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3EC1E" w14:textId="7D0184F0" w:rsidR="007C68F3" w:rsidRDefault="008F4571" w:rsidP="007C68F3">
      <w:pPr>
        <w:pStyle w:val="Heading1"/>
      </w:pPr>
      <w:bookmarkStart w:id="0" w:name="_Hlk44598505"/>
      <w:r>
        <w:t>Framing Core---2021</w:t>
      </w:r>
    </w:p>
    <w:p w14:paraId="3E55EE50" w14:textId="288E771D" w:rsidR="006A2D63" w:rsidRPr="006A2D63" w:rsidRDefault="006A2D63" w:rsidP="006A2D63">
      <w:r>
        <w:t>This file includes a truly enormous assortment of aff/neg framing cards, including the initial file turned out by EHJPS lab leader Brandon Stras</w:t>
      </w:r>
    </w:p>
    <w:p w14:paraId="721A4338" w14:textId="5E82DFCD" w:rsidR="00AB6008" w:rsidRDefault="00140539" w:rsidP="00AB6008">
      <w:pPr>
        <w:pStyle w:val="Heading2"/>
      </w:pPr>
      <w:r>
        <w:t>1AC</w:t>
      </w:r>
    </w:p>
    <w:p w14:paraId="0247C140" w14:textId="163CE730" w:rsidR="00A270F6" w:rsidRPr="00A270F6" w:rsidRDefault="00CC0B91" w:rsidP="00A270F6">
      <w:pPr>
        <w:pStyle w:val="Heading3"/>
      </w:pPr>
      <w:bookmarkStart w:id="1" w:name="_Hlk44168223"/>
      <w:r>
        <w:t xml:space="preserve">1AC – </w:t>
      </w:r>
      <w:r w:rsidR="0003780E">
        <w:t>Ideal Framing Core</w:t>
      </w:r>
    </w:p>
    <w:p w14:paraId="516CE5FE" w14:textId="4E4A1CC3" w:rsidR="00522932" w:rsidRPr="00806911" w:rsidRDefault="0055065A" w:rsidP="00522932">
      <w:pPr>
        <w:pStyle w:val="Heading4"/>
      </w:pPr>
      <w:r>
        <w:t xml:space="preserve">“Existential risks first!” is </w:t>
      </w:r>
      <w:r>
        <w:rPr>
          <w:u w:val="single"/>
        </w:rPr>
        <w:t>Pascal’s Wager</w:t>
      </w:r>
      <w:r w:rsidR="00806911">
        <w:t xml:space="preserve">, which </w:t>
      </w:r>
      <w:r w:rsidR="00806911">
        <w:rPr>
          <w:u w:val="single"/>
        </w:rPr>
        <w:t>stupefies</w:t>
      </w:r>
      <w:r w:rsidR="00806911">
        <w:t xml:space="preserve"> decision-making.</w:t>
      </w:r>
    </w:p>
    <w:p w14:paraId="59C01963" w14:textId="77777777" w:rsidR="00522932" w:rsidRDefault="00522932" w:rsidP="00522932">
      <w:r w:rsidRPr="003C60C5">
        <w:rPr>
          <w:rStyle w:val="Style13ptBold"/>
        </w:rPr>
        <w:t>Munthe 15</w:t>
      </w:r>
      <w:r>
        <w:t xml:space="preserve"> – Christian Munthe, PhD, Practical Philosophy Professor Associate Head of Department for Research at the University of Gothenburg. [Why Aren't Existential Risk / Ultimate Harm Argument Advocates All Attending Mass? Philosophical Comment, 2-1-15, http://philosophicalcomment.blogspot.com/2015/02/why-arent-existential-risk-ultimate.html]//BPS</w:t>
      </w:r>
    </w:p>
    <w:p w14:paraId="399ADC2F" w14:textId="77777777" w:rsidR="00522932" w:rsidRPr="00A82FCE" w:rsidRDefault="00522932" w:rsidP="00522932">
      <w:pPr>
        <w:rPr>
          <w:sz w:val="16"/>
        </w:rPr>
      </w:pPr>
      <w:r w:rsidRPr="00A82FCE">
        <w:rPr>
          <w:sz w:val="16"/>
        </w:rPr>
        <w:t xml:space="preserve">An increasingly popular genre in the sort of applied philosophy and ethics of technology, which does not so much engage with actual technological development as more or less wild phantasies about possibly forthcoming ones is the notions of </w:t>
      </w:r>
      <w:r w:rsidRPr="00A82FCE">
        <w:rPr>
          <w:rStyle w:val="StyleUnderline"/>
          <w:highlight w:val="cyan"/>
        </w:rPr>
        <w:t>"ex</w:t>
      </w:r>
      <w:r w:rsidRPr="000954BC">
        <w:rPr>
          <w:rStyle w:val="StyleUnderline"/>
        </w:rPr>
        <w:t xml:space="preserve">istential </w:t>
      </w:r>
      <w:r w:rsidRPr="00A82FCE">
        <w:rPr>
          <w:rStyle w:val="StyleUnderline"/>
          <w:highlight w:val="cyan"/>
        </w:rPr>
        <w:t>risks"</w:t>
      </w:r>
      <w:r w:rsidRPr="000954BC">
        <w:rPr>
          <w:rStyle w:val="StyleUnderline"/>
        </w:rPr>
        <w:t xml:space="preserve"> or "ultimate harms"</w:t>
      </w:r>
      <w:r w:rsidRPr="00A82FCE">
        <w:rPr>
          <w:sz w:val="16"/>
        </w:rPr>
        <w:t xml:space="preserve">, or similar expressions. The theme </w:t>
      </w:r>
      <w:r w:rsidRPr="000954BC">
        <w:rPr>
          <w:rStyle w:val="StyleUnderline"/>
        </w:rPr>
        <w:t>is</w:t>
      </w:r>
      <w:r w:rsidRPr="00A82FCE">
        <w:rPr>
          <w:sz w:val="16"/>
        </w:rPr>
        <w:t xml:space="preserve"> currently inspiring several research environments at world-leading universities, such as this one and this one (where you can find many links to other sources, articles, blog posts, and so on), and given quite a bit of space in recent scholarly literature on a topic often referred to as the ethics of emerging technology. Now, personally and academically, as it has actually proceeded, I have found much of this development being to a large extent </w:t>
      </w:r>
      <w:r w:rsidRPr="000954BC">
        <w:rPr>
          <w:rStyle w:val="StyleUnderline"/>
        </w:rPr>
        <w:t>a case of the emperor's new clothes</w:t>
      </w:r>
      <w:r w:rsidRPr="00A82FCE">
        <w:rPr>
          <w:sz w:val="16"/>
        </w:rPr>
        <w:t xml:space="preserve">. The fact that there are possible threats to human civilizations, the existence of humanity, life on earth or, at least, extended human well-being, is not exactly news, is it? Neither is there any kind of new insight that some of these are created by humans themselves. Also, it is not any sort of recent revelation that established moral ideas, or theories of rational decision making, may provide reason for avoiding or mitigating such threats. Rather, both these theses follow rather trivially from a great many well-established ethical and philosophical theories, and are well-known to do so since hundreds of years. Still, piece after piece is being produced in the </w:t>
      </w:r>
      <w:r w:rsidRPr="000954BC">
        <w:rPr>
          <w:rStyle w:val="StyleUnderline"/>
        </w:rPr>
        <w:t>existential risk genre</w:t>
      </w:r>
      <w:r w:rsidRPr="00A82FCE">
        <w:rPr>
          <w:sz w:val="16"/>
        </w:rPr>
        <w:t xml:space="preserve"> making this out as some sort of recent finding, and exposing grand gestures at proving the point against more or less clearly defined straw-men.</w:t>
      </w:r>
    </w:p>
    <w:p w14:paraId="04FDBC29" w14:textId="77777777" w:rsidR="00522932" w:rsidRPr="00A82FCE" w:rsidRDefault="00522932" w:rsidP="00522932">
      <w:pPr>
        <w:rPr>
          <w:sz w:val="16"/>
        </w:rPr>
      </w:pPr>
      <w:r w:rsidRPr="00A82FCE">
        <w:rPr>
          <w:sz w:val="16"/>
        </w:rPr>
        <w:t xml:space="preserve">At the same time, quite a bit of what is currently written on the topic </w:t>
      </w:r>
      <w:r w:rsidRPr="00A82FCE">
        <w:rPr>
          <w:rStyle w:val="StyleUnderline"/>
          <w:highlight w:val="cyan"/>
        </w:rPr>
        <w:t>strikes me as</w:t>
      </w:r>
      <w:r w:rsidRPr="000954BC">
        <w:rPr>
          <w:rStyle w:val="StyleUnderline"/>
        </w:rPr>
        <w:t xml:space="preserve"> </w:t>
      </w:r>
      <w:r w:rsidRPr="000954BC">
        <w:rPr>
          <w:rStyle w:val="Emphasis"/>
        </w:rPr>
        <w:t xml:space="preserve">philosophically </w:t>
      </w:r>
      <w:r w:rsidRPr="00A82FCE">
        <w:rPr>
          <w:rStyle w:val="Emphasis"/>
          <w:highlight w:val="cyan"/>
        </w:rPr>
        <w:t>shallow</w:t>
      </w:r>
      <w:r w:rsidRPr="00A82FCE">
        <w:rPr>
          <w:sz w:val="16"/>
        </w:rPr>
        <w:t>. For instance, the notion that the eradication of the human species has to be a bad thing seems to be far from obvious from a philosophical point of view - this would depend on such things as the source of the value of specifically human existence, the manner of the imagined extinction (it certainly does not have to involve any sort of carnage or catastrophe), and what might possibly come instead of humanity or currently known life when extinct and how that is to be valued. Similarly, it is a very common step in the typical existential risk line to jump rather immediately from the proposition of such a risk to the suggestion that substantial (indeed, massive) resources should be spent on its prevention, mitigation or management. This goes for everything from imagined large scale geo-engineering solutions to environmental problems, dreams of outer space migration, to so-called human enhancement to adapt people to be able to handle otherwise massive threats in a better way. At the same time, the advocates of the existential risk line of thought also urges caution in the application of new hitherto unexplored technology, such as synthetic biology or (if it ever comes to appear) "real" A.I. and android technology. However, also there, the angle of analysis is often restricted to this very call, typically ignoring the already since long ongoing debates in the ethics of technology, bioethics, environmental ethics, et cetera, where the issue of how much of and what sort of such caution may be warranted in light of various good aspects of different the technologies considered. And, to be frank, this simplification seems to be the only thing that is special with the existential risk argument advocacy: the idea that the mere possibility of a catastrophic scenario justifies substantial sacrifices, without having to complicate things by pondering alternative uses of resources.</w:t>
      </w:r>
    </w:p>
    <w:p w14:paraId="15283681" w14:textId="77777777" w:rsidR="00522932" w:rsidRPr="00A82FCE" w:rsidRDefault="00522932" w:rsidP="00522932">
      <w:pPr>
        <w:rPr>
          <w:sz w:val="16"/>
        </w:rPr>
      </w:pPr>
      <w:r w:rsidRPr="00A82FCE">
        <w:rPr>
          <w:sz w:val="16"/>
        </w:rPr>
        <w:t xml:space="preserve">Now, </w:t>
      </w:r>
      <w:r w:rsidRPr="00A82FCE">
        <w:rPr>
          <w:rStyle w:val="StyleUnderline"/>
          <w:highlight w:val="cyan"/>
        </w:rPr>
        <w:t>this</w:t>
      </w:r>
      <w:r w:rsidRPr="00A82FCE">
        <w:rPr>
          <w:sz w:val="16"/>
        </w:rPr>
        <w:t xml:space="preserve"> kind of argument, </w:t>
      </w:r>
      <w:r w:rsidRPr="009C7F2E">
        <w:rPr>
          <w:rStyle w:val="StyleUnderline"/>
          <w:highlight w:val="cyan"/>
        </w:rPr>
        <w:t>is</w:t>
      </w:r>
      <w:r w:rsidRPr="00A82FCE">
        <w:rPr>
          <w:sz w:val="16"/>
        </w:rPr>
        <w:t xml:space="preserve"> (or should be) </w:t>
      </w:r>
      <w:r w:rsidRPr="000954BC">
        <w:rPr>
          <w:rStyle w:val="Emphasis"/>
        </w:rPr>
        <w:t>well-</w:t>
      </w:r>
      <w:r w:rsidRPr="009C7F2E">
        <w:rPr>
          <w:rStyle w:val="Emphasis"/>
          <w:highlight w:val="cyan"/>
        </w:rPr>
        <w:t>known</w:t>
      </w:r>
      <w:r w:rsidRPr="000954BC">
        <w:rPr>
          <w:rStyle w:val="StyleUnderline"/>
        </w:rPr>
        <w:t xml:space="preserve"> to anyone with a </w:t>
      </w:r>
      <w:r w:rsidRPr="009C7F2E">
        <w:rPr>
          <w:rStyle w:val="StyleUnderline"/>
        </w:rPr>
        <w:t>philosophical education</w:t>
      </w:r>
      <w:r w:rsidRPr="000954BC">
        <w:rPr>
          <w:rStyle w:val="StyleUnderline"/>
        </w:rPr>
        <w:t xml:space="preserve">, since it seems to share the basic form of the </w:t>
      </w:r>
      <w:r w:rsidRPr="009C7F2E">
        <w:rPr>
          <w:rStyle w:val="Emphasis"/>
        </w:rPr>
        <w:t xml:space="preserve">philosophical classic known </w:t>
      </w:r>
      <w:r w:rsidRPr="009C7F2E">
        <w:rPr>
          <w:rStyle w:val="Emphasis"/>
          <w:highlight w:val="cyan"/>
        </w:rPr>
        <w:t>as Pascal's Wager</w:t>
      </w:r>
      <w:r w:rsidRPr="00A82FCE">
        <w:rPr>
          <w:sz w:val="16"/>
        </w:rPr>
        <w:t xml:space="preserve">. In this argument, French enlightenment philosopher and mathematician, Blaise Pascal offered a "proof" of the rationality of believing in God (the sort of God found in abrahamitic monotheistic religion, that is), based on the possible consequences of belief or non-belief, given the truth or falsity of the belief. You can explore the details of Pascal's argument, but the basic idea is that in the face of the immense consequences of belief and non-belief if God exists (eternal salvation vs. eternal damnation), </w:t>
      </w:r>
      <w:r w:rsidRPr="009C7F2E">
        <w:rPr>
          <w:rStyle w:val="StyleUnderline"/>
          <w:highlight w:val="cyan"/>
        </w:rPr>
        <w:t>it is rational to bet on</w:t>
      </w:r>
      <w:r w:rsidRPr="00A82FCE">
        <w:rPr>
          <w:sz w:val="16"/>
        </w:rPr>
        <w:t xml:space="preserve"> the existence of </w:t>
      </w:r>
      <w:r w:rsidRPr="009C7F2E">
        <w:rPr>
          <w:rStyle w:val="StyleUnderline"/>
          <w:highlight w:val="cyan"/>
        </w:rPr>
        <w:t>God, no matter</w:t>
      </w:r>
      <w:r w:rsidRPr="00353B1D">
        <w:rPr>
          <w:rStyle w:val="StyleUnderline"/>
        </w:rPr>
        <w:t xml:space="preserve"> what theoretical or other evidence</w:t>
      </w:r>
      <w:r w:rsidRPr="00A82FCE">
        <w:rPr>
          <w:sz w:val="16"/>
        </w:rPr>
        <w:t xml:space="preserve"> for the truth of this belief </w:t>
      </w:r>
      <w:r w:rsidRPr="00353B1D">
        <w:rPr>
          <w:rStyle w:val="StyleUnderline"/>
        </w:rPr>
        <w:t xml:space="preserve">exists and no matter the </w:t>
      </w:r>
      <w:r w:rsidRPr="009C7F2E">
        <w:rPr>
          <w:rStyle w:val="StyleUnderline"/>
          <w:highlight w:val="cyan"/>
        </w:rPr>
        <w:t>probability</w:t>
      </w:r>
      <w:r w:rsidRPr="00353B1D">
        <w:rPr>
          <w:rStyle w:val="StyleUnderline"/>
        </w:rPr>
        <w:t xml:space="preserve"> of this truth. It seems to me</w:t>
      </w:r>
      <w:r w:rsidRPr="00A82FCE">
        <w:rPr>
          <w:sz w:val="16"/>
        </w:rPr>
        <w:t xml:space="preserve"> that </w:t>
      </w:r>
      <w:r w:rsidRPr="00353B1D">
        <w:rPr>
          <w:rStyle w:val="StyleUnderline"/>
        </w:rPr>
        <w:t xml:space="preserve">the </w:t>
      </w:r>
      <w:r w:rsidRPr="00353B1D">
        <w:rPr>
          <w:rStyle w:val="Emphasis"/>
        </w:rPr>
        <w:t xml:space="preserve">typical </w:t>
      </w:r>
      <w:r w:rsidRPr="009C7F2E">
        <w:rPr>
          <w:rStyle w:val="Emphasis"/>
          <w:highlight w:val="cyan"/>
        </w:rPr>
        <w:t>ex</w:t>
      </w:r>
      <w:r w:rsidRPr="00353B1D">
        <w:rPr>
          <w:rStyle w:val="Emphasis"/>
        </w:rPr>
        <w:t xml:space="preserve">istential </w:t>
      </w:r>
      <w:r w:rsidRPr="009C7F2E">
        <w:rPr>
          <w:rStyle w:val="Emphasis"/>
          <w:highlight w:val="cyan"/>
        </w:rPr>
        <w:t>risk</w:t>
      </w:r>
      <w:r w:rsidRPr="00353B1D">
        <w:rPr>
          <w:rStyle w:val="Emphasis"/>
        </w:rPr>
        <w:t xml:space="preserve"> argument advocacy</w:t>
      </w:r>
      <w:r w:rsidRPr="00353B1D">
        <w:rPr>
          <w:rStyle w:val="StyleUnderline"/>
        </w:rPr>
        <w:t xml:space="preserve"> </w:t>
      </w:r>
      <w:r w:rsidRPr="009C7F2E">
        <w:rPr>
          <w:rStyle w:val="StyleUnderline"/>
          <w:highlight w:val="cyan"/>
        </w:rPr>
        <w:t>subscribes to</w:t>
      </w:r>
      <w:r w:rsidRPr="00353B1D">
        <w:rPr>
          <w:rStyle w:val="StyleUnderline"/>
        </w:rPr>
        <w:t xml:space="preserve"> a </w:t>
      </w:r>
      <w:r w:rsidRPr="00353B1D">
        <w:rPr>
          <w:rStyle w:val="Emphasis"/>
        </w:rPr>
        <w:t xml:space="preserve">very </w:t>
      </w:r>
      <w:r w:rsidRPr="009C7F2E">
        <w:rPr>
          <w:rStyle w:val="Emphasis"/>
          <w:highlight w:val="cyan"/>
        </w:rPr>
        <w:t>similar logic</w:t>
      </w:r>
      <w:r w:rsidRPr="00A82FCE">
        <w:rPr>
          <w:sz w:val="16"/>
        </w:rPr>
        <w:t>. For instance, the standard line to defend that resources should be spent on probing and (maybe) facilitating), e.g., possible extraterrestial migration for humanity, seems to have the following form:</w:t>
      </w:r>
    </w:p>
    <w:p w14:paraId="42BFC2E3" w14:textId="77777777" w:rsidR="00522932" w:rsidRPr="00A82FCE" w:rsidRDefault="00522932" w:rsidP="00522932">
      <w:pPr>
        <w:rPr>
          <w:sz w:val="16"/>
        </w:rPr>
      </w:pPr>
      <w:r w:rsidRPr="00A82FCE">
        <w:rPr>
          <w:sz w:val="16"/>
        </w:rPr>
        <w:t>1) Technology T might possibly prevent/mitigate existential risk, E</w:t>
      </w:r>
    </w:p>
    <w:p w14:paraId="51A45801" w14:textId="77777777" w:rsidR="00522932" w:rsidRPr="00A82FCE" w:rsidRDefault="00522932" w:rsidP="00522932">
      <w:pPr>
        <w:rPr>
          <w:sz w:val="16"/>
        </w:rPr>
      </w:pPr>
      <w:r w:rsidRPr="00A82FCE">
        <w:rPr>
          <w:sz w:val="16"/>
        </w:rPr>
        <w:t>2) It would be really, really, very, very bad if E was to be actualised</w:t>
      </w:r>
    </w:p>
    <w:p w14:paraId="28D0FA87" w14:textId="77777777" w:rsidR="00522932" w:rsidRPr="00A82FCE" w:rsidRDefault="00522932" w:rsidP="00522932">
      <w:pPr>
        <w:rPr>
          <w:sz w:val="16"/>
        </w:rPr>
      </w:pPr>
      <w:r w:rsidRPr="00A82FCE">
        <w:rPr>
          <w:sz w:val="16"/>
        </w:rPr>
        <w:t>3) Therefore: If E was otherwise to be actualised, it would be really, really, very, very good if E was prevented</w:t>
      </w:r>
    </w:p>
    <w:p w14:paraId="7427D08D" w14:textId="77777777" w:rsidR="00522932" w:rsidRPr="00A82FCE" w:rsidRDefault="00522932" w:rsidP="00522932">
      <w:pPr>
        <w:rPr>
          <w:sz w:val="16"/>
        </w:rPr>
      </w:pPr>
      <w:r w:rsidRPr="00A82FCE">
        <w:rPr>
          <w:sz w:val="16"/>
        </w:rPr>
        <w:t>4) Therefore: If E was otherwise to be actualised, it would be really, really, very, very good if we had access to a workable T</w:t>
      </w:r>
    </w:p>
    <w:p w14:paraId="3678A450" w14:textId="77777777" w:rsidR="00522932" w:rsidRPr="00A82FCE" w:rsidRDefault="00522932" w:rsidP="00522932">
      <w:pPr>
        <w:rPr>
          <w:sz w:val="16"/>
        </w:rPr>
      </w:pPr>
      <w:r w:rsidRPr="00A82FCE">
        <w:rPr>
          <w:sz w:val="16"/>
        </w:rPr>
        <w:t>5) Therefore: there are good reasons to spend substantial resources on probing and (maybe, if that turns out to be possible) facilitating a workable T</w:t>
      </w:r>
    </w:p>
    <w:p w14:paraId="4D446AE7" w14:textId="77777777" w:rsidR="00522932" w:rsidRPr="00A82FCE" w:rsidRDefault="00522932" w:rsidP="00522932">
      <w:pPr>
        <w:rPr>
          <w:sz w:val="16"/>
        </w:rPr>
      </w:pPr>
      <w:r w:rsidRPr="00A82FCE">
        <w:rPr>
          <w:sz w:val="16"/>
        </w:rPr>
        <w:t xml:space="preserve">That is, what drives the argument is the (mere) possibility of a massively significant outcome, and the (mere) possibility of a way to prevent that particular outcome, thus doing masses of good. Now, I'm sure that everyone can see that this argument is far from obviously valid, even if we ignore the question of whether or not premise 2 is true, and this goes for Pascal's Wager too in parallel ways. For instance, </w:t>
      </w:r>
      <w:r w:rsidRPr="00353B1D">
        <w:rPr>
          <w:rStyle w:val="StyleUnderline"/>
        </w:rPr>
        <w:t xml:space="preserve">the </w:t>
      </w:r>
      <w:r w:rsidRPr="000B026B">
        <w:rPr>
          <w:rStyle w:val="StyleUnderline"/>
        </w:rPr>
        <w:t>existential risk</w:t>
      </w:r>
      <w:r w:rsidRPr="00353B1D">
        <w:rPr>
          <w:rStyle w:val="StyleUnderline"/>
        </w:rPr>
        <w:t xml:space="preserve"> </w:t>
      </w:r>
      <w:r w:rsidRPr="000B026B">
        <w:rPr>
          <w:rStyle w:val="StyleUnderline"/>
          <w:highlight w:val="cyan"/>
        </w:rPr>
        <w:t>arg</w:t>
      </w:r>
      <w:r w:rsidRPr="00353B1D">
        <w:rPr>
          <w:rStyle w:val="StyleUnderline"/>
        </w:rPr>
        <w:t>ument</w:t>
      </w:r>
      <w:r w:rsidRPr="00A82FCE">
        <w:rPr>
          <w:sz w:val="16"/>
        </w:rPr>
        <w:t xml:space="preserve"> above </w:t>
      </w:r>
      <w:r w:rsidRPr="00353B1D">
        <w:rPr>
          <w:rStyle w:val="StyleUnderline"/>
        </w:rPr>
        <w:t xml:space="preserve">seems to </w:t>
      </w:r>
      <w:r w:rsidRPr="009C7F2E">
        <w:rPr>
          <w:rStyle w:val="Emphasis"/>
          <w:highlight w:val="cyan"/>
        </w:rPr>
        <w:t>ignore</w:t>
      </w:r>
      <w:r w:rsidRPr="00A82FCE">
        <w:rPr>
          <w:sz w:val="16"/>
        </w:rPr>
        <w:t xml:space="preserve"> that </w:t>
      </w:r>
      <w:r w:rsidRPr="009C7F2E">
        <w:rPr>
          <w:rStyle w:val="StyleUnderline"/>
          <w:highlight w:val="cyan"/>
        </w:rPr>
        <w:t>there seems to be</w:t>
      </w:r>
      <w:r w:rsidRPr="00353B1D">
        <w:rPr>
          <w:rStyle w:val="StyleUnderline"/>
        </w:rPr>
        <w:t xml:space="preserve"> an </w:t>
      </w:r>
      <w:r w:rsidRPr="009C7F2E">
        <w:rPr>
          <w:rStyle w:val="Emphasis"/>
          <w:highlight w:val="cyan"/>
        </w:rPr>
        <w:t>innumerable</w:t>
      </w:r>
      <w:r w:rsidRPr="000B026B">
        <w:rPr>
          <w:rStyle w:val="Emphasis"/>
        </w:rPr>
        <w:t xml:space="preserve"> amount</w:t>
      </w:r>
      <w:r w:rsidRPr="000B026B">
        <w:rPr>
          <w:rStyle w:val="StyleUnderline"/>
        </w:rPr>
        <w:t xml:space="preserve"> of</w:t>
      </w:r>
      <w:r w:rsidRPr="000B026B">
        <w:rPr>
          <w:sz w:val="16"/>
        </w:rPr>
        <w:t xml:space="preserve"> thus </w:t>
      </w:r>
      <w:r w:rsidRPr="000B026B">
        <w:rPr>
          <w:rStyle w:val="Emphasis"/>
        </w:rPr>
        <w:t>(mere</w:t>
      </w:r>
      <w:r w:rsidRPr="00353B1D">
        <w:rPr>
          <w:rStyle w:val="Emphasis"/>
        </w:rPr>
        <w:t xml:space="preserve">ly) possible existential risk </w:t>
      </w:r>
      <w:r w:rsidRPr="009C7F2E">
        <w:rPr>
          <w:rStyle w:val="Emphasis"/>
          <w:highlight w:val="cyan"/>
        </w:rPr>
        <w:t>scenarios</w:t>
      </w:r>
      <w:r w:rsidRPr="00353B1D">
        <w:rPr>
          <w:rStyle w:val="StyleUnderline"/>
        </w:rPr>
        <w:t xml:space="preserve">, as well as </w:t>
      </w:r>
      <w:r w:rsidRPr="009C7F2E">
        <w:rPr>
          <w:rStyle w:val="Emphasis"/>
          <w:highlight w:val="cyan"/>
        </w:rPr>
        <w:t>innumerable</w:t>
      </w:r>
      <w:r w:rsidRPr="00353B1D">
        <w:rPr>
          <w:rStyle w:val="Emphasis"/>
        </w:rPr>
        <w:t xml:space="preserve"> (merely) possibly </w:t>
      </w:r>
      <w:r w:rsidRPr="009C7F2E">
        <w:rPr>
          <w:rStyle w:val="Emphasis"/>
          <w:highlight w:val="cyan"/>
        </w:rPr>
        <w:t>work</w:t>
      </w:r>
      <w:r w:rsidRPr="00353B1D">
        <w:rPr>
          <w:rStyle w:val="Emphasis"/>
        </w:rPr>
        <w:t>able technologies</w:t>
      </w:r>
      <w:r w:rsidRPr="00353B1D">
        <w:rPr>
          <w:rStyle w:val="StyleUnderline"/>
        </w:rPr>
        <w:t xml:space="preserve"> </w:t>
      </w:r>
      <w:r w:rsidRPr="009C7F2E">
        <w:rPr>
          <w:rStyle w:val="StyleUnderline"/>
          <w:highlight w:val="cyan"/>
        </w:rPr>
        <w:t>that</w:t>
      </w:r>
      <w:r w:rsidRPr="00353B1D">
        <w:rPr>
          <w:rStyle w:val="StyleUnderline"/>
        </w:rPr>
        <w:t xml:space="preserve"> might help to prevent or </w:t>
      </w:r>
      <w:r w:rsidRPr="009C7F2E">
        <w:rPr>
          <w:rStyle w:val="StyleUnderline"/>
          <w:highlight w:val="cyan"/>
        </w:rPr>
        <w:t>mitigate</w:t>
      </w:r>
      <w:r w:rsidRPr="00A82FCE">
        <w:rPr>
          <w:sz w:val="16"/>
        </w:rPr>
        <w:t xml:space="preserve"> each of </w:t>
      </w:r>
      <w:r w:rsidRPr="009C7F2E">
        <w:rPr>
          <w:rStyle w:val="StyleUnderline"/>
          <w:highlight w:val="cyan"/>
        </w:rPr>
        <w:t xml:space="preserve">these, and it is </w:t>
      </w:r>
      <w:r w:rsidRPr="009C7F2E">
        <w:rPr>
          <w:rStyle w:val="Emphasis"/>
          <w:highlight w:val="cyan"/>
        </w:rPr>
        <w:t>unlikely</w:t>
      </w:r>
      <w:r w:rsidRPr="00353B1D">
        <w:rPr>
          <w:rStyle w:val="Emphasis"/>
        </w:rPr>
        <w:t xml:space="preserve"> (to say the least)</w:t>
      </w:r>
      <w:r w:rsidRPr="00A82FCE">
        <w:rPr>
          <w:sz w:val="16"/>
        </w:rPr>
        <w:t xml:space="preserve"> that </w:t>
      </w:r>
      <w:r w:rsidRPr="009C7F2E">
        <w:rPr>
          <w:rStyle w:val="StyleUnderline"/>
          <w:highlight w:val="cyan"/>
        </w:rPr>
        <w:t xml:space="preserve">we have resources to </w:t>
      </w:r>
      <w:r w:rsidRPr="009C7F2E">
        <w:rPr>
          <w:rStyle w:val="Emphasis"/>
          <w:highlight w:val="cyan"/>
        </w:rPr>
        <w:t>bet</w:t>
      </w:r>
      <w:r w:rsidRPr="009C7F2E">
        <w:rPr>
          <w:rStyle w:val="Emphasis"/>
        </w:rPr>
        <w:t xml:space="preserve"> substantially</w:t>
      </w:r>
      <w:r w:rsidRPr="00353B1D">
        <w:rPr>
          <w:rStyle w:val="StyleUnderline"/>
        </w:rPr>
        <w:t xml:space="preserve"> </w:t>
      </w:r>
      <w:r w:rsidRPr="009C7F2E">
        <w:rPr>
          <w:rStyle w:val="StyleUnderline"/>
          <w:highlight w:val="cyan"/>
        </w:rPr>
        <w:t xml:space="preserve">on them </w:t>
      </w:r>
      <w:r w:rsidRPr="009C7F2E">
        <w:rPr>
          <w:rStyle w:val="Emphasis"/>
          <w:highlight w:val="cyan"/>
        </w:rPr>
        <w:t>all</w:t>
      </w:r>
      <w:r w:rsidRPr="009C7F2E">
        <w:rPr>
          <w:rStyle w:val="StyleUnderline"/>
          <w:highlight w:val="cyan"/>
        </w:rPr>
        <w:t xml:space="preserve">, unless we spread them </w:t>
      </w:r>
      <w:r w:rsidRPr="009C7F2E">
        <w:rPr>
          <w:rStyle w:val="Emphasis"/>
          <w:highlight w:val="cyan"/>
        </w:rPr>
        <w:t>so thin</w:t>
      </w:r>
      <w:r w:rsidRPr="00353B1D">
        <w:rPr>
          <w:rStyle w:val="StyleUnderline"/>
        </w:rPr>
        <w:t xml:space="preserve"> that </w:t>
      </w:r>
      <w:r w:rsidRPr="009C7F2E">
        <w:rPr>
          <w:rStyle w:val="Emphasis"/>
          <w:highlight w:val="cyan"/>
        </w:rPr>
        <w:t>this</w:t>
      </w:r>
      <w:r w:rsidRPr="00353B1D">
        <w:rPr>
          <w:rStyle w:val="Emphasis"/>
        </w:rPr>
        <w:t xml:space="preserve"> action</w:t>
      </w:r>
      <w:r w:rsidRPr="00353B1D">
        <w:rPr>
          <w:rStyle w:val="StyleUnderline"/>
        </w:rPr>
        <w:t xml:space="preserve"> </w:t>
      </w:r>
      <w:r w:rsidRPr="009C7F2E">
        <w:rPr>
          <w:rStyle w:val="StyleUnderline"/>
          <w:highlight w:val="cyan"/>
        </w:rPr>
        <w:t xml:space="preserve">becomes </w:t>
      </w:r>
      <w:r w:rsidRPr="009C7F2E">
        <w:rPr>
          <w:rStyle w:val="Emphasis"/>
          <w:highlight w:val="cyan"/>
        </w:rPr>
        <w:t>meaningless</w:t>
      </w:r>
      <w:r w:rsidRPr="00A82FCE">
        <w:rPr>
          <w:sz w:val="16"/>
        </w:rPr>
        <w:t xml:space="preserve">. Similarly, there are innumerable possible versions of the god that lures you with threats and promises of damnation and salvation, and what that particular god may demand in return, often implying a ban on meeting a competing deity's demands, so the wager doesn't seem to tell you to try to start believing in any particular of all these (merely) possible gods. Likewise, </w:t>
      </w:r>
      <w:r w:rsidRPr="00353B1D">
        <w:rPr>
          <w:rStyle w:val="StyleUnderline"/>
        </w:rPr>
        <w:t xml:space="preserve">the </w:t>
      </w:r>
      <w:r w:rsidRPr="003C60C5">
        <w:rPr>
          <w:rStyle w:val="StyleUnderline"/>
          <w:highlight w:val="cyan"/>
        </w:rPr>
        <w:t>arg</w:t>
      </w:r>
      <w:r w:rsidRPr="000B026B">
        <w:rPr>
          <w:rStyle w:val="StyleUnderline"/>
        </w:rPr>
        <w:t>ument</w:t>
      </w:r>
      <w:r w:rsidRPr="00353B1D">
        <w:rPr>
          <w:rStyle w:val="StyleUnderline"/>
        </w:rPr>
        <w:t xml:space="preserve"> above </w:t>
      </w:r>
      <w:r w:rsidRPr="003C60C5">
        <w:rPr>
          <w:rStyle w:val="Emphasis"/>
          <w:highlight w:val="cyan"/>
        </w:rPr>
        <w:t>ignores</w:t>
      </w:r>
      <w:r w:rsidRPr="00353B1D">
        <w:rPr>
          <w:rStyle w:val="Emphasis"/>
        </w:rPr>
        <w:t xml:space="preserve"> completely</w:t>
      </w:r>
      <w:r w:rsidRPr="00353B1D">
        <w:rPr>
          <w:rStyle w:val="StyleUnderline"/>
        </w:rPr>
        <w:t xml:space="preserve"> the </w:t>
      </w:r>
      <w:r w:rsidRPr="00353B1D">
        <w:rPr>
          <w:rStyle w:val="Emphasis"/>
        </w:rPr>
        <w:t xml:space="preserve">(rather high) </w:t>
      </w:r>
      <w:r w:rsidRPr="003C60C5">
        <w:rPr>
          <w:rStyle w:val="Emphasis"/>
          <w:highlight w:val="cyan"/>
        </w:rPr>
        <w:t>likelihood</w:t>
      </w:r>
      <w:r w:rsidRPr="00A82FCE">
        <w:rPr>
          <w:sz w:val="16"/>
        </w:rPr>
        <w:t xml:space="preserve"> that </w:t>
      </w:r>
      <w:r w:rsidRPr="00353B1D">
        <w:rPr>
          <w:rStyle w:val="StyleUnderline"/>
        </w:rPr>
        <w:t xml:space="preserve">the mobilised </w:t>
      </w:r>
      <w:r w:rsidRPr="003C60C5">
        <w:rPr>
          <w:rStyle w:val="StyleUnderline"/>
          <w:highlight w:val="cyan"/>
        </w:rPr>
        <w:t>resources will be</w:t>
      </w:r>
      <w:r w:rsidRPr="00353B1D">
        <w:rPr>
          <w:rStyle w:val="StyleUnderline"/>
        </w:rPr>
        <w:t xml:space="preserve"> </w:t>
      </w:r>
      <w:r w:rsidRPr="00353B1D">
        <w:rPr>
          <w:rStyle w:val="Emphasis"/>
        </w:rPr>
        <w:t xml:space="preserve">mostly </w:t>
      </w:r>
      <w:r w:rsidRPr="003C60C5">
        <w:rPr>
          <w:rStyle w:val="Emphasis"/>
          <w:highlight w:val="cyan"/>
        </w:rPr>
        <w:t>wasted</w:t>
      </w:r>
      <w:r w:rsidRPr="003C60C5">
        <w:rPr>
          <w:rStyle w:val="StyleUnderline"/>
          <w:highlight w:val="cyan"/>
        </w:rPr>
        <w:t>, and</w:t>
      </w:r>
      <w:r w:rsidRPr="00A82FCE">
        <w:rPr>
          <w:sz w:val="16"/>
        </w:rPr>
        <w:t xml:space="preserve"> that, therefore, </w:t>
      </w:r>
      <w:r w:rsidRPr="00353B1D">
        <w:rPr>
          <w:rStyle w:val="StyleUnderline"/>
        </w:rPr>
        <w:t xml:space="preserve">there are </w:t>
      </w:r>
      <w:r w:rsidRPr="00353B1D">
        <w:rPr>
          <w:rStyle w:val="Emphasis"/>
        </w:rPr>
        <w:t xml:space="preserve">substantial opportunity </w:t>
      </w:r>
      <w:r w:rsidRPr="003C60C5">
        <w:rPr>
          <w:rStyle w:val="Emphasis"/>
          <w:highlight w:val="cyan"/>
        </w:rPr>
        <w:t>costs</w:t>
      </w:r>
      <w:r w:rsidRPr="00353B1D">
        <w:rPr>
          <w:rStyle w:val="StyleUnderline"/>
        </w:rPr>
        <w:t xml:space="preserve"> attached </w:t>
      </w:r>
      <w:r w:rsidRPr="003C60C5">
        <w:rPr>
          <w:rStyle w:val="StyleUnderline"/>
          <w:highlight w:val="cyan"/>
        </w:rPr>
        <w:t>to not using</w:t>
      </w:r>
      <w:r w:rsidRPr="00353B1D">
        <w:rPr>
          <w:rStyle w:val="StyleUnderline"/>
        </w:rPr>
        <w:t xml:space="preserve"> these resources to use </w:t>
      </w:r>
      <w:r w:rsidRPr="003C60C5">
        <w:rPr>
          <w:rStyle w:val="Emphasis"/>
          <w:highlight w:val="cyan"/>
        </w:rPr>
        <w:t>better</w:t>
      </w:r>
      <w:r w:rsidRPr="00353B1D">
        <w:rPr>
          <w:rStyle w:val="Emphasis"/>
        </w:rPr>
        <w:t xml:space="preserve"> proven </w:t>
      </w:r>
      <w:r w:rsidRPr="003C60C5">
        <w:rPr>
          <w:rStyle w:val="Emphasis"/>
          <w:highlight w:val="cyan"/>
        </w:rPr>
        <w:t>strategies</w:t>
      </w:r>
      <w:r w:rsidRPr="00353B1D">
        <w:rPr>
          <w:rStyle w:val="StyleUnderline"/>
        </w:rPr>
        <w:t xml:space="preserve"> with better identified threats and problems</w:t>
      </w:r>
      <w:r w:rsidRPr="00A82FCE">
        <w:rPr>
          <w:sz w:val="16"/>
        </w:rPr>
        <w:t xml:space="preserve"> (say, preventing global poverty) - </w:t>
      </w:r>
      <w:r w:rsidRPr="00A82FCE">
        <w:rPr>
          <w:rStyle w:val="StyleUnderline"/>
        </w:rPr>
        <w:t xml:space="preserve">albeit maybe not as </w:t>
      </w:r>
      <w:r w:rsidRPr="00A82FCE">
        <w:rPr>
          <w:rStyle w:val="Emphasis"/>
        </w:rPr>
        <w:t>massive</w:t>
      </w:r>
      <w:r w:rsidRPr="00A82FCE">
        <w:rPr>
          <w:rStyle w:val="StyleUnderline"/>
        </w:rPr>
        <w:t xml:space="preserve"> as the outcomes in the </w:t>
      </w:r>
      <w:r w:rsidRPr="00A82FCE">
        <w:rPr>
          <w:rStyle w:val="Emphasis"/>
        </w:rPr>
        <w:t>existential risk scenarios</w:t>
      </w:r>
      <w:r w:rsidRPr="00A82FCE">
        <w:rPr>
          <w:sz w:val="16"/>
        </w:rPr>
        <w:t xml:space="preserve">. Similarly, Pascal's Wager completely ignores all the good things one needs to give up to meet the demands of the god promising eternal salvation in return (for instance, spending your Sundays working for the allieviation of global poverty). </w:t>
      </w:r>
      <w:r w:rsidRPr="003C60C5">
        <w:rPr>
          <w:rStyle w:val="StyleUnderline"/>
          <w:highlight w:val="cyan"/>
        </w:rPr>
        <w:t>None</w:t>
      </w:r>
      <w:r w:rsidRPr="00A82FCE">
        <w:rPr>
          <w:rStyle w:val="StyleUnderline"/>
        </w:rPr>
        <w:t xml:space="preserve"> of that is </w:t>
      </w:r>
      <w:r w:rsidRPr="003C60C5">
        <w:rPr>
          <w:rStyle w:val="StyleUnderline"/>
          <w:highlight w:val="cyan"/>
        </w:rPr>
        <w:t xml:space="preserve">worth </w:t>
      </w:r>
      <w:r w:rsidRPr="003C60C5">
        <w:rPr>
          <w:rStyle w:val="Emphasis"/>
          <w:highlight w:val="cyan"/>
        </w:rPr>
        <w:t>any consideration</w:t>
      </w:r>
      <w:r w:rsidRPr="00A82FCE">
        <w:rPr>
          <w:sz w:val="16"/>
        </w:rPr>
        <w:t xml:space="preserve">, the idea seems to be, </w:t>
      </w:r>
      <w:r w:rsidRPr="003C60C5">
        <w:rPr>
          <w:rStyle w:val="StyleUnderline"/>
          <w:highlight w:val="cyan"/>
        </w:rPr>
        <w:t>in light of</w:t>
      </w:r>
      <w:r w:rsidRPr="00A82FCE">
        <w:rPr>
          <w:rStyle w:val="StyleUnderline"/>
        </w:rPr>
        <w:t xml:space="preserve"> the </w:t>
      </w:r>
      <w:r w:rsidRPr="003C60C5">
        <w:rPr>
          <w:rStyle w:val="Emphasis"/>
        </w:rPr>
        <w:t xml:space="preserve">massive </w:t>
      </w:r>
      <w:r w:rsidRPr="003C60C5">
        <w:rPr>
          <w:rStyle w:val="Emphasis"/>
          <w:highlight w:val="cyan"/>
        </w:rPr>
        <w:t>stakes</w:t>
      </w:r>
      <w:r w:rsidRPr="00A82FCE">
        <w:rPr>
          <w:rStyle w:val="StyleUnderline"/>
        </w:rPr>
        <w:t xml:space="preserve"> of the </w:t>
      </w:r>
      <w:r w:rsidRPr="00A82FCE">
        <w:rPr>
          <w:rStyle w:val="Emphasis"/>
        </w:rPr>
        <w:t xml:space="preserve">existential </w:t>
      </w:r>
      <w:r w:rsidRPr="003C60C5">
        <w:rPr>
          <w:rStyle w:val="Emphasis"/>
        </w:rPr>
        <w:t>risk</w:t>
      </w:r>
      <w:r w:rsidRPr="00A82FCE">
        <w:rPr>
          <w:rStyle w:val="StyleUnderline"/>
        </w:rPr>
        <w:t xml:space="preserve"> / </w:t>
      </w:r>
      <w:r w:rsidRPr="00A82FCE">
        <w:rPr>
          <w:rStyle w:val="Emphasis"/>
        </w:rPr>
        <w:t>religious belief</w:t>
      </w:r>
      <w:r w:rsidRPr="00A82FCE">
        <w:rPr>
          <w:rStyle w:val="StyleUnderline"/>
        </w:rPr>
        <w:t xml:space="preserve"> or </w:t>
      </w:r>
      <w:r w:rsidRPr="00A82FCE">
        <w:rPr>
          <w:rStyle w:val="Emphasis"/>
        </w:rPr>
        <w:t>non-belief scenarios</w:t>
      </w:r>
      <w:r w:rsidRPr="00A82FCE">
        <w:rPr>
          <w:sz w:val="16"/>
        </w:rPr>
        <w:t xml:space="preserve">. </w:t>
      </w:r>
    </w:p>
    <w:p w14:paraId="54C5F197" w14:textId="77777777" w:rsidR="00522932" w:rsidRPr="00A82FCE" w:rsidRDefault="00522932" w:rsidP="00522932">
      <w:pPr>
        <w:rPr>
          <w:sz w:val="16"/>
        </w:rPr>
      </w:pPr>
      <w:r w:rsidRPr="00A82FCE">
        <w:rPr>
          <w:sz w:val="16"/>
        </w:rPr>
        <w:t>Now, I will not pick any quarrel with the existential risk argument as such on these grounds, although I do think that more developed ways to analyse risk-scenarios and the ethical implications of these already in existence and used in the fields I referred above will mean lots of troubles for the simplistic aspects already mentioned. What I do want to point to, however, is t</w:t>
      </w:r>
      <w:r w:rsidRPr="003C60C5">
        <w:rPr>
          <w:sz w:val="16"/>
        </w:rPr>
        <w:t xml:space="preserve">his: </w:t>
      </w:r>
      <w:r w:rsidRPr="003C60C5">
        <w:rPr>
          <w:rStyle w:val="StyleUnderline"/>
          <w:highlight w:val="cyan"/>
        </w:rPr>
        <w:t>If you're impressed by the ex</w:t>
      </w:r>
      <w:r w:rsidRPr="003C60C5">
        <w:rPr>
          <w:rStyle w:val="StyleUnderline"/>
        </w:rPr>
        <w:t>istential</w:t>
      </w:r>
      <w:r w:rsidRPr="00A82FCE">
        <w:rPr>
          <w:rStyle w:val="StyleUnderline"/>
        </w:rPr>
        <w:t xml:space="preserve"> </w:t>
      </w:r>
      <w:r w:rsidRPr="003C60C5">
        <w:rPr>
          <w:rStyle w:val="StyleUnderline"/>
          <w:highlight w:val="cyan"/>
        </w:rPr>
        <w:t>risk</w:t>
      </w:r>
      <w:r w:rsidRPr="00A82FCE">
        <w:rPr>
          <w:rStyle w:val="StyleUnderline"/>
        </w:rPr>
        <w:t xml:space="preserve"> argument, </w:t>
      </w:r>
      <w:r w:rsidRPr="003C60C5">
        <w:rPr>
          <w:rStyle w:val="StyleUnderline"/>
          <w:highlight w:val="cyan"/>
        </w:rPr>
        <w:t>you should be</w:t>
      </w:r>
      <w:r w:rsidRPr="00A82FCE">
        <w:rPr>
          <w:rStyle w:val="StyleUnderline"/>
        </w:rPr>
        <w:t xml:space="preserve"> </w:t>
      </w:r>
      <w:r w:rsidRPr="00A82FCE">
        <w:rPr>
          <w:rStyle w:val="Emphasis"/>
        </w:rPr>
        <w:t xml:space="preserve">equally </w:t>
      </w:r>
      <w:r w:rsidRPr="003C60C5">
        <w:rPr>
          <w:rStyle w:val="Emphasis"/>
          <w:highlight w:val="cyan"/>
        </w:rPr>
        <w:t>impressed</w:t>
      </w:r>
      <w:r w:rsidRPr="003C60C5">
        <w:rPr>
          <w:rStyle w:val="StyleUnderline"/>
          <w:highlight w:val="cyan"/>
        </w:rPr>
        <w:t xml:space="preserve"> by Pascal's Wager</w:t>
      </w:r>
      <w:r w:rsidRPr="00A82FCE">
        <w:rPr>
          <w:sz w:val="16"/>
        </w:rPr>
        <w:t xml:space="preserve">. Thus, in accordance with Pascal's recommendation that authentic religious belief can be gradually installed via the practice of rituals, you should – as should indeed the existential risk argument advocates themselves – spend your Sundays celebrating mass (or any other sort ritual demanded by the God you bet on). </w:t>
      </w:r>
      <w:r w:rsidRPr="00A82FCE">
        <w:rPr>
          <w:rStyle w:val="StyleUnderline"/>
        </w:rPr>
        <w:t xml:space="preserve">I </w:t>
      </w:r>
      <w:r w:rsidRPr="00A82FCE">
        <w:rPr>
          <w:rStyle w:val="Emphasis"/>
        </w:rPr>
        <w:t>very much doubt</w:t>
      </w:r>
      <w:r w:rsidRPr="00A82FCE">
        <w:rPr>
          <w:sz w:val="16"/>
        </w:rPr>
        <w:t xml:space="preserve">, however, </w:t>
      </w:r>
      <w:r w:rsidRPr="00A82FCE">
        <w:rPr>
          <w:rStyle w:val="StyleUnderline"/>
        </w:rPr>
        <w:t>that you</w:t>
      </w:r>
      <w:r w:rsidRPr="00A82FCE">
        <w:rPr>
          <w:sz w:val="16"/>
        </w:rPr>
        <w:t xml:space="preserve"> (or they) in fact </w:t>
      </w:r>
      <w:r w:rsidRPr="00A82FCE">
        <w:rPr>
          <w:rStyle w:val="StyleUnderline"/>
        </w:rPr>
        <w:t>do</w:t>
      </w:r>
      <w:r w:rsidRPr="00A82FCE">
        <w:rPr>
          <w:sz w:val="16"/>
        </w:rPr>
        <w:t xml:space="preserve"> that, </w:t>
      </w:r>
      <w:r w:rsidRPr="00A82FCE">
        <w:rPr>
          <w:rStyle w:val="StyleUnderline"/>
        </w:rPr>
        <w:t>or even accept</w:t>
      </w:r>
      <w:r w:rsidRPr="00A82FCE">
        <w:rPr>
          <w:sz w:val="16"/>
        </w:rPr>
        <w:t xml:space="preserve"> the conclusion that </w:t>
      </w:r>
      <w:r w:rsidRPr="00A82FCE">
        <w:rPr>
          <w:rStyle w:val="StyleUnderline"/>
        </w:rPr>
        <w:t>you</w:t>
      </w:r>
      <w:r w:rsidRPr="00A82FCE">
        <w:rPr>
          <w:sz w:val="16"/>
        </w:rPr>
        <w:t xml:space="preserve"> (or they) </w:t>
      </w:r>
      <w:r w:rsidRPr="00A82FCE">
        <w:rPr>
          <w:rStyle w:val="StyleUnderline"/>
        </w:rPr>
        <w:t>should</w:t>
      </w:r>
      <w:r w:rsidRPr="00A82FCE">
        <w:rPr>
          <w:sz w:val="16"/>
        </w:rPr>
        <w:t xml:space="preserve"> be doing that.</w:t>
      </w:r>
    </w:p>
    <w:p w14:paraId="24B2A309" w14:textId="31444C76" w:rsidR="00522932" w:rsidRPr="0055065A" w:rsidRDefault="0055065A" w:rsidP="00522932">
      <w:pPr>
        <w:pStyle w:val="Heading4"/>
      </w:pPr>
      <w:r>
        <w:t xml:space="preserve">Facing such </w:t>
      </w:r>
      <w:r>
        <w:rPr>
          <w:u w:val="single"/>
        </w:rPr>
        <w:t>Pascalian</w:t>
      </w:r>
      <w:r>
        <w:t xml:space="preserve"> propositions, </w:t>
      </w:r>
      <w:r>
        <w:rPr>
          <w:u w:val="single"/>
        </w:rPr>
        <w:t>math</w:t>
      </w:r>
      <w:r>
        <w:t xml:space="preserve"> shows the </w:t>
      </w:r>
      <w:r>
        <w:rPr>
          <w:u w:val="single"/>
        </w:rPr>
        <w:t>aff outweighs</w:t>
      </w:r>
      <w:r>
        <w:t>.</w:t>
      </w:r>
    </w:p>
    <w:p w14:paraId="742567A2" w14:textId="77777777" w:rsidR="00522932" w:rsidRPr="00D63534" w:rsidRDefault="00522932" w:rsidP="00522932">
      <w:r w:rsidRPr="00D63534">
        <w:rPr>
          <w:rStyle w:val="Style13ptBold"/>
        </w:rPr>
        <w:t>Tarsney 19</w:t>
      </w:r>
      <w:r>
        <w:t xml:space="preserve"> – Christian J. Tarsney, Faculty of Philosophy at the Global Priorities Institute at the University of Oxford, Philosophy PhD at the University of Maryland. [Exceeding Expectations: Stochastic Dominance as a General Decision Theory, version 7 of the paper, September, https://philarchive.org/archive/TAREES]//BPS</w:t>
      </w:r>
    </w:p>
    <w:p w14:paraId="5A05AA1C" w14:textId="77777777" w:rsidR="00522932" w:rsidRPr="00D63534" w:rsidRDefault="00522932" w:rsidP="00522932">
      <w:pPr>
        <w:rPr>
          <w:sz w:val="16"/>
        </w:rPr>
      </w:pPr>
      <w:r w:rsidRPr="00D63534">
        <w:rPr>
          <w:sz w:val="16"/>
        </w:rPr>
        <w:t xml:space="preserve">The principle that rational agents should maximize </w:t>
      </w:r>
      <w:r w:rsidRPr="001D2D3A">
        <w:rPr>
          <w:rStyle w:val="StyleUnderline"/>
        </w:rPr>
        <w:t>expected utility</w:t>
      </w:r>
      <w:r w:rsidRPr="00D63534">
        <w:rPr>
          <w:sz w:val="16"/>
        </w:rPr>
        <w:t xml:space="preserve"> or choiceworthiness is intuitively plausible in many ordinary cases of decision-making under uncertainty. But it </w:t>
      </w:r>
      <w:r w:rsidRPr="001D2D3A">
        <w:rPr>
          <w:rStyle w:val="StyleUnderline"/>
        </w:rPr>
        <w:t xml:space="preserve">is </w:t>
      </w:r>
      <w:r w:rsidRPr="001D2D3A">
        <w:rPr>
          <w:rStyle w:val="Emphasis"/>
        </w:rPr>
        <w:t>less plausible</w:t>
      </w:r>
      <w:r w:rsidRPr="001D2D3A">
        <w:rPr>
          <w:rStyle w:val="StyleUnderline"/>
        </w:rPr>
        <w:t xml:space="preserve"> in cases of </w:t>
      </w:r>
      <w:r w:rsidRPr="001D2D3A">
        <w:rPr>
          <w:rStyle w:val="Emphasis"/>
        </w:rPr>
        <w:t>extreme, low-</w:t>
      </w:r>
      <w:r w:rsidRPr="008A7DC1">
        <w:rPr>
          <w:rStyle w:val="Emphasis"/>
        </w:rPr>
        <w:t>probability risk</w:t>
      </w:r>
      <w:r w:rsidRPr="00D63534">
        <w:rPr>
          <w:sz w:val="16"/>
        </w:rPr>
        <w:t xml:space="preserve"> (like Pascal’s Mugging), and intolerably paradoxical in cases like the St. Petersburg and Pasadena games. In this paper I show that, under certain conditions, stochastic dominance reasoning can capture most of the plausible implications of expectational reasoning while avoiding most of its pitfalls. Specifically, given sufficient background uncertainty about the choiceworthiness of one’s options, many expectation-maximizing gambles that do not stochastically dominate their alternatives “in a vacuum” become stochastically dominant in virtue of that background uncertainty. But, even under these conditions, </w:t>
      </w:r>
      <w:r w:rsidRPr="00E32156">
        <w:rPr>
          <w:rStyle w:val="StyleUnderline"/>
        </w:rPr>
        <w:t>stochastic dominance</w:t>
      </w:r>
      <w:r w:rsidRPr="008A7DC1">
        <w:rPr>
          <w:rStyle w:val="StyleUnderline"/>
        </w:rPr>
        <w:t xml:space="preserve"> will not require agents to accept options</w:t>
      </w:r>
      <w:r w:rsidRPr="001D2D3A">
        <w:rPr>
          <w:rStyle w:val="StyleUnderline"/>
        </w:rPr>
        <w:t xml:space="preserve"> whose </w:t>
      </w:r>
      <w:r w:rsidRPr="00E32156">
        <w:rPr>
          <w:rStyle w:val="StyleUnderline"/>
        </w:rPr>
        <w:t>expectational superiority</w:t>
      </w:r>
      <w:r w:rsidRPr="00C429AF">
        <w:rPr>
          <w:rStyle w:val="StyleUnderline"/>
        </w:rPr>
        <w:t xml:space="preserve"> </w:t>
      </w:r>
      <w:r w:rsidRPr="001D2D3A">
        <w:rPr>
          <w:rStyle w:val="StyleUnderline"/>
        </w:rPr>
        <w:t xml:space="preserve">depends on </w:t>
      </w:r>
      <w:r w:rsidRPr="001D2D3A">
        <w:rPr>
          <w:rStyle w:val="Emphasis"/>
        </w:rPr>
        <w:t>sufficiently small probabilities</w:t>
      </w:r>
      <w:r w:rsidRPr="001D2D3A">
        <w:rPr>
          <w:rStyle w:val="StyleUnderline"/>
        </w:rPr>
        <w:t xml:space="preserve"> of </w:t>
      </w:r>
      <w:r w:rsidRPr="00E32156">
        <w:rPr>
          <w:rStyle w:val="StyleUnderline"/>
        </w:rPr>
        <w:t>extreme payoffs</w:t>
      </w:r>
      <w:r w:rsidRPr="001D2D3A">
        <w:rPr>
          <w:rStyle w:val="StyleUnderline"/>
        </w:rPr>
        <w:t xml:space="preserve">. The sort of </w:t>
      </w:r>
      <w:r w:rsidRPr="001D2D3A">
        <w:rPr>
          <w:rStyle w:val="Emphasis"/>
        </w:rPr>
        <w:t>background uncertainty</w:t>
      </w:r>
      <w:r w:rsidRPr="00D63534">
        <w:rPr>
          <w:sz w:val="16"/>
        </w:rPr>
        <w:t xml:space="preserve"> on which these results depend </w:t>
      </w:r>
      <w:r w:rsidRPr="001D2D3A">
        <w:rPr>
          <w:rStyle w:val="StyleUnderline"/>
        </w:rPr>
        <w:t xml:space="preserve">looks </w:t>
      </w:r>
      <w:r w:rsidRPr="00E32156">
        <w:rPr>
          <w:rStyle w:val="StyleUnderline"/>
        </w:rPr>
        <w:t>unavoidable</w:t>
      </w:r>
      <w:r w:rsidRPr="001D2D3A">
        <w:rPr>
          <w:rStyle w:val="StyleUnderline"/>
        </w:rPr>
        <w:t xml:space="preserve"> for </w:t>
      </w:r>
      <w:r w:rsidRPr="001D2D3A">
        <w:rPr>
          <w:rStyle w:val="Emphasis"/>
        </w:rPr>
        <w:t>any agent</w:t>
      </w:r>
      <w:r w:rsidRPr="00D63534">
        <w:rPr>
          <w:sz w:val="16"/>
        </w:rPr>
        <w:t xml:space="preserve"> who measures the choiceworthiness of her options in part by the total amount of value in the resulting world. At least for such agents, then, </w:t>
      </w:r>
      <w:r w:rsidRPr="008A7DC1">
        <w:rPr>
          <w:rStyle w:val="Emphasis"/>
          <w:highlight w:val="cyan"/>
        </w:rPr>
        <w:t xml:space="preserve">stochastic </w:t>
      </w:r>
      <w:r w:rsidRPr="00E32156">
        <w:rPr>
          <w:rStyle w:val="Emphasis"/>
          <w:highlight w:val="cyan"/>
        </w:rPr>
        <w:t>dominance</w:t>
      </w:r>
      <w:r w:rsidRPr="00E32156">
        <w:rPr>
          <w:rStyle w:val="StyleUnderline"/>
          <w:highlight w:val="cyan"/>
        </w:rPr>
        <w:t xml:space="preserve"> offers</w:t>
      </w:r>
      <w:r w:rsidRPr="001D2D3A">
        <w:rPr>
          <w:rStyle w:val="StyleUnderline"/>
        </w:rPr>
        <w:t xml:space="preserve"> </w:t>
      </w:r>
      <w:r w:rsidRPr="001D2D3A">
        <w:rPr>
          <w:rStyle w:val="Emphasis"/>
        </w:rPr>
        <w:t xml:space="preserve">a plausible general principle of </w:t>
      </w:r>
      <w:r w:rsidRPr="008A7DC1">
        <w:rPr>
          <w:rStyle w:val="Emphasis"/>
          <w:highlight w:val="cyan"/>
        </w:rPr>
        <w:t>choice</w:t>
      </w:r>
      <w:r w:rsidRPr="008A7DC1">
        <w:rPr>
          <w:rStyle w:val="StyleUnderline"/>
          <w:highlight w:val="cyan"/>
        </w:rPr>
        <w:t xml:space="preserve"> under uncertainty</w:t>
      </w:r>
      <w:r w:rsidRPr="00D63534">
        <w:rPr>
          <w:sz w:val="16"/>
        </w:rPr>
        <w:t xml:space="preserve"> that can explain more of the apparent rational constraints on such choices than has previously been recognized.</w:t>
      </w:r>
    </w:p>
    <w:p w14:paraId="265BE28B" w14:textId="77777777" w:rsidR="00522932" w:rsidRPr="00D63534" w:rsidRDefault="00522932" w:rsidP="00522932">
      <w:pPr>
        <w:rPr>
          <w:sz w:val="16"/>
        </w:rPr>
      </w:pPr>
      <w:r w:rsidRPr="00D63534">
        <w:rPr>
          <w:sz w:val="16"/>
        </w:rPr>
        <w:t>1 Introduction</w:t>
      </w:r>
    </w:p>
    <w:p w14:paraId="2E0EB754" w14:textId="77777777" w:rsidR="00522932" w:rsidRPr="00D63534" w:rsidRDefault="00522932" w:rsidP="00522932">
      <w:pPr>
        <w:rPr>
          <w:sz w:val="16"/>
        </w:rPr>
      </w:pPr>
      <w:r w:rsidRPr="00D63534">
        <w:rPr>
          <w:sz w:val="16"/>
        </w:rPr>
        <w:t>Given our epistemic limitations, every choice you or I will ever make involves some degree of risk. Whatever we do, it might turn out that we would have done better to do something else. If our choices are to be more than mere leaps in the dark, therefore, we need principles that tell us how to evaluate and compare risky options.</w:t>
      </w:r>
    </w:p>
    <w:p w14:paraId="059BDA46" w14:textId="77777777" w:rsidR="00522932" w:rsidRPr="00D63534" w:rsidRDefault="00522932" w:rsidP="00522932">
      <w:pPr>
        <w:rPr>
          <w:sz w:val="16"/>
        </w:rPr>
      </w:pPr>
      <w:r w:rsidRPr="00D63534">
        <w:rPr>
          <w:sz w:val="16"/>
        </w:rPr>
        <w:t>The standard view in normative decision theory holds that we should rank options by their expectations. That is, an agent should represent the various possibilities over which she’s uncertain as each assigning cardinal degrees of utility or choiceworthiness to each of her options, and evaluate each option by taking a probability-weighted sum of these values (an expectation). Call this view expectationalism.</w:t>
      </w:r>
    </w:p>
    <w:p w14:paraId="47117137" w14:textId="77777777" w:rsidR="00522932" w:rsidRPr="00D63534" w:rsidRDefault="00522932" w:rsidP="00522932">
      <w:pPr>
        <w:rPr>
          <w:sz w:val="16"/>
        </w:rPr>
      </w:pPr>
      <w:r w:rsidRPr="001D2D3A">
        <w:rPr>
          <w:rStyle w:val="Emphasis"/>
        </w:rPr>
        <w:t xml:space="preserve">Expectational </w:t>
      </w:r>
      <w:r w:rsidRPr="008A7DC1">
        <w:rPr>
          <w:rStyle w:val="Emphasis"/>
          <w:highlight w:val="cyan"/>
        </w:rPr>
        <w:t>reasoning</w:t>
      </w:r>
      <w:r w:rsidRPr="00D63534">
        <w:rPr>
          <w:sz w:val="16"/>
        </w:rPr>
        <w:t xml:space="preserve"> provides seemingly indispensable practical guidance in many ordinary cases of decision-making under uncertainty.1 But it </w:t>
      </w:r>
      <w:r w:rsidRPr="008A7DC1">
        <w:rPr>
          <w:rStyle w:val="StyleUnderline"/>
          <w:highlight w:val="cyan"/>
        </w:rPr>
        <w:t>encounters</w:t>
      </w:r>
      <w:r w:rsidRPr="001D2D3A">
        <w:rPr>
          <w:rStyle w:val="StyleUnderline"/>
        </w:rPr>
        <w:t xml:space="preserve"> </w:t>
      </w:r>
      <w:r w:rsidRPr="001D2D3A">
        <w:rPr>
          <w:rStyle w:val="Emphasis"/>
        </w:rPr>
        <w:t xml:space="preserve">serious </w:t>
      </w:r>
      <w:r w:rsidRPr="008A7DC1">
        <w:rPr>
          <w:rStyle w:val="Emphasis"/>
          <w:highlight w:val="cyan"/>
        </w:rPr>
        <w:t>difficulties</w:t>
      </w:r>
      <w:r w:rsidRPr="008A7DC1">
        <w:rPr>
          <w:rStyle w:val="StyleUnderline"/>
          <w:highlight w:val="cyan"/>
        </w:rPr>
        <w:t xml:space="preserve"> in</w:t>
      </w:r>
      <w:r w:rsidRPr="00D63534">
        <w:rPr>
          <w:sz w:val="16"/>
        </w:rPr>
        <w:t xml:space="preserve"> many </w:t>
      </w:r>
      <w:r w:rsidRPr="001D2D3A">
        <w:rPr>
          <w:rStyle w:val="StyleUnderline"/>
        </w:rPr>
        <w:t xml:space="preserve">cases involving </w:t>
      </w:r>
      <w:r w:rsidRPr="001D2D3A">
        <w:rPr>
          <w:rStyle w:val="Emphasis"/>
        </w:rPr>
        <w:t xml:space="preserve">extremely </w:t>
      </w:r>
      <w:r w:rsidRPr="008A7DC1">
        <w:rPr>
          <w:rStyle w:val="Emphasis"/>
          <w:highlight w:val="cyan"/>
        </w:rPr>
        <w:t>large</w:t>
      </w:r>
      <w:r w:rsidRPr="001D2D3A">
        <w:rPr>
          <w:rStyle w:val="Emphasis"/>
        </w:rPr>
        <w:t xml:space="preserve"> finite</w:t>
      </w:r>
      <w:r w:rsidRPr="001D2D3A">
        <w:rPr>
          <w:rStyle w:val="StyleUnderline"/>
        </w:rPr>
        <w:t xml:space="preserve"> </w:t>
      </w:r>
      <w:r w:rsidRPr="008A7DC1">
        <w:rPr>
          <w:rStyle w:val="StyleUnderline"/>
          <w:highlight w:val="cyan"/>
        </w:rPr>
        <w:t xml:space="preserve">or </w:t>
      </w:r>
      <w:r w:rsidRPr="008A7DC1">
        <w:rPr>
          <w:rStyle w:val="Emphasis"/>
          <w:highlight w:val="cyan"/>
        </w:rPr>
        <w:t>infinite payoffs</w:t>
      </w:r>
      <w:r w:rsidRPr="001D2D3A">
        <w:rPr>
          <w:rStyle w:val="StyleUnderline"/>
        </w:rPr>
        <w:t>, where it yields conclusions that are</w:t>
      </w:r>
      <w:r w:rsidRPr="00D63534">
        <w:rPr>
          <w:sz w:val="16"/>
        </w:rPr>
        <w:t xml:space="preserve"> either implausible, </w:t>
      </w:r>
      <w:r w:rsidRPr="00E32156">
        <w:rPr>
          <w:rStyle w:val="StyleUnderline"/>
        </w:rPr>
        <w:t>unhelpful</w:t>
      </w:r>
      <w:r w:rsidRPr="00D63534">
        <w:rPr>
          <w:sz w:val="16"/>
        </w:rPr>
        <w:t xml:space="preserve">, or both. For instance, </w:t>
      </w:r>
      <w:r w:rsidRPr="0038725E">
        <w:rPr>
          <w:rStyle w:val="StyleUnderline"/>
        </w:rPr>
        <w:t>expectationalism implies</w:t>
      </w:r>
      <w:r w:rsidRPr="00D63534">
        <w:rPr>
          <w:sz w:val="16"/>
        </w:rPr>
        <w:t xml:space="preserve"> that: (i) Any positive probability of an infinite positive or negative payoff, no matter how minuscule, takes precedence over all finitary considerations (Pascal, 1669). (ii) When two options carry positive probabilities of infinite payoffs of the same sign (i.e., both positive or both negative), and zero probability of infinite payoffs of the opposite sign, the two options are equivalent, even if one offers a much greater probability of that infinite payoff than the other (H´ajek, 2003). (iii) When an option carries any positive probabilities of both infinite positive and infinite negative payoffs, it is simply incomparable with any other option (Bostrom, 2011). (iv) Certain probability distributions over finite payoffs yield expectations that are infinite (as in the St. Petersburg game (Bernoulli, 1738)) or undefined (as in the Pasadena game (Nover and H´ajek, 2004)), so that options with these prospects are better than or incomparable with any guaranteed finite payoff.2 (v) </w:t>
      </w:r>
      <w:r w:rsidRPr="008A7DC1">
        <w:rPr>
          <w:rStyle w:val="StyleUnderline"/>
        </w:rPr>
        <w:t xml:space="preserve">Agents can be </w:t>
      </w:r>
      <w:r w:rsidRPr="00E32156">
        <w:rPr>
          <w:rStyle w:val="StyleUnderline"/>
        </w:rPr>
        <w:t>rationally required</w:t>
      </w:r>
      <w:r w:rsidRPr="0038725E">
        <w:rPr>
          <w:rStyle w:val="StyleUnderline"/>
        </w:rPr>
        <w:t xml:space="preserve"> to prefer </w:t>
      </w:r>
      <w:r w:rsidRPr="0038725E">
        <w:rPr>
          <w:rStyle w:val="Emphasis"/>
        </w:rPr>
        <w:t>minuscule probabilities</w:t>
      </w:r>
      <w:r w:rsidRPr="0038725E">
        <w:rPr>
          <w:rStyle w:val="StyleUnderline"/>
        </w:rPr>
        <w:t xml:space="preserve"> of </w:t>
      </w:r>
      <w:r w:rsidRPr="0038725E">
        <w:rPr>
          <w:rStyle w:val="Emphasis"/>
        </w:rPr>
        <w:t>astronomically large finite payoffs</w:t>
      </w:r>
      <w:r w:rsidRPr="0038725E">
        <w:rPr>
          <w:rStyle w:val="StyleUnderline"/>
        </w:rPr>
        <w:t xml:space="preserve"> over certainty of </w:t>
      </w:r>
      <w:r w:rsidRPr="0038725E">
        <w:rPr>
          <w:rStyle w:val="Emphasis"/>
        </w:rPr>
        <w:t>a more modest payoff</w:t>
      </w:r>
      <w:r w:rsidRPr="00D63534">
        <w:rPr>
          <w:sz w:val="16"/>
        </w:rPr>
        <w:t xml:space="preserve">, in cases </w:t>
      </w:r>
      <w:r w:rsidRPr="0038725E">
        <w:rPr>
          <w:rStyle w:val="StyleUnderline"/>
        </w:rPr>
        <w:t>where</w:t>
      </w:r>
      <w:r w:rsidRPr="00D63534">
        <w:rPr>
          <w:sz w:val="16"/>
        </w:rPr>
        <w:t xml:space="preserve"> that </w:t>
      </w:r>
      <w:r w:rsidRPr="0038725E">
        <w:rPr>
          <w:rStyle w:val="StyleUnderline"/>
        </w:rPr>
        <w:t xml:space="preserve">preference seems </w:t>
      </w:r>
      <w:r w:rsidRPr="0038725E">
        <w:rPr>
          <w:rStyle w:val="Emphasis"/>
        </w:rPr>
        <w:t>at best rationally optional</w:t>
      </w:r>
      <w:r w:rsidRPr="0038725E">
        <w:rPr>
          <w:rStyle w:val="StyleUnderline"/>
        </w:rPr>
        <w:t xml:space="preserve"> (as in “Pascal’s mugging” (Bostrom, 2009))</w:t>
      </w:r>
      <w:r w:rsidRPr="00D63534">
        <w:rPr>
          <w:sz w:val="16"/>
        </w:rPr>
        <w:t>.</w:t>
      </w:r>
    </w:p>
    <w:p w14:paraId="03313742" w14:textId="77777777" w:rsidR="00522932" w:rsidRPr="00D63534" w:rsidRDefault="00522932" w:rsidP="00522932">
      <w:pPr>
        <w:rPr>
          <w:sz w:val="16"/>
        </w:rPr>
      </w:pPr>
      <w:r w:rsidRPr="00D63534">
        <w:rPr>
          <w:sz w:val="16"/>
        </w:rPr>
        <w:t xml:space="preserve">The last of these problem cases, though theoretically the most straightforward, has particular practical significance. </w:t>
      </w:r>
      <w:r w:rsidRPr="0038725E">
        <w:rPr>
          <w:rStyle w:val="StyleUnderline"/>
        </w:rPr>
        <w:t xml:space="preserve">Real-world </w:t>
      </w:r>
      <w:r w:rsidRPr="008A7DC1">
        <w:rPr>
          <w:rStyle w:val="StyleUnderline"/>
          <w:highlight w:val="cyan"/>
        </w:rPr>
        <w:t>agents</w:t>
      </w:r>
      <w:r w:rsidRPr="00D63534">
        <w:rPr>
          <w:sz w:val="16"/>
        </w:rPr>
        <w:t xml:space="preserve"> who want to do the most good when they choose a career or donate to charity often </w:t>
      </w:r>
      <w:r w:rsidRPr="008A7DC1">
        <w:rPr>
          <w:rStyle w:val="StyleUnderline"/>
          <w:highlight w:val="cyan"/>
        </w:rPr>
        <w:t>face choices between</w:t>
      </w:r>
      <w:r w:rsidRPr="0038725E">
        <w:rPr>
          <w:rStyle w:val="StyleUnderline"/>
        </w:rPr>
        <w:t xml:space="preserve"> options that are </w:t>
      </w:r>
      <w:r w:rsidRPr="0038725E">
        <w:rPr>
          <w:rStyle w:val="Emphasis"/>
        </w:rPr>
        <w:t>fairly</w:t>
      </w:r>
      <w:r>
        <w:rPr>
          <w:rStyle w:val="Emphasis"/>
        </w:rPr>
        <w:t xml:space="preserve"> </w:t>
      </w:r>
      <w:r w:rsidRPr="008A7DC1">
        <w:rPr>
          <w:rStyle w:val="Emphasis"/>
          <w:highlight w:val="cyan"/>
        </w:rPr>
        <w:t>likely</w:t>
      </w:r>
      <w:r w:rsidRPr="0038725E">
        <w:rPr>
          <w:rStyle w:val="StyleUnderline"/>
        </w:rPr>
        <w:t xml:space="preserve"> to do a </w:t>
      </w:r>
      <w:r w:rsidRPr="0038725E">
        <w:rPr>
          <w:rStyle w:val="Emphasis"/>
        </w:rPr>
        <w:t xml:space="preserve">moderately </w:t>
      </w:r>
      <w:r w:rsidRPr="008A7DC1">
        <w:rPr>
          <w:rStyle w:val="Emphasis"/>
          <w:highlight w:val="cyan"/>
        </w:rPr>
        <w:t>large</w:t>
      </w:r>
      <w:r w:rsidRPr="0038725E">
        <w:rPr>
          <w:rStyle w:val="Emphasis"/>
        </w:rPr>
        <w:t xml:space="preserve"> amount of </w:t>
      </w:r>
      <w:r w:rsidRPr="008A7DC1">
        <w:rPr>
          <w:rStyle w:val="Emphasis"/>
          <w:highlight w:val="cyan"/>
        </w:rPr>
        <w:t>good</w:t>
      </w:r>
      <w:r w:rsidRPr="00D63534">
        <w:rPr>
          <w:sz w:val="16"/>
        </w:rPr>
        <w:t xml:space="preserve"> (e.g., supporting public health initiatives in the developing world or promoting farm animal welfare) </w:t>
      </w:r>
      <w:r w:rsidRPr="008A7DC1">
        <w:rPr>
          <w:rStyle w:val="StyleUnderline"/>
          <w:highlight w:val="cyan"/>
        </w:rPr>
        <w:t>and</w:t>
      </w:r>
      <w:r w:rsidRPr="0038725E">
        <w:rPr>
          <w:rStyle w:val="StyleUnderline"/>
        </w:rPr>
        <w:t xml:space="preserve"> options that carry </w:t>
      </w:r>
      <w:r w:rsidRPr="0038725E">
        <w:rPr>
          <w:rStyle w:val="Emphasis"/>
        </w:rPr>
        <w:t>much</w:t>
      </w:r>
      <w:r>
        <w:rPr>
          <w:rStyle w:val="Emphasis"/>
        </w:rPr>
        <w:t xml:space="preserve"> </w:t>
      </w:r>
      <w:r w:rsidRPr="0038725E">
        <w:rPr>
          <w:rStyle w:val="Emphasis"/>
        </w:rPr>
        <w:t>smaller probabilities</w:t>
      </w:r>
      <w:r w:rsidRPr="0038725E">
        <w:rPr>
          <w:rStyle w:val="StyleUnderline"/>
        </w:rPr>
        <w:t xml:space="preserve"> of</w:t>
      </w:r>
      <w:r w:rsidRPr="00D63534">
        <w:rPr>
          <w:sz w:val="16"/>
        </w:rPr>
        <w:t xml:space="preserve"> doing much larger amounts of good (e.g., </w:t>
      </w:r>
      <w:r w:rsidRPr="0038725E">
        <w:rPr>
          <w:rStyle w:val="StyleUnderline"/>
        </w:rPr>
        <w:t xml:space="preserve">reducing </w:t>
      </w:r>
      <w:r w:rsidRPr="008A7DC1">
        <w:rPr>
          <w:rStyle w:val="Emphasis"/>
          <w:highlight w:val="cyan"/>
        </w:rPr>
        <w:t>existential risks</w:t>
      </w:r>
      <w:r>
        <w:rPr>
          <w:rStyle w:val="StyleUnderline"/>
        </w:rPr>
        <w:t xml:space="preserve"> </w:t>
      </w:r>
      <w:r w:rsidRPr="0038725E">
        <w:rPr>
          <w:rStyle w:val="StyleUnderline"/>
        </w:rPr>
        <w:t>to human civilization (Bostrom, 2013)</w:t>
      </w:r>
      <w:r w:rsidRPr="00D63534">
        <w:rPr>
          <w:sz w:val="16"/>
        </w:rPr>
        <w:t xml:space="preserve"> or trying to bring about very long-term “trajectory changes” (Beckstead, 2013)). Often, </w:t>
      </w:r>
      <w:r w:rsidRPr="008A7DC1">
        <w:rPr>
          <w:rStyle w:val="Emphasis"/>
          <w:highlight w:val="cyan"/>
        </w:rPr>
        <w:t>naïve</w:t>
      </w:r>
      <w:r w:rsidRPr="0038725E">
        <w:rPr>
          <w:rStyle w:val="Emphasis"/>
        </w:rPr>
        <w:t xml:space="preserve"> application</w:t>
      </w:r>
      <w:r w:rsidRPr="0038725E">
        <w:rPr>
          <w:rStyle w:val="StyleUnderline"/>
        </w:rPr>
        <w:t xml:space="preserve"> of expectational </w:t>
      </w:r>
      <w:r w:rsidRPr="008A7DC1">
        <w:rPr>
          <w:rStyle w:val="StyleUnderline"/>
          <w:highlight w:val="cyan"/>
        </w:rPr>
        <w:t>reasoning suggests</w:t>
      </w:r>
      <w:r w:rsidRPr="00D63534">
        <w:rPr>
          <w:sz w:val="16"/>
        </w:rPr>
        <w:t xml:space="preserve"> that </w:t>
      </w:r>
      <w:r w:rsidRPr="008A7DC1">
        <w:rPr>
          <w:rStyle w:val="StyleUnderline"/>
          <w:highlight w:val="cyan"/>
        </w:rPr>
        <w:t>we</w:t>
      </w:r>
      <w:r w:rsidRPr="0038725E">
        <w:rPr>
          <w:rStyle w:val="StyleUnderline"/>
        </w:rPr>
        <w:t xml:space="preserve"> are rationally required to </w:t>
      </w:r>
      <w:r w:rsidRPr="008A7DC1">
        <w:rPr>
          <w:rStyle w:val="StyleUnderline"/>
          <w:highlight w:val="cyan"/>
        </w:rPr>
        <w:t xml:space="preserve">choose </w:t>
      </w:r>
      <w:r w:rsidRPr="008A7DC1">
        <w:rPr>
          <w:rStyle w:val="Emphasis"/>
          <w:highlight w:val="cyan"/>
        </w:rPr>
        <w:t>the latter</w:t>
      </w:r>
      <w:r w:rsidRPr="0038725E">
        <w:rPr>
          <w:rStyle w:val="Emphasis"/>
        </w:rPr>
        <w:t xml:space="preserve"> sort of project</w:t>
      </w:r>
      <w:r w:rsidRPr="0038725E">
        <w:rPr>
          <w:rStyle w:val="StyleUnderline"/>
        </w:rPr>
        <w:t xml:space="preserve">, </w:t>
      </w:r>
      <w:r w:rsidRPr="008A7DC1">
        <w:rPr>
          <w:rStyle w:val="Emphasis"/>
          <w:highlight w:val="cyan"/>
        </w:rPr>
        <w:t>even if</w:t>
      </w:r>
      <w:r w:rsidRPr="008A7DC1">
        <w:rPr>
          <w:rStyle w:val="StyleUnderline"/>
        </w:rPr>
        <w:t xml:space="preserve"> the p</w:t>
      </w:r>
      <w:r w:rsidRPr="0038725E">
        <w:rPr>
          <w:rStyle w:val="StyleUnderline"/>
        </w:rPr>
        <w:t>robability</w:t>
      </w:r>
      <w:r>
        <w:rPr>
          <w:rStyle w:val="StyleUnderline"/>
        </w:rPr>
        <w:t xml:space="preserve"> </w:t>
      </w:r>
      <w:r w:rsidRPr="0038725E">
        <w:rPr>
          <w:rStyle w:val="StyleUnderline"/>
        </w:rPr>
        <w:t xml:space="preserve">of having any positive impact whatsoever is </w:t>
      </w:r>
      <w:r w:rsidRPr="0038725E">
        <w:rPr>
          <w:rStyle w:val="Emphasis"/>
        </w:rPr>
        <w:t>vanishingly small</w:t>
      </w:r>
      <w:r w:rsidRPr="00D63534">
        <w:rPr>
          <w:sz w:val="16"/>
        </w:rPr>
        <w:t>. For instance, based on an estimate that future Earth-originating civilization might support the equivalent of 10</w:t>
      </w:r>
      <w:r w:rsidRPr="00D63534">
        <w:rPr>
          <w:sz w:val="16"/>
          <w:vertAlign w:val="superscript"/>
        </w:rPr>
        <w:t>52</w:t>
      </w:r>
      <w:r w:rsidRPr="00D63534">
        <w:rPr>
          <w:sz w:val="16"/>
        </w:rPr>
        <w:t xml:space="preserve"> human lives, </w:t>
      </w:r>
      <w:r w:rsidRPr="0038725E">
        <w:rPr>
          <w:rStyle w:val="StyleUnderline"/>
        </w:rPr>
        <w:t>Nick Bostrom</w:t>
      </w:r>
      <w:r w:rsidRPr="00D63534">
        <w:rPr>
          <w:sz w:val="16"/>
        </w:rPr>
        <w:t xml:space="preserve"> concludes that, “[e]ven if we give this allegedly lower bound...a mere 1 per cent chance of being correct...the expected value of reducing existential risk by a mere one billionth of one billionth of one percentage point is worth a hundred billion times as much as a billion human lives” (Bostrom, 2013, p. 19). This </w:t>
      </w:r>
      <w:r w:rsidRPr="0038725E">
        <w:rPr>
          <w:rStyle w:val="StyleUnderline"/>
        </w:rPr>
        <w:t>suggests</w:t>
      </w:r>
      <w:r w:rsidRPr="00D63534">
        <w:rPr>
          <w:sz w:val="16"/>
        </w:rPr>
        <w:t xml:space="preserve"> that </w:t>
      </w:r>
      <w:r w:rsidRPr="0038725E">
        <w:rPr>
          <w:rStyle w:val="StyleUnderline"/>
        </w:rPr>
        <w:t>we</w:t>
      </w:r>
      <w:r>
        <w:rPr>
          <w:rStyle w:val="StyleUnderline"/>
        </w:rPr>
        <w:t xml:space="preserve"> </w:t>
      </w:r>
      <w:r w:rsidRPr="0038725E">
        <w:rPr>
          <w:rStyle w:val="StyleUnderline"/>
        </w:rPr>
        <w:t xml:space="preserve">should pass up opportunities to do </w:t>
      </w:r>
      <w:r w:rsidRPr="0038725E">
        <w:rPr>
          <w:rStyle w:val="Emphasis"/>
        </w:rPr>
        <w:t>enormous amounts of good</w:t>
      </w:r>
      <w:r w:rsidRPr="0038725E">
        <w:rPr>
          <w:rStyle w:val="StyleUnderline"/>
        </w:rPr>
        <w:t xml:space="preserve"> in the present, to maximize</w:t>
      </w:r>
      <w:r w:rsidRPr="00D63534">
        <w:rPr>
          <w:sz w:val="16"/>
        </w:rPr>
        <w:t xml:space="preserve"> the probability of </w:t>
      </w:r>
      <w:r w:rsidRPr="0038725E">
        <w:rPr>
          <w:rStyle w:val="Emphasis"/>
        </w:rPr>
        <w:t>an astronomical long-term payoff</w:t>
      </w:r>
      <w:r w:rsidRPr="0038725E">
        <w:rPr>
          <w:rStyle w:val="StyleUnderline"/>
        </w:rPr>
        <w:t xml:space="preserve">, </w:t>
      </w:r>
      <w:r w:rsidRPr="0038725E">
        <w:rPr>
          <w:rStyle w:val="Emphasis"/>
        </w:rPr>
        <w:t>even if</w:t>
      </w:r>
      <w:r w:rsidRPr="0038725E">
        <w:rPr>
          <w:rStyle w:val="StyleUnderline"/>
        </w:rPr>
        <w:t xml:space="preserve"> the probability of </w:t>
      </w:r>
      <w:r w:rsidRPr="008A7DC1">
        <w:rPr>
          <w:rStyle w:val="StyleUnderline"/>
          <w:highlight w:val="cyan"/>
        </w:rPr>
        <w:t>success is</w:t>
      </w:r>
      <w:r>
        <w:rPr>
          <w:rStyle w:val="StyleUnderline"/>
        </w:rPr>
        <w:t xml:space="preserve"> </w:t>
      </w:r>
      <w:r w:rsidRPr="00D63534">
        <w:rPr>
          <w:sz w:val="16"/>
        </w:rPr>
        <w:t xml:space="preserve">on the order of, say, </w:t>
      </w:r>
      <w:r w:rsidRPr="008A7DC1">
        <w:rPr>
          <w:rStyle w:val="Emphasis"/>
          <w:highlight w:val="cyan"/>
        </w:rPr>
        <w:t>10</w:t>
      </w:r>
      <w:r w:rsidRPr="008A7DC1">
        <w:rPr>
          <w:rStyle w:val="Emphasis"/>
          <w:highlight w:val="cyan"/>
          <w:vertAlign w:val="superscript"/>
        </w:rPr>
        <w:t>−30</w:t>
      </w:r>
      <w:r w:rsidRPr="0038725E">
        <w:rPr>
          <w:rStyle w:val="StyleUnderline"/>
        </w:rPr>
        <w:t xml:space="preserve">—meaning, for all intents and purposes, </w:t>
      </w:r>
      <w:r w:rsidRPr="0038725E">
        <w:rPr>
          <w:rStyle w:val="Emphasis"/>
        </w:rPr>
        <w:t>no matter how small</w:t>
      </w:r>
      <w:r>
        <w:rPr>
          <w:rStyle w:val="StyleUnderline"/>
        </w:rPr>
        <w:t xml:space="preserve"> </w:t>
      </w:r>
      <w:r w:rsidRPr="0038725E">
        <w:rPr>
          <w:rStyle w:val="StyleUnderline"/>
        </w:rPr>
        <w:t>the probability</w:t>
      </w:r>
      <w:r w:rsidRPr="00D63534">
        <w:rPr>
          <w:sz w:val="16"/>
        </w:rPr>
        <w:t>.</w:t>
      </w:r>
    </w:p>
    <w:p w14:paraId="12217E26" w14:textId="77777777" w:rsidR="00522932" w:rsidRPr="00D63534" w:rsidRDefault="00522932" w:rsidP="00522932">
      <w:pPr>
        <w:rPr>
          <w:sz w:val="16"/>
        </w:rPr>
      </w:pPr>
      <w:r w:rsidRPr="0038725E">
        <w:rPr>
          <w:rStyle w:val="Emphasis"/>
        </w:rPr>
        <w:t>Eve</w:t>
      </w:r>
      <w:r w:rsidRPr="008A7DC1">
        <w:rPr>
          <w:rStyle w:val="Emphasis"/>
        </w:rPr>
        <w:t xml:space="preserve">n hardened </w:t>
      </w:r>
      <w:r w:rsidRPr="008A7DC1">
        <w:rPr>
          <w:rStyle w:val="Emphasis"/>
          <w:highlight w:val="cyan"/>
        </w:rPr>
        <w:t>utilitarians</w:t>
      </w:r>
      <w:r w:rsidRPr="00D63534">
        <w:rPr>
          <w:sz w:val="16"/>
        </w:rPr>
        <w:t xml:space="preserve"> who think that we should normally do what maximizes expected welfare </w:t>
      </w:r>
      <w:r w:rsidRPr="0038725E">
        <w:rPr>
          <w:rStyle w:val="StyleUnderline"/>
        </w:rPr>
        <w:t xml:space="preserve">may </w:t>
      </w:r>
      <w:r w:rsidRPr="008A7DC1">
        <w:rPr>
          <w:rStyle w:val="StyleUnderline"/>
          <w:highlight w:val="cyan"/>
        </w:rPr>
        <w:t>find this</w:t>
      </w:r>
      <w:r w:rsidRPr="0038725E">
        <w:rPr>
          <w:rStyle w:val="StyleUnderline"/>
        </w:rPr>
        <w:t xml:space="preserve"> conclusion </w:t>
      </w:r>
      <w:r w:rsidRPr="00E32156">
        <w:rPr>
          <w:rStyle w:val="Emphasis"/>
          <w:highlight w:val="cyan"/>
        </w:rPr>
        <w:t>troubling</w:t>
      </w:r>
      <w:r w:rsidRPr="00E32156">
        <w:rPr>
          <w:rStyle w:val="Emphasis"/>
        </w:rPr>
        <w:t xml:space="preserve"> and counterintuitive</w:t>
      </w:r>
      <w:r w:rsidRPr="00D63534">
        <w:rPr>
          <w:sz w:val="16"/>
        </w:rPr>
        <w:t xml:space="preserve">. We intuit (or so I take it) not that the expectationally superior long-shot option is irrational, but simply that it is rationally optional: </w:t>
      </w:r>
      <w:r w:rsidRPr="008A7DC1">
        <w:rPr>
          <w:rStyle w:val="StyleUnderline"/>
        </w:rPr>
        <w:t xml:space="preserve">We are </w:t>
      </w:r>
      <w:r w:rsidRPr="00E32156">
        <w:rPr>
          <w:rStyle w:val="StyleUnderline"/>
        </w:rPr>
        <w:t>not rationally required</w:t>
      </w:r>
      <w:r w:rsidRPr="008A7DC1">
        <w:rPr>
          <w:rStyle w:val="StyleUnderline"/>
        </w:rPr>
        <w:t xml:space="preserve"> to forego </w:t>
      </w:r>
      <w:r w:rsidRPr="00E32156">
        <w:rPr>
          <w:rStyle w:val="StyleUnderline"/>
        </w:rPr>
        <w:t>a high probability</w:t>
      </w:r>
      <w:r w:rsidRPr="008A7DC1">
        <w:rPr>
          <w:rStyle w:val="StyleUnderline"/>
        </w:rPr>
        <w:t xml:space="preserve"> of doing </w:t>
      </w:r>
      <w:r w:rsidRPr="008A7DC1">
        <w:rPr>
          <w:rStyle w:val="Emphasis"/>
        </w:rPr>
        <w:t>a significant amount of good</w:t>
      </w:r>
      <w:r w:rsidRPr="008A7DC1">
        <w:rPr>
          <w:rStyle w:val="StyleUnderline"/>
        </w:rPr>
        <w:t xml:space="preserve"> for </w:t>
      </w:r>
      <w:r w:rsidRPr="008A7DC1">
        <w:rPr>
          <w:rStyle w:val="Emphasis"/>
        </w:rPr>
        <w:t>a vanishingly small probability</w:t>
      </w:r>
      <w:r w:rsidRPr="008A7DC1">
        <w:rPr>
          <w:rStyle w:val="StyleUnderline"/>
        </w:rPr>
        <w:t xml:space="preserve"> of doing </w:t>
      </w:r>
      <w:r w:rsidRPr="008A7DC1">
        <w:rPr>
          <w:rStyle w:val="Emphasis"/>
        </w:rPr>
        <w:t>astronomical amounts of good</w:t>
      </w:r>
      <w:r w:rsidRPr="00D63534">
        <w:rPr>
          <w:sz w:val="16"/>
        </w:rPr>
        <w:t xml:space="preserve">. And we would like </w:t>
      </w:r>
      <w:r w:rsidRPr="008A7DC1">
        <w:rPr>
          <w:rStyle w:val="StyleUnderline"/>
          <w:highlight w:val="cyan"/>
        </w:rPr>
        <w:t>decision theory</w:t>
      </w:r>
      <w:r w:rsidRPr="00D63534">
        <w:rPr>
          <w:sz w:val="16"/>
        </w:rPr>
        <w:t xml:space="preserve"> to </w:t>
      </w:r>
      <w:r w:rsidRPr="008A7DC1">
        <w:rPr>
          <w:rStyle w:val="Emphasis"/>
          <w:highlight w:val="cyan"/>
        </w:rPr>
        <w:t>vindicate</w:t>
      </w:r>
      <w:r w:rsidRPr="008A7DC1">
        <w:rPr>
          <w:rStyle w:val="StyleUnderline"/>
          <w:highlight w:val="cyan"/>
        </w:rPr>
        <w:t xml:space="preserve"> this</w:t>
      </w:r>
      <w:r w:rsidRPr="008A7DC1">
        <w:rPr>
          <w:rStyle w:val="StyleUnderline"/>
        </w:rPr>
        <w:t xml:space="preserve"> judgment</w:t>
      </w:r>
      <w:r w:rsidRPr="00D63534">
        <w:rPr>
          <w:sz w:val="16"/>
        </w:rPr>
        <w:t>.</w:t>
      </w:r>
    </w:p>
    <w:p w14:paraId="29F140DD" w14:textId="77777777" w:rsidR="00522932" w:rsidRPr="00D63534" w:rsidRDefault="00522932" w:rsidP="00522932">
      <w:pPr>
        <w:rPr>
          <w:sz w:val="16"/>
        </w:rPr>
      </w:pPr>
      <w:r w:rsidRPr="00D63534">
        <w:rPr>
          <w:sz w:val="16"/>
        </w:rPr>
        <w:t xml:space="preserve">The aim of this paper is to set out an alternative to expectational decision theory that outperforms it in the various problem cases just described—but in particular, with respect to tiny probabilities of astronomical payoffs. Specifically, I will argue that under plausible epistemic conditions, </w:t>
      </w:r>
      <w:r w:rsidRPr="008A7DC1">
        <w:rPr>
          <w:rStyle w:val="StyleUnderline"/>
          <w:highlight w:val="cyan"/>
        </w:rPr>
        <w:t>stochastic dominance</w:t>
      </w:r>
      <w:r w:rsidRPr="00D63534">
        <w:rPr>
          <w:sz w:val="16"/>
        </w:rPr>
        <w:t xml:space="preserve"> reasoning can capture most of the ordinary, attractive implications of expectational decision theory—far more than has previously been recognized—while avoiding its pitfalls in the problem cases described above, and in particular, while </w:t>
      </w:r>
      <w:r w:rsidRPr="008A7DC1">
        <w:rPr>
          <w:rStyle w:val="StyleUnderline"/>
          <w:highlight w:val="cyan"/>
        </w:rPr>
        <w:t>permit</w:t>
      </w:r>
      <w:r w:rsidRPr="00D63534">
        <w:rPr>
          <w:sz w:val="16"/>
        </w:rPr>
        <w:t xml:space="preserve">ting </w:t>
      </w:r>
      <w:r w:rsidRPr="008A7DC1">
        <w:rPr>
          <w:rStyle w:val="StyleUnderline"/>
          <w:highlight w:val="cyan"/>
        </w:rPr>
        <w:t>us to decline</w:t>
      </w:r>
      <w:r w:rsidRPr="00C429AF">
        <w:rPr>
          <w:rStyle w:val="StyleUnderline"/>
        </w:rPr>
        <w:t xml:space="preserve"> </w:t>
      </w:r>
      <w:r w:rsidRPr="00C429AF">
        <w:rPr>
          <w:rStyle w:val="Emphasis"/>
        </w:rPr>
        <w:t xml:space="preserve">expectationally </w:t>
      </w:r>
      <w:r w:rsidRPr="008A7DC1">
        <w:rPr>
          <w:rStyle w:val="Emphasis"/>
          <w:highlight w:val="cyan"/>
        </w:rPr>
        <w:t>superior</w:t>
      </w:r>
      <w:r w:rsidRPr="00C429AF">
        <w:rPr>
          <w:rStyle w:val="Emphasis"/>
        </w:rPr>
        <w:t xml:space="preserve"> </w:t>
      </w:r>
      <w:r w:rsidRPr="008A7DC1">
        <w:rPr>
          <w:rStyle w:val="Emphasis"/>
          <w:highlight w:val="cyan"/>
        </w:rPr>
        <w:t>options</w:t>
      </w:r>
      <w:r w:rsidRPr="008A7DC1">
        <w:rPr>
          <w:rStyle w:val="StyleUnderline"/>
          <w:highlight w:val="cyan"/>
        </w:rPr>
        <w:t xml:space="preserve"> in</w:t>
      </w:r>
      <w:r w:rsidRPr="00C429AF">
        <w:rPr>
          <w:rStyle w:val="StyleUnderline"/>
        </w:rPr>
        <w:t xml:space="preserve"> </w:t>
      </w:r>
      <w:r w:rsidRPr="00C429AF">
        <w:rPr>
          <w:rStyle w:val="Emphasis"/>
        </w:rPr>
        <w:t xml:space="preserve">extreme, </w:t>
      </w:r>
      <w:r w:rsidRPr="008A7DC1">
        <w:rPr>
          <w:rStyle w:val="Emphasis"/>
          <w:highlight w:val="cyan"/>
        </w:rPr>
        <w:t>“Pascalian”</w:t>
      </w:r>
      <w:r w:rsidRPr="00C429AF">
        <w:rPr>
          <w:rStyle w:val="Emphasis"/>
        </w:rPr>
        <w:t xml:space="preserve"> choice </w:t>
      </w:r>
      <w:r w:rsidRPr="008A7DC1">
        <w:rPr>
          <w:rStyle w:val="Emphasis"/>
          <w:highlight w:val="cyan"/>
        </w:rPr>
        <w:t>situations</w:t>
      </w:r>
      <w:r w:rsidRPr="00D63534">
        <w:rPr>
          <w:sz w:val="16"/>
        </w:rPr>
        <w:t>.</w:t>
      </w:r>
    </w:p>
    <w:p w14:paraId="27522C96" w14:textId="77777777" w:rsidR="00522932" w:rsidRPr="00D63534" w:rsidRDefault="00522932" w:rsidP="00522932">
      <w:pPr>
        <w:rPr>
          <w:sz w:val="16"/>
        </w:rPr>
      </w:pPr>
      <w:r w:rsidRPr="008A7DC1">
        <w:rPr>
          <w:rStyle w:val="StyleUnderline"/>
          <w:highlight w:val="cyan"/>
        </w:rPr>
        <w:t>Stochastic dominance</w:t>
      </w:r>
      <w:r w:rsidRPr="008A7DC1">
        <w:rPr>
          <w:rStyle w:val="StyleUnderline"/>
        </w:rPr>
        <w:t xml:space="preserve"> is</w:t>
      </w:r>
      <w:r w:rsidRPr="00D63534">
        <w:rPr>
          <w:sz w:val="16"/>
        </w:rPr>
        <w:t xml:space="preserve">, on its face, an </w:t>
      </w:r>
      <w:r w:rsidRPr="00C429AF">
        <w:rPr>
          <w:rStyle w:val="Emphasis"/>
        </w:rPr>
        <w:t>extremely modest</w:t>
      </w:r>
      <w:r w:rsidRPr="00D63534">
        <w:rPr>
          <w:sz w:val="16"/>
        </w:rPr>
        <w:t xml:space="preserve"> principle of rational choice, </w:t>
      </w:r>
      <w:r w:rsidRPr="00C429AF">
        <w:rPr>
          <w:rStyle w:val="StyleUnderline"/>
        </w:rPr>
        <w:t xml:space="preserve">simply </w:t>
      </w:r>
      <w:r w:rsidRPr="008A7DC1">
        <w:rPr>
          <w:rStyle w:val="StyleUnderline"/>
          <w:highlight w:val="cyan"/>
        </w:rPr>
        <w:t>formaliz</w:t>
      </w:r>
      <w:r w:rsidRPr="008A7DC1">
        <w:rPr>
          <w:rStyle w:val="StyleUnderline"/>
        </w:rPr>
        <w:t>ing the ide</w:t>
      </w:r>
      <w:r w:rsidRPr="00C429AF">
        <w:rPr>
          <w:rStyle w:val="StyleUnderline"/>
        </w:rPr>
        <w:t xml:space="preserve">a </w:t>
      </w:r>
      <w:r w:rsidRPr="008A7DC1">
        <w:rPr>
          <w:rStyle w:val="StyleUnderline"/>
          <w:highlight w:val="cyan"/>
        </w:rPr>
        <w:t>that</w:t>
      </w:r>
      <w:r w:rsidRPr="00C429AF">
        <w:rPr>
          <w:rStyle w:val="StyleUnderline"/>
        </w:rPr>
        <w:t xml:space="preserve"> </w:t>
      </w:r>
      <w:r w:rsidRPr="008A7DC1">
        <w:rPr>
          <w:rStyle w:val="StyleUnderline"/>
          <w:highlight w:val="cyan"/>
        </w:rPr>
        <w:t>one ought to prefer</w:t>
      </w:r>
      <w:r w:rsidRPr="00C429AF">
        <w:rPr>
          <w:rStyle w:val="StyleUnderline"/>
        </w:rPr>
        <w:t xml:space="preserve"> </w:t>
      </w:r>
      <w:r w:rsidRPr="00C429AF">
        <w:rPr>
          <w:rStyle w:val="Emphasis"/>
        </w:rPr>
        <w:t xml:space="preserve">a given </w:t>
      </w:r>
      <w:r w:rsidRPr="008A7DC1">
        <w:rPr>
          <w:rStyle w:val="Emphasis"/>
          <w:highlight w:val="cyan"/>
        </w:rPr>
        <w:t>probability</w:t>
      </w:r>
      <w:r w:rsidRPr="008A7DC1">
        <w:rPr>
          <w:rStyle w:val="StyleUnderline"/>
          <w:highlight w:val="cyan"/>
        </w:rPr>
        <w:t xml:space="preserve"> of</w:t>
      </w:r>
      <w:r w:rsidRPr="00C429AF">
        <w:rPr>
          <w:rStyle w:val="StyleUnderline"/>
        </w:rPr>
        <w:t xml:space="preserve"> </w:t>
      </w:r>
      <w:r w:rsidRPr="00C429AF">
        <w:rPr>
          <w:rStyle w:val="Emphasis"/>
        </w:rPr>
        <w:t xml:space="preserve">a </w:t>
      </w:r>
      <w:r w:rsidRPr="008A7DC1">
        <w:rPr>
          <w:rStyle w:val="Emphasis"/>
          <w:highlight w:val="cyan"/>
        </w:rPr>
        <w:t>better payoff</w:t>
      </w:r>
      <w:r w:rsidRPr="008A7DC1">
        <w:rPr>
          <w:rStyle w:val="StyleUnderline"/>
          <w:highlight w:val="cyan"/>
        </w:rPr>
        <w:t xml:space="preserve"> to</w:t>
      </w:r>
      <w:r w:rsidRPr="00C429AF">
        <w:rPr>
          <w:rStyle w:val="StyleUnderline"/>
        </w:rPr>
        <w:t xml:space="preserve"> </w:t>
      </w:r>
      <w:r w:rsidRPr="00C429AF">
        <w:rPr>
          <w:rStyle w:val="Emphasis"/>
        </w:rPr>
        <w:t xml:space="preserve">the same </w:t>
      </w:r>
      <w:r w:rsidRPr="008A7DC1">
        <w:rPr>
          <w:rStyle w:val="Emphasis"/>
          <w:highlight w:val="cyan"/>
        </w:rPr>
        <w:t>probability</w:t>
      </w:r>
      <w:r w:rsidRPr="008A7DC1">
        <w:rPr>
          <w:rStyle w:val="StyleUnderline"/>
          <w:highlight w:val="cyan"/>
        </w:rPr>
        <w:t xml:space="preserve"> of </w:t>
      </w:r>
      <w:r w:rsidRPr="008A7DC1">
        <w:rPr>
          <w:rStyle w:val="Emphasis"/>
          <w:highlight w:val="cyan"/>
        </w:rPr>
        <w:t>a worse payoff</w:t>
      </w:r>
      <w:r w:rsidRPr="008A7DC1">
        <w:rPr>
          <w:rStyle w:val="StyleUnderline"/>
          <w:highlight w:val="cyan"/>
        </w:rPr>
        <w:t xml:space="preserve">, </w:t>
      </w:r>
      <w:r w:rsidRPr="008A7DC1">
        <w:rPr>
          <w:rStyle w:val="Emphasis"/>
          <w:highlight w:val="cyan"/>
        </w:rPr>
        <w:t>all</w:t>
      </w:r>
      <w:r w:rsidRPr="00C429AF">
        <w:rPr>
          <w:rStyle w:val="Emphasis"/>
        </w:rPr>
        <w:t xml:space="preserve"> else being </w:t>
      </w:r>
      <w:r w:rsidRPr="008A7DC1">
        <w:rPr>
          <w:rStyle w:val="Emphasis"/>
          <w:highlight w:val="cyan"/>
        </w:rPr>
        <w:t>equal</w:t>
      </w:r>
      <w:r w:rsidRPr="00D63534">
        <w:rPr>
          <w:sz w:val="16"/>
        </w:rPr>
        <w:t xml:space="preserve">. The claim that we are rationally required to reject stochastically dominated options is therefore on a strong a priori footing (considerably stronger, I will argue, than expectationalism). But precisely because it is so modest, stochastic dominance seems too weak to serve as a final principle of decision-making under uncertainty: It appears to place no constraints on an agent’s risk attitudes, allowing intuitively irrational extremes of risk-seeking and risk-aversion. </w:t>
      </w:r>
    </w:p>
    <w:p w14:paraId="25A7BA3A" w14:textId="2EA00EC0" w:rsidR="00E16AAA" w:rsidRDefault="00522932" w:rsidP="00522932">
      <w:pPr>
        <w:rPr>
          <w:sz w:val="16"/>
        </w:rPr>
      </w:pPr>
      <w:r w:rsidRPr="00D63534">
        <w:rPr>
          <w:sz w:val="16"/>
        </w:rPr>
        <w:t xml:space="preserve">But in fact, </w:t>
      </w:r>
      <w:r w:rsidRPr="005A75E1">
        <w:rPr>
          <w:rStyle w:val="StyleUnderline"/>
        </w:rPr>
        <w:t xml:space="preserve">stochastic </w:t>
      </w:r>
      <w:r w:rsidRPr="005A75E1">
        <w:rPr>
          <w:rStyle w:val="StyleUnderline"/>
          <w:highlight w:val="cyan"/>
        </w:rPr>
        <w:t>dominance has</w:t>
      </w:r>
      <w:r w:rsidRPr="00C429AF">
        <w:rPr>
          <w:rStyle w:val="StyleUnderline"/>
        </w:rPr>
        <w:t xml:space="preserve"> </w:t>
      </w:r>
      <w:r w:rsidRPr="00C429AF">
        <w:rPr>
          <w:rStyle w:val="Emphasis"/>
        </w:rPr>
        <w:t xml:space="preserve">a </w:t>
      </w:r>
      <w:r w:rsidRPr="005A75E1">
        <w:rPr>
          <w:rStyle w:val="Emphasis"/>
        </w:rPr>
        <w:t xml:space="preserve">hidden </w:t>
      </w:r>
      <w:r w:rsidRPr="008A7DC1">
        <w:rPr>
          <w:rStyle w:val="Emphasis"/>
          <w:highlight w:val="cyan"/>
        </w:rPr>
        <w:t>capacity</w:t>
      </w:r>
      <w:r w:rsidRPr="008A7DC1">
        <w:rPr>
          <w:rStyle w:val="StyleUnderline"/>
          <w:highlight w:val="cyan"/>
        </w:rPr>
        <w:t xml:space="preserve"> to</w:t>
      </w:r>
      <w:r w:rsidRPr="00C429AF">
        <w:rPr>
          <w:rStyle w:val="StyleUnderline"/>
        </w:rPr>
        <w:t xml:space="preserve"> </w:t>
      </w:r>
      <w:r w:rsidRPr="00C429AF">
        <w:rPr>
          <w:rStyle w:val="Emphasis"/>
        </w:rPr>
        <w:t xml:space="preserve">effectively </w:t>
      </w:r>
      <w:r w:rsidRPr="008A7DC1">
        <w:rPr>
          <w:rStyle w:val="Emphasis"/>
          <w:highlight w:val="cyan"/>
        </w:rPr>
        <w:t>constrain</w:t>
      </w:r>
      <w:r w:rsidRPr="008A7DC1">
        <w:rPr>
          <w:rStyle w:val="StyleUnderline"/>
          <w:highlight w:val="cyan"/>
        </w:rPr>
        <w:t xml:space="preserve"> risk attitudes: When an agent is in</w:t>
      </w:r>
      <w:r w:rsidRPr="00C429AF">
        <w:rPr>
          <w:rStyle w:val="StyleUnderline"/>
        </w:rPr>
        <w:t xml:space="preserve"> a state of sufficient </w:t>
      </w:r>
      <w:r w:rsidRPr="005A75E1">
        <w:rPr>
          <w:rStyle w:val="StyleUnderline"/>
        </w:rPr>
        <w:t xml:space="preserve">“background </w:t>
      </w:r>
      <w:r w:rsidRPr="005A75E1">
        <w:rPr>
          <w:rStyle w:val="StyleUnderline"/>
          <w:highlight w:val="cyan"/>
        </w:rPr>
        <w:t>uncertainty</w:t>
      </w:r>
      <w:r w:rsidRPr="005A75E1">
        <w:rPr>
          <w:rStyle w:val="StyleUnderline"/>
        </w:rPr>
        <w:t>”</w:t>
      </w:r>
      <w:r w:rsidRPr="00C429AF">
        <w:rPr>
          <w:rStyle w:val="StyleUnderline"/>
        </w:rPr>
        <w:t xml:space="preserve"> </w:t>
      </w:r>
      <w:r w:rsidRPr="005A75E1">
        <w:rPr>
          <w:rStyle w:val="StyleUnderline"/>
        </w:rPr>
        <w:t>about the choiceworthiness of her</w:t>
      </w:r>
      <w:r w:rsidRPr="00C429AF">
        <w:rPr>
          <w:rStyle w:val="StyleUnderline"/>
        </w:rPr>
        <w:t xml:space="preserve"> options, </w:t>
      </w:r>
      <w:r w:rsidRPr="00C429AF">
        <w:rPr>
          <w:rStyle w:val="Emphasis"/>
        </w:rPr>
        <w:t xml:space="preserve">expectationally </w:t>
      </w:r>
      <w:r w:rsidRPr="008A7DC1">
        <w:rPr>
          <w:rStyle w:val="Emphasis"/>
          <w:highlight w:val="cyan"/>
        </w:rPr>
        <w:t>superior option</w:t>
      </w:r>
      <w:r w:rsidRPr="005A75E1">
        <w:rPr>
          <w:rStyle w:val="Emphasis"/>
        </w:rPr>
        <w:t>s</w:t>
      </w:r>
      <w:r w:rsidRPr="005A75E1">
        <w:rPr>
          <w:rStyle w:val="StyleUnderline"/>
        </w:rPr>
        <w:t xml:space="preserve"> that would not stochastically dominate their alternatives in the absence of background uncertainty can become stochastically dominant in virtue of that background uncertainty</w:t>
      </w:r>
      <w:r w:rsidRPr="005A75E1">
        <w:rPr>
          <w:sz w:val="16"/>
        </w:rPr>
        <w:t xml:space="preserve">. It is significantly harder for this to happen, however, in situations where the balance of expectations is determined by inuscule probabilities of astronomical positive or negative payoffs. </w:t>
      </w:r>
      <w:r w:rsidRPr="005A75E1">
        <w:rPr>
          <w:rStyle w:val="StyleUnderline"/>
        </w:rPr>
        <w:t>Stochastic dominance</w:t>
      </w:r>
      <w:r w:rsidRPr="00D63534">
        <w:rPr>
          <w:sz w:val="16"/>
        </w:rPr>
        <w:t xml:space="preserve"> thereby </w:t>
      </w:r>
      <w:r w:rsidRPr="008A7DC1">
        <w:rPr>
          <w:rStyle w:val="StyleUnderline"/>
          <w:highlight w:val="cyan"/>
        </w:rPr>
        <w:t xml:space="preserve">draws </w:t>
      </w:r>
      <w:r w:rsidRPr="008A7DC1">
        <w:rPr>
          <w:rStyle w:val="Emphasis"/>
          <w:highlight w:val="cyan"/>
        </w:rPr>
        <w:t>a</w:t>
      </w:r>
      <w:r w:rsidRPr="00C429AF">
        <w:rPr>
          <w:rStyle w:val="Emphasis"/>
        </w:rPr>
        <w:t xml:space="preserve"> principled </w:t>
      </w:r>
      <w:r w:rsidRPr="008A7DC1">
        <w:rPr>
          <w:rStyle w:val="Emphasis"/>
          <w:highlight w:val="cyan"/>
        </w:rPr>
        <w:t>line</w:t>
      </w:r>
      <w:r w:rsidRPr="008A7DC1">
        <w:rPr>
          <w:rStyle w:val="StyleUnderline"/>
          <w:highlight w:val="cyan"/>
        </w:rPr>
        <w:t xml:space="preserve"> between </w:t>
      </w:r>
      <w:r w:rsidRPr="008A7DC1">
        <w:rPr>
          <w:rStyle w:val="Emphasis"/>
          <w:highlight w:val="cyan"/>
        </w:rPr>
        <w:t>“ordinary” and</w:t>
      </w:r>
      <w:r w:rsidRPr="00C429AF">
        <w:rPr>
          <w:rStyle w:val="Emphasis"/>
        </w:rPr>
        <w:t xml:space="preserve"> </w:t>
      </w:r>
      <w:r w:rsidRPr="008A7DC1">
        <w:rPr>
          <w:rStyle w:val="Emphasis"/>
          <w:highlight w:val="cyan"/>
        </w:rPr>
        <w:t>“Pascalian”</w:t>
      </w:r>
      <w:r w:rsidRPr="00C429AF">
        <w:rPr>
          <w:rStyle w:val="Emphasis"/>
        </w:rPr>
        <w:t xml:space="preserve"> choice situations</w:t>
      </w:r>
      <w:r w:rsidRPr="00C429AF">
        <w:rPr>
          <w:rStyle w:val="StyleUnderline"/>
        </w:rPr>
        <w:t xml:space="preserve">, </w:t>
      </w:r>
      <w:r w:rsidRPr="008A7DC1">
        <w:rPr>
          <w:rStyle w:val="StyleUnderline"/>
          <w:highlight w:val="cyan"/>
        </w:rPr>
        <w:t>and vindicates</w:t>
      </w:r>
      <w:r w:rsidRPr="00C429AF">
        <w:rPr>
          <w:rStyle w:val="StyleUnderline"/>
        </w:rPr>
        <w:t xml:space="preserve"> our intuition</w:t>
      </w:r>
      <w:r w:rsidRPr="00D63534">
        <w:rPr>
          <w:sz w:val="16"/>
        </w:rPr>
        <w:t xml:space="preserve"> that </w:t>
      </w:r>
      <w:r w:rsidRPr="008A7DC1">
        <w:rPr>
          <w:rStyle w:val="StyleUnderline"/>
          <w:highlight w:val="cyan"/>
        </w:rPr>
        <w:t>we</w:t>
      </w:r>
      <w:r w:rsidRPr="00C429AF">
        <w:rPr>
          <w:rStyle w:val="StyleUnderline"/>
        </w:rPr>
        <w:t xml:space="preserve"> are</w:t>
      </w:r>
      <w:r w:rsidRPr="00D63534">
        <w:rPr>
          <w:sz w:val="16"/>
        </w:rPr>
        <w:t xml:space="preserve"> often </w:t>
      </w:r>
      <w:r w:rsidRPr="00C429AF">
        <w:rPr>
          <w:rStyle w:val="StyleUnderline"/>
        </w:rPr>
        <w:t xml:space="preserve">permitted to </w:t>
      </w:r>
      <w:r w:rsidRPr="008A7DC1">
        <w:rPr>
          <w:rStyle w:val="StyleUnderline"/>
          <w:highlight w:val="cyan"/>
        </w:rPr>
        <w:t>decline gambles like Pascal’s Mugging</w:t>
      </w:r>
      <w:r w:rsidRPr="00D63534">
        <w:rPr>
          <w:sz w:val="16"/>
        </w:rPr>
        <w:t xml:space="preserve"> or the St. Petersburg game, </w:t>
      </w:r>
      <w:r w:rsidRPr="008A7DC1">
        <w:rPr>
          <w:rStyle w:val="Emphasis"/>
          <w:highlight w:val="cyan"/>
        </w:rPr>
        <w:t>even when</w:t>
      </w:r>
      <w:r w:rsidRPr="00C429AF">
        <w:rPr>
          <w:rStyle w:val="StyleUnderline"/>
        </w:rPr>
        <w:t xml:space="preserve"> they are </w:t>
      </w:r>
      <w:r w:rsidRPr="008A7DC1">
        <w:rPr>
          <w:rStyle w:val="StyleUnderline"/>
          <w:highlight w:val="cyan"/>
        </w:rPr>
        <w:t>expectationally best</w:t>
      </w:r>
      <w:r w:rsidRPr="00D63534">
        <w:rPr>
          <w:sz w:val="16"/>
        </w:rPr>
        <w:t>. Since it avoids these and other pitfalls of expectational reasoning, if stochastic dominance can also place plausible constraints on our risk attitudes and thereby recover the attractive implications of expectationalism, it may provide a more attractive general theory of rational choice under uncertainty.</w:t>
      </w:r>
    </w:p>
    <w:p w14:paraId="1B07B055" w14:textId="3B3C7C7E" w:rsidR="00806911" w:rsidRPr="0055065A" w:rsidRDefault="00806911" w:rsidP="00806911">
      <w:pPr>
        <w:pStyle w:val="Heading4"/>
      </w:pPr>
      <w:r>
        <w:rPr>
          <w:u w:val="single"/>
        </w:rPr>
        <w:t>Especially</w:t>
      </w:r>
      <w:r>
        <w:t xml:space="preserve"> because </w:t>
      </w:r>
      <w:r w:rsidR="00E25FAF">
        <w:rPr>
          <w:u w:val="single"/>
        </w:rPr>
        <w:t xml:space="preserve">positive </w:t>
      </w:r>
      <w:r>
        <w:rPr>
          <w:u w:val="single"/>
        </w:rPr>
        <w:t>ripple effects</w:t>
      </w:r>
      <w:r>
        <w:t xml:space="preserve"> could solve extinction.</w:t>
      </w:r>
    </w:p>
    <w:p w14:paraId="1104744A" w14:textId="77777777" w:rsidR="00806911" w:rsidRPr="00D651ED" w:rsidRDefault="00806911" w:rsidP="00806911">
      <w:r w:rsidRPr="00D651ED">
        <w:rPr>
          <w:rStyle w:val="Style13ptBold"/>
        </w:rPr>
        <w:t>Kaczmarek 17</w:t>
      </w:r>
      <w:r>
        <w:t xml:space="preserve"> – Patrick Kaczmarek, PhD at the University of Glasgow, a Senior Researcher at Effective Giving, Visiting Researcher at the Future of Humanity Institute at the University of Oxford and a Visiting Scholar at the Department of Philosophy at the University of Pittsburgh. [How Much is Rule-Consequentialism Really Willing to Give Up to Save the Future of Humanity? Utilitas, 29(2), https://www.cambridge.org/core/journals/utilitas/article/how-much-is-ruleconsequentialism-really-willing-to-give-up-to-save-the-future-of-humanity/F867301151A79F7DA566A14DF71749B3]//BPS</w:t>
      </w:r>
    </w:p>
    <w:p w14:paraId="72EDF254" w14:textId="77777777" w:rsidR="00806911" w:rsidRPr="00361E83" w:rsidRDefault="00806911" w:rsidP="00806911">
      <w:pPr>
        <w:rPr>
          <w:sz w:val="16"/>
        </w:rPr>
      </w:pPr>
      <w:r w:rsidRPr="00361E83">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And yet, </w:t>
      </w:r>
      <w:r w:rsidRPr="00361E83">
        <w:rPr>
          <w:rStyle w:val="StyleUnderline"/>
          <w:highlight w:val="cyan"/>
        </w:rPr>
        <w:t>there is something</w:t>
      </w:r>
      <w:r w:rsidRPr="00597550">
        <w:rPr>
          <w:rStyle w:val="StyleUnderline"/>
        </w:rPr>
        <w:t xml:space="preserve"> </w:t>
      </w:r>
      <w:r w:rsidRPr="00597550">
        <w:rPr>
          <w:rStyle w:val="Emphasis"/>
        </w:rPr>
        <w:t xml:space="preserve">deeply </w:t>
      </w:r>
      <w:r w:rsidRPr="00361E83">
        <w:rPr>
          <w:rStyle w:val="Emphasis"/>
          <w:highlight w:val="cyan"/>
        </w:rPr>
        <w:t>puzzling</w:t>
      </w:r>
      <w:r w:rsidRPr="00361E83">
        <w:rPr>
          <w:rStyle w:val="StyleUnderline"/>
          <w:highlight w:val="cyan"/>
        </w:rPr>
        <w:t xml:space="preserve"> about </w:t>
      </w:r>
      <w:r w:rsidRPr="00361E83">
        <w:rPr>
          <w:rStyle w:val="Emphasis"/>
          <w:highlight w:val="cyan"/>
        </w:rPr>
        <w:t>ruining</w:t>
      </w:r>
      <w:r w:rsidRPr="00597550">
        <w:rPr>
          <w:rStyle w:val="StyleUnderline"/>
        </w:rPr>
        <w:t xml:space="preserve"> the lives of</w:t>
      </w:r>
      <w:r w:rsidRPr="00361E83">
        <w:rPr>
          <w:sz w:val="16"/>
        </w:rPr>
        <w:t xml:space="preserve"> all </w:t>
      </w:r>
      <w:r w:rsidRPr="00597550">
        <w:rPr>
          <w:rStyle w:val="Emphasis"/>
        </w:rPr>
        <w:t xml:space="preserve">actual </w:t>
      </w:r>
      <w:r w:rsidRPr="00361E83">
        <w:rPr>
          <w:rStyle w:val="Emphasis"/>
          <w:highlight w:val="cyan"/>
        </w:rPr>
        <w:t>persons</w:t>
      </w:r>
      <w:r w:rsidRPr="00361E83">
        <w:rPr>
          <w:rStyle w:val="StyleUnderline"/>
          <w:highlight w:val="cyan"/>
        </w:rPr>
        <w:t xml:space="preserve"> for</w:t>
      </w:r>
      <w:r w:rsidRPr="00597550">
        <w:rPr>
          <w:rStyle w:val="StyleUnderline"/>
        </w:rPr>
        <w:t xml:space="preserve"> the sake of </w:t>
      </w:r>
      <w:r w:rsidRPr="00361E83">
        <w:rPr>
          <w:rStyle w:val="StyleUnderline"/>
          <w:highlight w:val="cyan"/>
        </w:rPr>
        <w:t xml:space="preserve">humanity eking out a </w:t>
      </w:r>
      <w:r w:rsidRPr="00361E83">
        <w:rPr>
          <w:rStyle w:val="Emphasis"/>
          <w:highlight w:val="cyan"/>
        </w:rPr>
        <w:t>longer stay</w:t>
      </w:r>
      <w:r w:rsidRPr="00361E83">
        <w:rPr>
          <w:rStyle w:val="StyleUnderline"/>
          <w:highlight w:val="cyan"/>
        </w:rPr>
        <w:t xml:space="preserve"> in the universe</w:t>
      </w:r>
      <w:r w:rsidRPr="00361E83">
        <w:rPr>
          <w:sz w:val="16"/>
        </w:rPr>
        <w:t>.</w:t>
      </w:r>
    </w:p>
    <w:p w14:paraId="2D766A3E" w14:textId="77777777" w:rsidR="00806911" w:rsidRPr="00361E83" w:rsidRDefault="00806911" w:rsidP="00806911">
      <w:pPr>
        <w:rPr>
          <w:sz w:val="16"/>
        </w:rPr>
      </w:pPr>
      <w:r w:rsidRPr="00361E83">
        <w:rPr>
          <w:sz w:val="16"/>
        </w:rPr>
        <w:t xml:space="preserve">Second, you may have realized that </w:t>
      </w:r>
      <w:r w:rsidRPr="00597550">
        <w:rPr>
          <w:rStyle w:val="StyleUnderline"/>
        </w:rPr>
        <w:t>the</w:t>
      </w:r>
      <w:r w:rsidRPr="00361E83">
        <w:rPr>
          <w:sz w:val="16"/>
        </w:rPr>
        <w:t xml:space="preserve"> above </w:t>
      </w:r>
      <w:r w:rsidRPr="00361E83">
        <w:rPr>
          <w:rStyle w:val="StyleUnderline"/>
          <w:highlight w:val="cyan"/>
        </w:rPr>
        <w:t>implication bears</w:t>
      </w:r>
      <w:r w:rsidRPr="00597550">
        <w:rPr>
          <w:rStyle w:val="StyleUnderline"/>
        </w:rPr>
        <w:t xml:space="preserve"> </w:t>
      </w:r>
      <w:r w:rsidRPr="00597550">
        <w:rPr>
          <w:rStyle w:val="Emphasis"/>
        </w:rPr>
        <w:t xml:space="preserve">close </w:t>
      </w:r>
      <w:r w:rsidRPr="00361E83">
        <w:rPr>
          <w:rStyle w:val="Emphasis"/>
          <w:highlight w:val="cyan"/>
        </w:rPr>
        <w:t>resemblance</w:t>
      </w:r>
      <w:r w:rsidRPr="00361E83">
        <w:rPr>
          <w:rStyle w:val="StyleUnderline"/>
          <w:highlight w:val="cyan"/>
        </w:rPr>
        <w:t xml:space="preserve"> to</w:t>
      </w:r>
      <w:r w:rsidRPr="00597550">
        <w:rPr>
          <w:rStyle w:val="StyleUnderline"/>
        </w:rPr>
        <w:t xml:space="preserve"> </w:t>
      </w:r>
      <w:r w:rsidRPr="000B026B">
        <w:rPr>
          <w:rStyle w:val="Emphasis"/>
        </w:rPr>
        <w:t xml:space="preserve">the dreaded </w:t>
      </w:r>
      <w:r w:rsidRPr="000B026B">
        <w:rPr>
          <w:rStyle w:val="Emphasis"/>
          <w:highlight w:val="cyan"/>
        </w:rPr>
        <w:t>Repugnant</w:t>
      </w:r>
      <w:r w:rsidRPr="00361E83">
        <w:rPr>
          <w:rStyle w:val="Emphasis"/>
          <w:highlight w:val="cyan"/>
        </w:rPr>
        <w:t xml:space="preserve"> Conclusion</w:t>
      </w:r>
      <w:r w:rsidRPr="00361E83">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32D68B64" w14:textId="77777777" w:rsidR="00806911" w:rsidRPr="00361E83" w:rsidRDefault="00806911" w:rsidP="00806911">
      <w:pPr>
        <w:rPr>
          <w:sz w:val="16"/>
        </w:rPr>
      </w:pPr>
      <w:r w:rsidRPr="00361E83">
        <w:rPr>
          <w:sz w:val="16"/>
        </w:rPr>
        <w:t>I'm inclined to agree that this looks worrisome. For some, if this were the end of the story, it would surely act as a reductio ad absurdum of the view. But this is not the full story.</w:t>
      </w:r>
    </w:p>
    <w:p w14:paraId="6BAE3E03" w14:textId="77777777" w:rsidR="00806911" w:rsidRDefault="00806911" w:rsidP="00806911">
      <w:pPr>
        <w:rPr>
          <w:rStyle w:val="StyleUnderline"/>
        </w:rPr>
      </w:pPr>
      <w:r w:rsidRPr="00361E83">
        <w:rPr>
          <w:rStyle w:val="Emphasis"/>
          <w:highlight w:val="cyan"/>
        </w:rPr>
        <w:t>AN INDIRECT APPROACH</w:t>
      </w:r>
      <w:r w:rsidRPr="00361E83">
        <w:rPr>
          <w:rStyle w:val="StyleUnderline"/>
          <w:highlight w:val="cyan"/>
        </w:rPr>
        <w:t xml:space="preserve"> TO LOWERING</w:t>
      </w:r>
      <w:r w:rsidRPr="00751035">
        <w:rPr>
          <w:rStyle w:val="StyleUnderline"/>
        </w:rPr>
        <w:t xml:space="preserve"> THE </w:t>
      </w:r>
      <w:r w:rsidRPr="00751035">
        <w:rPr>
          <w:rStyle w:val="Emphasis"/>
        </w:rPr>
        <w:t xml:space="preserve">THREAT OF </w:t>
      </w:r>
      <w:r w:rsidRPr="00361E83">
        <w:rPr>
          <w:rStyle w:val="Emphasis"/>
          <w:highlight w:val="cyan"/>
        </w:rPr>
        <w:t>EXTINCTION</w:t>
      </w:r>
    </w:p>
    <w:p w14:paraId="168DEC42" w14:textId="77777777" w:rsidR="00806911" w:rsidRPr="00361E83" w:rsidRDefault="00806911" w:rsidP="00806911">
      <w:pPr>
        <w:rPr>
          <w:sz w:val="16"/>
        </w:rPr>
      </w:pPr>
      <w:r w:rsidRPr="00361E83">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5DAD5A7E" w14:textId="77777777" w:rsidR="00806911" w:rsidRPr="00361E83" w:rsidRDefault="00806911" w:rsidP="00806911">
      <w:pPr>
        <w:rPr>
          <w:sz w:val="16"/>
        </w:rPr>
      </w:pPr>
      <w:r w:rsidRPr="00361E83">
        <w:rPr>
          <w:sz w:val="16"/>
        </w:rPr>
        <w:t xml:space="preserve">I now wish to argue that </w:t>
      </w:r>
      <w:r w:rsidRPr="00361E83">
        <w:rPr>
          <w:rStyle w:val="StyleUnderline"/>
          <w:highlight w:val="cyan"/>
        </w:rPr>
        <w:t>we could</w:t>
      </w:r>
      <w:r w:rsidRPr="00751035">
        <w:rPr>
          <w:rStyle w:val="StyleUnderline"/>
        </w:rPr>
        <w:t xml:space="preserve"> </w:t>
      </w:r>
      <w:r w:rsidRPr="00751035">
        <w:rPr>
          <w:rStyle w:val="Emphasis"/>
        </w:rPr>
        <w:t xml:space="preserve">instead </w:t>
      </w:r>
      <w:r w:rsidRPr="00361E83">
        <w:rPr>
          <w:rStyle w:val="Emphasis"/>
          <w:highlight w:val="cyan"/>
        </w:rPr>
        <w:t>reduce</w:t>
      </w:r>
      <w:r w:rsidRPr="00361E83">
        <w:rPr>
          <w:rStyle w:val="StyleUnderline"/>
          <w:highlight w:val="cyan"/>
        </w:rPr>
        <w:t xml:space="preserve"> exi</w:t>
      </w:r>
      <w:r w:rsidRPr="00751035">
        <w:rPr>
          <w:rStyle w:val="StyleUnderline"/>
        </w:rPr>
        <w:t xml:space="preserve">stential </w:t>
      </w:r>
      <w:r w:rsidRPr="00361E83">
        <w:rPr>
          <w:rStyle w:val="StyleUnderline"/>
          <w:highlight w:val="cyan"/>
        </w:rPr>
        <w:t xml:space="preserve">risk by </w:t>
      </w:r>
      <w:r w:rsidRPr="00361E83">
        <w:rPr>
          <w:rStyle w:val="Emphasis"/>
          <w:highlight w:val="cyan"/>
        </w:rPr>
        <w:t xml:space="preserve">indirect </w:t>
      </w:r>
      <w:r w:rsidRPr="000B026B">
        <w:rPr>
          <w:rStyle w:val="Emphasis"/>
          <w:highlight w:val="cyan"/>
        </w:rPr>
        <w:t>means</w:t>
      </w:r>
      <w:r w:rsidRPr="000B026B">
        <w:rPr>
          <w:rStyle w:val="StyleUnderline"/>
          <w:highlight w:val="cyan"/>
        </w:rPr>
        <w:t>, and</w:t>
      </w:r>
      <w:r w:rsidRPr="00751035">
        <w:rPr>
          <w:rStyle w:val="StyleUnderline"/>
        </w:rPr>
        <w:t xml:space="preserve"> </w:t>
      </w:r>
      <w:r w:rsidRPr="000B026B">
        <w:rPr>
          <w:rStyle w:val="StyleUnderline"/>
        </w:rPr>
        <w:t xml:space="preserve">in so doing make the world in </w:t>
      </w:r>
      <w:r w:rsidRPr="000B026B">
        <w:rPr>
          <w:rStyle w:val="Emphasis"/>
        </w:rPr>
        <w:t>two ways go better</w:t>
      </w:r>
      <w:r w:rsidRPr="000B026B">
        <w:rPr>
          <w:sz w:val="16"/>
        </w:rPr>
        <w:t>. As noted ea</w:t>
      </w:r>
      <w:r w:rsidRPr="00361E83">
        <w:rPr>
          <w:sz w:val="16"/>
        </w:rPr>
        <w:t xml:space="preserve">rlier, </w:t>
      </w:r>
      <w:r w:rsidRPr="00D651ED">
        <w:rPr>
          <w:rStyle w:val="StyleUnderline"/>
        </w:rPr>
        <w:t>we would prolong humanity's place in the cosmos</w:t>
      </w:r>
      <w:r w:rsidRPr="00361E83">
        <w:rPr>
          <w:sz w:val="16"/>
        </w:rPr>
        <w:t>. Furthermo</w:t>
      </w:r>
      <w:r w:rsidRPr="000B026B">
        <w:rPr>
          <w:sz w:val="16"/>
        </w:rPr>
        <w:t xml:space="preserve">re, </w:t>
      </w:r>
      <w:r w:rsidRPr="000B026B">
        <w:rPr>
          <w:rStyle w:val="StyleUnderline"/>
        </w:rPr>
        <w:t xml:space="preserve">an indirect approach </w:t>
      </w:r>
      <w:r w:rsidRPr="000B026B">
        <w:rPr>
          <w:rStyle w:val="StyleUnderline"/>
          <w:highlight w:val="cyan"/>
        </w:rPr>
        <w:t>improve</w:t>
      </w:r>
      <w:r w:rsidRPr="000B026B">
        <w:rPr>
          <w:rStyle w:val="StyleUnderline"/>
        </w:rPr>
        <w:t>s</w:t>
      </w:r>
      <w:r w:rsidRPr="00D651ED">
        <w:rPr>
          <w:rStyle w:val="StyleUnderline"/>
        </w:rPr>
        <w:t xml:space="preserve"> the average welfare of persons, particularly </w:t>
      </w:r>
      <w:r w:rsidRPr="00D651ED">
        <w:rPr>
          <w:rStyle w:val="Emphasis"/>
        </w:rPr>
        <w:t xml:space="preserve">the </w:t>
      </w:r>
      <w:r w:rsidRPr="000B026B">
        <w:rPr>
          <w:rStyle w:val="Emphasis"/>
          <w:highlight w:val="cyan"/>
        </w:rPr>
        <w:t>worse-off</w:t>
      </w:r>
      <w:r w:rsidRPr="000B026B">
        <w:rPr>
          <w:rStyle w:val="Emphasis"/>
        </w:rPr>
        <w:t xml:space="preserve"> in our population</w:t>
      </w:r>
      <w:r w:rsidRPr="00361E83">
        <w:rPr>
          <w:sz w:val="16"/>
        </w:rPr>
        <w:t>.</w:t>
      </w:r>
    </w:p>
    <w:p w14:paraId="5E758EA8" w14:textId="77777777" w:rsidR="00806911" w:rsidRPr="00361E83" w:rsidRDefault="00806911" w:rsidP="00806911">
      <w:pPr>
        <w:rPr>
          <w:sz w:val="16"/>
        </w:rPr>
      </w:pPr>
      <w:r w:rsidRPr="00361E83">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w:t>
      </w:r>
      <w:r w:rsidRPr="000B026B">
        <w:rPr>
          <w:sz w:val="16"/>
        </w:rPr>
        <w:t xml:space="preserve">Nevertheless, </w:t>
      </w:r>
      <w:r w:rsidRPr="000B026B">
        <w:rPr>
          <w:rStyle w:val="StyleUnderline"/>
        </w:rPr>
        <w:t>if we</w:t>
      </w:r>
      <w:r w:rsidRPr="000B026B">
        <w:rPr>
          <w:sz w:val="16"/>
        </w:rPr>
        <w:t xml:space="preserve"> were also to </w:t>
      </w:r>
      <w:r w:rsidRPr="000B026B">
        <w:rPr>
          <w:rStyle w:val="StyleUnderline"/>
        </w:rPr>
        <w:t xml:space="preserve">adopt an </w:t>
      </w:r>
      <w:r w:rsidRPr="000B026B">
        <w:rPr>
          <w:rStyle w:val="Emphasis"/>
        </w:rPr>
        <w:t>indirect approach</w:t>
      </w:r>
      <w:r w:rsidRPr="000B026B">
        <w:rPr>
          <w:rStyle w:val="StyleUnderline"/>
        </w:rPr>
        <w:t>, then</w:t>
      </w:r>
      <w:r w:rsidRPr="00751035">
        <w:rPr>
          <w:rStyle w:val="StyleUnderline"/>
        </w:rPr>
        <w:t xml:space="preserve"> </w:t>
      </w:r>
      <w:r w:rsidRPr="00D651ED">
        <w:rPr>
          <w:rStyle w:val="StyleUnderline"/>
          <w:highlight w:val="cyan"/>
        </w:rPr>
        <w:t>this would</w:t>
      </w:r>
      <w:r w:rsidRPr="00751035">
        <w:rPr>
          <w:rStyle w:val="StyleUnderline"/>
        </w:rPr>
        <w:t xml:space="preserve"> contribute to </w:t>
      </w:r>
      <w:r w:rsidRPr="00751035">
        <w:rPr>
          <w:rStyle w:val="Emphasis"/>
        </w:rPr>
        <w:t>existential risk reduction</w:t>
      </w:r>
      <w:r w:rsidRPr="00751035">
        <w:rPr>
          <w:rStyle w:val="StyleUnderline"/>
        </w:rPr>
        <w:t xml:space="preserve"> by </w:t>
      </w:r>
      <w:r w:rsidRPr="00D651ED">
        <w:rPr>
          <w:rStyle w:val="StyleUnderline"/>
          <w:highlight w:val="cyan"/>
        </w:rPr>
        <w:t>curbi</w:t>
      </w:r>
      <w:r w:rsidRPr="00751035">
        <w:rPr>
          <w:rStyle w:val="StyleUnderline"/>
        </w:rPr>
        <w:t xml:space="preserve">ng the </w:t>
      </w:r>
      <w:r w:rsidRPr="00751035">
        <w:rPr>
          <w:rStyle w:val="Emphasis"/>
        </w:rPr>
        <w:t xml:space="preserve">negative </w:t>
      </w:r>
      <w:r w:rsidRPr="00D651ED">
        <w:rPr>
          <w:rStyle w:val="Emphasis"/>
          <w:highlight w:val="cyan"/>
        </w:rPr>
        <w:t>ripple effects</w:t>
      </w:r>
      <w:r w:rsidRPr="00361E83">
        <w:rPr>
          <w:sz w:val="16"/>
        </w:rPr>
        <w:t xml:space="preserve"> of readily preventable illnesses, global hunger, and so forth.</w:t>
      </w:r>
    </w:p>
    <w:p w14:paraId="5EEE98AC" w14:textId="77777777" w:rsidR="00806911" w:rsidRPr="00361E83" w:rsidRDefault="00806911" w:rsidP="00806911">
      <w:pPr>
        <w:rPr>
          <w:sz w:val="16"/>
        </w:rPr>
      </w:pPr>
      <w:r w:rsidRPr="00751035">
        <w:rPr>
          <w:rStyle w:val="StyleUnderline"/>
        </w:rPr>
        <w:t>Ripple effects</w:t>
      </w:r>
      <w:r w:rsidRPr="00361E83">
        <w:rPr>
          <w:sz w:val="16"/>
        </w:rPr>
        <w:t xml:space="preserve"> are a class of phenomena that </w:t>
      </w:r>
      <w:r w:rsidRPr="00751035">
        <w:rPr>
          <w:rStyle w:val="StyleUnderline"/>
        </w:rPr>
        <w:t xml:space="preserve">affect the </w:t>
      </w:r>
      <w:r w:rsidRPr="00751035">
        <w:rPr>
          <w:rStyle w:val="Emphasis"/>
        </w:rPr>
        <w:t>far future</w:t>
      </w:r>
      <w:r w:rsidRPr="00751035">
        <w:rPr>
          <w:rStyle w:val="StyleUnderline"/>
        </w:rPr>
        <w:t xml:space="preserve"> in significant ways</w:t>
      </w:r>
      <w:r w:rsidRPr="00361E83">
        <w:rPr>
          <w:sz w:val="16"/>
        </w:rPr>
        <w:t xml:space="preserve">, shaping how our history unfolds over time.21A ripple effect is initiated by a particular event that has some causal influence on the course of events that follow it. </w:t>
      </w:r>
      <w:r w:rsidRPr="001666FB">
        <w:rPr>
          <w:rStyle w:val="StyleUnderline"/>
        </w:rPr>
        <w:t>These events</w:t>
      </w:r>
      <w:r w:rsidRPr="00361E83">
        <w:rPr>
          <w:sz w:val="16"/>
        </w:rPr>
        <w:t xml:space="preserve">, in turn, may have their own </w:t>
      </w:r>
      <w:r w:rsidRPr="001666FB">
        <w:rPr>
          <w:rStyle w:val="StyleUnderline"/>
        </w:rPr>
        <w:t>impact</w:t>
      </w:r>
      <w:r w:rsidRPr="00361E83">
        <w:rPr>
          <w:sz w:val="16"/>
        </w:rPr>
        <w:t xml:space="preserve"> on how </w:t>
      </w:r>
      <w:r w:rsidRPr="001666FB">
        <w:rPr>
          <w:rStyle w:val="StyleUnderline"/>
        </w:rPr>
        <w:t>further</w:t>
      </w:r>
      <w:r w:rsidRPr="00361E83">
        <w:rPr>
          <w:sz w:val="16"/>
        </w:rPr>
        <w:t xml:space="preserve"> events play out. And so on it goes, </w:t>
      </w:r>
      <w:r w:rsidRPr="00D651ED">
        <w:rPr>
          <w:rStyle w:val="StyleUnderline"/>
          <w:highlight w:val="cyan"/>
        </w:rPr>
        <w:t xml:space="preserve">reaching </w:t>
      </w:r>
      <w:r w:rsidRPr="00D651ED">
        <w:rPr>
          <w:rStyle w:val="Emphasis"/>
          <w:highlight w:val="cyan"/>
        </w:rPr>
        <w:t>wider</w:t>
      </w:r>
      <w:r w:rsidRPr="001666FB">
        <w:rPr>
          <w:rStyle w:val="Emphasis"/>
        </w:rPr>
        <w:t xml:space="preserve"> and wider</w:t>
      </w:r>
      <w:r w:rsidRPr="001666FB">
        <w:rPr>
          <w:rStyle w:val="StyleUnderline"/>
        </w:rPr>
        <w:t xml:space="preserve"> </w:t>
      </w:r>
      <w:r w:rsidRPr="00D651ED">
        <w:rPr>
          <w:rStyle w:val="StyleUnderline"/>
          <w:highlight w:val="cyan"/>
        </w:rPr>
        <w:t>as time passes</w:t>
      </w:r>
      <w:r w:rsidRPr="00361E83">
        <w:rPr>
          <w:sz w:val="16"/>
        </w:rPr>
        <w:t>.</w:t>
      </w:r>
    </w:p>
    <w:p w14:paraId="0263EFEE" w14:textId="77777777" w:rsidR="00806911" w:rsidRDefault="00806911" w:rsidP="00806911">
      <w:pPr>
        <w:rPr>
          <w:sz w:val="16"/>
        </w:rPr>
      </w:pPr>
      <w:r w:rsidRPr="00361E83">
        <w:rPr>
          <w:sz w:val="16"/>
        </w:rPr>
        <w:t xml:space="preserve">Consider the following example. </w:t>
      </w:r>
      <w:r w:rsidRPr="00D651ED">
        <w:rPr>
          <w:rStyle w:val="StyleUnderline"/>
          <w:highlight w:val="cyan"/>
        </w:rPr>
        <w:t>A doctor</w:t>
      </w:r>
      <w:r w:rsidRPr="00361E83">
        <w:rPr>
          <w:sz w:val="16"/>
        </w:rPr>
        <w:t xml:space="preserve"> is in a position to </w:t>
      </w:r>
      <w:r w:rsidRPr="00D651ED">
        <w:rPr>
          <w:rStyle w:val="StyleUnderline"/>
          <w:highlight w:val="cyan"/>
        </w:rPr>
        <w:t>cure some</w:t>
      </w:r>
      <w:r w:rsidRPr="001666FB">
        <w:rPr>
          <w:rStyle w:val="StyleUnderline"/>
        </w:rPr>
        <w:t xml:space="preserve"> infant's </w:t>
      </w:r>
      <w:r w:rsidRPr="00D651ED">
        <w:rPr>
          <w:rStyle w:val="StyleUnderline"/>
          <w:highlight w:val="cyan"/>
        </w:rPr>
        <w:t>blindness</w:t>
      </w:r>
      <w:r w:rsidRPr="00361E83">
        <w:rPr>
          <w:sz w:val="16"/>
        </w:rPr>
        <w:t xml:space="preserve">. Sure, </w:t>
      </w:r>
      <w:r w:rsidRPr="00D651ED">
        <w:rPr>
          <w:rStyle w:val="StyleUnderline"/>
        </w:rPr>
        <w:t>the infant will</w:t>
      </w:r>
      <w:r w:rsidRPr="00361E83">
        <w:rPr>
          <w:sz w:val="16"/>
        </w:rPr>
        <w:t xml:space="preserve"> probably </w:t>
      </w:r>
      <w:r w:rsidRPr="00D651ED">
        <w:rPr>
          <w:rStyle w:val="StyleUnderline"/>
        </w:rPr>
        <w:t>have a better life after the operation</w:t>
      </w:r>
      <w:r w:rsidRPr="00361E83">
        <w:rPr>
          <w:sz w:val="16"/>
        </w:rPr>
        <w:t xml:space="preserve">. Most of us are quick to hone-in on this feature of the situation. And many other goods go unacknowledged by us as a result. </w:t>
      </w:r>
      <w:r w:rsidRPr="001666FB">
        <w:rPr>
          <w:rStyle w:val="StyleUnderline"/>
        </w:rPr>
        <w:t xml:space="preserve">Just </w:t>
      </w:r>
      <w:r w:rsidRPr="00D651ED">
        <w:rPr>
          <w:rStyle w:val="StyleUnderline"/>
          <w:highlight w:val="cyan"/>
        </w:rPr>
        <w:t>a few</w:t>
      </w:r>
      <w:r w:rsidRPr="00D35634">
        <w:rPr>
          <w:sz w:val="16"/>
        </w:rPr>
        <w:t xml:space="preserve"> of the proximate </w:t>
      </w:r>
      <w:r w:rsidRPr="00D651ED">
        <w:rPr>
          <w:rStyle w:val="StyleUnderline"/>
          <w:highlight w:val="cyan"/>
        </w:rPr>
        <w:t>advantages</w:t>
      </w:r>
      <w:r w:rsidRPr="00361E83">
        <w:rPr>
          <w:sz w:val="16"/>
        </w:rPr>
        <w:t xml:space="preserve"> we might reasonably expect to find after curing the infant's blindness include: </w:t>
      </w:r>
      <w:r w:rsidRPr="00D651ED">
        <w:rPr>
          <w:rStyle w:val="StyleUnderline"/>
          <w:highlight w:val="cyan"/>
        </w:rPr>
        <w:t>her parents</w:t>
      </w:r>
      <w:r w:rsidRPr="00361E83">
        <w:rPr>
          <w:sz w:val="16"/>
        </w:rPr>
        <w:t xml:space="preserve"> will be </w:t>
      </w:r>
      <w:r w:rsidRPr="00D651ED">
        <w:rPr>
          <w:rStyle w:val="StyleUnderline"/>
          <w:highlight w:val="cyan"/>
        </w:rPr>
        <w:t>less worried</w:t>
      </w:r>
      <w:r w:rsidRPr="001666FB">
        <w:rPr>
          <w:rStyle w:val="StyleUnderline"/>
        </w:rPr>
        <w:t xml:space="preserve"> about her</w:t>
      </w:r>
      <w:r w:rsidRPr="00361E83">
        <w:rPr>
          <w:sz w:val="16"/>
        </w:rPr>
        <w:t xml:space="preserve">, subsequently finding </w:t>
      </w:r>
      <w:r w:rsidRPr="00D651ED">
        <w:rPr>
          <w:rStyle w:val="StyleUnderline"/>
          <w:highlight w:val="cyan"/>
        </w:rPr>
        <w:t>more free time</w:t>
      </w:r>
      <w:r w:rsidRPr="00361E83">
        <w:rPr>
          <w:sz w:val="16"/>
        </w:rPr>
        <w:t xml:space="preserve"> to develop their own personal projects; the </w:t>
      </w:r>
      <w:r w:rsidRPr="00D651ED">
        <w:rPr>
          <w:rStyle w:val="StyleUnderline"/>
          <w:highlight w:val="cyan"/>
        </w:rPr>
        <w:t>government</w:t>
      </w:r>
      <w:r w:rsidRPr="00361E83">
        <w:rPr>
          <w:sz w:val="16"/>
        </w:rPr>
        <w:t xml:space="preserve"> will </w:t>
      </w:r>
      <w:r w:rsidRPr="00D651ED">
        <w:rPr>
          <w:rStyle w:val="StyleUnderline"/>
          <w:highlight w:val="cyan"/>
        </w:rPr>
        <w:t>spend fewer resources</w:t>
      </w:r>
      <w:r w:rsidRPr="001666FB">
        <w:rPr>
          <w:rStyle w:val="StyleUnderline"/>
        </w:rPr>
        <w:t xml:space="preserve"> on</w:t>
      </w:r>
      <w:r w:rsidRPr="00361E83">
        <w:rPr>
          <w:sz w:val="16"/>
        </w:rPr>
        <w:t xml:space="preserve"> providing </w:t>
      </w:r>
      <w:r w:rsidRPr="001666FB">
        <w:rPr>
          <w:rStyle w:val="StyleUnderline"/>
        </w:rPr>
        <w:t xml:space="preserve">her education; </w:t>
      </w:r>
      <w:r w:rsidRPr="00D651ED">
        <w:rPr>
          <w:rStyle w:val="StyleUnderline"/>
          <w:highlight w:val="cyan"/>
        </w:rPr>
        <w:t>this child will</w:t>
      </w:r>
      <w:r w:rsidRPr="001666FB">
        <w:rPr>
          <w:rStyle w:val="StyleUnderline"/>
        </w:rPr>
        <w:t xml:space="preserve"> grow up</w:t>
      </w:r>
      <w:r w:rsidRPr="00361E83">
        <w:rPr>
          <w:sz w:val="16"/>
        </w:rPr>
        <w:t xml:space="preserve"> with more opportunities, as well as perhaps </w:t>
      </w:r>
      <w:r w:rsidRPr="00D651ED">
        <w:rPr>
          <w:rStyle w:val="StyleUnderline"/>
          <w:highlight w:val="cyan"/>
        </w:rPr>
        <w:t>be</w:t>
      </w:r>
      <w:r w:rsidRPr="001666FB">
        <w:rPr>
          <w:rStyle w:val="StyleUnderline"/>
        </w:rPr>
        <w:t>ing i</w:t>
      </w:r>
      <w:r w:rsidRPr="00D651ED">
        <w:rPr>
          <w:rStyle w:val="StyleUnderline"/>
          <w:highlight w:val="cyan"/>
        </w:rPr>
        <w:t>nspired to</w:t>
      </w:r>
      <w:r w:rsidRPr="00D651ED">
        <w:rPr>
          <w:rStyle w:val="StyleUnderline"/>
        </w:rPr>
        <w:t xml:space="preserve"> start a grassroots initiative or </w:t>
      </w:r>
      <w:r w:rsidRPr="00D651ED">
        <w:rPr>
          <w:rStyle w:val="StyleUnderline"/>
          <w:highlight w:val="cyan"/>
        </w:rPr>
        <w:t>develop a</w:t>
      </w:r>
      <w:r w:rsidRPr="00D651ED">
        <w:rPr>
          <w:rStyle w:val="StyleUnderline"/>
        </w:rPr>
        <w:t>n</w:t>
      </w:r>
      <w:r w:rsidRPr="001666FB">
        <w:rPr>
          <w:rStyle w:val="StyleUnderline"/>
        </w:rPr>
        <w:t xml:space="preserve"> </w:t>
      </w:r>
      <w:r w:rsidRPr="001666FB">
        <w:rPr>
          <w:rStyle w:val="Emphasis"/>
        </w:rPr>
        <w:t xml:space="preserve">anti-malarial </w:t>
      </w:r>
      <w:r w:rsidRPr="00D651ED">
        <w:rPr>
          <w:rStyle w:val="Emphasis"/>
          <w:highlight w:val="cyan"/>
        </w:rPr>
        <w:t>drug</w:t>
      </w:r>
      <w:r w:rsidRPr="00361E83">
        <w:rPr>
          <w:sz w:val="16"/>
        </w:rPr>
        <w:t xml:space="preserve">. All of these consequences will have some role in shaping our future due to their own ripple effects. </w:t>
      </w:r>
      <w:r w:rsidRPr="001666FB">
        <w:rPr>
          <w:rStyle w:val="StyleUnderline"/>
        </w:rPr>
        <w:t xml:space="preserve">This </w:t>
      </w:r>
      <w:r w:rsidRPr="00D651ED">
        <w:rPr>
          <w:rStyle w:val="Emphasis"/>
          <w:highlight w:val="cyan"/>
        </w:rPr>
        <w:t>network</w:t>
      </w:r>
      <w:r w:rsidRPr="001666FB">
        <w:rPr>
          <w:rStyle w:val="Emphasis"/>
        </w:rPr>
        <w:t xml:space="preserve"> of ripple effects</w:t>
      </w:r>
      <w:r w:rsidRPr="001666FB">
        <w:rPr>
          <w:rStyle w:val="StyleUnderline"/>
        </w:rPr>
        <w:t xml:space="preserve"> </w:t>
      </w:r>
      <w:r w:rsidRPr="00D651ED">
        <w:rPr>
          <w:rStyle w:val="StyleUnderline"/>
          <w:highlight w:val="cyan"/>
        </w:rPr>
        <w:t>might</w:t>
      </w:r>
      <w:r w:rsidRPr="001666FB">
        <w:rPr>
          <w:rStyle w:val="StyleUnderline"/>
        </w:rPr>
        <w:t xml:space="preserve"> go so far as </w:t>
      </w:r>
      <w:r w:rsidRPr="00D651ED">
        <w:rPr>
          <w:rStyle w:val="StyleUnderline"/>
          <w:highlight w:val="cyan"/>
        </w:rPr>
        <w:t>caus</w:t>
      </w:r>
      <w:r w:rsidRPr="001666FB">
        <w:rPr>
          <w:rStyle w:val="StyleUnderline"/>
        </w:rPr>
        <w:t xml:space="preserve">ing '[her] country's </w:t>
      </w:r>
      <w:r w:rsidRPr="00D651ED">
        <w:rPr>
          <w:rStyle w:val="StyleUnderline"/>
          <w:highlight w:val="cyan"/>
        </w:rPr>
        <w:t>economy to develop</w:t>
      </w:r>
      <w:r w:rsidRPr="001666FB">
        <w:rPr>
          <w:rStyle w:val="StyleUnderline"/>
        </w:rPr>
        <w:t xml:space="preserve"> </w:t>
      </w:r>
      <w:r w:rsidRPr="00D651ED">
        <w:rPr>
          <w:rStyle w:val="StyleUnderline"/>
        </w:rPr>
        <w:t>very slightly more quickly</w:t>
      </w:r>
      <w:r w:rsidRPr="001666FB">
        <w:rPr>
          <w:rStyle w:val="StyleUnderline"/>
        </w:rPr>
        <w:t xml:space="preserve">, </w:t>
      </w:r>
      <w:r w:rsidRPr="00D651ED">
        <w:rPr>
          <w:rStyle w:val="StyleUnderline"/>
          <w:highlight w:val="cyan"/>
        </w:rPr>
        <w:t>or make</w:t>
      </w:r>
      <w:r w:rsidRPr="001666FB">
        <w:rPr>
          <w:rStyle w:val="StyleUnderline"/>
        </w:rPr>
        <w:t xml:space="preserve"> </w:t>
      </w:r>
      <w:r w:rsidRPr="001666FB">
        <w:rPr>
          <w:rStyle w:val="Emphasis"/>
        </w:rPr>
        <w:t xml:space="preserve">certain technological or cultural </w:t>
      </w:r>
      <w:r w:rsidRPr="00D651ED">
        <w:rPr>
          <w:rStyle w:val="Emphasis"/>
          <w:highlight w:val="cyan"/>
        </w:rPr>
        <w:t>innovations</w:t>
      </w:r>
      <w:r w:rsidRPr="00D651ED">
        <w:rPr>
          <w:rStyle w:val="StyleUnderline"/>
          <w:highlight w:val="cyan"/>
        </w:rPr>
        <w:t xml:space="preserve"> arrive</w:t>
      </w:r>
      <w:r w:rsidRPr="001666FB">
        <w:rPr>
          <w:rStyle w:val="StyleUnderline"/>
        </w:rPr>
        <w:t xml:space="preserve"> </w:t>
      </w:r>
      <w:r w:rsidRPr="00D651ED">
        <w:rPr>
          <w:rStyle w:val="Emphasis"/>
        </w:rPr>
        <w:t xml:space="preserve">more </w:t>
      </w:r>
      <w:r w:rsidRPr="00D651ED">
        <w:rPr>
          <w:rStyle w:val="Emphasis"/>
          <w:highlight w:val="cyan"/>
        </w:rPr>
        <w:t>quickly'</w:t>
      </w:r>
      <w:r w:rsidRPr="001666FB">
        <w:rPr>
          <w:rStyle w:val="StyleUnderline"/>
        </w:rPr>
        <w:t>.</w:t>
      </w:r>
      <w:r w:rsidRPr="00361E83">
        <w:rPr>
          <w:sz w:val="16"/>
        </w:rPr>
        <w:t>22</w:t>
      </w:r>
    </w:p>
    <w:p w14:paraId="1DFF84B5" w14:textId="16139E97" w:rsidR="0055065A" w:rsidRPr="00806911" w:rsidRDefault="0055065A" w:rsidP="0055065A">
      <w:pPr>
        <w:pStyle w:val="Heading4"/>
      </w:pPr>
      <w:r>
        <w:t>Ex</w:t>
      </w:r>
      <w:r w:rsidR="00806911">
        <w:t>istential</w:t>
      </w:r>
      <w:r>
        <w:t xml:space="preserve"> risk </w:t>
      </w:r>
      <w:r w:rsidR="00806911">
        <w:t>circles</w:t>
      </w:r>
      <w:r w:rsidR="00E25FAF">
        <w:t xml:space="preserve"> </w:t>
      </w:r>
      <w:r w:rsidR="00E25FAF" w:rsidRPr="00E25FAF">
        <w:t>ensconce</w:t>
      </w:r>
      <w:r w:rsidR="00E25FAF">
        <w:t xml:space="preserve"> </w:t>
      </w:r>
      <w:r w:rsidR="00E25FAF" w:rsidRPr="00E25FAF">
        <w:rPr>
          <w:u w:val="single"/>
        </w:rPr>
        <w:t>negative</w:t>
      </w:r>
      <w:r w:rsidR="00E25FAF">
        <w:t xml:space="preserve"> ripple effects,</w:t>
      </w:r>
      <w:r>
        <w:t xml:space="preserve"> </w:t>
      </w:r>
      <w:r w:rsidR="00E25FAF">
        <w:rPr>
          <w:u w:val="single"/>
        </w:rPr>
        <w:t>encouraging</w:t>
      </w:r>
      <w:r>
        <w:t xml:space="preserve"> violence</w:t>
      </w:r>
      <w:r w:rsidR="00806911">
        <w:t xml:space="preserve"> in </w:t>
      </w:r>
      <w:r w:rsidR="00806911">
        <w:rPr>
          <w:u w:val="single"/>
        </w:rPr>
        <w:t>fraudulent</w:t>
      </w:r>
      <w:r w:rsidR="00806911">
        <w:t xml:space="preserve"> scholarship.</w:t>
      </w:r>
    </w:p>
    <w:p w14:paraId="6E92DA09" w14:textId="77777777" w:rsidR="0055065A" w:rsidRDefault="0055065A" w:rsidP="0055065A">
      <w:r w:rsidRPr="007D0DE4">
        <w:rPr>
          <w:rStyle w:val="Style13ptBold"/>
        </w:rPr>
        <w:t xml:space="preserve">Knutsson </w:t>
      </w:r>
      <w:r>
        <w:rPr>
          <w:rStyle w:val="Style13ptBold"/>
        </w:rPr>
        <w:t>19</w:t>
      </w:r>
      <w:r>
        <w:t xml:space="preserve"> – Simon Knutsson, PhD student in philosophy at Stockholm University, master’s degree in economics at New York University.  [Problems in effective altruism and existential risk and what to do about them, published 10-16-19, republished with updates on 2-1-20, </w:t>
      </w:r>
      <w:hyperlink r:id="rId8" w:history="1">
        <w:r w:rsidRPr="00015D75">
          <w:rPr>
            <w:rStyle w:val="Hyperlink"/>
          </w:rPr>
          <w:t>https://www.simonknutsson.com/problems-in-effective-altruism-and-existential-risk-and-what-to-do-about-them/</w:t>
        </w:r>
      </w:hyperlink>
      <w:r>
        <w:t>]//BPS</w:t>
      </w:r>
    </w:p>
    <w:p w14:paraId="12C373A6" w14:textId="77777777" w:rsidR="0055065A" w:rsidRPr="00D631FA" w:rsidRDefault="0055065A" w:rsidP="0055065A">
      <w:pPr>
        <w:rPr>
          <w:sz w:val="16"/>
        </w:rPr>
      </w:pPr>
      <w:r w:rsidRPr="00D631FA">
        <w:rPr>
          <w:sz w:val="16"/>
        </w:rPr>
        <w:t xml:space="preserve">Some in the effective altruism (EA) and </w:t>
      </w:r>
      <w:r w:rsidRPr="00D631FA">
        <w:rPr>
          <w:rStyle w:val="Emphasis"/>
          <w:highlight w:val="cyan"/>
        </w:rPr>
        <w:t>ex</w:t>
      </w:r>
      <w:r w:rsidRPr="0007034A">
        <w:rPr>
          <w:rStyle w:val="Emphasis"/>
        </w:rPr>
        <w:t xml:space="preserve">istential </w:t>
      </w:r>
      <w:r w:rsidRPr="00D631FA">
        <w:rPr>
          <w:rStyle w:val="Emphasis"/>
          <w:highlight w:val="cyan"/>
        </w:rPr>
        <w:t>risk circles</w:t>
      </w:r>
      <w:r w:rsidRPr="00D631FA">
        <w:rPr>
          <w:sz w:val="16"/>
        </w:rPr>
        <w:t xml:space="preserve"> seem to </w:t>
      </w:r>
      <w:r w:rsidRPr="0007034A">
        <w:rPr>
          <w:rStyle w:val="StyleUnderline"/>
        </w:rPr>
        <w:t xml:space="preserve">behave in </w:t>
      </w:r>
      <w:r w:rsidRPr="0007034A">
        <w:rPr>
          <w:rStyle w:val="Emphasis"/>
        </w:rPr>
        <w:t>problematic ways</w:t>
      </w:r>
      <w:r w:rsidRPr="00D631FA">
        <w:rPr>
          <w:sz w:val="16"/>
        </w:rPr>
        <w:t xml:space="preserve">. The pattern that I think I see is that they want to have influence and therefore act in problematic and unusual ways. I bring up things that I would have wanted to be aware of if I had not already made the observations. The broad theme is acting in ways </w:t>
      </w:r>
      <w:r w:rsidRPr="0007034A">
        <w:rPr>
          <w:rStyle w:val="StyleUnderline"/>
        </w:rPr>
        <w:t xml:space="preserve">that </w:t>
      </w:r>
      <w:r w:rsidRPr="00D631FA">
        <w:rPr>
          <w:rStyle w:val="StyleUnderline"/>
          <w:highlight w:val="cyan"/>
        </w:rPr>
        <w:t>appear</w:t>
      </w:r>
      <w:r w:rsidRPr="00D631FA">
        <w:rPr>
          <w:rStyle w:val="StyleUnderline"/>
        </w:rPr>
        <w:t xml:space="preserve"> </w:t>
      </w:r>
      <w:r w:rsidRPr="00D631FA">
        <w:rPr>
          <w:rStyle w:val="Emphasis"/>
        </w:rPr>
        <w:t>one-sided</w:t>
      </w:r>
      <w:r w:rsidRPr="0007034A">
        <w:rPr>
          <w:rStyle w:val="StyleUnderline"/>
        </w:rPr>
        <w:t xml:space="preserve">, </w:t>
      </w:r>
      <w:r w:rsidRPr="00D631FA">
        <w:rPr>
          <w:rStyle w:val="Emphasis"/>
          <w:highlight w:val="cyan"/>
        </w:rPr>
        <w:t>misleading</w:t>
      </w:r>
      <w:r w:rsidRPr="00D631FA">
        <w:rPr>
          <w:rStyle w:val="StyleUnderline"/>
          <w:highlight w:val="cyan"/>
        </w:rPr>
        <w:t xml:space="preserve">, </w:t>
      </w:r>
      <w:r w:rsidRPr="00D631FA">
        <w:rPr>
          <w:rStyle w:val="Emphasis"/>
          <w:highlight w:val="cyan"/>
        </w:rPr>
        <w:t>manipulative</w:t>
      </w:r>
      <w:r w:rsidRPr="0007034A">
        <w:rPr>
          <w:rStyle w:val="StyleUnderline"/>
        </w:rPr>
        <w:t xml:space="preserve">, </w:t>
      </w:r>
      <w:r w:rsidRPr="0007034A">
        <w:rPr>
          <w:rStyle w:val="Emphasis"/>
        </w:rPr>
        <w:t>opaque</w:t>
      </w:r>
      <w:r w:rsidRPr="0007034A">
        <w:rPr>
          <w:rStyle w:val="StyleUnderline"/>
        </w:rPr>
        <w:t xml:space="preserve"> </w:t>
      </w:r>
      <w:r w:rsidRPr="00D631FA">
        <w:rPr>
          <w:rStyle w:val="StyleUnderline"/>
          <w:highlight w:val="cyan"/>
        </w:rPr>
        <w:t>or</w:t>
      </w:r>
      <w:r w:rsidRPr="0007034A">
        <w:rPr>
          <w:rStyle w:val="StyleUnderline"/>
        </w:rPr>
        <w:t xml:space="preserve"> to </w:t>
      </w:r>
      <w:r w:rsidRPr="00D631FA">
        <w:rPr>
          <w:rStyle w:val="Emphasis"/>
          <w:highlight w:val="cyan"/>
        </w:rPr>
        <w:t>lack integrity</w:t>
      </w:r>
      <w:r w:rsidRPr="00D631FA">
        <w:rPr>
          <w:sz w:val="16"/>
        </w:rPr>
        <w:t>, or doing things behind the scenes that seem troublesome. Not everything I list fits all these descriptions, but this is the general pattern. I perceive the behaviours as undermining and having a negative effect and corrupting influence on the research and writing landscape, public debate, and teaching.</w:t>
      </w:r>
    </w:p>
    <w:p w14:paraId="6F385BD4" w14:textId="77777777" w:rsidR="0055065A" w:rsidRPr="00D631FA" w:rsidRDefault="0055065A" w:rsidP="0055065A">
      <w:pPr>
        <w:rPr>
          <w:sz w:val="16"/>
        </w:rPr>
      </w:pPr>
      <w:r w:rsidRPr="00D631FA">
        <w:rPr>
          <w:sz w:val="16"/>
        </w:rPr>
        <w:t xml:space="preserve">An important point is that what I see in EA and existential risk circles look abnormal to me. For example, here are some of the troublesome-looking things that I have not seen outside of EA and existential risk circles (at least I have not seen them to nearly this extent): First, behind-the-scenes coordination, guidelines and outreach that encourage writers and researchers to mention some ideas and texts about moral philosophy and values and to keep quiet about some such ideas. This behind-the-scenes work coincides with a lot of money being granted, and neither the organisation awarding the grant or the recipient will answer my questions. Second, an organisation (the Centre for Effective Altruism, CEA) whose trustees or board members are mainly philosophers compiles a syllabus “to provide inspiration for lectures and professors” which amounts to a one-sided promotion of these philosophers’ (and a closely affiliated philosopher’s) texts and ideas to students. Third, </w:t>
      </w:r>
      <w:r w:rsidRPr="0007034A">
        <w:rPr>
          <w:rStyle w:val="Emphasis"/>
        </w:rPr>
        <w:t xml:space="preserve">the </w:t>
      </w:r>
      <w:r w:rsidRPr="00D631FA">
        <w:rPr>
          <w:rStyle w:val="Emphasis"/>
          <w:highlight w:val="cyan"/>
        </w:rPr>
        <w:t>citation practices</w:t>
      </w:r>
      <w:r w:rsidRPr="00D631FA">
        <w:rPr>
          <w:sz w:val="16"/>
        </w:rPr>
        <w:t xml:space="preserve"> by some in EA and existential risk circles </w:t>
      </w:r>
      <w:r w:rsidRPr="00D631FA">
        <w:rPr>
          <w:rStyle w:val="StyleUnderline"/>
          <w:highlight w:val="cyan"/>
        </w:rPr>
        <w:t>are</w:t>
      </w:r>
      <w:r w:rsidRPr="0007034A">
        <w:rPr>
          <w:rStyle w:val="StyleUnderline"/>
        </w:rPr>
        <w:t xml:space="preserve"> </w:t>
      </w:r>
      <w:r w:rsidRPr="00D631FA">
        <w:rPr>
          <w:rStyle w:val="StyleUnderline"/>
          <w:highlight w:val="cyan"/>
        </w:rPr>
        <w:t xml:space="preserve">problematic </w:t>
      </w:r>
      <w:r w:rsidRPr="00D631FA">
        <w:rPr>
          <w:rStyle w:val="Emphasis"/>
          <w:highlight w:val="cyan"/>
        </w:rPr>
        <w:t>beyond</w:t>
      </w:r>
      <w:r w:rsidRPr="0007034A">
        <w:rPr>
          <w:rStyle w:val="Emphasis"/>
        </w:rPr>
        <w:t xml:space="preserve"> what I have seen </w:t>
      </w:r>
      <w:r w:rsidRPr="00D631FA">
        <w:rPr>
          <w:rStyle w:val="Emphasis"/>
          <w:highlight w:val="cyan"/>
        </w:rPr>
        <w:t>elsewhere</w:t>
      </w:r>
      <w:r w:rsidRPr="0007034A">
        <w:rPr>
          <w:rStyle w:val="StyleUnderline"/>
        </w:rPr>
        <w:t xml:space="preserve">. The </w:t>
      </w:r>
      <w:r w:rsidRPr="00D631FA">
        <w:rPr>
          <w:rStyle w:val="StyleUnderline"/>
          <w:highlight w:val="cyan"/>
        </w:rPr>
        <w:t>pattern is</w:t>
      </w:r>
      <w:r w:rsidRPr="0007034A">
        <w:rPr>
          <w:rStyle w:val="StyleUnderline"/>
        </w:rPr>
        <w:t xml:space="preserve"> to</w:t>
      </w:r>
      <w:r w:rsidRPr="00D631FA">
        <w:rPr>
          <w:sz w:val="16"/>
        </w:rPr>
        <w:t xml:space="preserve"> mention and </w:t>
      </w:r>
      <w:r w:rsidRPr="00D631FA">
        <w:rPr>
          <w:rStyle w:val="StyleUnderline"/>
          <w:highlight w:val="cyan"/>
        </w:rPr>
        <w:t>cite ideas one agrees</w:t>
      </w:r>
      <w:r w:rsidRPr="0007034A">
        <w:rPr>
          <w:rStyle w:val="StyleUnderline"/>
        </w:rPr>
        <w:t xml:space="preserve"> with, </w:t>
      </w:r>
      <w:r w:rsidRPr="00D631FA">
        <w:rPr>
          <w:rStyle w:val="Emphasis"/>
          <w:highlight w:val="cyan"/>
        </w:rPr>
        <w:t>avoid</w:t>
      </w:r>
      <w:r w:rsidRPr="0007034A">
        <w:rPr>
          <w:rStyle w:val="StyleUnderline"/>
        </w:rPr>
        <w:t xml:space="preserve"> mentioning </w:t>
      </w:r>
      <w:r w:rsidRPr="00D631FA">
        <w:rPr>
          <w:rStyle w:val="StyleUnderline"/>
          <w:highlight w:val="cyan"/>
        </w:rPr>
        <w:t>competing ideas</w:t>
      </w:r>
      <w:r w:rsidRPr="0007034A">
        <w:rPr>
          <w:rStyle w:val="StyleUnderline"/>
        </w:rPr>
        <w:t xml:space="preserve"> and texts, </w:t>
      </w:r>
      <w:r w:rsidRPr="00D631FA">
        <w:rPr>
          <w:rStyle w:val="StyleUnderline"/>
          <w:highlight w:val="cyan"/>
        </w:rPr>
        <w:t>and cite</w:t>
      </w:r>
      <w:r w:rsidRPr="0007034A">
        <w:rPr>
          <w:rStyle w:val="StyleUnderline"/>
        </w:rPr>
        <w:t xml:space="preserve"> one’s allies’ or </w:t>
      </w:r>
      <w:r w:rsidRPr="00D631FA">
        <w:rPr>
          <w:rStyle w:val="StyleUnderline"/>
          <w:highlight w:val="cyan"/>
        </w:rPr>
        <w:t>colleagues’</w:t>
      </w:r>
      <w:r w:rsidRPr="0007034A">
        <w:rPr>
          <w:rStyle w:val="StyleUnderline"/>
        </w:rPr>
        <w:t xml:space="preserve"> work</w:t>
      </w:r>
      <w:r w:rsidRPr="00D631FA">
        <w:rPr>
          <w:sz w:val="16"/>
        </w:rPr>
        <w:t xml:space="preserve"> (maybe to promote those ideas, texts, allies and colleagues). Fourth, an Associate Professor in Philosophy at Oxford University who is also a team member of the Future of Humanity Institute (FHI) at the same university and a trustee of CEA has used at least one ghostwriter. This can, but need not, be substantially problematic, depending on what was written. Fifth, another philosopher who is Professor at Oxford University and founding Director of FHI makes a seemingly misleading and perhaps false claim on his CV (it seems no one knows whether it is false, including the philosopher himself). It may be common to exaggerate on a CV but this is at a level I have not seen before. In general, </w:t>
      </w:r>
      <w:r w:rsidRPr="00CF3075">
        <w:rPr>
          <w:rStyle w:val="StyleUnderline"/>
        </w:rPr>
        <w:t xml:space="preserve">the </w:t>
      </w:r>
      <w:r w:rsidRPr="00D631FA">
        <w:rPr>
          <w:rStyle w:val="StyleUnderline"/>
          <w:highlight w:val="cyan"/>
        </w:rPr>
        <w:t>writings</w:t>
      </w:r>
      <w:r w:rsidRPr="00D631FA">
        <w:rPr>
          <w:sz w:val="16"/>
        </w:rPr>
        <w:t xml:space="preserve"> I often see in these circles </w:t>
      </w:r>
      <w:r w:rsidRPr="00D631FA">
        <w:rPr>
          <w:rStyle w:val="StyleUnderline"/>
          <w:highlight w:val="cyan"/>
        </w:rPr>
        <w:t xml:space="preserve">remind me of </w:t>
      </w:r>
      <w:r w:rsidRPr="00D631FA">
        <w:rPr>
          <w:rStyle w:val="Emphasis"/>
          <w:highlight w:val="cyan"/>
        </w:rPr>
        <w:t>lobbying</w:t>
      </w:r>
      <w:r w:rsidRPr="00CF3075">
        <w:rPr>
          <w:rStyle w:val="StyleUnderline"/>
        </w:rPr>
        <w:t xml:space="preserve"> and </w:t>
      </w:r>
      <w:r w:rsidRPr="00CF3075">
        <w:rPr>
          <w:rStyle w:val="Emphasis"/>
        </w:rPr>
        <w:t>political advocacy</w:t>
      </w:r>
      <w:r w:rsidRPr="00D631FA">
        <w:rPr>
          <w:sz w:val="16"/>
        </w:rPr>
        <w:t xml:space="preserve"> but in EA and existential risk circles, </w:t>
      </w:r>
      <w:r w:rsidRPr="00CF3075">
        <w:rPr>
          <w:rStyle w:val="StyleUnderline"/>
        </w:rPr>
        <w:t xml:space="preserve">it is done </w:t>
      </w:r>
      <w:r w:rsidRPr="00D631FA">
        <w:rPr>
          <w:rStyle w:val="StyleUnderline"/>
          <w:highlight w:val="cyan"/>
        </w:rPr>
        <w:t>by</w:t>
      </w:r>
      <w:r w:rsidRPr="00CF3075">
        <w:rPr>
          <w:rStyle w:val="StyleUnderline"/>
        </w:rPr>
        <w:t xml:space="preserve"> </w:t>
      </w:r>
      <w:r w:rsidRPr="00CF3075">
        <w:rPr>
          <w:rStyle w:val="Emphasis"/>
        </w:rPr>
        <w:t>university faculty</w:t>
      </w:r>
      <w:r w:rsidRPr="00CF3075">
        <w:rPr>
          <w:rStyle w:val="StyleUnderline"/>
        </w:rPr>
        <w:t xml:space="preserve"> and people with </w:t>
      </w:r>
      <w:r w:rsidRPr="00D631FA">
        <w:rPr>
          <w:rStyle w:val="StyleUnderline"/>
          <w:highlight w:val="cyan"/>
        </w:rPr>
        <w:t>PhDs</w:t>
      </w:r>
      <w:r w:rsidRPr="00D631FA">
        <w:rPr>
          <w:sz w:val="16"/>
        </w:rPr>
        <w:t xml:space="preserve"> and </w:t>
      </w:r>
      <w:r w:rsidRPr="00D631FA">
        <w:rPr>
          <w:rStyle w:val="StyleUnderline"/>
          <w:highlight w:val="cyan"/>
        </w:rPr>
        <w:t xml:space="preserve">with </w:t>
      </w:r>
      <w:r w:rsidRPr="00D631FA">
        <w:rPr>
          <w:rStyle w:val="Emphasis"/>
          <w:highlight w:val="cyan"/>
        </w:rPr>
        <w:t>a veneer</w:t>
      </w:r>
      <w:r w:rsidRPr="00D631FA">
        <w:rPr>
          <w:rStyle w:val="StyleUnderline"/>
          <w:highlight w:val="cyan"/>
        </w:rPr>
        <w:t xml:space="preserve"> of being </w:t>
      </w:r>
      <w:r w:rsidRPr="00D631FA">
        <w:rPr>
          <w:rStyle w:val="Emphasis"/>
          <w:highlight w:val="cyan"/>
        </w:rPr>
        <w:t>scientific</w:t>
      </w:r>
      <w:r w:rsidRPr="00CF3075">
        <w:rPr>
          <w:rStyle w:val="Emphasis"/>
        </w:rPr>
        <w:t xml:space="preserve"> and open</w:t>
      </w:r>
      <w:r w:rsidRPr="00D631FA">
        <w:rPr>
          <w:sz w:val="16"/>
        </w:rPr>
        <w:t xml:space="preserve">, while </w:t>
      </w:r>
      <w:r w:rsidRPr="00CF3075">
        <w:rPr>
          <w:rStyle w:val="StyleUnderline"/>
        </w:rPr>
        <w:t xml:space="preserve">my impression is that it is not. </w:t>
      </w:r>
      <w:r w:rsidRPr="00D631FA">
        <w:rPr>
          <w:rStyle w:val="StyleUnderline"/>
          <w:highlight w:val="cyan"/>
        </w:rPr>
        <w:t>If</w:t>
      </w:r>
      <w:r w:rsidRPr="00CF3075">
        <w:rPr>
          <w:rStyle w:val="StyleUnderline"/>
        </w:rPr>
        <w:t xml:space="preserve"> someone </w:t>
      </w:r>
      <w:r w:rsidRPr="00D631FA">
        <w:rPr>
          <w:rStyle w:val="StyleUnderline"/>
          <w:highlight w:val="cyan"/>
        </w:rPr>
        <w:t>asked</w:t>
      </w:r>
      <w:r w:rsidRPr="00CF3075">
        <w:rPr>
          <w:rStyle w:val="StyleUnderline"/>
        </w:rPr>
        <w:t xml:space="preserve"> me </w:t>
      </w:r>
      <w:r w:rsidRPr="00D631FA">
        <w:rPr>
          <w:rStyle w:val="Emphasis"/>
          <w:highlight w:val="cyan"/>
        </w:rPr>
        <w:t>which</w:t>
      </w:r>
      <w:r w:rsidRPr="00CF3075">
        <w:rPr>
          <w:rStyle w:val="Emphasis"/>
        </w:rPr>
        <w:t xml:space="preserve"> </w:t>
      </w:r>
      <w:r w:rsidRPr="00D631FA">
        <w:rPr>
          <w:rStyle w:val="Emphasis"/>
        </w:rPr>
        <w:t>people</w:t>
      </w:r>
      <w:r w:rsidRPr="00D631FA">
        <w:rPr>
          <w:sz w:val="16"/>
        </w:rPr>
        <w:t xml:space="preserve"> in the whole world </w:t>
      </w:r>
      <w:r w:rsidRPr="00CF3075">
        <w:rPr>
          <w:rStyle w:val="StyleUnderline"/>
        </w:rPr>
        <w:t xml:space="preserve">with a </w:t>
      </w:r>
      <w:r w:rsidRPr="00D631FA">
        <w:rPr>
          <w:rStyle w:val="StyleUnderline"/>
          <w:highlight w:val="cyan"/>
        </w:rPr>
        <w:t>PhD</w:t>
      </w:r>
      <w:r w:rsidRPr="00CF3075">
        <w:rPr>
          <w:rStyle w:val="StyleUnderline"/>
        </w:rPr>
        <w:t xml:space="preserve"> in philosoph</w:t>
      </w:r>
      <w:r w:rsidRPr="00D631FA">
        <w:rPr>
          <w:rStyle w:val="StyleUnderline"/>
        </w:rPr>
        <w:t xml:space="preserve">y appear to behave in </w:t>
      </w:r>
      <w:r w:rsidRPr="00D631FA">
        <w:rPr>
          <w:rStyle w:val="Emphasis"/>
        </w:rPr>
        <w:t>the most troublesome ways</w:t>
      </w:r>
      <w:r w:rsidRPr="00D631FA">
        <w:rPr>
          <w:rStyle w:val="StyleUnderline"/>
        </w:rPr>
        <w:t xml:space="preserve"> and which philosophers </w:t>
      </w:r>
      <w:r w:rsidRPr="00D631FA">
        <w:rPr>
          <w:rStyle w:val="Emphasis"/>
          <w:highlight w:val="cyan"/>
        </w:rPr>
        <w:t>I trust the least</w:t>
      </w:r>
      <w:r w:rsidRPr="00D631FA">
        <w:rPr>
          <w:rStyle w:val="StyleUnderline"/>
          <w:highlight w:val="cyan"/>
        </w:rPr>
        <w:t>, I would rank</w:t>
      </w:r>
      <w:r w:rsidRPr="00D631FA">
        <w:rPr>
          <w:rStyle w:val="StyleUnderline"/>
        </w:rPr>
        <w:t xml:space="preserve"> some</w:t>
      </w:r>
      <w:r w:rsidRPr="00D631FA">
        <w:rPr>
          <w:sz w:val="16"/>
        </w:rPr>
        <w:t xml:space="preserve"> of the philosophers </w:t>
      </w:r>
      <w:r w:rsidRPr="00D631FA">
        <w:rPr>
          <w:rStyle w:val="StyleUnderline"/>
        </w:rPr>
        <w:t xml:space="preserve">in </w:t>
      </w:r>
      <w:r w:rsidRPr="00D631FA">
        <w:rPr>
          <w:rStyle w:val="StyleUnderline"/>
          <w:highlight w:val="cyan"/>
        </w:rPr>
        <w:t>EA</w:t>
      </w:r>
      <w:r w:rsidRPr="00D631FA">
        <w:rPr>
          <w:sz w:val="16"/>
        </w:rPr>
        <w:t xml:space="preserve"> and existential risk circles </w:t>
      </w:r>
      <w:r w:rsidRPr="00D631FA">
        <w:rPr>
          <w:rStyle w:val="StyleUnderline"/>
          <w:highlight w:val="cyan"/>
        </w:rPr>
        <w:t xml:space="preserve">around </w:t>
      </w:r>
      <w:r w:rsidRPr="008A7DC1">
        <w:rPr>
          <w:rStyle w:val="Emphasis"/>
          <w:highlight w:val="cyan"/>
        </w:rPr>
        <w:t>the top</w:t>
      </w:r>
      <w:r w:rsidRPr="00D631FA">
        <w:rPr>
          <w:rStyle w:val="Emphasis"/>
        </w:rPr>
        <w:t xml:space="preserve"> of my list</w:t>
      </w:r>
      <w:r w:rsidRPr="00D631FA">
        <w:rPr>
          <w:sz w:val="16"/>
        </w:rPr>
        <w:t>.</w:t>
      </w:r>
    </w:p>
    <w:p w14:paraId="6027BA84" w14:textId="77777777" w:rsidR="0055065A" w:rsidRPr="00D631FA" w:rsidRDefault="0055065A" w:rsidP="0055065A">
      <w:pPr>
        <w:rPr>
          <w:sz w:val="16"/>
        </w:rPr>
      </w:pPr>
      <w:r w:rsidRPr="00D631FA">
        <w:rPr>
          <w:sz w:val="16"/>
        </w:rPr>
        <w:t xml:space="preserve">My aim is not to attack specific people or point fingers and say ‘look at what that person did,’ which would be fairly uninteresting. I think </w:t>
      </w:r>
      <w:r w:rsidRPr="0007034A">
        <w:rPr>
          <w:rStyle w:val="StyleUnderline"/>
        </w:rPr>
        <w:t>people should</w:t>
      </w:r>
      <w:r w:rsidRPr="00D631FA">
        <w:rPr>
          <w:sz w:val="16"/>
        </w:rPr>
        <w:t xml:space="preserve"> be aware of what I write in this essay, </w:t>
      </w:r>
      <w:r w:rsidRPr="0007034A">
        <w:rPr>
          <w:rStyle w:val="StyleUnderline"/>
        </w:rPr>
        <w:t xml:space="preserve">be </w:t>
      </w:r>
      <w:r w:rsidRPr="0007034A">
        <w:rPr>
          <w:rStyle w:val="Emphasis"/>
        </w:rPr>
        <w:t>very critical</w:t>
      </w:r>
      <w:r w:rsidRPr="0007034A">
        <w:rPr>
          <w:rStyle w:val="StyleUnderline"/>
        </w:rPr>
        <w:t xml:space="preserve"> of what they hear and read in EA and </w:t>
      </w:r>
      <w:r w:rsidRPr="0007034A">
        <w:rPr>
          <w:rStyle w:val="Emphasis"/>
        </w:rPr>
        <w:t>existential risk circles</w:t>
      </w:r>
      <w:r w:rsidRPr="0007034A">
        <w:rPr>
          <w:rStyle w:val="StyleUnderline"/>
        </w:rPr>
        <w:t>, and</w:t>
      </w:r>
      <w:r w:rsidRPr="00D631FA">
        <w:rPr>
          <w:sz w:val="16"/>
        </w:rPr>
        <w:t xml:space="preserve">, importantly, </w:t>
      </w:r>
      <w:r w:rsidRPr="0007034A">
        <w:rPr>
          <w:rStyle w:val="Emphasis"/>
        </w:rPr>
        <w:t>scrutinise</w:t>
      </w:r>
      <w:r w:rsidRPr="00D631FA">
        <w:rPr>
          <w:sz w:val="16"/>
        </w:rPr>
        <w:t xml:space="preserve"> what is going on. My most important point is my call for ongoing investigations and scrutiny. A remedy to the kind of behaviour I describe is to have more scrutiny so that it is in people’s interest to avoid such behaviour, and so that the public is aware of what is going on. To be clear, I do not claim to have conclusive evidence for every seemingly problematic behaviour I bring up here. Some of the things I bring up because they appear problematic and warrant further scrutiny. I hope I provide enough of my observations and impressions to show that there is a need for ongoing scrutiny. I hope others will scrutinise more, and that some people who are aware of problematic things happening, especially behind the scenes, will speak up. However, I understand if few in EA and existential risk circles will speak publicly about problems they have observed because by doing so one may harm one’s chances of being employed or funded in this sector. Also, </w:t>
      </w:r>
      <w:r w:rsidRPr="0007034A">
        <w:rPr>
          <w:rStyle w:val="StyleUnderline"/>
        </w:rPr>
        <w:t xml:space="preserve">the philosophy world is </w:t>
      </w:r>
      <w:r w:rsidRPr="0007034A">
        <w:rPr>
          <w:rStyle w:val="Emphasis"/>
        </w:rPr>
        <w:t>small</w:t>
      </w:r>
      <w:r w:rsidRPr="0007034A">
        <w:rPr>
          <w:rStyle w:val="StyleUnderline"/>
        </w:rPr>
        <w:t xml:space="preserve"> and</w:t>
      </w:r>
      <w:r w:rsidRPr="00D631FA">
        <w:rPr>
          <w:sz w:val="16"/>
        </w:rPr>
        <w:t xml:space="preserve">, for example, </w:t>
      </w:r>
      <w:r w:rsidRPr="00D631FA">
        <w:rPr>
          <w:rStyle w:val="StyleUnderline"/>
          <w:highlight w:val="cyan"/>
        </w:rPr>
        <w:t>by writing this text I</w:t>
      </w:r>
      <w:r w:rsidRPr="0007034A">
        <w:rPr>
          <w:rStyle w:val="StyleUnderline"/>
        </w:rPr>
        <w:t xml:space="preserve"> may </w:t>
      </w:r>
      <w:r w:rsidRPr="00D631FA">
        <w:rPr>
          <w:rStyle w:val="StyleUnderline"/>
          <w:highlight w:val="cyan"/>
        </w:rPr>
        <w:t xml:space="preserve">harm </w:t>
      </w:r>
      <w:r w:rsidRPr="00D631FA">
        <w:rPr>
          <w:rStyle w:val="Emphasis"/>
          <w:highlight w:val="cyan"/>
        </w:rPr>
        <w:t>my</w:t>
      </w:r>
      <w:r w:rsidRPr="0007034A">
        <w:rPr>
          <w:rStyle w:val="Emphasis"/>
        </w:rPr>
        <w:t xml:space="preserve"> academic </w:t>
      </w:r>
      <w:r w:rsidRPr="00D631FA">
        <w:rPr>
          <w:rStyle w:val="Emphasis"/>
          <w:highlight w:val="cyan"/>
        </w:rPr>
        <w:t>career</w:t>
      </w:r>
      <w:r w:rsidRPr="00D631FA">
        <w:rPr>
          <w:sz w:val="16"/>
        </w:rPr>
        <w:t>. Anyway, my key message is that some things in EA and existential risk circles seem to be highly problematic and abnormal and I hope people will be critical, scrutinise, fact check and speak in public about what goes on, especially about what goes on behind the scenes.</w:t>
      </w:r>
    </w:p>
    <w:p w14:paraId="6F2B465F" w14:textId="77777777" w:rsidR="0055065A" w:rsidRPr="00D631FA" w:rsidRDefault="0055065A" w:rsidP="0055065A">
      <w:pPr>
        <w:rPr>
          <w:sz w:val="16"/>
        </w:rPr>
      </w:pPr>
      <w:r w:rsidRPr="00D631FA">
        <w:rPr>
          <w:sz w:val="16"/>
        </w:rPr>
        <w:t>The reactions to what I write in this text have been mixed. Some find my points weak, that I behave badly by writing as I do, or that I give a bad impression. One philosopher didn’t have an opinion on the behind-the-scenes activities I describe. Others react with statements such as that some behaviour I describe is ‘totally unacceptable’ or ‘This is very troubling… You (or someone else) should probably post this on the EA forum.’ One philosopher thought the behind-the-scenes activities I describe sound corrupt, another thought the EA and existential risk circles sound like a sect, a third thought I seem to point to improper things and that it was good that I wrote. One person found some of the behaviours I describe ‘manipulative.’</w:t>
      </w:r>
    </w:p>
    <w:p w14:paraId="6A37A458" w14:textId="77777777" w:rsidR="0055065A" w:rsidRPr="00D631FA" w:rsidRDefault="0055065A" w:rsidP="0055065A">
      <w:pPr>
        <w:rPr>
          <w:sz w:val="16"/>
        </w:rPr>
      </w:pPr>
      <w:r w:rsidRPr="00D631FA">
        <w:rPr>
          <w:sz w:val="16"/>
        </w:rPr>
        <w:t>My background related to effective altruism and existential risk</w:t>
      </w:r>
    </w:p>
    <w:p w14:paraId="73A8AB4B" w14:textId="77777777" w:rsidR="0055065A" w:rsidRPr="00D631FA" w:rsidRDefault="0055065A" w:rsidP="0055065A">
      <w:pPr>
        <w:rPr>
          <w:sz w:val="16"/>
        </w:rPr>
      </w:pPr>
      <w:r w:rsidRPr="00D631FA">
        <w:rPr>
          <w:sz w:val="16"/>
        </w:rPr>
        <w:t>Around 2004–2005, I recall thinking about how to have an impact. I thought that instead of becoming a medical doctor, one should work on a large scale, for example, by training medical doctors to improve a health care system. I gave to a charity project in Uganda. I was interested in information about charities’ impact, but what I had seen was mainly unhelpful numbers about how much of expenses goes to administration, fundraising and programs. In the summer of 2008, I interned for the United Nations in Stockholm, and that summer I attended a lecture by Peter Singer in Stockholm who mentioned a new project called GiveWell. In July 2008, I talked to GiveWell about volunteering for the organisation, which I started doing soon thereafter. In 2010, I became a Research Analyst at GiveWell. Elie, Holden, Natalie and I were the four staff members at the time if I recall correctly. I have a good impression of all of them. They seemed nice and genuine. Most people I have worked with in EA seem nice. A few years later, I became the chair of the board of Animal Charity Evaluators. (I have donated to GiveWell, Animal Charity Evaluators and other organisations.) I then worked as a Researcher at the Foundational Research Institute (FRI) and I was the leader of the political party for animals in Sweden. FRI works, at least partly, on risks of astronomical future suffering (s-risks). There is some but not complete overlap between s-risks and existential risks: some, but not all, s-risks are also existential risks, and vice versa. I have worked on s-risks at and outside of FRI. Now I am a PhD student in philosophy.</w:t>
      </w:r>
    </w:p>
    <w:p w14:paraId="28C04898" w14:textId="77777777" w:rsidR="0055065A" w:rsidRPr="00D631FA" w:rsidRDefault="0055065A" w:rsidP="0055065A">
      <w:pPr>
        <w:rPr>
          <w:sz w:val="16"/>
        </w:rPr>
      </w:pPr>
      <w:r w:rsidRPr="00D631FA">
        <w:rPr>
          <w:sz w:val="16"/>
        </w:rPr>
        <w:t>Problems</w:t>
      </w:r>
    </w:p>
    <w:p w14:paraId="73ADBBDE" w14:textId="77777777" w:rsidR="0055065A" w:rsidRPr="00D631FA" w:rsidRDefault="0055065A" w:rsidP="0055065A">
      <w:pPr>
        <w:rPr>
          <w:sz w:val="16"/>
        </w:rPr>
      </w:pPr>
      <w:r w:rsidRPr="0007034A">
        <w:rPr>
          <w:rStyle w:val="Emphasis"/>
        </w:rPr>
        <w:t>Troublesome work</w:t>
      </w:r>
      <w:r w:rsidRPr="0007034A">
        <w:rPr>
          <w:rStyle w:val="StyleUnderline"/>
        </w:rPr>
        <w:t xml:space="preserve"> behind the scenes, including </w:t>
      </w:r>
      <w:r w:rsidRPr="00D631FA">
        <w:rPr>
          <w:rStyle w:val="Emphasis"/>
          <w:highlight w:val="cyan"/>
        </w:rPr>
        <w:t>censoring research</w:t>
      </w:r>
      <w:r w:rsidRPr="00D631FA">
        <w:rPr>
          <w:sz w:val="16"/>
        </w:rPr>
        <w:t xml:space="preserve"> and suppressing ideas and debates</w:t>
      </w:r>
    </w:p>
    <w:p w14:paraId="6B0D2CE1" w14:textId="77777777" w:rsidR="0055065A" w:rsidRPr="00D631FA" w:rsidRDefault="0055065A" w:rsidP="0055065A">
      <w:pPr>
        <w:rPr>
          <w:sz w:val="16"/>
        </w:rPr>
      </w:pPr>
      <w:r w:rsidRPr="00D631FA">
        <w:rPr>
          <w:sz w:val="16"/>
        </w:rPr>
        <w:t>A lot seems to happen behind the scenes in EA and existential risk circles.</w:t>
      </w:r>
    </w:p>
    <w:p w14:paraId="737FB00B" w14:textId="77777777" w:rsidR="0055065A" w:rsidRPr="00D631FA" w:rsidRDefault="0055065A" w:rsidP="0055065A">
      <w:pPr>
        <w:rPr>
          <w:sz w:val="16"/>
        </w:rPr>
      </w:pPr>
      <w:r w:rsidRPr="00D631FA">
        <w:rPr>
          <w:sz w:val="16"/>
        </w:rPr>
        <w:t>My perhaps most important example in this essay concerns a $1,000,000 grant by the Open Philanthropy Project and two non-public communication guidelines. I provide details right below, but here is a summary. Nick Beckstead works at the Open Philanthropy Project, has a PhD in philosophy, is a trustee of CEA, and is listed as a Research Associate at FHI’s website (FHI is a research institute at Oxford University led by Nick Bostrom). Beckstead was one of the grant investigators for the $1,000,000 grant and the author of a non-public document with communication guidelines. The grant recipient was the Effective Altruism Foundation (EAF). Managers at EAF also wrote non-public communication guidelines meant both for people employed at or funded by EAF and others including university employees like me. I understand the two documents with guidelines as a pair. For example, the guidelines by Beckstead says, “EAF has written its own set of guidelines intended for people writing about longtermism from a suffering-focused perspective.” When a manager at EAF presented the two guidelines to me, he used phrases such as a “coordinated effort” and “it means that we will promote future pessimism … to a lesser extent.” A manager at EAF also communicated that they worked on this with Beckstead who wrote guidelines in turn. The guidelines by EAF encourage the reader to not write about or promote the idea that the future will likely contain more disvalue than value. I gather from a conversation that Beckstead was involved when it comes to this part of the content in the EAF guidelines. Beckstead has defended essentially the opposite idea that if humanity may survive for many years, the expected value of the future is astronomically great.1 The EAF guidelines also encourage referencing Beckstead’s PhD dissertation, as well as several texts by his colleagues (at FHI and CEA) who are also philosophers. Around the time and after the two guidelines were shared with me, management at EAF did non-public outreach to encourage people to follow the guidelines. One manager at EAF also expressed a disposition to maybe silence online discussion of an argument in my paper The World Destruction Argument. This argument is, roughly speaking, against the kinds of views Beckstead has written favourably about. I think the public should be aware of these coordinate efforts behind the scenes that are partly aimed to influence which ideas about ethics and value are written about in public. That the $1,000,000 grant was made around the time the communication guidelines were shared makes the situation look even worse. A question is whether the function of the large grant was partly to silence certain pessimistic views on ethics or value. Based on a conversation with a manager at EAF, I gather the grant might not have been made if EAF did not write their guidelines. Important questions include whether there are other cases like this in which agreements have been made that include which views on morality or value to mention and not to mention and which texts to reference and whether money has changed hands in connection with such agreements. I find all this to undermine research and public intellectual debate, and to be deceptive to those who are unaware of what goes on behind the scenes. I hope future scrutiny will reveal if there have been other agreements and behaviours like this and prevent future such behaviour.</w:t>
      </w:r>
    </w:p>
    <w:p w14:paraId="04917D07" w14:textId="77777777" w:rsidR="0055065A" w:rsidRPr="00D631FA" w:rsidRDefault="0055065A" w:rsidP="0055065A">
      <w:pPr>
        <w:rPr>
          <w:sz w:val="16"/>
        </w:rPr>
      </w:pPr>
      <w:r w:rsidRPr="00D631FA">
        <w:rPr>
          <w:sz w:val="16"/>
        </w:rPr>
        <w:t>On July 18, 2019, Stefan Torges, one of the Co-Executive Directors of EAF, shared with me two communication guidelines in Google document format. One of the two documents says,</w:t>
      </w:r>
    </w:p>
    <w:p w14:paraId="5C761FBA" w14:textId="77777777" w:rsidR="0055065A" w:rsidRPr="00D631FA" w:rsidRDefault="0055065A" w:rsidP="0055065A">
      <w:pPr>
        <w:ind w:left="720"/>
        <w:rPr>
          <w:sz w:val="16"/>
        </w:rPr>
      </w:pPr>
      <w:r w:rsidRPr="00D631FA">
        <w:rPr>
          <w:sz w:val="16"/>
        </w:rPr>
        <w:t>Written by Nick Beckstead with input and feedback from various community members and several EA organizations. These guidelines are endorsed by the following organizations and individuals: 80,000 Hours, CEA, CFAR, MIRI, Open Phil, Nick Bostrom, Will MacAskill, Toby Ord, Carl Shulman…. This document was originally shared with staff members at the above organizations and a handful of other individuals writing on these topics. The document is intended to be shared with individuals where it seems useful to do so, but was not intended for publication. To share the document with additional people, please request permission by emailing Bastian Stern (bastian@openphilanthropy.org).</w:t>
      </w:r>
    </w:p>
    <w:p w14:paraId="3AAC0686" w14:textId="77777777" w:rsidR="0055065A" w:rsidRPr="00D631FA" w:rsidRDefault="0055065A" w:rsidP="0055065A">
      <w:pPr>
        <w:rPr>
          <w:sz w:val="16"/>
        </w:rPr>
      </w:pPr>
      <w:r w:rsidRPr="00D631FA">
        <w:rPr>
          <w:sz w:val="16"/>
        </w:rPr>
        <w:t>The other document says,</w:t>
      </w:r>
    </w:p>
    <w:p w14:paraId="7483285B" w14:textId="77777777" w:rsidR="0055065A" w:rsidRPr="00D631FA" w:rsidRDefault="0055065A" w:rsidP="0055065A">
      <w:pPr>
        <w:ind w:left="720"/>
        <w:rPr>
          <w:sz w:val="16"/>
        </w:rPr>
      </w:pPr>
      <w:r w:rsidRPr="00D631FA">
        <w:rPr>
          <w:sz w:val="16"/>
        </w:rPr>
        <w:t>Written by the Effective Altruism Foundation (EAF) and the Foundational Research Institute (Jonas Vollmer, Stefan Torges, Lukas Gloor, and David Althaus) with input and feedback from various community members and several EA organizations.</w:t>
      </w:r>
    </w:p>
    <w:p w14:paraId="66B0178D" w14:textId="77777777" w:rsidR="0055065A" w:rsidRPr="00D631FA" w:rsidRDefault="0055065A" w:rsidP="0055065A">
      <w:pPr>
        <w:ind w:firstLine="720"/>
        <w:rPr>
          <w:sz w:val="16"/>
        </w:rPr>
      </w:pPr>
      <w:r w:rsidRPr="00D631FA">
        <w:rPr>
          <w:sz w:val="16"/>
        </w:rPr>
        <w:t>First written: March 2019; last updated: 10 September 2019.</w:t>
      </w:r>
    </w:p>
    <w:p w14:paraId="0C847D07" w14:textId="77777777" w:rsidR="0055065A" w:rsidRPr="00D631FA" w:rsidRDefault="0055065A" w:rsidP="0055065A">
      <w:pPr>
        <w:ind w:firstLine="720"/>
        <w:rPr>
          <w:sz w:val="16"/>
        </w:rPr>
      </w:pPr>
      <w:r w:rsidRPr="00D631FA">
        <w:rPr>
          <w:sz w:val="16"/>
        </w:rPr>
        <w:t>Please ask Stefan (stefan.torges@ea-foundation.org​) before sharing this document further</w:t>
      </w:r>
    </w:p>
    <w:p w14:paraId="51BD323C" w14:textId="77777777" w:rsidR="0055065A" w:rsidRPr="00D631FA" w:rsidRDefault="0055065A" w:rsidP="0055065A">
      <w:pPr>
        <w:rPr>
          <w:sz w:val="16"/>
        </w:rPr>
      </w:pPr>
      <w:r w:rsidRPr="00D631FA">
        <w:rPr>
          <w:sz w:val="16"/>
        </w:rPr>
        <w:t>This is, of course, a quote from a later version updated September 10 and not the version I was shown in July, which I can no longer access and which EAF is not willing to share with me now. To be clear, I do not mean to ascribe any malicious intentions to anyone at EAF or FRI. In particular, I will mention Torges often in this section, but that is merely because he is the person I was mainly in touch with regarding these guidelines and the coordination. My impression is that he is a nice guy, wants to help others, especially those who suffer, and he thinks that this is the best way to do so. I will also mention Beckstead often, but what the Open Philanthropy Project and its funders do is more important.</w:t>
      </w:r>
    </w:p>
    <w:p w14:paraId="623D0694" w14:textId="77777777" w:rsidR="0055065A" w:rsidRPr="00D631FA" w:rsidRDefault="0055065A" w:rsidP="0055065A">
      <w:pPr>
        <w:rPr>
          <w:sz w:val="16"/>
        </w:rPr>
      </w:pPr>
      <w:r w:rsidRPr="00D631FA">
        <w:rPr>
          <w:sz w:val="16"/>
        </w:rPr>
        <w:t>The guidelines by EAF/FRI have been shared with people who do not work at EAF or FRI like me (I am employed by Stockholm University). Based on my conversation with Stefan, I understand the guidelines by EAF/FRI to be binding for those employed or funded by EAF/FRI, but they are also meant for independent researchers and university employees. The scope of the guidelines is wide. The EAF guidelines from Sep. 2019 say,</w:t>
      </w:r>
    </w:p>
    <w:p w14:paraId="5A32535A" w14:textId="77777777" w:rsidR="0055065A" w:rsidRPr="00D631FA" w:rsidRDefault="0055065A" w:rsidP="0055065A">
      <w:pPr>
        <w:ind w:left="720"/>
        <w:rPr>
          <w:sz w:val="16"/>
        </w:rPr>
      </w:pPr>
      <w:r w:rsidRPr="00D631FA">
        <w:rPr>
          <w:sz w:val="16"/>
        </w:rPr>
        <w:t>We encourage you to follow these guidelines for all forms of public communication, including personal blogs, social media, essays, books, talks, meetups, and scholarly publications.</w:t>
      </w:r>
    </w:p>
    <w:p w14:paraId="57B479A3" w14:textId="77777777" w:rsidR="0055065A" w:rsidRPr="00D631FA" w:rsidRDefault="0055065A" w:rsidP="0055065A">
      <w:pPr>
        <w:rPr>
          <w:sz w:val="16"/>
        </w:rPr>
      </w:pPr>
      <w:r w:rsidRPr="00D631FA">
        <w:rPr>
          <w:sz w:val="16"/>
        </w:rPr>
        <w:t xml:space="preserve">Among other things, </w:t>
      </w:r>
      <w:r w:rsidRPr="00D631FA">
        <w:rPr>
          <w:rStyle w:val="StyleUnderline"/>
        </w:rPr>
        <w:t>the guidelines</w:t>
      </w:r>
      <w:r w:rsidRPr="00D631FA">
        <w:rPr>
          <w:sz w:val="16"/>
        </w:rPr>
        <w:t xml:space="preserve"> by EAF/FRI </w:t>
      </w:r>
      <w:r w:rsidRPr="00D631FA">
        <w:rPr>
          <w:rStyle w:val="Emphasis"/>
        </w:rPr>
        <w:t>encourage</w:t>
      </w:r>
      <w:r w:rsidRPr="00D631FA">
        <w:rPr>
          <w:rStyle w:val="StyleUnderline"/>
        </w:rPr>
        <w:t xml:space="preserve"> the reader to not write about or promote the idea that the future will</w:t>
      </w:r>
      <w:r w:rsidRPr="00D631FA">
        <w:rPr>
          <w:sz w:val="16"/>
        </w:rPr>
        <w:t xml:space="preserve"> likely </w:t>
      </w:r>
      <w:r w:rsidRPr="00D631FA">
        <w:rPr>
          <w:rStyle w:val="StyleUnderline"/>
        </w:rPr>
        <w:t xml:space="preserve">contain </w:t>
      </w:r>
      <w:r w:rsidRPr="00D631FA">
        <w:rPr>
          <w:rStyle w:val="Emphasis"/>
        </w:rPr>
        <w:t>more disvalue</w:t>
      </w:r>
      <w:r w:rsidRPr="00D631FA">
        <w:rPr>
          <w:rStyle w:val="StyleUnderline"/>
        </w:rPr>
        <w:t xml:space="preserve"> than value</w:t>
      </w:r>
      <w:r w:rsidRPr="00D631FA">
        <w:rPr>
          <w:sz w:val="16"/>
        </w:rPr>
        <w:t>.2 The guidelines by EAF/FRI also lists literature that the reader may want to reference, including Beckstead’s PhD dissertation, and texts by Carl, William, and Bostrom. The guidelines also encourage the reader to mention and emphasise various ideas. For example, the EAF guidelines say,</w:t>
      </w:r>
    </w:p>
    <w:p w14:paraId="41AB492B" w14:textId="77777777" w:rsidR="0055065A" w:rsidRPr="00D631FA" w:rsidRDefault="0055065A" w:rsidP="0055065A">
      <w:pPr>
        <w:ind w:left="720"/>
        <w:rPr>
          <w:sz w:val="16"/>
        </w:rPr>
      </w:pPr>
      <w:r w:rsidRPr="00D631FA">
        <w:rPr>
          <w:sz w:val="16"/>
        </w:rPr>
        <w:t>For ​normative​ questions, you could consider referencing ​Beckstead: On the Overwhelming Importance of Shaping the Far Future​, ​Pummer: The Worseness of Nonexistence​, or ​Shulman: Moments of Bliss​ for alternative views. Consider emphasizing normative uncertainty (or the anti-realist equivalent of ​valuing further reflection​), e.g. by referencing ​Bostrom (2009): Moral uncertainty – towards a solution?​, ​EA Concepts: Moral uncertainty​, ​MacAskill (2014): Normative uncertainty​, Greaves &amp; Ord: Moral uncertainty about population axiology​. [Links to texts got lost when pasting.]</w:t>
      </w:r>
    </w:p>
    <w:p w14:paraId="6322C020" w14:textId="77777777" w:rsidR="0055065A" w:rsidRPr="00D631FA" w:rsidRDefault="0055065A" w:rsidP="0055065A">
      <w:pPr>
        <w:rPr>
          <w:sz w:val="16"/>
        </w:rPr>
      </w:pPr>
      <w:r w:rsidRPr="00D631FA">
        <w:rPr>
          <w:sz w:val="16"/>
        </w:rPr>
        <w:t>Several of these authors whose texts the reader is encouraged to reference either wrote or endorsed the other guidelines (​Beckstead, Bostrom, MacAskill, Ord, and Shulman), and almost all of the authors are listed online as colleagues of Beckstead. Beckstead, Bostrom, Greaves, MacAskill, Ord, and Shulman are listed on the FHI team page. Beckstead, Greaves, MacAskill, and Ord are listed as trustees or board members of CEA.</w:t>
      </w:r>
    </w:p>
    <w:p w14:paraId="47316CBB" w14:textId="77777777" w:rsidR="0055065A" w:rsidRPr="00D631FA" w:rsidRDefault="0055065A" w:rsidP="0055065A">
      <w:pPr>
        <w:rPr>
          <w:sz w:val="16"/>
        </w:rPr>
      </w:pPr>
      <w:r w:rsidRPr="00D631FA">
        <w:rPr>
          <w:sz w:val="16"/>
        </w:rPr>
        <w:t>I spoke with Stefan and wrote to him, David, Jonas and Lukas, and criticised the guidelines and the whole deal. On July 29, I proposed that I be removed from the FRI website, which I have been now, and I am no longer affiliated with EAF or FRI. The same month, in July 2019, EAF was awarded $1,000,000 by the Open Philanthropy Project (whose website says , “Our main funders are Cari Tuna and Dustin Moskovitz, a co-founder of Facebook and Asana”). The grant web page says “Grant investigators: Nick Beckstead and Claire Zabel.” Claire Zabel is also a trustee of CEA.</w:t>
      </w:r>
    </w:p>
    <w:p w14:paraId="4E252B5B" w14:textId="77777777" w:rsidR="0055065A" w:rsidRPr="00D631FA" w:rsidRDefault="0055065A" w:rsidP="0055065A">
      <w:pPr>
        <w:rPr>
          <w:sz w:val="16"/>
        </w:rPr>
      </w:pPr>
      <w:r w:rsidRPr="00D631FA">
        <w:rPr>
          <w:sz w:val="16"/>
        </w:rPr>
        <w:t>I am also troubled by what influence those behind the guidelines have had and will have by direct communication with researchers and others about what to say or publish. A while back, I mentioned to Stefan Torges a seminar with a philosophy professor. The seminar was titled Pessimism about the Future, and the abstract on the web page says,</w:t>
      </w:r>
    </w:p>
    <w:p w14:paraId="02FD31B5" w14:textId="77777777" w:rsidR="0055065A" w:rsidRPr="00D631FA" w:rsidRDefault="0055065A" w:rsidP="0055065A">
      <w:pPr>
        <w:ind w:left="720"/>
        <w:rPr>
          <w:sz w:val="16"/>
        </w:rPr>
      </w:pPr>
      <w:r w:rsidRPr="00D631FA">
        <w:rPr>
          <w:sz w:val="16"/>
        </w:rPr>
        <w:t>It is widely believed that one of the main reasons we should seek to decrease existential risk arising from global warming, bioterrorism, and so on is that it would be very bad overall were human and other sentient beings to become extinct. In this presentation, I shall argue that it is not unreasonable to believe that extinction would be good overall.</w:t>
      </w:r>
    </w:p>
    <w:p w14:paraId="46689298" w14:textId="77777777" w:rsidR="0055065A" w:rsidRPr="00D631FA" w:rsidRDefault="0055065A" w:rsidP="0055065A">
      <w:pPr>
        <w:rPr>
          <w:sz w:val="16"/>
        </w:rPr>
      </w:pPr>
      <w:r w:rsidRPr="00D631FA">
        <w:rPr>
          <w:sz w:val="16"/>
        </w:rPr>
        <w:t xml:space="preserve">Stefan then reached out to the professor, which may be problematic. I do not know what Stefan said or tried to say to the professor. It would be fine if he said roughly “beware of how you write so that no extremists try to kill a lot of people.” But I worry that </w:t>
      </w:r>
      <w:r w:rsidRPr="00CF3075">
        <w:rPr>
          <w:rStyle w:val="StyleUnderline"/>
        </w:rPr>
        <w:t>in this case or future cases</w:t>
      </w:r>
      <w:r w:rsidRPr="00D631FA">
        <w:rPr>
          <w:sz w:val="16"/>
        </w:rPr>
        <w:t xml:space="preserve">, those behind the </w:t>
      </w:r>
      <w:r w:rsidRPr="00D631FA">
        <w:rPr>
          <w:rStyle w:val="StyleUnderline"/>
          <w:highlight w:val="cyan"/>
        </w:rPr>
        <w:t>guidelines</w:t>
      </w:r>
      <w:r w:rsidRPr="00CF3075">
        <w:rPr>
          <w:rStyle w:val="StyleUnderline"/>
        </w:rPr>
        <w:t xml:space="preserve"> will</w:t>
      </w:r>
      <w:r w:rsidRPr="00D631FA">
        <w:rPr>
          <w:sz w:val="16"/>
        </w:rPr>
        <w:t xml:space="preserve"> reach out to those who write about pessimism and related topics in ethics to try to </w:t>
      </w:r>
      <w:r w:rsidRPr="00D631FA">
        <w:rPr>
          <w:rStyle w:val="Emphasis"/>
          <w:highlight w:val="cyan"/>
        </w:rPr>
        <w:t>silence</w:t>
      </w:r>
      <w:r w:rsidRPr="00CF3075">
        <w:rPr>
          <w:rStyle w:val="Emphasis"/>
        </w:rPr>
        <w:t xml:space="preserve"> them</w:t>
      </w:r>
      <w:r w:rsidRPr="00CF3075">
        <w:rPr>
          <w:rStyle w:val="StyleUnderline"/>
        </w:rPr>
        <w:t xml:space="preserve"> </w:t>
      </w:r>
      <w:r w:rsidRPr="00D631FA">
        <w:rPr>
          <w:rStyle w:val="StyleUnderline"/>
          <w:highlight w:val="cyan"/>
        </w:rPr>
        <w:t>or</w:t>
      </w:r>
      <w:r w:rsidRPr="00CF3075">
        <w:rPr>
          <w:rStyle w:val="StyleUnderline"/>
        </w:rPr>
        <w:t xml:space="preserve"> see to that they </w:t>
      </w:r>
      <w:r w:rsidRPr="00D631FA">
        <w:rPr>
          <w:rStyle w:val="Emphasis"/>
          <w:highlight w:val="cyan"/>
        </w:rPr>
        <w:t>edit</w:t>
      </w:r>
      <w:r w:rsidRPr="00CF3075">
        <w:rPr>
          <w:rStyle w:val="Emphasis"/>
        </w:rPr>
        <w:t xml:space="preserve"> their </w:t>
      </w:r>
      <w:r w:rsidRPr="00D631FA">
        <w:rPr>
          <w:rStyle w:val="Emphasis"/>
          <w:highlight w:val="cyan"/>
        </w:rPr>
        <w:t>work</w:t>
      </w:r>
      <w:r w:rsidRPr="00D631FA">
        <w:rPr>
          <w:rStyle w:val="StyleUnderline"/>
          <w:highlight w:val="cyan"/>
        </w:rPr>
        <w:t xml:space="preserve"> so</w:t>
      </w:r>
      <w:r w:rsidRPr="00CF3075">
        <w:rPr>
          <w:rStyle w:val="StyleUnderline"/>
        </w:rPr>
        <w:t xml:space="preserve"> that </w:t>
      </w:r>
      <w:r w:rsidRPr="00D631FA">
        <w:rPr>
          <w:rStyle w:val="StyleUnderline"/>
          <w:highlight w:val="cyan"/>
        </w:rPr>
        <w:t>it is</w:t>
      </w:r>
      <w:r w:rsidRPr="00CF3075">
        <w:rPr>
          <w:rStyle w:val="StyleUnderline"/>
        </w:rPr>
        <w:t xml:space="preserve"> </w:t>
      </w:r>
      <w:r w:rsidRPr="00CF3075">
        <w:rPr>
          <w:rStyle w:val="Emphasis"/>
        </w:rPr>
        <w:t xml:space="preserve">more in </w:t>
      </w:r>
      <w:r w:rsidRPr="00D631FA">
        <w:rPr>
          <w:rStyle w:val="Emphasis"/>
          <w:highlight w:val="cyan"/>
        </w:rPr>
        <w:t>line</w:t>
      </w:r>
      <w:r w:rsidRPr="00D631FA">
        <w:rPr>
          <w:rStyle w:val="StyleUnderline"/>
          <w:highlight w:val="cyan"/>
        </w:rPr>
        <w:t xml:space="preserve"> with</w:t>
      </w:r>
      <w:r w:rsidRPr="00CF3075">
        <w:rPr>
          <w:rStyle w:val="StyleUnderline"/>
        </w:rPr>
        <w:t xml:space="preserve"> what </w:t>
      </w:r>
      <w:r w:rsidRPr="00D631FA">
        <w:rPr>
          <w:rStyle w:val="StyleUnderline"/>
          <w:highlight w:val="cyan"/>
        </w:rPr>
        <w:t>Beckstead</w:t>
      </w:r>
      <w:r w:rsidRPr="00CF3075">
        <w:rPr>
          <w:rStyle w:val="StyleUnderline"/>
        </w:rPr>
        <w:t xml:space="preserve"> would like to see </w:t>
      </w:r>
      <w:r w:rsidRPr="00CF3075">
        <w:rPr>
          <w:rStyle w:val="Emphasis"/>
        </w:rPr>
        <w:t>published</w:t>
      </w:r>
      <w:r w:rsidRPr="00CF3075">
        <w:rPr>
          <w:rStyle w:val="StyleUnderline"/>
        </w:rPr>
        <w:t xml:space="preserve"> or </w:t>
      </w:r>
      <w:r w:rsidRPr="00CF3075">
        <w:rPr>
          <w:rStyle w:val="Emphasis"/>
        </w:rPr>
        <w:t>said in public</w:t>
      </w:r>
      <w:r w:rsidRPr="00D631FA">
        <w:rPr>
          <w:sz w:val="16"/>
        </w:rPr>
        <w:t>.</w:t>
      </w:r>
    </w:p>
    <w:p w14:paraId="34CCA0A5" w14:textId="77777777" w:rsidR="0055065A" w:rsidRPr="00D631FA" w:rsidRDefault="0055065A" w:rsidP="0055065A">
      <w:pPr>
        <w:rPr>
          <w:sz w:val="16"/>
        </w:rPr>
      </w:pPr>
      <w:r w:rsidRPr="00D631FA">
        <w:rPr>
          <w:sz w:val="16"/>
        </w:rPr>
        <w:t xml:space="preserve">Another such case relates to a post on the EA forum on September 6, 2019. The post asks ‘How do most utilitarians feel about “replacement” thought experiments?’ The post quotes my paper The World Destruction Argument. In that paper, I challenge moral views of the kind that Beckstead, MacAskill, Ord and Bostrom seem to hold. Jonas Vollmer wrote me and said he spoke with the poster one or few days before the post was published, and that Jonas might have discouraged the poster from making the post if the poster had used a “world destruction” framing. In other words, </w:t>
      </w:r>
      <w:r w:rsidRPr="00CF3075">
        <w:rPr>
          <w:rStyle w:val="Emphasis"/>
        </w:rPr>
        <w:t xml:space="preserve">the </w:t>
      </w:r>
      <w:r w:rsidRPr="00D631FA">
        <w:rPr>
          <w:rStyle w:val="Emphasis"/>
          <w:highlight w:val="cyan"/>
        </w:rPr>
        <w:t>organisation</w:t>
      </w:r>
      <w:r w:rsidRPr="00D631FA">
        <w:rPr>
          <w:sz w:val="16"/>
        </w:rPr>
        <w:t xml:space="preserve"> where Jonas is Co-Executive Director </w:t>
      </w:r>
      <w:r w:rsidRPr="00D631FA">
        <w:rPr>
          <w:rStyle w:val="StyleUnderline"/>
          <w:highlight w:val="cyan"/>
        </w:rPr>
        <w:t xml:space="preserve">receives </w:t>
      </w:r>
      <w:r w:rsidRPr="00D631FA">
        <w:rPr>
          <w:rStyle w:val="Emphasis"/>
          <w:highlight w:val="cyan"/>
        </w:rPr>
        <w:t>1 million</w:t>
      </w:r>
      <w:r w:rsidRPr="00CF3075">
        <w:rPr>
          <w:rStyle w:val="StyleUnderline"/>
        </w:rPr>
        <w:t xml:space="preserve"> in a grant for which Beckstead is </w:t>
      </w:r>
      <w:r w:rsidRPr="00CF3075">
        <w:rPr>
          <w:rStyle w:val="Emphasis"/>
        </w:rPr>
        <w:t>a grant investigator</w:t>
      </w:r>
      <w:r w:rsidRPr="00CF3075">
        <w:rPr>
          <w:rStyle w:val="StyleUnderline"/>
        </w:rPr>
        <w:t xml:space="preserve">, </w:t>
      </w:r>
      <w:r w:rsidRPr="00D631FA">
        <w:rPr>
          <w:rStyle w:val="StyleUnderline"/>
          <w:highlight w:val="cyan"/>
        </w:rPr>
        <w:t>and then</w:t>
      </w:r>
      <w:r w:rsidRPr="00CF3075">
        <w:rPr>
          <w:rStyle w:val="StyleUnderline"/>
        </w:rPr>
        <w:t xml:space="preserve"> Jonas may </w:t>
      </w:r>
      <w:r w:rsidRPr="00D631FA">
        <w:rPr>
          <w:rStyle w:val="StyleUnderline"/>
          <w:highlight w:val="cyan"/>
        </w:rPr>
        <w:t>discourage</w:t>
      </w:r>
      <w:r w:rsidRPr="00CF3075">
        <w:rPr>
          <w:rStyle w:val="StyleUnderline"/>
        </w:rPr>
        <w:t xml:space="preserve"> </w:t>
      </w:r>
      <w:r w:rsidRPr="00CF3075">
        <w:rPr>
          <w:rStyle w:val="Emphasis"/>
        </w:rPr>
        <w:t>public discussion</w:t>
      </w:r>
      <w:r w:rsidRPr="00CF3075">
        <w:rPr>
          <w:rStyle w:val="StyleUnderline"/>
        </w:rPr>
        <w:t xml:space="preserve"> of</w:t>
      </w:r>
      <w:r w:rsidRPr="00D631FA">
        <w:rPr>
          <w:sz w:val="16"/>
        </w:rPr>
        <w:t xml:space="preserve"> my academic </w:t>
      </w:r>
      <w:r w:rsidRPr="00D631FA">
        <w:rPr>
          <w:rStyle w:val="StyleUnderline"/>
          <w:highlight w:val="cyan"/>
        </w:rPr>
        <w:t xml:space="preserve">work that </w:t>
      </w:r>
      <w:r w:rsidRPr="00D631FA">
        <w:rPr>
          <w:rStyle w:val="Emphasis"/>
          <w:highlight w:val="cyan"/>
        </w:rPr>
        <w:t>challenges</w:t>
      </w:r>
      <w:r w:rsidRPr="00CF3075">
        <w:rPr>
          <w:rStyle w:val="StyleUnderline"/>
        </w:rPr>
        <w:t xml:space="preserve"> moral </w:t>
      </w:r>
      <w:r w:rsidRPr="00D631FA">
        <w:rPr>
          <w:rStyle w:val="StyleUnderline"/>
          <w:highlight w:val="cyan"/>
        </w:rPr>
        <w:t>views</w:t>
      </w:r>
      <w:r w:rsidRPr="00CF3075">
        <w:rPr>
          <w:rStyle w:val="StyleUnderline"/>
        </w:rPr>
        <w:t xml:space="preserve"> similar to Beckstead’s</w:t>
      </w:r>
      <w:r w:rsidRPr="00D631FA">
        <w:rPr>
          <w:sz w:val="16"/>
        </w:rPr>
        <w:t>.</w:t>
      </w:r>
    </w:p>
    <w:p w14:paraId="293BB91A" w14:textId="77777777" w:rsidR="0055065A" w:rsidRPr="00D631FA" w:rsidRDefault="0055065A" w:rsidP="0055065A">
      <w:pPr>
        <w:rPr>
          <w:sz w:val="16"/>
        </w:rPr>
      </w:pPr>
      <w:r w:rsidRPr="00D631FA">
        <w:rPr>
          <w:sz w:val="16"/>
        </w:rPr>
        <w:t xml:space="preserve">Similarly, </w:t>
      </w:r>
      <w:r w:rsidRPr="00CF3075">
        <w:rPr>
          <w:rStyle w:val="StyleUnderline"/>
        </w:rPr>
        <w:t>Torges wrote me</w:t>
      </w:r>
      <w:r w:rsidRPr="00D631FA">
        <w:rPr>
          <w:sz w:val="16"/>
        </w:rPr>
        <w:t xml:space="preserve"> on July 26, 2019, </w:t>
      </w:r>
      <w:r w:rsidRPr="00CF3075">
        <w:rPr>
          <w:rStyle w:val="StyleUnderline"/>
        </w:rPr>
        <w:t xml:space="preserve">wondering if I had </w:t>
      </w:r>
      <w:r w:rsidRPr="00CF3075">
        <w:rPr>
          <w:rStyle w:val="Emphasis"/>
        </w:rPr>
        <w:t>considered changing</w:t>
      </w:r>
      <w:r w:rsidRPr="00CF3075">
        <w:rPr>
          <w:rStyle w:val="StyleUnderline"/>
        </w:rPr>
        <w:t xml:space="preserve"> the title and/or abstract of my paper</w:t>
      </w:r>
      <w:r w:rsidRPr="00D631FA">
        <w:rPr>
          <w:sz w:val="16"/>
        </w:rPr>
        <w:t xml:space="preserve"> on the world destruction argument, which had recently been accepted for publication in a journal. He said he would be happy to help with this. I said no and that I react negatively to his question.3 Actually, someone else also suggested that I make a change after the paper had been accepted, but I didn’t perceive that as especially problematic. When Stefan wrote to me, the circumstances make it seem like it was not just a friendly improvement suggestion. I mean, Stefan and others had just made an agreement with Beckstead, who was a grant investigator for a recent large grant to Torges’ organisation. I think Beckstead would like to see my paper not published at all or at least edited in certain ways. And then it seems like Stefan carried out that work of trying to influence this publication. That’s what I don’t like. It is fine for people, in general, to give improvement suggestions at any stage of a paper.</w:t>
      </w:r>
    </w:p>
    <w:p w14:paraId="7338E825" w14:textId="77777777" w:rsidR="0055065A" w:rsidRPr="00D631FA" w:rsidRDefault="0055065A" w:rsidP="0055065A">
      <w:pPr>
        <w:rPr>
          <w:sz w:val="16"/>
        </w:rPr>
      </w:pPr>
      <w:r w:rsidRPr="00D631FA">
        <w:rPr>
          <w:sz w:val="16"/>
        </w:rPr>
        <w:t xml:space="preserve">A problem with the communication guidelines and behaviours just described is that they go against scientific ideals about freedom to pursue ideas and about pitting ideas against one another. </w:t>
      </w:r>
      <w:r w:rsidRPr="00CD3B98">
        <w:rPr>
          <w:rStyle w:val="StyleUnderline"/>
        </w:rPr>
        <w:t xml:space="preserve">The situation </w:t>
      </w:r>
      <w:r w:rsidRPr="00D631FA">
        <w:rPr>
          <w:rStyle w:val="StyleUnderline"/>
          <w:highlight w:val="cyan"/>
        </w:rPr>
        <w:t>in</w:t>
      </w:r>
      <w:r w:rsidRPr="00CD3B98">
        <w:rPr>
          <w:rStyle w:val="StyleUnderline"/>
        </w:rPr>
        <w:t xml:space="preserve"> effective altruism and </w:t>
      </w:r>
      <w:r w:rsidRPr="00D631FA">
        <w:rPr>
          <w:rStyle w:val="Emphasis"/>
          <w:highlight w:val="cyan"/>
        </w:rPr>
        <w:t>ex</w:t>
      </w:r>
      <w:r w:rsidRPr="00CD3B98">
        <w:rPr>
          <w:rStyle w:val="Emphasis"/>
        </w:rPr>
        <w:t xml:space="preserve">istential </w:t>
      </w:r>
      <w:r w:rsidRPr="00D631FA">
        <w:rPr>
          <w:rStyle w:val="Emphasis"/>
          <w:highlight w:val="cyan"/>
        </w:rPr>
        <w:t>risk circles</w:t>
      </w:r>
      <w:r w:rsidRPr="00CD3B98">
        <w:rPr>
          <w:rStyle w:val="StyleUnderline"/>
        </w:rPr>
        <w:t xml:space="preserve"> seems to rather be</w:t>
      </w:r>
      <w:r w:rsidRPr="00D631FA">
        <w:rPr>
          <w:sz w:val="16"/>
        </w:rPr>
        <w:t xml:space="preserve"> that </w:t>
      </w:r>
      <w:r w:rsidRPr="00CD3B98">
        <w:rPr>
          <w:rStyle w:val="StyleUnderline"/>
        </w:rPr>
        <w:t xml:space="preserve">some </w:t>
      </w:r>
      <w:r w:rsidRPr="00D631FA">
        <w:rPr>
          <w:rStyle w:val="StyleUnderline"/>
          <w:highlight w:val="cyan"/>
        </w:rPr>
        <w:t xml:space="preserve">people use </w:t>
      </w:r>
      <w:r w:rsidRPr="00D631FA">
        <w:rPr>
          <w:rStyle w:val="Emphasis"/>
          <w:highlight w:val="cyan"/>
        </w:rPr>
        <w:t>power</w:t>
      </w:r>
      <w:r w:rsidRPr="00D631FA">
        <w:rPr>
          <w:rStyle w:val="StyleUnderline"/>
          <w:highlight w:val="cyan"/>
        </w:rPr>
        <w:t xml:space="preserve">, </w:t>
      </w:r>
      <w:r w:rsidRPr="00D631FA">
        <w:rPr>
          <w:rStyle w:val="Emphasis"/>
          <w:highlight w:val="cyan"/>
        </w:rPr>
        <w:t>money</w:t>
      </w:r>
      <w:r w:rsidRPr="00CD3B98">
        <w:rPr>
          <w:rStyle w:val="StyleUnderline"/>
        </w:rPr>
        <w:t xml:space="preserve">, </w:t>
      </w:r>
      <w:r w:rsidRPr="00CD3B98">
        <w:rPr>
          <w:rStyle w:val="Emphasis"/>
        </w:rPr>
        <w:t>resources</w:t>
      </w:r>
      <w:r w:rsidRPr="00CD3B98">
        <w:rPr>
          <w:rStyle w:val="StyleUnderline"/>
        </w:rPr>
        <w:t xml:space="preserve"> </w:t>
      </w:r>
      <w:r w:rsidRPr="00D631FA">
        <w:rPr>
          <w:rStyle w:val="StyleUnderline"/>
          <w:highlight w:val="cyan"/>
        </w:rPr>
        <w:t xml:space="preserve">and </w:t>
      </w:r>
      <w:r w:rsidRPr="00D631FA">
        <w:rPr>
          <w:rStyle w:val="Emphasis"/>
          <w:highlight w:val="cyan"/>
        </w:rPr>
        <w:t>connections</w:t>
      </w:r>
      <w:r w:rsidRPr="00CD3B98">
        <w:rPr>
          <w:rStyle w:val="StyleUnderline"/>
        </w:rPr>
        <w:t xml:space="preserve"> in </w:t>
      </w:r>
      <w:r w:rsidRPr="00CD3B98">
        <w:rPr>
          <w:rStyle w:val="Emphasis"/>
        </w:rPr>
        <w:t>troublesome ways</w:t>
      </w:r>
      <w:r w:rsidRPr="00CD3B98">
        <w:rPr>
          <w:rStyle w:val="StyleUnderline"/>
        </w:rPr>
        <w:t xml:space="preserve"> </w:t>
      </w:r>
      <w:r w:rsidRPr="00D631FA">
        <w:rPr>
          <w:rStyle w:val="StyleUnderline"/>
          <w:highlight w:val="cyan"/>
        </w:rPr>
        <w:t>to promote</w:t>
      </w:r>
      <w:r w:rsidRPr="00D631FA">
        <w:rPr>
          <w:sz w:val="16"/>
        </w:rPr>
        <w:t xml:space="preserve"> themselves and </w:t>
      </w:r>
      <w:r w:rsidRPr="00CD3B98">
        <w:rPr>
          <w:rStyle w:val="Emphasis"/>
        </w:rPr>
        <w:t xml:space="preserve">their </w:t>
      </w:r>
      <w:r w:rsidRPr="00D631FA">
        <w:rPr>
          <w:rStyle w:val="Emphasis"/>
          <w:highlight w:val="cyan"/>
        </w:rPr>
        <w:t>ideas</w:t>
      </w:r>
      <w:r w:rsidRPr="00CD3B98">
        <w:rPr>
          <w:rStyle w:val="Emphasis"/>
        </w:rPr>
        <w:t xml:space="preserve"> and values</w:t>
      </w:r>
      <w:r w:rsidRPr="00D631FA">
        <w:rPr>
          <w:sz w:val="16"/>
        </w:rPr>
        <w:t>.</w:t>
      </w:r>
    </w:p>
    <w:p w14:paraId="692EBB24" w14:textId="77777777" w:rsidR="0055065A" w:rsidRPr="00D631FA" w:rsidRDefault="0055065A" w:rsidP="0055065A">
      <w:pPr>
        <w:rPr>
          <w:sz w:val="16"/>
        </w:rPr>
      </w:pPr>
      <w:r w:rsidRPr="00D631FA">
        <w:rPr>
          <w:sz w:val="16"/>
        </w:rPr>
        <w:t>On Oct. 31 and Nov. 5, 2019, I wrote questions to the Open Philanthropy Project, including</w:t>
      </w:r>
    </w:p>
    <w:p w14:paraId="40CE3CE7" w14:textId="77777777" w:rsidR="0055065A" w:rsidRPr="00D631FA" w:rsidRDefault="0055065A" w:rsidP="0055065A">
      <w:pPr>
        <w:rPr>
          <w:sz w:val="16"/>
        </w:rPr>
      </w:pPr>
      <w:r w:rsidRPr="00D631FA">
        <w:rPr>
          <w:sz w:val="16"/>
        </w:rPr>
        <w:t>Has the Open Philanthropy Project recommended a grant and, without saying so in public, conditioned the grant on the following or encouraged the grant recipient to do the following: not publicly endorse or not publicly write favourably about the ideas that the future will be bad overall or likely contain more disvalue than value?</w:t>
      </w:r>
    </w:p>
    <w:p w14:paraId="4303482E" w14:textId="77777777" w:rsidR="0055065A" w:rsidRPr="00D631FA" w:rsidRDefault="0055065A" w:rsidP="0055065A">
      <w:pPr>
        <w:ind w:left="720"/>
        <w:rPr>
          <w:sz w:val="16"/>
        </w:rPr>
      </w:pPr>
      <w:r w:rsidRPr="00D631FA">
        <w:rPr>
          <w:sz w:val="16"/>
        </w:rPr>
        <w:t>• Was the grant to EAF explicitly or implicitly conditioned on EAF writing guidelines and/or distributing them?</w:t>
      </w:r>
    </w:p>
    <w:p w14:paraId="6FF4D384" w14:textId="77777777" w:rsidR="0055065A" w:rsidRPr="00D631FA" w:rsidRDefault="0055065A" w:rsidP="0055065A">
      <w:pPr>
        <w:ind w:left="720"/>
        <w:rPr>
          <w:sz w:val="16"/>
        </w:rPr>
      </w:pPr>
      <w:r w:rsidRPr="00D631FA">
        <w:rPr>
          <w:sz w:val="16"/>
        </w:rPr>
        <w:t>• Did Beckstead or someone else at the Open Philanthropy Project communicate to anyone at EAF that a grant would be more likely or larger if EAF wrote guidelines?</w:t>
      </w:r>
    </w:p>
    <w:p w14:paraId="1E6361BF" w14:textId="77777777" w:rsidR="0055065A" w:rsidRPr="00D631FA" w:rsidRDefault="0055065A" w:rsidP="0055065A">
      <w:pPr>
        <w:ind w:left="720"/>
        <w:rPr>
          <w:sz w:val="16"/>
        </w:rPr>
      </w:pPr>
      <w:r w:rsidRPr="00D631FA">
        <w:rPr>
          <w:sz w:val="16"/>
        </w:rPr>
        <w:t>• I wonder whether Beckstead influenced or tried to influence what Jonas Vollmer, Stefan Torges, Lukas Gloor, and David Althaus wrote in their guidelines, or the fact that they wrote guidelines at all. If so, was any such activity by Beckstead a part of his work for the Open Philanthropy Project, or was he, for example, acting only as a private person?</w:t>
      </w:r>
    </w:p>
    <w:p w14:paraId="65A99A5A" w14:textId="77777777" w:rsidR="0055065A" w:rsidRPr="00D631FA" w:rsidRDefault="0055065A" w:rsidP="0055065A">
      <w:pPr>
        <w:rPr>
          <w:sz w:val="16"/>
        </w:rPr>
      </w:pPr>
      <w:r w:rsidRPr="00D631FA">
        <w:rPr>
          <w:sz w:val="16"/>
        </w:rPr>
        <w:t>I also asked whether I may share the replies in public. A person at the Open Philanthropy Project replied that they do not have anything to add beyond the grant page, which does not answer my questions. I also wrote similar questions to Stefan Torges, one of the Co-Executive Directors of EAF, on Nov. 2 and 5, 2019, including the following questions:</w:t>
      </w:r>
    </w:p>
    <w:p w14:paraId="369350DA" w14:textId="77777777" w:rsidR="0055065A" w:rsidRPr="00D631FA" w:rsidRDefault="0055065A" w:rsidP="0055065A">
      <w:pPr>
        <w:ind w:firstLine="720"/>
        <w:rPr>
          <w:sz w:val="16"/>
        </w:rPr>
      </w:pPr>
      <w:r w:rsidRPr="00D631FA">
        <w:rPr>
          <w:sz w:val="16"/>
        </w:rPr>
        <w:t>• Did Nick Beckstead express a wish that the guidelines encourage referencing his PhD dissertation?</w:t>
      </w:r>
    </w:p>
    <w:p w14:paraId="4C919316" w14:textId="77777777" w:rsidR="0055065A" w:rsidRPr="00D631FA" w:rsidRDefault="0055065A" w:rsidP="0055065A">
      <w:pPr>
        <w:ind w:firstLine="720"/>
        <w:rPr>
          <w:sz w:val="16"/>
        </w:rPr>
      </w:pPr>
      <w:r w:rsidRPr="00D631FA">
        <w:rPr>
          <w:sz w:val="16"/>
        </w:rPr>
        <w:t>• Did he edit the document [with the EAF the guidelines] or make comments in it?</w:t>
      </w:r>
    </w:p>
    <w:p w14:paraId="07C48F4F" w14:textId="77777777" w:rsidR="0055065A" w:rsidRPr="00D631FA" w:rsidRDefault="0055065A" w:rsidP="0055065A">
      <w:pPr>
        <w:ind w:left="720"/>
        <w:rPr>
          <w:sz w:val="16"/>
        </w:rPr>
      </w:pPr>
      <w:r w:rsidRPr="00D631FA">
        <w:rPr>
          <w:sz w:val="16"/>
        </w:rPr>
        <w:t>• Did the Open Philanthropy Project condition the grant to EAF on the following or encourage EAF to do the following: not publicly endorse or not publicly write favourably about the ideas that the future will be bad overall or likely contain more disvalue than value?</w:t>
      </w:r>
    </w:p>
    <w:p w14:paraId="1ABA74C9" w14:textId="77777777" w:rsidR="0055065A" w:rsidRPr="00D631FA" w:rsidRDefault="0055065A" w:rsidP="0055065A">
      <w:pPr>
        <w:ind w:firstLine="720"/>
        <w:rPr>
          <w:sz w:val="16"/>
        </w:rPr>
      </w:pPr>
      <w:r w:rsidRPr="00D631FA">
        <w:rPr>
          <w:sz w:val="16"/>
        </w:rPr>
        <w:t>• May I share my questions and your replies in public?</w:t>
      </w:r>
    </w:p>
    <w:p w14:paraId="7E1F0780" w14:textId="77777777" w:rsidR="0055065A" w:rsidRPr="00D631FA" w:rsidRDefault="0055065A" w:rsidP="0055065A">
      <w:pPr>
        <w:rPr>
          <w:sz w:val="16"/>
        </w:rPr>
      </w:pPr>
      <w:r w:rsidRPr="00D631FA">
        <w:rPr>
          <w:sz w:val="16"/>
        </w:rPr>
        <w:t>Stefan Torges replied on Nov. 4 and 7, 2019, with no answers to any of my questions and essentially saying that they will not reply to my questions (see this page for essentially our entire exchange). I tried to contact Nick Beckstead but I did not find any contact information online. Later, on 2 Jan. 2020, I wrote Beckstead on Messenger and LinkedIn (we are 1st-degree connections on LinkedIn), but as of 29 Jan. 2020 I do not see any reply.</w:t>
      </w:r>
    </w:p>
    <w:p w14:paraId="076FBA75" w14:textId="77777777" w:rsidR="0055065A" w:rsidRPr="00D631FA" w:rsidRDefault="0055065A" w:rsidP="0055065A">
      <w:pPr>
        <w:rPr>
          <w:sz w:val="16"/>
        </w:rPr>
      </w:pPr>
      <w:r w:rsidRPr="00D631FA">
        <w:rPr>
          <w:sz w:val="16"/>
        </w:rPr>
        <w:t>According to the website of the Open Philanthropy Project, “Openness is a core value of the Open Philanthropy Project…. We believe philanthropy could have a greater impact by sharing more information. Very often, key discussions and decisions happen behind closed doors…”</w:t>
      </w:r>
    </w:p>
    <w:p w14:paraId="6450BED8" w14:textId="77777777" w:rsidR="0055065A" w:rsidRPr="00D631FA" w:rsidRDefault="0055065A" w:rsidP="0055065A">
      <w:pPr>
        <w:rPr>
          <w:sz w:val="16"/>
        </w:rPr>
      </w:pPr>
      <w:r w:rsidRPr="00D631FA">
        <w:rPr>
          <w:sz w:val="16"/>
        </w:rPr>
        <w:t>EAF writes on its website that “Effective Altruism Foundation (EAF) strives for full transparency.” These organisations appear to go against their own statements about openness or transparency given their activities and reluctance to answer questions.</w:t>
      </w:r>
    </w:p>
    <w:p w14:paraId="08B641FC" w14:textId="77777777" w:rsidR="0055065A" w:rsidRPr="00D631FA" w:rsidRDefault="0055065A" w:rsidP="0055065A">
      <w:pPr>
        <w:rPr>
          <w:sz w:val="16"/>
        </w:rPr>
      </w:pPr>
      <w:r w:rsidRPr="00D631FA">
        <w:rPr>
          <w:sz w:val="16"/>
        </w:rPr>
        <w:t>I think those who help these organisations with donations, work, or promotion should demand replies to the kind of questions I have asked and demand that they be open about the activities I describe.</w:t>
      </w:r>
    </w:p>
    <w:p w14:paraId="530E0809" w14:textId="77777777" w:rsidR="0055065A" w:rsidRPr="00D631FA" w:rsidRDefault="0055065A" w:rsidP="0055065A">
      <w:pPr>
        <w:rPr>
          <w:sz w:val="16"/>
        </w:rPr>
      </w:pPr>
      <w:r w:rsidRPr="00D631FA">
        <w:rPr>
          <w:sz w:val="16"/>
        </w:rPr>
        <w:t>The guidelines written by Beckstead say they are endorsed by 80,000 Hours, CEA, CFAR, MIRI, Open Phil, Nick Bostrom, Will MacAskill, Toby Ord, and Carl Shulman. One may ask about all of these organisations and individuals how and to what extent they were involved in the deal. For example, why did they endorse the guidelines? Did they influence the formulation of the EAF guidelines? Were they aware that EAF also wrote and would distribute guidelines (behind the scenes) that encourage readers to not publicly endorse or not publicly write favourably about the ideas that the future will be bad overall or likely contain more disvalue than value? Did they know or encourage that the EAF guidelines encourage referencing texts by these authors? For example, when Torges shared both documents with guidelines with me on July 18, 2019, he wrote the following in the same message right below the links to two the documents:</w:t>
      </w:r>
    </w:p>
    <w:p w14:paraId="5C57108B" w14:textId="77777777" w:rsidR="0055065A" w:rsidRPr="00D631FA" w:rsidRDefault="0055065A" w:rsidP="0055065A">
      <w:pPr>
        <w:ind w:left="720"/>
        <w:rPr>
          <w:sz w:val="16"/>
        </w:rPr>
      </w:pPr>
      <w:r w:rsidRPr="00D631FA">
        <w:rPr>
          <w:sz w:val="16"/>
        </w:rPr>
        <w:t>We’re excited about this coordinated effort. Even though it means that we will promote future pessimism and s-risks to a lesser extent, we think the discourse about these topics will still be improved due to other more widely-read texts taking our perspective into account more. We already saw some concrete steps in this direction: For example, we’ve been able to give input on key 80k content and Toby Ord’s upcoming book on x-risk, which are and will be among the most widely read EA-related resources on long-termism. There will be more such content in the future, and we’ll continue to give input. Nick also invited a number of people to the research retreat that we hosted in May. All of that makes us confident that this will be a win-win outcome.</w:t>
      </w:r>
    </w:p>
    <w:p w14:paraId="13228515" w14:textId="77777777" w:rsidR="0055065A" w:rsidRPr="00D631FA" w:rsidRDefault="0055065A" w:rsidP="0055065A">
      <w:pPr>
        <w:rPr>
          <w:sz w:val="16"/>
        </w:rPr>
      </w:pPr>
      <w:r w:rsidRPr="00D631FA">
        <w:rPr>
          <w:sz w:val="16"/>
        </w:rPr>
        <w:t>And on July 26, 2019, Torges wrote to me,</w:t>
      </w:r>
    </w:p>
    <w:p w14:paraId="2E582F47" w14:textId="77777777" w:rsidR="0055065A" w:rsidRPr="00D631FA" w:rsidRDefault="0055065A" w:rsidP="0055065A">
      <w:pPr>
        <w:ind w:left="720"/>
        <w:rPr>
          <w:sz w:val="16"/>
        </w:rPr>
      </w:pPr>
      <w:r w:rsidRPr="00D631FA">
        <w:rPr>
          <w:sz w:val="16"/>
        </w:rPr>
        <w:t>I also wanted to check back regarding our communication with Nick. Is it okay if I told him that you don’t feel comfortable endorsing the guidelines because of your current position as an academic, similar to GPI’s reservations?</w:t>
      </w:r>
    </w:p>
    <w:p w14:paraId="081A7690" w14:textId="77777777" w:rsidR="0055065A" w:rsidRPr="00D631FA" w:rsidRDefault="0055065A" w:rsidP="0055065A">
      <w:pPr>
        <w:rPr>
          <w:sz w:val="16"/>
        </w:rPr>
      </w:pPr>
      <w:r w:rsidRPr="00D631FA">
        <w:rPr>
          <w:sz w:val="16"/>
        </w:rPr>
        <w:t>A part of my reply from the same day was,</w:t>
      </w:r>
    </w:p>
    <w:p w14:paraId="7A431587" w14:textId="77777777" w:rsidR="0055065A" w:rsidRPr="00D631FA" w:rsidRDefault="0055065A" w:rsidP="0055065A">
      <w:pPr>
        <w:ind w:left="720"/>
        <w:rPr>
          <w:sz w:val="16"/>
        </w:rPr>
      </w:pPr>
      <w:r w:rsidRPr="00D631FA">
        <w:rPr>
          <w:sz w:val="16"/>
        </w:rPr>
        <w:t>It is okay that you tell Nick that a part of the reason why I don’t endorse the guidelines is that I don’t feel comfortable endorsing the guidelines because of my current position as an academic.</w:t>
      </w:r>
    </w:p>
    <w:p w14:paraId="7A9DC41D" w14:textId="77777777" w:rsidR="0055065A" w:rsidRPr="00D631FA" w:rsidRDefault="0055065A" w:rsidP="0055065A">
      <w:pPr>
        <w:rPr>
          <w:sz w:val="16"/>
        </w:rPr>
      </w:pPr>
      <w:r w:rsidRPr="00D631FA">
        <w:rPr>
          <w:sz w:val="16"/>
        </w:rPr>
        <w:t>I had many reasons for not endorsing the guidelines, and one of them was that I do not think a university employee should do so. I presume the Nick we were talking about is Nick Beckstead. One can wonder why Torges would be telling Nick about whether I, a PhD student in practical philosophy in Stockholm, endorse the guidelines, which, among other things, essentially encourage the reader to stay silent about an idea about value that Nick Beckstead seems opposed to, and that encourage referencing texts by Beckstead and his colleagues? One can guess based on this that Nick had an interest in knowing whether people like me endorse the guidelines (at least Torges seemed to think so).</w:t>
      </w:r>
    </w:p>
    <w:p w14:paraId="11799848" w14:textId="77777777" w:rsidR="0055065A" w:rsidRPr="0055065A" w:rsidRDefault="0055065A" w:rsidP="0055065A">
      <w:pPr>
        <w:rPr>
          <w:sz w:val="16"/>
        </w:rPr>
      </w:pPr>
      <w:r w:rsidRPr="00D631FA">
        <w:rPr>
          <w:sz w:val="16"/>
        </w:rPr>
        <w:t xml:space="preserve">The official justification for the guidelines and the related cooperation or agreement by some of those involved would presumably be that they worry that talking about the future being bad or pessimistic ethics may cause some extremist to kill people. I do not believe this is the whole story for several reasons. First, Beckstead, MacAskill, Ord and Bostrom have done a lot to promote views like traditional consequentialism and utilitarianism, and Ord has written, “I am very sympathetic towards Utilitarianism, carefully construed.” </w:t>
      </w:r>
      <w:r w:rsidRPr="00D631FA">
        <w:rPr>
          <w:rStyle w:val="StyleUnderline"/>
          <w:highlight w:val="cyan"/>
        </w:rPr>
        <w:t>One can</w:t>
      </w:r>
      <w:r w:rsidRPr="00D631FA">
        <w:rPr>
          <w:sz w:val="16"/>
        </w:rPr>
        <w:t xml:space="preserve"> also </w:t>
      </w:r>
      <w:r w:rsidRPr="00D631FA">
        <w:rPr>
          <w:rStyle w:val="StyleUnderline"/>
          <w:highlight w:val="cyan"/>
        </w:rPr>
        <w:t xml:space="preserve">accuse them </w:t>
      </w:r>
      <w:r w:rsidRPr="0055065A">
        <w:rPr>
          <w:rStyle w:val="StyleUnderline"/>
          <w:highlight w:val="cyan"/>
        </w:rPr>
        <w:t>of contributing</w:t>
      </w:r>
      <w:r w:rsidRPr="00D631FA">
        <w:rPr>
          <w:rStyle w:val="StyleUnderline"/>
        </w:rPr>
        <w:t xml:space="preserve"> to what one might call </w:t>
      </w:r>
      <w:r w:rsidRPr="00D631FA">
        <w:rPr>
          <w:rStyle w:val="Emphasis"/>
        </w:rPr>
        <w:t xml:space="preserve">far-future </w:t>
      </w:r>
      <w:r w:rsidRPr="00D631FA">
        <w:rPr>
          <w:rStyle w:val="Emphasis"/>
          <w:highlight w:val="cyan"/>
        </w:rPr>
        <w:t>fanaticism</w:t>
      </w:r>
      <w:r w:rsidRPr="00D631FA">
        <w:rPr>
          <w:rStyle w:val="StyleUnderline"/>
        </w:rPr>
        <w:t xml:space="preserve">, according </w:t>
      </w:r>
      <w:r w:rsidRPr="00D631FA">
        <w:rPr>
          <w:rStyle w:val="StyleUnderline"/>
          <w:highlight w:val="cyan"/>
        </w:rPr>
        <w:t>to which</w:t>
      </w:r>
      <w:r w:rsidRPr="00D631FA">
        <w:rPr>
          <w:sz w:val="16"/>
        </w:rPr>
        <w:t xml:space="preserve"> what happens nowadays, even </w:t>
      </w:r>
      <w:r w:rsidRPr="0055065A">
        <w:rPr>
          <w:rStyle w:val="StyleUnderline"/>
          <w:highlight w:val="cyan"/>
        </w:rPr>
        <w:t>violence and suffering, is</w:t>
      </w:r>
      <w:r w:rsidRPr="00CD3B98">
        <w:rPr>
          <w:rStyle w:val="StyleUnderline"/>
        </w:rPr>
        <w:t xml:space="preserve"> </w:t>
      </w:r>
      <w:r w:rsidRPr="00CD3B98">
        <w:rPr>
          <w:rStyle w:val="Emphasis"/>
        </w:rPr>
        <w:t xml:space="preserve">essentially </w:t>
      </w:r>
      <w:r w:rsidRPr="00D631FA">
        <w:rPr>
          <w:rStyle w:val="Emphasis"/>
          <w:highlight w:val="cyan"/>
        </w:rPr>
        <w:t>negligible</w:t>
      </w:r>
      <w:r w:rsidRPr="00D631FA">
        <w:rPr>
          <w:rStyle w:val="StyleUnderline"/>
          <w:highlight w:val="cyan"/>
        </w:rPr>
        <w:t xml:space="preserve"> as long as </w:t>
      </w:r>
      <w:r w:rsidRPr="00D631FA">
        <w:rPr>
          <w:rStyle w:val="Emphasis"/>
          <w:highlight w:val="cyan"/>
        </w:rPr>
        <w:t>the</w:t>
      </w:r>
      <w:r w:rsidRPr="00CD3B98">
        <w:rPr>
          <w:rStyle w:val="Emphasis"/>
        </w:rPr>
        <w:t xml:space="preserve"> far-</w:t>
      </w:r>
      <w:r w:rsidRPr="00D631FA">
        <w:rPr>
          <w:rStyle w:val="Emphasis"/>
          <w:highlight w:val="cyan"/>
        </w:rPr>
        <w:t>future</w:t>
      </w:r>
      <w:r w:rsidRPr="00D631FA">
        <w:rPr>
          <w:rStyle w:val="StyleUnderline"/>
          <w:highlight w:val="cyan"/>
        </w:rPr>
        <w:t xml:space="preserve"> is</w:t>
      </w:r>
      <w:r w:rsidRPr="00CD3B98">
        <w:rPr>
          <w:rStyle w:val="StyleUnderline"/>
        </w:rPr>
        <w:t xml:space="preserve"> </w:t>
      </w:r>
      <w:r w:rsidRPr="00CD3B98">
        <w:rPr>
          <w:rStyle w:val="Emphasis"/>
        </w:rPr>
        <w:t xml:space="preserve">very </w:t>
      </w:r>
      <w:r w:rsidRPr="00D631FA">
        <w:rPr>
          <w:rStyle w:val="Emphasis"/>
          <w:highlight w:val="cyan"/>
        </w:rPr>
        <w:t>good</w:t>
      </w:r>
      <w:r w:rsidRPr="00D631FA">
        <w:rPr>
          <w:sz w:val="16"/>
        </w:rPr>
        <w:t xml:space="preserve">. So </w:t>
      </w:r>
      <w:r w:rsidRPr="0055065A">
        <w:rPr>
          <w:rStyle w:val="StyleUnderline"/>
          <w:highlight w:val="cyan"/>
        </w:rPr>
        <w:t xml:space="preserve">I do not find it </w:t>
      </w:r>
      <w:r w:rsidRPr="0055065A">
        <w:rPr>
          <w:rStyle w:val="Emphasis"/>
          <w:highlight w:val="cyan"/>
        </w:rPr>
        <w:t>credible</w:t>
      </w:r>
      <w:r w:rsidRPr="00D631FA">
        <w:rPr>
          <w:sz w:val="16"/>
        </w:rPr>
        <w:t xml:space="preserve"> that </w:t>
      </w:r>
      <w:r w:rsidRPr="0055065A">
        <w:rPr>
          <w:rStyle w:val="StyleUnderline"/>
          <w:highlight w:val="cyan"/>
        </w:rPr>
        <w:t>they are</w:t>
      </w:r>
      <w:r w:rsidRPr="00CD3B98">
        <w:rPr>
          <w:rStyle w:val="StyleUnderline"/>
        </w:rPr>
        <w:t xml:space="preserve"> </w:t>
      </w:r>
      <w:r w:rsidRPr="00CD3B98">
        <w:rPr>
          <w:rStyle w:val="Emphasis"/>
        </w:rPr>
        <w:t xml:space="preserve">so </w:t>
      </w:r>
      <w:r w:rsidRPr="0055065A">
        <w:rPr>
          <w:rStyle w:val="Emphasis"/>
          <w:highlight w:val="cyan"/>
        </w:rPr>
        <w:t>worried</w:t>
      </w:r>
      <w:r w:rsidRPr="0055065A">
        <w:rPr>
          <w:rStyle w:val="StyleUnderline"/>
          <w:highlight w:val="cyan"/>
        </w:rPr>
        <w:t xml:space="preserve"> about</w:t>
      </w:r>
      <w:r w:rsidRPr="00CD3B98">
        <w:rPr>
          <w:rStyle w:val="StyleUnderline"/>
        </w:rPr>
        <w:t xml:space="preserve"> talk of ethics or </w:t>
      </w:r>
      <w:r w:rsidRPr="0055065A">
        <w:rPr>
          <w:rStyle w:val="StyleUnderline"/>
          <w:highlight w:val="cyan"/>
        </w:rPr>
        <w:t>value leading to killings</w:t>
      </w:r>
      <w:r w:rsidRPr="00D631FA">
        <w:rPr>
          <w:sz w:val="16"/>
        </w:rPr>
        <w:t xml:space="preserve">. More likely they have several other motives including that they are worried about the specific kind of killing that would prevent the existence of vast numbers of beings and purported value in the far future (killing everyone to replace them might even be morally obligatory, according to the moral views they promote). The following is some background. </w:t>
      </w:r>
      <w:r w:rsidRPr="0055065A">
        <w:rPr>
          <w:rStyle w:val="Emphasis"/>
        </w:rPr>
        <w:t>A standard objection</w:t>
      </w:r>
      <w:r w:rsidRPr="0055065A">
        <w:rPr>
          <w:rStyle w:val="StyleUnderline"/>
        </w:rPr>
        <w:t xml:space="preserve"> to</w:t>
      </w:r>
      <w:r w:rsidRPr="0055065A">
        <w:rPr>
          <w:sz w:val="16"/>
        </w:rPr>
        <w:t xml:space="preserve"> utilitarianism and </w:t>
      </w:r>
      <w:r w:rsidRPr="0055065A">
        <w:rPr>
          <w:rStyle w:val="StyleUnderline"/>
        </w:rPr>
        <w:t>consequentialism is</w:t>
      </w:r>
      <w:r w:rsidRPr="0055065A">
        <w:rPr>
          <w:sz w:val="16"/>
        </w:rPr>
        <w:t xml:space="preserve"> that </w:t>
      </w:r>
      <w:r w:rsidRPr="0055065A">
        <w:rPr>
          <w:rStyle w:val="StyleUnderline"/>
        </w:rPr>
        <w:t xml:space="preserve">they imply that it would be </w:t>
      </w:r>
      <w:r w:rsidRPr="0055065A">
        <w:rPr>
          <w:rStyle w:val="Emphasis"/>
        </w:rPr>
        <w:t>right to kill</w:t>
      </w:r>
      <w:r w:rsidRPr="0055065A">
        <w:rPr>
          <w:rStyle w:val="StyleUnderline"/>
        </w:rPr>
        <w:t xml:space="preserve"> if doing so would lead to </w:t>
      </w:r>
      <w:r w:rsidRPr="0055065A">
        <w:rPr>
          <w:rStyle w:val="Emphasis"/>
        </w:rPr>
        <w:t>the best results</w:t>
      </w:r>
      <w:r w:rsidRPr="0055065A">
        <w:rPr>
          <w:sz w:val="16"/>
        </w:rPr>
        <w:t>. Classical utilitarian Torbjörn Tännsjö thinks that a doctor ought to kill one healthy patient to give her organs to five other patients who need them to survive if there are no bad side effects. Philosopher Dale Jamieson wrote as early as 1984 that</w:t>
      </w:r>
    </w:p>
    <w:p w14:paraId="00D3AC7F" w14:textId="77777777" w:rsidR="0055065A" w:rsidRPr="00D631FA" w:rsidRDefault="0055065A" w:rsidP="0055065A">
      <w:pPr>
        <w:ind w:left="720"/>
        <w:rPr>
          <w:sz w:val="16"/>
        </w:rPr>
      </w:pPr>
      <w:r w:rsidRPr="0055065A">
        <w:rPr>
          <w:sz w:val="16"/>
        </w:rPr>
        <w:t>many philosophers have rejected TU [total utilitarianism] because it seems vulnerable to the Replacement Argument and the Repugnant Conclusion.… The Replacement Argument purports to show that a utilitarian cannot object to painlessly killing every</w:t>
      </w:r>
      <w:r w:rsidRPr="00D631FA">
        <w:rPr>
          <w:sz w:val="16"/>
        </w:rPr>
        <w:t>one now alive, so long as they are replaced with equally happy people who would not otherwise have lived.</w:t>
      </w:r>
    </w:p>
    <w:p w14:paraId="538D294D" w14:textId="77777777" w:rsidR="0055065A" w:rsidRPr="00D631FA" w:rsidRDefault="0055065A" w:rsidP="0055065A">
      <w:pPr>
        <w:rPr>
          <w:sz w:val="16"/>
        </w:rPr>
      </w:pPr>
      <w:r w:rsidRPr="00D631FA">
        <w:rPr>
          <w:sz w:val="16"/>
        </w:rPr>
        <w:t xml:space="preserve">Tännsjö writes (my translation), “Suppose that we really can replace humans with beings who are … I think that it is clear that this is what in this situation should happen.… Let us rejoice with all those who one day hopefully … will take our place in the universe.” (For sources, see my web page). Years ago a young effective altruist asked me for career advice. The person self-identified as a classical utilitarian and the person’s goal was a hedonic shockwave, which I gather would fill the reachable part of the universe with pleasure. I don’t know if the person pictured that Earth would be destroyed in the process. </w:t>
      </w:r>
      <w:r w:rsidRPr="00CD3B98">
        <w:rPr>
          <w:rStyle w:val="Emphasis"/>
        </w:rPr>
        <w:t xml:space="preserve">The moral </w:t>
      </w:r>
      <w:r w:rsidRPr="00D631FA">
        <w:rPr>
          <w:rStyle w:val="Emphasis"/>
          <w:highlight w:val="cyan"/>
        </w:rPr>
        <w:t>advocacy</w:t>
      </w:r>
      <w:r w:rsidRPr="00CD3B98">
        <w:rPr>
          <w:rStyle w:val="StyleUnderline"/>
        </w:rPr>
        <w:t xml:space="preserve"> by Beckstead, William, Toby and Bostrom </w:t>
      </w:r>
      <w:r w:rsidRPr="00D631FA">
        <w:rPr>
          <w:rStyle w:val="StyleUnderline"/>
          <w:highlight w:val="cyan"/>
        </w:rPr>
        <w:t>may</w:t>
      </w:r>
      <w:r w:rsidRPr="00CD3B98">
        <w:rPr>
          <w:rStyle w:val="StyleUnderline"/>
        </w:rPr>
        <w:t xml:space="preserve"> </w:t>
      </w:r>
      <w:r w:rsidRPr="00CD3B98">
        <w:rPr>
          <w:rStyle w:val="Emphasis"/>
        </w:rPr>
        <w:t xml:space="preserve">already have </w:t>
      </w:r>
      <w:r w:rsidRPr="00D631FA">
        <w:rPr>
          <w:rStyle w:val="Emphasis"/>
          <w:highlight w:val="cyan"/>
        </w:rPr>
        <w:t>result</w:t>
      </w:r>
      <w:r w:rsidRPr="00D631FA">
        <w:rPr>
          <w:rStyle w:val="Emphasis"/>
        </w:rPr>
        <w:t>ed</w:t>
      </w:r>
      <w:r w:rsidRPr="00CD3B98">
        <w:rPr>
          <w:rStyle w:val="StyleUnderline"/>
        </w:rPr>
        <w:t xml:space="preserve"> </w:t>
      </w:r>
      <w:r w:rsidRPr="00D631FA">
        <w:rPr>
          <w:rStyle w:val="StyleUnderline"/>
          <w:highlight w:val="cyan"/>
        </w:rPr>
        <w:t>in</w:t>
      </w:r>
      <w:r w:rsidRPr="00CD3B98">
        <w:rPr>
          <w:rStyle w:val="StyleUnderline"/>
        </w:rPr>
        <w:t xml:space="preserve"> </w:t>
      </w:r>
      <w:r w:rsidRPr="0055065A">
        <w:rPr>
          <w:rStyle w:val="Emphasis"/>
          <w:highlight w:val="cyan"/>
        </w:rPr>
        <w:t>violence</w:t>
      </w:r>
      <w:r w:rsidRPr="0055065A">
        <w:rPr>
          <w:rStyle w:val="StyleUnderline"/>
          <w:highlight w:val="cyan"/>
        </w:rPr>
        <w:t xml:space="preserve"> and </w:t>
      </w:r>
      <w:r w:rsidRPr="0055065A">
        <w:rPr>
          <w:rStyle w:val="Emphasis"/>
          <w:highlight w:val="cyan"/>
        </w:rPr>
        <w:t>killings</w:t>
      </w:r>
      <w:r w:rsidRPr="0055065A">
        <w:rPr>
          <w:rStyle w:val="StyleUnderline"/>
          <w:highlight w:val="cyan"/>
        </w:rPr>
        <w:t xml:space="preserve"> because people who are</w:t>
      </w:r>
      <w:r w:rsidRPr="00CD3B98">
        <w:rPr>
          <w:rStyle w:val="StyleUnderline"/>
        </w:rPr>
        <w:t xml:space="preserve"> </w:t>
      </w:r>
      <w:r w:rsidRPr="00CD3B98">
        <w:rPr>
          <w:rStyle w:val="Emphasis"/>
        </w:rPr>
        <w:t xml:space="preserve">very </w:t>
      </w:r>
      <w:r w:rsidRPr="0055065A">
        <w:rPr>
          <w:rStyle w:val="Emphasis"/>
          <w:highlight w:val="cyan"/>
        </w:rPr>
        <w:t>concerned</w:t>
      </w:r>
      <w:r w:rsidRPr="0055065A">
        <w:rPr>
          <w:rStyle w:val="StyleUnderline"/>
          <w:highlight w:val="cyan"/>
        </w:rPr>
        <w:t xml:space="preserve"> about</w:t>
      </w:r>
      <w:r w:rsidRPr="00CD3B98">
        <w:rPr>
          <w:rStyle w:val="StyleUnderline"/>
        </w:rPr>
        <w:t xml:space="preserve"> ensuring that </w:t>
      </w:r>
      <w:r w:rsidRPr="0055065A">
        <w:rPr>
          <w:rStyle w:val="StyleUnderline"/>
          <w:highlight w:val="cyan"/>
        </w:rPr>
        <w:t>the</w:t>
      </w:r>
      <w:r w:rsidRPr="00CD3B98">
        <w:rPr>
          <w:rStyle w:val="StyleUnderline"/>
        </w:rPr>
        <w:t xml:space="preserve"> </w:t>
      </w:r>
      <w:r w:rsidRPr="0055065A">
        <w:rPr>
          <w:rStyle w:val="StyleUnderline"/>
        </w:rPr>
        <w:t>far</w:t>
      </w:r>
      <w:r w:rsidRPr="00CD3B98">
        <w:rPr>
          <w:rStyle w:val="StyleUnderline"/>
        </w:rPr>
        <w:t xml:space="preserve"> </w:t>
      </w:r>
      <w:r w:rsidRPr="0055065A">
        <w:rPr>
          <w:rStyle w:val="StyleUnderline"/>
          <w:highlight w:val="cyan"/>
        </w:rPr>
        <w:t>future</w:t>
      </w:r>
      <w:r w:rsidRPr="00D631FA">
        <w:rPr>
          <w:sz w:val="16"/>
        </w:rPr>
        <w:t xml:space="preserve"> </w:t>
      </w:r>
      <w:r w:rsidRPr="0055065A">
        <w:rPr>
          <w:sz w:val="16"/>
        </w:rPr>
        <w:t>has</w:t>
      </w:r>
      <w:r w:rsidRPr="00D631FA">
        <w:rPr>
          <w:sz w:val="16"/>
        </w:rPr>
        <w:t xml:space="preserve"> much value in it seem to be more prone to eat animals or animal products. A reason why they seem more prone to eat animal products is plausibly that they </w:t>
      </w:r>
      <w:r w:rsidRPr="00D631FA">
        <w:rPr>
          <w:rStyle w:val="StyleUnderline"/>
          <w:highlight w:val="cyan"/>
        </w:rPr>
        <w:t>think</w:t>
      </w:r>
      <w:r w:rsidRPr="00CD3B98">
        <w:rPr>
          <w:rStyle w:val="StyleUnderline"/>
        </w:rPr>
        <w:t xml:space="preserve"> the </w:t>
      </w:r>
      <w:r w:rsidRPr="0055065A">
        <w:rPr>
          <w:rStyle w:val="StyleUnderline"/>
          <w:highlight w:val="cyan"/>
        </w:rPr>
        <w:t>suffering and death they</w:t>
      </w:r>
      <w:r w:rsidRPr="00D631FA">
        <w:rPr>
          <w:sz w:val="16"/>
        </w:rPr>
        <w:t xml:space="preserve"> thereby </w:t>
      </w:r>
      <w:r w:rsidRPr="00D631FA">
        <w:rPr>
          <w:rStyle w:val="StyleUnderline"/>
          <w:highlight w:val="cyan"/>
        </w:rPr>
        <w:t xml:space="preserve">cause is </w:t>
      </w:r>
      <w:r w:rsidRPr="00D631FA">
        <w:rPr>
          <w:rStyle w:val="Emphasis"/>
          <w:highlight w:val="cyan"/>
        </w:rPr>
        <w:t>negligible</w:t>
      </w:r>
      <w:r w:rsidRPr="00D631FA">
        <w:rPr>
          <w:rStyle w:val="StyleUnderline"/>
          <w:highlight w:val="cyan"/>
        </w:rPr>
        <w:t xml:space="preserve"> compared to </w:t>
      </w:r>
      <w:r w:rsidRPr="00D631FA">
        <w:rPr>
          <w:rStyle w:val="Emphasis"/>
          <w:highlight w:val="cyan"/>
        </w:rPr>
        <w:t>the</w:t>
      </w:r>
      <w:r w:rsidRPr="00CD3B98">
        <w:rPr>
          <w:rStyle w:val="Emphasis"/>
        </w:rPr>
        <w:t xml:space="preserve"> vast value</w:t>
      </w:r>
      <w:r w:rsidRPr="00CD3B98">
        <w:rPr>
          <w:rStyle w:val="StyleUnderline"/>
        </w:rPr>
        <w:t xml:space="preserve"> that could be created in the </w:t>
      </w:r>
      <w:r w:rsidRPr="0055065A">
        <w:rPr>
          <w:rStyle w:val="StyleUnderline"/>
          <w:highlight w:val="cyan"/>
        </w:rPr>
        <w:t xml:space="preserve">future, so they prioritise trying to make such a future </w:t>
      </w:r>
      <w:r w:rsidRPr="0055065A">
        <w:rPr>
          <w:rStyle w:val="Emphasis"/>
          <w:highlight w:val="cyan"/>
        </w:rPr>
        <w:t>more likely</w:t>
      </w:r>
      <w:r w:rsidRPr="00D631FA">
        <w:rPr>
          <w:sz w:val="16"/>
        </w:rPr>
        <w:t>.</w:t>
      </w:r>
    </w:p>
    <w:p w14:paraId="69764C68" w14:textId="77777777" w:rsidR="0055065A" w:rsidRPr="00D631FA" w:rsidRDefault="0055065A" w:rsidP="0055065A">
      <w:pPr>
        <w:rPr>
          <w:sz w:val="16"/>
        </w:rPr>
      </w:pPr>
      <w:r w:rsidRPr="00D631FA">
        <w:rPr>
          <w:sz w:val="16"/>
        </w:rPr>
        <w:t>Second, if Beckstead had the power to influence the grant to EAF, he may have seen it as an opportunity to make some people at EAF write and spread communication guidelines to silence people and affect what people say so that Beckestead’s own ethical views and priorities get more widespread, while suppressing ethical views and values that compete with his own. He and others behind the guidelines may exaggerate their worry that, for example, what I write will lead to some extremist killing people, in order to get EAF to write and disseminate their guidelines. This point can also be made about the Open Philanthropy Project as an organisation, rather than merely Beckstead as an individual.</w:t>
      </w:r>
    </w:p>
    <w:p w14:paraId="7A5E2A7D" w14:textId="77777777" w:rsidR="0055065A" w:rsidRPr="00D631FA" w:rsidRDefault="0055065A" w:rsidP="0055065A">
      <w:pPr>
        <w:rPr>
          <w:sz w:val="16"/>
        </w:rPr>
      </w:pPr>
      <w:r w:rsidRPr="00D631FA">
        <w:rPr>
          <w:sz w:val="16"/>
        </w:rPr>
        <w:t>The following is an older, related example of potentially problematic behaviour behind the scenes. If I recall correctly, some years ago, Lukas Gloor and William MacAskill talked about the ethics of effective altruists. Roughly, speaking Gloor’s moral view appears pessimistic and MacAskill’s appears optimistic. They discussed a compromise (roughly a middle position), according to which effective altruists would have a moral view of the kind that suffering is twice as morally important as happiness (or, e.g., three times as important; I don’t recall exactly). I do not know if any agreement was reached or if they just discussed the idea. In any case, I do not think one should make such agreements behind the scenes.</w:t>
      </w:r>
    </w:p>
    <w:p w14:paraId="0990EF28" w14:textId="77777777" w:rsidR="0055065A" w:rsidRPr="00D631FA" w:rsidRDefault="0055065A" w:rsidP="0055065A">
      <w:pPr>
        <w:rPr>
          <w:sz w:val="16"/>
        </w:rPr>
      </w:pPr>
      <w:r w:rsidRPr="00D631FA">
        <w:rPr>
          <w:sz w:val="16"/>
        </w:rPr>
        <w:t>Systematically problematic syllabi, reading lists, citations, writings, etc.</w:t>
      </w:r>
    </w:p>
    <w:p w14:paraId="18337AD2" w14:textId="77777777" w:rsidR="0055065A" w:rsidRPr="0055065A" w:rsidRDefault="0055065A" w:rsidP="0055065A">
      <w:pPr>
        <w:rPr>
          <w:sz w:val="16"/>
        </w:rPr>
      </w:pPr>
      <w:r w:rsidRPr="00D631FA">
        <w:rPr>
          <w:sz w:val="16"/>
        </w:rPr>
        <w:t xml:space="preserve">The activities described in the previous section seem to be just another instance of a pattern that has been going on for years involving to a large extent the same people and organisations, although not every person or organisation mentioned so far. Historically, a large part of the leadership of the two closely affiliated organisations CEA and FHI have been philosophy PhDs with a specific group of similar moral views, according to which, roughly speaking, it is overwhelmingly important to ensure that there will be vast amounts of value in the future. People at and around CEA and FHI seem to try to present to the public and students the part of the ethics literature that fits their specific view about the importance of ensuring the existence of very many beings and a lot of value in the future. </w:t>
      </w:r>
      <w:r w:rsidRPr="00CD3B98">
        <w:rPr>
          <w:rStyle w:val="StyleUnderline"/>
        </w:rPr>
        <w:t>They</w:t>
      </w:r>
      <w:r w:rsidRPr="00D631FA">
        <w:rPr>
          <w:sz w:val="16"/>
        </w:rPr>
        <w:t xml:space="preserve"> tend to </w:t>
      </w:r>
      <w:r w:rsidRPr="00CD3B98">
        <w:rPr>
          <w:rStyle w:val="Emphasis"/>
        </w:rPr>
        <w:t>avoid</w:t>
      </w:r>
      <w:r w:rsidRPr="00CD3B98">
        <w:rPr>
          <w:rStyle w:val="StyleUnderline"/>
        </w:rPr>
        <w:t xml:space="preserve"> mentioning other views, and</w:t>
      </w:r>
      <w:r w:rsidRPr="00D631FA">
        <w:rPr>
          <w:sz w:val="16"/>
        </w:rPr>
        <w:t xml:space="preserve"> to </w:t>
      </w:r>
      <w:r w:rsidRPr="00CD3B98">
        <w:rPr>
          <w:rStyle w:val="StyleUnderline"/>
        </w:rPr>
        <w:t>cite</w:t>
      </w:r>
      <w:r w:rsidRPr="00D631FA">
        <w:rPr>
          <w:sz w:val="16"/>
        </w:rPr>
        <w:t xml:space="preserve"> and refer the reader to </w:t>
      </w:r>
      <w:r w:rsidRPr="00CD3B98">
        <w:rPr>
          <w:rStyle w:val="Emphasis"/>
        </w:rPr>
        <w:t>a small number of authors</w:t>
      </w:r>
      <w:r w:rsidRPr="00D631FA">
        <w:rPr>
          <w:sz w:val="16"/>
        </w:rPr>
        <w:t xml:space="preserve">, often </w:t>
      </w:r>
      <w:r w:rsidRPr="00CD3B98">
        <w:rPr>
          <w:rStyle w:val="StyleUnderline"/>
        </w:rPr>
        <w:t>themselves and their colleagues, who</w:t>
      </w:r>
      <w:r w:rsidRPr="00D631FA">
        <w:rPr>
          <w:sz w:val="16"/>
        </w:rPr>
        <w:t xml:space="preserve"> essentially </w:t>
      </w:r>
      <w:r w:rsidRPr="00CD3B98">
        <w:rPr>
          <w:rStyle w:val="Emphasis"/>
        </w:rPr>
        <w:t>all agree with them</w:t>
      </w:r>
      <w:r w:rsidRPr="00D631FA">
        <w:rPr>
          <w:sz w:val="16"/>
        </w:rPr>
        <w:t xml:space="preserve">. Another method appears to be for a philosopher at Oxford Univesity and CEA with a PhD to write an attack on a competing view in a way that is so biased and misleading that I do not recall seeing such problematic writing in ethics by an academic philosopher outside of this cluster of people at and around CEA </w:t>
      </w:r>
      <w:r w:rsidRPr="0055065A">
        <w:rPr>
          <w:sz w:val="16"/>
        </w:rPr>
        <w:t>and FHI. Importantly, many of these texts are not directed at professional philosophers who know about other views and can immediately tell how one-sided the texts are, but the texts seem to be about convincing non-philosophers, often students and young people. All this seems to be done in different troublesome ways, which I describe below.</w:t>
      </w:r>
    </w:p>
    <w:p w14:paraId="09FB80FE" w14:textId="77777777" w:rsidR="0055065A" w:rsidRPr="0055065A" w:rsidRDefault="0055065A" w:rsidP="0055065A">
      <w:pPr>
        <w:rPr>
          <w:sz w:val="16"/>
        </w:rPr>
      </w:pPr>
      <w:r w:rsidRPr="0055065A">
        <w:rPr>
          <w:sz w:val="16"/>
        </w:rPr>
        <w:t xml:space="preserve">It seems to partly be done through trying to create syllabi with writings by themselves and those who agree with them and trying to establish such courses at universities. Perhaps </w:t>
      </w:r>
      <w:r w:rsidRPr="0055065A">
        <w:rPr>
          <w:rStyle w:val="Emphasis"/>
        </w:rPr>
        <w:t>the overall strategy</w:t>
      </w:r>
      <w:r w:rsidRPr="0055065A">
        <w:rPr>
          <w:rStyle w:val="StyleUnderline"/>
        </w:rPr>
        <w:t xml:space="preserve"> is to</w:t>
      </w:r>
      <w:r w:rsidRPr="0055065A">
        <w:rPr>
          <w:sz w:val="16"/>
        </w:rPr>
        <w:t xml:space="preserve"> influence the values of students, </w:t>
      </w:r>
      <w:r w:rsidRPr="0055065A">
        <w:rPr>
          <w:rStyle w:val="StyleUnderline"/>
        </w:rPr>
        <w:t xml:space="preserve">increase </w:t>
      </w:r>
      <w:r w:rsidRPr="0055065A">
        <w:rPr>
          <w:rStyle w:val="Emphasis"/>
        </w:rPr>
        <w:t>the citation count</w:t>
      </w:r>
      <w:r w:rsidRPr="0055065A">
        <w:rPr>
          <w:rStyle w:val="StyleUnderline"/>
        </w:rPr>
        <w:t xml:space="preserve"> and prominence of one’s own researchers and allies, while avoid mentioning opposing views. </w:t>
      </w:r>
      <w:r w:rsidRPr="0055065A">
        <w:rPr>
          <w:rStyle w:val="Emphasis"/>
        </w:rPr>
        <w:t>The EA syllabi</w:t>
      </w:r>
      <w:r w:rsidRPr="0055065A">
        <w:rPr>
          <w:rStyle w:val="StyleUnderline"/>
        </w:rPr>
        <w:t xml:space="preserve"> I’ve read are </w:t>
      </w:r>
      <w:r w:rsidRPr="0055065A">
        <w:rPr>
          <w:rStyle w:val="Emphasis"/>
        </w:rPr>
        <w:t>so one-sided</w:t>
      </w:r>
      <w:r w:rsidRPr="0055065A">
        <w:rPr>
          <w:rStyle w:val="StyleUnderline"/>
        </w:rPr>
        <w:t xml:space="preserve"> that I would feel </w:t>
      </w:r>
      <w:r w:rsidRPr="0055065A">
        <w:rPr>
          <w:rStyle w:val="Emphasis"/>
        </w:rPr>
        <w:t>dishonest</w:t>
      </w:r>
      <w:r w:rsidRPr="0055065A">
        <w:rPr>
          <w:rStyle w:val="StyleUnderline"/>
        </w:rPr>
        <w:t xml:space="preserve"> to teach a course with </w:t>
      </w:r>
      <w:r w:rsidRPr="0055065A">
        <w:rPr>
          <w:rStyle w:val="Emphasis"/>
        </w:rPr>
        <w:t>such a syllabus</w:t>
      </w:r>
      <w:r w:rsidRPr="0055065A">
        <w:rPr>
          <w:sz w:val="16"/>
        </w:rPr>
        <w:t>. For example, one syllabus which says it is compiled by CEA (quote from Nov. 2, 2019):</w:t>
      </w:r>
    </w:p>
    <w:p w14:paraId="10903451" w14:textId="77777777" w:rsidR="0055065A" w:rsidRPr="00D631FA" w:rsidRDefault="0055065A" w:rsidP="0055065A">
      <w:pPr>
        <w:ind w:left="720"/>
        <w:rPr>
          <w:sz w:val="16"/>
        </w:rPr>
      </w:pPr>
      <w:r w:rsidRPr="0055065A">
        <w:rPr>
          <w:sz w:val="16"/>
        </w:rPr>
        <w:t>…this course syllabus, compiled by the Centre for Effective Altruism. The aim of th</w:t>
      </w:r>
      <w:r w:rsidRPr="00D631FA">
        <w:rPr>
          <w:sz w:val="16"/>
        </w:rPr>
        <w:t>is syllabus is not to give detailed instructions for how to run a course, but rather to provide inspiration for lectures and professors with an interest in teaching effective altruism. This syllabus is primarily intended to be used in courses in philosophy or political theory, but could also be given, in part or wholly, in courses in other subjects.</w:t>
      </w:r>
    </w:p>
    <w:p w14:paraId="0733C911" w14:textId="77777777" w:rsidR="0055065A" w:rsidRPr="00D631FA" w:rsidRDefault="0055065A" w:rsidP="0055065A">
      <w:pPr>
        <w:rPr>
          <w:sz w:val="16"/>
        </w:rPr>
      </w:pPr>
      <w:r w:rsidRPr="00D631FA">
        <w:rPr>
          <w:sz w:val="16"/>
        </w:rPr>
        <w:t>The syllabus includes the following section:</w:t>
      </w:r>
    </w:p>
    <w:p w14:paraId="68B54925" w14:textId="77777777" w:rsidR="0055065A" w:rsidRPr="00D631FA" w:rsidRDefault="0055065A" w:rsidP="0055065A">
      <w:pPr>
        <w:ind w:firstLine="720"/>
        <w:rPr>
          <w:sz w:val="16"/>
        </w:rPr>
      </w:pPr>
      <w:r w:rsidRPr="00D631FA">
        <w:rPr>
          <w:sz w:val="16"/>
        </w:rPr>
        <w:t>10) The far future and existential risk</w:t>
      </w:r>
    </w:p>
    <w:p w14:paraId="0DC40495" w14:textId="77777777" w:rsidR="0055065A" w:rsidRPr="00D631FA" w:rsidRDefault="0055065A" w:rsidP="0055065A">
      <w:pPr>
        <w:ind w:left="720"/>
        <w:rPr>
          <w:sz w:val="16"/>
        </w:rPr>
      </w:pPr>
      <w:r w:rsidRPr="00D631FA">
        <w:rPr>
          <w:sz w:val="16"/>
        </w:rPr>
        <w:t>Many effective altruists think that the lives of future people are highly ethically significant. A natural conclusion from that view is to focus one’s efforts on shaping the far future and, in particular, to reduce the risk of human extinction, posed by, e.g. synthetic biology and artificial intelligence. This module treats a number of themes related to these issues, from population ethics to strategies to reduce existential risk.</w:t>
      </w:r>
    </w:p>
    <w:p w14:paraId="33F09070" w14:textId="77777777" w:rsidR="0055065A" w:rsidRPr="00D631FA" w:rsidRDefault="0055065A" w:rsidP="0055065A">
      <w:pPr>
        <w:ind w:left="720"/>
        <w:rPr>
          <w:sz w:val="16"/>
        </w:rPr>
      </w:pPr>
      <w:r w:rsidRPr="00D631FA">
        <w:rPr>
          <w:sz w:val="16"/>
        </w:rPr>
        <w:t>Beckstead, Nicholas. On the Overwhelming Importance of Shaping the Far Future. Ph.D Thesis, Rutgers University. (Especially ch. 1.)</w:t>
      </w:r>
    </w:p>
    <w:p w14:paraId="2EE1D707" w14:textId="77777777" w:rsidR="0055065A" w:rsidRPr="00D631FA" w:rsidRDefault="0055065A" w:rsidP="0055065A">
      <w:pPr>
        <w:ind w:firstLine="720"/>
        <w:rPr>
          <w:sz w:val="16"/>
        </w:rPr>
      </w:pPr>
      <w:r w:rsidRPr="00D631FA">
        <w:rPr>
          <w:sz w:val="16"/>
        </w:rPr>
        <w:t>Bostrom, Nick (2013). Existential Risk Prevention as Global Priority. Global Policy, 4, pp. 15-31.</w:t>
      </w:r>
    </w:p>
    <w:p w14:paraId="2903062E" w14:textId="77777777" w:rsidR="0055065A" w:rsidRPr="00D631FA" w:rsidRDefault="0055065A" w:rsidP="0055065A">
      <w:pPr>
        <w:ind w:left="720"/>
        <w:rPr>
          <w:sz w:val="16"/>
        </w:rPr>
      </w:pPr>
      <w:r w:rsidRPr="00D631FA">
        <w:rPr>
          <w:sz w:val="16"/>
        </w:rPr>
        <w:t>Bostrom, Nick (2002). Astronomical Waste: the Opportunity Cost of Delayed Technological Development. Utilitas 15, pp. 308-314.</w:t>
      </w:r>
    </w:p>
    <w:p w14:paraId="7410D5FE" w14:textId="77777777" w:rsidR="0055065A" w:rsidRPr="00D631FA" w:rsidRDefault="0055065A" w:rsidP="0055065A">
      <w:pPr>
        <w:ind w:firstLine="720"/>
        <w:rPr>
          <w:sz w:val="16"/>
        </w:rPr>
      </w:pPr>
      <w:r w:rsidRPr="00D631FA">
        <w:rPr>
          <w:sz w:val="16"/>
        </w:rPr>
        <w:t>Greaves, Hilary. Population Axiology. (Unpublished survey manuscript.)</w:t>
      </w:r>
    </w:p>
    <w:p w14:paraId="44EE75D2" w14:textId="77777777" w:rsidR="0055065A" w:rsidRPr="00D631FA" w:rsidRDefault="0055065A" w:rsidP="0055065A">
      <w:pPr>
        <w:ind w:left="720"/>
        <w:rPr>
          <w:sz w:val="16"/>
        </w:rPr>
      </w:pPr>
      <w:r w:rsidRPr="00D631FA">
        <w:rPr>
          <w:sz w:val="16"/>
        </w:rPr>
        <w:t>Matheny, Jason Gaverick (2007). Reducing the Risk of Human Extinction. Risk Analysis, 27, pp. 1335-1344.</w:t>
      </w:r>
    </w:p>
    <w:p w14:paraId="0B2ADF92" w14:textId="77777777" w:rsidR="0055065A" w:rsidRPr="0055065A" w:rsidRDefault="0055065A" w:rsidP="0055065A">
      <w:pPr>
        <w:ind w:left="720"/>
        <w:rPr>
          <w:sz w:val="16"/>
        </w:rPr>
      </w:pPr>
      <w:r w:rsidRPr="00D631FA">
        <w:rPr>
          <w:sz w:val="16"/>
        </w:rPr>
        <w:t xml:space="preserve">Ord, </w:t>
      </w:r>
      <w:r w:rsidRPr="0055065A">
        <w:rPr>
          <w:sz w:val="16"/>
        </w:rPr>
        <w:t>Toby (2014). The Timing of Labour Aimed at Reducing Existential Risk. Blog post at Future of Humanity Institute.</w:t>
      </w:r>
    </w:p>
    <w:p w14:paraId="06CF9532" w14:textId="77777777" w:rsidR="0055065A" w:rsidRPr="0055065A" w:rsidRDefault="0055065A" w:rsidP="0055065A">
      <w:pPr>
        <w:ind w:firstLine="720"/>
        <w:rPr>
          <w:sz w:val="16"/>
        </w:rPr>
      </w:pPr>
      <w:r w:rsidRPr="0055065A">
        <w:rPr>
          <w:sz w:val="16"/>
        </w:rPr>
        <w:t>Rees, Martin (2015). This Crime Against Future Generations. The Times, 15 August 2015.</w:t>
      </w:r>
    </w:p>
    <w:p w14:paraId="649B58A2" w14:textId="77777777" w:rsidR="0055065A" w:rsidRPr="0055065A" w:rsidRDefault="0055065A" w:rsidP="0055065A">
      <w:pPr>
        <w:rPr>
          <w:sz w:val="16"/>
        </w:rPr>
      </w:pPr>
      <w:r w:rsidRPr="0055065A">
        <w:rPr>
          <w:rStyle w:val="StyleUnderline"/>
        </w:rPr>
        <w:t xml:space="preserve">All texts listed </w:t>
      </w:r>
      <w:r w:rsidRPr="0055065A">
        <w:rPr>
          <w:rStyle w:val="Emphasis"/>
        </w:rPr>
        <w:t>essentially agree</w:t>
      </w:r>
      <w:r w:rsidRPr="0055065A">
        <w:rPr>
          <w:rStyle w:val="StyleUnderline"/>
        </w:rPr>
        <w:t xml:space="preserve"> on the ethics</w:t>
      </w:r>
      <w:r w:rsidRPr="0055065A">
        <w:rPr>
          <w:sz w:val="16"/>
        </w:rPr>
        <w:t>. Well, Greaves’ text is as an introduction to population axiology so it is not about defending a view, but it still excludes pessimistic publications on population ethics/axiology like works by professors David Benatar, Christoph Fehige and Clark Wolf. Half of the texts are by CEA trustees (Beckstead, Greaves and Ord). Bostrom leads FHI and Matheny lists FHI as a past affiliation on his CV.</w:t>
      </w:r>
    </w:p>
    <w:p w14:paraId="36A424E8" w14:textId="77777777" w:rsidR="0055065A" w:rsidRPr="0055065A" w:rsidRDefault="0055065A" w:rsidP="0055065A">
      <w:pPr>
        <w:rPr>
          <w:sz w:val="16"/>
        </w:rPr>
      </w:pPr>
      <w:r w:rsidRPr="0055065A">
        <w:rPr>
          <w:sz w:val="16"/>
        </w:rPr>
        <w:t>According to CEA’s organisation chart in a post from 2017, Pablo Stafforini was one of the people located directly below William MacAskill. In September 2016, Stafforini wrote in an e-mail that Will asked him to create a list of EA readings for a wealthy philanthropist, and after doing that Stafforini decided to expand it (here is the perhaps now broken link to the list). Pablo explained kindly that he felt GiveWell was overrepresented and EAF underrepresented so he asked for feedback before making it public and sharing it in the public Facebook EA group. As usual, the section on the long-term future, which I paste right below, was one</w:t>
      </w:r>
      <w:r w:rsidRPr="00D631FA">
        <w:rPr>
          <w:sz w:val="16"/>
        </w:rPr>
        <w:t>-</w:t>
      </w:r>
      <w:r w:rsidRPr="0055065A">
        <w:rPr>
          <w:sz w:val="16"/>
        </w:rPr>
        <w:t>sided and referred only to people who agree and who are mainly at or around CEA and FHI (Sandberg is also a team member at FHI).</w:t>
      </w:r>
    </w:p>
    <w:p w14:paraId="52289AE4" w14:textId="77777777" w:rsidR="0055065A" w:rsidRPr="0055065A" w:rsidRDefault="0055065A" w:rsidP="0055065A">
      <w:pPr>
        <w:rPr>
          <w:sz w:val="16"/>
        </w:rPr>
      </w:pPr>
      <w:r w:rsidRPr="0055065A">
        <w:rPr>
          <w:sz w:val="16"/>
        </w:rPr>
        <w:t>I replied that Pablo should at least add Brian Tomasik’s https://foundational-research.org/risks-of-astronomical-future-suffering/ in this section. He replied that he added it, but when I checked later and then even later in March 2018 I did not see it. I am not saying Pablo removed it, but I did not see it so someone may have.</w:t>
      </w:r>
    </w:p>
    <w:p w14:paraId="7ACB0905" w14:textId="77777777" w:rsidR="0055065A" w:rsidRPr="0055065A" w:rsidRDefault="0055065A" w:rsidP="0055065A">
      <w:pPr>
        <w:rPr>
          <w:rStyle w:val="StyleUnderline"/>
        </w:rPr>
      </w:pPr>
      <w:r w:rsidRPr="0055065A">
        <w:rPr>
          <w:sz w:val="16"/>
        </w:rPr>
        <w:t xml:space="preserve">The organisation 80,000 Hours, where MacAskill is President, is a part of CEA. The essay “Presenting the long-term value thesis” from late 2017 by Benjamin Todd, the CEO and co-founder of 80,000 Hours, was shared in the main Facebook EA group by Robert Wiblin, who works for 80,000 Hours. </w:t>
      </w:r>
      <w:r w:rsidRPr="0055065A">
        <w:rPr>
          <w:rStyle w:val="StyleUnderline"/>
        </w:rPr>
        <w:t>I agree with</w:t>
      </w:r>
      <w:r w:rsidRPr="0055065A">
        <w:rPr>
          <w:sz w:val="16"/>
        </w:rPr>
        <w:t xml:space="preserve"> then philosophy PhD student </w:t>
      </w:r>
      <w:r w:rsidRPr="0055065A">
        <w:rPr>
          <w:rStyle w:val="Emphasis"/>
        </w:rPr>
        <w:t>Michael Plant’s comment</w:t>
      </w:r>
      <w:r w:rsidRPr="0055065A">
        <w:rPr>
          <w:rStyle w:val="StyleUnderline"/>
        </w:rPr>
        <w:t>,</w:t>
      </w:r>
    </w:p>
    <w:p w14:paraId="5A26101B" w14:textId="77777777" w:rsidR="0055065A" w:rsidRPr="0055065A" w:rsidRDefault="0055065A" w:rsidP="0055065A">
      <w:pPr>
        <w:ind w:left="720"/>
        <w:rPr>
          <w:sz w:val="16"/>
        </w:rPr>
      </w:pPr>
      <w:r w:rsidRPr="0055065A">
        <w:rPr>
          <w:rStyle w:val="StyleUnderline"/>
        </w:rPr>
        <w:t xml:space="preserve">I found this </w:t>
      </w:r>
      <w:r w:rsidRPr="0055065A">
        <w:rPr>
          <w:rStyle w:val="Emphasis"/>
        </w:rPr>
        <w:t>woefully one-sided</w:t>
      </w:r>
      <w:r w:rsidRPr="0055065A">
        <w:rPr>
          <w:rStyle w:val="StyleUnderline"/>
        </w:rPr>
        <w:t xml:space="preserve"> and </w:t>
      </w:r>
      <w:r w:rsidRPr="0055065A">
        <w:rPr>
          <w:rStyle w:val="Emphasis"/>
        </w:rPr>
        <w:t>uncharitable</w:t>
      </w:r>
      <w:r w:rsidRPr="0055065A">
        <w:rPr>
          <w:rStyle w:val="StyleUnderline"/>
        </w:rPr>
        <w:t xml:space="preserve"> towards person-affecting views </w:t>
      </w:r>
      <w:r w:rsidRPr="0055065A">
        <w:rPr>
          <w:sz w:val="16"/>
        </w:rPr>
        <w:t xml:space="preserve">(i.e. the view we should ‘make people happy, not make happy people’). I would honestly have expected a better quality of argument from effective altruists…. 1. </w:t>
      </w:r>
      <w:r w:rsidRPr="0055065A">
        <w:rPr>
          <w:rStyle w:val="StyleUnderline"/>
        </w:rPr>
        <w:t xml:space="preserve">Your ‘summary of the debate’ was </w:t>
      </w:r>
      <w:r w:rsidRPr="0055065A">
        <w:rPr>
          <w:rStyle w:val="Emphasis"/>
        </w:rPr>
        <w:t>entirely philosophers who all agree</w:t>
      </w:r>
      <w:r w:rsidRPr="0055065A">
        <w:rPr>
          <w:rStyle w:val="StyleUnderline"/>
        </w:rPr>
        <w:t xml:space="preserve"> with your view. This is </w:t>
      </w:r>
      <w:r w:rsidRPr="0055065A">
        <w:rPr>
          <w:rStyle w:val="Emphasis"/>
        </w:rPr>
        <w:t>poor academic form</w:t>
      </w:r>
      <w:r w:rsidRPr="0055065A">
        <w:rPr>
          <w:sz w:val="16"/>
        </w:rPr>
        <w:t>.</w:t>
      </w:r>
    </w:p>
    <w:p w14:paraId="0144CF6D" w14:textId="77777777" w:rsidR="0055065A" w:rsidRPr="0055065A" w:rsidRDefault="0055065A" w:rsidP="0055065A">
      <w:pPr>
        <w:rPr>
          <w:sz w:val="16"/>
        </w:rPr>
      </w:pPr>
      <w:r w:rsidRPr="0055065A">
        <w:rPr>
          <w:sz w:val="16"/>
        </w:rPr>
        <w:t xml:space="preserve">A one-sided part of the essay is that </w:t>
      </w:r>
      <w:r w:rsidRPr="0055065A">
        <w:rPr>
          <w:rStyle w:val="Emphasis"/>
        </w:rPr>
        <w:t>the further reading section</w:t>
      </w:r>
      <w:r w:rsidRPr="0055065A">
        <w:rPr>
          <w:rStyle w:val="StyleUnderline"/>
        </w:rPr>
        <w:t xml:space="preserve"> at the end only lists texts by or podcasts with Bostrom, Beckstead and Ord</w:t>
      </w:r>
      <w:r w:rsidRPr="0055065A">
        <w:rPr>
          <w:sz w:val="16"/>
        </w:rPr>
        <w:t>, i.e., two trustees of CEA and Bostrom who leads FHI which 80,000 Hours is affiliated with. They all agree, and none of the other views out there are mentioned. Another problem is that Benjamin claims to be arguing for a broad thesis about the importance of the future, but actually argues for a specific version of that view that he and all the people just mentioned at CEA and FHI seemingly endorse (see my comment).</w:t>
      </w:r>
    </w:p>
    <w:p w14:paraId="47D6467D" w14:textId="77777777" w:rsidR="0055065A" w:rsidRPr="00D631FA" w:rsidRDefault="0055065A" w:rsidP="0055065A">
      <w:pPr>
        <w:rPr>
          <w:sz w:val="16"/>
        </w:rPr>
      </w:pPr>
      <w:r w:rsidRPr="0055065A">
        <w:rPr>
          <w:sz w:val="16"/>
        </w:rPr>
        <w:t>Ord is a trustee at CEA and part of the team at FHI. His 2013 essay against negative utilitarianism (NU) is a one-sided and misleading attempt to</w:t>
      </w:r>
      <w:r w:rsidRPr="00D631FA">
        <w:rPr>
          <w:sz w:val="16"/>
        </w:rPr>
        <w:t xml:space="preserve"> convince lay people away from negative utilitarianism. I try to be polite in my response to it, but I will try to be blunter here. His text is so bad partly for the following reasons: Toby writes in the role of a university researcher with a PhD in philosophy, and he writes for non-experts. He spends the whole essay essentially trashing a moral view that is opposite to his own. He does little to refer the reader to more information, especially information that contradicts what he writes. He describes the academic literature incorrectly in a way that benefits his case. He writes that “A thorough going Negative Utilitarian would support the destruction of the world (even by violent means)” without mentioning that for many years, a published objection to his favoured view (classical utilitarianism) is that it implies that one should kill everyone and replace us, if one could thereby maximize the sum of well-being (see my paper The World Destruction Argument). Ord’s text fits very well with the overall pattern I describe, and the moral theory NU that Ord attacks is a typical example of the kind of view that the guidelines from 2019 mentioned above encourage the reader to not advocate or write favourably about.</w:t>
      </w:r>
    </w:p>
    <w:p w14:paraId="025B049A" w14:textId="77777777" w:rsidR="0055065A" w:rsidRPr="00D631FA" w:rsidRDefault="0055065A" w:rsidP="0055065A">
      <w:pPr>
        <w:rPr>
          <w:sz w:val="16"/>
        </w:rPr>
      </w:pPr>
      <w:r w:rsidRPr="00D631FA">
        <w:rPr>
          <w:sz w:val="16"/>
        </w:rPr>
        <w:t>In CEA’s Effective Altruism Handbook, 2nd ed. (2017), there is a chapter titled “The Long-Term Future” by Jess Whittlestone, who seemingly has interned for 80,000 Hours, which is a part of CEA. That chapter also contains one-sided framings, citations, objections, etc. (e.g., the ethics discussion on p. 76.) The only text besides Whittlestone’s in “The Long-Term Future”-part of the EA handbook is Beckstead’s “A Proposed Adjustment to the Astronomical Waste Argument.” The decision to make these two texts make up the “The Long-Term Future” part of the book is one-sided.</w:t>
      </w:r>
    </w:p>
    <w:p w14:paraId="78CC490E" w14:textId="77777777" w:rsidR="0055065A" w:rsidRPr="00D631FA" w:rsidRDefault="0055065A" w:rsidP="0055065A">
      <w:pPr>
        <w:rPr>
          <w:sz w:val="16"/>
        </w:rPr>
      </w:pPr>
      <w:r w:rsidRPr="00D631FA">
        <w:rPr>
          <w:rStyle w:val="StyleUnderline"/>
        </w:rPr>
        <w:t>Let’s turn to</w:t>
      </w:r>
      <w:r w:rsidRPr="00D631FA">
        <w:rPr>
          <w:sz w:val="16"/>
        </w:rPr>
        <w:t xml:space="preserve"> the text </w:t>
      </w:r>
      <w:r w:rsidRPr="00D631FA">
        <w:rPr>
          <w:rStyle w:val="Emphasis"/>
        </w:rPr>
        <w:t>Farquhar et al. (2017)</w:t>
      </w:r>
      <w:r w:rsidRPr="00D631FA">
        <w:rPr>
          <w:sz w:val="16"/>
        </w:rPr>
        <w:t xml:space="preserve"> “Existential Risk Diplomacy and Governance,” by the Global Priorities Project, which is or was a part of CEA. The FHI logo is also on the publication. It has a section “1.2. The ethics of existential risk,” which starts with Parfit’s (1984) idea about the importance of a populated future. Then it cites only papers by Bostrom and Beckstead, who are both affiliated with the same organisations as the authors when it makes the case that “because the value of preventing existential catastrophe is so vast, even a tiny probability of prevention has huge expected value.67” It then admirably acknowledges that there is disagreement about this:</w:t>
      </w:r>
    </w:p>
    <w:p w14:paraId="501B985F" w14:textId="77777777" w:rsidR="0055065A" w:rsidRPr="00D631FA" w:rsidRDefault="0055065A" w:rsidP="0055065A">
      <w:pPr>
        <w:ind w:left="720"/>
        <w:rPr>
          <w:sz w:val="16"/>
        </w:rPr>
      </w:pPr>
      <w:r w:rsidRPr="00D631FA">
        <w:rPr>
          <w:sz w:val="16"/>
        </w:rPr>
        <w:t>Of course, there is persisting reasonable disagreement about ethics and there are a number of ways one might resist this conclusion.68 Therefore, it would be unjustified to be overconfident in Parfit and Bostrom’s argument.</w:t>
      </w:r>
    </w:p>
    <w:p w14:paraId="4DB14FD9" w14:textId="77777777" w:rsidR="0055065A" w:rsidRPr="00D631FA" w:rsidRDefault="0055065A" w:rsidP="0055065A">
      <w:pPr>
        <w:rPr>
          <w:sz w:val="16"/>
        </w:rPr>
      </w:pPr>
      <w:r w:rsidRPr="00D631FA">
        <w:rPr>
          <w:sz w:val="16"/>
        </w:rPr>
        <w:t xml:space="preserve">But </w:t>
      </w:r>
      <w:r w:rsidRPr="00D631FA">
        <w:rPr>
          <w:rStyle w:val="StyleUnderline"/>
        </w:rPr>
        <w:t xml:space="preserve">where do they point the reader to in note 68? Only to </w:t>
      </w:r>
      <w:r w:rsidRPr="00D631FA">
        <w:rPr>
          <w:rStyle w:val="Emphasis"/>
        </w:rPr>
        <w:t>Beckstead’s dissertation</w:t>
      </w:r>
      <w:r w:rsidRPr="00D631FA">
        <w:rPr>
          <w:rStyle w:val="StyleUnderline"/>
        </w:rPr>
        <w:t>, which argues</w:t>
      </w:r>
      <w:r w:rsidRPr="00D631FA">
        <w:rPr>
          <w:sz w:val="16"/>
        </w:rPr>
        <w:t xml:space="preserve">, sometimes </w:t>
      </w:r>
      <w:r w:rsidRPr="00D631FA">
        <w:rPr>
          <w:rStyle w:val="Emphasis"/>
        </w:rPr>
        <w:t>uncharitably</w:t>
      </w:r>
      <w:r w:rsidRPr="00D631FA">
        <w:rPr>
          <w:rStyle w:val="StyleUnderline"/>
        </w:rPr>
        <w:t>, for the ethical view Bostrom and Farquhar et al. favour</w:t>
      </w:r>
      <w:r w:rsidRPr="00D631FA">
        <w:rPr>
          <w:sz w:val="16"/>
        </w:rPr>
        <w:t>.</w:t>
      </w:r>
    </w:p>
    <w:p w14:paraId="265121C8" w14:textId="77777777" w:rsidR="0055065A" w:rsidRPr="00D631FA" w:rsidRDefault="0055065A" w:rsidP="0055065A">
      <w:pPr>
        <w:rPr>
          <w:sz w:val="16"/>
        </w:rPr>
      </w:pPr>
      <w:r w:rsidRPr="00D631FA">
        <w:rPr>
          <w:sz w:val="16"/>
        </w:rPr>
        <w:t>A 2017 paper by two authors from FHI called “Existential Risk and Cost-Effective Biosecurity” was published in the journal Health Security. The paper has a section “How Bad Would Human Extinction Be?“ which has a one-sided and dubious take on the literature:</w:t>
      </w:r>
    </w:p>
    <w:p w14:paraId="1189C95B" w14:textId="77777777" w:rsidR="0055065A" w:rsidRPr="00D631FA" w:rsidRDefault="0055065A" w:rsidP="0055065A">
      <w:pPr>
        <w:ind w:left="720"/>
        <w:rPr>
          <w:sz w:val="16"/>
        </w:rPr>
      </w:pPr>
      <w:r w:rsidRPr="00D631FA">
        <w:rPr>
          <w:sz w:val="16"/>
        </w:rPr>
        <w:t>Human extinction would not only end the 7 billion lives in our current generation, but also cause the loss of all future generations to come. To calculate the humanitarian cost associated with such a catastrophe, one must therefore include the welfare of these future generations. While some have argued that future generations ought to be excluded or discounted when considering ethical actions,50 most of the in-depth philosophical work around the topic has concluded that future generations should not be given less inherent value.51-55 Therefore, for our calculations, we include future lives in our cost-effectiveness estimate.</w:t>
      </w:r>
    </w:p>
    <w:p w14:paraId="6DFE5769" w14:textId="77777777" w:rsidR="0055065A" w:rsidRPr="00D631FA" w:rsidRDefault="0055065A" w:rsidP="0055065A">
      <w:pPr>
        <w:rPr>
          <w:sz w:val="16"/>
        </w:rPr>
      </w:pPr>
      <w:r w:rsidRPr="00D631FA">
        <w:rPr>
          <w:sz w:val="16"/>
        </w:rPr>
        <w:t>The references in this passage are by Parfit, an Oxford philosopher who was broadly in line with FHI’s ethics; Ng, a classical utilitarian; Beckstead; Broome, an Oxford philosopher who seems to have an optimistic moral philosophy; Cowen; and a science paper by Lenton and von Bloh, which does not seem especially related to the value of future generations. As further reading, the authors point to the text by Matheny mentioned in syllabus above. As mentioned, Matheny has been affiliated with FHI. No mention of opposing views or the many philosophers who have done in-depth work arguing against the authors’ view here (see, e.g., Wikipedia entry on the Asymmetry or my essay).</w:t>
      </w:r>
    </w:p>
    <w:p w14:paraId="516C4F8E" w14:textId="77777777" w:rsidR="0055065A" w:rsidRPr="0055065A" w:rsidRDefault="0055065A" w:rsidP="0055065A">
      <w:pPr>
        <w:rPr>
          <w:sz w:val="16"/>
        </w:rPr>
      </w:pPr>
      <w:r w:rsidRPr="00D631FA">
        <w:rPr>
          <w:sz w:val="16"/>
        </w:rPr>
        <w:t>By the way, this publication Matheny (2007) “Reducing the Risk of Human Extinction” that people at CEA and FHI keep pointing to is also one-sided and inaccurate in a biased way. Section 5 is about discounting and touches on population ethics. See, for example, the problematic first paragraph of the section, which gives an inaccurate picture of the state of the philosophical debate in a way that favours his view. See also the one-sided reasoning and references in note 6, which include traditional utilitarians Hare and Ng, Holtug who has argued against the Asymmetry in population ethics, and Sikora who presents an argument for classical utilitarianism. In the end, Matheny acknowledges, among others, Nick Bostrom and Carl Shulman for comment</w:t>
      </w:r>
      <w:r w:rsidRPr="0055065A">
        <w:rPr>
          <w:sz w:val="16"/>
        </w:rPr>
        <w:t>s on an earlier draft.</w:t>
      </w:r>
    </w:p>
    <w:p w14:paraId="4334D087" w14:textId="77777777" w:rsidR="0055065A" w:rsidRPr="0055065A" w:rsidRDefault="0055065A" w:rsidP="0055065A">
      <w:pPr>
        <w:rPr>
          <w:sz w:val="16"/>
        </w:rPr>
      </w:pPr>
      <w:r w:rsidRPr="0055065A">
        <w:rPr>
          <w:sz w:val="16"/>
        </w:rPr>
        <w:t xml:space="preserve">Potentially </w:t>
      </w:r>
      <w:r w:rsidRPr="0055065A">
        <w:rPr>
          <w:rStyle w:val="Emphasis"/>
        </w:rPr>
        <w:t>dishonest self-promotion</w:t>
      </w:r>
    </w:p>
    <w:p w14:paraId="5C30B1FE" w14:textId="77777777" w:rsidR="0055065A" w:rsidRPr="0055065A" w:rsidRDefault="0055065A" w:rsidP="0055065A">
      <w:pPr>
        <w:rPr>
          <w:sz w:val="16"/>
        </w:rPr>
      </w:pPr>
      <w:r w:rsidRPr="0055065A">
        <w:rPr>
          <w:sz w:val="16"/>
        </w:rPr>
        <w:t>On MacAskill’s profiles at ted.com and theguardian.com, and on the cover of his book Doing Good Better it says “cofounder of the effective altruism movement.” But unless I have missed some key information, he is not a cofounder of effective altruism or the effective altruism movement. When I volunteered for GiveWell in 2008–2009, the ideas of being altruistic and having an impact effectively were already established and there was a community or movement around GiveWell. Then Giving What We Can launched in November 2009. From the time I worked for GiveWell in 2010, I recall MacAskill (last name Crouch at the time) as a student who commented on the GiveWell blog. Then, in 2011, CEA was founded. Perhaps he and others started using the phrase ‘effective altruism’ but it does not really matter because using a potentially new phrase for something that already exists does not make someone a cofounder. My impression of MacAskill’s role over the years is that he has done a lot to grow the effective altruist community, movement and brand (and maybe was one of those who created the brand; I don’t know), and has spread related ideas. He has perhaps also contributed with new ideas. Importantly, he and his colleagues mentioned above, especially at CEA and Oxford University, also seem to have systematically put in a lot of effort to enter and try to shape this movement or community so that people and organisations in it share their particular moral views and priorities, and, for example, donate to the kind of activities they want to see funded (to a substantial extent because of their specific and controversial moral views).</w:t>
      </w:r>
    </w:p>
    <w:p w14:paraId="53294D24" w14:textId="77777777" w:rsidR="0055065A" w:rsidRPr="0055065A" w:rsidRDefault="0055065A" w:rsidP="0055065A">
      <w:pPr>
        <w:rPr>
          <w:sz w:val="16"/>
        </w:rPr>
      </w:pPr>
      <w:r w:rsidRPr="0055065A">
        <w:rPr>
          <w:rStyle w:val="Emphasis"/>
        </w:rPr>
        <w:t>Nick Bostrom’s CV</w:t>
      </w:r>
      <w:r w:rsidRPr="0055065A">
        <w:rPr>
          <w:rStyle w:val="StyleUnderline"/>
        </w:rPr>
        <w:t xml:space="preserve"> says he set a national record for undergraduate performance in Sweden, but I doubt he set such a record</w:t>
      </w:r>
      <w:r w:rsidRPr="0055065A">
        <w:rPr>
          <w:sz w:val="16"/>
        </w:rPr>
        <w:t xml:space="preserve"> (I think no one knows, including Bostrom himself), and I think </w:t>
      </w:r>
      <w:r w:rsidRPr="0055065A">
        <w:rPr>
          <w:rStyle w:val="StyleUnderline"/>
        </w:rPr>
        <w:t xml:space="preserve">he presents the situation in </w:t>
      </w:r>
      <w:r w:rsidRPr="0055065A">
        <w:rPr>
          <w:rStyle w:val="Emphasis"/>
        </w:rPr>
        <w:t>a misleading way</w:t>
      </w:r>
      <w:r w:rsidRPr="0055065A">
        <w:rPr>
          <w:sz w:val="16"/>
        </w:rPr>
        <w:t>. His CV says,</w:t>
      </w:r>
    </w:p>
    <w:p w14:paraId="72813F2F" w14:textId="77777777" w:rsidR="0055065A" w:rsidRPr="0055065A" w:rsidRDefault="0055065A" w:rsidP="0055065A">
      <w:pPr>
        <w:rPr>
          <w:sz w:val="16"/>
        </w:rPr>
      </w:pPr>
      <w:r w:rsidRPr="0055065A">
        <w:rPr>
          <w:sz w:val="16"/>
        </w:rPr>
        <w:t>Imaged omitted for formatting.</w:t>
      </w:r>
    </w:p>
    <w:p w14:paraId="6361D77F" w14:textId="77777777" w:rsidR="0055065A" w:rsidRPr="0055065A" w:rsidRDefault="0055065A" w:rsidP="0055065A">
      <w:pPr>
        <w:rPr>
          <w:sz w:val="16"/>
        </w:rPr>
      </w:pPr>
      <w:r w:rsidRPr="0055065A">
        <w:rPr>
          <w:sz w:val="16"/>
        </w:rPr>
        <w:t xml:space="preserve">He also used to bring up the purported record at the landing page of his website (current link https://nickbostrom.com/old/). I have a bachelor’s and two master’s degrees from the same university in Gothenburg, Sweden, and I have lived almost all of my life in Sweden. I have never heard of any national record related to undergraduate performance. </w:t>
      </w:r>
      <w:r w:rsidRPr="0055065A">
        <w:rPr>
          <w:rStyle w:val="StyleUnderline"/>
        </w:rPr>
        <w:t>I mentioned his statement</w:t>
      </w:r>
      <w:r w:rsidRPr="0055065A">
        <w:rPr>
          <w:sz w:val="16"/>
        </w:rPr>
        <w:t xml:space="preserve"> ‘Undergraduate performance set national record in Sweden’ </w:t>
      </w:r>
      <w:r w:rsidRPr="0055065A">
        <w:rPr>
          <w:rStyle w:val="StyleUnderline"/>
        </w:rPr>
        <w:t>to a few people in Sweden</w:t>
      </w:r>
      <w:r w:rsidRPr="0055065A">
        <w:rPr>
          <w:sz w:val="16"/>
        </w:rPr>
        <w:t xml:space="preserve"> who are familiar with the university system in Sweden. </w:t>
      </w:r>
      <w:r w:rsidRPr="0055065A">
        <w:rPr>
          <w:rStyle w:val="StyleUnderline"/>
        </w:rPr>
        <w:t xml:space="preserve">One person </w:t>
      </w:r>
      <w:r w:rsidRPr="0055065A">
        <w:rPr>
          <w:rStyle w:val="Emphasis"/>
        </w:rPr>
        <w:t>laughed out loud</w:t>
      </w:r>
      <w:r w:rsidRPr="0055065A">
        <w:rPr>
          <w:rStyle w:val="StyleUnderline"/>
        </w:rPr>
        <w:t xml:space="preserve">, another found his claim amusing, and a third found it </w:t>
      </w:r>
      <w:r w:rsidRPr="0055065A">
        <w:rPr>
          <w:rStyle w:val="Emphasis"/>
        </w:rPr>
        <w:t>weird</w:t>
      </w:r>
      <w:r w:rsidRPr="0055065A">
        <w:rPr>
          <w:sz w:val="16"/>
        </w:rPr>
        <w:t xml:space="preserve">. I called </w:t>
      </w:r>
      <w:r w:rsidRPr="0055065A">
        <w:rPr>
          <w:rStyle w:val="StyleUnderline"/>
        </w:rPr>
        <w:t>the University of Gothenburg</w:t>
      </w:r>
      <w:r w:rsidRPr="0055065A">
        <w:rPr>
          <w:sz w:val="16"/>
        </w:rPr>
        <w:t xml:space="preserve"> on Oct. 21, 2019, but the person there </w:t>
      </w:r>
      <w:r w:rsidRPr="0055065A">
        <w:rPr>
          <w:rStyle w:val="StyleUnderline"/>
        </w:rPr>
        <w:t xml:space="preserve">was </w:t>
      </w:r>
      <w:r w:rsidRPr="0055065A">
        <w:rPr>
          <w:rStyle w:val="Emphasis"/>
        </w:rPr>
        <w:t>not aware</w:t>
      </w:r>
      <w:r w:rsidRPr="0055065A">
        <w:rPr>
          <w:rStyle w:val="StyleUnderline"/>
        </w:rPr>
        <w:t xml:space="preserve"> of </w:t>
      </w:r>
      <w:r w:rsidRPr="0055065A">
        <w:rPr>
          <w:rStyle w:val="Emphasis"/>
        </w:rPr>
        <w:t>any such records</w:t>
      </w:r>
      <w:r w:rsidRPr="0055065A">
        <w:rPr>
          <w:sz w:val="16"/>
        </w:rPr>
        <w:t>. On Oct. 21, 2019, I wrote Bostrom and asked him about his record. On Oct. 23, 2019, he replied and gave me permission to share his reply in public, the relevant part of which reads as follows:</w:t>
      </w:r>
    </w:p>
    <w:p w14:paraId="3B9512DB" w14:textId="77777777" w:rsidR="0055065A" w:rsidRPr="00D631FA" w:rsidRDefault="0055065A" w:rsidP="0055065A">
      <w:pPr>
        <w:ind w:left="720"/>
        <w:rPr>
          <w:sz w:val="16"/>
        </w:rPr>
      </w:pPr>
      <w:r w:rsidRPr="0055065A">
        <w:rPr>
          <w:sz w:val="16"/>
        </w:rPr>
        <w:t>The record in question refers to the number of courses simultaneously pursued at one point during my undergraduate studies, which</w:t>
      </w:r>
      <w:r w:rsidRPr="00D631FA">
        <w:rPr>
          <w:sz w:val="16"/>
        </w:rPr>
        <w:t xml:space="preserve"> – if memory serves, which it might not since it is more than 25 years ago – was the equivalent of about three and a half programs of full time study, I think 74 ’study points’. (I also studied briefly at Umea Univ during the same two-year period I was enrolled in Gothenburg.) The basis for thinking this might be a record is simply that at the time I asked around in some circles of other ambitious students, and the next highest course load anybody had heard of was sufficiently lower than what I was taking that I thought statistically it looked like it was likely a record.</w:t>
      </w:r>
    </w:p>
    <w:p w14:paraId="61012EBA" w14:textId="77777777" w:rsidR="0055065A" w:rsidRPr="00D631FA" w:rsidRDefault="0055065A" w:rsidP="0055065A">
      <w:pPr>
        <w:rPr>
          <w:sz w:val="16"/>
        </w:rPr>
      </w:pPr>
      <w:r w:rsidRPr="00D631FA">
        <w:rPr>
          <w:sz w:val="16"/>
        </w:rPr>
        <w:t>A part of my e-mail reply to Bostrom on Oct. 24, 2019:</w:t>
      </w:r>
    </w:p>
    <w:p w14:paraId="056A873E" w14:textId="77777777" w:rsidR="0055065A" w:rsidRPr="00D631FA" w:rsidRDefault="0055065A" w:rsidP="0055065A">
      <w:pPr>
        <w:ind w:left="720"/>
        <w:rPr>
          <w:sz w:val="16"/>
        </w:rPr>
      </w:pPr>
      <w:r w:rsidRPr="00D631FA">
        <w:rPr>
          <w:sz w:val="16"/>
        </w:rPr>
        <w:t>My impression is that it may be difficult to confirm that no one else had done what you did. One would need to check what a vast number of students did at different universities potentially over many years. I don’t even know if that data is accessible before the 1990s, and to search all that data could be an enormous task. My picture of the situation is as follows: You pursued unusually many courses at some point in time during your undergraduate studies. You asked some students and the next highest course load anyone of them had heard of was sufficiently lower. You didn’t and don’t know whether anyone had done what you did before. (I do not know either; we can make guesses about whether someone else had done what you did, but that would be speculation.) Then you claim on your CV “Undergraduate performance set national record in Sweden.” I am puzzled by how you can think that is an honest and accurate claim. Will you change your CV so that you no longer claim that you set a record?</w:t>
      </w:r>
    </w:p>
    <w:p w14:paraId="62D2F7B0" w14:textId="77777777" w:rsidR="0055065A" w:rsidRDefault="0055065A" w:rsidP="0055065A">
      <w:pPr>
        <w:rPr>
          <w:sz w:val="16"/>
        </w:rPr>
      </w:pPr>
      <w:r w:rsidRPr="00D631FA">
        <w:rPr>
          <w:sz w:val="16"/>
        </w:rPr>
        <w:t>Information about university studies seems publicly available in Sweden. When I called the University of Gothenburg on Oct. 21, 2019, the person there said they have the following information for Niklas Boström, born 10 March 1973: Two degrees in total (one bachelor’s and one master’s degree). The bachelor’s degree (Swedish: fil. kand.) from University of Gothenburg was awarded in January 1995. Coursework included theoretical philosophy. The master’s degree (Swedish: magister or fil. mag.) is from Stockholm University, and, according to my notes from the call, in theoretical philosophy (although I guess coursework in some other subject could perhaps be included in the degree). He also did some additional coursework. He started to study at university in Lund in fall 1992. I asked Bostrom whether this is him but he did not reply. More information that I noted from my call with the university include that the person could see information from different universities in Sweden, and there are in total 367.5 higher education credits in the system (from different Swedish universities) for Boström, according to the current method for counting credits. 60 credits is a no</w:t>
      </w:r>
      <w:r w:rsidRPr="0055065A">
        <w:rPr>
          <w:sz w:val="16"/>
        </w:rPr>
        <w:t xml:space="preserve">rmal academic year (assuming one does not, e.g., take summer courses). </w:t>
      </w:r>
      <w:r w:rsidRPr="0055065A">
        <w:rPr>
          <w:rStyle w:val="StyleUnderline"/>
        </w:rPr>
        <w:t xml:space="preserve">Boström bachelor’s degree corresponds to </w:t>
      </w:r>
      <w:r w:rsidRPr="0055065A">
        <w:rPr>
          <w:rStyle w:val="Emphasis"/>
        </w:rPr>
        <w:t>180 credits</w:t>
      </w:r>
      <w:r w:rsidRPr="0055065A">
        <w:rPr>
          <w:rStyle w:val="StyleUnderline"/>
        </w:rPr>
        <w:t xml:space="preserve">, which is </w:t>
      </w:r>
      <w:r w:rsidRPr="0055065A">
        <w:rPr>
          <w:rStyle w:val="Emphasis"/>
        </w:rPr>
        <w:t>the exact requirement</w:t>
      </w:r>
      <w:r w:rsidRPr="0055065A">
        <w:rPr>
          <w:sz w:val="16"/>
        </w:rPr>
        <w:t xml:space="preserve"> for a bachelor’s degree. The total number of credits (367.5) corresponds to 6.125 years of full-time study (again, assuming, e.g., no summer courses or extra evening courses). According to the university, he started studying in 1992 and, according to Bostrom’s CV, he studied at Stockholm University until 1996. I asked Bostrom and I gather he confirmed that he only has one bachelor’s degree.</w:t>
      </w:r>
    </w:p>
    <w:p w14:paraId="5FEDD5DB" w14:textId="5AFD3569" w:rsidR="00806911" w:rsidRPr="00806911" w:rsidRDefault="00806911" w:rsidP="00806911">
      <w:pPr>
        <w:pStyle w:val="Heading4"/>
      </w:pPr>
      <w:r>
        <w:t xml:space="preserve">Correct for the </w:t>
      </w:r>
      <w:r>
        <w:rPr>
          <w:u w:val="single"/>
        </w:rPr>
        <w:t>Othello Effect</w:t>
      </w:r>
      <w:r>
        <w:t xml:space="preserve"> by reducing disads.</w:t>
      </w:r>
    </w:p>
    <w:p w14:paraId="42322C64" w14:textId="77777777" w:rsidR="00806911" w:rsidRDefault="00806911" w:rsidP="00806911">
      <w:pPr>
        <w:rPr>
          <w:b/>
        </w:rPr>
      </w:pPr>
      <w:r w:rsidRPr="00806911">
        <w:rPr>
          <w:rStyle w:val="Style13ptBold"/>
        </w:rPr>
        <w:t>Piatelli-Palmarini, 94</w:t>
      </w:r>
      <w:r>
        <w:rPr>
          <w:b/>
        </w:rPr>
        <w:t xml:space="preserve"> </w:t>
      </w:r>
      <w:r w:rsidRPr="006E08E0">
        <w:t>– professor</w:t>
      </w:r>
      <w:r w:rsidRPr="005417FC">
        <w:t xml:space="preserve"> of Cognitive Sci</w:t>
      </w:r>
      <w:r>
        <w:t>ence, Linguistics, &amp; Psychology</w:t>
      </w:r>
      <w:r w:rsidRPr="005417FC">
        <w:t xml:space="preserve"> at the University of Arizona (Massimo, Inevitable Illusions: How Mistakes of Reason Rule Our Minds, p. 134-136</w:t>
      </w:r>
      <w:r>
        <w:t>)</w:t>
      </w:r>
    </w:p>
    <w:p w14:paraId="19DDDF82" w14:textId="77777777" w:rsidR="00806911" w:rsidRPr="00806911" w:rsidRDefault="00806911" w:rsidP="00806911">
      <w:pPr>
        <w:rPr>
          <w:sz w:val="16"/>
        </w:rPr>
      </w:pPr>
      <w:r w:rsidRPr="00930253">
        <w:rPr>
          <w:rStyle w:val="StyleUnderline"/>
        </w:rPr>
        <w:t>As</w:t>
      </w:r>
      <w:r w:rsidRPr="0005458A">
        <w:rPr>
          <w:rStyle w:val="StyleUnderline"/>
        </w:rPr>
        <w:t xml:space="preserve"> the </w:t>
      </w:r>
      <w:r w:rsidRPr="00930253">
        <w:rPr>
          <w:rStyle w:val="StyleUnderline"/>
        </w:rPr>
        <w:t>narrative unfolds one event is linked with another, making for a script that seems plausible</w:t>
      </w:r>
      <w:r w:rsidRPr="00806911">
        <w:rPr>
          <w:sz w:val="16"/>
        </w:rPr>
        <w:t>—always admitting, of course, that each stage has really been preceded by another. In the end, don't we think that the probability of a U.S. invasion is somewhat higher than one in a million?</w:t>
      </w:r>
    </w:p>
    <w:p w14:paraId="6FD43645" w14:textId="77777777" w:rsidR="00806911" w:rsidRPr="00806911" w:rsidRDefault="00806911" w:rsidP="00806911">
      <w:pPr>
        <w:rPr>
          <w:sz w:val="16"/>
        </w:rPr>
      </w:pPr>
      <w:r w:rsidRPr="00930253">
        <w:rPr>
          <w:rStyle w:val="StyleUnderline"/>
        </w:rPr>
        <w:t xml:space="preserve">Here </w:t>
      </w:r>
      <w:r w:rsidRPr="00D91AB3">
        <w:rPr>
          <w:rStyle w:val="StyleUnderline"/>
          <w:highlight w:val="cyan"/>
        </w:rPr>
        <w:t>we leave stat</w:t>
      </w:r>
      <w:r w:rsidRPr="00806911">
        <w:rPr>
          <w:rStyle w:val="StyleUnderline"/>
        </w:rPr>
        <w:t>istics b</w:t>
      </w:r>
      <w:r w:rsidRPr="00930253">
        <w:rPr>
          <w:rStyle w:val="StyleUnderline"/>
        </w:rPr>
        <w:t xml:space="preserve">ehind </w:t>
      </w:r>
      <w:r w:rsidRPr="00D91AB3">
        <w:rPr>
          <w:rStyle w:val="StyleUnderline"/>
          <w:highlight w:val="cyan"/>
        </w:rPr>
        <w:t>and enter</w:t>
      </w:r>
      <w:r w:rsidRPr="0005458A">
        <w:rPr>
          <w:rStyle w:val="StyleUnderline"/>
        </w:rPr>
        <w:t xml:space="preserve"> the domain of </w:t>
      </w:r>
      <w:r w:rsidRPr="00806911">
        <w:rPr>
          <w:rStyle w:val="Emphasis"/>
        </w:rPr>
        <w:t xml:space="preserve">pure </w:t>
      </w:r>
      <w:r w:rsidRPr="00D91AB3">
        <w:rPr>
          <w:rStyle w:val="Emphasis"/>
          <w:highlight w:val="cyan"/>
        </w:rPr>
        <w:t>fiction</w:t>
      </w:r>
      <w:r w:rsidRPr="00806911">
        <w:rPr>
          <w:sz w:val="16"/>
        </w:rPr>
        <w:t xml:space="preserve">. Look a bit closer, and one can see that we are not yet out of the realm of </w:t>
      </w:r>
      <w:r w:rsidRPr="00D91AB3">
        <w:rPr>
          <w:rStyle w:val="Emphasis"/>
          <w:highlight w:val="cyan"/>
        </w:rPr>
        <w:t>cog</w:t>
      </w:r>
      <w:r w:rsidRPr="00806911">
        <w:rPr>
          <w:rStyle w:val="Emphasis"/>
        </w:rPr>
        <w:t xml:space="preserve">nitive </w:t>
      </w:r>
      <w:r w:rsidRPr="00D91AB3">
        <w:rPr>
          <w:rStyle w:val="Emphasis"/>
          <w:highlight w:val="cyan"/>
        </w:rPr>
        <w:t>sci</w:t>
      </w:r>
      <w:r w:rsidRPr="00806911">
        <w:rPr>
          <w:rStyle w:val="Emphasis"/>
        </w:rPr>
        <w:t>ence</w:t>
      </w:r>
      <w:r w:rsidRPr="00806911">
        <w:rPr>
          <w:sz w:val="16"/>
        </w:rPr>
        <w:t xml:space="preserve">, for these questionnaire-experiments, just like real life, </w:t>
      </w:r>
      <w:r w:rsidRPr="0005458A">
        <w:rPr>
          <w:rStyle w:val="StyleUnderline"/>
        </w:rPr>
        <w:t>have</w:t>
      </w:r>
      <w:r w:rsidRPr="00806911">
        <w:rPr>
          <w:sz w:val="16"/>
        </w:rPr>
        <w:t xml:space="preserve"> countless times </w:t>
      </w:r>
      <w:r w:rsidRPr="00D91AB3">
        <w:rPr>
          <w:rStyle w:val="StyleUnderline"/>
          <w:highlight w:val="cyan"/>
        </w:rPr>
        <w:t>show</w:t>
      </w:r>
      <w:r w:rsidRPr="00930253">
        <w:rPr>
          <w:rStyle w:val="StyleUnderline"/>
        </w:rPr>
        <w:t xml:space="preserve">n us that </w:t>
      </w:r>
      <w:r w:rsidRPr="00806911">
        <w:rPr>
          <w:rStyle w:val="Emphasis"/>
          <w:highlight w:val="cyan"/>
        </w:rPr>
        <w:t>a plausible</w:t>
      </w:r>
      <w:r w:rsidRPr="00806911">
        <w:rPr>
          <w:rStyle w:val="Emphasis"/>
        </w:rPr>
        <w:t xml:space="preserve"> and well-told </w:t>
      </w:r>
      <w:r w:rsidRPr="00806911">
        <w:rPr>
          <w:rStyle w:val="Emphasis"/>
          <w:highlight w:val="cyan"/>
        </w:rPr>
        <w:t>story</w:t>
      </w:r>
      <w:r w:rsidRPr="00D91AB3">
        <w:rPr>
          <w:rStyle w:val="StyleUnderline"/>
          <w:highlight w:val="cyan"/>
        </w:rPr>
        <w:t xml:space="preserve"> can lead us to hold</w:t>
      </w:r>
      <w:r w:rsidRPr="00806911">
        <w:rPr>
          <w:rStyle w:val="StyleUnderline"/>
        </w:rPr>
        <w:t xml:space="preserve"> </w:t>
      </w:r>
      <w:r w:rsidRPr="00930253">
        <w:rPr>
          <w:rStyle w:val="StyleUnderline"/>
        </w:rPr>
        <w:t xml:space="preserve">as </w:t>
      </w:r>
      <w:r w:rsidRPr="00806911">
        <w:rPr>
          <w:rStyle w:val="StyleUnderline"/>
        </w:rPr>
        <w:t xml:space="preserve">"objectively" </w:t>
      </w:r>
      <w:r w:rsidRPr="00806911">
        <w:rPr>
          <w:rStyle w:val="StyleUnderline"/>
          <w:highlight w:val="cyan"/>
        </w:rPr>
        <w:t xml:space="preserve">probable events that, </w:t>
      </w:r>
      <w:r w:rsidRPr="00806911">
        <w:rPr>
          <w:rStyle w:val="Emphasis"/>
          <w:highlight w:val="cyan"/>
        </w:rPr>
        <w:t>just</w:t>
      </w:r>
      <w:r w:rsidRPr="00806911">
        <w:rPr>
          <w:rStyle w:val="Emphasis"/>
        </w:rPr>
        <w:t xml:space="preserve"> minutes </w:t>
      </w:r>
      <w:r w:rsidRPr="00806911">
        <w:rPr>
          <w:rStyle w:val="Emphasis"/>
          <w:highlight w:val="cyan"/>
        </w:rPr>
        <w:t>before</w:t>
      </w:r>
      <w:r w:rsidRPr="00D91AB3">
        <w:rPr>
          <w:rStyle w:val="StyleUnderline"/>
          <w:highlight w:val="cyan"/>
        </w:rPr>
        <w:t>, we would have considered</w:t>
      </w:r>
      <w:r w:rsidRPr="0005458A">
        <w:rPr>
          <w:rStyle w:val="StyleUnderline"/>
        </w:rPr>
        <w:t xml:space="preserve"> </w:t>
      </w:r>
      <w:r w:rsidRPr="00806911">
        <w:rPr>
          <w:rStyle w:val="Emphasis"/>
        </w:rPr>
        <w:t xml:space="preserve">totally </w:t>
      </w:r>
      <w:r w:rsidRPr="00806911">
        <w:rPr>
          <w:rStyle w:val="Emphasis"/>
          <w:highlight w:val="cyan"/>
        </w:rPr>
        <w:t>improbable</w:t>
      </w:r>
      <w:r w:rsidRPr="00806911">
        <w:rPr>
          <w:sz w:val="16"/>
        </w:rPr>
        <w:t>. The notorious "Protocols of Zion," a pure fabrication of the czar's anti- Semitic propaganda taken up by the Nazi regime raised an anti-Semitic storm. It did little good to show that it was a pure invention. What the propagandists sought to do, in order to seize power, was to make imaginatively presentable the probability of a worldwide Jewish conspiracy, and in so doing they succeeded admirably, at least in the minds of those uncritically committed to hatred. I will not waste space on other instances, but limit myself to the purely cognitive aspects of the phenomenon.</w:t>
      </w:r>
    </w:p>
    <w:p w14:paraId="3B32F02D" w14:textId="77777777" w:rsidR="00806911" w:rsidRPr="00806911" w:rsidRDefault="00806911" w:rsidP="00806911">
      <w:pPr>
        <w:rPr>
          <w:sz w:val="16"/>
        </w:rPr>
      </w:pPr>
      <w:r w:rsidRPr="00930253">
        <w:rPr>
          <w:rStyle w:val="StyleUnderline"/>
        </w:rPr>
        <w:t xml:space="preserve">Offering </w:t>
      </w:r>
      <w:r w:rsidRPr="00806911">
        <w:rPr>
          <w:rStyle w:val="StyleUnderline"/>
          <w:highlight w:val="cyan"/>
        </w:rPr>
        <w:t xml:space="preserve">a "plausible" sequence </w:t>
      </w:r>
      <w:r w:rsidRPr="00806911">
        <w:rPr>
          <w:rStyle w:val="StyleUnderline"/>
        </w:rPr>
        <w:t xml:space="preserve">of events </w:t>
      </w:r>
      <w:r w:rsidRPr="00806911">
        <w:rPr>
          <w:rStyle w:val="StyleUnderline"/>
          <w:highlight w:val="cyan"/>
        </w:rPr>
        <w:t xml:space="preserve">that are </w:t>
      </w:r>
      <w:r w:rsidRPr="00806911">
        <w:rPr>
          <w:rStyle w:val="Emphasis"/>
          <w:highlight w:val="cyan"/>
        </w:rPr>
        <w:t>causally linked</w:t>
      </w:r>
      <w:r w:rsidRPr="00806911">
        <w:rPr>
          <w:sz w:val="16"/>
        </w:rPr>
        <w:t xml:space="preserve"> one to another </w:t>
      </w:r>
      <w:r w:rsidRPr="00D91AB3">
        <w:rPr>
          <w:rStyle w:val="StyleUnderline"/>
          <w:highlight w:val="cyan"/>
        </w:rPr>
        <w:t>has the effect of</w:t>
      </w:r>
      <w:r w:rsidRPr="00806911">
        <w:rPr>
          <w:rStyle w:val="StyleUnderline"/>
        </w:rPr>
        <w:t xml:space="preserve"> </w:t>
      </w:r>
      <w:r w:rsidRPr="00806911">
        <w:rPr>
          <w:rStyle w:val="Emphasis"/>
        </w:rPr>
        <w:t xml:space="preserve">immediately </w:t>
      </w:r>
      <w:r w:rsidRPr="00806911">
        <w:rPr>
          <w:rStyle w:val="Emphasis"/>
          <w:highlight w:val="cyan"/>
        </w:rPr>
        <w:t>raising</w:t>
      </w:r>
      <w:r w:rsidRPr="0005458A">
        <w:rPr>
          <w:rStyle w:val="StyleUnderline"/>
        </w:rPr>
        <w:t xml:space="preserve"> our estimate of </w:t>
      </w:r>
      <w:r w:rsidRPr="00D91AB3">
        <w:rPr>
          <w:rStyle w:val="StyleUnderline"/>
          <w:highlight w:val="cyan"/>
        </w:rPr>
        <w:t>probability</w:t>
      </w:r>
      <w:r w:rsidRPr="00806911">
        <w:rPr>
          <w:sz w:val="16"/>
        </w:rPr>
        <w:t xml:space="preserve">. It suffices that the links between these "events" should hold from one to the next for our minds lo approach the final link in the chain. For, as we have seen, that which we can readily imagine is ipso facto more probable. </w:t>
      </w:r>
      <w:r w:rsidRPr="00D91AB3">
        <w:rPr>
          <w:rStyle w:val="StyleUnderline"/>
          <w:highlight w:val="cyan"/>
        </w:rPr>
        <w:t>Even if</w:t>
      </w:r>
      <w:r w:rsidRPr="0005458A">
        <w:rPr>
          <w:rStyle w:val="StyleUnderline"/>
        </w:rPr>
        <w:t xml:space="preserve"> the </w:t>
      </w:r>
      <w:r w:rsidRPr="00D91AB3">
        <w:rPr>
          <w:rStyle w:val="StyleUnderline"/>
          <w:highlight w:val="cyan"/>
        </w:rPr>
        <w:t xml:space="preserve">probability of </w:t>
      </w:r>
      <w:r w:rsidRPr="00806911">
        <w:rPr>
          <w:rStyle w:val="Emphasis"/>
          <w:highlight w:val="cyan"/>
        </w:rPr>
        <w:t>the</w:t>
      </w:r>
      <w:r w:rsidRPr="00806911">
        <w:rPr>
          <w:rStyle w:val="Emphasis"/>
        </w:rPr>
        <w:t xml:space="preserve"> very </w:t>
      </w:r>
      <w:r w:rsidRPr="00806911">
        <w:rPr>
          <w:rStyle w:val="Emphasis"/>
          <w:highlight w:val="cyan"/>
        </w:rPr>
        <w:t>first link</w:t>
      </w:r>
      <w:r w:rsidRPr="0005458A">
        <w:rPr>
          <w:rStyle w:val="StyleUnderline"/>
        </w:rPr>
        <w:t xml:space="preserve"> in this chain </w:t>
      </w:r>
      <w:r w:rsidRPr="00D91AB3">
        <w:rPr>
          <w:rStyle w:val="StyleUnderline"/>
          <w:highlight w:val="cyan"/>
        </w:rPr>
        <w:t>is</w:t>
      </w:r>
      <w:r w:rsidRPr="00806911">
        <w:rPr>
          <w:rStyle w:val="StyleUnderline"/>
        </w:rPr>
        <w:t xml:space="preserve"> </w:t>
      </w:r>
      <w:r w:rsidRPr="00806911">
        <w:rPr>
          <w:rStyle w:val="Emphasis"/>
        </w:rPr>
        <w:t xml:space="preserve">very </w:t>
      </w:r>
      <w:r w:rsidRPr="00806911">
        <w:rPr>
          <w:rStyle w:val="Emphasis"/>
          <w:highlight w:val="cyan"/>
        </w:rPr>
        <w:t>low</w:t>
      </w:r>
      <w:r w:rsidRPr="0005458A">
        <w:rPr>
          <w:rStyle w:val="StyleUnderline"/>
        </w:rPr>
        <w:t xml:space="preserve">, </w:t>
      </w:r>
      <w:r w:rsidRPr="00D91AB3">
        <w:rPr>
          <w:rStyle w:val="StyleUnderline"/>
          <w:highlight w:val="cyan"/>
        </w:rPr>
        <w:t>the fact is</w:t>
      </w:r>
      <w:r w:rsidRPr="00806911">
        <w:rPr>
          <w:rStyle w:val="StyleUnderline"/>
        </w:rPr>
        <w:t xml:space="preserve"> </w:t>
      </w:r>
      <w:r w:rsidRPr="00806911">
        <w:rPr>
          <w:rStyle w:val="Emphasis"/>
        </w:rPr>
        <w:t xml:space="preserve">soon </w:t>
      </w:r>
      <w:r w:rsidRPr="00806911">
        <w:rPr>
          <w:rStyle w:val="Emphasis"/>
          <w:highlight w:val="cyan"/>
        </w:rPr>
        <w:t>forgotten</w:t>
      </w:r>
      <w:r w:rsidRPr="00806911">
        <w:rPr>
          <w:sz w:val="16"/>
        </w:rPr>
        <w:t>. Say "Iet's suppose that . . .” and them "plausible" enough. I put "plausible" in quotation marks because true plausibility, in effect, depends wholly on that initial "Let's suppose . . ." Once the first link in the chain of our script is "supposed," then all the rest of the links "hold" one to another.</w:t>
      </w:r>
    </w:p>
    <w:p w14:paraId="2C34B29C" w14:textId="77777777" w:rsidR="00806911" w:rsidRPr="00806911" w:rsidRDefault="00806911" w:rsidP="00806911">
      <w:pPr>
        <w:rPr>
          <w:sz w:val="16"/>
        </w:rPr>
      </w:pPr>
      <w:r w:rsidRPr="00806911">
        <w:rPr>
          <w:sz w:val="16"/>
        </w:rPr>
        <w:t xml:space="preserve">Rationally speaking, however, and having regard to the calculation of probabilities, we are in the domain of what is known as "compound probabilities," or, more restrictively, "conditional probabilities." (What is the likelihood that B will be true, supposing that A has proven to be true?) </w:t>
      </w:r>
      <w:r w:rsidRPr="0005458A">
        <w:rPr>
          <w:rStyle w:val="StyleUnderline"/>
        </w:rPr>
        <w:t xml:space="preserve">The </w:t>
      </w:r>
      <w:r w:rsidRPr="00806911">
        <w:rPr>
          <w:rStyle w:val="StyleUnderline"/>
          <w:highlight w:val="cyan"/>
        </w:rPr>
        <w:t>probability of the</w:t>
      </w:r>
      <w:r w:rsidRPr="00806911">
        <w:rPr>
          <w:rStyle w:val="StyleUnderline"/>
        </w:rPr>
        <w:t xml:space="preserve"> last link</w:t>
      </w:r>
      <w:r w:rsidRPr="0005458A">
        <w:rPr>
          <w:rStyle w:val="StyleUnderline"/>
        </w:rPr>
        <w:t xml:space="preserve"> in </w:t>
      </w:r>
      <w:r w:rsidRPr="00806911">
        <w:rPr>
          <w:rStyle w:val="StyleUnderline"/>
          <w:highlight w:val="cyan"/>
        </w:rPr>
        <w:t>the</w:t>
      </w:r>
      <w:r w:rsidRPr="0005458A">
        <w:rPr>
          <w:rStyle w:val="StyleUnderline"/>
        </w:rPr>
        <w:t xml:space="preserve"> chain being true </w:t>
      </w:r>
      <w:r w:rsidRPr="00806911">
        <w:rPr>
          <w:rStyle w:val="StyleUnderline"/>
          <w:highlight w:val="cyan"/>
        </w:rPr>
        <w:t>is calculated on</w:t>
      </w:r>
      <w:r w:rsidRPr="00930253">
        <w:rPr>
          <w:rStyle w:val="StyleUnderline"/>
        </w:rPr>
        <w:t xml:space="preserve"> </w:t>
      </w:r>
      <w:r w:rsidRPr="00930253">
        <w:rPr>
          <w:rStyle w:val="Emphasis"/>
        </w:rPr>
        <w:t xml:space="preserve">the basis of </w:t>
      </w:r>
      <w:r w:rsidRPr="00806911">
        <w:rPr>
          <w:rStyle w:val="Emphasis"/>
          <w:highlight w:val="cyan"/>
        </w:rPr>
        <w:t>a series of conditional probabilities</w:t>
      </w:r>
      <w:r w:rsidRPr="0005458A">
        <w:rPr>
          <w:rStyle w:val="Emphasis"/>
        </w:rPr>
        <w:t xml:space="preserve"> </w:t>
      </w:r>
      <w:r w:rsidRPr="00930253">
        <w:rPr>
          <w:rStyle w:val="Emphasis"/>
        </w:rPr>
        <w:t>being true</w:t>
      </w:r>
      <w:r w:rsidRPr="00806911">
        <w:rPr>
          <w:rStyle w:val="StyleUnderline"/>
        </w:rPr>
        <w:t xml:space="preserve">, and </w:t>
      </w:r>
      <w:r w:rsidRPr="00806911">
        <w:rPr>
          <w:rStyle w:val="StyleUnderline"/>
          <w:highlight w:val="cyan"/>
        </w:rPr>
        <w:t>that</w:t>
      </w:r>
      <w:r w:rsidRPr="00806911">
        <w:rPr>
          <w:sz w:val="16"/>
        </w:rPr>
        <w:t xml:space="preserve"> in turn </w:t>
      </w:r>
      <w:r w:rsidRPr="00806911">
        <w:rPr>
          <w:rStyle w:val="StyleUnderline"/>
        </w:rPr>
        <w:t xml:space="preserve">is obtained by </w:t>
      </w:r>
      <w:r w:rsidRPr="00D91AB3">
        <w:rPr>
          <w:rStyle w:val="StyleUnderline"/>
          <w:highlight w:val="cyan"/>
        </w:rPr>
        <w:t>combining</w:t>
      </w:r>
      <w:r w:rsidRPr="00806911">
        <w:rPr>
          <w:rStyle w:val="StyleUnderline"/>
        </w:rPr>
        <w:t xml:space="preserve"> the </w:t>
      </w:r>
      <w:r w:rsidRPr="00D91AB3">
        <w:rPr>
          <w:rStyle w:val="StyleUnderline"/>
          <w:highlight w:val="cyan"/>
        </w:rPr>
        <w:t xml:space="preserve">probabilities of </w:t>
      </w:r>
      <w:r w:rsidRPr="00806911">
        <w:rPr>
          <w:rStyle w:val="Emphasis"/>
          <w:highlight w:val="cyan"/>
        </w:rPr>
        <w:t>each link in the chain</w:t>
      </w:r>
      <w:r w:rsidRPr="00806911">
        <w:rPr>
          <w:rStyle w:val="StyleUnderline"/>
          <w:highlight w:val="cyan"/>
        </w:rPr>
        <w:t>, from the first to</w:t>
      </w:r>
      <w:r w:rsidRPr="00806911">
        <w:rPr>
          <w:rStyle w:val="StyleUnderline"/>
        </w:rPr>
        <w:t xml:space="preserve"> the </w:t>
      </w:r>
      <w:r w:rsidRPr="00806911">
        <w:rPr>
          <w:rStyle w:val="StyleUnderline"/>
          <w:highlight w:val="cyan"/>
        </w:rPr>
        <w:t>last. Probabilities being</w:t>
      </w:r>
      <w:r w:rsidRPr="00806911">
        <w:rPr>
          <w:rStyle w:val="StyleUnderline"/>
        </w:rPr>
        <w:t xml:space="preserve">, </w:t>
      </w:r>
      <w:r w:rsidRPr="00806911">
        <w:rPr>
          <w:rStyle w:val="Emphasis"/>
        </w:rPr>
        <w:t xml:space="preserve">by their nature, </w:t>
      </w:r>
      <w:r w:rsidRPr="00806911">
        <w:rPr>
          <w:rStyle w:val="Emphasis"/>
          <w:highlight w:val="cyan"/>
        </w:rPr>
        <w:t>less than one</w:t>
      </w:r>
      <w:r w:rsidRPr="00806911">
        <w:rPr>
          <w:rStyle w:val="StyleUnderline"/>
        </w:rPr>
        <w:t>, the probability</w:t>
      </w:r>
      <w:r w:rsidRPr="00930253">
        <w:rPr>
          <w:rStyle w:val="StyleUnderline"/>
        </w:rPr>
        <w:t xml:space="preserve"> of </w:t>
      </w:r>
      <w:r w:rsidRPr="00806911">
        <w:rPr>
          <w:rStyle w:val="Emphasis"/>
          <w:highlight w:val="cyan"/>
        </w:rPr>
        <w:t>the</w:t>
      </w:r>
      <w:r w:rsidRPr="00806911">
        <w:rPr>
          <w:rStyle w:val="Emphasis"/>
        </w:rPr>
        <w:t xml:space="preserve"> entire </w:t>
      </w:r>
      <w:r w:rsidRPr="00806911">
        <w:rPr>
          <w:rStyle w:val="Emphasis"/>
          <w:highlight w:val="cyan"/>
        </w:rPr>
        <w:t>chain</w:t>
      </w:r>
      <w:r w:rsidRPr="00806911">
        <w:rPr>
          <w:sz w:val="16"/>
        </w:rPr>
        <w:t xml:space="preserve"> (or the last link) </w:t>
      </w:r>
      <w:r w:rsidRPr="00930253">
        <w:rPr>
          <w:rStyle w:val="StyleUnderline"/>
        </w:rPr>
        <w:t xml:space="preserve">being true </w:t>
      </w:r>
      <w:r w:rsidRPr="00D91AB3">
        <w:rPr>
          <w:rStyle w:val="StyleUnderline"/>
          <w:highlight w:val="cyan"/>
        </w:rPr>
        <w:t xml:space="preserve">is </w:t>
      </w:r>
      <w:r w:rsidRPr="00806911">
        <w:rPr>
          <w:rStyle w:val="Emphasis"/>
          <w:i/>
          <w:iCs w:val="0"/>
          <w:highlight w:val="cyan"/>
        </w:rPr>
        <w:t>always</w:t>
      </w:r>
      <w:r w:rsidRPr="00806911">
        <w:rPr>
          <w:rStyle w:val="Emphasis"/>
          <w:i/>
          <w:iCs w:val="0"/>
        </w:rPr>
        <w:t xml:space="preserve"> and without exception </w:t>
      </w:r>
      <w:r w:rsidRPr="00806911">
        <w:rPr>
          <w:rStyle w:val="Emphasis"/>
          <w:i/>
          <w:iCs w:val="0"/>
          <w:highlight w:val="cyan"/>
        </w:rPr>
        <w:t>less</w:t>
      </w:r>
      <w:r w:rsidRPr="00D91AB3">
        <w:rPr>
          <w:rStyle w:val="Emphasis"/>
          <w:i/>
          <w:highlight w:val="cyan"/>
        </w:rPr>
        <w:t xml:space="preserve"> probable than</w:t>
      </w:r>
      <w:r w:rsidRPr="00806911">
        <w:rPr>
          <w:rStyle w:val="Emphasis"/>
          <w:i/>
        </w:rPr>
        <w:t xml:space="preserve"> the</w:t>
      </w:r>
      <w:r w:rsidRPr="00930253">
        <w:rPr>
          <w:rStyle w:val="Emphasis"/>
          <w:i/>
        </w:rPr>
        <w:t xml:space="preserve"> probability of </w:t>
      </w:r>
      <w:r w:rsidRPr="00D91AB3">
        <w:rPr>
          <w:rStyle w:val="Emphasis"/>
          <w:i/>
          <w:highlight w:val="cyan"/>
        </w:rPr>
        <w:t>the least probable link</w:t>
      </w:r>
      <w:r w:rsidRPr="00806911">
        <w:rPr>
          <w:rStyle w:val="Emphasis"/>
          <w:i/>
        </w:rPr>
        <w:t xml:space="preserve"> in</w:t>
      </w:r>
      <w:r w:rsidRPr="00930253">
        <w:rPr>
          <w:rStyle w:val="Emphasis"/>
          <w:i/>
        </w:rPr>
        <w:t xml:space="preserve"> the chain</w:t>
      </w:r>
      <w:r w:rsidRPr="00930253">
        <w:rPr>
          <w:rStyle w:val="StyleUnderline"/>
        </w:rPr>
        <w:t>.</w:t>
      </w:r>
      <w:r w:rsidRPr="00806911">
        <w:rPr>
          <w:sz w:val="16"/>
        </w:rPr>
        <w:t xml:space="preserve"> We fail to notice this progressive attenuation of probability. </w:t>
      </w:r>
      <w:r w:rsidRPr="00930253">
        <w:rPr>
          <w:rStyle w:val="Emphasis"/>
        </w:rPr>
        <w:t xml:space="preserve">The </w:t>
      </w:r>
      <w:r w:rsidRPr="00806911">
        <w:rPr>
          <w:rStyle w:val="Emphasis"/>
          <w:highlight w:val="cyan"/>
        </w:rPr>
        <w:t>story takes over from reality</w:t>
      </w:r>
      <w:r w:rsidRPr="00806911">
        <w:rPr>
          <w:rStyle w:val="StyleUnderline"/>
        </w:rPr>
        <w:t xml:space="preserve">. The </w:t>
      </w:r>
      <w:r w:rsidRPr="00806911">
        <w:rPr>
          <w:rStyle w:val="StyleUnderline"/>
          <w:highlight w:val="cyan"/>
        </w:rPr>
        <w:t>last link seems</w:t>
      </w:r>
      <w:r w:rsidRPr="00806911">
        <w:rPr>
          <w:rStyle w:val="StyleUnderline"/>
        </w:rPr>
        <w:t xml:space="preserve"> </w:t>
      </w:r>
      <w:r w:rsidRPr="00806911">
        <w:rPr>
          <w:rStyle w:val="Emphasis"/>
        </w:rPr>
        <w:t xml:space="preserve">ever </w:t>
      </w:r>
      <w:r w:rsidRPr="00806911">
        <w:rPr>
          <w:rStyle w:val="Emphasis"/>
          <w:highlight w:val="cyan"/>
        </w:rPr>
        <w:t>truer</w:t>
      </w:r>
      <w:r w:rsidRPr="00806911">
        <w:rPr>
          <w:rStyle w:val="Emphasis"/>
        </w:rPr>
        <w:t xml:space="preserve"> to our mind</w:t>
      </w:r>
      <w:r w:rsidRPr="00806911">
        <w:rPr>
          <w:sz w:val="16"/>
        </w:rPr>
        <w:t xml:space="preserve">, and our increased facility in representing or imagining makes that last link seem ever more probable. </w:t>
      </w:r>
      <w:r w:rsidRPr="00806911">
        <w:rPr>
          <w:rStyle w:val="StyleUnderline"/>
        </w:rPr>
        <w:t xml:space="preserve">The </w:t>
      </w:r>
      <w:r w:rsidRPr="00806911">
        <w:rPr>
          <w:rStyle w:val="StyleUnderline"/>
          <w:highlight w:val="cyan"/>
        </w:rPr>
        <w:t>trick</w:t>
      </w:r>
      <w:r w:rsidRPr="00806911">
        <w:rPr>
          <w:sz w:val="16"/>
        </w:rPr>
        <w:t>—which is one of the oldest in the book—</w:t>
      </w:r>
      <w:r w:rsidRPr="00806911">
        <w:rPr>
          <w:rStyle w:val="StyleUnderline"/>
          <w:highlight w:val="cyan"/>
        </w:rPr>
        <w:t>is</w:t>
      </w:r>
      <w:r w:rsidRPr="00806911">
        <w:rPr>
          <w:rStyle w:val="StyleUnderline"/>
        </w:rPr>
        <w:t xml:space="preserve"> to find </w:t>
      </w:r>
      <w:r w:rsidRPr="00806911">
        <w:rPr>
          <w:rStyle w:val="Emphasis"/>
          <w:highlight w:val="cyan"/>
        </w:rPr>
        <w:t>the narrative</w:t>
      </w:r>
      <w:r w:rsidRPr="00806911">
        <w:rPr>
          <w:rStyle w:val="Emphasis"/>
        </w:rPr>
        <w:t xml:space="preserve"> path</w:t>
      </w:r>
      <w:r w:rsidRPr="00806911">
        <w:rPr>
          <w:sz w:val="16"/>
        </w:rPr>
        <w:t xml:space="preserve"> </w:t>
      </w:r>
      <w:r w:rsidRPr="00806911">
        <w:rPr>
          <w:rStyle w:val="StyleUnderline"/>
          <w:highlight w:val="cyan"/>
        </w:rPr>
        <w:t xml:space="preserve">by which </w:t>
      </w:r>
      <w:r w:rsidRPr="00806911">
        <w:rPr>
          <w:rStyle w:val="Emphasis"/>
          <w:highlight w:val="cyan"/>
        </w:rPr>
        <w:t>the last</w:t>
      </w:r>
      <w:r w:rsidRPr="00806911">
        <w:rPr>
          <w:rStyle w:val="Emphasis"/>
        </w:rPr>
        <w:t xml:space="preserve">, and </w:t>
      </w:r>
      <w:r w:rsidRPr="00806911">
        <w:rPr>
          <w:rStyle w:val="Emphasis"/>
          <w:highlight w:val="cyan"/>
        </w:rPr>
        <w:t>most implausible, link</w:t>
      </w:r>
      <w:r w:rsidRPr="00806911">
        <w:rPr>
          <w:rStyle w:val="StyleUnderline"/>
          <w:highlight w:val="cyan"/>
        </w:rPr>
        <w:t xml:space="preserve"> can be made</w:t>
      </w:r>
      <w:r w:rsidRPr="00806911">
        <w:rPr>
          <w:rStyle w:val="StyleUnderline"/>
        </w:rPr>
        <w:t xml:space="preserve"> </w:t>
      </w:r>
      <w:r w:rsidRPr="00806911">
        <w:rPr>
          <w:rStyle w:val="Emphasis"/>
        </w:rPr>
        <w:t xml:space="preserve">imaginatively </w:t>
      </w:r>
      <w:r w:rsidRPr="00806911">
        <w:rPr>
          <w:rStyle w:val="Emphasis"/>
          <w:highlight w:val="cyan"/>
        </w:rPr>
        <w:t>compelling</w:t>
      </w:r>
      <w:r w:rsidRPr="00806911">
        <w:rPr>
          <w:rStyle w:val="StyleUnderline"/>
        </w:rPr>
        <w:t xml:space="preserve">. My </w:t>
      </w:r>
      <w:r w:rsidRPr="00806911">
        <w:rPr>
          <w:rStyle w:val="StyleUnderline"/>
          <w:highlight w:val="cyan"/>
        </w:rPr>
        <w:t>Othello effect depends on</w:t>
      </w:r>
      <w:r w:rsidRPr="00806911">
        <w:rPr>
          <w:rStyle w:val="StyleUnderline"/>
        </w:rPr>
        <w:t xml:space="preserve"> </w:t>
      </w:r>
      <w:r w:rsidRPr="00806911">
        <w:rPr>
          <w:rStyle w:val="Emphasis"/>
        </w:rPr>
        <w:t xml:space="preserve">this </w:t>
      </w:r>
      <w:r w:rsidRPr="00806911">
        <w:rPr>
          <w:rStyle w:val="Emphasis"/>
          <w:highlight w:val="cyan"/>
        </w:rPr>
        <w:t>perverse</w:t>
      </w:r>
      <w:r w:rsidRPr="00806911">
        <w:rPr>
          <w:rStyle w:val="Emphasis"/>
        </w:rPr>
        <w:t xml:space="preserve"> use</w:t>
      </w:r>
      <w:r w:rsidRPr="00806911">
        <w:rPr>
          <w:rStyle w:val="StyleUnderline"/>
        </w:rPr>
        <w:t xml:space="preserve"> of</w:t>
      </w:r>
      <w:r w:rsidRPr="00806911">
        <w:rPr>
          <w:sz w:val="16"/>
        </w:rPr>
        <w:t xml:space="preserve"> the </w:t>
      </w:r>
      <w:r w:rsidRPr="00806911">
        <w:rPr>
          <w:rStyle w:val="StyleUnderline"/>
          <w:highlight w:val="cyan"/>
        </w:rPr>
        <w:t>imagination</w:t>
      </w:r>
      <w:r w:rsidRPr="00806911">
        <w:rPr>
          <w:sz w:val="16"/>
        </w:rPr>
        <w:t>.</w:t>
      </w:r>
    </w:p>
    <w:p w14:paraId="7AE56EDC" w14:textId="27644045" w:rsidR="0055065A" w:rsidRPr="00806911" w:rsidRDefault="00806911" w:rsidP="0055065A">
      <w:pPr>
        <w:pStyle w:val="Heading4"/>
        <w:ind w:left="720" w:hanging="720"/>
      </w:pPr>
      <w:r>
        <w:t xml:space="preserve">Which begin at a </w:t>
      </w:r>
      <w:r>
        <w:rPr>
          <w:u w:val="single"/>
        </w:rPr>
        <w:t>maximum</w:t>
      </w:r>
      <w:r>
        <w:t xml:space="preserve"> probability of 0.2%/year.</w:t>
      </w:r>
    </w:p>
    <w:p w14:paraId="4EDAE32F" w14:textId="77777777" w:rsidR="0055065A" w:rsidRPr="0086558E" w:rsidRDefault="0055065A" w:rsidP="0055065A">
      <w:r w:rsidRPr="00A3060B">
        <w:rPr>
          <w:rStyle w:val="Style13ptBold"/>
        </w:rPr>
        <w:t>Simpson 16</w:t>
      </w:r>
      <w:r>
        <w:t xml:space="preserve"> – Fergus Simpson, Mathematician at the University of Barcelona. [Apocalypse Now? Reviving the Doomsday Argument, https://arxiv.org/abs/1611.03072]//BPS</w:t>
      </w:r>
    </w:p>
    <w:p w14:paraId="3E4A6641" w14:textId="3EF6EF56" w:rsidR="0055065A" w:rsidRDefault="0055065A" w:rsidP="0055065A">
      <w:pPr>
        <w:rPr>
          <w:sz w:val="16"/>
        </w:rPr>
      </w:pPr>
      <w:r w:rsidRPr="0086558E">
        <w:rPr>
          <w:sz w:val="16"/>
        </w:rPr>
        <w:t xml:space="preserve">Whether </w:t>
      </w:r>
      <w:r w:rsidRPr="006773BC">
        <w:rPr>
          <w:rStyle w:val="StyleUnderline"/>
        </w:rPr>
        <w:t xml:space="preserve">the </w:t>
      </w:r>
      <w:r w:rsidRPr="0086558E">
        <w:rPr>
          <w:rStyle w:val="StyleUnderline"/>
          <w:highlight w:val="cyan"/>
        </w:rPr>
        <w:t>fate</w:t>
      </w:r>
      <w:r w:rsidRPr="006773BC">
        <w:rPr>
          <w:rStyle w:val="StyleUnderline"/>
        </w:rPr>
        <w:t xml:space="preserve"> of our species </w:t>
      </w:r>
      <w:r w:rsidRPr="0086558E">
        <w:rPr>
          <w:rStyle w:val="StyleUnderline"/>
          <w:highlight w:val="cyan"/>
        </w:rPr>
        <w:t xml:space="preserve">can be </w:t>
      </w:r>
      <w:r w:rsidRPr="0086558E">
        <w:rPr>
          <w:rStyle w:val="Emphasis"/>
          <w:highlight w:val="cyan"/>
        </w:rPr>
        <w:t>forecast</w:t>
      </w:r>
      <w:r w:rsidRPr="0086558E">
        <w:rPr>
          <w:sz w:val="16"/>
        </w:rPr>
        <w:t xml:space="preserve"> from its past has been the topic of considerable controversy. </w:t>
      </w:r>
      <w:r w:rsidRPr="00806911">
        <w:rPr>
          <w:rStyle w:val="StyleUnderline"/>
          <w:highlight w:val="cyan"/>
        </w:rPr>
        <w:t>One refutation</w:t>
      </w:r>
      <w:r w:rsidRPr="0086558E">
        <w:rPr>
          <w:sz w:val="16"/>
        </w:rPr>
        <w:t xml:space="preserve"> of the so-called Doomsday Argument </w:t>
      </w:r>
      <w:r w:rsidRPr="00806911">
        <w:rPr>
          <w:rStyle w:val="StyleUnderline"/>
          <w:highlight w:val="cyan"/>
        </w:rPr>
        <w:t>is</w:t>
      </w:r>
      <w:r w:rsidRPr="006773BC">
        <w:rPr>
          <w:rStyle w:val="StyleUnderline"/>
        </w:rPr>
        <w:t xml:space="preserve"> based on the premise th</w:t>
      </w:r>
      <w:r w:rsidRPr="0086558E">
        <w:rPr>
          <w:rStyle w:val="StyleUnderline"/>
        </w:rPr>
        <w:t>at we are mo</w:t>
      </w:r>
      <w:r w:rsidRPr="006773BC">
        <w:rPr>
          <w:rStyle w:val="StyleUnderline"/>
        </w:rPr>
        <w:t xml:space="preserve">re likely to exist in a universe containing a </w:t>
      </w:r>
      <w:r w:rsidRPr="00806911">
        <w:rPr>
          <w:rStyle w:val="StyleUnderline"/>
          <w:highlight w:val="cyan"/>
        </w:rPr>
        <w:t>greater</w:t>
      </w:r>
      <w:r w:rsidRPr="006773BC">
        <w:rPr>
          <w:rStyle w:val="StyleUnderline"/>
        </w:rPr>
        <w:t xml:space="preserve"> number of </w:t>
      </w:r>
      <w:r w:rsidRPr="00806911">
        <w:rPr>
          <w:rStyle w:val="StyleUnderline"/>
          <w:highlight w:val="cyan"/>
        </w:rPr>
        <w:t>observers</w:t>
      </w:r>
      <w:r w:rsidRPr="0086558E">
        <w:rPr>
          <w:sz w:val="16"/>
        </w:rPr>
        <w:t xml:space="preserve">. Here </w:t>
      </w:r>
      <w:r w:rsidRPr="0086558E">
        <w:rPr>
          <w:rStyle w:val="StyleUnderline"/>
          <w:highlight w:val="cyan"/>
        </w:rPr>
        <w:t>we present</w:t>
      </w:r>
      <w:r w:rsidRPr="006773BC">
        <w:rPr>
          <w:rStyle w:val="StyleUnderline"/>
        </w:rPr>
        <w:t xml:space="preserve"> a</w:t>
      </w:r>
      <w:r w:rsidRPr="0086558E">
        <w:rPr>
          <w:rStyle w:val="StyleUnderline"/>
          <w:sz w:val="16"/>
          <w:u w:val="none"/>
        </w:rPr>
        <w:t xml:space="preserve"> </w:t>
      </w:r>
      <w:r w:rsidRPr="0086558E">
        <w:rPr>
          <w:rStyle w:val="Emphasis"/>
          <w:highlight w:val="cyan"/>
        </w:rPr>
        <w:t>Bayesian reformulation</w:t>
      </w:r>
      <w:r w:rsidRPr="006773BC">
        <w:rPr>
          <w:rStyle w:val="StyleUnderline"/>
        </w:rPr>
        <w:t xml:space="preserve"> of the Doomsday Argument </w:t>
      </w:r>
      <w:r w:rsidRPr="00806911">
        <w:rPr>
          <w:rStyle w:val="StyleUnderline"/>
          <w:highlight w:val="cyan"/>
        </w:rPr>
        <w:t xml:space="preserve">which is </w:t>
      </w:r>
      <w:r w:rsidRPr="00806911">
        <w:rPr>
          <w:rStyle w:val="Emphasis"/>
          <w:highlight w:val="cyan"/>
        </w:rPr>
        <w:t>immune</w:t>
      </w:r>
      <w:r w:rsidRPr="00806911">
        <w:rPr>
          <w:rStyle w:val="StyleUnderline"/>
          <w:highlight w:val="cyan"/>
        </w:rPr>
        <w:t xml:space="preserve"> to</w:t>
      </w:r>
      <w:r w:rsidRPr="0086558E">
        <w:rPr>
          <w:rStyle w:val="StyleUnderline"/>
        </w:rPr>
        <w:t xml:space="preserve"> this effect</w:t>
      </w:r>
      <w:r w:rsidRPr="0086558E">
        <w:rPr>
          <w:sz w:val="16"/>
        </w:rPr>
        <w:t xml:space="preserve">. By marginalizing over the spatial configuration of </w:t>
      </w:r>
      <w:r w:rsidRPr="0086558E">
        <w:rPr>
          <w:rStyle w:val="StyleUnderline"/>
          <w:highlight w:val="cyan"/>
        </w:rPr>
        <w:t>observers</w:t>
      </w:r>
      <w:r w:rsidRPr="0086558E">
        <w:rPr>
          <w:sz w:val="16"/>
        </w:rPr>
        <w:t xml:space="preserve">, we find that any preference for a larger total number of observers has no impact on the inferred local number. </w:t>
      </w:r>
      <w:r w:rsidRPr="006773BC">
        <w:rPr>
          <w:rStyle w:val="StyleUnderline"/>
        </w:rPr>
        <w:t xml:space="preserve">Our </w:t>
      </w:r>
      <w:r w:rsidRPr="00806911">
        <w:rPr>
          <w:rStyle w:val="StyleUnderline"/>
          <w:highlight w:val="cyan"/>
        </w:rPr>
        <w:t xml:space="preserve">results remain </w:t>
      </w:r>
      <w:r w:rsidRPr="00806911">
        <w:rPr>
          <w:rStyle w:val="Emphasis"/>
          <w:highlight w:val="cyan"/>
        </w:rPr>
        <w:t>unchanged</w:t>
      </w:r>
      <w:r w:rsidRPr="00806911">
        <w:rPr>
          <w:rStyle w:val="StyleUnderline"/>
          <w:highlight w:val="cyan"/>
        </w:rPr>
        <w:t xml:space="preserve"> when we adopt</w:t>
      </w:r>
      <w:r w:rsidRPr="0086558E">
        <w:rPr>
          <w:rStyle w:val="StyleUnderline"/>
        </w:rPr>
        <w:t xml:space="preserve"> either</w:t>
      </w:r>
      <w:r w:rsidRPr="006773BC">
        <w:rPr>
          <w:rStyle w:val="StyleUnderline"/>
        </w:rPr>
        <w:t xml:space="preserve"> </w:t>
      </w:r>
      <w:r w:rsidRPr="0086558E">
        <w:rPr>
          <w:rStyle w:val="StyleUnderline"/>
        </w:rPr>
        <w:t xml:space="preserve">the </w:t>
      </w:r>
      <w:r w:rsidRPr="00806911">
        <w:rPr>
          <w:rStyle w:val="StyleUnderline"/>
          <w:highlight w:val="cyan"/>
        </w:rPr>
        <w:t>Self-Indexing</w:t>
      </w:r>
      <w:r w:rsidRPr="0086558E">
        <w:rPr>
          <w:rStyle w:val="StyleUnderline"/>
        </w:rPr>
        <w:t xml:space="preserve"> Assumption</w:t>
      </w:r>
      <w:r w:rsidRPr="0086558E">
        <w:rPr>
          <w:sz w:val="16"/>
        </w:rPr>
        <w:t xml:space="preserve"> (SIA) </w:t>
      </w:r>
      <w:r w:rsidRPr="00806911">
        <w:rPr>
          <w:rStyle w:val="Emphasis"/>
          <w:highlight w:val="cyan"/>
        </w:rPr>
        <w:t>or</w:t>
      </w:r>
      <w:r w:rsidRPr="006773BC">
        <w:rPr>
          <w:rStyle w:val="StyleUnderline"/>
        </w:rPr>
        <w:t xml:space="preserve"> </w:t>
      </w:r>
      <w:r w:rsidRPr="0086558E">
        <w:rPr>
          <w:rStyle w:val="StyleUnderline"/>
        </w:rPr>
        <w:t xml:space="preserve">the </w:t>
      </w:r>
      <w:r w:rsidRPr="00806911">
        <w:rPr>
          <w:rStyle w:val="StyleUnderline"/>
          <w:highlight w:val="cyan"/>
        </w:rPr>
        <w:t>Self-Sampling</w:t>
      </w:r>
      <w:r w:rsidRPr="0086558E">
        <w:rPr>
          <w:rStyle w:val="StyleUnderline"/>
        </w:rPr>
        <w:t xml:space="preserve"> Assumption</w:t>
      </w:r>
      <w:r w:rsidRPr="0086558E">
        <w:rPr>
          <w:sz w:val="16"/>
        </w:rPr>
        <w:t xml:space="preserve"> (SSA). Furthermore </w:t>
      </w:r>
      <w:r w:rsidRPr="0086558E">
        <w:rPr>
          <w:rStyle w:val="StyleUnderline"/>
        </w:rPr>
        <w:t xml:space="preserve">the </w:t>
      </w:r>
      <w:r w:rsidRPr="0086558E">
        <w:rPr>
          <w:rStyle w:val="Emphasis"/>
          <w:highlight w:val="cyan"/>
        </w:rPr>
        <w:t>median</w:t>
      </w:r>
      <w:r w:rsidRPr="0086558E">
        <w:rPr>
          <w:rStyle w:val="Emphasis"/>
        </w:rPr>
        <w:t xml:space="preserve"> value of our posterior distribution</w:t>
      </w:r>
      <w:r w:rsidRPr="0086558E">
        <w:rPr>
          <w:rStyle w:val="StyleUnderline"/>
        </w:rPr>
        <w:t xml:space="preserve"> is found</w:t>
      </w:r>
      <w:r w:rsidRPr="0086558E">
        <w:rPr>
          <w:sz w:val="16"/>
        </w:rPr>
        <w:t xml:space="preserve"> to be </w:t>
      </w:r>
      <w:r w:rsidRPr="0086558E">
        <w:rPr>
          <w:rStyle w:val="StyleUnderline"/>
        </w:rPr>
        <w:t xml:space="preserve">in </w:t>
      </w:r>
      <w:r w:rsidRPr="0086558E">
        <w:rPr>
          <w:rStyle w:val="StyleUnderline"/>
          <w:highlight w:val="cyan"/>
        </w:rPr>
        <w:t>agree</w:t>
      </w:r>
      <w:r w:rsidRPr="0086558E">
        <w:rPr>
          <w:rStyle w:val="StyleUnderline"/>
        </w:rPr>
        <w:t>ment with the</w:t>
      </w:r>
      <w:r w:rsidRPr="0086558E">
        <w:rPr>
          <w:sz w:val="16"/>
        </w:rPr>
        <w:t xml:space="preserve"> frequentist </w:t>
      </w:r>
      <w:r w:rsidRPr="0086558E">
        <w:rPr>
          <w:rStyle w:val="Emphasis"/>
        </w:rPr>
        <w:t>forecast</w:t>
      </w:r>
      <w:r w:rsidRPr="0086558E">
        <w:rPr>
          <w:rStyle w:val="StyleUnderline"/>
        </w:rPr>
        <w:t xml:space="preserve">. Humanity's </w:t>
      </w:r>
      <w:r w:rsidRPr="0086558E">
        <w:rPr>
          <w:rStyle w:val="StyleUnderline"/>
          <w:highlight w:val="cyan"/>
        </w:rPr>
        <w:t>prognosis</w:t>
      </w:r>
      <w:r w:rsidRPr="0086558E">
        <w:rPr>
          <w:rStyle w:val="StyleUnderline"/>
        </w:rPr>
        <w:t xml:space="preserve"> for the coming century is </w:t>
      </w:r>
      <w:r w:rsidRPr="0086558E">
        <w:rPr>
          <w:rStyle w:val="Emphasis"/>
        </w:rPr>
        <w:t xml:space="preserve">well </w:t>
      </w:r>
      <w:r w:rsidRPr="0086558E">
        <w:rPr>
          <w:rStyle w:val="Emphasis"/>
          <w:highlight w:val="cyan"/>
        </w:rPr>
        <w:t>approximate</w:t>
      </w:r>
      <w:r w:rsidRPr="0086558E">
        <w:rPr>
          <w:rStyle w:val="Emphasis"/>
        </w:rPr>
        <w:t>d</w:t>
      </w:r>
      <w:r w:rsidRPr="0086558E">
        <w:rPr>
          <w:rStyle w:val="StyleUnderline"/>
        </w:rPr>
        <w:t xml:space="preserve"> </w:t>
      </w:r>
      <w:r w:rsidRPr="0086558E">
        <w:rPr>
          <w:rStyle w:val="StyleUnderline"/>
          <w:highlight w:val="cyan"/>
        </w:rPr>
        <w:t>by</w:t>
      </w:r>
      <w:r w:rsidRPr="0086558E">
        <w:rPr>
          <w:rStyle w:val="StyleUnderline"/>
        </w:rPr>
        <w:t xml:space="preserve"> a </w:t>
      </w:r>
      <w:r w:rsidRPr="0086558E">
        <w:rPr>
          <w:rStyle w:val="Emphasis"/>
        </w:rPr>
        <w:t xml:space="preserve">global catastrophic </w:t>
      </w:r>
      <w:r w:rsidRPr="0086558E">
        <w:rPr>
          <w:rStyle w:val="Emphasis"/>
          <w:highlight w:val="cyan"/>
        </w:rPr>
        <w:t>risk</w:t>
      </w:r>
      <w:r w:rsidRPr="0086558E">
        <w:rPr>
          <w:rStyle w:val="StyleUnderline"/>
          <w:highlight w:val="cyan"/>
        </w:rPr>
        <w:t xml:space="preserve"> of </w:t>
      </w:r>
      <w:r w:rsidRPr="0086558E">
        <w:rPr>
          <w:rStyle w:val="Emphasis"/>
          <w:highlight w:val="cyan"/>
        </w:rPr>
        <w:t>0.2% per year</w:t>
      </w:r>
      <w:r w:rsidRPr="0086558E">
        <w:rPr>
          <w:sz w:val="16"/>
        </w:rPr>
        <w:t>.</w:t>
      </w:r>
    </w:p>
    <w:p w14:paraId="39F35D37" w14:textId="77777777" w:rsidR="00895F2F" w:rsidRDefault="00895F2F" w:rsidP="00895F2F">
      <w:pPr>
        <w:pStyle w:val="Heading3"/>
      </w:pPr>
      <w:r>
        <w:t>1AC – Allais Paradox</w:t>
      </w:r>
    </w:p>
    <w:p w14:paraId="484BC924" w14:textId="77777777" w:rsidR="00895F2F" w:rsidRPr="00895F2F" w:rsidRDefault="00895F2F" w:rsidP="00895F2F">
      <w:pPr>
        <w:pStyle w:val="Heading4"/>
      </w:pPr>
      <w:r>
        <w:t xml:space="preserve">Judges </w:t>
      </w:r>
      <w:r>
        <w:rPr>
          <w:u w:val="single"/>
        </w:rPr>
        <w:t>fail</w:t>
      </w:r>
      <w:r>
        <w:t xml:space="preserve"> when employing expected utility – the Allais Paradox means what is </w:t>
      </w:r>
      <w:r>
        <w:rPr>
          <w:u w:val="single"/>
        </w:rPr>
        <w:t>perceived</w:t>
      </w:r>
      <w:r>
        <w:t xml:space="preserve"> as a </w:t>
      </w:r>
      <w:r w:rsidRPr="00895F2F">
        <w:rPr>
          <w:u w:val="single"/>
        </w:rPr>
        <w:t>one percent risk</w:t>
      </w:r>
      <w:r>
        <w:t xml:space="preserve"> is </w:t>
      </w:r>
      <w:r>
        <w:rPr>
          <w:u w:val="single"/>
        </w:rPr>
        <w:t>much lower</w:t>
      </w:r>
      <w:r>
        <w:t>.</w:t>
      </w:r>
    </w:p>
    <w:p w14:paraId="1E7052D5" w14:textId="43097CEF" w:rsidR="00895F2F" w:rsidRDefault="00895F2F" w:rsidP="00895F2F">
      <w:r w:rsidRPr="00E73D7B">
        <w:rPr>
          <w:rStyle w:val="Style13ptBold"/>
        </w:rPr>
        <w:t>Treich &amp; Rheinberger ’16</w:t>
      </w:r>
      <w:r w:rsidRPr="00E73D7B">
        <w:t xml:space="preserve"> [Nicolas and Christoph; leads Environmental Economics and Natural Resources at Toulouse School of Economics. </w:t>
      </w:r>
      <w:r>
        <w:t>R</w:t>
      </w:r>
      <w:r w:rsidRPr="00E73D7B">
        <w:t>esearch concerns benefit-cost analysis, risk theory, environmental economics and behavioral economics. Rheinberger was a post-doctoral researcher; 2-2016; “Catastrophe aversion: Social attitudes towards common fates</w:t>
      </w:r>
      <w:r>
        <w:t>,”</w:t>
      </w:r>
      <w:r w:rsidRPr="00E73D7B">
        <w:t xml:space="preserve"> Apports De La Recherche; https://www.foncsi.org/en/publications/collections/industrial-safety-cahiers/catastrophe-aversion/CSI-catastrophe-aversion.pdf; Accessed 7-21-2020; RG-Camp]</w:t>
      </w:r>
    </w:p>
    <w:p w14:paraId="5626664E" w14:textId="77777777" w:rsidR="00895F2F" w:rsidRDefault="00895F2F" w:rsidP="00895F2F">
      <w:r w:rsidRPr="003F01ED">
        <w:rPr>
          <w:rStyle w:val="Emphasis"/>
          <w:highlight w:val="cyan"/>
        </w:rPr>
        <w:t>Probability weighting</w:t>
      </w:r>
      <w:r>
        <w:t xml:space="preserve">. </w:t>
      </w:r>
    </w:p>
    <w:p w14:paraId="1A2FAFA1" w14:textId="77777777" w:rsidR="00895F2F" w:rsidRPr="00FA2B68" w:rsidRDefault="00895F2F" w:rsidP="00895F2F">
      <w:pPr>
        <w:rPr>
          <w:sz w:val="16"/>
        </w:rPr>
      </w:pPr>
      <w:r w:rsidRPr="00FA2B68">
        <w:rPr>
          <w:sz w:val="16"/>
        </w:rPr>
        <w:t xml:space="preserve">It is </w:t>
      </w:r>
      <w:r w:rsidRPr="00FA2B68">
        <w:rPr>
          <w:u w:val="single"/>
        </w:rPr>
        <w:t>well documented</w:t>
      </w:r>
      <w:r w:rsidRPr="00FA2B68">
        <w:rPr>
          <w:sz w:val="16"/>
        </w:rPr>
        <w:t xml:space="preserve"> that </w:t>
      </w:r>
      <w:r w:rsidRPr="00FA2B68">
        <w:rPr>
          <w:u w:val="single"/>
        </w:rPr>
        <w:t xml:space="preserve">people </w:t>
      </w:r>
      <w:r w:rsidRPr="003F01ED">
        <w:rPr>
          <w:rStyle w:val="Emphasis"/>
          <w:highlight w:val="cyan"/>
        </w:rPr>
        <w:t>do not treat probabilities linearly</w:t>
      </w:r>
      <w:r w:rsidRPr="00FA2B68">
        <w:rPr>
          <w:sz w:val="16"/>
        </w:rPr>
        <w:t xml:space="preserve"> (as required by expected utility theory) </w:t>
      </w:r>
      <w:r w:rsidRPr="00FA2B68">
        <w:rPr>
          <w:u w:val="single"/>
        </w:rPr>
        <w:t>when faced with gambles</w:t>
      </w:r>
      <w:r w:rsidRPr="00FA2B68">
        <w:rPr>
          <w:sz w:val="16"/>
        </w:rPr>
        <w:t xml:space="preserve"> over money stakes: they </w:t>
      </w:r>
      <w:r w:rsidRPr="00FA2B68">
        <w:rPr>
          <w:u w:val="single"/>
        </w:rPr>
        <w:t xml:space="preserve">tend to </w:t>
      </w:r>
      <w:r w:rsidRPr="003F01ED">
        <w:rPr>
          <w:rStyle w:val="Emphasis"/>
          <w:highlight w:val="cyan"/>
        </w:rPr>
        <w:t xml:space="preserve">overemphasize small </w:t>
      </w:r>
      <w:r w:rsidRPr="003F01ED">
        <w:rPr>
          <w:rStyle w:val="Emphasis"/>
        </w:rPr>
        <w:t>probabilities</w:t>
      </w:r>
      <w:r w:rsidRPr="00FA2B68">
        <w:rPr>
          <w:rStyle w:val="Emphasis"/>
        </w:rPr>
        <w:t xml:space="preserve"> and </w:t>
      </w:r>
      <w:r w:rsidRPr="003F01ED">
        <w:rPr>
          <w:rStyle w:val="Emphasis"/>
          <w:highlight w:val="cyan"/>
        </w:rPr>
        <w:t>underemphasize large</w:t>
      </w:r>
      <w:r w:rsidRPr="00FA2B68">
        <w:rPr>
          <w:rStyle w:val="Emphasis"/>
        </w:rPr>
        <w:t xml:space="preserve"> probabilities</w:t>
      </w:r>
      <w:r w:rsidRPr="00FA2B68">
        <w:rPr>
          <w:sz w:val="16"/>
        </w:rPr>
        <w:t>. For example, [</w:t>
      </w:r>
      <w:r w:rsidRPr="00FA2B68">
        <w:rPr>
          <w:u w:val="single"/>
        </w:rPr>
        <w:t>Bruhin</w:t>
      </w:r>
      <w:r w:rsidRPr="00FA2B68">
        <w:rPr>
          <w:sz w:val="16"/>
        </w:rPr>
        <w:t xml:space="preserve"> et al. 2010] </w:t>
      </w:r>
      <w:r w:rsidRPr="003F01ED">
        <w:rPr>
          <w:highlight w:val="cyan"/>
          <w:u w:val="single"/>
        </w:rPr>
        <w:t>analyzed</w:t>
      </w:r>
      <w:r w:rsidRPr="00FA2B68">
        <w:rPr>
          <w:u w:val="single"/>
        </w:rPr>
        <w:t xml:space="preserve"> almost </w:t>
      </w:r>
      <w:r w:rsidRPr="003F01ED">
        <w:rPr>
          <w:highlight w:val="cyan"/>
          <w:u w:val="single"/>
        </w:rPr>
        <w:t>18 000 decisions</w:t>
      </w:r>
      <w:r w:rsidRPr="00FA2B68">
        <w:rPr>
          <w:sz w:val="16"/>
        </w:rPr>
        <w:t xml:space="preserve"> over gambles </w:t>
      </w:r>
      <w:r w:rsidRPr="003F01ED">
        <w:rPr>
          <w:highlight w:val="cyan"/>
          <w:u w:val="single"/>
        </w:rPr>
        <w:t>involving real</w:t>
      </w:r>
      <w:r w:rsidRPr="00FA2B68">
        <w:rPr>
          <w:sz w:val="16"/>
        </w:rPr>
        <w:t xml:space="preserve"> monetary </w:t>
      </w:r>
      <w:r w:rsidRPr="00FA2B68">
        <w:rPr>
          <w:u w:val="single"/>
        </w:rPr>
        <w:t xml:space="preserve">gains and </w:t>
      </w:r>
      <w:r w:rsidRPr="003F01ED">
        <w:rPr>
          <w:highlight w:val="cyan"/>
          <w:u w:val="single"/>
        </w:rPr>
        <w:t>losses</w:t>
      </w:r>
      <w:r w:rsidRPr="00FA2B68">
        <w:rPr>
          <w:sz w:val="16"/>
        </w:rPr>
        <w:t xml:space="preserve"> and found that </w:t>
      </w:r>
      <w:r w:rsidRPr="003F01ED">
        <w:rPr>
          <w:u w:val="single"/>
        </w:rPr>
        <w:t>roughly</w:t>
      </w:r>
      <w:r w:rsidRPr="00FA2B68">
        <w:rPr>
          <w:u w:val="single"/>
        </w:rPr>
        <w:t xml:space="preserve"> </w:t>
      </w:r>
      <w:r w:rsidRPr="003F01ED">
        <w:rPr>
          <w:highlight w:val="cyan"/>
          <w:u w:val="single"/>
        </w:rPr>
        <w:t>80%</w:t>
      </w:r>
      <w:r w:rsidRPr="00FA2B68">
        <w:rPr>
          <w:u w:val="single"/>
        </w:rPr>
        <w:t xml:space="preserve"> of their 448 subjects </w:t>
      </w:r>
      <w:r w:rsidRPr="003F01ED">
        <w:rPr>
          <w:highlight w:val="cyan"/>
          <w:u w:val="single"/>
        </w:rPr>
        <w:t>exhibited</w:t>
      </w:r>
      <w:r w:rsidRPr="00FA2B68">
        <w:rPr>
          <w:u w:val="single"/>
        </w:rPr>
        <w:t xml:space="preserve"> significant </w:t>
      </w:r>
      <w:r w:rsidRPr="003F01ED">
        <w:rPr>
          <w:highlight w:val="cyan"/>
          <w:u w:val="single"/>
        </w:rPr>
        <w:t>deviations from linear</w:t>
      </w:r>
      <w:r w:rsidRPr="00FA2B68">
        <w:rPr>
          <w:u w:val="single"/>
        </w:rPr>
        <w:t xml:space="preserve"> probability</w:t>
      </w:r>
      <w:r w:rsidRPr="00FA2B68">
        <w:rPr>
          <w:sz w:val="16"/>
        </w:rPr>
        <w:t xml:space="preserve"> weighting. One way to model such distortions in decision-making under risk is to </w:t>
      </w:r>
      <w:r w:rsidRPr="003F01ED">
        <w:rPr>
          <w:highlight w:val="cyan"/>
          <w:u w:val="single"/>
        </w:rPr>
        <w:t>apply</w:t>
      </w:r>
      <w:r w:rsidRPr="00FA2B68">
        <w:rPr>
          <w:u w:val="single"/>
        </w:rPr>
        <w:t xml:space="preserve"> a </w:t>
      </w:r>
      <w:r w:rsidRPr="00FA2B68">
        <w:rPr>
          <w:rStyle w:val="Emphasis"/>
        </w:rPr>
        <w:t>probability weighting</w:t>
      </w:r>
      <w:r w:rsidRPr="00FA2B68">
        <w:rPr>
          <w:u w:val="single"/>
        </w:rPr>
        <w:t xml:space="preserve"> function</w:t>
      </w:r>
      <w:r w:rsidRPr="00FA2B68">
        <w:rPr>
          <w:sz w:val="16"/>
        </w:rPr>
        <w:t>.</w:t>
      </w:r>
    </w:p>
    <w:p w14:paraId="32717F8B" w14:textId="77777777" w:rsidR="00895F2F" w:rsidRPr="00FA2B68" w:rsidRDefault="00895F2F" w:rsidP="00895F2F">
      <w:pPr>
        <w:rPr>
          <w:sz w:val="16"/>
        </w:rPr>
      </w:pPr>
      <w:r w:rsidRPr="00FA2B68">
        <w:rPr>
          <w:sz w:val="16"/>
        </w:rPr>
        <w:t xml:space="preserve">The </w:t>
      </w:r>
      <w:r w:rsidRPr="003F01ED">
        <w:rPr>
          <w:rStyle w:val="Emphasis"/>
          <w:highlight w:val="cyan"/>
        </w:rPr>
        <w:t>Allais paradox</w:t>
      </w:r>
    </w:p>
    <w:p w14:paraId="4736B8FC" w14:textId="77777777" w:rsidR="00895F2F" w:rsidRPr="00FA2B68" w:rsidRDefault="00895F2F" w:rsidP="00895F2F">
      <w:pPr>
        <w:rPr>
          <w:sz w:val="16"/>
        </w:rPr>
      </w:pPr>
      <w:r w:rsidRPr="00FA2B68">
        <w:rPr>
          <w:sz w:val="16"/>
        </w:rPr>
        <w:t xml:space="preserve">Economist Maurice Allais developed an </w:t>
      </w:r>
      <w:r w:rsidRPr="00FA2B68">
        <w:rPr>
          <w:u w:val="single"/>
        </w:rPr>
        <w:t>experiment examining people’s choices between two</w:t>
      </w:r>
      <w:r w:rsidRPr="00FA2B68">
        <w:rPr>
          <w:sz w:val="16"/>
        </w:rPr>
        <w:t xml:space="preserve"> sets of </w:t>
      </w:r>
      <w:r w:rsidRPr="00FA2B68">
        <w:rPr>
          <w:u w:val="single"/>
        </w:rPr>
        <w:t>gambles</w:t>
      </w:r>
      <w:r w:rsidRPr="00FA2B68">
        <w:rPr>
          <w:sz w:val="16"/>
        </w:rPr>
        <w:t xml:space="preserve">, described </w:t>
      </w:r>
      <w:r w:rsidRPr="00FA2B68">
        <w:rPr>
          <w:u w:val="single"/>
        </w:rPr>
        <w:t>in the two probability trees</w:t>
      </w:r>
      <w:r w:rsidRPr="00FA2B68">
        <w:rPr>
          <w:sz w:val="16"/>
        </w:rPr>
        <w:t xml:space="preserve"> above. </w:t>
      </w:r>
      <w:r w:rsidRPr="00FA2B68">
        <w:rPr>
          <w:u w:val="single"/>
        </w:rPr>
        <w:t>Most people choose</w:t>
      </w:r>
      <w:r w:rsidRPr="00FA2B68">
        <w:rPr>
          <w:sz w:val="16"/>
        </w:rPr>
        <w:t xml:space="preserve"> </w:t>
      </w:r>
      <w:r w:rsidRPr="00FA2B68">
        <w:rPr>
          <w:rFonts w:ascii="Cambria Math" w:hAnsi="Cambria Math" w:cs="Cambria Math"/>
          <w:sz w:val="16"/>
        </w:rPr>
        <w:t>𝑎</w:t>
      </w:r>
      <w:r w:rsidRPr="00FA2B68">
        <w:rPr>
          <w:sz w:val="16"/>
        </w:rPr>
        <w:t xml:space="preserve">1 and </w:t>
      </w:r>
      <w:r w:rsidRPr="00FA2B68">
        <w:rPr>
          <w:rFonts w:ascii="Cambria Math" w:hAnsi="Cambria Math" w:cs="Cambria Math"/>
          <w:sz w:val="16"/>
        </w:rPr>
        <w:t>𝑏</w:t>
      </w:r>
      <w:r w:rsidRPr="00FA2B68">
        <w:rPr>
          <w:sz w:val="16"/>
        </w:rPr>
        <w:t xml:space="preserve">1 , which means that their </w:t>
      </w:r>
      <w:r w:rsidRPr="00FA2B68">
        <w:rPr>
          <w:u w:val="single"/>
        </w:rPr>
        <w:t>preferences</w:t>
      </w:r>
      <w:r w:rsidRPr="00FA2B68">
        <w:rPr>
          <w:sz w:val="16"/>
        </w:rPr>
        <w:t xml:space="preserve"> are </w:t>
      </w:r>
      <w:r w:rsidRPr="00FA2B68">
        <w:rPr>
          <w:u w:val="single"/>
        </w:rPr>
        <w:t>not linear in probabilities</w:t>
      </w:r>
      <w:r w:rsidRPr="00FA2B68">
        <w:rPr>
          <w:sz w:val="16"/>
        </w:rPr>
        <w:t xml:space="preserve">. Indeed, for a decision-maker whose utility function is noted </w:t>
      </w:r>
      <w:r w:rsidRPr="00FA2B68">
        <w:rPr>
          <w:rFonts w:ascii="Cambria Math" w:hAnsi="Cambria Math" w:cs="Cambria Math"/>
          <w:sz w:val="16"/>
        </w:rPr>
        <w:t>𝑢</w:t>
      </w:r>
      <w:r w:rsidRPr="00FA2B68">
        <w:rPr>
          <w:sz w:val="16"/>
        </w:rPr>
        <w:t xml:space="preserve"> and who chooses </w:t>
      </w:r>
      <w:r w:rsidRPr="00FA2B68">
        <w:rPr>
          <w:rFonts w:ascii="Cambria Math" w:hAnsi="Cambria Math" w:cs="Cambria Math"/>
          <w:sz w:val="16"/>
        </w:rPr>
        <w:t>𝑎</w:t>
      </w:r>
      <w:r w:rsidRPr="00FA2B68">
        <w:rPr>
          <w:sz w:val="16"/>
        </w:rPr>
        <w:t xml:space="preserve">1 and </w:t>
      </w:r>
      <w:r w:rsidRPr="00FA2B68">
        <w:rPr>
          <w:rFonts w:ascii="Cambria Math" w:hAnsi="Cambria Math" w:cs="Cambria Math"/>
          <w:sz w:val="16"/>
        </w:rPr>
        <w:t>𝑏</w:t>
      </w:r>
      <w:r w:rsidRPr="00FA2B68">
        <w:rPr>
          <w:sz w:val="16"/>
        </w:rPr>
        <w:t xml:space="preserve">1 , the </w:t>
      </w:r>
      <w:r w:rsidRPr="00FA2B68">
        <w:rPr>
          <w:rFonts w:ascii="Cambria Math" w:hAnsi="Cambria Math" w:cs="Cambria Math"/>
          <w:sz w:val="16"/>
        </w:rPr>
        <w:t>𝑎</w:t>
      </w:r>
      <w:r w:rsidRPr="00FA2B68">
        <w:rPr>
          <w:sz w:val="16"/>
        </w:rPr>
        <w:t xml:space="preserve"> lotteries imply that</w:t>
      </w:r>
    </w:p>
    <w:p w14:paraId="19636BF3" w14:textId="77777777" w:rsidR="00895F2F" w:rsidRPr="00FA2B68" w:rsidRDefault="00895F2F" w:rsidP="00895F2F">
      <w:pPr>
        <w:ind w:left="720"/>
        <w:rPr>
          <w:sz w:val="16"/>
          <w:szCs w:val="18"/>
        </w:rPr>
      </w:pPr>
      <w:r w:rsidRPr="00FA2B68">
        <w:rPr>
          <w:sz w:val="16"/>
          <w:szCs w:val="18"/>
        </w:rPr>
        <w:t>1.0</w:t>
      </w:r>
      <w:r w:rsidRPr="00FA2B68">
        <w:rPr>
          <w:rFonts w:ascii="Cambria Math" w:hAnsi="Cambria Math" w:cs="Cambria Math"/>
          <w:sz w:val="16"/>
          <w:szCs w:val="18"/>
        </w:rPr>
        <w:t>𝑢</w:t>
      </w:r>
      <w:r w:rsidRPr="00FA2B68">
        <w:rPr>
          <w:sz w:val="16"/>
          <w:szCs w:val="18"/>
        </w:rPr>
        <w:t>(16€) &gt; 0.89</w:t>
      </w:r>
      <w:r w:rsidRPr="00FA2B68">
        <w:rPr>
          <w:rFonts w:ascii="Cambria Math" w:hAnsi="Cambria Math" w:cs="Cambria Math"/>
          <w:sz w:val="16"/>
          <w:szCs w:val="18"/>
        </w:rPr>
        <w:t>𝑢</w:t>
      </w:r>
      <w:r w:rsidRPr="00FA2B68">
        <w:rPr>
          <w:sz w:val="16"/>
          <w:szCs w:val="18"/>
        </w:rPr>
        <w:t>(16€) + 0.1</w:t>
      </w:r>
      <w:r w:rsidRPr="00FA2B68">
        <w:rPr>
          <w:rFonts w:ascii="Cambria Math" w:hAnsi="Cambria Math" w:cs="Cambria Math"/>
          <w:sz w:val="16"/>
          <w:szCs w:val="18"/>
        </w:rPr>
        <w:t>𝑢</w:t>
      </w:r>
      <w:r w:rsidRPr="00FA2B68">
        <w:rPr>
          <w:sz w:val="16"/>
          <w:szCs w:val="18"/>
        </w:rPr>
        <w:t>(18€) + 0.01</w:t>
      </w:r>
      <w:r w:rsidRPr="00FA2B68">
        <w:rPr>
          <w:rFonts w:ascii="Cambria Math" w:hAnsi="Cambria Math" w:cs="Cambria Math"/>
          <w:sz w:val="16"/>
          <w:szCs w:val="18"/>
        </w:rPr>
        <w:t>𝑢</w:t>
      </w:r>
      <w:r w:rsidRPr="00FA2B68">
        <w:rPr>
          <w:sz w:val="16"/>
          <w:szCs w:val="18"/>
        </w:rPr>
        <w:t>(0€) (2.1)</w:t>
      </w:r>
    </w:p>
    <w:p w14:paraId="1630F8EF" w14:textId="77777777" w:rsidR="00895F2F" w:rsidRPr="00FA2B68" w:rsidRDefault="00895F2F" w:rsidP="00895F2F">
      <w:pPr>
        <w:rPr>
          <w:sz w:val="16"/>
          <w:szCs w:val="18"/>
        </w:rPr>
      </w:pPr>
      <w:r w:rsidRPr="00FA2B68">
        <w:rPr>
          <w:sz w:val="16"/>
          <w:szCs w:val="18"/>
        </w:rPr>
        <w:t xml:space="preserve">whereas the </w:t>
      </w:r>
      <w:r w:rsidRPr="00FA2B68">
        <w:rPr>
          <w:rFonts w:ascii="Cambria Math" w:hAnsi="Cambria Math" w:cs="Cambria Math"/>
          <w:sz w:val="16"/>
          <w:szCs w:val="18"/>
        </w:rPr>
        <w:t>𝑏</w:t>
      </w:r>
      <w:r w:rsidRPr="00FA2B68">
        <w:rPr>
          <w:sz w:val="16"/>
          <w:szCs w:val="18"/>
        </w:rPr>
        <w:t xml:space="preserve"> lotteries imply that</w:t>
      </w:r>
    </w:p>
    <w:p w14:paraId="6FCAB061" w14:textId="77777777" w:rsidR="00895F2F" w:rsidRPr="00FA2B68" w:rsidRDefault="00895F2F" w:rsidP="00895F2F">
      <w:pPr>
        <w:ind w:left="720"/>
        <w:rPr>
          <w:sz w:val="16"/>
          <w:szCs w:val="18"/>
        </w:rPr>
      </w:pPr>
      <w:r w:rsidRPr="00FA2B68">
        <w:rPr>
          <w:sz w:val="16"/>
          <w:szCs w:val="18"/>
        </w:rPr>
        <w:t>0.9</w:t>
      </w:r>
      <w:r w:rsidRPr="00FA2B68">
        <w:rPr>
          <w:rFonts w:ascii="Cambria Math" w:hAnsi="Cambria Math" w:cs="Cambria Math"/>
          <w:sz w:val="16"/>
          <w:szCs w:val="18"/>
        </w:rPr>
        <w:t>𝑢</w:t>
      </w:r>
      <w:r w:rsidRPr="00FA2B68">
        <w:rPr>
          <w:sz w:val="16"/>
          <w:szCs w:val="18"/>
        </w:rPr>
        <w:t>(0€) + 0.1</w:t>
      </w:r>
      <w:r w:rsidRPr="00FA2B68">
        <w:rPr>
          <w:rFonts w:ascii="Cambria Math" w:hAnsi="Cambria Math" w:cs="Cambria Math"/>
          <w:sz w:val="16"/>
          <w:szCs w:val="18"/>
        </w:rPr>
        <w:t>𝑢</w:t>
      </w:r>
      <w:r w:rsidRPr="00FA2B68">
        <w:rPr>
          <w:sz w:val="16"/>
          <w:szCs w:val="18"/>
        </w:rPr>
        <w:t>(18€) &gt; 0.89</w:t>
      </w:r>
      <w:r w:rsidRPr="00FA2B68">
        <w:rPr>
          <w:rFonts w:ascii="Cambria Math" w:hAnsi="Cambria Math" w:cs="Cambria Math"/>
          <w:sz w:val="16"/>
          <w:szCs w:val="18"/>
        </w:rPr>
        <w:t>𝑢</w:t>
      </w:r>
      <w:r w:rsidRPr="00FA2B68">
        <w:rPr>
          <w:sz w:val="16"/>
          <w:szCs w:val="18"/>
        </w:rPr>
        <w:t>(0€) + 0.11</w:t>
      </w:r>
      <w:r w:rsidRPr="00FA2B68">
        <w:rPr>
          <w:rFonts w:ascii="Cambria Math" w:hAnsi="Cambria Math" w:cs="Cambria Math"/>
          <w:sz w:val="16"/>
          <w:szCs w:val="18"/>
        </w:rPr>
        <w:t>𝑢</w:t>
      </w:r>
      <w:r w:rsidRPr="00FA2B68">
        <w:rPr>
          <w:sz w:val="16"/>
          <w:szCs w:val="18"/>
        </w:rPr>
        <w:t>(16€) (2.2)</w:t>
      </w:r>
    </w:p>
    <w:p w14:paraId="4DDD64FC" w14:textId="77777777" w:rsidR="00895F2F" w:rsidRPr="00FA2B68" w:rsidRDefault="00895F2F" w:rsidP="00895F2F">
      <w:pPr>
        <w:rPr>
          <w:sz w:val="16"/>
          <w:szCs w:val="18"/>
        </w:rPr>
      </w:pPr>
      <w:r w:rsidRPr="00FA2B68">
        <w:rPr>
          <w:sz w:val="16"/>
          <w:szCs w:val="18"/>
        </w:rPr>
        <w:t>Equation 2.2 can be rewritten as</w:t>
      </w:r>
    </w:p>
    <w:p w14:paraId="4177F92E" w14:textId="77777777" w:rsidR="00895F2F" w:rsidRPr="00FA2B68" w:rsidRDefault="00895F2F" w:rsidP="00895F2F">
      <w:pPr>
        <w:ind w:left="720"/>
        <w:rPr>
          <w:sz w:val="16"/>
          <w:szCs w:val="18"/>
        </w:rPr>
      </w:pPr>
      <w:r w:rsidRPr="00FA2B68">
        <w:rPr>
          <w:sz w:val="16"/>
          <w:szCs w:val="18"/>
        </w:rPr>
        <w:t>0.01</w:t>
      </w:r>
      <w:r w:rsidRPr="00FA2B68">
        <w:rPr>
          <w:rFonts w:ascii="Cambria Math" w:hAnsi="Cambria Math" w:cs="Cambria Math"/>
          <w:sz w:val="16"/>
          <w:szCs w:val="18"/>
        </w:rPr>
        <w:t>𝑢</w:t>
      </w:r>
      <w:r w:rsidRPr="00FA2B68">
        <w:rPr>
          <w:sz w:val="16"/>
          <w:szCs w:val="18"/>
        </w:rPr>
        <w:t>(0€) + 0.1</w:t>
      </w:r>
      <w:r w:rsidRPr="00FA2B68">
        <w:rPr>
          <w:rFonts w:ascii="Cambria Math" w:hAnsi="Cambria Math" w:cs="Cambria Math"/>
          <w:sz w:val="16"/>
          <w:szCs w:val="18"/>
        </w:rPr>
        <w:t>𝑢</w:t>
      </w:r>
      <w:r w:rsidRPr="00FA2B68">
        <w:rPr>
          <w:sz w:val="16"/>
          <w:szCs w:val="18"/>
        </w:rPr>
        <w:t>(18€) &gt; 0.11</w:t>
      </w:r>
      <w:r w:rsidRPr="00FA2B68">
        <w:rPr>
          <w:rFonts w:ascii="Cambria Math" w:hAnsi="Cambria Math" w:cs="Cambria Math"/>
          <w:sz w:val="16"/>
          <w:szCs w:val="18"/>
        </w:rPr>
        <w:t>𝑢</w:t>
      </w:r>
      <w:r w:rsidRPr="00FA2B68">
        <w:rPr>
          <w:sz w:val="16"/>
          <w:szCs w:val="18"/>
        </w:rPr>
        <w:t>(16€) (2.3)</w:t>
      </w:r>
    </w:p>
    <w:p w14:paraId="329F2730" w14:textId="77777777" w:rsidR="00895F2F" w:rsidRPr="00FA2B68" w:rsidRDefault="00895F2F" w:rsidP="00895F2F">
      <w:pPr>
        <w:ind w:left="720"/>
        <w:rPr>
          <w:sz w:val="16"/>
          <w:szCs w:val="18"/>
        </w:rPr>
      </w:pPr>
      <w:r w:rsidRPr="00FA2B68">
        <w:rPr>
          <w:sz w:val="16"/>
          <w:szCs w:val="18"/>
        </w:rPr>
        <w:t>0.01</w:t>
      </w:r>
      <w:r w:rsidRPr="00FA2B68">
        <w:rPr>
          <w:rFonts w:ascii="Cambria Math" w:hAnsi="Cambria Math" w:cs="Cambria Math"/>
          <w:sz w:val="16"/>
          <w:szCs w:val="18"/>
        </w:rPr>
        <w:t>𝑢</w:t>
      </w:r>
      <w:r w:rsidRPr="00FA2B68">
        <w:rPr>
          <w:sz w:val="16"/>
          <w:szCs w:val="18"/>
        </w:rPr>
        <w:t>(0€) + 0.1</w:t>
      </w:r>
      <w:r w:rsidRPr="00FA2B68">
        <w:rPr>
          <w:rFonts w:ascii="Cambria Math" w:hAnsi="Cambria Math" w:cs="Cambria Math"/>
          <w:sz w:val="16"/>
          <w:szCs w:val="18"/>
        </w:rPr>
        <w:t>𝑢</w:t>
      </w:r>
      <w:r w:rsidRPr="00FA2B68">
        <w:rPr>
          <w:sz w:val="16"/>
          <w:szCs w:val="18"/>
        </w:rPr>
        <w:t>(18€) &gt; 1</w:t>
      </w:r>
      <w:r w:rsidRPr="00FA2B68">
        <w:rPr>
          <w:rFonts w:ascii="Cambria Math" w:hAnsi="Cambria Math" w:cs="Cambria Math"/>
          <w:sz w:val="16"/>
          <w:szCs w:val="18"/>
        </w:rPr>
        <w:t>𝑢</w:t>
      </w:r>
      <w:r w:rsidRPr="00FA2B68">
        <w:rPr>
          <w:sz w:val="16"/>
          <w:szCs w:val="18"/>
        </w:rPr>
        <w:t>(16€) − 0.89</w:t>
      </w:r>
      <w:r w:rsidRPr="00FA2B68">
        <w:rPr>
          <w:rFonts w:ascii="Cambria Math" w:hAnsi="Cambria Math" w:cs="Cambria Math"/>
          <w:sz w:val="16"/>
          <w:szCs w:val="18"/>
        </w:rPr>
        <w:t>𝑢</w:t>
      </w:r>
      <w:r w:rsidRPr="00FA2B68">
        <w:rPr>
          <w:sz w:val="16"/>
          <w:szCs w:val="18"/>
        </w:rPr>
        <w:t>(16€) (2.4)</w:t>
      </w:r>
    </w:p>
    <w:p w14:paraId="1EAF2F3C" w14:textId="77777777" w:rsidR="00895F2F" w:rsidRPr="00FA2B68" w:rsidRDefault="00895F2F" w:rsidP="00895F2F">
      <w:pPr>
        <w:ind w:left="720"/>
        <w:rPr>
          <w:sz w:val="16"/>
          <w:szCs w:val="18"/>
        </w:rPr>
      </w:pPr>
      <w:r w:rsidRPr="00FA2B68">
        <w:rPr>
          <w:sz w:val="16"/>
          <w:szCs w:val="18"/>
        </w:rPr>
        <w:t>0.01</w:t>
      </w:r>
      <w:r w:rsidRPr="00FA2B68">
        <w:rPr>
          <w:rFonts w:ascii="Cambria Math" w:hAnsi="Cambria Math" w:cs="Cambria Math"/>
          <w:sz w:val="16"/>
          <w:szCs w:val="18"/>
        </w:rPr>
        <w:t>𝑢</w:t>
      </w:r>
      <w:r w:rsidRPr="00FA2B68">
        <w:rPr>
          <w:sz w:val="16"/>
          <w:szCs w:val="18"/>
        </w:rPr>
        <w:t>(0€) + 0.1</w:t>
      </w:r>
      <w:r w:rsidRPr="00FA2B68">
        <w:rPr>
          <w:rFonts w:ascii="Cambria Math" w:hAnsi="Cambria Math" w:cs="Cambria Math"/>
          <w:sz w:val="16"/>
          <w:szCs w:val="18"/>
        </w:rPr>
        <w:t>𝑢</w:t>
      </w:r>
      <w:r w:rsidRPr="00FA2B68">
        <w:rPr>
          <w:sz w:val="16"/>
          <w:szCs w:val="18"/>
        </w:rPr>
        <w:t>(18€) + 0.89</w:t>
      </w:r>
      <w:r w:rsidRPr="00FA2B68">
        <w:rPr>
          <w:rFonts w:ascii="Cambria Math" w:hAnsi="Cambria Math" w:cs="Cambria Math"/>
          <w:sz w:val="16"/>
          <w:szCs w:val="18"/>
        </w:rPr>
        <w:t>𝑢</w:t>
      </w:r>
      <w:r w:rsidRPr="00FA2B68">
        <w:rPr>
          <w:sz w:val="16"/>
          <w:szCs w:val="18"/>
        </w:rPr>
        <w:t>(16€) &gt; 1</w:t>
      </w:r>
      <w:r w:rsidRPr="00FA2B68">
        <w:rPr>
          <w:rFonts w:ascii="Cambria Math" w:hAnsi="Cambria Math" w:cs="Cambria Math"/>
          <w:sz w:val="16"/>
          <w:szCs w:val="18"/>
        </w:rPr>
        <w:t>𝑢</w:t>
      </w:r>
      <w:r w:rsidRPr="00FA2B68">
        <w:rPr>
          <w:sz w:val="16"/>
          <w:szCs w:val="18"/>
        </w:rPr>
        <w:t>(16€) (2.5)</w:t>
      </w:r>
    </w:p>
    <w:p w14:paraId="41B3DF9F" w14:textId="77777777" w:rsidR="00895F2F" w:rsidRPr="00FA2B68" w:rsidRDefault="00895F2F" w:rsidP="00895F2F">
      <w:pPr>
        <w:rPr>
          <w:sz w:val="16"/>
          <w:szCs w:val="18"/>
        </w:rPr>
      </w:pPr>
      <w:r w:rsidRPr="00FA2B68">
        <w:rPr>
          <w:sz w:val="16"/>
          <w:szCs w:val="18"/>
        </w:rPr>
        <w:t>which contradicts equation 2.1.</w:t>
      </w:r>
    </w:p>
    <w:p w14:paraId="2C96B3E6" w14:textId="77777777" w:rsidR="00895F2F" w:rsidRPr="00FA2B68" w:rsidRDefault="00895F2F" w:rsidP="00895F2F">
      <w:pPr>
        <w:rPr>
          <w:sz w:val="16"/>
        </w:rPr>
      </w:pPr>
      <w:r w:rsidRPr="00FA2B68">
        <w:rPr>
          <w:sz w:val="16"/>
        </w:rPr>
        <w:t xml:space="preserve">One way of </w:t>
      </w:r>
      <w:r w:rsidRPr="00FA2B68">
        <w:rPr>
          <w:u w:val="single"/>
        </w:rPr>
        <w:t>interpreting</w:t>
      </w:r>
      <w:r w:rsidRPr="00FA2B68">
        <w:rPr>
          <w:sz w:val="16"/>
        </w:rPr>
        <w:t xml:space="preserve"> the </w:t>
      </w:r>
      <w:r w:rsidRPr="00FA2B68">
        <w:rPr>
          <w:u w:val="single"/>
        </w:rPr>
        <w:t>Allais paradox</w:t>
      </w:r>
      <w:r w:rsidRPr="00FA2B68">
        <w:rPr>
          <w:sz w:val="16"/>
        </w:rPr>
        <w:t xml:space="preserve"> is that </w:t>
      </w:r>
      <w:r w:rsidRPr="003F01ED">
        <w:rPr>
          <w:highlight w:val="cyan"/>
          <w:u w:val="single"/>
        </w:rPr>
        <w:t>people “weigh” probabilities</w:t>
      </w:r>
      <w:r w:rsidRPr="00FA2B68">
        <w:rPr>
          <w:u w:val="single"/>
        </w:rPr>
        <w:t xml:space="preserve"> in a manner</w:t>
      </w:r>
      <w:r w:rsidRPr="00FA2B68">
        <w:rPr>
          <w:sz w:val="16"/>
        </w:rPr>
        <w:t xml:space="preserve"> that is </w:t>
      </w:r>
      <w:r w:rsidRPr="003F01ED">
        <w:rPr>
          <w:rStyle w:val="Emphasis"/>
          <w:highlight w:val="cyan"/>
        </w:rPr>
        <w:t>not</w:t>
      </w:r>
      <w:r w:rsidRPr="00FA2B68">
        <w:rPr>
          <w:rStyle w:val="Emphasis"/>
        </w:rPr>
        <w:t xml:space="preserve"> quite </w:t>
      </w:r>
      <w:r w:rsidRPr="003F01ED">
        <w:rPr>
          <w:rStyle w:val="Emphasis"/>
          <w:highlight w:val="cyan"/>
        </w:rPr>
        <w:t>proportional</w:t>
      </w:r>
      <w:r w:rsidRPr="00FA2B68">
        <w:rPr>
          <w:sz w:val="16"/>
        </w:rPr>
        <w:t xml:space="preserve">. For example, </w:t>
      </w:r>
      <w:r w:rsidRPr="00FA2B68">
        <w:rPr>
          <w:u w:val="single"/>
        </w:rPr>
        <w:t>when asked to explain their choices</w:t>
      </w:r>
      <w:r w:rsidRPr="00FA2B68">
        <w:rPr>
          <w:sz w:val="16"/>
        </w:rPr>
        <w:t xml:space="preserve">, many </w:t>
      </w:r>
      <w:r w:rsidRPr="00FA2B68">
        <w:rPr>
          <w:u w:val="single"/>
        </w:rPr>
        <w:t xml:space="preserve">people indicate that </w:t>
      </w:r>
      <w:r w:rsidRPr="003F01ED">
        <w:rPr>
          <w:u w:val="single"/>
        </w:rPr>
        <w:t>they dislike the 1% chance of</w:t>
      </w:r>
      <w:r w:rsidRPr="00FA2B68">
        <w:rPr>
          <w:u w:val="single"/>
        </w:rPr>
        <w:t xml:space="preserve"> winning </w:t>
      </w:r>
      <w:r w:rsidRPr="003F01ED">
        <w:rPr>
          <w:u w:val="single"/>
        </w:rPr>
        <w:t>nothing</w:t>
      </w:r>
      <w:r w:rsidRPr="00FA2B68">
        <w:rPr>
          <w:sz w:val="16"/>
        </w:rPr>
        <w:t xml:space="preserve"> in lottery </w:t>
      </w:r>
      <w:r w:rsidRPr="00FA2B68">
        <w:rPr>
          <w:rFonts w:ascii="Cambria Math" w:hAnsi="Cambria Math" w:cs="Cambria Math"/>
          <w:sz w:val="16"/>
        </w:rPr>
        <w:t>𝑏</w:t>
      </w:r>
      <w:r w:rsidRPr="00FA2B68">
        <w:rPr>
          <w:sz w:val="16"/>
        </w:rPr>
        <w:t xml:space="preserve">2, and </w:t>
      </w:r>
      <w:r w:rsidRPr="003F01ED">
        <w:rPr>
          <w:u w:val="single"/>
        </w:rPr>
        <w:t>this small probability</w:t>
      </w:r>
      <w:r w:rsidRPr="00FA2B68">
        <w:rPr>
          <w:u w:val="single"/>
        </w:rPr>
        <w:t xml:space="preserve"> had a significant effect on their decision</w:t>
      </w:r>
      <w:r w:rsidRPr="00FA2B68">
        <w:rPr>
          <w:sz w:val="16"/>
        </w:rPr>
        <w:t xml:space="preserve"> (the difference between a 0% probability of winning 0€ in </w:t>
      </w:r>
      <w:r w:rsidRPr="00FA2B68">
        <w:rPr>
          <w:rFonts w:ascii="Cambria Math" w:hAnsi="Cambria Math" w:cs="Cambria Math"/>
          <w:sz w:val="16"/>
        </w:rPr>
        <w:t>𝑎</w:t>
      </w:r>
      <w:r w:rsidRPr="00FA2B68">
        <w:rPr>
          <w:sz w:val="16"/>
        </w:rPr>
        <w:t xml:space="preserve">1 and a </w:t>
      </w:r>
      <w:r w:rsidRPr="003F01ED">
        <w:rPr>
          <w:rStyle w:val="Emphasis"/>
          <w:highlight w:val="cyan"/>
        </w:rPr>
        <w:t xml:space="preserve">1% </w:t>
      </w:r>
      <w:r w:rsidRPr="003F01ED">
        <w:rPr>
          <w:rStyle w:val="Emphasis"/>
        </w:rPr>
        <w:t>chance</w:t>
      </w:r>
      <w:r w:rsidRPr="003F01ED">
        <w:rPr>
          <w:u w:val="single"/>
        </w:rPr>
        <w:t xml:space="preserve"> of winning</w:t>
      </w:r>
      <w:r w:rsidRPr="00FA2B68">
        <w:rPr>
          <w:sz w:val="16"/>
        </w:rPr>
        <w:t xml:space="preserve"> 0€ in </w:t>
      </w:r>
      <w:r w:rsidRPr="00FA2B68">
        <w:rPr>
          <w:rFonts w:ascii="Cambria Math" w:hAnsi="Cambria Math" w:cs="Cambria Math"/>
          <w:sz w:val="16"/>
        </w:rPr>
        <w:t>𝑎</w:t>
      </w:r>
      <w:r w:rsidRPr="00FA2B68">
        <w:rPr>
          <w:sz w:val="16"/>
        </w:rPr>
        <w:t xml:space="preserve">2 </w:t>
      </w:r>
      <w:r w:rsidRPr="003F01ED">
        <w:rPr>
          <w:highlight w:val="cyan"/>
          <w:u w:val="single"/>
        </w:rPr>
        <w:t>informs</w:t>
      </w:r>
      <w:r w:rsidRPr="00FA2B68">
        <w:rPr>
          <w:u w:val="single"/>
        </w:rPr>
        <w:t xml:space="preserve"> their </w:t>
      </w:r>
      <w:r w:rsidRPr="003F01ED">
        <w:rPr>
          <w:highlight w:val="cyan"/>
          <w:u w:val="single"/>
        </w:rPr>
        <w:t xml:space="preserve">decision </w:t>
      </w:r>
      <w:r w:rsidRPr="003F01ED">
        <w:rPr>
          <w:rStyle w:val="Emphasis"/>
          <w:highlight w:val="cyan"/>
        </w:rPr>
        <w:t>more than</w:t>
      </w:r>
      <w:r w:rsidRPr="00FA2B68">
        <w:rPr>
          <w:u w:val="single"/>
        </w:rPr>
        <w:t xml:space="preserve"> the difference between the </w:t>
      </w:r>
      <w:r w:rsidRPr="003F01ED">
        <w:rPr>
          <w:rStyle w:val="Emphasis"/>
        </w:rPr>
        <w:t>89% probability</w:t>
      </w:r>
      <w:r w:rsidRPr="00FA2B68">
        <w:rPr>
          <w:u w:val="single"/>
        </w:rPr>
        <w:t xml:space="preserve"> of winning</w:t>
      </w:r>
      <w:r w:rsidRPr="00FA2B68">
        <w:rPr>
          <w:sz w:val="16"/>
        </w:rPr>
        <w:t xml:space="preserve"> 0€ </w:t>
      </w:r>
      <w:r w:rsidRPr="00FA2B68">
        <w:rPr>
          <w:u w:val="single"/>
        </w:rPr>
        <w:t xml:space="preserve">in </w:t>
      </w:r>
      <w:r w:rsidRPr="00FA2B68">
        <w:rPr>
          <w:rFonts w:ascii="Cambria Math" w:hAnsi="Cambria Math" w:cs="Cambria Math"/>
          <w:u w:val="single"/>
        </w:rPr>
        <w:t>𝑏</w:t>
      </w:r>
      <w:r w:rsidRPr="00FA2B68">
        <w:rPr>
          <w:u w:val="single"/>
        </w:rPr>
        <w:t xml:space="preserve">2 and the </w:t>
      </w:r>
      <w:r w:rsidRPr="003F01ED">
        <w:rPr>
          <w:rStyle w:val="Emphasis"/>
          <w:highlight w:val="cyan"/>
        </w:rPr>
        <w:t>90%</w:t>
      </w:r>
      <w:r w:rsidRPr="00FA2B68">
        <w:rPr>
          <w:rStyle w:val="Emphasis"/>
        </w:rPr>
        <w:t xml:space="preserve"> probability</w:t>
      </w:r>
      <w:r w:rsidRPr="00FA2B68">
        <w:rPr>
          <w:u w:val="single"/>
        </w:rPr>
        <w:t xml:space="preserve"> of winning</w:t>
      </w:r>
      <w:r w:rsidRPr="00FA2B68">
        <w:rPr>
          <w:sz w:val="16"/>
        </w:rPr>
        <w:t xml:space="preserve"> 0€ in </w:t>
      </w:r>
      <w:r w:rsidRPr="00FA2B68">
        <w:rPr>
          <w:rFonts w:ascii="Cambria Math" w:hAnsi="Cambria Math" w:cs="Cambria Math"/>
          <w:u w:val="single"/>
        </w:rPr>
        <w:t>𝑏</w:t>
      </w:r>
      <w:r w:rsidRPr="00FA2B68">
        <w:rPr>
          <w:u w:val="single"/>
        </w:rPr>
        <w:t>1).</w:t>
      </w:r>
    </w:p>
    <w:p w14:paraId="2C804FEE" w14:textId="77777777" w:rsidR="00895F2F" w:rsidRPr="00FA2B68" w:rsidRDefault="00895F2F" w:rsidP="00895F2F">
      <w:pPr>
        <w:rPr>
          <w:sz w:val="16"/>
          <w:szCs w:val="18"/>
        </w:rPr>
      </w:pPr>
      <w:r w:rsidRPr="00FA2B68">
        <w:rPr>
          <w:sz w:val="16"/>
          <w:szCs w:val="18"/>
        </w:rPr>
        <w:t>Definition</w:t>
      </w:r>
    </w:p>
    <w:p w14:paraId="51871AFA" w14:textId="77777777" w:rsidR="00895F2F" w:rsidRPr="00FA2B68" w:rsidRDefault="00895F2F" w:rsidP="00895F2F">
      <w:pPr>
        <w:rPr>
          <w:u w:val="single"/>
        </w:rPr>
      </w:pPr>
      <w:r w:rsidRPr="00FA2B68">
        <w:rPr>
          <w:u w:val="single"/>
        </w:rPr>
        <w:t xml:space="preserve">Probability weighting </w:t>
      </w:r>
      <w:r w:rsidRPr="00FA2B68">
        <w:rPr>
          <w:rStyle w:val="Emphasis"/>
        </w:rPr>
        <w:t>function</w:t>
      </w:r>
    </w:p>
    <w:p w14:paraId="4722C788" w14:textId="77777777" w:rsidR="00895F2F" w:rsidRPr="00FA2B68" w:rsidRDefault="00895F2F" w:rsidP="00895F2F">
      <w:pPr>
        <w:rPr>
          <w:sz w:val="16"/>
        </w:rPr>
      </w:pPr>
      <w:r w:rsidRPr="00FA2B68">
        <w:rPr>
          <w:u w:val="single"/>
        </w:rPr>
        <w:t>Classical definitions of expected utility</w:t>
      </w:r>
      <w:r w:rsidRPr="00FA2B68">
        <w:rPr>
          <w:sz w:val="16"/>
        </w:rPr>
        <w:t xml:space="preserve"> in economics </w:t>
      </w:r>
      <w:r w:rsidRPr="00FA2B68">
        <w:rPr>
          <w:u w:val="single"/>
        </w:rPr>
        <w:t>require</w:t>
      </w:r>
      <w:r w:rsidRPr="00FA2B68">
        <w:rPr>
          <w:sz w:val="16"/>
        </w:rPr>
        <w:t xml:space="preserve"> the existence of a function </w:t>
      </w:r>
      <w:r w:rsidRPr="00FA2B68">
        <w:rPr>
          <w:rFonts w:ascii="Cambria Math" w:hAnsi="Cambria Math" w:cs="Cambria Math"/>
          <w:sz w:val="16"/>
        </w:rPr>
        <w:t>𝑢</w:t>
      </w:r>
      <w:r w:rsidRPr="00FA2B68">
        <w:rPr>
          <w:sz w:val="16"/>
        </w:rPr>
        <w:t xml:space="preserve"> </w:t>
      </w:r>
      <w:r w:rsidRPr="00FA2B68">
        <w:rPr>
          <w:u w:val="single"/>
        </w:rPr>
        <w:t>mapping from the set of possible outcomes</w:t>
      </w:r>
      <w:r w:rsidRPr="00FA2B68">
        <w:rPr>
          <w:sz w:val="16"/>
        </w:rPr>
        <w:t xml:space="preserve"> </w:t>
      </w:r>
      <w:r w:rsidRPr="00FA2B68">
        <w:rPr>
          <w:rFonts w:ascii="Cambria Math" w:hAnsi="Cambria Math" w:cs="Cambria Math"/>
          <w:sz w:val="16"/>
        </w:rPr>
        <w:t>𝑋</w:t>
      </w:r>
      <w:r w:rsidRPr="00FA2B68">
        <w:rPr>
          <w:sz w:val="16"/>
        </w:rPr>
        <w:t xml:space="preserve"> to </w:t>
      </w:r>
      <w:r w:rsidRPr="00FA2B68">
        <w:rPr>
          <w:rFonts w:ascii="Cambria Math" w:hAnsi="Cambria Math" w:cs="Cambria Math"/>
          <w:sz w:val="16"/>
        </w:rPr>
        <w:t>ℝ</w:t>
      </w:r>
      <w:r w:rsidRPr="00FA2B68">
        <w:rPr>
          <w:sz w:val="16"/>
        </w:rPr>
        <w:t xml:space="preserve"> such that the function </w:t>
      </w:r>
      <w:r w:rsidRPr="00FA2B68">
        <w:rPr>
          <w:rFonts w:ascii="Cambria Math" w:hAnsi="Cambria Math" w:cs="Cambria Math"/>
          <w:sz w:val="16"/>
        </w:rPr>
        <w:t>𝑈</w:t>
      </w:r>
      <w:r w:rsidRPr="00FA2B68">
        <w:rPr>
          <w:sz w:val="16"/>
        </w:rPr>
        <w:t xml:space="preserve"> (</w:t>
      </w:r>
      <w:r w:rsidRPr="00FA2B68">
        <w:rPr>
          <w:rFonts w:ascii="Cambria Math" w:hAnsi="Cambria Math" w:cs="Cambria Math"/>
          <w:sz w:val="16"/>
        </w:rPr>
        <w:t>𝑝</w:t>
      </w:r>
      <w:r w:rsidRPr="00FA2B68">
        <w:rPr>
          <w:sz w:val="16"/>
        </w:rPr>
        <w:t>) = ∑</w:t>
      </w:r>
      <w:r w:rsidRPr="00FA2B68">
        <w:rPr>
          <w:rFonts w:ascii="Cambria Math" w:hAnsi="Cambria Math" w:cs="Cambria Math"/>
          <w:sz w:val="16"/>
        </w:rPr>
        <w:t>𝑥∈𝑋</w:t>
      </w:r>
      <w:r w:rsidRPr="00FA2B68">
        <w:rPr>
          <w:sz w:val="16"/>
        </w:rPr>
        <w:t xml:space="preserve"> </w:t>
      </w:r>
      <w:r w:rsidRPr="00FA2B68">
        <w:rPr>
          <w:rFonts w:ascii="Cambria Math" w:hAnsi="Cambria Math" w:cs="Cambria Math"/>
          <w:sz w:val="16"/>
        </w:rPr>
        <w:t>𝑝</w:t>
      </w:r>
      <w:r w:rsidRPr="00FA2B68">
        <w:rPr>
          <w:sz w:val="16"/>
        </w:rPr>
        <w:t>(</w:t>
      </w:r>
      <w:r w:rsidRPr="00FA2B68">
        <w:rPr>
          <w:rFonts w:ascii="Cambria Math" w:hAnsi="Cambria Math" w:cs="Cambria Math"/>
          <w:sz w:val="16"/>
        </w:rPr>
        <w:t>𝑥</w:t>
      </w:r>
      <w:r w:rsidRPr="00FA2B68">
        <w:rPr>
          <w:sz w:val="16"/>
        </w:rPr>
        <w:t>)</w:t>
      </w:r>
      <w:r w:rsidRPr="00FA2B68">
        <w:rPr>
          <w:rFonts w:ascii="Cambria Math" w:hAnsi="Cambria Math" w:cs="Cambria Math"/>
          <w:sz w:val="16"/>
        </w:rPr>
        <w:t>𝑢</w:t>
      </w:r>
      <w:r w:rsidRPr="00FA2B68">
        <w:rPr>
          <w:sz w:val="16"/>
        </w:rPr>
        <w:t>(</w:t>
      </w:r>
      <w:r w:rsidRPr="00FA2B68">
        <w:rPr>
          <w:rFonts w:ascii="Cambria Math" w:hAnsi="Cambria Math" w:cs="Cambria Math"/>
          <w:sz w:val="16"/>
        </w:rPr>
        <w:t>𝑥</w:t>
      </w:r>
      <w:r w:rsidRPr="00FA2B68">
        <w:rPr>
          <w:sz w:val="16"/>
        </w:rPr>
        <w:t xml:space="preserve">) represents a preference relationship over </w:t>
      </w:r>
      <w:r w:rsidRPr="00FA2B68">
        <w:rPr>
          <w:rFonts w:ascii="Cambria Math" w:hAnsi="Cambria Math" w:cs="Cambria Math"/>
          <w:sz w:val="16"/>
        </w:rPr>
        <w:t>𝑋</w:t>
      </w:r>
      <w:r w:rsidRPr="00FA2B68">
        <w:rPr>
          <w:sz w:val="16"/>
        </w:rPr>
        <w:t xml:space="preserve"> (</w:t>
      </w:r>
      <w:r w:rsidRPr="00FA2B68">
        <w:rPr>
          <w:rFonts w:ascii="Cambria Math" w:hAnsi="Cambria Math" w:cs="Cambria Math"/>
          <w:sz w:val="16"/>
        </w:rPr>
        <w:t>𝑢</w:t>
      </w:r>
      <w:r w:rsidRPr="00FA2B68">
        <w:rPr>
          <w:sz w:val="16"/>
        </w:rPr>
        <w:t xml:space="preserve"> is called the decision-maker’s utility function). </w:t>
      </w:r>
      <w:r w:rsidRPr="00FA2B68">
        <w:rPr>
          <w:u w:val="single"/>
        </w:rPr>
        <w:t>Theories based on a probability weighting</w:t>
      </w:r>
      <w:r w:rsidRPr="00FA2B68">
        <w:rPr>
          <w:sz w:val="16"/>
        </w:rPr>
        <w:t xml:space="preserve"> function </w:t>
      </w:r>
      <w:r w:rsidRPr="00FA2B68">
        <w:rPr>
          <w:u w:val="single"/>
        </w:rPr>
        <w:t>require the existence of a function</w:t>
      </w:r>
      <w:r w:rsidRPr="00FA2B68">
        <w:rPr>
          <w:sz w:val="16"/>
        </w:rPr>
        <w:t xml:space="preserve"> </w:t>
      </w:r>
      <w:r w:rsidRPr="00FA2B68">
        <w:rPr>
          <w:rFonts w:ascii="Cambria Math" w:hAnsi="Cambria Math" w:cs="Cambria Math"/>
          <w:sz w:val="16"/>
        </w:rPr>
        <w:t>𝜋</w:t>
      </w:r>
      <w:r w:rsidRPr="00FA2B68">
        <w:rPr>
          <w:sz w:val="16"/>
        </w:rPr>
        <w:t xml:space="preserve"> </w:t>
      </w:r>
      <w:r w:rsidRPr="00FA2B68">
        <w:rPr>
          <w:rFonts w:ascii="Cambria Math" w:hAnsi="Cambria Math" w:cs="Cambria Math"/>
          <w:sz w:val="16"/>
        </w:rPr>
        <w:t>∶</w:t>
      </w:r>
      <w:r w:rsidRPr="00FA2B68">
        <w:rPr>
          <w:sz w:val="16"/>
        </w:rPr>
        <w:t xml:space="preserve"> [0, 1] → [0, 1] such that</w:t>
      </w:r>
    </w:p>
    <w:p w14:paraId="1C4D76AA" w14:textId="77777777" w:rsidR="00895F2F" w:rsidRPr="00FA2B68" w:rsidRDefault="00895F2F" w:rsidP="00895F2F">
      <w:pPr>
        <w:ind w:left="720"/>
        <w:rPr>
          <w:sz w:val="16"/>
          <w:szCs w:val="18"/>
        </w:rPr>
      </w:pPr>
      <w:r w:rsidRPr="00FA2B68">
        <w:rPr>
          <w:rFonts w:ascii="Cambria Math" w:hAnsi="Cambria Math" w:cs="Cambria Math"/>
          <w:sz w:val="16"/>
          <w:szCs w:val="18"/>
        </w:rPr>
        <w:t>𝑉</w:t>
      </w:r>
      <w:r w:rsidRPr="00FA2B68">
        <w:rPr>
          <w:sz w:val="16"/>
          <w:szCs w:val="18"/>
        </w:rPr>
        <w:t xml:space="preserve"> (</w:t>
      </w:r>
      <w:r w:rsidRPr="00FA2B68">
        <w:rPr>
          <w:rFonts w:ascii="Cambria Math" w:hAnsi="Cambria Math" w:cs="Cambria Math"/>
          <w:sz w:val="16"/>
          <w:szCs w:val="18"/>
        </w:rPr>
        <w:t>𝑝</w:t>
      </w:r>
      <w:r w:rsidRPr="00FA2B68">
        <w:rPr>
          <w:sz w:val="16"/>
          <w:szCs w:val="18"/>
        </w:rPr>
        <w:t xml:space="preserve">) = ∑ </w:t>
      </w:r>
      <w:r w:rsidRPr="00FA2B68">
        <w:rPr>
          <w:rFonts w:ascii="Cambria Math" w:hAnsi="Cambria Math" w:cs="Cambria Math"/>
          <w:sz w:val="16"/>
          <w:szCs w:val="18"/>
        </w:rPr>
        <w:t>𝑥∈𝑋</w:t>
      </w:r>
      <w:r w:rsidRPr="00FA2B68">
        <w:rPr>
          <w:sz w:val="16"/>
          <w:szCs w:val="18"/>
        </w:rPr>
        <w:t xml:space="preserve"> </w:t>
      </w:r>
      <w:r w:rsidRPr="00FA2B68">
        <w:rPr>
          <w:rFonts w:ascii="Cambria Math" w:hAnsi="Cambria Math" w:cs="Cambria Math"/>
          <w:sz w:val="16"/>
          <w:szCs w:val="18"/>
        </w:rPr>
        <w:t>𝜋</w:t>
      </w:r>
      <w:r w:rsidRPr="00FA2B68">
        <w:rPr>
          <w:sz w:val="16"/>
          <w:szCs w:val="18"/>
        </w:rPr>
        <w:t xml:space="preserve"> (</w:t>
      </w:r>
      <w:r w:rsidRPr="00FA2B68">
        <w:rPr>
          <w:rFonts w:ascii="Cambria Math" w:hAnsi="Cambria Math" w:cs="Cambria Math"/>
          <w:sz w:val="16"/>
          <w:szCs w:val="18"/>
        </w:rPr>
        <w:t>𝑝</w:t>
      </w:r>
      <w:r w:rsidRPr="00FA2B68">
        <w:rPr>
          <w:sz w:val="16"/>
          <w:szCs w:val="18"/>
        </w:rPr>
        <w:t>(</w:t>
      </w:r>
      <w:r w:rsidRPr="00FA2B68">
        <w:rPr>
          <w:rFonts w:ascii="Cambria Math" w:hAnsi="Cambria Math" w:cs="Cambria Math"/>
          <w:sz w:val="16"/>
          <w:szCs w:val="18"/>
        </w:rPr>
        <w:t>𝑥</w:t>
      </w:r>
      <w:r w:rsidRPr="00FA2B68">
        <w:rPr>
          <w:sz w:val="16"/>
          <w:szCs w:val="18"/>
        </w:rPr>
        <w:t>))</w:t>
      </w:r>
      <w:r w:rsidRPr="00FA2B68">
        <w:rPr>
          <w:rFonts w:ascii="Cambria Math" w:hAnsi="Cambria Math" w:cs="Cambria Math"/>
          <w:sz w:val="16"/>
          <w:szCs w:val="18"/>
        </w:rPr>
        <w:t>𝑢</w:t>
      </w:r>
      <w:r w:rsidRPr="00FA2B68">
        <w:rPr>
          <w:sz w:val="16"/>
          <w:szCs w:val="18"/>
        </w:rPr>
        <w:t>(</w:t>
      </w:r>
      <w:r w:rsidRPr="00FA2B68">
        <w:rPr>
          <w:rFonts w:ascii="Cambria Math" w:hAnsi="Cambria Math" w:cs="Cambria Math"/>
          <w:sz w:val="16"/>
          <w:szCs w:val="18"/>
        </w:rPr>
        <w:t>𝑥</w:t>
      </w:r>
      <w:r w:rsidRPr="00FA2B68">
        <w:rPr>
          <w:sz w:val="16"/>
          <w:szCs w:val="18"/>
        </w:rPr>
        <w:t>)</w:t>
      </w:r>
    </w:p>
    <w:p w14:paraId="62CE0B75" w14:textId="77777777" w:rsidR="00895F2F" w:rsidRPr="00FA2B68" w:rsidRDefault="00895F2F" w:rsidP="00895F2F">
      <w:pPr>
        <w:rPr>
          <w:sz w:val="16"/>
        </w:rPr>
      </w:pPr>
      <w:r w:rsidRPr="00FA2B68">
        <w:rPr>
          <w:sz w:val="16"/>
        </w:rPr>
        <w:t xml:space="preserve">represents a preference relationship. The </w:t>
      </w:r>
      <w:r w:rsidRPr="00FA2B68">
        <w:rPr>
          <w:u w:val="single"/>
        </w:rPr>
        <w:t xml:space="preserve">probability </w:t>
      </w:r>
      <w:r w:rsidRPr="003F01ED">
        <w:rPr>
          <w:highlight w:val="cyan"/>
          <w:u w:val="single"/>
        </w:rPr>
        <w:t>weighting</w:t>
      </w:r>
      <w:r w:rsidRPr="00FA2B68">
        <w:rPr>
          <w:sz w:val="16"/>
        </w:rPr>
        <w:t xml:space="preserve"> function π </w:t>
      </w:r>
      <w:r w:rsidRPr="003F01ED">
        <w:rPr>
          <w:highlight w:val="cyan"/>
          <w:u w:val="single"/>
        </w:rPr>
        <w:t>takes</w:t>
      </w:r>
      <w:r w:rsidRPr="00FA2B68">
        <w:rPr>
          <w:u w:val="single"/>
        </w:rPr>
        <w:t xml:space="preserve"> the</w:t>
      </w:r>
      <w:r w:rsidRPr="00FA2B68">
        <w:rPr>
          <w:sz w:val="16"/>
        </w:rPr>
        <w:t xml:space="preserve"> true (</w:t>
      </w:r>
      <w:r w:rsidRPr="003F01ED">
        <w:rPr>
          <w:highlight w:val="cyan"/>
          <w:u w:val="single"/>
        </w:rPr>
        <w:t>objective) probabilities and “</w:t>
      </w:r>
      <w:r w:rsidRPr="003F01ED">
        <w:rPr>
          <w:rStyle w:val="Emphasis"/>
          <w:highlight w:val="cyan"/>
        </w:rPr>
        <w:t>warps</w:t>
      </w:r>
      <w:r w:rsidRPr="00FA2B68">
        <w:rPr>
          <w:rStyle w:val="Emphasis"/>
        </w:rPr>
        <w:t xml:space="preserve">” them </w:t>
      </w:r>
      <w:r w:rsidRPr="003F01ED">
        <w:rPr>
          <w:rStyle w:val="Emphasis"/>
          <w:highlight w:val="cyan"/>
        </w:rPr>
        <w:t>into</w:t>
      </w:r>
      <w:r w:rsidRPr="00FA2B68">
        <w:rPr>
          <w:sz w:val="16"/>
        </w:rPr>
        <w:t xml:space="preserve"> what are sometimes called </w:t>
      </w:r>
      <w:r w:rsidRPr="003F01ED">
        <w:rPr>
          <w:rStyle w:val="Emphasis"/>
          <w:highlight w:val="cyan"/>
        </w:rPr>
        <w:t>decision weights</w:t>
      </w:r>
      <w:r w:rsidRPr="00FA2B68">
        <w:rPr>
          <w:sz w:val="16"/>
        </w:rPr>
        <w:t>.</w:t>
      </w:r>
    </w:p>
    <w:p w14:paraId="159A6E15" w14:textId="77777777" w:rsidR="00895F2F" w:rsidRPr="00FA2B68" w:rsidRDefault="00895F2F" w:rsidP="00895F2F">
      <w:pPr>
        <w:rPr>
          <w:sz w:val="16"/>
        </w:rPr>
      </w:pPr>
      <w:r w:rsidRPr="00FA2B68">
        <w:rPr>
          <w:sz w:val="16"/>
        </w:rPr>
        <w:t xml:space="preserve">Note that a </w:t>
      </w:r>
      <w:r w:rsidRPr="00FA2B68">
        <w:rPr>
          <w:u w:val="single"/>
        </w:rPr>
        <w:t>probability weighting function</w:t>
      </w:r>
      <w:r w:rsidRPr="00FA2B68">
        <w:rPr>
          <w:sz w:val="16"/>
        </w:rPr>
        <w:t xml:space="preserve"> that </w:t>
      </w:r>
      <w:r w:rsidRPr="003F01ED">
        <w:rPr>
          <w:rStyle w:val="Emphasis"/>
          <w:highlight w:val="cyan"/>
        </w:rPr>
        <w:t>increases</w:t>
      </w:r>
      <w:r w:rsidRPr="00FA2B68">
        <w:rPr>
          <w:rStyle w:val="Emphasis"/>
        </w:rPr>
        <w:t xml:space="preserve"> the weighting of </w:t>
      </w:r>
      <w:r w:rsidRPr="003F01ED">
        <w:rPr>
          <w:rStyle w:val="Emphasis"/>
          <w:highlight w:val="cyan"/>
        </w:rPr>
        <w:t>low probabilities</w:t>
      </w:r>
      <w:r w:rsidRPr="00FA2B68">
        <w:rPr>
          <w:sz w:val="16"/>
        </w:rPr>
        <w:t xml:space="preserve"> is sufficient to </w:t>
      </w:r>
      <w:r w:rsidRPr="003F01ED">
        <w:rPr>
          <w:rStyle w:val="Emphasis"/>
          <w:highlight w:val="cyan"/>
        </w:rPr>
        <w:t>explain</w:t>
      </w:r>
      <w:r w:rsidRPr="00FA2B68">
        <w:rPr>
          <w:rStyle w:val="Emphasis"/>
        </w:rPr>
        <w:t xml:space="preserve"> the </w:t>
      </w:r>
      <w:r w:rsidRPr="003F01ED">
        <w:rPr>
          <w:rStyle w:val="Emphasis"/>
          <w:highlight w:val="cyan"/>
        </w:rPr>
        <w:t>Allais paradox</w:t>
      </w:r>
      <w:r w:rsidRPr="00FA2B68">
        <w:rPr>
          <w:sz w:val="16"/>
        </w:rPr>
        <w:t xml:space="preserve"> described above.</w:t>
      </w:r>
    </w:p>
    <w:p w14:paraId="607DE8A7" w14:textId="06DD31AE" w:rsidR="00895F2F" w:rsidRDefault="00895F2F" w:rsidP="00895F2F">
      <w:pPr>
        <w:rPr>
          <w:sz w:val="16"/>
        </w:rPr>
      </w:pPr>
      <w:r w:rsidRPr="00FA2B68">
        <w:rPr>
          <w:u w:val="single"/>
        </w:rPr>
        <w:t>Although probabilities</w:t>
      </w:r>
      <w:r w:rsidRPr="00FA2B68">
        <w:rPr>
          <w:sz w:val="16"/>
        </w:rPr>
        <w:t xml:space="preserve"> were </w:t>
      </w:r>
      <w:r w:rsidRPr="00FA2B68">
        <w:rPr>
          <w:u w:val="single"/>
        </w:rPr>
        <w:t xml:space="preserve">commonly known to subjects of the reviewed </w:t>
      </w:r>
      <w:r w:rsidRPr="003F01ED">
        <w:rPr>
          <w:rStyle w:val="Emphasis"/>
          <w:highlight w:val="cyan"/>
        </w:rPr>
        <w:t xml:space="preserve">empirical </w:t>
      </w:r>
      <w:r w:rsidRPr="003F01ED">
        <w:rPr>
          <w:rStyle w:val="Emphasis"/>
        </w:rPr>
        <w:t>choice</w:t>
      </w:r>
      <w:r w:rsidRPr="00FA2B68">
        <w:rPr>
          <w:rStyle w:val="Emphasis"/>
        </w:rPr>
        <w:t xml:space="preserve"> </w:t>
      </w:r>
      <w:r w:rsidRPr="003F01ED">
        <w:rPr>
          <w:rStyle w:val="Emphasis"/>
          <w:highlight w:val="cyan"/>
        </w:rPr>
        <w:t>studies</w:t>
      </w:r>
      <w:r w:rsidRPr="00FA2B68">
        <w:rPr>
          <w:sz w:val="16"/>
        </w:rPr>
        <w:t xml:space="preserve">, there is </w:t>
      </w:r>
      <w:r w:rsidRPr="00FA2B68">
        <w:rPr>
          <w:u w:val="single"/>
        </w:rPr>
        <w:t>little reason to believe</w:t>
      </w:r>
      <w:r w:rsidRPr="00FA2B68">
        <w:rPr>
          <w:sz w:val="16"/>
        </w:rPr>
        <w:t xml:space="preserve"> that </w:t>
      </w:r>
      <w:r w:rsidRPr="00FA2B68">
        <w:rPr>
          <w:u w:val="single"/>
        </w:rPr>
        <w:t>probability weighting would not affect the choices made</w:t>
      </w:r>
      <w:r w:rsidRPr="00FA2B68">
        <w:rPr>
          <w:sz w:val="16"/>
        </w:rPr>
        <w:t xml:space="preserve">. Firstly, </w:t>
      </w:r>
      <w:r w:rsidRPr="00FA2B68">
        <w:rPr>
          <w:u w:val="single"/>
        </w:rPr>
        <w:t xml:space="preserve">subjects may </w:t>
      </w:r>
      <w:r w:rsidRPr="003F01ED">
        <w:rPr>
          <w:rStyle w:val="Emphasis"/>
          <w:highlight w:val="cyan"/>
        </w:rPr>
        <w:t>distort</w:t>
      </w:r>
      <w:r w:rsidRPr="00FA2B68">
        <w:rPr>
          <w:rStyle w:val="Emphasis"/>
        </w:rPr>
        <w:t xml:space="preserve"> given </w:t>
      </w:r>
      <w:r w:rsidRPr="003F01ED">
        <w:rPr>
          <w:rStyle w:val="Emphasis"/>
          <w:highlight w:val="cyan"/>
        </w:rPr>
        <w:t>probabilities</w:t>
      </w:r>
      <w:r w:rsidRPr="00FA2B68">
        <w:rPr>
          <w:rStyle w:val="Emphasis"/>
        </w:rPr>
        <w:t xml:space="preserve"> when making choices</w:t>
      </w:r>
      <w:r w:rsidRPr="00FA2B68">
        <w:rPr>
          <w:u w:val="single"/>
        </w:rPr>
        <w:t xml:space="preserve"> due to decision weighting</w:t>
      </w:r>
      <w:r w:rsidRPr="00FA2B68">
        <w:rPr>
          <w:sz w:val="16"/>
        </w:rPr>
        <w:t xml:space="preserve"> (as in prospect theory). </w:t>
      </w:r>
      <w:r w:rsidRPr="00FA2B68">
        <w:rPr>
          <w:u w:val="single"/>
        </w:rPr>
        <w:t>Secondly, they may not believe</w:t>
      </w:r>
      <w:r w:rsidRPr="00FA2B68">
        <w:rPr>
          <w:sz w:val="16"/>
        </w:rPr>
        <w:t xml:space="preserve"> the </w:t>
      </w:r>
      <w:r w:rsidRPr="00FA2B68">
        <w:rPr>
          <w:u w:val="single"/>
        </w:rPr>
        <w:t>announced probabilities and may replace</w:t>
      </w:r>
      <w:r w:rsidRPr="00FA2B68">
        <w:rPr>
          <w:sz w:val="16"/>
        </w:rPr>
        <w:t xml:space="preserve"> them </w:t>
      </w:r>
      <w:r w:rsidRPr="00FA2B68">
        <w:rPr>
          <w:u w:val="single"/>
        </w:rPr>
        <w:t>by subjective probabilities</w:t>
      </w:r>
      <w:r w:rsidRPr="00FA2B68">
        <w:rPr>
          <w:sz w:val="16"/>
        </w:rPr>
        <w:t xml:space="preserve">. The commonly </w:t>
      </w:r>
      <w:r w:rsidRPr="00FA2B68">
        <w:rPr>
          <w:u w:val="single"/>
        </w:rPr>
        <w:t>observed pattern of probability weighting is</w:t>
      </w:r>
      <w:r w:rsidRPr="00FA2B68">
        <w:rPr>
          <w:sz w:val="16"/>
        </w:rPr>
        <w:t xml:space="preserve"> best </w:t>
      </w:r>
      <w:r w:rsidRPr="00FA2B68">
        <w:rPr>
          <w:u w:val="single"/>
        </w:rPr>
        <w:t>modeled by an inverse S-shaped function</w:t>
      </w:r>
      <w:r w:rsidRPr="00FA2B68">
        <w:rPr>
          <w:sz w:val="16"/>
        </w:rPr>
        <w:t xml:space="preserve"> [Prelec 1998], and there is some </w:t>
      </w:r>
      <w:r w:rsidRPr="00FA2B68">
        <w:rPr>
          <w:u w:val="single"/>
        </w:rPr>
        <w:t>evidence suggest</w:t>
      </w:r>
      <w:r w:rsidRPr="00FA2B68">
        <w:rPr>
          <w:sz w:val="16"/>
        </w:rPr>
        <w:t xml:space="preserve">ing that </w:t>
      </w:r>
      <w:r w:rsidRPr="00FA2B68">
        <w:rPr>
          <w:u w:val="single"/>
        </w:rPr>
        <w:t xml:space="preserve">the </w:t>
      </w:r>
      <w:r w:rsidRPr="003F01ED">
        <w:rPr>
          <w:highlight w:val="cyan"/>
          <w:u w:val="single"/>
        </w:rPr>
        <w:t>same pattern</w:t>
      </w:r>
      <w:r w:rsidRPr="00FA2B68">
        <w:rPr>
          <w:u w:val="single"/>
        </w:rPr>
        <w:t xml:space="preserve"> also </w:t>
      </w:r>
      <w:r w:rsidRPr="003F01ED">
        <w:rPr>
          <w:rStyle w:val="Emphasis"/>
          <w:highlight w:val="cyan"/>
        </w:rPr>
        <w:t>applies to life and death</w:t>
      </w:r>
      <w:r w:rsidRPr="00FA2B68">
        <w:rPr>
          <w:rStyle w:val="Emphasis"/>
        </w:rPr>
        <w:t xml:space="preserve"> prospects</w:t>
      </w:r>
      <w:r w:rsidRPr="00FA2B68">
        <w:rPr>
          <w:sz w:val="16"/>
        </w:rPr>
        <w:t xml:space="preserve"> [Rheinberger 2010]. If that were the case, the </w:t>
      </w:r>
      <w:r w:rsidRPr="003F01ED">
        <w:rPr>
          <w:highlight w:val="cyan"/>
          <w:u w:val="single"/>
        </w:rPr>
        <w:t>empirical evidence</w:t>
      </w:r>
      <w:r w:rsidRPr="00FA2B68">
        <w:rPr>
          <w:sz w:val="16"/>
        </w:rPr>
        <w:t xml:space="preserve"> should tend to </w:t>
      </w:r>
      <w:r w:rsidRPr="003F01ED">
        <w:rPr>
          <w:highlight w:val="cyan"/>
          <w:u w:val="single"/>
        </w:rPr>
        <w:t>favor catastrophe</w:t>
      </w:r>
      <w:r w:rsidRPr="00FA2B68">
        <w:rPr>
          <w:u w:val="single"/>
        </w:rPr>
        <w:t xml:space="preserve"> aversion</w:t>
      </w:r>
      <w:r w:rsidRPr="00FA2B68">
        <w:rPr>
          <w:sz w:val="16"/>
        </w:rPr>
        <w:t xml:space="preserve">, since </w:t>
      </w:r>
      <w:r w:rsidRPr="003F01ED">
        <w:rPr>
          <w:rStyle w:val="Emphasis"/>
          <w:highlight w:val="cyan"/>
        </w:rPr>
        <w:t>small probabilities</w:t>
      </w:r>
      <w:r w:rsidRPr="00FA2B68">
        <w:rPr>
          <w:rStyle w:val="Emphasis"/>
        </w:rPr>
        <w:t xml:space="preserve"> are</w:t>
      </w:r>
      <w:r w:rsidRPr="00FA2B68">
        <w:rPr>
          <w:sz w:val="16"/>
        </w:rPr>
        <w:t xml:space="preserve"> typically </w:t>
      </w:r>
      <w:r w:rsidRPr="003F01ED">
        <w:rPr>
          <w:rStyle w:val="Emphasis"/>
          <w:highlight w:val="cyan"/>
        </w:rPr>
        <w:t>inflated</w:t>
      </w:r>
      <w:r w:rsidRPr="00FA2B68">
        <w:rPr>
          <w:sz w:val="16"/>
        </w:rPr>
        <w:t xml:space="preserve">. This suggests that </w:t>
      </w:r>
      <w:r w:rsidRPr="003F01ED">
        <w:rPr>
          <w:highlight w:val="cyan"/>
          <w:u w:val="single"/>
        </w:rPr>
        <w:t>probability weighting</w:t>
      </w:r>
      <w:r w:rsidRPr="00FA2B68">
        <w:rPr>
          <w:sz w:val="16"/>
        </w:rPr>
        <w:t xml:space="preserve"> either </w:t>
      </w:r>
      <w:r w:rsidRPr="003F01ED">
        <w:rPr>
          <w:rStyle w:val="Emphasis"/>
          <w:highlight w:val="cyan"/>
        </w:rPr>
        <w:t>does not apply</w:t>
      </w:r>
      <w:r w:rsidRPr="003F01ED">
        <w:rPr>
          <w:u w:val="single"/>
        </w:rPr>
        <w:t xml:space="preserve"> in</w:t>
      </w:r>
      <w:r w:rsidRPr="00FA2B68">
        <w:rPr>
          <w:u w:val="single"/>
        </w:rPr>
        <w:t xml:space="preserve"> choices over </w:t>
      </w:r>
      <w:r w:rsidRPr="003F01ED">
        <w:rPr>
          <w:u w:val="single"/>
        </w:rPr>
        <w:t>life and death</w:t>
      </w:r>
      <w:r w:rsidRPr="00FA2B68">
        <w:rPr>
          <w:sz w:val="16"/>
        </w:rPr>
        <w:t xml:space="preserve"> prospects, </w:t>
      </w:r>
      <w:r w:rsidRPr="003F01ED">
        <w:rPr>
          <w:rStyle w:val="Emphasis"/>
          <w:highlight w:val="cyan"/>
        </w:rPr>
        <w:t>or</w:t>
      </w:r>
      <w:r w:rsidRPr="00FA2B68">
        <w:rPr>
          <w:sz w:val="16"/>
        </w:rPr>
        <w:t xml:space="preserve"> — more probable to us — </w:t>
      </w:r>
      <w:r w:rsidRPr="00FA2B68">
        <w:rPr>
          <w:u w:val="single"/>
        </w:rPr>
        <w:t xml:space="preserve">is </w:t>
      </w:r>
      <w:r w:rsidRPr="003F01ED">
        <w:rPr>
          <w:rStyle w:val="Emphasis"/>
          <w:highlight w:val="cyan"/>
        </w:rPr>
        <w:t>dominated by other</w:t>
      </w:r>
      <w:r w:rsidRPr="00FA2B68">
        <w:rPr>
          <w:rStyle w:val="Emphasis"/>
        </w:rPr>
        <w:t xml:space="preserve"> psychological </w:t>
      </w:r>
      <w:r w:rsidRPr="003F01ED">
        <w:rPr>
          <w:rStyle w:val="Emphasis"/>
          <w:highlight w:val="cyan"/>
        </w:rPr>
        <w:t>factors</w:t>
      </w:r>
      <w:r w:rsidRPr="00FA2B68">
        <w:rPr>
          <w:sz w:val="16"/>
        </w:rPr>
        <w:t>.</w:t>
      </w:r>
    </w:p>
    <w:p w14:paraId="2FCB514A" w14:textId="55EE1AB4" w:rsidR="00895F2F" w:rsidRPr="00E73D7B" w:rsidRDefault="00895F2F" w:rsidP="00895F2F">
      <w:pPr>
        <w:pStyle w:val="Heading4"/>
      </w:pPr>
      <w:r>
        <w:t xml:space="preserve">That’s </w:t>
      </w:r>
      <w:r>
        <w:rPr>
          <w:u w:val="single"/>
        </w:rPr>
        <w:t>especially true</w:t>
      </w:r>
      <w:r>
        <w:t xml:space="preserve"> of ex risks – cost-benefit analysis</w:t>
      </w:r>
      <w:r w:rsidRPr="00E73D7B">
        <w:t xml:space="preserve"> </w:t>
      </w:r>
      <w:r w:rsidRPr="00E73D7B">
        <w:rPr>
          <w:u w:val="single"/>
        </w:rPr>
        <w:t>withers</w:t>
      </w:r>
      <w:r w:rsidRPr="00E73D7B">
        <w:t xml:space="preserve"> </w:t>
      </w:r>
      <w:r>
        <w:t xml:space="preserve">for </w:t>
      </w:r>
      <w:r>
        <w:rPr>
          <w:u w:val="single"/>
        </w:rPr>
        <w:t>Gaussian</w:t>
      </w:r>
      <w:r>
        <w:t xml:space="preserve"> distributions</w:t>
      </w:r>
      <w:r w:rsidRPr="00E73D7B">
        <w:t>.</w:t>
      </w:r>
    </w:p>
    <w:p w14:paraId="5AE09702" w14:textId="77777777" w:rsidR="00895F2F" w:rsidRDefault="00895F2F" w:rsidP="00895F2F">
      <w:r w:rsidRPr="00E73D7B">
        <w:rPr>
          <w:rStyle w:val="Style13ptBold"/>
        </w:rPr>
        <w:t>Treich &amp; Rheinberger ’16</w:t>
      </w:r>
      <w:r w:rsidRPr="00E73D7B">
        <w:t xml:space="preserve"> [Nicolas and Christoph; leads Environmental Economics and Natural Resources at Toulouse School of Economics. </w:t>
      </w:r>
      <w:r>
        <w:t>R</w:t>
      </w:r>
      <w:r w:rsidRPr="00E73D7B">
        <w:t>esearch concerns benefit-cost analysis, risk theory, environmental economics and behavioral economics. Rheinberger was a post-doctoral researcher; 2-2016; “Catastrophe aversion: Social attitudes towards common fates</w:t>
      </w:r>
      <w:r>
        <w:t>,”</w:t>
      </w:r>
      <w:r w:rsidRPr="00E73D7B">
        <w:t xml:space="preserve"> Apports De La Recherche; https://www.foncsi.org/en/publications/collections/industrial-safety-cahiers/catastrophe-aversion/CSI-catastrophe-aversion.pdf; Accessed 7-21-2020; RG-Camp]</w:t>
      </w:r>
    </w:p>
    <w:p w14:paraId="1026DCAD" w14:textId="77777777" w:rsidR="00895F2F" w:rsidRPr="00E73D7B" w:rsidRDefault="00895F2F" w:rsidP="00895F2F">
      <w:pPr>
        <w:rPr>
          <w:sz w:val="16"/>
        </w:rPr>
      </w:pPr>
      <w:r w:rsidRPr="00E73D7B">
        <w:rPr>
          <w:rStyle w:val="Emphasis"/>
        </w:rPr>
        <w:t>Harvard economist</w:t>
      </w:r>
      <w:r w:rsidRPr="00E73D7B">
        <w:rPr>
          <w:u w:val="single"/>
        </w:rPr>
        <w:t xml:space="preserve"> Martin Weitzman argues</w:t>
      </w:r>
      <w:r w:rsidRPr="00E73D7B">
        <w:rPr>
          <w:sz w:val="16"/>
        </w:rPr>
        <w:t xml:space="preserve"> that </w:t>
      </w:r>
      <w:r w:rsidRPr="00E73D7B">
        <w:rPr>
          <w:u w:val="single"/>
        </w:rPr>
        <w:t xml:space="preserve">while </w:t>
      </w:r>
      <w:r w:rsidRPr="00E73D7B">
        <w:rPr>
          <w:highlight w:val="cyan"/>
          <w:u w:val="single"/>
        </w:rPr>
        <w:t>standard</w:t>
      </w:r>
      <w:r w:rsidRPr="00E73D7B">
        <w:rPr>
          <w:u w:val="single"/>
        </w:rPr>
        <w:t xml:space="preserve"> economic </w:t>
      </w:r>
      <w:r w:rsidRPr="00E73D7B">
        <w:rPr>
          <w:highlight w:val="cyan"/>
          <w:u w:val="single"/>
        </w:rPr>
        <w:t>models</w:t>
      </w:r>
      <w:r w:rsidRPr="00E73D7B">
        <w:rPr>
          <w:sz w:val="16"/>
        </w:rPr>
        <w:t xml:space="preserve"> of behavior </w:t>
      </w:r>
      <w:r w:rsidRPr="00E73D7B">
        <w:rPr>
          <w:highlight w:val="cyan"/>
          <w:u w:val="single"/>
        </w:rPr>
        <w:t>under uncertainty</w:t>
      </w:r>
      <w:r w:rsidRPr="00E73D7B">
        <w:rPr>
          <w:u w:val="single"/>
        </w:rPr>
        <w:t xml:space="preserve"> are applicable to situations where</w:t>
      </w:r>
      <w:r w:rsidRPr="00E73D7B">
        <w:rPr>
          <w:sz w:val="16"/>
        </w:rPr>
        <w:t xml:space="preserve"> the </w:t>
      </w:r>
      <w:r w:rsidRPr="00E73D7B">
        <w:rPr>
          <w:u w:val="single"/>
        </w:rPr>
        <w:t xml:space="preserve">distribution of outcomes can be </w:t>
      </w:r>
      <w:r w:rsidRPr="00E73D7B">
        <w:rPr>
          <w:highlight w:val="cyan"/>
          <w:u w:val="single"/>
        </w:rPr>
        <w:t>approximated b</w:t>
      </w:r>
      <w:r w:rsidRPr="00E73D7B">
        <w:rPr>
          <w:u w:val="single"/>
        </w:rPr>
        <w:t xml:space="preserve">y a </w:t>
      </w:r>
      <w:r w:rsidRPr="00E73D7B">
        <w:rPr>
          <w:rStyle w:val="Emphasis"/>
          <w:highlight w:val="cyan"/>
        </w:rPr>
        <w:t>Gaussian</w:t>
      </w:r>
      <w:r w:rsidRPr="00E73D7B">
        <w:rPr>
          <w:rStyle w:val="Emphasis"/>
        </w:rPr>
        <w:t xml:space="preserve">-type probability </w:t>
      </w:r>
      <w:r w:rsidRPr="00E73D7B">
        <w:rPr>
          <w:rStyle w:val="Emphasis"/>
          <w:highlight w:val="cyan"/>
        </w:rPr>
        <w:t>distribution</w:t>
      </w:r>
      <w:r w:rsidRPr="00E73D7B">
        <w:rPr>
          <w:sz w:val="16"/>
        </w:rPr>
        <w:t xml:space="preserve">, they are </w:t>
      </w:r>
      <w:r w:rsidRPr="00E73D7B">
        <w:rPr>
          <w:highlight w:val="cyan"/>
          <w:u w:val="single"/>
        </w:rPr>
        <w:t>poorly suited to modelling</w:t>
      </w:r>
      <w:r w:rsidRPr="00E73D7B">
        <w:rPr>
          <w:u w:val="single"/>
        </w:rPr>
        <w:t xml:space="preserve"> </w:t>
      </w:r>
      <w:r w:rsidRPr="00895F2F">
        <w:rPr>
          <w:u w:val="single"/>
        </w:rPr>
        <w:t xml:space="preserve">situations with </w:t>
      </w:r>
      <w:r w:rsidRPr="00895F2F">
        <w:rPr>
          <w:highlight w:val="cyan"/>
          <w:u w:val="single"/>
        </w:rPr>
        <w:t>“</w:t>
      </w:r>
      <w:r w:rsidRPr="00895F2F">
        <w:rPr>
          <w:rStyle w:val="Emphasis"/>
          <w:highlight w:val="cyan"/>
        </w:rPr>
        <w:t>fat-tailed</w:t>
      </w:r>
      <w:r w:rsidRPr="00895F2F">
        <w:rPr>
          <w:highlight w:val="cyan"/>
          <w:u w:val="single"/>
        </w:rPr>
        <w:t>”</w:t>
      </w:r>
      <w:r w:rsidRPr="00895F2F">
        <w:rPr>
          <w:u w:val="single"/>
        </w:rPr>
        <w:t xml:space="preserve"> probability distributions</w:t>
      </w:r>
      <w:r w:rsidRPr="00895F2F">
        <w:rPr>
          <w:sz w:val="16"/>
        </w:rPr>
        <w:t xml:space="preserve">, where </w:t>
      </w:r>
      <w:r w:rsidRPr="00895F2F">
        <w:rPr>
          <w:u w:val="single"/>
        </w:rPr>
        <w:t>catastrophic</w:t>
      </w:r>
      <w:r w:rsidRPr="00E73D7B">
        <w:rPr>
          <w:u w:val="single"/>
        </w:rPr>
        <w:t xml:space="preserve"> outcomes are possible</w:t>
      </w:r>
      <w:r w:rsidRPr="00E73D7B">
        <w:rPr>
          <w:sz w:val="16"/>
        </w:rPr>
        <w:t xml:space="preserve"> (with </w:t>
      </w:r>
      <w:r w:rsidRPr="00E73D7B">
        <w:rPr>
          <w:rStyle w:val="Emphasis"/>
        </w:rPr>
        <w:t xml:space="preserve">very </w:t>
      </w:r>
      <w:r w:rsidRPr="00E73D7B">
        <w:rPr>
          <w:rStyle w:val="Emphasis"/>
          <w:highlight w:val="cyan"/>
        </w:rPr>
        <w:t>small probabilities</w:t>
      </w:r>
      <w:r w:rsidRPr="00E73D7B">
        <w:rPr>
          <w:sz w:val="16"/>
        </w:rPr>
        <w:t xml:space="preserve">). In his view, the </w:t>
      </w:r>
      <w:r w:rsidRPr="00E73D7B">
        <w:rPr>
          <w:u w:val="single"/>
        </w:rPr>
        <w:t>possible consequences for an insurance company</w:t>
      </w:r>
      <w:r w:rsidRPr="00E73D7B">
        <w:rPr>
          <w:sz w:val="16"/>
        </w:rPr>
        <w:t xml:space="preserve"> of clients’ car accidents (a </w:t>
      </w:r>
      <w:r w:rsidRPr="00E73D7B">
        <w:rPr>
          <w:u w:val="single"/>
        </w:rPr>
        <w:t>large number of outcomes</w:t>
      </w:r>
      <w:r w:rsidRPr="00E73D7B">
        <w:rPr>
          <w:sz w:val="16"/>
        </w:rPr>
        <w:t xml:space="preserve"> with </w:t>
      </w:r>
      <w:r w:rsidRPr="00E73D7B">
        <w:rPr>
          <w:u w:val="single"/>
        </w:rPr>
        <w:t>relatively low compensation</w:t>
      </w:r>
      <w:r w:rsidRPr="00E73D7B">
        <w:rPr>
          <w:sz w:val="16"/>
        </w:rPr>
        <w:t xml:space="preserve"> payouts) are n</w:t>
      </w:r>
      <w:r w:rsidRPr="00E73D7B">
        <w:rPr>
          <w:u w:val="single"/>
        </w:rPr>
        <w:t>ot of the same nature as the possible consequences of climate change</w:t>
      </w:r>
      <w:r w:rsidRPr="00E73D7B">
        <w:rPr>
          <w:sz w:val="16"/>
        </w:rPr>
        <w:t xml:space="preserve"> (small probability of very adverse events).</w:t>
      </w:r>
    </w:p>
    <w:p w14:paraId="3DEC9790" w14:textId="77777777" w:rsidR="00895F2F" w:rsidRPr="00E73D7B" w:rsidRDefault="00895F2F" w:rsidP="00895F2F">
      <w:pPr>
        <w:rPr>
          <w:sz w:val="16"/>
        </w:rPr>
      </w:pPr>
      <w:r w:rsidRPr="00E73D7B">
        <w:rPr>
          <w:sz w:val="16"/>
        </w:rPr>
        <w:t xml:space="preserve">Weitzman argues that </w:t>
      </w:r>
      <w:r w:rsidRPr="00E73D7B">
        <w:rPr>
          <w:u w:val="single"/>
        </w:rPr>
        <w:t>in the latter</w:t>
      </w:r>
      <w:r w:rsidRPr="00E73D7B">
        <w:rPr>
          <w:sz w:val="16"/>
        </w:rPr>
        <w:t xml:space="preserve"> situation, standard </w:t>
      </w:r>
      <w:r w:rsidRPr="00E73D7B">
        <w:rPr>
          <w:rStyle w:val="Emphasis"/>
          <w:highlight w:val="cyan"/>
        </w:rPr>
        <w:t>cba breaks</w:t>
      </w:r>
      <w:r w:rsidRPr="00E73D7B">
        <w:rPr>
          <w:rStyle w:val="Emphasis"/>
        </w:rPr>
        <w:t xml:space="preserve"> down</w:t>
      </w:r>
      <w:r w:rsidRPr="00E73D7B">
        <w:rPr>
          <w:sz w:val="16"/>
        </w:rPr>
        <w:t xml:space="preserve">. </w:t>
      </w:r>
      <w:r w:rsidRPr="00E73D7B">
        <w:rPr>
          <w:u w:val="single"/>
        </w:rPr>
        <w:t>When</w:t>
      </w:r>
      <w:r w:rsidRPr="00E73D7B">
        <w:rPr>
          <w:sz w:val="16"/>
        </w:rPr>
        <w:t xml:space="preserve"> some of the </w:t>
      </w:r>
      <w:r w:rsidRPr="00E73D7B">
        <w:rPr>
          <w:u w:val="single"/>
        </w:rPr>
        <w:t xml:space="preserve">potential </w:t>
      </w:r>
      <w:r w:rsidRPr="00E73D7B">
        <w:rPr>
          <w:highlight w:val="cyan"/>
          <w:u w:val="single"/>
        </w:rPr>
        <w:t>outcomes involve</w:t>
      </w:r>
      <w:r w:rsidRPr="00E73D7B">
        <w:rPr>
          <w:sz w:val="16"/>
        </w:rPr>
        <w:t xml:space="preserve"> the </w:t>
      </w:r>
      <w:r w:rsidRPr="00E73D7B">
        <w:rPr>
          <w:u w:val="single"/>
        </w:rPr>
        <w:t>deaths of hundreds of millions</w:t>
      </w:r>
      <w:r w:rsidRPr="00E73D7B">
        <w:rPr>
          <w:sz w:val="16"/>
        </w:rPr>
        <w:t xml:space="preserve"> of people, </w:t>
      </w:r>
      <w:r w:rsidRPr="00E73D7B">
        <w:rPr>
          <w:u w:val="single"/>
        </w:rPr>
        <w:t>not to mention</w:t>
      </w:r>
      <w:r w:rsidRPr="00E73D7B">
        <w:rPr>
          <w:sz w:val="16"/>
        </w:rPr>
        <w:t xml:space="preserve"> the </w:t>
      </w:r>
      <w:r w:rsidRPr="00E73D7B">
        <w:rPr>
          <w:highlight w:val="cyan"/>
          <w:u w:val="single"/>
        </w:rPr>
        <w:t>destruction of the world</w:t>
      </w:r>
      <w:r w:rsidRPr="00E73D7B">
        <w:rPr>
          <w:sz w:val="16"/>
        </w:rPr>
        <w:t xml:space="preserve"> economy, he argues that </w:t>
      </w:r>
      <w:r w:rsidRPr="00E73D7B">
        <w:rPr>
          <w:u w:val="single"/>
        </w:rPr>
        <w:t xml:space="preserve">the </w:t>
      </w:r>
      <w:r w:rsidRPr="00E73D7B">
        <w:rPr>
          <w:rStyle w:val="Emphasis"/>
          <w:highlight w:val="cyan"/>
        </w:rPr>
        <w:t>multiplication of</w:t>
      </w:r>
      <w:r w:rsidRPr="00E73D7B">
        <w:rPr>
          <w:rStyle w:val="Emphasis"/>
        </w:rPr>
        <w:t xml:space="preserve"> huge </w:t>
      </w:r>
      <w:r w:rsidRPr="00E73D7B">
        <w:rPr>
          <w:rStyle w:val="Emphasis"/>
          <w:highlight w:val="cyan"/>
        </w:rPr>
        <w:t>damages by</w:t>
      </w:r>
      <w:r w:rsidRPr="00E73D7B">
        <w:rPr>
          <w:rStyle w:val="Emphasis"/>
        </w:rPr>
        <w:t xml:space="preserve"> tiny </w:t>
      </w:r>
      <w:r w:rsidRPr="00E73D7B">
        <w:rPr>
          <w:rStyle w:val="Emphasis"/>
          <w:highlight w:val="cyan"/>
        </w:rPr>
        <w:t>probabilities</w:t>
      </w:r>
      <w:r w:rsidRPr="00E73D7B">
        <w:rPr>
          <w:sz w:val="16"/>
        </w:rPr>
        <w:t xml:space="preserve">, as used in cba, is </w:t>
      </w:r>
      <w:r w:rsidRPr="00E73D7B">
        <w:rPr>
          <w:rStyle w:val="Emphasis"/>
          <w:highlight w:val="cyan"/>
        </w:rPr>
        <w:t>not</w:t>
      </w:r>
      <w:r w:rsidRPr="00E73D7B">
        <w:rPr>
          <w:rStyle w:val="Emphasis"/>
        </w:rPr>
        <w:t xml:space="preserve"> a </w:t>
      </w:r>
      <w:r w:rsidRPr="00E73D7B">
        <w:rPr>
          <w:rStyle w:val="Emphasis"/>
          <w:highlight w:val="cyan"/>
        </w:rPr>
        <w:t>useful</w:t>
      </w:r>
      <w:r w:rsidRPr="00E73D7B">
        <w:rPr>
          <w:u w:val="single"/>
        </w:rPr>
        <w:t xml:space="preserve"> decision-support tool</w:t>
      </w:r>
      <w:r w:rsidRPr="00E73D7B">
        <w:rPr>
          <w:sz w:val="16"/>
        </w:rPr>
        <w:t xml:space="preserve">. The </w:t>
      </w:r>
      <w:r w:rsidRPr="00E73D7B">
        <w:rPr>
          <w:u w:val="single"/>
        </w:rPr>
        <w:t xml:space="preserve">argument </w:t>
      </w:r>
      <w:r w:rsidRPr="00E73D7B">
        <w:rPr>
          <w:highlight w:val="cyan"/>
          <w:u w:val="single"/>
        </w:rPr>
        <w:t>revolves around</w:t>
      </w:r>
      <w:r w:rsidRPr="00E73D7B">
        <w:rPr>
          <w:u w:val="single"/>
        </w:rPr>
        <w:t xml:space="preserve"> properties of</w:t>
      </w:r>
      <w:r w:rsidRPr="00E73D7B">
        <w:rPr>
          <w:sz w:val="16"/>
        </w:rPr>
        <w:t xml:space="preserve"> the </w:t>
      </w:r>
      <w:r w:rsidRPr="00E73D7B">
        <w:rPr>
          <w:rStyle w:val="Emphasis"/>
          <w:highlight w:val="cyan"/>
        </w:rPr>
        <w:t>extreme</w:t>
      </w:r>
      <w:r w:rsidRPr="00E73D7B">
        <w:rPr>
          <w:rStyle w:val="Emphasis"/>
        </w:rPr>
        <w:t xml:space="preserve"> tail values</w:t>
      </w:r>
      <w:r w:rsidRPr="00E73D7B">
        <w:rPr>
          <w:sz w:val="16"/>
        </w:rPr>
        <w:t xml:space="preserve"> of “fat-tailed” </w:t>
      </w:r>
      <w:r w:rsidRPr="00E73D7B">
        <w:rPr>
          <w:highlight w:val="cyan"/>
          <w:u w:val="single"/>
        </w:rPr>
        <w:t>functional forms</w:t>
      </w:r>
      <w:r w:rsidRPr="00E73D7B">
        <w:rPr>
          <w:sz w:val="16"/>
        </w:rPr>
        <w:t xml:space="preserve">, which are </w:t>
      </w:r>
      <w:r w:rsidRPr="00E73D7B">
        <w:rPr>
          <w:u w:val="single"/>
        </w:rPr>
        <w:t>commonly used in economic models</w:t>
      </w:r>
      <w:r w:rsidRPr="00E73D7B">
        <w:rPr>
          <w:sz w:val="16"/>
        </w:rPr>
        <w:t xml:space="preserve"> of the distribution of damages from some risks.</w:t>
      </w:r>
    </w:p>
    <w:p w14:paraId="387F4A6D" w14:textId="77777777" w:rsidR="00895F2F" w:rsidRPr="00E73D7B" w:rsidRDefault="00895F2F" w:rsidP="00895F2F">
      <w:pPr>
        <w:rPr>
          <w:sz w:val="16"/>
        </w:rPr>
      </w:pPr>
      <w:r w:rsidRPr="00E73D7B">
        <w:rPr>
          <w:u w:val="single"/>
        </w:rPr>
        <w:t>What do these</w:t>
      </w:r>
      <w:r w:rsidRPr="00E73D7B">
        <w:rPr>
          <w:sz w:val="16"/>
        </w:rPr>
        <w:t xml:space="preserve"> contributions </w:t>
      </w:r>
      <w:r w:rsidRPr="00E73D7B">
        <w:rPr>
          <w:u w:val="single"/>
        </w:rPr>
        <w:t>have in common</w:t>
      </w:r>
      <w:r w:rsidRPr="00E73D7B">
        <w:rPr>
          <w:sz w:val="16"/>
        </w:rPr>
        <w:t xml:space="preserve">? Starting from </w:t>
      </w:r>
      <w:r w:rsidRPr="00E73D7B">
        <w:rPr>
          <w:u w:val="single"/>
        </w:rPr>
        <w:t xml:space="preserve">the </w:t>
      </w:r>
      <w:r w:rsidRPr="00E73D7B">
        <w:rPr>
          <w:highlight w:val="cyan"/>
          <w:u w:val="single"/>
        </w:rPr>
        <w:t>premise</w:t>
      </w:r>
      <w:r w:rsidRPr="00E73D7B">
        <w:rPr>
          <w:u w:val="single"/>
        </w:rPr>
        <w:t xml:space="preserve"> of a representative agent</w:t>
      </w:r>
      <w:r w:rsidRPr="00E73D7B">
        <w:rPr>
          <w:sz w:val="16"/>
        </w:rPr>
        <w:t xml:space="preserve"> who </w:t>
      </w:r>
      <w:r w:rsidRPr="00E73D7B">
        <w:rPr>
          <w:highlight w:val="cyan"/>
          <w:u w:val="single"/>
        </w:rPr>
        <w:t xml:space="preserve">seeks to </w:t>
      </w:r>
      <w:r w:rsidRPr="00E73D7B">
        <w:rPr>
          <w:rStyle w:val="Emphasis"/>
          <w:highlight w:val="cyan"/>
        </w:rPr>
        <w:t>maximize</w:t>
      </w:r>
      <w:r w:rsidRPr="00E73D7B">
        <w:rPr>
          <w:rStyle w:val="Emphasis"/>
        </w:rPr>
        <w:t xml:space="preserve"> expected </w:t>
      </w:r>
      <w:r w:rsidRPr="00E73D7B">
        <w:rPr>
          <w:rStyle w:val="Emphasis"/>
          <w:highlight w:val="cyan"/>
        </w:rPr>
        <w:t>utility</w:t>
      </w:r>
      <w:r w:rsidRPr="00E73D7B">
        <w:rPr>
          <w:highlight w:val="cyan"/>
          <w:u w:val="single"/>
        </w:rPr>
        <w:t xml:space="preserve"> over </w:t>
      </w:r>
      <w:r w:rsidRPr="00E73D7B">
        <w:rPr>
          <w:rStyle w:val="Emphasis"/>
          <w:highlight w:val="cyan"/>
        </w:rPr>
        <w:t>uncertain</w:t>
      </w:r>
      <w:r w:rsidRPr="00E73D7B">
        <w:rPr>
          <w:sz w:val="16"/>
        </w:rPr>
        <w:t xml:space="preserve"> consumption </w:t>
      </w:r>
      <w:r w:rsidRPr="00E73D7B">
        <w:rPr>
          <w:highlight w:val="cyan"/>
          <w:u w:val="single"/>
        </w:rPr>
        <w:t>paths</w:t>
      </w:r>
      <w:r w:rsidRPr="00E73D7B">
        <w:rPr>
          <w:u w:val="single"/>
        </w:rPr>
        <w:t>, they model catastrophic risk in</w:t>
      </w:r>
      <w:r w:rsidRPr="00E73D7B">
        <w:rPr>
          <w:sz w:val="16"/>
        </w:rPr>
        <w:t xml:space="preserve"> essentially </w:t>
      </w:r>
      <w:r w:rsidRPr="00E73D7B">
        <w:rPr>
          <w:u w:val="single"/>
        </w:rPr>
        <w:t>the same fashion</w:t>
      </w:r>
      <w:r w:rsidRPr="00E73D7B">
        <w:rPr>
          <w:sz w:val="16"/>
        </w:rPr>
        <w:t>. As [Weitzman 2009] puts it:</w:t>
      </w:r>
    </w:p>
    <w:p w14:paraId="06570CA5" w14:textId="77777777" w:rsidR="00895F2F" w:rsidRPr="00E73D7B" w:rsidRDefault="00895F2F" w:rsidP="00895F2F">
      <w:pPr>
        <w:ind w:left="720"/>
        <w:rPr>
          <w:sz w:val="16"/>
        </w:rPr>
      </w:pPr>
      <w:r w:rsidRPr="00E73D7B">
        <w:rPr>
          <w:sz w:val="16"/>
        </w:rPr>
        <w:t xml:space="preserve">‘‘The basic idea is that </w:t>
      </w:r>
      <w:r w:rsidRPr="00E73D7B">
        <w:rPr>
          <w:u w:val="single"/>
        </w:rPr>
        <w:t>a society trading off a decreased probability of</w:t>
      </w:r>
      <w:r w:rsidRPr="00E73D7B">
        <w:rPr>
          <w:sz w:val="16"/>
        </w:rPr>
        <w:t xml:space="preserve"> its </w:t>
      </w:r>
      <w:r w:rsidRPr="00E73D7B">
        <w:rPr>
          <w:u w:val="single"/>
        </w:rPr>
        <w:t>own catastrophic demise against the cost of lowering</w:t>
      </w:r>
      <w:r w:rsidRPr="00E73D7B">
        <w:rPr>
          <w:sz w:val="16"/>
        </w:rPr>
        <w:t xml:space="preserve"> the </w:t>
      </w:r>
      <w:r w:rsidRPr="00E73D7B">
        <w:rPr>
          <w:u w:val="single"/>
        </w:rPr>
        <w:t>probability of that catastrophe</w:t>
      </w:r>
      <w:r w:rsidRPr="00E73D7B">
        <w:rPr>
          <w:sz w:val="16"/>
        </w:rPr>
        <w:t xml:space="preserve"> is </w:t>
      </w:r>
      <w:r w:rsidRPr="00E73D7B">
        <w:rPr>
          <w:u w:val="single"/>
        </w:rPr>
        <w:t>facing a decision</w:t>
      </w:r>
      <w:r w:rsidRPr="00E73D7B">
        <w:rPr>
          <w:sz w:val="16"/>
        </w:rPr>
        <w:t xml:space="preserve"> problem conceptually </w:t>
      </w:r>
      <w:r w:rsidRPr="00E73D7B">
        <w:rPr>
          <w:rStyle w:val="Emphasis"/>
          <w:highlight w:val="cyan"/>
        </w:rPr>
        <w:t>analogous</w:t>
      </w:r>
      <w:r w:rsidRPr="00E73D7B">
        <w:rPr>
          <w:highlight w:val="cyan"/>
          <w:u w:val="single"/>
        </w:rPr>
        <w:t xml:space="preserve"> to</w:t>
      </w:r>
      <w:r w:rsidRPr="00E73D7B">
        <w:rPr>
          <w:u w:val="single"/>
        </w:rPr>
        <w:t xml:space="preserve"> how a person</w:t>
      </w:r>
      <w:r w:rsidRPr="00E73D7B">
        <w:rPr>
          <w:sz w:val="16"/>
        </w:rPr>
        <w:t xml:space="preserve"> might </w:t>
      </w:r>
      <w:r w:rsidRPr="00E73D7B">
        <w:rPr>
          <w:u w:val="single"/>
        </w:rPr>
        <w:t>make</w:t>
      </w:r>
      <w:r w:rsidRPr="00E73D7B">
        <w:rPr>
          <w:sz w:val="16"/>
        </w:rPr>
        <w:t xml:space="preserve"> a </w:t>
      </w:r>
      <w:r w:rsidRPr="00E73D7B">
        <w:rPr>
          <w:rStyle w:val="Emphasis"/>
          <w:highlight w:val="cyan"/>
        </w:rPr>
        <w:t>tradeoff</w:t>
      </w:r>
      <w:r w:rsidRPr="00E73D7B">
        <w:rPr>
          <w:highlight w:val="cyan"/>
          <w:u w:val="single"/>
        </w:rPr>
        <w:t xml:space="preserve"> between decreased consumption</w:t>
      </w:r>
      <w:r w:rsidRPr="00E73D7B">
        <w:rPr>
          <w:sz w:val="16"/>
        </w:rPr>
        <w:t xml:space="preserve"> as </w:t>
      </w:r>
      <w:r w:rsidRPr="00E73D7B">
        <w:rPr>
          <w:highlight w:val="cyan"/>
          <w:u w:val="single"/>
        </w:rPr>
        <w:t>against</w:t>
      </w:r>
      <w:r w:rsidRPr="00E73D7B">
        <w:rPr>
          <w:sz w:val="16"/>
        </w:rPr>
        <w:t xml:space="preserve"> a </w:t>
      </w:r>
      <w:r w:rsidRPr="00E73D7B">
        <w:rPr>
          <w:highlight w:val="cyan"/>
          <w:u w:val="single"/>
        </w:rPr>
        <w:t>lower probability of</w:t>
      </w:r>
      <w:r w:rsidRPr="00E73D7B">
        <w:rPr>
          <w:u w:val="single"/>
        </w:rPr>
        <w:t xml:space="preserve"> that person’s own</w:t>
      </w:r>
      <w:r w:rsidRPr="00E73D7B">
        <w:rPr>
          <w:sz w:val="16"/>
        </w:rPr>
        <w:t xml:space="preserve"> individually </w:t>
      </w:r>
      <w:r w:rsidRPr="00E73D7B">
        <w:rPr>
          <w:highlight w:val="cyan"/>
          <w:u w:val="single"/>
        </w:rPr>
        <w:t>catastrophic end</w:t>
      </w:r>
      <w:r w:rsidRPr="00E73D7B">
        <w:rPr>
          <w:sz w:val="16"/>
          <w:highlight w:val="cyan"/>
        </w:rPr>
        <w:t>.</w:t>
      </w:r>
    </w:p>
    <w:p w14:paraId="548CCFA3" w14:textId="77777777" w:rsidR="00895F2F" w:rsidRPr="00E73D7B" w:rsidRDefault="00895F2F" w:rsidP="00895F2F">
      <w:pPr>
        <w:rPr>
          <w:sz w:val="16"/>
        </w:rPr>
      </w:pPr>
      <w:r w:rsidRPr="00E73D7B">
        <w:rPr>
          <w:sz w:val="16"/>
        </w:rPr>
        <w:t xml:space="preserve">Since </w:t>
      </w:r>
      <w:r w:rsidRPr="00E73D7B">
        <w:rPr>
          <w:u w:val="single"/>
        </w:rPr>
        <w:t>economists deal with</w:t>
      </w:r>
      <w:r w:rsidRPr="00E73D7B">
        <w:rPr>
          <w:sz w:val="16"/>
        </w:rPr>
        <w:t xml:space="preserve"> catastrophic — and even </w:t>
      </w:r>
      <w:r w:rsidRPr="00E73D7B">
        <w:rPr>
          <w:u w:val="single"/>
        </w:rPr>
        <w:t>existential</w:t>
      </w:r>
      <w:r w:rsidRPr="00E73D7B">
        <w:rPr>
          <w:sz w:val="16"/>
        </w:rPr>
        <w:t xml:space="preserve"> — </w:t>
      </w:r>
      <w:r w:rsidRPr="00E73D7B">
        <w:rPr>
          <w:u w:val="single"/>
        </w:rPr>
        <w:t>risks just like they deal with ordinary</w:t>
      </w:r>
      <w:r w:rsidRPr="00E73D7B">
        <w:rPr>
          <w:sz w:val="16"/>
        </w:rPr>
        <w:t xml:space="preserve"> consumption </w:t>
      </w:r>
      <w:r w:rsidRPr="00E73D7B">
        <w:rPr>
          <w:u w:val="single"/>
        </w:rPr>
        <w:t>risks, they also presume</w:t>
      </w:r>
      <w:r w:rsidRPr="00E73D7B">
        <w:rPr>
          <w:sz w:val="16"/>
        </w:rPr>
        <w:t xml:space="preserve"> that </w:t>
      </w:r>
      <w:r w:rsidRPr="00E73D7B">
        <w:rPr>
          <w:u w:val="single"/>
        </w:rPr>
        <w:t>society should be catastrophe averse</w:t>
      </w:r>
      <w:r w:rsidRPr="00E73D7B">
        <w:rPr>
          <w:sz w:val="16"/>
        </w:rPr>
        <w:t xml:space="preserve"> in the very same way the representative agent is risk averse with regard to aggregated consumption. The </w:t>
      </w:r>
      <w:r w:rsidRPr="00E73D7B">
        <w:rPr>
          <w:u w:val="single"/>
        </w:rPr>
        <w:t>sanctity</w:t>
      </w:r>
      <w:r w:rsidRPr="00E73D7B">
        <w:rPr>
          <w:sz w:val="16"/>
        </w:rPr>
        <w:t xml:space="preserve"> of the representative agent in climate-economic models </w:t>
      </w:r>
      <w:r w:rsidRPr="00E73D7B">
        <w:rPr>
          <w:u w:val="single"/>
        </w:rPr>
        <w:t>is highlighted by</w:t>
      </w:r>
      <w:r w:rsidRPr="00E73D7B">
        <w:rPr>
          <w:sz w:val="16"/>
        </w:rPr>
        <w:t xml:space="preserve"> the discussion of </w:t>
      </w:r>
      <w:r w:rsidRPr="00E73D7B">
        <w:rPr>
          <w:highlight w:val="cyan"/>
          <w:u w:val="single"/>
        </w:rPr>
        <w:t>Weitzman’s</w:t>
      </w:r>
      <w:r w:rsidRPr="00E73D7B">
        <w:rPr>
          <w:u w:val="single"/>
        </w:rPr>
        <w:t xml:space="preserve"> </w:t>
      </w:r>
      <w:r w:rsidRPr="00E73D7B">
        <w:rPr>
          <w:rStyle w:val="Emphasis"/>
        </w:rPr>
        <w:t xml:space="preserve">dismal </w:t>
      </w:r>
      <w:r w:rsidRPr="00E73D7B">
        <w:rPr>
          <w:rStyle w:val="Emphasis"/>
          <w:highlight w:val="cyan"/>
        </w:rPr>
        <w:t>theorem</w:t>
      </w:r>
      <w:r w:rsidRPr="00E73D7B">
        <w:rPr>
          <w:sz w:val="16"/>
        </w:rPr>
        <w:t xml:space="preserve">, which has </w:t>
      </w:r>
      <w:r w:rsidRPr="00E73D7B">
        <w:rPr>
          <w:highlight w:val="cyan"/>
          <w:u w:val="single"/>
        </w:rPr>
        <w:t>focuse</w:t>
      </w:r>
      <w:r w:rsidRPr="00E73D7B">
        <w:rPr>
          <w:u w:val="single"/>
        </w:rPr>
        <w:t xml:space="preserve">d </w:t>
      </w:r>
      <w:r w:rsidRPr="00E73D7B">
        <w:rPr>
          <w:highlight w:val="cyan"/>
          <w:u w:val="single"/>
        </w:rPr>
        <w:t>on</w:t>
      </w:r>
      <w:r w:rsidRPr="00E73D7B">
        <w:rPr>
          <w:u w:val="single"/>
        </w:rPr>
        <w:t xml:space="preserve"> the </w:t>
      </w:r>
      <w:r w:rsidRPr="00E73D7B">
        <w:rPr>
          <w:rStyle w:val="Emphasis"/>
          <w:highlight w:val="cyan"/>
        </w:rPr>
        <w:t>limitations of</w:t>
      </w:r>
      <w:r w:rsidRPr="00E73D7B">
        <w:rPr>
          <w:rStyle w:val="Emphasis"/>
        </w:rPr>
        <w:t xml:space="preserve"> the proposed constant </w:t>
      </w:r>
      <w:r w:rsidRPr="00E73D7B">
        <w:rPr>
          <w:rStyle w:val="Emphasis"/>
          <w:highlight w:val="cyan"/>
        </w:rPr>
        <w:t>relative risk</w:t>
      </w:r>
      <w:r w:rsidRPr="00E73D7B">
        <w:rPr>
          <w:rStyle w:val="Emphasis"/>
        </w:rPr>
        <w:t xml:space="preserve"> aversion</w:t>
      </w:r>
      <w:r w:rsidRPr="00E73D7B">
        <w:rPr>
          <w:u w:val="single"/>
        </w:rPr>
        <w:t xml:space="preserve"> (crra) utility function</w:t>
      </w:r>
      <w:r w:rsidRPr="00E73D7B">
        <w:rPr>
          <w:sz w:val="16"/>
        </w:rPr>
        <w:t xml:space="preserve"> [Nordhaus 2011; Pindyck 2011; Horowitz and Lange 2014; Millner 2013; Arrow and Priebsch 2014].</w:t>
      </w:r>
    </w:p>
    <w:p w14:paraId="390674CF" w14:textId="77777777" w:rsidR="00895F2F" w:rsidRPr="00E73D7B" w:rsidRDefault="00895F2F" w:rsidP="00895F2F">
      <w:pPr>
        <w:rPr>
          <w:sz w:val="16"/>
        </w:rPr>
      </w:pPr>
      <w:r w:rsidRPr="00E73D7B">
        <w:rPr>
          <w:sz w:val="16"/>
        </w:rPr>
        <w:t xml:space="preserve">In this document, we introduce an </w:t>
      </w:r>
      <w:r w:rsidRPr="00E73D7B">
        <w:rPr>
          <w:u w:val="single"/>
        </w:rPr>
        <w:t xml:space="preserve">alternative framework which conceptualizes catastrophes as social risks that bear a </w:t>
      </w:r>
      <w:r w:rsidRPr="00E73D7B">
        <w:rPr>
          <w:rStyle w:val="Emphasis"/>
        </w:rPr>
        <w:t>small chance of many people dying</w:t>
      </w:r>
      <w:r w:rsidRPr="00E73D7B">
        <w:rPr>
          <w:sz w:val="16"/>
        </w:rPr>
        <w:t xml:space="preserve"> (or, more generally, facing a loss) </w:t>
      </w:r>
      <w:r w:rsidRPr="00E73D7B">
        <w:rPr>
          <w:u w:val="single"/>
        </w:rPr>
        <w:t>together</w:t>
      </w:r>
      <w:r w:rsidRPr="00E73D7B">
        <w:rPr>
          <w:sz w:val="16"/>
        </w:rPr>
        <w:t xml:space="preserve">. The </w:t>
      </w:r>
      <w:r w:rsidRPr="00E73D7B">
        <w:rPr>
          <w:u w:val="single"/>
        </w:rPr>
        <w:t>key aspect</w:t>
      </w:r>
      <w:r w:rsidRPr="00E73D7B">
        <w:rPr>
          <w:sz w:val="16"/>
        </w:rPr>
        <w:t xml:space="preserve"> here </w:t>
      </w:r>
      <w:r w:rsidRPr="00E73D7B">
        <w:rPr>
          <w:u w:val="single"/>
        </w:rPr>
        <w:t>is</w:t>
      </w:r>
      <w:r w:rsidRPr="00E73D7B">
        <w:rPr>
          <w:sz w:val="16"/>
        </w:rPr>
        <w:t xml:space="preserve"> the </w:t>
      </w:r>
      <w:r w:rsidRPr="00E73D7B">
        <w:rPr>
          <w:u w:val="single"/>
        </w:rPr>
        <w:t>coincidence of many deaths</w:t>
      </w:r>
      <w:r w:rsidRPr="00E73D7B">
        <w:rPr>
          <w:sz w:val="16"/>
        </w:rPr>
        <w:t xml:space="preserve">, because the </w:t>
      </w:r>
      <w:r w:rsidRPr="00E73D7B">
        <w:rPr>
          <w:u w:val="single"/>
        </w:rPr>
        <w:t>social planner in our framework cares about</w:t>
      </w:r>
      <w:r w:rsidRPr="00E73D7B">
        <w:rPr>
          <w:sz w:val="16"/>
        </w:rPr>
        <w:t xml:space="preserve"> the </w:t>
      </w:r>
      <w:r w:rsidRPr="00E73D7B">
        <w:rPr>
          <w:u w:val="single"/>
        </w:rPr>
        <w:t>total number of fatalities</w:t>
      </w:r>
      <w:r w:rsidRPr="00E73D7B">
        <w:rPr>
          <w:sz w:val="16"/>
        </w:rPr>
        <w:t xml:space="preserve"> in each state of the world. In other words, </w:t>
      </w:r>
      <w:r w:rsidRPr="00E73D7B">
        <w:rPr>
          <w:u w:val="single"/>
        </w:rPr>
        <w:t xml:space="preserve">our </w:t>
      </w:r>
      <w:r w:rsidRPr="00E73D7B">
        <w:rPr>
          <w:rStyle w:val="Emphasis"/>
        </w:rPr>
        <w:t>focus is on population risk</w:t>
      </w:r>
      <w:r w:rsidRPr="00E73D7B">
        <w:rPr>
          <w:sz w:val="16"/>
        </w:rPr>
        <w:t xml:space="preserve">. We </w:t>
      </w:r>
      <w:r w:rsidRPr="00E73D7B">
        <w:rPr>
          <w:u w:val="single"/>
        </w:rPr>
        <w:t xml:space="preserve">characterize the catastrophic potential of a risk by the </w:t>
      </w:r>
      <w:r w:rsidRPr="00E73D7B">
        <w:rPr>
          <w:rStyle w:val="Emphasis"/>
        </w:rPr>
        <w:t>spread in the distribution of fatalities</w:t>
      </w:r>
      <w:r w:rsidRPr="00E73D7B">
        <w:rPr>
          <w:sz w:val="16"/>
        </w:rPr>
        <w:t xml:space="preserve"> within the population at threat. Our </w:t>
      </w:r>
      <w:r w:rsidRPr="00E73D7B">
        <w:rPr>
          <w:u w:val="single"/>
        </w:rPr>
        <w:t>main objective</w:t>
      </w:r>
      <w:r w:rsidRPr="00E73D7B">
        <w:rPr>
          <w:sz w:val="16"/>
        </w:rPr>
        <w:t xml:space="preserve"> then </w:t>
      </w:r>
      <w:r w:rsidRPr="00E73D7B">
        <w:rPr>
          <w:u w:val="single"/>
        </w:rPr>
        <w:t>is to explore what are conceivable attitudes toward catastrophic risks</w:t>
      </w:r>
      <w:r w:rsidRPr="00E73D7B">
        <w:rPr>
          <w:sz w:val="16"/>
        </w:rPr>
        <w:t xml:space="preserve">. We </w:t>
      </w:r>
      <w:r w:rsidRPr="00E73D7B">
        <w:rPr>
          <w:u w:val="single"/>
        </w:rPr>
        <w:t>focus on threats to human life</w:t>
      </w:r>
      <w:r w:rsidRPr="00E73D7B">
        <w:rPr>
          <w:sz w:val="16"/>
        </w:rPr>
        <w:t xml:space="preserve"> and limb mostly </w:t>
      </w:r>
      <w:r w:rsidRPr="00E73D7B">
        <w:rPr>
          <w:u w:val="single"/>
        </w:rPr>
        <w:t xml:space="preserve">because the </w:t>
      </w:r>
      <w:r w:rsidRPr="00E73D7B">
        <w:rPr>
          <w:highlight w:val="cyan"/>
          <w:u w:val="single"/>
        </w:rPr>
        <w:t>expected number of lives saved is</w:t>
      </w:r>
      <w:r w:rsidRPr="00E73D7B">
        <w:rPr>
          <w:u w:val="single"/>
        </w:rPr>
        <w:t xml:space="preserve"> the prevailing benefit </w:t>
      </w:r>
      <w:r w:rsidRPr="00E73D7B">
        <w:rPr>
          <w:rStyle w:val="Emphasis"/>
          <w:highlight w:val="cyan"/>
        </w:rPr>
        <w:t>measure of policies</w:t>
      </w:r>
      <w:r w:rsidRPr="00E73D7B">
        <w:rPr>
          <w:sz w:val="16"/>
        </w:rPr>
        <w:t xml:space="preserve"> designed </w:t>
      </w:r>
      <w:r w:rsidRPr="00E73D7B">
        <w:rPr>
          <w:highlight w:val="cyan"/>
          <w:u w:val="single"/>
        </w:rPr>
        <w:t>to avoid</w:t>
      </w:r>
      <w:r w:rsidRPr="00E73D7B">
        <w:rPr>
          <w:sz w:val="16"/>
        </w:rPr>
        <w:t xml:space="preserve"> climate catastrophes, or </w:t>
      </w:r>
      <w:r w:rsidRPr="00E73D7B">
        <w:rPr>
          <w:highlight w:val="cyan"/>
          <w:u w:val="single"/>
        </w:rPr>
        <w:t>nuclear</w:t>
      </w:r>
      <w:r w:rsidRPr="00E73D7B">
        <w:rPr>
          <w:sz w:val="16"/>
        </w:rPr>
        <w:t xml:space="preserve"> accidents, or terrorist </w:t>
      </w:r>
      <w:r w:rsidRPr="00E73D7B">
        <w:rPr>
          <w:highlight w:val="cyan"/>
          <w:u w:val="single"/>
        </w:rPr>
        <w:t>attacks</w:t>
      </w:r>
      <w:r w:rsidRPr="00E73D7B">
        <w:rPr>
          <w:sz w:val="16"/>
        </w:rPr>
        <w:t xml:space="preserve">. The </w:t>
      </w:r>
      <w:r w:rsidRPr="00E73D7B">
        <w:rPr>
          <w:u w:val="single"/>
        </w:rPr>
        <w:t xml:space="preserve">expectancy </w:t>
      </w:r>
      <w:r w:rsidRPr="00E73D7B">
        <w:rPr>
          <w:highlight w:val="cyan"/>
          <w:u w:val="single"/>
        </w:rPr>
        <w:t>criterion fails</w:t>
      </w:r>
      <w:r w:rsidRPr="00E73D7B">
        <w:rPr>
          <w:sz w:val="16"/>
        </w:rPr>
        <w:t xml:space="preserve">, however, </w:t>
      </w:r>
      <w:r w:rsidRPr="00E73D7B">
        <w:rPr>
          <w:highlight w:val="cyan"/>
          <w:u w:val="single"/>
        </w:rPr>
        <w:t>to account for society’s</w:t>
      </w:r>
      <w:r w:rsidRPr="00E73D7B">
        <w:rPr>
          <w:u w:val="single"/>
        </w:rPr>
        <w:t xml:space="preserve"> desire to avoid </w:t>
      </w:r>
      <w:r w:rsidRPr="00E73D7B">
        <w:rPr>
          <w:highlight w:val="cyan"/>
          <w:u w:val="single"/>
        </w:rPr>
        <w:t>catastrophes</w:t>
      </w:r>
      <w:r w:rsidRPr="00E73D7B">
        <w:rPr>
          <w:sz w:val="16"/>
        </w:rPr>
        <w:t>. Let us illustrate this claim by the following example. The U.S. President and Vice President do not travel together in order to avoid a “decapitation strike”, i.e. the possibility of the simultaneous deaths of the commander-in-chief and his second. On the other hand, it seems reasonable to suggest that, when traveling with his family, the President should take the same plane to reduce the prospect of bereavement. In a seminal paper on the value of life, [Schelling 1968] proposed that:</w:t>
      </w:r>
    </w:p>
    <w:p w14:paraId="47BC05CF" w14:textId="77777777" w:rsidR="00895F2F" w:rsidRPr="00E73D7B" w:rsidRDefault="00895F2F" w:rsidP="00895F2F">
      <w:pPr>
        <w:ind w:left="720"/>
        <w:rPr>
          <w:sz w:val="16"/>
        </w:rPr>
      </w:pPr>
      <w:r w:rsidRPr="00E73D7B">
        <w:rPr>
          <w:sz w:val="16"/>
        </w:rPr>
        <w:t>‘‘</w:t>
      </w:r>
      <w:r w:rsidRPr="00E73D7B">
        <w:rPr>
          <w:u w:val="single"/>
        </w:rPr>
        <w:t>If a family of four must fly</w:t>
      </w:r>
      <w:r w:rsidRPr="00E73D7B">
        <w:rPr>
          <w:sz w:val="16"/>
        </w:rPr>
        <w:t xml:space="preserve">, and </w:t>
      </w:r>
      <w:r w:rsidRPr="00E73D7B">
        <w:rPr>
          <w:u w:val="single"/>
        </w:rPr>
        <w:t>has a choice among four aircraft</w:t>
      </w:r>
      <w:r w:rsidRPr="00E73D7B">
        <w:rPr>
          <w:sz w:val="16"/>
        </w:rPr>
        <w:t xml:space="preserve">, of which </w:t>
      </w:r>
      <w:r w:rsidRPr="00E73D7B">
        <w:rPr>
          <w:u w:val="single"/>
        </w:rPr>
        <w:t>it is known</w:t>
      </w:r>
      <w:r w:rsidRPr="00E73D7B">
        <w:rPr>
          <w:sz w:val="16"/>
        </w:rPr>
        <w:t xml:space="preserve"> that </w:t>
      </w:r>
      <w:r w:rsidRPr="00E73D7B">
        <w:rPr>
          <w:u w:val="single"/>
        </w:rPr>
        <w:t>one is defective</w:t>
      </w:r>
      <w:r w:rsidRPr="00E73D7B">
        <w:rPr>
          <w:sz w:val="16"/>
        </w:rPr>
        <w:t xml:space="preserve"> but not known which one, it should be </w:t>
      </w:r>
      <w:r w:rsidRPr="00E73D7B">
        <w:rPr>
          <w:u w:val="single"/>
        </w:rPr>
        <w:t>possible</w:t>
      </w:r>
      <w:r w:rsidRPr="00E73D7B">
        <w:rPr>
          <w:sz w:val="16"/>
        </w:rPr>
        <w:t xml:space="preserve"> to persuade them </w:t>
      </w:r>
      <w:r w:rsidRPr="00E73D7B">
        <w:rPr>
          <w:u w:val="single"/>
        </w:rPr>
        <w:t>to fly together</w:t>
      </w:r>
      <w:r w:rsidRPr="00E73D7B">
        <w:rPr>
          <w:sz w:val="16"/>
        </w:rPr>
        <w:t xml:space="preserve">. The </w:t>
      </w:r>
      <w:r w:rsidRPr="00E73D7B">
        <w:rPr>
          <w:u w:val="single"/>
        </w:rPr>
        <w:t xml:space="preserve">prospects for each individual’s survival are the same, </w:t>
      </w:r>
      <w:r w:rsidRPr="00E73D7B">
        <w:rPr>
          <w:rStyle w:val="Emphasis"/>
        </w:rPr>
        <w:t>no matter</w:t>
      </w:r>
      <w:r w:rsidRPr="00E73D7B">
        <w:rPr>
          <w:u w:val="single"/>
        </w:rPr>
        <w:t xml:space="preserve"> how they divide</w:t>
      </w:r>
      <w:r w:rsidRPr="00E73D7B">
        <w:rPr>
          <w:sz w:val="16"/>
        </w:rPr>
        <w:t xml:space="preserve"> themselves among the aircraft, but the </w:t>
      </w:r>
      <w:r w:rsidRPr="00E73D7B">
        <w:rPr>
          <w:rStyle w:val="Emphasis"/>
        </w:rPr>
        <w:t>prospects for bereavement</w:t>
      </w:r>
      <w:r w:rsidRPr="00E73D7B">
        <w:rPr>
          <w:u w:val="single"/>
        </w:rPr>
        <w:t xml:space="preserve"> are</w:t>
      </w:r>
      <w:r w:rsidRPr="00E73D7B">
        <w:rPr>
          <w:sz w:val="16"/>
        </w:rPr>
        <w:t xml:space="preserve"> nearly </w:t>
      </w:r>
      <w:r w:rsidRPr="00E73D7B">
        <w:rPr>
          <w:u w:val="single"/>
        </w:rPr>
        <w:t>eliminated through the correlation of their prospects</w:t>
      </w:r>
      <w:r w:rsidRPr="00E73D7B">
        <w:rPr>
          <w:sz w:val="16"/>
        </w:rPr>
        <w:t xml:space="preserve">. </w:t>
      </w:r>
      <w:r w:rsidRPr="00E73D7B">
        <w:rPr>
          <w:rStyle w:val="Emphasis"/>
        </w:rPr>
        <w:t>Society’s interest</w:t>
      </w:r>
      <w:r w:rsidRPr="00E73D7B">
        <w:rPr>
          <w:sz w:val="16"/>
        </w:rPr>
        <w:t xml:space="preserve">, in support of the family’s interest, </w:t>
      </w:r>
      <w:r w:rsidRPr="00E73D7B">
        <w:rPr>
          <w:u w:val="single"/>
        </w:rPr>
        <w:t>should be</w:t>
      </w:r>
      <w:r w:rsidRPr="00E73D7B">
        <w:rPr>
          <w:sz w:val="16"/>
        </w:rPr>
        <w:t xml:space="preserve"> to see that they are permitted and encouraged to </w:t>
      </w:r>
      <w:r w:rsidRPr="00E73D7B">
        <w:rPr>
          <w:u w:val="single"/>
        </w:rPr>
        <w:t>take the same plane together</w:t>
      </w:r>
      <w:r w:rsidRPr="00E73D7B">
        <w:rPr>
          <w:sz w:val="16"/>
        </w:rPr>
        <w:t>.4</w:t>
      </w:r>
    </w:p>
    <w:p w14:paraId="1337C386" w14:textId="77777777" w:rsidR="00895F2F" w:rsidRPr="00E73D7B" w:rsidRDefault="00895F2F" w:rsidP="00895F2F">
      <w:pPr>
        <w:ind w:left="720"/>
        <w:rPr>
          <w:sz w:val="16"/>
        </w:rPr>
      </w:pPr>
      <w:r w:rsidRPr="00E73D7B">
        <w:rPr>
          <w:sz w:val="16"/>
        </w:rPr>
        <w:t xml:space="preserve">4. The problem can be scaled up and re-phrased to </w:t>
      </w:r>
      <w:r w:rsidRPr="00E73D7B">
        <w:rPr>
          <w:u w:val="single"/>
        </w:rPr>
        <w:t>represent the ongoing debate about climate catastrophes</w:t>
      </w:r>
      <w:r w:rsidRPr="00E73D7B">
        <w:rPr>
          <w:sz w:val="16"/>
        </w:rPr>
        <w:t xml:space="preserve">. </w:t>
      </w:r>
      <w:r w:rsidRPr="00E73D7B">
        <w:rPr>
          <w:u w:val="single"/>
        </w:rPr>
        <w:t>Assume</w:t>
      </w:r>
      <w:r w:rsidRPr="00E73D7B">
        <w:rPr>
          <w:sz w:val="16"/>
        </w:rPr>
        <w:t xml:space="preserve"> that </w:t>
      </w:r>
      <w:r w:rsidRPr="00E73D7B">
        <w:rPr>
          <w:u w:val="single"/>
        </w:rPr>
        <w:t>with some probability a tipping point in global warming will be reached</w:t>
      </w:r>
      <w:r w:rsidRPr="00E73D7B">
        <w:rPr>
          <w:sz w:val="16"/>
        </w:rPr>
        <w:t xml:space="preserve"> at the end of the 21st century.</w:t>
      </w:r>
    </w:p>
    <w:p w14:paraId="5D549FAE" w14:textId="77777777" w:rsidR="00895F2F" w:rsidRPr="00E73D7B" w:rsidRDefault="00895F2F" w:rsidP="00895F2F">
      <w:pPr>
        <w:rPr>
          <w:sz w:val="16"/>
        </w:rPr>
      </w:pPr>
      <w:r w:rsidRPr="00E73D7B">
        <w:rPr>
          <w:sz w:val="16"/>
        </w:rPr>
        <w:t xml:space="preserve">The above example illustrates that, depending on the decision context, </w:t>
      </w:r>
      <w:r w:rsidRPr="00E73D7B">
        <w:rPr>
          <w:u w:val="single"/>
        </w:rPr>
        <w:t xml:space="preserve">one </w:t>
      </w:r>
      <w:r w:rsidRPr="00E73D7B">
        <w:rPr>
          <w:rStyle w:val="Emphasis"/>
        </w:rPr>
        <w:t>may or may not prefer</w:t>
      </w:r>
      <w:r w:rsidRPr="00E73D7B">
        <w:rPr>
          <w:u w:val="single"/>
        </w:rPr>
        <w:t xml:space="preserve"> the situation that gives rise to the possibility of simultaneous deaths</w:t>
      </w:r>
      <w:r w:rsidRPr="00E73D7B">
        <w:rPr>
          <w:sz w:val="16"/>
        </w:rPr>
        <w:t>. This prompts two important questions:</w:t>
      </w:r>
    </w:p>
    <w:p w14:paraId="127EB24D" w14:textId="77777777" w:rsidR="00895F2F" w:rsidRPr="00E73D7B" w:rsidRDefault="00895F2F" w:rsidP="00895F2F">
      <w:pPr>
        <w:ind w:left="720"/>
        <w:rPr>
          <w:sz w:val="16"/>
        </w:rPr>
      </w:pPr>
      <w:r w:rsidRPr="00E73D7B">
        <w:rPr>
          <w:sz w:val="16"/>
        </w:rPr>
        <w:t xml:space="preserve">1. </w:t>
      </w:r>
      <w:r w:rsidRPr="00E73D7B">
        <w:rPr>
          <w:u w:val="single"/>
        </w:rPr>
        <w:t xml:space="preserve">How do we behave in the face of a </w:t>
      </w:r>
      <w:r w:rsidRPr="00E73D7B">
        <w:rPr>
          <w:rStyle w:val="Emphasis"/>
        </w:rPr>
        <w:t>looming catastrophe</w:t>
      </w:r>
      <w:r w:rsidRPr="00E73D7B">
        <w:rPr>
          <w:sz w:val="16"/>
        </w:rPr>
        <w:t>?</w:t>
      </w:r>
    </w:p>
    <w:p w14:paraId="218AF084" w14:textId="77777777" w:rsidR="00895F2F" w:rsidRPr="00E73D7B" w:rsidRDefault="00895F2F" w:rsidP="00895F2F">
      <w:pPr>
        <w:ind w:left="720"/>
        <w:rPr>
          <w:sz w:val="16"/>
        </w:rPr>
      </w:pPr>
      <w:r w:rsidRPr="00E73D7B">
        <w:rPr>
          <w:sz w:val="16"/>
        </w:rPr>
        <w:t xml:space="preserve">2. </w:t>
      </w:r>
      <w:r w:rsidRPr="00E73D7B">
        <w:rPr>
          <w:u w:val="single"/>
        </w:rPr>
        <w:t>How should we</w:t>
      </w:r>
      <w:r w:rsidRPr="00E73D7B">
        <w:rPr>
          <w:sz w:val="16"/>
        </w:rPr>
        <w:t xml:space="preserve"> behave in order </w:t>
      </w:r>
      <w:r w:rsidRPr="00E73D7B">
        <w:rPr>
          <w:rStyle w:val="Emphasis"/>
        </w:rPr>
        <w:t>optimally</w:t>
      </w:r>
      <w:r w:rsidRPr="00E73D7B">
        <w:rPr>
          <w:sz w:val="16"/>
        </w:rPr>
        <w:t xml:space="preserve"> to </w:t>
      </w:r>
      <w:r w:rsidRPr="00E73D7B">
        <w:rPr>
          <w:u w:val="single"/>
        </w:rPr>
        <w:t>protect ourselves against catastrophes</w:t>
      </w:r>
      <w:r w:rsidRPr="00E73D7B">
        <w:rPr>
          <w:sz w:val="16"/>
        </w:rPr>
        <w:t>?</w:t>
      </w:r>
    </w:p>
    <w:p w14:paraId="2E312E55" w14:textId="77777777" w:rsidR="00895F2F" w:rsidRPr="00895F2F" w:rsidRDefault="00895F2F" w:rsidP="00895F2F"/>
    <w:p w14:paraId="69B4A0EE" w14:textId="77777777" w:rsidR="00E10C17" w:rsidRDefault="00E10C17" w:rsidP="00E10C17">
      <w:pPr>
        <w:pStyle w:val="Heading3"/>
      </w:pPr>
      <w:r>
        <w:t>1AC – Break Some Eggs</w:t>
      </w:r>
    </w:p>
    <w:p w14:paraId="518EA87F" w14:textId="77777777" w:rsidR="00E10C17" w:rsidRPr="00E25FAF" w:rsidRDefault="00E10C17" w:rsidP="00E10C17">
      <w:pPr>
        <w:pStyle w:val="Heading4"/>
      </w:pPr>
      <w:r>
        <w:rPr>
          <w:u w:val="single"/>
        </w:rPr>
        <w:t>Short-term</w:t>
      </w:r>
      <w:r>
        <w:t xml:space="preserve"> benefits can </w:t>
      </w:r>
      <w:r>
        <w:rPr>
          <w:u w:val="single"/>
        </w:rPr>
        <w:t>outweigh</w:t>
      </w:r>
      <w:r>
        <w:t xml:space="preserve"> the risk of extinction.</w:t>
      </w:r>
    </w:p>
    <w:p w14:paraId="68E2E866" w14:textId="77777777" w:rsidR="00E10C17" w:rsidRDefault="00E10C17" w:rsidP="00E10C17">
      <w:r w:rsidRPr="00DC030A">
        <w:rPr>
          <w:rStyle w:val="Style13ptBold"/>
        </w:rPr>
        <w:t>Da Silva 15</w:t>
      </w:r>
      <w:r>
        <w:t xml:space="preserve"> – Michael Da Silva, a doctoral student in the University of Toronto's Juridical Science program. [Offsetting the Harms of Extinction, Law, Ethics and Philosophy, 3, https://www.raco.cat/index.php/LEAP/article/view/313495]//BPS</w:t>
      </w:r>
    </w:p>
    <w:p w14:paraId="63FA9035" w14:textId="77777777" w:rsidR="00E10C17" w:rsidRPr="001177EF" w:rsidRDefault="00E10C17" w:rsidP="00E10C17">
      <w:pPr>
        <w:rPr>
          <w:sz w:val="16"/>
        </w:rPr>
      </w:pPr>
      <w:r w:rsidRPr="001177EF">
        <w:rPr>
          <w:sz w:val="16"/>
        </w:rPr>
        <w:t xml:space="preserve">Extinction scenarios, then, are most likely bad because of their negative impact on existing persons (to the extent that such effects are present) and because of the loss of the possible goodness of the people who might have existed and had good lives. The following explains how to compare the values of histories including the potential utility of future persons and how </w:t>
      </w:r>
      <w:r w:rsidRPr="00EB3619">
        <w:rPr>
          <w:rStyle w:val="Emphasis"/>
        </w:rPr>
        <w:t xml:space="preserve">plausible </w:t>
      </w:r>
      <w:r w:rsidRPr="001177EF">
        <w:rPr>
          <w:rStyle w:val="Emphasis"/>
          <w:highlight w:val="cyan"/>
        </w:rPr>
        <w:t>calcu</w:t>
      </w:r>
      <w:r w:rsidRPr="00EB3619">
        <w:rPr>
          <w:rStyle w:val="Emphasis"/>
        </w:rPr>
        <w:t>lation</w:t>
      </w:r>
      <w:r w:rsidRPr="001177EF">
        <w:rPr>
          <w:rStyle w:val="Emphasis"/>
          <w:highlight w:val="cyan"/>
        </w:rPr>
        <w:t>s</w:t>
      </w:r>
      <w:r w:rsidRPr="001177EF">
        <w:rPr>
          <w:sz w:val="16"/>
        </w:rPr>
        <w:t xml:space="preserve"> still </w:t>
      </w:r>
      <w:r w:rsidRPr="001177EF">
        <w:rPr>
          <w:rStyle w:val="StyleUnderline"/>
          <w:highlight w:val="cyan"/>
        </w:rPr>
        <w:t xml:space="preserve">lead to scenarios where </w:t>
      </w:r>
      <w:r w:rsidRPr="001177EF">
        <w:rPr>
          <w:rStyle w:val="Emphasis"/>
          <w:highlight w:val="cyan"/>
        </w:rPr>
        <w:t>extinction</w:t>
      </w:r>
      <w:r w:rsidRPr="00EB3619">
        <w:rPr>
          <w:rStyle w:val="Emphasis"/>
        </w:rPr>
        <w:t xml:space="preserve"> </w:t>
      </w:r>
      <w:r w:rsidRPr="001177EF">
        <w:rPr>
          <w:rStyle w:val="Emphasis"/>
        </w:rPr>
        <w:t>today</w:t>
      </w:r>
      <w:r w:rsidRPr="00EB3619">
        <w:rPr>
          <w:rStyle w:val="StyleUnderline"/>
        </w:rPr>
        <w:t xml:space="preserve"> </w:t>
      </w:r>
      <w:r w:rsidRPr="001177EF">
        <w:rPr>
          <w:rStyle w:val="StyleUnderline"/>
          <w:highlight w:val="cyan"/>
        </w:rPr>
        <w:t xml:space="preserve">is </w:t>
      </w:r>
      <w:r w:rsidRPr="00DC030A">
        <w:rPr>
          <w:rStyle w:val="StyleUnderline"/>
          <w:highlight w:val="cyan"/>
        </w:rPr>
        <w:t>preferable</w:t>
      </w:r>
      <w:r w:rsidRPr="00EB3619">
        <w:rPr>
          <w:rStyle w:val="StyleUnderline"/>
        </w:rPr>
        <w:t xml:space="preserve"> than </w:t>
      </w:r>
      <w:r w:rsidRPr="00EB3619">
        <w:rPr>
          <w:rStyle w:val="Emphasis"/>
        </w:rPr>
        <w:t>many years</w:t>
      </w:r>
      <w:r w:rsidRPr="00EB3619">
        <w:rPr>
          <w:rStyle w:val="StyleUnderline"/>
        </w:rPr>
        <w:t xml:space="preserve"> of </w:t>
      </w:r>
      <w:r w:rsidRPr="00EB3619">
        <w:rPr>
          <w:rStyle w:val="Emphasis"/>
        </w:rPr>
        <w:t>continued human existence</w:t>
      </w:r>
      <w:r w:rsidRPr="001177EF">
        <w:rPr>
          <w:sz w:val="16"/>
        </w:rPr>
        <w:t>. It thereby explains why one should adopt a new approach to the badness of extinction, which is introduced in the next section.</w:t>
      </w:r>
    </w:p>
    <w:p w14:paraId="1E7B2476" w14:textId="77777777" w:rsidR="00E10C17" w:rsidRPr="001177EF" w:rsidRDefault="00E10C17" w:rsidP="00E10C17">
      <w:pPr>
        <w:rPr>
          <w:sz w:val="16"/>
        </w:rPr>
      </w:pPr>
      <w:r w:rsidRPr="001177EF">
        <w:rPr>
          <w:sz w:val="16"/>
        </w:rPr>
        <w:t>2. CALCULATING THE BADNESS OF EXTINCTION</w:t>
      </w:r>
    </w:p>
    <w:p w14:paraId="75328939" w14:textId="77777777" w:rsidR="00E10C17" w:rsidRPr="001177EF" w:rsidRDefault="00E10C17" w:rsidP="00E10C17">
      <w:pPr>
        <w:rPr>
          <w:sz w:val="16"/>
        </w:rPr>
      </w:pPr>
      <w:r w:rsidRPr="001177EF">
        <w:rPr>
          <w:sz w:val="16"/>
        </w:rPr>
        <w:t>There is, then, a comparative harm in future people failing to come into existence if they would experience utility that would not otherwise be realized. This harm is impersonal. If the badness of extinction is comparative and its value is exhausted by the loss of potential utility (and perhaps the disutility experienced by existing persons when the extinction scenario arises), this raises questions about how to calculate potential utility and the overall utility of an outcome.</w:t>
      </w:r>
    </w:p>
    <w:p w14:paraId="2EC73F0D" w14:textId="77777777" w:rsidR="00E10C17" w:rsidRPr="001177EF" w:rsidRDefault="00E10C17" w:rsidP="00E10C17">
      <w:pPr>
        <w:rPr>
          <w:sz w:val="16"/>
        </w:rPr>
      </w:pPr>
      <w:r w:rsidRPr="001177EF">
        <w:rPr>
          <w:sz w:val="16"/>
        </w:rPr>
        <w:t>The loss of potential utility stemming from an early extinction is a badmaking feature of an extinction scenario. Comments on how bad it would be are necessarily speculative,7 but an impartial non-human observer would likely possess better measurement tools than I do. This piece thus assumes determinations on how much potential utility future persons would realize if brought into existence can be made, bracketing one source of uncertainty in population ethics, uncertainty about value, to assess the badness of extinction.</w:t>
      </w:r>
    </w:p>
    <w:p w14:paraId="2CCAAC91" w14:textId="77777777" w:rsidR="00E10C17" w:rsidRPr="001177EF" w:rsidRDefault="00E10C17" w:rsidP="00E10C17">
      <w:pPr>
        <w:rPr>
          <w:sz w:val="16"/>
        </w:rPr>
      </w:pPr>
      <w:r w:rsidRPr="001177EF">
        <w:rPr>
          <w:sz w:val="16"/>
        </w:rPr>
        <w:t>Footnote 7 begins:</w:t>
      </w:r>
    </w:p>
    <w:p w14:paraId="764AFE28" w14:textId="77777777" w:rsidR="00E10C17" w:rsidRPr="001177EF" w:rsidRDefault="00E10C17" w:rsidP="00E10C17">
      <w:pPr>
        <w:rPr>
          <w:sz w:val="16"/>
        </w:rPr>
      </w:pPr>
      <w:r w:rsidRPr="001177EF">
        <w:rPr>
          <w:sz w:val="16"/>
        </w:rPr>
        <w:t>7 John Broome agrees that we must take potential persons into account (2012: 175). The absence of persons accounts for our intuitions about the badness of extinction, even if we do not think it can explain why we think extinction is any worse than any other massive drop in the potential population. Yet Broome is more skeptical than McMahan about the ultimate badness of large absences of persons:</w:t>
      </w:r>
    </w:p>
    <w:p w14:paraId="36052950" w14:textId="77777777" w:rsidR="00E10C17" w:rsidRPr="001177EF" w:rsidRDefault="00E10C17" w:rsidP="00E10C17">
      <w:pPr>
        <w:ind w:left="720"/>
        <w:rPr>
          <w:sz w:val="16"/>
        </w:rPr>
      </w:pPr>
      <w:r w:rsidRPr="001177EF">
        <w:rPr>
          <w:sz w:val="16"/>
        </w:rPr>
        <w:t>Intuitively it seems most plausible that…[absences] are bad….But…we still have a lot of work to do before we can be sure that this is so….[E]ven if we can be sure a collapse of population would be bad, we have no idea how bad it would be. We have empirical work to do in predicting what would have been the well-being of the absent people, had they lived (183).</w:t>
      </w:r>
    </w:p>
    <w:p w14:paraId="7F0EA160" w14:textId="77777777" w:rsidR="00E10C17" w:rsidRPr="001177EF" w:rsidRDefault="00E10C17" w:rsidP="00E10C17">
      <w:pPr>
        <w:rPr>
          <w:sz w:val="16"/>
        </w:rPr>
      </w:pPr>
      <w:r w:rsidRPr="001177EF">
        <w:rPr>
          <w:sz w:val="16"/>
        </w:rPr>
        <w:t xml:space="preserve">This provides reason to question (e), (f), and (g). </w:t>
      </w:r>
      <w:r w:rsidRPr="00EB3619">
        <w:rPr>
          <w:rStyle w:val="StyleUnderline"/>
        </w:rPr>
        <w:t xml:space="preserve">Broome suggests </w:t>
      </w:r>
      <w:r w:rsidRPr="00DC030A">
        <w:rPr>
          <w:rStyle w:val="StyleUnderline"/>
          <w:highlight w:val="cyan"/>
        </w:rPr>
        <w:t xml:space="preserve">we </w:t>
      </w:r>
      <w:r w:rsidRPr="00DC030A">
        <w:rPr>
          <w:rStyle w:val="Emphasis"/>
          <w:highlight w:val="cyan"/>
        </w:rPr>
        <w:t>cannot be sure</w:t>
      </w:r>
      <w:r w:rsidRPr="00DC030A">
        <w:rPr>
          <w:rStyle w:val="StyleUnderline"/>
          <w:highlight w:val="cyan"/>
        </w:rPr>
        <w:t xml:space="preserve"> of</w:t>
      </w:r>
      <w:r w:rsidRPr="00EB3619">
        <w:rPr>
          <w:rStyle w:val="StyleUnderline"/>
        </w:rPr>
        <w:t xml:space="preserve"> our </w:t>
      </w:r>
      <w:r w:rsidRPr="00EB3619">
        <w:rPr>
          <w:rStyle w:val="Emphasis"/>
        </w:rPr>
        <w:t xml:space="preserve">utility </w:t>
      </w:r>
      <w:r w:rsidRPr="00DC030A">
        <w:rPr>
          <w:rStyle w:val="Emphasis"/>
          <w:highlight w:val="cyan"/>
        </w:rPr>
        <w:t>calc</w:t>
      </w:r>
      <w:r w:rsidRPr="00EB3619">
        <w:rPr>
          <w:rStyle w:val="Emphasis"/>
        </w:rPr>
        <w:t>ulation</w:t>
      </w:r>
      <w:r w:rsidRPr="00DC030A">
        <w:rPr>
          <w:rStyle w:val="Emphasis"/>
          <w:highlight w:val="cyan"/>
        </w:rPr>
        <w:t>s</w:t>
      </w:r>
      <w:r w:rsidRPr="00EB3619">
        <w:rPr>
          <w:rStyle w:val="StyleUnderline"/>
        </w:rPr>
        <w:t xml:space="preserve"> and thus</w:t>
      </w:r>
      <w:r w:rsidRPr="001177EF">
        <w:rPr>
          <w:sz w:val="16"/>
        </w:rPr>
        <w:t xml:space="preserve"> may </w:t>
      </w:r>
      <w:r w:rsidRPr="00EB3619">
        <w:rPr>
          <w:rStyle w:val="StyleUnderline"/>
        </w:rPr>
        <w:t>not</w:t>
      </w:r>
      <w:r w:rsidRPr="001177EF">
        <w:rPr>
          <w:sz w:val="16"/>
        </w:rPr>
        <w:t xml:space="preserve"> be </w:t>
      </w:r>
      <w:r w:rsidRPr="00EB3619">
        <w:rPr>
          <w:rStyle w:val="StyleUnderline"/>
        </w:rPr>
        <w:t xml:space="preserve">able to do </w:t>
      </w:r>
      <w:r w:rsidRPr="00EB3619">
        <w:rPr>
          <w:rStyle w:val="Emphasis"/>
        </w:rPr>
        <w:t>the moral mathematics</w:t>
      </w:r>
      <w:r w:rsidRPr="001177EF">
        <w:rPr>
          <w:sz w:val="16"/>
        </w:rPr>
        <w:t xml:space="preserve"> necessary </w:t>
      </w:r>
      <w:r w:rsidRPr="00EB3619">
        <w:rPr>
          <w:rStyle w:val="StyleUnderline"/>
        </w:rPr>
        <w:t>to support</w:t>
      </w:r>
      <w:r w:rsidRPr="001177EF">
        <w:rPr>
          <w:sz w:val="16"/>
        </w:rPr>
        <w:t xml:space="preserve"> the </w:t>
      </w:r>
      <w:r w:rsidRPr="00EB3619">
        <w:rPr>
          <w:rStyle w:val="StyleUnderline"/>
        </w:rPr>
        <w:t>views</w:t>
      </w:r>
      <w:r w:rsidRPr="001177EF">
        <w:rPr>
          <w:sz w:val="16"/>
        </w:rPr>
        <w:t xml:space="preserve">. If this is true, </w:t>
      </w:r>
      <w:r w:rsidRPr="00EB3619">
        <w:rPr>
          <w:rStyle w:val="StyleUnderline"/>
        </w:rPr>
        <w:t>any</w:t>
      </w:r>
      <w:r w:rsidRPr="001177EF">
        <w:rPr>
          <w:sz w:val="16"/>
        </w:rPr>
        <w:t xml:space="preserve"> comments on the value of </w:t>
      </w:r>
      <w:r w:rsidRPr="00EB3619">
        <w:rPr>
          <w:rStyle w:val="Emphasis"/>
        </w:rPr>
        <w:t xml:space="preserve">potential </w:t>
      </w:r>
      <w:r w:rsidRPr="00DC030A">
        <w:rPr>
          <w:rStyle w:val="Emphasis"/>
          <w:highlight w:val="cyan"/>
        </w:rPr>
        <w:t>utility</w:t>
      </w:r>
      <w:r w:rsidRPr="001177EF">
        <w:rPr>
          <w:sz w:val="16"/>
        </w:rPr>
        <w:t xml:space="preserve">, including comments on the value of outcomes that rely on potential utility calculi, </w:t>
      </w:r>
      <w:r w:rsidRPr="00DC030A">
        <w:rPr>
          <w:rStyle w:val="StyleUnderline"/>
          <w:highlight w:val="cyan"/>
        </w:rPr>
        <w:t>are</w:t>
      </w:r>
      <w:r w:rsidRPr="00EB3619">
        <w:rPr>
          <w:rStyle w:val="StyleUnderline"/>
        </w:rPr>
        <w:t xml:space="preserve"> </w:t>
      </w:r>
      <w:r w:rsidRPr="00EB3619">
        <w:rPr>
          <w:rStyle w:val="Emphasis"/>
        </w:rPr>
        <w:t xml:space="preserve">necessarily </w:t>
      </w:r>
      <w:r w:rsidRPr="00DC030A">
        <w:rPr>
          <w:rStyle w:val="Emphasis"/>
          <w:highlight w:val="cyan"/>
        </w:rPr>
        <w:t>speculative</w:t>
      </w:r>
      <w:r w:rsidRPr="001177EF">
        <w:rPr>
          <w:sz w:val="16"/>
        </w:rPr>
        <w:t>.</w:t>
      </w:r>
    </w:p>
    <w:p w14:paraId="6F51CC5E" w14:textId="77777777" w:rsidR="00E10C17" w:rsidRPr="001177EF" w:rsidRDefault="00E10C17" w:rsidP="00E10C17">
      <w:pPr>
        <w:rPr>
          <w:sz w:val="16"/>
        </w:rPr>
      </w:pPr>
      <w:r w:rsidRPr="001177EF">
        <w:rPr>
          <w:sz w:val="16"/>
        </w:rPr>
        <w:t>Footnote 7 ends and the article continues:</w:t>
      </w:r>
    </w:p>
    <w:p w14:paraId="301A32F4" w14:textId="77777777" w:rsidR="00E10C17" w:rsidRPr="00E10C17" w:rsidRDefault="00E10C17" w:rsidP="00E10C17">
      <w:pPr>
        <w:rPr>
          <w:sz w:val="16"/>
        </w:rPr>
      </w:pPr>
      <w:r w:rsidRPr="00E10C17">
        <w:rPr>
          <w:rStyle w:val="StyleUnderline"/>
          <w:highlight w:val="cyan"/>
        </w:rPr>
        <w:t>One cannot place</w:t>
      </w:r>
      <w:r w:rsidRPr="00EB3619">
        <w:rPr>
          <w:rStyle w:val="StyleUnderline"/>
        </w:rPr>
        <w:t xml:space="preserve"> </w:t>
      </w:r>
      <w:r w:rsidRPr="00EB3619">
        <w:rPr>
          <w:rStyle w:val="Emphasis"/>
        </w:rPr>
        <w:t xml:space="preserve">potential </w:t>
      </w:r>
      <w:r w:rsidRPr="00E10C17">
        <w:rPr>
          <w:rStyle w:val="Emphasis"/>
          <w:highlight w:val="cyan"/>
        </w:rPr>
        <w:t>utility</w:t>
      </w:r>
      <w:r w:rsidRPr="00EB3619">
        <w:rPr>
          <w:rStyle w:val="Emphasis"/>
        </w:rPr>
        <w:t xml:space="preserve"> valuation</w:t>
      </w:r>
      <w:r w:rsidRPr="00E10C17">
        <w:rPr>
          <w:sz w:val="16"/>
        </w:rPr>
        <w:t xml:space="preserve"> completely </w:t>
      </w:r>
      <w:r w:rsidRPr="00E10C17">
        <w:rPr>
          <w:rStyle w:val="StyleUnderline"/>
          <w:highlight w:val="cyan"/>
        </w:rPr>
        <w:t>in a black box</w:t>
      </w:r>
      <w:r w:rsidRPr="00E10C17">
        <w:rPr>
          <w:sz w:val="16"/>
        </w:rPr>
        <w:t xml:space="preserve">, but attempts to answer hard questions about such valuation raise several problems. </w:t>
      </w:r>
      <w:r w:rsidRPr="00E10C17">
        <w:rPr>
          <w:rStyle w:val="Emphasis"/>
        </w:rPr>
        <w:t xml:space="preserve">Practical </w:t>
      </w:r>
      <w:r w:rsidRPr="00E10C17">
        <w:rPr>
          <w:rStyle w:val="Emphasis"/>
          <w:highlight w:val="cyan"/>
        </w:rPr>
        <w:t>decisions</w:t>
      </w:r>
      <w:r w:rsidRPr="00E10C17">
        <w:rPr>
          <w:rStyle w:val="StyleUnderline"/>
          <w:highlight w:val="cyan"/>
        </w:rPr>
        <w:t xml:space="preserve"> rely on info</w:t>
      </w:r>
      <w:r w:rsidRPr="00E10C17">
        <w:rPr>
          <w:rStyle w:val="StyleUnderline"/>
        </w:rPr>
        <w:t xml:space="preserve">rmation </w:t>
      </w:r>
      <w:r w:rsidRPr="00E10C17">
        <w:rPr>
          <w:rStyle w:val="StyleUnderline"/>
          <w:highlight w:val="cyan"/>
        </w:rPr>
        <w:t>available to</w:t>
      </w:r>
      <w:r w:rsidRPr="00E10C17">
        <w:rPr>
          <w:rStyle w:val="StyleUnderline"/>
        </w:rPr>
        <w:t xml:space="preserve"> modern </w:t>
      </w:r>
      <w:r w:rsidRPr="00E10C17">
        <w:rPr>
          <w:rStyle w:val="StyleUnderline"/>
          <w:highlight w:val="cyan"/>
        </w:rPr>
        <w:t>humans, not impartial</w:t>
      </w:r>
      <w:r w:rsidRPr="00E10C17">
        <w:rPr>
          <w:rStyle w:val="StyleUnderline"/>
        </w:rPr>
        <w:t xml:space="preserve"> non-human </w:t>
      </w:r>
      <w:r w:rsidRPr="00E10C17">
        <w:rPr>
          <w:rStyle w:val="StyleUnderline"/>
          <w:highlight w:val="cyan"/>
        </w:rPr>
        <w:t>observers</w:t>
      </w:r>
      <w:r w:rsidRPr="00E10C17">
        <w:rPr>
          <w:sz w:val="16"/>
        </w:rPr>
        <w:t xml:space="preserve">. When comparing potential histories, we want to know if, for example, we should discount benefits to future persons or if potential utility is equivalent to actual utility (see e.g., Bostrom 2002: 15-16). </w:t>
      </w:r>
      <w:r w:rsidRPr="00E10C17">
        <w:rPr>
          <w:rStyle w:val="StyleUnderline"/>
          <w:highlight w:val="cyan"/>
        </w:rPr>
        <w:t>Black boxing may</w:t>
      </w:r>
      <w:r w:rsidRPr="00E10C17">
        <w:rPr>
          <w:rStyle w:val="StyleUnderline"/>
        </w:rPr>
        <w:t xml:space="preserve"> thus </w:t>
      </w:r>
      <w:r w:rsidRPr="00E10C17">
        <w:rPr>
          <w:rStyle w:val="StyleUnderline"/>
          <w:highlight w:val="cyan"/>
        </w:rPr>
        <w:t>be</w:t>
      </w:r>
      <w:r w:rsidRPr="00E10C17">
        <w:rPr>
          <w:rStyle w:val="StyleUnderline"/>
        </w:rPr>
        <w:t xml:space="preserve"> </w:t>
      </w:r>
      <w:r w:rsidRPr="00E10C17">
        <w:rPr>
          <w:rStyle w:val="Emphasis"/>
        </w:rPr>
        <w:t xml:space="preserve">practically </w:t>
      </w:r>
      <w:r w:rsidRPr="00E10C17">
        <w:rPr>
          <w:rStyle w:val="Emphasis"/>
          <w:highlight w:val="cyan"/>
        </w:rPr>
        <w:t>problematic</w:t>
      </w:r>
      <w:r w:rsidRPr="00E10C17">
        <w:rPr>
          <w:sz w:val="16"/>
        </w:rPr>
        <w:t xml:space="preserve">. For present purposes, however, it suffices to note that the loss of potential utility is non-negligibly bad.8 Regardless of how one values potential future utility, it should be included in assessments of the good of outcomes. The more pressing concern is how to calculate the overall utility of an outcome given fixed inputs of the utility of existing persons and potential utility of future persons.9 Two popular candidate principles for such determinations are the Total Principle and the Average Principle. The former holds that </w:t>
      </w:r>
      <w:r w:rsidRPr="00E10C17">
        <w:rPr>
          <w:rStyle w:val="StyleUnderline"/>
          <w:highlight w:val="cyan"/>
        </w:rPr>
        <w:t>“other things</w:t>
      </w:r>
      <w:r w:rsidRPr="00E25FAF">
        <w:rPr>
          <w:rStyle w:val="StyleUnderline"/>
        </w:rPr>
        <w:t xml:space="preserve"> being </w:t>
      </w:r>
      <w:r w:rsidRPr="00E10C17">
        <w:rPr>
          <w:rStyle w:val="StyleUnderline"/>
          <w:highlight w:val="cyan"/>
        </w:rPr>
        <w:t>equal</w:t>
      </w:r>
      <w:r w:rsidRPr="00E25FAF">
        <w:rPr>
          <w:rStyle w:val="StyleUnderline"/>
        </w:rPr>
        <w:t xml:space="preserve">, </w:t>
      </w:r>
      <w:r w:rsidRPr="00E25FAF">
        <w:rPr>
          <w:rStyle w:val="Emphasis"/>
        </w:rPr>
        <w:t xml:space="preserve">the </w:t>
      </w:r>
      <w:r w:rsidRPr="00E10C17">
        <w:rPr>
          <w:rStyle w:val="Emphasis"/>
          <w:highlight w:val="cyan"/>
        </w:rPr>
        <w:t>best outcome</w:t>
      </w:r>
      <w:r w:rsidRPr="00E10C17">
        <w:rPr>
          <w:rStyle w:val="StyleUnderline"/>
          <w:highlight w:val="cyan"/>
        </w:rPr>
        <w:t xml:space="preserve"> is</w:t>
      </w:r>
      <w:r w:rsidRPr="00E25FAF">
        <w:rPr>
          <w:rStyle w:val="StyleUnderline"/>
        </w:rPr>
        <w:t xml:space="preserve"> the </w:t>
      </w:r>
      <w:r w:rsidRPr="00E10C17">
        <w:rPr>
          <w:rStyle w:val="StyleUnderline"/>
          <w:highlight w:val="cyan"/>
        </w:rPr>
        <w:t>one in which there would be</w:t>
      </w:r>
      <w:r w:rsidRPr="00E25FAF">
        <w:rPr>
          <w:rStyle w:val="StyleUnderline"/>
        </w:rPr>
        <w:t xml:space="preserve"> </w:t>
      </w:r>
      <w:r w:rsidRPr="00E25FAF">
        <w:rPr>
          <w:rStyle w:val="Emphasis"/>
        </w:rPr>
        <w:t xml:space="preserve">the </w:t>
      </w:r>
      <w:r w:rsidRPr="00E10C17">
        <w:rPr>
          <w:rStyle w:val="Emphasis"/>
          <w:highlight w:val="cyan"/>
        </w:rPr>
        <w:t>greatest quantity</w:t>
      </w:r>
      <w:r w:rsidRPr="00E25FAF">
        <w:rPr>
          <w:rStyle w:val="StyleUnderline"/>
        </w:rPr>
        <w:t xml:space="preserve"> of whatever makes life worth living”</w:t>
      </w:r>
      <w:r w:rsidRPr="00E10C17">
        <w:rPr>
          <w:sz w:val="16"/>
        </w:rPr>
        <w:t xml:space="preserve"> (Parfit 1984: 387), but </w:t>
      </w:r>
      <w:r w:rsidRPr="00E25FAF">
        <w:rPr>
          <w:rStyle w:val="StyleUnderline"/>
        </w:rPr>
        <w:t xml:space="preserve">unfortunately </w:t>
      </w:r>
      <w:r w:rsidRPr="00E10C17">
        <w:rPr>
          <w:rStyle w:val="StyleUnderline"/>
          <w:highlight w:val="cyan"/>
        </w:rPr>
        <w:t xml:space="preserve">entails </w:t>
      </w:r>
      <w:r w:rsidRPr="00E10C17">
        <w:rPr>
          <w:rStyle w:val="Emphasis"/>
          <w:highlight w:val="cyan"/>
        </w:rPr>
        <w:t>the Repugnant Conclusion</w:t>
      </w:r>
      <w:r w:rsidRPr="00E10C17">
        <w:rPr>
          <w:sz w:val="16"/>
        </w:rPr>
        <w:t xml:space="preserve"> (388). The latter holds that </w:t>
      </w:r>
      <w:r w:rsidRPr="00E10C17">
        <w:rPr>
          <w:rStyle w:val="Emphasis"/>
        </w:rPr>
        <w:t>the best scenario</w:t>
      </w:r>
      <w:r w:rsidRPr="00E10C17">
        <w:rPr>
          <w:rStyle w:val="StyleUnderline"/>
        </w:rPr>
        <w:t xml:space="preserve"> is one in which </w:t>
      </w:r>
      <w:r w:rsidRPr="00E10C17">
        <w:rPr>
          <w:rStyle w:val="Emphasis"/>
          <w:highlight w:val="cyan"/>
        </w:rPr>
        <w:t>the average</w:t>
      </w:r>
      <w:r w:rsidRPr="00E10C17">
        <w:rPr>
          <w:rStyle w:val="Emphasis"/>
        </w:rPr>
        <w:t xml:space="preserve"> amount of </w:t>
      </w:r>
      <w:r w:rsidRPr="00E10C17">
        <w:rPr>
          <w:rStyle w:val="Emphasis"/>
          <w:highlight w:val="cyan"/>
        </w:rPr>
        <w:t>utility</w:t>
      </w:r>
      <w:r w:rsidRPr="00E10C17">
        <w:rPr>
          <w:rStyle w:val="StyleUnderline"/>
          <w:highlight w:val="cyan"/>
        </w:rPr>
        <w:t xml:space="preserve"> experienced by </w:t>
      </w:r>
      <w:r w:rsidRPr="00E10C17">
        <w:rPr>
          <w:rStyle w:val="Emphasis"/>
          <w:highlight w:val="cyan"/>
        </w:rPr>
        <w:t>each person</w:t>
      </w:r>
      <w:r w:rsidRPr="00E10C17">
        <w:rPr>
          <w:rStyle w:val="StyleUnderline"/>
          <w:highlight w:val="cyan"/>
        </w:rPr>
        <w:t xml:space="preserve"> is highest</w:t>
      </w:r>
      <w:r w:rsidRPr="00E10C17">
        <w:rPr>
          <w:sz w:val="16"/>
        </w:rPr>
        <w:t xml:space="preserve"> and may have similar implications in its widest form (399). It </w:t>
      </w:r>
      <w:r w:rsidRPr="00E10C17">
        <w:rPr>
          <w:rStyle w:val="StyleUnderline"/>
          <w:highlight w:val="cyan"/>
        </w:rPr>
        <w:t>is</w:t>
      </w:r>
      <w:r w:rsidRPr="00E10C17">
        <w:rPr>
          <w:sz w:val="16"/>
        </w:rPr>
        <w:t xml:space="preserve"> also </w:t>
      </w:r>
      <w:r w:rsidRPr="00E10C17">
        <w:rPr>
          <w:rStyle w:val="StyleUnderline"/>
          <w:highlight w:val="cyan"/>
        </w:rPr>
        <w:t>subject to</w:t>
      </w:r>
      <w:r w:rsidRPr="00E10C17">
        <w:rPr>
          <w:rStyle w:val="StyleUnderline"/>
        </w:rPr>
        <w:t xml:space="preserve"> </w:t>
      </w:r>
      <w:r w:rsidRPr="00E10C17">
        <w:rPr>
          <w:rStyle w:val="Emphasis"/>
        </w:rPr>
        <w:t>further critiques</w:t>
      </w:r>
      <w:r w:rsidRPr="00E10C17">
        <w:rPr>
          <w:rStyle w:val="StyleUnderline"/>
        </w:rPr>
        <w:t xml:space="preserve">, including </w:t>
      </w:r>
      <w:r w:rsidRPr="00E10C17">
        <w:rPr>
          <w:rStyle w:val="Emphasis"/>
          <w:highlight w:val="cyan"/>
        </w:rPr>
        <w:t>the Levelling Down Objection</w:t>
      </w:r>
      <w:r w:rsidRPr="00E10C17">
        <w:rPr>
          <w:sz w:val="16"/>
        </w:rPr>
        <w:t xml:space="preserve"> (described in Temkin 2012: 75-76). There is thus reason to question the most intuitive Non-Person-Affecting Views. Nearby views suffer from similar defects10 and extinction cases like the ones below raise similar problems.11 </w:t>
      </w:r>
      <w:r w:rsidRPr="00DC030A">
        <w:rPr>
          <w:rStyle w:val="Emphasis"/>
          <w:highlight w:val="cyan"/>
        </w:rPr>
        <w:t>All principles</w:t>
      </w:r>
      <w:r w:rsidRPr="00EB3619">
        <w:rPr>
          <w:rStyle w:val="Emphasis"/>
        </w:rPr>
        <w:t xml:space="preserve"> of valuation</w:t>
      </w:r>
      <w:r w:rsidRPr="00EB3619">
        <w:rPr>
          <w:rStyle w:val="StyleUnderline"/>
        </w:rPr>
        <w:t xml:space="preserve"> </w:t>
      </w:r>
      <w:r w:rsidRPr="00DC030A">
        <w:rPr>
          <w:rStyle w:val="StyleUnderline"/>
          <w:highlight w:val="cyan"/>
        </w:rPr>
        <w:t>suffer</w:t>
      </w:r>
      <w:r w:rsidRPr="00E10C17">
        <w:rPr>
          <w:sz w:val="16"/>
        </w:rPr>
        <w:t xml:space="preserve"> from some </w:t>
      </w:r>
      <w:r w:rsidRPr="00DC030A">
        <w:rPr>
          <w:rStyle w:val="Emphasis"/>
          <w:highlight w:val="cyan"/>
        </w:rPr>
        <w:t>defects</w:t>
      </w:r>
      <w:r w:rsidRPr="00E10C17">
        <w:rPr>
          <w:sz w:val="16"/>
        </w:rPr>
        <w:t xml:space="preserve"> and are thus not obvious candidates for use </w:t>
      </w:r>
      <w:r w:rsidRPr="00E25FAF">
        <w:rPr>
          <w:rStyle w:val="StyleUnderline"/>
          <w:highlight w:val="cyan"/>
        </w:rPr>
        <w:t>in</w:t>
      </w:r>
      <w:r w:rsidRPr="00E10C17">
        <w:rPr>
          <w:sz w:val="16"/>
        </w:rPr>
        <w:t xml:space="preserve"> the valuation of </w:t>
      </w:r>
      <w:r w:rsidRPr="00E10C17">
        <w:rPr>
          <w:rStyle w:val="StyleUnderline"/>
          <w:highlight w:val="cyan"/>
        </w:rPr>
        <w:t>the badness of extinction</w:t>
      </w:r>
      <w:r w:rsidRPr="00E10C17">
        <w:rPr>
          <w:sz w:val="16"/>
        </w:rPr>
        <w:t>.</w:t>
      </w:r>
    </w:p>
    <w:p w14:paraId="78217768" w14:textId="77777777" w:rsidR="00E10C17" w:rsidRPr="00EB3619" w:rsidRDefault="00E10C17" w:rsidP="00E10C17">
      <w:pPr>
        <w:rPr>
          <w:rStyle w:val="StyleUnderline"/>
        </w:rPr>
      </w:pPr>
      <w:r w:rsidRPr="00E10C17">
        <w:rPr>
          <w:rStyle w:val="StyleUnderline"/>
          <w:highlight w:val="cyan"/>
        </w:rPr>
        <w:t>The following</w:t>
      </w:r>
      <w:r w:rsidRPr="00EB3619">
        <w:rPr>
          <w:rStyle w:val="StyleUnderline"/>
        </w:rPr>
        <w:t xml:space="preserve"> possibility, </w:t>
      </w:r>
      <w:r w:rsidRPr="00E10C17">
        <w:rPr>
          <w:rStyle w:val="StyleUnderline"/>
          <w:highlight w:val="cyan"/>
        </w:rPr>
        <w:t xml:space="preserve">which is </w:t>
      </w:r>
      <w:r w:rsidRPr="00E10C17">
        <w:rPr>
          <w:rStyle w:val="Emphasis"/>
          <w:highlight w:val="cyan"/>
        </w:rPr>
        <w:t>agnostic</w:t>
      </w:r>
      <w:r w:rsidRPr="00E10C17">
        <w:rPr>
          <w:rStyle w:val="StyleUnderline"/>
          <w:highlight w:val="cyan"/>
        </w:rPr>
        <w:t xml:space="preserve"> about</w:t>
      </w:r>
      <w:r w:rsidRPr="00EB3619">
        <w:rPr>
          <w:rStyle w:val="StyleUnderline"/>
        </w:rPr>
        <w:t xml:space="preserve"> </w:t>
      </w:r>
      <w:r w:rsidRPr="00EB3619">
        <w:rPr>
          <w:rStyle w:val="Emphasis"/>
        </w:rPr>
        <w:t xml:space="preserve">the competing </w:t>
      </w:r>
      <w:r w:rsidRPr="00E10C17">
        <w:rPr>
          <w:rStyle w:val="Emphasis"/>
          <w:highlight w:val="cyan"/>
        </w:rPr>
        <w:t>principles</w:t>
      </w:r>
      <w:r w:rsidRPr="00E10C17">
        <w:rPr>
          <w:rStyle w:val="StyleUnderline"/>
          <w:highlight w:val="cyan"/>
        </w:rPr>
        <w:t>, helps avoid these</w:t>
      </w:r>
      <w:r w:rsidRPr="00EB3619">
        <w:rPr>
          <w:rStyle w:val="StyleUnderline"/>
        </w:rPr>
        <w:t xml:space="preserve"> problems, </w:t>
      </w:r>
      <w:r w:rsidRPr="00E10C17">
        <w:rPr>
          <w:rStyle w:val="StyleUnderline"/>
          <w:highlight w:val="cyan"/>
        </w:rPr>
        <w:t>but</w:t>
      </w:r>
      <w:r w:rsidRPr="001177EF">
        <w:rPr>
          <w:sz w:val="16"/>
        </w:rPr>
        <w:t xml:space="preserve"> also </w:t>
      </w:r>
      <w:r w:rsidRPr="00E10C17">
        <w:rPr>
          <w:rStyle w:val="StyleUnderline"/>
          <w:highlight w:val="cyan"/>
        </w:rPr>
        <w:t>supports the view</w:t>
      </w:r>
      <w:r w:rsidRPr="00EB3619">
        <w:rPr>
          <w:rStyle w:val="StyleUnderline"/>
        </w:rPr>
        <w:t xml:space="preserve"> that </w:t>
      </w:r>
      <w:r w:rsidRPr="00E10C17">
        <w:rPr>
          <w:rStyle w:val="StyleUnderline"/>
          <w:highlight w:val="cyan"/>
        </w:rPr>
        <w:t xml:space="preserve">extinction is </w:t>
      </w:r>
      <w:r w:rsidRPr="00E10C17">
        <w:rPr>
          <w:rStyle w:val="Emphasis"/>
          <w:highlight w:val="cyan"/>
        </w:rPr>
        <w:t>not</w:t>
      </w:r>
      <w:r w:rsidRPr="00EB3619">
        <w:rPr>
          <w:rStyle w:val="Emphasis"/>
        </w:rPr>
        <w:t xml:space="preserve"> necessarily </w:t>
      </w:r>
      <w:r w:rsidRPr="00E10C17">
        <w:rPr>
          <w:rStyle w:val="Emphasis"/>
          <w:highlight w:val="cyan"/>
        </w:rPr>
        <w:t>bad</w:t>
      </w:r>
      <w:r w:rsidRPr="00E10C17">
        <w:rPr>
          <w:rStyle w:val="StyleUnderline"/>
          <w:highlight w:val="cyan"/>
        </w:rPr>
        <w:t>:</w:t>
      </w:r>
    </w:p>
    <w:p w14:paraId="36EEB689" w14:textId="77777777" w:rsidR="00E10C17" w:rsidRPr="001177EF" w:rsidRDefault="00E10C17" w:rsidP="00E10C17">
      <w:pPr>
        <w:ind w:left="720"/>
        <w:rPr>
          <w:sz w:val="16"/>
        </w:rPr>
      </w:pPr>
      <w:r w:rsidRPr="001177EF">
        <w:rPr>
          <w:sz w:val="16"/>
        </w:rPr>
        <w:t xml:space="preserve">g. </w:t>
      </w:r>
      <w:r w:rsidRPr="00DC030A">
        <w:rPr>
          <w:rStyle w:val="StyleUnderline"/>
          <w:highlight w:val="cyan"/>
        </w:rPr>
        <w:t xml:space="preserve">Extinction is </w:t>
      </w:r>
      <w:r w:rsidRPr="00DC030A">
        <w:rPr>
          <w:rStyle w:val="Emphasis"/>
          <w:highlight w:val="cyan"/>
        </w:rPr>
        <w:t>not</w:t>
      </w:r>
      <w:r w:rsidRPr="00EB3619">
        <w:rPr>
          <w:rStyle w:val="Emphasis"/>
        </w:rPr>
        <w:t xml:space="preserve"> comparatively </w:t>
      </w:r>
      <w:r w:rsidRPr="00DC030A">
        <w:rPr>
          <w:rStyle w:val="Emphasis"/>
          <w:highlight w:val="cyan"/>
        </w:rPr>
        <w:t>bad</w:t>
      </w:r>
      <w:r w:rsidRPr="00DC030A">
        <w:rPr>
          <w:rStyle w:val="StyleUnderline"/>
          <w:highlight w:val="cyan"/>
        </w:rPr>
        <w:t xml:space="preserve"> if</w:t>
      </w:r>
      <w:r w:rsidRPr="00EB3619">
        <w:rPr>
          <w:rStyle w:val="StyleUnderline"/>
        </w:rPr>
        <w:t xml:space="preserve"> the sum of </w:t>
      </w:r>
      <w:r w:rsidRPr="00EB3619">
        <w:rPr>
          <w:rStyle w:val="Emphasis"/>
        </w:rPr>
        <w:t xml:space="preserve">any negative </w:t>
      </w:r>
      <w:r w:rsidRPr="00DC030A">
        <w:rPr>
          <w:rStyle w:val="Emphasis"/>
          <w:highlight w:val="cyan"/>
        </w:rPr>
        <w:t>disutility</w:t>
      </w:r>
      <w:r w:rsidRPr="00EB3619">
        <w:rPr>
          <w:rStyle w:val="StyleUnderline"/>
        </w:rPr>
        <w:t xml:space="preserve"> experienced in the process bringing about extinction and </w:t>
      </w:r>
      <w:r w:rsidRPr="00EB3619">
        <w:rPr>
          <w:rStyle w:val="Emphasis"/>
        </w:rPr>
        <w:t>the impersonal negative effects</w:t>
      </w:r>
      <w:r w:rsidRPr="001177EF">
        <w:rPr>
          <w:rStyle w:val="StyleUnderline"/>
        </w:rPr>
        <w:t xml:space="preserve"> of</w:t>
      </w:r>
      <w:r w:rsidRPr="001177EF">
        <w:rPr>
          <w:sz w:val="16"/>
        </w:rPr>
        <w:t xml:space="preserve"> the potential utility of </w:t>
      </w:r>
      <w:r w:rsidRPr="001177EF">
        <w:rPr>
          <w:rStyle w:val="StyleUnderline"/>
        </w:rPr>
        <w:t xml:space="preserve">existent and future persons failing to be realized </w:t>
      </w:r>
      <w:r w:rsidRPr="00DC030A">
        <w:rPr>
          <w:rStyle w:val="StyleUnderline"/>
          <w:highlight w:val="cyan"/>
        </w:rPr>
        <w:t xml:space="preserve">can be </w:t>
      </w:r>
      <w:r w:rsidRPr="00DC030A">
        <w:rPr>
          <w:rStyle w:val="Emphasis"/>
          <w:highlight w:val="cyan"/>
        </w:rPr>
        <w:t>negated</w:t>
      </w:r>
      <w:r w:rsidRPr="00DC030A">
        <w:rPr>
          <w:rStyle w:val="StyleUnderline"/>
          <w:highlight w:val="cyan"/>
        </w:rPr>
        <w:t xml:space="preserve"> by</w:t>
      </w:r>
      <w:r w:rsidRPr="001177EF">
        <w:rPr>
          <w:rStyle w:val="StyleUnderline"/>
        </w:rPr>
        <w:t xml:space="preserve"> </w:t>
      </w:r>
      <w:r w:rsidRPr="001177EF">
        <w:rPr>
          <w:rStyle w:val="Emphasis"/>
        </w:rPr>
        <w:t xml:space="preserve">earlier </w:t>
      </w:r>
      <w:r w:rsidRPr="00DC030A">
        <w:rPr>
          <w:rStyle w:val="Emphasis"/>
          <w:highlight w:val="cyan"/>
        </w:rPr>
        <w:t>benefits</w:t>
      </w:r>
      <w:r w:rsidRPr="001177EF">
        <w:rPr>
          <w:rStyle w:val="StyleUnderline"/>
        </w:rPr>
        <w:t xml:space="preserve"> conferred </w:t>
      </w:r>
      <w:r w:rsidRPr="00DC030A">
        <w:rPr>
          <w:rStyle w:val="StyleUnderline"/>
          <w:highlight w:val="cyan"/>
        </w:rPr>
        <w:t xml:space="preserve">on </w:t>
      </w:r>
      <w:r w:rsidRPr="00DC030A">
        <w:rPr>
          <w:rStyle w:val="Emphasis"/>
          <w:highlight w:val="cyan"/>
        </w:rPr>
        <w:t>existing persons</w:t>
      </w:r>
      <w:r w:rsidRPr="001177EF">
        <w:rPr>
          <w:sz w:val="16"/>
        </w:rPr>
        <w:t>.</w:t>
      </w:r>
    </w:p>
    <w:p w14:paraId="7EDD7304" w14:textId="77777777" w:rsidR="00E10C17" w:rsidRPr="001177EF" w:rsidRDefault="00E10C17" w:rsidP="00E10C17">
      <w:pPr>
        <w:rPr>
          <w:sz w:val="16"/>
        </w:rPr>
      </w:pPr>
      <w:r w:rsidRPr="001177EF">
        <w:rPr>
          <w:sz w:val="16"/>
        </w:rPr>
        <w:t xml:space="preserve">The scenarios below suggest followers of Total-, Average- and Perfection-based outcome valuation principles should all prefer imminent extinction provided that the limit on the amount humans are able to flourish is sufficiently high. (g) is thus true regardless of whether one calculates the value of outcomes from a Total-, Average- or even Perfection-based perspective.12 Given that the most plausible outcome valuation theories all rely on one of these principles, </w:t>
      </w:r>
      <w:r w:rsidRPr="00DC030A">
        <w:rPr>
          <w:rStyle w:val="StyleUnderline"/>
          <w:highlight w:val="cyan"/>
        </w:rPr>
        <w:t>one should not choose</w:t>
      </w:r>
      <w:r w:rsidRPr="001177EF">
        <w:rPr>
          <w:rStyle w:val="StyleUnderline"/>
        </w:rPr>
        <w:t xml:space="preserve"> a </w:t>
      </w:r>
      <w:r w:rsidRPr="00DC030A">
        <w:rPr>
          <w:rStyle w:val="StyleUnderline"/>
          <w:highlight w:val="cyan"/>
        </w:rPr>
        <w:t>theory</w:t>
      </w:r>
      <w:r w:rsidRPr="001177EF">
        <w:rPr>
          <w:rStyle w:val="StyleUnderline"/>
        </w:rPr>
        <w:t xml:space="preserve"> </w:t>
      </w:r>
      <w:r w:rsidRPr="00DC030A">
        <w:rPr>
          <w:rStyle w:val="Emphasis"/>
        </w:rPr>
        <w:t xml:space="preserve">solely </w:t>
      </w:r>
      <w:r w:rsidRPr="00DC030A">
        <w:rPr>
          <w:rStyle w:val="Emphasis"/>
          <w:highlight w:val="cyan"/>
        </w:rPr>
        <w:t>to account</w:t>
      </w:r>
      <w:r w:rsidRPr="00DC030A">
        <w:rPr>
          <w:rStyle w:val="StyleUnderline"/>
          <w:highlight w:val="cyan"/>
        </w:rPr>
        <w:t xml:space="preserve"> for</w:t>
      </w:r>
      <w:r w:rsidRPr="001177EF">
        <w:rPr>
          <w:rStyle w:val="StyleUnderline"/>
        </w:rPr>
        <w:t xml:space="preserve"> </w:t>
      </w:r>
      <w:r w:rsidRPr="001177EF">
        <w:rPr>
          <w:rStyle w:val="Emphasis"/>
        </w:rPr>
        <w:t xml:space="preserve">one’s pre-theoretical </w:t>
      </w:r>
      <w:r w:rsidRPr="00DC030A">
        <w:rPr>
          <w:rStyle w:val="Emphasis"/>
          <w:highlight w:val="cyan"/>
        </w:rPr>
        <w:t>intuitions</w:t>
      </w:r>
      <w:r w:rsidRPr="001177EF">
        <w:rPr>
          <w:sz w:val="16"/>
        </w:rPr>
        <w:t xml:space="preserve"> that </w:t>
      </w:r>
      <w:r w:rsidRPr="001177EF">
        <w:rPr>
          <w:rStyle w:val="StyleUnderline"/>
        </w:rPr>
        <w:t>extinction is bad and should be</w:t>
      </w:r>
      <w:r w:rsidRPr="001177EF">
        <w:rPr>
          <w:sz w:val="16"/>
        </w:rPr>
        <w:t xml:space="preserve"> avoided or </w:t>
      </w:r>
      <w:r w:rsidRPr="001177EF">
        <w:rPr>
          <w:rStyle w:val="StyleUnderline"/>
        </w:rPr>
        <w:t xml:space="preserve">delayed to </w:t>
      </w:r>
      <w:r w:rsidRPr="001177EF">
        <w:rPr>
          <w:rStyle w:val="Emphasis"/>
        </w:rPr>
        <w:t>the greatest extent possible</w:t>
      </w:r>
      <w:r w:rsidRPr="001177EF">
        <w:rPr>
          <w:rStyle w:val="StyleUnderline"/>
        </w:rPr>
        <w:t>. Regardless of whether one assesses</w:t>
      </w:r>
      <w:r w:rsidRPr="001177EF">
        <w:rPr>
          <w:sz w:val="16"/>
        </w:rPr>
        <w:t xml:space="preserve"> the comparative badness relative to the possible total sum of </w:t>
      </w:r>
      <w:r w:rsidRPr="001177EF">
        <w:rPr>
          <w:rStyle w:val="StyleUnderline"/>
        </w:rPr>
        <w:t>utility</w:t>
      </w:r>
      <w:r w:rsidRPr="001177EF">
        <w:rPr>
          <w:sz w:val="16"/>
        </w:rPr>
        <w:t xml:space="preserve"> that would have been contained in the lives of people who would have otherwise existed, on their quality of life, or some combination of these, </w:t>
      </w:r>
      <w:r w:rsidRPr="001177EF">
        <w:rPr>
          <w:rStyle w:val="Emphasis"/>
        </w:rPr>
        <w:t>imminent extinction</w:t>
      </w:r>
      <w:r w:rsidRPr="001177EF">
        <w:rPr>
          <w:rStyle w:val="StyleUnderline"/>
        </w:rPr>
        <w:t xml:space="preserve"> may be preferable to </w:t>
      </w:r>
      <w:r w:rsidRPr="001177EF">
        <w:rPr>
          <w:rStyle w:val="Emphasis"/>
        </w:rPr>
        <w:t>long continued periods</w:t>
      </w:r>
      <w:r w:rsidRPr="001177EF">
        <w:rPr>
          <w:rStyle w:val="StyleUnderline"/>
        </w:rPr>
        <w:t xml:space="preserve"> of human existence even at </w:t>
      </w:r>
      <w:r w:rsidRPr="001177EF">
        <w:rPr>
          <w:rStyle w:val="Emphasis"/>
        </w:rPr>
        <w:t>a high level of well-being</w:t>
      </w:r>
      <w:r w:rsidRPr="001177EF">
        <w:rPr>
          <w:sz w:val="16"/>
        </w:rPr>
        <w:t>.</w:t>
      </w:r>
    </w:p>
    <w:p w14:paraId="10926B13" w14:textId="77777777" w:rsidR="00E10C17" w:rsidRPr="001177EF" w:rsidRDefault="00E10C17" w:rsidP="00E10C17">
      <w:pPr>
        <w:rPr>
          <w:sz w:val="16"/>
        </w:rPr>
      </w:pPr>
      <w:r w:rsidRPr="00DC030A">
        <w:rPr>
          <w:rStyle w:val="StyleUnderline"/>
          <w:highlight w:val="cyan"/>
        </w:rPr>
        <w:t>This does not entail</w:t>
      </w:r>
      <w:r w:rsidRPr="001177EF">
        <w:rPr>
          <w:sz w:val="16"/>
        </w:rPr>
        <w:t xml:space="preserve"> that </w:t>
      </w:r>
      <w:r w:rsidRPr="00DC030A">
        <w:rPr>
          <w:rStyle w:val="StyleUnderline"/>
          <w:highlight w:val="cyan"/>
        </w:rPr>
        <w:t>extinction is always</w:t>
      </w:r>
      <w:r w:rsidRPr="00DC030A">
        <w:rPr>
          <w:rStyle w:val="StyleUnderline"/>
        </w:rPr>
        <w:t xml:space="preserve"> </w:t>
      </w:r>
      <w:r w:rsidRPr="001177EF">
        <w:rPr>
          <w:rStyle w:val="Emphasis"/>
        </w:rPr>
        <w:t xml:space="preserve">the </w:t>
      </w:r>
      <w:r w:rsidRPr="00DC030A">
        <w:rPr>
          <w:rStyle w:val="Emphasis"/>
          <w:highlight w:val="cyan"/>
        </w:rPr>
        <w:t>better</w:t>
      </w:r>
      <w:r w:rsidRPr="001177EF">
        <w:rPr>
          <w:rStyle w:val="Emphasis"/>
        </w:rPr>
        <w:t xml:space="preserve"> outcome</w:t>
      </w:r>
      <w:r w:rsidRPr="00DC030A">
        <w:rPr>
          <w:rStyle w:val="StyleUnderline"/>
        </w:rPr>
        <w:t xml:space="preserve">, </w:t>
      </w:r>
      <w:r w:rsidRPr="00DC030A">
        <w:rPr>
          <w:rStyle w:val="StyleUnderline"/>
          <w:highlight w:val="cyan"/>
        </w:rPr>
        <w:t>but only</w:t>
      </w:r>
      <w:r w:rsidRPr="001177EF">
        <w:rPr>
          <w:sz w:val="16"/>
        </w:rPr>
        <w:t xml:space="preserve"> that </w:t>
      </w:r>
      <w:r w:rsidRPr="001177EF">
        <w:rPr>
          <w:rStyle w:val="Emphasis"/>
        </w:rPr>
        <w:t>an early extinction</w:t>
      </w:r>
      <w:r w:rsidRPr="001177EF">
        <w:rPr>
          <w:rStyle w:val="StyleUnderline"/>
        </w:rPr>
        <w:t xml:space="preserve"> </w:t>
      </w:r>
      <w:r w:rsidRPr="00DC030A">
        <w:rPr>
          <w:rStyle w:val="StyleUnderline"/>
          <w:highlight w:val="cyan"/>
        </w:rPr>
        <w:t>may be</w:t>
      </w:r>
      <w:r w:rsidRPr="001177EF">
        <w:rPr>
          <w:rStyle w:val="StyleUnderline"/>
        </w:rPr>
        <w:t xml:space="preserve"> </w:t>
      </w:r>
      <w:r w:rsidRPr="001177EF">
        <w:rPr>
          <w:rStyle w:val="Emphasis"/>
        </w:rPr>
        <w:t>a better outcome</w:t>
      </w:r>
      <w:r w:rsidRPr="001177EF">
        <w:rPr>
          <w:sz w:val="16"/>
        </w:rPr>
        <w:t xml:space="preserve"> than a later one (from an outcome perspective) and a history with extinction in it may be preferable to one without it. </w:t>
      </w:r>
      <w:r w:rsidRPr="001177EF">
        <w:rPr>
          <w:rStyle w:val="StyleUnderline"/>
        </w:rPr>
        <w:t xml:space="preserve">This is an argument against those who consider extinction to be </w:t>
      </w:r>
      <w:r w:rsidRPr="001177EF">
        <w:rPr>
          <w:rStyle w:val="Emphasis"/>
        </w:rPr>
        <w:t>intrinsically bad</w:t>
      </w:r>
      <w:r w:rsidRPr="001177EF">
        <w:rPr>
          <w:sz w:val="16"/>
        </w:rPr>
        <w:t xml:space="preserve"> and argue that it is always the worst, including those who say it would be intrinsically worse than humanity’s continuing to exist for longer.13 The main arguments for this claim are case-based and appear below. </w:t>
      </w:r>
      <w:r w:rsidRPr="00DC030A">
        <w:rPr>
          <w:rStyle w:val="StyleUnderline"/>
          <w:highlight w:val="cyan"/>
        </w:rPr>
        <w:t>Following theories to</w:t>
      </w:r>
      <w:r w:rsidRPr="001177EF">
        <w:rPr>
          <w:rStyle w:val="StyleUnderline"/>
        </w:rPr>
        <w:t xml:space="preserve"> </w:t>
      </w:r>
      <w:r w:rsidRPr="001177EF">
        <w:rPr>
          <w:rStyle w:val="Emphasis"/>
        </w:rPr>
        <w:t xml:space="preserve">their logical </w:t>
      </w:r>
      <w:r w:rsidRPr="00DC030A">
        <w:rPr>
          <w:rStyle w:val="Emphasis"/>
          <w:highlight w:val="cyan"/>
        </w:rPr>
        <w:t>extremes</w:t>
      </w:r>
      <w:r w:rsidRPr="00DC030A">
        <w:rPr>
          <w:rStyle w:val="StyleUnderline"/>
          <w:highlight w:val="cyan"/>
        </w:rPr>
        <w:t xml:space="preserve"> to derive </w:t>
      </w:r>
      <w:r w:rsidRPr="00DC030A">
        <w:rPr>
          <w:rStyle w:val="Emphasis"/>
          <w:highlight w:val="cyan"/>
        </w:rPr>
        <w:t>implausible results</w:t>
      </w:r>
      <w:r w:rsidRPr="00DC030A">
        <w:rPr>
          <w:rStyle w:val="StyleUnderline"/>
          <w:highlight w:val="cyan"/>
        </w:rPr>
        <w:t xml:space="preserve"> is </w:t>
      </w:r>
      <w:r w:rsidRPr="00DC030A">
        <w:rPr>
          <w:rStyle w:val="Emphasis"/>
          <w:highlight w:val="cyan"/>
        </w:rPr>
        <w:t>common</w:t>
      </w:r>
      <w:r w:rsidRPr="001177EF">
        <w:rPr>
          <w:sz w:val="16"/>
        </w:rPr>
        <w:t xml:space="preserve"> in ethics. I hope to show that any view on valuation may have the implausible result that extinction could be preferable to continued human instance. </w:t>
      </w:r>
      <w:r w:rsidRPr="001177EF">
        <w:rPr>
          <w:rStyle w:val="StyleUnderline"/>
        </w:rPr>
        <w:t>This is not</w:t>
      </w:r>
      <w:r w:rsidRPr="001177EF">
        <w:rPr>
          <w:sz w:val="16"/>
        </w:rPr>
        <w:t xml:space="preserve"> meant to be an argument </w:t>
      </w:r>
      <w:r w:rsidRPr="001177EF">
        <w:rPr>
          <w:rStyle w:val="StyleUnderline"/>
        </w:rPr>
        <w:t>against consequentialism, but it should</w:t>
      </w:r>
      <w:r w:rsidRPr="001177EF">
        <w:rPr>
          <w:sz w:val="16"/>
        </w:rPr>
        <w:t xml:space="preserve"> help </w:t>
      </w:r>
      <w:r w:rsidRPr="001177EF">
        <w:rPr>
          <w:rStyle w:val="StyleUnderline"/>
        </w:rPr>
        <w:t>demonstrate</w:t>
      </w:r>
      <w:r w:rsidRPr="001177EF">
        <w:rPr>
          <w:sz w:val="16"/>
        </w:rPr>
        <w:t xml:space="preserve"> that </w:t>
      </w:r>
      <w:r w:rsidRPr="001177EF">
        <w:rPr>
          <w:rStyle w:val="StyleUnderline"/>
        </w:rPr>
        <w:t xml:space="preserve">one should not accept </w:t>
      </w:r>
      <w:r w:rsidRPr="001177EF">
        <w:rPr>
          <w:rStyle w:val="Emphasis"/>
        </w:rPr>
        <w:t>a particular form of consequentialism</w:t>
      </w:r>
      <w:r w:rsidRPr="001177EF">
        <w:rPr>
          <w:rStyle w:val="StyleUnderline"/>
        </w:rPr>
        <w:t xml:space="preserve"> just to avoid the conclusion that extinction is preferable to alternatives</w:t>
      </w:r>
      <w:r w:rsidRPr="001177EF">
        <w:rPr>
          <w:sz w:val="16"/>
        </w:rPr>
        <w:t xml:space="preserve">.14 For instance, McMahan uses the badness of extinction as a datum for why one should admit non-comparative benefits, the aforementioned benefits that “cannot be explained in counterfactual comparative terms” (2013: 9), into one’s moral mathematics (26). For McMahan, extinction appears to be “the worst of those possible tragedies that have more than a negligible probability of actually occurring”, not merely due to its effects on existing persons, but also due to the loss of potential future utility by potential future persons (26). Since potential future persons when choices concerning extinction are being made, there may be no relevant counterfactual in which they are comparatively benefitted or harmed. The purported losses of extinction thus appear non-comparative. Extinction produces impersonal losses. McMahan’s view’s ability to explain the general plausibility of (e) and (f), in which extinction will almost always be at least comparatively bad, counts in its favor. The loss of potential value in (e) and (f ) are best understood as non-comparative or impersonal. One should not, however, assume that (e) and (f) are true. Indeed, even McMahan’s mathematics can be used to create a choice scenario where extinction is not the worst outcome. Plugging non-comparative harms into (e) and (f) can still result in ‘Extinction is bad’ reading false. The badness of extinction alone thus does not justify admitting non-comparative benefits and harms into our moral calculations. McMahan is aware of other problems with non-comparative benefits and harms, but these considerations suggest that the extinction case may not provide adequate reason to accept them in the first place. To the extent that one prefers one’s intuitions about the badness of extinction to one’s ability to make plausible moral calculations, this is a problem with utility-based theory. Others should be moved to reconsider their distaste for certain imminent extinction scenarios. The remainder of this piece will demonstrate that </w:t>
      </w:r>
      <w:r w:rsidRPr="00DC030A">
        <w:rPr>
          <w:rStyle w:val="StyleUnderline"/>
          <w:highlight w:val="cyan"/>
        </w:rPr>
        <w:t>one should not admit</w:t>
      </w:r>
      <w:r w:rsidRPr="001177EF">
        <w:rPr>
          <w:rStyle w:val="StyleUnderline"/>
        </w:rPr>
        <w:t xml:space="preserve"> the potential </w:t>
      </w:r>
      <w:r w:rsidRPr="00DC030A">
        <w:rPr>
          <w:rStyle w:val="StyleUnderline"/>
        </w:rPr>
        <w:t>utility</w:t>
      </w:r>
      <w:r w:rsidRPr="001177EF">
        <w:rPr>
          <w:rStyle w:val="StyleUnderline"/>
        </w:rPr>
        <w:t xml:space="preserve"> of </w:t>
      </w:r>
      <w:r w:rsidRPr="00DC030A">
        <w:rPr>
          <w:rStyle w:val="StyleUnderline"/>
          <w:highlight w:val="cyan"/>
        </w:rPr>
        <w:t>future persons into</w:t>
      </w:r>
      <w:r w:rsidRPr="001177EF">
        <w:rPr>
          <w:rStyle w:val="StyleUnderline"/>
        </w:rPr>
        <w:t xml:space="preserve"> </w:t>
      </w:r>
      <w:r w:rsidRPr="001177EF">
        <w:rPr>
          <w:rStyle w:val="Emphasis"/>
        </w:rPr>
        <w:t xml:space="preserve">one’s moral </w:t>
      </w:r>
      <w:r w:rsidRPr="00DC030A">
        <w:rPr>
          <w:rStyle w:val="Emphasis"/>
          <w:highlight w:val="cyan"/>
        </w:rPr>
        <w:t>calc</w:t>
      </w:r>
      <w:r w:rsidRPr="001177EF">
        <w:rPr>
          <w:rStyle w:val="Emphasis"/>
        </w:rPr>
        <w:t>ulation</w:t>
      </w:r>
      <w:r w:rsidRPr="00DC030A">
        <w:rPr>
          <w:rStyle w:val="Emphasis"/>
          <w:highlight w:val="cyan"/>
        </w:rPr>
        <w:t>s</w:t>
      </w:r>
      <w:r w:rsidRPr="001177EF">
        <w:rPr>
          <w:rStyle w:val="StyleUnderline"/>
        </w:rPr>
        <w:t xml:space="preserve"> merely </w:t>
      </w:r>
      <w:r w:rsidRPr="00DC030A">
        <w:rPr>
          <w:rStyle w:val="StyleUnderline"/>
          <w:highlight w:val="cyan"/>
        </w:rPr>
        <w:t>to explain</w:t>
      </w:r>
      <w:r w:rsidRPr="001177EF">
        <w:rPr>
          <w:rStyle w:val="StyleUnderline"/>
        </w:rPr>
        <w:t xml:space="preserve"> </w:t>
      </w:r>
      <w:r w:rsidRPr="001177EF">
        <w:rPr>
          <w:rStyle w:val="Emphasis"/>
        </w:rPr>
        <w:t xml:space="preserve">pre-theoretical </w:t>
      </w:r>
      <w:r w:rsidRPr="00DC030A">
        <w:rPr>
          <w:rStyle w:val="Emphasis"/>
          <w:highlight w:val="cyan"/>
        </w:rPr>
        <w:t>intuitions</w:t>
      </w:r>
      <w:r w:rsidRPr="001177EF">
        <w:rPr>
          <w:rStyle w:val="StyleUnderline"/>
        </w:rPr>
        <w:t xml:space="preserve"> about the badness of extinction</w:t>
      </w:r>
      <w:r w:rsidRPr="001177EF">
        <w:rPr>
          <w:sz w:val="16"/>
        </w:rPr>
        <w:t xml:space="preserve">. This is because </w:t>
      </w:r>
      <w:r w:rsidRPr="001177EF">
        <w:rPr>
          <w:rStyle w:val="StyleUnderline"/>
        </w:rPr>
        <w:t xml:space="preserve">the addition of these people into </w:t>
      </w:r>
      <w:r w:rsidRPr="001177EF">
        <w:rPr>
          <w:rStyle w:val="Emphasis"/>
        </w:rPr>
        <w:t>our moral calculus</w:t>
      </w:r>
      <w:r w:rsidRPr="001177EF">
        <w:rPr>
          <w:rStyle w:val="StyleUnderline"/>
        </w:rPr>
        <w:t xml:space="preserve"> will not always allow us to maintain these intuitions</w:t>
      </w:r>
      <w:r w:rsidRPr="001177EF">
        <w:rPr>
          <w:sz w:val="16"/>
        </w:rPr>
        <w:t xml:space="preserve">. Providing future individuals with the means to realize their potential utility is good. Since this good is merely comparative, however, it is not morally necessary that one bring it about in all cases. Since it is impersonal, no one is harmed by failing to realize it. When the potential utility calculus is paired with the most plausible means for analyzing the overall goodness of outcomes, </w:t>
      </w:r>
      <w:r w:rsidRPr="001177EF">
        <w:rPr>
          <w:rStyle w:val="Emphasis"/>
        </w:rPr>
        <w:t xml:space="preserve">the </w:t>
      </w:r>
      <w:r w:rsidRPr="00E25FAF">
        <w:rPr>
          <w:rStyle w:val="Emphasis"/>
          <w:highlight w:val="cyan"/>
        </w:rPr>
        <w:t>loss of</w:t>
      </w:r>
      <w:r w:rsidRPr="001177EF">
        <w:rPr>
          <w:rStyle w:val="Emphasis"/>
        </w:rPr>
        <w:t xml:space="preserve"> potential </w:t>
      </w:r>
      <w:r w:rsidRPr="00E25FAF">
        <w:rPr>
          <w:rStyle w:val="Emphasis"/>
          <w:highlight w:val="cyan"/>
        </w:rPr>
        <w:t>utility</w:t>
      </w:r>
      <w:r w:rsidRPr="00E25FAF">
        <w:rPr>
          <w:rStyle w:val="StyleUnderline"/>
          <w:highlight w:val="cyan"/>
        </w:rPr>
        <w:t xml:space="preserve"> of</w:t>
      </w:r>
      <w:r w:rsidRPr="001177EF">
        <w:rPr>
          <w:rStyle w:val="StyleUnderline"/>
        </w:rPr>
        <w:t xml:space="preserve"> </w:t>
      </w:r>
      <w:r w:rsidRPr="001177EF">
        <w:rPr>
          <w:rStyle w:val="Emphasis"/>
        </w:rPr>
        <w:t xml:space="preserve">a </w:t>
      </w:r>
      <w:r w:rsidRPr="00DC030A">
        <w:rPr>
          <w:rStyle w:val="Emphasis"/>
        </w:rPr>
        <w:t>hastened</w:t>
      </w:r>
      <w:r w:rsidRPr="001177EF">
        <w:rPr>
          <w:rStyle w:val="Emphasis"/>
        </w:rPr>
        <w:t xml:space="preserve"> </w:t>
      </w:r>
      <w:r w:rsidRPr="00E25FAF">
        <w:rPr>
          <w:rStyle w:val="Emphasis"/>
          <w:highlight w:val="cyan"/>
        </w:rPr>
        <w:t>extinction</w:t>
      </w:r>
      <w:r w:rsidRPr="00E25FAF">
        <w:rPr>
          <w:rStyle w:val="StyleUnderline"/>
          <w:highlight w:val="cyan"/>
        </w:rPr>
        <w:t xml:space="preserve"> will not rule out choosing extinction over histories where</w:t>
      </w:r>
      <w:r w:rsidRPr="001177EF">
        <w:rPr>
          <w:rStyle w:val="StyleUnderline"/>
        </w:rPr>
        <w:t xml:space="preserve"> human </w:t>
      </w:r>
      <w:r w:rsidRPr="00E25FAF">
        <w:rPr>
          <w:rStyle w:val="StyleUnderline"/>
          <w:highlight w:val="cyan"/>
        </w:rPr>
        <w:t xml:space="preserve">beings live </w:t>
      </w:r>
      <w:r w:rsidRPr="00E25FAF">
        <w:rPr>
          <w:rStyle w:val="Emphasis"/>
          <w:highlight w:val="cyan"/>
        </w:rPr>
        <w:t>longer</w:t>
      </w:r>
      <w:r w:rsidRPr="001177EF">
        <w:rPr>
          <w:rStyle w:val="StyleUnderline"/>
        </w:rPr>
        <w:t xml:space="preserve"> in certain circumstances. </w:t>
      </w:r>
      <w:r w:rsidRPr="00E25FAF">
        <w:rPr>
          <w:rStyle w:val="Emphasis"/>
          <w:highlight w:val="cyan"/>
        </w:rPr>
        <w:t>Extinction today</w:t>
      </w:r>
      <w:r w:rsidRPr="00E25FAF">
        <w:rPr>
          <w:rStyle w:val="StyleUnderline"/>
          <w:highlight w:val="cyan"/>
        </w:rPr>
        <w:t xml:space="preserve"> may be preferable to </w:t>
      </w:r>
      <w:r w:rsidRPr="00E25FAF">
        <w:rPr>
          <w:rStyle w:val="Emphasis"/>
          <w:highlight w:val="cyan"/>
        </w:rPr>
        <w:t>millions of years of continued</w:t>
      </w:r>
      <w:r w:rsidRPr="001177EF">
        <w:rPr>
          <w:rStyle w:val="Emphasis"/>
        </w:rPr>
        <w:t xml:space="preserve"> human </w:t>
      </w:r>
      <w:r w:rsidRPr="00E25FAF">
        <w:rPr>
          <w:rStyle w:val="Emphasis"/>
          <w:highlight w:val="cyan"/>
        </w:rPr>
        <w:t>existence</w:t>
      </w:r>
      <w:r w:rsidRPr="001177EF">
        <w:rPr>
          <w:rStyle w:val="StyleUnderline"/>
        </w:rPr>
        <w:t xml:space="preserve"> in some circumstances</w:t>
      </w:r>
      <w:r w:rsidRPr="001177EF">
        <w:rPr>
          <w:sz w:val="16"/>
        </w:rPr>
        <w:t>.</w:t>
      </w:r>
    </w:p>
    <w:p w14:paraId="5C226CE0" w14:textId="77777777" w:rsidR="00E10C17" w:rsidRPr="001177EF" w:rsidRDefault="00E10C17" w:rsidP="00E10C17">
      <w:pPr>
        <w:rPr>
          <w:sz w:val="16"/>
        </w:rPr>
      </w:pPr>
      <w:r w:rsidRPr="001177EF">
        <w:rPr>
          <w:sz w:val="16"/>
        </w:rPr>
        <w:t>3. EASIER CASES</w:t>
      </w:r>
    </w:p>
    <w:p w14:paraId="2FB7B753" w14:textId="77777777" w:rsidR="00E10C17" w:rsidRPr="001177EF" w:rsidRDefault="00E10C17" w:rsidP="00E10C17">
      <w:pPr>
        <w:rPr>
          <w:sz w:val="16"/>
        </w:rPr>
      </w:pPr>
      <w:r w:rsidRPr="001177EF">
        <w:rPr>
          <w:rStyle w:val="StyleUnderline"/>
        </w:rPr>
        <w:t xml:space="preserve">The </w:t>
      </w:r>
      <w:r w:rsidRPr="00E25FAF">
        <w:rPr>
          <w:rStyle w:val="StyleUnderline"/>
          <w:highlight w:val="cyan"/>
        </w:rPr>
        <w:t>extinction of humanity</w:t>
      </w:r>
      <w:r w:rsidRPr="001177EF">
        <w:rPr>
          <w:sz w:val="16"/>
        </w:rPr>
        <w:t xml:space="preserve">, then, </w:t>
      </w:r>
      <w:r w:rsidRPr="00E25FAF">
        <w:rPr>
          <w:rStyle w:val="StyleUnderline"/>
          <w:highlight w:val="cyan"/>
        </w:rPr>
        <w:t>is not</w:t>
      </w:r>
      <w:r w:rsidRPr="001177EF">
        <w:rPr>
          <w:rStyle w:val="StyleUnderline"/>
        </w:rPr>
        <w:t xml:space="preserve"> </w:t>
      </w:r>
      <w:r w:rsidRPr="00E25FAF">
        <w:rPr>
          <w:rStyle w:val="Emphasis"/>
          <w:highlight w:val="cyan"/>
        </w:rPr>
        <w:t>intrinsically bad</w:t>
      </w:r>
      <w:r w:rsidRPr="001177EF">
        <w:rPr>
          <w:rStyle w:val="StyleUnderline"/>
        </w:rPr>
        <w:t xml:space="preserve"> and </w:t>
      </w:r>
      <w:r w:rsidRPr="001177EF">
        <w:rPr>
          <w:rStyle w:val="Emphasis"/>
        </w:rPr>
        <w:t>any potential negative effects</w:t>
      </w:r>
      <w:r w:rsidRPr="001177EF">
        <w:rPr>
          <w:sz w:val="16"/>
        </w:rPr>
        <w:t xml:space="preserve"> on existent and potential persons </w:t>
      </w:r>
      <w:r w:rsidRPr="001177EF">
        <w:rPr>
          <w:rStyle w:val="StyleUnderline"/>
        </w:rPr>
        <w:t>can</w:t>
      </w:r>
      <w:r w:rsidRPr="001177EF">
        <w:rPr>
          <w:sz w:val="16"/>
        </w:rPr>
        <w:t xml:space="preserve"> in principle </w:t>
      </w:r>
      <w:r w:rsidRPr="001177EF">
        <w:rPr>
          <w:rStyle w:val="StyleUnderline"/>
        </w:rPr>
        <w:t xml:space="preserve">be </w:t>
      </w:r>
      <w:r w:rsidRPr="001177EF">
        <w:rPr>
          <w:rStyle w:val="Emphasis"/>
        </w:rPr>
        <w:t>negated</w:t>
      </w:r>
      <w:r w:rsidRPr="001177EF">
        <w:rPr>
          <w:rStyle w:val="StyleUnderline"/>
        </w:rPr>
        <w:t xml:space="preserve"> by </w:t>
      </w:r>
      <w:r w:rsidRPr="001177EF">
        <w:rPr>
          <w:rStyle w:val="Emphasis"/>
        </w:rPr>
        <w:t>earlier benefits</w:t>
      </w:r>
      <w:r w:rsidRPr="001177EF">
        <w:rPr>
          <w:rStyle w:val="StyleUnderline"/>
        </w:rPr>
        <w:t xml:space="preserve"> conferred on existing persons</w:t>
      </w:r>
      <w:r w:rsidRPr="001177EF">
        <w:rPr>
          <w:sz w:val="16"/>
        </w:rPr>
        <w:t xml:space="preserve">. The following cases, focused on the use of pills that are unavailable in the physical world but common in philosophy, support the more fundamental first conjunct concerning the intrinsic value of extinction. One may prefer a history with an earlier extinction to a latter one and a history with extinction in it to an alternative without it. </w:t>
      </w:r>
      <w:r w:rsidRPr="001177EF">
        <w:rPr>
          <w:rStyle w:val="Emphasis"/>
        </w:rPr>
        <w:t xml:space="preserve">Moral </w:t>
      </w:r>
      <w:r w:rsidRPr="00DC030A">
        <w:rPr>
          <w:rStyle w:val="Emphasis"/>
          <w:highlight w:val="cyan"/>
        </w:rPr>
        <w:t>math</w:t>
      </w:r>
      <w:r w:rsidRPr="00E25FAF">
        <w:rPr>
          <w:rStyle w:val="Emphasis"/>
        </w:rPr>
        <w:t>ematics</w:t>
      </w:r>
      <w:r w:rsidRPr="00E25FAF">
        <w:rPr>
          <w:rStyle w:val="StyleUnderline"/>
        </w:rPr>
        <w:t xml:space="preserve"> </w:t>
      </w:r>
      <w:r w:rsidRPr="00DC030A">
        <w:rPr>
          <w:rStyle w:val="StyleUnderline"/>
          <w:highlight w:val="cyan"/>
        </w:rPr>
        <w:t>does not</w:t>
      </w:r>
      <w:r w:rsidRPr="001177EF">
        <w:rPr>
          <w:rStyle w:val="StyleUnderline"/>
        </w:rPr>
        <w:t xml:space="preserve"> </w:t>
      </w:r>
      <w:r w:rsidRPr="001177EF">
        <w:rPr>
          <w:rStyle w:val="Emphasis"/>
        </w:rPr>
        <w:t xml:space="preserve">always </w:t>
      </w:r>
      <w:r w:rsidRPr="00DC030A">
        <w:rPr>
          <w:rStyle w:val="Emphasis"/>
          <w:highlight w:val="cyan"/>
        </w:rPr>
        <w:t>demand</w:t>
      </w:r>
      <w:r w:rsidRPr="001177EF">
        <w:rPr>
          <w:rStyle w:val="StyleUnderline"/>
        </w:rPr>
        <w:t xml:space="preserve"> choosing </w:t>
      </w:r>
      <w:r w:rsidRPr="00DC030A">
        <w:rPr>
          <w:rStyle w:val="StyleUnderline"/>
          <w:highlight w:val="cyan"/>
        </w:rPr>
        <w:t>an outcome that avoids extinction</w:t>
      </w:r>
      <w:r w:rsidRPr="001177EF">
        <w:rPr>
          <w:sz w:val="16"/>
        </w:rPr>
        <w:t xml:space="preserve">. Nick </w:t>
      </w:r>
      <w:r w:rsidRPr="00DC030A">
        <w:rPr>
          <w:rStyle w:val="StyleUnderline"/>
          <w:highlight w:val="cyan"/>
        </w:rPr>
        <w:t>Bostrom notes</w:t>
      </w:r>
      <w:r w:rsidRPr="001177EF">
        <w:rPr>
          <w:sz w:val="16"/>
        </w:rPr>
        <w:t xml:space="preserve"> that </w:t>
      </w:r>
      <w:r w:rsidRPr="00E25FAF">
        <w:rPr>
          <w:rStyle w:val="StyleUnderline"/>
          <w:highlight w:val="cyan"/>
        </w:rPr>
        <w:t>it is not</w:t>
      </w:r>
      <w:r w:rsidRPr="001177EF">
        <w:rPr>
          <w:rStyle w:val="StyleUnderline"/>
        </w:rPr>
        <w:t xml:space="preserve"> “</w:t>
      </w:r>
      <w:r w:rsidRPr="001177EF">
        <w:rPr>
          <w:rStyle w:val="Emphasis"/>
        </w:rPr>
        <w:t xml:space="preserve">a conceptual </w:t>
      </w:r>
      <w:r w:rsidRPr="00DC030A">
        <w:rPr>
          <w:rStyle w:val="Emphasis"/>
          <w:highlight w:val="cyan"/>
        </w:rPr>
        <w:t>truth</w:t>
      </w:r>
      <w:r w:rsidRPr="001177EF">
        <w:rPr>
          <w:rStyle w:val="StyleUnderline"/>
        </w:rPr>
        <w:t xml:space="preserve"> that existential </w:t>
      </w:r>
      <w:r w:rsidRPr="00DC030A">
        <w:rPr>
          <w:rStyle w:val="StyleUnderline"/>
          <w:highlight w:val="cyan"/>
        </w:rPr>
        <w:t xml:space="preserve">catastrophes are </w:t>
      </w:r>
      <w:r w:rsidRPr="00E25FAF">
        <w:rPr>
          <w:rStyle w:val="StyleUnderline"/>
          <w:highlight w:val="cyan"/>
        </w:rPr>
        <w:t>bad or</w:t>
      </w:r>
      <w:r w:rsidRPr="001177EF">
        <w:rPr>
          <w:rStyle w:val="StyleUnderline"/>
        </w:rPr>
        <w:t xml:space="preserve"> that </w:t>
      </w:r>
      <w:r w:rsidRPr="00E25FAF">
        <w:rPr>
          <w:rStyle w:val="StyleUnderline"/>
          <w:highlight w:val="cyan"/>
        </w:rPr>
        <w:t>reducing ex</w:t>
      </w:r>
      <w:r w:rsidRPr="00E25FAF">
        <w:rPr>
          <w:rStyle w:val="StyleUnderline"/>
        </w:rPr>
        <w:t xml:space="preserve">istential </w:t>
      </w:r>
      <w:r w:rsidRPr="00E25FAF">
        <w:rPr>
          <w:rStyle w:val="StyleUnderline"/>
          <w:highlight w:val="cyan"/>
        </w:rPr>
        <w:t>risk is right”</w:t>
      </w:r>
      <w:r w:rsidRPr="001177EF">
        <w:rPr>
          <w:sz w:val="16"/>
        </w:rPr>
        <w:t xml:space="preserve"> (2013: 24). If one is solely concerned with outcomes, it also may not be a substantive truth that extinction is necessarily bad. Harder cases below suggest early extinction may be preferable to circumstances in which humanity survives for a very long time. I first address less contentious cases where humanity will only continue to exist somewhat longer.</w:t>
      </w:r>
    </w:p>
    <w:p w14:paraId="3600BED9" w14:textId="77777777" w:rsidR="00E10C17" w:rsidRPr="001177EF" w:rsidRDefault="00E10C17" w:rsidP="00E10C17">
      <w:pPr>
        <w:rPr>
          <w:sz w:val="16"/>
        </w:rPr>
      </w:pPr>
      <w:r w:rsidRPr="001177EF">
        <w:rPr>
          <w:sz w:val="16"/>
        </w:rPr>
        <w:t>The supposed badness of extinction is often demonstrated with hypothetical scenarios, but such scenarios also undermine this supposed badness. Larry Temkin provides an example of a scenario in which mass sterility leads to extinction to suggest that an outcome where regular regeneration continues is better than one giving current people immortality; contra Jan Narveson,</w:t>
      </w:r>
    </w:p>
    <w:p w14:paraId="55A6608D" w14:textId="77777777" w:rsidR="00E10C17" w:rsidRPr="001177EF" w:rsidRDefault="00E10C17" w:rsidP="00E10C17">
      <w:pPr>
        <w:ind w:left="720"/>
        <w:rPr>
          <w:sz w:val="16"/>
        </w:rPr>
      </w:pPr>
      <w:r w:rsidRPr="001177EF">
        <w:rPr>
          <w:sz w:val="16"/>
        </w:rPr>
        <w:t>if we developed a pill enabling each of us to live wonderful lives for 120 years, it would be terrible for us to take the pill if the cost of doing so were the extinction of humanity. This is so even if taking the pill were better for each individual who took it, and hence everyone whoever lived, collectively….[I]f the cost of immortality would be a world without infants and children, without regeneration and rejuvenation, it wouldn’t be worth it….[T]his is so even if each immortal would be better off than each mortal (2008: 208)15.</w:t>
      </w:r>
    </w:p>
    <w:p w14:paraId="6AD2D344" w14:textId="77777777" w:rsidR="00E10C17" w:rsidRPr="001177EF" w:rsidRDefault="00E10C17" w:rsidP="00E10C17">
      <w:pPr>
        <w:rPr>
          <w:sz w:val="16"/>
        </w:rPr>
      </w:pPr>
      <w:r w:rsidRPr="001177EF">
        <w:rPr>
          <w:sz w:val="16"/>
        </w:rPr>
        <w:t>Intuitions about similar cases are supposed to demonstrate the badness of extinction. Yet I suspect that our intuitions about the case will differ if it is altered such that existing persons are made sufficiently well off. Extinction may be the worst outcome of a given decision, but if we remove personal harms from the scenario, extinction can be personally good. In such circumstances, the impersonal loss is merely a function of the lost potential utility of future generations that would have otherwise existed. A sufficient level of personal good for existing persons could outweigh this loss.</w:t>
      </w:r>
    </w:p>
    <w:p w14:paraId="34FFD3EF" w14:textId="77777777" w:rsidR="00E10C17" w:rsidRPr="001177EF" w:rsidRDefault="00E10C17" w:rsidP="00E10C17">
      <w:pPr>
        <w:rPr>
          <w:sz w:val="16"/>
        </w:rPr>
      </w:pPr>
      <w:r w:rsidRPr="001177EF">
        <w:rPr>
          <w:sz w:val="16"/>
        </w:rPr>
        <w:t>From a pure outcome perspective, case-based reasoning suggests that a history including extinction may be preferable to an indefinitely long history without one.16 Imagine a choice between:</w:t>
      </w:r>
    </w:p>
    <w:p w14:paraId="557257F5" w14:textId="77777777" w:rsidR="00E10C17" w:rsidRPr="001177EF" w:rsidRDefault="00E10C17" w:rsidP="00E10C17">
      <w:pPr>
        <w:ind w:left="720"/>
        <w:rPr>
          <w:sz w:val="16"/>
        </w:rPr>
      </w:pPr>
      <w:r w:rsidRPr="001177EF">
        <w:rPr>
          <w:sz w:val="16"/>
        </w:rPr>
        <w:t>The Highest High: An intergalactic travelling salesman arrives on Earth. The salesman offers the Earth’s inhabitants a pill that allows everyone currently alive to reach the highest level of f lourishing possible. Infertility is a side effect. The salesman is only on Earth for a brief period of time and will not make the offer again, but will only provide it to the current generation on the condition that everyone agrees to take it. Everyone agrees to take the pill. Humanity goes extinct when the last currently alive person dies.17</w:t>
      </w:r>
    </w:p>
    <w:p w14:paraId="1EA52D92" w14:textId="77777777" w:rsidR="00E10C17" w:rsidRPr="001177EF" w:rsidRDefault="00E10C17" w:rsidP="00E10C17">
      <w:pPr>
        <w:ind w:left="720"/>
        <w:rPr>
          <w:sz w:val="16"/>
        </w:rPr>
      </w:pPr>
      <w:r w:rsidRPr="001177EF">
        <w:rPr>
          <w:sz w:val="16"/>
        </w:rPr>
        <w:t>Rejecting the Offer 1: The intergalactic travelling salesman makes his offer, but it is rejected. Humanity continues to develop, but extinction comes within a few hundred years due to natural circumstances.</w:t>
      </w:r>
    </w:p>
    <w:p w14:paraId="41D1EC2B" w14:textId="77777777" w:rsidR="00E10C17" w:rsidRPr="001177EF" w:rsidRDefault="00E10C17" w:rsidP="00E10C17">
      <w:pPr>
        <w:ind w:left="720"/>
        <w:rPr>
          <w:sz w:val="16"/>
        </w:rPr>
      </w:pPr>
      <w:r w:rsidRPr="001177EF">
        <w:rPr>
          <w:sz w:val="16"/>
        </w:rPr>
        <w:t>Rejecting the Offer 2: The intergalactic travelling salesman makes his offer, but it is rejected. Humanity development plateaus due to unforeseen technological problems. Extinction comes within a few hundred years due to the natural circumstances from Rejecting the Offer 1.</w:t>
      </w:r>
    </w:p>
    <w:p w14:paraId="2D5DF4F4" w14:textId="77777777" w:rsidR="00E10C17" w:rsidRPr="001177EF" w:rsidRDefault="00E10C17" w:rsidP="00E10C17">
      <w:pPr>
        <w:ind w:left="720"/>
        <w:rPr>
          <w:sz w:val="16"/>
        </w:rPr>
      </w:pPr>
      <w:r w:rsidRPr="001177EF">
        <w:rPr>
          <w:sz w:val="16"/>
        </w:rPr>
        <w:t>Return to the Repugnant Conclusion: The intergalactic travelling salesman makes his offer, but it is rejected. Human development regresses. A large number of humans continue to exist for an indefinite period of time with lives barely worth living.</w:t>
      </w:r>
    </w:p>
    <w:p w14:paraId="088B0B7C" w14:textId="77777777" w:rsidR="00E10C17" w:rsidRPr="001177EF" w:rsidRDefault="00E10C17" w:rsidP="00E10C17">
      <w:pPr>
        <w:rPr>
          <w:sz w:val="16"/>
        </w:rPr>
      </w:pPr>
      <w:r w:rsidRPr="001177EF">
        <w:rPr>
          <w:sz w:val="16"/>
        </w:rPr>
        <w:t>The pill’s extraterrestrial origin removes contingencies in other pill cases.18 Many of the worries surrounding extinction are also removed. Preferences can be satisfied. Voluntariness is not undermined. Even the violent ends of the last generation that add to the badness of extinction in similar scenarios are not present.19 Most forms of uncertainty are removed from the comparative equation. The possible outcomes are stipulated to identify whether one with the extinction of humanity in it is necessarily worse than the alternatives.20 It is not obvious that The Highest High is the worst scenario. It is thus not obvious that extinction sooner rather than later is necessarily a bad outcome. Human beings’ ability to flourish could be limited by their nature and psychology. If so, a relatively small number of future generations existing below the limit may produce a larger number of positive benefits than the pill. If, however, the level of f lourishing is sufficiently high, then The Highest High creates more utility than Rejecting the Offer 1 and 2. It thus appears to be the preferable outcome.</w:t>
      </w:r>
    </w:p>
    <w:p w14:paraId="59445B87" w14:textId="77777777" w:rsidR="00E10C17" w:rsidRPr="001177EF" w:rsidRDefault="00E10C17" w:rsidP="00E10C17">
      <w:pPr>
        <w:rPr>
          <w:sz w:val="16"/>
        </w:rPr>
      </w:pPr>
      <w:r w:rsidRPr="001177EF">
        <w:rPr>
          <w:sz w:val="16"/>
        </w:rPr>
        <w:t>Footnote 20 begins:</w:t>
      </w:r>
    </w:p>
    <w:p w14:paraId="2E782ED3" w14:textId="77777777" w:rsidR="00E10C17" w:rsidRPr="001177EF" w:rsidRDefault="00E10C17" w:rsidP="00E10C17">
      <w:pPr>
        <w:rPr>
          <w:sz w:val="16"/>
        </w:rPr>
      </w:pPr>
      <w:r w:rsidRPr="00E25FAF">
        <w:rPr>
          <w:sz w:val="16"/>
        </w:rPr>
        <w:t xml:space="preserve">20 Broome’s uncertainty about value potentially remains. This </w:t>
      </w:r>
      <w:r w:rsidRPr="00E25FAF">
        <w:rPr>
          <w:rStyle w:val="Emphasis"/>
        </w:rPr>
        <w:t>lingering uncertainty</w:t>
      </w:r>
      <w:r w:rsidRPr="00E25FAF">
        <w:rPr>
          <w:sz w:val="16"/>
        </w:rPr>
        <w:t xml:space="preserve"> about the extent </w:t>
      </w:r>
      <w:r w:rsidRPr="00E25FAF">
        <w:rPr>
          <w:rStyle w:val="StyleUnderline"/>
        </w:rPr>
        <w:t xml:space="preserve">to which things are good or bad is </w:t>
      </w:r>
      <w:r w:rsidRPr="00E25FAF">
        <w:rPr>
          <w:rStyle w:val="Emphasis"/>
        </w:rPr>
        <w:t>no worse</w:t>
      </w:r>
      <w:r w:rsidRPr="001177EF">
        <w:rPr>
          <w:rStyle w:val="StyleUnderline"/>
        </w:rPr>
        <w:t xml:space="preserve"> than what we find in any </w:t>
      </w:r>
      <w:r w:rsidRPr="001177EF">
        <w:rPr>
          <w:rStyle w:val="Emphasis"/>
        </w:rPr>
        <w:t>other scenario</w:t>
      </w:r>
      <w:r w:rsidRPr="001177EF">
        <w:rPr>
          <w:sz w:val="16"/>
        </w:rPr>
        <w:t xml:space="preserve">. Even Broome notes that </w:t>
      </w:r>
      <w:r w:rsidRPr="00E25FAF">
        <w:rPr>
          <w:rStyle w:val="Emphasis"/>
          <w:highlight w:val="cyan"/>
        </w:rPr>
        <w:t>expected value theory</w:t>
      </w:r>
      <w:r w:rsidRPr="00E25FAF">
        <w:rPr>
          <w:rStyle w:val="StyleUnderline"/>
          <w:highlight w:val="cyan"/>
        </w:rPr>
        <w:t xml:space="preserve"> will not help with </w:t>
      </w:r>
      <w:r w:rsidRPr="00E25FAF">
        <w:rPr>
          <w:rStyle w:val="Emphasis"/>
          <w:highlight w:val="cyan"/>
        </w:rPr>
        <w:t>this uncertainty</w:t>
      </w:r>
      <w:r w:rsidRPr="001177EF">
        <w:rPr>
          <w:sz w:val="16"/>
        </w:rPr>
        <w:t xml:space="preserve"> (2012: 184).</w:t>
      </w:r>
    </w:p>
    <w:p w14:paraId="53A913E4" w14:textId="77777777" w:rsidR="00E10C17" w:rsidRPr="001177EF" w:rsidRDefault="00E10C17" w:rsidP="00E10C17">
      <w:pPr>
        <w:rPr>
          <w:sz w:val="16"/>
        </w:rPr>
      </w:pPr>
      <w:r w:rsidRPr="001177EF">
        <w:rPr>
          <w:sz w:val="16"/>
        </w:rPr>
        <w:t>Footnote 20 ends and the article continues:</w:t>
      </w:r>
    </w:p>
    <w:p w14:paraId="186CF75C" w14:textId="77777777" w:rsidR="00E10C17" w:rsidRPr="00DC030A" w:rsidRDefault="00E10C17" w:rsidP="00E10C17">
      <w:pPr>
        <w:rPr>
          <w:sz w:val="16"/>
        </w:rPr>
      </w:pPr>
      <w:r w:rsidRPr="001177EF">
        <w:rPr>
          <w:sz w:val="16"/>
        </w:rPr>
        <w:t xml:space="preserve">The choice above may be a mere choice between existential risks,21 but this does not undermine the broader implications of the example. When compared with Return to the Repugnant Conclusion, the mere presence of extinction in the Rejecting the Offer scenarios does not make the situation worse than an alternative without it in any substantial way.22 Nick Beckstead (2013) is likely right that a given period with people in it is better than a period without sentient life, but </w:t>
      </w:r>
      <w:r w:rsidRPr="001177EF">
        <w:rPr>
          <w:rStyle w:val="StyleUnderline"/>
        </w:rPr>
        <w:t>the</w:t>
      </w:r>
      <w:r w:rsidRPr="001177EF">
        <w:rPr>
          <w:sz w:val="16"/>
        </w:rPr>
        <w:t xml:space="preserve"> preceding choice </w:t>
      </w:r>
      <w:r w:rsidRPr="00DC030A">
        <w:rPr>
          <w:rStyle w:val="StyleUnderline"/>
          <w:highlight w:val="cyan"/>
        </w:rPr>
        <w:t>scenario suggests</w:t>
      </w:r>
      <w:r w:rsidRPr="001177EF">
        <w:rPr>
          <w:sz w:val="16"/>
        </w:rPr>
        <w:t xml:space="preserve"> that </w:t>
      </w:r>
      <w:r w:rsidRPr="001177EF">
        <w:rPr>
          <w:rStyle w:val="Emphasis"/>
        </w:rPr>
        <w:t xml:space="preserve">the </w:t>
      </w:r>
      <w:r w:rsidRPr="00DC030A">
        <w:rPr>
          <w:rStyle w:val="Emphasis"/>
          <w:highlight w:val="cyan"/>
        </w:rPr>
        <w:t>disvalue</w:t>
      </w:r>
      <w:r w:rsidRPr="001177EF">
        <w:rPr>
          <w:rStyle w:val="Emphasis"/>
        </w:rPr>
        <w:t xml:space="preserve"> of empty periods</w:t>
      </w:r>
      <w:r w:rsidRPr="001177EF">
        <w:rPr>
          <w:rStyle w:val="StyleUnderline"/>
        </w:rPr>
        <w:t xml:space="preserve"> </w:t>
      </w:r>
      <w:r w:rsidRPr="00DC030A">
        <w:rPr>
          <w:rStyle w:val="StyleUnderline"/>
          <w:highlight w:val="cyan"/>
        </w:rPr>
        <w:t xml:space="preserve">can be </w:t>
      </w:r>
      <w:r w:rsidRPr="00DC030A">
        <w:rPr>
          <w:rStyle w:val="Emphasis"/>
          <w:highlight w:val="cyan"/>
        </w:rPr>
        <w:t>outweighed</w:t>
      </w:r>
      <w:r w:rsidRPr="00DC030A">
        <w:rPr>
          <w:rStyle w:val="StyleUnderline"/>
          <w:highlight w:val="cyan"/>
        </w:rPr>
        <w:t xml:space="preserve"> by</w:t>
      </w:r>
      <w:r w:rsidRPr="001177EF">
        <w:rPr>
          <w:rStyle w:val="StyleUnderline"/>
        </w:rPr>
        <w:t xml:space="preserve"> </w:t>
      </w:r>
      <w:r w:rsidRPr="001177EF">
        <w:rPr>
          <w:rStyle w:val="Emphasis"/>
        </w:rPr>
        <w:t xml:space="preserve">sufficiently </w:t>
      </w:r>
      <w:r w:rsidRPr="00DC030A">
        <w:rPr>
          <w:rStyle w:val="Emphasis"/>
          <w:highlight w:val="cyan"/>
        </w:rPr>
        <w:t>good periods</w:t>
      </w:r>
      <w:r w:rsidRPr="001177EF">
        <w:rPr>
          <w:rStyle w:val="StyleUnderline"/>
        </w:rPr>
        <w:t xml:space="preserve"> when we look only at histories</w:t>
      </w:r>
      <w:r w:rsidRPr="001177EF">
        <w:rPr>
          <w:sz w:val="16"/>
        </w:rPr>
        <w:t>.</w:t>
      </w:r>
    </w:p>
    <w:p w14:paraId="1DEBACC9" w14:textId="77777777" w:rsidR="00E10C17" w:rsidRPr="009233ED" w:rsidRDefault="00E10C17" w:rsidP="00E10C17">
      <w:pPr>
        <w:pStyle w:val="Heading3"/>
      </w:pPr>
      <w:r>
        <w:t>1AC – White Privilege</w:t>
      </w:r>
    </w:p>
    <w:p w14:paraId="755064F9" w14:textId="77777777" w:rsidR="00E10C17" w:rsidRDefault="00E10C17" w:rsidP="00E10C17">
      <w:pPr>
        <w:pStyle w:val="Heading4"/>
      </w:pPr>
      <w:r>
        <w:t>Such a conclusion comes from white male privilege.</w:t>
      </w:r>
    </w:p>
    <w:p w14:paraId="283E8903" w14:textId="77777777" w:rsidR="00E10C17" w:rsidRPr="000E696E" w:rsidRDefault="00E10C17" w:rsidP="00E10C17">
      <w:r w:rsidRPr="000E696E">
        <w:rPr>
          <w:rStyle w:val="Style13ptBold"/>
        </w:rPr>
        <w:t>Torres 19</w:t>
      </w:r>
      <w:r>
        <w:t xml:space="preserve"> – Phil Torres, an author, Affiliate Scholar at the Institute for Ethics and Emerging Technologies, and founder of the X-Risks Institute. [Transhumanism, Effective Altruism, and Systems Theory: A Brief History of Existential Risk Research, </w:t>
      </w:r>
      <w:hyperlink r:id="rId9" w:history="1">
        <w:r w:rsidRPr="002C092B">
          <w:rPr>
            <w:rStyle w:val="Hyperlink"/>
          </w:rPr>
          <w:t>https://globalchallenges.org/wp-content/uploads/Transhumanism-Effective-Altruism-and-Systems-Theory-2-1.pdf</w:t>
        </w:r>
      </w:hyperlink>
      <w:r>
        <w:t>, still under review, according to his personal site, https://www.xriskology.com/publications]//BPS</w:t>
      </w:r>
    </w:p>
    <w:p w14:paraId="021B08F1" w14:textId="77777777" w:rsidR="00E10C17" w:rsidRPr="000E696E" w:rsidRDefault="00E10C17" w:rsidP="00E10C17">
      <w:pPr>
        <w:rPr>
          <w:sz w:val="16"/>
        </w:rPr>
      </w:pPr>
      <w:r w:rsidRPr="000E696E">
        <w:rPr>
          <w:sz w:val="16"/>
        </w:rPr>
        <w:t xml:space="preserve">Third, ERS has been dominated until quite recently, in large part because of the third paradigm, by white men. This has resulted in certain issues being foregrounded more or less than they otherwise would have been if the field had been more diverse in terms of ideology, race, gender, disability, and so on. For example, many </w:t>
      </w:r>
      <w:r w:rsidRPr="000E696E">
        <w:rPr>
          <w:rStyle w:val="Emphasis"/>
          <w:highlight w:val="cyan"/>
        </w:rPr>
        <w:t>marginalized peoples</w:t>
      </w:r>
      <w:r w:rsidRPr="000E696E">
        <w:rPr>
          <w:sz w:val="16"/>
        </w:rPr>
        <w:t xml:space="preserve"> throughout the world </w:t>
      </w:r>
      <w:r w:rsidRPr="000E696E">
        <w:rPr>
          <w:rStyle w:val="StyleUnderline"/>
          <w:highlight w:val="cyan"/>
        </w:rPr>
        <w:t>do not have</w:t>
      </w:r>
      <w:r w:rsidRPr="00AF2AAB">
        <w:rPr>
          <w:rStyle w:val="StyleUnderline"/>
        </w:rPr>
        <w:t xml:space="preserve"> </w:t>
      </w:r>
      <w:r w:rsidRPr="00AF2AAB">
        <w:rPr>
          <w:rStyle w:val="Emphasis"/>
        </w:rPr>
        <w:t xml:space="preserve">the </w:t>
      </w:r>
      <w:r w:rsidRPr="000E696E">
        <w:rPr>
          <w:rStyle w:val="Emphasis"/>
          <w:highlight w:val="cyan"/>
        </w:rPr>
        <w:t>luxury</w:t>
      </w:r>
      <w:r w:rsidRPr="000E696E">
        <w:rPr>
          <w:rStyle w:val="StyleUnderline"/>
          <w:highlight w:val="cyan"/>
        </w:rPr>
        <w:t xml:space="preserve"> of</w:t>
      </w:r>
      <w:r w:rsidRPr="00AF2AAB">
        <w:rPr>
          <w:rStyle w:val="StyleUnderline"/>
        </w:rPr>
        <w:t xml:space="preserve"> engaging in </w:t>
      </w:r>
      <w:r w:rsidRPr="00AF2AAB">
        <w:rPr>
          <w:rStyle w:val="Emphasis"/>
        </w:rPr>
        <w:t xml:space="preserve">armchair </w:t>
      </w:r>
      <w:r w:rsidRPr="000E696E">
        <w:rPr>
          <w:rStyle w:val="Emphasis"/>
          <w:highlight w:val="cyan"/>
        </w:rPr>
        <w:t>speculation</w:t>
      </w:r>
      <w:r w:rsidRPr="000E696E">
        <w:rPr>
          <w:rStyle w:val="StyleUnderline"/>
          <w:highlight w:val="cyan"/>
        </w:rPr>
        <w:t xml:space="preserve"> about the</w:t>
      </w:r>
      <w:r w:rsidRPr="00AF2AAB">
        <w:rPr>
          <w:rStyle w:val="StyleUnderline"/>
        </w:rPr>
        <w:t xml:space="preserve"> supposed </w:t>
      </w:r>
      <w:r w:rsidRPr="000E696E">
        <w:rPr>
          <w:rStyle w:val="Emphasis"/>
          <w:highlight w:val="cyan"/>
        </w:rPr>
        <w:t>astronomical</w:t>
      </w:r>
      <w:r w:rsidRPr="00AF2AAB">
        <w:rPr>
          <w:rStyle w:val="Emphasis"/>
        </w:rPr>
        <w:t xml:space="preserve"> value of the far </w:t>
      </w:r>
      <w:r w:rsidRPr="000E696E">
        <w:rPr>
          <w:rStyle w:val="Emphasis"/>
          <w:highlight w:val="cyan"/>
        </w:rPr>
        <w:t>future</w:t>
      </w:r>
      <w:r w:rsidRPr="00AF2AAB">
        <w:rPr>
          <w:rStyle w:val="StyleUnderline"/>
        </w:rPr>
        <w:t xml:space="preserve"> once our posthuman descendants colonize the universe</w:t>
      </w:r>
      <w:r w:rsidRPr="000E696E">
        <w:rPr>
          <w:sz w:val="16"/>
        </w:rPr>
        <w:t xml:space="preserve">, subjugate nature, </w:t>
      </w:r>
      <w:r w:rsidRPr="00AF2AAB">
        <w:rPr>
          <w:rStyle w:val="StyleUnderline"/>
        </w:rPr>
        <w:t>and maximize</w:t>
      </w:r>
      <w:r w:rsidRPr="000E696E">
        <w:rPr>
          <w:sz w:val="16"/>
        </w:rPr>
        <w:t xml:space="preserve"> economic </w:t>
      </w:r>
      <w:r w:rsidRPr="00AF2AAB">
        <w:rPr>
          <w:rStyle w:val="StyleUnderline"/>
        </w:rPr>
        <w:t>productivity</w:t>
      </w:r>
      <w:r w:rsidRPr="000E696E">
        <w:rPr>
          <w:sz w:val="16"/>
        </w:rPr>
        <w:t xml:space="preserve">. Similarly, </w:t>
      </w:r>
      <w:r w:rsidRPr="000E696E">
        <w:rPr>
          <w:rStyle w:val="StyleUnderline"/>
          <w:highlight w:val="cyan"/>
        </w:rPr>
        <w:t>it may appear</w:t>
      </w:r>
      <w:r w:rsidRPr="00AF2AAB">
        <w:rPr>
          <w:rStyle w:val="StyleUnderline"/>
        </w:rPr>
        <w:t xml:space="preserve"> </w:t>
      </w:r>
      <w:r w:rsidRPr="00AF2AAB">
        <w:rPr>
          <w:rStyle w:val="Emphasis"/>
        </w:rPr>
        <w:t xml:space="preserve">profoundly </w:t>
      </w:r>
      <w:r w:rsidRPr="000E696E">
        <w:rPr>
          <w:rStyle w:val="Emphasis"/>
          <w:highlight w:val="cyan"/>
        </w:rPr>
        <w:t>callous</w:t>
      </w:r>
      <w:r w:rsidRPr="000E696E">
        <w:rPr>
          <w:sz w:val="16"/>
        </w:rPr>
        <w:t xml:space="preserve"> from certain perspectives </w:t>
      </w:r>
      <w:r w:rsidRPr="000E696E">
        <w:rPr>
          <w:rStyle w:val="StyleUnderline"/>
          <w:highlight w:val="cyan"/>
        </w:rPr>
        <w:t>to assert</w:t>
      </w:r>
      <w:r w:rsidRPr="000E696E">
        <w:rPr>
          <w:sz w:val="16"/>
        </w:rPr>
        <w:t xml:space="preserve"> that </w:t>
      </w:r>
      <w:r w:rsidRPr="000E696E">
        <w:rPr>
          <w:rStyle w:val="StyleUnderline"/>
          <w:highlight w:val="cyan"/>
        </w:rPr>
        <w:t>it would be</w:t>
      </w:r>
      <w:r w:rsidRPr="00AF2AAB">
        <w:rPr>
          <w:rStyle w:val="StyleUnderline"/>
        </w:rPr>
        <w:t xml:space="preserve"> </w:t>
      </w:r>
      <w:r w:rsidRPr="00AF2AAB">
        <w:rPr>
          <w:rStyle w:val="Emphasis"/>
        </w:rPr>
        <w:t xml:space="preserve">just as </w:t>
      </w:r>
      <w:r w:rsidRPr="000E696E">
        <w:rPr>
          <w:rStyle w:val="Emphasis"/>
          <w:highlight w:val="cyan"/>
        </w:rPr>
        <w:t>good</w:t>
      </w:r>
      <w:r w:rsidRPr="000E696E">
        <w:rPr>
          <w:rStyle w:val="StyleUnderline"/>
          <w:highlight w:val="cyan"/>
        </w:rPr>
        <w:t xml:space="preserve"> to reduce</w:t>
      </w:r>
      <w:r w:rsidRPr="00AF2AAB">
        <w:rPr>
          <w:rStyle w:val="StyleUnderline"/>
        </w:rPr>
        <w:t xml:space="preserve"> the probability of </w:t>
      </w:r>
      <w:r w:rsidRPr="000E696E">
        <w:rPr>
          <w:rStyle w:val="StyleUnderline"/>
          <w:highlight w:val="cyan"/>
        </w:rPr>
        <w:t>ex</w:t>
      </w:r>
      <w:r w:rsidRPr="000E696E">
        <w:rPr>
          <w:rStyle w:val="StyleUnderline"/>
        </w:rPr>
        <w:t xml:space="preserve">istential </w:t>
      </w:r>
      <w:r w:rsidRPr="000E696E">
        <w:rPr>
          <w:rStyle w:val="StyleUnderline"/>
          <w:highlight w:val="cyan"/>
        </w:rPr>
        <w:t>risk by</w:t>
      </w:r>
      <w:r w:rsidRPr="00AF2AAB">
        <w:rPr>
          <w:rStyle w:val="StyleUnderline"/>
        </w:rPr>
        <w:t xml:space="preserve"> </w:t>
      </w:r>
      <w:r w:rsidRPr="000E696E">
        <w:rPr>
          <w:rStyle w:val="Emphasis"/>
          <w:highlight w:val="cyan"/>
        </w:rPr>
        <w:t>0.</w:t>
      </w:r>
      <w:r w:rsidRPr="000E696E">
        <w:rPr>
          <w:rStyle w:val="Emphasis"/>
        </w:rPr>
        <w:t>0</w:t>
      </w:r>
      <w:r w:rsidRPr="00AF2AAB">
        <w:rPr>
          <w:rStyle w:val="Emphasis"/>
        </w:rPr>
        <w:t>000000000000000000</w:t>
      </w:r>
      <w:r w:rsidRPr="000E696E">
        <w:rPr>
          <w:rStyle w:val="Emphasis"/>
          <w:highlight w:val="cyan"/>
        </w:rPr>
        <w:t>1 percent</w:t>
      </w:r>
      <w:r w:rsidRPr="000E696E">
        <w:rPr>
          <w:rStyle w:val="StyleUnderline"/>
          <w:highlight w:val="cyan"/>
        </w:rPr>
        <w:t xml:space="preserve"> if there’s </w:t>
      </w:r>
      <w:r w:rsidRPr="000E696E">
        <w:rPr>
          <w:rStyle w:val="Emphasis"/>
          <w:highlight w:val="cyan"/>
        </w:rPr>
        <w:t>a 1 percent chance</w:t>
      </w:r>
      <w:r w:rsidRPr="000E696E">
        <w:rPr>
          <w:rStyle w:val="StyleUnderline"/>
          <w:highlight w:val="cyan"/>
        </w:rPr>
        <w:t xml:space="preserve"> of 10</w:t>
      </w:r>
      <w:r w:rsidRPr="000E696E">
        <w:rPr>
          <w:rStyle w:val="StyleUnderline"/>
          <w:highlight w:val="cyan"/>
          <w:vertAlign w:val="superscript"/>
        </w:rPr>
        <w:t>54</w:t>
      </w:r>
      <w:r w:rsidRPr="00AF2AAB">
        <w:rPr>
          <w:rStyle w:val="StyleUnderline"/>
        </w:rPr>
        <w:t xml:space="preserve"> </w:t>
      </w:r>
      <w:r w:rsidRPr="00AF2AAB">
        <w:rPr>
          <w:rStyle w:val="Emphasis"/>
        </w:rPr>
        <w:t>currently non-existent</w:t>
      </w:r>
      <w:r w:rsidRPr="00AF2AAB">
        <w:rPr>
          <w:rStyle w:val="StyleUnderline"/>
        </w:rPr>
        <w:t xml:space="preserve">, </w:t>
      </w:r>
      <w:r w:rsidRPr="00AF2AAB">
        <w:rPr>
          <w:rStyle w:val="Emphasis"/>
        </w:rPr>
        <w:t xml:space="preserve">merely </w:t>
      </w:r>
      <w:r w:rsidRPr="000E696E">
        <w:rPr>
          <w:rStyle w:val="Emphasis"/>
          <w:highlight w:val="cyan"/>
        </w:rPr>
        <w:t>possible</w:t>
      </w:r>
      <w:r w:rsidRPr="00AF2AAB">
        <w:rPr>
          <w:rStyle w:val="Emphasis"/>
        </w:rPr>
        <w:t xml:space="preserve"> future </w:t>
      </w:r>
      <w:r w:rsidRPr="000E696E">
        <w:rPr>
          <w:rStyle w:val="Emphasis"/>
          <w:highlight w:val="cyan"/>
        </w:rPr>
        <w:t>people</w:t>
      </w:r>
      <w:r w:rsidRPr="000E696E">
        <w:rPr>
          <w:rStyle w:val="StyleUnderline"/>
          <w:highlight w:val="cyan"/>
        </w:rPr>
        <w:t xml:space="preserve"> than to save </w:t>
      </w:r>
      <w:r w:rsidRPr="000E696E">
        <w:rPr>
          <w:rStyle w:val="Emphasis"/>
          <w:highlight w:val="cyan"/>
        </w:rPr>
        <w:t>1 billion</w:t>
      </w:r>
      <w:r w:rsidRPr="00AF2AAB">
        <w:rPr>
          <w:rStyle w:val="Emphasis"/>
        </w:rPr>
        <w:t xml:space="preserve"> living</w:t>
      </w:r>
      <w:r w:rsidRPr="00AF2AAB">
        <w:rPr>
          <w:rStyle w:val="StyleUnderline"/>
        </w:rPr>
        <w:t xml:space="preserve">, </w:t>
      </w:r>
      <w:r w:rsidRPr="00AF2AAB">
        <w:rPr>
          <w:rStyle w:val="Emphasis"/>
        </w:rPr>
        <w:t xml:space="preserve">breathing </w:t>
      </w:r>
      <w:r w:rsidRPr="000E696E">
        <w:rPr>
          <w:rStyle w:val="Emphasis"/>
        </w:rPr>
        <w:t>human</w:t>
      </w:r>
      <w:r w:rsidRPr="00AF2AAB">
        <w:rPr>
          <w:rStyle w:val="Emphasis"/>
        </w:rPr>
        <w:t xml:space="preserve"> </w:t>
      </w:r>
      <w:r w:rsidRPr="000E696E">
        <w:rPr>
          <w:rStyle w:val="Emphasis"/>
          <w:highlight w:val="cyan"/>
        </w:rPr>
        <w:t>beings</w:t>
      </w:r>
      <w:r w:rsidRPr="00AF2AAB">
        <w:rPr>
          <w:rStyle w:val="StyleUnderline"/>
        </w:rPr>
        <w:t xml:space="preserve"> alive </w:t>
      </w:r>
      <w:r w:rsidRPr="000E696E">
        <w:rPr>
          <w:rStyle w:val="StyleUnderline"/>
          <w:highlight w:val="cyan"/>
        </w:rPr>
        <w:t>today</w:t>
      </w:r>
      <w:r w:rsidRPr="000E696E">
        <w:rPr>
          <w:sz w:val="16"/>
        </w:rPr>
        <w:t xml:space="preserve">, especially </w:t>
      </w:r>
      <w:r w:rsidRPr="000E696E">
        <w:rPr>
          <w:rStyle w:val="StyleUnderline"/>
        </w:rPr>
        <w:t>when</w:t>
      </w:r>
      <w:r w:rsidRPr="000E696E">
        <w:rPr>
          <w:sz w:val="16"/>
        </w:rPr>
        <w:t xml:space="preserve"> Western </w:t>
      </w:r>
      <w:r w:rsidRPr="000E696E">
        <w:rPr>
          <w:rStyle w:val="StyleUnderline"/>
        </w:rPr>
        <w:t xml:space="preserve">colonialism, imperialism, military intervention, political meddling, and environmental degradation are responsible for </w:t>
      </w:r>
      <w:r w:rsidRPr="000E696E">
        <w:rPr>
          <w:rStyle w:val="Emphasis"/>
        </w:rPr>
        <w:t>the dism</w:t>
      </w:r>
      <w:r w:rsidRPr="00AF2AAB">
        <w:rPr>
          <w:rStyle w:val="Emphasis"/>
        </w:rPr>
        <w:t>al plight</w:t>
      </w:r>
      <w:r w:rsidRPr="000E696E">
        <w:rPr>
          <w:sz w:val="16"/>
        </w:rPr>
        <w:t xml:space="preserve"> of so many in </w:t>
      </w:r>
      <w:r w:rsidRPr="00AF2AAB">
        <w:rPr>
          <w:rStyle w:val="StyleUnderline"/>
        </w:rPr>
        <w:t>the “Global South.”</w:t>
      </w:r>
      <w:r w:rsidRPr="000E696E">
        <w:rPr>
          <w:sz w:val="16"/>
        </w:rPr>
        <w:t xml:space="preserve"> In fact, </w:t>
      </w:r>
      <w:r w:rsidRPr="00AF2AAB">
        <w:rPr>
          <w:rStyle w:val="Emphasis"/>
        </w:rPr>
        <w:t xml:space="preserve">expected value </w:t>
      </w:r>
      <w:r w:rsidRPr="000E696E">
        <w:rPr>
          <w:rStyle w:val="Emphasis"/>
          <w:highlight w:val="cyan"/>
        </w:rPr>
        <w:t>calculations</w:t>
      </w:r>
      <w:r w:rsidRPr="000E696E">
        <w:rPr>
          <w:rStyle w:val="StyleUnderline"/>
          <w:highlight w:val="cyan"/>
        </w:rPr>
        <w:t xml:space="preserve"> like</w:t>
      </w:r>
      <w:r w:rsidRPr="000E696E">
        <w:rPr>
          <w:sz w:val="16"/>
        </w:rPr>
        <w:t xml:space="preserve"> the one just above led </w:t>
      </w:r>
      <w:r w:rsidRPr="000E696E">
        <w:rPr>
          <w:rStyle w:val="StyleUnderline"/>
          <w:highlight w:val="cyan"/>
        </w:rPr>
        <w:t>Beckstead</w:t>
      </w:r>
      <w:r w:rsidRPr="000E696E">
        <w:rPr>
          <w:sz w:val="16"/>
        </w:rPr>
        <w:t xml:space="preserve"> (2013) to </w:t>
      </w:r>
      <w:r w:rsidRPr="000E696E">
        <w:rPr>
          <w:rStyle w:val="StyleUnderline"/>
          <w:highlight w:val="cyan"/>
        </w:rPr>
        <w:t>conclude</w:t>
      </w:r>
      <w:r w:rsidRPr="000E696E">
        <w:rPr>
          <w:sz w:val="16"/>
        </w:rPr>
        <w:t xml:space="preserve"> that, </w:t>
      </w:r>
      <w:r w:rsidRPr="000E696E">
        <w:rPr>
          <w:rStyle w:val="StyleUnderline"/>
          <w:highlight w:val="cyan"/>
        </w:rPr>
        <w:t>since</w:t>
      </w:r>
      <w:r w:rsidRPr="00AF2AAB">
        <w:rPr>
          <w:rStyle w:val="StyleUnderline"/>
        </w:rPr>
        <w:t xml:space="preserve"> </w:t>
      </w:r>
      <w:r w:rsidRPr="00AF2AAB">
        <w:rPr>
          <w:rStyle w:val="Emphasis"/>
        </w:rPr>
        <w:t xml:space="preserve">privileged </w:t>
      </w:r>
      <w:r w:rsidRPr="000E696E">
        <w:rPr>
          <w:rStyle w:val="Emphasis"/>
          <w:highlight w:val="cyan"/>
        </w:rPr>
        <w:t>rich people</w:t>
      </w:r>
      <w:r w:rsidRPr="000E696E">
        <w:rPr>
          <w:sz w:val="16"/>
        </w:rPr>
        <w:t xml:space="preserve"> </w:t>
      </w:r>
      <w:r w:rsidRPr="00AF2AAB">
        <w:rPr>
          <w:rStyle w:val="StyleUnderline"/>
        </w:rPr>
        <w:t xml:space="preserve">in the Western world (also mostly white) </w:t>
      </w:r>
      <w:r w:rsidRPr="000E696E">
        <w:rPr>
          <w:rStyle w:val="StyleUnderline"/>
          <w:highlight w:val="cyan"/>
        </w:rPr>
        <w:t>are</w:t>
      </w:r>
      <w:r w:rsidRPr="00AF2AAB">
        <w:rPr>
          <w:rStyle w:val="StyleUnderline"/>
        </w:rPr>
        <w:t xml:space="preserve"> in </w:t>
      </w:r>
      <w:r w:rsidRPr="00AF2AAB">
        <w:rPr>
          <w:rStyle w:val="Emphasis"/>
        </w:rPr>
        <w:t xml:space="preserve">a </w:t>
      </w:r>
      <w:r w:rsidRPr="000E696E">
        <w:rPr>
          <w:rStyle w:val="Emphasis"/>
          <w:highlight w:val="cyan"/>
        </w:rPr>
        <w:t>better</w:t>
      </w:r>
      <w:r w:rsidRPr="00AF2AAB">
        <w:rPr>
          <w:rStyle w:val="Emphasis"/>
        </w:rPr>
        <w:t xml:space="preserve"> position</w:t>
      </w:r>
      <w:r w:rsidRPr="00AF2AAB">
        <w:rPr>
          <w:rStyle w:val="StyleUnderline"/>
        </w:rPr>
        <w:t xml:space="preserve"> </w:t>
      </w:r>
      <w:r w:rsidRPr="000E696E">
        <w:rPr>
          <w:rStyle w:val="StyleUnderline"/>
          <w:highlight w:val="cyan"/>
        </w:rPr>
        <w:t>to shape the</w:t>
      </w:r>
      <w:r w:rsidRPr="00AF2AAB">
        <w:rPr>
          <w:rStyle w:val="StyleUnderline"/>
        </w:rPr>
        <w:t xml:space="preserve"> far </w:t>
      </w:r>
      <w:r w:rsidRPr="000E696E">
        <w:rPr>
          <w:rStyle w:val="StyleUnderline"/>
          <w:highlight w:val="cyan"/>
        </w:rPr>
        <w:t>future, resources ough</w:t>
      </w:r>
      <w:r w:rsidRPr="000E696E">
        <w:rPr>
          <w:rStyle w:val="StyleUnderline"/>
        </w:rPr>
        <w:t xml:space="preserve">t to be </w:t>
      </w:r>
      <w:r w:rsidRPr="000E696E">
        <w:rPr>
          <w:rStyle w:val="StyleUnderline"/>
          <w:highlight w:val="cyan"/>
        </w:rPr>
        <w:t>allocate</w:t>
      </w:r>
      <w:r w:rsidRPr="000E696E">
        <w:rPr>
          <w:rStyle w:val="StyleUnderline"/>
        </w:rPr>
        <w:t xml:space="preserve">d </w:t>
      </w:r>
      <w:r w:rsidRPr="000E696E">
        <w:rPr>
          <w:rStyle w:val="StyleUnderline"/>
          <w:highlight w:val="cyan"/>
        </w:rPr>
        <w:t>to them rather than</w:t>
      </w:r>
      <w:r w:rsidRPr="000E696E">
        <w:rPr>
          <w:sz w:val="16"/>
        </w:rPr>
        <w:t xml:space="preserve"> towards </w:t>
      </w:r>
      <w:r w:rsidRPr="00AF2AAB">
        <w:rPr>
          <w:rStyle w:val="Emphasis"/>
        </w:rPr>
        <w:t xml:space="preserve">impoverished, </w:t>
      </w:r>
      <w:r w:rsidRPr="000E696E">
        <w:rPr>
          <w:rStyle w:val="Emphasis"/>
          <w:highlight w:val="cyan"/>
        </w:rPr>
        <w:t>starving people</w:t>
      </w:r>
      <w:r w:rsidRPr="00AF2AAB">
        <w:rPr>
          <w:rStyle w:val="Emphasis"/>
        </w:rPr>
        <w:t xml:space="preserve"> elsewhere</w:t>
      </w:r>
      <w:r w:rsidRPr="000E696E">
        <w:rPr>
          <w:sz w:val="16"/>
        </w:rPr>
        <w:t>. In his words,</w:t>
      </w:r>
    </w:p>
    <w:p w14:paraId="6232B8A6" w14:textId="77777777" w:rsidR="00E10C17" w:rsidRPr="000E696E" w:rsidRDefault="00E10C17" w:rsidP="00E10C17">
      <w:pPr>
        <w:ind w:left="720"/>
        <w:rPr>
          <w:sz w:val="16"/>
        </w:rPr>
      </w:pPr>
      <w:r w:rsidRPr="000E696E">
        <w:rPr>
          <w:rStyle w:val="StyleUnderline"/>
        </w:rPr>
        <w:t>saving lives in poor countries</w:t>
      </w:r>
      <w:r w:rsidRPr="000E696E">
        <w:rPr>
          <w:sz w:val="16"/>
        </w:rPr>
        <w:t xml:space="preserve"> may </w:t>
      </w:r>
      <w:r w:rsidRPr="000E696E">
        <w:rPr>
          <w:rStyle w:val="StyleUnderline"/>
        </w:rPr>
        <w:t xml:space="preserve">have </w:t>
      </w:r>
      <w:r w:rsidRPr="000E696E">
        <w:rPr>
          <w:rStyle w:val="Emphasis"/>
        </w:rPr>
        <w:t>significantly smaller ripple effects</w:t>
      </w:r>
      <w:r w:rsidRPr="000E696E">
        <w:rPr>
          <w:rStyle w:val="StyleUnderline"/>
        </w:rPr>
        <w:t xml:space="preserve"> than saving</w:t>
      </w:r>
      <w:r w:rsidRPr="000E696E">
        <w:rPr>
          <w:sz w:val="16"/>
        </w:rPr>
        <w:t xml:space="preserve"> and improving </w:t>
      </w:r>
      <w:r w:rsidRPr="000E696E">
        <w:rPr>
          <w:rStyle w:val="StyleUnderline"/>
        </w:rPr>
        <w:t>lives in rich countries</w:t>
      </w:r>
      <w:r w:rsidRPr="000E696E">
        <w:rPr>
          <w:sz w:val="16"/>
        </w:rPr>
        <w:t xml:space="preserve">. Why? Richer countries have substantially more innovation, and their workers are much more economically productive. By ordinary standards—at least by ordinary enlightened humanitarian standards—saving and improving lives in rich countries is about equally as important as saving and improving lives in poor countries, provided lives are improved by roughly comparable amounts. But </w:t>
      </w:r>
      <w:r w:rsidRPr="00AF2AAB">
        <w:rPr>
          <w:rStyle w:val="StyleUnderline"/>
        </w:rPr>
        <w:t>it</w:t>
      </w:r>
      <w:r w:rsidRPr="000E696E">
        <w:rPr>
          <w:sz w:val="16"/>
        </w:rPr>
        <w:t xml:space="preserve"> now </w:t>
      </w:r>
      <w:r w:rsidRPr="00AF2AAB">
        <w:rPr>
          <w:rStyle w:val="StyleUnderline"/>
        </w:rPr>
        <w:t xml:space="preserve">seems </w:t>
      </w:r>
      <w:r w:rsidRPr="00AF2AAB">
        <w:rPr>
          <w:rStyle w:val="Emphasis"/>
        </w:rPr>
        <w:t>more plausible</w:t>
      </w:r>
      <w:r w:rsidRPr="000E696E">
        <w:rPr>
          <w:sz w:val="16"/>
        </w:rPr>
        <w:t xml:space="preserve"> to me that </w:t>
      </w:r>
      <w:r w:rsidRPr="00AF2AAB">
        <w:rPr>
          <w:rStyle w:val="StyleUnderline"/>
        </w:rPr>
        <w:t xml:space="preserve">saving a life in a rich country is </w:t>
      </w:r>
      <w:r w:rsidRPr="00AF2AAB">
        <w:rPr>
          <w:rStyle w:val="Emphasis"/>
        </w:rPr>
        <w:t>substantially more important</w:t>
      </w:r>
      <w:r w:rsidRPr="00AF2AAB">
        <w:rPr>
          <w:rStyle w:val="StyleUnderline"/>
        </w:rPr>
        <w:t xml:space="preserve"> than saving a life in a poor country, other things being equal</w:t>
      </w:r>
      <w:r w:rsidRPr="000E696E">
        <w:rPr>
          <w:sz w:val="16"/>
        </w:rPr>
        <w:t xml:space="preserve"> (Beckstead 2013). 33</w:t>
      </w:r>
    </w:p>
    <w:p w14:paraId="4EE2B3DD" w14:textId="77777777" w:rsidR="00E10C17" w:rsidRPr="000E696E" w:rsidRDefault="00E10C17" w:rsidP="00E10C17">
      <w:pPr>
        <w:rPr>
          <w:sz w:val="16"/>
        </w:rPr>
      </w:pPr>
      <w:r w:rsidRPr="000E696E">
        <w:rPr>
          <w:rStyle w:val="StyleUnderline"/>
        </w:rPr>
        <w:t>Consider here Kuhlemann’s</w:t>
      </w:r>
      <w:r w:rsidRPr="000E696E">
        <w:rPr>
          <w:sz w:val="16"/>
        </w:rPr>
        <w:t xml:space="preserve"> (2018) </w:t>
      </w:r>
      <w:r w:rsidRPr="000E696E">
        <w:rPr>
          <w:rStyle w:val="StyleUnderline"/>
        </w:rPr>
        <w:t>distinction between “future people” and “hypothetical people.”</w:t>
      </w:r>
      <w:r w:rsidRPr="000E696E">
        <w:rPr>
          <w:sz w:val="16"/>
        </w:rPr>
        <w:t xml:space="preserve"> The former refers to human beings who are “assumed to be alive at a future time” whereas the latter refers to human beings who “could be caused to exist at a future time, but until such time are merely imaginary.” From the normative perspective that she defends, </w:t>
      </w:r>
      <w:r w:rsidRPr="000E696E">
        <w:rPr>
          <w:rStyle w:val="StyleUnderline"/>
        </w:rPr>
        <w:t>what matters is “safeguarding</w:t>
      </w:r>
      <w:r w:rsidRPr="000E696E">
        <w:rPr>
          <w:sz w:val="16"/>
        </w:rPr>
        <w:t xml:space="preserve"> the interest of and preventing harm to </w:t>
      </w:r>
      <w:r w:rsidRPr="000E696E">
        <w:rPr>
          <w:rStyle w:val="Emphasis"/>
        </w:rPr>
        <w:t>actual human beings</w:t>
      </w:r>
      <w:r w:rsidRPr="000E696E">
        <w:rPr>
          <w:rStyle w:val="StyleUnderline"/>
        </w:rPr>
        <w:t>, whether alive now or in the future,” while</w:t>
      </w:r>
      <w:r w:rsidRPr="000E696E">
        <w:rPr>
          <w:sz w:val="16"/>
        </w:rPr>
        <w:t xml:space="preserve"> the futurist aim, advocated by </w:t>
      </w:r>
      <w:r w:rsidRPr="000E696E">
        <w:rPr>
          <w:rStyle w:val="StyleUnderline"/>
        </w:rPr>
        <w:t xml:space="preserve">Beckstead, is “safeguarding </w:t>
      </w:r>
      <w:r w:rsidRPr="000E696E">
        <w:rPr>
          <w:rStyle w:val="Emphasis"/>
        </w:rPr>
        <w:t>the potential utility</w:t>
      </w:r>
      <w:r w:rsidRPr="000E696E">
        <w:rPr>
          <w:sz w:val="16"/>
        </w:rPr>
        <w:t xml:space="preserve"> to be held or derived </w:t>
      </w:r>
      <w:r w:rsidRPr="000E696E">
        <w:rPr>
          <w:rStyle w:val="StyleUnderline"/>
        </w:rPr>
        <w:t>by all human-descent lives that</w:t>
      </w:r>
      <w:r w:rsidRPr="000E696E">
        <w:rPr>
          <w:sz w:val="16"/>
        </w:rPr>
        <w:t xml:space="preserve"> already exist or </w:t>
      </w:r>
      <w:r w:rsidRPr="000E696E">
        <w:rPr>
          <w:rStyle w:val="StyleUnderline"/>
        </w:rPr>
        <w:t>could exist in the future”</w:t>
      </w:r>
      <w:r w:rsidRPr="000E696E">
        <w:rPr>
          <w:sz w:val="16"/>
        </w:rPr>
        <w:t xml:space="preserve"> (Kuhlemann 2018).</w:t>
      </w:r>
    </w:p>
    <w:p w14:paraId="6A1B03EB" w14:textId="77777777" w:rsidR="00E10C17" w:rsidRPr="000E696E" w:rsidRDefault="00E10C17" w:rsidP="00E10C17">
      <w:pPr>
        <w:rPr>
          <w:sz w:val="16"/>
        </w:rPr>
      </w:pPr>
      <w:r w:rsidRPr="000E696E">
        <w:rPr>
          <w:sz w:val="16"/>
        </w:rPr>
        <w:t xml:space="preserve">The crux is that </w:t>
      </w:r>
      <w:r w:rsidRPr="000E696E">
        <w:rPr>
          <w:rStyle w:val="StyleUnderline"/>
        </w:rPr>
        <w:t xml:space="preserve">there may be </w:t>
      </w:r>
      <w:r w:rsidRPr="000E696E">
        <w:rPr>
          <w:rStyle w:val="Emphasis"/>
        </w:rPr>
        <w:t xml:space="preserve">a direct </w:t>
      </w:r>
      <w:r w:rsidRPr="000E696E">
        <w:rPr>
          <w:rStyle w:val="Emphasis"/>
          <w:highlight w:val="cyan"/>
        </w:rPr>
        <w:t>connect</w:t>
      </w:r>
      <w:r w:rsidRPr="000E696E">
        <w:rPr>
          <w:rStyle w:val="Emphasis"/>
        </w:rPr>
        <w:t>ion</w:t>
      </w:r>
      <w:r w:rsidRPr="000E696E">
        <w:rPr>
          <w:rStyle w:val="StyleUnderline"/>
        </w:rPr>
        <w:t xml:space="preserve"> between </w:t>
      </w:r>
      <w:r w:rsidRPr="000E696E">
        <w:rPr>
          <w:rStyle w:val="Emphasis"/>
          <w:highlight w:val="cyan"/>
        </w:rPr>
        <w:t>white male privilege</w:t>
      </w:r>
      <w:r w:rsidRPr="000E696E">
        <w:rPr>
          <w:rStyle w:val="StyleUnderline"/>
          <w:highlight w:val="cyan"/>
        </w:rPr>
        <w:t xml:space="preserve"> and the futurist perspective, which</w:t>
      </w:r>
      <w:r w:rsidRPr="000E696E">
        <w:rPr>
          <w:rStyle w:val="StyleUnderline"/>
        </w:rPr>
        <w:t xml:space="preserve"> tends to </w:t>
      </w:r>
      <w:r w:rsidRPr="000E696E">
        <w:rPr>
          <w:rStyle w:val="StyleUnderline"/>
          <w:highlight w:val="cyan"/>
        </w:rPr>
        <w:t>dismiss</w:t>
      </w:r>
      <w:r w:rsidRPr="000E696E">
        <w:rPr>
          <w:rStyle w:val="StyleUnderline"/>
        </w:rPr>
        <w:t xml:space="preserve"> </w:t>
      </w:r>
      <w:r w:rsidRPr="000E696E">
        <w:rPr>
          <w:rStyle w:val="Emphasis"/>
        </w:rPr>
        <w:t xml:space="preserve">the </w:t>
      </w:r>
      <w:r w:rsidRPr="000E696E">
        <w:rPr>
          <w:rStyle w:val="Emphasis"/>
          <w:highlight w:val="cyan"/>
        </w:rPr>
        <w:t>suffering</w:t>
      </w:r>
      <w:r w:rsidRPr="000E696E">
        <w:rPr>
          <w:rStyle w:val="Emphasis"/>
        </w:rPr>
        <w:t xml:space="preserve"> of people</w:t>
      </w:r>
      <w:r w:rsidRPr="000E696E">
        <w:rPr>
          <w:rStyle w:val="StyleUnderline"/>
        </w:rPr>
        <w:t xml:space="preserve"> today </w:t>
      </w:r>
      <w:r w:rsidRPr="000E696E">
        <w:rPr>
          <w:rStyle w:val="StyleUnderline"/>
          <w:highlight w:val="cyan"/>
        </w:rPr>
        <w:t xml:space="preserve">as </w:t>
      </w:r>
      <w:r w:rsidRPr="000E696E">
        <w:rPr>
          <w:rStyle w:val="Emphasis"/>
          <w:highlight w:val="cyan"/>
        </w:rPr>
        <w:t>trivial</w:t>
      </w:r>
      <w:r w:rsidRPr="000E696E">
        <w:rPr>
          <w:rStyle w:val="StyleUnderline"/>
          <w:highlight w:val="cyan"/>
        </w:rPr>
        <w:t xml:space="preserve"> when compared to the</w:t>
      </w:r>
      <w:r w:rsidRPr="000E696E">
        <w:rPr>
          <w:sz w:val="16"/>
        </w:rPr>
        <w:t xml:space="preserve"> well-being or value that could come to exist in the </w:t>
      </w:r>
      <w:r w:rsidRPr="000E696E">
        <w:rPr>
          <w:rStyle w:val="Emphasis"/>
          <w:highlight w:val="cyan"/>
        </w:rPr>
        <w:t>distant future</w:t>
      </w:r>
      <w:r w:rsidRPr="000E696E">
        <w:rPr>
          <w:rStyle w:val="StyleUnderline"/>
        </w:rPr>
        <w:t xml:space="preserve">. In fact, </w:t>
      </w:r>
      <w:r w:rsidRPr="000E696E">
        <w:rPr>
          <w:rStyle w:val="Emphasis"/>
        </w:rPr>
        <w:t xml:space="preserve">a </w:t>
      </w:r>
      <w:r w:rsidRPr="000E696E">
        <w:rPr>
          <w:rStyle w:val="Emphasis"/>
          <w:highlight w:val="cyan"/>
        </w:rPr>
        <w:t>meta-analytic</w:t>
      </w:r>
      <w:r w:rsidRPr="000E696E">
        <w:rPr>
          <w:rStyle w:val="Emphasis"/>
        </w:rPr>
        <w:t xml:space="preserve"> re-analysis</w:t>
      </w:r>
      <w:r w:rsidRPr="000E696E">
        <w:rPr>
          <w:rStyle w:val="StyleUnderline"/>
        </w:rPr>
        <w:t xml:space="preserve"> </w:t>
      </w:r>
      <w:r w:rsidRPr="000E696E">
        <w:rPr>
          <w:rStyle w:val="StyleUnderline"/>
          <w:highlight w:val="cyan"/>
        </w:rPr>
        <w:t>of 40 studies</w:t>
      </w:r>
      <w:r w:rsidRPr="000E696E">
        <w:rPr>
          <w:sz w:val="16"/>
        </w:rPr>
        <w:t xml:space="preserve">, published in 2015, </w:t>
      </w:r>
      <w:r w:rsidRPr="000E696E">
        <w:rPr>
          <w:rStyle w:val="StyleUnderline"/>
          <w:highlight w:val="cyan"/>
        </w:rPr>
        <w:t>found</w:t>
      </w:r>
      <w:r w:rsidRPr="000E696E">
        <w:rPr>
          <w:sz w:val="16"/>
        </w:rPr>
        <w:t xml:space="preserve"> that </w:t>
      </w:r>
      <w:r w:rsidRPr="000E696E">
        <w:rPr>
          <w:rStyle w:val="StyleUnderline"/>
          <w:highlight w:val="cyan"/>
        </w:rPr>
        <w:t>“men</w:t>
      </w:r>
      <w:r w:rsidRPr="000E696E">
        <w:rPr>
          <w:rStyle w:val="StyleUnderline"/>
        </w:rPr>
        <w:t xml:space="preserve"> showed </w:t>
      </w:r>
      <w:r w:rsidRPr="000E696E">
        <w:rPr>
          <w:rStyle w:val="Emphasis"/>
        </w:rPr>
        <w:t xml:space="preserve">a stronger </w:t>
      </w:r>
      <w:r w:rsidRPr="000E696E">
        <w:rPr>
          <w:rStyle w:val="Emphasis"/>
          <w:highlight w:val="cyan"/>
        </w:rPr>
        <w:t>prefer</w:t>
      </w:r>
      <w:r w:rsidRPr="000E696E">
        <w:rPr>
          <w:rStyle w:val="Emphasis"/>
        </w:rPr>
        <w:t>ence</w:t>
      </w:r>
      <w:r w:rsidRPr="000E696E">
        <w:rPr>
          <w:rStyle w:val="StyleUnderline"/>
        </w:rPr>
        <w:t xml:space="preserve"> for </w:t>
      </w:r>
      <w:r w:rsidRPr="000E696E">
        <w:rPr>
          <w:rStyle w:val="StyleUnderline"/>
          <w:highlight w:val="cyan"/>
        </w:rPr>
        <w:t>util</w:t>
      </w:r>
      <w:r w:rsidRPr="000E696E">
        <w:rPr>
          <w:rStyle w:val="StyleUnderline"/>
        </w:rPr>
        <w:t xml:space="preserve">itarian </w:t>
      </w:r>
      <w:r w:rsidRPr="000E696E">
        <w:rPr>
          <w:rStyle w:val="StyleUnderline"/>
          <w:highlight w:val="cyan"/>
        </w:rPr>
        <w:t>over</w:t>
      </w:r>
      <w:r w:rsidRPr="000E696E">
        <w:rPr>
          <w:rStyle w:val="StyleUnderline"/>
        </w:rPr>
        <w:t xml:space="preserve"> deontological judgments than </w:t>
      </w:r>
      <w:r w:rsidRPr="000E696E">
        <w:rPr>
          <w:rStyle w:val="StyleUnderline"/>
          <w:highlight w:val="cyan"/>
        </w:rPr>
        <w:t>women</w:t>
      </w:r>
      <w:r w:rsidRPr="000E696E">
        <w:rPr>
          <w:rStyle w:val="StyleUnderline"/>
        </w:rPr>
        <w:t xml:space="preserve"> when the </w:t>
      </w:r>
      <w:r w:rsidRPr="000E696E">
        <w:rPr>
          <w:sz w:val="16"/>
        </w:rPr>
        <w:t xml:space="preserve">two </w:t>
      </w:r>
      <w:r w:rsidRPr="000E696E">
        <w:rPr>
          <w:rStyle w:val="StyleUnderline"/>
          <w:highlight w:val="cyan"/>
        </w:rPr>
        <w:t>principles</w:t>
      </w:r>
      <w:r w:rsidRPr="000E696E">
        <w:rPr>
          <w:rStyle w:val="StyleUnderline"/>
        </w:rPr>
        <w:t xml:space="preserve"> implied </w:t>
      </w:r>
      <w:r w:rsidRPr="000E696E">
        <w:rPr>
          <w:rStyle w:val="Emphasis"/>
          <w:highlight w:val="cyan"/>
        </w:rPr>
        <w:t>conflict</w:t>
      </w:r>
      <w:r w:rsidRPr="000E696E">
        <w:rPr>
          <w:rStyle w:val="Emphasis"/>
        </w:rPr>
        <w:t>ing decisions</w:t>
      </w:r>
      <w:r w:rsidRPr="000E696E">
        <w:rPr>
          <w:rStyle w:val="StyleUnderline"/>
        </w:rPr>
        <w:t>”</w:t>
      </w:r>
      <w:r w:rsidRPr="000E696E">
        <w:rPr>
          <w:sz w:val="16"/>
        </w:rPr>
        <w:t xml:space="preserve"> (Friesdorf et al. 2015). </w:t>
      </w:r>
      <w:r w:rsidRPr="000E696E">
        <w:rPr>
          <w:rStyle w:val="StyleUnderline"/>
        </w:rPr>
        <w:t>This suggests</w:t>
      </w:r>
      <w:r w:rsidRPr="000E696E">
        <w:rPr>
          <w:sz w:val="16"/>
        </w:rPr>
        <w:t xml:space="preserve"> that </w:t>
      </w:r>
      <w:r w:rsidRPr="000E696E">
        <w:rPr>
          <w:rStyle w:val="Emphasis"/>
        </w:rPr>
        <w:t xml:space="preserve">a more gender </w:t>
      </w:r>
      <w:r w:rsidRPr="000E696E">
        <w:rPr>
          <w:rStyle w:val="Emphasis"/>
          <w:highlight w:val="cyan"/>
        </w:rPr>
        <w:t>diverse field</w:t>
      </w:r>
      <w:r w:rsidRPr="000E696E">
        <w:rPr>
          <w:rStyle w:val="StyleUnderline"/>
          <w:highlight w:val="cyan"/>
        </w:rPr>
        <w:t xml:space="preserve"> might drift away from</w:t>
      </w:r>
      <w:r w:rsidRPr="000E696E">
        <w:rPr>
          <w:sz w:val="16"/>
        </w:rPr>
        <w:t xml:space="preserve"> methodological habits like </w:t>
      </w:r>
      <w:r w:rsidRPr="000E696E">
        <w:rPr>
          <w:rStyle w:val="Emphasis"/>
          <w:highlight w:val="cyan"/>
        </w:rPr>
        <w:t>plugging numbers</w:t>
      </w:r>
      <w:r w:rsidRPr="000E696E">
        <w:rPr>
          <w:sz w:val="16"/>
        </w:rPr>
        <w:t xml:space="preserve"> into decision-theoretic algorithms </w:t>
      </w:r>
      <w:r w:rsidRPr="000E696E">
        <w:rPr>
          <w:rStyle w:val="StyleUnderline"/>
          <w:highlight w:val="cyan"/>
        </w:rPr>
        <w:t>and calculating</w:t>
      </w:r>
      <w:r w:rsidRPr="000E696E">
        <w:rPr>
          <w:rStyle w:val="StyleUnderline"/>
        </w:rPr>
        <w:t xml:space="preserve"> </w:t>
      </w:r>
      <w:r w:rsidRPr="000E696E">
        <w:rPr>
          <w:rStyle w:val="Emphasis"/>
        </w:rPr>
        <w:t xml:space="preserve">the relative </w:t>
      </w:r>
      <w:r w:rsidRPr="000E696E">
        <w:rPr>
          <w:rStyle w:val="Emphasis"/>
          <w:highlight w:val="cyan"/>
        </w:rPr>
        <w:t>unimportance</w:t>
      </w:r>
      <w:r w:rsidRPr="000E696E">
        <w:rPr>
          <w:rStyle w:val="StyleUnderline"/>
          <w:highlight w:val="cyan"/>
        </w:rPr>
        <w:t xml:space="preserve"> of saving</w:t>
      </w:r>
      <w:r w:rsidRPr="000E696E">
        <w:rPr>
          <w:sz w:val="16"/>
        </w:rPr>
        <w:t xml:space="preserve"> 1 billion </w:t>
      </w:r>
      <w:r w:rsidRPr="000E696E">
        <w:rPr>
          <w:rStyle w:val="Emphasis"/>
        </w:rPr>
        <w:t xml:space="preserve">contemporary </w:t>
      </w:r>
      <w:r w:rsidRPr="000E696E">
        <w:rPr>
          <w:rStyle w:val="Emphasis"/>
          <w:highlight w:val="cyan"/>
        </w:rPr>
        <w:t>lives</w:t>
      </w:r>
      <w:r w:rsidRPr="000E696E">
        <w:rPr>
          <w:sz w:val="16"/>
        </w:rPr>
        <w:t>. Perhaps there are ways of thinking about these issues that are not even conceivable to contemporary ERS scholars—especially those whose perspectives have been molded by white and/or male privilege—but that could coalesce in the future, if ERS continues to diversify.</w:t>
      </w:r>
    </w:p>
    <w:p w14:paraId="16F42AC8" w14:textId="77777777" w:rsidR="00E10C17" w:rsidRDefault="00E10C17" w:rsidP="00E10C17">
      <w:pPr>
        <w:pStyle w:val="Heading3"/>
      </w:pPr>
      <w:r>
        <w:t>1AC – No Future Lives</w:t>
      </w:r>
    </w:p>
    <w:p w14:paraId="3019EC56" w14:textId="77777777" w:rsidR="00E10C17" w:rsidRPr="00E25FAF" w:rsidRDefault="00E10C17" w:rsidP="00E10C17"/>
    <w:p w14:paraId="6D8C6320" w14:textId="77777777" w:rsidR="00E10C17" w:rsidRDefault="00E10C17" w:rsidP="00E10C17">
      <w:pPr>
        <w:pStyle w:val="Heading4"/>
      </w:pPr>
      <w:r>
        <w:t>Future people would prefer to die to avoid the Repugnant Conclusion.</w:t>
      </w:r>
    </w:p>
    <w:p w14:paraId="3DC3B232" w14:textId="77777777" w:rsidR="00E10C17" w:rsidRPr="00FA1843" w:rsidRDefault="00E10C17" w:rsidP="00E10C17">
      <w:r w:rsidRPr="00FA1843">
        <w:rPr>
          <w:rStyle w:val="Style13ptBold"/>
        </w:rPr>
        <w:t>Bruers 18</w:t>
      </w:r>
      <w:r>
        <w:t xml:space="preserve"> – Stijn Bruers, Doctor of Moral Philosophy at Ghent University. [Variable critical level utilitarianism as the solution to population ethics, 2-24-18, https://stijnbruers.wordpress.com/2018/02/24/variable-critical-level-utilitarianism-as-the-solution-to-population-ethics/]//BPS </w:t>
      </w:r>
    </w:p>
    <w:p w14:paraId="1797ED7A" w14:textId="77777777" w:rsidR="00E10C17" w:rsidRPr="00FA1843" w:rsidRDefault="00E10C17" w:rsidP="00E10C17">
      <w:pPr>
        <w:rPr>
          <w:sz w:val="16"/>
        </w:rPr>
      </w:pPr>
      <w:r w:rsidRPr="00FA1843">
        <w:rPr>
          <w:sz w:val="16"/>
        </w:rPr>
        <w:t>Existential risk and the far future</w:t>
      </w:r>
    </w:p>
    <w:p w14:paraId="3A7E1579" w14:textId="77777777" w:rsidR="00E10C17" w:rsidRPr="00FA1843" w:rsidRDefault="00E10C17" w:rsidP="00E10C17">
      <w:pPr>
        <w:rPr>
          <w:sz w:val="16"/>
        </w:rPr>
      </w:pPr>
      <w:r w:rsidRPr="00FA1843">
        <w:rPr>
          <w:rStyle w:val="StyleUnderline"/>
        </w:rPr>
        <w:t xml:space="preserve">We can apply </w:t>
      </w:r>
      <w:r w:rsidRPr="00FA1843">
        <w:rPr>
          <w:rStyle w:val="Emphasis"/>
        </w:rPr>
        <w:t>game theoretical considerations</w:t>
      </w:r>
      <w:r w:rsidRPr="00FA1843">
        <w:rPr>
          <w:rStyle w:val="StyleUnderline"/>
        </w:rPr>
        <w:t xml:space="preserve"> to the</w:t>
      </w:r>
      <w:r w:rsidRPr="00FA1843">
        <w:rPr>
          <w:sz w:val="16"/>
        </w:rPr>
        <w:t xml:space="preserve"> abovementioned </w:t>
      </w:r>
      <w:r w:rsidRPr="00FA1843">
        <w:rPr>
          <w:rStyle w:val="StyleUnderline"/>
        </w:rPr>
        <w:t xml:space="preserve">dilemma that resulted in </w:t>
      </w:r>
      <w:r w:rsidRPr="00FA1843">
        <w:rPr>
          <w:rStyle w:val="Emphasis"/>
        </w:rPr>
        <w:t>a sadistic repugnant conclusion</w:t>
      </w:r>
      <w:r w:rsidRPr="00FA1843">
        <w:rPr>
          <w:rStyle w:val="StyleUnderline"/>
        </w:rPr>
        <w:t xml:space="preserve"> for </w:t>
      </w:r>
      <w:r w:rsidRPr="00FA1843">
        <w:rPr>
          <w:sz w:val="16"/>
        </w:rPr>
        <w:t xml:space="preserve">total </w:t>
      </w:r>
      <w:r w:rsidRPr="00FA1843">
        <w:rPr>
          <w:rStyle w:val="StyleUnderline"/>
        </w:rPr>
        <w:t>utilitarians</w:t>
      </w:r>
      <w:r w:rsidRPr="00FA1843">
        <w:rPr>
          <w:sz w:val="16"/>
        </w:rPr>
        <w:t xml:space="preserve">. The problem of </w:t>
      </w:r>
      <w:r w:rsidRPr="00FA1843">
        <w:rPr>
          <w:rStyle w:val="Emphasis"/>
        </w:rPr>
        <w:t>existential risks</w:t>
      </w:r>
      <w:r w:rsidRPr="00FA1843">
        <w:rPr>
          <w:sz w:val="16"/>
        </w:rPr>
        <w:t xml:space="preserve"> and the far future </w:t>
      </w:r>
      <w:r w:rsidRPr="00FA1843">
        <w:rPr>
          <w:rStyle w:val="StyleUnderline"/>
        </w:rPr>
        <w:t xml:space="preserve">gives us a </w:t>
      </w:r>
      <w:r w:rsidRPr="00FA1843">
        <w:rPr>
          <w:rStyle w:val="Emphasis"/>
        </w:rPr>
        <w:t>more concrete example</w:t>
      </w:r>
      <w:r w:rsidRPr="00FA1843">
        <w:rPr>
          <w:sz w:val="16"/>
        </w:rPr>
        <w:t>. Suppose we can choose between two options. In the first option (situation 1) we are very happy, but we create an existential risk (e.g. a rogue artificial superintelligence that blows up the planet) which means we are the last generation. (Suppose our deaths will be quick so we will not suffer.) There will be no future people, the future is empty of consciousness. In the second option, we avoid this existential risk and there will be many people in the near and far future who have lives worth living. However, choosing this second option, avoiding this existential risk, comes at a cost we have to bear. Our lives (of the current generation) can become very miserable in our attempts to avoid the existential risk (e.g. to stop the rogue artificial superintelligence). If our lives become too miserable, we would prefer situation 1. We (the current generation) can justify this by raising our critical levels so we are no longer total utilitarians. Raising our critical levels is a strategic counteracting measure.</w:t>
      </w:r>
    </w:p>
    <w:p w14:paraId="120A869F" w14:textId="77777777" w:rsidR="00E10C17" w:rsidRPr="00FA1843" w:rsidRDefault="00E10C17" w:rsidP="00E10C17">
      <w:pPr>
        <w:rPr>
          <w:sz w:val="16"/>
        </w:rPr>
      </w:pPr>
      <w:r w:rsidRPr="00FA1843">
        <w:rPr>
          <w:sz w:val="16"/>
        </w:rPr>
        <w:t xml:space="preserve">However, </w:t>
      </w:r>
      <w:r w:rsidRPr="00FA1843">
        <w:rPr>
          <w:rStyle w:val="StyleUnderline"/>
        </w:rPr>
        <w:t xml:space="preserve">this justification might not be </w:t>
      </w:r>
      <w:r w:rsidRPr="00FA1843">
        <w:rPr>
          <w:rStyle w:val="Emphasis"/>
        </w:rPr>
        <w:t>sufficient</w:t>
      </w:r>
      <w:r w:rsidRPr="00FA1843">
        <w:rPr>
          <w:rStyle w:val="StyleUnderline"/>
        </w:rPr>
        <w:t xml:space="preserve"> when we consider the far future</w:t>
      </w:r>
      <w:r w:rsidRPr="00FA1843">
        <w:rPr>
          <w:sz w:val="16"/>
        </w:rPr>
        <w:t xml:space="preserve">, i.e. when the total number of people in the future becomes very big when we choose the second option. If all those future generations would be total utilitarians, the collection of their preferences for a critical level of 0 trumps our preferences for a higher critical level. Their gratitudes (positive relative utilities) trump our complaints (negative relative utilities). But </w:t>
      </w:r>
      <w:r w:rsidRPr="00FA1843">
        <w:rPr>
          <w:rStyle w:val="Emphasis"/>
        </w:rPr>
        <w:t>in reality</w:t>
      </w:r>
      <w:r w:rsidRPr="00FA1843">
        <w:rPr>
          <w:rStyle w:val="StyleUnderline"/>
        </w:rPr>
        <w:t>, we don’t know what future people would prefer</w:t>
      </w:r>
      <w:r w:rsidRPr="00FA1843">
        <w:rPr>
          <w:sz w:val="16"/>
        </w:rPr>
        <w:t xml:space="preserve"> as their critical level. </w:t>
      </w:r>
      <w:r w:rsidRPr="00FA1843">
        <w:rPr>
          <w:rStyle w:val="StyleUnderline"/>
        </w:rPr>
        <w:t xml:space="preserve">It is </w:t>
      </w:r>
      <w:r w:rsidRPr="00FA1843">
        <w:rPr>
          <w:rStyle w:val="Emphasis"/>
        </w:rPr>
        <w:t>unlikely</w:t>
      </w:r>
      <w:r w:rsidRPr="00FA1843">
        <w:rPr>
          <w:sz w:val="16"/>
        </w:rPr>
        <w:t xml:space="preserve"> that </w:t>
      </w:r>
      <w:r w:rsidRPr="00FA1843">
        <w:rPr>
          <w:rStyle w:val="StyleUnderline"/>
        </w:rPr>
        <w:t xml:space="preserve">they will all be total utilitarians when a lot of people in </w:t>
      </w:r>
      <w:r w:rsidRPr="00FA1843">
        <w:rPr>
          <w:rStyle w:val="Emphasis"/>
        </w:rPr>
        <w:t>the current, existing generation</w:t>
      </w:r>
      <w:r w:rsidRPr="00FA1843">
        <w:rPr>
          <w:rStyle w:val="StyleUnderline"/>
        </w:rPr>
        <w:t xml:space="preserve"> want to avoid </w:t>
      </w:r>
      <w:r w:rsidRPr="00FA1843">
        <w:rPr>
          <w:rStyle w:val="Emphasis"/>
        </w:rPr>
        <w:t>the sadistic repugnant conclusion</w:t>
      </w:r>
      <w:r w:rsidRPr="00FA1843">
        <w:rPr>
          <w:sz w:val="16"/>
        </w:rPr>
        <w:t>.</w:t>
      </w:r>
    </w:p>
    <w:p w14:paraId="38DB3610" w14:textId="77777777" w:rsidR="00E10C17" w:rsidRPr="00FA1843" w:rsidRDefault="00E10C17" w:rsidP="00E10C17">
      <w:pPr>
        <w:rPr>
          <w:sz w:val="16"/>
        </w:rPr>
      </w:pPr>
      <w:r w:rsidRPr="00FA1843">
        <w:rPr>
          <w:sz w:val="16"/>
        </w:rPr>
        <w:t xml:space="preserve">The </w:t>
      </w:r>
      <w:r w:rsidRPr="00FA1843">
        <w:rPr>
          <w:rStyle w:val="StyleUnderline"/>
          <w:highlight w:val="cyan"/>
        </w:rPr>
        <w:t>preferences</w:t>
      </w:r>
      <w:r w:rsidRPr="00FA1843">
        <w:rPr>
          <w:sz w:val="16"/>
        </w:rPr>
        <w:t xml:space="preserve"> of critical levels </w:t>
      </w:r>
      <w:r w:rsidRPr="00FA1843">
        <w:rPr>
          <w:rStyle w:val="StyleUnderline"/>
          <w:highlight w:val="cyan"/>
        </w:rPr>
        <w:t xml:space="preserve">of </w:t>
      </w:r>
      <w:r w:rsidRPr="00FA1843">
        <w:rPr>
          <w:rStyle w:val="Emphasis"/>
          <w:highlight w:val="cyan"/>
        </w:rPr>
        <w:t>the</w:t>
      </w:r>
      <w:r w:rsidRPr="00FA1843">
        <w:rPr>
          <w:rStyle w:val="Emphasis"/>
        </w:rPr>
        <w:t xml:space="preserve"> current </w:t>
      </w:r>
      <w:r w:rsidRPr="00FA1843">
        <w:rPr>
          <w:rStyle w:val="Emphasis"/>
          <w:highlight w:val="cyan"/>
        </w:rPr>
        <w:t>generation</w:t>
      </w:r>
      <w:r w:rsidRPr="00FA1843">
        <w:rPr>
          <w:rStyle w:val="StyleUnderline"/>
        </w:rPr>
        <w:t xml:space="preserve"> can </w:t>
      </w:r>
      <w:r w:rsidRPr="00FA1843">
        <w:rPr>
          <w:rStyle w:val="StyleUnderline"/>
          <w:highlight w:val="cyan"/>
        </w:rPr>
        <w:t>serve as</w:t>
      </w:r>
      <w:r w:rsidRPr="00FA1843">
        <w:rPr>
          <w:rStyle w:val="StyleUnderline"/>
        </w:rPr>
        <w:t xml:space="preserve"> </w:t>
      </w:r>
      <w:r w:rsidRPr="00FA1843">
        <w:rPr>
          <w:rStyle w:val="Emphasis"/>
        </w:rPr>
        <w:t xml:space="preserve">a best </w:t>
      </w:r>
      <w:r w:rsidRPr="00FA1843">
        <w:rPr>
          <w:rStyle w:val="Emphasis"/>
          <w:highlight w:val="cyan"/>
        </w:rPr>
        <w:t>estimate</w:t>
      </w:r>
      <w:r w:rsidRPr="00FA1843">
        <w:rPr>
          <w:sz w:val="16"/>
        </w:rPr>
        <w:t xml:space="preserve"> for the preferences of critical levels of the future generations. </w:t>
      </w:r>
      <w:r w:rsidRPr="00FA1843">
        <w:rPr>
          <w:rStyle w:val="StyleUnderline"/>
          <w:highlight w:val="cyan"/>
        </w:rPr>
        <w:t xml:space="preserve">As </w:t>
      </w:r>
      <w:r w:rsidRPr="00FA1843">
        <w:rPr>
          <w:rStyle w:val="Emphasis"/>
          <w:highlight w:val="cyan"/>
        </w:rPr>
        <w:t>most</w:t>
      </w:r>
      <w:r w:rsidRPr="00FA1843">
        <w:rPr>
          <w:rStyle w:val="Emphasis"/>
        </w:rPr>
        <w:t xml:space="preserve"> people</w:t>
      </w:r>
      <w:r w:rsidRPr="00FA1843">
        <w:rPr>
          <w:rStyle w:val="StyleUnderline"/>
        </w:rPr>
        <w:t xml:space="preserve"> of </w:t>
      </w:r>
      <w:r w:rsidRPr="00FA1843">
        <w:rPr>
          <w:rStyle w:val="Emphasis"/>
        </w:rPr>
        <w:t>the current generation</w:t>
      </w:r>
      <w:r w:rsidRPr="00FA1843">
        <w:rPr>
          <w:rStyle w:val="StyleUnderline"/>
        </w:rPr>
        <w:t xml:space="preserve"> </w:t>
      </w:r>
      <w:r w:rsidRPr="00FA1843">
        <w:rPr>
          <w:rStyle w:val="StyleUnderline"/>
          <w:highlight w:val="cyan"/>
        </w:rPr>
        <w:t>find the</w:t>
      </w:r>
      <w:r w:rsidRPr="00FA1843">
        <w:rPr>
          <w:rStyle w:val="StyleUnderline"/>
        </w:rPr>
        <w:t xml:space="preserve"> sadistic repugnant </w:t>
      </w:r>
      <w:r w:rsidRPr="00FA1843">
        <w:rPr>
          <w:rStyle w:val="StyleUnderline"/>
          <w:highlight w:val="cyan"/>
        </w:rPr>
        <w:t>conclusion</w:t>
      </w:r>
      <w:r w:rsidRPr="00FA1843">
        <w:rPr>
          <w:rStyle w:val="StyleUnderline"/>
        </w:rPr>
        <w:t xml:space="preserve"> of total utilitarianism </w:t>
      </w:r>
      <w:r w:rsidRPr="00FA1843">
        <w:rPr>
          <w:rStyle w:val="Emphasis"/>
        </w:rPr>
        <w:t xml:space="preserve">highly </w:t>
      </w:r>
      <w:r w:rsidRPr="00FA1843">
        <w:rPr>
          <w:rStyle w:val="Emphasis"/>
          <w:highlight w:val="cyan"/>
        </w:rPr>
        <w:t>counter-intuitive</w:t>
      </w:r>
      <w:r w:rsidRPr="00FA1843">
        <w:rPr>
          <w:rStyle w:val="StyleUnderline"/>
          <w:highlight w:val="cyan"/>
        </w:rPr>
        <w:t>, we</w:t>
      </w:r>
      <w:r w:rsidRPr="00FA1843">
        <w:rPr>
          <w:rStyle w:val="StyleUnderline"/>
        </w:rPr>
        <w:t xml:space="preserve"> can </w:t>
      </w:r>
      <w:r w:rsidRPr="00FA1843">
        <w:rPr>
          <w:rStyle w:val="StyleUnderline"/>
          <w:highlight w:val="cyan"/>
        </w:rPr>
        <w:t>expect</w:t>
      </w:r>
      <w:r w:rsidRPr="00FA1843">
        <w:rPr>
          <w:sz w:val="16"/>
        </w:rPr>
        <w:t xml:space="preserve"> that also a lot of possible </w:t>
      </w:r>
      <w:r w:rsidRPr="00FA1843">
        <w:rPr>
          <w:rStyle w:val="Emphasis"/>
          <w:highlight w:val="cyan"/>
        </w:rPr>
        <w:t>future people</w:t>
      </w:r>
      <w:r w:rsidRPr="00FA1843">
        <w:rPr>
          <w:rStyle w:val="StyleUnderline"/>
          <w:highlight w:val="cyan"/>
        </w:rPr>
        <w:t xml:space="preserve"> share </w:t>
      </w:r>
      <w:r w:rsidRPr="00FA1843">
        <w:rPr>
          <w:rStyle w:val="Emphasis"/>
          <w:highlight w:val="cyan"/>
        </w:rPr>
        <w:t>this</w:t>
      </w:r>
      <w:r w:rsidRPr="00FA1843">
        <w:rPr>
          <w:rStyle w:val="Emphasis"/>
        </w:rPr>
        <w:t xml:space="preserve"> moral intuition</w:t>
      </w:r>
      <w:r w:rsidRPr="00FA1843">
        <w:rPr>
          <w:rStyle w:val="StyleUnderline"/>
        </w:rPr>
        <w:t xml:space="preserve"> </w:t>
      </w:r>
      <w:r w:rsidRPr="00FA1843">
        <w:rPr>
          <w:rStyle w:val="StyleUnderline"/>
          <w:highlight w:val="cyan"/>
        </w:rPr>
        <w:t>and</w:t>
      </w:r>
      <w:r w:rsidRPr="00FA1843">
        <w:rPr>
          <w:rStyle w:val="StyleUnderline"/>
        </w:rPr>
        <w:t xml:space="preserve"> have </w:t>
      </w:r>
      <w:r w:rsidRPr="00FA1843">
        <w:rPr>
          <w:rStyle w:val="Emphasis"/>
        </w:rPr>
        <w:t xml:space="preserve">a </w:t>
      </w:r>
      <w:r w:rsidRPr="00FA1843">
        <w:rPr>
          <w:rStyle w:val="Emphasis"/>
          <w:highlight w:val="cyan"/>
        </w:rPr>
        <w:t>prefer</w:t>
      </w:r>
      <w:r w:rsidRPr="00FA1843">
        <w:rPr>
          <w:rStyle w:val="Emphasis"/>
        </w:rPr>
        <w:t>ence for situation 1</w:t>
      </w:r>
      <w:r w:rsidRPr="00FA1843">
        <w:rPr>
          <w:rStyle w:val="StyleUnderline"/>
        </w:rPr>
        <w:t xml:space="preserve"> where </w:t>
      </w:r>
      <w:r w:rsidRPr="00FA1843">
        <w:rPr>
          <w:rStyle w:val="StyleUnderline"/>
          <w:highlight w:val="cyan"/>
        </w:rPr>
        <w:t>a small</w:t>
      </w:r>
      <w:r w:rsidRPr="00FA1843">
        <w:rPr>
          <w:rStyle w:val="StyleUnderline"/>
        </w:rPr>
        <w:t xml:space="preserve">er </w:t>
      </w:r>
      <w:r w:rsidRPr="00FA1843">
        <w:rPr>
          <w:rStyle w:val="StyleUnderline"/>
          <w:highlight w:val="cyan"/>
        </w:rPr>
        <w:t>population of</w:t>
      </w:r>
      <w:r w:rsidRPr="00FA1843">
        <w:rPr>
          <w:rStyle w:val="StyleUnderline"/>
        </w:rPr>
        <w:t xml:space="preserve"> </w:t>
      </w:r>
      <w:r w:rsidRPr="00FA1843">
        <w:rPr>
          <w:rStyle w:val="Emphasis"/>
        </w:rPr>
        <w:t xml:space="preserve">maximally </w:t>
      </w:r>
      <w:r w:rsidRPr="00FA1843">
        <w:rPr>
          <w:rStyle w:val="Emphasis"/>
          <w:highlight w:val="cyan"/>
        </w:rPr>
        <w:t>happy people</w:t>
      </w:r>
      <w:r w:rsidRPr="00FA1843">
        <w:rPr>
          <w:rStyle w:val="StyleUnderline"/>
          <w:highlight w:val="cyan"/>
        </w:rPr>
        <w:t xml:space="preserve"> exist</w:t>
      </w:r>
      <w:r w:rsidRPr="00FA1843">
        <w:rPr>
          <w:rStyle w:val="StyleUnderline"/>
        </w:rPr>
        <w:t xml:space="preserve">, </w:t>
      </w:r>
      <w:r w:rsidRPr="00FA1843">
        <w:rPr>
          <w:rStyle w:val="Emphasis"/>
        </w:rPr>
        <w:t xml:space="preserve">even </w:t>
      </w:r>
      <w:r w:rsidRPr="00FA1843">
        <w:rPr>
          <w:rStyle w:val="Emphasis"/>
          <w:highlight w:val="cyan"/>
        </w:rPr>
        <w:t>if</w:t>
      </w:r>
      <w:r w:rsidRPr="00FA1843">
        <w:rPr>
          <w:rStyle w:val="StyleUnderline"/>
          <w:highlight w:val="cyan"/>
        </w:rPr>
        <w:t xml:space="preserve"> this means they</w:t>
      </w:r>
      <w:r w:rsidRPr="00FA1843">
        <w:rPr>
          <w:rStyle w:val="StyleUnderline"/>
        </w:rPr>
        <w:t xml:space="preserve"> themselves </w:t>
      </w:r>
      <w:r w:rsidRPr="00FA1843">
        <w:rPr>
          <w:rStyle w:val="StyleUnderline"/>
          <w:highlight w:val="cyan"/>
        </w:rPr>
        <w:t>do not exist</w:t>
      </w:r>
      <w:r w:rsidRPr="00FA1843">
        <w:rPr>
          <w:rStyle w:val="StyleUnderline"/>
        </w:rPr>
        <w:t>. Imagine</w:t>
      </w:r>
      <w:r w:rsidRPr="00FA1843">
        <w:rPr>
          <w:sz w:val="16"/>
        </w:rPr>
        <w:t xml:space="preserve"> that </w:t>
      </w:r>
      <w:r w:rsidRPr="00FA1843">
        <w:rPr>
          <w:rStyle w:val="StyleUnderline"/>
        </w:rPr>
        <w:t xml:space="preserve">our ancestors </w:t>
      </w:r>
      <w:r w:rsidRPr="00FA1843">
        <w:rPr>
          <w:rStyle w:val="Emphasis"/>
        </w:rPr>
        <w:t>once faced</w:t>
      </w:r>
      <w:r w:rsidRPr="00FA1843">
        <w:rPr>
          <w:rStyle w:val="StyleUnderline"/>
        </w:rPr>
        <w:t xml:space="preserve"> an existential threat. Luckily for us, this threat was avoided</w:t>
      </w:r>
      <w:r w:rsidRPr="00FA1843">
        <w:rPr>
          <w:sz w:val="16"/>
        </w:rPr>
        <w:t xml:space="preserve"> and we have lives worth living. However, </w:t>
      </w:r>
      <w:r w:rsidRPr="00FA1843">
        <w:rPr>
          <w:rStyle w:val="StyleUnderline"/>
        </w:rPr>
        <w:t xml:space="preserve">in avoiding this existential risk, our ancestors had to suffer a lot. Their lives became </w:t>
      </w:r>
      <w:r w:rsidRPr="00FA1843">
        <w:rPr>
          <w:rStyle w:val="Emphasis"/>
        </w:rPr>
        <w:t>maximally miserable</w:t>
      </w:r>
      <w:r w:rsidRPr="00FA1843">
        <w:rPr>
          <w:rStyle w:val="StyleUnderline"/>
        </w:rPr>
        <w:t xml:space="preserve">. If they would not have prevented extinction, their lives would have been </w:t>
      </w:r>
      <w:r w:rsidRPr="00FA1843">
        <w:rPr>
          <w:rStyle w:val="Emphasis"/>
        </w:rPr>
        <w:t>very positive</w:t>
      </w:r>
      <w:r w:rsidRPr="00FA1843">
        <w:rPr>
          <w:rStyle w:val="StyleUnderline"/>
        </w:rPr>
        <w:t xml:space="preserve">, but we would not exist. </w:t>
      </w:r>
      <w:r w:rsidRPr="00FA1843">
        <w:rPr>
          <w:rStyle w:val="StyleUnderline"/>
          <w:highlight w:val="cyan"/>
        </w:rPr>
        <w:t xml:space="preserve">Even if my life is </w:t>
      </w:r>
      <w:r w:rsidRPr="00FA1843">
        <w:rPr>
          <w:rStyle w:val="Emphasis"/>
          <w:highlight w:val="cyan"/>
        </w:rPr>
        <w:t>worth living</w:t>
      </w:r>
      <w:r w:rsidRPr="00FA1843">
        <w:rPr>
          <w:sz w:val="16"/>
        </w:rPr>
        <w:t xml:space="preserve"> (which means my utility U is positive), </w:t>
      </w:r>
      <w:r w:rsidRPr="00FA1843">
        <w:rPr>
          <w:rStyle w:val="StyleUnderline"/>
          <w:highlight w:val="cyan"/>
        </w:rPr>
        <w:t>I would prefer</w:t>
      </w:r>
      <w:r w:rsidRPr="00FA1843">
        <w:rPr>
          <w:rStyle w:val="StyleUnderline"/>
        </w:rPr>
        <w:t xml:space="preserve"> the situation where </w:t>
      </w:r>
      <w:r w:rsidRPr="00FA1843">
        <w:rPr>
          <w:rStyle w:val="StyleUnderline"/>
          <w:highlight w:val="cyan"/>
        </w:rPr>
        <w:t xml:space="preserve">we </w:t>
      </w:r>
      <w:r w:rsidRPr="00FA1843">
        <w:rPr>
          <w:rStyle w:val="Emphasis"/>
          <w:highlight w:val="cyan"/>
        </w:rPr>
        <w:t>do not exist</w:t>
      </w:r>
      <w:r w:rsidRPr="00FA1843">
        <w:rPr>
          <w:rStyle w:val="StyleUnderline"/>
          <w:highlight w:val="cyan"/>
        </w:rPr>
        <w:t xml:space="preserve"> but</w:t>
      </w:r>
      <w:r w:rsidRPr="00FA1843">
        <w:rPr>
          <w:rStyle w:val="StyleUnderline"/>
        </w:rPr>
        <w:t xml:space="preserve"> our </w:t>
      </w:r>
      <w:r w:rsidRPr="00FA1843">
        <w:rPr>
          <w:rStyle w:val="StyleUnderline"/>
          <w:highlight w:val="cyan"/>
        </w:rPr>
        <w:t>ancestors had</w:t>
      </w:r>
      <w:r w:rsidRPr="00FA1843">
        <w:rPr>
          <w:rStyle w:val="StyleUnderline"/>
        </w:rPr>
        <w:t xml:space="preserve"> </w:t>
      </w:r>
      <w:r w:rsidRPr="00FA1843">
        <w:rPr>
          <w:rStyle w:val="Emphasis"/>
        </w:rPr>
        <w:t xml:space="preserve">very </w:t>
      </w:r>
      <w:r w:rsidRPr="00FA1843">
        <w:rPr>
          <w:rStyle w:val="Emphasis"/>
          <w:highlight w:val="cyan"/>
        </w:rPr>
        <w:t>happy lives</w:t>
      </w:r>
      <w:r w:rsidRPr="00FA1843">
        <w:rPr>
          <w:sz w:val="16"/>
        </w:rPr>
        <w:t xml:space="preserve"> (which means my critical level C is higher than my utility U). So </w:t>
      </w:r>
      <w:r w:rsidRPr="00FA1843">
        <w:rPr>
          <w:rStyle w:val="StyleUnderline"/>
          <w:highlight w:val="cyan"/>
        </w:rPr>
        <w:t>we</w:t>
      </w:r>
      <w:r w:rsidRPr="00FA1843">
        <w:rPr>
          <w:rStyle w:val="StyleUnderline"/>
        </w:rPr>
        <w:t xml:space="preserve"> can </w:t>
      </w:r>
      <w:r w:rsidRPr="00FA1843">
        <w:rPr>
          <w:rStyle w:val="StyleUnderline"/>
          <w:highlight w:val="cyan"/>
        </w:rPr>
        <w:t>expect</w:t>
      </w:r>
      <w:r w:rsidRPr="00FA1843">
        <w:rPr>
          <w:sz w:val="16"/>
        </w:rPr>
        <w:t xml:space="preserve"> that also </w:t>
      </w:r>
      <w:r w:rsidRPr="00FA1843">
        <w:rPr>
          <w:rStyle w:val="StyleUnderline"/>
          <w:highlight w:val="cyan"/>
        </w:rPr>
        <w:t>in the future there will be people</w:t>
      </w:r>
      <w:r w:rsidRPr="00FA1843">
        <w:rPr>
          <w:rStyle w:val="StyleUnderline"/>
        </w:rPr>
        <w:t xml:space="preserve"> who prefer </w:t>
      </w:r>
      <w:r w:rsidRPr="00FA1843">
        <w:rPr>
          <w:rStyle w:val="StyleUnderline"/>
          <w:highlight w:val="cyan"/>
        </w:rPr>
        <w:t>to avoid</w:t>
      </w:r>
      <w:r w:rsidRPr="00FA1843">
        <w:rPr>
          <w:rStyle w:val="StyleUnderline"/>
        </w:rPr>
        <w:t xml:space="preserve"> </w:t>
      </w:r>
      <w:r w:rsidRPr="00FA1843">
        <w:rPr>
          <w:rStyle w:val="Emphasis"/>
        </w:rPr>
        <w:t xml:space="preserve">the sadistic </w:t>
      </w:r>
      <w:r w:rsidRPr="00FA1843">
        <w:rPr>
          <w:rStyle w:val="Emphasis"/>
          <w:highlight w:val="cyan"/>
        </w:rPr>
        <w:t>repugnant conclusion</w:t>
      </w:r>
      <w:r w:rsidRPr="00FA1843">
        <w:rPr>
          <w:rStyle w:val="StyleUnderline"/>
          <w:highlight w:val="cyan"/>
        </w:rPr>
        <w:t xml:space="preserve"> at the cost of </w:t>
      </w:r>
      <w:r w:rsidRPr="00FA1843">
        <w:rPr>
          <w:rStyle w:val="Emphasis"/>
          <w:highlight w:val="cyan"/>
        </w:rPr>
        <w:t>non-existence</w:t>
      </w:r>
      <w:r w:rsidRPr="00FA1843">
        <w:rPr>
          <w:sz w:val="16"/>
        </w:rPr>
        <w:t>. This is a kind of altruistic or cooperative choice, because one chooses what one thinks is best for the whole (past, present and future) population and not merely for oneself. If everyone cooperates and focuses on what is best for the whole population, the choice that is best for the whole population will be selected.</w:t>
      </w:r>
    </w:p>
    <w:p w14:paraId="4CB5D569" w14:textId="77777777" w:rsidR="00E10C17" w:rsidRDefault="00E10C17" w:rsidP="00E10C17">
      <w:pPr>
        <w:rPr>
          <w:sz w:val="16"/>
        </w:rPr>
      </w:pPr>
      <w:r w:rsidRPr="00FA1843">
        <w:rPr>
          <w:sz w:val="16"/>
        </w:rPr>
        <w:t xml:space="preserve">If the above applies, i.e. if future generations set their critical levels altruistically according to what they believe is best for the whole population and if those critical levels are the same as what we would altruistically choose, it means </w:t>
      </w:r>
      <w:r w:rsidRPr="00FA1843">
        <w:rPr>
          <w:rStyle w:val="StyleUnderline"/>
          <w:highlight w:val="cyan"/>
        </w:rPr>
        <w:t xml:space="preserve">we do not have to make </w:t>
      </w:r>
      <w:r w:rsidRPr="00FA1843">
        <w:rPr>
          <w:rStyle w:val="Emphasis"/>
          <w:highlight w:val="cyan"/>
        </w:rPr>
        <w:t>extreme efforts</w:t>
      </w:r>
      <w:r w:rsidRPr="00FA1843">
        <w:rPr>
          <w:rStyle w:val="StyleUnderline"/>
          <w:highlight w:val="cyan"/>
        </w:rPr>
        <w:t xml:space="preserve"> to avoid ex</w:t>
      </w:r>
      <w:r w:rsidRPr="00FA1843">
        <w:rPr>
          <w:rStyle w:val="StyleUnderline"/>
        </w:rPr>
        <w:t xml:space="preserve">istential </w:t>
      </w:r>
      <w:r w:rsidRPr="00FA1843">
        <w:rPr>
          <w:rStyle w:val="StyleUnderline"/>
          <w:highlight w:val="cyan"/>
        </w:rPr>
        <w:t>risks</w:t>
      </w:r>
      <w:r w:rsidRPr="00FA1843">
        <w:rPr>
          <w:rStyle w:val="StyleUnderline"/>
        </w:rPr>
        <w:t xml:space="preserve">, </w:t>
      </w:r>
      <w:r w:rsidRPr="00FA1843">
        <w:rPr>
          <w:rStyle w:val="StyleUnderline"/>
          <w:highlight w:val="cyan"/>
        </w:rPr>
        <w:t>making</w:t>
      </w:r>
      <w:r w:rsidRPr="00FA1843">
        <w:rPr>
          <w:rStyle w:val="StyleUnderline"/>
        </w:rPr>
        <w:t xml:space="preserve"> our </w:t>
      </w:r>
      <w:r w:rsidRPr="00FA1843">
        <w:rPr>
          <w:rStyle w:val="StyleUnderline"/>
          <w:highlight w:val="cyan"/>
        </w:rPr>
        <w:t>lives</w:t>
      </w:r>
      <w:r w:rsidRPr="00FA1843">
        <w:rPr>
          <w:rStyle w:val="StyleUnderline"/>
        </w:rPr>
        <w:t xml:space="preserve"> </w:t>
      </w:r>
      <w:r w:rsidRPr="00FA1843">
        <w:rPr>
          <w:rStyle w:val="Emphasis"/>
        </w:rPr>
        <w:t xml:space="preserve">very </w:t>
      </w:r>
      <w:r w:rsidRPr="00FA1843">
        <w:rPr>
          <w:rStyle w:val="Emphasis"/>
          <w:highlight w:val="cyan"/>
        </w:rPr>
        <w:t>miserable</w:t>
      </w:r>
      <w:r w:rsidRPr="00FA1843">
        <w:rPr>
          <w:sz w:val="16"/>
        </w:rPr>
        <w:t>. However, doing nothing against existential risks is not good either. Suppose preventing an existential risk would come at almost no cost for us. Our happiness decreases only a tiny bit when we make efforts to prevent extinction. If we go for our own maximum happiness, resulting in global extinction, we prevent the existence of future grateful people (e.g. total utilitarians) who would contribute a lot to the welfare function. Similarly, if our ancestors could prevent extinction at almost no cost, and if they decreased their happiness only a tiny bit (from a maximum happiness to an almost maximum happiness), I would no longer prefer the situation where we do not exist and our ancestors had maximum happiness. That means my critical level drops below my utility for the non-extinction situation in which I exist, I become a grateful person and my positive relative utility contributes to the welfare function.</w:t>
      </w:r>
    </w:p>
    <w:p w14:paraId="1ED393B3" w14:textId="35ABF30E" w:rsidR="00E14A89" w:rsidRDefault="00E14A89" w:rsidP="008A7DC1">
      <w:pPr>
        <w:pStyle w:val="Heading3"/>
      </w:pPr>
      <w:r>
        <w:t>1AC – No War</w:t>
      </w:r>
    </w:p>
    <w:p w14:paraId="356C50AA" w14:textId="6785A39D" w:rsidR="004E5850" w:rsidRPr="004E5850" w:rsidRDefault="004E5850" w:rsidP="004E5850">
      <w:pPr>
        <w:pStyle w:val="Heading4"/>
      </w:pPr>
      <w:r>
        <w:t>War is unlikely.</w:t>
      </w:r>
    </w:p>
    <w:p w14:paraId="7ABCC954" w14:textId="0CE2A3A4" w:rsidR="004E5850" w:rsidRPr="004E5850" w:rsidRDefault="004E5850" w:rsidP="004E5850">
      <w:r w:rsidRPr="004E5850">
        <w:rPr>
          <w:rStyle w:val="Style13ptBold"/>
        </w:rPr>
        <w:t>Spagat &amp; van Weezel 19</w:t>
      </w:r>
      <w:r>
        <w:t xml:space="preserve"> – Michael Spagat, Economics Professor at the University of London, PhD at Harvard University. Stijn van Weezel, Economics PhD at the University of London [The Decline of War Since 1950: New Evidence, Chapter 11 from </w:t>
      </w:r>
      <w:r w:rsidRPr="004E5850">
        <w:rPr>
          <w:i/>
          <w:iCs/>
        </w:rPr>
        <w:t>Lewis Fry Richardson: His Intellectual Legacy and Influence in the Social Science</w:t>
      </w:r>
      <w:r>
        <w:t>, 11-15-19, https://link.springer.com/chapter/10.1007/978-3-030-31589-4_11#Sec6]//BPS</w:t>
      </w:r>
    </w:p>
    <w:p w14:paraId="72D705EC" w14:textId="77777777" w:rsidR="00C709A8" w:rsidRPr="004E5850" w:rsidRDefault="00C709A8" w:rsidP="004E5850">
      <w:pPr>
        <w:rPr>
          <w:sz w:val="16"/>
        </w:rPr>
      </w:pPr>
      <w:r w:rsidRPr="004E5850">
        <w:rPr>
          <w:rStyle w:val="StyleUnderline"/>
          <w:highlight w:val="cyan"/>
        </w:rPr>
        <w:t>We</w:t>
      </w:r>
      <w:r w:rsidRPr="004E5850">
        <w:rPr>
          <w:sz w:val="16"/>
        </w:rPr>
        <w:t xml:space="preserve"> have </w:t>
      </w:r>
      <w:r w:rsidRPr="00C709A8">
        <w:rPr>
          <w:rStyle w:val="StyleUnderline"/>
        </w:rPr>
        <w:t xml:space="preserve">made four separate </w:t>
      </w:r>
      <w:r w:rsidRPr="00C709A8">
        <w:rPr>
          <w:rStyle w:val="Emphasis"/>
        </w:rPr>
        <w:t xml:space="preserve">data </w:t>
      </w:r>
      <w:r w:rsidRPr="004E5850">
        <w:rPr>
          <w:rStyle w:val="Emphasis"/>
          <w:highlight w:val="cyan"/>
        </w:rPr>
        <w:t>change</w:t>
      </w:r>
      <w:r w:rsidRPr="00C709A8">
        <w:rPr>
          <w:rStyle w:val="Emphasis"/>
        </w:rPr>
        <w:t>s</w:t>
      </w:r>
      <w:r w:rsidRPr="00C709A8">
        <w:rPr>
          <w:rStyle w:val="StyleUnderline"/>
        </w:rPr>
        <w:t xml:space="preserve"> compared to </w:t>
      </w:r>
      <w:r w:rsidRPr="004E5850">
        <w:rPr>
          <w:rStyle w:val="StyleUnderline"/>
          <w:highlight w:val="cyan"/>
        </w:rPr>
        <w:t>Clauset</w:t>
      </w:r>
      <w:r w:rsidRPr="004E5850">
        <w:rPr>
          <w:sz w:val="16"/>
        </w:rPr>
        <w:t xml:space="preserve"> (2018): </w:t>
      </w:r>
      <w:r w:rsidRPr="004E5850">
        <w:rPr>
          <w:rStyle w:val="StyleUnderline"/>
          <w:highlight w:val="cyan"/>
        </w:rPr>
        <w:t>measuring</w:t>
      </w:r>
      <w:r w:rsidRPr="00C709A8">
        <w:rPr>
          <w:rStyle w:val="StyleUnderline"/>
        </w:rPr>
        <w:t xml:space="preserve"> war </w:t>
      </w:r>
      <w:r w:rsidRPr="004E5850">
        <w:rPr>
          <w:rStyle w:val="StyleUnderline"/>
          <w:highlight w:val="cyan"/>
        </w:rPr>
        <w:t xml:space="preserve">sizes in </w:t>
      </w:r>
      <w:r w:rsidRPr="004E5850">
        <w:rPr>
          <w:rStyle w:val="Emphasis"/>
          <w:highlight w:val="cyan"/>
        </w:rPr>
        <w:t>per capita terms</w:t>
      </w:r>
      <w:r w:rsidRPr="00C709A8">
        <w:rPr>
          <w:rStyle w:val="StyleUnderline"/>
        </w:rPr>
        <w:t xml:space="preserve">, using Gleditsch data rather than COW data, </w:t>
      </w:r>
      <w:r w:rsidRPr="004E5850">
        <w:rPr>
          <w:rStyle w:val="StyleUnderline"/>
          <w:highlight w:val="cyan"/>
        </w:rPr>
        <w:t>considering 1950 as</w:t>
      </w:r>
      <w:r w:rsidRPr="00C709A8">
        <w:rPr>
          <w:rStyle w:val="StyleUnderline"/>
        </w:rPr>
        <w:t xml:space="preserve"> </w:t>
      </w:r>
      <w:r w:rsidRPr="00C709A8">
        <w:rPr>
          <w:rStyle w:val="Emphasis"/>
        </w:rPr>
        <w:t xml:space="preserve">a </w:t>
      </w:r>
      <w:r w:rsidRPr="004E5850">
        <w:rPr>
          <w:rStyle w:val="Emphasis"/>
          <w:highlight w:val="cyan"/>
        </w:rPr>
        <w:t>break</w:t>
      </w:r>
      <w:r w:rsidRPr="00C709A8">
        <w:rPr>
          <w:rStyle w:val="Emphasis"/>
        </w:rPr>
        <w:t xml:space="preserve"> point</w:t>
      </w:r>
      <w:r w:rsidRPr="00C709A8">
        <w:rPr>
          <w:rStyle w:val="StyleUnderline"/>
        </w:rPr>
        <w:t xml:space="preserve"> </w:t>
      </w:r>
      <w:r w:rsidRPr="004E5850">
        <w:rPr>
          <w:rStyle w:val="StyleUnderline"/>
          <w:highlight w:val="cyan"/>
        </w:rPr>
        <w:t xml:space="preserve">and including </w:t>
      </w:r>
      <w:r w:rsidRPr="004E5850">
        <w:rPr>
          <w:rStyle w:val="Emphasis"/>
          <w:highlight w:val="cyan"/>
        </w:rPr>
        <w:t>intrastate</w:t>
      </w:r>
      <w:r w:rsidRPr="00C709A8">
        <w:rPr>
          <w:rStyle w:val="Emphasis"/>
        </w:rPr>
        <w:t xml:space="preserve"> as well as interstate </w:t>
      </w:r>
      <w:r w:rsidRPr="004E5850">
        <w:rPr>
          <w:rStyle w:val="Emphasis"/>
          <w:highlight w:val="cyan"/>
        </w:rPr>
        <w:t>wars</w:t>
      </w:r>
      <w:r w:rsidRPr="004E5850">
        <w:rPr>
          <w:sz w:val="16"/>
        </w:rPr>
        <w:t xml:space="preserve">. To isolate the importance of each particular change we now consider them in turn. We first note that </w:t>
      </w:r>
      <w:r w:rsidRPr="004E5850">
        <w:rPr>
          <w:rStyle w:val="StyleUnderline"/>
          <w:highlight w:val="cyan"/>
        </w:rPr>
        <w:t>adjusting for</w:t>
      </w:r>
      <w:r w:rsidRPr="00C709A8">
        <w:rPr>
          <w:rStyle w:val="StyleUnderline"/>
        </w:rPr>
        <w:t xml:space="preserve"> </w:t>
      </w:r>
      <w:r w:rsidRPr="00C709A8">
        <w:rPr>
          <w:rStyle w:val="Emphasis"/>
        </w:rPr>
        <w:t xml:space="preserve">world </w:t>
      </w:r>
      <w:r w:rsidRPr="004E5850">
        <w:rPr>
          <w:rStyle w:val="Emphasis"/>
          <w:highlight w:val="cyan"/>
        </w:rPr>
        <w:t>population</w:t>
      </w:r>
      <w:r w:rsidRPr="00C709A8">
        <w:rPr>
          <w:rStyle w:val="Emphasis"/>
        </w:rPr>
        <w:t xml:space="preserve"> levels</w:t>
      </w:r>
      <w:r w:rsidRPr="00C709A8">
        <w:rPr>
          <w:rStyle w:val="StyleUnderline"/>
        </w:rPr>
        <w:t xml:space="preserve"> </w:t>
      </w:r>
      <w:r w:rsidRPr="004E5850">
        <w:rPr>
          <w:rStyle w:val="StyleUnderline"/>
          <w:highlight w:val="cyan"/>
        </w:rPr>
        <w:t xml:space="preserve">is </w:t>
      </w:r>
      <w:r w:rsidRPr="004E5850">
        <w:rPr>
          <w:rStyle w:val="Emphasis"/>
          <w:highlight w:val="cyan"/>
        </w:rPr>
        <w:t>essential</w:t>
      </w:r>
      <w:r w:rsidRPr="00C709A8">
        <w:rPr>
          <w:rStyle w:val="StyleUnderline"/>
        </w:rPr>
        <w:t xml:space="preserve"> to get </w:t>
      </w:r>
      <w:r w:rsidRPr="00C709A8">
        <w:rPr>
          <w:rStyle w:val="Emphasis"/>
        </w:rPr>
        <w:t>anything resembling</w:t>
      </w:r>
      <w:r w:rsidRPr="00C709A8">
        <w:rPr>
          <w:rStyle w:val="StyleUnderline"/>
        </w:rPr>
        <w:t xml:space="preserve"> the results</w:t>
      </w:r>
      <w:r w:rsidRPr="004E5850">
        <w:rPr>
          <w:sz w:val="16"/>
        </w:rPr>
        <w:t xml:space="preserve"> in this chapter. This is so much true that we do not even bother showing pictures unadjusted for population. Second, </w:t>
      </w:r>
      <w:r w:rsidRPr="00C709A8">
        <w:rPr>
          <w:rStyle w:val="StyleUnderline"/>
        </w:rPr>
        <w:t xml:space="preserve">the choice of </w:t>
      </w:r>
      <w:r w:rsidRPr="00C709A8">
        <w:rPr>
          <w:rStyle w:val="Emphasis"/>
        </w:rPr>
        <w:t>COW</w:t>
      </w:r>
      <w:r w:rsidRPr="00C709A8">
        <w:rPr>
          <w:rStyle w:val="StyleUnderline"/>
        </w:rPr>
        <w:t xml:space="preserve"> or the </w:t>
      </w:r>
      <w:r w:rsidRPr="00C709A8">
        <w:rPr>
          <w:rStyle w:val="Emphasis"/>
        </w:rPr>
        <w:t>Gleditsch war data</w:t>
      </w:r>
      <w:r w:rsidRPr="00C709A8">
        <w:rPr>
          <w:rStyle w:val="StyleUnderline"/>
        </w:rPr>
        <w:t xml:space="preserve"> does not matter </w:t>
      </w:r>
      <w:r w:rsidRPr="00C709A8">
        <w:rPr>
          <w:rStyle w:val="Emphasis"/>
        </w:rPr>
        <w:t>much</w:t>
      </w:r>
      <w:r w:rsidRPr="004E5850">
        <w:rPr>
          <w:sz w:val="16"/>
        </w:rPr>
        <w:t xml:space="preserve"> (Fig. 11.3). Third, both Figs. 11.2 and 11.3 show that the choice of break point does matter; </w:t>
      </w:r>
      <w:r w:rsidRPr="004E5850">
        <w:rPr>
          <w:rStyle w:val="StyleUnderline"/>
          <w:highlight w:val="cyan"/>
        </w:rPr>
        <w:t>evidence against</w:t>
      </w:r>
      <w:r w:rsidRPr="00C709A8">
        <w:rPr>
          <w:rStyle w:val="StyleUnderline"/>
        </w:rPr>
        <w:t xml:space="preserve"> the </w:t>
      </w:r>
      <w:r w:rsidRPr="004E5850">
        <w:rPr>
          <w:rStyle w:val="Emphasis"/>
          <w:highlight w:val="cyan"/>
        </w:rPr>
        <w:t>no-change</w:t>
      </w:r>
      <w:r w:rsidRPr="00C709A8">
        <w:rPr>
          <w:rStyle w:val="Emphasis"/>
        </w:rPr>
        <w:t xml:space="preserve"> hypothesis</w:t>
      </w:r>
      <w:r w:rsidRPr="00C709A8">
        <w:rPr>
          <w:rStyle w:val="StyleUnderline"/>
        </w:rPr>
        <w:t xml:space="preserve"> </w:t>
      </w:r>
      <w:r w:rsidRPr="004E5850">
        <w:rPr>
          <w:rStyle w:val="StyleUnderline"/>
          <w:highlight w:val="cyan"/>
        </w:rPr>
        <w:t>is</w:t>
      </w:r>
      <w:r w:rsidRPr="00C709A8">
        <w:rPr>
          <w:rStyle w:val="StyleUnderline"/>
        </w:rPr>
        <w:t xml:space="preserve"> </w:t>
      </w:r>
      <w:r w:rsidRPr="00C709A8">
        <w:rPr>
          <w:rStyle w:val="Emphasis"/>
        </w:rPr>
        <w:t xml:space="preserve">much </w:t>
      </w:r>
      <w:r w:rsidRPr="004E5850">
        <w:rPr>
          <w:rStyle w:val="Emphasis"/>
          <w:highlight w:val="cyan"/>
        </w:rPr>
        <w:t>stronger</w:t>
      </w:r>
      <w:r w:rsidRPr="004E5850">
        <w:rPr>
          <w:rStyle w:val="StyleUnderline"/>
          <w:highlight w:val="cyan"/>
        </w:rPr>
        <w:t xml:space="preserve"> when the break is </w:t>
      </w:r>
      <w:r w:rsidRPr="004E5850">
        <w:rPr>
          <w:rStyle w:val="Emphasis"/>
          <w:highlight w:val="cyan"/>
        </w:rPr>
        <w:t>at 1950</w:t>
      </w:r>
      <w:r w:rsidRPr="00C709A8">
        <w:rPr>
          <w:rStyle w:val="StyleUnderline"/>
        </w:rPr>
        <w:t xml:space="preserve"> than</w:t>
      </w:r>
      <w:r w:rsidRPr="004E5850">
        <w:rPr>
          <w:sz w:val="16"/>
        </w:rPr>
        <w:t xml:space="preserve"> it is when the break point is </w:t>
      </w:r>
      <w:r w:rsidRPr="00C709A8">
        <w:rPr>
          <w:rStyle w:val="StyleUnderline"/>
        </w:rPr>
        <w:t>1945</w:t>
      </w:r>
      <w:r w:rsidRPr="004E5850">
        <w:rPr>
          <w:sz w:val="16"/>
        </w:rPr>
        <w:t xml:space="preserve">. Finally, Figs. 11.4 and 11.5 show that </w:t>
      </w:r>
      <w:r w:rsidRPr="00C709A8">
        <w:rPr>
          <w:rStyle w:val="StyleUnderline"/>
        </w:rPr>
        <w:t>our decision to include intrastate wars</w:t>
      </w:r>
      <w:r w:rsidRPr="004E5850">
        <w:rPr>
          <w:sz w:val="16"/>
        </w:rPr>
        <w:t xml:space="preserve"> also </w:t>
      </w:r>
      <w:r w:rsidRPr="00C709A8">
        <w:rPr>
          <w:rStyle w:val="StyleUnderline"/>
        </w:rPr>
        <w:t xml:space="preserve">matters. We think </w:t>
      </w:r>
      <w:r w:rsidRPr="004E5850">
        <w:rPr>
          <w:rStyle w:val="StyleUnderline"/>
          <w:highlight w:val="cyan"/>
        </w:rPr>
        <w:t>this is</w:t>
      </w:r>
      <w:r w:rsidRPr="004E5850">
        <w:rPr>
          <w:sz w:val="16"/>
        </w:rPr>
        <w:t xml:space="preserve"> simply </w:t>
      </w:r>
      <w:r w:rsidRPr="004E5850">
        <w:rPr>
          <w:rStyle w:val="StyleUnderline"/>
          <w:highlight w:val="cyan"/>
        </w:rPr>
        <w:t xml:space="preserve">due to </w:t>
      </w:r>
      <w:r w:rsidRPr="004E5850">
        <w:rPr>
          <w:rStyle w:val="Emphasis"/>
          <w:highlight w:val="cyan"/>
        </w:rPr>
        <w:t>sample size</w:t>
      </w:r>
      <w:r w:rsidRPr="004E5850">
        <w:rPr>
          <w:rStyle w:val="StyleUnderline"/>
          <w:highlight w:val="cyan"/>
        </w:rPr>
        <w:t>; excluding intrastate wars decreases</w:t>
      </w:r>
      <w:r w:rsidRPr="00C709A8">
        <w:rPr>
          <w:rStyle w:val="StyleUnderline"/>
        </w:rPr>
        <w:t xml:space="preserve"> the number of </w:t>
      </w:r>
      <w:r w:rsidRPr="004E5850">
        <w:rPr>
          <w:rStyle w:val="StyleUnderline"/>
          <w:highlight w:val="cyan"/>
        </w:rPr>
        <w:t>wars, making it harder to reject</w:t>
      </w:r>
      <w:r w:rsidRPr="00C709A8">
        <w:rPr>
          <w:rStyle w:val="StyleUnderline"/>
        </w:rPr>
        <w:t xml:space="preserve"> </w:t>
      </w:r>
      <w:r w:rsidRPr="00C709A8">
        <w:rPr>
          <w:rStyle w:val="Emphasis"/>
        </w:rPr>
        <w:t xml:space="preserve">the </w:t>
      </w:r>
      <w:r w:rsidRPr="004E5850">
        <w:rPr>
          <w:rStyle w:val="Emphasis"/>
          <w:highlight w:val="cyan"/>
        </w:rPr>
        <w:t>no-change</w:t>
      </w:r>
      <w:r w:rsidRPr="004E5850">
        <w:rPr>
          <w:rStyle w:val="Emphasis"/>
        </w:rPr>
        <w:t xml:space="preserve"> hypothesis</w:t>
      </w:r>
      <w:r w:rsidRPr="004E5850">
        <w:rPr>
          <w:sz w:val="16"/>
        </w:rPr>
        <w:t>.</w:t>
      </w:r>
    </w:p>
    <w:p w14:paraId="4E901973" w14:textId="77777777" w:rsidR="00C709A8" w:rsidRPr="004E5850" w:rsidRDefault="00C709A8" w:rsidP="00C709A8">
      <w:pPr>
        <w:rPr>
          <w:sz w:val="16"/>
        </w:rPr>
      </w:pPr>
      <w:r w:rsidRPr="004E5850">
        <w:rPr>
          <w:sz w:val="16"/>
        </w:rPr>
        <w:t>11.6 A More Peaceful World Since 1950</w:t>
      </w:r>
    </w:p>
    <w:p w14:paraId="2A8BC30E" w14:textId="3B437E72" w:rsidR="00C709A8" w:rsidRPr="00AD4D16" w:rsidRDefault="00C709A8" w:rsidP="00C709A8">
      <w:pPr>
        <w:rPr>
          <w:sz w:val="16"/>
        </w:rPr>
      </w:pPr>
      <w:r w:rsidRPr="004E5850">
        <w:rPr>
          <w:sz w:val="16"/>
        </w:rPr>
        <w:t xml:space="preserve">There will continue to be debate on the probability of another truly huge war. If we limit our attention to the probability of a future war at least as large as the First World War then, consistent with Clauset (2018), our analysis suggests that there is presently not enough data to draw a strong conclusion. At the same time, </w:t>
      </w:r>
      <w:r w:rsidRPr="004E5850">
        <w:rPr>
          <w:rStyle w:val="StyleUnderline"/>
          <w:highlight w:val="cyan"/>
        </w:rPr>
        <w:t>our analysis</w:t>
      </w:r>
      <w:r w:rsidRPr="004E5850">
        <w:rPr>
          <w:sz w:val="16"/>
        </w:rPr>
        <w:t xml:space="preserve"> also </w:t>
      </w:r>
      <w:r w:rsidRPr="004E5850">
        <w:rPr>
          <w:rStyle w:val="StyleUnderline"/>
          <w:highlight w:val="cyan"/>
        </w:rPr>
        <w:t>suggests</w:t>
      </w:r>
      <w:r w:rsidRPr="004E5850">
        <w:rPr>
          <w:sz w:val="16"/>
        </w:rPr>
        <w:t xml:space="preserve"> that </w:t>
      </w:r>
      <w:r w:rsidRPr="004E5850">
        <w:rPr>
          <w:rStyle w:val="StyleUnderline"/>
        </w:rPr>
        <w:t xml:space="preserve">the </w:t>
      </w:r>
      <w:r w:rsidRPr="004E5850">
        <w:rPr>
          <w:rStyle w:val="StyleUnderline"/>
          <w:highlight w:val="cyan"/>
        </w:rPr>
        <w:t>chances of</w:t>
      </w:r>
      <w:r w:rsidRPr="004E5850">
        <w:rPr>
          <w:rStyle w:val="StyleUnderline"/>
        </w:rPr>
        <w:t xml:space="preserve"> drawing </w:t>
      </w:r>
      <w:r w:rsidRPr="004E5850">
        <w:rPr>
          <w:rStyle w:val="Emphasis"/>
        </w:rPr>
        <w:t xml:space="preserve">a truly </w:t>
      </w:r>
      <w:r w:rsidRPr="004E5850">
        <w:rPr>
          <w:rStyle w:val="Emphasis"/>
          <w:highlight w:val="cyan"/>
        </w:rPr>
        <w:t>huge war</w:t>
      </w:r>
      <w:r w:rsidRPr="004E5850">
        <w:rPr>
          <w:rStyle w:val="StyleUnderline"/>
          <w:highlight w:val="cyan"/>
        </w:rPr>
        <w:t xml:space="preserve"> are</w:t>
      </w:r>
      <w:r w:rsidRPr="004E5850">
        <w:t xml:space="preserve"> </w:t>
      </w:r>
      <w:r w:rsidRPr="004E5850">
        <w:rPr>
          <w:sz w:val="16"/>
        </w:rPr>
        <w:t xml:space="preserve">probably </w:t>
      </w:r>
      <w:r w:rsidRPr="004E5850">
        <w:rPr>
          <w:rStyle w:val="Emphasis"/>
          <w:highlight w:val="cyan"/>
        </w:rPr>
        <w:t>lower</w:t>
      </w:r>
      <w:r w:rsidRPr="004E5850">
        <w:rPr>
          <w:rStyle w:val="Emphasis"/>
        </w:rPr>
        <w:t xml:space="preserve"> now</w:t>
      </w:r>
      <w:r w:rsidRPr="004E5850">
        <w:rPr>
          <w:sz w:val="16"/>
        </w:rPr>
        <w:t xml:space="preserve"> than they were in the 19th century and the first half of the 20th century. When we widen our scope to include smaller but still very large wars, e.g., wars killing more than 40 per 100,000 of world population then </w:t>
      </w:r>
      <w:r w:rsidRPr="004E5850">
        <w:rPr>
          <w:rStyle w:val="StyleUnderline"/>
          <w:highlight w:val="cyan"/>
        </w:rPr>
        <w:t>there is</w:t>
      </w:r>
      <w:r w:rsidRPr="004E5850">
        <w:rPr>
          <w:rStyle w:val="StyleUnderline"/>
        </w:rPr>
        <w:t xml:space="preserve"> </w:t>
      </w:r>
      <w:r w:rsidRPr="004E5850">
        <w:rPr>
          <w:rStyle w:val="Emphasis"/>
        </w:rPr>
        <w:t xml:space="preserve">substantial </w:t>
      </w:r>
      <w:r w:rsidRPr="004E5850">
        <w:rPr>
          <w:rStyle w:val="Emphasis"/>
          <w:highlight w:val="cyan"/>
        </w:rPr>
        <w:t>evidence</w:t>
      </w:r>
      <w:r w:rsidRPr="004E5850">
        <w:rPr>
          <w:sz w:val="16"/>
        </w:rPr>
        <w:t xml:space="preserve"> that </w:t>
      </w:r>
      <w:r w:rsidRPr="004E5850">
        <w:rPr>
          <w:rStyle w:val="StyleUnderline"/>
          <w:highlight w:val="cyan"/>
        </w:rPr>
        <w:t>the world has become</w:t>
      </w:r>
      <w:r w:rsidRPr="004E5850">
        <w:rPr>
          <w:rStyle w:val="StyleUnderline"/>
        </w:rPr>
        <w:t xml:space="preserve"> </w:t>
      </w:r>
      <w:r w:rsidRPr="004E5850">
        <w:rPr>
          <w:rStyle w:val="Emphasis"/>
        </w:rPr>
        <w:t xml:space="preserve">more </w:t>
      </w:r>
      <w:r w:rsidRPr="004E5850">
        <w:rPr>
          <w:rStyle w:val="Emphasis"/>
          <w:highlight w:val="cyan"/>
        </w:rPr>
        <w:t>peaceful</w:t>
      </w:r>
      <w:r w:rsidRPr="004E5850">
        <w:rPr>
          <w:rStyle w:val="StyleUnderline"/>
          <w:highlight w:val="cyan"/>
        </w:rPr>
        <w:t xml:space="preserve"> since the</w:t>
      </w:r>
      <w:r w:rsidRPr="004E5850">
        <w:rPr>
          <w:rStyle w:val="StyleUnderline"/>
        </w:rPr>
        <w:t xml:space="preserve"> 19</w:t>
      </w:r>
      <w:r w:rsidRPr="004E5850">
        <w:rPr>
          <w:rStyle w:val="StyleUnderline"/>
          <w:highlight w:val="cyan"/>
        </w:rPr>
        <w:t>50s</w:t>
      </w:r>
      <w:r w:rsidRPr="004E5850">
        <w:rPr>
          <w:sz w:val="16"/>
        </w:rPr>
        <w:t>.</w:t>
      </w:r>
    </w:p>
    <w:p w14:paraId="56FD7A55" w14:textId="4A310CAC" w:rsidR="00806911" w:rsidRDefault="00806911" w:rsidP="008A7DC1">
      <w:pPr>
        <w:pStyle w:val="Heading3"/>
      </w:pPr>
      <w:r>
        <w:t>1AC – Infinitarian Paralysis</w:t>
      </w:r>
    </w:p>
    <w:p w14:paraId="2C5EBDE1" w14:textId="2B1BADE4" w:rsidR="00806911" w:rsidRPr="00806911" w:rsidRDefault="00806911" w:rsidP="00806911">
      <w:pPr>
        <w:pStyle w:val="Heading4"/>
      </w:pPr>
      <w:bookmarkStart w:id="2" w:name="_Hlk44239633"/>
      <w:r>
        <w:t xml:space="preserve">The neg will construct a </w:t>
      </w:r>
      <w:r>
        <w:rPr>
          <w:u w:val="single"/>
        </w:rPr>
        <w:t>Spaghetti Monster</w:t>
      </w:r>
      <w:r>
        <w:t xml:space="preserve"> – a nonfalsifiable infinite risk that makes </w:t>
      </w:r>
      <w:r>
        <w:rPr>
          <w:u w:val="single"/>
        </w:rPr>
        <w:t>any</w:t>
      </w:r>
      <w:r>
        <w:t xml:space="preserve"> decision making </w:t>
      </w:r>
      <w:r>
        <w:rPr>
          <w:u w:val="single"/>
        </w:rPr>
        <w:t>impossible</w:t>
      </w:r>
      <w:r>
        <w:t>.</w:t>
      </w:r>
    </w:p>
    <w:p w14:paraId="49A72B24" w14:textId="77777777" w:rsidR="00806911" w:rsidRPr="00C35106" w:rsidRDefault="00806911" w:rsidP="00806911">
      <w:r w:rsidRPr="00A109E1">
        <w:rPr>
          <w:rStyle w:val="Style13ptBold"/>
        </w:rPr>
        <w:t>Murray 17</w:t>
      </w:r>
      <w:r>
        <w:t xml:space="preserve"> – Kieran Marray, Philosophy and Math BA at the University of Oxford. [Dealing with Uncertainty in Ethical Calculations of Existential Risk, carbon-dated to 8-24-17, https://www.nottingham.ac.uk/climateethicseconomics/documents/papers-workshop-5/marray.pdf]//BPS</w:t>
      </w:r>
    </w:p>
    <w:p w14:paraId="2D2EEC14" w14:textId="77777777" w:rsidR="00806911" w:rsidRPr="00CF3E68" w:rsidRDefault="00806911" w:rsidP="00806911">
      <w:pPr>
        <w:rPr>
          <w:sz w:val="16"/>
        </w:rPr>
      </w:pPr>
      <w:r w:rsidRPr="00CF3E68">
        <w:rPr>
          <w:sz w:val="16"/>
        </w:rPr>
        <w:t xml:space="preserve">The </w:t>
      </w:r>
      <w:r w:rsidRPr="00706F30">
        <w:rPr>
          <w:rStyle w:val="StyleUnderline"/>
        </w:rPr>
        <w:t>introduction o</w:t>
      </w:r>
      <w:r w:rsidRPr="004C4819">
        <w:rPr>
          <w:rStyle w:val="StyleUnderline"/>
        </w:rPr>
        <w:t xml:space="preserve">f </w:t>
      </w:r>
      <w:r w:rsidRPr="004C4819">
        <w:rPr>
          <w:rStyle w:val="Emphasis"/>
          <w:highlight w:val="cyan"/>
        </w:rPr>
        <w:t>uncertainty</w:t>
      </w:r>
      <w:r w:rsidRPr="004C4819">
        <w:rPr>
          <w:sz w:val="16"/>
        </w:rPr>
        <w:t xml:space="preserve"> into questions </w:t>
      </w:r>
      <w:r w:rsidRPr="004C4819">
        <w:rPr>
          <w:rStyle w:val="StyleUnderline"/>
        </w:rPr>
        <w:t xml:space="preserve">about existential risk </w:t>
      </w:r>
      <w:r w:rsidRPr="004C4819">
        <w:rPr>
          <w:rStyle w:val="StyleUnderline"/>
          <w:highlight w:val="cyan"/>
        </w:rPr>
        <w:t xml:space="preserve">is </w:t>
      </w:r>
      <w:r w:rsidRPr="004C4819">
        <w:rPr>
          <w:rStyle w:val="Emphasis"/>
          <w:highlight w:val="cyan"/>
        </w:rPr>
        <w:t>fatal</w:t>
      </w:r>
      <w:r w:rsidRPr="00706F30">
        <w:rPr>
          <w:rStyle w:val="StyleUnderline"/>
        </w:rPr>
        <w:t xml:space="preserve"> for the quantitative approach </w:t>
      </w:r>
      <w:r w:rsidRPr="00CF3E68">
        <w:rPr>
          <w:sz w:val="16"/>
        </w:rPr>
        <w:t>to assessing these questions. It raises a problem which I shall call the ‘anti-knowledge problem’. There are other issues with uncertainty of probability and outcome, but these can be accommodated and hence I shall not elaborate upon them. However the anti-knowledge problem is certainly fatal for any practical application of the approach, which can be seen when one attempts to make decisions between acting to prevent two existential risks with it.</w:t>
      </w:r>
    </w:p>
    <w:p w14:paraId="7C239999" w14:textId="77777777" w:rsidR="00806911" w:rsidRPr="00CF3E68" w:rsidRDefault="00806911" w:rsidP="00806911">
      <w:pPr>
        <w:rPr>
          <w:sz w:val="16"/>
        </w:rPr>
      </w:pPr>
      <w:r w:rsidRPr="00C35106">
        <w:rPr>
          <w:rStyle w:val="StyleUnderline"/>
        </w:rPr>
        <w:t>The anti-knowledge problem</w:t>
      </w:r>
      <w:r w:rsidRPr="00706F30">
        <w:rPr>
          <w:rStyle w:val="StyleUnderline"/>
        </w:rPr>
        <w:t xml:space="preserve"> is</w:t>
      </w:r>
      <w:r w:rsidRPr="00CF3E68">
        <w:rPr>
          <w:sz w:val="16"/>
        </w:rPr>
        <w:t xml:space="preserve">, simply put, </w:t>
      </w:r>
      <w:r w:rsidRPr="00706F30">
        <w:rPr>
          <w:rStyle w:val="StyleUnderline"/>
        </w:rPr>
        <w:t xml:space="preserve">the issue brought about by </w:t>
      </w:r>
      <w:r w:rsidRPr="00C35106">
        <w:rPr>
          <w:rStyle w:val="StyleUnderline"/>
        </w:rPr>
        <w:t>uncertainty</w:t>
      </w:r>
      <w:r w:rsidRPr="00706F30">
        <w:rPr>
          <w:rStyle w:val="StyleUnderline"/>
        </w:rPr>
        <w:t xml:space="preserve"> over what we are able to </w:t>
      </w:r>
      <w:r w:rsidRPr="00C35106">
        <w:rPr>
          <w:rStyle w:val="StyleUnderline"/>
        </w:rPr>
        <w:t>rule out</w:t>
      </w:r>
      <w:r w:rsidRPr="00CF3E68">
        <w:rPr>
          <w:sz w:val="16"/>
        </w:rPr>
        <w:t xml:space="preserve"> as </w:t>
      </w:r>
      <w:r w:rsidRPr="00706F30">
        <w:rPr>
          <w:rStyle w:val="StyleUnderline"/>
        </w:rPr>
        <w:t xml:space="preserve">a possible existential risk. </w:t>
      </w:r>
      <w:r w:rsidRPr="00C35106">
        <w:rPr>
          <w:rStyle w:val="StyleUnderline"/>
        </w:rPr>
        <w:t>The quantitative nature</w:t>
      </w:r>
      <w:r w:rsidRPr="00CF3E68">
        <w:rPr>
          <w:sz w:val="16"/>
        </w:rPr>
        <w:t xml:space="preserve"> of the approach </w:t>
      </w:r>
      <w:r w:rsidRPr="00706F30">
        <w:rPr>
          <w:rStyle w:val="StyleUnderline"/>
        </w:rPr>
        <w:t>means</w:t>
      </w:r>
      <w:r w:rsidRPr="00CF3E68">
        <w:rPr>
          <w:sz w:val="16"/>
        </w:rPr>
        <w:t xml:space="preserve"> that </w:t>
      </w:r>
      <w:r w:rsidRPr="00706F30">
        <w:rPr>
          <w:rStyle w:val="StyleUnderline"/>
        </w:rPr>
        <w:t xml:space="preserve">one is forced due to </w:t>
      </w:r>
      <w:r w:rsidRPr="00C35106">
        <w:rPr>
          <w:rStyle w:val="StyleUnderline"/>
        </w:rPr>
        <w:t>uncertainty over probability</w:t>
      </w:r>
      <w:r w:rsidRPr="00706F30">
        <w:rPr>
          <w:rStyle w:val="StyleUnderline"/>
        </w:rPr>
        <w:t xml:space="preserve"> to give weight to </w:t>
      </w:r>
      <w:r w:rsidRPr="00C35106">
        <w:rPr>
          <w:rStyle w:val="StyleUnderline"/>
        </w:rPr>
        <w:t>seemingly absurd risks</w:t>
      </w:r>
      <w:r w:rsidRPr="00CF3E68">
        <w:rPr>
          <w:sz w:val="16"/>
        </w:rPr>
        <w:t xml:space="preserve">, and therefore </w:t>
      </w:r>
      <w:r w:rsidRPr="00706F30">
        <w:rPr>
          <w:rStyle w:val="StyleUnderline"/>
        </w:rPr>
        <w:t xml:space="preserve">it collapses as </w:t>
      </w:r>
      <w:r w:rsidRPr="00706F30">
        <w:rPr>
          <w:rStyle w:val="Emphasis"/>
        </w:rPr>
        <w:t>a useful heuristic</w:t>
      </w:r>
      <w:r w:rsidRPr="00CF3E68">
        <w:rPr>
          <w:sz w:val="16"/>
        </w:rPr>
        <w:t xml:space="preserve">. This is because </w:t>
      </w:r>
      <w:r w:rsidRPr="00C35106">
        <w:rPr>
          <w:rStyle w:val="StyleUnderline"/>
          <w:highlight w:val="cyan"/>
        </w:rPr>
        <w:t>we can never be</w:t>
      </w:r>
      <w:r w:rsidRPr="00706F30">
        <w:rPr>
          <w:rStyle w:val="StyleUnderline"/>
        </w:rPr>
        <w:t xml:space="preserve"> </w:t>
      </w:r>
      <w:r w:rsidRPr="00706F30">
        <w:rPr>
          <w:rStyle w:val="Emphasis"/>
        </w:rPr>
        <w:t xml:space="preserve">fully </w:t>
      </w:r>
      <w:r w:rsidRPr="00C35106">
        <w:rPr>
          <w:rStyle w:val="Emphasis"/>
          <w:highlight w:val="cyan"/>
        </w:rPr>
        <w:t>certain</w:t>
      </w:r>
      <w:r w:rsidRPr="00CF3E68">
        <w:rPr>
          <w:sz w:val="16"/>
        </w:rPr>
        <w:t xml:space="preserve"> that </w:t>
      </w:r>
      <w:r w:rsidRPr="00706F30">
        <w:rPr>
          <w:rStyle w:val="StyleUnderline"/>
        </w:rPr>
        <w:t xml:space="preserve">the </w:t>
      </w:r>
      <w:r w:rsidRPr="00C35106">
        <w:rPr>
          <w:rStyle w:val="StyleUnderline"/>
          <w:highlight w:val="cyan"/>
        </w:rPr>
        <w:t>probability</w:t>
      </w:r>
      <w:r w:rsidRPr="00CF3E68">
        <w:rPr>
          <w:sz w:val="16"/>
        </w:rPr>
        <w:t xml:space="preserve"> of such an </w:t>
      </w:r>
      <w:r w:rsidRPr="00706F30">
        <w:rPr>
          <w:rStyle w:val="StyleUnderline"/>
        </w:rPr>
        <w:t xml:space="preserve">event </w:t>
      </w:r>
      <w:r w:rsidRPr="00C35106">
        <w:rPr>
          <w:rStyle w:val="StyleUnderline"/>
          <w:highlight w:val="cyan"/>
        </w:rPr>
        <w:t xml:space="preserve">is </w:t>
      </w:r>
      <w:r w:rsidRPr="00C35106">
        <w:rPr>
          <w:rStyle w:val="Emphasis"/>
          <w:highlight w:val="cyan"/>
        </w:rPr>
        <w:t>zero</w:t>
      </w:r>
      <w:r w:rsidRPr="00CF3E68">
        <w:rPr>
          <w:sz w:val="16"/>
        </w:rPr>
        <w:t>. Imagine the following scenario, which illustrates this well.</w:t>
      </w:r>
    </w:p>
    <w:p w14:paraId="7CC876B8" w14:textId="77777777" w:rsidR="00806911" w:rsidRPr="00CF3E68" w:rsidRDefault="00806911" w:rsidP="00806911">
      <w:pPr>
        <w:rPr>
          <w:sz w:val="16"/>
        </w:rPr>
      </w:pPr>
      <w:r w:rsidRPr="00CF3E68">
        <w:rPr>
          <w:sz w:val="16"/>
        </w:rPr>
        <w:t xml:space="preserve">You are sitting in the Centre for the Study of Existential Risk minding your own business. In runs a person looking bewildered and panicked. After catching her breath, she explains to you that </w:t>
      </w:r>
      <w:r w:rsidRPr="00C35106">
        <w:rPr>
          <w:rStyle w:val="StyleUnderline"/>
          <w:highlight w:val="cyan"/>
        </w:rPr>
        <w:t xml:space="preserve">there is </w:t>
      </w:r>
      <w:r w:rsidRPr="00C35106">
        <w:rPr>
          <w:rStyle w:val="Emphasis"/>
          <w:sz w:val="30"/>
          <w:szCs w:val="30"/>
          <w:highlight w:val="cyan"/>
        </w:rPr>
        <w:t>a</w:t>
      </w:r>
      <w:r w:rsidRPr="00C35106">
        <w:rPr>
          <w:rStyle w:val="Emphasis"/>
          <w:sz w:val="30"/>
          <w:szCs w:val="30"/>
        </w:rPr>
        <w:t>n</w:t>
      </w:r>
      <w:r w:rsidRPr="00CF3E68">
        <w:rPr>
          <w:rStyle w:val="Emphasis"/>
          <w:sz w:val="30"/>
          <w:szCs w:val="30"/>
        </w:rPr>
        <w:t xml:space="preserve"> invisible </w:t>
      </w:r>
      <w:r w:rsidRPr="00C35106">
        <w:rPr>
          <w:rStyle w:val="Emphasis"/>
          <w:sz w:val="30"/>
          <w:szCs w:val="30"/>
          <w:highlight w:val="cyan"/>
        </w:rPr>
        <w:t>spaghetti monster</w:t>
      </w:r>
      <w:r w:rsidRPr="00C35106">
        <w:rPr>
          <w:rStyle w:val="StyleUnderline"/>
          <w:highlight w:val="cyan"/>
        </w:rPr>
        <w:t xml:space="preserve"> on</w:t>
      </w:r>
      <w:r w:rsidRPr="00C35106">
        <w:rPr>
          <w:rStyle w:val="StyleUnderline"/>
        </w:rPr>
        <w:t xml:space="preserve"> </w:t>
      </w:r>
      <w:r w:rsidRPr="00C35106">
        <w:rPr>
          <w:rStyle w:val="Emphasis"/>
        </w:rPr>
        <w:t>the</w:t>
      </w:r>
      <w:r w:rsidRPr="00CF3E68">
        <w:rPr>
          <w:rStyle w:val="Emphasis"/>
        </w:rPr>
        <w:t xml:space="preserve"> far side of </w:t>
      </w:r>
      <w:r w:rsidRPr="00C35106">
        <w:rPr>
          <w:rStyle w:val="Emphasis"/>
          <w:highlight w:val="cyan"/>
        </w:rPr>
        <w:t>Mars</w:t>
      </w:r>
      <w:r w:rsidRPr="00CF3E68">
        <w:rPr>
          <w:rStyle w:val="StyleUnderline"/>
        </w:rPr>
        <w:t xml:space="preserve"> which is going to destroy the world. It is</w:t>
      </w:r>
      <w:r w:rsidRPr="00CF3E68">
        <w:rPr>
          <w:sz w:val="16"/>
        </w:rPr>
        <w:t xml:space="preserve"> however </w:t>
      </w:r>
      <w:r w:rsidRPr="00C35106">
        <w:rPr>
          <w:rStyle w:val="Emphasis"/>
          <w:highlight w:val="cyan"/>
        </w:rPr>
        <w:t>undetectable</w:t>
      </w:r>
      <w:r w:rsidRPr="00C35106">
        <w:rPr>
          <w:rStyle w:val="StyleUnderline"/>
          <w:highlight w:val="cyan"/>
        </w:rPr>
        <w:t xml:space="preserve"> to </w:t>
      </w:r>
      <w:r w:rsidRPr="00C35106">
        <w:rPr>
          <w:rStyle w:val="Emphasis"/>
          <w:highlight w:val="cyan"/>
        </w:rPr>
        <w:t>any</w:t>
      </w:r>
      <w:r w:rsidRPr="00CF3E68">
        <w:rPr>
          <w:rStyle w:val="Emphasis"/>
        </w:rPr>
        <w:t xml:space="preserve"> known scientific </w:t>
      </w:r>
      <w:r w:rsidRPr="00C35106">
        <w:rPr>
          <w:rStyle w:val="Emphasis"/>
          <w:highlight w:val="cyan"/>
        </w:rPr>
        <w:t>instrument</w:t>
      </w:r>
      <w:r w:rsidRPr="00CF3E68">
        <w:rPr>
          <w:sz w:val="16"/>
        </w:rPr>
        <w:t>.</w:t>
      </w:r>
    </w:p>
    <w:p w14:paraId="317F5FAA" w14:textId="77777777" w:rsidR="00806911" w:rsidRDefault="00806911" w:rsidP="00806911">
      <w:pPr>
        <w:rPr>
          <w:sz w:val="16"/>
        </w:rPr>
      </w:pPr>
      <w:r w:rsidRPr="00CF3E68">
        <w:rPr>
          <w:rStyle w:val="StyleUnderline"/>
        </w:rPr>
        <w:t xml:space="preserve">There is </w:t>
      </w:r>
      <w:r w:rsidRPr="00CF3E68">
        <w:rPr>
          <w:rStyle w:val="Emphasis"/>
        </w:rPr>
        <w:t>no way</w:t>
      </w:r>
      <w:r w:rsidRPr="00CF3E68">
        <w:rPr>
          <w:rStyle w:val="StyleUnderline"/>
        </w:rPr>
        <w:t xml:space="preserve"> of</w:t>
      </w:r>
      <w:r w:rsidRPr="00CF3E68">
        <w:rPr>
          <w:sz w:val="16"/>
        </w:rPr>
        <w:t xml:space="preserve"> you </w:t>
      </w:r>
      <w:r w:rsidRPr="00CF3E68">
        <w:rPr>
          <w:rStyle w:val="StyleUnderline"/>
        </w:rPr>
        <w:t xml:space="preserve">knowing whether </w:t>
      </w:r>
      <w:r w:rsidRPr="00CF3E68">
        <w:rPr>
          <w:rStyle w:val="Emphasis"/>
          <w:sz w:val="30"/>
          <w:szCs w:val="30"/>
        </w:rPr>
        <w:t>the spaghetti monster</w:t>
      </w:r>
      <w:r w:rsidRPr="00CF3E68">
        <w:rPr>
          <w:rStyle w:val="StyleUnderline"/>
        </w:rPr>
        <w:t xml:space="preserve"> is</w:t>
      </w:r>
      <w:r w:rsidRPr="00CF3E68">
        <w:rPr>
          <w:sz w:val="16"/>
        </w:rPr>
        <w:t xml:space="preserve"> in fact </w:t>
      </w:r>
      <w:r w:rsidRPr="00CF3E68">
        <w:rPr>
          <w:rStyle w:val="Emphasis"/>
        </w:rPr>
        <w:t>there or not</w:t>
      </w:r>
      <w:r w:rsidRPr="00CF3E68">
        <w:rPr>
          <w:sz w:val="16"/>
        </w:rPr>
        <w:t xml:space="preserve">, and in fact </w:t>
      </w:r>
      <w:r w:rsidRPr="00CF3E68">
        <w:rPr>
          <w:rStyle w:val="StyleUnderline"/>
        </w:rPr>
        <w:t xml:space="preserve">it is </w:t>
      </w:r>
      <w:r w:rsidRPr="00CF3E68">
        <w:rPr>
          <w:rStyle w:val="Emphasis"/>
        </w:rPr>
        <w:t>almost absurd</w:t>
      </w:r>
      <w:r w:rsidRPr="00C35106">
        <w:rPr>
          <w:rStyle w:val="StyleUnderline"/>
        </w:rPr>
        <w:t xml:space="preserve"> </w:t>
      </w:r>
      <w:r w:rsidRPr="00CF3E68">
        <w:rPr>
          <w:rStyle w:val="StyleUnderline"/>
        </w:rPr>
        <w:t>to assume</w:t>
      </w:r>
      <w:r w:rsidRPr="00CF3E68">
        <w:rPr>
          <w:sz w:val="16"/>
        </w:rPr>
        <w:t xml:space="preserve"> that </w:t>
      </w:r>
      <w:r w:rsidRPr="00CF3E68">
        <w:rPr>
          <w:rStyle w:val="StyleUnderline"/>
        </w:rPr>
        <w:t>it is.</w:t>
      </w:r>
      <w:r w:rsidRPr="00CF3E68">
        <w:rPr>
          <w:sz w:val="16"/>
        </w:rPr>
        <w:t xml:space="preserve"> However </w:t>
      </w:r>
      <w:r w:rsidRPr="00CF3E68">
        <w:rPr>
          <w:rStyle w:val="StyleUnderline"/>
        </w:rPr>
        <w:t xml:space="preserve">if it is then </w:t>
      </w:r>
      <w:r w:rsidRPr="00C35106">
        <w:rPr>
          <w:rStyle w:val="StyleUnderline"/>
        </w:rPr>
        <w:t>all of humanity</w:t>
      </w:r>
      <w:r w:rsidRPr="00CF3E68">
        <w:rPr>
          <w:rStyle w:val="StyleUnderline"/>
        </w:rPr>
        <w:t xml:space="preserve"> will be wiped out. You do </w:t>
      </w:r>
      <w:r w:rsidRPr="00C35106">
        <w:rPr>
          <w:rStyle w:val="StyleUnderline"/>
        </w:rPr>
        <w:t>an expected utility calculation</w:t>
      </w:r>
      <w:r w:rsidRPr="00CF3E68">
        <w:rPr>
          <w:sz w:val="16"/>
        </w:rPr>
        <w:t xml:space="preserve"> to work out whether you should take it seriously. </w:t>
      </w:r>
      <w:r w:rsidRPr="00C35106">
        <w:rPr>
          <w:rStyle w:val="StyleUnderline"/>
          <w:highlight w:val="cyan"/>
        </w:rPr>
        <w:t>You know</w:t>
      </w:r>
      <w:r w:rsidRPr="00CF3E68">
        <w:rPr>
          <w:sz w:val="16"/>
        </w:rPr>
        <w:t xml:space="preserve"> that </w:t>
      </w:r>
      <w:r w:rsidRPr="00CF3E68">
        <w:rPr>
          <w:rStyle w:val="StyleUnderline"/>
        </w:rPr>
        <w:t xml:space="preserve">the </w:t>
      </w:r>
      <w:r w:rsidRPr="00C35106">
        <w:rPr>
          <w:rStyle w:val="StyleUnderline"/>
          <w:highlight w:val="cyan"/>
        </w:rPr>
        <w:t>probability</w:t>
      </w:r>
      <w:r w:rsidRPr="00CF3E68">
        <w:rPr>
          <w:rStyle w:val="StyleUnderline"/>
        </w:rPr>
        <w:t xml:space="preserve"> of </w:t>
      </w:r>
      <w:r w:rsidRPr="00CF3E68">
        <w:rPr>
          <w:rStyle w:val="Emphasis"/>
          <w:sz w:val="30"/>
          <w:szCs w:val="30"/>
        </w:rPr>
        <w:t>this spaghetti monster existing</w:t>
      </w:r>
      <w:r w:rsidRPr="00CF3E68">
        <w:rPr>
          <w:rStyle w:val="StyleUnderline"/>
        </w:rPr>
        <w:t xml:space="preserve"> </w:t>
      </w:r>
      <w:r w:rsidRPr="00C35106">
        <w:rPr>
          <w:rStyle w:val="StyleUnderline"/>
          <w:highlight w:val="cyan"/>
        </w:rPr>
        <w:t>is</w:t>
      </w:r>
      <w:r w:rsidRPr="00CF3E68">
        <w:rPr>
          <w:rStyle w:val="StyleUnderline"/>
        </w:rPr>
        <w:t xml:space="preserve"> </w:t>
      </w:r>
      <w:r w:rsidRPr="00CF3E68">
        <w:rPr>
          <w:rStyle w:val="Emphasis"/>
        </w:rPr>
        <w:t xml:space="preserve">incredibly </w:t>
      </w:r>
      <w:r w:rsidRPr="00C35106">
        <w:rPr>
          <w:rStyle w:val="Emphasis"/>
          <w:highlight w:val="cyan"/>
        </w:rPr>
        <w:t>tiny</w:t>
      </w:r>
      <w:r w:rsidRPr="00C35106">
        <w:rPr>
          <w:rStyle w:val="StyleUnderline"/>
          <w:highlight w:val="cyan"/>
        </w:rPr>
        <w:t>, but</w:t>
      </w:r>
      <w:r w:rsidRPr="00CF3E68">
        <w:rPr>
          <w:sz w:val="16"/>
        </w:rPr>
        <w:t xml:space="preserve"> it can</w:t>
      </w:r>
      <w:r w:rsidRPr="00C35106">
        <w:rPr>
          <w:rStyle w:val="StyleUnderline"/>
          <w:highlight w:val="cyan"/>
        </w:rPr>
        <w:t>no</w:t>
      </w:r>
      <w:r w:rsidRPr="00CF3E68">
        <w:rPr>
          <w:rStyle w:val="StyleUnderline"/>
        </w:rPr>
        <w:t>t</w:t>
      </w:r>
      <w:r w:rsidRPr="00CF3E68">
        <w:rPr>
          <w:sz w:val="16"/>
        </w:rPr>
        <w:t xml:space="preserve"> be </w:t>
      </w:r>
      <w:r w:rsidRPr="00C35106">
        <w:rPr>
          <w:rStyle w:val="Emphasis"/>
          <w:highlight w:val="cyan"/>
        </w:rPr>
        <w:t>zero</w:t>
      </w:r>
      <w:r w:rsidRPr="00CF3E68">
        <w:rPr>
          <w:sz w:val="16"/>
        </w:rPr>
        <w:t xml:space="preserve">. This is because we simply might not have developed the means of detecting it yet, and we cannot know that this isn’t the case. We cannot know all of the things that we do not know yet by definition, otherwise we would know them. </w:t>
      </w:r>
      <w:r w:rsidRPr="00C35106">
        <w:rPr>
          <w:rStyle w:val="StyleUnderline"/>
          <w:highlight w:val="cyan"/>
        </w:rPr>
        <w:t>To know</w:t>
      </w:r>
      <w:r w:rsidRPr="00CF3E68">
        <w:rPr>
          <w:sz w:val="16"/>
        </w:rPr>
        <w:t xml:space="preserve"> that </w:t>
      </w:r>
      <w:r w:rsidRPr="00CF3E68">
        <w:rPr>
          <w:rStyle w:val="StyleUnderline"/>
        </w:rPr>
        <w:t xml:space="preserve">the </w:t>
      </w:r>
      <w:r w:rsidRPr="00C35106">
        <w:rPr>
          <w:rStyle w:val="StyleUnderline"/>
          <w:highlight w:val="cyan"/>
        </w:rPr>
        <w:t>risk</w:t>
      </w:r>
      <w:r w:rsidRPr="00CF3E68">
        <w:rPr>
          <w:rStyle w:val="StyleUnderline"/>
        </w:rPr>
        <w:t xml:space="preserve"> of </w:t>
      </w:r>
      <w:r w:rsidRPr="00CF3E68">
        <w:rPr>
          <w:rStyle w:val="Emphasis"/>
          <w:sz w:val="30"/>
          <w:szCs w:val="30"/>
        </w:rPr>
        <w:t>the spaghetti monster</w:t>
      </w:r>
      <w:r w:rsidRPr="00CF3E68">
        <w:rPr>
          <w:rStyle w:val="StyleUnderline"/>
        </w:rPr>
        <w:t xml:space="preserve"> </w:t>
      </w:r>
      <w:r w:rsidRPr="00C35106">
        <w:rPr>
          <w:rStyle w:val="StyleUnderline"/>
        </w:rPr>
        <w:t>was</w:t>
      </w:r>
      <w:r w:rsidRPr="00C35106">
        <w:rPr>
          <w:sz w:val="16"/>
        </w:rPr>
        <w:t xml:space="preserve"> in fact </w:t>
      </w:r>
      <w:r w:rsidRPr="00C35106">
        <w:rPr>
          <w:rStyle w:val="Emphasis"/>
        </w:rPr>
        <w:t>zero</w:t>
      </w:r>
      <w:r w:rsidRPr="00C35106">
        <w:rPr>
          <w:rStyle w:val="StyleUnderline"/>
        </w:rPr>
        <w:t>, we would have to know</w:t>
      </w:r>
      <w:r w:rsidRPr="00C35106">
        <w:rPr>
          <w:sz w:val="16"/>
        </w:rPr>
        <w:t xml:space="preserve"> that </w:t>
      </w:r>
      <w:r w:rsidRPr="00C35106">
        <w:rPr>
          <w:rStyle w:val="StyleUnderline"/>
        </w:rPr>
        <w:t>what we do not know</w:t>
      </w:r>
      <w:r w:rsidRPr="00C35106">
        <w:rPr>
          <w:sz w:val="16"/>
        </w:rPr>
        <w:t xml:space="preserve"> (what I shall refer to as our ‘anti-knowledge’ in line with Taleb4 ) </w:t>
      </w:r>
      <w:r w:rsidRPr="00C35106">
        <w:rPr>
          <w:rStyle w:val="StyleUnderline"/>
        </w:rPr>
        <w:t xml:space="preserve">does not include some means of detecting </w:t>
      </w:r>
      <w:r w:rsidRPr="00C35106">
        <w:rPr>
          <w:rStyle w:val="Emphasis"/>
          <w:sz w:val="30"/>
          <w:szCs w:val="30"/>
        </w:rPr>
        <w:t>this spaghetti monster</w:t>
      </w:r>
      <w:r w:rsidRPr="00C35106">
        <w:rPr>
          <w:sz w:val="16"/>
        </w:rPr>
        <w:t xml:space="preserve">. However, </w:t>
      </w:r>
      <w:r w:rsidRPr="00C35106">
        <w:rPr>
          <w:rStyle w:val="StyleUnderline"/>
        </w:rPr>
        <w:t>the disutility</w:t>
      </w:r>
      <w:r w:rsidRPr="00C35106">
        <w:rPr>
          <w:sz w:val="16"/>
        </w:rPr>
        <w:t xml:space="preserve"> that </w:t>
      </w:r>
      <w:r w:rsidRPr="00C35106">
        <w:rPr>
          <w:rStyle w:val="Emphasis"/>
          <w:sz w:val="30"/>
          <w:szCs w:val="30"/>
        </w:rPr>
        <w:t>the spaghetti monster</w:t>
      </w:r>
      <w:r w:rsidRPr="00C35106">
        <w:rPr>
          <w:rStyle w:val="StyleUnderline"/>
        </w:rPr>
        <w:t xml:space="preserve"> would</w:t>
      </w:r>
      <w:r w:rsidRPr="00C35106">
        <w:rPr>
          <w:sz w:val="16"/>
        </w:rPr>
        <w:t xml:space="preserve"> cause would </w:t>
      </w:r>
      <w:r w:rsidRPr="00C35106">
        <w:rPr>
          <w:rStyle w:val="StyleUnderline"/>
        </w:rPr>
        <w:t>be infinite</w:t>
      </w:r>
      <w:r w:rsidRPr="00C35106">
        <w:rPr>
          <w:sz w:val="16"/>
        </w:rPr>
        <w:t>. This is because that if it were the case that the spaghetti monster did destroy the world, then it might destroy infinite future generations of humans. Therefore when you do the expected value calculatio</w:t>
      </w:r>
      <w:r w:rsidRPr="00CF3E68">
        <w:rPr>
          <w:sz w:val="16"/>
        </w:rPr>
        <w:t xml:space="preserve">n you realise that the expected disutility of the spaghetti monster is infinite. It therefore must be an incredibly pressing risk! </w:t>
      </w:r>
      <w:r w:rsidRPr="00CF3E68">
        <w:rPr>
          <w:rStyle w:val="StyleUnderline"/>
        </w:rPr>
        <w:t>This</w:t>
      </w:r>
      <w:r w:rsidRPr="00CF3E68">
        <w:rPr>
          <w:sz w:val="16"/>
        </w:rPr>
        <w:t xml:space="preserve"> in a nutshell </w:t>
      </w:r>
      <w:r w:rsidRPr="00CF3E68">
        <w:rPr>
          <w:rStyle w:val="StyleUnderline"/>
        </w:rPr>
        <w:t xml:space="preserve">shows why </w:t>
      </w:r>
      <w:r w:rsidRPr="00C35106">
        <w:rPr>
          <w:rStyle w:val="StyleUnderline"/>
          <w:highlight w:val="cyan"/>
        </w:rPr>
        <w:t>expected utility is</w:t>
      </w:r>
      <w:r w:rsidRPr="00CF3E68">
        <w:rPr>
          <w:sz w:val="16"/>
        </w:rPr>
        <w:t xml:space="preserve"> an </w:t>
      </w:r>
      <w:r w:rsidRPr="00C35106">
        <w:rPr>
          <w:rStyle w:val="Emphasis"/>
          <w:highlight w:val="cyan"/>
        </w:rPr>
        <w:t>inadequate</w:t>
      </w:r>
      <w:r w:rsidRPr="00CF3E68">
        <w:rPr>
          <w:sz w:val="16"/>
        </w:rPr>
        <w:t xml:space="preserve"> heuristic to use in decision making over existential risk. </w:t>
      </w:r>
      <w:r w:rsidRPr="00C35106">
        <w:rPr>
          <w:rStyle w:val="StyleUnderline"/>
          <w:highlight w:val="cyan"/>
        </w:rPr>
        <w:t xml:space="preserve">Imagine </w:t>
      </w:r>
      <w:r w:rsidRPr="00C35106">
        <w:rPr>
          <w:rStyle w:val="Emphasis"/>
          <w:highlight w:val="cyan"/>
        </w:rPr>
        <w:t>any risk</w:t>
      </w:r>
      <w:r w:rsidRPr="00CF3E68">
        <w:rPr>
          <w:rStyle w:val="Emphasis"/>
        </w:rPr>
        <w:t xml:space="preserve"> you want</w:t>
      </w:r>
      <w:r w:rsidRPr="00CF3E68">
        <w:rPr>
          <w:rStyle w:val="StyleUnderline"/>
        </w:rPr>
        <w:t xml:space="preserve">, </w:t>
      </w:r>
      <w:r w:rsidRPr="00C35106">
        <w:rPr>
          <w:rStyle w:val="StyleUnderline"/>
          <w:highlight w:val="cyan"/>
        </w:rPr>
        <w:t xml:space="preserve">pluck out </w:t>
      </w:r>
      <w:r w:rsidRPr="00C35106">
        <w:rPr>
          <w:rStyle w:val="Emphasis"/>
          <w:highlight w:val="cyan"/>
        </w:rPr>
        <w:t>your</w:t>
      </w:r>
      <w:r w:rsidRPr="00CF3E68">
        <w:rPr>
          <w:rStyle w:val="Emphasis"/>
        </w:rPr>
        <w:t xml:space="preserve"> wildest </w:t>
      </w:r>
      <w:r w:rsidRPr="00C35106">
        <w:rPr>
          <w:rStyle w:val="Emphasis"/>
          <w:highlight w:val="cyan"/>
        </w:rPr>
        <w:t>dream</w:t>
      </w:r>
      <w:r w:rsidRPr="00CF3E68">
        <w:rPr>
          <w:rStyle w:val="StyleUnderline"/>
        </w:rPr>
        <w:t xml:space="preserve"> of what might wipe out </w:t>
      </w:r>
      <w:r w:rsidRPr="00CF3E68">
        <w:rPr>
          <w:rStyle w:val="Emphasis"/>
        </w:rPr>
        <w:t>all future generations</w:t>
      </w:r>
      <w:r w:rsidRPr="00CF3E68">
        <w:rPr>
          <w:sz w:val="16"/>
        </w:rPr>
        <w:t xml:space="preserve">. By the expected utility heuristic that is an incredibly pressing risk. </w:t>
      </w:r>
      <w:r w:rsidRPr="00C35106">
        <w:rPr>
          <w:rStyle w:val="Emphasis"/>
          <w:highlight w:val="cyan"/>
        </w:rPr>
        <w:t>Even though</w:t>
      </w:r>
      <w:r w:rsidRPr="00C35106">
        <w:rPr>
          <w:rStyle w:val="StyleUnderline"/>
          <w:highlight w:val="cyan"/>
        </w:rPr>
        <w:t xml:space="preserve"> you</w:t>
      </w:r>
      <w:r w:rsidRPr="00CF3E68">
        <w:rPr>
          <w:rStyle w:val="StyleUnderline"/>
        </w:rPr>
        <w:t xml:space="preserve"> </w:t>
      </w:r>
      <w:r w:rsidRPr="00CF3E68">
        <w:rPr>
          <w:rStyle w:val="Emphasis"/>
        </w:rPr>
        <w:t xml:space="preserve">just </w:t>
      </w:r>
      <w:r w:rsidRPr="00C35106">
        <w:rPr>
          <w:rStyle w:val="Emphasis"/>
          <w:highlight w:val="cyan"/>
        </w:rPr>
        <w:t>made it up</w:t>
      </w:r>
      <w:r w:rsidRPr="00CF3E68">
        <w:rPr>
          <w:sz w:val="16"/>
        </w:rPr>
        <w:t xml:space="preserve">, as we cannot know the limits of our anti-knowledge </w:t>
      </w:r>
      <w:r w:rsidRPr="00C35106">
        <w:rPr>
          <w:rStyle w:val="StyleUnderline"/>
          <w:highlight w:val="cyan"/>
        </w:rPr>
        <w:t>we cannot be certain</w:t>
      </w:r>
      <w:r w:rsidRPr="00CF3E68">
        <w:rPr>
          <w:sz w:val="16"/>
        </w:rPr>
        <w:t xml:space="preserve"> that </w:t>
      </w:r>
      <w:r w:rsidRPr="00CF3E68">
        <w:rPr>
          <w:rStyle w:val="StyleUnderline"/>
        </w:rPr>
        <w:t xml:space="preserve">the </w:t>
      </w:r>
      <w:r w:rsidRPr="00C35106">
        <w:rPr>
          <w:rStyle w:val="StyleUnderline"/>
          <w:highlight w:val="cyan"/>
        </w:rPr>
        <w:t>probability</w:t>
      </w:r>
      <w:r w:rsidRPr="00CF3E68">
        <w:rPr>
          <w:rStyle w:val="StyleUnderline"/>
        </w:rPr>
        <w:t xml:space="preserve"> of</w:t>
      </w:r>
      <w:r w:rsidRPr="00CF3E68">
        <w:rPr>
          <w:sz w:val="16"/>
        </w:rPr>
        <w:t xml:space="preserve"> it being </w:t>
      </w:r>
      <w:r w:rsidRPr="00C35106">
        <w:rPr>
          <w:rStyle w:val="StyleUnderline"/>
        </w:rPr>
        <w:t>an existential risk</w:t>
      </w:r>
      <w:r w:rsidRPr="00CF3E68">
        <w:rPr>
          <w:rStyle w:val="StyleUnderline"/>
        </w:rPr>
        <w:t xml:space="preserve"> </w:t>
      </w:r>
      <w:r w:rsidRPr="00C35106">
        <w:rPr>
          <w:rStyle w:val="StyleUnderline"/>
          <w:highlight w:val="cyan"/>
        </w:rPr>
        <w:t>is zero</w:t>
      </w:r>
      <w:r w:rsidRPr="00CF3E68">
        <w:rPr>
          <w:sz w:val="16"/>
        </w:rPr>
        <w:t xml:space="preserve">. There might be some process that we do not yet know about that makes it a risk. Therefore if performing an expected utility calculation we must assign it some probability greater than zero. This might be incredibly small, but what matters is that it cannot be zero, even though the risk was just made up. If a risk is truly existential, then its disutility should be infinite. This is because it removes the potential for there to be infinite future generations of humans. </w:t>
      </w:r>
      <w:r w:rsidRPr="00C35106">
        <w:rPr>
          <w:rStyle w:val="StyleUnderline"/>
          <w:highlight w:val="cyan"/>
        </w:rPr>
        <w:t>Due to</w:t>
      </w:r>
      <w:r w:rsidRPr="00CF3E68">
        <w:rPr>
          <w:rStyle w:val="StyleUnderline"/>
        </w:rPr>
        <w:t xml:space="preserve"> </w:t>
      </w:r>
      <w:r w:rsidRPr="00CF3E68">
        <w:rPr>
          <w:rStyle w:val="Emphasis"/>
        </w:rPr>
        <w:t xml:space="preserve">the nature of </w:t>
      </w:r>
      <w:r w:rsidRPr="00C35106">
        <w:rPr>
          <w:rStyle w:val="Emphasis"/>
          <w:highlight w:val="cyan"/>
        </w:rPr>
        <w:t>infinity</w:t>
      </w:r>
      <w:r w:rsidRPr="00C35106">
        <w:rPr>
          <w:rStyle w:val="StyleUnderline"/>
          <w:highlight w:val="cyan"/>
        </w:rPr>
        <w:t>, anything multiplied</w:t>
      </w:r>
      <w:r w:rsidRPr="00CF3E68">
        <w:rPr>
          <w:rStyle w:val="StyleUnderline"/>
        </w:rPr>
        <w:t xml:space="preserve"> by it </w:t>
      </w:r>
      <w:r w:rsidRPr="00C35106">
        <w:rPr>
          <w:rStyle w:val="StyleUnderline"/>
          <w:highlight w:val="cyan"/>
        </w:rPr>
        <w:t>is</w:t>
      </w:r>
      <w:r w:rsidRPr="00CF3E68">
        <w:rPr>
          <w:rStyle w:val="StyleUnderline"/>
        </w:rPr>
        <w:t xml:space="preserve"> </w:t>
      </w:r>
      <w:r w:rsidRPr="00CF3E68">
        <w:rPr>
          <w:rStyle w:val="Emphasis"/>
        </w:rPr>
        <w:t xml:space="preserve">also </w:t>
      </w:r>
      <w:r w:rsidRPr="00C35106">
        <w:rPr>
          <w:rStyle w:val="Emphasis"/>
          <w:highlight w:val="cyan"/>
        </w:rPr>
        <w:t>infinite</w:t>
      </w:r>
      <w:r w:rsidRPr="00CF3E68">
        <w:rPr>
          <w:sz w:val="16"/>
        </w:rPr>
        <w:t xml:space="preserve">. Therefore any such expected value will be infinite, and so seem incredibly urgent to deal with. </w:t>
      </w:r>
      <w:r w:rsidRPr="00C35106">
        <w:rPr>
          <w:rStyle w:val="StyleUnderline"/>
          <w:highlight w:val="cyan"/>
        </w:rPr>
        <w:t>It is</w:t>
      </w:r>
      <w:r w:rsidRPr="00CF3E68">
        <w:rPr>
          <w:rStyle w:val="StyleUnderline"/>
        </w:rPr>
        <w:t xml:space="preserve"> </w:t>
      </w:r>
      <w:r w:rsidRPr="00CF3E68">
        <w:rPr>
          <w:rStyle w:val="Emphasis"/>
        </w:rPr>
        <w:t xml:space="preserve">intuitively </w:t>
      </w:r>
      <w:r w:rsidRPr="00C35106">
        <w:rPr>
          <w:rStyle w:val="Emphasis"/>
          <w:highlight w:val="cyan"/>
        </w:rPr>
        <w:t>obvious</w:t>
      </w:r>
      <w:r w:rsidRPr="00CF3E68">
        <w:rPr>
          <w:sz w:val="16"/>
        </w:rPr>
        <w:t xml:space="preserve"> though that </w:t>
      </w:r>
      <w:r w:rsidRPr="00C35106">
        <w:rPr>
          <w:rStyle w:val="StyleUnderline"/>
          <w:highlight w:val="cyan"/>
        </w:rPr>
        <w:t>one should not give</w:t>
      </w:r>
      <w:r w:rsidRPr="00CF3E68">
        <w:rPr>
          <w:rStyle w:val="StyleUnderline"/>
        </w:rPr>
        <w:t xml:space="preserve"> </w:t>
      </w:r>
      <w:r w:rsidRPr="00CF3E68">
        <w:rPr>
          <w:rStyle w:val="Emphasis"/>
        </w:rPr>
        <w:t xml:space="preserve">any </w:t>
      </w:r>
      <w:r w:rsidRPr="00C35106">
        <w:rPr>
          <w:rStyle w:val="Emphasis"/>
          <w:highlight w:val="cyan"/>
        </w:rPr>
        <w:t>credence</w:t>
      </w:r>
      <w:r w:rsidRPr="00C35106">
        <w:rPr>
          <w:rStyle w:val="StyleUnderline"/>
          <w:highlight w:val="cyan"/>
        </w:rPr>
        <w:t xml:space="preserve"> to </w:t>
      </w:r>
      <w:r w:rsidRPr="00C35106">
        <w:rPr>
          <w:rStyle w:val="Emphasis"/>
          <w:highlight w:val="cyan"/>
        </w:rPr>
        <w:t>made-up risks</w:t>
      </w:r>
      <w:r w:rsidRPr="00CF3E68">
        <w:rPr>
          <w:sz w:val="16"/>
        </w:rPr>
        <w:t xml:space="preserve">, and </w:t>
      </w:r>
      <w:r w:rsidRPr="00C35106">
        <w:rPr>
          <w:rStyle w:val="StyleUnderline"/>
          <w:highlight w:val="cyan"/>
        </w:rPr>
        <w:t>so</w:t>
      </w:r>
      <w:r w:rsidRPr="00CF3E68">
        <w:rPr>
          <w:rStyle w:val="StyleUnderline"/>
        </w:rPr>
        <w:t xml:space="preserve"> </w:t>
      </w:r>
      <w:r w:rsidRPr="00CF3E68">
        <w:rPr>
          <w:rStyle w:val="Emphasis"/>
        </w:rPr>
        <w:t xml:space="preserve">the </w:t>
      </w:r>
      <w:r w:rsidRPr="00C35106">
        <w:rPr>
          <w:rStyle w:val="Emphasis"/>
          <w:highlight w:val="cyan"/>
        </w:rPr>
        <w:t>quant</w:t>
      </w:r>
      <w:r w:rsidRPr="00CF3E68">
        <w:rPr>
          <w:rStyle w:val="Emphasis"/>
        </w:rPr>
        <w:t>itative approach</w:t>
      </w:r>
      <w:r w:rsidRPr="00CF3E68">
        <w:rPr>
          <w:rStyle w:val="StyleUnderline"/>
        </w:rPr>
        <w:t xml:space="preserve"> </w:t>
      </w:r>
      <w:r w:rsidRPr="00C35106">
        <w:rPr>
          <w:rStyle w:val="StyleUnderline"/>
          <w:highlight w:val="cyan"/>
        </w:rPr>
        <w:t>is</w:t>
      </w:r>
      <w:r w:rsidRPr="00CF3E68">
        <w:rPr>
          <w:sz w:val="16"/>
        </w:rPr>
        <w:t xml:space="preserve"> rendered </w:t>
      </w:r>
      <w:r w:rsidRPr="00C35106">
        <w:rPr>
          <w:rStyle w:val="Emphasis"/>
          <w:highlight w:val="cyan"/>
        </w:rPr>
        <w:t>absurd</w:t>
      </w:r>
      <w:r w:rsidRPr="00CF3E68">
        <w:rPr>
          <w:sz w:val="16"/>
        </w:rPr>
        <w:t>.</w:t>
      </w:r>
    </w:p>
    <w:p w14:paraId="7E85C91B" w14:textId="77777777" w:rsidR="00806911" w:rsidRDefault="00806911" w:rsidP="00806911">
      <w:pPr>
        <w:rPr>
          <w:sz w:val="16"/>
        </w:rPr>
      </w:pPr>
      <w:r>
        <w:rPr>
          <w:sz w:val="16"/>
        </w:rPr>
        <w:t>This intuition is demonstrated even more when one considers how the quantitative approach uses expected utility; that is the implications when it is used as a ranking heuristic for assigning gravity to existential risks. Imagine again the spaghetti monster scenario, except with one critical difference.</w:t>
      </w:r>
    </w:p>
    <w:p w14:paraId="6D811488" w14:textId="77777777" w:rsidR="00806911" w:rsidRDefault="00806911" w:rsidP="00806911">
      <w:pPr>
        <w:rPr>
          <w:sz w:val="16"/>
        </w:rPr>
      </w:pPr>
      <w:r>
        <w:rPr>
          <w:sz w:val="16"/>
        </w:rPr>
        <w:t>It has been announced that a doomsday device has just been discovered. This device will certainly destroy the world, and you only have a limited time to prevent it. You have a set of limited resources to assign to working out how to prevent existential risks, and which give you the same probability of preventing any existential risk from occurring.</w:t>
      </w:r>
    </w:p>
    <w:p w14:paraId="0BFD8BD6" w14:textId="122EE2FA" w:rsidR="00806911" w:rsidRDefault="00806911" w:rsidP="00806911">
      <w:pPr>
        <w:rPr>
          <w:sz w:val="16"/>
        </w:rPr>
      </w:pPr>
      <w:r>
        <w:rPr>
          <w:sz w:val="16"/>
        </w:rPr>
        <w:t xml:space="preserve">As an agent, you have an ethical decision to make as to which risk to try and prevent. Do you use your resources to try and prevent the spaghetti monster or the doomsday device? It is clear from our moral intuition that one should try to prevent the doomsday device. That is definitely something which will destroy the world, while the spaghetti monster is almost certainly not real. However, using the qualitative approach as a decision making heuristic, you are equally justified in trying to prevent either the spaghetti monster or the doomsday device. This is because </w:t>
      </w:r>
      <w:r w:rsidRPr="00C35106">
        <w:rPr>
          <w:rStyle w:val="Emphasis"/>
        </w:rPr>
        <w:t>any</w:t>
      </w:r>
      <w:r w:rsidRPr="00CF3E68">
        <w:rPr>
          <w:rStyle w:val="Emphasis"/>
        </w:rPr>
        <w:t xml:space="preserve"> positive probability</w:t>
      </w:r>
      <w:r w:rsidRPr="00CF3E68">
        <w:rPr>
          <w:rStyle w:val="StyleUnderline"/>
        </w:rPr>
        <w:t xml:space="preserve"> multiplied by </w:t>
      </w:r>
      <w:r w:rsidRPr="00CF3E68">
        <w:rPr>
          <w:rStyle w:val="Emphasis"/>
        </w:rPr>
        <w:t>the infinite disutility</w:t>
      </w:r>
      <w:r>
        <w:rPr>
          <w:sz w:val="16"/>
        </w:rPr>
        <w:t xml:space="preserve"> </w:t>
      </w:r>
      <w:r w:rsidRPr="00CF3E68">
        <w:rPr>
          <w:rStyle w:val="StyleUnderline"/>
        </w:rPr>
        <w:t xml:space="preserve">will produce </w:t>
      </w:r>
      <w:r w:rsidRPr="00CF3E68">
        <w:rPr>
          <w:rStyle w:val="Emphasis"/>
        </w:rPr>
        <w:t>an infinite expected disutility</w:t>
      </w:r>
      <w:r>
        <w:rPr>
          <w:sz w:val="16"/>
        </w:rPr>
        <w:t xml:space="preserve">. Therefore the expected disutility of both spaghetti monster risk and doomsday device risk is infinite, so if one was to rank them they would have to be equally ranked. </w:t>
      </w:r>
      <w:r w:rsidRPr="004C4819">
        <w:rPr>
          <w:rStyle w:val="StyleUnderline"/>
        </w:rPr>
        <w:t xml:space="preserve">The </w:t>
      </w:r>
      <w:r w:rsidRPr="00C35106">
        <w:rPr>
          <w:rStyle w:val="StyleUnderline"/>
          <w:highlight w:val="cyan"/>
        </w:rPr>
        <w:t>quantitative</w:t>
      </w:r>
      <w:r w:rsidRPr="004C4819">
        <w:rPr>
          <w:rStyle w:val="StyleUnderline"/>
        </w:rPr>
        <w:t xml:space="preserve"> </w:t>
      </w:r>
      <w:r w:rsidRPr="00C35106">
        <w:rPr>
          <w:rStyle w:val="StyleUnderline"/>
          <w:highlight w:val="cyan"/>
        </w:rPr>
        <w:t>approach suffers</w:t>
      </w:r>
      <w:r w:rsidRPr="004C4819">
        <w:rPr>
          <w:rStyle w:val="StyleUnderline"/>
        </w:rPr>
        <w:t xml:space="preserve"> from </w:t>
      </w:r>
      <w:r w:rsidRPr="004C4819">
        <w:rPr>
          <w:rStyle w:val="Emphasis"/>
        </w:rPr>
        <w:t xml:space="preserve">a “problem of </w:t>
      </w:r>
      <w:r w:rsidRPr="00C35106">
        <w:rPr>
          <w:rStyle w:val="Emphasis"/>
          <w:highlight w:val="cyan"/>
        </w:rPr>
        <w:t>paralysis</w:t>
      </w:r>
      <w:r w:rsidRPr="004C4819">
        <w:rPr>
          <w:rStyle w:val="Emphasis"/>
        </w:rPr>
        <w:t>”</w:t>
      </w:r>
      <w:r>
        <w:rPr>
          <w:sz w:val="16"/>
        </w:rPr>
        <w:t>5 across time.</w:t>
      </w:r>
    </w:p>
    <w:p w14:paraId="756DF5CA" w14:textId="080B0167" w:rsidR="00140539" w:rsidRPr="00140539" w:rsidRDefault="00140539" w:rsidP="00140539">
      <w:pPr>
        <w:pStyle w:val="Heading4"/>
      </w:pPr>
      <w:r>
        <w:t xml:space="preserve">The alternative is the </w:t>
      </w:r>
      <w:r>
        <w:rPr>
          <w:u w:val="single"/>
        </w:rPr>
        <w:t>Pareto principle</w:t>
      </w:r>
      <w:r>
        <w:t>.</w:t>
      </w:r>
    </w:p>
    <w:p w14:paraId="167B29D1" w14:textId="77777777" w:rsidR="00140539" w:rsidRPr="001D4A91" w:rsidRDefault="00140539" w:rsidP="00140539">
      <w:r w:rsidRPr="001D4A91">
        <w:rPr>
          <w:b/>
          <w:bCs/>
          <w:sz w:val="26"/>
          <w:szCs w:val="26"/>
        </w:rPr>
        <w:t>Wiblin et al. 18</w:t>
      </w:r>
      <w:r>
        <w:t xml:space="preserve"> - </w:t>
      </w:r>
      <w:r w:rsidRPr="001D4A91">
        <w:t>studied both genetics and economics at the Australian National University (ANU</w:t>
      </w:r>
      <w:r>
        <w:t xml:space="preserve">), (Robert, Keiran Harris is a producer for 80000 Hours, </w:t>
      </w:r>
      <w:r w:rsidRPr="001D4A91">
        <w:t xml:space="preserve">Amanda Askell is a research scientist in ethics and policy at OpenAI, </w:t>
      </w:r>
      <w:r>
        <w:t>“</w:t>
      </w:r>
      <w:r w:rsidRPr="001D4A91">
        <w:t>Tackling</w:t>
      </w:r>
      <w:r>
        <w:t xml:space="preserve"> </w:t>
      </w:r>
      <w:r w:rsidRPr="001D4A91">
        <w:t>the</w:t>
      </w:r>
      <w:r>
        <w:t xml:space="preserve"> </w:t>
      </w:r>
      <w:r w:rsidRPr="001D4A91">
        <w:t>ethics</w:t>
      </w:r>
      <w:r>
        <w:t xml:space="preserve"> </w:t>
      </w:r>
      <w:r w:rsidRPr="001D4A91">
        <w:t>of</w:t>
      </w:r>
      <w:r>
        <w:t xml:space="preserve"> </w:t>
      </w:r>
      <w:r w:rsidRPr="001D4A91">
        <w:t>infinity,</w:t>
      </w:r>
      <w:r>
        <w:t xml:space="preserve"> </w:t>
      </w:r>
      <w:r w:rsidRPr="001D4A91">
        <w:t>being</w:t>
      </w:r>
      <w:r>
        <w:t xml:space="preserve"> </w:t>
      </w:r>
      <w:r w:rsidRPr="001D4A91">
        <w:t>clueless</w:t>
      </w:r>
      <w:r>
        <w:t xml:space="preserve"> </w:t>
      </w:r>
      <w:r w:rsidRPr="001D4A91">
        <w:t>about</w:t>
      </w:r>
      <w:r>
        <w:t xml:space="preserve"> </w:t>
      </w:r>
      <w:r w:rsidRPr="001D4A91">
        <w:t>the</w:t>
      </w:r>
      <w:r>
        <w:t xml:space="preserve"> </w:t>
      </w:r>
      <w:r w:rsidRPr="001D4A91">
        <w:t>effects</w:t>
      </w:r>
      <w:r>
        <w:t xml:space="preserve"> </w:t>
      </w:r>
      <w:r w:rsidRPr="001D4A91">
        <w:t>of</w:t>
      </w:r>
      <w:r>
        <w:t xml:space="preserve"> </w:t>
      </w:r>
      <w:r w:rsidRPr="001D4A91">
        <w:t>our</w:t>
      </w:r>
      <w:r>
        <w:t xml:space="preserve"> </w:t>
      </w:r>
      <w:r w:rsidRPr="001D4A91">
        <w:t>actions,</w:t>
      </w:r>
      <w:r>
        <w:t xml:space="preserve"> </w:t>
      </w:r>
      <w:r w:rsidRPr="001D4A91">
        <w:t>and</w:t>
      </w:r>
      <w:r>
        <w:t xml:space="preserve"> </w:t>
      </w:r>
      <w:r w:rsidRPr="001D4A91">
        <w:t>having</w:t>
      </w:r>
      <w:r>
        <w:t xml:space="preserve"> </w:t>
      </w:r>
      <w:r w:rsidRPr="001D4A91">
        <w:t>moral</w:t>
      </w:r>
      <w:r>
        <w:t xml:space="preserve"> </w:t>
      </w:r>
      <w:r w:rsidRPr="001D4A91">
        <w:t>empathy</w:t>
      </w:r>
      <w:r>
        <w:t xml:space="preserve"> </w:t>
      </w:r>
      <w:r w:rsidRPr="001D4A91">
        <w:t>for</w:t>
      </w:r>
      <w:r>
        <w:t xml:space="preserve"> </w:t>
      </w:r>
      <w:r w:rsidRPr="001D4A91">
        <w:t>intellectual</w:t>
      </w:r>
      <w:r>
        <w:t xml:space="preserve"> </w:t>
      </w:r>
      <w:r w:rsidRPr="001D4A91">
        <w:t>adversaries,</w:t>
      </w:r>
      <w:r>
        <w:t xml:space="preserve"> </w:t>
      </w:r>
      <w:r w:rsidRPr="001D4A91">
        <w:t>with</w:t>
      </w:r>
      <w:r>
        <w:t xml:space="preserve"> </w:t>
      </w:r>
      <w:r w:rsidRPr="001D4A91">
        <w:t>philosopher</w:t>
      </w:r>
      <w:r>
        <w:t xml:space="preserve"> </w:t>
      </w:r>
      <w:r w:rsidRPr="001D4A91">
        <w:t>Dr</w:t>
      </w:r>
      <w:r>
        <w:t xml:space="preserve"> </w:t>
      </w:r>
      <w:r w:rsidRPr="001D4A91">
        <w:t>Amanda Askell</w:t>
      </w:r>
      <w:r>
        <w:t xml:space="preserve">,” </w:t>
      </w:r>
      <w:r>
        <w:rPr>
          <w:i/>
          <w:iCs/>
        </w:rPr>
        <w:t>80000 Hours</w:t>
      </w:r>
      <w:r>
        <w:t xml:space="preserve">, 9-11-18, </w:t>
      </w:r>
      <w:hyperlink r:id="rId10" w:history="1">
        <w:r w:rsidRPr="00C03330">
          <w:rPr>
            <w:rStyle w:val="Hyperlink"/>
          </w:rPr>
          <w:t>https://80000hours.org/podcast/episodes/amanda-askell-moral-empathy/</w:t>
        </w:r>
      </w:hyperlink>
      <w:r>
        <w:t>, Accessed 7-23-20, LASA-AH)</w:t>
      </w:r>
    </w:p>
    <w:p w14:paraId="0DFFEBE7" w14:textId="77777777" w:rsidR="00140539" w:rsidRPr="001D4A91" w:rsidRDefault="00140539" w:rsidP="00140539">
      <w:pPr>
        <w:rPr>
          <w:u w:val="single"/>
        </w:rPr>
      </w:pPr>
      <w:r>
        <w:t xml:space="preserve">Robert Wiblin: Yeah, so I always heard about infinite ethics as this problem that … </w:t>
      </w:r>
      <w:r w:rsidRPr="001D4A91">
        <w:rPr>
          <w:u w:val="single"/>
        </w:rPr>
        <w:t>Let’s say it’s possible that there’s an infinite amount of utility in the world or the future will have an infinite amount of utility</w:t>
      </w:r>
      <w:r>
        <w:t xml:space="preserve"> then … Because if you add a finite number to infinity, it’s still infinity. And if you multiply infinity by a finite number, it’s still infinity. Then it seems like you shouldn’t be able to … Y</w:t>
      </w:r>
      <w:r w:rsidRPr="001D4A91">
        <w:rPr>
          <w:u w:val="single"/>
        </w:rPr>
        <w:t>ou can’t have any effect on the future total of utility in the world. And every action seems equally as good and potentially also, it seems undefined, because you get to have both infinite positive and infinite negative.</w:t>
      </w:r>
    </w:p>
    <w:p w14:paraId="2E09C081" w14:textId="77777777" w:rsidR="00140539" w:rsidRDefault="00140539" w:rsidP="00140539">
      <w:r>
        <w:t>Amanda Askell: Yeah.</w:t>
      </w:r>
    </w:p>
    <w:p w14:paraId="472AE88F" w14:textId="77777777" w:rsidR="00140539" w:rsidRPr="001D4A91" w:rsidRDefault="00140539" w:rsidP="00140539">
      <w:pPr>
        <w:rPr>
          <w:u w:val="single"/>
        </w:rPr>
      </w:pPr>
      <w:r>
        <w:t xml:space="preserve">Robert Wiblin: And so </w:t>
      </w:r>
      <w:r w:rsidRPr="001D4A91">
        <w:rPr>
          <w:u w:val="single"/>
        </w:rPr>
        <w:t xml:space="preserve">there’s just </w:t>
      </w:r>
      <w:r w:rsidRPr="001D4A91">
        <w:rPr>
          <w:rStyle w:val="Emphasis"/>
        </w:rPr>
        <w:t>nothing you can really say</w:t>
      </w:r>
      <w:r w:rsidRPr="001D4A91">
        <w:rPr>
          <w:u w:val="single"/>
        </w:rPr>
        <w:t xml:space="preserve"> about relative goodness of the consequence of your actions.</w:t>
      </w:r>
    </w:p>
    <w:p w14:paraId="54288BAB" w14:textId="77777777" w:rsidR="00140539" w:rsidRPr="001D4A91" w:rsidRDefault="00140539" w:rsidP="00140539">
      <w:pPr>
        <w:rPr>
          <w:u w:val="single"/>
        </w:rPr>
      </w:pPr>
      <w:r>
        <w:t>Amanda Askell: Yeah. And so I think we can avoid the first problem, this problem of, like, I just add some amount to this infinite positive utility and I don’t get any difference. So that is based on the idea that we should be measuring the goodness of outcomes by something like the cardinality of the utility. So, where cardinality is just like what can be put into one correspondence. And because</w:t>
      </w:r>
      <w:r w:rsidRPr="001D4A91">
        <w:rPr>
          <w:u w:val="single"/>
        </w:rPr>
        <w:t>, if I take an infinity and I boost two agents by two, it’s still the case that I have the same total cardinality of utility, or whatever.</w:t>
      </w:r>
    </w:p>
    <w:p w14:paraId="3282F12B" w14:textId="77777777" w:rsidR="00140539" w:rsidRDefault="00140539" w:rsidP="00140539">
      <w:r w:rsidRPr="001D4A91">
        <w:rPr>
          <w:u w:val="single"/>
        </w:rPr>
        <w:t>I don’t think that’s how we should think about utility and infinite worlds</w:t>
      </w:r>
      <w:r>
        <w:t xml:space="preserve">. So I’m more sympathetic to the idea that </w:t>
      </w:r>
      <w:r w:rsidRPr="001D4A91">
        <w:rPr>
          <w:u w:val="single"/>
        </w:rPr>
        <w:t xml:space="preserve">you should </w:t>
      </w:r>
      <w:r w:rsidRPr="001D4A91">
        <w:rPr>
          <w:rStyle w:val="Emphasis"/>
        </w:rPr>
        <w:t>care about improvements</w:t>
      </w:r>
      <w:r w:rsidRPr="001D4A91">
        <w:rPr>
          <w:u w:val="single"/>
        </w:rPr>
        <w:t xml:space="preserve"> and you can simply say that if I make any agents better off, then, relative to the world in which they’re not made better off</w:t>
      </w:r>
      <w:r>
        <w:t xml:space="preserve">, I have, in fact, made a difference. So </w:t>
      </w:r>
      <w:r w:rsidRPr="001D4A91">
        <w:rPr>
          <w:u w:val="single"/>
        </w:rPr>
        <w:t>imagine I have infinitely many agents at utility one and then I boost two of them up to utility two</w:t>
      </w:r>
      <w:r>
        <w:t>. You might think, I haven’t made a difference. But I have if I adopt these sensitivity principles like Pareto. So Pareto says</w:t>
      </w:r>
      <w:r w:rsidRPr="001D4A91">
        <w:rPr>
          <w:u w:val="single"/>
        </w:rPr>
        <w:t>, if I make some agents better off and I make no agents worse off, then I’ve made the world better</w:t>
      </w:r>
      <w:r>
        <w:t>. That principle is going to say that that world is better, and the one where it improves the lives of two agents.</w:t>
      </w:r>
    </w:p>
    <w:p w14:paraId="646AD47D" w14:textId="77777777" w:rsidR="00140539" w:rsidRPr="001D4A91" w:rsidRDefault="00140539" w:rsidP="00140539">
      <w:pPr>
        <w:rPr>
          <w:u w:val="single"/>
        </w:rPr>
      </w:pPr>
      <w:r>
        <w:t xml:space="preserve">The key problem is that, from point of view, once we bring that principle in, we can generate this inconsistency with these really plausible equity principles. So, yeah, </w:t>
      </w:r>
      <w:r w:rsidRPr="001D4A91">
        <w:rPr>
          <w:u w:val="single"/>
        </w:rPr>
        <w:t xml:space="preserve">we solve one problem and we </w:t>
      </w:r>
      <w:r w:rsidRPr="001D4A91">
        <w:rPr>
          <w:rStyle w:val="Emphasis"/>
        </w:rPr>
        <w:t>generate a bunch of other problems,</w:t>
      </w:r>
      <w:r w:rsidRPr="001D4A91">
        <w:rPr>
          <w:u w:val="single"/>
        </w:rPr>
        <w:t xml:space="preserve"> basically.</w:t>
      </w:r>
    </w:p>
    <w:p w14:paraId="71669F64" w14:textId="77777777" w:rsidR="00140539" w:rsidRDefault="00140539" w:rsidP="00140539">
      <w:r>
        <w:t xml:space="preserve">Robert Wiblin: Okay, so </w:t>
      </w:r>
      <w:r w:rsidRPr="001D4A91">
        <w:rPr>
          <w:u w:val="single"/>
        </w:rPr>
        <w:t xml:space="preserve">you want to say that the classic </w:t>
      </w:r>
      <w:r w:rsidRPr="001D4A91">
        <w:rPr>
          <w:rStyle w:val="Emphasis"/>
        </w:rPr>
        <w:t>infinitarian paralysis</w:t>
      </w:r>
      <w:r>
        <w:t xml:space="preserve">, this thing </w:t>
      </w:r>
      <w:r w:rsidRPr="001D4A91">
        <w:rPr>
          <w:u w:val="single"/>
        </w:rPr>
        <w:t>where every new consequences of all actions look equally good, and may be undefined</w:t>
      </w:r>
      <w:r>
        <w:t>. Yet that that isn’t a major problem in your mind.</w:t>
      </w:r>
    </w:p>
    <w:p w14:paraId="08FDB352" w14:textId="77777777" w:rsidR="00140539" w:rsidRDefault="00140539" w:rsidP="00140539">
      <w:r>
        <w:t>Amanda Askell: I think that’s not a major problem if you accept something like the Pareto principle or kind of extension of the Pareto principle.</w:t>
      </w:r>
    </w:p>
    <w:p w14:paraId="07D50B29" w14:textId="77777777" w:rsidR="00140539" w:rsidRDefault="00140539" w:rsidP="00140539">
      <w:r>
        <w:t>Robert Wiblin: So why should we accept the Pareto principle rather than just kind of summing it all and saying, well, it’s infinite no matter what?</w:t>
      </w:r>
    </w:p>
    <w:p w14:paraId="1319EA7B" w14:textId="77777777" w:rsidR="00140539" w:rsidRPr="001D4A91" w:rsidRDefault="00140539" w:rsidP="00140539">
      <w:pPr>
        <w:rPr>
          <w:u w:val="single"/>
        </w:rPr>
      </w:pPr>
      <w:r>
        <w:t xml:space="preserve">Amanda Askell: I think the question then is, </w:t>
      </w:r>
      <w:r w:rsidRPr="001D4A91">
        <w:rPr>
          <w:u w:val="single"/>
        </w:rPr>
        <w:t xml:space="preserve">what are our kind of </w:t>
      </w:r>
      <w:r w:rsidRPr="001D4A91">
        <w:rPr>
          <w:rStyle w:val="Emphasis"/>
        </w:rPr>
        <w:t>fundamental ethical commitments</w:t>
      </w:r>
      <w:r>
        <w:t xml:space="preserve">? So, to my mind, </w:t>
      </w:r>
      <w:r w:rsidRPr="001D4A91">
        <w:rPr>
          <w:u w:val="single"/>
        </w:rPr>
        <w:t xml:space="preserve">the idea that </w:t>
      </w:r>
      <w:r w:rsidRPr="001D4A91">
        <w:rPr>
          <w:rStyle w:val="Emphasis"/>
        </w:rPr>
        <w:t>improving the lives of some agents</w:t>
      </w:r>
      <w:r w:rsidRPr="001D4A91">
        <w:rPr>
          <w:u w:val="single"/>
        </w:rPr>
        <w:t xml:space="preserve"> and not making any agents worse off results in a better world is a pretty </w:t>
      </w:r>
      <w:r w:rsidRPr="001D4A91">
        <w:rPr>
          <w:rStyle w:val="Emphasis"/>
        </w:rPr>
        <w:t>fundamental ethical principles</w:t>
      </w:r>
      <w:r>
        <w:t xml:space="preserve">. </w:t>
      </w:r>
      <w:r w:rsidRPr="001D4A91">
        <w:rPr>
          <w:u w:val="single"/>
        </w:rPr>
        <w:t>Whereas the principle that says</w:t>
      </w:r>
      <w:r>
        <w:t xml:space="preserve"> something like, </w:t>
      </w:r>
      <w:r w:rsidRPr="001D4A91">
        <w:rPr>
          <w:u w:val="single"/>
        </w:rPr>
        <w:t xml:space="preserve">sum the total wellbeing and then just look at what the sum says </w:t>
      </w:r>
      <w:r>
        <w:t xml:space="preserve">… </w:t>
      </w:r>
      <w:r w:rsidRPr="001D4A91">
        <w:rPr>
          <w:u w:val="single"/>
        </w:rPr>
        <w:t>Especially</w:t>
      </w:r>
      <w:r>
        <w:t xml:space="preserve"> in infinite cases, </w:t>
      </w:r>
      <w:r w:rsidRPr="001D4A91">
        <w:rPr>
          <w:u w:val="single"/>
        </w:rPr>
        <w:t xml:space="preserve">where </w:t>
      </w:r>
      <w:r w:rsidRPr="001D4A91">
        <w:rPr>
          <w:rStyle w:val="Emphasis"/>
        </w:rPr>
        <w:t>this isn’t well defined.</w:t>
      </w:r>
      <w:r>
        <w:t xml:space="preserve"> I mean, then you’re all identifying the sum with infinity. To me, the more fundamental principle is the sensitivity one and not this one that says something like … </w:t>
      </w:r>
      <w:r w:rsidRPr="001D4A91">
        <w:rPr>
          <w:u w:val="single"/>
        </w:rPr>
        <w:t>When you really reflect on it, it’s quite a strange principle to say that sum the total utility, and if it’s infinite, just label it infinity and say that anything that gets that label is equal to anything else that gets that label</w:t>
      </w:r>
      <w:r>
        <w:t xml:space="preserve">. And that seems really implausible to me. Whereas Pareto seems like a very plausible ethical principle. So yeah, I would happily </w:t>
      </w:r>
      <w:r w:rsidRPr="001D4A91">
        <w:rPr>
          <w:u w:val="single"/>
        </w:rPr>
        <w:t>ditch that sum principle, in exchange for keeping the Pareto principle.</w:t>
      </w:r>
    </w:p>
    <w:p w14:paraId="64452834" w14:textId="77777777" w:rsidR="00140539" w:rsidRDefault="00140539" w:rsidP="00140539">
      <w:r>
        <w:t>Robert Wiblin: Do other philosophers in this area, I guess, all two or three of them, do they agree with you? Should this be regarded as a problem that we should stop worrying about so much? Because, I imagine there’s potentially hundreds of listeners who are aware of this infinitarian paralysis issue and might be somewhat troubled by it. And you’re saying, “No, don’t worry about this. There’s other issues that we need to worry about.”</w:t>
      </w:r>
    </w:p>
    <w:p w14:paraId="4C244395" w14:textId="77777777" w:rsidR="00140539" w:rsidRPr="001D4A91" w:rsidRDefault="00140539" w:rsidP="00140539">
      <w:pPr>
        <w:rPr>
          <w:u w:val="single"/>
        </w:rPr>
      </w:pPr>
      <w:r>
        <w:t xml:space="preserve">Amanda Askell: Yeah. So I think that my impression is that the key problems that people have focused on in this literature often do involve a commitment to the Pareto principle first and foremost. So there are multiple literatures where this stuff is happening. So some of it’s happening in philosophy, and some of it’s happening in the intergenerational equity literature in economics. And there’s discussion that goes back and forth there. But most of the discussion in that literature does presuppose Pareto. </w:t>
      </w:r>
      <w:r w:rsidRPr="001D4A91">
        <w:rPr>
          <w:u w:val="single"/>
        </w:rPr>
        <w:t>And doesn’t presuppose something like, you’re just looking at the sum total, and if the sum total is positive infinity, then just treat all of those things as equal.</w:t>
      </w:r>
    </w:p>
    <w:p w14:paraId="2BC638C2" w14:textId="3BAAE35A" w:rsidR="00140539" w:rsidRPr="00140539" w:rsidRDefault="00140539" w:rsidP="00806911">
      <w:pPr>
        <w:rPr>
          <w:u w:val="single"/>
        </w:rPr>
      </w:pPr>
      <w:r>
        <w:t xml:space="preserve">And </w:t>
      </w:r>
      <w:r w:rsidRPr="001D4A91">
        <w:rPr>
          <w:u w:val="single"/>
        </w:rPr>
        <w:t xml:space="preserve">that </w:t>
      </w:r>
      <w:r w:rsidRPr="001D4A91">
        <w:rPr>
          <w:rStyle w:val="Emphasis"/>
        </w:rPr>
        <w:t>principle is just inconsistent</w:t>
      </w:r>
      <w:r w:rsidRPr="001D4A91">
        <w:rPr>
          <w:u w:val="single"/>
        </w:rPr>
        <w:t xml:space="preserve"> with really plausible notions of what makes a world better</w:t>
      </w:r>
      <w:r>
        <w:t xml:space="preserve">. So </w:t>
      </w:r>
      <w:r w:rsidRPr="001D4A91">
        <w:rPr>
          <w:u w:val="single"/>
        </w:rPr>
        <w:t>imagine infinitely many agents at plus one utility</w:t>
      </w:r>
      <w:r>
        <w:t xml:space="preserve">, whatever that means on our scale. </w:t>
      </w:r>
      <w:r w:rsidRPr="001D4A91">
        <w:rPr>
          <w:u w:val="single"/>
        </w:rPr>
        <w:t>And then take half of those agents and just bring them down to zero</w:t>
      </w:r>
      <w:r>
        <w:t xml:space="preserve">. And it’s like, well, </w:t>
      </w:r>
      <w:r w:rsidRPr="001D4A91">
        <w:rPr>
          <w:rStyle w:val="Emphasis"/>
        </w:rPr>
        <w:t>the total’s still infinite and positive</w:t>
      </w:r>
      <w:r>
        <w:t xml:space="preserve">. </w:t>
      </w:r>
      <w:r w:rsidRPr="001D4A91">
        <w:rPr>
          <w:u w:val="single"/>
        </w:rPr>
        <w:t>Should I really say that I’ve not made the world worse by making infinitely many agents worse off</w:t>
      </w:r>
      <w:r>
        <w:t xml:space="preserve">? I mean that seems like a bad result. So I think </w:t>
      </w:r>
      <w:r w:rsidRPr="001D4A91">
        <w:rPr>
          <w:u w:val="single"/>
        </w:rPr>
        <w:t>if your theory says I can make infinitely many agents worse off without making any difference to how good the world is, that doesn’t feel like a good ethical theory to me.</w:t>
      </w:r>
    </w:p>
    <w:bookmarkEnd w:id="2"/>
    <w:p w14:paraId="31832937" w14:textId="53DC45CC" w:rsidR="00D41947" w:rsidRDefault="00D41947" w:rsidP="00D41947">
      <w:pPr>
        <w:pStyle w:val="Heading3"/>
      </w:pPr>
      <w:r>
        <w:t>1AC – Policing</w:t>
      </w:r>
    </w:p>
    <w:p w14:paraId="18BF9720" w14:textId="087A05CA" w:rsidR="00D41947" w:rsidRPr="00D41947" w:rsidRDefault="00D41947" w:rsidP="00D41947">
      <w:pPr>
        <w:pStyle w:val="Heading4"/>
        <w:rPr>
          <w:rStyle w:val="Style13ptBold"/>
          <w:b/>
        </w:rPr>
      </w:pPr>
      <w:r>
        <w:rPr>
          <w:rStyle w:val="Style13ptBold"/>
          <w:b/>
        </w:rPr>
        <w:t xml:space="preserve">White extremism </w:t>
      </w:r>
      <w:r>
        <w:rPr>
          <w:rStyle w:val="Style13ptBold"/>
          <w:b/>
          <w:u w:val="single"/>
        </w:rPr>
        <w:t>outweighs</w:t>
      </w:r>
      <w:r>
        <w:rPr>
          <w:rStyle w:val="Style13ptBold"/>
          <w:b/>
        </w:rPr>
        <w:t>.</w:t>
      </w:r>
    </w:p>
    <w:p w14:paraId="0915747B" w14:textId="77777777" w:rsidR="00D41947" w:rsidRPr="00E73D7B" w:rsidRDefault="00D41947" w:rsidP="00D41947">
      <w:pPr>
        <w:rPr>
          <w:u w:val="single"/>
        </w:rPr>
      </w:pPr>
      <w:r w:rsidRPr="00E73D7B">
        <w:rPr>
          <w:rStyle w:val="Style13ptBold"/>
        </w:rPr>
        <w:t>Garrison ’19</w:t>
      </w:r>
      <w:r w:rsidRPr="00E73D7B">
        <w:t xml:space="preserve"> [Bishop; co-founder and president of the Rainey Center, in Washington D.C. Director of National Security. Executive director of the Truman National Security Project</w:t>
      </w:r>
      <w:r>
        <w:t>.</w:t>
      </w:r>
      <w:r w:rsidRPr="00E73D7B">
        <w:t xml:space="preserve"> West Point </w:t>
      </w:r>
      <w:r>
        <w:t>‘</w:t>
      </w:r>
      <w:r w:rsidRPr="00E73D7B">
        <w:t xml:space="preserve">02, earning two Bronze Stars, a Combat Action Badge, and a Meritorious Service Medal. </w:t>
      </w:r>
      <w:r>
        <w:t>N</w:t>
      </w:r>
      <w:r w:rsidRPr="00E73D7B">
        <w:t>ational security positions in the Obama administration</w:t>
      </w:r>
      <w:r>
        <w:t>,</w:t>
      </w:r>
      <w:r w:rsidRPr="00E73D7B">
        <w:t xml:space="preserve"> foreign policy adviser on Clinton’s campaign</w:t>
      </w:r>
      <w:r>
        <w:t xml:space="preserve">; </w:t>
      </w:r>
      <w:r w:rsidRPr="00E73D7B">
        <w:t>“8-2019</w:t>
      </w:r>
      <w:r>
        <w:t>”,</w:t>
      </w:r>
      <w:r w:rsidRPr="00E73D7B">
        <w:t xml:space="preserve"> </w:t>
      </w:r>
      <w:r w:rsidRPr="009767FD">
        <w:t>“Racism is an existential threa</w:t>
      </w:r>
      <w:r>
        <w:t>t”</w:t>
      </w:r>
      <w:r w:rsidRPr="009767FD">
        <w:t>, Ink</w:t>
      </w:r>
      <w:r w:rsidRPr="00E73D7B">
        <w:t xml:space="preserve"> Stick Media; https://protegopress.com/racism-is-an-existential-threat/; Accessed 7-17-2020; RG-Camp]</w:t>
      </w:r>
    </w:p>
    <w:p w14:paraId="17223B99" w14:textId="77777777" w:rsidR="00D41947" w:rsidRPr="00E73D7B" w:rsidRDefault="00D41947" w:rsidP="00D41947">
      <w:pPr>
        <w:rPr>
          <w:sz w:val="16"/>
          <w:u w:val="single"/>
        </w:rPr>
      </w:pPr>
      <w:r w:rsidRPr="00E73D7B">
        <w:rPr>
          <w:u w:val="single"/>
        </w:rPr>
        <w:t>We need to start having</w:t>
      </w:r>
      <w:r w:rsidRPr="00E73D7B">
        <w:rPr>
          <w:sz w:val="16"/>
        </w:rPr>
        <w:t xml:space="preserve"> more </w:t>
      </w:r>
      <w:r w:rsidRPr="00E73D7B">
        <w:rPr>
          <w:sz w:val="16"/>
          <w:szCs w:val="18"/>
        </w:rPr>
        <w:t>awkward</w:t>
      </w:r>
      <w:r w:rsidRPr="00E73D7B">
        <w:rPr>
          <w:sz w:val="16"/>
          <w:szCs w:val="18"/>
          <w:u w:val="single"/>
        </w:rPr>
        <w:t xml:space="preserve"> </w:t>
      </w:r>
      <w:r w:rsidRPr="00E73D7B">
        <w:rPr>
          <w:u w:val="single"/>
        </w:rPr>
        <w:t xml:space="preserve">conversations </w:t>
      </w:r>
      <w:r w:rsidRPr="00E73D7B">
        <w:rPr>
          <w:rStyle w:val="Emphasis"/>
        </w:rPr>
        <w:t>before it gets worse</w:t>
      </w:r>
      <w:r w:rsidRPr="00E73D7B">
        <w:rPr>
          <w:sz w:val="16"/>
        </w:rPr>
        <w:t>.</w:t>
      </w:r>
    </w:p>
    <w:p w14:paraId="175516CE" w14:textId="77777777" w:rsidR="00D41947" w:rsidRPr="00E73D7B" w:rsidRDefault="00D41947" w:rsidP="00D41947">
      <w:pPr>
        <w:rPr>
          <w:sz w:val="16"/>
        </w:rPr>
      </w:pPr>
      <w:r w:rsidRPr="00E73D7B">
        <w:rPr>
          <w:rStyle w:val="Emphasis"/>
          <w:highlight w:val="cyan"/>
        </w:rPr>
        <w:t>Pittsburgh</w:t>
      </w:r>
      <w:r w:rsidRPr="00E73D7B">
        <w:rPr>
          <w:sz w:val="16"/>
        </w:rPr>
        <w:t xml:space="preserve"> in 2018; </w:t>
      </w:r>
      <w:r w:rsidRPr="00E73D7B">
        <w:rPr>
          <w:u w:val="single"/>
        </w:rPr>
        <w:t>another attack</w:t>
      </w:r>
      <w:r w:rsidRPr="00E73D7B">
        <w:rPr>
          <w:sz w:val="16"/>
        </w:rPr>
        <w:t xml:space="preserve"> that year </w:t>
      </w:r>
      <w:r w:rsidRPr="00E73D7B">
        <w:rPr>
          <w:u w:val="single"/>
        </w:rPr>
        <w:t xml:space="preserve">in </w:t>
      </w:r>
      <w:r w:rsidRPr="00E73D7B">
        <w:rPr>
          <w:rStyle w:val="Emphasis"/>
          <w:highlight w:val="cyan"/>
        </w:rPr>
        <w:t>L</w:t>
      </w:r>
      <w:r w:rsidRPr="00E73D7B">
        <w:rPr>
          <w:rStyle w:val="Emphasis"/>
        </w:rPr>
        <w:t xml:space="preserve">os </w:t>
      </w:r>
      <w:r w:rsidRPr="00E73D7B">
        <w:rPr>
          <w:rStyle w:val="Emphasis"/>
          <w:highlight w:val="cyan"/>
        </w:rPr>
        <w:t>A</w:t>
      </w:r>
      <w:r w:rsidRPr="00E73D7B">
        <w:rPr>
          <w:rStyle w:val="Emphasis"/>
        </w:rPr>
        <w:t>ngeles</w:t>
      </w:r>
      <w:r w:rsidRPr="00E73D7B">
        <w:rPr>
          <w:sz w:val="16"/>
        </w:rPr>
        <w:t xml:space="preserve">; </w:t>
      </w:r>
      <w:r w:rsidRPr="00E73D7B">
        <w:rPr>
          <w:u w:val="single"/>
        </w:rPr>
        <w:t xml:space="preserve">six months after Pittsburgh, a shooting in </w:t>
      </w:r>
      <w:r w:rsidRPr="00E73D7B">
        <w:rPr>
          <w:rStyle w:val="Emphasis"/>
          <w:highlight w:val="cyan"/>
        </w:rPr>
        <w:t>California</w:t>
      </w:r>
      <w:r w:rsidRPr="00E73D7B">
        <w:rPr>
          <w:sz w:val="16"/>
        </w:rPr>
        <w:t xml:space="preserve">. These are the </w:t>
      </w:r>
      <w:r w:rsidRPr="00E73D7B">
        <w:rPr>
          <w:u w:val="single"/>
        </w:rPr>
        <w:t>latest acts of hate perpetrated against the</w:t>
      </w:r>
      <w:r w:rsidRPr="00E73D7B">
        <w:rPr>
          <w:sz w:val="16"/>
        </w:rPr>
        <w:t xml:space="preserve"> Jewish </w:t>
      </w:r>
      <w:r w:rsidRPr="00E73D7B">
        <w:rPr>
          <w:u w:val="single"/>
        </w:rPr>
        <w:t>community</w:t>
      </w:r>
      <w:r w:rsidRPr="00E73D7B">
        <w:rPr>
          <w:sz w:val="16"/>
        </w:rPr>
        <w:t xml:space="preserve">. They </w:t>
      </w:r>
      <w:r w:rsidRPr="00E73D7B">
        <w:rPr>
          <w:u w:val="single"/>
        </w:rPr>
        <w:t xml:space="preserve">came only months before a shooting at an </w:t>
      </w:r>
      <w:r w:rsidRPr="00E73D7B">
        <w:rPr>
          <w:rStyle w:val="Emphasis"/>
          <w:highlight w:val="cyan"/>
        </w:rPr>
        <w:t>El Paso</w:t>
      </w:r>
      <w:r w:rsidRPr="00E73D7B">
        <w:rPr>
          <w:sz w:val="16"/>
        </w:rPr>
        <w:t xml:space="preserve"> Wal-Mart </w:t>
      </w:r>
      <w:r w:rsidRPr="00E73D7B">
        <w:rPr>
          <w:u w:val="single"/>
        </w:rPr>
        <w:t>left 22 people dead and injured</w:t>
      </w:r>
      <w:r w:rsidRPr="00E73D7B">
        <w:rPr>
          <w:sz w:val="16"/>
        </w:rPr>
        <w:t xml:space="preserve"> approximately </w:t>
      </w:r>
      <w:r w:rsidRPr="00E73D7B">
        <w:rPr>
          <w:u w:val="single"/>
        </w:rPr>
        <w:t>two dozen more</w:t>
      </w:r>
      <w:r w:rsidRPr="00E73D7B">
        <w:rPr>
          <w:sz w:val="16"/>
        </w:rPr>
        <w:t xml:space="preserve">. The </w:t>
      </w:r>
      <w:r w:rsidRPr="00E73D7B">
        <w:rPr>
          <w:u w:val="single"/>
        </w:rPr>
        <w:t>shooter’s manifesto</w:t>
      </w:r>
      <w:r w:rsidRPr="00E73D7B">
        <w:rPr>
          <w:sz w:val="16"/>
        </w:rPr>
        <w:t xml:space="preserve"> was </w:t>
      </w:r>
      <w:r w:rsidRPr="00E73D7B">
        <w:rPr>
          <w:u w:val="single"/>
        </w:rPr>
        <w:t>littered with vitriol copied word-for-word from extreme pundits</w:t>
      </w:r>
      <w:r w:rsidRPr="00E73D7B">
        <w:rPr>
          <w:sz w:val="16"/>
        </w:rPr>
        <w:t xml:space="preserve">, and very </w:t>
      </w:r>
      <w:r w:rsidRPr="00E73D7B">
        <w:rPr>
          <w:u w:val="single"/>
        </w:rPr>
        <w:t xml:space="preserve">similar to that of a </w:t>
      </w:r>
      <w:r w:rsidRPr="00E73D7B">
        <w:rPr>
          <w:rStyle w:val="Emphasis"/>
          <w:highlight w:val="cyan"/>
        </w:rPr>
        <w:t>New Zealand</w:t>
      </w:r>
      <w:r w:rsidRPr="00E73D7B">
        <w:rPr>
          <w:u w:val="single"/>
        </w:rPr>
        <w:t xml:space="preserve"> shooter who murdered 51</w:t>
      </w:r>
      <w:r w:rsidRPr="00E73D7B">
        <w:rPr>
          <w:sz w:val="16"/>
        </w:rPr>
        <w:t xml:space="preserve"> victims through </w:t>
      </w:r>
      <w:r w:rsidRPr="00E73D7B">
        <w:rPr>
          <w:highlight w:val="cyan"/>
          <w:u w:val="single"/>
        </w:rPr>
        <w:t>attacks</w:t>
      </w:r>
      <w:r w:rsidRPr="00E73D7B">
        <w:rPr>
          <w:u w:val="single"/>
        </w:rPr>
        <w:t xml:space="preserve"> on</w:t>
      </w:r>
      <w:r w:rsidRPr="00E73D7B">
        <w:rPr>
          <w:sz w:val="16"/>
        </w:rPr>
        <w:t xml:space="preserve"> two separate </w:t>
      </w:r>
      <w:r w:rsidRPr="00E73D7B">
        <w:rPr>
          <w:u w:val="single"/>
        </w:rPr>
        <w:t>mosques</w:t>
      </w:r>
      <w:r w:rsidRPr="00E73D7B">
        <w:rPr>
          <w:sz w:val="16"/>
        </w:rPr>
        <w:t xml:space="preserve">. That shooter </w:t>
      </w:r>
      <w:r w:rsidRPr="00E73D7B">
        <w:rPr>
          <w:highlight w:val="cyan"/>
          <w:u w:val="single"/>
        </w:rPr>
        <w:t>spoke of</w:t>
      </w:r>
      <w:r w:rsidRPr="00E73D7B">
        <w:rPr>
          <w:u w:val="single"/>
        </w:rPr>
        <w:t xml:space="preserve"> the “great replacement,” a </w:t>
      </w:r>
      <w:r w:rsidRPr="00E73D7B">
        <w:rPr>
          <w:rStyle w:val="Emphasis"/>
          <w:highlight w:val="cyan"/>
        </w:rPr>
        <w:t xml:space="preserve">conspiracy </w:t>
      </w:r>
      <w:r w:rsidRPr="00E73D7B">
        <w:rPr>
          <w:rStyle w:val="Emphasis"/>
        </w:rPr>
        <w:t>theory</w:t>
      </w:r>
      <w:r w:rsidRPr="00E73D7B">
        <w:rPr>
          <w:u w:val="single"/>
        </w:rPr>
        <w:t xml:space="preserve"> </w:t>
      </w:r>
      <w:r w:rsidRPr="00E73D7B">
        <w:rPr>
          <w:highlight w:val="cyan"/>
          <w:u w:val="single"/>
        </w:rPr>
        <w:t>that</w:t>
      </w:r>
      <w:r w:rsidRPr="00E73D7B">
        <w:rPr>
          <w:sz w:val="16"/>
        </w:rPr>
        <w:t xml:space="preserve"> European </w:t>
      </w:r>
      <w:r w:rsidRPr="00E73D7B">
        <w:rPr>
          <w:rStyle w:val="Emphasis"/>
          <w:highlight w:val="cyan"/>
        </w:rPr>
        <w:t>whites</w:t>
      </w:r>
      <w:r w:rsidRPr="00E73D7B">
        <w:rPr>
          <w:rStyle w:val="Emphasis"/>
        </w:rPr>
        <w:t xml:space="preserve"> are being </w:t>
      </w:r>
      <w:r w:rsidRPr="00E73D7B">
        <w:rPr>
          <w:rStyle w:val="Emphasis"/>
          <w:highlight w:val="cyan"/>
        </w:rPr>
        <w:t>replaced by immigrants</w:t>
      </w:r>
      <w:r w:rsidRPr="00E73D7B">
        <w:rPr>
          <w:sz w:val="16"/>
        </w:rPr>
        <w:t xml:space="preserve"> from the Middle East and Northern Africa. The El Paso shooter believed a similar event was taking place in the United States, his </w:t>
      </w:r>
      <w:r w:rsidRPr="00E73D7B">
        <w:rPr>
          <w:u w:val="single"/>
        </w:rPr>
        <w:t xml:space="preserve">delusions and </w:t>
      </w:r>
      <w:r w:rsidRPr="00E73D7B">
        <w:rPr>
          <w:highlight w:val="cyan"/>
          <w:u w:val="single"/>
        </w:rPr>
        <w:t>hatred amplified by</w:t>
      </w:r>
      <w:r w:rsidRPr="00E73D7B">
        <w:rPr>
          <w:sz w:val="16"/>
        </w:rPr>
        <w:t xml:space="preserve"> Tucker Carlson, Laura Ingraham, and </w:t>
      </w:r>
      <w:r w:rsidRPr="00E73D7B">
        <w:rPr>
          <w:u w:val="single"/>
        </w:rPr>
        <w:t>the President</w:t>
      </w:r>
      <w:r w:rsidRPr="00E73D7B">
        <w:rPr>
          <w:sz w:val="16"/>
        </w:rPr>
        <w:t xml:space="preserve"> himself </w:t>
      </w:r>
      <w:r w:rsidRPr="00E73D7B">
        <w:rPr>
          <w:u w:val="single"/>
        </w:rPr>
        <w:t>tweeting</w:t>
      </w:r>
      <w:r w:rsidRPr="00E73D7B">
        <w:rPr>
          <w:sz w:val="16"/>
        </w:rPr>
        <w:t xml:space="preserve"> to cabinet officials to investigate the outlandish claims. In recent days, the FBI has reportedly prevented three more mass shooters from carrying out their plans, at least one of whom appears to have been </w:t>
      </w:r>
      <w:r w:rsidRPr="00E73D7B">
        <w:rPr>
          <w:u w:val="single"/>
        </w:rPr>
        <w:t xml:space="preserve">motivated by antisemitism, </w:t>
      </w:r>
      <w:r w:rsidRPr="00E73D7B">
        <w:rPr>
          <w:rStyle w:val="Emphasis"/>
          <w:highlight w:val="cyan"/>
        </w:rPr>
        <w:t>white nationalist</w:t>
      </w:r>
      <w:r w:rsidRPr="00E73D7B">
        <w:rPr>
          <w:highlight w:val="cyan"/>
          <w:u w:val="single"/>
        </w:rPr>
        <w:t xml:space="preserve"> rhetoric</w:t>
      </w:r>
      <w:r w:rsidRPr="00E73D7B">
        <w:rPr>
          <w:u w:val="single"/>
        </w:rPr>
        <w:t xml:space="preserve">, and a </w:t>
      </w:r>
      <w:r w:rsidRPr="00E73D7B">
        <w:rPr>
          <w:rStyle w:val="Emphasis"/>
        </w:rPr>
        <w:t>desire to kill</w:t>
      </w:r>
      <w:r w:rsidRPr="00E73D7B">
        <w:rPr>
          <w:sz w:val="16"/>
        </w:rPr>
        <w:t xml:space="preserve"> members of the Jewish community.</w:t>
      </w:r>
    </w:p>
    <w:p w14:paraId="3658957C" w14:textId="77777777" w:rsidR="00D41947" w:rsidRPr="00E73D7B" w:rsidRDefault="00D41947" w:rsidP="00D41947">
      <w:pPr>
        <w:rPr>
          <w:sz w:val="16"/>
        </w:rPr>
      </w:pPr>
      <w:r w:rsidRPr="00E73D7B">
        <w:rPr>
          <w:sz w:val="16"/>
        </w:rPr>
        <w:t xml:space="preserve">This </w:t>
      </w:r>
      <w:r w:rsidRPr="00E73D7B">
        <w:rPr>
          <w:highlight w:val="cyan"/>
          <w:u w:val="single"/>
        </w:rPr>
        <w:t>hatred</w:t>
      </w:r>
      <w:r w:rsidRPr="00E73D7B">
        <w:rPr>
          <w:u w:val="single"/>
        </w:rPr>
        <w:t xml:space="preserve"> of communities of color and other vulnerable groups </w:t>
      </w:r>
      <w:r w:rsidRPr="00E73D7B">
        <w:rPr>
          <w:rStyle w:val="Emphasis"/>
          <w:highlight w:val="cyan"/>
        </w:rPr>
        <w:t>didn’t appear overnight</w:t>
      </w:r>
      <w:r w:rsidRPr="00E73D7B">
        <w:rPr>
          <w:sz w:val="16"/>
        </w:rPr>
        <w:t xml:space="preserve">. Its </w:t>
      </w:r>
      <w:r w:rsidRPr="00E73D7B">
        <w:rPr>
          <w:u w:val="single"/>
        </w:rPr>
        <w:t xml:space="preserve">heritage is </w:t>
      </w:r>
      <w:r w:rsidRPr="00E73D7B">
        <w:rPr>
          <w:highlight w:val="cyan"/>
          <w:u w:val="single"/>
        </w:rPr>
        <w:t xml:space="preserve">deeply </w:t>
      </w:r>
      <w:r w:rsidRPr="00E73D7B">
        <w:rPr>
          <w:rStyle w:val="Emphasis"/>
          <w:highlight w:val="cyan"/>
        </w:rPr>
        <w:t xml:space="preserve">rooted </w:t>
      </w:r>
      <w:r w:rsidRPr="00E73D7B">
        <w:rPr>
          <w:rStyle w:val="Emphasis"/>
        </w:rPr>
        <w:t>in slavery</w:t>
      </w:r>
      <w:r w:rsidRPr="00E73D7B">
        <w:rPr>
          <w:sz w:val="16"/>
        </w:rPr>
        <w:t xml:space="preserve">, the treatment of African slaves, </w:t>
      </w:r>
      <w:r w:rsidRPr="00E73D7B">
        <w:rPr>
          <w:highlight w:val="cyan"/>
          <w:u w:val="single"/>
        </w:rPr>
        <w:t xml:space="preserve">and the </w:t>
      </w:r>
      <w:r w:rsidRPr="00E73D7B">
        <w:rPr>
          <w:rStyle w:val="Emphasis"/>
          <w:highlight w:val="cyan"/>
        </w:rPr>
        <w:t>continued struggle</w:t>
      </w:r>
      <w:r w:rsidRPr="00E73D7B">
        <w:rPr>
          <w:rStyle w:val="Emphasis"/>
        </w:rPr>
        <w:t xml:space="preserve"> of the black American community </w:t>
      </w:r>
      <w:r w:rsidRPr="00E73D7B">
        <w:rPr>
          <w:rStyle w:val="Emphasis"/>
          <w:highlight w:val="cyan"/>
        </w:rPr>
        <w:t>for equal treatment</w:t>
      </w:r>
      <w:r w:rsidRPr="00E73D7B">
        <w:rPr>
          <w:u w:val="single"/>
        </w:rPr>
        <w:t>.</w:t>
      </w:r>
      <w:r w:rsidRPr="00E73D7B">
        <w:rPr>
          <w:sz w:val="16"/>
        </w:rPr>
        <w:t xml:space="preserve"> </w:t>
      </w:r>
      <w:r w:rsidRPr="00E73D7B">
        <w:rPr>
          <w:u w:val="single"/>
        </w:rPr>
        <w:t>Now</w:t>
      </w:r>
      <w:r w:rsidRPr="00E73D7B">
        <w:rPr>
          <w:sz w:val="16"/>
        </w:rPr>
        <w:t xml:space="preserve">, arguably </w:t>
      </w:r>
      <w:r w:rsidRPr="00E73D7B">
        <w:rPr>
          <w:u w:val="single"/>
        </w:rPr>
        <w:t>more than at any time in recent history, we need to recognize that</w:t>
      </w:r>
      <w:r w:rsidRPr="00E73D7B">
        <w:rPr>
          <w:sz w:val="16"/>
        </w:rPr>
        <w:t xml:space="preserve"> extremism, racist policies, and </w:t>
      </w:r>
      <w:r w:rsidRPr="00E73D7B">
        <w:rPr>
          <w:rStyle w:val="Emphasis"/>
          <w:highlight w:val="cyan"/>
        </w:rPr>
        <w:t>white supremacy stand as existential threats</w:t>
      </w:r>
      <w:r w:rsidRPr="00E73D7B">
        <w:rPr>
          <w:u w:val="single"/>
        </w:rPr>
        <w:t xml:space="preserve"> </w:t>
      </w:r>
      <w:r w:rsidRPr="00E73D7B">
        <w:rPr>
          <w:sz w:val="16"/>
        </w:rPr>
        <w:t xml:space="preserve">not only to American life but </w:t>
      </w:r>
      <w:r w:rsidRPr="00E73D7B">
        <w:rPr>
          <w:highlight w:val="cyan"/>
          <w:u w:val="single"/>
        </w:rPr>
        <w:t xml:space="preserve">to the future of </w:t>
      </w:r>
      <w:r w:rsidRPr="00E73D7B">
        <w:rPr>
          <w:u w:val="single"/>
        </w:rPr>
        <w:t>our country and</w:t>
      </w:r>
      <w:r w:rsidRPr="00E73D7B">
        <w:rPr>
          <w:sz w:val="16"/>
        </w:rPr>
        <w:t xml:space="preserve"> others around </w:t>
      </w:r>
      <w:r w:rsidRPr="00E73D7B">
        <w:rPr>
          <w:highlight w:val="cyan"/>
          <w:u w:val="single"/>
        </w:rPr>
        <w:t>the globe</w:t>
      </w:r>
      <w:r w:rsidRPr="00E73D7B">
        <w:rPr>
          <w:sz w:val="16"/>
        </w:rPr>
        <w:t xml:space="preserve">. </w:t>
      </w:r>
      <w:r w:rsidRPr="00E73D7B">
        <w:rPr>
          <w:highlight w:val="cyan"/>
          <w:u w:val="single"/>
        </w:rPr>
        <w:t>It’s time we have</w:t>
      </w:r>
      <w:r w:rsidRPr="00E73D7B">
        <w:rPr>
          <w:sz w:val="16"/>
        </w:rPr>
        <w:t xml:space="preserve"> very real, very honest, and potentially very awkward </w:t>
      </w:r>
      <w:r w:rsidRPr="00E73D7B">
        <w:rPr>
          <w:highlight w:val="cyan"/>
          <w:u w:val="single"/>
        </w:rPr>
        <w:t>conversations about</w:t>
      </w:r>
      <w:r w:rsidRPr="00E73D7B">
        <w:rPr>
          <w:u w:val="single"/>
        </w:rPr>
        <w:t xml:space="preserve"> race, </w:t>
      </w:r>
      <w:r w:rsidRPr="00E73D7B">
        <w:rPr>
          <w:highlight w:val="cyan"/>
          <w:u w:val="single"/>
        </w:rPr>
        <w:t xml:space="preserve">the </w:t>
      </w:r>
      <w:r w:rsidRPr="00E73D7B">
        <w:rPr>
          <w:rStyle w:val="Emphasis"/>
          <w:highlight w:val="cyan"/>
        </w:rPr>
        <w:t>role it has played throughout</w:t>
      </w:r>
      <w:r w:rsidRPr="00E73D7B">
        <w:rPr>
          <w:rStyle w:val="Emphasis"/>
        </w:rPr>
        <w:t xml:space="preserve"> American </w:t>
      </w:r>
      <w:r w:rsidRPr="00E73D7B">
        <w:rPr>
          <w:rStyle w:val="Emphasis"/>
          <w:highlight w:val="cyan"/>
        </w:rPr>
        <w:t>history</w:t>
      </w:r>
      <w:r w:rsidRPr="00E73D7B">
        <w:rPr>
          <w:u w:val="single"/>
        </w:rPr>
        <w:t>, and what we are going to do to</w:t>
      </w:r>
      <w:r w:rsidRPr="00E73D7B">
        <w:rPr>
          <w:sz w:val="16"/>
        </w:rPr>
        <w:t xml:space="preserve"> reconcile our past and </w:t>
      </w:r>
      <w:r w:rsidRPr="00E73D7B">
        <w:rPr>
          <w:u w:val="single"/>
        </w:rPr>
        <w:t>protect our future</w:t>
      </w:r>
      <w:r w:rsidRPr="00E73D7B">
        <w:rPr>
          <w:sz w:val="16"/>
        </w:rPr>
        <w:t>.</w:t>
      </w:r>
    </w:p>
    <w:p w14:paraId="7F6B75CF" w14:textId="77777777" w:rsidR="00D41947" w:rsidRPr="00E73D7B" w:rsidRDefault="00D41947" w:rsidP="00D41947">
      <w:pPr>
        <w:rPr>
          <w:sz w:val="16"/>
        </w:rPr>
      </w:pPr>
      <w:r w:rsidRPr="00E73D7B">
        <w:rPr>
          <w:sz w:val="16"/>
        </w:rPr>
        <w:t xml:space="preserve">Today, as </w:t>
      </w:r>
      <w:r w:rsidRPr="00E73D7B">
        <w:rPr>
          <w:highlight w:val="cyan"/>
          <w:u w:val="single"/>
        </w:rPr>
        <w:t>immigrants of color</w:t>
      </w:r>
      <w:r w:rsidRPr="00E73D7B">
        <w:rPr>
          <w:sz w:val="16"/>
        </w:rPr>
        <w:t xml:space="preserve"> continue to </w:t>
      </w:r>
      <w:r w:rsidRPr="00E73D7B">
        <w:rPr>
          <w:rStyle w:val="Emphasis"/>
          <w:highlight w:val="cyan"/>
        </w:rPr>
        <w:t>serve as scapegoats</w:t>
      </w:r>
      <w:r w:rsidRPr="00E73D7B">
        <w:rPr>
          <w:highlight w:val="cyan"/>
          <w:u w:val="single"/>
        </w:rPr>
        <w:t xml:space="preserve"> for the ills of America</w:t>
      </w:r>
      <w:r w:rsidRPr="00E73D7B">
        <w:rPr>
          <w:u w:val="single"/>
        </w:rPr>
        <w:t>n society</w:t>
      </w:r>
      <w:r w:rsidRPr="00E73D7B">
        <w:rPr>
          <w:sz w:val="16"/>
        </w:rPr>
        <w:t xml:space="preserve">, the </w:t>
      </w:r>
      <w:r w:rsidRPr="00E73D7B">
        <w:rPr>
          <w:u w:val="single"/>
        </w:rPr>
        <w:t>Department of Housing</w:t>
      </w:r>
      <w:r w:rsidRPr="00E73D7B">
        <w:rPr>
          <w:sz w:val="16"/>
        </w:rPr>
        <w:t xml:space="preserve"> and Urban Development has </w:t>
      </w:r>
      <w:r w:rsidRPr="00E73D7B">
        <w:rPr>
          <w:u w:val="single"/>
        </w:rPr>
        <w:t>proposed a</w:t>
      </w:r>
      <w:r w:rsidRPr="00E73D7B">
        <w:rPr>
          <w:sz w:val="16"/>
        </w:rPr>
        <w:t xml:space="preserve"> new </w:t>
      </w:r>
      <w:r w:rsidRPr="00E73D7B">
        <w:rPr>
          <w:u w:val="single"/>
        </w:rPr>
        <w:t xml:space="preserve">rule that would allow landlords to use </w:t>
      </w:r>
      <w:r w:rsidRPr="00E73D7B">
        <w:rPr>
          <w:rStyle w:val="Emphasis"/>
          <w:highlight w:val="cyan"/>
        </w:rPr>
        <w:t>algorithms</w:t>
      </w:r>
      <w:r w:rsidRPr="00E73D7B">
        <w:rPr>
          <w:sz w:val="16"/>
        </w:rPr>
        <w:t xml:space="preserve"> during the housing application review process — </w:t>
      </w:r>
      <w:r w:rsidRPr="00E73D7B">
        <w:rPr>
          <w:u w:val="single"/>
        </w:rPr>
        <w:t xml:space="preserve">as a proxy for </w:t>
      </w:r>
      <w:r w:rsidRPr="00E73D7B">
        <w:rPr>
          <w:rStyle w:val="Emphasis"/>
        </w:rPr>
        <w:t>immutable traits</w:t>
      </w:r>
      <w:r w:rsidRPr="00E73D7B">
        <w:rPr>
          <w:sz w:val="16"/>
        </w:rPr>
        <w:t xml:space="preserve"> otherwise protected by law: </w:t>
      </w:r>
      <w:r w:rsidRPr="00E73D7B">
        <w:rPr>
          <w:rStyle w:val="Emphasis"/>
        </w:rPr>
        <w:t>race, gender, and disability</w:t>
      </w:r>
      <w:r w:rsidRPr="00E73D7B">
        <w:rPr>
          <w:sz w:val="16"/>
        </w:rPr>
        <w:t xml:space="preserve">. These policies, which would apply to situations in which evidence of direct, intentional discrimination does not exist, </w:t>
      </w:r>
      <w:r w:rsidRPr="00E73D7B">
        <w:rPr>
          <w:u w:val="single"/>
        </w:rPr>
        <w:t>would</w:t>
      </w:r>
      <w:r w:rsidRPr="00E73D7B">
        <w:rPr>
          <w:sz w:val="16"/>
        </w:rPr>
        <w:t xml:space="preserve"> ultimately undermine, and perhaps near-</w:t>
      </w:r>
      <w:r w:rsidRPr="00E73D7B">
        <w:rPr>
          <w:u w:val="single"/>
        </w:rPr>
        <w:t xml:space="preserve">completely </w:t>
      </w:r>
      <w:r w:rsidRPr="00E73D7B">
        <w:rPr>
          <w:highlight w:val="cyan"/>
          <w:u w:val="single"/>
        </w:rPr>
        <w:t>impede</w:t>
      </w:r>
      <w:r w:rsidRPr="00E73D7B">
        <w:rPr>
          <w:u w:val="single"/>
        </w:rPr>
        <w:t xml:space="preserve">, the </w:t>
      </w:r>
      <w:r w:rsidRPr="00E73D7B">
        <w:rPr>
          <w:highlight w:val="cyan"/>
          <w:u w:val="single"/>
        </w:rPr>
        <w:t>ability</w:t>
      </w:r>
      <w:r w:rsidRPr="00E73D7B">
        <w:rPr>
          <w:u w:val="single"/>
        </w:rPr>
        <w:t xml:space="preserve"> of tenants </w:t>
      </w:r>
      <w:r w:rsidRPr="00E73D7B">
        <w:rPr>
          <w:highlight w:val="cyan"/>
          <w:u w:val="single"/>
        </w:rPr>
        <w:t>to bring</w:t>
      </w:r>
      <w:r w:rsidRPr="00E73D7B">
        <w:rPr>
          <w:u w:val="single"/>
        </w:rPr>
        <w:t xml:space="preserve"> disparate impact </w:t>
      </w:r>
      <w:r w:rsidRPr="00E73D7B">
        <w:rPr>
          <w:highlight w:val="cyan"/>
          <w:u w:val="single"/>
        </w:rPr>
        <w:t>discrimination claims</w:t>
      </w:r>
      <w:r w:rsidRPr="00E73D7B">
        <w:rPr>
          <w:u w:val="single"/>
        </w:rPr>
        <w:t xml:space="preserve"> against landlords</w:t>
      </w:r>
      <w:r w:rsidRPr="00E73D7B">
        <w:rPr>
          <w:sz w:val="16"/>
        </w:rPr>
        <w:t xml:space="preserve">, as long as the landlord stipulates that their intended use for the algorithm is not discriminatory and the third neutral party that develops the algorithm can attest to that fact. At the same time, the </w:t>
      </w:r>
      <w:r w:rsidRPr="00E73D7B">
        <w:rPr>
          <w:u w:val="single"/>
        </w:rPr>
        <w:t>algorithms</w:t>
      </w:r>
      <w:r w:rsidRPr="00E73D7B">
        <w:rPr>
          <w:sz w:val="16"/>
        </w:rPr>
        <w:t xml:space="preserve"> used would likely </w:t>
      </w:r>
      <w:r w:rsidRPr="00E73D7B">
        <w:rPr>
          <w:highlight w:val="cyan"/>
          <w:u w:val="single"/>
        </w:rPr>
        <w:t>result in</w:t>
      </w:r>
      <w:r w:rsidRPr="00E73D7B">
        <w:rPr>
          <w:u w:val="single"/>
        </w:rPr>
        <w:t xml:space="preserve"> a </w:t>
      </w:r>
      <w:r w:rsidRPr="00E73D7B">
        <w:rPr>
          <w:rStyle w:val="Emphasis"/>
        </w:rPr>
        <w:t xml:space="preserve">disproportionately </w:t>
      </w:r>
      <w:r w:rsidRPr="00E73D7B">
        <w:rPr>
          <w:rStyle w:val="Emphasis"/>
          <w:highlight w:val="cyan"/>
        </w:rPr>
        <w:t>negative impact</w:t>
      </w:r>
      <w:r w:rsidRPr="00E73D7B">
        <w:rPr>
          <w:u w:val="single"/>
        </w:rPr>
        <w:t xml:space="preserve"> on protected tenants</w:t>
      </w:r>
      <w:r w:rsidRPr="00E73D7B">
        <w:rPr>
          <w:sz w:val="16"/>
        </w:rPr>
        <w:t xml:space="preserve"> – partly </w:t>
      </w:r>
      <w:r w:rsidRPr="00E73D7B">
        <w:rPr>
          <w:u w:val="single"/>
        </w:rPr>
        <w:t xml:space="preserve">because </w:t>
      </w:r>
      <w:r w:rsidRPr="00E73D7B">
        <w:rPr>
          <w:highlight w:val="cyan"/>
          <w:u w:val="single"/>
        </w:rPr>
        <w:t xml:space="preserve">they </w:t>
      </w:r>
      <w:r w:rsidRPr="00E73D7B">
        <w:rPr>
          <w:rStyle w:val="Emphasis"/>
          <w:highlight w:val="cyan"/>
        </w:rPr>
        <w:t>provide cover</w:t>
      </w:r>
      <w:r w:rsidRPr="00E73D7B">
        <w:rPr>
          <w:rStyle w:val="Emphasis"/>
        </w:rPr>
        <w:t xml:space="preserve"> to racist people</w:t>
      </w:r>
      <w:r w:rsidRPr="00E73D7B">
        <w:rPr>
          <w:u w:val="single"/>
        </w:rPr>
        <w:t xml:space="preserve"> who want to exclude black renters</w:t>
      </w:r>
      <w:r w:rsidRPr="00E73D7B">
        <w:rPr>
          <w:sz w:val="16"/>
        </w:rPr>
        <w:t xml:space="preserve"> and draw a Venn diagram with a near-perfect circle around those who listen to rap music and those who tend to be black. We’re still doing this. Much </w:t>
      </w:r>
      <w:r w:rsidRPr="00E73D7B">
        <w:rPr>
          <w:highlight w:val="cyan"/>
          <w:u w:val="single"/>
        </w:rPr>
        <w:t>like</w:t>
      </w:r>
      <w:r w:rsidRPr="00E73D7B">
        <w:rPr>
          <w:u w:val="single"/>
        </w:rPr>
        <w:t xml:space="preserve"> the use of </w:t>
      </w:r>
      <w:r w:rsidRPr="00E73D7B">
        <w:rPr>
          <w:rStyle w:val="Emphasis"/>
          <w:highlight w:val="cyan"/>
        </w:rPr>
        <w:t>biometric data</w:t>
      </w:r>
      <w:r w:rsidRPr="00E73D7B">
        <w:rPr>
          <w:rStyle w:val="Emphasis"/>
        </w:rPr>
        <w:t xml:space="preserve"> and the algorithms of artificial intelligence</w:t>
      </w:r>
      <w:r w:rsidRPr="00E73D7B">
        <w:rPr>
          <w:sz w:val="16"/>
        </w:rPr>
        <w:t xml:space="preserve"> that have difficulty differentiating faces of people of color, </w:t>
      </w:r>
      <w:r w:rsidRPr="00E73D7B">
        <w:rPr>
          <w:highlight w:val="cyan"/>
          <w:u w:val="single"/>
        </w:rPr>
        <w:t xml:space="preserve">we’re </w:t>
      </w:r>
      <w:r w:rsidRPr="00E73D7B">
        <w:rPr>
          <w:rStyle w:val="Emphasis"/>
          <w:highlight w:val="cyan"/>
        </w:rPr>
        <w:t>still finding ways</w:t>
      </w:r>
      <w:r w:rsidRPr="00E73D7B">
        <w:rPr>
          <w:sz w:val="16"/>
        </w:rPr>
        <w:t xml:space="preserve"> — new ways, in the technological age — </w:t>
      </w:r>
      <w:r w:rsidRPr="00E73D7B">
        <w:rPr>
          <w:rStyle w:val="Emphasis"/>
          <w:highlight w:val="cyan"/>
        </w:rPr>
        <w:t>to discriminate</w:t>
      </w:r>
      <w:r w:rsidRPr="00E73D7B">
        <w:rPr>
          <w:sz w:val="16"/>
        </w:rPr>
        <w:t>.</w:t>
      </w:r>
    </w:p>
    <w:p w14:paraId="58937624" w14:textId="77777777" w:rsidR="00D41947" w:rsidRPr="00E73D7B" w:rsidRDefault="00D41947" w:rsidP="00D41947">
      <w:pPr>
        <w:rPr>
          <w:sz w:val="16"/>
        </w:rPr>
      </w:pPr>
      <w:r w:rsidRPr="00E73D7B">
        <w:rPr>
          <w:sz w:val="16"/>
        </w:rPr>
        <w:t xml:space="preserve">The country’s </w:t>
      </w:r>
      <w:r w:rsidRPr="00E73D7B">
        <w:rPr>
          <w:rStyle w:val="Emphasis"/>
          <w:highlight w:val="cyan"/>
        </w:rPr>
        <w:t>horrific history</w:t>
      </w:r>
      <w:r w:rsidRPr="00E73D7B">
        <w:rPr>
          <w:rStyle w:val="Emphasis"/>
        </w:rPr>
        <w:t xml:space="preserve"> on race</w:t>
      </w:r>
      <w:r w:rsidRPr="00E73D7B">
        <w:rPr>
          <w:u w:val="single"/>
        </w:rPr>
        <w:t xml:space="preserve"> </w:t>
      </w:r>
      <w:r w:rsidRPr="00E73D7B">
        <w:rPr>
          <w:highlight w:val="cyan"/>
          <w:u w:val="single"/>
        </w:rPr>
        <w:t>and</w:t>
      </w:r>
      <w:r w:rsidRPr="00E73D7B">
        <w:rPr>
          <w:u w:val="single"/>
        </w:rPr>
        <w:t xml:space="preserve"> its </w:t>
      </w:r>
      <w:r w:rsidRPr="00E73D7B">
        <w:rPr>
          <w:rStyle w:val="Emphasis"/>
          <w:highlight w:val="cyan"/>
        </w:rPr>
        <w:t>continued refusal</w:t>
      </w:r>
      <w:r w:rsidRPr="00E73D7B">
        <w:rPr>
          <w:rStyle w:val="Emphasis"/>
        </w:rPr>
        <w:t xml:space="preserve"> to engage</w:t>
      </w:r>
      <w:r w:rsidRPr="00E73D7B">
        <w:rPr>
          <w:u w:val="single"/>
        </w:rPr>
        <w:t xml:space="preserve"> these problems</w:t>
      </w:r>
      <w:r w:rsidRPr="00E73D7B">
        <w:rPr>
          <w:sz w:val="16"/>
        </w:rPr>
        <w:t xml:space="preserve"> head-on has </w:t>
      </w:r>
      <w:r w:rsidRPr="00E73D7B">
        <w:rPr>
          <w:rStyle w:val="Emphasis"/>
          <w:highlight w:val="cyan"/>
        </w:rPr>
        <w:t>exacerbated</w:t>
      </w:r>
      <w:r w:rsidRPr="00E73D7B">
        <w:rPr>
          <w:sz w:val="16"/>
        </w:rPr>
        <w:t xml:space="preserve"> the </w:t>
      </w:r>
      <w:r w:rsidRPr="00E73D7B">
        <w:rPr>
          <w:highlight w:val="cyan"/>
          <w:u w:val="single"/>
        </w:rPr>
        <w:t>issue</w:t>
      </w:r>
      <w:r w:rsidRPr="00E73D7B">
        <w:rPr>
          <w:u w:val="single"/>
        </w:rPr>
        <w:t xml:space="preserve"> to the </w:t>
      </w:r>
      <w:r w:rsidRPr="00E73D7B">
        <w:rPr>
          <w:rStyle w:val="Emphasis"/>
        </w:rPr>
        <w:t>point of a violent crisis</w:t>
      </w:r>
      <w:r w:rsidRPr="00E73D7B">
        <w:rPr>
          <w:sz w:val="16"/>
        </w:rPr>
        <w:t xml:space="preserve">. </w:t>
      </w:r>
      <w:r w:rsidRPr="00E73D7B">
        <w:rPr>
          <w:u w:val="single"/>
        </w:rPr>
        <w:t xml:space="preserve">This </w:t>
      </w:r>
      <w:r w:rsidRPr="00E73D7B">
        <w:rPr>
          <w:highlight w:val="cyan"/>
          <w:u w:val="single"/>
        </w:rPr>
        <w:t xml:space="preserve">crisis continues to </w:t>
      </w:r>
      <w:r w:rsidRPr="00E73D7B">
        <w:rPr>
          <w:rStyle w:val="Emphasis"/>
          <w:highlight w:val="cyan"/>
        </w:rPr>
        <w:t>seep into</w:t>
      </w:r>
      <w:r w:rsidRPr="00E73D7B">
        <w:rPr>
          <w:rStyle w:val="Emphasis"/>
        </w:rPr>
        <w:t xml:space="preserve"> our state</w:t>
      </w:r>
      <w:r w:rsidRPr="00E73D7B">
        <w:rPr>
          <w:u w:val="single"/>
        </w:rPr>
        <w:t xml:space="preserve"> and local </w:t>
      </w:r>
      <w:r w:rsidRPr="00E73D7B">
        <w:rPr>
          <w:rStyle w:val="Emphasis"/>
        </w:rPr>
        <w:t xml:space="preserve">domestic </w:t>
      </w:r>
      <w:r w:rsidRPr="00E73D7B">
        <w:rPr>
          <w:rStyle w:val="Emphasis"/>
          <w:highlight w:val="cyan"/>
        </w:rPr>
        <w:t>policies</w:t>
      </w:r>
      <w:r w:rsidRPr="00E73D7B">
        <w:rPr>
          <w:sz w:val="16"/>
        </w:rPr>
        <w:t xml:space="preserve">, our technologies, the algorithms of social media companies, and (potentially) our future like a corrosive poison contaminating a water table. </w:t>
      </w:r>
      <w:r w:rsidRPr="00E73D7B">
        <w:rPr>
          <w:u w:val="single"/>
        </w:rPr>
        <w:t xml:space="preserve">We will </w:t>
      </w:r>
      <w:r w:rsidRPr="00E73D7B">
        <w:rPr>
          <w:highlight w:val="cyan"/>
          <w:u w:val="single"/>
        </w:rPr>
        <w:t xml:space="preserve">continue to face the </w:t>
      </w:r>
      <w:r w:rsidRPr="00E73D7B">
        <w:rPr>
          <w:rStyle w:val="Emphasis"/>
          <w:highlight w:val="cyan"/>
        </w:rPr>
        <w:t>nation-ending threat of white</w:t>
      </w:r>
      <w:r w:rsidRPr="00E73D7B">
        <w:rPr>
          <w:rStyle w:val="Emphasis"/>
        </w:rPr>
        <w:t xml:space="preserve"> supremacy</w:t>
      </w:r>
      <w:r w:rsidRPr="00E73D7B">
        <w:rPr>
          <w:u w:val="single"/>
        </w:rPr>
        <w:t xml:space="preserve"> and white nationalist </w:t>
      </w:r>
      <w:r w:rsidRPr="00E73D7B">
        <w:rPr>
          <w:highlight w:val="cyan"/>
          <w:u w:val="single"/>
        </w:rPr>
        <w:t>extremism</w:t>
      </w:r>
      <w:r w:rsidRPr="00E73D7B">
        <w:rPr>
          <w:sz w:val="16"/>
        </w:rPr>
        <w:t xml:space="preserve"> unless we invest in Combating Violent Extremism (CVE) programs, which this administration has cut, and find the courage to have honest-to-God difficult, uncomfortable conversations in our homes and communities about our history of race and privilege in America and how it has shaped our lives today.</w:t>
      </w:r>
    </w:p>
    <w:p w14:paraId="2C282B4E" w14:textId="77777777" w:rsidR="00D41947" w:rsidRPr="00E73D7B" w:rsidRDefault="00D41947" w:rsidP="00D41947">
      <w:pPr>
        <w:rPr>
          <w:sz w:val="16"/>
        </w:rPr>
      </w:pPr>
      <w:r w:rsidRPr="00E73D7B">
        <w:rPr>
          <w:sz w:val="16"/>
        </w:rPr>
        <w:t xml:space="preserve">An example of this in practice is the New York Times Magazine’s 1619 Project, a series of opinion pieces, poetry, essays, and historical works designed to inform readers on the treatment and history of slavery, segregation, and Jim Crow laws in America. The project’s title comes from the August anniversary of the arrival of the first African slaves, 20-30 individuals from what is now modern-day Angola, in the British American colonies. Each work </w:t>
      </w:r>
      <w:r w:rsidRPr="00E73D7B">
        <w:rPr>
          <w:u w:val="single"/>
        </w:rPr>
        <w:t xml:space="preserve">highlights </w:t>
      </w:r>
      <w:r w:rsidRPr="00E73D7B">
        <w:rPr>
          <w:rStyle w:val="Emphasis"/>
        </w:rPr>
        <w:t>not only past atrocities</w:t>
      </w:r>
      <w:r w:rsidRPr="00E73D7B">
        <w:rPr>
          <w:u w:val="single"/>
        </w:rPr>
        <w:t xml:space="preserve"> and injustices experienced by black Americans, </w:t>
      </w:r>
      <w:r w:rsidRPr="00E73D7B">
        <w:rPr>
          <w:rStyle w:val="Emphasis"/>
        </w:rPr>
        <w:t xml:space="preserve">but </w:t>
      </w:r>
      <w:r w:rsidRPr="00E73D7B">
        <w:rPr>
          <w:rStyle w:val="Emphasis"/>
          <w:highlight w:val="cyan"/>
        </w:rPr>
        <w:t>ongoing systemic issues</w:t>
      </w:r>
      <w:r w:rsidRPr="00E73D7B">
        <w:rPr>
          <w:u w:val="single"/>
        </w:rPr>
        <w:t xml:space="preserve"> that</w:t>
      </w:r>
      <w:r w:rsidRPr="00E73D7B">
        <w:rPr>
          <w:sz w:val="16"/>
        </w:rPr>
        <w:t xml:space="preserve"> have </w:t>
      </w:r>
      <w:r w:rsidRPr="00E73D7B">
        <w:rPr>
          <w:rStyle w:val="Emphasis"/>
          <w:highlight w:val="cyan"/>
        </w:rPr>
        <w:t>plague</w:t>
      </w:r>
      <w:r w:rsidRPr="00E73D7B">
        <w:rPr>
          <w:sz w:val="16"/>
        </w:rPr>
        <w:t xml:space="preserve">d </w:t>
      </w:r>
      <w:r w:rsidRPr="00E73D7B">
        <w:rPr>
          <w:highlight w:val="cyan"/>
          <w:u w:val="single"/>
        </w:rPr>
        <w:t>the nation from</w:t>
      </w:r>
      <w:r w:rsidRPr="00E73D7B">
        <w:rPr>
          <w:u w:val="single"/>
        </w:rPr>
        <w:t xml:space="preserve"> its </w:t>
      </w:r>
      <w:r w:rsidRPr="00E73D7B">
        <w:rPr>
          <w:rStyle w:val="Emphasis"/>
        </w:rPr>
        <w:t xml:space="preserve">original sin of </w:t>
      </w:r>
      <w:r w:rsidRPr="00E73D7B">
        <w:rPr>
          <w:rStyle w:val="Emphasis"/>
          <w:highlight w:val="cyan"/>
        </w:rPr>
        <w:t>slavery</w:t>
      </w:r>
      <w:r w:rsidRPr="00E73D7B">
        <w:rPr>
          <w:sz w:val="16"/>
        </w:rPr>
        <w:t xml:space="preserve"> into the present day. It’s an </w:t>
      </w:r>
      <w:r w:rsidRPr="00E73D7B">
        <w:rPr>
          <w:u w:val="single"/>
        </w:rPr>
        <w:t>important effort</w:t>
      </w:r>
      <w:r w:rsidRPr="00E73D7B">
        <w:rPr>
          <w:sz w:val="16"/>
        </w:rPr>
        <w:t xml:space="preserve"> that may very well </w:t>
      </w:r>
      <w:r w:rsidRPr="00E73D7B">
        <w:rPr>
          <w:u w:val="single"/>
        </w:rPr>
        <w:t xml:space="preserve">shape the dialogue around race, inclusion, and the </w:t>
      </w:r>
      <w:r w:rsidRPr="00E73D7B">
        <w:rPr>
          <w:rStyle w:val="Emphasis"/>
        </w:rPr>
        <w:t>need for steadfast policies</w:t>
      </w:r>
      <w:r w:rsidRPr="00E73D7B">
        <w:rPr>
          <w:sz w:val="16"/>
        </w:rPr>
        <w:t xml:space="preserve"> that may one day fill the discriminatory gaps in our society and help heal the country. And the effort is, somehow, in 2019, controversial.</w:t>
      </w:r>
    </w:p>
    <w:p w14:paraId="20452C42" w14:textId="03F96822" w:rsidR="00D41947" w:rsidRDefault="00D41947" w:rsidP="00D41947">
      <w:pPr>
        <w:rPr>
          <w:sz w:val="16"/>
        </w:rPr>
      </w:pPr>
      <w:r w:rsidRPr="00E73D7B">
        <w:rPr>
          <w:sz w:val="16"/>
        </w:rPr>
        <w:t xml:space="preserve">While pundits clutch pearls and attempt to convince us that the 1619 Project is a lie, that it’s really white society under attack, and that we’re in a post-racial society because we once had a black man as president, </w:t>
      </w:r>
      <w:r w:rsidRPr="00E73D7B">
        <w:rPr>
          <w:highlight w:val="cyan"/>
          <w:u w:val="single"/>
        </w:rPr>
        <w:t>more radicalized</w:t>
      </w:r>
      <w:r w:rsidRPr="00E73D7B">
        <w:rPr>
          <w:u w:val="single"/>
        </w:rPr>
        <w:t xml:space="preserve"> white </w:t>
      </w:r>
      <w:r w:rsidRPr="00E73D7B">
        <w:rPr>
          <w:highlight w:val="cyan"/>
          <w:u w:val="single"/>
        </w:rPr>
        <w:t>supremacists</w:t>
      </w:r>
      <w:r w:rsidRPr="00E73D7B">
        <w:rPr>
          <w:u w:val="single"/>
        </w:rPr>
        <w:t xml:space="preserve"> will shoot up</w:t>
      </w:r>
      <w:r w:rsidRPr="00E73D7B">
        <w:rPr>
          <w:sz w:val="16"/>
        </w:rPr>
        <w:t xml:space="preserve"> schools, markets, stores, and places of worship </w:t>
      </w:r>
      <w:r w:rsidRPr="00E73D7B">
        <w:rPr>
          <w:u w:val="single"/>
        </w:rPr>
        <w:t xml:space="preserve">to </w:t>
      </w:r>
      <w:r w:rsidRPr="00E73D7B">
        <w:rPr>
          <w:rStyle w:val="Emphasis"/>
          <w:highlight w:val="cyan"/>
        </w:rPr>
        <w:t>assert</w:t>
      </w:r>
      <w:r w:rsidRPr="00E73D7B">
        <w:rPr>
          <w:rStyle w:val="Emphasis"/>
        </w:rPr>
        <w:t xml:space="preserve"> their </w:t>
      </w:r>
      <w:r w:rsidRPr="00E73D7B">
        <w:rPr>
          <w:rStyle w:val="Emphasis"/>
          <w:highlight w:val="cyan"/>
        </w:rPr>
        <w:t>ideology</w:t>
      </w:r>
      <w:r w:rsidRPr="00E73D7B">
        <w:rPr>
          <w:sz w:val="16"/>
        </w:rPr>
        <w:t xml:space="preserve">. </w:t>
      </w:r>
      <w:r w:rsidRPr="00E73D7B">
        <w:rPr>
          <w:u w:val="single"/>
        </w:rPr>
        <w:t xml:space="preserve">We are not required to </w:t>
      </w:r>
      <w:r w:rsidRPr="00E73D7B">
        <w:rPr>
          <w:rStyle w:val="Emphasis"/>
        </w:rPr>
        <w:t>blindly believe pundits</w:t>
      </w:r>
      <w:r w:rsidRPr="00E73D7B">
        <w:rPr>
          <w:sz w:val="16"/>
        </w:rPr>
        <w:t xml:space="preserve">. </w:t>
      </w:r>
      <w:r w:rsidRPr="00E73D7B">
        <w:rPr>
          <w:highlight w:val="cyan"/>
          <w:u w:val="single"/>
        </w:rPr>
        <w:t xml:space="preserve">We </w:t>
      </w:r>
      <w:r w:rsidRPr="00E73D7B">
        <w:rPr>
          <w:rStyle w:val="Emphasis"/>
          <w:highlight w:val="cyan"/>
        </w:rPr>
        <w:t>must not be bullied</w:t>
      </w:r>
      <w:r w:rsidRPr="00E73D7B">
        <w:rPr>
          <w:rStyle w:val="Emphasis"/>
        </w:rPr>
        <w:t xml:space="preserve"> by maniacs</w:t>
      </w:r>
      <w:r w:rsidRPr="00E73D7B">
        <w:rPr>
          <w:u w:val="single"/>
        </w:rPr>
        <w:t xml:space="preserve"> who seek power through semi-automatic rifles</w:t>
      </w:r>
      <w:r w:rsidRPr="00E73D7B">
        <w:rPr>
          <w:sz w:val="16"/>
        </w:rPr>
        <w:t xml:space="preserve">. </w:t>
      </w:r>
      <w:r w:rsidRPr="00E73D7B">
        <w:rPr>
          <w:rStyle w:val="Emphasis"/>
          <w:highlight w:val="cyan"/>
        </w:rPr>
        <w:t>We must not run</w:t>
      </w:r>
      <w:r w:rsidRPr="00E73D7B">
        <w:rPr>
          <w:rStyle w:val="Emphasis"/>
        </w:rPr>
        <w:t xml:space="preserve"> from engagement</w:t>
      </w:r>
      <w:r w:rsidRPr="00E73D7B">
        <w:rPr>
          <w:sz w:val="16"/>
        </w:rPr>
        <w:t xml:space="preserve"> with each other; the change we desire can be achieved through heartfelt, frequently difficult, and awkward conversations among family, friends, and neighbors about race and its continued impact on our lives. Reading the 1619 Project is a good place to start.</w:t>
      </w:r>
    </w:p>
    <w:p w14:paraId="121C9554" w14:textId="12B30A78" w:rsidR="00140539" w:rsidRDefault="00140539" w:rsidP="00140539">
      <w:pPr>
        <w:pStyle w:val="Heading3"/>
      </w:pPr>
      <w:r>
        <w:t>1AC – Deontology</w:t>
      </w:r>
    </w:p>
    <w:p w14:paraId="79A54E4B" w14:textId="77777777" w:rsidR="00140539" w:rsidRDefault="00140539" w:rsidP="00140539">
      <w:pPr>
        <w:pStyle w:val="Heading4"/>
      </w:pPr>
      <w:r>
        <w:t xml:space="preserve">Policymakers have an </w:t>
      </w:r>
      <w:r>
        <w:rPr>
          <w:u w:val="single"/>
        </w:rPr>
        <w:t>ethical responsibility</w:t>
      </w:r>
      <w:r>
        <w:t xml:space="preserve"> to enact policies that are the </w:t>
      </w:r>
      <w:r>
        <w:rPr>
          <w:u w:val="single"/>
        </w:rPr>
        <w:t>most ethical</w:t>
      </w:r>
      <w:r>
        <w:t xml:space="preserve"> – </w:t>
      </w:r>
      <w:r>
        <w:rPr>
          <w:u w:val="single"/>
        </w:rPr>
        <w:t>especially</w:t>
      </w:r>
      <w:r>
        <w:t xml:space="preserve"> in the context of criminal justice reform</w:t>
      </w:r>
    </w:p>
    <w:p w14:paraId="55B995FF" w14:textId="77777777" w:rsidR="00140539" w:rsidRPr="00742A7A" w:rsidRDefault="00140539" w:rsidP="00140539">
      <w:r>
        <w:rPr>
          <w:b/>
          <w:bCs/>
          <w:sz w:val="26"/>
          <w:szCs w:val="26"/>
        </w:rPr>
        <w:t>Banks 16</w:t>
      </w:r>
      <w:r w:rsidRPr="00742A7A">
        <w:t xml:space="preserve"> –</w:t>
      </w:r>
      <w:r>
        <w:t xml:space="preserve"> Cyndi L. Banks, Criminology and Criminal Justice Professor at Northern Arizona University</w:t>
      </w:r>
      <w:r w:rsidRPr="00742A7A">
        <w:t xml:space="preserve"> (</w:t>
      </w:r>
      <w:r w:rsidRPr="00C731AE">
        <w:t>Criminal Justice Ethics: Theory and Practice 4th Edition</w:t>
      </w:r>
      <w:r w:rsidRPr="00742A7A">
        <w:t xml:space="preserve">, </w:t>
      </w:r>
      <w:r w:rsidRPr="00742A7A">
        <w:rPr>
          <w:i/>
          <w:iCs/>
        </w:rPr>
        <w:t>SAGE Publications</w:t>
      </w:r>
      <w:r w:rsidRPr="00742A7A">
        <w:t xml:space="preserve">, </w:t>
      </w:r>
      <w:r>
        <w:t>3-28-16</w:t>
      </w:r>
      <w:r w:rsidRPr="00742A7A">
        <w:t xml:space="preserve">, </w:t>
      </w:r>
      <w:hyperlink r:id="rId11" w:history="1">
        <w:r w:rsidRPr="00742A7A">
          <w:rPr>
            <w:rStyle w:val="Hyperlink"/>
          </w:rPr>
          <w:t>https://www.sagepub.com/sites/default/files/upmbinaries/98294_Chapter_9_The_Ethics_of_Criminal_Justice_Policy_Making.pdf</w:t>
        </w:r>
      </w:hyperlink>
      <w:r w:rsidRPr="00742A7A">
        <w:t>, Accessed 7-21-20, LASA-AH)</w:t>
      </w:r>
    </w:p>
    <w:p w14:paraId="4BBC3020" w14:textId="5D73E09D" w:rsidR="00140539" w:rsidRPr="00E722D9" w:rsidRDefault="00140539" w:rsidP="00140539">
      <w:pPr>
        <w:rPr>
          <w:u w:val="single"/>
        </w:rPr>
      </w:pPr>
      <w:r w:rsidRPr="00E722D9">
        <w:rPr>
          <w:u w:val="single"/>
        </w:rPr>
        <w:t>Policy making in criminal justice usually takes the form of policies and legislation relating to crime control.</w:t>
      </w:r>
      <w:r w:rsidRPr="00811A82">
        <w:rPr>
          <w:sz w:val="16"/>
        </w:rPr>
        <w:t xml:space="preserve"> </w:t>
      </w:r>
      <w:r w:rsidRPr="00E722D9">
        <w:rPr>
          <w:u w:val="single"/>
        </w:rPr>
        <w:t>Justifications</w:t>
      </w:r>
      <w:r w:rsidRPr="00811A82">
        <w:rPr>
          <w:sz w:val="16"/>
        </w:rPr>
        <w:t xml:space="preserve"> for particular policies might be ideological, empirical, or ethical. Those based </w:t>
      </w:r>
      <w:r w:rsidRPr="00E722D9">
        <w:rPr>
          <w:u w:val="single"/>
        </w:rPr>
        <w:t>on ethical grounds</w:t>
      </w:r>
      <w:r w:rsidRPr="00811A82">
        <w:rPr>
          <w:sz w:val="16"/>
        </w:rPr>
        <w:t xml:space="preserve"> </w:t>
      </w:r>
      <w:r w:rsidRPr="00E722D9">
        <w:rPr>
          <w:u w:val="single"/>
        </w:rPr>
        <w:t>result from an analysis of what is “right and wrong” or “good or bad</w:t>
      </w:r>
      <w:r w:rsidRPr="00811A82">
        <w:rPr>
          <w:sz w:val="16"/>
        </w:rPr>
        <w:t xml:space="preserve">” in amoral sense for a particular issue. Ethics fits into criminal justice policy making in two forms. First, </w:t>
      </w:r>
      <w:r w:rsidRPr="00E722D9">
        <w:rPr>
          <w:u w:val="single"/>
        </w:rPr>
        <w:t>there is a genera</w:t>
      </w:r>
      <w:r w:rsidR="00811A82">
        <w:rPr>
          <w:u w:val="single"/>
        </w:rPr>
        <w:t xml:space="preserve">l </w:t>
      </w:r>
      <w:r w:rsidRPr="00E722D9">
        <w:rPr>
          <w:u w:val="single"/>
        </w:rPr>
        <w:t>issue in policy making that those who formulate policies should act ethically</w:t>
      </w:r>
      <w:r w:rsidRPr="00811A82">
        <w:rPr>
          <w:sz w:val="16"/>
        </w:rPr>
        <w:t xml:space="preserve">; second, </w:t>
      </w:r>
      <w:r w:rsidRPr="00E722D9">
        <w:rPr>
          <w:u w:val="single"/>
        </w:rPr>
        <w:t xml:space="preserve">there is an </w:t>
      </w:r>
      <w:r w:rsidRPr="00E722D9">
        <w:rPr>
          <w:rStyle w:val="Emphasis"/>
        </w:rPr>
        <w:t>ethical responsibility</w:t>
      </w:r>
      <w:r w:rsidRPr="00E722D9">
        <w:rPr>
          <w:u w:val="single"/>
        </w:rPr>
        <w:t xml:space="preserve"> in making policies about subjects such as punishment</w:t>
      </w:r>
      <w:r w:rsidRPr="00811A82">
        <w:rPr>
          <w:sz w:val="16"/>
        </w:rPr>
        <w:t>. As Tonry notes, a “l</w:t>
      </w:r>
      <w:r w:rsidRPr="00E722D9">
        <w:rPr>
          <w:u w:val="single"/>
        </w:rPr>
        <w:t xml:space="preserve">egislator </w:t>
      </w:r>
      <w:r w:rsidRPr="00811A82">
        <w:rPr>
          <w:sz w:val="16"/>
        </w:rPr>
        <w:t xml:space="preserve">or governor </w:t>
      </w:r>
      <w:r w:rsidRPr="00E722D9">
        <w:rPr>
          <w:u w:val="single"/>
        </w:rPr>
        <w:t xml:space="preserve">who </w:t>
      </w:r>
      <w:r w:rsidRPr="00811A82">
        <w:rPr>
          <w:sz w:val="16"/>
        </w:rPr>
        <w:t>proposes or</w:t>
      </w:r>
      <w:r w:rsidRPr="00E722D9">
        <w:rPr>
          <w:u w:val="single"/>
        </w:rPr>
        <w:t xml:space="preserve"> enacts policy changes he knows will not achieve their purported aims and will, if enacted, cause new injustices, because he hopes it will help him get reelected, is behaving unethically</w:t>
      </w:r>
      <w:r w:rsidRPr="00811A82">
        <w:rPr>
          <w:sz w:val="16"/>
        </w:rPr>
        <w:t xml:space="preserve">” (2006: 53). This approach to policy making can be termed </w:t>
      </w:r>
      <w:r w:rsidRPr="00E722D9">
        <w:rPr>
          <w:u w:val="single"/>
        </w:rPr>
        <w:t>morality policy making.</w:t>
      </w:r>
      <w:r w:rsidRPr="00811A82">
        <w:rPr>
          <w:sz w:val="16"/>
        </w:rPr>
        <w:t xml:space="preserve"> </w:t>
      </w:r>
      <w:r w:rsidRPr="00E722D9">
        <w:rPr>
          <w:u w:val="single"/>
        </w:rPr>
        <w:t>Most policy making results from a cost/benefit analysis that does not include ethical models</w:t>
      </w:r>
      <w:r w:rsidRPr="00811A82">
        <w:rPr>
          <w:sz w:val="16"/>
        </w:rPr>
        <w:t xml:space="preserve">. A </w:t>
      </w:r>
      <w:r w:rsidRPr="00E722D9">
        <w:rPr>
          <w:u w:val="single"/>
        </w:rPr>
        <w:t>policy that is considered unethical would include</w:t>
      </w:r>
      <w:r w:rsidRPr="00811A82">
        <w:rPr>
          <w:sz w:val="16"/>
        </w:rPr>
        <w:t xml:space="preserve"> </w:t>
      </w:r>
      <w:r w:rsidRPr="00E722D9">
        <w:rPr>
          <w:u w:val="single"/>
        </w:rPr>
        <w:t xml:space="preserve">reacting to events by formulating </w:t>
      </w:r>
      <w:r w:rsidRPr="0006349F">
        <w:rPr>
          <w:rStyle w:val="Emphasis"/>
        </w:rPr>
        <w:t>irrational</w:t>
      </w:r>
      <w:r w:rsidRPr="00E722D9">
        <w:rPr>
          <w:rStyle w:val="Emphasis"/>
        </w:rPr>
        <w:t>, capricious, and arbitrary policies</w:t>
      </w:r>
      <w:r w:rsidRPr="00811A82">
        <w:rPr>
          <w:sz w:val="16"/>
        </w:rPr>
        <w:t xml:space="preserve">. In the criminal justice policy field, </w:t>
      </w:r>
      <w:r w:rsidRPr="00E722D9">
        <w:rPr>
          <w:u w:val="single"/>
        </w:rPr>
        <w:t>it is possible to link the existence of moral panics and morality policy making</w:t>
      </w:r>
      <w:r w:rsidRPr="00811A82">
        <w:rPr>
          <w:sz w:val="16"/>
        </w:rPr>
        <w:t xml:space="preserve">. A </w:t>
      </w:r>
      <w:r w:rsidRPr="00E722D9">
        <w:rPr>
          <w:u w:val="single"/>
        </w:rPr>
        <w:t>moral panic occurs when</w:t>
      </w:r>
      <w:r>
        <w:rPr>
          <w:u w:val="single"/>
        </w:rPr>
        <w:t xml:space="preserve"> </w:t>
      </w:r>
      <w:r w:rsidRPr="00E722D9">
        <w:rPr>
          <w:u w:val="single"/>
        </w:rPr>
        <w:t>an event arises that is defined as a threat to the values of</w:t>
      </w:r>
      <w:r>
        <w:rPr>
          <w:u w:val="single"/>
        </w:rPr>
        <w:t xml:space="preserve"> </w:t>
      </w:r>
      <w:r w:rsidRPr="00E722D9">
        <w:rPr>
          <w:u w:val="single"/>
        </w:rPr>
        <w:t>societ</w:t>
      </w:r>
      <w:r w:rsidRPr="00811A82">
        <w:rPr>
          <w:sz w:val="16"/>
        </w:rPr>
        <w:t xml:space="preserve">y—for example, the sale and consumption of drugs or the existence of sexual predators. These </w:t>
      </w:r>
      <w:r w:rsidRPr="00E722D9">
        <w:rPr>
          <w:u w:val="single"/>
        </w:rPr>
        <w:t>events</w:t>
      </w:r>
      <w:r w:rsidRPr="00811A82">
        <w:rPr>
          <w:sz w:val="16"/>
        </w:rPr>
        <w:t xml:space="preserve"> are </w:t>
      </w:r>
      <w:r w:rsidRPr="00E722D9">
        <w:rPr>
          <w:u w:val="single"/>
        </w:rPr>
        <w:t>promoted by the media</w:t>
      </w:r>
      <w:r w:rsidRPr="00811A82">
        <w:rPr>
          <w:sz w:val="16"/>
        </w:rPr>
        <w:t xml:space="preserve"> </w:t>
      </w:r>
      <w:r w:rsidRPr="00E722D9">
        <w:rPr>
          <w:u w:val="single"/>
        </w:rPr>
        <w:t>and engender public concern</w:t>
      </w:r>
      <w:r w:rsidRPr="00811A82">
        <w:rPr>
          <w:sz w:val="16"/>
        </w:rPr>
        <w:t xml:space="preserve"> and political action, usually in the form of legislation. It is </w:t>
      </w:r>
      <w:r w:rsidRPr="00E722D9">
        <w:rPr>
          <w:u w:val="single"/>
        </w:rPr>
        <w:t>here</w:t>
      </w:r>
      <w:r>
        <w:rPr>
          <w:u w:val="single"/>
        </w:rPr>
        <w:t xml:space="preserve"> </w:t>
      </w:r>
      <w:r w:rsidRPr="00E722D9">
        <w:rPr>
          <w:u w:val="single"/>
        </w:rPr>
        <w:t>that morality policy and moral panics produce unethical legislation.</w:t>
      </w:r>
      <w:r w:rsidRPr="00811A82">
        <w:rPr>
          <w:sz w:val="16"/>
        </w:rPr>
        <w:t xml:space="preserve"> For example, the present situation of </w:t>
      </w:r>
      <w:r w:rsidRPr="00E722D9">
        <w:rPr>
          <w:u w:val="single"/>
        </w:rPr>
        <w:t>mass imprisonment</w:t>
      </w:r>
      <w:r w:rsidRPr="00811A82">
        <w:rPr>
          <w:sz w:val="16"/>
        </w:rPr>
        <w:t xml:space="preserve"> is not the result of a democratically agreedon and analytically constructed policy but has </w:t>
      </w:r>
      <w:r w:rsidRPr="00E722D9">
        <w:rPr>
          <w:u w:val="single"/>
        </w:rPr>
        <w:t>emerged from a set of converging policies and decisions that do not</w:t>
      </w:r>
      <w:r>
        <w:rPr>
          <w:u w:val="single"/>
        </w:rPr>
        <w:t xml:space="preserve"> </w:t>
      </w:r>
      <w:r w:rsidRPr="00E722D9">
        <w:rPr>
          <w:u w:val="single"/>
        </w:rPr>
        <w:t>form a rational and coherent response.</w:t>
      </w:r>
    </w:p>
    <w:p w14:paraId="0D8F2953" w14:textId="417CE24B" w:rsidR="00140539" w:rsidRPr="00811A82" w:rsidRDefault="00140539" w:rsidP="00140539">
      <w:pPr>
        <w:rPr>
          <w:sz w:val="16"/>
        </w:rPr>
      </w:pPr>
      <w:r w:rsidRPr="00811A82">
        <w:rPr>
          <w:sz w:val="16"/>
        </w:rPr>
        <w:t xml:space="preserve">The </w:t>
      </w:r>
      <w:r w:rsidRPr="00E722D9">
        <w:rPr>
          <w:u w:val="single"/>
        </w:rPr>
        <w:t>views of the public about crime and crime control are also linked to moral panics.</w:t>
      </w:r>
      <w:r w:rsidRPr="00811A82">
        <w:rPr>
          <w:sz w:val="16"/>
        </w:rPr>
        <w:t xml:space="preserve"> Surveys show that the </w:t>
      </w:r>
      <w:r w:rsidRPr="00E722D9">
        <w:rPr>
          <w:u w:val="single"/>
        </w:rPr>
        <w:t>pub-lic has a general tendency toward punitive measures</w:t>
      </w:r>
      <w:r w:rsidRPr="00811A82">
        <w:rPr>
          <w:sz w:val="16"/>
        </w:rPr>
        <w:t xml:space="preserve"> and that </w:t>
      </w:r>
      <w:r w:rsidRPr="00E722D9">
        <w:rPr>
          <w:u w:val="single"/>
        </w:rPr>
        <w:t xml:space="preserve">Americans regard imprisonment as the most </w:t>
      </w:r>
      <w:r w:rsidRPr="00E722D9">
        <w:rPr>
          <w:rStyle w:val="Emphasis"/>
        </w:rPr>
        <w:t>appropriate form of punishment</w:t>
      </w:r>
      <w:r w:rsidRPr="00E722D9">
        <w:rPr>
          <w:u w:val="single"/>
        </w:rPr>
        <w:t xml:space="preserve"> for most crimes</w:t>
      </w:r>
      <w:r w:rsidRPr="00811A82">
        <w:rPr>
          <w:sz w:val="16"/>
        </w:rPr>
        <w:t xml:space="preserve">. There has been </w:t>
      </w:r>
      <w:r w:rsidRPr="00E722D9">
        <w:rPr>
          <w:u w:val="single"/>
        </w:rPr>
        <w:t>steady support for capital punishment since the 1970s</w:t>
      </w:r>
      <w:r w:rsidRPr="00811A82">
        <w:rPr>
          <w:sz w:val="16"/>
        </w:rPr>
        <w:t xml:space="preserve">,and those seeking public elective office are expected by the public to support the continuation of this form of punishment. </w:t>
      </w:r>
      <w:r w:rsidRPr="00E722D9">
        <w:rPr>
          <w:u w:val="single"/>
        </w:rPr>
        <w:t>Political and media attention</w:t>
      </w:r>
      <w:r w:rsidRPr="00811A82">
        <w:rPr>
          <w:sz w:val="16"/>
        </w:rPr>
        <w:t xml:space="preserve"> </w:t>
      </w:r>
      <w:r w:rsidRPr="00E722D9">
        <w:rPr>
          <w:u w:val="single"/>
        </w:rPr>
        <w:t>to</w:t>
      </w:r>
      <w:r w:rsidRPr="00811A82">
        <w:rPr>
          <w:sz w:val="16"/>
        </w:rPr>
        <w:t xml:space="preserve"> certain categories of </w:t>
      </w:r>
      <w:r w:rsidRPr="00E722D9">
        <w:rPr>
          <w:u w:val="single"/>
        </w:rPr>
        <w:t>crime</w:t>
      </w:r>
      <w:r w:rsidRPr="00811A82">
        <w:rPr>
          <w:sz w:val="16"/>
        </w:rPr>
        <w:t xml:space="preserve"> </w:t>
      </w:r>
      <w:r w:rsidRPr="00E722D9">
        <w:rPr>
          <w:u w:val="single"/>
        </w:rPr>
        <w:t>has resulted in mandatory minimum sentencing, awar against drugs, truth-in-sentencing laws, and legislation</w:t>
      </w:r>
      <w:r w:rsidR="00811A82">
        <w:rPr>
          <w:u w:val="single"/>
        </w:rPr>
        <w:t xml:space="preserve"> </w:t>
      </w:r>
      <w:r w:rsidRPr="00E722D9">
        <w:rPr>
          <w:u w:val="single"/>
        </w:rPr>
        <w:t>designed to combat sexual predators and super</w:t>
      </w:r>
      <w:r w:rsidR="00811A82">
        <w:rPr>
          <w:u w:val="single"/>
        </w:rPr>
        <w:t>-</w:t>
      </w:r>
      <w:r w:rsidRPr="00E722D9">
        <w:rPr>
          <w:u w:val="single"/>
        </w:rPr>
        <w:t>predators</w:t>
      </w:r>
      <w:r w:rsidRPr="00811A82">
        <w:rPr>
          <w:sz w:val="16"/>
        </w:rPr>
        <w:t>. Capital punishment is a major issue of morality policy, and the ethical arguments for and against capital punishmentare discussed in this chapter.</w:t>
      </w:r>
    </w:p>
    <w:p w14:paraId="483105A1" w14:textId="691362CF" w:rsidR="00140539" w:rsidRPr="00811A82" w:rsidRDefault="00140539" w:rsidP="00140539">
      <w:pPr>
        <w:rPr>
          <w:sz w:val="16"/>
        </w:rPr>
      </w:pPr>
      <w:r w:rsidRPr="00811A82">
        <w:rPr>
          <w:sz w:val="16"/>
        </w:rPr>
        <w:t>A significant criminal justice policy issue is the development of private prisons. This raises a set of questions involving ethical issues: Should imprisonment be administered by anyone other than the state? Is the profit motive</w:t>
      </w:r>
      <w:r w:rsidR="00811A82" w:rsidRPr="00811A82">
        <w:rPr>
          <w:sz w:val="16"/>
        </w:rPr>
        <w:t xml:space="preserve"> </w:t>
      </w:r>
      <w:r w:rsidRPr="00811A82">
        <w:rPr>
          <w:sz w:val="16"/>
        </w:rPr>
        <w:t>compatible with the state’s right to punish through</w:t>
      </w:r>
      <w:r w:rsidR="00811A82" w:rsidRPr="00811A82">
        <w:rPr>
          <w:sz w:val="16"/>
        </w:rPr>
        <w:t xml:space="preserve"> </w:t>
      </w:r>
      <w:r w:rsidRPr="00811A82">
        <w:rPr>
          <w:sz w:val="16"/>
        </w:rPr>
        <w:t>imprisonment? Does the existence of private prisons fue</w:t>
      </w:r>
      <w:r w:rsidR="00811A82" w:rsidRPr="00811A82">
        <w:rPr>
          <w:sz w:val="16"/>
        </w:rPr>
        <w:t xml:space="preserve"> </w:t>
      </w:r>
      <w:r w:rsidRPr="00811A82">
        <w:rPr>
          <w:sz w:val="16"/>
        </w:rPr>
        <w:t>la demand for further and greater levels of imprisonment?</w:t>
      </w:r>
      <w:r w:rsidR="00811A82" w:rsidRPr="00811A82">
        <w:rPr>
          <w:sz w:val="16"/>
        </w:rPr>
        <w:t xml:space="preserve"> </w:t>
      </w:r>
      <w:r w:rsidRPr="00811A82">
        <w:rPr>
          <w:sz w:val="16"/>
        </w:rPr>
        <w:t>How do private prisons resolve ethical issues concerned</w:t>
      </w:r>
      <w:r w:rsidR="00811A82" w:rsidRPr="00811A82">
        <w:rPr>
          <w:sz w:val="16"/>
        </w:rPr>
        <w:t xml:space="preserve"> </w:t>
      </w:r>
      <w:r w:rsidRPr="00811A82">
        <w:rPr>
          <w:sz w:val="16"/>
        </w:rPr>
        <w:t>with the use of force? These issues are also considered in</w:t>
      </w:r>
      <w:r w:rsidR="00811A82" w:rsidRPr="00811A82">
        <w:rPr>
          <w:sz w:val="16"/>
        </w:rPr>
        <w:t xml:space="preserve"> </w:t>
      </w:r>
      <w:r w:rsidRPr="00811A82">
        <w:rPr>
          <w:sz w:val="16"/>
        </w:rPr>
        <w:t>this chapter.</w:t>
      </w:r>
    </w:p>
    <w:p w14:paraId="01C72015" w14:textId="003E73DF" w:rsidR="00140539" w:rsidRPr="00140539" w:rsidRDefault="00140539" w:rsidP="00140539">
      <w:pPr>
        <w:rPr>
          <w:u w:val="single"/>
        </w:rPr>
      </w:pPr>
      <w:r w:rsidRPr="00811A82">
        <w:rPr>
          <w:sz w:val="16"/>
        </w:rPr>
        <w:t xml:space="preserve">Over the years, </w:t>
      </w:r>
      <w:r w:rsidRPr="00E722D9">
        <w:rPr>
          <w:u w:val="single"/>
        </w:rPr>
        <w:t>a cluster of laws</w:t>
      </w:r>
      <w:r w:rsidRPr="00811A82">
        <w:rPr>
          <w:sz w:val="16"/>
        </w:rPr>
        <w:t>, policies, programs,</w:t>
      </w:r>
      <w:r w:rsidR="00811A82" w:rsidRPr="00811A82">
        <w:rPr>
          <w:sz w:val="16"/>
        </w:rPr>
        <w:t xml:space="preserve"> </w:t>
      </w:r>
      <w:r w:rsidRPr="00811A82">
        <w:rPr>
          <w:sz w:val="16"/>
        </w:rPr>
        <w:t xml:space="preserve">internal orders, and operational manuals </w:t>
      </w:r>
      <w:r w:rsidRPr="00E722D9">
        <w:rPr>
          <w:u w:val="single"/>
        </w:rPr>
        <w:t>have created</w:t>
      </w:r>
      <w:r w:rsidR="00811A82">
        <w:rPr>
          <w:u w:val="single"/>
        </w:rPr>
        <w:t xml:space="preserve"> </w:t>
      </w:r>
      <w:r w:rsidRPr="00E722D9">
        <w:rPr>
          <w:u w:val="single"/>
        </w:rPr>
        <w:t>a framework of harsher immigration law and practices</w:t>
      </w:r>
      <w:r w:rsidR="00811A82">
        <w:rPr>
          <w:u w:val="single"/>
        </w:rPr>
        <w:t xml:space="preserve"> </w:t>
      </w:r>
      <w:r w:rsidRPr="00E722D9">
        <w:rPr>
          <w:u w:val="single"/>
        </w:rPr>
        <w:t>whose complexity is unmatched by almost any other legal</w:t>
      </w:r>
      <w:r w:rsidR="00811A82">
        <w:rPr>
          <w:u w:val="single"/>
        </w:rPr>
        <w:t xml:space="preserve"> </w:t>
      </w:r>
      <w:r w:rsidRPr="00E722D9">
        <w:rPr>
          <w:u w:val="single"/>
        </w:rPr>
        <w:t>regime.</w:t>
      </w:r>
      <w:r w:rsidRPr="00811A82">
        <w:rPr>
          <w:sz w:val="16"/>
        </w:rPr>
        <w:t xml:space="preserve"> The </w:t>
      </w:r>
      <w:r w:rsidRPr="00E722D9">
        <w:rPr>
          <w:u w:val="single"/>
        </w:rPr>
        <w:t>history</w:t>
      </w:r>
      <w:r w:rsidRPr="00811A82">
        <w:rPr>
          <w:sz w:val="16"/>
        </w:rPr>
        <w:t xml:space="preserve"> </w:t>
      </w:r>
      <w:r w:rsidRPr="00E722D9">
        <w:rPr>
          <w:u w:val="single"/>
        </w:rPr>
        <w:t>of immigration</w:t>
      </w:r>
      <w:r w:rsidRPr="00811A82">
        <w:rPr>
          <w:sz w:val="16"/>
        </w:rPr>
        <w:t xml:space="preserve"> into the U.S. </w:t>
      </w:r>
      <w:r w:rsidRPr="00E722D9">
        <w:rPr>
          <w:u w:val="single"/>
        </w:rPr>
        <w:t>reveals</w:t>
      </w:r>
      <w:r>
        <w:rPr>
          <w:u w:val="single"/>
        </w:rPr>
        <w:t xml:space="preserve"> </w:t>
      </w:r>
      <w:r w:rsidRPr="00E722D9">
        <w:rPr>
          <w:u w:val="single"/>
        </w:rPr>
        <w:t>that racial, economic, and public safety fears have always</w:t>
      </w:r>
      <w:r>
        <w:rPr>
          <w:u w:val="single"/>
        </w:rPr>
        <w:t xml:space="preserve"> </w:t>
      </w:r>
      <w:r w:rsidRPr="00E722D9">
        <w:rPr>
          <w:u w:val="single"/>
        </w:rPr>
        <w:t>coalesced around migration</w:t>
      </w:r>
      <w:r w:rsidRPr="00811A82">
        <w:rPr>
          <w:sz w:val="16"/>
        </w:rPr>
        <w:t xml:space="preserve">, especially when the country was facing economic and political challenges. The </w:t>
      </w:r>
      <w:r w:rsidRPr="00E722D9">
        <w:rPr>
          <w:u w:val="single"/>
        </w:rPr>
        <w:t xml:space="preserve">focus of immigration law </w:t>
      </w:r>
      <w:r w:rsidRPr="00811A82">
        <w:rPr>
          <w:sz w:val="16"/>
        </w:rPr>
        <w:t xml:space="preserve">and practice </w:t>
      </w:r>
      <w:r w:rsidRPr="00E722D9">
        <w:rPr>
          <w:u w:val="single"/>
        </w:rPr>
        <w:t>has shifted from</w:t>
      </w:r>
      <w:r w:rsidRPr="00811A82">
        <w:rPr>
          <w:sz w:val="16"/>
        </w:rPr>
        <w:t xml:space="preserve"> the decision </w:t>
      </w:r>
      <w:r w:rsidRPr="00E722D9">
        <w:rPr>
          <w:u w:val="single"/>
        </w:rPr>
        <w:t xml:space="preserve">whether or not to permit a person to immigrate to the enforcement of </w:t>
      </w:r>
      <w:r w:rsidRPr="00811A82">
        <w:rPr>
          <w:sz w:val="16"/>
        </w:rPr>
        <w:t xml:space="preserve">immigration </w:t>
      </w:r>
      <w:r w:rsidRPr="00E722D9">
        <w:rPr>
          <w:u w:val="single"/>
        </w:rPr>
        <w:t>laws</w:t>
      </w:r>
      <w:r w:rsidRPr="00811A82">
        <w:rPr>
          <w:sz w:val="16"/>
        </w:rPr>
        <w:t xml:space="preserve"> through </w:t>
      </w:r>
      <w:r w:rsidR="00811A82" w:rsidRPr="00811A82">
        <w:rPr>
          <w:sz w:val="16"/>
        </w:rPr>
        <w:t>prosecutions</w:t>
      </w:r>
      <w:r w:rsidRPr="00811A82">
        <w:rPr>
          <w:sz w:val="16"/>
        </w:rPr>
        <w:t xml:space="preserve">, incarceration, and detention pending deportation. The justification for this policy change is unclear, but it has greatly increased the costs to the U.S. of an </w:t>
      </w:r>
      <w:r w:rsidR="00811A82" w:rsidRPr="00811A82">
        <w:rPr>
          <w:sz w:val="16"/>
        </w:rPr>
        <w:t>immigration</w:t>
      </w:r>
      <w:r w:rsidRPr="00811A82">
        <w:rPr>
          <w:sz w:val="16"/>
        </w:rPr>
        <w:t xml:space="preserve"> system that now regards unauthorized migrants as</w:t>
      </w:r>
      <w:r w:rsidR="00811A82" w:rsidRPr="00811A82">
        <w:rPr>
          <w:sz w:val="16"/>
        </w:rPr>
        <w:t xml:space="preserve"> </w:t>
      </w:r>
      <w:r w:rsidRPr="00811A82">
        <w:rPr>
          <w:sz w:val="16"/>
        </w:rPr>
        <w:t xml:space="preserve">criminal aliens. </w:t>
      </w:r>
      <w:r w:rsidRPr="00E722D9">
        <w:rPr>
          <w:u w:val="single"/>
        </w:rPr>
        <w:t>Questions about the morality, rationale, and effectiveness of criminalization are yet to be fully addressed.</w:t>
      </w:r>
    </w:p>
    <w:p w14:paraId="098A6214" w14:textId="58FFCFEC" w:rsidR="00E25FAF" w:rsidRPr="00A270F6" w:rsidRDefault="00E25FAF" w:rsidP="00E25FAF">
      <w:pPr>
        <w:pStyle w:val="Heading2"/>
      </w:pPr>
      <w:r>
        <w:t>2AC</w:t>
      </w:r>
    </w:p>
    <w:p w14:paraId="47D0C0C7" w14:textId="77777777" w:rsidR="00E25FAF" w:rsidRDefault="00E25FAF" w:rsidP="00E25FAF">
      <w:pPr>
        <w:pStyle w:val="Heading3"/>
      </w:pPr>
      <w:r>
        <w:t>2AC – AT: Ord</w:t>
      </w:r>
    </w:p>
    <w:p w14:paraId="2E806F35" w14:textId="77777777" w:rsidR="00E25FAF" w:rsidRPr="009233ED" w:rsidRDefault="00E25FAF" w:rsidP="00E25FAF">
      <w:pPr>
        <w:pStyle w:val="Heading4"/>
      </w:pPr>
      <w:r>
        <w:t>Ord is an idiot.</w:t>
      </w:r>
    </w:p>
    <w:p w14:paraId="103700B9" w14:textId="77777777" w:rsidR="00E25FAF" w:rsidRPr="009233ED" w:rsidRDefault="00E25FAF" w:rsidP="00E25FAF">
      <w:r w:rsidRPr="007D0DE4">
        <w:rPr>
          <w:rStyle w:val="Style13ptBold"/>
        </w:rPr>
        <w:t>Knutsson 20</w:t>
      </w:r>
      <w:r>
        <w:t xml:space="preserve"> – Simon Knutsson, PhD student in philosophy at Stockholm University, master’s degree in economics at New York University.  [Problems in effective altruism and existential risk and what to do about them, published 10-16-19, republished with updates on 2-1-20, </w:t>
      </w:r>
      <w:hyperlink r:id="rId12" w:history="1">
        <w:r w:rsidRPr="00015D75">
          <w:rPr>
            <w:rStyle w:val="Hyperlink"/>
          </w:rPr>
          <w:t>https://www.simonknutsson.com/problems-in-effective-altruism-and-existential-risk-and-what-to-do-about-them/</w:t>
        </w:r>
      </w:hyperlink>
      <w:r>
        <w:t>]//BPS</w:t>
      </w:r>
    </w:p>
    <w:p w14:paraId="29238317" w14:textId="77777777" w:rsidR="00E25FAF" w:rsidRDefault="00E25FAF" w:rsidP="00E25FAF">
      <w:pPr>
        <w:rPr>
          <w:sz w:val="16"/>
        </w:rPr>
      </w:pPr>
      <w:r w:rsidRPr="009233ED">
        <w:rPr>
          <w:rStyle w:val="StyleUnderline"/>
        </w:rPr>
        <w:t>Ord</w:t>
      </w:r>
      <w:r w:rsidRPr="009233ED">
        <w:rPr>
          <w:sz w:val="16"/>
        </w:rPr>
        <w:t xml:space="preserve"> is a trustee at CEA and part of the team at FHI. </w:t>
      </w:r>
      <w:r w:rsidRPr="009233ED">
        <w:rPr>
          <w:rStyle w:val="Emphasis"/>
        </w:rPr>
        <w:t>His 2013 essay</w:t>
      </w:r>
      <w:r w:rsidRPr="009233ED">
        <w:rPr>
          <w:rStyle w:val="StyleUnderline"/>
        </w:rPr>
        <w:t xml:space="preserve"> against negative utilitarianism</w:t>
      </w:r>
      <w:r w:rsidRPr="009233ED">
        <w:rPr>
          <w:sz w:val="16"/>
        </w:rPr>
        <w:t xml:space="preserve"> (NU) </w:t>
      </w:r>
      <w:r w:rsidRPr="009233ED">
        <w:rPr>
          <w:rStyle w:val="StyleUnderline"/>
        </w:rPr>
        <w:t xml:space="preserve">is </w:t>
      </w:r>
      <w:r w:rsidRPr="009233ED">
        <w:rPr>
          <w:rStyle w:val="Emphasis"/>
        </w:rPr>
        <w:t>a one-sided and misleading attempt</w:t>
      </w:r>
      <w:r w:rsidRPr="009233ED">
        <w:rPr>
          <w:rStyle w:val="StyleUnderline"/>
        </w:rPr>
        <w:t xml:space="preserve"> to convince </w:t>
      </w:r>
      <w:r w:rsidRPr="009233ED">
        <w:rPr>
          <w:rStyle w:val="Emphasis"/>
        </w:rPr>
        <w:t>lay people</w:t>
      </w:r>
      <w:r w:rsidRPr="009233ED">
        <w:rPr>
          <w:rStyle w:val="StyleUnderline"/>
        </w:rPr>
        <w:t xml:space="preserve"> away from </w:t>
      </w:r>
      <w:r w:rsidRPr="009233ED">
        <w:rPr>
          <w:rStyle w:val="Emphasis"/>
        </w:rPr>
        <w:t>negative utilitarianism</w:t>
      </w:r>
      <w:r w:rsidRPr="009233ED">
        <w:rPr>
          <w:sz w:val="16"/>
        </w:rPr>
        <w:t xml:space="preserve">. I try to be polite in my response to it, but I will try to be blunter here. </w:t>
      </w:r>
      <w:r w:rsidRPr="009233ED">
        <w:rPr>
          <w:rStyle w:val="StyleUnderline"/>
        </w:rPr>
        <w:t xml:space="preserve">His text is </w:t>
      </w:r>
      <w:r w:rsidRPr="009233ED">
        <w:rPr>
          <w:rStyle w:val="Emphasis"/>
        </w:rPr>
        <w:t>so bad</w:t>
      </w:r>
      <w:r w:rsidRPr="009233ED">
        <w:rPr>
          <w:sz w:val="16"/>
        </w:rPr>
        <w:t xml:space="preserve"> partly for the following reasons: </w:t>
      </w:r>
      <w:r w:rsidRPr="009233ED">
        <w:rPr>
          <w:rStyle w:val="StyleUnderline"/>
        </w:rPr>
        <w:t>Toby</w:t>
      </w:r>
      <w:r w:rsidRPr="009233ED">
        <w:rPr>
          <w:sz w:val="16"/>
        </w:rPr>
        <w:t xml:space="preserve"> writes in the role of a university researcher with a PhD in philosophy, and he writes for non-experts. He </w:t>
      </w:r>
      <w:r w:rsidRPr="009233ED">
        <w:rPr>
          <w:rStyle w:val="StyleUnderline"/>
        </w:rPr>
        <w:t xml:space="preserve">spends </w:t>
      </w:r>
      <w:r w:rsidRPr="009233ED">
        <w:rPr>
          <w:rStyle w:val="Emphasis"/>
        </w:rPr>
        <w:t>the whole essay</w:t>
      </w:r>
      <w:r w:rsidRPr="009233ED">
        <w:rPr>
          <w:sz w:val="16"/>
        </w:rPr>
        <w:t xml:space="preserve"> essentially </w:t>
      </w:r>
      <w:r w:rsidRPr="009233ED">
        <w:rPr>
          <w:rStyle w:val="StyleUnderline"/>
        </w:rPr>
        <w:t xml:space="preserve">trashing </w:t>
      </w:r>
      <w:r w:rsidRPr="009233ED">
        <w:rPr>
          <w:rStyle w:val="Emphasis"/>
        </w:rPr>
        <w:t>a moral view</w:t>
      </w:r>
      <w:r w:rsidRPr="009233ED">
        <w:rPr>
          <w:rStyle w:val="StyleUnderline"/>
        </w:rPr>
        <w:t xml:space="preserve"> that is opposite to his own. He does </w:t>
      </w:r>
      <w:r w:rsidRPr="009233ED">
        <w:rPr>
          <w:rStyle w:val="Emphasis"/>
        </w:rPr>
        <w:t>little</w:t>
      </w:r>
      <w:r w:rsidRPr="009233ED">
        <w:rPr>
          <w:rStyle w:val="StyleUnderline"/>
        </w:rPr>
        <w:t xml:space="preserve"> to refer the reader to </w:t>
      </w:r>
      <w:r w:rsidRPr="009233ED">
        <w:rPr>
          <w:rStyle w:val="Emphasis"/>
        </w:rPr>
        <w:t>more information</w:t>
      </w:r>
      <w:r w:rsidRPr="009233ED">
        <w:rPr>
          <w:rStyle w:val="StyleUnderline"/>
        </w:rPr>
        <w:t xml:space="preserve">, </w:t>
      </w:r>
      <w:r w:rsidRPr="009233ED">
        <w:rPr>
          <w:rStyle w:val="Emphasis"/>
        </w:rPr>
        <w:t>especially information</w:t>
      </w:r>
      <w:r w:rsidRPr="009233ED">
        <w:rPr>
          <w:rStyle w:val="StyleUnderline"/>
        </w:rPr>
        <w:t xml:space="preserve"> that contradicts what he writes. He describes the </w:t>
      </w:r>
      <w:r w:rsidRPr="009233ED">
        <w:rPr>
          <w:rStyle w:val="Emphasis"/>
        </w:rPr>
        <w:t>academic literature</w:t>
      </w:r>
      <w:r w:rsidRPr="009233ED">
        <w:rPr>
          <w:rStyle w:val="StyleUnderline"/>
        </w:rPr>
        <w:t xml:space="preserve"> incorrectly in a way that benefits his case</w:t>
      </w:r>
      <w:r w:rsidRPr="009233ED">
        <w:rPr>
          <w:sz w:val="16"/>
        </w:rPr>
        <w:t xml:space="preserve">. He writes that “A thorough going Negative Utilitarian would support the destruction of the world (even by violent means)” without mentioning that for many years, a published objection to his favoured view (classical utilitarianism) is that it implies that one should kill everyone and replace us, if one could thereby maximize the sum of well-being (see my paper The World Destruction Argument). Ord’s text fits very well with the overall pattern I describe, and the moral theory NU that </w:t>
      </w:r>
      <w:r w:rsidRPr="009233ED">
        <w:rPr>
          <w:rStyle w:val="StyleUnderline"/>
        </w:rPr>
        <w:t xml:space="preserve">Ord attacks is </w:t>
      </w:r>
      <w:r w:rsidRPr="009233ED">
        <w:rPr>
          <w:rStyle w:val="Emphasis"/>
        </w:rPr>
        <w:t>a typical example</w:t>
      </w:r>
      <w:r w:rsidRPr="009233ED">
        <w:rPr>
          <w:rStyle w:val="StyleUnderline"/>
        </w:rPr>
        <w:t xml:space="preserve"> of the kind of view that the guidelines from 2019 mentioned above</w:t>
      </w:r>
      <w:r w:rsidRPr="009233ED">
        <w:rPr>
          <w:sz w:val="16"/>
        </w:rPr>
        <w:t xml:space="preserve"> encourage the reader to not advocate or write favourably about.</w:t>
      </w:r>
    </w:p>
    <w:p w14:paraId="3E5E002D" w14:textId="77777777" w:rsidR="00E25FAF" w:rsidRPr="001B51F4" w:rsidRDefault="00E25FAF" w:rsidP="00E25FAF">
      <w:pPr>
        <w:pStyle w:val="Heading3"/>
      </w:pPr>
      <w:r>
        <w:t>2AC – AT: Beckstead</w:t>
      </w:r>
    </w:p>
    <w:p w14:paraId="37399A5C" w14:textId="77777777" w:rsidR="00E25FAF" w:rsidRPr="001B51F4" w:rsidRDefault="00E25FAF" w:rsidP="00E25FAF">
      <w:pPr>
        <w:pStyle w:val="Heading4"/>
      </w:pPr>
      <w:r>
        <w:t xml:space="preserve">Beckstead and Bostrom vote </w:t>
      </w:r>
      <w:r>
        <w:rPr>
          <w:u w:val="single"/>
        </w:rPr>
        <w:t>aff</w:t>
      </w:r>
      <w:r>
        <w:t xml:space="preserve"> – path dependency is </w:t>
      </w:r>
      <w:r>
        <w:rPr>
          <w:u w:val="single"/>
        </w:rPr>
        <w:t>an existential risk</w:t>
      </w:r>
      <w:r>
        <w:t>.</w:t>
      </w:r>
    </w:p>
    <w:p w14:paraId="37E3975C" w14:textId="77777777" w:rsidR="00E25FAF" w:rsidRPr="00E16AAA" w:rsidRDefault="00E25FAF" w:rsidP="00E25FAF">
      <w:r w:rsidRPr="001B51F4">
        <w:rPr>
          <w:rStyle w:val="Style13ptBold"/>
        </w:rPr>
        <w:t>Beckstead 13</w:t>
      </w:r>
      <w:r>
        <w:t xml:space="preserve"> – Nick Beckstead, Philosophy PhD from Rutgers University, in correspondence with Nick Bostrom. [A Proposed Adjustment to the Astronomical Waste Argument, 5-27-13, https://www.effectivealtruism.org/articles/a-proposed-adjustment-to-the-astronomical-waste-argument-nick-beckstead/#the-astronomical-waste-argument-and-trajectory-changes]//BPS</w:t>
      </w:r>
    </w:p>
    <w:p w14:paraId="31327964" w14:textId="77777777" w:rsidR="00E25FAF" w:rsidRPr="001B51F4" w:rsidRDefault="00E25FAF" w:rsidP="00E25FAF">
      <w:pPr>
        <w:rPr>
          <w:sz w:val="16"/>
        </w:rPr>
      </w:pPr>
      <w:r w:rsidRPr="004E68C9">
        <w:rPr>
          <w:rStyle w:val="Emphasis"/>
        </w:rPr>
        <w:t>Maxipok</w:t>
      </w:r>
      <w:r w:rsidRPr="001B51F4">
        <w:rPr>
          <w:sz w:val="16"/>
        </w:rPr>
        <w:t>: Maximize the probability of an “OK outcome,” where an OK outcome is any outcome that avoids existential catastrophe."</w:t>
      </w:r>
    </w:p>
    <w:p w14:paraId="7867CA6A" w14:textId="77777777" w:rsidR="00E25FAF" w:rsidRPr="001B51F4" w:rsidRDefault="00E25FAF" w:rsidP="00E25FAF">
      <w:pPr>
        <w:rPr>
          <w:sz w:val="16"/>
        </w:rPr>
      </w:pPr>
      <w:r w:rsidRPr="001B51F4">
        <w:rPr>
          <w:sz w:val="16"/>
        </w:rPr>
        <w:t xml:space="preserve">There are a number of people in the effective altruism community who accept this view and cite Bostrom’s argument as their primary justification. Many of these people also believe that the best ways of minimizing existential risk involve making plans to prevent specific existential catastrophes from occurring, and believe that the best giving opportunities must be with charities that primarily focus on reducing existential risk. They also appeal to Bostrom’s argument to support their views. (Edited to add: Note that </w:t>
      </w:r>
      <w:r w:rsidRPr="001B51F4">
        <w:rPr>
          <w:rStyle w:val="StyleUnderline"/>
          <w:highlight w:val="cyan"/>
        </w:rPr>
        <w:t>Bostrom</w:t>
      </w:r>
      <w:r w:rsidRPr="001B51F4">
        <w:rPr>
          <w:sz w:val="16"/>
        </w:rPr>
        <w:t xml:space="preserve"> himself </w:t>
      </w:r>
      <w:r w:rsidRPr="001B51F4">
        <w:rPr>
          <w:rStyle w:val="StyleUnderline"/>
          <w:highlight w:val="cyan"/>
        </w:rPr>
        <w:t xml:space="preserve">sees maxipok as </w:t>
      </w:r>
      <w:r w:rsidRPr="001B51F4">
        <w:rPr>
          <w:rStyle w:val="Emphasis"/>
          <w:highlight w:val="cyan"/>
        </w:rPr>
        <w:t>neutral</w:t>
      </w:r>
      <w:r w:rsidRPr="001B51F4">
        <w:rPr>
          <w:rStyle w:val="StyleUnderline"/>
          <w:highlight w:val="cyan"/>
        </w:rPr>
        <w:t xml:space="preserve"> on</w:t>
      </w:r>
      <w:r w:rsidRPr="001B51F4">
        <w:rPr>
          <w:sz w:val="16"/>
        </w:rPr>
        <w:t xml:space="preserve"> the question of whether </w:t>
      </w:r>
      <w:r w:rsidRPr="004E68C9">
        <w:rPr>
          <w:rStyle w:val="Emphasis"/>
        </w:rPr>
        <w:t xml:space="preserve">the best </w:t>
      </w:r>
      <w:r w:rsidRPr="001B51F4">
        <w:rPr>
          <w:rStyle w:val="Emphasis"/>
          <w:highlight w:val="cyan"/>
        </w:rPr>
        <w:t>methods</w:t>
      </w:r>
      <w:r w:rsidRPr="004E68C9">
        <w:rPr>
          <w:rStyle w:val="StyleUnderline"/>
        </w:rPr>
        <w:t xml:space="preserve"> of reducing existential risk</w:t>
      </w:r>
      <w:r w:rsidRPr="001B51F4">
        <w:rPr>
          <w:sz w:val="16"/>
        </w:rPr>
        <w:t xml:space="preserve"> are very broad and general, or highly targeted and specific.) For one example of this, see Luke Muehlhauser’s comment:</w:t>
      </w:r>
    </w:p>
    <w:p w14:paraId="40CD4396" w14:textId="77777777" w:rsidR="00E25FAF" w:rsidRPr="001B51F4" w:rsidRDefault="00E25FAF" w:rsidP="00E25FAF">
      <w:pPr>
        <w:rPr>
          <w:sz w:val="16"/>
        </w:rPr>
      </w:pPr>
      <w:r w:rsidRPr="001B51F4">
        <w:rPr>
          <w:sz w:val="16"/>
        </w:rPr>
        <w:t>"Many humans living today value both current and future people enough that if existential catastrophe is plausible this century, then upon reflection (e.g. after counteracting their unconscious, default scope insensitivity) they would conclude that reducing the risk of existential catastrophe is the most valuable thing they can do — whether through direct work or by donating to support direct work."</w:t>
      </w:r>
    </w:p>
    <w:p w14:paraId="1DA6ADBB" w14:textId="77777777" w:rsidR="00E25FAF" w:rsidRPr="001B51F4" w:rsidRDefault="00E25FAF" w:rsidP="00E25FAF">
      <w:pPr>
        <w:rPr>
          <w:sz w:val="16"/>
        </w:rPr>
      </w:pPr>
      <w:r w:rsidRPr="001B51F4">
        <w:rPr>
          <w:sz w:val="16"/>
        </w:rPr>
        <w:t xml:space="preserve">I now think these </w:t>
      </w:r>
      <w:r w:rsidRPr="001B51F4">
        <w:rPr>
          <w:rStyle w:val="StyleUnderline"/>
          <w:highlight w:val="cyan"/>
        </w:rPr>
        <w:t>views require</w:t>
      </w:r>
      <w:r w:rsidRPr="001B51F4">
        <w:rPr>
          <w:sz w:val="16"/>
        </w:rPr>
        <w:t xml:space="preserve"> some </w:t>
      </w:r>
      <w:r w:rsidRPr="004E68C9">
        <w:rPr>
          <w:rStyle w:val="Emphasis"/>
        </w:rPr>
        <w:t xml:space="preserve">significant adjustments and </w:t>
      </w:r>
      <w:r w:rsidRPr="001B51F4">
        <w:rPr>
          <w:rStyle w:val="Emphasis"/>
          <w:highlight w:val="cyan"/>
        </w:rPr>
        <w:t>qualifications</w:t>
      </w:r>
      <w:r w:rsidRPr="004E68C9">
        <w:rPr>
          <w:rStyle w:val="StyleUnderline"/>
        </w:rPr>
        <w:t>, and given these</w:t>
      </w:r>
      <w:r w:rsidRPr="001B51F4">
        <w:rPr>
          <w:sz w:val="16"/>
        </w:rPr>
        <w:t xml:space="preserve"> adjustments and qualifications, </w:t>
      </w:r>
      <w:r w:rsidRPr="004E68C9">
        <w:rPr>
          <w:rStyle w:val="StyleUnderline"/>
        </w:rPr>
        <w:t xml:space="preserve">their practical implications become </w:t>
      </w:r>
      <w:r w:rsidRPr="004E68C9">
        <w:rPr>
          <w:rStyle w:val="Emphasis"/>
        </w:rPr>
        <w:t>very uncertain</w:t>
      </w:r>
      <w:r w:rsidRPr="001B51F4">
        <w:rPr>
          <w:sz w:val="16"/>
        </w:rPr>
        <w:t xml:space="preserve">. I still believe that what matters most about what we do is how our actions affect humanity’s long-term future potential, and I still believe that targeted </w:t>
      </w:r>
      <w:r w:rsidRPr="004E68C9">
        <w:rPr>
          <w:rStyle w:val="StyleUnderline"/>
        </w:rPr>
        <w:t>existential risk reduction</w:t>
      </w:r>
      <w:r w:rsidRPr="001B51F4">
        <w:rPr>
          <w:sz w:val="16"/>
        </w:rPr>
        <w:t xml:space="preserve"> and research </w:t>
      </w:r>
      <w:r w:rsidRPr="004E68C9">
        <w:rPr>
          <w:rStyle w:val="StyleUnderline"/>
        </w:rPr>
        <w:t>is</w:t>
      </w:r>
      <w:r w:rsidRPr="001B51F4">
        <w:rPr>
          <w:sz w:val="16"/>
        </w:rPr>
        <w:t xml:space="preserve"> a </w:t>
      </w:r>
      <w:r w:rsidRPr="004E68C9">
        <w:rPr>
          <w:rStyle w:val="StyleUnderline"/>
        </w:rPr>
        <w:t>promising</w:t>
      </w:r>
      <w:r w:rsidRPr="001B51F4">
        <w:rPr>
          <w:sz w:val="16"/>
        </w:rPr>
        <w:t xml:space="preserve"> cause, </w:t>
      </w:r>
      <w:r w:rsidRPr="004E68C9">
        <w:rPr>
          <w:rStyle w:val="StyleUnderline"/>
        </w:rPr>
        <w:t xml:space="preserve">but </w:t>
      </w:r>
      <w:r w:rsidRPr="001B51F4">
        <w:rPr>
          <w:rStyle w:val="StyleUnderline"/>
          <w:highlight w:val="cyan"/>
        </w:rPr>
        <w:t>it</w:t>
      </w:r>
      <w:r w:rsidRPr="004E68C9">
        <w:rPr>
          <w:rStyle w:val="StyleUnderline"/>
        </w:rPr>
        <w:t xml:space="preserve"> now </w:t>
      </w:r>
      <w:r w:rsidRPr="001B51F4">
        <w:rPr>
          <w:rStyle w:val="StyleUnderline"/>
          <w:highlight w:val="cyan"/>
        </w:rPr>
        <w:t xml:space="preserve">seems </w:t>
      </w:r>
      <w:r w:rsidRPr="001B51F4">
        <w:rPr>
          <w:rStyle w:val="Emphasis"/>
          <w:highlight w:val="cyan"/>
        </w:rPr>
        <w:t>unclear</w:t>
      </w:r>
      <w:r w:rsidRPr="001B51F4">
        <w:rPr>
          <w:rStyle w:val="StyleUnderline"/>
          <w:highlight w:val="cyan"/>
        </w:rPr>
        <w:t xml:space="preserve"> whether </w:t>
      </w:r>
      <w:r w:rsidRPr="001B51F4">
        <w:rPr>
          <w:rStyle w:val="Emphasis"/>
          <w:highlight w:val="cyan"/>
        </w:rPr>
        <w:t>targeted</w:t>
      </w:r>
      <w:r w:rsidRPr="004E68C9">
        <w:rPr>
          <w:rStyle w:val="Emphasis"/>
        </w:rPr>
        <w:t xml:space="preserve"> existential risk </w:t>
      </w:r>
      <w:r w:rsidRPr="001B51F4">
        <w:rPr>
          <w:rStyle w:val="Emphasis"/>
          <w:highlight w:val="cyan"/>
        </w:rPr>
        <w:t>reduction</w:t>
      </w:r>
      <w:r w:rsidRPr="001B51F4">
        <w:rPr>
          <w:rStyle w:val="StyleUnderline"/>
          <w:highlight w:val="cyan"/>
        </w:rPr>
        <w:t xml:space="preserve"> is</w:t>
      </w:r>
      <w:r w:rsidRPr="004E68C9">
        <w:rPr>
          <w:rStyle w:val="StyleUnderline"/>
        </w:rPr>
        <w:t xml:space="preserve"> the </w:t>
      </w:r>
      <w:r w:rsidRPr="001B51F4">
        <w:rPr>
          <w:rStyle w:val="StyleUnderline"/>
          <w:highlight w:val="cyan"/>
        </w:rPr>
        <w:t>best</w:t>
      </w:r>
      <w:r w:rsidRPr="004E68C9">
        <w:rPr>
          <w:rStyle w:val="StyleUnderline"/>
        </w:rPr>
        <w:t xml:space="preserve"> area</w:t>
      </w:r>
      <w:r w:rsidRPr="001B51F4">
        <w:rPr>
          <w:sz w:val="16"/>
        </w:rPr>
        <w:t xml:space="preserve"> to look for ways of making the distant future go as well as possible. </w:t>
      </w:r>
      <w:r w:rsidRPr="001B51F4">
        <w:rPr>
          <w:rStyle w:val="StyleUnderline"/>
          <w:highlight w:val="cyan"/>
        </w:rPr>
        <w:t>It</w:t>
      </w:r>
      <w:r w:rsidRPr="004E68C9">
        <w:rPr>
          <w:rStyle w:val="StyleUnderline"/>
        </w:rPr>
        <w:t xml:space="preserve"> may be and it may not be, and which is right</w:t>
      </w:r>
      <w:r w:rsidRPr="001B51F4">
        <w:rPr>
          <w:sz w:val="16"/>
        </w:rPr>
        <w:t xml:space="preserve"> probably </w:t>
      </w:r>
      <w:r w:rsidRPr="001B51F4">
        <w:rPr>
          <w:rStyle w:val="StyleUnderline"/>
          <w:highlight w:val="cyan"/>
        </w:rPr>
        <w:t>depends on</w:t>
      </w:r>
      <w:r w:rsidRPr="004E68C9">
        <w:rPr>
          <w:rStyle w:val="StyleUnderline"/>
        </w:rPr>
        <w:t xml:space="preserve"> </w:t>
      </w:r>
      <w:r w:rsidRPr="004E68C9">
        <w:rPr>
          <w:rStyle w:val="Emphasis"/>
        </w:rPr>
        <w:t xml:space="preserve">many </w:t>
      </w:r>
      <w:r w:rsidRPr="001B51F4">
        <w:rPr>
          <w:rStyle w:val="Emphasis"/>
          <w:highlight w:val="cyan"/>
        </w:rPr>
        <w:t>messy details</w:t>
      </w:r>
      <w:r w:rsidRPr="001B51F4">
        <w:rPr>
          <w:sz w:val="16"/>
        </w:rPr>
        <w:t xml:space="preserve"> </w:t>
      </w:r>
      <w:r w:rsidRPr="004E68C9">
        <w:rPr>
          <w:rStyle w:val="StyleUnderline"/>
        </w:rPr>
        <w:t xml:space="preserve">about </w:t>
      </w:r>
      <w:r w:rsidRPr="004E68C9">
        <w:rPr>
          <w:rStyle w:val="Emphasis"/>
        </w:rPr>
        <w:t>specific opportunities</w:t>
      </w:r>
      <w:r w:rsidRPr="004E68C9">
        <w:rPr>
          <w:rStyle w:val="StyleUnderline"/>
        </w:rPr>
        <w:t xml:space="preserve">, as well as </w:t>
      </w:r>
      <w:r w:rsidRPr="004E68C9">
        <w:rPr>
          <w:rStyle w:val="Emphasis"/>
        </w:rPr>
        <w:t>general methodological considerations</w:t>
      </w:r>
      <w:r w:rsidRPr="004E68C9">
        <w:rPr>
          <w:rStyle w:val="StyleUnderline"/>
        </w:rPr>
        <w:t xml:space="preserve"> which are</w:t>
      </w:r>
      <w:r w:rsidRPr="001B51F4">
        <w:rPr>
          <w:sz w:val="16"/>
        </w:rPr>
        <w:t xml:space="preserve">, at this point, </w:t>
      </w:r>
      <w:r w:rsidRPr="004E68C9">
        <w:rPr>
          <w:rStyle w:val="Emphasis"/>
        </w:rPr>
        <w:t>highly uncertain</w:t>
      </w:r>
      <w:r w:rsidRPr="001B51F4">
        <w:rPr>
          <w:sz w:val="16"/>
        </w:rPr>
        <w:t>. Various considerations played a role in my reasoning about this, and I intend to talk about more of them in greater detail in the future. I’ll talk about just a couple of these considerations in this post.</w:t>
      </w:r>
    </w:p>
    <w:p w14:paraId="1E63A96A" w14:textId="77777777" w:rsidR="00E25FAF" w:rsidRPr="001B51F4" w:rsidRDefault="00E25FAF" w:rsidP="00E25FAF">
      <w:pPr>
        <w:rPr>
          <w:sz w:val="16"/>
        </w:rPr>
      </w:pPr>
      <w:r w:rsidRPr="001B51F4">
        <w:rPr>
          <w:sz w:val="16"/>
        </w:rPr>
        <w:t>In this post, I argue that:</w:t>
      </w:r>
    </w:p>
    <w:p w14:paraId="7067101C" w14:textId="77777777" w:rsidR="00E25FAF" w:rsidRPr="001B51F4" w:rsidRDefault="00E25FAF" w:rsidP="00E25FAF">
      <w:pPr>
        <w:ind w:left="720"/>
        <w:rPr>
          <w:sz w:val="16"/>
        </w:rPr>
      </w:pPr>
      <w:r w:rsidRPr="001B51F4">
        <w:rPr>
          <w:sz w:val="16"/>
        </w:rPr>
        <w:t xml:space="preserve">1. Though </w:t>
      </w:r>
      <w:r w:rsidRPr="001B51F4">
        <w:rPr>
          <w:rStyle w:val="StyleUnderline"/>
          <w:highlight w:val="cyan"/>
        </w:rPr>
        <w:t>Bostrom’s</w:t>
      </w:r>
      <w:r w:rsidRPr="004E68C9">
        <w:rPr>
          <w:rStyle w:val="StyleUnderline"/>
        </w:rPr>
        <w:t xml:space="preserve"> argument</w:t>
      </w:r>
      <w:r w:rsidRPr="001B51F4">
        <w:rPr>
          <w:sz w:val="16"/>
        </w:rPr>
        <w:t xml:space="preserve"> supports the conclusion that maximizing humanity’s long term potential is extremely important, it </w:t>
      </w:r>
      <w:r w:rsidRPr="001B51F4">
        <w:rPr>
          <w:rStyle w:val="StyleUnderline"/>
          <w:highlight w:val="cyan"/>
        </w:rPr>
        <w:t>does</w:t>
      </w:r>
      <w:r w:rsidRPr="004E68C9">
        <w:rPr>
          <w:rStyle w:val="StyleUnderline"/>
        </w:rPr>
        <w:t xml:space="preserve"> not provide </w:t>
      </w:r>
      <w:r w:rsidRPr="004E68C9">
        <w:rPr>
          <w:rStyle w:val="Emphasis"/>
        </w:rPr>
        <w:t xml:space="preserve">strong </w:t>
      </w:r>
      <w:r w:rsidRPr="001B51F4">
        <w:rPr>
          <w:rStyle w:val="Emphasis"/>
          <w:highlight w:val="cyan"/>
        </w:rPr>
        <w:t>evidence</w:t>
      </w:r>
      <w:r w:rsidRPr="004E68C9">
        <w:rPr>
          <w:rStyle w:val="StyleUnderline"/>
        </w:rPr>
        <w:t xml:space="preserve"> that reducing </w:t>
      </w:r>
      <w:r w:rsidRPr="001B51F4">
        <w:rPr>
          <w:rStyle w:val="StyleUnderline"/>
          <w:highlight w:val="cyan"/>
        </w:rPr>
        <w:t>ex</w:t>
      </w:r>
      <w:r w:rsidRPr="004E68C9">
        <w:rPr>
          <w:rStyle w:val="StyleUnderline"/>
        </w:rPr>
        <w:t xml:space="preserve">istential </w:t>
      </w:r>
      <w:r w:rsidRPr="001B51F4">
        <w:rPr>
          <w:rStyle w:val="StyleUnderline"/>
          <w:highlight w:val="cyan"/>
        </w:rPr>
        <w:t>risk is</w:t>
      </w:r>
      <w:r w:rsidRPr="004E68C9">
        <w:rPr>
          <w:rStyle w:val="StyleUnderline"/>
        </w:rPr>
        <w:t xml:space="preserve"> the </w:t>
      </w:r>
      <w:r w:rsidRPr="001B51F4">
        <w:rPr>
          <w:rStyle w:val="StyleUnderline"/>
          <w:highlight w:val="cyan"/>
        </w:rPr>
        <w:t>best</w:t>
      </w:r>
      <w:r w:rsidRPr="004E68C9">
        <w:rPr>
          <w:rStyle w:val="StyleUnderline"/>
        </w:rPr>
        <w:t xml:space="preserve"> way of maximizing humanity’s future potential</w:t>
      </w:r>
      <w:r w:rsidRPr="001B51F4">
        <w:rPr>
          <w:sz w:val="16"/>
        </w:rPr>
        <w:t xml:space="preserve">. There is a much broader class of actions which may affect humanity’s long-term potential, and </w:t>
      </w:r>
      <w:r w:rsidRPr="004E68C9">
        <w:rPr>
          <w:rStyle w:val="StyleUnderline"/>
        </w:rPr>
        <w:t xml:space="preserve">Bostrom’s argument does not </w:t>
      </w:r>
      <w:r w:rsidRPr="004E68C9">
        <w:rPr>
          <w:rStyle w:val="Emphasis"/>
        </w:rPr>
        <w:t>uniquely favor</w:t>
      </w:r>
      <w:r w:rsidRPr="001B51F4">
        <w:rPr>
          <w:sz w:val="16"/>
        </w:rPr>
        <w:t xml:space="preserve"> </w:t>
      </w:r>
      <w:r w:rsidRPr="004E68C9">
        <w:rPr>
          <w:rStyle w:val="StyleUnderline"/>
        </w:rPr>
        <w:t>existential risk</w:t>
      </w:r>
      <w:r w:rsidRPr="001B51F4">
        <w:rPr>
          <w:sz w:val="16"/>
        </w:rPr>
        <w:t xml:space="preserve"> over other members in this class.</w:t>
      </w:r>
    </w:p>
    <w:p w14:paraId="3CE202C0" w14:textId="77777777" w:rsidR="00E25FAF" w:rsidRPr="001B51F4" w:rsidRDefault="00E25FAF" w:rsidP="00E25FAF">
      <w:pPr>
        <w:ind w:left="720"/>
        <w:rPr>
          <w:sz w:val="16"/>
        </w:rPr>
      </w:pPr>
      <w:r w:rsidRPr="001B51F4">
        <w:rPr>
          <w:sz w:val="16"/>
        </w:rPr>
        <w:t xml:space="preserve">2. A version of </w:t>
      </w:r>
      <w:r w:rsidRPr="004E68C9">
        <w:rPr>
          <w:rStyle w:val="StyleUnderline"/>
        </w:rPr>
        <w:t xml:space="preserve">Bostrom’s argument better supports </w:t>
      </w:r>
      <w:r w:rsidRPr="004E68C9">
        <w:rPr>
          <w:rStyle w:val="Emphasis"/>
        </w:rPr>
        <w:t>a more general view</w:t>
      </w:r>
      <w:r w:rsidRPr="004E68C9">
        <w:rPr>
          <w:rStyle w:val="StyleUnderline"/>
        </w:rPr>
        <w:t xml:space="preserve">: what matters </w:t>
      </w:r>
      <w:r w:rsidRPr="004E68C9">
        <w:rPr>
          <w:rStyle w:val="Emphasis"/>
        </w:rPr>
        <w:t>most</w:t>
      </w:r>
      <w:r w:rsidRPr="004E68C9">
        <w:rPr>
          <w:rStyle w:val="StyleUnderline"/>
        </w:rPr>
        <w:t xml:space="preserve"> is</w:t>
      </w:r>
      <w:r w:rsidRPr="001B51F4">
        <w:rPr>
          <w:sz w:val="16"/>
        </w:rPr>
        <w:t xml:space="preserve"> that </w:t>
      </w:r>
      <w:r w:rsidRPr="004E68C9">
        <w:rPr>
          <w:rStyle w:val="StyleUnderline"/>
        </w:rPr>
        <w:t xml:space="preserve">we make </w:t>
      </w:r>
      <w:r w:rsidRPr="004E68C9">
        <w:rPr>
          <w:rStyle w:val="Emphasis"/>
        </w:rPr>
        <w:t>path-dependent aspects</w:t>
      </w:r>
      <w:r w:rsidRPr="004E68C9">
        <w:rPr>
          <w:rStyle w:val="StyleUnderline"/>
        </w:rPr>
        <w:t xml:space="preserve"> of the far future go as well as possible.</w:t>
      </w:r>
      <w:r w:rsidRPr="001B51F4">
        <w:rPr>
          <w:sz w:val="16"/>
        </w:rPr>
        <w:t xml:space="preserve"> There are important questions about whether we should accept this more general view and what its practical significance is, but this more general view seems to be a strict improvement on the view that minimizing existential risk is what matters most.</w:t>
      </w:r>
    </w:p>
    <w:p w14:paraId="45904DE6" w14:textId="77777777" w:rsidR="00E25FAF" w:rsidRPr="001B51F4" w:rsidRDefault="00E25FAF" w:rsidP="00E25FAF">
      <w:pPr>
        <w:ind w:left="720"/>
        <w:rPr>
          <w:sz w:val="16"/>
        </w:rPr>
      </w:pPr>
      <w:r w:rsidRPr="001B51F4">
        <w:rPr>
          <w:sz w:val="16"/>
        </w:rPr>
        <w:t xml:space="preserve">3. </w:t>
      </w:r>
      <w:r w:rsidRPr="004E68C9">
        <w:rPr>
          <w:rStyle w:val="Emphasis"/>
        </w:rPr>
        <w:t xml:space="preserve">The above </w:t>
      </w:r>
      <w:r w:rsidRPr="001B51F4">
        <w:rPr>
          <w:rStyle w:val="Emphasis"/>
          <w:highlight w:val="cyan"/>
        </w:rPr>
        <w:t>points</w:t>
      </w:r>
      <w:r w:rsidRPr="001B51F4">
        <w:rPr>
          <w:rStyle w:val="StyleUnderline"/>
          <w:highlight w:val="cyan"/>
        </w:rPr>
        <w:t xml:space="preserve"> favor</w:t>
      </w:r>
      <w:r w:rsidRPr="004E68C9">
        <w:rPr>
          <w:rStyle w:val="StyleUnderline"/>
        </w:rPr>
        <w:t xml:space="preserve"> </w:t>
      </w:r>
      <w:r w:rsidRPr="004E68C9">
        <w:rPr>
          <w:rStyle w:val="Emphasis"/>
        </w:rPr>
        <w:t xml:space="preserve">very </w:t>
      </w:r>
      <w:r w:rsidRPr="001B51F4">
        <w:rPr>
          <w:rStyle w:val="Emphasis"/>
          <w:highlight w:val="cyan"/>
        </w:rPr>
        <w:t>broad</w:t>
      </w:r>
      <w:r w:rsidRPr="004E68C9">
        <w:rPr>
          <w:rStyle w:val="StyleUnderline"/>
        </w:rPr>
        <w:t xml:space="preserve">, </w:t>
      </w:r>
      <w:r w:rsidRPr="004E68C9">
        <w:rPr>
          <w:rStyle w:val="Emphasis"/>
        </w:rPr>
        <w:t>general</w:t>
      </w:r>
      <w:r w:rsidRPr="004E68C9">
        <w:rPr>
          <w:rStyle w:val="StyleUnderline"/>
        </w:rPr>
        <w:t xml:space="preserve">, and </w:t>
      </w:r>
      <w:r w:rsidRPr="001B51F4">
        <w:rPr>
          <w:rStyle w:val="Emphasis"/>
          <w:highlight w:val="cyan"/>
        </w:rPr>
        <w:t>indirect approaches</w:t>
      </w:r>
      <w:r w:rsidRPr="001B51F4">
        <w:rPr>
          <w:rStyle w:val="StyleUnderline"/>
          <w:highlight w:val="cyan"/>
        </w:rPr>
        <w:t xml:space="preserve"> to</w:t>
      </w:r>
      <w:r w:rsidRPr="004E68C9">
        <w:rPr>
          <w:rStyle w:val="StyleUnderline"/>
        </w:rPr>
        <w:t xml:space="preserve"> shaping the far future for </w:t>
      </w:r>
      <w:r w:rsidRPr="001B51F4">
        <w:rPr>
          <w:rStyle w:val="Emphasis"/>
          <w:highlight w:val="cyan"/>
        </w:rPr>
        <w:t>the better</w:t>
      </w:r>
      <w:r w:rsidRPr="001B51F4">
        <w:rPr>
          <w:rStyle w:val="StyleUnderline"/>
          <w:highlight w:val="cyan"/>
        </w:rPr>
        <w:t>, rather than</w:t>
      </w:r>
      <w:r w:rsidRPr="004E68C9">
        <w:rPr>
          <w:rStyle w:val="StyleUnderline"/>
        </w:rPr>
        <w:t xml:space="preserve"> thinking about </w:t>
      </w:r>
      <w:r w:rsidRPr="004E68C9">
        <w:rPr>
          <w:rStyle w:val="Emphasis"/>
        </w:rPr>
        <w:t xml:space="preserve">very </w:t>
      </w:r>
      <w:r w:rsidRPr="001B51F4">
        <w:rPr>
          <w:rStyle w:val="Emphasis"/>
          <w:highlight w:val="cyan"/>
        </w:rPr>
        <w:t>specific risks</w:t>
      </w:r>
      <w:r w:rsidRPr="004E68C9">
        <w:rPr>
          <w:rStyle w:val="Emphasis"/>
        </w:rPr>
        <w:t xml:space="preserve"> and responses</w:t>
      </w:r>
      <w:r w:rsidRPr="001B51F4">
        <w:rPr>
          <w:sz w:val="16"/>
        </w:rPr>
        <w:t>, though there are many relevant considerations and the issue is far from settled.</w:t>
      </w:r>
    </w:p>
    <w:p w14:paraId="4C095BB4" w14:textId="77777777" w:rsidR="00E25FAF" w:rsidRPr="001B51F4" w:rsidRDefault="00E25FAF" w:rsidP="00E25FAF">
      <w:pPr>
        <w:rPr>
          <w:sz w:val="16"/>
        </w:rPr>
      </w:pPr>
      <w:r w:rsidRPr="001B51F4">
        <w:rPr>
          <w:sz w:val="16"/>
        </w:rPr>
        <w:t>I think some prominent advocates of existential risk reduction already agree with these general points, and believe that other arguments, or other arguments together with Bostrom’s argument, establish that direct existential risk reduction is what matters most. This post is most relevant to people who currently think Bostrom’s arguments may settle the issues discussed above.</w:t>
      </w:r>
    </w:p>
    <w:p w14:paraId="1E0FD87E" w14:textId="77777777" w:rsidR="00E25FAF" w:rsidRPr="001B51F4" w:rsidRDefault="00E25FAF" w:rsidP="00E25FAF">
      <w:pPr>
        <w:rPr>
          <w:sz w:val="16"/>
        </w:rPr>
      </w:pPr>
      <w:r w:rsidRPr="001B51F4">
        <w:rPr>
          <w:sz w:val="16"/>
        </w:rPr>
        <w:t>Path-dependence and trajectory changes</w:t>
      </w:r>
    </w:p>
    <w:p w14:paraId="60F113EB" w14:textId="77777777" w:rsidR="00E25FAF" w:rsidRPr="001B51F4" w:rsidRDefault="00E25FAF" w:rsidP="00E25FAF">
      <w:pPr>
        <w:rPr>
          <w:sz w:val="16"/>
        </w:rPr>
      </w:pPr>
      <w:r w:rsidRPr="001B51F4">
        <w:rPr>
          <w:sz w:val="16"/>
        </w:rPr>
        <w:t>In thinking about how we might affect the far future, I've found it useful to use the concept of the world's development trajectory, or just trajectory for short. The world's development trajectory, as I use the term, is a rough summary way the future will unfold over time. The summary includes various facts about the world that matter from a macro perspective, such as how rich people are, what technologies are available, how happy people are, how developed our science and culture is along various dimensions, and how well things are going all-things-considered at different points of time. It may help to think of the trajectory as a collection of graphs, where each graph in the collection has time on the x-axis and one of these other variables on the y-axis.</w:t>
      </w:r>
    </w:p>
    <w:p w14:paraId="1B95F66A" w14:textId="77777777" w:rsidR="00E25FAF" w:rsidRPr="001B51F4" w:rsidRDefault="00E25FAF" w:rsidP="00E25FAF">
      <w:pPr>
        <w:rPr>
          <w:sz w:val="16"/>
        </w:rPr>
      </w:pPr>
      <w:r w:rsidRPr="001B51F4">
        <w:rPr>
          <w:sz w:val="16"/>
        </w:rPr>
        <w:t xml:space="preserve">With that concept in place, consider three different types of benefits from doing good. First, </w:t>
      </w:r>
      <w:r w:rsidRPr="001B51F4">
        <w:rPr>
          <w:rStyle w:val="StyleUnderline"/>
          <w:highlight w:val="cyan"/>
        </w:rPr>
        <w:t>doing</w:t>
      </w:r>
      <w:r w:rsidRPr="004E68C9">
        <w:rPr>
          <w:rStyle w:val="StyleUnderline"/>
        </w:rPr>
        <w:t xml:space="preserve"> </w:t>
      </w:r>
      <w:r w:rsidRPr="004E68C9">
        <w:rPr>
          <w:rStyle w:val="Emphasis"/>
        </w:rPr>
        <w:t xml:space="preserve">something </w:t>
      </w:r>
      <w:r w:rsidRPr="001B51F4">
        <w:rPr>
          <w:rStyle w:val="Emphasis"/>
          <w:highlight w:val="cyan"/>
        </w:rPr>
        <w:t>good</w:t>
      </w:r>
      <w:r w:rsidRPr="004E68C9">
        <w:rPr>
          <w:rStyle w:val="StyleUnderline"/>
        </w:rPr>
        <w:t xml:space="preserve"> might </w:t>
      </w:r>
      <w:r w:rsidRPr="001B51F4">
        <w:rPr>
          <w:rStyle w:val="StyleUnderline"/>
          <w:highlight w:val="cyan"/>
        </w:rPr>
        <w:t>have</w:t>
      </w:r>
      <w:r w:rsidRPr="004E68C9">
        <w:rPr>
          <w:rStyle w:val="StyleUnderline"/>
        </w:rPr>
        <w:t xml:space="preserve"> </w:t>
      </w:r>
      <w:r w:rsidRPr="004E68C9">
        <w:rPr>
          <w:rStyle w:val="Emphasis"/>
        </w:rPr>
        <w:t>proximate benefits</w:t>
      </w:r>
      <w:r w:rsidRPr="001B51F4">
        <w:rPr>
          <w:sz w:val="16"/>
        </w:rPr>
        <w:t xml:space="preserve">—this is the name I give to the fairly short-run, </w:t>
      </w:r>
      <w:r w:rsidRPr="004E68C9">
        <w:rPr>
          <w:rStyle w:val="Emphasis"/>
        </w:rPr>
        <w:t xml:space="preserve">fairly </w:t>
      </w:r>
      <w:r w:rsidRPr="001B51F4">
        <w:rPr>
          <w:rStyle w:val="Emphasis"/>
          <w:highlight w:val="cyan"/>
        </w:rPr>
        <w:t>predictable benefits</w:t>
      </w:r>
      <w:r w:rsidRPr="001B51F4">
        <w:rPr>
          <w:sz w:val="16"/>
        </w:rPr>
        <w:t xml:space="preserve"> that </w:t>
      </w:r>
      <w:r w:rsidRPr="004E68C9">
        <w:rPr>
          <w:rStyle w:val="StyleUnderline"/>
        </w:rPr>
        <w:t>we</w:t>
      </w:r>
      <w:r w:rsidRPr="001B51F4">
        <w:rPr>
          <w:sz w:val="16"/>
        </w:rPr>
        <w:t xml:space="preserve"> ordinarily </w:t>
      </w:r>
      <w:r w:rsidRPr="004E68C9">
        <w:rPr>
          <w:rStyle w:val="StyleUnderline"/>
        </w:rPr>
        <w:t xml:space="preserve">think about when we cure </w:t>
      </w:r>
      <w:r w:rsidRPr="004E68C9">
        <w:rPr>
          <w:rStyle w:val="Emphasis"/>
        </w:rPr>
        <w:t>some child's blindness</w:t>
      </w:r>
      <w:r w:rsidRPr="004E68C9">
        <w:rPr>
          <w:rStyle w:val="StyleUnderline"/>
        </w:rPr>
        <w:t xml:space="preserve">, save a life, or help </w:t>
      </w:r>
      <w:r w:rsidRPr="004E68C9">
        <w:rPr>
          <w:rStyle w:val="Emphasis"/>
        </w:rPr>
        <w:t>an old lady</w:t>
      </w:r>
      <w:r w:rsidRPr="004E68C9">
        <w:rPr>
          <w:rStyle w:val="StyleUnderline"/>
        </w:rPr>
        <w:t xml:space="preserve"> cross the street</w:t>
      </w:r>
      <w:r w:rsidRPr="001B51F4">
        <w:rPr>
          <w:sz w:val="16"/>
        </w:rPr>
        <w:t xml:space="preserve">. Second, there are benefits from speeding up development. In many cases, </w:t>
      </w:r>
      <w:r w:rsidRPr="001B51F4">
        <w:rPr>
          <w:rStyle w:val="Emphasis"/>
          <w:highlight w:val="cyan"/>
        </w:rPr>
        <w:t>ripple effects</w:t>
      </w:r>
      <w:r w:rsidRPr="001B51F4">
        <w:rPr>
          <w:rStyle w:val="StyleUnderline"/>
        </w:rPr>
        <w:t xml:space="preserve"> from</w:t>
      </w:r>
      <w:r w:rsidRPr="004E68C9">
        <w:rPr>
          <w:rStyle w:val="StyleUnderline"/>
        </w:rPr>
        <w:t xml:space="preserve"> </w:t>
      </w:r>
      <w:r w:rsidRPr="004E68C9">
        <w:rPr>
          <w:rStyle w:val="Emphasis"/>
        </w:rPr>
        <w:t>good ordinary actions</w:t>
      </w:r>
      <w:r w:rsidRPr="004E68C9">
        <w:rPr>
          <w:rStyle w:val="StyleUnderline"/>
        </w:rPr>
        <w:t xml:space="preserve"> speed up development</w:t>
      </w:r>
      <w:r w:rsidRPr="001B51F4">
        <w:rPr>
          <w:sz w:val="16"/>
        </w:rPr>
        <w:t xml:space="preserve">. For example, </w:t>
      </w:r>
      <w:r w:rsidRPr="004E68C9">
        <w:rPr>
          <w:rStyle w:val="StyleUnderline"/>
        </w:rPr>
        <w:t>saving some child's life might cause</w:t>
      </w:r>
      <w:r w:rsidRPr="001B51F4">
        <w:rPr>
          <w:sz w:val="16"/>
        </w:rPr>
        <w:t xml:space="preserve"> his </w:t>
      </w:r>
      <w:r w:rsidRPr="004E68C9">
        <w:rPr>
          <w:rStyle w:val="StyleUnderline"/>
        </w:rPr>
        <w:t>country's economy to</w:t>
      </w:r>
      <w:r w:rsidRPr="001B51F4">
        <w:rPr>
          <w:sz w:val="16"/>
        </w:rPr>
        <w:t xml:space="preserve"> develop very slightly </w:t>
      </w:r>
      <w:r w:rsidRPr="004E68C9">
        <w:rPr>
          <w:rStyle w:val="Emphasis"/>
        </w:rPr>
        <w:t>more quickly</w:t>
      </w:r>
      <w:r w:rsidRPr="004E68C9">
        <w:rPr>
          <w:rStyle w:val="StyleUnderline"/>
        </w:rPr>
        <w:t>, or make</w:t>
      </w:r>
      <w:r w:rsidRPr="001B51F4">
        <w:rPr>
          <w:sz w:val="16"/>
        </w:rPr>
        <w:t xml:space="preserve"> certain </w:t>
      </w:r>
      <w:r w:rsidRPr="004E68C9">
        <w:rPr>
          <w:rStyle w:val="Emphasis"/>
        </w:rPr>
        <w:t>technological or cultural innovations</w:t>
      </w:r>
      <w:r w:rsidRPr="004E68C9">
        <w:rPr>
          <w:rStyle w:val="StyleUnderline"/>
        </w:rPr>
        <w:t xml:space="preserve"> arrive </w:t>
      </w:r>
      <w:r w:rsidRPr="004E68C9">
        <w:rPr>
          <w:rStyle w:val="Emphasis"/>
        </w:rPr>
        <w:t>more quickly</w:t>
      </w:r>
      <w:r w:rsidRPr="001B51F4">
        <w:rPr>
          <w:sz w:val="16"/>
        </w:rPr>
        <w:t>. Third, our actions may slightly or significantly alter the world's development trajectory. I call these shifts trajectory changes. If we ever prevent an existential catastrophe, that would be an extreme example of a trajectory change. There may also be smaller trajectory changes. For example, if some species of dolphins that we really loved were destroyed, that would be a much smaller trajectory change.</w:t>
      </w:r>
    </w:p>
    <w:p w14:paraId="631B0464" w14:textId="77777777" w:rsidR="00E25FAF" w:rsidRPr="001B51F4" w:rsidRDefault="00E25FAF" w:rsidP="00E25FAF">
      <w:pPr>
        <w:rPr>
          <w:sz w:val="16"/>
        </w:rPr>
      </w:pPr>
      <w:r w:rsidRPr="001B51F4">
        <w:rPr>
          <w:sz w:val="16"/>
        </w:rPr>
        <w:t>The concept of a trajectory change is closely related to the concept of path dependence in the social sciences, though when I talk about trajectory changes I am interested in effects that persist much longer than standard examples of path dependence. A classic example of path dependence is our use of QWERTY keyboards. Our keyboards could have been arranged in any number of other possible ways. A large part of the explanation of why we use QWERTY keyboards is that it happened to be convenient for making typewriters, that a lot of people learned to use these keyboards, and there are advantages to having most people use the same kind of keyboard. In essence, there is path dependence whenever some aspect of the future could easily have been way X, but it is arranged in way Y due to something that happened in the past, and now it would be hard or impossible to switch to way X. Path dependence is especially interesting when way X would have been better than way Y. Some political scientists have argued that path dependence is very common in politics. For example, in an influential paper (with over 3000 citations) Pierson (2000, p. 251) argues that:</w:t>
      </w:r>
    </w:p>
    <w:p w14:paraId="1E845FE6" w14:textId="77777777" w:rsidR="00E25FAF" w:rsidRPr="001B51F4" w:rsidRDefault="00E25FAF" w:rsidP="00E25FAF">
      <w:pPr>
        <w:rPr>
          <w:sz w:val="16"/>
        </w:rPr>
      </w:pPr>
      <w:r w:rsidRPr="001B51F4">
        <w:rPr>
          <w:sz w:val="16"/>
        </w:rPr>
        <w:t>"Specific patterns of timing and sequence matter; a wide range of social outcomes may be possible; large consequences may result from relatively small or contingent events; particular courses of action, once introduced, can be almost impossible to reverse; and consequently, political development is punctuated by critical moments or junctures that shape the basic contours of social life."</w:t>
      </w:r>
    </w:p>
    <w:p w14:paraId="575FBFCA" w14:textId="77777777" w:rsidR="00E25FAF" w:rsidRPr="001B51F4" w:rsidRDefault="00E25FAF" w:rsidP="00E25FAF">
      <w:pPr>
        <w:rPr>
          <w:sz w:val="16"/>
        </w:rPr>
      </w:pPr>
      <w:r w:rsidRPr="001B51F4">
        <w:rPr>
          <w:sz w:val="16"/>
        </w:rPr>
        <w:t xml:space="preserve">The concept of a trajectory change is also closely related to the concept of a historical contingency. If Thomas Edison had not invented the light bulb, someone else would have done it later. In this sense, it is not historically contingent that we have light bulbs, and the most obvious benefits from Thomas Edison inventing the light bulb are proximate benefits and benefits from speeding up development. Something analogous is probably true of many other technological innovations such as computers, candles, wheelbarrows, object-oriented programming, and the printing press. Some important examples of historical contingencies: the rise of Christianity, the creation of the US Constitution, and the writings of Karl Marx. Various aspects of Christian morality influence the world today in significant ways, but the fact that those aspects of morality, in exactly those ways, were part of a dominant world religion was historically contingent. And therefore events like Jesus's death and Paul writing his epistles are examples of trajectory changes. Likewise, </w:t>
      </w:r>
      <w:r w:rsidRPr="001B51F4">
        <w:rPr>
          <w:rStyle w:val="StyleUnderline"/>
        </w:rPr>
        <w:t>the US Constitution</w:t>
      </w:r>
      <w:r w:rsidRPr="001B51F4">
        <w:rPr>
          <w:sz w:val="16"/>
        </w:rPr>
        <w:t xml:space="preserve"> was the product of deliberation among a specific set of men, the document affects government policy today and will affect it for the foreseeable future, but it could easily have been a different document. And now that the document </w:t>
      </w:r>
      <w:r w:rsidRPr="001B51F4">
        <w:rPr>
          <w:rStyle w:val="StyleUnderline"/>
        </w:rPr>
        <w:t>exists in its specific legal and historical context, it is challengin</w:t>
      </w:r>
      <w:r w:rsidRPr="00E16AAA">
        <w:rPr>
          <w:rStyle w:val="StyleUnderline"/>
        </w:rPr>
        <w:t>g to make changes to it, so the change is</w:t>
      </w:r>
      <w:r w:rsidRPr="001B51F4">
        <w:rPr>
          <w:sz w:val="16"/>
        </w:rPr>
        <w:t xml:space="preserve"> somewhat </w:t>
      </w:r>
      <w:r w:rsidRPr="001B51F4">
        <w:rPr>
          <w:rStyle w:val="StyleUnderline"/>
        </w:rPr>
        <w:t>self-reinforcing</w:t>
      </w:r>
      <w:r w:rsidRPr="001B51F4">
        <w:rPr>
          <w:sz w:val="16"/>
        </w:rPr>
        <w:t>.</w:t>
      </w:r>
    </w:p>
    <w:p w14:paraId="0F4D7BEE" w14:textId="77777777" w:rsidR="00E25FAF" w:rsidRPr="001B51F4" w:rsidRDefault="00E25FAF" w:rsidP="00E25FAF">
      <w:pPr>
        <w:rPr>
          <w:sz w:val="16"/>
        </w:rPr>
      </w:pPr>
      <w:r w:rsidRPr="001B51F4">
        <w:rPr>
          <w:sz w:val="16"/>
        </w:rPr>
        <w:t>Some small trajectory changes could be suboptimal</w:t>
      </w:r>
    </w:p>
    <w:p w14:paraId="2A98213E" w14:textId="77777777" w:rsidR="00E25FAF" w:rsidRPr="001B51F4" w:rsidRDefault="00E25FAF" w:rsidP="00E25FAF">
      <w:pPr>
        <w:rPr>
          <w:sz w:val="16"/>
        </w:rPr>
      </w:pPr>
      <w:r w:rsidRPr="001B51F4">
        <w:rPr>
          <w:rStyle w:val="Emphasis"/>
        </w:rPr>
        <w:t>Persistent trajectory changes</w:t>
      </w:r>
      <w:r w:rsidRPr="001B51F4">
        <w:rPr>
          <w:rStyle w:val="StyleUnderline"/>
        </w:rPr>
        <w:t xml:space="preserve"> that do not involve </w:t>
      </w:r>
      <w:r w:rsidRPr="001B51F4">
        <w:rPr>
          <w:rStyle w:val="Emphasis"/>
        </w:rPr>
        <w:t>existential catastrophes</w:t>
      </w:r>
      <w:r w:rsidRPr="001B51F4">
        <w:rPr>
          <w:sz w:val="16"/>
        </w:rPr>
        <w:t xml:space="preserve"> could </w:t>
      </w:r>
      <w:r w:rsidRPr="001B51F4">
        <w:rPr>
          <w:rStyle w:val="StyleUnderline"/>
        </w:rPr>
        <w:t xml:space="preserve">have </w:t>
      </w:r>
      <w:r w:rsidRPr="001B51F4">
        <w:rPr>
          <w:rStyle w:val="Emphasis"/>
        </w:rPr>
        <w:t>great significance</w:t>
      </w:r>
      <w:r w:rsidRPr="001B51F4">
        <w:rPr>
          <w:rStyle w:val="StyleUnderline"/>
        </w:rPr>
        <w:t xml:space="preserve"> for shaping the far future. It is </w:t>
      </w:r>
      <w:r w:rsidRPr="001B51F4">
        <w:rPr>
          <w:rStyle w:val="Emphasis"/>
        </w:rPr>
        <w:t>unlikely</w:t>
      </w:r>
      <w:r w:rsidRPr="001B51F4">
        <w:rPr>
          <w:sz w:val="16"/>
        </w:rPr>
        <w:t xml:space="preserve"> that </w:t>
      </w:r>
      <w:r w:rsidRPr="001B51F4">
        <w:rPr>
          <w:rStyle w:val="StyleUnderline"/>
        </w:rPr>
        <w:t>the far future will inherit</w:t>
      </w:r>
      <w:r w:rsidRPr="001B51F4">
        <w:rPr>
          <w:sz w:val="16"/>
        </w:rPr>
        <w:t xml:space="preserve"> many of </w:t>
      </w:r>
      <w:r w:rsidRPr="001B51F4">
        <w:rPr>
          <w:rStyle w:val="StyleUnderline"/>
        </w:rPr>
        <w:t xml:space="preserve">our institutions </w:t>
      </w:r>
      <w:r w:rsidRPr="001B51F4">
        <w:rPr>
          <w:rStyle w:val="Emphasis"/>
        </w:rPr>
        <w:t>exactly as they are</w:t>
      </w:r>
      <w:r w:rsidRPr="001B51F4">
        <w:rPr>
          <w:rStyle w:val="StyleUnderline"/>
        </w:rPr>
        <w:t xml:space="preserve">, but </w:t>
      </w:r>
      <w:r w:rsidRPr="001B51F4">
        <w:rPr>
          <w:rStyle w:val="Emphasis"/>
        </w:rPr>
        <w:t>various aspects</w:t>
      </w:r>
      <w:r w:rsidRPr="001B51F4">
        <w:rPr>
          <w:rStyle w:val="StyleUnderline"/>
        </w:rPr>
        <w:t xml:space="preserve"> of the far future—including</w:t>
      </w:r>
      <w:r w:rsidRPr="001B51F4">
        <w:rPr>
          <w:sz w:val="16"/>
        </w:rPr>
        <w:t xml:space="preserve"> social norms, values, </w:t>
      </w:r>
      <w:r w:rsidRPr="001B51F4">
        <w:rPr>
          <w:rStyle w:val="Emphasis"/>
          <w:highlight w:val="cyan"/>
        </w:rPr>
        <w:t>political systems</w:t>
      </w:r>
      <w:r w:rsidRPr="001B51F4">
        <w:rPr>
          <w:sz w:val="16"/>
        </w:rPr>
        <w:t>, and perhaps even some technologies—</w:t>
      </w:r>
      <w:r w:rsidRPr="001B51F4">
        <w:rPr>
          <w:rStyle w:val="StyleUnderline"/>
          <w:highlight w:val="cyan"/>
        </w:rPr>
        <w:t>may</w:t>
      </w:r>
      <w:r w:rsidRPr="001B51F4">
        <w:rPr>
          <w:rStyle w:val="StyleUnderline"/>
        </w:rPr>
        <w:t xml:space="preserve"> be </w:t>
      </w:r>
      <w:r w:rsidRPr="001B51F4">
        <w:rPr>
          <w:rStyle w:val="Emphasis"/>
        </w:rPr>
        <w:t>path</w:t>
      </w:r>
      <w:r w:rsidRPr="00E16AAA">
        <w:rPr>
          <w:rStyle w:val="Emphasis"/>
        </w:rPr>
        <w:t xml:space="preserve"> </w:t>
      </w:r>
      <w:r w:rsidRPr="001B51F4">
        <w:rPr>
          <w:rStyle w:val="Emphasis"/>
          <w:highlight w:val="cyan"/>
        </w:rPr>
        <w:t>depen</w:t>
      </w:r>
      <w:r w:rsidRPr="00E16AAA">
        <w:rPr>
          <w:rStyle w:val="Emphasis"/>
        </w:rPr>
        <w:t>dent</w:t>
      </w:r>
      <w:r w:rsidRPr="00E16AAA">
        <w:rPr>
          <w:rStyle w:val="StyleUnderline"/>
        </w:rPr>
        <w:t xml:space="preserve"> </w:t>
      </w:r>
      <w:r w:rsidRPr="001B51F4">
        <w:rPr>
          <w:rStyle w:val="StyleUnderline"/>
          <w:highlight w:val="cyan"/>
        </w:rPr>
        <w:t>on</w:t>
      </w:r>
      <w:r w:rsidRPr="00E16AAA">
        <w:rPr>
          <w:rStyle w:val="StyleUnderline"/>
        </w:rPr>
        <w:t xml:space="preserve"> what happens </w:t>
      </w:r>
      <w:r w:rsidRPr="001B51F4">
        <w:rPr>
          <w:rStyle w:val="StyleUnderline"/>
          <w:highlight w:val="cyan"/>
        </w:rPr>
        <w:t>now</w:t>
      </w:r>
      <w:r w:rsidRPr="001B51F4">
        <w:rPr>
          <w:sz w:val="16"/>
        </w:rPr>
        <w:t xml:space="preserve">, and sometimes </w:t>
      </w:r>
      <w:r w:rsidRPr="001B51F4">
        <w:rPr>
          <w:rStyle w:val="StyleUnderline"/>
          <w:highlight w:val="cyan"/>
        </w:rPr>
        <w:t xml:space="preserve">in </w:t>
      </w:r>
      <w:r w:rsidRPr="001B51F4">
        <w:rPr>
          <w:rStyle w:val="Emphasis"/>
          <w:highlight w:val="cyan"/>
        </w:rPr>
        <w:t>suboptimal ways</w:t>
      </w:r>
      <w:r w:rsidRPr="001B51F4">
        <w:rPr>
          <w:sz w:val="16"/>
        </w:rPr>
        <w:t>. In general, it is reasonable to assume that if there is some problem that might exist in the future and we can do something to fix it now, future people would also be able to solve that problem. But if values or social norms change, they might not agree that some things we think are problems really are problems. Or, if people make the wrong decisions now, certain standards or conventions may get entrenched, and resulting problems may be too expensive to be worth fixing. For further categories of examples of path-dependent aspects of the far future, see these posts by Robin Hanson.</w:t>
      </w:r>
    </w:p>
    <w:p w14:paraId="294021D0" w14:textId="77777777" w:rsidR="00E25FAF" w:rsidRPr="001B51F4" w:rsidRDefault="00E25FAF" w:rsidP="00E25FAF">
      <w:pPr>
        <w:rPr>
          <w:sz w:val="16"/>
        </w:rPr>
      </w:pPr>
      <w:r w:rsidRPr="001B51F4">
        <w:rPr>
          <w:sz w:val="16"/>
        </w:rPr>
        <w:t>The astronomical waste argument and trajectory changes</w:t>
      </w:r>
    </w:p>
    <w:p w14:paraId="1C5DFDAF" w14:textId="77777777" w:rsidR="00E25FAF" w:rsidRPr="001B51F4" w:rsidRDefault="00E25FAF" w:rsidP="00E25FAF">
      <w:pPr>
        <w:rPr>
          <w:sz w:val="16"/>
        </w:rPr>
      </w:pPr>
      <w:r w:rsidRPr="001B51F4">
        <w:rPr>
          <w:sz w:val="16"/>
        </w:rPr>
        <w:t>Bostrom’s argument only works if reducing existential risk is the most effective way of maximizing humanity’s future potential. But there is no robust argument that trying to reduce existential risk is a more effective way of shaping the far future than trying to create other positive trajectory changes. Bostrom’s argument for the overwhelming importance of reducing existential risk can be summarized as follows:</w:t>
      </w:r>
    </w:p>
    <w:p w14:paraId="5CD9E33C" w14:textId="77777777" w:rsidR="00E25FAF" w:rsidRPr="001B51F4" w:rsidRDefault="00E25FAF" w:rsidP="00E25FAF">
      <w:pPr>
        <w:ind w:firstLine="720"/>
        <w:rPr>
          <w:sz w:val="16"/>
        </w:rPr>
      </w:pPr>
      <w:r w:rsidRPr="001B51F4">
        <w:rPr>
          <w:sz w:val="16"/>
        </w:rPr>
        <w:t>1. The expected size of humanity's future influence is astronomically great.</w:t>
      </w:r>
    </w:p>
    <w:p w14:paraId="2DEF6BA2" w14:textId="77777777" w:rsidR="00E25FAF" w:rsidRPr="001B51F4" w:rsidRDefault="00E25FAF" w:rsidP="00E25FAF">
      <w:pPr>
        <w:ind w:left="720"/>
        <w:rPr>
          <w:sz w:val="16"/>
        </w:rPr>
      </w:pPr>
      <w:r w:rsidRPr="001B51F4">
        <w:rPr>
          <w:sz w:val="16"/>
        </w:rPr>
        <w:t>2. If the expected size of humanity's future influence is astronomically great, then the expected value of the future is astronomically great.</w:t>
      </w:r>
    </w:p>
    <w:p w14:paraId="550102D6" w14:textId="77777777" w:rsidR="00E25FAF" w:rsidRPr="001B51F4" w:rsidRDefault="00E25FAF" w:rsidP="00E25FAF">
      <w:pPr>
        <w:ind w:left="720"/>
        <w:rPr>
          <w:sz w:val="16"/>
        </w:rPr>
      </w:pPr>
      <w:r w:rsidRPr="001B51F4">
        <w:rPr>
          <w:sz w:val="16"/>
        </w:rPr>
        <w:t>3. If the expected value of the future is astronomically great, then what matters most is that we maximize humanity’s long-term potential.</w:t>
      </w:r>
    </w:p>
    <w:p w14:paraId="22D6B58B" w14:textId="77777777" w:rsidR="00E25FAF" w:rsidRPr="001B51F4" w:rsidRDefault="00E25FAF" w:rsidP="00E25FAF">
      <w:pPr>
        <w:ind w:firstLine="720"/>
        <w:rPr>
          <w:sz w:val="16"/>
        </w:rPr>
      </w:pPr>
      <w:r w:rsidRPr="001B51F4">
        <w:rPr>
          <w:sz w:val="16"/>
        </w:rPr>
        <w:t>4. Some of our actions are expected to reduce existential risk in not-ridiculously-small ways.</w:t>
      </w:r>
    </w:p>
    <w:p w14:paraId="21FF5B42" w14:textId="77777777" w:rsidR="00E25FAF" w:rsidRPr="001B51F4" w:rsidRDefault="00E25FAF" w:rsidP="00E25FAF">
      <w:pPr>
        <w:ind w:left="720"/>
        <w:rPr>
          <w:sz w:val="16"/>
        </w:rPr>
      </w:pPr>
      <w:r w:rsidRPr="001B51F4">
        <w:rPr>
          <w:sz w:val="16"/>
        </w:rPr>
        <w:t>5. If what matters most is that we maximize humanity’s future potential and some of our actions are expected to reduce existential risk in not-ridiculously-small ways, what it is best to do is primarily determined by how our actions are expected to reduce existential risk.</w:t>
      </w:r>
    </w:p>
    <w:p w14:paraId="5C5CAA92" w14:textId="77777777" w:rsidR="00E25FAF" w:rsidRPr="001B51F4" w:rsidRDefault="00E25FAF" w:rsidP="00E25FAF">
      <w:pPr>
        <w:ind w:left="720"/>
        <w:rPr>
          <w:sz w:val="16"/>
        </w:rPr>
      </w:pPr>
      <w:r w:rsidRPr="001B51F4">
        <w:rPr>
          <w:sz w:val="16"/>
        </w:rPr>
        <w:t>6. Therefore, what it is best to do is primarily determined by how our actions are expected to reduce existential risk.</w:t>
      </w:r>
    </w:p>
    <w:p w14:paraId="6A089AB3" w14:textId="77777777" w:rsidR="00E25FAF" w:rsidRPr="001B51F4" w:rsidRDefault="00E25FAF" w:rsidP="00E25FAF">
      <w:pPr>
        <w:rPr>
          <w:sz w:val="16"/>
        </w:rPr>
      </w:pPr>
      <w:r w:rsidRPr="001B51F4">
        <w:rPr>
          <w:sz w:val="16"/>
        </w:rPr>
        <w:t>Call that the “astronomical waste” argument.</w:t>
      </w:r>
    </w:p>
    <w:p w14:paraId="6723A1F0" w14:textId="77777777" w:rsidR="00E25FAF" w:rsidRPr="001B51F4" w:rsidRDefault="00E25FAF" w:rsidP="00E25FAF">
      <w:pPr>
        <w:rPr>
          <w:sz w:val="16"/>
        </w:rPr>
      </w:pPr>
      <w:r w:rsidRPr="001B51F4">
        <w:rPr>
          <w:sz w:val="16"/>
        </w:rPr>
        <w:t xml:space="preserve">It is unclear whether premise (5) is true because </w:t>
      </w:r>
      <w:r w:rsidRPr="00E16AAA">
        <w:rPr>
          <w:rStyle w:val="StyleUnderline"/>
        </w:rPr>
        <w:t xml:space="preserve">it is </w:t>
      </w:r>
      <w:r w:rsidRPr="00E16AAA">
        <w:rPr>
          <w:rStyle w:val="Emphasis"/>
        </w:rPr>
        <w:t>unclear</w:t>
      </w:r>
      <w:r w:rsidRPr="00E16AAA">
        <w:rPr>
          <w:rStyle w:val="StyleUnderline"/>
        </w:rPr>
        <w:t xml:space="preserve"> whether trying to reduce </w:t>
      </w:r>
      <w:r w:rsidRPr="00E16AAA">
        <w:rPr>
          <w:rStyle w:val="Emphasis"/>
        </w:rPr>
        <w:t>existential risk</w:t>
      </w:r>
      <w:r w:rsidRPr="00E16AAA">
        <w:rPr>
          <w:rStyle w:val="StyleUnderline"/>
        </w:rPr>
        <w:t xml:space="preserve"> is </w:t>
      </w:r>
      <w:r w:rsidRPr="00E16AAA">
        <w:rPr>
          <w:rStyle w:val="Emphasis"/>
        </w:rPr>
        <w:t>the most effective way</w:t>
      </w:r>
      <w:r w:rsidRPr="00E16AAA">
        <w:rPr>
          <w:rStyle w:val="StyleUnderline"/>
        </w:rPr>
        <w:t xml:space="preserve"> of maximizing humanity’s future potential</w:t>
      </w:r>
      <w:r w:rsidRPr="001B51F4">
        <w:rPr>
          <w:sz w:val="16"/>
        </w:rPr>
        <w:t xml:space="preserve">. For all we know, </w:t>
      </w:r>
      <w:r w:rsidRPr="001B51F4">
        <w:rPr>
          <w:rStyle w:val="StyleUnderline"/>
          <w:highlight w:val="cyan"/>
        </w:rPr>
        <w:t xml:space="preserve">it could be </w:t>
      </w:r>
      <w:r w:rsidRPr="001B51F4">
        <w:rPr>
          <w:rStyle w:val="Emphasis"/>
          <w:highlight w:val="cyan"/>
        </w:rPr>
        <w:t>more effective</w:t>
      </w:r>
      <w:r w:rsidRPr="001B51F4">
        <w:rPr>
          <w:sz w:val="16"/>
        </w:rPr>
        <w:t xml:space="preserve"> to try </w:t>
      </w:r>
      <w:r w:rsidRPr="001B51F4">
        <w:rPr>
          <w:rStyle w:val="StyleUnderline"/>
          <w:highlight w:val="cyan"/>
        </w:rPr>
        <w:t>to create</w:t>
      </w:r>
      <w:r w:rsidRPr="00E16AAA">
        <w:rPr>
          <w:rStyle w:val="StyleUnderline"/>
        </w:rPr>
        <w:t xml:space="preserve"> </w:t>
      </w:r>
      <w:r w:rsidRPr="00E16AAA">
        <w:rPr>
          <w:rStyle w:val="Emphasis"/>
        </w:rPr>
        <w:t xml:space="preserve">other </w:t>
      </w:r>
      <w:r w:rsidRPr="001B51F4">
        <w:rPr>
          <w:rStyle w:val="Emphasis"/>
          <w:highlight w:val="cyan"/>
        </w:rPr>
        <w:t>positive</w:t>
      </w:r>
      <w:r w:rsidRPr="00E16AAA">
        <w:rPr>
          <w:rStyle w:val="Emphasis"/>
        </w:rPr>
        <w:t xml:space="preserve"> trajectory </w:t>
      </w:r>
      <w:r w:rsidRPr="001B51F4">
        <w:rPr>
          <w:rStyle w:val="Emphasis"/>
          <w:highlight w:val="cyan"/>
        </w:rPr>
        <w:t>changes</w:t>
      </w:r>
      <w:r w:rsidRPr="001B51F4">
        <w:rPr>
          <w:sz w:val="16"/>
        </w:rPr>
        <w:t>. Clearly, it would be better to prevent extinction than to improve our social norms in a way that indirectly makes the future go one millionth better, but, in general, “X is a bigger problem than Y” is only a weak argument that “trying to address X is more important than trying to address Y.” To be strong, the argument must be supplemented by looking at many other considerations related to X and Y, such as how much effort is going into solving X and Y, how tractable X and Y are, how much X and Y could use additional resources, and whether there are subsets of X or Y that are especially strong in terms of these considerations.</w:t>
      </w:r>
    </w:p>
    <w:p w14:paraId="5D085704" w14:textId="77777777" w:rsidR="00E25FAF" w:rsidRPr="001B51F4" w:rsidRDefault="00E25FAF" w:rsidP="00E25FAF">
      <w:pPr>
        <w:rPr>
          <w:sz w:val="16"/>
        </w:rPr>
      </w:pPr>
      <w:r w:rsidRPr="001B51F4">
        <w:rPr>
          <w:sz w:val="16"/>
        </w:rPr>
        <w:t>Bostrom does have arguments that speeding up development and providing proximate benefits are not as important, in themselves, as reducing existential risk. And these arguments, I believe, have some plausibility. Since we don’t have an argument that reducing existential risk is better than trying to create other positive trajectory changes and an existential catastrophe is one type of trajectory change, it seems more reasonable for defenders of the astronomical waste argument to focus on trajectory changes in general. It would be better to replace the last two steps of the above argument with:</w:t>
      </w:r>
    </w:p>
    <w:p w14:paraId="23FF24B3" w14:textId="77777777" w:rsidR="00E25FAF" w:rsidRPr="001B51F4" w:rsidRDefault="00E25FAF" w:rsidP="00E25FAF">
      <w:pPr>
        <w:rPr>
          <w:sz w:val="16"/>
        </w:rPr>
      </w:pPr>
      <w:r w:rsidRPr="001B51F4">
        <w:rPr>
          <w:sz w:val="16"/>
        </w:rPr>
        <w:t>4’. Some of our actions are expected to change our development trajectory in not-ridiculously-small ways.</w:t>
      </w:r>
    </w:p>
    <w:p w14:paraId="0E2F9E41" w14:textId="77777777" w:rsidR="00E25FAF" w:rsidRPr="001B51F4" w:rsidRDefault="00E25FAF" w:rsidP="00E25FAF">
      <w:pPr>
        <w:rPr>
          <w:sz w:val="16"/>
        </w:rPr>
      </w:pPr>
      <w:r w:rsidRPr="001B51F4">
        <w:rPr>
          <w:sz w:val="16"/>
        </w:rPr>
        <w:t>5’. If what matters most is that we maximize humanity’s future potential and some of our actions are expected to change our development trajectory in not-ridiculously-small ways, what it is best to do is primarily determined by how our actions are expected to change our development trajectory.</w:t>
      </w:r>
    </w:p>
    <w:p w14:paraId="53D6D211" w14:textId="77777777" w:rsidR="00E25FAF" w:rsidRPr="001B51F4" w:rsidRDefault="00E25FAF" w:rsidP="00E25FAF">
      <w:pPr>
        <w:rPr>
          <w:sz w:val="16"/>
        </w:rPr>
      </w:pPr>
      <w:r w:rsidRPr="001B51F4">
        <w:rPr>
          <w:sz w:val="16"/>
        </w:rPr>
        <w:t>6’. Therefore, what it is best to do is primarily determined by how our actions are expected to change our development trajectory.</w:t>
      </w:r>
    </w:p>
    <w:p w14:paraId="7345C7B0" w14:textId="77777777" w:rsidR="00E25FAF" w:rsidRPr="001B51F4" w:rsidRDefault="00E25FAF" w:rsidP="00E25FAF">
      <w:pPr>
        <w:rPr>
          <w:sz w:val="16"/>
        </w:rPr>
      </w:pPr>
      <w:r w:rsidRPr="001B51F4">
        <w:rPr>
          <w:sz w:val="16"/>
        </w:rPr>
        <w:t>This seems to be a strictly more plausible claim than the original one, though it is less focused.</w:t>
      </w:r>
    </w:p>
    <w:p w14:paraId="570AB242" w14:textId="77777777" w:rsidR="00E25FAF" w:rsidRPr="001B51F4" w:rsidRDefault="00E25FAF" w:rsidP="00E25FAF">
      <w:pPr>
        <w:rPr>
          <w:sz w:val="16"/>
        </w:rPr>
      </w:pPr>
      <w:r w:rsidRPr="001B51F4">
        <w:rPr>
          <w:sz w:val="16"/>
        </w:rPr>
        <w:t xml:space="preserve">In response to the arguments in this post, which I e-mailed him in advance, </w:t>
      </w:r>
      <w:r w:rsidRPr="001B51F4">
        <w:rPr>
          <w:rStyle w:val="StyleUnderline"/>
        </w:rPr>
        <w:t>Bostrom wrote a reply</w:t>
      </w:r>
      <w:r w:rsidRPr="001B51F4">
        <w:rPr>
          <w:sz w:val="16"/>
        </w:rPr>
        <w:t xml:space="preserve"> (see the end of the post). The key comment, from my perspective, is:</w:t>
      </w:r>
    </w:p>
    <w:p w14:paraId="5065699D" w14:textId="77777777" w:rsidR="00E25FAF" w:rsidRPr="001B51F4" w:rsidRDefault="00E25FAF" w:rsidP="00E25FAF">
      <w:pPr>
        <w:rPr>
          <w:sz w:val="16"/>
        </w:rPr>
      </w:pPr>
      <w:r w:rsidRPr="001B51F4">
        <w:rPr>
          <w:sz w:val="16"/>
        </w:rPr>
        <w:t xml:space="preserve">"Many </w:t>
      </w:r>
      <w:r w:rsidRPr="001B51F4">
        <w:rPr>
          <w:rStyle w:val="Emphasis"/>
        </w:rPr>
        <w:t>trajectory changes</w:t>
      </w:r>
      <w:r w:rsidRPr="001B51F4">
        <w:rPr>
          <w:rStyle w:val="StyleUnderline"/>
        </w:rPr>
        <w:t xml:space="preserve"> are </w:t>
      </w:r>
      <w:r w:rsidRPr="001B51F4">
        <w:rPr>
          <w:rStyle w:val="Emphasis"/>
        </w:rPr>
        <w:t>already encompassed</w:t>
      </w:r>
      <w:r w:rsidRPr="001B51F4">
        <w:rPr>
          <w:rStyle w:val="StyleUnderline"/>
        </w:rPr>
        <w:t xml:space="preserve"> within</w:t>
      </w:r>
      <w:r w:rsidRPr="001B51F4">
        <w:rPr>
          <w:sz w:val="16"/>
        </w:rPr>
        <w:t xml:space="preserve"> the notion of an </w:t>
      </w:r>
      <w:r w:rsidRPr="001B51F4">
        <w:rPr>
          <w:rStyle w:val="StyleUnderline"/>
        </w:rPr>
        <w:t>ex</w:t>
      </w:r>
      <w:r w:rsidRPr="00E16AAA">
        <w:rPr>
          <w:rStyle w:val="StyleUnderline"/>
        </w:rPr>
        <w:t xml:space="preserve">istential catastrophe. </w:t>
      </w:r>
      <w:r w:rsidRPr="001B51F4">
        <w:rPr>
          <w:rStyle w:val="StyleUnderline"/>
          <w:highlight w:val="cyan"/>
        </w:rPr>
        <w:t>Becoming</w:t>
      </w:r>
      <w:r w:rsidRPr="00E16AAA">
        <w:rPr>
          <w:rStyle w:val="StyleUnderline"/>
        </w:rPr>
        <w:t xml:space="preserve"> </w:t>
      </w:r>
      <w:r w:rsidRPr="00E16AAA">
        <w:rPr>
          <w:rStyle w:val="Emphasis"/>
        </w:rPr>
        <w:t xml:space="preserve">permanently </w:t>
      </w:r>
      <w:r w:rsidRPr="001B51F4">
        <w:rPr>
          <w:rStyle w:val="Emphasis"/>
          <w:highlight w:val="cyan"/>
        </w:rPr>
        <w:t>locked</w:t>
      </w:r>
      <w:r w:rsidRPr="001B51F4">
        <w:rPr>
          <w:rStyle w:val="StyleUnderline"/>
          <w:highlight w:val="cyan"/>
        </w:rPr>
        <w:t xml:space="preserve"> in</w:t>
      </w:r>
      <w:r w:rsidRPr="001B51F4">
        <w:rPr>
          <w:rStyle w:val="StyleUnderline"/>
        </w:rPr>
        <w:t>to</w:t>
      </w:r>
      <w:r w:rsidRPr="00E16AAA">
        <w:rPr>
          <w:rStyle w:val="StyleUnderline"/>
        </w:rPr>
        <w:t xml:space="preserve"> </w:t>
      </w:r>
      <w:r w:rsidRPr="001B51F4">
        <w:rPr>
          <w:rStyle w:val="StyleUnderline"/>
          <w:highlight w:val="cyan"/>
        </w:rPr>
        <w:t>some</w:t>
      </w:r>
      <w:r w:rsidRPr="00E16AAA">
        <w:rPr>
          <w:rStyle w:val="StyleUnderline"/>
        </w:rPr>
        <w:t xml:space="preserve"> </w:t>
      </w:r>
      <w:r w:rsidRPr="00E16AAA">
        <w:rPr>
          <w:rStyle w:val="Emphasis"/>
        </w:rPr>
        <w:t xml:space="preserve">radically </w:t>
      </w:r>
      <w:r w:rsidRPr="001B51F4">
        <w:rPr>
          <w:rStyle w:val="Emphasis"/>
          <w:highlight w:val="cyan"/>
        </w:rPr>
        <w:t>suboptimal state</w:t>
      </w:r>
      <w:r w:rsidRPr="001B51F4">
        <w:rPr>
          <w:rStyle w:val="StyleUnderline"/>
          <w:highlight w:val="cyan"/>
        </w:rPr>
        <w:t xml:space="preserve"> is an xrisk</w:t>
      </w:r>
      <w:r w:rsidRPr="001B51F4">
        <w:rPr>
          <w:sz w:val="16"/>
          <w:highlight w:val="cyan"/>
        </w:rPr>
        <w:t>.</w:t>
      </w:r>
      <w:r w:rsidRPr="001B51F4">
        <w:rPr>
          <w:sz w:val="16"/>
        </w:rPr>
        <w:t xml:space="preserve"> The notion is more useful to the extent that likely scenarios fall relatively sharply into two distinct categories—very good ones and very bad ones. </w:t>
      </w:r>
      <w:r w:rsidRPr="001B51F4">
        <w:rPr>
          <w:rStyle w:val="StyleUnderline"/>
          <w:highlight w:val="cyan"/>
        </w:rPr>
        <w:t>To the extent</w:t>
      </w:r>
      <w:r w:rsidRPr="001B51F4">
        <w:rPr>
          <w:sz w:val="16"/>
        </w:rPr>
        <w:t xml:space="preserve"> that </w:t>
      </w:r>
      <w:r w:rsidRPr="001B51F4">
        <w:rPr>
          <w:rStyle w:val="StyleUnderline"/>
          <w:highlight w:val="cyan"/>
        </w:rPr>
        <w:t xml:space="preserve">there is </w:t>
      </w:r>
      <w:r w:rsidRPr="001B51F4">
        <w:rPr>
          <w:rStyle w:val="Emphasis"/>
          <w:highlight w:val="cyan"/>
        </w:rPr>
        <w:t>a wide range of scenarios</w:t>
      </w:r>
      <w:r w:rsidRPr="00E16AAA">
        <w:rPr>
          <w:rStyle w:val="StyleUnderline"/>
        </w:rPr>
        <w:t xml:space="preserve"> that are </w:t>
      </w:r>
      <w:r w:rsidRPr="00E16AAA">
        <w:rPr>
          <w:rStyle w:val="Emphasis"/>
        </w:rPr>
        <w:t xml:space="preserve">roughly </w:t>
      </w:r>
      <w:r w:rsidRPr="001B51F4">
        <w:rPr>
          <w:rStyle w:val="Emphasis"/>
          <w:highlight w:val="cyan"/>
        </w:rPr>
        <w:t>equally plausible</w:t>
      </w:r>
      <w:r w:rsidRPr="001B51F4">
        <w:rPr>
          <w:sz w:val="16"/>
        </w:rPr>
        <w:t xml:space="preserve"> and that vary continuously in the degree to which the trajectory is good, </w:t>
      </w:r>
      <w:r w:rsidRPr="00E16AAA">
        <w:rPr>
          <w:rStyle w:val="StyleUnderline"/>
        </w:rPr>
        <w:t xml:space="preserve">the </w:t>
      </w:r>
      <w:r w:rsidRPr="001B51F4">
        <w:rPr>
          <w:rStyle w:val="StyleUnderline"/>
          <w:highlight w:val="cyan"/>
        </w:rPr>
        <w:t>exi</w:t>
      </w:r>
      <w:r w:rsidRPr="00E16AAA">
        <w:rPr>
          <w:rStyle w:val="StyleUnderline"/>
        </w:rPr>
        <w:t xml:space="preserve">stential </w:t>
      </w:r>
      <w:r w:rsidRPr="001B51F4">
        <w:rPr>
          <w:rStyle w:val="StyleUnderline"/>
          <w:highlight w:val="cyan"/>
        </w:rPr>
        <w:t>risk</w:t>
      </w:r>
      <w:r w:rsidRPr="00E16AAA">
        <w:rPr>
          <w:rStyle w:val="StyleUnderline"/>
        </w:rPr>
        <w:t xml:space="preserve"> concept </w:t>
      </w:r>
      <w:r w:rsidRPr="001B51F4">
        <w:rPr>
          <w:rStyle w:val="StyleUnderline"/>
          <w:highlight w:val="cyan"/>
        </w:rPr>
        <w:t>will</w:t>
      </w:r>
      <w:r w:rsidRPr="00E16AAA">
        <w:rPr>
          <w:rStyle w:val="StyleUnderline"/>
        </w:rPr>
        <w:t xml:space="preserve"> be </w:t>
      </w:r>
      <w:r w:rsidRPr="00E16AAA">
        <w:rPr>
          <w:rStyle w:val="Emphasis"/>
        </w:rPr>
        <w:t xml:space="preserve">a </w:t>
      </w:r>
      <w:r w:rsidRPr="001B51F4">
        <w:rPr>
          <w:rStyle w:val="Emphasis"/>
          <w:highlight w:val="cyan"/>
        </w:rPr>
        <w:t>less useful</w:t>
      </w:r>
      <w:r w:rsidRPr="00E16AAA">
        <w:rPr>
          <w:rStyle w:val="Emphasis"/>
        </w:rPr>
        <w:t xml:space="preserve"> tool</w:t>
      </w:r>
      <w:r w:rsidRPr="00E16AAA">
        <w:rPr>
          <w:rStyle w:val="StyleUnderline"/>
        </w:rPr>
        <w:t xml:space="preserve"> for thinking about our choices. </w:t>
      </w:r>
      <w:r w:rsidRPr="001B51F4">
        <w:rPr>
          <w:rStyle w:val="StyleUnderline"/>
          <w:highlight w:val="cyan"/>
        </w:rPr>
        <w:t>One would</w:t>
      </w:r>
      <w:r w:rsidRPr="001B51F4">
        <w:rPr>
          <w:sz w:val="16"/>
        </w:rPr>
        <w:t xml:space="preserve"> then </w:t>
      </w:r>
      <w:r w:rsidRPr="00E16AAA">
        <w:rPr>
          <w:rStyle w:val="StyleUnderline"/>
        </w:rPr>
        <w:t xml:space="preserve">have to </w:t>
      </w:r>
      <w:r w:rsidRPr="001B51F4">
        <w:rPr>
          <w:rStyle w:val="StyleUnderline"/>
          <w:highlight w:val="cyan"/>
        </w:rPr>
        <w:t>resort to</w:t>
      </w:r>
      <w:r w:rsidRPr="001B51F4">
        <w:rPr>
          <w:sz w:val="16"/>
        </w:rPr>
        <w:t xml:space="preserve"> a more </w:t>
      </w:r>
      <w:r w:rsidRPr="001B51F4">
        <w:rPr>
          <w:rStyle w:val="Emphasis"/>
          <w:highlight w:val="cyan"/>
        </w:rPr>
        <w:t>complicated calculation</w:t>
      </w:r>
      <w:r w:rsidRPr="001B51F4">
        <w:rPr>
          <w:sz w:val="16"/>
        </w:rPr>
        <w:t>. However, extinction is quite dichotomous, and there is also a thought that many sufficiently good future civilizations would over time asymptote to the optimal track."</w:t>
      </w:r>
    </w:p>
    <w:p w14:paraId="5D918B7E" w14:textId="77777777" w:rsidR="00E25FAF" w:rsidRPr="001B51F4" w:rsidRDefault="00E25FAF" w:rsidP="00E25FAF">
      <w:pPr>
        <w:rPr>
          <w:sz w:val="16"/>
        </w:rPr>
      </w:pPr>
      <w:r w:rsidRPr="001B51F4">
        <w:rPr>
          <w:sz w:val="16"/>
        </w:rPr>
        <w:t>I agree that a key question here is whether there is a very large range of plausible equilibria for advanced civilizations, or whether civilizations that manage to survive long enough naturally converge on something close to the best possible outcome. The more confidence one has in the second possibility, the more interesting existential risk is as a concept. The less confidence one has in the second possibility, the more interesting trajectory changes in general are. However, I would emphasize that unless we can be highly confident in the second possibility, it seems that we cannot be confident that reducing existential risk is more important than creating other positive trajectory changes because of the astronomical waste argument alone. This would turn on further considerations of the sort I described above.</w:t>
      </w:r>
    </w:p>
    <w:p w14:paraId="33A14A59" w14:textId="77777777" w:rsidR="00E25FAF" w:rsidRPr="001B51F4" w:rsidRDefault="00E25FAF" w:rsidP="00E25FAF">
      <w:pPr>
        <w:rPr>
          <w:sz w:val="16"/>
        </w:rPr>
      </w:pPr>
      <w:r w:rsidRPr="001B51F4">
        <w:rPr>
          <w:sz w:val="16"/>
        </w:rPr>
        <w:t>Broad and narrow strategies for shaping the far future</w:t>
      </w:r>
    </w:p>
    <w:p w14:paraId="4DAE0F8C" w14:textId="77777777" w:rsidR="00E25FAF" w:rsidRPr="001B51F4" w:rsidRDefault="00E25FAF" w:rsidP="00E25FAF">
      <w:pPr>
        <w:rPr>
          <w:sz w:val="16"/>
        </w:rPr>
      </w:pPr>
      <w:r w:rsidRPr="001B51F4">
        <w:rPr>
          <w:sz w:val="16"/>
        </w:rPr>
        <w:t xml:space="preserve">Both the astronomical waste argument and the fixed up version of that argument conclude that what matters most is how our actions affect the far future. I am very sympathetic to this viewpoint, abstractly considered, but I think its </w:t>
      </w:r>
      <w:r w:rsidRPr="00E16AAA">
        <w:rPr>
          <w:rStyle w:val="Emphasis"/>
        </w:rPr>
        <w:t>practical implications</w:t>
      </w:r>
      <w:r w:rsidRPr="00E16AAA">
        <w:rPr>
          <w:rStyle w:val="StyleUnderline"/>
        </w:rPr>
        <w:t xml:space="preserve"> are </w:t>
      </w:r>
      <w:r w:rsidRPr="00E16AAA">
        <w:rPr>
          <w:rStyle w:val="Emphasis"/>
        </w:rPr>
        <w:t>highly uncertain</w:t>
      </w:r>
      <w:r w:rsidRPr="00E16AAA">
        <w:rPr>
          <w:rStyle w:val="StyleUnderline"/>
        </w:rPr>
        <w:t xml:space="preserve">. There is a spectrum of strategies for shaping the far future that ranges from </w:t>
      </w:r>
      <w:r w:rsidRPr="00E16AAA">
        <w:rPr>
          <w:rStyle w:val="Emphasis"/>
        </w:rPr>
        <w:t>the very targeted</w:t>
      </w:r>
      <w:r w:rsidRPr="00E16AAA">
        <w:rPr>
          <w:rStyle w:val="StyleUnderline"/>
        </w:rPr>
        <w:t xml:space="preserve"> (e.g., stop that asteroid from hitting the Earth) to </w:t>
      </w:r>
      <w:r w:rsidRPr="00E16AAA">
        <w:rPr>
          <w:rStyle w:val="Emphasis"/>
        </w:rPr>
        <w:t>very broad</w:t>
      </w:r>
      <w:r w:rsidRPr="00E16AAA">
        <w:rPr>
          <w:rStyle w:val="StyleUnderline"/>
        </w:rPr>
        <w:t xml:space="preserve"> (e.g.</w:t>
      </w:r>
      <w:r w:rsidRPr="001B51F4">
        <w:rPr>
          <w:sz w:val="16"/>
        </w:rPr>
        <w:t xml:space="preserve">, create economic growth, </w:t>
      </w:r>
      <w:r w:rsidRPr="00E16AAA">
        <w:rPr>
          <w:rStyle w:val="StyleUnderline"/>
        </w:rPr>
        <w:t>help the poor, provide education</w:t>
      </w:r>
      <w:r w:rsidRPr="001B51F4">
        <w:rPr>
          <w:sz w:val="16"/>
        </w:rPr>
        <w:t xml:space="preserve"> programs </w:t>
      </w:r>
      <w:r w:rsidRPr="00E16AAA">
        <w:rPr>
          <w:rStyle w:val="StyleUnderline"/>
        </w:rPr>
        <w:t>for talented youth),</w:t>
      </w:r>
      <w:r w:rsidRPr="001B51F4">
        <w:rPr>
          <w:sz w:val="16"/>
        </w:rPr>
        <w:t xml:space="preserve"> with options like “tell powerful people about the importance of shaping the far future” in between. </w:t>
      </w:r>
      <w:r w:rsidRPr="00E16AAA">
        <w:rPr>
          <w:rStyle w:val="Emphasis"/>
        </w:rPr>
        <w:t>The limiting case of breadth</w:t>
      </w:r>
      <w:r w:rsidRPr="00E16AAA">
        <w:rPr>
          <w:rStyle w:val="StyleUnderline"/>
        </w:rPr>
        <w:t xml:space="preserve"> might be just optimizing for </w:t>
      </w:r>
      <w:r w:rsidRPr="00E16AAA">
        <w:rPr>
          <w:rStyle w:val="Emphasis"/>
        </w:rPr>
        <w:t>proximate benefits</w:t>
      </w:r>
      <w:r w:rsidRPr="001B51F4">
        <w:rPr>
          <w:sz w:val="16"/>
        </w:rPr>
        <w:t xml:space="preserve"> or for speeding up development. </w:t>
      </w:r>
      <w:r w:rsidRPr="00E16AAA">
        <w:rPr>
          <w:rStyle w:val="StyleUnderline"/>
        </w:rPr>
        <w:t>Defenders of the astronomical waste argument tend to be on the highly targeted end</w:t>
      </w:r>
      <w:r w:rsidRPr="001B51F4">
        <w:rPr>
          <w:sz w:val="16"/>
        </w:rPr>
        <w:t xml:space="preserve"> of this spectrum. I think it’s a very interesting question where on this spectrum we should prefer to be, other things being equal, and it’s a topic I plan to return to in the future.</w:t>
      </w:r>
    </w:p>
    <w:p w14:paraId="2997582F" w14:textId="77777777" w:rsidR="00E25FAF" w:rsidRPr="001B51F4" w:rsidRDefault="00E25FAF" w:rsidP="00E25FAF">
      <w:pPr>
        <w:rPr>
          <w:sz w:val="16"/>
        </w:rPr>
      </w:pPr>
      <w:r w:rsidRPr="001B51F4">
        <w:rPr>
          <w:sz w:val="16"/>
        </w:rPr>
        <w:t xml:space="preserve">The arguments I’ve offered above favor broader strategies for shaping the far future, though they don’t settle the issue. The main reason I say this is that the best ways of creating positive trajectory changes may be very broad and general, whereas the best ways of reducing existential risk may be more narrow and specific. For example, it may be reasonable to try to assess, in detail, questions like, “What are the largest specific existential risks?” and, “What are the most effective ways of reducing those specific risks?” In contrast, it seems less promising to try to make specific guesses about how we might create smaller positive trajectory changes because there are so many possibilities and many trajectory changes do not have significance that is predictable in advance. No one could have predicted the persistent ripple effects that Jesus's life had, for example. In other cases—such as the framing of the US Constitution—it's clear that a decision has trajectory change potential, but it would be hard to specify, in advance, which concrete measures should be taken. In general, it seems that the worse you are at predicting some phenomenon that is critical to your plans, the less your plans should depend on specific predictions about that phenomenon. Because of this, </w:t>
      </w:r>
      <w:r w:rsidRPr="00E16AAA">
        <w:rPr>
          <w:rStyle w:val="Emphasis"/>
        </w:rPr>
        <w:t>promising ways</w:t>
      </w:r>
      <w:r w:rsidRPr="00E16AAA">
        <w:rPr>
          <w:rStyle w:val="StyleUnderline"/>
        </w:rPr>
        <w:t xml:space="preserve"> to create </w:t>
      </w:r>
      <w:r w:rsidRPr="00E16AAA">
        <w:rPr>
          <w:rStyle w:val="Emphasis"/>
        </w:rPr>
        <w:t>positive trajectory changes</w:t>
      </w:r>
      <w:r w:rsidRPr="00E16AAA">
        <w:rPr>
          <w:rStyle w:val="StyleUnderline"/>
        </w:rPr>
        <w:t xml:space="preserve"> in the world may be </w:t>
      </w:r>
      <w:r w:rsidRPr="00E16AAA">
        <w:rPr>
          <w:rStyle w:val="Emphasis"/>
        </w:rPr>
        <w:t>more broad</w:t>
      </w:r>
      <w:r w:rsidRPr="00E16AAA">
        <w:rPr>
          <w:rStyle w:val="StyleUnderline"/>
        </w:rPr>
        <w:t xml:space="preserve"> than </w:t>
      </w:r>
      <w:r w:rsidRPr="00E16AAA">
        <w:rPr>
          <w:rStyle w:val="Emphasis"/>
        </w:rPr>
        <w:t>the most promising ways</w:t>
      </w:r>
      <w:r w:rsidRPr="00E16AAA">
        <w:rPr>
          <w:rStyle w:val="StyleUnderline"/>
        </w:rPr>
        <w:t xml:space="preserve"> of trying to reduce existential risk</w:t>
      </w:r>
      <w:r w:rsidRPr="001B51F4">
        <w:rPr>
          <w:sz w:val="16"/>
        </w:rPr>
        <w:t xml:space="preserve"> specifically. Improving education, improving parenting, improving science, </w:t>
      </w:r>
      <w:r w:rsidRPr="00E16AAA">
        <w:rPr>
          <w:rStyle w:val="StyleUnderline"/>
        </w:rPr>
        <w:t xml:space="preserve">improving our </w:t>
      </w:r>
      <w:r w:rsidRPr="00E16AAA">
        <w:rPr>
          <w:rStyle w:val="Emphasis"/>
        </w:rPr>
        <w:t>political system</w:t>
      </w:r>
      <w:r w:rsidRPr="00E16AAA">
        <w:rPr>
          <w:rStyle w:val="StyleUnderline"/>
        </w:rPr>
        <w:t xml:space="preserve">, spreading </w:t>
      </w:r>
      <w:r w:rsidRPr="00E16AAA">
        <w:rPr>
          <w:rStyle w:val="Emphasis"/>
        </w:rPr>
        <w:t>humanitarian values</w:t>
      </w:r>
      <w:r w:rsidRPr="001B51F4">
        <w:rPr>
          <w:sz w:val="16"/>
        </w:rPr>
        <w:t xml:space="preserve">, or otherwise improving our collective wisdom as stewards of the future </w:t>
      </w:r>
      <w:r w:rsidRPr="00E16AAA">
        <w:rPr>
          <w:rStyle w:val="StyleUnderline"/>
        </w:rPr>
        <w:t>could</w:t>
      </w:r>
      <w:r w:rsidRPr="001B51F4">
        <w:rPr>
          <w:sz w:val="16"/>
        </w:rPr>
        <w:t xml:space="preserve">, I believe, </w:t>
      </w:r>
      <w:r w:rsidRPr="00E16AAA">
        <w:rPr>
          <w:rStyle w:val="StyleUnderline"/>
        </w:rPr>
        <w:t xml:space="preserve">create </w:t>
      </w:r>
      <w:r w:rsidRPr="00E16AAA">
        <w:rPr>
          <w:rStyle w:val="Emphasis"/>
        </w:rPr>
        <w:t>many small</w:t>
      </w:r>
      <w:r w:rsidRPr="00E16AAA">
        <w:rPr>
          <w:rStyle w:val="StyleUnderline"/>
        </w:rPr>
        <w:t xml:space="preserve">, </w:t>
      </w:r>
      <w:r w:rsidRPr="00E16AAA">
        <w:rPr>
          <w:rStyle w:val="Emphasis"/>
        </w:rPr>
        <w:t>unpredictable positive trajectory changes</w:t>
      </w:r>
      <w:r w:rsidRPr="001B51F4">
        <w:rPr>
          <w:sz w:val="16"/>
        </w:rPr>
        <w:t>.</w:t>
      </w:r>
    </w:p>
    <w:p w14:paraId="2E1ED340" w14:textId="77777777" w:rsidR="00E25FAF" w:rsidRDefault="00E25FAF" w:rsidP="00E25FAF">
      <w:pPr>
        <w:rPr>
          <w:sz w:val="16"/>
        </w:rPr>
      </w:pPr>
      <w:r w:rsidRPr="001B51F4">
        <w:rPr>
          <w:sz w:val="16"/>
        </w:rPr>
        <w:t xml:space="preserve">I do not mean to suggest that broad approaches are necessarily best, only that people interested in shaping the far future should take them more seriously than they currently do. The way I see the trade-off between highly targeted strategies and highly broad strategies is as follows. </w:t>
      </w:r>
      <w:r w:rsidRPr="00E16AAA">
        <w:rPr>
          <w:rStyle w:val="Emphasis"/>
        </w:rPr>
        <w:t>Highly targeted strategies</w:t>
      </w:r>
      <w:r w:rsidRPr="001B51F4">
        <w:rPr>
          <w:sz w:val="16"/>
        </w:rPr>
        <w:t xml:space="preserve"> for shaping the far future often </w:t>
      </w:r>
      <w:r w:rsidRPr="00E16AAA">
        <w:rPr>
          <w:rStyle w:val="StyleUnderline"/>
        </w:rPr>
        <w:t>depend on highly speculative plans</w:t>
      </w:r>
      <w:r w:rsidRPr="001B51F4">
        <w:rPr>
          <w:sz w:val="16"/>
        </w:rPr>
        <w:t xml:space="preserve">, often </w:t>
      </w:r>
      <w:r w:rsidRPr="00E16AAA">
        <w:rPr>
          <w:rStyle w:val="StyleUnderline"/>
        </w:rPr>
        <w:t xml:space="preserve">with </w:t>
      </w:r>
      <w:r w:rsidRPr="00E16AAA">
        <w:rPr>
          <w:rStyle w:val="Emphasis"/>
        </w:rPr>
        <w:t>many steps</w:t>
      </w:r>
      <w:r w:rsidRPr="00E16AAA">
        <w:rPr>
          <w:rStyle w:val="StyleUnderline"/>
        </w:rPr>
        <w:t xml:space="preserve">, which are </w:t>
      </w:r>
      <w:r w:rsidRPr="00E16AAA">
        <w:rPr>
          <w:rStyle w:val="Emphasis"/>
        </w:rPr>
        <w:t>hard to execute</w:t>
      </w:r>
      <w:r w:rsidRPr="001B51F4">
        <w:rPr>
          <w:sz w:val="16"/>
        </w:rPr>
        <w:t xml:space="preserve">. We often have very little sense of whether we are making valuable progress on AI risk research or geo-engineering research. On the other hand, </w:t>
      </w:r>
      <w:r w:rsidRPr="00E16AAA">
        <w:rPr>
          <w:rStyle w:val="Emphasis"/>
        </w:rPr>
        <w:t>highly broad strategies</w:t>
      </w:r>
      <w:r w:rsidRPr="00E16AAA">
        <w:rPr>
          <w:rStyle w:val="StyleUnderline"/>
        </w:rPr>
        <w:t xml:space="preserve"> must rely on </w:t>
      </w:r>
      <w:r w:rsidRPr="00E16AAA">
        <w:rPr>
          <w:rStyle w:val="Emphasis"/>
        </w:rPr>
        <w:t>implicit assumptions</w:t>
      </w:r>
      <w:r w:rsidRPr="00E16AAA">
        <w:rPr>
          <w:rStyle w:val="StyleUnderline"/>
        </w:rPr>
        <w:t xml:space="preserve"> about </w:t>
      </w:r>
      <w:r w:rsidRPr="00E16AAA">
        <w:rPr>
          <w:rStyle w:val="Emphasis"/>
        </w:rPr>
        <w:t>the ripple effects</w:t>
      </w:r>
      <w:r w:rsidRPr="00E16AAA">
        <w:rPr>
          <w:rStyle w:val="StyleUnderline"/>
        </w:rPr>
        <w:t xml:space="preserve"> of doing good in </w:t>
      </w:r>
      <w:r w:rsidRPr="00E16AAA">
        <w:rPr>
          <w:rStyle w:val="Emphasis"/>
        </w:rPr>
        <w:t>more ordinary ways</w:t>
      </w:r>
      <w:r w:rsidRPr="001B51F4">
        <w:rPr>
          <w:sz w:val="16"/>
        </w:rPr>
        <w:t>. It is very subtle and speculative to say how ordinary actions are related to positive trajectory changes, and estimating magnitudes seems extremely challenging. Considering these trade-offs in specific cases seems like a promising area for additional research.</w:t>
      </w:r>
    </w:p>
    <w:p w14:paraId="5059BDFC" w14:textId="77777777" w:rsidR="00E25FAF" w:rsidRDefault="00E25FAF" w:rsidP="00E25FAF">
      <w:pPr>
        <w:pStyle w:val="Heading3"/>
      </w:pPr>
      <w:r>
        <w:t>2AC – AT: Bostrom</w:t>
      </w:r>
    </w:p>
    <w:p w14:paraId="1DDA3C46" w14:textId="77777777" w:rsidR="00E25FAF" w:rsidRDefault="00E25FAF" w:rsidP="00E25FAF">
      <w:pPr>
        <w:pStyle w:val="Heading4"/>
      </w:pPr>
      <w:r>
        <w:t xml:space="preserve">Bostrom votes </w:t>
      </w:r>
      <w:r>
        <w:rPr>
          <w:u w:val="single"/>
        </w:rPr>
        <w:t>aff</w:t>
      </w:r>
      <w:r>
        <w:t>.</w:t>
      </w:r>
    </w:p>
    <w:p w14:paraId="58470718" w14:textId="77777777" w:rsidR="00E25FAF" w:rsidRPr="004E68C9" w:rsidRDefault="00E25FAF" w:rsidP="00E25FAF">
      <w:r w:rsidRPr="004E68C9">
        <w:rPr>
          <w:rStyle w:val="Style13ptBold"/>
        </w:rPr>
        <w:t>Bostrom 13</w:t>
      </w:r>
      <w:r>
        <w:t xml:space="preserve"> – Nick Bostrom, the hack himself, Philosophy Professor at Oxford University, requesting his email be posted online by Nick Beckstead. [A Proposed Adjustment to the Astronomical Waste Argument, 5-27-13, https://www.effectivealtruism.org/articles/a-proposed-adjustment-to-the-astronomical-waste-argument-nick-beckstead/#the-astronomical-waste-argument-and-trajectory-changes]//BPS</w:t>
      </w:r>
    </w:p>
    <w:p w14:paraId="37E8105E" w14:textId="77777777" w:rsidR="00E25FAF" w:rsidRPr="004E68C9" w:rsidRDefault="00E25FAF" w:rsidP="00E25FAF">
      <w:pPr>
        <w:rPr>
          <w:sz w:val="16"/>
        </w:rPr>
      </w:pPr>
      <w:r w:rsidRPr="004E68C9">
        <w:rPr>
          <w:rStyle w:val="StyleUnderline"/>
        </w:rPr>
        <w:t xml:space="preserve">One can arrive at </w:t>
      </w:r>
      <w:r w:rsidRPr="004E68C9">
        <w:rPr>
          <w:rStyle w:val="Emphasis"/>
        </w:rPr>
        <w:t>a more probably correct principle</w:t>
      </w:r>
      <w:r w:rsidRPr="004E68C9">
        <w:rPr>
          <w:rStyle w:val="StyleUnderline"/>
        </w:rPr>
        <w:t xml:space="preserve"> by</w:t>
      </w:r>
      <w:r w:rsidRPr="004E68C9">
        <w:rPr>
          <w:sz w:val="16"/>
        </w:rPr>
        <w:t xml:space="preserve"> weakening, eventually </w:t>
      </w:r>
      <w:r w:rsidRPr="004E68C9">
        <w:rPr>
          <w:rStyle w:val="StyleUnderline"/>
        </w:rPr>
        <w:t>arriving at</w:t>
      </w:r>
      <w:r w:rsidRPr="004E68C9">
        <w:rPr>
          <w:sz w:val="16"/>
        </w:rPr>
        <w:t xml:space="preserve"> something like 'do what is best' or </w:t>
      </w:r>
      <w:r w:rsidRPr="004E68C9">
        <w:rPr>
          <w:rStyle w:val="StyleUnderline"/>
        </w:rPr>
        <w:t xml:space="preserve">'maximize </w:t>
      </w:r>
      <w:r w:rsidRPr="004E68C9">
        <w:rPr>
          <w:rStyle w:val="Emphasis"/>
        </w:rPr>
        <w:t>expected good'</w:t>
      </w:r>
      <w:r w:rsidRPr="004E68C9">
        <w:rPr>
          <w:sz w:val="16"/>
        </w:rPr>
        <w:t>. There the well-trained analytic philosopher could rest, having achieved perfect sterility. Of course, to get something fruitful, one has to look at the world not just at our concepts.</w:t>
      </w:r>
    </w:p>
    <w:p w14:paraId="5CC8A829" w14:textId="77777777" w:rsidR="00E25FAF" w:rsidRPr="004E68C9" w:rsidRDefault="00E25FAF" w:rsidP="00E25FAF">
      <w:pPr>
        <w:rPr>
          <w:sz w:val="16"/>
        </w:rPr>
      </w:pPr>
      <w:r w:rsidRPr="004E68C9">
        <w:rPr>
          <w:sz w:val="16"/>
        </w:rPr>
        <w:t xml:space="preserve">Many </w:t>
      </w:r>
      <w:r w:rsidRPr="004E68C9">
        <w:rPr>
          <w:rStyle w:val="Emphasis"/>
        </w:rPr>
        <w:t>trajectory changes</w:t>
      </w:r>
      <w:r w:rsidRPr="004E68C9">
        <w:rPr>
          <w:rStyle w:val="StyleUnderline"/>
        </w:rPr>
        <w:t xml:space="preserve"> are </w:t>
      </w:r>
      <w:r w:rsidRPr="004E68C9">
        <w:rPr>
          <w:rStyle w:val="Emphasis"/>
        </w:rPr>
        <w:t>already encompassed</w:t>
      </w:r>
      <w:r w:rsidRPr="004E68C9">
        <w:rPr>
          <w:rStyle w:val="StyleUnderline"/>
        </w:rPr>
        <w:t xml:space="preserve"> within</w:t>
      </w:r>
      <w:r w:rsidRPr="004E68C9">
        <w:rPr>
          <w:sz w:val="16"/>
        </w:rPr>
        <w:t xml:space="preserve"> the notion of an </w:t>
      </w:r>
      <w:r w:rsidRPr="004E68C9">
        <w:rPr>
          <w:rStyle w:val="StyleUnderline"/>
        </w:rPr>
        <w:t xml:space="preserve">existential catastrophe. Becoming </w:t>
      </w:r>
      <w:r w:rsidRPr="004E68C9">
        <w:rPr>
          <w:rStyle w:val="Emphasis"/>
        </w:rPr>
        <w:t>permanently locked</w:t>
      </w:r>
      <w:r w:rsidRPr="004E68C9">
        <w:rPr>
          <w:rStyle w:val="StyleUnderline"/>
        </w:rPr>
        <w:t xml:space="preserve"> into </w:t>
      </w:r>
      <w:r w:rsidRPr="004E68C9">
        <w:rPr>
          <w:rStyle w:val="Emphasis"/>
        </w:rPr>
        <w:t>some radically suboptimal state</w:t>
      </w:r>
      <w:r w:rsidRPr="004E68C9">
        <w:rPr>
          <w:rStyle w:val="StyleUnderline"/>
        </w:rPr>
        <w:t xml:space="preserve"> is </w:t>
      </w:r>
      <w:r w:rsidRPr="004E68C9">
        <w:rPr>
          <w:rStyle w:val="Emphasis"/>
        </w:rPr>
        <w:t>an xrisk</w:t>
      </w:r>
      <w:r w:rsidRPr="004E68C9">
        <w:rPr>
          <w:sz w:val="16"/>
        </w:rPr>
        <w:t xml:space="preserve">. The notion is more useful to the extent that likely scenarios fall relatively sharply into two distinct categories—very good ones and very bad ones. To the extent that there is a wide range of scenarios that are roughly equally plausible and that vary continuously in the degree to which the trajectory is good, the existential risk concept will be a less useful tool for thinking about our choices. One would then have to resort to a more complicated calculation. However, </w:t>
      </w:r>
      <w:r w:rsidRPr="004E68C9">
        <w:rPr>
          <w:rStyle w:val="StyleUnderline"/>
        </w:rPr>
        <w:t>extinction is</w:t>
      </w:r>
      <w:r w:rsidRPr="004E68C9">
        <w:rPr>
          <w:sz w:val="16"/>
        </w:rPr>
        <w:t xml:space="preserve"> </w:t>
      </w:r>
      <w:r w:rsidRPr="004E68C9">
        <w:rPr>
          <w:rStyle w:val="Emphasis"/>
        </w:rPr>
        <w:t>quite dichotomous</w:t>
      </w:r>
      <w:r w:rsidRPr="004E68C9">
        <w:rPr>
          <w:sz w:val="16"/>
        </w:rPr>
        <w:t>, and there is also a thought that many sufficiently good future civilizations would over time asymptote to the optimal track.</w:t>
      </w:r>
    </w:p>
    <w:p w14:paraId="18E807B6" w14:textId="77777777" w:rsidR="00E25FAF" w:rsidRPr="004E68C9" w:rsidRDefault="00E25FAF" w:rsidP="00E25FAF">
      <w:pPr>
        <w:rPr>
          <w:sz w:val="16"/>
        </w:rPr>
      </w:pPr>
      <w:r w:rsidRPr="004E68C9">
        <w:rPr>
          <w:sz w:val="16"/>
        </w:rPr>
        <w:t xml:space="preserve">In a more extended and careful analysis there are good reasons to consider second-order effects that are not captured by the simple concept of existential risk. </w:t>
      </w:r>
      <w:r w:rsidRPr="004E68C9">
        <w:rPr>
          <w:rStyle w:val="StyleUnderline"/>
        </w:rPr>
        <w:t xml:space="preserve">Reducing the probability of </w:t>
      </w:r>
      <w:r w:rsidRPr="004E68C9">
        <w:rPr>
          <w:rStyle w:val="Emphasis"/>
        </w:rPr>
        <w:t>negative-value outcomes</w:t>
      </w:r>
      <w:r w:rsidRPr="004E68C9">
        <w:rPr>
          <w:rStyle w:val="StyleUnderline"/>
        </w:rPr>
        <w:t xml:space="preserve"> is</w:t>
      </w:r>
      <w:r w:rsidRPr="004E68C9">
        <w:rPr>
          <w:sz w:val="16"/>
        </w:rPr>
        <w:t xml:space="preserve"> obviously </w:t>
      </w:r>
      <w:r w:rsidRPr="004E68C9">
        <w:rPr>
          <w:rStyle w:val="Emphasis"/>
        </w:rPr>
        <w:t>important</w:t>
      </w:r>
      <w:r w:rsidRPr="004E68C9">
        <w:rPr>
          <w:sz w:val="16"/>
        </w:rPr>
        <w:t xml:space="preserve">, and some parameters such as global values and coordination may admit of more-or-less continuous variation in a certain class of scenarios and might affect the value of the long-term outcome in correspondingly continuous ways. (The degree to which these complications loom large also depends on some unsettled issues in axiology; so in an all-things-considered assessment, </w:t>
      </w:r>
      <w:r w:rsidRPr="004E68C9">
        <w:rPr>
          <w:rStyle w:val="StyleUnderline"/>
        </w:rPr>
        <w:t>the</w:t>
      </w:r>
      <w:r w:rsidRPr="004E68C9">
        <w:rPr>
          <w:sz w:val="16"/>
        </w:rPr>
        <w:t xml:space="preserve"> proper </w:t>
      </w:r>
      <w:r w:rsidRPr="004E68C9">
        <w:rPr>
          <w:rStyle w:val="StyleUnderline"/>
        </w:rPr>
        <w:t xml:space="preserve">handling of </w:t>
      </w:r>
      <w:r w:rsidRPr="004E68C9">
        <w:rPr>
          <w:rStyle w:val="Emphasis"/>
        </w:rPr>
        <w:t>normative uncertainty</w:t>
      </w:r>
      <w:r w:rsidRPr="004E68C9">
        <w:rPr>
          <w:rStyle w:val="StyleUnderline"/>
        </w:rPr>
        <w:t xml:space="preserve"> becomes </w:t>
      </w:r>
      <w:r w:rsidRPr="004E68C9">
        <w:rPr>
          <w:rStyle w:val="Emphasis"/>
        </w:rPr>
        <w:t>important</w:t>
      </w:r>
      <w:r w:rsidRPr="004E68C9">
        <w:rPr>
          <w:sz w:val="16"/>
        </w:rPr>
        <w:t>. In fact, creating a future civilization that can be entrusted to resolve normative uncertainty well wherever an epistemic resolution is possible, and to find widely acceptable and mutually beneficial compromises to the extent such resolution is not possible—this seems to me like a promising convergence point for action.)</w:t>
      </w:r>
    </w:p>
    <w:p w14:paraId="187C8A4A" w14:textId="77777777" w:rsidR="00E25FAF" w:rsidRPr="004E68C9" w:rsidRDefault="00E25FAF" w:rsidP="00E25FAF">
      <w:pPr>
        <w:rPr>
          <w:sz w:val="16"/>
        </w:rPr>
      </w:pPr>
      <w:r w:rsidRPr="004E68C9">
        <w:rPr>
          <w:rStyle w:val="StyleUnderline"/>
        </w:rPr>
        <w:t xml:space="preserve">It is not part of </w:t>
      </w:r>
      <w:r w:rsidRPr="004E68C9">
        <w:rPr>
          <w:rStyle w:val="Emphasis"/>
        </w:rPr>
        <w:t>the xrisk concept</w:t>
      </w:r>
      <w:r w:rsidRPr="004E68C9">
        <w:rPr>
          <w:rStyle w:val="StyleUnderline"/>
        </w:rPr>
        <w:t xml:space="preserve"> or </w:t>
      </w:r>
      <w:r w:rsidRPr="004E68C9">
        <w:rPr>
          <w:rStyle w:val="Emphasis"/>
        </w:rPr>
        <w:t>the maxipok principle</w:t>
      </w:r>
      <w:r w:rsidRPr="004E68C9">
        <w:rPr>
          <w:rStyle w:val="StyleUnderline"/>
        </w:rPr>
        <w:t xml:space="preserve"> that we ought to adopt</w:t>
      </w:r>
      <w:r w:rsidRPr="004E68C9">
        <w:rPr>
          <w:sz w:val="16"/>
        </w:rPr>
        <w:t xml:space="preserve"> some </w:t>
      </w:r>
      <w:r w:rsidRPr="004E68C9">
        <w:rPr>
          <w:rStyle w:val="Emphasis"/>
        </w:rPr>
        <w:t>maximally direct</w:t>
      </w:r>
      <w:r w:rsidRPr="004E68C9">
        <w:rPr>
          <w:rStyle w:val="StyleUnderline"/>
        </w:rPr>
        <w:t xml:space="preserve"> and </w:t>
      </w:r>
      <w:r w:rsidRPr="004E68C9">
        <w:rPr>
          <w:rStyle w:val="Emphasis"/>
        </w:rPr>
        <w:t>concrete method</w:t>
      </w:r>
      <w:r w:rsidRPr="004E68C9">
        <w:rPr>
          <w:rStyle w:val="StyleUnderline"/>
        </w:rPr>
        <w:t xml:space="preserve"> of reducing existential risk</w:t>
      </w:r>
      <w:r w:rsidRPr="004E68C9">
        <w:rPr>
          <w:sz w:val="16"/>
        </w:rPr>
        <w:t xml:space="preserve"> (such as asteroid defense): </w:t>
      </w:r>
      <w:r w:rsidRPr="004E68C9">
        <w:rPr>
          <w:rStyle w:val="StyleUnderline"/>
        </w:rPr>
        <w:t xml:space="preserve">whether one </w:t>
      </w:r>
      <w:r w:rsidRPr="004E68C9">
        <w:rPr>
          <w:rStyle w:val="Emphasis"/>
        </w:rPr>
        <w:t>best reduces</w:t>
      </w:r>
      <w:r w:rsidRPr="004E68C9">
        <w:rPr>
          <w:rStyle w:val="StyleUnderline"/>
        </w:rPr>
        <w:t xml:space="preserve"> xrisk through </w:t>
      </w:r>
      <w:r w:rsidRPr="004E68C9">
        <w:rPr>
          <w:rStyle w:val="Emphasis"/>
        </w:rPr>
        <w:t>direct or indirect means</w:t>
      </w:r>
      <w:r w:rsidRPr="004E68C9">
        <w:rPr>
          <w:rStyle w:val="StyleUnderline"/>
        </w:rPr>
        <w:t xml:space="preserve"> is </w:t>
      </w:r>
      <w:r w:rsidRPr="004E68C9">
        <w:rPr>
          <w:rStyle w:val="Emphasis"/>
        </w:rPr>
        <w:t>an altogether separate question</w:t>
      </w:r>
      <w:r w:rsidRPr="004E68C9">
        <w:rPr>
          <w:sz w:val="16"/>
        </w:rPr>
        <w:t>.</w:t>
      </w:r>
    </w:p>
    <w:p w14:paraId="7CD2030F" w14:textId="77777777" w:rsidR="00E25FAF" w:rsidRDefault="00E25FAF" w:rsidP="00E25FAF">
      <w:pPr>
        <w:pStyle w:val="Heading4"/>
      </w:pPr>
      <w:r>
        <w:t xml:space="preserve">They </w:t>
      </w:r>
      <w:r>
        <w:rPr>
          <w:u w:val="single"/>
        </w:rPr>
        <w:t>pervert</w:t>
      </w:r>
      <w:r>
        <w:t xml:space="preserve"> Bostrom.</w:t>
      </w:r>
    </w:p>
    <w:p w14:paraId="1FCC4FE9" w14:textId="77777777" w:rsidR="00E25FAF" w:rsidRPr="005A6151" w:rsidRDefault="00E25FAF" w:rsidP="00E25FAF">
      <w:r w:rsidRPr="005A6151">
        <w:rPr>
          <w:rStyle w:val="Style13ptBold"/>
        </w:rPr>
        <w:t>Karnofsky 14</w:t>
      </w:r>
      <w:r>
        <w:t xml:space="preserve"> – Holden Karnofsky, chief executive officer of the Open Philanthropy Project, graduate of Harvard University. [The Moral Value of the Far Future, 7-3-2014, https://www.openphilanthropy.org/blog/moral-value-far-future]//BPS</w:t>
      </w:r>
    </w:p>
    <w:p w14:paraId="7C22620D" w14:textId="77777777" w:rsidR="00E25FAF" w:rsidRPr="0057589F" w:rsidRDefault="00E25FAF" w:rsidP="00E25FAF">
      <w:pPr>
        <w:rPr>
          <w:sz w:val="16"/>
        </w:rPr>
      </w:pPr>
      <w:r w:rsidRPr="004C1843">
        <w:rPr>
          <w:rStyle w:val="StyleUnderline"/>
        </w:rPr>
        <w:t xml:space="preserve">In </w:t>
      </w:r>
      <w:r w:rsidRPr="000B026B">
        <w:rPr>
          <w:rStyle w:val="StyleUnderline"/>
        </w:rPr>
        <w:t xml:space="preserve">Astronomical Waste, Nick Bostrom makes a more extreme and more specific claim: that the number of human lives possible under space colonization is so great that the mere </w:t>
      </w:r>
      <w:r w:rsidRPr="0057589F">
        <w:rPr>
          <w:rStyle w:val="StyleUnderline"/>
        </w:rPr>
        <w:t>possibility of a hugely populated future</w:t>
      </w:r>
      <w:r w:rsidRPr="0057589F">
        <w:rPr>
          <w:sz w:val="16"/>
        </w:rPr>
        <w:t xml:space="preserve">, when considered in an “expected value” framework, </w:t>
      </w:r>
      <w:r w:rsidRPr="0057589F">
        <w:rPr>
          <w:rStyle w:val="StyleUnderline"/>
        </w:rPr>
        <w:t>dwarfs all other moral</w:t>
      </w:r>
      <w:r w:rsidRPr="00C94BD9">
        <w:rPr>
          <w:rStyle w:val="StyleUnderline"/>
        </w:rPr>
        <w:t xml:space="preserve"> </w:t>
      </w:r>
      <w:r w:rsidRPr="0057589F">
        <w:rPr>
          <w:rStyle w:val="StyleUnderline"/>
        </w:rPr>
        <w:t>considerations</w:t>
      </w:r>
      <w:r w:rsidRPr="0057589F">
        <w:rPr>
          <w:sz w:val="16"/>
        </w:rPr>
        <w:t xml:space="preserve">. I see no obvious analytical flaw in this claim, and give it some weight. However, because </w:t>
      </w:r>
      <w:r w:rsidRPr="0057589F">
        <w:rPr>
          <w:rStyle w:val="StyleUnderline"/>
        </w:rPr>
        <w:t>the argument relies heavily on specific predictions about a distant future</w:t>
      </w:r>
      <w:r w:rsidRPr="0057589F">
        <w:rPr>
          <w:sz w:val="16"/>
        </w:rPr>
        <w:t xml:space="preserve">, seemingly (as far as I can tell) </w:t>
      </w:r>
      <w:r w:rsidRPr="0057589F">
        <w:rPr>
          <w:rStyle w:val="StyleUnderline"/>
        </w:rPr>
        <w:t xml:space="preserve">backed by </w:t>
      </w:r>
      <w:r w:rsidRPr="0057589F">
        <w:rPr>
          <w:rStyle w:val="Emphasis"/>
        </w:rPr>
        <w:t>little other than speculation</w:t>
      </w:r>
      <w:r w:rsidRPr="0057589F">
        <w:rPr>
          <w:sz w:val="16"/>
        </w:rPr>
        <w:t xml:space="preserve">, I do not consider it “robust,” and so I do not consider it rational to let it play an overwhelming role in my belief system and actions. (More on my epistemology and method for handling non-robust arguments containing massive quantities here.) In addition, </w:t>
      </w:r>
      <w:r w:rsidRPr="0057589F">
        <w:rPr>
          <w:rStyle w:val="StyleUnderline"/>
        </w:rPr>
        <w:t xml:space="preserve">if I did </w:t>
      </w:r>
      <w:r w:rsidRPr="0057589F">
        <w:rPr>
          <w:rStyle w:val="Emphasis"/>
        </w:rPr>
        <w:t>fully accept</w:t>
      </w:r>
      <w:r w:rsidRPr="0057589F">
        <w:rPr>
          <w:rStyle w:val="StyleUnderline"/>
        </w:rPr>
        <w:t xml:space="preserve"> the reasoning of “Astronomical Waste”</w:t>
      </w:r>
      <w:r w:rsidRPr="0057589F">
        <w:rPr>
          <w:sz w:val="16"/>
        </w:rPr>
        <w:t xml:space="preserve"> and evaluate all actions by their far future consequences, </w:t>
      </w:r>
      <w:r w:rsidRPr="0057589F">
        <w:rPr>
          <w:rStyle w:val="StyleUnderline"/>
        </w:rPr>
        <w:t>it isn’t clear what implications this would have</w:t>
      </w:r>
      <w:r w:rsidRPr="0057589F">
        <w:rPr>
          <w:sz w:val="16"/>
        </w:rPr>
        <w:t xml:space="preserve">. As discussed below, </w:t>
      </w:r>
      <w:r w:rsidRPr="0057589F">
        <w:rPr>
          <w:rStyle w:val="StyleUnderline"/>
        </w:rPr>
        <w:t>given</w:t>
      </w:r>
      <w:r w:rsidRPr="0057589F">
        <w:rPr>
          <w:sz w:val="16"/>
        </w:rPr>
        <w:t xml:space="preserve"> our </w:t>
      </w:r>
      <w:r w:rsidRPr="0057589F">
        <w:rPr>
          <w:rStyle w:val="Emphasis"/>
        </w:rPr>
        <w:t>uncertainty</w:t>
      </w:r>
      <w:r w:rsidRPr="0057589F">
        <w:rPr>
          <w:rStyle w:val="StyleUnderline"/>
        </w:rPr>
        <w:t xml:space="preserve"> about the</w:t>
      </w:r>
      <w:r w:rsidRPr="0057589F">
        <w:rPr>
          <w:sz w:val="16"/>
        </w:rPr>
        <w:t xml:space="preserve"> specifics of the </w:t>
      </w:r>
      <w:r w:rsidRPr="0057589F">
        <w:rPr>
          <w:rStyle w:val="StyleUnderline"/>
        </w:rPr>
        <w:t>far future and</w:t>
      </w:r>
      <w:r w:rsidRPr="0057589F">
        <w:rPr>
          <w:sz w:val="16"/>
        </w:rPr>
        <w:t xml:space="preserve"> our reasons to believe </w:t>
      </w:r>
      <w:r w:rsidRPr="0057589F">
        <w:rPr>
          <w:rStyle w:val="StyleUnderline"/>
        </w:rPr>
        <w:t xml:space="preserve">that </w:t>
      </w:r>
      <w:r w:rsidRPr="0057589F">
        <w:rPr>
          <w:rStyle w:val="Emphasis"/>
        </w:rPr>
        <w:t>doing good in the present day</w:t>
      </w:r>
      <w:r w:rsidRPr="0057589F">
        <w:rPr>
          <w:rStyle w:val="StyleUnderline"/>
        </w:rPr>
        <w:t xml:space="preserve"> can have </w:t>
      </w:r>
      <w:r w:rsidRPr="0057589F">
        <w:rPr>
          <w:rStyle w:val="Emphasis"/>
        </w:rPr>
        <w:t>substantial impacts on the future</w:t>
      </w:r>
      <w:r w:rsidRPr="0057589F">
        <w:rPr>
          <w:rStyle w:val="StyleUnderline"/>
        </w:rPr>
        <w:t xml:space="preserve"> as well</w:t>
      </w:r>
      <w:r w:rsidRPr="0057589F">
        <w:rPr>
          <w:sz w:val="16"/>
        </w:rPr>
        <w:t>, it seems possible that “seeing a large amount of value in future generations” and “seeing an overwhelming amount of value in future generations” lead to similar consequences for our actions.</w:t>
      </w:r>
    </w:p>
    <w:p w14:paraId="4E1886B5" w14:textId="77777777" w:rsidR="00E25FAF" w:rsidRPr="005A6151" w:rsidRDefault="00E25FAF" w:rsidP="00E25FAF">
      <w:pPr>
        <w:rPr>
          <w:sz w:val="16"/>
        </w:rPr>
      </w:pPr>
      <w:r w:rsidRPr="0057589F">
        <w:rPr>
          <w:sz w:val="16"/>
        </w:rPr>
        <w:t>Catastrophic risk reduction vs. doing tangible good</w:t>
      </w:r>
    </w:p>
    <w:p w14:paraId="1DF49C82" w14:textId="77777777" w:rsidR="00E25FAF" w:rsidRPr="00674578" w:rsidRDefault="00E25FAF" w:rsidP="00E25FAF">
      <w:pPr>
        <w:rPr>
          <w:rStyle w:val="StyleUnderline"/>
        </w:rPr>
      </w:pPr>
      <w:r w:rsidRPr="003555C2">
        <w:rPr>
          <w:sz w:val="16"/>
        </w:rPr>
        <w:t xml:space="preserve">Many people have cited “Astronomical Waste” to me as evidence that the greatest opportunities for doing good are in the form of reducing the risks of catastrophes such as extreme climate change, pandemics, problematic developments related to artificial intelligence, etc. Indeed, </w:t>
      </w:r>
      <w:r w:rsidRPr="005A555F">
        <w:rPr>
          <w:rStyle w:val="StyleUnderline"/>
          <w:highlight w:val="cyan"/>
        </w:rPr>
        <w:t>“Astronomical Waste” seems to argue</w:t>
      </w:r>
      <w:r w:rsidRPr="00674578">
        <w:rPr>
          <w:rStyle w:val="StyleUnderline"/>
        </w:rPr>
        <w:t xml:space="preserve"> something like this:</w:t>
      </w:r>
    </w:p>
    <w:p w14:paraId="4C24D708" w14:textId="77777777" w:rsidR="00E25FAF" w:rsidRPr="005A6151" w:rsidRDefault="00E25FAF" w:rsidP="00E25FAF">
      <w:pPr>
        <w:rPr>
          <w:sz w:val="16"/>
        </w:rPr>
      </w:pPr>
      <w:r w:rsidRPr="00674578">
        <w:rPr>
          <w:rStyle w:val="StyleUnderline"/>
        </w:rPr>
        <w:t>For</w:t>
      </w:r>
      <w:r w:rsidRPr="005A6151">
        <w:rPr>
          <w:sz w:val="16"/>
        </w:rPr>
        <w:t xml:space="preserve"> standard </w:t>
      </w:r>
      <w:r w:rsidRPr="00674578">
        <w:rPr>
          <w:rStyle w:val="StyleUnderline"/>
        </w:rPr>
        <w:t xml:space="preserve">utilitarians, </w:t>
      </w:r>
      <w:r w:rsidRPr="005A555F">
        <w:rPr>
          <w:rStyle w:val="StyleUnderline"/>
          <w:highlight w:val="cyan"/>
        </w:rPr>
        <w:t>priority</w:t>
      </w:r>
      <w:r w:rsidRPr="00674578">
        <w:rPr>
          <w:rStyle w:val="StyleUnderline"/>
        </w:rPr>
        <w:t xml:space="preserve"> number </w:t>
      </w:r>
      <w:r w:rsidRPr="005A555F">
        <w:rPr>
          <w:rStyle w:val="Emphasis"/>
          <w:highlight w:val="cyan"/>
        </w:rPr>
        <w:t>one</w:t>
      </w:r>
      <w:r w:rsidRPr="00674578">
        <w:rPr>
          <w:rStyle w:val="Emphasis"/>
        </w:rPr>
        <w:t>, two, three and four</w:t>
      </w:r>
      <w:r w:rsidRPr="00674578">
        <w:rPr>
          <w:rStyle w:val="StyleUnderline"/>
        </w:rPr>
        <w:t xml:space="preserve"> </w:t>
      </w:r>
      <w:r w:rsidRPr="005A555F">
        <w:rPr>
          <w:rStyle w:val="StyleUnderline"/>
          <w:highlight w:val="cyan"/>
        </w:rPr>
        <w:t>should</w:t>
      </w:r>
      <w:r w:rsidRPr="005A6151">
        <w:rPr>
          <w:sz w:val="16"/>
        </w:rPr>
        <w:t xml:space="preserve"> consequently </w:t>
      </w:r>
      <w:r w:rsidRPr="005A555F">
        <w:rPr>
          <w:rStyle w:val="StyleUnderline"/>
          <w:highlight w:val="cyan"/>
        </w:rPr>
        <w:t>be</w:t>
      </w:r>
      <w:r w:rsidRPr="005A6151">
        <w:rPr>
          <w:sz w:val="16"/>
        </w:rPr>
        <w:t xml:space="preserve"> to reduce </w:t>
      </w:r>
      <w:r w:rsidRPr="005A555F">
        <w:rPr>
          <w:rStyle w:val="StyleUnderline"/>
          <w:highlight w:val="cyan"/>
        </w:rPr>
        <w:t>ex</w:t>
      </w:r>
      <w:r w:rsidRPr="00674578">
        <w:rPr>
          <w:rStyle w:val="StyleUnderline"/>
        </w:rPr>
        <w:t xml:space="preserve">istential </w:t>
      </w:r>
      <w:r w:rsidRPr="005A555F">
        <w:rPr>
          <w:rStyle w:val="StyleUnderline"/>
          <w:highlight w:val="cyan"/>
        </w:rPr>
        <w:t>risk</w:t>
      </w:r>
      <w:r w:rsidRPr="005A6151">
        <w:rPr>
          <w:sz w:val="16"/>
        </w:rPr>
        <w:t>. The utilitarian imperative “Maximize expected aggregate utility!” can be simplified to the maxim “Minimize existential risk!”.</w:t>
      </w:r>
    </w:p>
    <w:p w14:paraId="3C5A2366" w14:textId="77777777" w:rsidR="00E25FAF" w:rsidRPr="005A6151" w:rsidRDefault="00E25FAF" w:rsidP="00E25FAF">
      <w:pPr>
        <w:rPr>
          <w:sz w:val="16"/>
        </w:rPr>
      </w:pPr>
      <w:r w:rsidRPr="005A6151">
        <w:rPr>
          <w:sz w:val="16"/>
        </w:rPr>
        <w:t xml:space="preserve">I have always found this inference flawed, and in my recent discussion with Eliezer </w:t>
      </w:r>
      <w:r w:rsidRPr="005A555F">
        <w:rPr>
          <w:rStyle w:val="StyleUnderline"/>
          <w:highlight w:val="cyan"/>
        </w:rPr>
        <w:t>Yudkowsky and</w:t>
      </w:r>
      <w:r w:rsidRPr="005A6151">
        <w:rPr>
          <w:sz w:val="16"/>
        </w:rPr>
        <w:t xml:space="preserve"> Luke </w:t>
      </w:r>
      <w:r w:rsidRPr="005A555F">
        <w:rPr>
          <w:rStyle w:val="StyleUnderline"/>
          <w:highlight w:val="cyan"/>
        </w:rPr>
        <w:t>Muehlhauser</w:t>
      </w:r>
      <w:r w:rsidRPr="005A6151">
        <w:rPr>
          <w:sz w:val="16"/>
        </w:rPr>
        <w:t xml:space="preserve">, it was </w:t>
      </w:r>
      <w:r w:rsidRPr="005A555F">
        <w:rPr>
          <w:rStyle w:val="StyleUnderline"/>
          <w:highlight w:val="cyan"/>
        </w:rPr>
        <w:t>argued</w:t>
      </w:r>
      <w:r w:rsidRPr="005A6151">
        <w:rPr>
          <w:sz w:val="16"/>
        </w:rPr>
        <w:t xml:space="preserve"> to me that </w:t>
      </w:r>
      <w:r w:rsidRPr="00674578">
        <w:rPr>
          <w:rStyle w:val="StyleUnderline"/>
        </w:rPr>
        <w:t xml:space="preserve">the “Astronomical Waste” </w:t>
      </w:r>
      <w:r w:rsidRPr="005A555F">
        <w:rPr>
          <w:rStyle w:val="StyleUnderline"/>
          <w:highlight w:val="cyan"/>
        </w:rPr>
        <w:t xml:space="preserve">essay </w:t>
      </w:r>
      <w:r w:rsidRPr="005A555F">
        <w:rPr>
          <w:rStyle w:val="Emphasis"/>
          <w:highlight w:val="cyan"/>
        </w:rPr>
        <w:t>never meant</w:t>
      </w:r>
      <w:r w:rsidRPr="005A6151">
        <w:rPr>
          <w:sz w:val="16"/>
        </w:rPr>
        <w:t xml:space="preserve"> to make </w:t>
      </w:r>
      <w:r w:rsidRPr="005A555F">
        <w:rPr>
          <w:rStyle w:val="StyleUnderline"/>
          <w:highlight w:val="cyan"/>
        </w:rPr>
        <w:t>this</w:t>
      </w:r>
      <w:r w:rsidRPr="00674578">
        <w:rPr>
          <w:rStyle w:val="StyleUnderline"/>
        </w:rPr>
        <w:t xml:space="preserve"> inference</w:t>
      </w:r>
      <w:r w:rsidRPr="005A6151">
        <w:rPr>
          <w:sz w:val="16"/>
        </w:rPr>
        <w:t xml:space="preserve"> in the first place. </w:t>
      </w:r>
      <w:r w:rsidRPr="00674578">
        <w:rPr>
          <w:rStyle w:val="StyleUnderline"/>
        </w:rPr>
        <w:t xml:space="preserve">The author’s </w:t>
      </w:r>
      <w:r w:rsidRPr="005A555F">
        <w:rPr>
          <w:rStyle w:val="StyleUnderline"/>
          <w:highlight w:val="cyan"/>
        </w:rPr>
        <w:t>definition</w:t>
      </w:r>
      <w:r w:rsidRPr="005A6151">
        <w:rPr>
          <w:sz w:val="16"/>
        </w:rPr>
        <w:t xml:space="preserve"> of existential risk </w:t>
      </w:r>
      <w:r w:rsidRPr="005A555F">
        <w:rPr>
          <w:rStyle w:val="StyleUnderline"/>
          <w:highlight w:val="cyan"/>
        </w:rPr>
        <w:t xml:space="preserve">includes </w:t>
      </w:r>
      <w:r w:rsidRPr="005A555F">
        <w:rPr>
          <w:rStyle w:val="Emphasis"/>
          <w:highlight w:val="cyan"/>
        </w:rPr>
        <w:t>anything</w:t>
      </w:r>
      <w:r w:rsidRPr="005A555F">
        <w:rPr>
          <w:rStyle w:val="StyleUnderline"/>
          <w:highlight w:val="cyan"/>
        </w:rPr>
        <w:t xml:space="preserve"> that stops humanity</w:t>
      </w:r>
      <w:r w:rsidRPr="005A6151">
        <w:rPr>
          <w:sz w:val="16"/>
        </w:rPr>
        <w:t xml:space="preserve"> far short of </w:t>
      </w:r>
      <w:r w:rsidRPr="005A555F">
        <w:rPr>
          <w:rStyle w:val="StyleUnderline"/>
          <w:highlight w:val="cyan"/>
        </w:rPr>
        <w:t>realizing</w:t>
      </w:r>
      <w:r w:rsidRPr="005A555F">
        <w:rPr>
          <w:rStyle w:val="StyleUnderline"/>
        </w:rPr>
        <w:t xml:space="preserve"> </w:t>
      </w:r>
      <w:r w:rsidRPr="005A555F">
        <w:rPr>
          <w:rStyle w:val="Emphasis"/>
        </w:rPr>
        <w:t xml:space="preserve">its full </w:t>
      </w:r>
      <w:r w:rsidRPr="005A555F">
        <w:rPr>
          <w:rStyle w:val="Emphasis"/>
          <w:highlight w:val="cyan"/>
        </w:rPr>
        <w:t>potential</w:t>
      </w:r>
      <w:r w:rsidRPr="005A6151">
        <w:rPr>
          <w:sz w:val="16"/>
        </w:rPr>
        <w:t xml:space="preserve"> - including, presumably, stagnation in economic and technological progress leading to a long-lived but limited civilization. Under that definition, </w:t>
      </w:r>
      <w:r w:rsidRPr="005A555F">
        <w:rPr>
          <w:rStyle w:val="StyleUnderline"/>
          <w:highlight w:val="cyan"/>
        </w:rPr>
        <w:t>“Minimize ex</w:t>
      </w:r>
      <w:r w:rsidRPr="00674578">
        <w:rPr>
          <w:rStyle w:val="StyleUnderline"/>
        </w:rPr>
        <w:t xml:space="preserve">istential </w:t>
      </w:r>
      <w:r w:rsidRPr="005A555F">
        <w:rPr>
          <w:rStyle w:val="StyleUnderline"/>
          <w:highlight w:val="cyan"/>
        </w:rPr>
        <w:t>risk!”</w:t>
      </w:r>
      <w:r w:rsidRPr="00674578">
        <w:rPr>
          <w:rStyle w:val="StyleUnderline"/>
        </w:rPr>
        <w:t xml:space="preserve"> would </w:t>
      </w:r>
      <w:r w:rsidRPr="005A6151">
        <w:rPr>
          <w:sz w:val="16"/>
        </w:rPr>
        <w:t xml:space="preserve">seem to potentially </w:t>
      </w:r>
      <w:r w:rsidRPr="005A555F">
        <w:rPr>
          <w:rStyle w:val="StyleUnderline"/>
          <w:highlight w:val="cyan"/>
        </w:rPr>
        <w:t xml:space="preserve">include </w:t>
      </w:r>
      <w:r w:rsidRPr="005A555F">
        <w:rPr>
          <w:rStyle w:val="Emphasis"/>
          <w:highlight w:val="cyan"/>
        </w:rPr>
        <w:t>any</w:t>
      </w:r>
      <w:r w:rsidRPr="00674578">
        <w:rPr>
          <w:rStyle w:val="Emphasis"/>
        </w:rPr>
        <w:t xml:space="preserve"> contribution</w:t>
      </w:r>
      <w:r w:rsidRPr="00674578">
        <w:rPr>
          <w:rStyle w:val="StyleUnderline"/>
        </w:rPr>
        <w:t xml:space="preserve"> to </w:t>
      </w:r>
      <w:r w:rsidRPr="00674578">
        <w:rPr>
          <w:rStyle w:val="Emphasis"/>
        </w:rPr>
        <w:t xml:space="preserve">general human </w:t>
      </w:r>
      <w:r w:rsidRPr="005A555F">
        <w:rPr>
          <w:rStyle w:val="Emphasis"/>
          <w:highlight w:val="cyan"/>
        </w:rPr>
        <w:t>empowerment</w:t>
      </w:r>
      <w:r w:rsidRPr="005A6151">
        <w:rPr>
          <w:sz w:val="16"/>
        </w:rPr>
        <w:t>.</w:t>
      </w:r>
    </w:p>
    <w:p w14:paraId="690CE38F" w14:textId="77777777" w:rsidR="00E25FAF" w:rsidRPr="005A6151" w:rsidRDefault="00E25FAF" w:rsidP="00E25FAF">
      <w:pPr>
        <w:rPr>
          <w:sz w:val="16"/>
        </w:rPr>
      </w:pPr>
      <w:r w:rsidRPr="005A6151">
        <w:rPr>
          <w:sz w:val="16"/>
        </w:rPr>
        <w:t xml:space="preserve">I have often been challenged to explain how one could possibly reconcile (a) caring a great deal about the far future with (b) donating to one of GiveWell’s top charities. My general response is that in the face of sufficient uncertainty about one’s options, and lack of conviction that there are good (in the sense of high expected value) opportunities to make an enormous difference, </w:t>
      </w:r>
      <w:r w:rsidRPr="005A555F">
        <w:rPr>
          <w:rStyle w:val="StyleUnderline"/>
          <w:highlight w:val="cyan"/>
        </w:rPr>
        <w:t>it is rational to</w:t>
      </w:r>
      <w:r w:rsidRPr="005A6151">
        <w:rPr>
          <w:sz w:val="16"/>
        </w:rPr>
        <w:t xml:space="preserve"> try to </w:t>
      </w:r>
      <w:r w:rsidRPr="005A555F">
        <w:rPr>
          <w:rStyle w:val="StyleUnderline"/>
          <w:highlight w:val="cyan"/>
        </w:rPr>
        <w:t>m</w:t>
      </w:r>
      <w:r w:rsidRPr="0057589F">
        <w:rPr>
          <w:rStyle w:val="StyleUnderline"/>
          <w:highlight w:val="cyan"/>
        </w:rPr>
        <w:t xml:space="preserve">ake a </w:t>
      </w:r>
      <w:r w:rsidRPr="0057589F">
        <w:rPr>
          <w:rStyle w:val="Emphasis"/>
          <w:highlight w:val="cyan"/>
        </w:rPr>
        <w:t>s</w:t>
      </w:r>
      <w:r w:rsidRPr="005A555F">
        <w:rPr>
          <w:rStyle w:val="Emphasis"/>
          <w:highlight w:val="cyan"/>
        </w:rPr>
        <w:t>maller</w:t>
      </w:r>
      <w:r w:rsidRPr="00674578">
        <w:rPr>
          <w:rStyle w:val="Emphasis"/>
        </w:rPr>
        <w:t xml:space="preserve"> but robustly </w:t>
      </w:r>
      <w:r w:rsidRPr="005A555F">
        <w:rPr>
          <w:rStyle w:val="Emphasis"/>
          <w:highlight w:val="cyan"/>
        </w:rPr>
        <w:t>positive difference</w:t>
      </w:r>
      <w:r w:rsidRPr="005A555F">
        <w:rPr>
          <w:rStyle w:val="StyleUnderline"/>
          <w:highlight w:val="cyan"/>
        </w:rPr>
        <w:t>, whether or not one can trace</w:t>
      </w:r>
      <w:r w:rsidRPr="00674578">
        <w:rPr>
          <w:rStyle w:val="StyleUnderline"/>
        </w:rPr>
        <w:t xml:space="preserve"> a </w:t>
      </w:r>
      <w:r w:rsidRPr="00674578">
        <w:rPr>
          <w:rStyle w:val="Emphasis"/>
        </w:rPr>
        <w:t xml:space="preserve">specific causal </w:t>
      </w:r>
      <w:r w:rsidRPr="005A555F">
        <w:rPr>
          <w:rStyle w:val="Emphasis"/>
          <w:highlight w:val="cyan"/>
        </w:rPr>
        <w:t>pathway</w:t>
      </w:r>
      <w:r w:rsidRPr="005A555F">
        <w:rPr>
          <w:rStyle w:val="StyleUnderline"/>
          <w:highlight w:val="cyan"/>
        </w:rPr>
        <w:t xml:space="preserve"> from</w:t>
      </w:r>
      <w:r w:rsidRPr="005A6151">
        <w:rPr>
          <w:rStyle w:val="StyleUnderline"/>
        </w:rPr>
        <w:t xml:space="preserve"> </w:t>
      </w:r>
      <w:r w:rsidRPr="005A6151">
        <w:rPr>
          <w:rStyle w:val="StyleUnderline"/>
          <w:highlight w:val="cyan"/>
        </w:rPr>
        <w:t>doing this</w:t>
      </w:r>
      <w:r w:rsidRPr="00674578">
        <w:rPr>
          <w:rStyle w:val="StyleUnderline"/>
        </w:rPr>
        <w:t xml:space="preserve"> </w:t>
      </w:r>
      <w:r w:rsidRPr="005A555F">
        <w:rPr>
          <w:rStyle w:val="Emphasis"/>
          <w:highlight w:val="cyan"/>
        </w:rPr>
        <w:t>small</w:t>
      </w:r>
      <w:r w:rsidRPr="00674578">
        <w:rPr>
          <w:rStyle w:val="Emphasis"/>
        </w:rPr>
        <w:t xml:space="preserve"> amount of </w:t>
      </w:r>
      <w:r w:rsidRPr="005A555F">
        <w:rPr>
          <w:rStyle w:val="Emphasis"/>
          <w:highlight w:val="cyan"/>
        </w:rPr>
        <w:t>good</w:t>
      </w:r>
      <w:r w:rsidRPr="005A555F">
        <w:rPr>
          <w:rStyle w:val="StyleUnderline"/>
          <w:highlight w:val="cyan"/>
        </w:rPr>
        <w:t xml:space="preserve"> to</w:t>
      </w:r>
      <w:r w:rsidRPr="00674578">
        <w:rPr>
          <w:rStyle w:val="StyleUnderline"/>
        </w:rPr>
        <w:t xml:space="preserve"> making a </w:t>
      </w:r>
      <w:r w:rsidRPr="00674578">
        <w:rPr>
          <w:rStyle w:val="Emphasis"/>
        </w:rPr>
        <w:t xml:space="preserve">large impact on </w:t>
      </w:r>
      <w:r w:rsidRPr="0057589F">
        <w:rPr>
          <w:rStyle w:val="Emphasis"/>
          <w:highlight w:val="cyan"/>
        </w:rPr>
        <w:t>the</w:t>
      </w:r>
      <w:r w:rsidRPr="0057589F">
        <w:rPr>
          <w:rStyle w:val="Emphasis"/>
        </w:rPr>
        <w:t xml:space="preserve"> far </w:t>
      </w:r>
      <w:r w:rsidRPr="0057589F">
        <w:rPr>
          <w:rStyle w:val="Emphasis"/>
          <w:highlight w:val="cyan"/>
        </w:rPr>
        <w:t>future</w:t>
      </w:r>
      <w:r w:rsidRPr="005A6151">
        <w:rPr>
          <w:sz w:val="16"/>
        </w:rPr>
        <w:t>. A few brief arguments in support of this position:</w:t>
      </w:r>
    </w:p>
    <w:p w14:paraId="2E82C72E" w14:textId="77777777" w:rsidR="00E25FAF" w:rsidRPr="005A6151" w:rsidRDefault="00E25FAF" w:rsidP="00E25FAF">
      <w:pPr>
        <w:rPr>
          <w:sz w:val="16"/>
        </w:rPr>
      </w:pPr>
      <w:r w:rsidRPr="005A6151">
        <w:rPr>
          <w:sz w:val="16"/>
        </w:rPr>
        <w:t xml:space="preserve">I believe that </w:t>
      </w:r>
      <w:r w:rsidRPr="00674578">
        <w:rPr>
          <w:rStyle w:val="Emphasis"/>
        </w:rPr>
        <w:t xml:space="preserve">the track </w:t>
      </w:r>
      <w:r w:rsidRPr="005A6151">
        <w:rPr>
          <w:rStyle w:val="Emphasis"/>
          <w:highlight w:val="cyan"/>
        </w:rPr>
        <w:t>record</w:t>
      </w:r>
      <w:r w:rsidRPr="005A6151">
        <w:rPr>
          <w:rStyle w:val="StyleUnderline"/>
          <w:highlight w:val="cyan"/>
        </w:rPr>
        <w:t xml:space="preserve"> of</w:t>
      </w:r>
      <w:r w:rsidRPr="00674578">
        <w:rPr>
          <w:rStyle w:val="StyleUnderline"/>
        </w:rPr>
        <w:t xml:space="preserve"> “taking</w:t>
      </w:r>
      <w:r w:rsidRPr="005A6151">
        <w:rPr>
          <w:sz w:val="16"/>
        </w:rPr>
        <w:t xml:space="preserve"> robustly strong opportunities to do </w:t>
      </w:r>
      <w:r w:rsidRPr="005A6151">
        <w:rPr>
          <w:rStyle w:val="StyleUnderline"/>
          <w:highlight w:val="cyan"/>
        </w:rPr>
        <w:t>‘something good’</w:t>
      </w:r>
      <w:r w:rsidRPr="00674578">
        <w:rPr>
          <w:rStyle w:val="StyleUnderline"/>
        </w:rPr>
        <w:t xml:space="preserve"> ” </w:t>
      </w:r>
      <w:r w:rsidRPr="005A6151">
        <w:rPr>
          <w:rStyle w:val="StyleUnderline"/>
          <w:highlight w:val="cyan"/>
        </w:rPr>
        <w:t>is</w:t>
      </w:r>
      <w:r w:rsidRPr="00674578">
        <w:rPr>
          <w:rStyle w:val="StyleUnderline"/>
        </w:rPr>
        <w:t xml:space="preserve"> </w:t>
      </w:r>
      <w:r w:rsidRPr="00674578">
        <w:rPr>
          <w:rStyle w:val="Emphasis"/>
        </w:rPr>
        <w:t xml:space="preserve">far </w:t>
      </w:r>
      <w:r w:rsidRPr="005A6151">
        <w:rPr>
          <w:rStyle w:val="Emphasis"/>
          <w:highlight w:val="cyan"/>
        </w:rPr>
        <w:t>better</w:t>
      </w:r>
      <w:r w:rsidRPr="005A6151">
        <w:rPr>
          <w:rStyle w:val="StyleUnderline"/>
          <w:highlight w:val="cyan"/>
        </w:rPr>
        <w:t xml:space="preserve"> than</w:t>
      </w:r>
      <w:r w:rsidRPr="005A6151">
        <w:rPr>
          <w:sz w:val="16"/>
        </w:rPr>
        <w:t xml:space="preserve"> the track record of </w:t>
      </w:r>
      <w:r w:rsidRPr="00674578">
        <w:rPr>
          <w:rStyle w:val="StyleUnderline"/>
        </w:rPr>
        <w:t>“taking actions</w:t>
      </w:r>
      <w:r w:rsidRPr="005A6151">
        <w:rPr>
          <w:sz w:val="16"/>
        </w:rPr>
        <w:t xml:space="preserve"> whose value is </w:t>
      </w:r>
      <w:r w:rsidRPr="00674578">
        <w:rPr>
          <w:rStyle w:val="StyleUnderline"/>
        </w:rPr>
        <w:t xml:space="preserve">contingent on </w:t>
      </w:r>
      <w:r w:rsidRPr="00674578">
        <w:rPr>
          <w:rStyle w:val="Emphasis"/>
        </w:rPr>
        <w:t>high-</w:t>
      </w:r>
      <w:r w:rsidRPr="005A6151">
        <w:rPr>
          <w:rStyle w:val="Emphasis"/>
          <w:highlight w:val="cyan"/>
        </w:rPr>
        <w:t>uncertain</w:t>
      </w:r>
      <w:r w:rsidRPr="005A6151">
        <w:rPr>
          <w:rStyle w:val="Emphasis"/>
        </w:rPr>
        <w:t>ty</w:t>
      </w:r>
      <w:r w:rsidRPr="00674578">
        <w:rPr>
          <w:rStyle w:val="Emphasis"/>
        </w:rPr>
        <w:t xml:space="preserve"> </w:t>
      </w:r>
      <w:r w:rsidRPr="005A6151">
        <w:rPr>
          <w:rStyle w:val="Emphasis"/>
          <w:highlight w:val="cyan"/>
        </w:rPr>
        <w:t>arguments</w:t>
      </w:r>
      <w:r w:rsidRPr="005A6151">
        <w:rPr>
          <w:sz w:val="16"/>
        </w:rPr>
        <w:t xml:space="preserve"> about where the highest utility lies, </w:t>
      </w:r>
      <w:r w:rsidRPr="005A6151">
        <w:rPr>
          <w:rStyle w:val="StyleUnderline"/>
          <w:highlight w:val="cyan"/>
        </w:rPr>
        <w:t>and</w:t>
      </w:r>
      <w:r w:rsidRPr="00700EDD">
        <w:rPr>
          <w:rStyle w:val="StyleUnderline"/>
        </w:rPr>
        <w:t>/or arguments about</w:t>
      </w:r>
      <w:r w:rsidRPr="005A6151">
        <w:rPr>
          <w:sz w:val="16"/>
        </w:rPr>
        <w:t xml:space="preserve"> what is likely to happen in </w:t>
      </w:r>
      <w:r w:rsidRPr="00700EDD">
        <w:rPr>
          <w:rStyle w:val="StyleUnderline"/>
        </w:rPr>
        <w:t>the far future.”</w:t>
      </w:r>
      <w:r w:rsidRPr="005A6151">
        <w:rPr>
          <w:sz w:val="16"/>
        </w:rPr>
        <w:t xml:space="preserve"> This is true even when one evaluates track record only in terms of seeming impact on the far future. The </w:t>
      </w:r>
      <w:r w:rsidRPr="00700EDD">
        <w:rPr>
          <w:rStyle w:val="StyleUnderline"/>
        </w:rPr>
        <w:t xml:space="preserve">developments that seem </w:t>
      </w:r>
      <w:r w:rsidRPr="00CB6AF7">
        <w:rPr>
          <w:rStyle w:val="StyleUnderline"/>
        </w:rPr>
        <w:t>m</w:t>
      </w:r>
      <w:r w:rsidRPr="00BA5661">
        <w:rPr>
          <w:rStyle w:val="StyleUnderline"/>
        </w:rPr>
        <w:t>ost po</w:t>
      </w:r>
      <w:r w:rsidRPr="005A6151">
        <w:rPr>
          <w:rStyle w:val="StyleUnderline"/>
        </w:rPr>
        <w:t>sitive in retrospect</w:t>
      </w:r>
      <w:r w:rsidRPr="005A6151">
        <w:rPr>
          <w:sz w:val="16"/>
        </w:rPr>
        <w:t xml:space="preserve"> - from large ones like the development of </w:t>
      </w:r>
      <w:r w:rsidRPr="00700EDD">
        <w:rPr>
          <w:rStyle w:val="StyleUnderline"/>
        </w:rPr>
        <w:t>the steam engine</w:t>
      </w:r>
      <w:r w:rsidRPr="005A6151">
        <w:rPr>
          <w:sz w:val="16"/>
        </w:rPr>
        <w:t xml:space="preserve"> to small ones like the many </w:t>
      </w:r>
      <w:r w:rsidRPr="00700EDD">
        <w:rPr>
          <w:rStyle w:val="StyleUnderline"/>
        </w:rPr>
        <w:t>economic</w:t>
      </w:r>
      <w:r w:rsidRPr="005A6151">
        <w:rPr>
          <w:sz w:val="16"/>
        </w:rPr>
        <w:t xml:space="preserve"> contributions that facilitated strong overall </w:t>
      </w:r>
      <w:r w:rsidRPr="00700EDD">
        <w:rPr>
          <w:rStyle w:val="StyleUnderline"/>
        </w:rPr>
        <w:t>growth - seem</w:t>
      </w:r>
      <w:r w:rsidRPr="005A6151">
        <w:rPr>
          <w:sz w:val="16"/>
        </w:rPr>
        <w:t xml:space="preserve"> to have been </w:t>
      </w:r>
      <w:r w:rsidRPr="00700EDD">
        <w:rPr>
          <w:rStyle w:val="StyleUnderline"/>
        </w:rPr>
        <w:t>driven by the former approach</w:t>
      </w:r>
      <w:r w:rsidRPr="005A6151">
        <w:rPr>
          <w:sz w:val="16"/>
        </w:rPr>
        <w:t>, and I’m not aware of many examples in which the latter approach has yielded great benefits.</w:t>
      </w:r>
    </w:p>
    <w:p w14:paraId="6A200E91" w14:textId="77777777" w:rsidR="00E25FAF" w:rsidRPr="005A6151" w:rsidRDefault="00E25FAF" w:rsidP="00E25FAF">
      <w:pPr>
        <w:rPr>
          <w:sz w:val="16"/>
        </w:rPr>
      </w:pPr>
      <w:r w:rsidRPr="005A6151">
        <w:rPr>
          <w:sz w:val="16"/>
        </w:rPr>
        <w:t xml:space="preserve">I see some sense in which the world’s overall civilizational ecosystem seems to have done a better job optimizing for the far future than any of the world’s individual minds. It’s often the case that people acting on relatively short-term, tangible considerations (especially when they did so with creativity, integrity, transparency, consensuality, and pursuit of gain via value creation rather than value transfer) have done good in ways they themselves wouldn’t have been able to foresee. If this is correct, </w:t>
      </w:r>
      <w:r w:rsidRPr="005A6151">
        <w:rPr>
          <w:rStyle w:val="StyleUnderline"/>
        </w:rPr>
        <w:t>it seems to imply</w:t>
      </w:r>
      <w:r w:rsidRPr="005A6151">
        <w:rPr>
          <w:sz w:val="16"/>
        </w:rPr>
        <w:t xml:space="preserve"> that </w:t>
      </w:r>
      <w:r w:rsidRPr="005A6151">
        <w:rPr>
          <w:rStyle w:val="StyleUnderline"/>
        </w:rPr>
        <w:t>one should</w:t>
      </w:r>
      <w:r w:rsidRPr="005A6151">
        <w:rPr>
          <w:sz w:val="16"/>
        </w:rPr>
        <w:t xml:space="preserve"> be focused on </w:t>
      </w:r>
      <w:r w:rsidRPr="005A6151">
        <w:rPr>
          <w:rStyle w:val="StyleUnderline"/>
        </w:rPr>
        <w:t>“play</w:t>
      </w:r>
      <w:r w:rsidRPr="005A6151">
        <w:rPr>
          <w:sz w:val="16"/>
        </w:rPr>
        <w:t xml:space="preserve">ing </w:t>
      </w:r>
      <w:r w:rsidRPr="005A6151">
        <w:rPr>
          <w:rStyle w:val="StyleUnderline"/>
        </w:rPr>
        <w:t>one’s role as well as possible”</w:t>
      </w:r>
      <w:r w:rsidRPr="005A6151">
        <w:rPr>
          <w:sz w:val="16"/>
        </w:rPr>
        <w:t xml:space="preserve"> - on finding opportunities to “beat the broad market” (to do more good than people with similar goals would be able to) </w:t>
      </w:r>
      <w:r w:rsidRPr="005A6151">
        <w:rPr>
          <w:rStyle w:val="StyleUnderline"/>
        </w:rPr>
        <w:t>rather than pouring one’s resources into</w:t>
      </w:r>
      <w:r w:rsidRPr="005A6151">
        <w:rPr>
          <w:sz w:val="16"/>
        </w:rPr>
        <w:t xml:space="preserve"> the areas that </w:t>
      </w:r>
      <w:r w:rsidRPr="005A6151">
        <w:rPr>
          <w:rStyle w:val="Emphasis"/>
          <w:highlight w:val="cyan"/>
        </w:rPr>
        <w:t>non-robust estimates</w:t>
      </w:r>
      <w:r w:rsidRPr="005A6151">
        <w:rPr>
          <w:sz w:val="16"/>
        </w:rPr>
        <w:t xml:space="preserve"> have indicated as most important to the far future.</w:t>
      </w:r>
    </w:p>
    <w:p w14:paraId="6ADBCF3A" w14:textId="77777777" w:rsidR="00E25FAF" w:rsidRPr="005A6151" w:rsidRDefault="00E25FAF" w:rsidP="00E25FAF">
      <w:pPr>
        <w:rPr>
          <w:sz w:val="16"/>
        </w:rPr>
      </w:pPr>
      <w:r w:rsidRPr="005A6151">
        <w:rPr>
          <w:sz w:val="16"/>
        </w:rPr>
        <w:t>The process of trying to accomplish tangible good can lead to a great deal of learning and unexpected positive developments, more so (in my view) than the process of putting resources into a low-feedback endeavor based on one’s current best-guess theory. In my conversation with Luke and Eliezer, the two of them hypothesized that the greatest positive benefit of supporting GiveWell’s top charities may have been to raise the profile, influence, and learning abilities of GiveWell. If this were true, I don’t believe it would be an inexplicable stroke of luck for donors to top charities; rather, it would be the sort of development (facilitating feedback loops that lead to learning, organizational development, growing influence, etc.) that is often associated with “doing something well” as opposed to “doing the most worthwhile thing poorly.”</w:t>
      </w:r>
    </w:p>
    <w:p w14:paraId="0DA9DC42" w14:textId="77777777" w:rsidR="00E25FAF" w:rsidRPr="007A17B7" w:rsidRDefault="00E25FAF" w:rsidP="00E25FAF">
      <w:pPr>
        <w:rPr>
          <w:sz w:val="16"/>
        </w:rPr>
      </w:pPr>
      <w:r w:rsidRPr="005A6151">
        <w:rPr>
          <w:sz w:val="16"/>
        </w:rPr>
        <w:t xml:space="preserve">I see multiple reasons to believe that contributing to </w:t>
      </w:r>
      <w:r w:rsidRPr="005A6151">
        <w:rPr>
          <w:rStyle w:val="Emphasis"/>
        </w:rPr>
        <w:t>general human empowerment</w:t>
      </w:r>
      <w:r w:rsidRPr="005A6151">
        <w:rPr>
          <w:rStyle w:val="StyleUnderline"/>
        </w:rPr>
        <w:t xml:space="preserve"> mitigates </w:t>
      </w:r>
      <w:r w:rsidRPr="005A6151">
        <w:rPr>
          <w:rStyle w:val="Emphasis"/>
        </w:rPr>
        <w:t>global catastrophic risks</w:t>
      </w:r>
      <w:r w:rsidRPr="005A6151">
        <w:rPr>
          <w:sz w:val="16"/>
        </w:rPr>
        <w:t>. I laid some of these out in a blog post and discussed them further in my conversation with Luke and Eliezer.</w:t>
      </w:r>
    </w:p>
    <w:p w14:paraId="0B886F66" w14:textId="4BDEF32B" w:rsidR="00C429AF" w:rsidRPr="00C429AF" w:rsidRDefault="00586139" w:rsidP="008A7DC1">
      <w:pPr>
        <w:pStyle w:val="Heading3"/>
      </w:pPr>
      <w:r>
        <w:t>2AC</w:t>
      </w:r>
      <w:r w:rsidR="00C429AF">
        <w:t xml:space="preserve"> – </w:t>
      </w:r>
      <w:r>
        <w:t>AT: Impact is Infinite</w:t>
      </w:r>
    </w:p>
    <w:p w14:paraId="7258F2BB" w14:textId="77777777" w:rsidR="005F689A" w:rsidRDefault="005F689A" w:rsidP="005F689A">
      <w:pPr>
        <w:pStyle w:val="Heading4"/>
      </w:pPr>
      <w:bookmarkStart w:id="3" w:name="_Hlk44239646"/>
      <w:r>
        <w:t>All calculations fail.</w:t>
      </w:r>
    </w:p>
    <w:p w14:paraId="5964E07A" w14:textId="77777777" w:rsidR="005F689A" w:rsidRPr="005F689A" w:rsidRDefault="005F689A" w:rsidP="005F689A">
      <w:r w:rsidRPr="005F689A">
        <w:rPr>
          <w:rStyle w:val="Style13ptBold"/>
        </w:rPr>
        <w:t>Griffes 17</w:t>
      </w:r>
      <w:r>
        <w:t xml:space="preserve"> – Milan Griffes, Research Analyst at the GiveWell Institute. [What consequences? Flight from Perfection, 11-24-17, https://flightfromperfection.com/what-consequences.html]//BPS</w:t>
      </w:r>
    </w:p>
    <w:p w14:paraId="0E047B92" w14:textId="77777777" w:rsidR="005F689A" w:rsidRPr="005F689A" w:rsidRDefault="005F689A" w:rsidP="005F689A">
      <w:pPr>
        <w:rPr>
          <w:u w:val="single"/>
        </w:rPr>
      </w:pPr>
      <w:r w:rsidRPr="001D1E2E">
        <w:rPr>
          <w:rStyle w:val="StyleUnderline"/>
        </w:rPr>
        <w:t>Cluelessness and the existential risk reduction approach</w:t>
      </w:r>
    </w:p>
    <w:p w14:paraId="5D053BF2" w14:textId="77777777" w:rsidR="005F689A" w:rsidRPr="005F689A" w:rsidRDefault="005F689A" w:rsidP="005F689A">
      <w:pPr>
        <w:rPr>
          <w:sz w:val="16"/>
        </w:rPr>
      </w:pPr>
      <w:r w:rsidRPr="005F689A">
        <w:rPr>
          <w:sz w:val="16"/>
        </w:rPr>
        <w:t xml:space="preserve">Unlike the brute-good approach, which tends to overweight the impact of proximate effects and underweight that of indirect &amp; long-run effects, </w:t>
      </w:r>
      <w:r w:rsidRPr="001D1E2E">
        <w:rPr>
          <w:rStyle w:val="Emphasis"/>
        </w:rPr>
        <w:t>the x-risk reduction</w:t>
      </w:r>
      <w:r w:rsidRPr="005F689A">
        <w:rPr>
          <w:sz w:val="16"/>
        </w:rPr>
        <w:t xml:space="preserve"> approach </w:t>
      </w:r>
      <w:r w:rsidRPr="001D1E2E">
        <w:rPr>
          <w:rStyle w:val="StyleUnderline"/>
        </w:rPr>
        <w:t xml:space="preserve">focuses </w:t>
      </w:r>
      <w:r w:rsidRPr="001D1E2E">
        <w:rPr>
          <w:rStyle w:val="Emphasis"/>
        </w:rPr>
        <w:t>almost exclusively</w:t>
      </w:r>
      <w:r w:rsidRPr="001D1E2E">
        <w:rPr>
          <w:rStyle w:val="StyleUnderline"/>
        </w:rPr>
        <w:t xml:space="preserve"> on the long-run consequences of actions</w:t>
      </w:r>
      <w:r w:rsidRPr="005F689A">
        <w:rPr>
          <w:sz w:val="16"/>
        </w:rPr>
        <w:t xml:space="preserve"> (i.e. how they effect the probability that humanity survives into the far future). Interventions can be compared according to a common criterion: the amount by which they are expected to reduce existential risk.</w:t>
      </w:r>
    </w:p>
    <w:p w14:paraId="2CD99DB0" w14:textId="77777777" w:rsidR="005F689A" w:rsidRPr="005F689A" w:rsidRDefault="005F689A" w:rsidP="005F689A">
      <w:pPr>
        <w:rPr>
          <w:sz w:val="16"/>
        </w:rPr>
      </w:pPr>
      <w:r w:rsidRPr="005F689A">
        <w:rPr>
          <w:sz w:val="16"/>
        </w:rPr>
        <w:t xml:space="preserve">While I think </w:t>
      </w:r>
      <w:r w:rsidRPr="001D1E2E">
        <w:rPr>
          <w:rStyle w:val="StyleUnderline"/>
        </w:rPr>
        <w:t>cluelessness</w:t>
      </w:r>
      <w:r w:rsidRPr="005F689A">
        <w:rPr>
          <w:sz w:val="16"/>
        </w:rPr>
        <w:t xml:space="preserve"> poses less difficulty for the x-risk reduction approach, it </w:t>
      </w:r>
      <w:r w:rsidRPr="001D1E2E">
        <w:rPr>
          <w:rStyle w:val="StyleUnderline"/>
        </w:rPr>
        <w:t xml:space="preserve">remains </w:t>
      </w:r>
      <w:r w:rsidRPr="001D1E2E">
        <w:rPr>
          <w:rStyle w:val="Emphasis"/>
        </w:rPr>
        <w:t>problematic</w:t>
      </w:r>
      <w:r w:rsidRPr="005F689A">
        <w:rPr>
          <w:sz w:val="16"/>
        </w:rPr>
        <w:t>. The cluelessness problem for the x-risk reduction approach can be stated as follows:</w:t>
      </w:r>
    </w:p>
    <w:p w14:paraId="24D59132" w14:textId="1A9EA7AD" w:rsidR="005F689A" w:rsidRPr="003555C2" w:rsidRDefault="005F689A" w:rsidP="005F689A">
      <w:pPr>
        <w:rPr>
          <w:sz w:val="16"/>
        </w:rPr>
      </w:pPr>
      <w:r w:rsidRPr="005F689A">
        <w:rPr>
          <w:sz w:val="16"/>
        </w:rPr>
        <w:t>Interventions aimed at reducing existential</w:t>
      </w:r>
      <w:r w:rsidRPr="001D1E2E">
        <w:rPr>
          <w:rStyle w:val="StyleUnderline"/>
        </w:rPr>
        <w:t xml:space="preserve"> risk</w:t>
      </w:r>
      <w:r w:rsidRPr="005F689A">
        <w:rPr>
          <w:sz w:val="16"/>
        </w:rPr>
        <w:t xml:space="preserve"> have a clear criterion by which to make comparisons: “which intervention yields a larger reduction in existential risk?” However, </w:t>
      </w:r>
      <w:r w:rsidRPr="001D1E2E">
        <w:rPr>
          <w:rStyle w:val="StyleUnderline"/>
        </w:rPr>
        <w:t xml:space="preserve">because </w:t>
      </w:r>
      <w:r w:rsidRPr="001D1E2E">
        <w:rPr>
          <w:rStyle w:val="Emphasis"/>
        </w:rPr>
        <w:t>the indirect</w:t>
      </w:r>
      <w:r w:rsidRPr="001D1E2E">
        <w:rPr>
          <w:rStyle w:val="StyleUnderline"/>
        </w:rPr>
        <w:t xml:space="preserve"> &amp; </w:t>
      </w:r>
      <w:r w:rsidRPr="001D1E2E">
        <w:rPr>
          <w:rStyle w:val="Emphasis"/>
        </w:rPr>
        <w:t>long-run consequences</w:t>
      </w:r>
      <w:r w:rsidRPr="001D1E2E">
        <w:rPr>
          <w:rStyle w:val="StyleUnderline"/>
        </w:rPr>
        <w:t xml:space="preserve"> of </w:t>
      </w:r>
      <w:r w:rsidRPr="001D1E2E">
        <w:rPr>
          <w:rStyle w:val="Emphasis"/>
        </w:rPr>
        <w:t>any specific x-risk intervention</w:t>
      </w:r>
      <w:r w:rsidRPr="005F689A">
        <w:rPr>
          <w:sz w:val="16"/>
        </w:rPr>
        <w:t xml:space="preserve"> </w:t>
      </w:r>
      <w:r w:rsidRPr="001D1E2E">
        <w:rPr>
          <w:rStyle w:val="StyleUnderline"/>
        </w:rPr>
        <w:t xml:space="preserve">are difficult to observe, measure, and estimate, arriving at </w:t>
      </w:r>
      <w:r w:rsidRPr="001D1E2E">
        <w:rPr>
          <w:rStyle w:val="Emphasis"/>
        </w:rPr>
        <w:t>a believable estimate</w:t>
      </w:r>
      <w:r w:rsidRPr="001D1E2E">
        <w:rPr>
          <w:rStyle w:val="StyleUnderline"/>
        </w:rPr>
        <w:t xml:space="preserve"> of the amount of </w:t>
      </w:r>
      <w:r w:rsidRPr="001D1E2E">
        <w:rPr>
          <w:rStyle w:val="Emphasis"/>
        </w:rPr>
        <w:t>x-risk reduction</w:t>
      </w:r>
      <w:r w:rsidRPr="001D1E2E">
        <w:rPr>
          <w:rStyle w:val="StyleUnderline"/>
        </w:rPr>
        <w:t xml:space="preserve"> yielded by an intervention is </w:t>
      </w:r>
      <w:r w:rsidRPr="001D1E2E">
        <w:rPr>
          <w:rStyle w:val="Emphasis"/>
        </w:rPr>
        <w:t>difficult</w:t>
      </w:r>
      <w:r w:rsidRPr="005F689A">
        <w:rPr>
          <w:sz w:val="16"/>
        </w:rPr>
        <w:t xml:space="preserve">. Because it is difficult to arrive at believable estimates of the amount of x-risk reduction yielded by interventions, </w:t>
      </w:r>
      <w:r w:rsidRPr="001D1E2E">
        <w:rPr>
          <w:rStyle w:val="StyleUnderline"/>
        </w:rPr>
        <w:t>we are</w:t>
      </w:r>
      <w:r w:rsidRPr="005F689A">
        <w:rPr>
          <w:sz w:val="16"/>
        </w:rPr>
        <w:t xml:space="preserve"> somewhat </w:t>
      </w:r>
      <w:r w:rsidRPr="001D1E2E">
        <w:rPr>
          <w:rStyle w:val="Emphasis"/>
        </w:rPr>
        <w:t>clueless</w:t>
      </w:r>
      <w:r w:rsidRPr="001D1E2E">
        <w:rPr>
          <w:rStyle w:val="StyleUnderline"/>
        </w:rPr>
        <w:t xml:space="preserve"> when trying to compare</w:t>
      </w:r>
      <w:r w:rsidRPr="005F689A">
        <w:rPr>
          <w:sz w:val="16"/>
        </w:rPr>
        <w:t xml:space="preserve"> the impact of </w:t>
      </w:r>
      <w:r w:rsidRPr="001D1E2E">
        <w:rPr>
          <w:rStyle w:val="StyleUnderline"/>
        </w:rPr>
        <w:t>one x-risk intervention to another</w:t>
      </w:r>
      <w:r w:rsidRPr="005F689A">
        <w:rPr>
          <w:sz w:val="16"/>
        </w:rPr>
        <w:t>.</w:t>
      </w:r>
    </w:p>
    <w:bookmarkEnd w:id="1"/>
    <w:bookmarkEnd w:id="3"/>
    <w:p w14:paraId="7D56E879" w14:textId="77777777" w:rsidR="00027A6D" w:rsidRDefault="00027A6D" w:rsidP="00027A6D">
      <w:pPr>
        <w:pStyle w:val="Heading3"/>
      </w:pPr>
      <w:r>
        <w:t>2AC – AT: Extinction Always Outweighs</w:t>
      </w:r>
    </w:p>
    <w:p w14:paraId="0A216598" w14:textId="77777777" w:rsidR="00027A6D" w:rsidRDefault="00027A6D" w:rsidP="00027A6D">
      <w:pPr>
        <w:pStyle w:val="Heading4"/>
      </w:pPr>
      <w:r>
        <w:t>Sometimes you have to crack a few eggs to make an omelet.</w:t>
      </w:r>
    </w:p>
    <w:p w14:paraId="3E43209B" w14:textId="77777777" w:rsidR="00027A6D" w:rsidRPr="003E13E1" w:rsidRDefault="00027A6D" w:rsidP="00027A6D">
      <w:r w:rsidRPr="003E13E1">
        <w:rPr>
          <w:rStyle w:val="Style13ptBold"/>
        </w:rPr>
        <w:t>Fuller 14</w:t>
      </w:r>
      <w:r>
        <w:t xml:space="preserve"> – Steve Fuller, Auguste Comte Professor of Social Epistemology at the University of Warwick. [Is Existential Risk an Authentic Challenge or the Higher Moral Evasion? 10-23-14, https://www.abc.net.au/religion/is-existential-risk-an-authentic-challenge-or-the-higher-moral-e/10098886]//BPS</w:t>
      </w:r>
    </w:p>
    <w:p w14:paraId="3046B07A" w14:textId="77777777" w:rsidR="00027A6D" w:rsidRPr="003E13E1" w:rsidRDefault="00027A6D" w:rsidP="00027A6D">
      <w:pPr>
        <w:rPr>
          <w:rStyle w:val="StyleUnderline"/>
        </w:rPr>
      </w:pPr>
      <w:r w:rsidRPr="003E13E1">
        <w:rPr>
          <w:rStyle w:val="StyleUnderline"/>
        </w:rPr>
        <w:t>Should existential risks be avoided?</w:t>
      </w:r>
    </w:p>
    <w:p w14:paraId="22ED0DD1" w14:textId="77777777" w:rsidR="00027A6D" w:rsidRPr="003E13E1" w:rsidRDefault="00027A6D" w:rsidP="00027A6D">
      <w:pPr>
        <w:rPr>
          <w:sz w:val="16"/>
        </w:rPr>
      </w:pPr>
      <w:r w:rsidRPr="003E13E1">
        <w:rPr>
          <w:sz w:val="16"/>
        </w:rPr>
        <w:t>Bostrom defines successful strategies for dealing with existential risks in terms of a "maxipok" principle - that is, one should maximize the probability of things turning out OK, even in the face of unintended consequences. There are many possible concrete applications of the principle, all of which are broadly "precautionary." For example, before making a scientific or technological innovation generally available, you must first establish its sustainability, perhaps through experimental trials or a pilot study in the "real world." The aim is to avoid irreversible damage to what we already value, however attractive future prospects may appear.</w:t>
      </w:r>
    </w:p>
    <w:p w14:paraId="7B37C810" w14:textId="77777777" w:rsidR="00027A6D" w:rsidRPr="003E13E1" w:rsidRDefault="00027A6D" w:rsidP="00027A6D">
      <w:pPr>
        <w:rPr>
          <w:sz w:val="16"/>
        </w:rPr>
      </w:pPr>
      <w:r w:rsidRPr="003E13E1">
        <w:rPr>
          <w:sz w:val="16"/>
        </w:rPr>
        <w:t>This general approach makes two countervailing assumptions about our current values: they are largely the right ones, yet their continued existence is precarious. The two assumptions are logically independent of each other but taken together they conjure an image of a world that is good enough as it already is, such that we lose it at our peril. The world's goodness is effectively tied to the specific ways in which individuals live their lives and relate to each other and the physical world more generally. It follows that disruption to these patterns of being-in-the-world places our overall value system at serious risk.</w:t>
      </w:r>
    </w:p>
    <w:p w14:paraId="26031669" w14:textId="77777777" w:rsidR="00027A6D" w:rsidRPr="003E13E1" w:rsidRDefault="00027A6D" w:rsidP="00027A6D">
      <w:pPr>
        <w:rPr>
          <w:sz w:val="16"/>
        </w:rPr>
      </w:pPr>
      <w:r w:rsidRPr="003E13E1">
        <w:rPr>
          <w:rStyle w:val="StyleUnderline"/>
        </w:rPr>
        <w:t xml:space="preserve">There is </w:t>
      </w:r>
      <w:r w:rsidRPr="003E13E1">
        <w:rPr>
          <w:rStyle w:val="Emphasis"/>
        </w:rPr>
        <w:t>much to question</w:t>
      </w:r>
      <w:r w:rsidRPr="003E13E1">
        <w:rPr>
          <w:sz w:val="16"/>
        </w:rPr>
        <w:t xml:space="preserve"> about this line of reasoning. Nevertheless, it is worth observing that the maxipok principle could be embraced by both Catholics and Darwinists, who by rather different chains of causal reasoning reach largely the same conclusion - namely, that our survival as a species is dependent on our recognising and following a normative order implicitly given by nature. The difference is that for Catholics this order is permanent and underwritten by God, whereas for Darwinists it is transient and purposeless. The concept of existential risk would not appear so rhetorically compelling, were it not for this hidden convergence of world-views.</w:t>
      </w:r>
    </w:p>
    <w:p w14:paraId="5F7F72B7" w14:textId="77777777" w:rsidR="00027A6D" w:rsidRPr="003E13E1" w:rsidRDefault="00027A6D" w:rsidP="00027A6D">
      <w:pPr>
        <w:rPr>
          <w:sz w:val="16"/>
        </w:rPr>
      </w:pPr>
      <w:r w:rsidRPr="003E13E1">
        <w:rPr>
          <w:sz w:val="16"/>
        </w:rPr>
        <w:t xml:space="preserve">My opposing view is that </w:t>
      </w:r>
      <w:r w:rsidRPr="003E13E1">
        <w:rPr>
          <w:rStyle w:val="Emphasis"/>
        </w:rPr>
        <w:t>even if</w:t>
      </w:r>
      <w:r w:rsidRPr="003E13E1">
        <w:rPr>
          <w:rStyle w:val="StyleUnderline"/>
        </w:rPr>
        <w:t xml:space="preserve"> we grant</w:t>
      </w:r>
      <w:r w:rsidRPr="003E13E1">
        <w:rPr>
          <w:sz w:val="16"/>
        </w:rPr>
        <w:t xml:space="preserve"> that </w:t>
      </w:r>
      <w:r w:rsidRPr="003E13E1">
        <w:rPr>
          <w:rStyle w:val="StyleUnderline"/>
        </w:rPr>
        <w:t>our current values are worth promoting</w:t>
      </w:r>
      <w:r w:rsidRPr="003E13E1">
        <w:rPr>
          <w:sz w:val="16"/>
        </w:rPr>
        <w:t xml:space="preserve"> indefinitely, it does not follow that our default patterns of living provide the best means to pursue them. More to the point, </w:t>
      </w:r>
      <w:r w:rsidRPr="009879DF">
        <w:rPr>
          <w:rStyle w:val="StyleUnderline"/>
          <w:highlight w:val="cyan"/>
        </w:rPr>
        <w:t>it does not follow</w:t>
      </w:r>
      <w:r w:rsidRPr="003E13E1">
        <w:rPr>
          <w:rStyle w:val="StyleUnderline"/>
        </w:rPr>
        <w:t xml:space="preserve"> that </w:t>
      </w:r>
      <w:r w:rsidRPr="003E13E1">
        <w:rPr>
          <w:rStyle w:val="Emphasis"/>
        </w:rPr>
        <w:t xml:space="preserve">a radical </w:t>
      </w:r>
      <w:r w:rsidRPr="009879DF">
        <w:rPr>
          <w:rStyle w:val="Emphasis"/>
          <w:highlight w:val="cyan"/>
        </w:rPr>
        <w:t>disruption</w:t>
      </w:r>
      <w:r w:rsidRPr="003E13E1">
        <w:rPr>
          <w:rStyle w:val="StyleUnderline"/>
        </w:rPr>
        <w:t xml:space="preserve"> of </w:t>
      </w:r>
      <w:r w:rsidRPr="003E13E1">
        <w:rPr>
          <w:rStyle w:val="Emphasis"/>
        </w:rPr>
        <w:t>the human condition</w:t>
      </w:r>
      <w:r w:rsidRPr="003E13E1">
        <w:rPr>
          <w:rStyle w:val="StyleUnderline"/>
        </w:rPr>
        <w:t xml:space="preserve"> </w:t>
      </w:r>
      <w:r w:rsidRPr="009879DF">
        <w:rPr>
          <w:rStyle w:val="StyleUnderline"/>
          <w:highlight w:val="cyan"/>
        </w:rPr>
        <w:t>would</w:t>
      </w:r>
      <w:r w:rsidRPr="003E13E1">
        <w:rPr>
          <w:rStyle w:val="StyleUnderline"/>
        </w:rPr>
        <w:t xml:space="preserve"> </w:t>
      </w:r>
      <w:r w:rsidRPr="003E13E1">
        <w:rPr>
          <w:rStyle w:val="Emphasis"/>
        </w:rPr>
        <w:t xml:space="preserve">necessarily </w:t>
      </w:r>
      <w:r w:rsidRPr="009879DF">
        <w:rPr>
          <w:rStyle w:val="Emphasis"/>
          <w:highlight w:val="cyan"/>
        </w:rPr>
        <w:t>undermine</w:t>
      </w:r>
      <w:r w:rsidRPr="003E13E1">
        <w:rPr>
          <w:sz w:val="16"/>
        </w:rPr>
        <w:t xml:space="preserve"> the realization of </w:t>
      </w:r>
      <w:r w:rsidRPr="003E13E1">
        <w:rPr>
          <w:rStyle w:val="StyleUnderline"/>
        </w:rPr>
        <w:t xml:space="preserve">those </w:t>
      </w:r>
      <w:r w:rsidRPr="009879DF">
        <w:rPr>
          <w:rStyle w:val="StyleUnderline"/>
          <w:highlight w:val="cyan"/>
        </w:rPr>
        <w:t>values</w:t>
      </w:r>
      <w:r w:rsidRPr="003E13E1">
        <w:rPr>
          <w:sz w:val="16"/>
        </w:rPr>
        <w:t xml:space="preserve">. Put in theological terms, we might take seriously that normally we exist in a fallen state: we "talk the talk" of values like equality, liberty, productivity and so on, but we only half-heartedly "walk the walk" in terms of creating a world which realizes those values. Indeed, </w:t>
      </w:r>
      <w:r w:rsidRPr="003E13E1">
        <w:rPr>
          <w:rStyle w:val="StyleUnderline"/>
        </w:rPr>
        <w:t xml:space="preserve">the </w:t>
      </w:r>
      <w:r w:rsidRPr="009879DF">
        <w:rPr>
          <w:rStyle w:val="StyleUnderline"/>
          <w:highlight w:val="cyan"/>
        </w:rPr>
        <w:t>inclination to sustain</w:t>
      </w:r>
      <w:r w:rsidRPr="003E13E1">
        <w:rPr>
          <w:sz w:val="16"/>
        </w:rPr>
        <w:t xml:space="preserve"> and ameliorate </w:t>
      </w:r>
      <w:r w:rsidRPr="003E13E1">
        <w:rPr>
          <w:rStyle w:val="Emphasis"/>
        </w:rPr>
        <w:t xml:space="preserve">our </w:t>
      </w:r>
      <w:r w:rsidRPr="009879DF">
        <w:rPr>
          <w:rStyle w:val="Emphasis"/>
          <w:highlight w:val="cyan"/>
        </w:rPr>
        <w:t>current</w:t>
      </w:r>
      <w:r w:rsidRPr="003E13E1">
        <w:rPr>
          <w:rStyle w:val="Emphasis"/>
        </w:rPr>
        <w:t xml:space="preserve"> institutional </w:t>
      </w:r>
      <w:r w:rsidRPr="009879DF">
        <w:rPr>
          <w:rStyle w:val="Emphasis"/>
          <w:highlight w:val="cyan"/>
        </w:rPr>
        <w:t>arrangements</w:t>
      </w:r>
      <w:r w:rsidRPr="009879DF">
        <w:rPr>
          <w:rStyle w:val="StyleUnderline"/>
          <w:highlight w:val="cyan"/>
        </w:rPr>
        <w:t xml:space="preserve"> may function as</w:t>
      </w:r>
      <w:r w:rsidRPr="003E13E1">
        <w:rPr>
          <w:rStyle w:val="StyleUnderline"/>
        </w:rPr>
        <w:t xml:space="preserve"> a </w:t>
      </w:r>
      <w:r w:rsidRPr="009879DF">
        <w:rPr>
          <w:rStyle w:val="Emphasis"/>
        </w:rPr>
        <w:t>poor proxy</w:t>
      </w:r>
      <w:r w:rsidRPr="009879DF">
        <w:rPr>
          <w:rStyle w:val="StyleUnderline"/>
        </w:rPr>
        <w:t xml:space="preserve"> for </w:t>
      </w:r>
      <w:r w:rsidRPr="009879DF">
        <w:rPr>
          <w:rStyle w:val="Emphasis"/>
        </w:rPr>
        <w:t>a proper realization of our values</w:t>
      </w:r>
      <w:r w:rsidRPr="009879DF">
        <w:rPr>
          <w:sz w:val="16"/>
        </w:rPr>
        <w:t>.</w:t>
      </w:r>
    </w:p>
    <w:p w14:paraId="3760B5A4" w14:textId="77777777" w:rsidR="00027A6D" w:rsidRPr="003E13E1" w:rsidRDefault="00027A6D" w:rsidP="00027A6D">
      <w:pPr>
        <w:rPr>
          <w:sz w:val="16"/>
        </w:rPr>
      </w:pPr>
      <w:r w:rsidRPr="003E13E1">
        <w:rPr>
          <w:sz w:val="16"/>
        </w:rPr>
        <w:t xml:space="preserve">In short, </w:t>
      </w:r>
      <w:r w:rsidRPr="003E13E1">
        <w:rPr>
          <w:rStyle w:val="Emphasis"/>
        </w:rPr>
        <w:t xml:space="preserve">the precautionary policy of </w:t>
      </w:r>
      <w:r w:rsidRPr="009879DF">
        <w:rPr>
          <w:rStyle w:val="Emphasis"/>
          <w:highlight w:val="cyan"/>
        </w:rPr>
        <w:t>maxipok</w:t>
      </w:r>
      <w:r w:rsidRPr="009879DF">
        <w:rPr>
          <w:rStyle w:val="StyleUnderline"/>
          <w:highlight w:val="cyan"/>
        </w:rPr>
        <w:t xml:space="preserve"> makes us</w:t>
      </w:r>
      <w:r w:rsidRPr="003E13E1">
        <w:rPr>
          <w:rStyle w:val="StyleUnderline"/>
        </w:rPr>
        <w:t xml:space="preserve"> </w:t>
      </w:r>
      <w:r w:rsidRPr="003E13E1">
        <w:rPr>
          <w:rStyle w:val="Emphasis"/>
        </w:rPr>
        <w:t xml:space="preserve">too </w:t>
      </w:r>
      <w:r w:rsidRPr="009879DF">
        <w:rPr>
          <w:rStyle w:val="Emphasis"/>
          <w:highlight w:val="cyan"/>
        </w:rPr>
        <w:t>beholden</w:t>
      </w:r>
      <w:r w:rsidRPr="009879DF">
        <w:rPr>
          <w:rStyle w:val="StyleUnderline"/>
          <w:highlight w:val="cyan"/>
        </w:rPr>
        <w:t xml:space="preserve"> to</w:t>
      </w:r>
      <w:r w:rsidRPr="003E13E1">
        <w:rPr>
          <w:rStyle w:val="StyleUnderline"/>
        </w:rPr>
        <w:t xml:space="preserve"> our biological and cultural </w:t>
      </w:r>
      <w:r w:rsidRPr="009879DF">
        <w:rPr>
          <w:rStyle w:val="StyleUnderline"/>
          <w:highlight w:val="cyan"/>
        </w:rPr>
        <w:t>inheritance</w:t>
      </w:r>
      <w:r w:rsidRPr="003E13E1">
        <w:rPr>
          <w:sz w:val="16"/>
        </w:rPr>
        <w:t>, as an updated version of what Christians call "Original Sin."</w:t>
      </w:r>
    </w:p>
    <w:p w14:paraId="14252248" w14:textId="77777777" w:rsidR="00027A6D" w:rsidRPr="003E13E1" w:rsidRDefault="00027A6D" w:rsidP="00027A6D">
      <w:pPr>
        <w:rPr>
          <w:sz w:val="16"/>
        </w:rPr>
      </w:pPr>
      <w:r w:rsidRPr="003E13E1">
        <w:rPr>
          <w:sz w:val="16"/>
        </w:rPr>
        <w:t>Seen in this light, anything that breaks these default lines of thought and behaviour - "awakens us from our dogmatic slumbers," as Kant might say - is potentially welcomed. In The Proactionary Imperative , I discuss this distinctive orientation toward our fallen state - which provides an incentive to regard the status quo with suspicion - as emblematic of progressive "leftist" politics in the modern era. Here I mean a broad range of projects, from the great revolutionary movements to more incremental measures of intergenerational reform such in education and healthcare that were central to the foundation of the welfare state.</w:t>
      </w:r>
    </w:p>
    <w:p w14:paraId="6FA0E57E" w14:textId="77777777" w:rsidR="00027A6D" w:rsidRPr="003E13E1" w:rsidRDefault="00027A6D" w:rsidP="00027A6D">
      <w:pPr>
        <w:rPr>
          <w:sz w:val="16"/>
        </w:rPr>
      </w:pPr>
      <w:r w:rsidRPr="003E13E1">
        <w:rPr>
          <w:sz w:val="16"/>
        </w:rPr>
        <w:t xml:space="preserve">The bottom line is that </w:t>
      </w:r>
      <w:r w:rsidRPr="003E13E1">
        <w:rPr>
          <w:rStyle w:val="StyleUnderline"/>
        </w:rPr>
        <w:t xml:space="preserve">the </w:t>
      </w:r>
      <w:r w:rsidRPr="009879DF">
        <w:rPr>
          <w:rStyle w:val="StyleUnderline"/>
          <w:highlight w:val="cyan"/>
        </w:rPr>
        <w:t>taking</w:t>
      </w:r>
      <w:r w:rsidRPr="003E13E1">
        <w:rPr>
          <w:rStyle w:val="StyleUnderline"/>
        </w:rPr>
        <w:t xml:space="preserve"> of </w:t>
      </w:r>
      <w:r w:rsidRPr="009879DF">
        <w:rPr>
          <w:rStyle w:val="StyleUnderline"/>
        </w:rPr>
        <w:t>risks - even</w:t>
      </w:r>
      <w:r w:rsidRPr="009879DF">
        <w:rPr>
          <w:sz w:val="16"/>
        </w:rPr>
        <w:t xml:space="preserve"> ones th</w:t>
      </w:r>
      <w:r w:rsidRPr="003E13E1">
        <w:rPr>
          <w:sz w:val="16"/>
        </w:rPr>
        <w:t xml:space="preserve">at might be reasonably called </w:t>
      </w:r>
      <w:r w:rsidRPr="009879DF">
        <w:rPr>
          <w:rStyle w:val="Emphasis"/>
          <w:highlight w:val="cyan"/>
        </w:rPr>
        <w:t>"existential risks"</w:t>
      </w:r>
      <w:r w:rsidRPr="003E13E1">
        <w:rPr>
          <w:rStyle w:val="StyleUnderline"/>
        </w:rPr>
        <w:t xml:space="preserve"> - </w:t>
      </w:r>
      <w:r w:rsidRPr="009879DF">
        <w:rPr>
          <w:rStyle w:val="StyleUnderline"/>
          <w:highlight w:val="cyan"/>
        </w:rPr>
        <w:t>is not</w:t>
      </w:r>
      <w:r w:rsidRPr="003E13E1">
        <w:rPr>
          <w:rStyle w:val="StyleUnderline"/>
        </w:rPr>
        <w:t xml:space="preserve"> something </w:t>
      </w:r>
      <w:r w:rsidRPr="009879DF">
        <w:rPr>
          <w:rStyle w:val="StyleUnderline"/>
          <w:highlight w:val="cyan"/>
        </w:rPr>
        <w:t xml:space="preserve">to be </w:t>
      </w:r>
      <w:r w:rsidRPr="009879DF">
        <w:rPr>
          <w:rStyle w:val="Emphasis"/>
          <w:highlight w:val="cyan"/>
        </w:rPr>
        <w:t>avoided</w:t>
      </w:r>
      <w:r w:rsidRPr="003E13E1">
        <w:rPr>
          <w:rStyle w:val="Emphasis"/>
        </w:rPr>
        <w:t xml:space="preserve"> but embraced</w:t>
      </w:r>
      <w:r w:rsidRPr="003E13E1">
        <w:rPr>
          <w:rStyle w:val="StyleUnderline"/>
        </w:rPr>
        <w:t xml:space="preserve"> </w:t>
      </w:r>
      <w:r w:rsidRPr="009879DF">
        <w:rPr>
          <w:rStyle w:val="StyleUnderline"/>
          <w:highlight w:val="cyan"/>
        </w:rPr>
        <w:t>as</w:t>
      </w:r>
      <w:r w:rsidRPr="003E13E1">
        <w:rPr>
          <w:sz w:val="16"/>
        </w:rPr>
        <w:t xml:space="preserve"> potentially </w:t>
      </w:r>
      <w:r w:rsidRPr="009879DF">
        <w:rPr>
          <w:rStyle w:val="StyleUnderline"/>
          <w:highlight w:val="cyan"/>
        </w:rPr>
        <w:t>opening up opportunities</w:t>
      </w:r>
      <w:r w:rsidRPr="003E13E1">
        <w:rPr>
          <w:rStyle w:val="StyleUnderline"/>
        </w:rPr>
        <w:t xml:space="preserve"> that had been </w:t>
      </w:r>
      <w:r w:rsidRPr="003E13E1">
        <w:rPr>
          <w:rStyle w:val="Emphasis"/>
        </w:rPr>
        <w:t xml:space="preserve">previously </w:t>
      </w:r>
      <w:r w:rsidRPr="009879DF">
        <w:rPr>
          <w:rStyle w:val="Emphasis"/>
          <w:highlight w:val="cyan"/>
        </w:rPr>
        <w:t>closed</w:t>
      </w:r>
      <w:r w:rsidRPr="003E13E1">
        <w:rPr>
          <w:rStyle w:val="StyleUnderline"/>
        </w:rPr>
        <w:t xml:space="preserve">, </w:t>
      </w:r>
      <w:r w:rsidRPr="003E13E1">
        <w:rPr>
          <w:rStyle w:val="Emphasis"/>
        </w:rPr>
        <w:t xml:space="preserve">precisely </w:t>
      </w:r>
      <w:r w:rsidRPr="009879DF">
        <w:rPr>
          <w:rStyle w:val="Emphasis"/>
          <w:highlight w:val="cyan"/>
        </w:rPr>
        <w:t>due</w:t>
      </w:r>
      <w:r w:rsidRPr="009879DF">
        <w:rPr>
          <w:rStyle w:val="StyleUnderline"/>
          <w:highlight w:val="cyan"/>
        </w:rPr>
        <w:t xml:space="preserve"> to</w:t>
      </w:r>
      <w:r w:rsidRPr="003E13E1">
        <w:rPr>
          <w:rStyle w:val="StyleUnderline"/>
        </w:rPr>
        <w:t xml:space="preserve"> </w:t>
      </w:r>
      <w:r w:rsidRPr="003E13E1">
        <w:rPr>
          <w:rStyle w:val="Emphasis"/>
        </w:rPr>
        <w:t xml:space="preserve">the </w:t>
      </w:r>
      <w:r w:rsidRPr="009879DF">
        <w:rPr>
          <w:rStyle w:val="Emphasis"/>
          <w:highlight w:val="cyan"/>
        </w:rPr>
        <w:t>previous success</w:t>
      </w:r>
      <w:r w:rsidRPr="003E13E1">
        <w:rPr>
          <w:rStyle w:val="StyleUnderline"/>
        </w:rPr>
        <w:t xml:space="preserve"> of the status quo</w:t>
      </w:r>
      <w:r w:rsidRPr="003E13E1">
        <w:rPr>
          <w:sz w:val="16"/>
        </w:rPr>
        <w:t>.</w:t>
      </w:r>
    </w:p>
    <w:p w14:paraId="0A90FB9A" w14:textId="77777777" w:rsidR="00027A6D" w:rsidRPr="003E13E1" w:rsidRDefault="00027A6D" w:rsidP="00027A6D">
      <w:pPr>
        <w:rPr>
          <w:sz w:val="16"/>
        </w:rPr>
      </w:pPr>
      <w:r w:rsidRPr="003E13E1">
        <w:rPr>
          <w:sz w:val="16"/>
        </w:rPr>
        <w:t>In the nineteenth and twentieth centuries, the bargain was struck in terms of "the costs of progress." Indeed, the displacement and destruction of nature and people that we nowadays associate with the Industrial Revolution - still regarded as overall positive development in human history - may be understood as simply the first phase of a process whose second phase may be marked by the sorts of displacement and destruction that are now anticipated with the onset of global climate change.</w:t>
      </w:r>
    </w:p>
    <w:p w14:paraId="7710FAEA" w14:textId="77777777" w:rsidR="00027A6D" w:rsidRPr="003E13E1" w:rsidRDefault="00027A6D" w:rsidP="00027A6D">
      <w:pPr>
        <w:rPr>
          <w:sz w:val="16"/>
        </w:rPr>
      </w:pPr>
      <w:r w:rsidRPr="003E13E1">
        <w:rPr>
          <w:sz w:val="16"/>
        </w:rPr>
        <w:t>Toward a more authentic sense of existential risk</w:t>
      </w:r>
    </w:p>
    <w:p w14:paraId="6176D725" w14:textId="77777777" w:rsidR="00027A6D" w:rsidRPr="003E13E1" w:rsidRDefault="00027A6D" w:rsidP="00027A6D">
      <w:pPr>
        <w:rPr>
          <w:sz w:val="16"/>
        </w:rPr>
      </w:pPr>
      <w:r w:rsidRPr="003E13E1">
        <w:rPr>
          <w:sz w:val="16"/>
        </w:rPr>
        <w:t>Taken together, the Industrial Revolution and today's global climate change constitute what ecologists increasingly call the "anthropocene," the period when our species became the prime mover of environmental transformation. However, the two phases appear to differ in moral standing in today's world. The destructiveness of the Industrial Revolution is often conceded as a necessary price to pay for a globalized modernity, whereas global climate change is often presented as something that we should do our utmost to mitigate, if not outright prevent, because we cannot foresee the benefits that would justify the costs.</w:t>
      </w:r>
    </w:p>
    <w:p w14:paraId="27289543" w14:textId="77777777" w:rsidR="00027A6D" w:rsidRPr="003E13E1" w:rsidRDefault="00027A6D" w:rsidP="00027A6D">
      <w:pPr>
        <w:rPr>
          <w:sz w:val="16"/>
        </w:rPr>
      </w:pPr>
      <w:r w:rsidRPr="003E13E1">
        <w:rPr>
          <w:sz w:val="16"/>
        </w:rPr>
        <w:t>In other words, the perceived difference between the two phases lies less in the actual damage they will turn out to have inflicted - in both cases enormous - than in our capacity to construct a balance sheet that provides some agreed account of the costs and benefits. Here it is worth recalling that it was only in the 1880s that the idea of an "Industrial Revolution" began to be presented in unequivocally positive terms.</w:t>
      </w:r>
    </w:p>
    <w:p w14:paraId="5AF2F79E" w14:textId="77777777" w:rsidR="00027A6D" w:rsidRPr="003E13E1" w:rsidRDefault="00027A6D" w:rsidP="00027A6D">
      <w:pPr>
        <w:rPr>
          <w:sz w:val="16"/>
        </w:rPr>
      </w:pPr>
      <w:r w:rsidRPr="003E13E1">
        <w:rPr>
          <w:sz w:val="16"/>
        </w:rPr>
        <w:t>However, it would be a mistake to reduce the matter simply to our lack of 20/20 historical vision. A striking feature of today's debates over global climate change is the relative absence of serious utopian proposals comparable to the ones - including Marxist ones - that justified the undeniable costs of mass industrialisation in the nineteenth and twentieth centuries, which in turn encouraged a sense of perseverance in the face of adversity. These utopias constituted the basis for the modern imagination in science, art and politics.</w:t>
      </w:r>
    </w:p>
    <w:p w14:paraId="36123ECB" w14:textId="77777777" w:rsidR="00027A6D" w:rsidRPr="003E13E1" w:rsidRDefault="00027A6D" w:rsidP="00027A6D">
      <w:pPr>
        <w:rPr>
          <w:sz w:val="16"/>
        </w:rPr>
      </w:pPr>
      <w:r w:rsidRPr="003E13E1">
        <w:rPr>
          <w:sz w:val="16"/>
        </w:rPr>
        <w:t>To be sure, they were consistently challenged by various doomsday scenarios of environmental degradation and human exploitation that aimed to halt and maybe even reverse industrialisation. Indeed, many - if not most - of these scenarios did come to pass and their consequences are very much with us today. Nevertheless, they do not seem as bad now as when originally presented because their significance has been offset by the benefits inspired by the more utopian sense of the future, which over time has served to reshape humanity's value orientation in its favour.</w:t>
      </w:r>
    </w:p>
    <w:p w14:paraId="74FFB5C7" w14:textId="77777777" w:rsidR="00027A6D" w:rsidRPr="003E13E1" w:rsidRDefault="00027A6D" w:rsidP="00027A6D">
      <w:pPr>
        <w:rPr>
          <w:sz w:val="16"/>
        </w:rPr>
      </w:pPr>
      <w:r w:rsidRPr="003E13E1">
        <w:rPr>
          <w:rStyle w:val="StyleUnderline"/>
        </w:rPr>
        <w:t>In a nutshell</w:t>
      </w:r>
      <w:r w:rsidRPr="003E13E1">
        <w:rPr>
          <w:sz w:val="16"/>
        </w:rPr>
        <w:t xml:space="preserve">, then, </w:t>
      </w:r>
      <w:r w:rsidRPr="009879DF">
        <w:rPr>
          <w:rStyle w:val="StyleUnderline"/>
          <w:highlight w:val="cyan"/>
        </w:rPr>
        <w:t>the problem with</w:t>
      </w:r>
      <w:r w:rsidRPr="003E13E1">
        <w:rPr>
          <w:sz w:val="16"/>
        </w:rPr>
        <w:t xml:space="preserve"> the conception of </w:t>
      </w:r>
      <w:r w:rsidRPr="009879DF">
        <w:rPr>
          <w:rStyle w:val="Emphasis"/>
          <w:highlight w:val="cyan"/>
        </w:rPr>
        <w:t>exi</w:t>
      </w:r>
      <w:r w:rsidRPr="003E13E1">
        <w:rPr>
          <w:rStyle w:val="Emphasis"/>
        </w:rPr>
        <w:t xml:space="preserve">stential </w:t>
      </w:r>
      <w:r w:rsidRPr="009879DF">
        <w:rPr>
          <w:rStyle w:val="Emphasis"/>
          <w:highlight w:val="cyan"/>
        </w:rPr>
        <w:t>risk</w:t>
      </w:r>
      <w:r w:rsidRPr="003E13E1">
        <w:rPr>
          <w:rStyle w:val="StyleUnderline"/>
        </w:rPr>
        <w:t xml:space="preserve"> as presented by Bostrom</w:t>
      </w:r>
      <w:r w:rsidRPr="003E13E1">
        <w:rPr>
          <w:sz w:val="16"/>
        </w:rPr>
        <w:t xml:space="preserve"> and other would-be "Guardians of the Galaxy" </w:t>
      </w:r>
      <w:r w:rsidRPr="009879DF">
        <w:rPr>
          <w:rStyle w:val="StyleUnderline"/>
          <w:highlight w:val="cyan"/>
        </w:rPr>
        <w:t>is</w:t>
      </w:r>
      <w:r w:rsidRPr="003E13E1">
        <w:rPr>
          <w:rStyle w:val="StyleUnderline"/>
        </w:rPr>
        <w:t xml:space="preserve"> its </w:t>
      </w:r>
      <w:r w:rsidRPr="009879DF">
        <w:rPr>
          <w:rStyle w:val="StyleUnderline"/>
          <w:highlight w:val="cyan"/>
        </w:rPr>
        <w:t>failure to</w:t>
      </w:r>
      <w:r w:rsidRPr="003E13E1">
        <w:rPr>
          <w:rStyle w:val="StyleUnderline"/>
        </w:rPr>
        <w:t xml:space="preserve"> recognize </w:t>
      </w:r>
      <w:r w:rsidRPr="003E13E1">
        <w:rPr>
          <w:rStyle w:val="Emphasis"/>
        </w:rPr>
        <w:t xml:space="preserve">the </w:t>
      </w:r>
      <w:r w:rsidRPr="009879DF">
        <w:rPr>
          <w:rStyle w:val="Emphasis"/>
          <w:highlight w:val="cyan"/>
        </w:rPr>
        <w:t>positive</w:t>
      </w:r>
      <w:r w:rsidRPr="003E13E1">
        <w:rPr>
          <w:rStyle w:val="Emphasis"/>
        </w:rPr>
        <w:t xml:space="preserve"> side of </w:t>
      </w:r>
      <w:r w:rsidRPr="009879DF">
        <w:rPr>
          <w:rStyle w:val="Emphasis"/>
          <w:highlight w:val="cyan"/>
        </w:rPr>
        <w:t>risk</w:t>
      </w:r>
      <w:r w:rsidRPr="003E13E1">
        <w:rPr>
          <w:sz w:val="16"/>
        </w:rPr>
        <w:t xml:space="preserve">, which is the realization that </w:t>
      </w:r>
      <w:r w:rsidRPr="003E13E1">
        <w:rPr>
          <w:rStyle w:val="Emphasis"/>
        </w:rPr>
        <w:t xml:space="preserve">a radical </w:t>
      </w:r>
      <w:r w:rsidRPr="009879DF">
        <w:rPr>
          <w:rStyle w:val="Emphasis"/>
          <w:highlight w:val="cyan"/>
        </w:rPr>
        <w:t>improvement</w:t>
      </w:r>
      <w:r w:rsidRPr="009879DF">
        <w:rPr>
          <w:rStyle w:val="StyleUnderline"/>
          <w:highlight w:val="cyan"/>
        </w:rPr>
        <w:t xml:space="preserve"> in</w:t>
      </w:r>
      <w:r w:rsidRPr="003E13E1">
        <w:rPr>
          <w:rStyle w:val="StyleUnderline"/>
        </w:rPr>
        <w:t xml:space="preserve"> </w:t>
      </w:r>
      <w:r w:rsidRPr="003E13E1">
        <w:rPr>
          <w:rStyle w:val="Emphasis"/>
        </w:rPr>
        <w:t xml:space="preserve">the human </w:t>
      </w:r>
      <w:r w:rsidRPr="009879DF">
        <w:rPr>
          <w:rStyle w:val="Emphasis"/>
          <w:highlight w:val="cyan"/>
        </w:rPr>
        <w:t>condition</w:t>
      </w:r>
      <w:r w:rsidRPr="009879DF">
        <w:rPr>
          <w:rStyle w:val="StyleUnderline"/>
          <w:highlight w:val="cyan"/>
        </w:rPr>
        <w:t xml:space="preserve"> may require </w:t>
      </w:r>
      <w:r w:rsidRPr="009879DF">
        <w:rPr>
          <w:rStyle w:val="Emphasis"/>
          <w:highlight w:val="cyan"/>
        </w:rPr>
        <w:t>a leap</w:t>
      </w:r>
      <w:r w:rsidRPr="003E13E1">
        <w:rPr>
          <w:rStyle w:val="Emphasis"/>
        </w:rPr>
        <w:t xml:space="preserve"> into the unknown</w:t>
      </w:r>
      <w:r w:rsidRPr="003E13E1">
        <w:rPr>
          <w:rStyle w:val="StyleUnderline"/>
        </w:rPr>
        <w:t xml:space="preserve">, </w:t>
      </w:r>
      <w:r w:rsidRPr="009879DF">
        <w:rPr>
          <w:rStyle w:val="StyleUnderline"/>
          <w:highlight w:val="cyan"/>
        </w:rPr>
        <w:t>the short term</w:t>
      </w:r>
      <w:r w:rsidRPr="003E13E1">
        <w:rPr>
          <w:rStyle w:val="StyleUnderline"/>
        </w:rPr>
        <w:t xml:space="preserve"> consequences of </w:t>
      </w:r>
      <w:r w:rsidRPr="009879DF">
        <w:rPr>
          <w:rStyle w:val="StyleUnderline"/>
          <w:highlight w:val="cyan"/>
        </w:rPr>
        <w:t>which may be</w:t>
      </w:r>
      <w:r w:rsidRPr="003E13E1">
        <w:rPr>
          <w:rStyle w:val="StyleUnderline"/>
        </w:rPr>
        <w:t xml:space="preserve"> </w:t>
      </w:r>
      <w:r w:rsidRPr="003E13E1">
        <w:rPr>
          <w:rStyle w:val="Emphasis"/>
        </w:rPr>
        <w:t xml:space="preserve">quite </w:t>
      </w:r>
      <w:r w:rsidRPr="009879DF">
        <w:rPr>
          <w:rStyle w:val="Emphasis"/>
          <w:highlight w:val="cyan"/>
        </w:rPr>
        <w:t>harmful</w:t>
      </w:r>
      <w:r w:rsidRPr="009879DF">
        <w:rPr>
          <w:rStyle w:val="StyleUnderline"/>
          <w:highlight w:val="cyan"/>
        </w:rPr>
        <w:t xml:space="preserve"> but</w:t>
      </w:r>
      <w:r w:rsidRPr="003E13E1">
        <w:rPr>
          <w:rStyle w:val="StyleUnderline"/>
        </w:rPr>
        <w:t xml:space="preserve"> which in </w:t>
      </w:r>
      <w:r w:rsidRPr="003E13E1">
        <w:rPr>
          <w:rStyle w:val="Emphasis"/>
        </w:rPr>
        <w:t xml:space="preserve">the </w:t>
      </w:r>
      <w:r w:rsidRPr="009879DF">
        <w:rPr>
          <w:rStyle w:val="Emphasis"/>
          <w:highlight w:val="cyan"/>
        </w:rPr>
        <w:t>long term</w:t>
      </w:r>
      <w:r w:rsidRPr="003E13E1">
        <w:rPr>
          <w:rStyle w:val="Emphasis"/>
        </w:rPr>
        <w:t xml:space="preserve"> issue</w:t>
      </w:r>
      <w:r w:rsidRPr="003E13E1">
        <w:rPr>
          <w:rStyle w:val="StyleUnderline"/>
        </w:rPr>
        <w:t xml:space="preserve"> </w:t>
      </w:r>
      <w:r w:rsidRPr="009879DF">
        <w:rPr>
          <w:rStyle w:val="StyleUnderline"/>
          <w:highlight w:val="cyan"/>
        </w:rPr>
        <w:t>in</w:t>
      </w:r>
      <w:r w:rsidRPr="003E13E1">
        <w:rPr>
          <w:rStyle w:val="StyleUnderline"/>
        </w:rPr>
        <w:t xml:space="preserve"> </w:t>
      </w:r>
      <w:r w:rsidRPr="003E13E1">
        <w:rPr>
          <w:rStyle w:val="Emphasis"/>
        </w:rPr>
        <w:t xml:space="preserve">greater </w:t>
      </w:r>
      <w:r w:rsidRPr="009879DF">
        <w:rPr>
          <w:rStyle w:val="Emphasis"/>
          <w:highlight w:val="cyan"/>
        </w:rPr>
        <w:t>benefits</w:t>
      </w:r>
      <w:r w:rsidRPr="009879DF">
        <w:rPr>
          <w:rStyle w:val="StyleUnderline"/>
          <w:highlight w:val="cyan"/>
        </w:rPr>
        <w:t xml:space="preserve"> that</w:t>
      </w:r>
      <w:r w:rsidRPr="003E13E1">
        <w:rPr>
          <w:sz w:val="16"/>
        </w:rPr>
        <w:t xml:space="preserve"> in turn </w:t>
      </w:r>
      <w:r w:rsidRPr="003E13E1">
        <w:rPr>
          <w:rStyle w:val="Emphasis"/>
        </w:rPr>
        <w:t xml:space="preserve">serve to </w:t>
      </w:r>
      <w:r w:rsidRPr="009879DF">
        <w:rPr>
          <w:rStyle w:val="Emphasis"/>
          <w:highlight w:val="cyan"/>
        </w:rPr>
        <w:t>justify</w:t>
      </w:r>
      <w:r w:rsidRPr="009879DF">
        <w:rPr>
          <w:rStyle w:val="StyleUnderline"/>
          <w:highlight w:val="cyan"/>
        </w:rPr>
        <w:t xml:space="preserve"> the</w:t>
      </w:r>
      <w:r w:rsidRPr="003E13E1">
        <w:rPr>
          <w:rStyle w:val="StyleUnderline"/>
        </w:rPr>
        <w:t xml:space="preserve"> risky </w:t>
      </w:r>
      <w:r w:rsidRPr="009879DF">
        <w:rPr>
          <w:rStyle w:val="StyleUnderline"/>
          <w:highlight w:val="cyan"/>
        </w:rPr>
        <w:t>undertaking</w:t>
      </w:r>
      <w:r w:rsidRPr="003E13E1">
        <w:rPr>
          <w:sz w:val="16"/>
        </w:rPr>
        <w:t>.</w:t>
      </w:r>
    </w:p>
    <w:p w14:paraId="10ED90CD" w14:textId="77777777" w:rsidR="00027A6D" w:rsidRPr="003E13E1" w:rsidRDefault="00027A6D" w:rsidP="00027A6D">
      <w:pPr>
        <w:rPr>
          <w:sz w:val="16"/>
        </w:rPr>
      </w:pPr>
      <w:r w:rsidRPr="003E13E1">
        <w:rPr>
          <w:sz w:val="16"/>
        </w:rPr>
        <w:t>However, this oversight may reflect a larger sense of fatalism in the general culture, one that finds it difficult to achieve the necessary distance from events to make overarching evaluations of harms and benefits. In theological terms, one may regard this fatalism as symptomatic of an incapacity for faith, which is precisely about adopting a positive attitude toward the unknown, and equally an unwillingness to entertain the divine point-of-view.</w:t>
      </w:r>
    </w:p>
    <w:p w14:paraId="04D8C58B" w14:textId="77777777" w:rsidR="00027A6D" w:rsidRPr="003E13E1" w:rsidRDefault="00027A6D" w:rsidP="00027A6D">
      <w:pPr>
        <w:rPr>
          <w:sz w:val="16"/>
        </w:rPr>
      </w:pPr>
      <w:r w:rsidRPr="003E13E1">
        <w:rPr>
          <w:sz w:val="16"/>
        </w:rPr>
        <w:t>In the end is there a problem of existential risk worthy of sustained attention? The answer is most certainly yes, and it centres on how we might unwittingly undermine our own values in the course of their pursuit. So, while it is true that a radical change to the human condition - like the Industrial Revolution - may enable our values to be pursued more effectively, it is equally true that we may end up with false proxies for those values that we rationalize as better simply because they are part of the world that we are now stuck with. Social psychologists speak of this process as "adaptive preference formation," whereby we come to aspire to what we are likely to get.</w:t>
      </w:r>
    </w:p>
    <w:p w14:paraId="0B1F1A66" w14:textId="77777777" w:rsidR="00027A6D" w:rsidRPr="003E13E1" w:rsidRDefault="00027A6D" w:rsidP="00027A6D">
      <w:pPr>
        <w:rPr>
          <w:sz w:val="16"/>
        </w:rPr>
      </w:pPr>
      <w:r w:rsidRPr="003E13E1">
        <w:rPr>
          <w:sz w:val="16"/>
        </w:rPr>
        <w:t>The resulting state of mind is sometimes called "sweet lemons" - the flipside of "sour grapes. When the Existentialists struggled with the problem of "authenticity," being true to oneself, they were approaching this problem.</w:t>
      </w:r>
    </w:p>
    <w:p w14:paraId="434477AC" w14:textId="77777777" w:rsidR="00027A6D" w:rsidRPr="003E13E1" w:rsidRDefault="00027A6D" w:rsidP="00027A6D">
      <w:pPr>
        <w:rPr>
          <w:sz w:val="16"/>
        </w:rPr>
      </w:pPr>
      <w:r w:rsidRPr="009879DF">
        <w:rPr>
          <w:rStyle w:val="StyleUnderline"/>
        </w:rPr>
        <w:t>Contra Bostrom, it is not the</w:t>
      </w:r>
      <w:r w:rsidRPr="003E13E1">
        <w:rPr>
          <w:rStyle w:val="StyleUnderline"/>
        </w:rPr>
        <w:t xml:space="preserve"> problem that humanity might be annihilated by machines, but that we might </w:t>
      </w:r>
      <w:r w:rsidRPr="003E13E1">
        <w:rPr>
          <w:rStyle w:val="Emphasis"/>
        </w:rPr>
        <w:t>become machines</w:t>
      </w:r>
      <w:r w:rsidRPr="003E13E1">
        <w:rPr>
          <w:rStyle w:val="StyleUnderline"/>
        </w:rPr>
        <w:t xml:space="preserve"> in </w:t>
      </w:r>
      <w:r w:rsidRPr="003E13E1">
        <w:rPr>
          <w:rStyle w:val="Emphasis"/>
        </w:rPr>
        <w:t>the name of becoming human</w:t>
      </w:r>
      <w:r w:rsidRPr="003E13E1">
        <w:rPr>
          <w:sz w:val="16"/>
        </w:rPr>
        <w:t>: the destruction of "humanity" as a concept more than the destruction of "humanity" as a population.</w:t>
      </w:r>
    </w:p>
    <w:p w14:paraId="076AA1CE" w14:textId="3CFB7959" w:rsidR="00A637FA" w:rsidRPr="00A637FA" w:rsidRDefault="00806911" w:rsidP="00A637FA">
      <w:pPr>
        <w:pStyle w:val="Heading3"/>
      </w:pPr>
      <w:r>
        <w:t>2AC – AT: Cognitive Bias</w:t>
      </w:r>
    </w:p>
    <w:p w14:paraId="4F8CB0C9" w14:textId="77777777" w:rsidR="00806911" w:rsidRPr="003D16E1" w:rsidRDefault="00806911" w:rsidP="00806911">
      <w:pPr>
        <w:pStyle w:val="Heading4"/>
      </w:pPr>
      <w:r>
        <w:t xml:space="preserve">The disad begins at </w:t>
      </w:r>
      <w:r>
        <w:rPr>
          <w:u w:val="single"/>
        </w:rPr>
        <w:t>a low probability</w:t>
      </w:r>
      <w:r>
        <w:t>.</w:t>
      </w:r>
    </w:p>
    <w:p w14:paraId="6366E170" w14:textId="77777777" w:rsidR="00806911" w:rsidRPr="007E54F2" w:rsidRDefault="00806911" w:rsidP="00806911">
      <w:r w:rsidRPr="007E54F2">
        <w:rPr>
          <w:rStyle w:val="Style13ptBold"/>
        </w:rPr>
        <w:t>Conetta 98</w:t>
      </w:r>
      <w:r w:rsidRPr="007E54F2">
        <w:t xml:space="preserve"> (Car</w:t>
      </w:r>
      <w:r>
        <w:t>l,</w:t>
      </w:r>
      <w:r w:rsidRPr="007E54F2">
        <w:t xml:space="preserve"> Director of the Project on Defense Alternatives, Research Fellow of the Institute for Defense and Disarmament Studies, researcher and awarded author at the Pentagon, US State Department, US House Armed Services Committee, Army War College, National Defense University, and UNIDIR, “Dueling with Uncertainty: The New Logic of American Military Planning,” March 1998</w:t>
      </w:r>
      <w:r>
        <w:t xml:space="preserve">, </w:t>
      </w:r>
      <w:hyperlink r:id="rId13" w:history="1">
        <w:r w:rsidRPr="000806C9">
          <w:rPr>
            <w:rStyle w:val="Hyperlink"/>
          </w:rPr>
          <w:t>http://www.bu.edu/globalbeat/usdefense/conetta0398.html)</w:t>
        </w:r>
      </w:hyperlink>
    </w:p>
    <w:p w14:paraId="7CE37E65" w14:textId="77777777" w:rsidR="00806911" w:rsidRPr="007E54F2" w:rsidRDefault="00806911" w:rsidP="00806911">
      <w:pPr>
        <w:rPr>
          <w:sz w:val="16"/>
        </w:rPr>
      </w:pPr>
      <w:r w:rsidRPr="007E54F2">
        <w:rPr>
          <w:sz w:val="16"/>
        </w:rPr>
        <w:t xml:space="preserve">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w:t>
      </w:r>
      <w:r w:rsidRPr="007E54F2">
        <w:rPr>
          <w:rStyle w:val="StyleUnderline"/>
        </w:rPr>
        <w:t xml:space="preserve">the effusion of </w:t>
      </w:r>
      <w:r w:rsidRPr="007E54F2">
        <w:rPr>
          <w:rStyle w:val="Emphasis"/>
        </w:rPr>
        <w:t>improbable conflict scenarios</w:t>
      </w:r>
      <w:r w:rsidRPr="007E54F2">
        <w:rPr>
          <w:rStyle w:val="StyleUnderline"/>
        </w:rPr>
        <w:t xml:space="preserve"> affects public policy discourse</w:t>
      </w:r>
      <w:r w:rsidRPr="007E54F2">
        <w:rPr>
          <w:sz w:val="16"/>
        </w:rPr>
        <w:t xml:space="preserve"> overall. </w:t>
      </w:r>
    </w:p>
    <w:p w14:paraId="3E74DA6F" w14:textId="77777777" w:rsidR="00806911" w:rsidRPr="007E54F2" w:rsidRDefault="00806911" w:rsidP="00806911">
      <w:pPr>
        <w:rPr>
          <w:sz w:val="16"/>
        </w:rPr>
      </w:pPr>
      <w:r w:rsidRPr="007E54F2">
        <w:rPr>
          <w:u w:val="single"/>
        </w:rPr>
        <w:t xml:space="preserve">Conflict </w:t>
      </w:r>
      <w:r w:rsidRPr="003D16E1">
        <w:rPr>
          <w:highlight w:val="cyan"/>
          <w:u w:val="single"/>
        </w:rPr>
        <w:t>scenarios</w:t>
      </w:r>
      <w:r w:rsidRPr="007E54F2">
        <w:rPr>
          <w:sz w:val="16"/>
        </w:rPr>
        <w:t xml:space="preserve">, both wild and tame, can </w:t>
      </w:r>
      <w:r w:rsidRPr="003D16E1">
        <w:rPr>
          <w:highlight w:val="cyan"/>
          <w:u w:val="single"/>
        </w:rPr>
        <w:t>gain more cred</w:t>
      </w:r>
      <w:r w:rsidRPr="003D16E1">
        <w:rPr>
          <w:u w:val="single"/>
        </w:rPr>
        <w:t>ibility</w:t>
      </w:r>
      <w:r w:rsidRPr="007E54F2">
        <w:rPr>
          <w:sz w:val="16"/>
        </w:rPr>
        <w:t xml:space="preserve"> in the telling </w:t>
      </w:r>
      <w:r w:rsidRPr="003D16E1">
        <w:rPr>
          <w:highlight w:val="cyan"/>
          <w:u w:val="single"/>
        </w:rPr>
        <w:t>than they deserve</w:t>
      </w:r>
      <w:r w:rsidRPr="007E54F2">
        <w:rPr>
          <w:u w:val="single"/>
        </w:rPr>
        <w:t>. Cognitive researcher</w:t>
      </w:r>
      <w:r w:rsidRPr="007E54F2">
        <w:rPr>
          <w:sz w:val="16"/>
        </w:rPr>
        <w:t xml:space="preserve"> Massimo Piattelli-Palmarini </w:t>
      </w:r>
      <w:r w:rsidRPr="007E54F2">
        <w:rPr>
          <w:u w:val="single"/>
        </w:rPr>
        <w:t xml:space="preserve">calls this the "Othello effect," referring to the trail of </w:t>
      </w:r>
      <w:r w:rsidRPr="003D16E1">
        <w:rPr>
          <w:rStyle w:val="Emphasis"/>
        </w:rPr>
        <w:t>plausible</w:t>
      </w:r>
      <w:r w:rsidRPr="007E54F2">
        <w:rPr>
          <w:rStyle w:val="Emphasis"/>
        </w:rPr>
        <w:t xml:space="preserve"> but false suppositions</w:t>
      </w:r>
      <w:r w:rsidRPr="007E54F2">
        <w:rPr>
          <w:sz w:val="16"/>
        </w:rPr>
        <w:t xml:space="preserve"> that led Othello to murder his wife, Desdemona. </w:t>
      </w:r>
      <w:r w:rsidRPr="003D16E1">
        <w:rPr>
          <w:highlight w:val="cyan"/>
          <w:u w:val="single"/>
        </w:rPr>
        <w:t>Even</w:t>
      </w:r>
      <w:r w:rsidRPr="007E54F2">
        <w:rPr>
          <w:u w:val="single"/>
        </w:rPr>
        <w:t xml:space="preserve"> </w:t>
      </w:r>
      <w:r w:rsidRPr="003D16E1">
        <w:rPr>
          <w:rStyle w:val="Emphasis"/>
        </w:rPr>
        <w:t>the most</w:t>
      </w:r>
      <w:r w:rsidRPr="007E54F2">
        <w:rPr>
          <w:rStyle w:val="Emphasis"/>
        </w:rPr>
        <w:t xml:space="preserve"> </w:t>
      </w:r>
      <w:r w:rsidRPr="003D16E1">
        <w:rPr>
          <w:rStyle w:val="Emphasis"/>
          <w:highlight w:val="cyan"/>
        </w:rPr>
        <w:t>farfetched</w:t>
      </w:r>
      <w:r w:rsidRPr="003D16E1">
        <w:rPr>
          <w:highlight w:val="cyan"/>
          <w:u w:val="single"/>
        </w:rPr>
        <w:t xml:space="preserve"> scenarios</w:t>
      </w:r>
      <w:r w:rsidRPr="007E54F2">
        <w:rPr>
          <w:u w:val="single"/>
        </w:rPr>
        <w:t xml:space="preserve"> </w:t>
      </w:r>
      <w:r w:rsidRPr="003D16E1">
        <w:rPr>
          <w:highlight w:val="cyan"/>
          <w:u w:val="single"/>
        </w:rPr>
        <w:t>comprise</w:t>
      </w:r>
      <w:r w:rsidRPr="007E54F2">
        <w:rPr>
          <w:u w:val="single"/>
        </w:rPr>
        <w:t xml:space="preserve"> a number of</w:t>
      </w:r>
      <w:r w:rsidRPr="007E54F2">
        <w:rPr>
          <w:sz w:val="16"/>
        </w:rPr>
        <w:t xml:space="preserve"> steps or </w:t>
      </w:r>
      <w:r w:rsidRPr="003D16E1">
        <w:rPr>
          <w:highlight w:val="cyan"/>
          <w:u w:val="single"/>
        </w:rPr>
        <w:t>links</w:t>
      </w:r>
      <w:r w:rsidRPr="007E54F2">
        <w:rPr>
          <w:sz w:val="16"/>
        </w:rPr>
        <w:t xml:space="preserve"> each of </w:t>
      </w:r>
      <w:r w:rsidRPr="003D16E1">
        <w:rPr>
          <w:highlight w:val="cyan"/>
          <w:u w:val="single"/>
        </w:rPr>
        <w:t>which</w:t>
      </w:r>
      <w:r w:rsidRPr="007E54F2">
        <w:rPr>
          <w:u w:val="single"/>
        </w:rPr>
        <w:t xml:space="preserve"> may </w:t>
      </w:r>
      <w:r w:rsidRPr="003D16E1">
        <w:rPr>
          <w:highlight w:val="cyan"/>
          <w:u w:val="single"/>
        </w:rPr>
        <w:t>seem</w:t>
      </w:r>
      <w:r w:rsidRPr="003D16E1">
        <w:rPr>
          <w:rStyle w:val="StyleUnderline"/>
        </w:rPr>
        <w:t xml:space="preserve"> </w:t>
      </w:r>
      <w:r w:rsidRPr="003D16E1">
        <w:rPr>
          <w:rStyle w:val="Emphasis"/>
          <w:highlight w:val="cyan"/>
        </w:rPr>
        <w:t>plausible</w:t>
      </w:r>
      <w:r w:rsidRPr="003D16E1">
        <w:rPr>
          <w:rStyle w:val="Emphasis"/>
        </w:rPr>
        <w:t xml:space="preserve"> or even probable</w:t>
      </w:r>
      <w:r w:rsidRPr="007E54F2">
        <w:rPr>
          <w:u w:val="single"/>
        </w:rPr>
        <w:t xml:space="preserve"> given the one</w:t>
      </w:r>
      <w:r w:rsidRPr="007E54F2">
        <w:rPr>
          <w:sz w:val="16"/>
        </w:rPr>
        <w:t xml:space="preserve"> that came </w:t>
      </w:r>
      <w:r w:rsidRPr="007E54F2">
        <w:rPr>
          <w:u w:val="single"/>
        </w:rPr>
        <w:t xml:space="preserve">before. </w:t>
      </w:r>
      <w:r w:rsidRPr="003D16E1">
        <w:rPr>
          <w:highlight w:val="cyan"/>
          <w:u w:val="single"/>
        </w:rPr>
        <w:t>Although</w:t>
      </w:r>
      <w:r w:rsidRPr="007E54F2">
        <w:rPr>
          <w:u w:val="single"/>
        </w:rPr>
        <w:t xml:space="preserve"> the </w:t>
      </w:r>
      <w:r w:rsidRPr="003D16E1">
        <w:rPr>
          <w:highlight w:val="cyan"/>
          <w:u w:val="single"/>
        </w:rPr>
        <w:t>likelihood</w:t>
      </w:r>
      <w:r w:rsidRPr="007E54F2">
        <w:rPr>
          <w:u w:val="single"/>
        </w:rPr>
        <w:t xml:space="preserve"> of the scenario </w:t>
      </w:r>
      <w:r w:rsidRPr="003D16E1">
        <w:rPr>
          <w:rStyle w:val="Emphasis"/>
          <w:highlight w:val="cyan"/>
        </w:rPr>
        <w:t>dwindles with each step</w:t>
      </w:r>
      <w:r w:rsidRPr="007E54F2">
        <w:rPr>
          <w:u w:val="single"/>
        </w:rPr>
        <w:t xml:space="preserve">, </w:t>
      </w:r>
      <w:r w:rsidRPr="003D16E1">
        <w:rPr>
          <w:rStyle w:val="Emphasis"/>
        </w:rPr>
        <w:t xml:space="preserve">the residual </w:t>
      </w:r>
      <w:r w:rsidRPr="003D16E1">
        <w:rPr>
          <w:rStyle w:val="Emphasis"/>
          <w:highlight w:val="cyan"/>
        </w:rPr>
        <w:t>impression</w:t>
      </w:r>
      <w:r w:rsidRPr="003D16E1">
        <w:rPr>
          <w:highlight w:val="cyan"/>
          <w:u w:val="single"/>
        </w:rPr>
        <w:t xml:space="preserve"> is</w:t>
      </w:r>
      <w:r w:rsidRPr="007E54F2">
        <w:rPr>
          <w:u w:val="single"/>
        </w:rPr>
        <w:t xml:space="preserve"> one of </w:t>
      </w:r>
      <w:r w:rsidRPr="003D16E1">
        <w:rPr>
          <w:highlight w:val="cyan"/>
          <w:u w:val="single"/>
        </w:rPr>
        <w:t>plausibility</w:t>
      </w:r>
      <w:r w:rsidRPr="007E54F2">
        <w:rPr>
          <w:u w:val="single"/>
        </w:rPr>
        <w:t xml:space="preserve">. </w:t>
      </w:r>
      <w:r w:rsidRPr="003D16E1">
        <w:rPr>
          <w:u w:val="single"/>
        </w:rPr>
        <w:t>Omitted</w:t>
      </w:r>
      <w:r w:rsidRPr="007E54F2">
        <w:rPr>
          <w:u w:val="single"/>
        </w:rPr>
        <w:t xml:space="preserve"> are the many branches at each step that would lead to a neutral</w:t>
      </w:r>
      <w:r w:rsidRPr="007E54F2">
        <w:rPr>
          <w:sz w:val="16"/>
        </w:rPr>
        <w:t xml:space="preserve"> or even positive </w:t>
      </w:r>
      <w:r w:rsidRPr="007E54F2">
        <w:rPr>
          <w:u w:val="single"/>
        </w:rPr>
        <w:t>outcome</w:t>
      </w:r>
      <w:r w:rsidRPr="007E54F2">
        <w:rPr>
          <w:sz w:val="16"/>
        </w:rPr>
        <w:t xml:space="preserve">. The </w:t>
      </w:r>
      <w:r w:rsidRPr="003D16E1">
        <w:rPr>
          <w:rStyle w:val="Emphasis"/>
        </w:rPr>
        <w:t xml:space="preserve">resulting </w:t>
      </w:r>
      <w:r w:rsidRPr="003D16E1">
        <w:rPr>
          <w:rStyle w:val="Emphasis"/>
          <w:highlight w:val="cyan"/>
        </w:rPr>
        <w:t>snapshots</w:t>
      </w:r>
      <w:r w:rsidRPr="007E54F2">
        <w:rPr>
          <w:sz w:val="16"/>
        </w:rPr>
        <w:t xml:space="preserve">, although numerous, </w:t>
      </w:r>
      <w:r w:rsidRPr="003D16E1">
        <w:rPr>
          <w:highlight w:val="cyan"/>
          <w:u w:val="single"/>
        </w:rPr>
        <w:t>offer</w:t>
      </w:r>
      <w:r w:rsidRPr="007E54F2">
        <w:rPr>
          <w:u w:val="single"/>
        </w:rPr>
        <w:t xml:space="preserve"> a </w:t>
      </w:r>
      <w:r w:rsidRPr="007E54F2">
        <w:rPr>
          <w:rStyle w:val="Emphasis"/>
        </w:rPr>
        <w:t>highly-</w:t>
      </w:r>
      <w:r w:rsidRPr="003D16E1">
        <w:rPr>
          <w:rStyle w:val="Emphasis"/>
          <w:highlight w:val="cyan"/>
        </w:rPr>
        <w:t>selective view</w:t>
      </w:r>
      <w:r w:rsidRPr="007E54F2">
        <w:rPr>
          <w:sz w:val="16"/>
        </w:rPr>
        <w:t xml:space="preserve"> of what the future may hold. And </w:t>
      </w:r>
      <w:r w:rsidRPr="007E54F2">
        <w:rPr>
          <w:u w:val="single"/>
        </w:rPr>
        <w:t xml:space="preserve">the fact </w:t>
      </w:r>
      <w:r w:rsidRPr="003D16E1">
        <w:rPr>
          <w:highlight w:val="cyan"/>
          <w:u w:val="single"/>
        </w:rPr>
        <w:t>that</w:t>
      </w:r>
      <w:r w:rsidRPr="007E54F2">
        <w:rPr>
          <w:u w:val="single"/>
        </w:rPr>
        <w:t xml:space="preserve"> only</w:t>
      </w:r>
      <w:r w:rsidRPr="007E54F2">
        <w:rPr>
          <w:sz w:val="16"/>
        </w:rPr>
        <w:t xml:space="preserve"> the </w:t>
      </w:r>
      <w:r w:rsidRPr="007E54F2">
        <w:rPr>
          <w:u w:val="single"/>
        </w:rPr>
        <w:t>negative outcomes are articulated</w:t>
      </w:r>
      <w:r w:rsidRPr="007E54F2">
        <w:rPr>
          <w:sz w:val="16"/>
        </w:rPr>
        <w:t xml:space="preserve"> and exercised </w:t>
      </w:r>
      <w:r w:rsidRPr="007E54F2">
        <w:rPr>
          <w:u w:val="single"/>
        </w:rPr>
        <w:t xml:space="preserve">can </w:t>
      </w:r>
      <w:r w:rsidRPr="003D16E1">
        <w:rPr>
          <w:highlight w:val="cyan"/>
          <w:u w:val="single"/>
        </w:rPr>
        <w:t>distort</w:t>
      </w:r>
      <w:r w:rsidRPr="007E54F2">
        <w:rPr>
          <w:u w:val="single"/>
        </w:rPr>
        <w:t xml:space="preserve"> the</w:t>
      </w:r>
      <w:r w:rsidRPr="007E54F2">
        <w:rPr>
          <w:sz w:val="16"/>
        </w:rPr>
        <w:t xml:space="preserve"> general public </w:t>
      </w:r>
      <w:r w:rsidRPr="007E54F2">
        <w:rPr>
          <w:u w:val="single"/>
        </w:rPr>
        <w:t xml:space="preserve">impression of </w:t>
      </w:r>
      <w:r w:rsidRPr="003D16E1">
        <w:rPr>
          <w:highlight w:val="cyan"/>
          <w:u w:val="single"/>
        </w:rPr>
        <w:t>risk</w:t>
      </w:r>
      <w:r w:rsidRPr="007E54F2">
        <w:rPr>
          <w:sz w:val="16"/>
        </w:rPr>
        <w:t xml:space="preserve">. </w:t>
      </w:r>
    </w:p>
    <w:p w14:paraId="23ECA3FA" w14:textId="77777777" w:rsidR="00806911" w:rsidRPr="007E54F2" w:rsidRDefault="00806911" w:rsidP="00806911">
      <w:pPr>
        <w:rPr>
          <w:sz w:val="16"/>
        </w:rPr>
      </w:pPr>
      <w:r w:rsidRPr="007E54F2">
        <w:rPr>
          <w:sz w:val="16"/>
        </w:rPr>
        <w:t xml:space="preserve">Living with Uncertainty </w:t>
      </w:r>
    </w:p>
    <w:p w14:paraId="485B6485" w14:textId="77777777" w:rsidR="00806911" w:rsidRPr="007E54F2" w:rsidRDefault="00806911" w:rsidP="00806911">
      <w:pPr>
        <w:rPr>
          <w:sz w:val="16"/>
        </w:rPr>
      </w:pPr>
      <w:r w:rsidRPr="007E54F2">
        <w:rPr>
          <w:sz w:val="16"/>
        </w:rPr>
        <w:t xml:space="preserve">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w:t>
      </w:r>
    </w:p>
    <w:p w14:paraId="752C0CB8" w14:textId="79C0DD46" w:rsidR="00806911" w:rsidRDefault="00806911" w:rsidP="00806911">
      <w:pPr>
        <w:rPr>
          <w:rStyle w:val="Emphasis"/>
        </w:rPr>
      </w:pPr>
      <w:r w:rsidRPr="007E54F2">
        <w:rPr>
          <w:sz w:val="16"/>
        </w:rPr>
        <w:t xml:space="preserve">Despite uncertainty, </w:t>
      </w:r>
      <w:r w:rsidRPr="007E54F2">
        <w:rPr>
          <w:u w:val="single"/>
        </w:rPr>
        <w:t>statements of probability matter</w:t>
      </w:r>
      <w:r w:rsidRPr="007E54F2">
        <w:rPr>
          <w:sz w:val="16"/>
        </w:rPr>
        <w:t xml:space="preserve">. They indicate the weight of evidence -- or whether there is any evidence at all. The </w:t>
      </w:r>
      <w:r w:rsidRPr="003D16E1">
        <w:rPr>
          <w:highlight w:val="cyan"/>
          <w:u w:val="single"/>
        </w:rPr>
        <w:t>uncertainty hawks</w:t>
      </w:r>
      <w:r w:rsidRPr="007E54F2">
        <w:rPr>
          <w:sz w:val="16"/>
        </w:rPr>
        <w:t xml:space="preserve"> would </w:t>
      </w:r>
      <w:r w:rsidRPr="003D16E1">
        <w:rPr>
          <w:highlight w:val="cyan"/>
          <w:u w:val="single"/>
        </w:rPr>
        <w:t>flood</w:t>
      </w:r>
      <w:r w:rsidRPr="007E54F2">
        <w:rPr>
          <w:u w:val="single"/>
        </w:rPr>
        <w:t xml:space="preserve"> our concern </w:t>
      </w:r>
      <w:r w:rsidRPr="003D16E1">
        <w:rPr>
          <w:highlight w:val="cyan"/>
          <w:u w:val="single"/>
        </w:rPr>
        <w:t xml:space="preserve">with a </w:t>
      </w:r>
      <w:r w:rsidRPr="003D16E1">
        <w:rPr>
          <w:rStyle w:val="Emphasis"/>
          <w:highlight w:val="cyan"/>
        </w:rPr>
        <w:t>horde</w:t>
      </w:r>
      <w:r w:rsidRPr="007E54F2">
        <w:rPr>
          <w:rStyle w:val="Emphasis"/>
        </w:rPr>
        <w:t xml:space="preserve"> of dangers</w:t>
      </w:r>
      <w:r w:rsidRPr="007E54F2">
        <w:rPr>
          <w:u w:val="single"/>
        </w:rPr>
        <w:t xml:space="preserve"> </w:t>
      </w:r>
      <w:r w:rsidRPr="003D16E1">
        <w:rPr>
          <w:highlight w:val="cyan"/>
          <w:u w:val="single"/>
        </w:rPr>
        <w:t>that pass</w:t>
      </w:r>
      <w:r w:rsidRPr="007E54F2">
        <w:rPr>
          <w:u w:val="single"/>
        </w:rPr>
        <w:t xml:space="preserve"> their permissive test of "</w:t>
      </w:r>
      <w:r w:rsidRPr="003D16E1">
        <w:rPr>
          <w:highlight w:val="cyan"/>
          <w:u w:val="single"/>
        </w:rPr>
        <w:t>non-zero</w:t>
      </w:r>
      <w:r w:rsidRPr="007E54F2">
        <w:rPr>
          <w:u w:val="single"/>
        </w:rPr>
        <w:t xml:space="preserve"> probability."</w:t>
      </w:r>
      <w:r w:rsidRPr="007E54F2">
        <w:rPr>
          <w:sz w:val="16"/>
        </w:rPr>
        <w:t xml:space="preserve"> However, </w:t>
      </w:r>
      <w:r w:rsidRPr="007E54F2">
        <w:rPr>
          <w:u w:val="single"/>
        </w:rPr>
        <w:t xml:space="preserve">by </w:t>
      </w:r>
      <w:r w:rsidRPr="007E54F2">
        <w:rPr>
          <w:rStyle w:val="Emphasis"/>
        </w:rPr>
        <w:t xml:space="preserve">lowering the </w:t>
      </w:r>
      <w:r w:rsidRPr="0062104C">
        <w:rPr>
          <w:rStyle w:val="Emphasis"/>
        </w:rPr>
        <w:t>threshold</w:t>
      </w:r>
      <w:r w:rsidRPr="007E54F2">
        <w:rPr>
          <w:sz w:val="16"/>
        </w:rPr>
        <w:t xml:space="preserve"> of alarm, </w:t>
      </w:r>
      <w:r w:rsidRPr="003D16E1">
        <w:rPr>
          <w:highlight w:val="cyan"/>
          <w:u w:val="single"/>
        </w:rPr>
        <w:t xml:space="preserve">they establish </w:t>
      </w:r>
      <w:r w:rsidRPr="003D16E1">
        <w:rPr>
          <w:rStyle w:val="Emphasis"/>
          <w:highlight w:val="cyan"/>
        </w:rPr>
        <w:t>an impossible standard</w:t>
      </w:r>
      <w:r w:rsidRPr="007E54F2">
        <w:rPr>
          <w:sz w:val="16"/>
        </w:rPr>
        <w:t xml:space="preserve"> of defense sufficiency: absolute and certain military security. Given finite resources and competing ends, something less will have to do. </w:t>
      </w:r>
      <w:r w:rsidRPr="007E54F2">
        <w:rPr>
          <w:u w:val="single"/>
        </w:rPr>
        <w:t>Strategic wisdom begins with</w:t>
      </w:r>
      <w:r w:rsidRPr="007E54F2">
        <w:rPr>
          <w:sz w:val="16"/>
        </w:rPr>
        <w:t xml:space="preserve"> the </w:t>
      </w:r>
      <w:r w:rsidRPr="007E54F2">
        <w:rPr>
          <w:rStyle w:val="StyleUnderline"/>
        </w:rPr>
        <w:t>setting of priorities -- and priorities demand strict</w:t>
      </w:r>
      <w:r w:rsidRPr="007E54F2">
        <w:rPr>
          <w:u w:val="single"/>
        </w:rPr>
        <w:t xml:space="preserve"> attention to </w:t>
      </w:r>
      <w:r w:rsidRPr="007E54F2">
        <w:rPr>
          <w:rStyle w:val="Emphasis"/>
        </w:rPr>
        <w:t>what appears likely</w:t>
      </w:r>
      <w:r w:rsidRPr="007E54F2">
        <w:rPr>
          <w:u w:val="single"/>
        </w:rPr>
        <w:t xml:space="preserve"> and </w:t>
      </w:r>
      <w:r w:rsidRPr="007E54F2">
        <w:rPr>
          <w:rStyle w:val="Emphasis"/>
        </w:rPr>
        <w:t>what does not.</w:t>
      </w:r>
    </w:p>
    <w:p w14:paraId="27C160A6" w14:textId="77777777" w:rsidR="00937760" w:rsidRDefault="00937760" w:rsidP="00937760">
      <w:pPr>
        <w:pStyle w:val="Heading3"/>
      </w:pPr>
      <w:r>
        <w:t>2AC – AT: Don’t Correct Cognitive Bias</w:t>
      </w:r>
    </w:p>
    <w:p w14:paraId="40A59294" w14:textId="77777777" w:rsidR="00937760" w:rsidRPr="00A637FA" w:rsidRDefault="00937760" w:rsidP="00937760">
      <w:pPr>
        <w:pStyle w:val="Heading4"/>
      </w:pPr>
      <w:r>
        <w:t xml:space="preserve">Failure to appreciate </w:t>
      </w:r>
      <w:r>
        <w:rPr>
          <w:u w:val="single"/>
        </w:rPr>
        <w:t>uncertainty</w:t>
      </w:r>
      <w:r>
        <w:t xml:space="preserve"> turns utilitarianism into </w:t>
      </w:r>
      <w:r>
        <w:rPr>
          <w:u w:val="single"/>
        </w:rPr>
        <w:t>dis-utilitarianism</w:t>
      </w:r>
      <w:r>
        <w:t xml:space="preserve">. </w:t>
      </w:r>
    </w:p>
    <w:p w14:paraId="2AF4FC2D" w14:textId="77777777" w:rsidR="00937760" w:rsidRDefault="00937760" w:rsidP="00937760">
      <w:r w:rsidRPr="00E707F4">
        <w:rPr>
          <w:rStyle w:val="Style13ptBold"/>
        </w:rPr>
        <w:t>Bedford ’13</w:t>
      </w:r>
      <w:r w:rsidRPr="00E707F4">
        <w:t xml:space="preserve"> [Tim Bedford; University of Strathclyde, Department of Management Science. Author or Probabilistic</w:t>
      </w:r>
      <w:r>
        <w:t xml:space="preserve"> Risk Analysis: Foundations and Methods</w:t>
      </w:r>
      <w:r w:rsidRPr="0019154C">
        <w:t>; 4-</w:t>
      </w:r>
      <w:r>
        <w:t>4</w:t>
      </w:r>
      <w:r w:rsidRPr="0019154C">
        <w:t>-2013; “Decision Making for Group Risk Reduction: Dealing with Epistemic Uncertainty</w:t>
      </w:r>
      <w:r>
        <w:t>,”</w:t>
      </w:r>
      <w:r w:rsidRPr="0019154C">
        <w:t xml:space="preserve"> Wiley Online Library; https://onlinelibrary.wiley.com/doi/abs/10.1111/risa.12047; Accessed 7-22-2020; RG-Camp]</w:t>
      </w:r>
    </w:p>
    <w:p w14:paraId="137B1DF8" w14:textId="77777777" w:rsidR="00937760" w:rsidRPr="00E707F4" w:rsidRDefault="00937760" w:rsidP="00937760">
      <w:pPr>
        <w:rPr>
          <w:sz w:val="16"/>
        </w:rPr>
      </w:pPr>
      <w:r w:rsidRPr="00045E8E">
        <w:rPr>
          <w:u w:val="single"/>
        </w:rPr>
        <w:t>While</w:t>
      </w:r>
      <w:r w:rsidRPr="00E707F4">
        <w:rPr>
          <w:sz w:val="16"/>
        </w:rPr>
        <w:t xml:space="preserve"> the “</w:t>
      </w:r>
      <w:r w:rsidRPr="00045E8E">
        <w:rPr>
          <w:u w:val="single"/>
        </w:rPr>
        <w:t>expected number of fatalities</w:t>
      </w:r>
      <w:r w:rsidRPr="00E707F4">
        <w:rPr>
          <w:sz w:val="16"/>
        </w:rPr>
        <w:t xml:space="preserve"> per year” </w:t>
      </w:r>
      <w:r w:rsidRPr="00045E8E">
        <w:rPr>
          <w:u w:val="single"/>
        </w:rPr>
        <w:t>is</w:t>
      </w:r>
      <w:r w:rsidRPr="00E707F4">
        <w:rPr>
          <w:sz w:val="16"/>
        </w:rPr>
        <w:t xml:space="preserve"> an </w:t>
      </w:r>
      <w:r w:rsidRPr="00045E8E">
        <w:rPr>
          <w:rStyle w:val="Emphasis"/>
        </w:rPr>
        <w:t>apparently straightforward</w:t>
      </w:r>
      <w:r w:rsidRPr="00E707F4">
        <w:rPr>
          <w:sz w:val="16"/>
        </w:rPr>
        <w:t xml:space="preserve"> concept, it has </w:t>
      </w:r>
      <w:r w:rsidRPr="00045E8E">
        <w:rPr>
          <w:u w:val="single"/>
        </w:rPr>
        <w:t>two drawbacks when used as a metric to compare different</w:t>
      </w:r>
      <w:r w:rsidRPr="00E707F4">
        <w:rPr>
          <w:sz w:val="16"/>
        </w:rPr>
        <w:t xml:space="preserve"> FN </w:t>
      </w:r>
      <w:r w:rsidRPr="00045E8E">
        <w:rPr>
          <w:u w:val="single"/>
        </w:rPr>
        <w:t>curves</w:t>
      </w:r>
      <w:r w:rsidRPr="00E707F4">
        <w:rPr>
          <w:sz w:val="16"/>
        </w:rPr>
        <w:t xml:space="preserve">. First, it </w:t>
      </w:r>
      <w:r w:rsidRPr="00045E8E">
        <w:rPr>
          <w:u w:val="single"/>
        </w:rPr>
        <w:t>does not take into account whether</w:t>
      </w:r>
      <w:r w:rsidRPr="00E707F4">
        <w:rPr>
          <w:sz w:val="16"/>
        </w:rPr>
        <w:t xml:space="preserve"> the </w:t>
      </w:r>
      <w:r w:rsidRPr="00045E8E">
        <w:rPr>
          <w:u w:val="single"/>
        </w:rPr>
        <w:t>accidents were many small ones or a few large ones</w:t>
      </w:r>
      <w:r w:rsidRPr="00E707F4">
        <w:rPr>
          <w:sz w:val="16"/>
        </w:rPr>
        <w:t xml:space="preserve">—a distinction that is explicitly represented in FN curves, and that appears to be important for governments such as the Netherlands where FN criterion lines (legal upper bounds) </w:t>
      </w:r>
      <w:r w:rsidRPr="0037467D">
        <w:rPr>
          <w:u w:val="single"/>
        </w:rPr>
        <w:t xml:space="preserve">put </w:t>
      </w:r>
      <w:r w:rsidRPr="0037467D">
        <w:rPr>
          <w:rStyle w:val="Emphasis"/>
        </w:rPr>
        <w:t xml:space="preserve">much </w:t>
      </w:r>
      <w:r w:rsidRPr="00E707F4">
        <w:rPr>
          <w:rStyle w:val="Emphasis"/>
          <w:highlight w:val="cyan"/>
        </w:rPr>
        <w:t>more stringent</w:t>
      </w:r>
      <w:r w:rsidRPr="00E707F4">
        <w:rPr>
          <w:highlight w:val="cyan"/>
          <w:u w:val="single"/>
        </w:rPr>
        <w:t xml:space="preserve"> constraints against </w:t>
      </w:r>
      <w:r w:rsidRPr="00E707F4">
        <w:rPr>
          <w:rStyle w:val="Emphasis"/>
          <w:highlight w:val="cyan"/>
        </w:rPr>
        <w:t>high fatality</w:t>
      </w:r>
      <w:r w:rsidRPr="0037467D">
        <w:rPr>
          <w:rStyle w:val="Emphasis"/>
        </w:rPr>
        <w:t xml:space="preserve"> accidents </w:t>
      </w:r>
      <w:r w:rsidRPr="00E707F4">
        <w:rPr>
          <w:rStyle w:val="Emphasis"/>
          <w:highlight w:val="cyan"/>
        </w:rPr>
        <w:t>than low</w:t>
      </w:r>
      <w:r w:rsidRPr="0069438D">
        <w:rPr>
          <w:rStyle w:val="Emphasis"/>
        </w:rPr>
        <w:t xml:space="preserve"> </w:t>
      </w:r>
      <w:r w:rsidRPr="00E707F4">
        <w:rPr>
          <w:rStyle w:val="Emphasis"/>
        </w:rPr>
        <w:t>fatality</w:t>
      </w:r>
      <w:r w:rsidRPr="0037467D">
        <w:rPr>
          <w:rStyle w:val="Emphasis"/>
        </w:rPr>
        <w:t xml:space="preserve"> accidents</w:t>
      </w:r>
      <w:r w:rsidRPr="00E707F4">
        <w:rPr>
          <w:sz w:val="16"/>
        </w:rPr>
        <w:t xml:space="preserve"> (indeed, Ben Ale, who was closely connected to the development of the Dutch criteria, has claimed that the </w:t>
      </w:r>
      <w:r w:rsidRPr="0037467D">
        <w:rPr>
          <w:u w:val="single"/>
        </w:rPr>
        <w:t xml:space="preserve">societal impact of </w:t>
      </w:r>
      <w:r w:rsidRPr="00E707F4">
        <w:rPr>
          <w:highlight w:val="cyan"/>
          <w:u w:val="single"/>
        </w:rPr>
        <w:t>large accidents</w:t>
      </w:r>
      <w:r w:rsidRPr="00E707F4">
        <w:rPr>
          <w:sz w:val="16"/>
        </w:rPr>
        <w:t xml:space="preserve"> has </w:t>
      </w:r>
      <w:r w:rsidRPr="00E707F4">
        <w:rPr>
          <w:rStyle w:val="Emphasis"/>
          <w:highlight w:val="cyan"/>
        </w:rPr>
        <w:t>historically</w:t>
      </w:r>
      <w:r w:rsidRPr="0037467D">
        <w:rPr>
          <w:rStyle w:val="Emphasis"/>
        </w:rPr>
        <w:t xml:space="preserve"> been </w:t>
      </w:r>
      <w:r w:rsidRPr="00E707F4">
        <w:rPr>
          <w:rStyle w:val="Emphasis"/>
          <w:highlight w:val="cyan"/>
        </w:rPr>
        <w:t>the</w:t>
      </w:r>
      <w:r w:rsidRPr="0069438D">
        <w:rPr>
          <w:rStyle w:val="Emphasis"/>
        </w:rPr>
        <w:t xml:space="preserve"> </w:t>
      </w:r>
      <w:r w:rsidRPr="00E707F4">
        <w:rPr>
          <w:rStyle w:val="Emphasis"/>
        </w:rPr>
        <w:t xml:space="preserve">driving </w:t>
      </w:r>
      <w:r w:rsidRPr="00E707F4">
        <w:rPr>
          <w:rStyle w:val="Emphasis"/>
          <w:highlight w:val="cyan"/>
        </w:rPr>
        <w:t>force</w:t>
      </w:r>
      <w:r w:rsidRPr="00E707F4">
        <w:rPr>
          <w:highlight w:val="cyan"/>
          <w:u w:val="single"/>
        </w:rPr>
        <w:t xml:space="preserve"> of regulation</w:t>
      </w:r>
      <w:r w:rsidRPr="0037467D">
        <w:rPr>
          <w:u w:val="single"/>
        </w:rPr>
        <w:t xml:space="preserve"> changes</w:t>
      </w:r>
      <w:r w:rsidRPr="00E707F4">
        <w:rPr>
          <w:sz w:val="16"/>
        </w:rPr>
        <w:t xml:space="preserve">(6)). Second, </w:t>
      </w:r>
      <w:r w:rsidRPr="0037467D">
        <w:rPr>
          <w:u w:val="single"/>
        </w:rPr>
        <w:t xml:space="preserve">it does </w:t>
      </w:r>
      <w:r w:rsidRPr="00E707F4">
        <w:rPr>
          <w:highlight w:val="cyan"/>
          <w:u w:val="single"/>
        </w:rPr>
        <w:t>not take into account</w:t>
      </w:r>
      <w:r w:rsidRPr="0037467D">
        <w:rPr>
          <w:u w:val="single"/>
        </w:rPr>
        <w:t xml:space="preserve"> the </w:t>
      </w:r>
      <w:r w:rsidRPr="00E707F4">
        <w:rPr>
          <w:rStyle w:val="Emphasis"/>
          <w:highlight w:val="cyan"/>
        </w:rPr>
        <w:t>epistemic uncertainties</w:t>
      </w:r>
      <w:r w:rsidRPr="00E707F4">
        <w:rPr>
          <w:highlight w:val="cyan"/>
          <w:u w:val="single"/>
        </w:rPr>
        <w:t xml:space="preserve"> around the future</w:t>
      </w:r>
      <w:r w:rsidRPr="0037467D">
        <w:rPr>
          <w:u w:val="single"/>
        </w:rPr>
        <w:t xml:space="preserve"> consequences: </w:t>
      </w:r>
      <w:r w:rsidRPr="0037467D">
        <w:rPr>
          <w:rStyle w:val="Emphasis"/>
        </w:rPr>
        <w:t>How certain are we</w:t>
      </w:r>
      <w:r w:rsidRPr="0037467D">
        <w:rPr>
          <w:u w:val="single"/>
        </w:rPr>
        <w:t xml:space="preserve"> about future accident</w:t>
      </w:r>
      <w:r w:rsidRPr="00E707F4">
        <w:rPr>
          <w:sz w:val="16"/>
        </w:rPr>
        <w:t xml:space="preserve"> rates (</w:t>
      </w:r>
      <w:r w:rsidRPr="0037467D">
        <w:rPr>
          <w:u w:val="single"/>
        </w:rPr>
        <w:t>especially</w:t>
      </w:r>
      <w:r w:rsidRPr="00E707F4">
        <w:rPr>
          <w:sz w:val="16"/>
        </w:rPr>
        <w:t xml:space="preserve"> for </w:t>
      </w:r>
      <w:r w:rsidRPr="0037467D">
        <w:rPr>
          <w:u w:val="single"/>
        </w:rPr>
        <w:t>large accidents</w:t>
      </w:r>
      <w:r w:rsidRPr="00E707F4">
        <w:rPr>
          <w:sz w:val="16"/>
        </w:rPr>
        <w:t>)?</w:t>
      </w:r>
    </w:p>
    <w:p w14:paraId="753981D7" w14:textId="77777777" w:rsidR="00937760" w:rsidRDefault="00937760" w:rsidP="00937760">
      <w:pPr>
        <w:rPr>
          <w:sz w:val="16"/>
        </w:rPr>
      </w:pPr>
      <w:r w:rsidRPr="0037467D">
        <w:rPr>
          <w:u w:val="single"/>
        </w:rPr>
        <w:t>Apart from</w:t>
      </w:r>
      <w:r w:rsidRPr="00E707F4">
        <w:rPr>
          <w:sz w:val="16"/>
        </w:rPr>
        <w:t xml:space="preserve"> the </w:t>
      </w:r>
      <w:r w:rsidRPr="0037467D">
        <w:rPr>
          <w:u w:val="single"/>
        </w:rPr>
        <w:t>expected</w:t>
      </w:r>
      <w:r w:rsidRPr="00E707F4">
        <w:rPr>
          <w:sz w:val="16"/>
        </w:rPr>
        <w:t xml:space="preserve"> number of </w:t>
      </w:r>
      <w:r w:rsidRPr="0037467D">
        <w:rPr>
          <w:u w:val="single"/>
        </w:rPr>
        <w:t>fatalities</w:t>
      </w:r>
      <w:r w:rsidRPr="00E707F4">
        <w:rPr>
          <w:sz w:val="16"/>
        </w:rPr>
        <w:t xml:space="preserve">, </w:t>
      </w:r>
      <w:r w:rsidRPr="0037467D">
        <w:rPr>
          <w:u w:val="single"/>
        </w:rPr>
        <w:t>only one mechanism appears to exist</w:t>
      </w:r>
      <w:r w:rsidRPr="00E707F4">
        <w:rPr>
          <w:sz w:val="16"/>
        </w:rPr>
        <w:t xml:space="preserve"> in the literature 1886 Bedford to translate an FN curve into a single number that could be used </w:t>
      </w:r>
      <w:r w:rsidRPr="0037467D">
        <w:rPr>
          <w:u w:val="single"/>
        </w:rPr>
        <w:t>for risk comparison or decision making</w:t>
      </w:r>
      <w:r w:rsidRPr="00E707F4">
        <w:rPr>
          <w:sz w:val="16"/>
        </w:rPr>
        <w:t xml:space="preserve">, and this is </w:t>
      </w:r>
      <w:r w:rsidRPr="0037467D">
        <w:rPr>
          <w:u w:val="single"/>
        </w:rPr>
        <w:t>called</w:t>
      </w:r>
      <w:r w:rsidRPr="00E707F4">
        <w:rPr>
          <w:sz w:val="16"/>
        </w:rPr>
        <w:t xml:space="preserve"> a “</w:t>
      </w:r>
      <w:r w:rsidRPr="00E707F4">
        <w:rPr>
          <w:rStyle w:val="Emphasis"/>
          <w:highlight w:val="cyan"/>
        </w:rPr>
        <w:t xml:space="preserve">disutility </w:t>
      </w:r>
      <w:r w:rsidRPr="00E707F4">
        <w:rPr>
          <w:rStyle w:val="Emphasis"/>
        </w:rPr>
        <w:t>criterion</w:t>
      </w:r>
      <w:r w:rsidRPr="00E707F4">
        <w:rPr>
          <w:sz w:val="16"/>
        </w:rPr>
        <w:t xml:space="preserve">” by Wilson(7) and Okrent.(8) Although this measure has been of interest to regulators,(9) it was roundly criticized by Slovic et al.(10) without, however, a proper consideration of its normative foundation. Recently, Rheinberger(11) considered it from an empirical perspective. However, the </w:t>
      </w:r>
      <w:r w:rsidRPr="0037467D">
        <w:rPr>
          <w:u w:val="single"/>
        </w:rPr>
        <w:t>literature</w:t>
      </w:r>
      <w:r w:rsidRPr="00E707F4">
        <w:rPr>
          <w:sz w:val="16"/>
        </w:rPr>
        <w:t xml:space="preserve"> has been somewhat </w:t>
      </w:r>
      <w:r w:rsidRPr="00E707F4">
        <w:rPr>
          <w:u w:val="single"/>
        </w:rPr>
        <w:t>muddled by</w:t>
      </w:r>
      <w:r w:rsidRPr="00E707F4">
        <w:rPr>
          <w:sz w:val="16"/>
        </w:rPr>
        <w:t xml:space="preserve"> the </w:t>
      </w:r>
      <w:r w:rsidRPr="00E707F4">
        <w:rPr>
          <w:u w:val="single"/>
        </w:rPr>
        <w:t>failure to make</w:t>
      </w:r>
      <w:r w:rsidRPr="00E707F4">
        <w:rPr>
          <w:sz w:val="16"/>
        </w:rPr>
        <w:t xml:space="preserve"> a proper </w:t>
      </w:r>
      <w:r w:rsidRPr="0037467D">
        <w:rPr>
          <w:u w:val="single"/>
        </w:rPr>
        <w:t>distinction between preferences about outcomes involving single accidents with multiple fatalities and</w:t>
      </w:r>
      <w:r w:rsidRPr="00E707F4">
        <w:rPr>
          <w:sz w:val="16"/>
        </w:rPr>
        <w:t xml:space="preserve"> those </w:t>
      </w:r>
      <w:r w:rsidRPr="0037467D">
        <w:rPr>
          <w:u w:val="single"/>
        </w:rPr>
        <w:t>with multiple accidents and multiple fatalities</w:t>
      </w:r>
      <w:r w:rsidRPr="00E707F4">
        <w:rPr>
          <w:sz w:val="16"/>
        </w:rPr>
        <w:t xml:space="preserve">. This is </w:t>
      </w:r>
      <w:r w:rsidRPr="0037467D">
        <w:rPr>
          <w:u w:val="single"/>
        </w:rPr>
        <w:t>significant because</w:t>
      </w:r>
      <w:r w:rsidRPr="00E707F4">
        <w:rPr>
          <w:sz w:val="16"/>
        </w:rPr>
        <w:t xml:space="preserve"> the meaning of the term “</w:t>
      </w:r>
      <w:r w:rsidRPr="0037467D">
        <w:rPr>
          <w:u w:val="single"/>
        </w:rPr>
        <w:t>risk aversion</w:t>
      </w:r>
      <w:r w:rsidRPr="00E707F4">
        <w:rPr>
          <w:sz w:val="16"/>
        </w:rPr>
        <w:t xml:space="preserve">” </w:t>
      </w:r>
      <w:r w:rsidRPr="0037467D">
        <w:rPr>
          <w:u w:val="single"/>
        </w:rPr>
        <w:t>depends on</w:t>
      </w:r>
      <w:r w:rsidRPr="00E707F4">
        <w:rPr>
          <w:sz w:val="16"/>
        </w:rPr>
        <w:t xml:space="preserve"> this </w:t>
      </w:r>
      <w:r w:rsidRPr="0037467D">
        <w:rPr>
          <w:u w:val="single"/>
        </w:rPr>
        <w:t>distinction</w:t>
      </w:r>
      <w:r w:rsidRPr="00E707F4">
        <w:rPr>
          <w:sz w:val="16"/>
        </w:rPr>
        <w:t xml:space="preserve">, as we shall see. One of the main aims of this article is to explore the foundations of the measure introduced by Wilson and Okrent to make transparent what its underlying assumptions are. In doing this, we shall show that it is not risk averse at all, at least in the technical sense used in decision theory, because it is </w:t>
      </w:r>
      <w:r w:rsidRPr="00E707F4">
        <w:rPr>
          <w:highlight w:val="cyan"/>
          <w:u w:val="single"/>
        </w:rPr>
        <w:t>not sensitive to epistemic uncertainty</w:t>
      </w:r>
      <w:r w:rsidRPr="0037467D">
        <w:rPr>
          <w:u w:val="single"/>
        </w:rPr>
        <w:t xml:space="preserve"> about</w:t>
      </w:r>
      <w:r w:rsidRPr="00E707F4">
        <w:rPr>
          <w:sz w:val="16"/>
        </w:rPr>
        <w:t xml:space="preserve"> the </w:t>
      </w:r>
      <w:r w:rsidRPr="0037467D">
        <w:rPr>
          <w:u w:val="single"/>
        </w:rPr>
        <w:t>rates of accidents</w:t>
      </w:r>
      <w:r w:rsidRPr="00E707F4">
        <w:rPr>
          <w:sz w:val="16"/>
        </w:rPr>
        <w:t xml:space="preserve">. We shall show that the </w:t>
      </w:r>
      <w:r w:rsidRPr="00E707F4">
        <w:rPr>
          <w:rStyle w:val="Emphasis"/>
        </w:rPr>
        <w:t>proper</w:t>
      </w:r>
      <w:r w:rsidRPr="0037467D">
        <w:rPr>
          <w:rStyle w:val="Emphasis"/>
        </w:rPr>
        <w:t xml:space="preserve"> formulation of a </w:t>
      </w:r>
      <w:r w:rsidRPr="00E707F4">
        <w:rPr>
          <w:rStyle w:val="Emphasis"/>
          <w:highlight w:val="cyan"/>
        </w:rPr>
        <w:t>utility</w:t>
      </w:r>
      <w:r w:rsidRPr="0037467D">
        <w:rPr>
          <w:rStyle w:val="Emphasis"/>
        </w:rPr>
        <w:t xml:space="preserve">-based </w:t>
      </w:r>
      <w:r w:rsidRPr="00E707F4">
        <w:rPr>
          <w:rStyle w:val="Emphasis"/>
          <w:highlight w:val="cyan"/>
        </w:rPr>
        <w:t>criterion</w:t>
      </w:r>
      <w:r w:rsidRPr="0037467D">
        <w:rPr>
          <w:u w:val="single"/>
        </w:rPr>
        <w:t xml:space="preserve"> leads to measures that naturally take account</w:t>
      </w:r>
      <w:r w:rsidRPr="00E707F4">
        <w:rPr>
          <w:sz w:val="16"/>
        </w:rPr>
        <w:t xml:space="preserve"> of possible “</w:t>
      </w:r>
      <w:r w:rsidRPr="0037467D">
        <w:rPr>
          <w:u w:val="single"/>
        </w:rPr>
        <w:t>disaster aversion</w:t>
      </w:r>
      <w:r w:rsidRPr="00E707F4">
        <w:rPr>
          <w:sz w:val="16"/>
        </w:rPr>
        <w:t xml:space="preserve">” to large groups of fatalities, and possible “risk aversion” to epistemic uncertainties in the rates of different accident types, should decisionmakers wish to do so. The </w:t>
      </w:r>
      <w:r w:rsidRPr="00E707F4">
        <w:rPr>
          <w:u w:val="single"/>
        </w:rPr>
        <w:t>construction</w:t>
      </w:r>
      <w:r w:rsidRPr="0037467D">
        <w:rPr>
          <w:u w:val="single"/>
        </w:rPr>
        <w:t xml:space="preserve"> of a disutility function</w:t>
      </w:r>
      <w:r w:rsidRPr="00E707F4">
        <w:rPr>
          <w:sz w:val="16"/>
        </w:rPr>
        <w:t xml:space="preserve"> for FN curves </w:t>
      </w:r>
      <w:r w:rsidRPr="0037467D">
        <w:rPr>
          <w:u w:val="single"/>
        </w:rPr>
        <w:t xml:space="preserve">is </w:t>
      </w:r>
      <w:r w:rsidRPr="00E707F4">
        <w:rPr>
          <w:highlight w:val="cyan"/>
          <w:u w:val="single"/>
        </w:rPr>
        <w:t>complex because</w:t>
      </w:r>
      <w:r w:rsidRPr="00E707F4">
        <w:rPr>
          <w:sz w:val="16"/>
        </w:rPr>
        <w:t xml:space="preserve"> the </w:t>
      </w:r>
      <w:r w:rsidRPr="0037467D">
        <w:rPr>
          <w:u w:val="single"/>
        </w:rPr>
        <w:t>relevant space of consequences</w:t>
      </w:r>
      <w:r w:rsidRPr="00E707F4">
        <w:rPr>
          <w:sz w:val="16"/>
        </w:rPr>
        <w:t xml:space="preserve"> on which it is defined is the </w:t>
      </w:r>
      <w:r w:rsidRPr="0037467D">
        <w:rPr>
          <w:u w:val="single"/>
        </w:rPr>
        <w:t xml:space="preserve">set of </w:t>
      </w:r>
      <w:r w:rsidRPr="00E707F4">
        <w:rPr>
          <w:highlight w:val="cyan"/>
          <w:u w:val="single"/>
        </w:rPr>
        <w:t>all possible</w:t>
      </w:r>
      <w:r w:rsidRPr="0037467D">
        <w:rPr>
          <w:u w:val="single"/>
        </w:rPr>
        <w:t xml:space="preserve"> vectors</w:t>
      </w:r>
      <w:r w:rsidRPr="00E707F4">
        <w:rPr>
          <w:sz w:val="16"/>
        </w:rPr>
        <w:t xml:space="preserve"> (i1,i2,...,in,...), where in is </w:t>
      </w:r>
      <w:r w:rsidRPr="0037467D">
        <w:rPr>
          <w:u w:val="single"/>
        </w:rPr>
        <w:t xml:space="preserve">the </w:t>
      </w:r>
      <w:r w:rsidRPr="00E707F4">
        <w:rPr>
          <w:highlight w:val="cyan"/>
          <w:u w:val="single"/>
        </w:rPr>
        <w:t>number of accidents with</w:t>
      </w:r>
      <w:r w:rsidRPr="00E707F4">
        <w:rPr>
          <w:sz w:val="16"/>
        </w:rPr>
        <w:t xml:space="preserve"> exactly </w:t>
      </w:r>
      <w:r w:rsidRPr="00E707F4">
        <w:rPr>
          <w:highlight w:val="cyan"/>
          <w:u w:val="single"/>
        </w:rPr>
        <w:t>n fatalities</w:t>
      </w:r>
      <w:r w:rsidRPr="0037467D">
        <w:rPr>
          <w:u w:val="single"/>
        </w:rPr>
        <w:t xml:space="preserve"> occurring</w:t>
      </w:r>
      <w:r w:rsidRPr="00E707F4">
        <w:rPr>
          <w:sz w:val="16"/>
        </w:rPr>
        <w:t xml:space="preserve"> in a year. We give examples of simple families of disutility functions that extend the one-parameter family already in use, with parameters controlling the degree of disaster aversion and the degree of risk aversion.</w:t>
      </w:r>
    </w:p>
    <w:p w14:paraId="76F5AE81" w14:textId="6A5931F3" w:rsidR="00A637FA" w:rsidRDefault="00A637FA" w:rsidP="00A637FA">
      <w:pPr>
        <w:pStyle w:val="Heading3"/>
      </w:pPr>
      <w:r w:rsidRPr="00A637FA">
        <w:t>2AC – AT: War &gt; Structural Violence</w:t>
      </w:r>
    </w:p>
    <w:p w14:paraId="355A5107" w14:textId="39531F81" w:rsidR="00873DE7" w:rsidRPr="00873DE7" w:rsidRDefault="00873DE7" w:rsidP="00873DE7">
      <w:pPr>
        <w:pStyle w:val="Heading4"/>
        <w:rPr>
          <w:rStyle w:val="Style13ptBold"/>
          <w:b/>
        </w:rPr>
      </w:pPr>
      <w:r>
        <w:rPr>
          <w:rStyle w:val="Style13ptBold"/>
          <w:b/>
          <w:u w:val="single"/>
        </w:rPr>
        <w:t>Expected value</w:t>
      </w:r>
      <w:r>
        <w:rPr>
          <w:rStyle w:val="Style13ptBold"/>
          <w:b/>
        </w:rPr>
        <w:t xml:space="preserve"> suggests </w:t>
      </w:r>
      <w:r>
        <w:rPr>
          <w:rStyle w:val="Style13ptBold"/>
          <w:b/>
          <w:u w:val="single"/>
        </w:rPr>
        <w:t>structural violence</w:t>
      </w:r>
      <w:r>
        <w:rPr>
          <w:rStyle w:val="Style13ptBold"/>
          <w:b/>
        </w:rPr>
        <w:t xml:space="preserve"> outweighs.</w:t>
      </w:r>
    </w:p>
    <w:p w14:paraId="64E342E5" w14:textId="25BA08DC" w:rsidR="00873DE7" w:rsidRPr="0019154C" w:rsidRDefault="00873DE7" w:rsidP="00873DE7">
      <w:r w:rsidRPr="00E707F4">
        <w:rPr>
          <w:rStyle w:val="Style13ptBold"/>
        </w:rPr>
        <w:t>Bedford ’13</w:t>
      </w:r>
      <w:r w:rsidRPr="00E707F4">
        <w:t xml:space="preserve"> [Tim Bedford; University of Strathclyde, Department of Management Science. Author or Probabilistic</w:t>
      </w:r>
      <w:r>
        <w:t xml:space="preserve"> Risk Analysis: Foundations and Methods</w:t>
      </w:r>
      <w:r w:rsidRPr="0019154C">
        <w:t>; 4-</w:t>
      </w:r>
      <w:r>
        <w:t>4</w:t>
      </w:r>
      <w:r w:rsidRPr="0019154C">
        <w:t>-2013; “Decision Making for Group Risk Reduction: Dealing with Epistemic Uncertainty</w:t>
      </w:r>
      <w:r>
        <w:t xml:space="preserve">,” </w:t>
      </w:r>
      <w:r w:rsidRPr="0019154C">
        <w:t>Wiley Online Library; https://onlinelibrary.wiley.com/doi/abs/10.1111/risa.12047; Accessed 7-22-2020; RG-Camp]</w:t>
      </w:r>
    </w:p>
    <w:p w14:paraId="7D8A44B9" w14:textId="77777777" w:rsidR="00873DE7" w:rsidRPr="00E707F4" w:rsidRDefault="00873DE7" w:rsidP="00873DE7">
      <w:pPr>
        <w:rPr>
          <w:sz w:val="16"/>
        </w:rPr>
      </w:pPr>
      <w:r w:rsidRPr="00E707F4">
        <w:rPr>
          <w:sz w:val="16"/>
        </w:rPr>
        <w:t xml:space="preserve">The </w:t>
      </w:r>
      <w:r w:rsidRPr="0037467D">
        <w:rPr>
          <w:u w:val="single"/>
        </w:rPr>
        <w:t>outputs of</w:t>
      </w:r>
      <w:r w:rsidRPr="00045E8E">
        <w:rPr>
          <w:u w:val="single"/>
        </w:rPr>
        <w:t xml:space="preserve"> a safety-focused </w:t>
      </w:r>
      <w:r w:rsidRPr="0037467D">
        <w:rPr>
          <w:rStyle w:val="Emphasis"/>
          <w:highlight w:val="cyan"/>
        </w:rPr>
        <w:t>risk analysis</w:t>
      </w:r>
      <w:r w:rsidRPr="00045E8E">
        <w:rPr>
          <w:u w:val="single"/>
        </w:rPr>
        <w:t xml:space="preserve"> are</w:t>
      </w:r>
      <w:r w:rsidRPr="00E707F4">
        <w:rPr>
          <w:sz w:val="16"/>
        </w:rPr>
        <w:t xml:space="preserve"> generally </w:t>
      </w:r>
      <w:r w:rsidRPr="00045E8E">
        <w:rPr>
          <w:u w:val="single"/>
        </w:rPr>
        <w:t xml:space="preserve">framed </w:t>
      </w:r>
      <w:r w:rsidRPr="0037467D">
        <w:rPr>
          <w:rStyle w:val="Emphasis"/>
          <w:highlight w:val="cyan"/>
        </w:rPr>
        <w:t>in terms of</w:t>
      </w:r>
      <w:r w:rsidRPr="00045E8E">
        <w:rPr>
          <w:rStyle w:val="Emphasis"/>
        </w:rPr>
        <w:t xml:space="preserve"> probability and </w:t>
      </w:r>
      <w:r w:rsidRPr="0037467D">
        <w:rPr>
          <w:rStyle w:val="Emphasis"/>
          <w:highlight w:val="cyan"/>
        </w:rPr>
        <w:t>consequences</w:t>
      </w:r>
      <w:r w:rsidRPr="00E707F4">
        <w:rPr>
          <w:sz w:val="16"/>
        </w:rPr>
        <w:t xml:space="preserve">,(1) </w:t>
      </w:r>
      <w:r w:rsidRPr="00045E8E">
        <w:rPr>
          <w:u w:val="single"/>
        </w:rPr>
        <w:t>common measures</w:t>
      </w:r>
      <w:r w:rsidRPr="00E707F4">
        <w:rPr>
          <w:sz w:val="16"/>
        </w:rPr>
        <w:t xml:space="preserve"> of consequence </w:t>
      </w:r>
      <w:r w:rsidRPr="0037467D">
        <w:rPr>
          <w:u w:val="single"/>
        </w:rPr>
        <w:t>being</w:t>
      </w:r>
      <w:r w:rsidRPr="00045E8E">
        <w:rPr>
          <w:u w:val="single"/>
        </w:rPr>
        <w:t xml:space="preserve"> individual </w:t>
      </w:r>
      <w:r w:rsidRPr="0037467D">
        <w:rPr>
          <w:u w:val="single"/>
        </w:rPr>
        <w:t>fatality</w:t>
      </w:r>
      <w:r w:rsidRPr="00E707F4">
        <w:rPr>
          <w:sz w:val="16"/>
        </w:rPr>
        <w:t xml:space="preserve"> (employee and third party being considered separately) </w:t>
      </w:r>
      <w:r w:rsidRPr="00045E8E">
        <w:rPr>
          <w:u w:val="single"/>
        </w:rPr>
        <w:t>and group fatality</w:t>
      </w:r>
      <w:r w:rsidRPr="00E707F4">
        <w:rPr>
          <w:sz w:val="16"/>
        </w:rPr>
        <w:t xml:space="preserve">, where </w:t>
      </w:r>
      <w:r w:rsidRPr="00045E8E">
        <w:rPr>
          <w:u w:val="single"/>
        </w:rPr>
        <w:t xml:space="preserve">consequences are </w:t>
      </w:r>
      <w:r w:rsidRPr="0037467D">
        <w:rPr>
          <w:highlight w:val="cyan"/>
          <w:u w:val="single"/>
        </w:rPr>
        <w:t>measured in</w:t>
      </w:r>
      <w:r w:rsidRPr="00E707F4">
        <w:rPr>
          <w:sz w:val="16"/>
        </w:rPr>
        <w:t xml:space="preserve"> terms of </w:t>
      </w:r>
      <w:r w:rsidRPr="0037467D">
        <w:rPr>
          <w:highlight w:val="cyan"/>
          <w:u w:val="single"/>
        </w:rPr>
        <w:t>numbers</w:t>
      </w:r>
      <w:r w:rsidRPr="00045E8E">
        <w:rPr>
          <w:u w:val="single"/>
        </w:rPr>
        <w:t xml:space="preserve"> of</w:t>
      </w:r>
      <w:r w:rsidRPr="00E707F4">
        <w:rPr>
          <w:sz w:val="16"/>
        </w:rPr>
        <w:t xml:space="preserve"> accidents and associated </w:t>
      </w:r>
      <w:r w:rsidRPr="00045E8E">
        <w:rPr>
          <w:u w:val="single"/>
        </w:rPr>
        <w:t>fatalities</w:t>
      </w:r>
      <w:r w:rsidRPr="00E707F4">
        <w:rPr>
          <w:sz w:val="16"/>
        </w:rPr>
        <w:t xml:space="preserve"> per accident. Group, or societal, </w:t>
      </w:r>
      <w:r w:rsidRPr="00045E8E">
        <w:rPr>
          <w:u w:val="single"/>
        </w:rPr>
        <w:t>risk is often represented</w:t>
      </w:r>
      <w:r w:rsidRPr="00E707F4">
        <w:rPr>
          <w:sz w:val="16"/>
        </w:rPr>
        <w:t xml:space="preserve"> using an FN curve </w:t>
      </w:r>
      <w:r w:rsidRPr="00045E8E">
        <w:rPr>
          <w:u w:val="single"/>
        </w:rPr>
        <w:t xml:space="preserve">plotting the </w:t>
      </w:r>
      <w:r w:rsidRPr="00045E8E">
        <w:rPr>
          <w:rStyle w:val="Emphasis"/>
        </w:rPr>
        <w:t>frequency of accidents</w:t>
      </w:r>
      <w:r w:rsidRPr="00E707F4">
        <w:rPr>
          <w:sz w:val="16"/>
        </w:rPr>
        <w:t xml:space="preserve"> </w:t>
      </w:r>
      <w:r w:rsidRPr="00045E8E">
        <w:rPr>
          <w:u w:val="single"/>
        </w:rPr>
        <w:t>causing</w:t>
      </w:r>
      <w:r w:rsidRPr="00E707F4">
        <w:rPr>
          <w:sz w:val="16"/>
        </w:rPr>
        <w:t xml:space="preserve"> at least N </w:t>
      </w:r>
      <w:r w:rsidRPr="00045E8E">
        <w:rPr>
          <w:u w:val="single"/>
        </w:rPr>
        <w:t>fatalities against</w:t>
      </w:r>
      <w:r w:rsidRPr="00E707F4">
        <w:rPr>
          <w:sz w:val="16"/>
        </w:rPr>
        <w:t xml:space="preserve"> N, on logarithmic </w:t>
      </w:r>
      <w:r w:rsidRPr="00045E8E">
        <w:rPr>
          <w:u w:val="single"/>
        </w:rPr>
        <w:t>axes</w:t>
      </w:r>
      <w:r w:rsidRPr="00E707F4">
        <w:rPr>
          <w:sz w:val="16"/>
        </w:rPr>
        <w:t xml:space="preserve">. Most advanced countries use individual and group risk measures for risk regulation, official guidance, or risk communication. The </w:t>
      </w:r>
      <w:r w:rsidRPr="00045E8E">
        <w:rPr>
          <w:u w:val="single"/>
        </w:rPr>
        <w:t>Hong Kong</w:t>
      </w:r>
      <w:r w:rsidRPr="00E707F4">
        <w:rPr>
          <w:sz w:val="16"/>
        </w:rPr>
        <w:t xml:space="preserve"> government has, for example, </w:t>
      </w:r>
      <w:r w:rsidRPr="00045E8E">
        <w:rPr>
          <w:u w:val="single"/>
        </w:rPr>
        <w:t>incorporated</w:t>
      </w:r>
      <w:r w:rsidRPr="00E707F4">
        <w:rPr>
          <w:sz w:val="16"/>
        </w:rPr>
        <w:t xml:space="preserve"> a </w:t>
      </w:r>
      <w:r w:rsidRPr="00045E8E">
        <w:rPr>
          <w:u w:val="single"/>
        </w:rPr>
        <w:t>group risk criterion using</w:t>
      </w:r>
      <w:r w:rsidRPr="00E707F4">
        <w:rPr>
          <w:sz w:val="16"/>
        </w:rPr>
        <w:t xml:space="preserve"> so-called </w:t>
      </w:r>
      <w:r w:rsidRPr="00045E8E">
        <w:rPr>
          <w:u w:val="single"/>
        </w:rPr>
        <w:t>FN curves</w:t>
      </w:r>
      <w:r w:rsidRPr="00E707F4">
        <w:rPr>
          <w:sz w:val="16"/>
        </w:rPr>
        <w:t xml:space="preserve"> into its regulations.(2) The Netherlands government uses </w:t>
      </w:r>
      <w:r w:rsidRPr="0037467D">
        <w:rPr>
          <w:rStyle w:val="Emphasis"/>
          <w:highlight w:val="cyan"/>
        </w:rPr>
        <w:t>group risk</w:t>
      </w:r>
      <w:r w:rsidRPr="00045E8E">
        <w:rPr>
          <w:rStyle w:val="Emphasis"/>
        </w:rPr>
        <w:t xml:space="preserve"> criteria</w:t>
      </w:r>
      <w:r w:rsidRPr="00045E8E">
        <w:rPr>
          <w:u w:val="single"/>
        </w:rPr>
        <w:t xml:space="preserve"> for major industrial hazards</w:t>
      </w:r>
      <w:r w:rsidRPr="00E707F4">
        <w:rPr>
          <w:sz w:val="16"/>
        </w:rPr>
        <w:t xml:space="preserve">, and is extending this to flood risk.(3) Fig. 1 gives a representation of group risks in terms of FN curves from the Dutch Environmental Balance.(4) It is important to note that </w:t>
      </w:r>
      <w:r w:rsidRPr="00045E8E">
        <w:rPr>
          <w:u w:val="single"/>
        </w:rPr>
        <w:t>group risk</w:t>
      </w:r>
      <w:r w:rsidRPr="00E707F4">
        <w:rPr>
          <w:sz w:val="16"/>
        </w:rPr>
        <w:t xml:space="preserve"> is not, and </w:t>
      </w:r>
      <w:r w:rsidRPr="0037467D">
        <w:rPr>
          <w:highlight w:val="cyan"/>
          <w:u w:val="single"/>
        </w:rPr>
        <w:t xml:space="preserve">should </w:t>
      </w:r>
      <w:r w:rsidRPr="0037467D">
        <w:rPr>
          <w:rStyle w:val="Emphasis"/>
          <w:highlight w:val="cyan"/>
        </w:rPr>
        <w:t>not</w:t>
      </w:r>
      <w:r w:rsidRPr="0069438D">
        <w:rPr>
          <w:rStyle w:val="Emphasis"/>
        </w:rPr>
        <w:t xml:space="preserve"> </w:t>
      </w:r>
      <w:r w:rsidRPr="0037467D">
        <w:rPr>
          <w:rStyle w:val="Emphasis"/>
        </w:rPr>
        <w:t>be</w:t>
      </w:r>
      <w:r w:rsidRPr="00045E8E">
        <w:rPr>
          <w:rStyle w:val="Emphasis"/>
        </w:rPr>
        <w:t xml:space="preserve">, considered </w:t>
      </w:r>
      <w:r w:rsidRPr="0037467D">
        <w:rPr>
          <w:rStyle w:val="Emphasis"/>
          <w:highlight w:val="cyan"/>
        </w:rPr>
        <w:t>in isolation</w:t>
      </w:r>
      <w:r w:rsidRPr="00045E8E">
        <w:rPr>
          <w:u w:val="single"/>
        </w:rPr>
        <w:t xml:space="preserve"> to individual risk</w:t>
      </w:r>
      <w:r w:rsidRPr="00E707F4">
        <w:rPr>
          <w:sz w:val="16"/>
        </w:rPr>
        <w:t xml:space="preserve">. </w:t>
      </w:r>
      <w:r w:rsidRPr="00045E8E">
        <w:rPr>
          <w:u w:val="single"/>
        </w:rPr>
        <w:t>Group risk</w:t>
      </w:r>
      <w:r w:rsidRPr="00E707F4">
        <w:rPr>
          <w:sz w:val="16"/>
        </w:rPr>
        <w:t xml:space="preserve"> criteria </w:t>
      </w:r>
      <w:r w:rsidRPr="00045E8E">
        <w:rPr>
          <w:u w:val="single"/>
        </w:rPr>
        <w:t>consider</w:t>
      </w:r>
      <w:r w:rsidRPr="00E707F4">
        <w:rPr>
          <w:sz w:val="16"/>
        </w:rPr>
        <w:t xml:space="preserve"> impacts in terms of the </w:t>
      </w:r>
      <w:r w:rsidRPr="00045E8E">
        <w:rPr>
          <w:u w:val="single"/>
        </w:rPr>
        <w:t>numbers of individuals killed</w:t>
      </w:r>
      <w:r w:rsidRPr="00E707F4">
        <w:rPr>
          <w:sz w:val="16"/>
        </w:rPr>
        <w:t xml:space="preserve"> in each accident </w:t>
      </w:r>
      <w:r w:rsidRPr="00045E8E">
        <w:rPr>
          <w:u w:val="single"/>
        </w:rPr>
        <w:t>without looking at</w:t>
      </w:r>
      <w:r w:rsidRPr="00E707F4">
        <w:rPr>
          <w:sz w:val="16"/>
        </w:rPr>
        <w:t xml:space="preserve"> the </w:t>
      </w:r>
      <w:r w:rsidRPr="00045E8E">
        <w:rPr>
          <w:u w:val="single"/>
        </w:rPr>
        <w:t>likelihood that any specific individual is involved</w:t>
      </w:r>
      <w:r w:rsidRPr="00E707F4">
        <w:rPr>
          <w:sz w:val="16"/>
        </w:rPr>
        <w:t xml:space="preserve"> in an accident. The Netherlands, therefore, uses both an individual risk criterion and a group risk criterion in its decision-making processes: the </w:t>
      </w:r>
      <w:r w:rsidRPr="0037467D">
        <w:rPr>
          <w:highlight w:val="cyan"/>
          <w:u w:val="single"/>
        </w:rPr>
        <w:t>individual risk</w:t>
      </w:r>
      <w:r w:rsidRPr="00045E8E">
        <w:rPr>
          <w:u w:val="single"/>
        </w:rPr>
        <w:t xml:space="preserve"> criterion </w:t>
      </w:r>
      <w:r w:rsidRPr="0037467D">
        <w:rPr>
          <w:highlight w:val="cyan"/>
          <w:u w:val="single"/>
        </w:rPr>
        <w:t>provides</w:t>
      </w:r>
      <w:r w:rsidRPr="00E707F4">
        <w:rPr>
          <w:sz w:val="16"/>
        </w:rPr>
        <w:t xml:space="preserve"> for a </w:t>
      </w:r>
      <w:r w:rsidRPr="0037467D">
        <w:rPr>
          <w:rStyle w:val="Emphasis"/>
          <w:highlight w:val="cyan"/>
        </w:rPr>
        <w:t>maximal</w:t>
      </w:r>
      <w:r w:rsidRPr="00045E8E">
        <w:rPr>
          <w:rStyle w:val="Emphasis"/>
        </w:rPr>
        <w:t xml:space="preserve"> level of </w:t>
      </w:r>
      <w:r w:rsidRPr="0037467D">
        <w:rPr>
          <w:rStyle w:val="Emphasis"/>
          <w:highlight w:val="cyan"/>
        </w:rPr>
        <w:t>exposure</w:t>
      </w:r>
      <w:r w:rsidRPr="0037467D">
        <w:rPr>
          <w:highlight w:val="cyan"/>
          <w:u w:val="single"/>
        </w:rPr>
        <w:t xml:space="preserve"> to</w:t>
      </w:r>
      <w:r w:rsidRPr="00045E8E">
        <w:rPr>
          <w:u w:val="single"/>
        </w:rPr>
        <w:t xml:space="preserve"> any</w:t>
      </w:r>
      <w:r w:rsidRPr="00E707F4">
        <w:rPr>
          <w:sz w:val="16"/>
        </w:rPr>
        <w:t xml:space="preserve"> given </w:t>
      </w:r>
      <w:r w:rsidRPr="0037467D">
        <w:rPr>
          <w:highlight w:val="cyan"/>
          <w:u w:val="single"/>
        </w:rPr>
        <w:t>individual</w:t>
      </w:r>
      <w:r w:rsidRPr="00E707F4">
        <w:rPr>
          <w:sz w:val="16"/>
        </w:rPr>
        <w:t xml:space="preserve">, whereas the </w:t>
      </w:r>
      <w:r w:rsidRPr="00045E8E">
        <w:rPr>
          <w:u w:val="single"/>
        </w:rPr>
        <w:t>group risk</w:t>
      </w:r>
      <w:r w:rsidRPr="00E707F4">
        <w:rPr>
          <w:sz w:val="16"/>
        </w:rPr>
        <w:t xml:space="preserve"> criterion seeks to </w:t>
      </w:r>
      <w:r w:rsidRPr="00045E8E">
        <w:rPr>
          <w:u w:val="single"/>
        </w:rPr>
        <w:t>restrict accidents causing multiple fatalities</w:t>
      </w:r>
      <w:r w:rsidRPr="00E707F4">
        <w:rPr>
          <w:sz w:val="16"/>
        </w:rPr>
        <w:t xml:space="preserve">. Alongside an </w:t>
      </w:r>
      <w:r w:rsidRPr="0037467D">
        <w:rPr>
          <w:highlight w:val="cyan"/>
          <w:u w:val="single"/>
        </w:rPr>
        <w:t>absolute limit</w:t>
      </w:r>
      <w:r w:rsidRPr="00045E8E">
        <w:rPr>
          <w:u w:val="single"/>
        </w:rPr>
        <w:t xml:space="preserve"> to group risk</w:t>
      </w:r>
      <w:r w:rsidRPr="00E707F4">
        <w:rPr>
          <w:sz w:val="16"/>
        </w:rPr>
        <w:t>, an area is defined in which risk is allowed, but should be reduced through time by improvements to operations and technology.</w:t>
      </w:r>
    </w:p>
    <w:p w14:paraId="3C7B5EE0" w14:textId="77777777" w:rsidR="00873DE7" w:rsidRPr="00E707F4" w:rsidRDefault="00873DE7" w:rsidP="00873DE7">
      <w:pPr>
        <w:rPr>
          <w:sz w:val="16"/>
        </w:rPr>
      </w:pPr>
      <w:r w:rsidRPr="00E707F4">
        <w:rPr>
          <w:sz w:val="16"/>
        </w:rPr>
        <w:t xml:space="preserve">Given the </w:t>
      </w:r>
      <w:r w:rsidRPr="0037467D">
        <w:rPr>
          <w:highlight w:val="cyan"/>
          <w:u w:val="single"/>
        </w:rPr>
        <w:t>complexities involved</w:t>
      </w:r>
      <w:r w:rsidRPr="00E707F4">
        <w:rPr>
          <w:sz w:val="16"/>
        </w:rPr>
        <w:t xml:space="preserve"> in </w:t>
      </w:r>
      <w:r w:rsidRPr="0037467D">
        <w:rPr>
          <w:highlight w:val="cyan"/>
          <w:u w:val="single"/>
        </w:rPr>
        <w:t>regulating hazard</w:t>
      </w:r>
      <w:r w:rsidRPr="00E707F4">
        <w:rPr>
          <w:sz w:val="16"/>
        </w:rPr>
        <w:t xml:space="preserve">ous activities, it is perhaps </w:t>
      </w:r>
      <w:r w:rsidRPr="00045E8E">
        <w:rPr>
          <w:u w:val="single"/>
        </w:rPr>
        <w:t>not surprising</w:t>
      </w:r>
      <w:r w:rsidRPr="00E707F4">
        <w:rPr>
          <w:sz w:val="16"/>
        </w:rPr>
        <w:t xml:space="preserve"> that </w:t>
      </w:r>
      <w:r w:rsidRPr="00045E8E">
        <w:rPr>
          <w:u w:val="single"/>
        </w:rPr>
        <w:t>public</w:t>
      </w:r>
      <w:r w:rsidRPr="00E707F4">
        <w:rPr>
          <w:sz w:val="16"/>
        </w:rPr>
        <w:t xml:space="preserve"> authorities </w:t>
      </w:r>
      <w:r w:rsidRPr="0037467D">
        <w:rPr>
          <w:highlight w:val="cyan"/>
          <w:u w:val="single"/>
        </w:rPr>
        <w:t>use</w:t>
      </w:r>
      <w:r w:rsidRPr="00E707F4">
        <w:rPr>
          <w:sz w:val="16"/>
        </w:rPr>
        <w:t xml:space="preserve"> a </w:t>
      </w:r>
      <w:r w:rsidRPr="0037467D">
        <w:rPr>
          <w:rStyle w:val="Emphasis"/>
          <w:highlight w:val="cyan"/>
        </w:rPr>
        <w:t>combination</w:t>
      </w:r>
      <w:r w:rsidRPr="00045E8E">
        <w:rPr>
          <w:rStyle w:val="Emphasis"/>
        </w:rPr>
        <w:t xml:space="preserve"> of approaches</w:t>
      </w:r>
      <w:r w:rsidRPr="00045E8E">
        <w:rPr>
          <w:u w:val="single"/>
        </w:rPr>
        <w:t xml:space="preserve"> in measuring</w:t>
      </w:r>
      <w:r w:rsidRPr="00E707F4">
        <w:rPr>
          <w:sz w:val="16"/>
        </w:rPr>
        <w:t xml:space="preserve"> and regulating </w:t>
      </w:r>
      <w:r w:rsidRPr="00045E8E">
        <w:rPr>
          <w:u w:val="single"/>
        </w:rPr>
        <w:t>risk</w:t>
      </w:r>
      <w:r w:rsidRPr="00E707F4">
        <w:rPr>
          <w:sz w:val="16"/>
        </w:rPr>
        <w:t xml:space="preserve">. The U.K. Health and Safety Executive is very explicit about this in its </w:t>
      </w:r>
      <w:r w:rsidRPr="0037467D">
        <w:rPr>
          <w:u w:val="single"/>
        </w:rPr>
        <w:t>policy</w:t>
      </w:r>
      <w:r w:rsidRPr="00E707F4">
        <w:rPr>
          <w:sz w:val="16"/>
        </w:rPr>
        <w:t xml:space="preserve">-setting paper </w:t>
      </w:r>
      <w:r w:rsidRPr="0037467D">
        <w:rPr>
          <w:u w:val="single"/>
        </w:rPr>
        <w:t>Reducing Risks</w:t>
      </w:r>
      <w:r w:rsidRPr="00E707F4">
        <w:rPr>
          <w:sz w:val="16"/>
        </w:rPr>
        <w:t xml:space="preserve">, Protecting People, (5) where </w:t>
      </w:r>
      <w:r w:rsidRPr="00045E8E">
        <w:rPr>
          <w:u w:val="single"/>
        </w:rPr>
        <w:t>equity</w:t>
      </w:r>
      <w:r w:rsidRPr="00E707F4">
        <w:rPr>
          <w:sz w:val="16"/>
        </w:rPr>
        <w:t xml:space="preserve">-based, </w:t>
      </w:r>
      <w:r w:rsidRPr="00045E8E">
        <w:rPr>
          <w:u w:val="single"/>
        </w:rPr>
        <w:t>utility-based</w:t>
      </w:r>
      <w:r w:rsidRPr="00E707F4">
        <w:rPr>
          <w:sz w:val="16"/>
        </w:rPr>
        <w:t xml:space="preserve">, and technology-based </w:t>
      </w:r>
      <w:r w:rsidRPr="00045E8E">
        <w:rPr>
          <w:u w:val="single"/>
        </w:rPr>
        <w:t>criteria</w:t>
      </w:r>
      <w:r w:rsidRPr="00E707F4">
        <w:rPr>
          <w:sz w:val="16"/>
        </w:rPr>
        <w:t xml:space="preserve"> are </w:t>
      </w:r>
      <w:r w:rsidRPr="00045E8E">
        <w:rPr>
          <w:u w:val="single"/>
        </w:rPr>
        <w:t>discussed</w:t>
      </w:r>
      <w:r w:rsidRPr="00E707F4">
        <w:rPr>
          <w:sz w:val="16"/>
        </w:rPr>
        <w:t xml:space="preserve">. The </w:t>
      </w:r>
      <w:r w:rsidRPr="00045E8E">
        <w:rPr>
          <w:u w:val="single"/>
        </w:rPr>
        <w:t xml:space="preserve">adopted </w:t>
      </w:r>
      <w:r w:rsidRPr="0037467D">
        <w:rPr>
          <w:highlight w:val="cyan"/>
          <w:u w:val="single"/>
        </w:rPr>
        <w:t>policy</w:t>
      </w:r>
      <w:r w:rsidRPr="00E707F4">
        <w:rPr>
          <w:sz w:val="16"/>
        </w:rPr>
        <w:t xml:space="preserve"> framework, known as </w:t>
      </w:r>
      <w:r w:rsidRPr="0037467D">
        <w:rPr>
          <w:rStyle w:val="Emphasis"/>
          <w:highlight w:val="cyan"/>
        </w:rPr>
        <w:t>tolerability of risk</w:t>
      </w:r>
      <w:r w:rsidRPr="00E707F4">
        <w:rPr>
          <w:sz w:val="16"/>
        </w:rPr>
        <w:t xml:space="preserve"> (TOR), </w:t>
      </w:r>
      <w:r w:rsidRPr="0037467D">
        <w:rPr>
          <w:highlight w:val="cyan"/>
          <w:u w:val="single"/>
        </w:rPr>
        <w:t>combines</w:t>
      </w:r>
      <w:r w:rsidRPr="00045E8E">
        <w:rPr>
          <w:u w:val="single"/>
        </w:rPr>
        <w:t xml:space="preserve"> elements of all three criteria</w:t>
      </w:r>
      <w:r w:rsidRPr="00E707F4">
        <w:rPr>
          <w:sz w:val="16"/>
        </w:rPr>
        <w:t xml:space="preserve">: there is a </w:t>
      </w:r>
      <w:r w:rsidRPr="0037467D">
        <w:rPr>
          <w:rStyle w:val="Emphasis"/>
          <w:highlight w:val="cyan"/>
        </w:rPr>
        <w:t>maximum</w:t>
      </w:r>
      <w:r w:rsidRPr="00045E8E">
        <w:rPr>
          <w:rStyle w:val="Emphasis"/>
        </w:rPr>
        <w:t xml:space="preserve"> individual risk </w:t>
      </w:r>
      <w:r w:rsidRPr="0037467D">
        <w:rPr>
          <w:rStyle w:val="Emphasis"/>
          <w:highlight w:val="cyan"/>
        </w:rPr>
        <w:t>threshold</w:t>
      </w:r>
      <w:r w:rsidRPr="00E707F4">
        <w:rPr>
          <w:sz w:val="16"/>
        </w:rPr>
        <w:t xml:space="preserve"> that </w:t>
      </w:r>
      <w:r w:rsidRPr="00045E8E">
        <w:rPr>
          <w:u w:val="single"/>
        </w:rPr>
        <w:t>applies to all members of the public</w:t>
      </w:r>
      <w:r w:rsidRPr="00E707F4">
        <w:rPr>
          <w:sz w:val="16"/>
        </w:rPr>
        <w:t xml:space="preserve"> (and a slightly different one for workers), but </w:t>
      </w:r>
      <w:r w:rsidRPr="0037467D">
        <w:rPr>
          <w:rStyle w:val="Emphasis"/>
          <w:highlight w:val="cyan"/>
        </w:rPr>
        <w:t>when</w:t>
      </w:r>
      <w:r w:rsidRPr="00045E8E">
        <w:rPr>
          <w:rStyle w:val="Emphasis"/>
        </w:rPr>
        <w:t xml:space="preserve"> risks are </w:t>
      </w:r>
      <w:r w:rsidRPr="0037467D">
        <w:rPr>
          <w:rStyle w:val="Emphasis"/>
          <w:highlight w:val="cyan"/>
        </w:rPr>
        <w:t>underneath</w:t>
      </w:r>
      <w:r w:rsidRPr="00045E8E">
        <w:rPr>
          <w:u w:val="single"/>
        </w:rPr>
        <w:t xml:space="preserve"> that maximal individual threshold</w:t>
      </w:r>
      <w:r w:rsidRPr="00E707F4">
        <w:rPr>
          <w:sz w:val="16"/>
        </w:rPr>
        <w:t xml:space="preserve"> (and above a “negligible” threshold, the so-called tolerable region), a </w:t>
      </w:r>
      <w:r w:rsidRPr="0037467D">
        <w:rPr>
          <w:rStyle w:val="Emphasis"/>
          <w:highlight w:val="cyan"/>
        </w:rPr>
        <w:t>utility</w:t>
      </w:r>
      <w:r w:rsidRPr="00045E8E">
        <w:rPr>
          <w:rStyle w:val="Emphasis"/>
        </w:rPr>
        <w:t xml:space="preserve">-based </w:t>
      </w:r>
      <w:r w:rsidRPr="0037467D">
        <w:rPr>
          <w:rStyle w:val="Emphasis"/>
          <w:highlight w:val="cyan"/>
        </w:rPr>
        <w:t>criterion</w:t>
      </w:r>
      <w:r w:rsidRPr="00045E8E">
        <w:rPr>
          <w:rStyle w:val="Emphasis"/>
        </w:rPr>
        <w:t xml:space="preserve"> is </w:t>
      </w:r>
      <w:r w:rsidRPr="0037467D">
        <w:rPr>
          <w:rStyle w:val="Emphasis"/>
          <w:highlight w:val="cyan"/>
        </w:rPr>
        <w:t>used</w:t>
      </w:r>
      <w:r w:rsidRPr="00E707F4">
        <w:rPr>
          <w:sz w:val="16"/>
        </w:rPr>
        <w:t xml:space="preserve">—usually operationalized </w:t>
      </w:r>
      <w:r w:rsidRPr="0037467D">
        <w:rPr>
          <w:highlight w:val="cyan"/>
          <w:u w:val="single"/>
        </w:rPr>
        <w:t>using c</w:t>
      </w:r>
      <w:r w:rsidRPr="00045E8E">
        <w:rPr>
          <w:u w:val="single"/>
        </w:rPr>
        <w:t>ost-</w:t>
      </w:r>
      <w:r w:rsidRPr="0037467D">
        <w:rPr>
          <w:highlight w:val="cyan"/>
          <w:u w:val="single"/>
        </w:rPr>
        <w:t>b</w:t>
      </w:r>
      <w:r w:rsidRPr="00045E8E">
        <w:rPr>
          <w:u w:val="single"/>
        </w:rPr>
        <w:t xml:space="preserve">enefit </w:t>
      </w:r>
      <w:r w:rsidRPr="0037467D">
        <w:rPr>
          <w:highlight w:val="cyan"/>
          <w:u w:val="single"/>
        </w:rPr>
        <w:t>a</w:t>
      </w:r>
      <w:r w:rsidRPr="00045E8E">
        <w:rPr>
          <w:u w:val="single"/>
        </w:rPr>
        <w:t>nalysis</w:t>
      </w:r>
      <w:r w:rsidRPr="00E707F4">
        <w:rPr>
          <w:sz w:val="16"/>
        </w:rPr>
        <w:t xml:space="preserve"> that incorporates a monetary value per fatality (VPF). There is, additionally, a general presumption that best practice and appropriate technologies will be used under all circumstances.</w:t>
      </w:r>
    </w:p>
    <w:p w14:paraId="7ADE1862" w14:textId="0F819A67" w:rsidR="00873DE7" w:rsidRPr="00873DE7" w:rsidRDefault="00873DE7" w:rsidP="00873DE7">
      <w:pPr>
        <w:rPr>
          <w:sz w:val="16"/>
        </w:rPr>
      </w:pPr>
      <w:r w:rsidRPr="00E707F4">
        <w:rPr>
          <w:sz w:val="16"/>
        </w:rPr>
        <w:t xml:space="preserve">Hence both the Netherlands and the United Kingdom (and in fact many other nations) use an individual risk measure as an equity-based constraint: </w:t>
      </w:r>
      <w:r w:rsidRPr="0037467D">
        <w:rPr>
          <w:highlight w:val="cyan"/>
          <w:u w:val="single"/>
        </w:rPr>
        <w:t>if</w:t>
      </w:r>
      <w:r w:rsidRPr="00E707F4">
        <w:rPr>
          <w:sz w:val="16"/>
        </w:rPr>
        <w:t xml:space="preserve"> the </w:t>
      </w:r>
      <w:r w:rsidRPr="0037467D">
        <w:rPr>
          <w:highlight w:val="cyan"/>
          <w:u w:val="single"/>
        </w:rPr>
        <w:t>individual risk</w:t>
      </w:r>
      <w:r w:rsidRPr="00045E8E">
        <w:rPr>
          <w:u w:val="single"/>
        </w:rPr>
        <w:t xml:space="preserve"> for</w:t>
      </w:r>
      <w:r w:rsidRPr="00E707F4">
        <w:rPr>
          <w:sz w:val="16"/>
        </w:rPr>
        <w:t xml:space="preserve"> any single </w:t>
      </w:r>
      <w:r w:rsidRPr="00045E8E">
        <w:rPr>
          <w:u w:val="single"/>
        </w:rPr>
        <w:t xml:space="preserve">individual is </w:t>
      </w:r>
      <w:r w:rsidRPr="0037467D">
        <w:rPr>
          <w:highlight w:val="cyan"/>
          <w:u w:val="single"/>
        </w:rPr>
        <w:t>above</w:t>
      </w:r>
      <w:r w:rsidRPr="00E707F4">
        <w:rPr>
          <w:sz w:val="16"/>
        </w:rPr>
        <w:t xml:space="preserve"> a </w:t>
      </w:r>
      <w:r w:rsidRPr="0037467D">
        <w:rPr>
          <w:highlight w:val="cyan"/>
          <w:u w:val="single"/>
        </w:rPr>
        <w:t>threshold</w:t>
      </w:r>
      <w:r w:rsidRPr="00E707F4">
        <w:rPr>
          <w:sz w:val="16"/>
        </w:rPr>
        <w:t xml:space="preserve">, then </w:t>
      </w:r>
      <w:r w:rsidRPr="00045E8E">
        <w:rPr>
          <w:u w:val="single"/>
        </w:rPr>
        <w:t xml:space="preserve">an activity </w:t>
      </w:r>
      <w:r w:rsidRPr="00045E8E">
        <w:rPr>
          <w:rStyle w:val="Emphasis"/>
        </w:rPr>
        <w:t xml:space="preserve">will </w:t>
      </w:r>
      <w:r w:rsidRPr="0037467D">
        <w:rPr>
          <w:rStyle w:val="Emphasis"/>
          <w:highlight w:val="cyan"/>
        </w:rPr>
        <w:t>not</w:t>
      </w:r>
      <w:r w:rsidRPr="00045E8E">
        <w:rPr>
          <w:rStyle w:val="Emphasis"/>
        </w:rPr>
        <w:t xml:space="preserve"> be </w:t>
      </w:r>
      <w:r w:rsidRPr="0037467D">
        <w:rPr>
          <w:rStyle w:val="Emphasis"/>
          <w:highlight w:val="cyan"/>
        </w:rPr>
        <w:t>allowed</w:t>
      </w:r>
      <w:r w:rsidRPr="00E707F4">
        <w:rPr>
          <w:sz w:val="16"/>
        </w:rPr>
        <w:t xml:space="preserve">. </w:t>
      </w:r>
      <w:r w:rsidRPr="00045E8E">
        <w:rPr>
          <w:u w:val="single"/>
        </w:rPr>
        <w:t xml:space="preserve">Group </w:t>
      </w:r>
      <w:r w:rsidRPr="0037467D">
        <w:rPr>
          <w:highlight w:val="cyan"/>
          <w:u w:val="single"/>
        </w:rPr>
        <w:t>risk measures</w:t>
      </w:r>
      <w:r w:rsidRPr="00E707F4">
        <w:rPr>
          <w:sz w:val="16"/>
        </w:rPr>
        <w:t xml:space="preserve"> are </w:t>
      </w:r>
      <w:r w:rsidRPr="00045E8E">
        <w:rPr>
          <w:u w:val="single"/>
        </w:rPr>
        <w:t xml:space="preserve">used on a utility basis to </w:t>
      </w:r>
      <w:r w:rsidRPr="0037467D">
        <w:rPr>
          <w:rStyle w:val="Emphasis"/>
          <w:highlight w:val="cyan"/>
        </w:rPr>
        <w:t>trade off</w:t>
      </w:r>
      <w:r w:rsidRPr="00045E8E">
        <w:rPr>
          <w:u w:val="single"/>
        </w:rPr>
        <w:t xml:space="preserve"> society’s </w:t>
      </w:r>
      <w:r w:rsidRPr="0037467D">
        <w:rPr>
          <w:highlight w:val="cyan"/>
          <w:u w:val="single"/>
        </w:rPr>
        <w:t>willingness to tolerate exposure</w:t>
      </w:r>
      <w:r w:rsidRPr="00045E8E">
        <w:rPr>
          <w:u w:val="single"/>
        </w:rPr>
        <w:t xml:space="preserve"> to</w:t>
      </w:r>
      <w:r w:rsidRPr="00E707F4">
        <w:rPr>
          <w:sz w:val="16"/>
        </w:rPr>
        <w:t xml:space="preserve"> higher levels of </w:t>
      </w:r>
      <w:r w:rsidRPr="00045E8E">
        <w:rPr>
          <w:u w:val="single"/>
        </w:rPr>
        <w:t>risk against</w:t>
      </w:r>
      <w:r w:rsidRPr="00E707F4">
        <w:rPr>
          <w:sz w:val="16"/>
        </w:rPr>
        <w:t xml:space="preserve"> the </w:t>
      </w:r>
      <w:r w:rsidRPr="00045E8E">
        <w:rPr>
          <w:u w:val="single"/>
        </w:rPr>
        <w:t>financial costs of risk reduction</w:t>
      </w:r>
      <w:r w:rsidRPr="00E707F4">
        <w:rPr>
          <w:sz w:val="16"/>
        </w:rPr>
        <w:t xml:space="preserve">. Typically, a </w:t>
      </w:r>
      <w:r w:rsidRPr="00045E8E">
        <w:rPr>
          <w:rStyle w:val="Emphasis"/>
        </w:rPr>
        <w:t>simple cost-benefit analysis</w:t>
      </w:r>
      <w:r w:rsidRPr="00045E8E">
        <w:rPr>
          <w:u w:val="single"/>
        </w:rPr>
        <w:t xml:space="preserve"> is used in which</w:t>
      </w:r>
      <w:r w:rsidRPr="00E707F4">
        <w:rPr>
          <w:sz w:val="16"/>
        </w:rPr>
        <w:t xml:space="preserve"> an </w:t>
      </w:r>
      <w:r w:rsidRPr="00045E8E">
        <w:rPr>
          <w:u w:val="single"/>
        </w:rPr>
        <w:t>expected number of fatalities</w:t>
      </w:r>
      <w:r w:rsidRPr="00E707F4">
        <w:rPr>
          <w:sz w:val="16"/>
        </w:rPr>
        <w:t xml:space="preserve"> per year </w:t>
      </w:r>
      <w:r w:rsidRPr="00045E8E">
        <w:rPr>
          <w:u w:val="single"/>
        </w:rPr>
        <w:t>is</w:t>
      </w:r>
      <w:r w:rsidRPr="00E707F4">
        <w:rPr>
          <w:sz w:val="16"/>
        </w:rPr>
        <w:t xml:space="preserve"> taken and </w:t>
      </w:r>
      <w:r w:rsidRPr="00045E8E">
        <w:rPr>
          <w:u w:val="single"/>
        </w:rPr>
        <w:t>multiplied by</w:t>
      </w:r>
      <w:r w:rsidRPr="00E707F4">
        <w:rPr>
          <w:sz w:val="16"/>
        </w:rPr>
        <w:t xml:space="preserve"> a </w:t>
      </w:r>
      <w:r w:rsidRPr="00045E8E">
        <w:rPr>
          <w:u w:val="single"/>
        </w:rPr>
        <w:t>value</w:t>
      </w:r>
      <w:r w:rsidRPr="00E707F4">
        <w:rPr>
          <w:sz w:val="16"/>
        </w:rPr>
        <w:t xml:space="preserve"> of a statistical life (or VPF). The </w:t>
      </w:r>
      <w:r w:rsidRPr="00045E8E">
        <w:rPr>
          <w:u w:val="single"/>
        </w:rPr>
        <w:t>expected number of fatalities</w:t>
      </w:r>
      <w:r w:rsidRPr="00E707F4">
        <w:rPr>
          <w:sz w:val="16"/>
        </w:rPr>
        <w:t xml:space="preserve"> per year is a </w:t>
      </w:r>
      <w:r w:rsidRPr="00045E8E">
        <w:rPr>
          <w:u w:val="single"/>
        </w:rPr>
        <w:t>very simple measure of group risk</w:t>
      </w:r>
      <w:r w:rsidRPr="00E707F4">
        <w:rPr>
          <w:sz w:val="16"/>
        </w:rPr>
        <w:t xml:space="preserve"> that can be derived from an FN curve, and hence can be used to rank different FN curves.</w:t>
      </w:r>
    </w:p>
    <w:p w14:paraId="07A20FA6" w14:textId="4E7183C6" w:rsidR="00A637FA" w:rsidRPr="00A637FA" w:rsidRDefault="00A637FA" w:rsidP="00A637FA">
      <w:pPr>
        <w:pStyle w:val="Heading4"/>
        <w:rPr>
          <w:rStyle w:val="Style13ptBold"/>
          <w:b/>
        </w:rPr>
      </w:pPr>
      <w:r>
        <w:rPr>
          <w:rStyle w:val="Style13ptBold"/>
          <w:b/>
        </w:rPr>
        <w:t xml:space="preserve">Impact calc that begins with </w:t>
      </w:r>
      <w:r>
        <w:rPr>
          <w:rStyle w:val="Style13ptBold"/>
          <w:b/>
          <w:u w:val="single"/>
        </w:rPr>
        <w:t>anything but</w:t>
      </w:r>
      <w:r>
        <w:rPr>
          <w:rStyle w:val="Style13ptBold"/>
          <w:b/>
        </w:rPr>
        <w:t xml:space="preserve"> structural violence lodges in </w:t>
      </w:r>
      <w:r>
        <w:rPr>
          <w:rStyle w:val="Style13ptBold"/>
          <w:b/>
          <w:u w:val="single"/>
        </w:rPr>
        <w:t>global</w:t>
      </w:r>
      <w:r>
        <w:rPr>
          <w:rStyle w:val="Style13ptBold"/>
          <w:b/>
        </w:rPr>
        <w:t xml:space="preserve"> insecurity.</w:t>
      </w:r>
    </w:p>
    <w:p w14:paraId="6F3F07AD" w14:textId="48647C80" w:rsidR="00A637FA" w:rsidRDefault="00A637FA" w:rsidP="00A637FA">
      <w:r w:rsidRPr="008E7C4A">
        <w:rPr>
          <w:rStyle w:val="Style13ptBold"/>
        </w:rPr>
        <w:t>Luckham ’17</w:t>
      </w:r>
      <w:r>
        <w:t xml:space="preserve"> </w:t>
      </w:r>
      <w:r w:rsidRPr="008E7C4A">
        <w:t xml:space="preserve">[Robin; </w:t>
      </w:r>
      <w:r>
        <w:t xml:space="preserve">Emeritus fellow at the </w:t>
      </w:r>
      <w:r w:rsidRPr="008E7C4A">
        <w:t>Institute of Development Studies, University of Sussex, Brighton, UK</w:t>
      </w:r>
      <w:r>
        <w:t>, where he has been based since 1974</w:t>
      </w:r>
      <w:r w:rsidRPr="008E7C4A">
        <w:t xml:space="preserve">; </w:t>
      </w:r>
      <w:r>
        <w:t>2017</w:t>
      </w:r>
      <w:r w:rsidRPr="008E7C4A">
        <w:t>; “</w:t>
      </w:r>
      <w:r>
        <w:t>Whose violence, whose security? Can violence reduction and security work for poor, excluded and vulnerable people?”</w:t>
      </w:r>
      <w:r w:rsidRPr="008E7C4A">
        <w:t xml:space="preserve"> </w:t>
      </w:r>
      <w:r>
        <w:t>Peacebuilding, 5:2, 99-117, DOI: 10.1080/21647259.2016.1277009</w:t>
      </w:r>
      <w:r w:rsidRPr="008E7C4A">
        <w:t>; https://www.tandfonline.com/doi/pdf/10.1080/21647259.2016.1277009; Accessed 7-23-2020; RG-Camp]</w:t>
      </w:r>
    </w:p>
    <w:p w14:paraId="601676C6" w14:textId="77777777" w:rsidR="00A637FA" w:rsidRPr="007B015D" w:rsidRDefault="00A637FA" w:rsidP="00A637FA">
      <w:pPr>
        <w:rPr>
          <w:sz w:val="16"/>
        </w:rPr>
      </w:pPr>
      <w:r w:rsidRPr="007B015D">
        <w:rPr>
          <w:sz w:val="16"/>
        </w:rPr>
        <w:t xml:space="preserve">8. Conclusions: </w:t>
      </w:r>
      <w:r w:rsidRPr="008E7C4A">
        <w:rPr>
          <w:u w:val="single"/>
        </w:rPr>
        <w:t>building peace in unequal societies</w:t>
      </w:r>
    </w:p>
    <w:p w14:paraId="58D77EBE" w14:textId="77777777" w:rsidR="00A637FA" w:rsidRPr="007B015D" w:rsidRDefault="00A637FA" w:rsidP="00A637FA">
      <w:pPr>
        <w:rPr>
          <w:sz w:val="16"/>
        </w:rPr>
      </w:pPr>
      <w:r w:rsidRPr="007B015D">
        <w:rPr>
          <w:sz w:val="16"/>
        </w:rPr>
        <w:t xml:space="preserve">The </w:t>
      </w:r>
      <w:r w:rsidRPr="008E7C4A">
        <w:rPr>
          <w:u w:val="single"/>
        </w:rPr>
        <w:t>thrust of the analysis</w:t>
      </w:r>
      <w:r w:rsidRPr="007B015D">
        <w:rPr>
          <w:sz w:val="16"/>
        </w:rPr>
        <w:t xml:space="preserve"> above </w:t>
      </w:r>
      <w:r w:rsidRPr="008E7C4A">
        <w:rPr>
          <w:u w:val="single"/>
        </w:rPr>
        <w:t>is</w:t>
      </w:r>
      <w:r w:rsidRPr="007B015D">
        <w:rPr>
          <w:sz w:val="16"/>
        </w:rPr>
        <w:t xml:space="preserve"> that the </w:t>
      </w:r>
      <w:r w:rsidRPr="008E7C4A">
        <w:rPr>
          <w:u w:val="single"/>
        </w:rPr>
        <w:t>forms of violence are multiple</w:t>
      </w:r>
      <w:r w:rsidRPr="007B015D">
        <w:rPr>
          <w:sz w:val="16"/>
        </w:rPr>
        <w:t xml:space="preserve"> and their </w:t>
      </w:r>
      <w:r w:rsidRPr="007B015D">
        <w:rPr>
          <w:highlight w:val="cyan"/>
          <w:u w:val="single"/>
        </w:rPr>
        <w:t>laws of motion complex</w:t>
      </w:r>
      <w:r w:rsidRPr="007B015D">
        <w:rPr>
          <w:sz w:val="16"/>
        </w:rPr>
        <w:t xml:space="preserve">. For this reason, turning SDG 16s goal of reducing violence into practical peacebuilding poses immense problems. The </w:t>
      </w:r>
      <w:r w:rsidRPr="007B015D">
        <w:rPr>
          <w:highlight w:val="cyan"/>
          <w:u w:val="single"/>
        </w:rPr>
        <w:t>starting point should be</w:t>
      </w:r>
      <w:r w:rsidRPr="007B015D">
        <w:rPr>
          <w:sz w:val="16"/>
        </w:rPr>
        <w:t xml:space="preserve"> the </w:t>
      </w:r>
      <w:r w:rsidRPr="007B015D">
        <w:rPr>
          <w:u w:val="single"/>
        </w:rPr>
        <w:t>vernacular</w:t>
      </w:r>
      <w:r w:rsidRPr="008E7C4A">
        <w:rPr>
          <w:u w:val="single"/>
        </w:rPr>
        <w:t xml:space="preserve"> </w:t>
      </w:r>
      <w:r w:rsidRPr="007B015D">
        <w:rPr>
          <w:highlight w:val="cyan"/>
          <w:u w:val="single"/>
        </w:rPr>
        <w:t>understanding</w:t>
      </w:r>
      <w:r w:rsidRPr="007B015D">
        <w:rPr>
          <w:u w:val="single"/>
        </w:rPr>
        <w:t>s</w:t>
      </w:r>
      <w:r w:rsidRPr="008E7C4A">
        <w:rPr>
          <w:u w:val="single"/>
        </w:rPr>
        <w:t xml:space="preserve"> of </w:t>
      </w:r>
      <w:r w:rsidRPr="007B015D">
        <w:rPr>
          <w:highlight w:val="cyan"/>
          <w:u w:val="single"/>
        </w:rPr>
        <w:t>those</w:t>
      </w:r>
      <w:r w:rsidRPr="008E7C4A">
        <w:rPr>
          <w:u w:val="single"/>
        </w:rPr>
        <w:t xml:space="preserve"> most </w:t>
      </w:r>
      <w:r w:rsidRPr="007B015D">
        <w:rPr>
          <w:highlight w:val="cyan"/>
          <w:u w:val="single"/>
        </w:rPr>
        <w:t>affected</w:t>
      </w:r>
      <w:r w:rsidRPr="008E7C4A">
        <w:rPr>
          <w:u w:val="single"/>
        </w:rPr>
        <w:t xml:space="preserve"> by</w:t>
      </w:r>
      <w:r w:rsidRPr="007B015D">
        <w:rPr>
          <w:sz w:val="16"/>
        </w:rPr>
        <w:t xml:space="preserve"> violent </w:t>
      </w:r>
      <w:r w:rsidRPr="008E7C4A">
        <w:rPr>
          <w:u w:val="single"/>
        </w:rPr>
        <w:t>conflict</w:t>
      </w:r>
      <w:r w:rsidRPr="007B015D">
        <w:rPr>
          <w:sz w:val="16"/>
        </w:rPr>
        <w:t xml:space="preserve">. They are </w:t>
      </w:r>
      <w:r w:rsidRPr="008E7C4A">
        <w:rPr>
          <w:u w:val="single"/>
        </w:rPr>
        <w:t>by no</w:t>
      </w:r>
      <w:r w:rsidRPr="007B015D">
        <w:rPr>
          <w:sz w:val="16"/>
        </w:rPr>
        <w:t xml:space="preserve"> means passive </w:t>
      </w:r>
      <w:r w:rsidRPr="008E7C4A">
        <w:rPr>
          <w:u w:val="single"/>
        </w:rPr>
        <w:t>cyphers in the dramas of violence war, peace and security</w:t>
      </w:r>
      <w:r w:rsidRPr="007B015D">
        <w:rPr>
          <w:sz w:val="16"/>
        </w:rPr>
        <w:t xml:space="preserve">. </w:t>
      </w:r>
      <w:r w:rsidRPr="008E7C4A">
        <w:rPr>
          <w:u w:val="single"/>
        </w:rPr>
        <w:t xml:space="preserve">Only by </w:t>
      </w:r>
      <w:r w:rsidRPr="007B015D">
        <w:rPr>
          <w:u w:val="single"/>
        </w:rPr>
        <w:t>listening</w:t>
      </w:r>
      <w:r w:rsidRPr="007B015D">
        <w:rPr>
          <w:sz w:val="16"/>
        </w:rPr>
        <w:t xml:space="preserve"> to them </w:t>
      </w:r>
      <w:r w:rsidRPr="007B015D">
        <w:rPr>
          <w:u w:val="single"/>
        </w:rPr>
        <w:t>can</w:t>
      </w:r>
      <w:r w:rsidRPr="008E7C4A">
        <w:rPr>
          <w:u w:val="single"/>
        </w:rPr>
        <w:t xml:space="preserve"> </w:t>
      </w:r>
      <w:r w:rsidRPr="008E7C4A">
        <w:rPr>
          <w:rStyle w:val="Emphasis"/>
        </w:rPr>
        <w:t xml:space="preserve">the </w:t>
      </w:r>
      <w:r w:rsidRPr="007B015D">
        <w:rPr>
          <w:rStyle w:val="Emphasis"/>
          <w:highlight w:val="cyan"/>
        </w:rPr>
        <w:t>grip of</w:t>
      </w:r>
      <w:r w:rsidRPr="008E7C4A">
        <w:rPr>
          <w:rStyle w:val="Emphasis"/>
        </w:rPr>
        <w:t xml:space="preserve"> dominant </w:t>
      </w:r>
      <w:r w:rsidRPr="007B015D">
        <w:rPr>
          <w:rStyle w:val="Emphasis"/>
          <w:highlight w:val="cyan"/>
        </w:rPr>
        <w:t>state</w:t>
      </w:r>
      <w:r w:rsidRPr="007B015D">
        <w:rPr>
          <w:sz w:val="16"/>
        </w:rPr>
        <w:t xml:space="preserve"> and security-centred paradigms </w:t>
      </w:r>
      <w:r w:rsidRPr="007B015D">
        <w:rPr>
          <w:highlight w:val="cyan"/>
          <w:u w:val="single"/>
        </w:rPr>
        <w:t>over</w:t>
      </w:r>
      <w:r w:rsidRPr="007B015D">
        <w:rPr>
          <w:sz w:val="16"/>
        </w:rPr>
        <w:t xml:space="preserve"> analysis and </w:t>
      </w:r>
      <w:r w:rsidRPr="007B015D">
        <w:rPr>
          <w:highlight w:val="cyan"/>
          <w:u w:val="single"/>
        </w:rPr>
        <w:t>policy</w:t>
      </w:r>
      <w:r w:rsidRPr="008E7C4A">
        <w:rPr>
          <w:u w:val="single"/>
        </w:rPr>
        <w:t xml:space="preserve"> </w:t>
      </w:r>
      <w:r w:rsidRPr="007B015D">
        <w:rPr>
          <w:u w:val="single"/>
        </w:rPr>
        <w:t>be broken</w:t>
      </w:r>
      <w:r w:rsidRPr="007B015D">
        <w:rPr>
          <w:sz w:val="16"/>
        </w:rPr>
        <w:t>.</w:t>
      </w:r>
    </w:p>
    <w:p w14:paraId="5E261FAE" w14:textId="77777777" w:rsidR="00A637FA" w:rsidRPr="007B015D" w:rsidRDefault="00A637FA" w:rsidP="00A637FA">
      <w:pPr>
        <w:rPr>
          <w:sz w:val="16"/>
        </w:rPr>
      </w:pPr>
      <w:r w:rsidRPr="007B015D">
        <w:rPr>
          <w:sz w:val="16"/>
        </w:rPr>
        <w:t xml:space="preserve">Yet, the </w:t>
      </w:r>
      <w:r w:rsidRPr="008E7C4A">
        <w:rPr>
          <w:u w:val="single"/>
        </w:rPr>
        <w:t>vernacular understandings</w:t>
      </w:r>
      <w:r w:rsidRPr="007B015D">
        <w:rPr>
          <w:sz w:val="16"/>
        </w:rPr>
        <w:t xml:space="preserve"> and agency </w:t>
      </w:r>
      <w:r w:rsidRPr="008E7C4A">
        <w:rPr>
          <w:u w:val="single"/>
        </w:rPr>
        <w:t>of local people by themselves can only take us so far</w:t>
      </w:r>
      <w:r w:rsidRPr="007B015D">
        <w:rPr>
          <w:sz w:val="16"/>
        </w:rPr>
        <w:t xml:space="preserve">. Ensuring that they make a </w:t>
      </w:r>
      <w:r w:rsidRPr="008E7C4A">
        <w:rPr>
          <w:u w:val="single"/>
        </w:rPr>
        <w:t xml:space="preserve">significant impact on </w:t>
      </w:r>
      <w:r w:rsidRPr="007B015D">
        <w:rPr>
          <w:u w:val="single"/>
        </w:rPr>
        <w:t>peacebuilding</w:t>
      </w:r>
      <w:r w:rsidRPr="008E7C4A">
        <w:rPr>
          <w:u w:val="single"/>
        </w:rPr>
        <w:t xml:space="preserve"> is both an analytical </w:t>
      </w:r>
      <w:r w:rsidRPr="008E7C4A">
        <w:rPr>
          <w:rStyle w:val="Emphasis"/>
        </w:rPr>
        <w:t>and a political task</w:t>
      </w:r>
      <w:r w:rsidRPr="008E7C4A">
        <w:rPr>
          <w:u w:val="single"/>
        </w:rPr>
        <w:t>.</w:t>
      </w:r>
      <w:r w:rsidRPr="007B015D">
        <w:rPr>
          <w:sz w:val="16"/>
        </w:rPr>
        <w:t xml:space="preserve"> A </w:t>
      </w:r>
      <w:r w:rsidRPr="008E7C4A">
        <w:rPr>
          <w:u w:val="single"/>
        </w:rPr>
        <w:t>multi-level approach</w:t>
      </w:r>
      <w:r w:rsidRPr="007B015D">
        <w:rPr>
          <w:sz w:val="16"/>
        </w:rPr>
        <w:t xml:space="preserve"> is </w:t>
      </w:r>
      <w:r w:rsidRPr="008E7C4A">
        <w:rPr>
          <w:u w:val="single"/>
        </w:rPr>
        <w:t xml:space="preserve">essential in order to </w:t>
      </w:r>
      <w:r w:rsidRPr="007B015D">
        <w:rPr>
          <w:u w:val="single"/>
        </w:rPr>
        <w:t>track</w:t>
      </w:r>
      <w:r w:rsidRPr="008E7C4A">
        <w:rPr>
          <w:u w:val="single"/>
        </w:rPr>
        <w:t xml:space="preserve"> the causal </w:t>
      </w:r>
      <w:r w:rsidRPr="007B015D">
        <w:rPr>
          <w:highlight w:val="cyan"/>
          <w:u w:val="single"/>
        </w:rPr>
        <w:t>trails from local</w:t>
      </w:r>
      <w:r w:rsidRPr="008E7C4A">
        <w:rPr>
          <w:u w:val="single"/>
        </w:rPr>
        <w:t>-level</w:t>
      </w:r>
      <w:r w:rsidRPr="007B015D">
        <w:rPr>
          <w:sz w:val="16"/>
        </w:rPr>
        <w:t xml:space="preserve"> conflicts and </w:t>
      </w:r>
      <w:r w:rsidRPr="007B015D">
        <w:rPr>
          <w:highlight w:val="cyan"/>
          <w:u w:val="single"/>
        </w:rPr>
        <w:t>insecuriti</w:t>
      </w:r>
      <w:r w:rsidRPr="007B015D">
        <w:rPr>
          <w:u w:val="single"/>
        </w:rPr>
        <w:t>es</w:t>
      </w:r>
      <w:r w:rsidRPr="008E7C4A">
        <w:rPr>
          <w:u w:val="single"/>
        </w:rPr>
        <w:t xml:space="preserve"> </w:t>
      </w:r>
      <w:r w:rsidRPr="007B015D">
        <w:rPr>
          <w:highlight w:val="cyan"/>
          <w:u w:val="single"/>
        </w:rPr>
        <w:t>to</w:t>
      </w:r>
      <w:r w:rsidRPr="008E7C4A">
        <w:rPr>
          <w:u w:val="single"/>
        </w:rPr>
        <w:t xml:space="preserve"> their wider national, regional and </w:t>
      </w:r>
      <w:r w:rsidRPr="007B015D">
        <w:rPr>
          <w:highlight w:val="cyan"/>
          <w:u w:val="single"/>
        </w:rPr>
        <w:t>global determinant</w:t>
      </w:r>
      <w:r w:rsidRPr="008E7C4A">
        <w:rPr>
          <w:u w:val="single"/>
        </w:rPr>
        <w:t>s</w:t>
      </w:r>
      <w:r w:rsidRPr="007B015D">
        <w:rPr>
          <w:sz w:val="16"/>
        </w:rPr>
        <w:t xml:space="preserve">. But at some point these </w:t>
      </w:r>
      <w:r w:rsidRPr="008E7C4A">
        <w:rPr>
          <w:u w:val="single"/>
        </w:rPr>
        <w:t>causal trails</w:t>
      </w:r>
      <w:r w:rsidRPr="007B015D">
        <w:rPr>
          <w:sz w:val="16"/>
        </w:rPr>
        <w:t xml:space="preserve"> tend to </w:t>
      </w:r>
      <w:r w:rsidRPr="008E7C4A">
        <w:rPr>
          <w:u w:val="single"/>
        </w:rPr>
        <w:t>run out</w:t>
      </w:r>
      <w:r w:rsidRPr="007B015D">
        <w:rPr>
          <w:sz w:val="16"/>
        </w:rPr>
        <w:t xml:space="preserve"> or to </w:t>
      </w:r>
      <w:r w:rsidRPr="007B015D">
        <w:rPr>
          <w:highlight w:val="cyan"/>
          <w:u w:val="single"/>
        </w:rPr>
        <w:t xml:space="preserve">become </w:t>
      </w:r>
      <w:r w:rsidRPr="007B015D">
        <w:rPr>
          <w:rStyle w:val="Emphasis"/>
          <w:highlight w:val="cyan"/>
        </w:rPr>
        <w:t>overdetermined by</w:t>
      </w:r>
      <w:r w:rsidRPr="008E7C4A">
        <w:rPr>
          <w:rStyle w:val="Emphasis"/>
        </w:rPr>
        <w:t xml:space="preserve"> the </w:t>
      </w:r>
      <w:r w:rsidRPr="007B015D">
        <w:rPr>
          <w:rStyle w:val="Emphasis"/>
          <w:highlight w:val="cyan"/>
        </w:rPr>
        <w:t>multiplicity of</w:t>
      </w:r>
      <w:r w:rsidRPr="008E7C4A">
        <w:rPr>
          <w:rStyle w:val="Emphasis"/>
        </w:rPr>
        <w:t xml:space="preserve"> explanatory </w:t>
      </w:r>
      <w:r w:rsidRPr="007B015D">
        <w:rPr>
          <w:rStyle w:val="Emphasis"/>
          <w:highlight w:val="cyan"/>
        </w:rPr>
        <w:t>factors at each level</w:t>
      </w:r>
      <w:r w:rsidRPr="007B015D">
        <w:rPr>
          <w:sz w:val="16"/>
        </w:rPr>
        <w:t xml:space="preserve">. It is </w:t>
      </w:r>
      <w:r w:rsidRPr="008E7C4A">
        <w:rPr>
          <w:u w:val="single"/>
        </w:rPr>
        <w:t xml:space="preserve">notoriously difficult to </w:t>
      </w:r>
      <w:r w:rsidRPr="007B015D">
        <w:rPr>
          <w:sz w:val="16"/>
        </w:rPr>
        <w:t xml:space="preserve">shift </w:t>
      </w:r>
      <w:r w:rsidRPr="008E7C4A">
        <w:rPr>
          <w:u w:val="single"/>
        </w:rPr>
        <w:t>register</w:t>
      </w:r>
      <w:r w:rsidRPr="007B015D">
        <w:rPr>
          <w:sz w:val="16"/>
        </w:rPr>
        <w:t xml:space="preserve"> between</w:t>
      </w:r>
      <w:r w:rsidRPr="008E7C4A">
        <w:rPr>
          <w:u w:val="single"/>
        </w:rPr>
        <w:t xml:space="preserve"> different geographical and analytical scales</w:t>
      </w:r>
      <w:r w:rsidRPr="007B015D">
        <w:rPr>
          <w:sz w:val="16"/>
        </w:rPr>
        <w:t xml:space="preserve">. It </w:t>
      </w:r>
      <w:r w:rsidRPr="008E7C4A">
        <w:rPr>
          <w:u w:val="single"/>
        </w:rPr>
        <w:t>does not help that</w:t>
      </w:r>
      <w:r w:rsidRPr="007B015D">
        <w:rPr>
          <w:sz w:val="16"/>
        </w:rPr>
        <w:t xml:space="preserve"> there are </w:t>
      </w:r>
      <w:r w:rsidRPr="008E7C4A">
        <w:rPr>
          <w:u w:val="single"/>
        </w:rPr>
        <w:t>so few empirical studies making</w:t>
      </w:r>
      <w:r w:rsidRPr="007B015D">
        <w:rPr>
          <w:sz w:val="16"/>
        </w:rPr>
        <w:t xml:space="preserve"> the </w:t>
      </w:r>
      <w:r w:rsidRPr="008E7C4A">
        <w:rPr>
          <w:u w:val="single"/>
        </w:rPr>
        <w:t>interconnections</w:t>
      </w:r>
      <w:r w:rsidRPr="007B015D">
        <w:rPr>
          <w:sz w:val="16"/>
        </w:rPr>
        <w:t>.</w:t>
      </w:r>
    </w:p>
    <w:p w14:paraId="6D20351A" w14:textId="7303DF71" w:rsidR="00A637FA" w:rsidRPr="00A637FA" w:rsidRDefault="00A637FA" w:rsidP="00A637FA">
      <w:pPr>
        <w:rPr>
          <w:sz w:val="16"/>
          <w:u w:val="single"/>
        </w:rPr>
      </w:pPr>
      <w:r w:rsidRPr="008E7C4A">
        <w:rPr>
          <w:rStyle w:val="Emphasis"/>
        </w:rPr>
        <w:t xml:space="preserve">The </w:t>
      </w:r>
      <w:r w:rsidRPr="007B015D">
        <w:rPr>
          <w:rStyle w:val="Emphasis"/>
          <w:highlight w:val="cyan"/>
        </w:rPr>
        <w:t>best one can do</w:t>
      </w:r>
      <w:r w:rsidRPr="007B015D">
        <w:rPr>
          <w:sz w:val="16"/>
        </w:rPr>
        <w:t xml:space="preserve"> meanwhile </w:t>
      </w:r>
      <w:r w:rsidRPr="008E7C4A">
        <w:rPr>
          <w:u w:val="single"/>
        </w:rPr>
        <w:t xml:space="preserve">is to carry out rough and ready mental experiments as </w:t>
      </w:r>
      <w:r w:rsidRPr="007B015D">
        <w:rPr>
          <w:u w:val="single"/>
        </w:rPr>
        <w:t>reality checks</w:t>
      </w:r>
      <w:r w:rsidRPr="007B015D">
        <w:rPr>
          <w:sz w:val="16"/>
        </w:rPr>
        <w:t xml:space="preserve">. For instance, </w:t>
      </w:r>
      <w:r w:rsidRPr="008E7C4A">
        <w:rPr>
          <w:u w:val="single"/>
        </w:rPr>
        <w:t>what would need to change nationally and globally</w:t>
      </w:r>
      <w:r w:rsidRPr="007B015D">
        <w:rPr>
          <w:sz w:val="16"/>
        </w:rPr>
        <w:t xml:space="preserve"> as well as locally </w:t>
      </w:r>
      <w:r w:rsidRPr="008E7C4A">
        <w:rPr>
          <w:u w:val="single"/>
        </w:rPr>
        <w:t xml:space="preserve">to better </w:t>
      </w:r>
      <w:r w:rsidRPr="007B015D">
        <w:rPr>
          <w:highlight w:val="cyan"/>
          <w:u w:val="single"/>
        </w:rPr>
        <w:t>protect women</w:t>
      </w:r>
      <w:r w:rsidRPr="008E7C4A">
        <w:rPr>
          <w:u w:val="single"/>
        </w:rPr>
        <w:t xml:space="preserve"> who service the needs of men</w:t>
      </w:r>
      <w:r w:rsidRPr="007B015D">
        <w:rPr>
          <w:sz w:val="16"/>
        </w:rPr>
        <w:t xml:space="preserve"> in Congolese mining villages; </w:t>
      </w:r>
      <w:r w:rsidRPr="008E7C4A">
        <w:rPr>
          <w:u w:val="single"/>
        </w:rPr>
        <w:t xml:space="preserve">or members of Somali-speaking </w:t>
      </w:r>
      <w:r w:rsidRPr="007B015D">
        <w:rPr>
          <w:highlight w:val="cyan"/>
          <w:u w:val="single"/>
        </w:rPr>
        <w:t>communities</w:t>
      </w:r>
      <w:r w:rsidRPr="008E7C4A">
        <w:rPr>
          <w:u w:val="single"/>
        </w:rPr>
        <w:t xml:space="preserve"> caught between</w:t>
      </w:r>
      <w:r w:rsidRPr="007B015D">
        <w:rPr>
          <w:sz w:val="16"/>
        </w:rPr>
        <w:t xml:space="preserve"> al-Shabaab </w:t>
      </w:r>
      <w:r w:rsidRPr="008E7C4A">
        <w:rPr>
          <w:u w:val="single"/>
        </w:rPr>
        <w:t>militants and</w:t>
      </w:r>
      <w:r w:rsidRPr="007B015D">
        <w:rPr>
          <w:sz w:val="16"/>
        </w:rPr>
        <w:t xml:space="preserve"> brutal </w:t>
      </w:r>
      <w:r w:rsidRPr="008E7C4A">
        <w:rPr>
          <w:u w:val="single"/>
        </w:rPr>
        <w:t>counterinsurgency</w:t>
      </w:r>
      <w:r w:rsidRPr="007B015D">
        <w:rPr>
          <w:sz w:val="16"/>
        </w:rPr>
        <w:t xml:space="preserve">? </w:t>
      </w:r>
      <w:r w:rsidRPr="008E7C4A">
        <w:rPr>
          <w:u w:val="single"/>
        </w:rPr>
        <w:t>How can members of local communities navigate</w:t>
      </w:r>
      <w:r w:rsidRPr="007B015D">
        <w:rPr>
          <w:sz w:val="16"/>
        </w:rPr>
        <w:t xml:space="preserve"> their way </w:t>
      </w:r>
      <w:r w:rsidRPr="008E7C4A">
        <w:rPr>
          <w:u w:val="single"/>
        </w:rPr>
        <w:t>through</w:t>
      </w:r>
      <w:r w:rsidRPr="007B015D">
        <w:rPr>
          <w:sz w:val="16"/>
        </w:rPr>
        <w:t xml:space="preserve"> </w:t>
      </w:r>
      <w:r w:rsidRPr="008E7C4A">
        <w:rPr>
          <w:u w:val="single"/>
        </w:rPr>
        <w:t>criminal and paramilitary violence</w:t>
      </w:r>
      <w:r w:rsidRPr="007B015D">
        <w:rPr>
          <w:sz w:val="16"/>
        </w:rPr>
        <w:t xml:space="preserve">, as in Buenaventura, Colombia, in such a way as </w:t>
      </w:r>
      <w:r w:rsidRPr="008E7C4A">
        <w:rPr>
          <w:u w:val="single"/>
        </w:rPr>
        <w:t xml:space="preserve">to connect with national </w:t>
      </w:r>
      <w:r w:rsidRPr="007B015D">
        <w:rPr>
          <w:highlight w:val="cyan"/>
          <w:u w:val="single"/>
        </w:rPr>
        <w:t>peacebuilding</w:t>
      </w:r>
      <w:r w:rsidRPr="007B015D">
        <w:rPr>
          <w:sz w:val="16"/>
        </w:rPr>
        <w:t xml:space="preserve"> and break the links to the global markets, which fund the violence? </w:t>
      </w:r>
      <w:r w:rsidRPr="007B015D">
        <w:rPr>
          <w:rStyle w:val="Emphasis"/>
        </w:rPr>
        <w:t xml:space="preserve">What </w:t>
      </w:r>
      <w:r w:rsidRPr="007B015D">
        <w:rPr>
          <w:rStyle w:val="Emphasis"/>
          <w:highlight w:val="cyan"/>
        </w:rPr>
        <w:t>need</w:t>
      </w:r>
      <w:r w:rsidRPr="007B015D">
        <w:rPr>
          <w:rStyle w:val="Emphasis"/>
        </w:rPr>
        <w:t xml:space="preserve">s to </w:t>
      </w:r>
      <w:r w:rsidRPr="007B015D">
        <w:rPr>
          <w:rStyle w:val="Emphasis"/>
          <w:highlight w:val="cyan"/>
        </w:rPr>
        <w:t>change</w:t>
      </w:r>
      <w:r w:rsidRPr="008E7C4A">
        <w:rPr>
          <w:u w:val="single"/>
        </w:rPr>
        <w:t xml:space="preserve"> for humanitarian </w:t>
      </w:r>
      <w:r w:rsidRPr="007B015D">
        <w:rPr>
          <w:highlight w:val="cyan"/>
          <w:u w:val="single"/>
        </w:rPr>
        <w:t>interventions</w:t>
      </w:r>
      <w:r w:rsidRPr="008E7C4A">
        <w:rPr>
          <w:u w:val="single"/>
        </w:rPr>
        <w:t xml:space="preserve"> under the banner of the ‘responsibility to protect’ to reinforce local security </w:t>
      </w:r>
      <w:r w:rsidRPr="007B015D">
        <w:rPr>
          <w:sz w:val="16"/>
        </w:rPr>
        <w:t xml:space="preserve">provision </w:t>
      </w:r>
      <w:r w:rsidRPr="008E7C4A">
        <w:rPr>
          <w:u w:val="single"/>
        </w:rPr>
        <w:t xml:space="preserve">and </w:t>
      </w:r>
      <w:r w:rsidRPr="007B015D">
        <w:rPr>
          <w:highlight w:val="cyan"/>
          <w:u w:val="single"/>
        </w:rPr>
        <w:t>protect</w:t>
      </w:r>
      <w:r w:rsidRPr="008E7C4A">
        <w:rPr>
          <w:u w:val="single"/>
        </w:rPr>
        <w:t xml:space="preserve"> vulnerable </w:t>
      </w:r>
      <w:r w:rsidRPr="007B015D">
        <w:rPr>
          <w:highlight w:val="cyan"/>
          <w:u w:val="single"/>
        </w:rPr>
        <w:t>people</w:t>
      </w:r>
      <w:r w:rsidRPr="007B015D">
        <w:rPr>
          <w:sz w:val="16"/>
        </w:rPr>
        <w:t xml:space="preserve"> in countries like Afghanistan or South Sudan, </w:t>
      </w:r>
      <w:r w:rsidRPr="007B015D">
        <w:rPr>
          <w:u w:val="single"/>
        </w:rPr>
        <w:t>rather</w:t>
      </w:r>
      <w:r w:rsidRPr="008E7C4A">
        <w:rPr>
          <w:u w:val="single"/>
        </w:rPr>
        <w:t xml:space="preserve"> than making them</w:t>
      </w:r>
      <w:r w:rsidRPr="007B015D">
        <w:rPr>
          <w:sz w:val="16"/>
        </w:rPr>
        <w:t xml:space="preserve"> even </w:t>
      </w:r>
      <w:r w:rsidRPr="008E7C4A">
        <w:rPr>
          <w:u w:val="single"/>
        </w:rPr>
        <w:t>more insecure</w:t>
      </w:r>
      <w:r w:rsidRPr="007B015D">
        <w:rPr>
          <w:sz w:val="16"/>
        </w:rPr>
        <w:t xml:space="preserve">? </w:t>
      </w:r>
      <w:r w:rsidRPr="007B015D">
        <w:rPr>
          <w:rStyle w:val="Emphasis"/>
          <w:highlight w:val="cyan"/>
        </w:rPr>
        <w:t>Pos</w:t>
      </w:r>
      <w:r w:rsidRPr="007B015D">
        <w:rPr>
          <w:rStyle w:val="Emphasis"/>
        </w:rPr>
        <w:t>ing</w:t>
      </w:r>
      <w:r w:rsidRPr="008E7C4A">
        <w:rPr>
          <w:rStyle w:val="Emphasis"/>
        </w:rPr>
        <w:t xml:space="preserve"> such </w:t>
      </w:r>
      <w:r w:rsidRPr="007B015D">
        <w:rPr>
          <w:rStyle w:val="Emphasis"/>
          <w:highlight w:val="cyan"/>
        </w:rPr>
        <w:t>questions</w:t>
      </w:r>
      <w:r w:rsidRPr="008E7C4A">
        <w:rPr>
          <w:u w:val="single"/>
        </w:rPr>
        <w:t>, even when lacking</w:t>
      </w:r>
      <w:r w:rsidRPr="007B015D">
        <w:rPr>
          <w:sz w:val="16"/>
        </w:rPr>
        <w:t xml:space="preserve"> the </w:t>
      </w:r>
      <w:r w:rsidRPr="008E7C4A">
        <w:rPr>
          <w:u w:val="single"/>
        </w:rPr>
        <w:t>evidence to answer them</w:t>
      </w:r>
      <w:r w:rsidRPr="007B015D">
        <w:rPr>
          <w:sz w:val="16"/>
        </w:rPr>
        <w:t>, points up what still needs to be understood, as well as what still needs to be done.</w:t>
      </w:r>
    </w:p>
    <w:p w14:paraId="7171EE67" w14:textId="2194FE3F" w:rsidR="00A637FA" w:rsidRPr="00E707F4" w:rsidRDefault="00A637FA" w:rsidP="00A637FA">
      <w:pPr>
        <w:pStyle w:val="Heading4"/>
      </w:pPr>
      <w:r>
        <w:t xml:space="preserve">Prefer </w:t>
      </w:r>
      <w:r w:rsidRPr="00157712">
        <w:rPr>
          <w:u w:val="single"/>
        </w:rPr>
        <w:t>distributed</w:t>
      </w:r>
      <w:r>
        <w:t xml:space="preserve"> risks – </w:t>
      </w:r>
      <w:r w:rsidRPr="00157712">
        <w:rPr>
          <w:u w:val="single"/>
        </w:rPr>
        <w:t>structural</w:t>
      </w:r>
      <w:r>
        <w:t xml:space="preserve"> violence gets </w:t>
      </w:r>
      <w:r w:rsidRPr="00157712">
        <w:rPr>
          <w:u w:val="single"/>
        </w:rPr>
        <w:t>ignored</w:t>
      </w:r>
      <w:r>
        <w:t>.</w:t>
      </w:r>
    </w:p>
    <w:p w14:paraId="3AD3D596" w14:textId="358C0478" w:rsidR="00A637FA" w:rsidRDefault="00A637FA" w:rsidP="00A637FA">
      <w:r w:rsidRPr="00E707F4">
        <w:rPr>
          <w:rStyle w:val="Style13ptBold"/>
        </w:rPr>
        <w:t>Bedford ’13</w:t>
      </w:r>
      <w:r w:rsidRPr="00E707F4">
        <w:t xml:space="preserve"> [Tim Bedford; University of Strathclyde, Department of Management Science. Author or Probabilistic</w:t>
      </w:r>
      <w:r>
        <w:t xml:space="preserve"> Risk Analysis: Foundations and Methods</w:t>
      </w:r>
      <w:r w:rsidRPr="0019154C">
        <w:t>; 4-</w:t>
      </w:r>
      <w:r>
        <w:t>4</w:t>
      </w:r>
      <w:r w:rsidRPr="0019154C">
        <w:t>-2013; “Decision Making for Group Risk Reduction: Dealing with Epistemic Uncertainty</w:t>
      </w:r>
      <w:r>
        <w:t>,”</w:t>
      </w:r>
      <w:r w:rsidRPr="0019154C">
        <w:t xml:space="preserve"> Wiley Online Library; https://onlinelibrary.wiley.com/doi/abs/10.1111/risa.12047; Accessed 7-22-2020; RG-Camp]</w:t>
      </w:r>
    </w:p>
    <w:p w14:paraId="1BBB09C1" w14:textId="03D07E7B" w:rsidR="00A637FA" w:rsidRDefault="00A637FA" w:rsidP="00A637FA">
      <w:pPr>
        <w:rPr>
          <w:sz w:val="16"/>
        </w:rPr>
      </w:pPr>
      <w:r w:rsidRPr="0037467D">
        <w:rPr>
          <w:u w:val="single"/>
        </w:rPr>
        <w:t>When considering risk measurement</w:t>
      </w:r>
      <w:r w:rsidRPr="00E707F4">
        <w:rPr>
          <w:sz w:val="16"/>
        </w:rPr>
        <w:t xml:space="preserve">, ranking, and decision making, we </w:t>
      </w:r>
      <w:r w:rsidRPr="0037467D">
        <w:rPr>
          <w:u w:val="single"/>
        </w:rPr>
        <w:t>adopt a regulator’s</w:t>
      </w:r>
      <w:r w:rsidRPr="00E707F4">
        <w:rPr>
          <w:sz w:val="16"/>
        </w:rPr>
        <w:t xml:space="preserve"> or governmental </w:t>
      </w:r>
      <w:r w:rsidRPr="0037467D">
        <w:rPr>
          <w:u w:val="single"/>
        </w:rPr>
        <w:t>perspective</w:t>
      </w:r>
      <w:r w:rsidRPr="00E707F4">
        <w:rPr>
          <w:sz w:val="16"/>
        </w:rPr>
        <w:t xml:space="preserve"> and </w:t>
      </w:r>
      <w:r w:rsidRPr="00E707F4">
        <w:rPr>
          <w:highlight w:val="cyan"/>
          <w:u w:val="single"/>
        </w:rPr>
        <w:t>look at</w:t>
      </w:r>
      <w:r w:rsidRPr="0037467D">
        <w:rPr>
          <w:u w:val="single"/>
        </w:rPr>
        <w:t xml:space="preserve"> how </w:t>
      </w:r>
      <w:r w:rsidRPr="00E707F4">
        <w:rPr>
          <w:rStyle w:val="Emphasis"/>
          <w:highlight w:val="cyan"/>
        </w:rPr>
        <w:t>multiattribute</w:t>
      </w:r>
      <w:r w:rsidRPr="0037467D">
        <w:rPr>
          <w:rStyle w:val="Emphasis"/>
        </w:rPr>
        <w:t xml:space="preserve"> decision </w:t>
      </w:r>
      <w:r w:rsidRPr="00E707F4">
        <w:rPr>
          <w:rStyle w:val="Emphasis"/>
        </w:rPr>
        <w:t>theory</w:t>
      </w:r>
      <w:r w:rsidRPr="00E707F4">
        <w:rPr>
          <w:sz w:val="16"/>
        </w:rPr>
        <w:t xml:space="preserve"> could </w:t>
      </w:r>
      <w:r w:rsidRPr="00E707F4">
        <w:rPr>
          <w:u w:val="single"/>
        </w:rPr>
        <w:t xml:space="preserve">provide </w:t>
      </w:r>
      <w:r w:rsidRPr="00E707F4">
        <w:rPr>
          <w:highlight w:val="cyan"/>
          <w:u w:val="single"/>
        </w:rPr>
        <w:t>improvements to</w:t>
      </w:r>
      <w:r w:rsidRPr="00E707F4">
        <w:rPr>
          <w:sz w:val="16"/>
        </w:rPr>
        <w:t xml:space="preserve"> the </w:t>
      </w:r>
      <w:r w:rsidRPr="00E707F4">
        <w:rPr>
          <w:highlight w:val="cyan"/>
          <w:u w:val="single"/>
        </w:rPr>
        <w:t>current tools</w:t>
      </w:r>
      <w:r w:rsidRPr="00E707F4">
        <w:rPr>
          <w:sz w:val="16"/>
        </w:rPr>
        <w:t xml:space="preserve"> in use. We consider this within the context of an overriding constraint on individual risk because if this were not present, then individual risk equity would also have to be included explicitly in the decision model. This takes a </w:t>
      </w:r>
      <w:r w:rsidRPr="0037467D">
        <w:rPr>
          <w:u w:val="single"/>
        </w:rPr>
        <w:t>different perspective</w:t>
      </w:r>
      <w:r w:rsidRPr="00E707F4">
        <w:rPr>
          <w:sz w:val="16"/>
        </w:rPr>
        <w:t xml:space="preserve"> to that adopted by an important earlier stream of work(12–14) </w:t>
      </w:r>
      <w:r w:rsidRPr="0037467D">
        <w:rPr>
          <w:u w:val="single"/>
        </w:rPr>
        <w:t>that considered equity</w:t>
      </w:r>
      <w:r w:rsidRPr="00E707F4">
        <w:rPr>
          <w:sz w:val="16"/>
        </w:rPr>
        <w:t xml:space="preserve"> issues in public </w:t>
      </w:r>
      <w:r w:rsidRPr="0037467D">
        <w:rPr>
          <w:u w:val="single"/>
        </w:rPr>
        <w:t>risk</w:t>
      </w:r>
      <w:r w:rsidRPr="00E707F4">
        <w:rPr>
          <w:sz w:val="16"/>
        </w:rPr>
        <w:t xml:space="preserve">. This body of work, </w:t>
      </w:r>
      <w:r w:rsidRPr="0037467D">
        <w:rPr>
          <w:u w:val="single"/>
        </w:rPr>
        <w:t>recognizing</w:t>
      </w:r>
      <w:r w:rsidRPr="00E707F4">
        <w:rPr>
          <w:sz w:val="16"/>
        </w:rPr>
        <w:t xml:space="preserve"> that a </w:t>
      </w:r>
      <w:r w:rsidRPr="0037467D">
        <w:rPr>
          <w:u w:val="single"/>
        </w:rPr>
        <w:t xml:space="preserve">complete </w:t>
      </w:r>
      <w:r w:rsidRPr="00E707F4">
        <w:rPr>
          <w:highlight w:val="cyan"/>
          <w:u w:val="single"/>
        </w:rPr>
        <w:t>analysis of</w:t>
      </w:r>
      <w:r w:rsidRPr="0037467D">
        <w:rPr>
          <w:u w:val="single"/>
        </w:rPr>
        <w:t xml:space="preserve"> group </w:t>
      </w:r>
      <w:r w:rsidRPr="00E707F4">
        <w:rPr>
          <w:highlight w:val="cyan"/>
          <w:u w:val="single"/>
        </w:rPr>
        <w:t>risk requires</w:t>
      </w:r>
      <w:r w:rsidRPr="00E707F4">
        <w:rPr>
          <w:sz w:val="16"/>
        </w:rPr>
        <w:t xml:space="preserve"> the </w:t>
      </w:r>
      <w:r w:rsidRPr="00E707F4">
        <w:rPr>
          <w:highlight w:val="cyan"/>
          <w:u w:val="single"/>
        </w:rPr>
        <w:t>analysis of</w:t>
      </w:r>
      <w:r w:rsidRPr="0037467D">
        <w:rPr>
          <w:u w:val="single"/>
        </w:rPr>
        <w:t xml:space="preserve"> the </w:t>
      </w:r>
      <w:r w:rsidRPr="00E707F4">
        <w:rPr>
          <w:rStyle w:val="Emphasis"/>
          <w:highlight w:val="cyan"/>
        </w:rPr>
        <w:t>distribution of</w:t>
      </w:r>
      <w:r w:rsidRPr="0037467D">
        <w:rPr>
          <w:rStyle w:val="Emphasis"/>
        </w:rPr>
        <w:t xml:space="preserve"> those </w:t>
      </w:r>
      <w:r w:rsidRPr="00E707F4">
        <w:rPr>
          <w:rStyle w:val="Emphasis"/>
          <w:highlight w:val="cyan"/>
        </w:rPr>
        <w:t>risks</w:t>
      </w:r>
      <w:r w:rsidRPr="0037467D">
        <w:rPr>
          <w:rStyle w:val="Emphasis"/>
        </w:rPr>
        <w:t xml:space="preserve"> among the population</w:t>
      </w:r>
      <w:r w:rsidRPr="00E707F4">
        <w:rPr>
          <w:sz w:val="16"/>
        </w:rPr>
        <w:t xml:space="preserve">, developed </w:t>
      </w:r>
      <w:r w:rsidRPr="0037467D">
        <w:rPr>
          <w:u w:val="single"/>
        </w:rPr>
        <w:t>notions around equity of risk spread</w:t>
      </w:r>
      <w:r w:rsidRPr="00E707F4">
        <w:rPr>
          <w:sz w:val="16"/>
        </w:rPr>
        <w:t xml:space="preserve">. </w:t>
      </w:r>
      <w:r w:rsidRPr="0037467D">
        <w:rPr>
          <w:u w:val="single"/>
        </w:rPr>
        <w:t xml:space="preserve">A </w:t>
      </w:r>
      <w:r w:rsidRPr="00E707F4">
        <w:rPr>
          <w:rStyle w:val="Emphasis"/>
          <w:highlight w:val="cyan"/>
        </w:rPr>
        <w:t>risk</w:t>
      </w:r>
      <w:r w:rsidRPr="0037467D">
        <w:rPr>
          <w:rStyle w:val="Emphasis"/>
        </w:rPr>
        <w:t xml:space="preserve"> that is </w:t>
      </w:r>
      <w:r w:rsidRPr="00E707F4">
        <w:rPr>
          <w:rStyle w:val="Emphasis"/>
          <w:highlight w:val="cyan"/>
        </w:rPr>
        <w:t>more</w:t>
      </w:r>
      <w:r w:rsidRPr="0037467D">
        <w:rPr>
          <w:rStyle w:val="Emphasis"/>
        </w:rPr>
        <w:t xml:space="preserve"> evenly </w:t>
      </w:r>
      <w:r w:rsidRPr="00E707F4">
        <w:rPr>
          <w:rStyle w:val="Emphasis"/>
          <w:highlight w:val="cyan"/>
        </w:rPr>
        <w:t>spread</w:t>
      </w:r>
      <w:r w:rsidRPr="0037467D">
        <w:rPr>
          <w:u w:val="single"/>
        </w:rPr>
        <w:t xml:space="preserve"> through the population</w:t>
      </w:r>
      <w:r w:rsidRPr="00E707F4">
        <w:rPr>
          <w:sz w:val="16"/>
        </w:rPr>
        <w:t xml:space="preserve"> of individuals </w:t>
      </w:r>
      <w:r w:rsidRPr="0037467D">
        <w:rPr>
          <w:u w:val="single"/>
        </w:rPr>
        <w:t xml:space="preserve">is </w:t>
      </w:r>
      <w:r w:rsidRPr="00E707F4">
        <w:rPr>
          <w:rStyle w:val="Emphasis"/>
          <w:highlight w:val="cyan"/>
        </w:rPr>
        <w:t>more acceptable</w:t>
      </w:r>
      <w:r w:rsidRPr="0037467D">
        <w:rPr>
          <w:rStyle w:val="Emphasis"/>
        </w:rPr>
        <w:t xml:space="preserve"> than one less evenly spread</w:t>
      </w:r>
      <w:r w:rsidRPr="00E707F4">
        <w:rPr>
          <w:sz w:val="16"/>
        </w:rPr>
        <w:t xml:space="preserve">, </w:t>
      </w:r>
      <w:r w:rsidRPr="00E707F4">
        <w:rPr>
          <w:u w:val="single"/>
        </w:rPr>
        <w:t>even</w:t>
      </w:r>
      <w:r w:rsidRPr="0037467D">
        <w:rPr>
          <w:u w:val="single"/>
        </w:rPr>
        <w:t xml:space="preserve"> when they have the same number of</w:t>
      </w:r>
      <w:r w:rsidRPr="00E707F4">
        <w:rPr>
          <w:sz w:val="16"/>
        </w:rPr>
        <w:t xml:space="preserve"> expected </w:t>
      </w:r>
      <w:r w:rsidRPr="0037467D">
        <w:rPr>
          <w:u w:val="single"/>
        </w:rPr>
        <w:t>fatalities</w:t>
      </w:r>
      <w:r w:rsidRPr="00E707F4">
        <w:rPr>
          <w:sz w:val="16"/>
        </w:rPr>
        <w:t xml:space="preserve">. It is possible to </w:t>
      </w:r>
      <w:r w:rsidRPr="0037467D">
        <w:rPr>
          <w:u w:val="single"/>
        </w:rPr>
        <w:t>develop utility functions incorporating</w:t>
      </w:r>
      <w:r w:rsidRPr="00E707F4">
        <w:rPr>
          <w:sz w:val="16"/>
        </w:rPr>
        <w:t xml:space="preserve"> both </w:t>
      </w:r>
      <w:r w:rsidRPr="0037467D">
        <w:rPr>
          <w:u w:val="single"/>
        </w:rPr>
        <w:t>equity and fatality measures, implying</w:t>
      </w:r>
      <w:r w:rsidRPr="00E707F4">
        <w:rPr>
          <w:sz w:val="16"/>
        </w:rPr>
        <w:t xml:space="preserve">, for example, that one might </w:t>
      </w:r>
      <w:r w:rsidRPr="00E707F4">
        <w:rPr>
          <w:rStyle w:val="Emphasis"/>
          <w:highlight w:val="cyan"/>
        </w:rPr>
        <w:t>trade off larger fatality</w:t>
      </w:r>
      <w:r w:rsidRPr="0037467D">
        <w:rPr>
          <w:rStyle w:val="Emphasis"/>
        </w:rPr>
        <w:t xml:space="preserve"> numbers </w:t>
      </w:r>
      <w:r w:rsidRPr="00E707F4">
        <w:rPr>
          <w:rStyle w:val="Emphasis"/>
          <w:highlight w:val="cyan"/>
        </w:rPr>
        <w:t>for</w:t>
      </w:r>
      <w:r w:rsidRPr="0037467D">
        <w:rPr>
          <w:rStyle w:val="Emphasis"/>
        </w:rPr>
        <w:t xml:space="preserve"> a </w:t>
      </w:r>
      <w:r w:rsidRPr="00E707F4">
        <w:rPr>
          <w:rStyle w:val="Emphasis"/>
          <w:highlight w:val="cyan"/>
        </w:rPr>
        <w:t>better spread</w:t>
      </w:r>
      <w:r w:rsidRPr="0037467D">
        <w:rPr>
          <w:rStyle w:val="Emphasis"/>
        </w:rPr>
        <w:t xml:space="preserve"> of risk</w:t>
      </w:r>
      <w:r w:rsidRPr="00E707F4">
        <w:rPr>
          <w:sz w:val="16"/>
        </w:rPr>
        <w:t xml:space="preserve">. Regulators, at least in the countries cited above, have not adopted this approach. Instead, as discussed above, they have imposed a limit on the individual risk that any specific person is exposed to. This acts as a screening mechanism for any risk-bearing activities, and </w:t>
      </w:r>
      <w:r w:rsidRPr="0037467D">
        <w:rPr>
          <w:u w:val="single"/>
        </w:rPr>
        <w:t>decisions between alternatives passing this screening are then taken on the basis of a cost-benefit analysis</w:t>
      </w:r>
      <w:r w:rsidRPr="00E707F4">
        <w:rPr>
          <w:sz w:val="16"/>
        </w:rPr>
        <w:t xml:space="preserve">, which is linked to the expected number of fatalities. Hence, in practice, regulators deal with the equity issue through constraints, rather than explicitly building it into the decision metrics. This </w:t>
      </w:r>
      <w:r w:rsidRPr="0037467D">
        <w:rPr>
          <w:u w:val="single"/>
        </w:rPr>
        <w:t>provides</w:t>
      </w:r>
      <w:r w:rsidRPr="00E707F4">
        <w:rPr>
          <w:sz w:val="16"/>
        </w:rPr>
        <w:t xml:space="preserve"> for a </w:t>
      </w:r>
      <w:r w:rsidRPr="0037467D">
        <w:rPr>
          <w:rStyle w:val="Emphasis"/>
        </w:rPr>
        <w:t>considerable simplification</w:t>
      </w:r>
      <w:r w:rsidRPr="00E707F4">
        <w:rPr>
          <w:sz w:val="16"/>
        </w:rPr>
        <w:t xml:space="preserve"> both in terms </w:t>
      </w:r>
      <w:r w:rsidRPr="0037467D">
        <w:rPr>
          <w:u w:val="single"/>
        </w:rPr>
        <w:t>of operating</w:t>
      </w:r>
      <w:r w:rsidRPr="00E707F4">
        <w:rPr>
          <w:sz w:val="16"/>
        </w:rPr>
        <w:t xml:space="preserve"> a </w:t>
      </w:r>
      <w:r w:rsidRPr="0037467D">
        <w:rPr>
          <w:u w:val="single"/>
        </w:rPr>
        <w:t>decision support</w:t>
      </w:r>
      <w:r w:rsidRPr="00E707F4">
        <w:rPr>
          <w:sz w:val="16"/>
        </w:rPr>
        <w:t xml:space="preserve"> process, and in terms of communication with the general public.</w:t>
      </w:r>
    </w:p>
    <w:p w14:paraId="028EB9EA" w14:textId="77777777" w:rsidR="00A637FA" w:rsidRPr="00AA295F" w:rsidRDefault="00A637FA" w:rsidP="00A637FA">
      <w:pPr>
        <w:pStyle w:val="Heading4"/>
        <w:rPr>
          <w:rStyle w:val="Style13ptBold"/>
          <w:b/>
        </w:rPr>
      </w:pPr>
      <w:r>
        <w:rPr>
          <w:rStyle w:val="Style13ptBold"/>
          <w:b/>
        </w:rPr>
        <w:t xml:space="preserve">Only </w:t>
      </w:r>
      <w:r w:rsidRPr="00AA295F">
        <w:rPr>
          <w:rStyle w:val="Style13ptBold"/>
          <w:b/>
        </w:rPr>
        <w:t>active</w:t>
      </w:r>
      <w:r>
        <w:rPr>
          <w:rStyle w:val="Style13ptBold"/>
          <w:b/>
        </w:rPr>
        <w:t xml:space="preserve"> resistance of the state can dent </w:t>
      </w:r>
      <w:r w:rsidRPr="00AA295F">
        <w:rPr>
          <w:rStyle w:val="Style13ptBold"/>
          <w:b/>
        </w:rPr>
        <w:t>hardened</w:t>
      </w:r>
      <w:r>
        <w:rPr>
          <w:rStyle w:val="Style13ptBold"/>
          <w:b/>
        </w:rPr>
        <w:t xml:space="preserve"> hierarchies.</w:t>
      </w:r>
    </w:p>
    <w:p w14:paraId="1D32AA1D" w14:textId="77777777" w:rsidR="00A637FA" w:rsidRDefault="00A637FA" w:rsidP="00A637FA">
      <w:r w:rsidRPr="008E7C4A">
        <w:rPr>
          <w:rStyle w:val="Style13ptBold"/>
        </w:rPr>
        <w:t>Luckham ’17</w:t>
      </w:r>
      <w:r>
        <w:t xml:space="preserve"> </w:t>
      </w:r>
      <w:r w:rsidRPr="008E7C4A">
        <w:t xml:space="preserve">[Robin; </w:t>
      </w:r>
      <w:r>
        <w:t xml:space="preserve">Emeritus fellow at the </w:t>
      </w:r>
      <w:r w:rsidRPr="008E7C4A">
        <w:t>Institute of Development Studies, University of Sussex, Brighton, UK</w:t>
      </w:r>
      <w:r>
        <w:t>, where he has been based since 1974</w:t>
      </w:r>
      <w:r w:rsidRPr="008E7C4A">
        <w:t xml:space="preserve">; </w:t>
      </w:r>
      <w:r>
        <w:t>2017</w:t>
      </w:r>
      <w:r w:rsidRPr="008E7C4A">
        <w:t>; “</w:t>
      </w:r>
      <w:r>
        <w:t>Whose violence, whose security? Can violence reduction and security work for poor, excluded and vulnerable people?”</w:t>
      </w:r>
      <w:r w:rsidRPr="008E7C4A">
        <w:t xml:space="preserve"> </w:t>
      </w:r>
      <w:r>
        <w:t>Peacebuilding, 5:2, 99-117, DOI: 10.1080/21647259.2016.1277009</w:t>
      </w:r>
      <w:r w:rsidRPr="008E7C4A">
        <w:t>; https://www.tandfonline.com/doi/pdf/10.1080/21647259.2016.1277009; Accessed 7-23-2020; RG-Camp]</w:t>
      </w:r>
    </w:p>
    <w:p w14:paraId="7AEDD371" w14:textId="77777777" w:rsidR="00A637FA" w:rsidRPr="007B015D" w:rsidRDefault="00A637FA" w:rsidP="00A637FA">
      <w:pPr>
        <w:rPr>
          <w:sz w:val="16"/>
        </w:rPr>
      </w:pPr>
      <w:r w:rsidRPr="007B015D">
        <w:rPr>
          <w:sz w:val="16"/>
        </w:rPr>
        <w:t xml:space="preserve">Lessons can also be learned for peacebuilding from the ample yet problematic policy literature on counter-insurgency and counter-terrorism strategies.56 Whilst these strategies have not been a central concern of this paper, they draw upon two insights which are consistent with the analysis above and are pertinent to peacebuilding. First, </w:t>
      </w:r>
      <w:r w:rsidRPr="00AA295F">
        <w:rPr>
          <w:highlight w:val="cyan"/>
          <w:u w:val="single"/>
        </w:rPr>
        <w:t>neither</w:t>
      </w:r>
      <w:r w:rsidRPr="008E7C4A">
        <w:rPr>
          <w:u w:val="single"/>
        </w:rPr>
        <w:t xml:space="preserve"> insurgent nor counter-insurgent </w:t>
      </w:r>
      <w:r w:rsidRPr="00AA295F">
        <w:rPr>
          <w:highlight w:val="cyan"/>
          <w:u w:val="single"/>
        </w:rPr>
        <w:t>violence can succeed</w:t>
      </w:r>
      <w:r w:rsidRPr="008E7C4A">
        <w:rPr>
          <w:u w:val="single"/>
        </w:rPr>
        <w:t xml:space="preserve"> </w:t>
      </w:r>
      <w:r w:rsidRPr="00AA295F">
        <w:rPr>
          <w:highlight w:val="cyan"/>
          <w:u w:val="single"/>
        </w:rPr>
        <w:t>without</w:t>
      </w:r>
      <w:r w:rsidRPr="007B015D">
        <w:rPr>
          <w:sz w:val="16"/>
        </w:rPr>
        <w:t xml:space="preserve"> the </w:t>
      </w:r>
      <w:r w:rsidRPr="008E7C4A">
        <w:rPr>
          <w:u w:val="single"/>
        </w:rPr>
        <w:t>active or</w:t>
      </w:r>
      <w:r w:rsidRPr="007B015D">
        <w:rPr>
          <w:sz w:val="16"/>
        </w:rPr>
        <w:t xml:space="preserve"> at the very </w:t>
      </w:r>
      <w:r w:rsidRPr="007B015D">
        <w:rPr>
          <w:u w:val="single"/>
        </w:rPr>
        <w:t>least</w:t>
      </w:r>
      <w:r w:rsidRPr="008E7C4A">
        <w:rPr>
          <w:u w:val="single"/>
        </w:rPr>
        <w:t xml:space="preserve"> passive </w:t>
      </w:r>
      <w:r w:rsidRPr="00AA295F">
        <w:rPr>
          <w:highlight w:val="cyan"/>
          <w:u w:val="single"/>
        </w:rPr>
        <w:t>support of</w:t>
      </w:r>
      <w:r w:rsidRPr="008E7C4A">
        <w:rPr>
          <w:u w:val="single"/>
        </w:rPr>
        <w:t xml:space="preserve"> significant sections of the civilian </w:t>
      </w:r>
      <w:r w:rsidRPr="00AA295F">
        <w:rPr>
          <w:highlight w:val="cyan"/>
          <w:u w:val="single"/>
        </w:rPr>
        <w:t>population</w:t>
      </w:r>
      <w:r w:rsidRPr="007B015D">
        <w:rPr>
          <w:sz w:val="16"/>
        </w:rPr>
        <w:t>. Second, although state and nonstate violence mutually interconnect, they are asymmetric. That is, they are constructed around different ways of deploying and mobilising people and resources for violence, in which those who command superior resources and firepower do not necessarily come out on top.</w:t>
      </w:r>
    </w:p>
    <w:p w14:paraId="10D58B3E" w14:textId="77777777" w:rsidR="00A637FA" w:rsidRPr="007B015D" w:rsidRDefault="00A637FA" w:rsidP="00A637FA">
      <w:pPr>
        <w:rPr>
          <w:sz w:val="16"/>
        </w:rPr>
      </w:pPr>
      <w:r w:rsidRPr="007B015D">
        <w:rPr>
          <w:sz w:val="16"/>
        </w:rPr>
        <w:t xml:space="preserve">Peacebuilding too can pioneer asymmetric approaches, by moving beyond standard policy instruments of stabilization and state-building, so as to tap popular resistance to all forms of violence, including those perpetrated by the state.57 Resisting violence is not the same as simply avoiding it, or as retreating from the social arenas in which it occurs. Such resistance can only work if based upon sound understanding of how violence is organised and used in the service of power down to the most local levels. The </w:t>
      </w:r>
      <w:r w:rsidRPr="008E7C4A">
        <w:rPr>
          <w:u w:val="single"/>
        </w:rPr>
        <w:t>weapons of the weak include not just the capacity to ignore</w:t>
      </w:r>
      <w:r w:rsidRPr="007B015D">
        <w:rPr>
          <w:sz w:val="16"/>
        </w:rPr>
        <w:t xml:space="preserve">, work around </w:t>
      </w:r>
      <w:r w:rsidRPr="008E7C4A">
        <w:rPr>
          <w:u w:val="single"/>
        </w:rPr>
        <w:t xml:space="preserve">or </w:t>
      </w:r>
      <w:r w:rsidRPr="007B015D">
        <w:rPr>
          <w:rStyle w:val="Emphasis"/>
          <w:highlight w:val="cyan"/>
        </w:rPr>
        <w:t>resist demands</w:t>
      </w:r>
      <w:r w:rsidRPr="008E7C4A">
        <w:rPr>
          <w:rStyle w:val="Emphasis"/>
        </w:rPr>
        <w:t xml:space="preserve"> made </w:t>
      </w:r>
      <w:r w:rsidRPr="007B015D">
        <w:rPr>
          <w:rStyle w:val="Emphasis"/>
          <w:highlight w:val="cyan"/>
        </w:rPr>
        <w:t>by</w:t>
      </w:r>
      <w:r w:rsidRPr="008E7C4A">
        <w:rPr>
          <w:rStyle w:val="Emphasis"/>
        </w:rPr>
        <w:t xml:space="preserve"> </w:t>
      </w:r>
      <w:r w:rsidRPr="007B015D">
        <w:rPr>
          <w:rStyle w:val="Emphasis"/>
        </w:rPr>
        <w:t xml:space="preserve">the </w:t>
      </w:r>
      <w:r w:rsidRPr="007B015D">
        <w:rPr>
          <w:rStyle w:val="Emphasis"/>
          <w:highlight w:val="cyan"/>
        </w:rPr>
        <w:t>powerful</w:t>
      </w:r>
      <w:r w:rsidRPr="007B015D">
        <w:rPr>
          <w:sz w:val="16"/>
        </w:rPr>
        <w:t xml:space="preserve">. They </w:t>
      </w:r>
      <w:r w:rsidRPr="007B015D">
        <w:rPr>
          <w:highlight w:val="cyan"/>
          <w:u w:val="single"/>
        </w:rPr>
        <w:t>require</w:t>
      </w:r>
      <w:r w:rsidRPr="007B015D">
        <w:rPr>
          <w:sz w:val="16"/>
        </w:rPr>
        <w:t xml:space="preserve"> also </w:t>
      </w:r>
      <w:r w:rsidRPr="007B015D">
        <w:rPr>
          <w:u w:val="single"/>
        </w:rPr>
        <w:t xml:space="preserve">active </w:t>
      </w:r>
      <w:r w:rsidRPr="007B015D">
        <w:rPr>
          <w:rStyle w:val="Emphasis"/>
        </w:rPr>
        <w:t xml:space="preserve">strategies to </w:t>
      </w:r>
      <w:r w:rsidRPr="007B015D">
        <w:rPr>
          <w:rStyle w:val="Emphasis"/>
          <w:highlight w:val="cyan"/>
        </w:rPr>
        <w:t>mobilise</w:t>
      </w:r>
      <w:r w:rsidRPr="007B015D">
        <w:rPr>
          <w:rStyle w:val="Emphasis"/>
        </w:rPr>
        <w:t xml:space="preserve"> political </w:t>
      </w:r>
      <w:r w:rsidRPr="007B015D">
        <w:rPr>
          <w:rStyle w:val="Emphasis"/>
          <w:highlight w:val="cyan"/>
        </w:rPr>
        <w:t>alliances</w:t>
      </w:r>
      <w:r w:rsidRPr="007B015D">
        <w:rPr>
          <w:highlight w:val="cyan"/>
          <w:u w:val="single"/>
        </w:rPr>
        <w:t xml:space="preserve"> and</w:t>
      </w:r>
      <w:r w:rsidRPr="007B015D">
        <w:rPr>
          <w:u w:val="single"/>
        </w:rPr>
        <w:t xml:space="preserve"> social networks that</w:t>
      </w:r>
      <w:r w:rsidRPr="007B015D">
        <w:rPr>
          <w:sz w:val="16"/>
        </w:rPr>
        <w:t xml:space="preserve"> can </w:t>
      </w:r>
      <w:r w:rsidRPr="007B015D">
        <w:rPr>
          <w:highlight w:val="cyan"/>
          <w:u w:val="single"/>
        </w:rPr>
        <w:t>challenge</w:t>
      </w:r>
      <w:r w:rsidRPr="007B015D">
        <w:rPr>
          <w:sz w:val="16"/>
        </w:rPr>
        <w:t xml:space="preserve"> both </w:t>
      </w:r>
      <w:r w:rsidRPr="007B015D">
        <w:rPr>
          <w:highlight w:val="cyan"/>
          <w:u w:val="single"/>
        </w:rPr>
        <w:t>violence</w:t>
      </w:r>
      <w:r w:rsidRPr="007B015D">
        <w:rPr>
          <w:sz w:val="16"/>
        </w:rPr>
        <w:t xml:space="preserve"> itself </w:t>
      </w:r>
      <w:r w:rsidRPr="007B015D">
        <w:rPr>
          <w:u w:val="single"/>
        </w:rPr>
        <w:t>and</w:t>
      </w:r>
      <w:r w:rsidRPr="007B015D">
        <w:rPr>
          <w:sz w:val="16"/>
        </w:rPr>
        <w:t xml:space="preserve"> the </w:t>
      </w:r>
      <w:r w:rsidRPr="007B015D">
        <w:rPr>
          <w:u w:val="single"/>
        </w:rPr>
        <w:t>armed</w:t>
      </w:r>
      <w:r w:rsidRPr="007B015D">
        <w:rPr>
          <w:sz w:val="16"/>
        </w:rPr>
        <w:t xml:space="preserve"> and powerful </w:t>
      </w:r>
      <w:r w:rsidRPr="007B015D">
        <w:rPr>
          <w:u w:val="single"/>
        </w:rPr>
        <w:t>groups</w:t>
      </w:r>
      <w:r w:rsidRPr="007B015D">
        <w:rPr>
          <w:sz w:val="16"/>
        </w:rPr>
        <w:t>, which deploy it.</w:t>
      </w:r>
    </w:p>
    <w:p w14:paraId="7090EADB" w14:textId="3FF191CD" w:rsidR="00A637FA" w:rsidRDefault="00A637FA" w:rsidP="00A637FA">
      <w:pPr>
        <w:rPr>
          <w:sz w:val="16"/>
        </w:rPr>
      </w:pPr>
      <w:r w:rsidRPr="007B015D">
        <w:rPr>
          <w:sz w:val="16"/>
        </w:rPr>
        <w:t xml:space="preserve">But even such an approach to peacebuilding poses issues of positionality. </w:t>
      </w:r>
      <w:r w:rsidRPr="007B015D">
        <w:rPr>
          <w:rStyle w:val="Emphasis"/>
        </w:rPr>
        <w:t xml:space="preserve">The </w:t>
      </w:r>
      <w:r w:rsidRPr="007B015D">
        <w:rPr>
          <w:rStyle w:val="Emphasis"/>
          <w:highlight w:val="cyan"/>
        </w:rPr>
        <w:t>question</w:t>
      </w:r>
      <w:r w:rsidRPr="007B015D">
        <w:rPr>
          <w:rStyle w:val="Emphasis"/>
        </w:rPr>
        <w:t xml:space="preserve"> ‘</w:t>
      </w:r>
      <w:r w:rsidRPr="007B015D">
        <w:rPr>
          <w:rStyle w:val="Emphasis"/>
          <w:highlight w:val="cyan"/>
        </w:rPr>
        <w:t>whose peace</w:t>
      </w:r>
      <w:r w:rsidRPr="007B015D">
        <w:rPr>
          <w:rStyle w:val="Emphasis"/>
        </w:rPr>
        <w:t>?’</w:t>
      </w:r>
      <w:r w:rsidRPr="007B015D">
        <w:rPr>
          <w:u w:val="single"/>
        </w:rPr>
        <w:t xml:space="preserve"> can</w:t>
      </w:r>
      <w:r w:rsidRPr="007B015D">
        <w:rPr>
          <w:highlight w:val="cyan"/>
          <w:u w:val="single"/>
        </w:rPr>
        <w:t>not</w:t>
      </w:r>
      <w:r w:rsidRPr="007B015D">
        <w:rPr>
          <w:u w:val="single"/>
        </w:rPr>
        <w:t xml:space="preserve"> be </w:t>
      </w:r>
      <w:r w:rsidRPr="007B015D">
        <w:rPr>
          <w:highlight w:val="cyan"/>
          <w:u w:val="single"/>
        </w:rPr>
        <w:t>shirked</w:t>
      </w:r>
      <w:r w:rsidRPr="007B015D">
        <w:rPr>
          <w:sz w:val="16"/>
        </w:rPr>
        <w:t xml:space="preserve">. In principle, </w:t>
      </w:r>
      <w:r w:rsidRPr="007B015D">
        <w:rPr>
          <w:highlight w:val="cyan"/>
          <w:u w:val="single"/>
        </w:rPr>
        <w:t>peacebuilding should be</w:t>
      </w:r>
      <w:r w:rsidRPr="007B015D">
        <w:rPr>
          <w:u w:val="single"/>
        </w:rPr>
        <w:t xml:space="preserve"> a </w:t>
      </w:r>
      <w:r w:rsidRPr="007B015D">
        <w:rPr>
          <w:highlight w:val="cyan"/>
          <w:u w:val="single"/>
        </w:rPr>
        <w:t>positive sum</w:t>
      </w:r>
      <w:r w:rsidRPr="007B015D">
        <w:rPr>
          <w:u w:val="single"/>
        </w:rPr>
        <w:t xml:space="preserve"> game</w:t>
      </w:r>
      <w:r w:rsidRPr="007B015D">
        <w:rPr>
          <w:sz w:val="16"/>
        </w:rPr>
        <w:t xml:space="preserve">, which </w:t>
      </w:r>
      <w:r w:rsidRPr="007B015D">
        <w:rPr>
          <w:u w:val="single"/>
        </w:rPr>
        <w:t>transforms</w:t>
      </w:r>
      <w:r w:rsidRPr="007B015D">
        <w:rPr>
          <w:sz w:val="16"/>
        </w:rPr>
        <w:t xml:space="preserve"> security </w:t>
      </w:r>
      <w:r w:rsidRPr="007B015D">
        <w:rPr>
          <w:u w:val="single"/>
        </w:rPr>
        <w:t xml:space="preserve">dilemmas in which </w:t>
      </w:r>
      <w:r w:rsidRPr="007B015D">
        <w:rPr>
          <w:rStyle w:val="Emphasis"/>
          <w:highlight w:val="cyan"/>
        </w:rPr>
        <w:t xml:space="preserve">one group’s </w:t>
      </w:r>
      <w:r w:rsidRPr="007B015D">
        <w:rPr>
          <w:rStyle w:val="Emphasis"/>
        </w:rPr>
        <w:t>cohesion</w:t>
      </w:r>
      <w:r w:rsidRPr="007B015D">
        <w:rPr>
          <w:u w:val="single"/>
        </w:rPr>
        <w:t xml:space="preserve"> and </w:t>
      </w:r>
      <w:r w:rsidRPr="007B015D">
        <w:rPr>
          <w:highlight w:val="cyan"/>
          <w:u w:val="single"/>
        </w:rPr>
        <w:t>safety</w:t>
      </w:r>
      <w:r w:rsidRPr="007B015D">
        <w:rPr>
          <w:u w:val="single"/>
        </w:rPr>
        <w:t xml:space="preserve"> </w:t>
      </w:r>
      <w:r w:rsidRPr="007B015D">
        <w:rPr>
          <w:rStyle w:val="Emphasis"/>
          <w:highlight w:val="cyan"/>
        </w:rPr>
        <w:t>becomes another’s</w:t>
      </w:r>
      <w:r w:rsidRPr="007B015D">
        <w:rPr>
          <w:rStyle w:val="Emphasis"/>
        </w:rPr>
        <w:t xml:space="preserve"> exclusion</w:t>
      </w:r>
      <w:r w:rsidRPr="007B015D">
        <w:rPr>
          <w:u w:val="single"/>
        </w:rPr>
        <w:t xml:space="preserve"> and </w:t>
      </w:r>
      <w:r w:rsidRPr="007B015D">
        <w:rPr>
          <w:highlight w:val="cyan"/>
          <w:u w:val="single"/>
        </w:rPr>
        <w:t>insecurity</w:t>
      </w:r>
      <w:r w:rsidRPr="007B015D">
        <w:rPr>
          <w:sz w:val="16"/>
        </w:rPr>
        <w:t xml:space="preserve">. But precisely how and by what </w:t>
      </w:r>
      <w:r w:rsidRPr="007B015D">
        <w:rPr>
          <w:u w:val="single"/>
        </w:rPr>
        <w:t xml:space="preserve">processes remains the issue in societies characterised by profound </w:t>
      </w:r>
      <w:r w:rsidRPr="007B015D">
        <w:rPr>
          <w:highlight w:val="cyan"/>
          <w:u w:val="single"/>
        </w:rPr>
        <w:t>hierarchies</w:t>
      </w:r>
      <w:r w:rsidRPr="007B015D">
        <w:rPr>
          <w:sz w:val="16"/>
        </w:rPr>
        <w:t xml:space="preserve"> of citizenship, in which identities are </w:t>
      </w:r>
      <w:r w:rsidRPr="007B015D">
        <w:rPr>
          <w:rStyle w:val="Emphasis"/>
        </w:rPr>
        <w:t xml:space="preserve">woven </w:t>
      </w:r>
      <w:r w:rsidRPr="007B015D">
        <w:rPr>
          <w:rStyle w:val="Emphasis"/>
          <w:highlight w:val="cyan"/>
        </w:rPr>
        <w:t>deep in</w:t>
      </w:r>
      <w:r w:rsidRPr="007B015D">
        <w:rPr>
          <w:rStyle w:val="Emphasis"/>
        </w:rPr>
        <w:t xml:space="preserve">to existing </w:t>
      </w:r>
      <w:r w:rsidRPr="007B015D">
        <w:rPr>
          <w:rStyle w:val="Emphasis"/>
          <w:highlight w:val="cyan"/>
        </w:rPr>
        <w:t>structures</w:t>
      </w:r>
      <w:r w:rsidRPr="007B015D">
        <w:rPr>
          <w:u w:val="single"/>
        </w:rPr>
        <w:t xml:space="preserve"> of power</w:t>
      </w:r>
      <w:r w:rsidRPr="007B015D">
        <w:rPr>
          <w:sz w:val="16"/>
        </w:rPr>
        <w:t xml:space="preserve"> and wealth and are </w:t>
      </w:r>
      <w:r w:rsidRPr="007B015D">
        <w:rPr>
          <w:rStyle w:val="Emphasis"/>
          <w:highlight w:val="cyan"/>
        </w:rPr>
        <w:t>hardened in</w:t>
      </w:r>
      <w:r w:rsidRPr="007B015D">
        <w:rPr>
          <w:rStyle w:val="Emphasis"/>
        </w:rPr>
        <w:t xml:space="preserve"> the </w:t>
      </w:r>
      <w:r w:rsidRPr="007B015D">
        <w:rPr>
          <w:rStyle w:val="Emphasis"/>
          <w:highlight w:val="cyan"/>
        </w:rPr>
        <w:t>furnace</w:t>
      </w:r>
      <w:r w:rsidRPr="007B015D">
        <w:rPr>
          <w:u w:val="single"/>
        </w:rPr>
        <w:t xml:space="preserve"> of violence itself</w:t>
      </w:r>
      <w:r w:rsidRPr="007B015D">
        <w:rPr>
          <w:sz w:val="16"/>
        </w:rPr>
        <w:t>.</w:t>
      </w:r>
    </w:p>
    <w:p w14:paraId="2F75B909" w14:textId="0A5D294C" w:rsidR="009C50E7" w:rsidRPr="000A7CA5" w:rsidRDefault="009C50E7" w:rsidP="009C50E7">
      <w:pPr>
        <w:pStyle w:val="Heading4"/>
      </w:pPr>
      <w:r>
        <w:t>Structural violence outweighs wars.</w:t>
      </w:r>
    </w:p>
    <w:p w14:paraId="524853CD" w14:textId="77777777" w:rsidR="009C50E7" w:rsidRPr="000A7CA5" w:rsidRDefault="009C50E7" w:rsidP="009C50E7">
      <w:pPr>
        <w:rPr>
          <w:b/>
          <w:sz w:val="26"/>
        </w:rPr>
      </w:pPr>
      <w:r w:rsidRPr="000A7CA5">
        <w:rPr>
          <w:rStyle w:val="Style13ptBold"/>
        </w:rPr>
        <w:t xml:space="preserve">Jackson 17 </w:t>
      </w:r>
      <w:r w:rsidRPr="000A7CA5">
        <w:t>- [Richard Jackson, Director of the National Centre for Peace and Conflict Studies, the University of Otago. Former Professor of International Politics at Aberystwyth University,</w:t>
      </w:r>
      <w:r>
        <w:t xml:space="preserve"> “The G</w:t>
      </w:r>
      <w:r w:rsidRPr="000A7CA5">
        <w:t xml:space="preserve">reat Con of National Security” RJTB, 8-5-17, </w:t>
      </w:r>
      <w:hyperlink r:id="rId14" w:history="1">
        <w:r w:rsidRPr="000A7CA5">
          <w:rPr>
            <w:rStyle w:val="Hyperlink"/>
          </w:rPr>
          <w:t>http://richardjacksonterrorismblog.wordpress.com/2012/08/05/the-great-con-of-national-security/]</w:t>
        </w:r>
      </w:hyperlink>
    </w:p>
    <w:p w14:paraId="3BC3CEE4" w14:textId="77777777" w:rsidR="009C50E7" w:rsidRDefault="009C50E7" w:rsidP="009C50E7">
      <w:pPr>
        <w:rPr>
          <w:rFonts w:asciiTheme="minorHAnsi" w:hAnsiTheme="minorHAnsi" w:cstheme="minorHAnsi"/>
          <w:sz w:val="16"/>
        </w:rPr>
      </w:pPr>
      <w:r w:rsidRPr="00F050BD">
        <w:rPr>
          <w:rFonts w:asciiTheme="minorHAnsi" w:hAnsiTheme="minorHAnsi" w:cstheme="minorHAnsi"/>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most of </w:t>
      </w:r>
      <w:r w:rsidRPr="00F050BD">
        <w:rPr>
          <w:rFonts w:asciiTheme="minorHAnsi" w:hAnsiTheme="minorHAnsi" w:cstheme="minorHAnsi"/>
          <w:u w:val="single"/>
        </w:rPr>
        <w:t>what you've been told about</w:t>
      </w:r>
      <w:r w:rsidRPr="00F050BD">
        <w:rPr>
          <w:rFonts w:asciiTheme="minorHAnsi" w:hAnsiTheme="minorHAnsi" w:cstheme="minorHAnsi"/>
          <w:sz w:val="16"/>
        </w:rPr>
        <w:t xml:space="preserve"> national security and </w:t>
      </w:r>
      <w:r w:rsidRPr="00F050BD">
        <w:rPr>
          <w:rFonts w:asciiTheme="minorHAnsi" w:hAnsiTheme="minorHAnsi" w:cstheme="minorHAnsi"/>
          <w:u w:val="single"/>
        </w:rPr>
        <w:t xml:space="preserve">all the big threats which can supposedly kill you is </w:t>
      </w:r>
      <w:r w:rsidRPr="00F050BD">
        <w:rPr>
          <w:rFonts w:asciiTheme="minorHAnsi" w:hAnsiTheme="minorHAnsi" w:cstheme="minorHAnsi"/>
          <w:b/>
          <w:u w:val="single"/>
        </w:rPr>
        <w:t>one big con</w:t>
      </w:r>
      <w:r w:rsidRPr="00F050BD">
        <w:rPr>
          <w:rFonts w:asciiTheme="minorHAnsi" w:hAnsiTheme="minorHAnsi" w:cstheme="minorHAnsi"/>
          <w:u w:val="single"/>
        </w:rPr>
        <w:t xml:space="preserve"> designed to distract you from</w:t>
      </w:r>
      <w:r w:rsidRPr="00F050BD">
        <w:rPr>
          <w:rFonts w:asciiTheme="minorHAnsi" w:hAnsiTheme="minorHAnsi" w:cstheme="minorHAnsi"/>
          <w:sz w:val="16"/>
        </w:rPr>
        <w:t xml:space="preserve"> the things that can really hurt you, such as the </w:t>
      </w:r>
      <w:r w:rsidRPr="00F050BD">
        <w:rPr>
          <w:rFonts w:asciiTheme="minorHAnsi" w:hAnsiTheme="minorHAnsi" w:cstheme="minorHAnsi"/>
          <w:b/>
          <w:u w:val="single"/>
        </w:rPr>
        <w:t>poverty</w:t>
      </w:r>
      <w:r w:rsidRPr="00F050BD">
        <w:rPr>
          <w:rFonts w:asciiTheme="minorHAnsi" w:hAnsiTheme="minorHAnsi" w:cstheme="minorHAnsi"/>
          <w:u w:val="single"/>
        </w:rPr>
        <w:t xml:space="preserve">, inequality and </w:t>
      </w:r>
      <w:r w:rsidRPr="00F050BD">
        <w:rPr>
          <w:rFonts w:asciiTheme="minorHAnsi" w:hAnsiTheme="minorHAnsi" w:cstheme="minorHAnsi"/>
          <w:b/>
          <w:u w:val="single"/>
        </w:rPr>
        <w:t>structural violence</w:t>
      </w:r>
      <w:r w:rsidRPr="00F050BD">
        <w:rPr>
          <w:rFonts w:asciiTheme="minorHAnsi" w:hAnsiTheme="minorHAnsi" w:cstheme="minorHAnsi"/>
          <w:sz w:val="16"/>
        </w:rPr>
        <w:t xml:space="preserve"> of capitalism, </w:t>
      </w:r>
      <w:r w:rsidRPr="00F050BD">
        <w:rPr>
          <w:rFonts w:asciiTheme="minorHAnsi" w:hAnsiTheme="minorHAnsi" w:cstheme="minorHAnsi"/>
          <w:u w:val="single"/>
        </w:rPr>
        <w:t>global warming</w:t>
      </w:r>
      <w:r w:rsidRPr="00F050BD">
        <w:rPr>
          <w:rFonts w:asciiTheme="minorHAnsi" w:hAnsiTheme="minorHAnsi" w:cstheme="minorHAnsi"/>
          <w:sz w:val="16"/>
        </w:rPr>
        <w:t xml:space="preserve">, and the manufacture and proliferation of weapons - among others. </w:t>
      </w:r>
    </w:p>
    <w:p w14:paraId="61E4DE7D" w14:textId="77777777" w:rsidR="009C50E7" w:rsidRDefault="009C50E7" w:rsidP="009C50E7">
      <w:pPr>
        <w:rPr>
          <w:rFonts w:asciiTheme="minorHAnsi" w:hAnsiTheme="minorHAnsi" w:cstheme="minorHAnsi"/>
          <w:sz w:val="16"/>
        </w:rPr>
      </w:pPr>
      <w:r w:rsidRPr="00F050BD">
        <w:rPr>
          <w:rFonts w:asciiTheme="minorHAnsi" w:hAnsiTheme="minorHAnsi" w:cstheme="minorHAnsi"/>
          <w:u w:val="single"/>
        </w:rPr>
        <w:t xml:space="preserve">The </w:t>
      </w:r>
      <w:r w:rsidRPr="00F050BD">
        <w:rPr>
          <w:rFonts w:asciiTheme="minorHAnsi" w:hAnsiTheme="minorHAnsi" w:cstheme="minorHAnsi"/>
          <w:b/>
          <w:u w:val="single"/>
        </w:rPr>
        <w:t>facts are</w:t>
      </w:r>
      <w:r w:rsidRPr="00F050BD">
        <w:rPr>
          <w:rFonts w:asciiTheme="minorHAnsi" w:hAnsiTheme="minorHAnsi" w:cstheme="minorHAnsi"/>
          <w:sz w:val="16"/>
        </w:rPr>
        <w:t xml:space="preserve"> simple and </w:t>
      </w:r>
      <w:r w:rsidRPr="00F050BD">
        <w:rPr>
          <w:rFonts w:asciiTheme="minorHAnsi" w:hAnsiTheme="minorHAnsi" w:cstheme="minorHAnsi"/>
          <w:b/>
          <w:u w:val="single"/>
        </w:rPr>
        <w:t>irrefutable</w:t>
      </w:r>
      <w:r w:rsidRPr="00F050BD">
        <w:rPr>
          <w:rFonts w:asciiTheme="minorHAnsi" w:hAnsiTheme="minorHAnsi" w:cstheme="minorHAnsi"/>
          <w:u w:val="single"/>
        </w:rPr>
        <w:t xml:space="preserve">: you're far more likely to die from </w:t>
      </w:r>
      <w:r w:rsidRPr="00F050BD">
        <w:rPr>
          <w:rFonts w:asciiTheme="minorHAnsi" w:hAnsiTheme="minorHAnsi" w:cstheme="minorHAnsi"/>
          <w:b/>
          <w:u w:val="single"/>
        </w:rPr>
        <w:t>lack of health care</w:t>
      </w:r>
      <w:r w:rsidRPr="00F050BD">
        <w:rPr>
          <w:rFonts w:asciiTheme="minorHAnsi" w:hAnsiTheme="minorHAnsi" w:cstheme="minorHAnsi"/>
          <w:sz w:val="16"/>
        </w:rPr>
        <w:t xml:space="preserve"> provision </w:t>
      </w:r>
      <w:r w:rsidRPr="00F050BD">
        <w:rPr>
          <w:rFonts w:asciiTheme="minorHAnsi" w:hAnsiTheme="minorHAnsi" w:cstheme="minorHAnsi"/>
          <w:u w:val="single"/>
        </w:rPr>
        <w:t>than</w:t>
      </w:r>
      <w:r w:rsidRPr="00F050BD">
        <w:rPr>
          <w:rFonts w:asciiTheme="minorHAnsi" w:hAnsiTheme="minorHAnsi" w:cstheme="minorHAnsi"/>
          <w:sz w:val="16"/>
        </w:rPr>
        <w:t xml:space="preserve"> you are from </w:t>
      </w:r>
      <w:r w:rsidRPr="00F050BD">
        <w:rPr>
          <w:rFonts w:asciiTheme="minorHAnsi" w:hAnsiTheme="minorHAnsi" w:cstheme="minorHAnsi"/>
          <w:u w:val="single"/>
        </w:rPr>
        <w:t>terrorism; from stress</w:t>
      </w:r>
      <w:r w:rsidRPr="00F050BD">
        <w:rPr>
          <w:rFonts w:asciiTheme="minorHAnsi" w:hAnsiTheme="minorHAnsi" w:cstheme="minorHAnsi"/>
          <w:sz w:val="16"/>
        </w:rPr>
        <w:t xml:space="preserve"> and overwork </w:t>
      </w:r>
      <w:r w:rsidRPr="00F050BD">
        <w:rPr>
          <w:rFonts w:asciiTheme="minorHAnsi" w:hAnsiTheme="minorHAnsi" w:cstheme="minorHAnsi"/>
          <w:u w:val="single"/>
        </w:rPr>
        <w:t xml:space="preserve">than Iranian or North Korean nuclear missiles; from lack of road safety than from </w:t>
      </w:r>
      <w:r w:rsidRPr="00F050BD">
        <w:rPr>
          <w:rFonts w:asciiTheme="minorHAnsi" w:hAnsiTheme="minorHAnsi" w:cstheme="minorHAnsi"/>
          <w:b/>
          <w:u w:val="single"/>
        </w:rPr>
        <w:t>illegal immigrants</w:t>
      </w:r>
      <w:r w:rsidRPr="00F050BD">
        <w:rPr>
          <w:rFonts w:asciiTheme="minorHAnsi" w:hAnsiTheme="minorHAnsi" w:cstheme="minorHAnsi"/>
          <w:u w:val="single"/>
        </w:rPr>
        <w:t>; from mental illness</w:t>
      </w:r>
      <w:r w:rsidRPr="00F050BD">
        <w:rPr>
          <w:rFonts w:asciiTheme="minorHAnsi" w:hAnsiTheme="minorHAnsi" w:cstheme="minorHAnsi"/>
          <w:sz w:val="16"/>
        </w:rPr>
        <w:t xml:space="preserve"> and suicide </w:t>
      </w:r>
      <w:r w:rsidRPr="00F050BD">
        <w:rPr>
          <w:rFonts w:asciiTheme="minorHAnsi" w:hAnsiTheme="minorHAnsi" w:cstheme="minorHAnsi"/>
          <w:u w:val="single"/>
        </w:rPr>
        <w:t>than</w:t>
      </w:r>
      <w:r w:rsidRPr="00F050BD">
        <w:rPr>
          <w:rFonts w:asciiTheme="minorHAnsi" w:hAnsiTheme="minorHAnsi" w:cstheme="minorHAnsi"/>
          <w:sz w:val="16"/>
        </w:rPr>
        <w:t xml:space="preserve"> from computer </w:t>
      </w:r>
      <w:r w:rsidRPr="00F050BD">
        <w:rPr>
          <w:rFonts w:asciiTheme="minorHAnsi" w:hAnsiTheme="minorHAnsi" w:cstheme="minorHAnsi"/>
          <w:u w:val="single"/>
        </w:rPr>
        <w:t xml:space="preserve">hackers; from domestic violence than from asylum seekers; from the misuse of legal medicines </w:t>
      </w:r>
      <w:r w:rsidRPr="00F050BD">
        <w:rPr>
          <w:rFonts w:asciiTheme="minorHAnsi" w:hAnsiTheme="minorHAnsi" w:cstheme="minorHAnsi"/>
          <w:sz w:val="16"/>
        </w:rPr>
        <w:t xml:space="preserve">and alcohol abuse </w:t>
      </w:r>
      <w:r w:rsidRPr="00F050BD">
        <w:rPr>
          <w:rFonts w:asciiTheme="minorHAnsi" w:hAnsiTheme="minorHAnsi" w:cstheme="minorHAnsi"/>
          <w:u w:val="single"/>
        </w:rPr>
        <w:t>than</w:t>
      </w:r>
      <w:r w:rsidRPr="00F050BD">
        <w:rPr>
          <w:rFonts w:asciiTheme="minorHAnsi" w:hAnsiTheme="minorHAnsi" w:cstheme="minorHAnsi"/>
          <w:sz w:val="16"/>
        </w:rPr>
        <w:t xml:space="preserve"> from </w:t>
      </w:r>
      <w:r w:rsidRPr="00F050BD">
        <w:rPr>
          <w:rFonts w:asciiTheme="minorHAnsi" w:hAnsiTheme="minorHAnsi" w:cstheme="minorHAnsi"/>
          <w:u w:val="single"/>
        </w:rPr>
        <w:t>international drug lords</w:t>
      </w:r>
      <w:r w:rsidRPr="00F050BD">
        <w:rPr>
          <w:rFonts w:asciiTheme="minorHAnsi" w:hAnsiTheme="minorHAnsi" w:cstheme="minorHAnsi"/>
          <w:sz w:val="16"/>
        </w:rPr>
        <w:t xml:space="preserve">. And yet, </w:t>
      </w:r>
      <w:r w:rsidRPr="00F050BD">
        <w:rPr>
          <w:rFonts w:asciiTheme="minorHAnsi" w:hAnsiTheme="minorHAnsi" w:cstheme="minorHAnsi"/>
          <w:u w:val="single"/>
        </w:rPr>
        <w:t>politicians</w:t>
      </w:r>
      <w:r w:rsidRPr="00F050BD">
        <w:rPr>
          <w:rFonts w:asciiTheme="minorHAnsi" w:hAnsiTheme="minorHAnsi" w:cstheme="minorHAnsi"/>
          <w:sz w:val="16"/>
        </w:rPr>
        <w:t xml:space="preserve"> and the servile media </w:t>
      </w:r>
      <w:r w:rsidRPr="00F050BD">
        <w:rPr>
          <w:rFonts w:asciiTheme="minorHAnsi" w:hAnsiTheme="minorHAnsi" w:cstheme="minorHAnsi"/>
          <w:u w:val="single"/>
        </w:rPr>
        <w:t>spend</w:t>
      </w:r>
      <w:r w:rsidRPr="00F050BD">
        <w:rPr>
          <w:rFonts w:asciiTheme="minorHAnsi" w:hAnsiTheme="minorHAnsi" w:cstheme="minorHAnsi"/>
          <w:sz w:val="16"/>
        </w:rPr>
        <w:t xml:space="preserve"> most of </w:t>
      </w:r>
      <w:r w:rsidRPr="00F050BD">
        <w:rPr>
          <w:rFonts w:asciiTheme="minorHAnsi" w:hAnsiTheme="minorHAnsi" w:cstheme="minorHAnsi"/>
          <w:u w:val="single"/>
        </w:rPr>
        <w:t>their time talking about</w:t>
      </w:r>
      <w:r w:rsidRPr="00F050BD">
        <w:rPr>
          <w:rFonts w:asciiTheme="minorHAnsi" w:hAnsiTheme="minorHAnsi" w:cstheme="minorHAnsi"/>
          <w:sz w:val="16"/>
        </w:rPr>
        <w:t xml:space="preserve"> the threats posed by </w:t>
      </w:r>
      <w:r w:rsidRPr="00F050BD">
        <w:rPr>
          <w:rFonts w:asciiTheme="minorHAnsi" w:hAnsiTheme="minorHAnsi" w:cstheme="minorHAnsi"/>
          <w:u w:val="single"/>
        </w:rPr>
        <w:t>terrorism, immigration</w:t>
      </w:r>
      <w:r w:rsidRPr="00F050BD">
        <w:rPr>
          <w:rFonts w:asciiTheme="minorHAnsi" w:hAnsiTheme="minorHAnsi" w:cstheme="minorHAnsi"/>
          <w:sz w:val="16"/>
        </w:rPr>
        <w:t xml:space="preserve">, asylum seekers, </w:t>
      </w:r>
      <w:r w:rsidRPr="00F050BD">
        <w:rPr>
          <w:rFonts w:asciiTheme="minorHAnsi" w:hAnsiTheme="minorHAnsi" w:cstheme="minorHAnsi"/>
          <w:u w:val="single"/>
        </w:rPr>
        <w:t>the</w:t>
      </w:r>
      <w:r w:rsidRPr="00F050BD">
        <w:rPr>
          <w:rFonts w:asciiTheme="minorHAnsi" w:hAnsiTheme="minorHAnsi" w:cstheme="minorHAnsi"/>
          <w:sz w:val="16"/>
        </w:rPr>
        <w:t xml:space="preserve"> international </w:t>
      </w:r>
      <w:r w:rsidRPr="00F050BD">
        <w:rPr>
          <w:rFonts w:asciiTheme="minorHAnsi" w:hAnsiTheme="minorHAnsi" w:cstheme="minorHAnsi"/>
          <w:u w:val="single"/>
        </w:rPr>
        <w:t xml:space="preserve">drug trade, the </w:t>
      </w:r>
      <w:r w:rsidRPr="00F050BD">
        <w:rPr>
          <w:rFonts w:asciiTheme="minorHAnsi" w:hAnsiTheme="minorHAnsi" w:cstheme="minorHAnsi"/>
          <w:b/>
          <w:u w:val="single"/>
        </w:rPr>
        <w:t>nuclear programmes</w:t>
      </w:r>
      <w:r w:rsidRPr="00F050BD">
        <w:rPr>
          <w:rFonts w:asciiTheme="minorHAnsi" w:hAnsiTheme="minorHAnsi" w:cstheme="minorHAnsi"/>
          <w:sz w:val="16"/>
        </w:rPr>
        <w:t xml:space="preserve"> of Iran and North Korea, </w:t>
      </w:r>
      <w:r w:rsidRPr="00F050BD">
        <w:rPr>
          <w:rFonts w:asciiTheme="minorHAnsi" w:hAnsiTheme="minorHAnsi" w:cstheme="minorHAnsi"/>
          <w:u w:val="single"/>
        </w:rPr>
        <w:t>computer hackers</w:t>
      </w:r>
      <w:r w:rsidRPr="00F050BD">
        <w:rPr>
          <w:rFonts w:asciiTheme="minorHAnsi" w:hAnsiTheme="minorHAnsi" w:cstheme="minorHAnsi"/>
          <w:sz w:val="16"/>
        </w:rPr>
        <w:t xml:space="preserve">, animal rights activism, the threat of </w:t>
      </w:r>
      <w:r w:rsidRPr="00F050BD">
        <w:rPr>
          <w:rFonts w:asciiTheme="minorHAnsi" w:hAnsiTheme="minorHAnsi" w:cstheme="minorHAnsi"/>
          <w:u w:val="single"/>
        </w:rPr>
        <w:t>China, and a host of other issues</w:t>
      </w:r>
      <w:r w:rsidRPr="00F050BD">
        <w:rPr>
          <w:rFonts w:asciiTheme="minorHAnsi" w:hAnsiTheme="minorHAnsi" w:cstheme="minorHAnsi"/>
          <w:sz w:val="16"/>
        </w:rPr>
        <w:t xml:space="preserve"> which are all about as equally unlikely to affect the health and well-being of you and your family. Along with this obsessive and perennial discussion of so-called 'national security issues', </w:t>
      </w:r>
      <w:r w:rsidRPr="00F050BD">
        <w:rPr>
          <w:rFonts w:asciiTheme="minorHAnsi" w:hAnsiTheme="minorHAnsi" w:cstheme="minorHAnsi"/>
          <w:u w:val="single"/>
        </w:rPr>
        <w:t xml:space="preserve">the state spends </w:t>
      </w:r>
      <w:r w:rsidRPr="00F050BD">
        <w:rPr>
          <w:rFonts w:asciiTheme="minorHAnsi" w:hAnsiTheme="minorHAnsi" w:cstheme="minorHAnsi"/>
          <w:sz w:val="16"/>
        </w:rPr>
        <w:t xml:space="preserve">truly </w:t>
      </w:r>
      <w:r w:rsidRPr="00F050BD">
        <w:rPr>
          <w:rFonts w:asciiTheme="minorHAnsi" w:hAnsiTheme="minorHAnsi" w:cstheme="minorHAnsi"/>
          <w:u w:val="single"/>
        </w:rPr>
        <w:t>vast sums on security measures which have</w:t>
      </w:r>
      <w:r w:rsidRPr="00F050BD">
        <w:rPr>
          <w:rFonts w:asciiTheme="minorHAnsi" w:hAnsiTheme="minorHAnsi" w:cstheme="minorHAnsi"/>
          <w:sz w:val="16"/>
        </w:rPr>
        <w:t xml:space="preserve"> virtually </w:t>
      </w:r>
      <w:r w:rsidRPr="00F050BD">
        <w:rPr>
          <w:rFonts w:asciiTheme="minorHAnsi" w:hAnsiTheme="minorHAnsi" w:cstheme="minorHAnsi"/>
          <w:b/>
          <w:u w:val="single"/>
        </w:rPr>
        <w:t>no impact on the actual risk</w:t>
      </w:r>
      <w:r w:rsidRPr="00F050BD">
        <w:rPr>
          <w:rFonts w:asciiTheme="minorHAnsi" w:hAnsiTheme="minorHAnsi" w:cstheme="minorHAnsi"/>
          <w:sz w:val="16"/>
        </w:rPr>
        <w:t xml:space="preserve"> of dying from these threats, </w:t>
      </w:r>
      <w:r w:rsidRPr="00F050BD">
        <w:rPr>
          <w:rFonts w:asciiTheme="minorHAnsi" w:hAnsiTheme="minorHAnsi" w:cstheme="minorHAnsi"/>
          <w:u w:val="single"/>
        </w:rPr>
        <w:t>and</w:t>
      </w:r>
      <w:r w:rsidRPr="00F050BD">
        <w:rPr>
          <w:rFonts w:asciiTheme="minorHAnsi" w:hAnsiTheme="minorHAnsi" w:cstheme="minorHAnsi"/>
          <w:sz w:val="16"/>
        </w:rPr>
        <w:t xml:space="preserve"> then </w:t>
      </w:r>
      <w:r w:rsidRPr="00F050BD">
        <w:rPr>
          <w:rFonts w:asciiTheme="minorHAnsi" w:hAnsiTheme="minorHAnsi" w:cstheme="minorHAnsi"/>
          <w:u w:val="single"/>
        </w:rPr>
        <w:t xml:space="preserve">engages in massive displays of </w:t>
      </w:r>
      <w:r w:rsidRPr="00F050BD">
        <w:rPr>
          <w:rFonts w:asciiTheme="minorHAnsi" w:hAnsiTheme="minorHAnsi" w:cstheme="minorHAnsi"/>
          <w:b/>
          <w:u w:val="single"/>
        </w:rPr>
        <w:t>'security theatre'</w:t>
      </w:r>
      <w:r w:rsidRPr="00F050BD">
        <w:rPr>
          <w:rFonts w:asciiTheme="minorHAnsi" w:hAnsiTheme="minorHAnsi" w:cstheme="minorHAnsi"/>
          <w:sz w:val="16"/>
        </w:rPr>
        <w:t xml:space="preserve"> designed to show just how seriously the state takes these threats - such as the x-ray machines and security measures in every public building, </w:t>
      </w:r>
      <w:r w:rsidRPr="00F050BD">
        <w:rPr>
          <w:rFonts w:asciiTheme="minorHAnsi" w:hAnsiTheme="minorHAnsi" w:cstheme="minorHAnsi"/>
          <w:u w:val="single"/>
        </w:rPr>
        <w:t>surveillance cameras</w:t>
      </w:r>
      <w:r w:rsidRPr="00F050BD">
        <w:rPr>
          <w:rFonts w:asciiTheme="minorHAnsi" w:hAnsiTheme="minorHAnsi" w:cstheme="minorHAnsi"/>
          <w:sz w:val="16"/>
        </w:rPr>
        <w:t xml:space="preserve"> everywhere, </w:t>
      </w:r>
      <w:r w:rsidRPr="00F050BD">
        <w:rPr>
          <w:rFonts w:asciiTheme="minorHAnsi" w:hAnsiTheme="minorHAnsi" w:cstheme="minorHAnsi"/>
          <w:u w:val="single"/>
        </w:rPr>
        <w:t>missile launchers</w:t>
      </w:r>
      <w:r w:rsidRPr="00F050BD">
        <w:rPr>
          <w:rFonts w:asciiTheme="minorHAnsi" w:hAnsiTheme="minorHAnsi" w:cstheme="minorHAnsi"/>
          <w:sz w:val="16"/>
        </w:rPr>
        <w:t xml:space="preserve"> in urban areas, </w:t>
      </w:r>
      <w:r w:rsidRPr="00F050BD">
        <w:rPr>
          <w:rFonts w:asciiTheme="minorHAnsi" w:hAnsiTheme="minorHAnsi" w:cstheme="minorHAnsi"/>
          <w:u w:val="single"/>
        </w:rPr>
        <w:t>drones in Afghanistan, armed police</w:t>
      </w:r>
      <w:r w:rsidRPr="00F050BD">
        <w:rPr>
          <w:rFonts w:asciiTheme="minorHAnsi" w:hAnsiTheme="minorHAnsi" w:cstheme="minorHAnsi"/>
          <w:sz w:val="16"/>
        </w:rPr>
        <w:t xml:space="preserve"> in airports, and a thousand other things. </w:t>
      </w:r>
      <w:r w:rsidRPr="00F050BD">
        <w:rPr>
          <w:rFonts w:asciiTheme="minorHAnsi" w:hAnsiTheme="minorHAnsi" w:cstheme="minorHAnsi"/>
          <w:u w:val="single"/>
        </w:rPr>
        <w:t>This display is meant to convince you that these threats are</w:t>
      </w:r>
      <w:r w:rsidRPr="00F050BD">
        <w:rPr>
          <w:rFonts w:asciiTheme="minorHAnsi" w:hAnsiTheme="minorHAnsi" w:cstheme="minorHAnsi"/>
          <w:sz w:val="16"/>
        </w:rPr>
        <w:t xml:space="preserve"> really, really </w:t>
      </w:r>
      <w:r w:rsidRPr="00F050BD">
        <w:rPr>
          <w:rFonts w:asciiTheme="minorHAnsi" w:hAnsiTheme="minorHAnsi" w:cstheme="minorHAnsi"/>
          <w:u w:val="single"/>
        </w:rPr>
        <w:t>serious</w:t>
      </w:r>
      <w:r w:rsidRPr="00F050BD">
        <w:rPr>
          <w:rFonts w:asciiTheme="minorHAnsi" w:hAnsiTheme="minorHAnsi" w:cstheme="minorHAnsi"/>
          <w:sz w:val="16"/>
        </w:rPr>
        <w:t xml:space="preserve">. </w:t>
      </w:r>
    </w:p>
    <w:p w14:paraId="24383D33" w14:textId="77777777" w:rsidR="009C50E7" w:rsidRDefault="009C50E7" w:rsidP="009C50E7">
      <w:pPr>
        <w:rPr>
          <w:rFonts w:asciiTheme="minorHAnsi" w:hAnsiTheme="minorHAnsi" w:cstheme="minorHAnsi"/>
          <w:sz w:val="16"/>
        </w:rPr>
      </w:pPr>
      <w:r w:rsidRPr="00F050BD">
        <w:rPr>
          <w:rFonts w:asciiTheme="minorHAnsi" w:hAnsiTheme="minorHAnsi" w:cstheme="minorHAnsi"/>
          <w:sz w:val="16"/>
        </w:rPr>
        <w:t xml:space="preserve">And while all this is going on, the </w:t>
      </w:r>
      <w:r w:rsidRPr="00F050BD">
        <w:rPr>
          <w:rFonts w:asciiTheme="minorHAnsi" w:hAnsiTheme="minorHAnsi" w:cstheme="minorHAnsi"/>
          <w:u w:val="single"/>
        </w:rPr>
        <w:t xml:space="preserve">rulers of society are hoping that you won't notice that increasing social and </w:t>
      </w:r>
      <w:r w:rsidRPr="00F050BD">
        <w:rPr>
          <w:rFonts w:asciiTheme="minorHAnsi" w:hAnsiTheme="minorHAnsi" w:cstheme="minorHAnsi"/>
          <w:b/>
          <w:u w:val="single"/>
        </w:rPr>
        <w:t>economic inequality</w:t>
      </w:r>
      <w:r w:rsidRPr="00F050BD">
        <w:rPr>
          <w:rFonts w:asciiTheme="minorHAnsi" w:hAnsiTheme="minorHAnsi" w:cstheme="minorHAnsi"/>
          <w:sz w:val="16"/>
        </w:rPr>
        <w:t xml:space="preserve"> in society leads to increased </w:t>
      </w:r>
      <w:r w:rsidRPr="00F050BD">
        <w:rPr>
          <w:rFonts w:asciiTheme="minorHAnsi" w:hAnsiTheme="minorHAnsi" w:cstheme="minorHAnsi"/>
          <w:u w:val="single"/>
        </w:rPr>
        <w:t>ill health</w:t>
      </w:r>
      <w:r w:rsidRPr="00F050BD">
        <w:rPr>
          <w:rFonts w:asciiTheme="minorHAnsi" w:hAnsiTheme="minorHAnsi" w:cstheme="minorHAnsi"/>
          <w:sz w:val="16"/>
        </w:rPr>
        <w:t xml:space="preserve"> for a growing underclass; that </w:t>
      </w:r>
      <w:r w:rsidRPr="00F050BD">
        <w:rPr>
          <w:rFonts w:asciiTheme="minorHAnsi" w:hAnsiTheme="minorHAnsi" w:cstheme="minorHAnsi"/>
          <w:u w:val="single"/>
        </w:rPr>
        <w:t>suicide and crime</w:t>
      </w:r>
      <w:r w:rsidRPr="00F050BD">
        <w:rPr>
          <w:rFonts w:asciiTheme="minorHAnsi" w:hAnsiTheme="minorHAnsi" w:cstheme="minorHAnsi"/>
          <w:sz w:val="16"/>
        </w:rPr>
        <w:t xml:space="preserve"> always rise when </w:t>
      </w:r>
      <w:r w:rsidRPr="00F050BD">
        <w:rPr>
          <w:rFonts w:asciiTheme="minorHAnsi" w:hAnsiTheme="minorHAnsi" w:cstheme="minorHAnsi"/>
          <w:u w:val="single"/>
        </w:rPr>
        <w:t>unemployment</w:t>
      </w:r>
      <w:r w:rsidRPr="00F050BD">
        <w:rPr>
          <w:rFonts w:asciiTheme="minorHAnsi" w:hAnsiTheme="minorHAnsi" w:cstheme="minorHAnsi"/>
          <w:sz w:val="16"/>
        </w:rPr>
        <w:t xml:space="preserve"> rises; </w:t>
      </w:r>
      <w:r w:rsidRPr="00F050BD">
        <w:rPr>
          <w:rFonts w:asciiTheme="minorHAnsi" w:hAnsiTheme="minorHAnsi" w:cstheme="minorHAnsi"/>
          <w:u w:val="single"/>
        </w:rPr>
        <w:t>that workplaces</w:t>
      </w:r>
      <w:r w:rsidRPr="00F050BD">
        <w:rPr>
          <w:rFonts w:asciiTheme="minorHAnsi" w:hAnsiTheme="minorHAnsi" w:cstheme="minorHAnsi"/>
          <w:sz w:val="16"/>
        </w:rPr>
        <w:t xml:space="preserve"> remain highly dangerous and </w:t>
      </w:r>
      <w:r w:rsidRPr="00F050BD">
        <w:rPr>
          <w:rFonts w:asciiTheme="minorHAnsi" w:hAnsiTheme="minorHAnsi" w:cstheme="minorHAnsi"/>
          <w:u w:val="single"/>
        </w:rPr>
        <w:t>kill</w:t>
      </w:r>
      <w:r w:rsidRPr="00F050BD">
        <w:rPr>
          <w:rFonts w:asciiTheme="minorHAnsi" w:hAnsiTheme="minorHAnsi" w:cstheme="minorHAnsi"/>
          <w:sz w:val="16"/>
        </w:rPr>
        <w:t xml:space="preserve"> and maim </w:t>
      </w:r>
      <w:r w:rsidRPr="00F050BD">
        <w:rPr>
          <w:rFonts w:asciiTheme="minorHAnsi" w:hAnsiTheme="minorHAnsi" w:cstheme="minorHAnsi"/>
          <w:u w:val="single"/>
        </w:rPr>
        <w:t>hundreds</w:t>
      </w:r>
      <w:r w:rsidRPr="00F050BD">
        <w:rPr>
          <w:rFonts w:asciiTheme="minorHAnsi" w:hAnsiTheme="minorHAnsi" w:cstheme="minorHAnsi"/>
          <w:sz w:val="16"/>
        </w:rPr>
        <w:t xml:space="preserve"> of people </w:t>
      </w:r>
      <w:r w:rsidRPr="00F050BD">
        <w:rPr>
          <w:rFonts w:asciiTheme="minorHAnsi" w:hAnsiTheme="minorHAnsi" w:cstheme="minorHAnsi"/>
          <w:u w:val="single"/>
        </w:rPr>
        <w:t xml:space="preserve">per year; that there are preventable diseases which plague the poorer sections of society; that </w:t>
      </w:r>
      <w:r w:rsidRPr="00F050BD">
        <w:rPr>
          <w:rFonts w:asciiTheme="minorHAnsi" w:hAnsiTheme="minorHAnsi" w:cstheme="minorHAnsi"/>
          <w:b/>
          <w:u w:val="single"/>
        </w:rPr>
        <w:t>domestic violence</w:t>
      </w:r>
      <w:r w:rsidRPr="00F050BD">
        <w:rPr>
          <w:rFonts w:asciiTheme="minorHAnsi" w:hAnsiTheme="minorHAnsi" w:cstheme="minorHAnsi"/>
          <w:u w:val="single"/>
        </w:rPr>
        <w:t xml:space="preserve"> kills</w:t>
      </w:r>
      <w:r w:rsidRPr="00F050BD">
        <w:rPr>
          <w:rFonts w:asciiTheme="minorHAnsi" w:hAnsiTheme="minorHAnsi" w:cstheme="minorHAnsi"/>
          <w:sz w:val="16"/>
        </w:rPr>
        <w:t xml:space="preserve"> and injures </w:t>
      </w:r>
      <w:r w:rsidRPr="00F050BD">
        <w:rPr>
          <w:rFonts w:asciiTheme="minorHAnsi" w:hAnsiTheme="minorHAnsi" w:cstheme="minorHAnsi"/>
          <w:u w:val="single"/>
        </w:rPr>
        <w:t>thousands</w:t>
      </w:r>
      <w:r w:rsidRPr="00F050BD">
        <w:rPr>
          <w:rFonts w:asciiTheme="minorHAnsi" w:hAnsiTheme="minorHAnsi" w:cstheme="minorHAnsi"/>
          <w:sz w:val="16"/>
        </w:rPr>
        <w:t xml:space="preserve"> of women and children annually; </w:t>
      </w:r>
      <w:r w:rsidRPr="00F050BD">
        <w:rPr>
          <w:rFonts w:asciiTheme="minorHAnsi" w:hAnsiTheme="minorHAnsi" w:cstheme="minorHAnsi"/>
          <w:u w:val="single"/>
        </w:rPr>
        <w:t>and that globally, poverty and</w:t>
      </w:r>
      <w:r w:rsidRPr="00F050BD">
        <w:rPr>
          <w:rFonts w:asciiTheme="minorHAnsi" w:hAnsiTheme="minorHAnsi" w:cstheme="minorHAnsi"/>
          <w:sz w:val="16"/>
        </w:rPr>
        <w:t xml:space="preserve"> preventable </w:t>
      </w:r>
      <w:r w:rsidRPr="00F050BD">
        <w:rPr>
          <w:rFonts w:asciiTheme="minorHAnsi" w:hAnsiTheme="minorHAnsi" w:cstheme="minorHAnsi"/>
          <w:u w:val="single"/>
        </w:rPr>
        <w:t xml:space="preserve">disease kills </w:t>
      </w:r>
      <w:r w:rsidRPr="00F050BD">
        <w:rPr>
          <w:rFonts w:asciiTheme="minorHAnsi" w:hAnsiTheme="minorHAnsi" w:cstheme="minorHAnsi"/>
          <w:b/>
          <w:u w:val="single"/>
        </w:rPr>
        <w:t>tens of millions</w:t>
      </w:r>
      <w:r w:rsidRPr="00F050BD">
        <w:rPr>
          <w:rFonts w:asciiTheme="minorHAnsi" w:hAnsiTheme="minorHAnsi" w:cstheme="minorHAnsi"/>
          <w:sz w:val="16"/>
        </w:rPr>
        <w:t xml:space="preserve"> of people needlessly every year. In other words, </w:t>
      </w:r>
      <w:r w:rsidRPr="00F050BD">
        <w:rPr>
          <w:rFonts w:asciiTheme="minorHAnsi" w:hAnsiTheme="minorHAnsi" w:cstheme="minorHAnsi"/>
          <w:u w:val="single"/>
        </w:rPr>
        <w:t xml:space="preserve">they are hoping that </w:t>
      </w:r>
      <w:r w:rsidRPr="00F050BD">
        <w:rPr>
          <w:rFonts w:asciiTheme="minorHAnsi" w:hAnsiTheme="minorHAnsi" w:cstheme="minorHAnsi"/>
          <w:b/>
          <w:u w:val="single"/>
        </w:rPr>
        <w:t>you won't notice</w:t>
      </w:r>
      <w:r w:rsidRPr="00F050BD">
        <w:rPr>
          <w:rFonts w:asciiTheme="minorHAnsi" w:hAnsiTheme="minorHAnsi" w:cstheme="minorHAnsi"/>
          <w:u w:val="single"/>
        </w:rPr>
        <w:t xml:space="preserve"> how much </w:t>
      </w:r>
      <w:r w:rsidRPr="00F050BD">
        <w:rPr>
          <w:rFonts w:asciiTheme="minorHAnsi" w:hAnsiTheme="minorHAnsi" w:cstheme="minorHAnsi"/>
          <w:b/>
          <w:u w:val="single"/>
        </w:rPr>
        <w:t>structural violence</w:t>
      </w:r>
      <w:r w:rsidRPr="00F050BD">
        <w:rPr>
          <w:rFonts w:asciiTheme="minorHAnsi" w:hAnsiTheme="minorHAnsi" w:cstheme="minorHAnsi"/>
          <w:sz w:val="16"/>
        </w:rPr>
        <w:t xml:space="preserve"> there is in the world. </w:t>
      </w:r>
    </w:p>
    <w:p w14:paraId="1C909490" w14:textId="77777777" w:rsidR="009C50E7" w:rsidRDefault="009C50E7" w:rsidP="009C50E7">
      <w:pPr>
        <w:rPr>
          <w:rFonts w:asciiTheme="minorHAnsi" w:hAnsiTheme="minorHAnsi" w:cstheme="minorHAnsi"/>
          <w:sz w:val="16"/>
        </w:rPr>
      </w:pPr>
      <w:r w:rsidRPr="00F050BD">
        <w:rPr>
          <w:rFonts w:asciiTheme="minorHAnsi" w:hAnsiTheme="minorHAnsi" w:cstheme="minorHAnsi"/>
          <w:sz w:val="16"/>
        </w:rPr>
        <w:t xml:space="preserve">More than this, they are hoping that you won't notice that </w:t>
      </w:r>
      <w:r w:rsidRPr="00F050BD">
        <w:rPr>
          <w:rFonts w:asciiTheme="minorHAnsi" w:hAnsiTheme="minorHAnsi" w:cstheme="minorHAnsi"/>
          <w:u w:val="single"/>
        </w:rPr>
        <w:t>while literally trillions of dollars are spent on military weapons, foreign wars</w:t>
      </w:r>
      <w:r w:rsidRPr="00F050BD">
        <w:rPr>
          <w:rFonts w:asciiTheme="minorHAnsi" w:hAnsiTheme="minorHAnsi" w:cstheme="minorHAnsi"/>
          <w:sz w:val="16"/>
        </w:rPr>
        <w:t xml:space="preserve"> and security theatre (which also arguably do nothing to make any us any safer, and may even make us marginally less safe), that </w:t>
      </w:r>
      <w:r w:rsidRPr="00F050BD">
        <w:rPr>
          <w:rFonts w:asciiTheme="minorHAnsi" w:hAnsiTheme="minorHAnsi" w:cstheme="minorHAnsi"/>
          <w:u w:val="single"/>
        </w:rPr>
        <w:t xml:space="preserve">domestic violence programmes struggle to provide even </w:t>
      </w:r>
      <w:r w:rsidRPr="00F050BD">
        <w:rPr>
          <w:rFonts w:asciiTheme="minorHAnsi" w:hAnsiTheme="minorHAnsi" w:cstheme="minorHAnsi"/>
          <w:b/>
          <w:u w:val="single"/>
        </w:rPr>
        <w:t>minimal support</w:t>
      </w:r>
      <w:r w:rsidRPr="00F050BD">
        <w:rPr>
          <w:rFonts w:asciiTheme="minorHAnsi" w:hAnsiTheme="minorHAnsi" w:cstheme="minorHAnsi"/>
          <w:sz w:val="16"/>
        </w:rPr>
        <w:t xml:space="preserve"> for women and children at risk of serious harm from their partners; that </w:t>
      </w:r>
      <w:r w:rsidRPr="00F050BD">
        <w:rPr>
          <w:rFonts w:asciiTheme="minorHAnsi" w:hAnsiTheme="minorHAnsi" w:cstheme="minorHAnsi"/>
          <w:u w:val="single"/>
        </w:rPr>
        <w:t>underfunded mental health programmes mean long waiting lists</w:t>
      </w:r>
      <w:r w:rsidRPr="00F050BD">
        <w:rPr>
          <w:rFonts w:asciiTheme="minorHAnsi" w:hAnsiTheme="minorHAnsi" w:cstheme="minorHAnsi"/>
          <w:sz w:val="16"/>
        </w:rPr>
        <w:t xml:space="preserve"> to receive basic care for at-risk individuals; that drug and alcohol </w:t>
      </w:r>
      <w:r w:rsidRPr="00F050BD">
        <w:rPr>
          <w:rFonts w:asciiTheme="minorHAnsi" w:hAnsiTheme="minorHAnsi" w:cstheme="minorHAnsi"/>
          <w:u w:val="single"/>
        </w:rPr>
        <w:t>rehabilitation programmes lack the funding</w:t>
      </w:r>
      <w:r w:rsidRPr="00F050BD">
        <w:rPr>
          <w:rFonts w:asciiTheme="minorHAnsi" w:hAnsiTheme="minorHAnsi" w:cstheme="minorHAnsi"/>
          <w:sz w:val="16"/>
        </w:rPr>
        <w:t xml:space="preserve"> to match the demand for help; that </w:t>
      </w:r>
      <w:r w:rsidRPr="00F050BD">
        <w:rPr>
          <w:rFonts w:asciiTheme="minorHAnsi" w:hAnsiTheme="minorHAnsi" w:cstheme="minorHAnsi"/>
          <w:u w:val="single"/>
        </w:rPr>
        <w:t>welfare measures</w:t>
      </w:r>
      <w:r w:rsidRPr="00F050BD">
        <w:rPr>
          <w:rFonts w:asciiTheme="minorHAnsi" w:hAnsiTheme="minorHAnsi" w:cstheme="minorHAnsi"/>
          <w:sz w:val="16"/>
        </w:rPr>
        <w:t xml:space="preserve"> aimed at reducing inequality </w:t>
      </w:r>
      <w:r w:rsidRPr="00F050BD">
        <w:rPr>
          <w:rFonts w:asciiTheme="minorHAnsi" w:hAnsiTheme="minorHAnsi" w:cstheme="minorHAnsi"/>
          <w:u w:val="single"/>
        </w:rPr>
        <w:t>have been inadequate for decades</w:t>
      </w:r>
      <w:r w:rsidRPr="00F050BD">
        <w:rPr>
          <w:rFonts w:asciiTheme="minorHAnsi" w:hAnsiTheme="minorHAnsi" w:cstheme="minorHAnsi"/>
          <w:sz w:val="16"/>
        </w:rPr>
        <w:t>; that health and safety measures at many workplaces remain insufficiently resourced; and that measures to tackle global warming and developing alternative energy remain hopelessly inadequate.</w:t>
      </w:r>
    </w:p>
    <w:p w14:paraId="71A01347" w14:textId="77777777" w:rsidR="009C50E7" w:rsidRDefault="009C50E7" w:rsidP="009C50E7">
      <w:pPr>
        <w:rPr>
          <w:rFonts w:asciiTheme="minorHAnsi" w:hAnsiTheme="minorHAnsi" w:cstheme="minorHAnsi"/>
          <w:sz w:val="16"/>
        </w:rPr>
      </w:pPr>
      <w:r w:rsidRPr="00F050BD">
        <w:rPr>
          <w:rFonts w:asciiTheme="minorHAnsi" w:hAnsiTheme="minorHAnsi" w:cstheme="minorHAnsi"/>
          <w:sz w:val="16"/>
        </w:rPr>
        <w:t xml:space="preserve"> Of course, none of this is surprising. Politicians are a part of the system; they don't want to change it. For them, all the </w:t>
      </w:r>
      <w:r w:rsidRPr="00F050BD">
        <w:rPr>
          <w:rFonts w:asciiTheme="minorHAnsi" w:hAnsiTheme="minorHAnsi" w:cstheme="minorHAnsi"/>
          <w:b/>
          <w:u w:val="single"/>
        </w:rPr>
        <w:t>insecurity, death and ill-health</w:t>
      </w:r>
      <w:r w:rsidRPr="00F050BD">
        <w:rPr>
          <w:rFonts w:asciiTheme="minorHAnsi" w:hAnsiTheme="minorHAnsi" w:cstheme="minorHAnsi"/>
          <w:sz w:val="16"/>
        </w:rPr>
        <w:t xml:space="preserve"> caused by capitalist inequality are a price worth paying to </w:t>
      </w:r>
      <w:r w:rsidRPr="00F050BD">
        <w:rPr>
          <w:rFonts w:asciiTheme="minorHAnsi" w:hAnsiTheme="minorHAnsi" w:cstheme="minorHAnsi"/>
          <w:u w:val="single"/>
        </w:rPr>
        <w:t xml:space="preserve">keep the basic </w:t>
      </w:r>
      <w:r w:rsidRPr="00F050BD">
        <w:rPr>
          <w:rFonts w:asciiTheme="minorHAnsi" w:hAnsiTheme="minorHAnsi" w:cstheme="minorHAnsi"/>
          <w:b/>
          <w:u w:val="single"/>
        </w:rPr>
        <w:t>social structures as they are</w:t>
      </w:r>
      <w:r w:rsidRPr="00F050BD">
        <w:rPr>
          <w:rFonts w:asciiTheme="minorHAnsi" w:hAnsiTheme="minorHAnsi" w:cstheme="minorHAnsi"/>
          <w:sz w:val="16"/>
        </w:rPr>
        <w:t xml:space="preserve">. A more egalitarian society based on equality, solidarity, and other non-materialist values would not suit their interests, or the special interests of the lobby groups they are indebted to. It is also true that </w:t>
      </w:r>
      <w:r w:rsidRPr="00F050BD">
        <w:rPr>
          <w:rFonts w:asciiTheme="minorHAnsi" w:hAnsiTheme="minorHAnsi" w:cstheme="minorHAnsi"/>
          <w:u w:val="single"/>
        </w:rPr>
        <w:t>dealing with economic and social inequality</w:t>
      </w:r>
      <w:r w:rsidRPr="00F050BD">
        <w:rPr>
          <w:rFonts w:asciiTheme="minorHAnsi" w:hAnsiTheme="minorHAnsi" w:cstheme="minorHAnsi"/>
          <w:sz w:val="16"/>
        </w:rPr>
        <w:t xml:space="preserve">, improving </w:t>
      </w:r>
      <w:r w:rsidRPr="00F050BD">
        <w:rPr>
          <w:rFonts w:asciiTheme="minorHAnsi" w:hAnsiTheme="minorHAnsi" w:cstheme="minorHAnsi"/>
          <w:u w:val="single"/>
        </w:rPr>
        <w:t>public health</w:t>
      </w:r>
      <w:r w:rsidRPr="00F050BD">
        <w:rPr>
          <w:rFonts w:asciiTheme="minorHAnsi" w:hAnsiTheme="minorHAnsi" w:cstheme="minorHAnsi"/>
          <w:sz w:val="16"/>
        </w:rPr>
        <w:t xml:space="preserve">, changing </w:t>
      </w:r>
      <w:r w:rsidRPr="00F050BD">
        <w:rPr>
          <w:rFonts w:asciiTheme="minorHAnsi" w:hAnsiTheme="minorHAnsi" w:cstheme="minorHAnsi"/>
          <w:u w:val="single"/>
        </w:rPr>
        <w:t>international</w:t>
      </w:r>
      <w:r w:rsidRPr="00F050BD">
        <w:rPr>
          <w:rFonts w:asciiTheme="minorHAnsi" w:hAnsiTheme="minorHAnsi" w:cstheme="minorHAnsi"/>
          <w:sz w:val="16"/>
        </w:rPr>
        <w:t xml:space="preserve"> structures of </w:t>
      </w:r>
      <w:r w:rsidRPr="00F050BD">
        <w:rPr>
          <w:rFonts w:asciiTheme="minorHAnsi" w:hAnsiTheme="minorHAnsi" w:cstheme="minorHAnsi"/>
          <w:u w:val="single"/>
        </w:rPr>
        <w:t>inequality</w:t>
      </w:r>
      <w:r w:rsidRPr="00F050BD">
        <w:rPr>
          <w:rFonts w:asciiTheme="minorHAnsi" w:hAnsiTheme="minorHAnsi" w:cstheme="minorHAnsi"/>
          <w:sz w:val="16"/>
        </w:rPr>
        <w:t xml:space="preserve">, restructuring </w:t>
      </w:r>
      <w:r w:rsidRPr="00F050BD">
        <w:rPr>
          <w:rFonts w:asciiTheme="minorHAnsi" w:hAnsiTheme="minorHAnsi" w:cstheme="minorHAnsi"/>
          <w:u w:val="single"/>
        </w:rPr>
        <w:t>the military-industrial complex, and making the necessary</w:t>
      </w:r>
      <w:r w:rsidRPr="00F050BD">
        <w:rPr>
          <w:rFonts w:asciiTheme="minorHAnsi" w:hAnsiTheme="minorHAnsi" w:cstheme="minorHAnsi"/>
          <w:sz w:val="16"/>
        </w:rPr>
        <w:t xml:space="preserve"> economic and political </w:t>
      </w:r>
      <w:r w:rsidRPr="00F050BD">
        <w:rPr>
          <w:rFonts w:asciiTheme="minorHAnsi" w:hAnsiTheme="minorHAnsi" w:cstheme="minorHAnsi"/>
          <w:u w:val="single"/>
        </w:rPr>
        <w:t>changes</w:t>
      </w:r>
      <w:r w:rsidRPr="00F050BD">
        <w:rPr>
          <w:rFonts w:asciiTheme="minorHAnsi" w:hAnsiTheme="minorHAnsi" w:cstheme="minorHAnsi"/>
          <w:sz w:val="16"/>
        </w:rPr>
        <w:t xml:space="preserve"> to deal with global warming </w:t>
      </w:r>
      <w:r w:rsidRPr="00F050BD">
        <w:rPr>
          <w:rFonts w:asciiTheme="minorHAnsi" w:hAnsiTheme="minorHAnsi" w:cstheme="minorHAnsi"/>
          <w:u w:val="single"/>
        </w:rPr>
        <w:t xml:space="preserve">will be </w:t>
      </w:r>
      <w:r w:rsidRPr="00F050BD">
        <w:rPr>
          <w:rFonts w:asciiTheme="minorHAnsi" w:hAnsiTheme="minorHAnsi" w:cstheme="minorHAnsi"/>
          <w:b/>
          <w:u w:val="single"/>
        </w:rPr>
        <w:t>extremely difficult</w:t>
      </w:r>
      <w:r w:rsidRPr="00F050BD">
        <w:rPr>
          <w:rFonts w:asciiTheme="minorHAnsi" w:hAnsiTheme="minorHAnsi" w:cstheme="minorHAnsi"/>
          <w:sz w:val="16"/>
        </w:rPr>
        <w:t xml:space="preserve"> and will require long-term commitment and determination. For politicians looking towards the next election, </w:t>
      </w:r>
      <w:r w:rsidRPr="00F050BD">
        <w:rPr>
          <w:rFonts w:asciiTheme="minorHAnsi" w:hAnsiTheme="minorHAnsi" w:cstheme="minorHAnsi"/>
          <w:u w:val="single"/>
        </w:rPr>
        <w:t>it is</w:t>
      </w:r>
      <w:r w:rsidRPr="00F050BD">
        <w:rPr>
          <w:rFonts w:asciiTheme="minorHAnsi" w:hAnsiTheme="minorHAnsi" w:cstheme="minorHAnsi"/>
          <w:sz w:val="16"/>
        </w:rPr>
        <w:t xml:space="preserve"> clearly </w:t>
      </w:r>
      <w:r w:rsidRPr="00F050BD">
        <w:rPr>
          <w:rFonts w:asciiTheme="minorHAnsi" w:hAnsiTheme="minorHAnsi" w:cstheme="minorHAnsi"/>
          <w:u w:val="single"/>
        </w:rPr>
        <w:t xml:space="preserve">much easier to paint </w:t>
      </w:r>
      <w:r w:rsidRPr="00F050BD">
        <w:rPr>
          <w:rFonts w:asciiTheme="minorHAnsi" w:hAnsiTheme="minorHAnsi" w:cstheme="minorHAnsi"/>
          <w:b/>
          <w:u w:val="single"/>
        </w:rPr>
        <w:t>immigrants as a threat</w:t>
      </w:r>
      <w:r w:rsidRPr="00F050BD">
        <w:rPr>
          <w:rFonts w:asciiTheme="minorHAnsi" w:hAnsiTheme="minorHAnsi" w:cstheme="minorHAnsi"/>
          <w:sz w:val="16"/>
        </w:rPr>
        <w:t xml:space="preserve"> to social order </w:t>
      </w:r>
      <w:r w:rsidRPr="00F050BD">
        <w:rPr>
          <w:rFonts w:asciiTheme="minorHAnsi" w:hAnsiTheme="minorHAnsi" w:cstheme="minorHAnsi"/>
          <w:u w:val="single"/>
        </w:rPr>
        <w:t>or pontificate about the</w:t>
      </w:r>
      <w:r w:rsidRPr="00F050BD">
        <w:rPr>
          <w:rFonts w:asciiTheme="minorHAnsi" w:hAnsiTheme="minorHAnsi" w:cstheme="minorHAnsi"/>
          <w:sz w:val="16"/>
        </w:rPr>
        <w:t xml:space="preserve"> ongoing </w:t>
      </w:r>
      <w:r w:rsidRPr="00F050BD">
        <w:rPr>
          <w:rFonts w:asciiTheme="minorHAnsi" w:hAnsiTheme="minorHAnsi" w:cstheme="minorHAnsi"/>
          <w:u w:val="single"/>
        </w:rPr>
        <w:t>danger of terrorists. It is</w:t>
      </w:r>
      <w:r w:rsidRPr="00F050BD">
        <w:rPr>
          <w:rFonts w:asciiTheme="minorHAnsi" w:hAnsiTheme="minorHAnsi" w:cstheme="minorHAnsi"/>
          <w:sz w:val="16"/>
        </w:rPr>
        <w:t xml:space="preserve"> also </w:t>
      </w:r>
      <w:r w:rsidRPr="00F050BD">
        <w:rPr>
          <w:rFonts w:asciiTheme="minorHAnsi" w:hAnsiTheme="minorHAnsi" w:cstheme="minorHAnsi"/>
          <w:u w:val="single"/>
        </w:rPr>
        <w:t>more exciting</w:t>
      </w:r>
      <w:r w:rsidRPr="00F050BD">
        <w:rPr>
          <w:rFonts w:asciiTheme="minorHAnsi" w:hAnsiTheme="minorHAnsi" w:cstheme="minorHAnsi"/>
          <w:sz w:val="16"/>
        </w:rPr>
        <w:t xml:space="preserve"> for the media </w:t>
      </w:r>
      <w:r w:rsidRPr="00F050BD">
        <w:rPr>
          <w:rFonts w:asciiTheme="minorHAnsi" w:hAnsiTheme="minorHAnsi" w:cstheme="minorHAnsi"/>
          <w:u w:val="single"/>
        </w:rPr>
        <w:t>than</w:t>
      </w:r>
      <w:r w:rsidRPr="00F050BD">
        <w:rPr>
          <w:rFonts w:asciiTheme="minorHAnsi" w:hAnsiTheme="minorHAnsi" w:cstheme="minorHAnsi"/>
          <w:sz w:val="16"/>
        </w:rPr>
        <w:t xml:space="preserve"> stories about </w:t>
      </w:r>
      <w:r w:rsidRPr="00F050BD">
        <w:rPr>
          <w:rFonts w:asciiTheme="minorHAnsi" w:hAnsiTheme="minorHAnsi" w:cstheme="minorHAnsi"/>
          <w:u w:val="single"/>
        </w:rPr>
        <w:t>how</w:t>
      </w:r>
      <w:r w:rsidRPr="00F050BD">
        <w:rPr>
          <w:rFonts w:asciiTheme="minorHAnsi" w:hAnsiTheme="minorHAnsi" w:cstheme="minorHAnsi"/>
          <w:sz w:val="16"/>
        </w:rPr>
        <w:t xml:space="preserve"> poor people and </w:t>
      </w:r>
      <w:r w:rsidRPr="00F050BD">
        <w:rPr>
          <w:rFonts w:asciiTheme="minorHAnsi" w:hAnsiTheme="minorHAnsi" w:cstheme="minorHAnsi"/>
          <w:u w:val="single"/>
        </w:rPr>
        <w:t>people of colour are discriminated against</w:t>
      </w:r>
      <w:r w:rsidRPr="00F050BD">
        <w:rPr>
          <w:rFonts w:asciiTheme="minorHAnsi" w:hAnsiTheme="minorHAnsi" w:cstheme="minorHAnsi"/>
          <w:sz w:val="16"/>
        </w:rPr>
        <w:t xml:space="preserve"> and suffer worse health as a consequence. </w:t>
      </w:r>
    </w:p>
    <w:p w14:paraId="25108920" w14:textId="77777777" w:rsidR="009C50E7" w:rsidRDefault="009C50E7" w:rsidP="009C50E7">
      <w:pPr>
        <w:rPr>
          <w:rFonts w:asciiTheme="minorHAnsi" w:hAnsiTheme="minorHAnsi" w:cstheme="minorHAnsi"/>
          <w:sz w:val="16"/>
        </w:rPr>
      </w:pPr>
      <w:r w:rsidRPr="00F050BD">
        <w:rPr>
          <w:rFonts w:asciiTheme="minorHAnsi" w:hAnsiTheme="minorHAnsi" w:cstheme="minorHAnsi"/>
          <w:sz w:val="16"/>
        </w:rPr>
        <w:t xml:space="preserve">Viewed from this vantage point, </w:t>
      </w:r>
      <w:r w:rsidRPr="00F050BD">
        <w:rPr>
          <w:rFonts w:asciiTheme="minorHAnsi" w:hAnsiTheme="minorHAnsi" w:cstheme="minorHAnsi"/>
          <w:u w:val="single"/>
        </w:rPr>
        <w:t xml:space="preserve">national security is one </w:t>
      </w:r>
      <w:r w:rsidRPr="00F050BD">
        <w:rPr>
          <w:rFonts w:asciiTheme="minorHAnsi" w:hAnsiTheme="minorHAnsi" w:cstheme="minorHAnsi"/>
          <w:b/>
          <w:u w:val="single"/>
        </w:rPr>
        <w:t>massive confidence trick</w:t>
      </w:r>
      <w:r w:rsidRPr="00F050BD">
        <w:rPr>
          <w:rFonts w:asciiTheme="minorHAnsi" w:hAnsiTheme="minorHAnsi" w:cstheme="minorHAnsi"/>
          <w:sz w:val="16"/>
        </w:rPr>
        <w:t xml:space="preserve"> - misdirection on an epic scale. </w:t>
      </w:r>
      <w:r w:rsidRPr="00F050BD">
        <w:rPr>
          <w:rFonts w:asciiTheme="minorHAnsi" w:hAnsiTheme="minorHAnsi" w:cstheme="minorHAnsi"/>
          <w:u w:val="single"/>
        </w:rPr>
        <w:t xml:space="preserve">Its primary function is to </w:t>
      </w:r>
      <w:r w:rsidRPr="00F050BD">
        <w:rPr>
          <w:rFonts w:asciiTheme="minorHAnsi" w:hAnsiTheme="minorHAnsi" w:cstheme="minorHAnsi"/>
          <w:b/>
          <w:u w:val="single"/>
        </w:rPr>
        <w:t>distract you</w:t>
      </w:r>
      <w:r w:rsidRPr="00F050BD">
        <w:rPr>
          <w:rFonts w:asciiTheme="minorHAnsi" w:hAnsiTheme="minorHAnsi" w:cstheme="minorHAnsi"/>
          <w:u w:val="single"/>
        </w:rPr>
        <w:t xml:space="preserve"> from</w:t>
      </w:r>
      <w:r w:rsidRPr="00F050BD">
        <w:rPr>
          <w:rFonts w:asciiTheme="minorHAnsi" w:hAnsiTheme="minorHAnsi" w:cstheme="minorHAnsi"/>
          <w:sz w:val="16"/>
        </w:rPr>
        <w:t xml:space="preserve"> the structures and </w:t>
      </w:r>
      <w:r w:rsidRPr="00F050BD">
        <w:rPr>
          <w:rFonts w:asciiTheme="minorHAnsi" w:hAnsiTheme="minorHAnsi" w:cstheme="minorHAnsi"/>
          <w:u w:val="single"/>
        </w:rPr>
        <w:t xml:space="preserve">inequalities in society </w:t>
      </w:r>
      <w:r w:rsidRPr="00F050BD">
        <w:rPr>
          <w:rFonts w:asciiTheme="minorHAnsi" w:hAnsiTheme="minorHAnsi" w:cstheme="minorHAnsi"/>
          <w:b/>
          <w:u w:val="single"/>
        </w:rPr>
        <w:t>which are the real threat</w:t>
      </w:r>
      <w:r w:rsidRPr="00F050BD">
        <w:rPr>
          <w:rFonts w:asciiTheme="minorHAnsi" w:hAnsiTheme="minorHAnsi" w:cstheme="minorHAnsi"/>
          <w:u w:val="single"/>
        </w:rPr>
        <w:t xml:space="preserve"> to the health</w:t>
      </w:r>
      <w:r w:rsidRPr="00F050BD">
        <w:rPr>
          <w:rFonts w:asciiTheme="minorHAnsi" w:hAnsiTheme="minorHAnsi" w:cstheme="minorHAnsi"/>
          <w:sz w:val="16"/>
        </w:rPr>
        <w:t xml:space="preserve"> and wellbeing of you and your family, </w:t>
      </w:r>
      <w:r w:rsidRPr="00F050BD">
        <w:rPr>
          <w:rFonts w:asciiTheme="minorHAnsi" w:hAnsiTheme="minorHAnsi" w:cstheme="minorHAnsi"/>
          <w:u w:val="single"/>
        </w:rPr>
        <w:t>and to convince you to be permanently afraid so that</w:t>
      </w:r>
      <w:r w:rsidRPr="00F050BD">
        <w:rPr>
          <w:rFonts w:asciiTheme="minorHAnsi" w:hAnsiTheme="minorHAnsi" w:cstheme="minorHAnsi"/>
          <w:sz w:val="16"/>
        </w:rPr>
        <w:t xml:space="preserve"> you will acquiesce to </w:t>
      </w:r>
      <w:r w:rsidRPr="00F050BD">
        <w:rPr>
          <w:rFonts w:asciiTheme="minorHAnsi" w:hAnsiTheme="minorHAnsi" w:cstheme="minorHAnsi"/>
          <w:u w:val="single"/>
        </w:rPr>
        <w:t>all the security measures</w:t>
      </w:r>
      <w:r w:rsidRPr="00F050BD">
        <w:rPr>
          <w:rFonts w:asciiTheme="minorHAnsi" w:hAnsiTheme="minorHAnsi" w:cstheme="minorHAnsi"/>
          <w:sz w:val="16"/>
        </w:rPr>
        <w:t xml:space="preserve"> which keep you under state control and </w:t>
      </w:r>
      <w:r w:rsidRPr="00F050BD">
        <w:rPr>
          <w:rFonts w:asciiTheme="minorHAnsi" w:hAnsiTheme="minorHAnsi" w:cstheme="minorHAnsi"/>
          <w:u w:val="single"/>
        </w:rPr>
        <w:t>keep</w:t>
      </w:r>
      <w:r w:rsidRPr="00F050BD">
        <w:rPr>
          <w:rFonts w:asciiTheme="minorHAnsi" w:hAnsiTheme="minorHAnsi" w:cstheme="minorHAnsi"/>
          <w:sz w:val="16"/>
        </w:rPr>
        <w:t xml:space="preserve"> the military-industrial complex </w:t>
      </w:r>
      <w:r w:rsidRPr="00F050BD">
        <w:rPr>
          <w:rFonts w:asciiTheme="minorHAnsi" w:hAnsiTheme="minorHAnsi" w:cstheme="minorHAnsi"/>
          <w:u w:val="single"/>
        </w:rPr>
        <w:t>ticking along</w:t>
      </w:r>
      <w:r w:rsidRPr="00F050BD">
        <w:rPr>
          <w:rFonts w:asciiTheme="minorHAnsi" w:hAnsiTheme="minorHAnsi" w:cstheme="minorHAnsi"/>
          <w:sz w:val="16"/>
        </w:rPr>
        <w:t xml:space="preserve">. </w:t>
      </w:r>
    </w:p>
    <w:p w14:paraId="31734DA0" w14:textId="6C923631" w:rsidR="009C50E7" w:rsidRDefault="009C50E7" w:rsidP="00A637FA">
      <w:pPr>
        <w:rPr>
          <w:rFonts w:asciiTheme="minorHAnsi" w:hAnsiTheme="minorHAnsi" w:cstheme="minorHAnsi"/>
          <w:sz w:val="16"/>
        </w:rPr>
      </w:pPr>
      <w:r w:rsidRPr="00F050BD">
        <w:rPr>
          <w:rFonts w:asciiTheme="minorHAnsi" w:hAnsiTheme="minorHAnsi" w:cstheme="minorHAnsi"/>
          <w:sz w:val="16"/>
        </w:rPr>
        <w:t xml:space="preserve">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F050BD">
        <w:rPr>
          <w:rFonts w:asciiTheme="minorHAnsi" w:hAnsiTheme="minorHAnsi" w:cstheme="minorHAnsi"/>
          <w:u w:val="single"/>
        </w:rPr>
        <w:t>if you think</w:t>
      </w:r>
      <w:r w:rsidRPr="00F050BD">
        <w:rPr>
          <w:rFonts w:asciiTheme="minorHAnsi" w:hAnsiTheme="minorHAnsi" w:cstheme="minorHAnsi"/>
          <w:sz w:val="16"/>
        </w:rPr>
        <w:t xml:space="preserve"> that </w:t>
      </w:r>
      <w:r w:rsidRPr="00F050BD">
        <w:rPr>
          <w:rFonts w:asciiTheme="minorHAnsi" w:hAnsiTheme="minorHAnsi" w:cstheme="minorHAnsi"/>
          <w:u w:val="single"/>
        </w:rPr>
        <w:t>terrorists or immigrants</w:t>
      </w:r>
      <w:r w:rsidRPr="00F050BD">
        <w:rPr>
          <w:rFonts w:asciiTheme="minorHAnsi" w:hAnsiTheme="minorHAnsi" w:cstheme="minorHAnsi"/>
          <w:sz w:val="16"/>
        </w:rPr>
        <w:t xml:space="preserve"> or asylum seekers or Iran </w:t>
      </w:r>
      <w:r w:rsidRPr="00F050BD">
        <w:rPr>
          <w:rFonts w:asciiTheme="minorHAnsi" w:hAnsiTheme="minorHAnsi" w:cstheme="minorHAnsi"/>
          <w:u w:val="single"/>
        </w:rPr>
        <w:t>are a greater threat to your safety</w:t>
      </w:r>
      <w:r w:rsidRPr="00F050BD">
        <w:rPr>
          <w:rFonts w:asciiTheme="minorHAnsi" w:hAnsiTheme="minorHAnsi" w:cstheme="minorHAnsi"/>
          <w:sz w:val="16"/>
        </w:rPr>
        <w:t xml:space="preserve"> than the capitalist system, </w:t>
      </w:r>
      <w:r w:rsidRPr="00F050BD">
        <w:rPr>
          <w:rFonts w:asciiTheme="minorHAnsi" w:hAnsiTheme="minorHAnsi" w:cstheme="minorHAnsi"/>
          <w:u w:val="single"/>
        </w:rPr>
        <w:t>you have been</w:t>
      </w:r>
      <w:r w:rsidRPr="00F050BD">
        <w:rPr>
          <w:rFonts w:asciiTheme="minorHAnsi" w:hAnsiTheme="minorHAnsi" w:cstheme="minorHAnsi"/>
          <w:sz w:val="16"/>
        </w:rPr>
        <w:t xml:space="preserve"> well and truly </w:t>
      </w:r>
      <w:r w:rsidRPr="00F050BD">
        <w:rPr>
          <w:rFonts w:asciiTheme="minorHAnsi" w:hAnsiTheme="minorHAnsi" w:cstheme="minorHAnsi"/>
          <w:u w:val="single"/>
        </w:rPr>
        <w:t>conned</w:t>
      </w:r>
      <w:r w:rsidRPr="00F050BD">
        <w:rPr>
          <w:rFonts w:asciiTheme="minorHAnsi" w:hAnsiTheme="minorHAnsi" w:cstheme="minorHAnsi"/>
          <w:sz w:val="16"/>
        </w:rPr>
        <w:t xml:space="preserve">, my friend. Don't believe the hype: </w:t>
      </w:r>
      <w:r w:rsidRPr="00F050BD">
        <w:rPr>
          <w:rFonts w:asciiTheme="minorHAnsi" w:hAnsiTheme="minorHAnsi" w:cstheme="minorHAnsi"/>
          <w:u w:val="single"/>
        </w:rPr>
        <w:t xml:space="preserve">you're </w:t>
      </w:r>
      <w:r w:rsidRPr="00F050BD">
        <w:rPr>
          <w:rFonts w:asciiTheme="minorHAnsi" w:hAnsiTheme="minorHAnsi" w:cstheme="minorHAnsi"/>
          <w:b/>
          <w:u w:val="single"/>
        </w:rPr>
        <w:t>much more likely to die</w:t>
      </w:r>
      <w:r w:rsidRPr="00F050BD">
        <w:rPr>
          <w:rFonts w:asciiTheme="minorHAnsi" w:hAnsiTheme="minorHAnsi" w:cstheme="minorHAnsi"/>
          <w:u w:val="single"/>
        </w:rPr>
        <w:t xml:space="preserve"> from</w:t>
      </w:r>
      <w:r w:rsidRPr="00F050BD">
        <w:rPr>
          <w:rFonts w:asciiTheme="minorHAnsi" w:hAnsiTheme="minorHAnsi" w:cstheme="minorHAnsi"/>
          <w:sz w:val="16"/>
        </w:rPr>
        <w:t xml:space="preserve"> any one of several forms of </w:t>
      </w:r>
      <w:r w:rsidRPr="00F050BD">
        <w:rPr>
          <w:rFonts w:asciiTheme="minorHAnsi" w:hAnsiTheme="minorHAnsi" w:cstheme="minorHAnsi"/>
          <w:u w:val="single"/>
        </w:rPr>
        <w:t>structural violence</w:t>
      </w:r>
      <w:r w:rsidRPr="00F050BD">
        <w:rPr>
          <w:rFonts w:asciiTheme="minorHAnsi" w:hAnsiTheme="minorHAnsi" w:cstheme="minorHAnsi"/>
          <w:sz w:val="16"/>
        </w:rPr>
        <w:t xml:space="preserve"> in society than you are from immigrants or terrorism.  Somehow, we need to challenge the politicians on this fact.</w:t>
      </w:r>
    </w:p>
    <w:p w14:paraId="6C9C4A9D" w14:textId="777067B9" w:rsidR="009C50E7" w:rsidRPr="000A7CA5" w:rsidRDefault="009C50E7" w:rsidP="009C50E7">
      <w:pPr>
        <w:pStyle w:val="Heading4"/>
      </w:pPr>
      <w:r w:rsidRPr="000A7CA5">
        <w:t>Evaluate slow violence first</w:t>
      </w:r>
      <w:r>
        <w:t xml:space="preserve"> –</w:t>
      </w:r>
      <w:r w:rsidRPr="00360E25">
        <w:t xml:space="preserve"> </w:t>
      </w:r>
      <w:r>
        <w:t>“</w:t>
      </w:r>
      <w:r w:rsidRPr="00360E25">
        <w:t>yes, but not now” is the ta</w:t>
      </w:r>
      <w:r>
        <w:t>c</w:t>
      </w:r>
      <w:r w:rsidRPr="00360E25">
        <w:t>tic of racists</w:t>
      </w:r>
    </w:p>
    <w:p w14:paraId="42E760EC" w14:textId="77777777" w:rsidR="009C50E7" w:rsidRPr="000A7CA5" w:rsidRDefault="009C50E7" w:rsidP="009C50E7">
      <w:r w:rsidRPr="000A7CA5">
        <w:rPr>
          <w:rStyle w:val="Style13ptBold"/>
        </w:rPr>
        <w:t>Nixon 11</w:t>
      </w:r>
      <w:r w:rsidRPr="000A7CA5">
        <w:t xml:space="preserve"> </w:t>
      </w:r>
      <w:r w:rsidRPr="00F050BD">
        <w:t>– [Rob, Rachel Carson Professor of English and an affiliate of the Nelson Institute Center for Culture, History and Environment “Book excerpt: Slow Violence and the Environmentalism of the Poor”, In Common, 2011, http://nelson.wisc.edu/news/in-common/fall-winter2013/story.php?s=1439&amp;page=1]</w:t>
      </w:r>
    </w:p>
    <w:p w14:paraId="417E0930" w14:textId="77777777" w:rsidR="009C50E7" w:rsidRDefault="009C50E7" w:rsidP="009C50E7">
      <w:pPr>
        <w:rPr>
          <w:rStyle w:val="StyleUnderline"/>
        </w:rPr>
      </w:pPr>
      <w:r w:rsidRPr="000A7CA5">
        <w:rPr>
          <w:rStyle w:val="StyleUnderline"/>
          <w:sz w:val="16"/>
        </w:rPr>
        <w:t xml:space="preserve">Three primary concerns animate this book, chief among them my conviction that </w:t>
      </w:r>
      <w:r w:rsidRPr="000A7CA5">
        <w:rPr>
          <w:rStyle w:val="StyleUnderline"/>
        </w:rPr>
        <w:t xml:space="preserve">we urgently need to rethink politically, imaginatively, and theoretically what I call “slow violence.” By slow violence I mean a violence that occurs gradually and out of sight, a violence of delayed destruction that is dispersed across time and space, an attritional violence that is typically not viewed as violence at all. </w:t>
      </w:r>
    </w:p>
    <w:p w14:paraId="1B334CE8" w14:textId="77777777" w:rsidR="009C50E7" w:rsidRDefault="009C50E7" w:rsidP="009C50E7">
      <w:pPr>
        <w:rPr>
          <w:rStyle w:val="StyleUnderline"/>
        </w:rPr>
      </w:pPr>
      <w:r w:rsidRPr="000A7CA5">
        <w:rPr>
          <w:sz w:val="16"/>
        </w:rPr>
        <w:t xml:space="preserve">Violence is customarily conceived as an event or action that is immediate in time, explosive and spectacular in space, and as erupting into instant sensational visibility. </w:t>
      </w:r>
      <w:r w:rsidRPr="000A7CA5">
        <w:rPr>
          <w:rStyle w:val="StyleUnderline"/>
        </w:rPr>
        <w:t>We need</w:t>
      </w:r>
      <w:r w:rsidRPr="000A7CA5">
        <w:rPr>
          <w:sz w:val="16"/>
        </w:rPr>
        <w:t xml:space="preserve">, I believe, </w:t>
      </w:r>
      <w:r w:rsidRPr="000A7CA5">
        <w:rPr>
          <w:rStyle w:val="StyleUnderline"/>
        </w:rPr>
        <w:t>to engage a different kind of violence,</w:t>
      </w:r>
      <w:r w:rsidRPr="000A7CA5">
        <w:rPr>
          <w:sz w:val="16"/>
        </w:rPr>
        <w:t xml:space="preserve"> a violence </w:t>
      </w:r>
      <w:r w:rsidRPr="000A7CA5">
        <w:rPr>
          <w:rStyle w:val="StyleUnderline"/>
        </w:rPr>
        <w:t xml:space="preserve">that is neither spectacular nor instantaneous, but rather incremental and accretive, </w:t>
      </w:r>
      <w:r w:rsidRPr="000A7CA5">
        <w:rPr>
          <w:sz w:val="16"/>
        </w:rPr>
        <w:t xml:space="preserve">its calamitous repercussions </w:t>
      </w:r>
      <w:r w:rsidRPr="000A7CA5">
        <w:rPr>
          <w:rStyle w:val="StyleUnderline"/>
        </w:rPr>
        <w:t>playing out across a range of temporal scales.</w:t>
      </w:r>
      <w:r w:rsidRPr="000A7CA5">
        <w:rPr>
          <w:sz w:val="16"/>
        </w:rPr>
        <w:t xml:space="preserve"> In so doing, we also need to engage the representational, narrative, andstrategic challenges posed by the relative invisibility of slow violence. Climate change, the thawing cryosphere, toxic drift, biomagnification, deforestation, the radioactive aftermaths of wars, acidifying oceans, and a hostof other slowly unfolding environmental catastrophes present formidable representational obstacles that can hinder our efforts to mobilize and act decisively. </w:t>
      </w:r>
      <w:r w:rsidRPr="000A7CA5">
        <w:rPr>
          <w:rStyle w:val="StyleUnderline"/>
        </w:rPr>
        <w:t>The long dyings</w:t>
      </w:r>
      <w:r w:rsidRPr="000A7CA5">
        <w:rPr>
          <w:rStyle w:val="StyleUnderline"/>
          <w:sz w:val="16"/>
        </w:rPr>
        <w:t>—the staggered and staggeringly discounted casualties, both human and ecological that result from war’s toxic aftermaths or introduction climate change—</w:t>
      </w:r>
      <w:r w:rsidRPr="000A7CA5">
        <w:rPr>
          <w:rStyle w:val="StyleUnderline"/>
        </w:rPr>
        <w:t>are underrepresented in strategic planning as well as in human memory.</w:t>
      </w:r>
    </w:p>
    <w:p w14:paraId="1A1A2B4A" w14:textId="77777777" w:rsidR="009C50E7" w:rsidRDefault="009C50E7" w:rsidP="009C50E7">
      <w:pPr>
        <w:rPr>
          <w:sz w:val="16"/>
        </w:rPr>
      </w:pPr>
      <w:r w:rsidRPr="000A7CA5">
        <w:rPr>
          <w:sz w:val="16"/>
        </w:rPr>
        <w:t xml:space="preserve">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 sumptions of violence to include slow violence. Such a rethinking requires that we complicate conventional assumptions about violence as a highly visible act that is newsworthy because it is event focused, time bound, and body bound. We need to account for how the temporal dispersion of slow violence affects the way we perceive and respond to a variety of social afflictions — from domestic abuse to posttraumatic stress and, in particular, environmental calamities. A major challenge is representational: how to devise arresting stories, images, and symbols adequate to the pervasive but elusive violence of delayed effects. Crucially, slow violence is often not just attritional but also exponential, operating as a major threat multiplier; it can fuel long-term, proliferating conflicts insituations where the conditions for sustaining life become increasingly but gradually degraded. </w:t>
      </w:r>
    </w:p>
    <w:p w14:paraId="78FB6289" w14:textId="77777777" w:rsidR="009C50E7" w:rsidRDefault="009C50E7" w:rsidP="009C50E7">
      <w:pPr>
        <w:rPr>
          <w:sz w:val="16"/>
        </w:rPr>
      </w:pPr>
      <w:r w:rsidRPr="000A7CA5">
        <w:rPr>
          <w:rStyle w:val="StyleUnderline"/>
        </w:rPr>
        <w:t>Politically and emotionally, different kinds of disaster possess unequal heft.</w:t>
      </w:r>
      <w:r w:rsidRPr="000A7CA5">
        <w:rPr>
          <w:sz w:val="16"/>
        </w:rPr>
        <w:t xml:space="preserve"> Falling bodies, burning towers, exploding heads, avalanches, volcanoes, and tsunamis have a visceral, eye-catching and page-turning power that tales of slow violence, unfolding over years, decades, even centuries, cannot match. </w:t>
      </w:r>
      <w:r w:rsidRPr="000A7CA5">
        <w:rPr>
          <w:rStyle w:val="StyleUnderline"/>
          <w:sz w:val="16"/>
        </w:rPr>
        <w:t>Stories of toxic buildup, massing greenhouse gases, and accelerated species loss due to ravaged habitats are all cataclysmic, but they are scientifically convoluted cataclysms in which casualties are postponed, often for generations.</w:t>
      </w:r>
      <w:r w:rsidRPr="000A7CA5">
        <w:rPr>
          <w:sz w:val="16"/>
        </w:rPr>
        <w:t xml:space="preserve"> </w:t>
      </w:r>
    </w:p>
    <w:p w14:paraId="5F002BDC" w14:textId="77777777" w:rsidR="009C50E7" w:rsidRDefault="009C50E7" w:rsidP="009C50E7">
      <w:pPr>
        <w:rPr>
          <w:sz w:val="16"/>
        </w:rPr>
      </w:pPr>
      <w:r w:rsidRPr="000A7CA5">
        <w:rPr>
          <w:rStyle w:val="StyleUnderline"/>
        </w:rPr>
        <w:t xml:space="preserve">In an age when the media venerate the spectacular, when public policy is shaped primarily around perceived immediate need, a central question is strategic and representational: how can we convert into image and narrative the disasters that are slow moving and long in the making, </w:t>
      </w:r>
      <w:r w:rsidRPr="000A7CA5">
        <w:rPr>
          <w:rStyle w:val="StyleUnderline"/>
          <w:sz w:val="16"/>
        </w:rPr>
        <w:t>disasters that are anonymous and that star nobody, disasters that are attritional and of indifferent interest to the sensation-driven technologies of our image-world?</w:t>
      </w:r>
      <w:r w:rsidRPr="000A7CA5">
        <w:rPr>
          <w:sz w:val="16"/>
        </w:rPr>
        <w:t xml:space="preserve"> How can we turn the long emergencies of slow violence into stories dramatic enough to rouse public sentiment and warrant political intervention, these emergencies whose repercussions have given rise to some of the most critical challenges of our time? </w:t>
      </w:r>
    </w:p>
    <w:p w14:paraId="249F8E23" w14:textId="77777777" w:rsidR="009C50E7" w:rsidRDefault="009C50E7" w:rsidP="009C50E7">
      <w:pPr>
        <w:rPr>
          <w:sz w:val="16"/>
        </w:rPr>
      </w:pPr>
      <w:r w:rsidRPr="000A7CA5">
        <w:rPr>
          <w:sz w:val="16"/>
        </w:rPr>
        <w:t xml:space="preserve">Slow Violence In this book, I have sought to address our inattention to calamities that are slow and long lasting, calamities that patiently dispense their devastation while remaining outside our flickering attention spans and outside the purview of a spectacle-driven corporate media. </w:t>
      </w:r>
      <w:r w:rsidRPr="000A7CA5">
        <w:rPr>
          <w:rStyle w:val="StyleUnderline"/>
        </w:rPr>
        <w:t>The insidious workings of slow violence derive largely from the unequal attention given to spectacular and unspectacular time.</w:t>
      </w:r>
      <w:r w:rsidRPr="000A7CA5">
        <w:rPr>
          <w:sz w:val="16"/>
        </w:rPr>
        <w:t xml:space="preserve"> In an age that venerates instant spectacle, slow violence is deficient in the recognizable special effects that fill movie theaters and boost ratings on TV. Chemical and radiological violence, for example, is driven inward, somatized into cellular dramas of mutationthat particularly in the bodies of the poor remain largely unobserved, undiagnosed, and untreated. From a narrative perspective, such </w:t>
      </w:r>
      <w:r w:rsidRPr="000A7CA5">
        <w:rPr>
          <w:rStyle w:val="StyleUnderline"/>
        </w:rPr>
        <w:t>invisible, mutagenic theater is slow paced and open ended, eluding the tidy closure, the containment, imposed by the visual orthodoxies of victory and defeat</w:t>
      </w:r>
      <w:r w:rsidRPr="000A7CA5">
        <w:rPr>
          <w:sz w:val="16"/>
        </w:rPr>
        <w:t>.</w:t>
      </w:r>
    </w:p>
    <w:p w14:paraId="181C87D2" w14:textId="77777777" w:rsidR="009C50E7" w:rsidRDefault="009C50E7" w:rsidP="009C50E7">
      <w:pPr>
        <w:rPr>
          <w:sz w:val="16"/>
        </w:rPr>
      </w:pPr>
      <w:r w:rsidRPr="000A7CA5">
        <w:rPr>
          <w:sz w:val="16"/>
        </w:rPr>
        <w:t xml:space="preserve"> Let me ground this point by referring, in conjunction, to Rachel Carson’s Silent Spring and Frantz Fanon’s The Wretched of the Earth. In 1962 Silent Spring jolted a broad international public into an awareness of the protracted, cryptic, and indiscriminate casualties inflicted by dichlorodiphenyltrichloroethane (DDT). Yet, just one year earlier, Fanon, in the opening pages of Wretched of the Earth, had comfortably invoked DDT as an affirmative metaphor for anticolonial violence: he called for a DDT-filled spray gun to be wielded as a weapon against the “parasites” spread by the colonials’ Christian church. </w:t>
      </w:r>
    </w:p>
    <w:p w14:paraId="1993321F" w14:textId="77777777" w:rsidR="009C50E7" w:rsidRDefault="009C50E7" w:rsidP="009C50E7">
      <w:pPr>
        <w:rPr>
          <w:sz w:val="16"/>
        </w:rPr>
      </w:pPr>
      <w:r w:rsidRPr="000A7CA5">
        <w:rPr>
          <w:sz w:val="16"/>
        </w:rPr>
        <w:t xml:space="preserve">Fanon’s drama of decolonization is, of course, studded with the overt weaponry whereby subjugation is maintained (“by dint of a great array of bayonets and cannons”) or overthrown (“by the searing bullets and bloodstained knives”) after “a murderous and decisive struggle between the two protagonists.” Yet his temporal vision of violence and of what Aimé Césaire called “the rendezvous of victory” was uncomplicated by the concerns that an as-yet inchoate environmental justice movement (catalyzed in part by Silent Spring) would raise about lopsided risks that permeate the land long term, blurring the clean lines between defeat and victory, between colonial dispossession and official national self-determination. We can certainly read Fanon, in his concern with land as property and as fount of native dignity, retrospectively with an environmental eye. But our theories of violence today must be informed by a science unavailable to Fanon, a science that addresses environmentally embedded violence that is often difficult to source, oppose, and once set in motion, to reverse. </w:t>
      </w:r>
    </w:p>
    <w:p w14:paraId="3EF696E5" w14:textId="77777777" w:rsidR="009C50E7" w:rsidRDefault="009C50E7" w:rsidP="009C50E7">
      <w:pPr>
        <w:rPr>
          <w:sz w:val="16"/>
        </w:rPr>
      </w:pPr>
      <w:r w:rsidRPr="000A7CA5">
        <w:rPr>
          <w:rStyle w:val="StyleUnderline"/>
        </w:rPr>
        <w:t>Attritional catastrophes that overspill clear boundaries in time and space are marked above all by displacements temporal, geographical, rhetorical, and technological displacements that simplify violence and underestimate, in advance and in retrospect, the human and environmental costs. Such displacements smooth the way for amnesia,</w:t>
      </w:r>
      <w:r w:rsidRPr="000A7CA5">
        <w:rPr>
          <w:sz w:val="16"/>
        </w:rPr>
        <w:t xml:space="preserve"> as places are rendered irretrievable to those who once inhabited them, places that ordinarily pass unmourned in the corporate media. Places like the Marshall Islands, subjected between 1948 and 1958 to sixty-seven American atmospheric nuclear “tests,” the largest of them equal in force to 1,000 Hiroshima-sized bombs. In 1956 the Atomic Energy Commission declared the Marshall Islands “by far the most contaminated place in the world,” a condition that would compromise independence in the long term, despite the islands’ formal ascent in 1979 into the ranks of self-governing nations. The island republic was still in part governed by an irradiated past: well into the 1980s its history of nuclear colonialism, long forgotten by the colonizers, was still delivering into the world “jellyfish babies” headless, eyeless, limbless human infants who would live for just a few hours. </w:t>
      </w:r>
    </w:p>
    <w:p w14:paraId="15079B8C" w14:textId="77777777" w:rsidR="009C50E7" w:rsidRDefault="009C50E7" w:rsidP="009C50E7">
      <w:pPr>
        <w:rPr>
          <w:sz w:val="16"/>
        </w:rPr>
      </w:pPr>
      <w:r w:rsidRPr="000A7CA5">
        <w:rPr>
          <w:sz w:val="16"/>
        </w:rPr>
        <w:t xml:space="preserve">If, as Said notes, struggles over geography are never reducible to armed struggle but have a profound symbolic and narrative component as well, and if, as Michael Watts insists, </w:t>
      </w:r>
      <w:r w:rsidRPr="000A7CA5">
        <w:rPr>
          <w:rStyle w:val="StyleUnderline"/>
        </w:rPr>
        <w:t xml:space="preserve">we must attend to the “violent geographies of fast capitalism,” </w:t>
      </w:r>
      <w:r>
        <w:rPr>
          <w:rStyle w:val="Emphasis"/>
        </w:rPr>
        <w:t>we need to supplement</w:t>
      </w:r>
      <w:r>
        <w:rPr>
          <w:rStyle w:val="StyleUnderline"/>
          <w:sz w:val="16"/>
        </w:rPr>
        <w:t xml:space="preserve"> both</w:t>
      </w:r>
      <w:r w:rsidRPr="000A7CA5">
        <w:rPr>
          <w:rStyle w:val="StyleUnderline"/>
          <w:sz w:val="16"/>
        </w:rPr>
        <w:t xml:space="preserve"> these</w:t>
      </w:r>
      <w:r w:rsidRPr="000A7CA5">
        <w:rPr>
          <w:rStyle w:val="StyleUnderline"/>
        </w:rPr>
        <w:t xml:space="preserve"> </w:t>
      </w:r>
      <w:r w:rsidRPr="000A7CA5">
        <w:rPr>
          <w:rStyle w:val="Emphasis"/>
        </w:rPr>
        <w:t>injunctions with a deeper understanding of the slow violence of delayed effects that structures so many of our most consequential forgettings</w:t>
      </w:r>
      <w:r w:rsidRPr="000A7CA5">
        <w:rPr>
          <w:sz w:val="16"/>
        </w:rPr>
        <w:t xml:space="preserve">. </w:t>
      </w:r>
      <w:r w:rsidRPr="000A7CA5">
        <w:rPr>
          <w:rStyle w:val="Emphasis"/>
        </w:rPr>
        <w:t>Violence</w:t>
      </w:r>
      <w:r w:rsidRPr="000A7CA5">
        <w:rPr>
          <w:sz w:val="16"/>
        </w:rPr>
        <w:t xml:space="preserve">, above all environmental violence, </w:t>
      </w:r>
      <w:r w:rsidRPr="000A7CA5">
        <w:rPr>
          <w:rStyle w:val="Emphasis"/>
        </w:rPr>
        <w:t>needs to be seen and deeply considered as a contest</w:t>
      </w:r>
      <w:r w:rsidRPr="000A7CA5">
        <w:rPr>
          <w:rStyle w:val="StyleUnderline"/>
        </w:rPr>
        <w:t xml:space="preserve"> </w:t>
      </w:r>
      <w:r w:rsidRPr="000A7CA5">
        <w:rPr>
          <w:rStyle w:val="StyleUnderline"/>
          <w:sz w:val="16"/>
        </w:rPr>
        <w:t>not only over space, or bodies, or labor, or resources, but also</w:t>
      </w:r>
      <w:r w:rsidRPr="000A7CA5">
        <w:rPr>
          <w:rStyle w:val="StyleUnderline"/>
        </w:rPr>
        <w:t xml:space="preserve"> </w:t>
      </w:r>
      <w:r w:rsidRPr="000A7CA5">
        <w:rPr>
          <w:rStyle w:val="Emphasis"/>
        </w:rPr>
        <w:t xml:space="preserve">over time. </w:t>
      </w:r>
      <w:r w:rsidRPr="000A7CA5">
        <w:rPr>
          <w:sz w:val="16"/>
        </w:rPr>
        <w:t xml:space="preserve">We need to bear in mind Faulkner’s dictum that “the past is never dead. It’s not even past.” His words resonate with particular force across landscapes permeated by slow violence, landscapes of temporal overspill that elude rhetorical cleanup operations with their sanitary beginnings and endings. </w:t>
      </w:r>
    </w:p>
    <w:p w14:paraId="5FE700DB" w14:textId="77777777" w:rsidR="009C50E7" w:rsidRDefault="009C50E7" w:rsidP="009C50E7">
      <w:pPr>
        <w:rPr>
          <w:sz w:val="16"/>
        </w:rPr>
      </w:pPr>
      <w:r w:rsidRPr="000A7CA5">
        <w:rPr>
          <w:sz w:val="16"/>
        </w:rPr>
        <w:t xml:space="preserve">Kwame Anthony Appiah famously asked, “Is the ‘Post-’ in ‘Postcolonial’ the ‘Post-’ in ‘Postmodern’?” As environmentalists we might ask similarly searching questions of the “post” in postindustrial, post–Cold War, and postconflict. For if the past of slow violence is never past, so too the post is never fully post: industrial particulates and effluents live on in the environmental elements we inhabit and in our very bodies,which epidemiologically and ecologically are never our simple contemporaries. Something similar applies to so-called postconflict societies whose leaders may annually commemorate, as marked on the calendar, the official cessation of hostilities, while ongoing intergenerational slow violence (inflicted by, say, unexploded landmines or carcinogens from an arms dump) may continue hostilities by other means. </w:t>
      </w:r>
    </w:p>
    <w:p w14:paraId="3C18B7D6" w14:textId="77777777" w:rsidR="009C50E7" w:rsidRDefault="009C50E7" w:rsidP="009C50E7">
      <w:pPr>
        <w:rPr>
          <w:sz w:val="16"/>
        </w:rPr>
      </w:pPr>
      <w:r w:rsidRPr="000A7CA5">
        <w:rPr>
          <w:sz w:val="16"/>
        </w:rPr>
        <w:t xml:space="preserve">Ours is an age of onrushing turbo-capitalism, wherein the present feels more abbreviated than it used to at least for the world’s privileged classes who live surrounded by technological time-savers that often compound the sensation of not having enough time. </w:t>
      </w:r>
      <w:r w:rsidRPr="000A7CA5">
        <w:rPr>
          <w:rStyle w:val="StyleUnderline"/>
          <w:sz w:val="16"/>
        </w:rPr>
        <w:t xml:space="preserve">Consequently, one of the most pressing challenges of our age is how to adjust our rapidly eroding attention spans to the slow erosions of environmental justice. </w:t>
      </w:r>
      <w:r w:rsidRPr="000A7CA5">
        <w:rPr>
          <w:sz w:val="16"/>
        </w:rPr>
        <w:t xml:space="preserve">If, under neoliberalism, the gulf between enclaved rich and outcast poor has become ever more pronounced, ours is also an era of enclaved time wherein for many speed has become a self-justifying, </w:t>
      </w:r>
      <w:r w:rsidRPr="000A7CA5">
        <w:rPr>
          <w:rStyle w:val="StyleUnderline"/>
          <w:sz w:val="16"/>
        </w:rPr>
        <w:t>propulsive ethic that renders “uneventful” violence (to those who live remote from its attritional lethality) a weak claimant on our time.</w:t>
      </w:r>
      <w:r w:rsidRPr="000A7CA5">
        <w:rPr>
          <w:sz w:val="16"/>
        </w:rPr>
        <w:t xml:space="preserve"> The attosecond pace of our age, with its restless technologies of infinite promise and infinite disappointment, prompts us to keepflicking and clicking distractedly in an insatiable and often insensate quest for quicker sensation. </w:t>
      </w:r>
    </w:p>
    <w:p w14:paraId="1B516443" w14:textId="77777777" w:rsidR="009C50E7" w:rsidRDefault="009C50E7" w:rsidP="009C50E7">
      <w:pPr>
        <w:rPr>
          <w:sz w:val="16"/>
        </w:rPr>
      </w:pPr>
      <w:r w:rsidRPr="000A7CA5">
        <w:rPr>
          <w:sz w:val="16"/>
        </w:rPr>
        <w:t xml:space="preserve">“One of the most pressing challenges of our age is how to adjust our rapidly eroding attention spans to the slow erosions of environ- mental justice.” </w:t>
      </w:r>
    </w:p>
    <w:p w14:paraId="1C8017D0" w14:textId="77777777" w:rsidR="009C50E7" w:rsidRDefault="009C50E7" w:rsidP="009C50E7">
      <w:pPr>
        <w:rPr>
          <w:rStyle w:val="StyleUnderline"/>
        </w:rPr>
      </w:pPr>
      <w:r w:rsidRPr="000A7CA5">
        <w:rPr>
          <w:rStyle w:val="StyleUnderline"/>
        </w:rPr>
        <w:t>The oxymoronic notion of slow violence poses a number of challenges: scientific, legal, political, and representational.</w:t>
      </w:r>
      <w:r w:rsidRPr="000A7CA5">
        <w:rPr>
          <w:sz w:val="16"/>
        </w:rPr>
        <w:t xml:space="preserve"> In the long arc between the emergence of slow violence and its delayed effects, both the causes and the memory of catastrophe readily fade from view as the casualties incurred typically pass untallied and unremembered. </w:t>
      </w:r>
      <w:r w:rsidRPr="000A7CA5">
        <w:rPr>
          <w:rStyle w:val="StyleUnderline"/>
        </w:rPr>
        <w:t>Such discounting</w:t>
      </w:r>
      <w:r w:rsidRPr="000A7CA5">
        <w:rPr>
          <w:rStyle w:val="StyleUnderline"/>
          <w:sz w:val="16"/>
        </w:rPr>
        <w:t xml:space="preserve"> in turn </w:t>
      </w:r>
      <w:r w:rsidRPr="000A7CA5">
        <w:rPr>
          <w:rStyle w:val="StyleUnderline"/>
        </w:rPr>
        <w:t xml:space="preserve">makes it far more difficult to secure effective legal measures for prevention, restitution, and redress. </w:t>
      </w:r>
    </w:p>
    <w:p w14:paraId="791E4640" w14:textId="77777777" w:rsidR="009C50E7" w:rsidRDefault="009C50E7" w:rsidP="009C50E7">
      <w:pPr>
        <w:rPr>
          <w:rStyle w:val="Emphasis"/>
        </w:rPr>
      </w:pPr>
      <w:r w:rsidRPr="000A7CA5">
        <w:rPr>
          <w:rStyle w:val="StyleUnderline"/>
        </w:rPr>
        <w:t>Casualties from slow violence are</w:t>
      </w:r>
      <w:r w:rsidRPr="000A7CA5">
        <w:rPr>
          <w:rStyle w:val="StyleUnderline"/>
          <w:sz w:val="16"/>
        </w:rPr>
        <w:t>, moreover,</w:t>
      </w:r>
      <w:r w:rsidRPr="000A7CA5">
        <w:rPr>
          <w:rStyle w:val="StyleUnderline"/>
        </w:rPr>
        <w:t xml:space="preserve"> out of sync not only with our narrative and media expectations but also with the swift seasons of electoral change. Politicians routinely adopt a “last in, first out” stance toward environmental issues, </w:t>
      </w:r>
      <w:r w:rsidRPr="000A7CA5">
        <w:rPr>
          <w:sz w:val="16"/>
        </w:rPr>
        <w:t xml:space="preserve">admitting them when times are flush, dumping them as soon as times get tight. Because preventative or remedial environmental legislation typically targets slow violence, </w:t>
      </w:r>
      <w:r w:rsidRPr="000A7CA5">
        <w:rPr>
          <w:rStyle w:val="StyleUnderline"/>
          <w:sz w:val="16"/>
        </w:rPr>
        <w:t>it cannot deliver dependable electoral cycle results, even though those results may ultimately be life saving.</w:t>
      </w:r>
      <w:r w:rsidRPr="000A7CA5">
        <w:rPr>
          <w:sz w:val="16"/>
        </w:rPr>
        <w:t xml:space="preserve"> Relative to bankable pocketbook actions there’ll be a tax rebate check in the mail next August environmental payouts seem to lurk on a distant horizon</w:t>
      </w:r>
      <w:r w:rsidRPr="000A7CA5">
        <w:rPr>
          <w:rStyle w:val="StyleUnderline"/>
        </w:rPr>
        <w:t xml:space="preserve">. </w:t>
      </w:r>
      <w:r w:rsidRPr="000A7CA5">
        <w:rPr>
          <w:rStyle w:val="StyleUnderline"/>
          <w:sz w:val="16"/>
        </w:rPr>
        <w:t>Many politicians and indeed many voters routinely treat environmental action as critical yet not urgent. And so generation after generation of two- or four-year cyclepoliticians add to the pileup of deferrable actions deferred.</w:t>
      </w:r>
      <w:r w:rsidRPr="000A7CA5">
        <w:rPr>
          <w:rStyle w:val="StyleUnderline"/>
        </w:rPr>
        <w:t xml:space="preserve"> </w:t>
      </w:r>
      <w:r w:rsidRPr="000A7CA5">
        <w:rPr>
          <w:sz w:val="16"/>
        </w:rPr>
        <w:t>With rare exceptions</w:t>
      </w:r>
      <w:r w:rsidRPr="000A7CA5">
        <w:rPr>
          <w:rStyle w:val="Emphasis"/>
        </w:rPr>
        <w:t xml:space="preserve">, in the domain of slow violence “yes, but not now, not yet” becomes the modus operandi. </w:t>
      </w:r>
    </w:p>
    <w:p w14:paraId="1979EE3A" w14:textId="77777777" w:rsidR="009C50E7" w:rsidRDefault="009C50E7" w:rsidP="009C50E7">
      <w:pPr>
        <w:rPr>
          <w:sz w:val="16"/>
        </w:rPr>
      </w:pPr>
      <w:r w:rsidRPr="000A7CA5">
        <w:rPr>
          <w:sz w:val="16"/>
        </w:rPr>
        <w:t xml:space="preserve">How can leaders be goaded to avert catastrophe when the political rewards of their actions will not accrue to them but will be reaped on someone else’s watch decades, even centuries, from now? How can environmental activists and storytellers work to counter the potent political, corporate, and even scientific forces invested in immediate self-interest, procrastination, and dissembling? </w:t>
      </w:r>
    </w:p>
    <w:p w14:paraId="75B4ECFA" w14:textId="77777777" w:rsidR="009C50E7" w:rsidRDefault="009C50E7" w:rsidP="009C50E7">
      <w:pPr>
        <w:rPr>
          <w:sz w:val="16"/>
        </w:rPr>
      </w:pPr>
      <w:r w:rsidRPr="000A7CA5">
        <w:rPr>
          <w:sz w:val="16"/>
        </w:rPr>
        <w:t xml:space="preserve">To address the challenges of slow violence is to confront the dilemma Rachel Carson faced almost half a century ago as she sought to dramatize what she eloquently called “death by indirection.” Carson’s subjects were biomagnification and toxic drift, forms of oblique, slow-acting violence that, like climate change, pose formidable imaginative difficulties for writers and activists alike. In struggling to give shape to amorphous menace, both Carson and reviewers of Silent Spring resorted to a narrative vocabulary: one reviewer portrayed the book as exposing “the new, unplotted and mysterious dangers we insist upon creating all around us,” while Carson herself wrote of “a shadow that is no less ominous because it is formless and obscure.” </w:t>
      </w:r>
    </w:p>
    <w:p w14:paraId="4035D795" w14:textId="209D802B" w:rsidR="009C50E7" w:rsidRDefault="009C50E7" w:rsidP="00A637FA">
      <w:pPr>
        <w:rPr>
          <w:sz w:val="16"/>
        </w:rPr>
      </w:pPr>
      <w:r w:rsidRPr="000A7CA5">
        <w:rPr>
          <w:rStyle w:val="StyleUnderline"/>
        </w:rPr>
        <w:t>To confront slow violence requires</w:t>
      </w:r>
      <w:r w:rsidRPr="000A7CA5">
        <w:rPr>
          <w:rStyle w:val="StyleUnderline"/>
          <w:sz w:val="16"/>
        </w:rPr>
        <w:t>, then</w:t>
      </w:r>
      <w:r w:rsidRPr="000A7CA5">
        <w:rPr>
          <w:rStyle w:val="StyleUnderline"/>
        </w:rPr>
        <w:t>, that we plot and give figurative shape to formless threats whose fatal repercussions are dispersed across space and time. The representational challenges are acute, requiring creative ways of drawing public attention to catastrophic acts that are low in instant spectacle but high in long-term effects.</w:t>
      </w:r>
      <w:r w:rsidRPr="000A7CA5">
        <w:rPr>
          <w:sz w:val="16"/>
        </w:rPr>
        <w:t xml:space="preserve"> To intervene representationally entails devising iconic symbols that embody amorphous calamities as well as narrative forms that infuse those symbols with dramatic urgency.</w:t>
      </w:r>
    </w:p>
    <w:p w14:paraId="2F24B9CB" w14:textId="77777777" w:rsidR="009C50E7" w:rsidRPr="000A7CA5" w:rsidRDefault="009C50E7" w:rsidP="009C50E7">
      <w:pPr>
        <w:pStyle w:val="Heading4"/>
      </w:pPr>
      <w:r>
        <w:t>Wars are used to justify maintaining slow violence</w:t>
      </w:r>
    </w:p>
    <w:p w14:paraId="2EF872B8" w14:textId="77777777" w:rsidR="009C50E7" w:rsidRPr="000A7CA5" w:rsidRDefault="009C50E7" w:rsidP="009C50E7">
      <w:r w:rsidRPr="000A7CA5">
        <w:rPr>
          <w:rStyle w:val="Style13ptBold"/>
        </w:rPr>
        <w:t>Nixon 11</w:t>
      </w:r>
      <w:r w:rsidRPr="000A7CA5">
        <w:t xml:space="preserve"> </w:t>
      </w:r>
      <w:r w:rsidRPr="00F050BD">
        <w:t>– [Rob, Rachel Carson Professor of English and an affiliate of the Nelson Institute Center for Culture, History and Environment “Book excerpt: Slow Violence and the Environmentalism of the Poor” 2011]</w:t>
      </w:r>
    </w:p>
    <w:p w14:paraId="0C55CBBF" w14:textId="77777777" w:rsidR="009C50E7" w:rsidRDefault="009C50E7" w:rsidP="009C50E7">
      <w:pPr>
        <w:rPr>
          <w:sz w:val="16"/>
        </w:rPr>
      </w:pPr>
      <w:r w:rsidRPr="00F566E3">
        <w:rPr>
          <w:sz w:val="16"/>
        </w:rPr>
        <w:t xml:space="preserve">Over the past two decades, this high-speed planetary modification has been accompanied (at least for those increasing billions who have access to the Internet) by rapid modifications to the human cortex. It is difficult, but necessary, to consider simultaneously a geologically-paced plasticity, however relatively rapid, and the plasticity of brain circuits reprogrammed by a digital world that threatens to "info-whelm" us into a state of perpetual distraction. If an awareness of the Great Acceleration is (to put it mildly) unevenly distributed, the experience of accelerated connectivity (and the paradoxical disconnects that can accompany it) is increasingly widespread. </w:t>
      </w:r>
      <w:r w:rsidRPr="00F566E3">
        <w:rPr>
          <w:rStyle w:val="StyleUnderline"/>
        </w:rPr>
        <w:t>In an age of degraded attention spans it becomes</w:t>
      </w:r>
      <w:r w:rsidRPr="00F566E3">
        <w:rPr>
          <w:sz w:val="16"/>
        </w:rPr>
        <w:t xml:space="preserve"> doubly </w:t>
      </w:r>
      <w:r w:rsidRPr="00F566E3">
        <w:rPr>
          <w:rStyle w:val="StyleUnderline"/>
        </w:rPr>
        <w:t>difficult yet increasingly urgent that we focus on the toll exacted</w:t>
      </w:r>
      <w:r w:rsidRPr="00F566E3">
        <w:rPr>
          <w:sz w:val="16"/>
        </w:rPr>
        <w:t xml:space="preserve">, over time, </w:t>
      </w:r>
      <w:r w:rsidRPr="00F566E3">
        <w:rPr>
          <w:rStyle w:val="StyleUnderline"/>
        </w:rPr>
        <w:t>by</w:t>
      </w:r>
      <w:r w:rsidRPr="00F566E3">
        <w:rPr>
          <w:sz w:val="16"/>
        </w:rPr>
        <w:t xml:space="preserve"> the </w:t>
      </w:r>
      <w:r w:rsidRPr="00F566E3">
        <w:rPr>
          <w:rStyle w:val="Emphasis"/>
        </w:rPr>
        <w:t>slow violence</w:t>
      </w:r>
      <w:r w:rsidRPr="00F566E3">
        <w:rPr>
          <w:sz w:val="16"/>
        </w:rPr>
        <w:t xml:space="preserve"> of ecological degradation. </w:t>
      </w:r>
      <w:r w:rsidRPr="00F566E3">
        <w:rPr>
          <w:rStyle w:val="StyleUnderline"/>
        </w:rPr>
        <w:t>We live,</w:t>
      </w:r>
      <w:r w:rsidRPr="00F566E3">
        <w:rPr>
          <w:sz w:val="16"/>
        </w:rPr>
        <w:t xml:space="preserve"> writes Cory Doctorow, </w:t>
      </w:r>
      <w:r w:rsidRPr="00F566E3">
        <w:rPr>
          <w:rStyle w:val="StyleUnderline"/>
        </w:rPr>
        <w:t>in an</w:t>
      </w:r>
      <w:r w:rsidRPr="00F566E3">
        <w:rPr>
          <w:sz w:val="16"/>
        </w:rPr>
        <w:t xml:space="preserve"> era when the electronic screen has become an "</w:t>
      </w:r>
      <w:r w:rsidRPr="00F566E3">
        <w:rPr>
          <w:rStyle w:val="StyleUnderline"/>
        </w:rPr>
        <w:t>ecosystem of interruption technologies.''</w:t>
      </w:r>
      <w:r w:rsidRPr="00F566E3">
        <w:rPr>
          <w:sz w:val="16"/>
        </w:rPr>
        <w:t xml:space="preserve">" Or as former Microsoft executive Linda Stone puts it, </w:t>
      </w:r>
      <w:r w:rsidRPr="00F566E3">
        <w:rPr>
          <w:rStyle w:val="StyleUnderline"/>
        </w:rPr>
        <w:t>we now live in an age of "continuous partial attention</w:t>
      </w:r>
      <w:r w:rsidRPr="00F566E3">
        <w:rPr>
          <w:sz w:val="16"/>
        </w:rPr>
        <w:t xml:space="preserve">.?" </w:t>
      </w:r>
      <w:r w:rsidRPr="00F566E3">
        <w:rPr>
          <w:rStyle w:val="StyleUnderline"/>
        </w:rPr>
        <w:t>Fast is faster</w:t>
      </w:r>
      <w:r w:rsidRPr="00F566E3">
        <w:rPr>
          <w:sz w:val="16"/>
        </w:rPr>
        <w:t xml:space="preserve"> than it used to be, and story units have become concomitantly shorter. </w:t>
      </w:r>
      <w:r w:rsidRPr="00F566E3">
        <w:rPr>
          <w:rStyle w:val="StyleUnderline"/>
        </w:rPr>
        <w:t>In this cultural milieu</w:t>
      </w:r>
      <w:r w:rsidRPr="00F566E3">
        <w:rPr>
          <w:sz w:val="16"/>
        </w:rPr>
        <w:t xml:space="preserve"> of digitally speeded up time, and foreshortened narrative, </w:t>
      </w:r>
      <w:r w:rsidRPr="00F566E3">
        <w:rPr>
          <w:rStyle w:val="StyleUnderline"/>
        </w:rPr>
        <w:t xml:space="preserve">the </w:t>
      </w:r>
      <w:r w:rsidRPr="00F566E3">
        <w:rPr>
          <w:rStyle w:val="Emphasis"/>
        </w:rPr>
        <w:t>intergenerational aftermath</w:t>
      </w:r>
      <w:r w:rsidRPr="00F566E3">
        <w:rPr>
          <w:rStyle w:val="StyleUnderline"/>
        </w:rPr>
        <w:t xml:space="preserve"> becomes a harder sell</w:t>
      </w:r>
      <w:r w:rsidRPr="00F566E3">
        <w:rPr>
          <w:sz w:val="16"/>
        </w:rPr>
        <w:t>. So to render slow violence visible entails, among other things, redefining speed: we see such efforts in talk of accelerated species loss, rapid climate change, and in attempts to recast "glacial"-once a dead metaphor for "slow-as a rousing, iconic image of unacceptably fast loss.</w:t>
      </w:r>
    </w:p>
    <w:p w14:paraId="52761C20" w14:textId="77777777" w:rsidR="009C50E7" w:rsidRDefault="009C50E7" w:rsidP="009C50E7">
      <w:pPr>
        <w:rPr>
          <w:rStyle w:val="StyleUnderline"/>
        </w:rPr>
      </w:pPr>
      <w:r w:rsidRPr="00F566E3">
        <w:rPr>
          <w:sz w:val="16"/>
        </w:rPr>
        <w:t xml:space="preserve"> </w:t>
      </w:r>
      <w:r w:rsidRPr="00F566E3">
        <w:rPr>
          <w:rStyle w:val="StyleUnderline"/>
        </w:rPr>
        <w:t xml:space="preserve">Efforts to make forms of slow violence more urgently visible </w:t>
      </w:r>
      <w:r w:rsidRPr="00F566E3">
        <w:rPr>
          <w:rStyle w:val="Emphasis"/>
        </w:rPr>
        <w:t>suffered a setback in the United States in the aftermath of 9/11</w:t>
      </w:r>
      <w:r w:rsidRPr="00F566E3">
        <w:rPr>
          <w:sz w:val="16"/>
        </w:rPr>
        <w:t xml:space="preserve">, </w:t>
      </w:r>
      <w:r w:rsidRPr="00F566E3">
        <w:rPr>
          <w:rStyle w:val="StyleUnderline"/>
        </w:rPr>
        <w:t xml:space="preserve">which reinforced a </w:t>
      </w:r>
      <w:r w:rsidRPr="00F566E3">
        <w:rPr>
          <w:rStyle w:val="Emphasis"/>
        </w:rPr>
        <w:t>spectacular</w:t>
      </w:r>
      <w:r w:rsidRPr="00F566E3">
        <w:rPr>
          <w:rStyle w:val="StyleUnderline"/>
        </w:rPr>
        <w:t xml:space="preserve">, </w:t>
      </w:r>
      <w:r w:rsidRPr="00F566E3">
        <w:rPr>
          <w:rStyle w:val="Emphasis"/>
        </w:rPr>
        <w:t>immediately sensational</w:t>
      </w:r>
      <w:r w:rsidRPr="00F566E3">
        <w:rPr>
          <w:rStyle w:val="StyleUnderline"/>
        </w:rPr>
        <w:t xml:space="preserve">, and </w:t>
      </w:r>
      <w:r w:rsidRPr="00F566E3">
        <w:rPr>
          <w:rStyle w:val="Emphasis"/>
        </w:rPr>
        <w:t>instantly hyper-visible image</w:t>
      </w:r>
      <w:r w:rsidRPr="00F566E3">
        <w:rPr>
          <w:rStyle w:val="StyleUnderline"/>
        </w:rPr>
        <w:t xml:space="preserve"> of what constitutes a violent threat. </w:t>
      </w:r>
      <w:r w:rsidRPr="007868B7">
        <w:rPr>
          <w:rStyle w:val="StyleUnderline"/>
        </w:rPr>
        <w:t>The fiery spectacle of the collapsing towers was burned into the national psyche as the definitive image of violence</w:t>
      </w:r>
      <w:r w:rsidRPr="007868B7">
        <w:rPr>
          <w:sz w:val="16"/>
        </w:rPr>
        <w:t>,</w:t>
      </w:r>
      <w:r w:rsidRPr="00F566E3">
        <w:rPr>
          <w:sz w:val="16"/>
        </w:rPr>
        <w:t xml:space="preserve"> setting back by years attempts to rally public sentiment against climate change, a threat that is incremental, exponential, and far less sensationally visible. </w:t>
      </w:r>
      <w:r w:rsidRPr="00F566E3">
        <w:rPr>
          <w:rStyle w:val="StyleUnderline"/>
        </w:rPr>
        <w:t xml:space="preserve">Condoleezza Rice's </w:t>
      </w:r>
      <w:r w:rsidRPr="00F566E3">
        <w:rPr>
          <w:rStyle w:val="Emphasis"/>
        </w:rPr>
        <w:t>strategic fantasy of a mushroom cloud looming over America</w:t>
      </w:r>
      <w:r w:rsidRPr="00F566E3">
        <w:rPr>
          <w:rStyle w:val="StyleUnderline"/>
        </w:rPr>
        <w:t xml:space="preserve"> if the United States failed to invade Iraq gave further visual definition to cataclysmic violence as </w:t>
      </w:r>
      <w:r w:rsidRPr="00F566E3">
        <w:rPr>
          <w:rStyle w:val="Emphasis"/>
        </w:rPr>
        <w:t>something explosive and instantaneous</w:t>
      </w:r>
      <w:r w:rsidRPr="00F566E3">
        <w:rPr>
          <w:sz w:val="16"/>
        </w:rPr>
        <w:t xml:space="preserve">, </w:t>
      </w:r>
      <w:r w:rsidRPr="00F566E3">
        <w:rPr>
          <w:rStyle w:val="StyleUnderline"/>
        </w:rPr>
        <w:t xml:space="preserve">a recognizably cinematic, immediately sensational, pyrotechnic event. </w:t>
      </w:r>
    </w:p>
    <w:p w14:paraId="554ABC40" w14:textId="684A6769" w:rsidR="009C50E7" w:rsidRPr="009C50E7" w:rsidRDefault="009C50E7" w:rsidP="00A637FA">
      <w:pPr>
        <w:rPr>
          <w:b/>
          <w:iCs/>
          <w:sz w:val="24"/>
          <w:u w:val="single"/>
          <w:bdr w:val="single" w:sz="8" w:space="0" w:color="auto"/>
        </w:rPr>
      </w:pPr>
      <w:r w:rsidRPr="00F566E3">
        <w:rPr>
          <w:rStyle w:val="StyleUnderline"/>
        </w:rPr>
        <w:t>The representational bias against slow violence has</w:t>
      </w:r>
      <w:r w:rsidRPr="00F566E3">
        <w:rPr>
          <w:sz w:val="16"/>
        </w:rPr>
        <w:t xml:space="preserve">, furthermore, </w:t>
      </w:r>
      <w:r w:rsidRPr="00F566E3">
        <w:rPr>
          <w:rStyle w:val="Emphasis"/>
        </w:rPr>
        <w:t>a critically dangerous impact</w:t>
      </w:r>
      <w:r w:rsidRPr="00F566E3">
        <w:rPr>
          <w:sz w:val="16"/>
        </w:rPr>
        <w:t xml:space="preserve"> </w:t>
      </w:r>
      <w:r w:rsidRPr="00F566E3">
        <w:rPr>
          <w:rStyle w:val="StyleUnderline"/>
        </w:rPr>
        <w:t>on what counts as a casualty in the first place. Casualties of slow violence</w:t>
      </w:r>
      <w:r w:rsidRPr="00F566E3">
        <w:rPr>
          <w:sz w:val="16"/>
        </w:rPr>
        <w:t>-human and environmental-</w:t>
      </w:r>
      <w:r w:rsidRPr="00F566E3">
        <w:rPr>
          <w:rStyle w:val="StyleUnderline"/>
        </w:rPr>
        <w:t xml:space="preserve">are the casualties most likely </w:t>
      </w:r>
      <w:r w:rsidRPr="00F566E3">
        <w:rPr>
          <w:rStyle w:val="Emphasis"/>
        </w:rPr>
        <w:t>not to be seen, not to be counted</w:t>
      </w:r>
      <w:r w:rsidRPr="00F566E3">
        <w:rPr>
          <w:rStyle w:val="StyleUnderline"/>
        </w:rPr>
        <w:t>.</w:t>
      </w:r>
      <w:r w:rsidRPr="00F566E3">
        <w:rPr>
          <w:sz w:val="16"/>
        </w:rPr>
        <w:t xml:space="preserve"> </w:t>
      </w:r>
      <w:r w:rsidRPr="00F566E3">
        <w:rPr>
          <w:rStyle w:val="StyleUnderline"/>
        </w:rPr>
        <w:t xml:space="preserve">Casualties of slow violence become </w:t>
      </w:r>
      <w:r w:rsidRPr="00F566E3">
        <w:rPr>
          <w:rStyle w:val="Emphasis"/>
        </w:rPr>
        <w:t>light-weight, disposable casualties</w:t>
      </w:r>
      <w:r w:rsidRPr="00F566E3">
        <w:rPr>
          <w:sz w:val="16"/>
        </w:rPr>
        <w:t xml:space="preserve">, </w:t>
      </w:r>
      <w:r w:rsidRPr="00F566E3">
        <w:rPr>
          <w:rStyle w:val="StyleUnderline"/>
        </w:rPr>
        <w:t>with dire consequences</w:t>
      </w:r>
      <w:r w:rsidRPr="00F566E3">
        <w:rPr>
          <w:sz w:val="16"/>
        </w:rPr>
        <w:t xml:space="preserve"> for the ways wars are remembered, </w:t>
      </w:r>
      <w:r w:rsidRPr="007868B7">
        <w:rPr>
          <w:rStyle w:val="StyleUnderline"/>
        </w:rPr>
        <w:t>which in turn has dire consequences for the projected casualties from future wars</w:t>
      </w:r>
      <w:r w:rsidRPr="007868B7">
        <w:rPr>
          <w:sz w:val="16"/>
        </w:rPr>
        <w:t xml:space="preserve">. </w:t>
      </w:r>
      <w:r w:rsidRPr="00F566E3">
        <w:rPr>
          <w:sz w:val="16"/>
        </w:rPr>
        <w:t xml:space="preserve">We can observe this bias at work in the way wars, whose lethal repercussions spread across space and time, are tidily bookended in the historical record. Thus, for instance, </w:t>
      </w:r>
      <w:r w:rsidRPr="007868B7">
        <w:rPr>
          <w:rStyle w:val="StyleUnderline"/>
        </w:rPr>
        <w:t>a 2003 New York Times editorial on Vietnam declared that</w:t>
      </w:r>
      <w:r w:rsidRPr="00F566E3">
        <w:rPr>
          <w:rStyle w:val="StyleUnderline"/>
        </w:rPr>
        <w:t>" during our dozen years there, the U.S. killed and helped kill at least 1.5 million people</w:t>
      </w:r>
      <w:r w:rsidRPr="00F566E3">
        <w:rPr>
          <w:sz w:val="16"/>
        </w:rPr>
        <w:t>.'?' But that simple phrase "</w:t>
      </w:r>
      <w:r w:rsidRPr="00F566E3">
        <w:rPr>
          <w:rStyle w:val="StyleUnderline"/>
        </w:rPr>
        <w:t xml:space="preserve">during our dozen years there" shrinks the toll, </w:t>
      </w:r>
      <w:r w:rsidRPr="00F566E3">
        <w:rPr>
          <w:rStyle w:val="Emphasis"/>
        </w:rPr>
        <w:t>foreshortening the ongoing  slow-motion slaughter</w:t>
      </w:r>
      <w:r w:rsidRPr="00F566E3">
        <w:rPr>
          <w:sz w:val="16"/>
        </w:rPr>
        <w:t xml:space="preserve">: </w:t>
      </w:r>
      <w:r w:rsidRPr="00F566E3">
        <w:rPr>
          <w:rStyle w:val="StyleUnderline"/>
        </w:rPr>
        <w:t>hundreds of thousands survived the official war years, only to slowly lose their lives later to Agent Orange.</w:t>
      </w:r>
      <w:r w:rsidRPr="00F566E3">
        <w:rPr>
          <w:sz w:val="16"/>
        </w:rPr>
        <w:t xml:space="preserve"> In a 2002 study, the environmental scientist Arnold Schecter recorded dioxin levels in the bloodstreams of Bien Hoa residents at '35 times the levels of Hanoi's inhabitants, who lived far north of the spraying." The afflicted include thousands of children born decades after the war's end. More than thirty years after the last spray run, </w:t>
      </w:r>
      <w:r w:rsidRPr="00F566E3">
        <w:rPr>
          <w:rStyle w:val="StyleUnderline"/>
        </w:rPr>
        <w:t>Agent Orange continues to wreak havoc</w:t>
      </w:r>
      <w:r w:rsidRPr="00F566E3">
        <w:rPr>
          <w:sz w:val="16"/>
        </w:rPr>
        <w:t xml:space="preserve"> as, through biomagnification, dioxins build up in the fatty tissues of pivotal foods such as duck and fish and pass from the natural world into the cooking pot and from there to ensuing human generations. An Institute of Medicine committee has by now linked seventeen medical conditions to Agent Orange; indeed, as recently as 2009 it uncovered fresh evidence that exposure to the chemical increases the likelihood of developing Parkinson's disease and ischemic heart disease." </w:t>
      </w:r>
      <w:r w:rsidRPr="00F566E3">
        <w:rPr>
          <w:rStyle w:val="StyleUnderline"/>
        </w:rPr>
        <w:t>Under such circumstances, wherein long-term risks continue to emerge, to bookend a war's casualties with the phrase "during our dozen years there" is misleading</w:t>
      </w:r>
      <w:r w:rsidRPr="00F566E3">
        <w:rPr>
          <w:sz w:val="16"/>
        </w:rPr>
        <w:t xml:space="preserve">: </w:t>
      </w:r>
      <w:r w:rsidRPr="00F566E3">
        <w:rPr>
          <w:rStyle w:val="Emphasis"/>
        </w:rPr>
        <w:t>that small, seemingly innocent phrase is a powerful reminder of how our rhetorical conventions for bracketing violence routinely ignore ongoing, belated casualties.</w:t>
      </w:r>
    </w:p>
    <w:p w14:paraId="6719C1FA" w14:textId="46577FBB" w:rsidR="00873DE7" w:rsidRDefault="00873DE7" w:rsidP="00873DE7">
      <w:pPr>
        <w:pStyle w:val="Heading3"/>
      </w:pPr>
      <w:r>
        <w:t>2AC – AT: Scope Neglect/Psychological Numbing</w:t>
      </w:r>
    </w:p>
    <w:p w14:paraId="1E14BD4B" w14:textId="7978C2F2" w:rsidR="00873DE7" w:rsidRPr="00873DE7" w:rsidRDefault="00873DE7" w:rsidP="00873DE7">
      <w:pPr>
        <w:pStyle w:val="Heading4"/>
      </w:pPr>
      <w:r>
        <w:t xml:space="preserve">Numbing applies to </w:t>
      </w:r>
      <w:r>
        <w:rPr>
          <w:u w:val="single"/>
        </w:rPr>
        <w:t>the aff</w:t>
      </w:r>
      <w:r>
        <w:t xml:space="preserve">, NOT just extinction – numbers in </w:t>
      </w:r>
      <w:r>
        <w:rPr>
          <w:u w:val="single"/>
        </w:rPr>
        <w:t>the thousands</w:t>
      </w:r>
      <w:r>
        <w:t xml:space="preserve"> </w:t>
      </w:r>
      <w:r w:rsidR="00895F2F">
        <w:t>trigger the biases.</w:t>
      </w:r>
    </w:p>
    <w:p w14:paraId="750E0BD4" w14:textId="77777777" w:rsidR="00895F2F" w:rsidRDefault="00895F2F" w:rsidP="00895F2F">
      <w:r w:rsidRPr="00E73D7B">
        <w:rPr>
          <w:rStyle w:val="Style13ptBold"/>
        </w:rPr>
        <w:t>Treich &amp; Rheinberger ’16</w:t>
      </w:r>
      <w:r w:rsidRPr="00E73D7B">
        <w:t xml:space="preserve"> [Nicolas and Christoph; leads Environmental Economics and Natural Resources at Toulouse School of Economics. </w:t>
      </w:r>
      <w:r>
        <w:t>R</w:t>
      </w:r>
      <w:r w:rsidRPr="00E73D7B">
        <w:t>esearch concerns benefit-cost analysis, risk theory, environmental economics and behavioral economics. Rheinberger was a post-doctoral researcher; 2-2016; “Catastrophe aversion: Social attitudes towards common fates</w:t>
      </w:r>
      <w:r>
        <w:t>,”</w:t>
      </w:r>
      <w:r w:rsidRPr="00E73D7B">
        <w:t xml:space="preserve"> Apports De La Recherche; https://www.foncsi.org/en/publications/collections/industrial-safety-cahiers/catastrophe-aversion/CSI-catastrophe-aversion.pdf; Accessed 7-21-2020; RG-Camp]</w:t>
      </w:r>
    </w:p>
    <w:p w14:paraId="7568308B" w14:textId="77777777" w:rsidR="00873DE7" w:rsidRDefault="00873DE7" w:rsidP="00873DE7">
      <w:r w:rsidRPr="00B41ABE">
        <w:rPr>
          <w:rStyle w:val="Emphasis"/>
          <w:highlight w:val="cyan"/>
        </w:rPr>
        <w:t>Psychophysical numbing</w:t>
      </w:r>
      <w:r>
        <w:t xml:space="preserve">. </w:t>
      </w:r>
    </w:p>
    <w:p w14:paraId="391B381C" w14:textId="77777777" w:rsidR="00873DE7" w:rsidRPr="00B41ABE" w:rsidRDefault="00873DE7" w:rsidP="00873DE7">
      <w:pPr>
        <w:rPr>
          <w:sz w:val="16"/>
        </w:rPr>
      </w:pPr>
      <w:r w:rsidRPr="00B41ABE">
        <w:rPr>
          <w:sz w:val="16"/>
        </w:rPr>
        <w:t xml:space="preserve">The psychophysical numbing </w:t>
      </w:r>
      <w:r w:rsidRPr="00B41ABE">
        <w:rPr>
          <w:highlight w:val="cyan"/>
          <w:u w:val="single"/>
        </w:rPr>
        <w:t>hypothesis</w:t>
      </w:r>
      <w:r w:rsidRPr="00B41ABE">
        <w:rPr>
          <w:sz w:val="16"/>
        </w:rPr>
        <w:t xml:space="preserve"> [Fetherstonhaugh et al. 1997] is </w:t>
      </w:r>
      <w:r w:rsidRPr="003B3550">
        <w:rPr>
          <w:u w:val="single"/>
        </w:rPr>
        <w:t xml:space="preserve">a direct </w:t>
      </w:r>
      <w:r w:rsidRPr="00B41ABE">
        <w:rPr>
          <w:highlight w:val="cyan"/>
          <w:u w:val="single"/>
        </w:rPr>
        <w:t>explanation</w:t>
      </w:r>
      <w:r w:rsidRPr="003B3550">
        <w:rPr>
          <w:u w:val="single"/>
        </w:rPr>
        <w:t xml:space="preserve"> for why </w:t>
      </w:r>
      <w:r w:rsidRPr="00B41ABE">
        <w:rPr>
          <w:highlight w:val="cyan"/>
          <w:u w:val="single"/>
        </w:rPr>
        <w:t>people do not exhibit</w:t>
      </w:r>
      <w:r w:rsidRPr="003B3550">
        <w:rPr>
          <w:u w:val="single"/>
        </w:rPr>
        <w:t xml:space="preserve"> catastrophe </w:t>
      </w:r>
      <w:r w:rsidRPr="00B41ABE">
        <w:rPr>
          <w:highlight w:val="cyan"/>
          <w:u w:val="single"/>
        </w:rPr>
        <w:t>averse preferences</w:t>
      </w:r>
      <w:r w:rsidRPr="003B3550">
        <w:rPr>
          <w:u w:val="single"/>
        </w:rPr>
        <w:t xml:space="preserve"> in life and death </w:t>
      </w:r>
      <w:r w:rsidRPr="00B41ABE">
        <w:rPr>
          <w:sz w:val="16"/>
        </w:rPr>
        <w:t xml:space="preserve">prospects. This hypothesis is </w:t>
      </w:r>
      <w:r w:rsidRPr="003B3550">
        <w:rPr>
          <w:u w:val="single"/>
        </w:rPr>
        <w:t xml:space="preserve">related to a phenomenon </w:t>
      </w:r>
      <w:r w:rsidRPr="00B41ABE">
        <w:rPr>
          <w:highlight w:val="cyan"/>
          <w:u w:val="single"/>
        </w:rPr>
        <w:t>known as “</w:t>
      </w:r>
      <w:r w:rsidRPr="00B41ABE">
        <w:rPr>
          <w:rStyle w:val="Emphasis"/>
          <w:highlight w:val="cyan"/>
        </w:rPr>
        <w:t>Weber’s law</w:t>
      </w:r>
      <w:r w:rsidRPr="00B41ABE">
        <w:rPr>
          <w:sz w:val="16"/>
        </w:rPr>
        <w:t>”.</w:t>
      </w:r>
    </w:p>
    <w:p w14:paraId="64446E80" w14:textId="77777777" w:rsidR="00873DE7" w:rsidRPr="00B41ABE" w:rsidRDefault="00873DE7" w:rsidP="00873DE7">
      <w:pPr>
        <w:rPr>
          <w:u w:val="single"/>
        </w:rPr>
      </w:pPr>
      <w:r w:rsidRPr="00B41ABE">
        <w:rPr>
          <w:u w:val="single"/>
        </w:rPr>
        <w:t>Weber’s law</w:t>
      </w:r>
    </w:p>
    <w:p w14:paraId="305006A8" w14:textId="77777777" w:rsidR="00873DE7" w:rsidRPr="00B41ABE" w:rsidRDefault="00873DE7" w:rsidP="00873DE7">
      <w:pPr>
        <w:rPr>
          <w:sz w:val="16"/>
        </w:rPr>
      </w:pPr>
      <w:r w:rsidRPr="00B41ABE">
        <w:rPr>
          <w:sz w:val="16"/>
        </w:rPr>
        <w:t xml:space="preserve">19th century psychologists E. Weber and G. Fechner discovered a </w:t>
      </w:r>
      <w:r w:rsidRPr="003B3550">
        <w:rPr>
          <w:u w:val="single"/>
        </w:rPr>
        <w:t>psychophysical principle</w:t>
      </w:r>
      <w:r w:rsidRPr="00B41ABE">
        <w:rPr>
          <w:sz w:val="16"/>
        </w:rPr>
        <w:t xml:space="preserve"> that </w:t>
      </w:r>
      <w:r w:rsidRPr="003B3550">
        <w:rPr>
          <w:u w:val="single"/>
        </w:rPr>
        <w:t>describes how we perceive changes in our environment</w:t>
      </w:r>
      <w:r w:rsidRPr="00B41ABE">
        <w:rPr>
          <w:sz w:val="16"/>
        </w:rPr>
        <w:t xml:space="preserve">. They found that people’s </w:t>
      </w:r>
      <w:r w:rsidRPr="00B41ABE">
        <w:rPr>
          <w:rStyle w:val="Emphasis"/>
          <w:highlight w:val="cyan"/>
        </w:rPr>
        <w:t>ability to detect changes</w:t>
      </w:r>
      <w:r w:rsidRPr="003B3550">
        <w:rPr>
          <w:u w:val="single"/>
        </w:rPr>
        <w:t xml:space="preserve"> in a physical stimulus </w:t>
      </w:r>
      <w:r w:rsidRPr="00B41ABE">
        <w:rPr>
          <w:rStyle w:val="Emphasis"/>
        </w:rPr>
        <w:t>rapidly</w:t>
      </w:r>
      <w:r w:rsidRPr="003B3550">
        <w:rPr>
          <w:rStyle w:val="Emphasis"/>
        </w:rPr>
        <w:t xml:space="preserve"> </w:t>
      </w:r>
      <w:r w:rsidRPr="00B41ABE">
        <w:rPr>
          <w:rStyle w:val="Emphasis"/>
          <w:highlight w:val="cyan"/>
        </w:rPr>
        <w:t>decreases as</w:t>
      </w:r>
      <w:r w:rsidRPr="003B3550">
        <w:rPr>
          <w:rStyle w:val="Emphasis"/>
        </w:rPr>
        <w:t xml:space="preserve"> the </w:t>
      </w:r>
      <w:r w:rsidRPr="00B41ABE">
        <w:rPr>
          <w:rStyle w:val="Emphasis"/>
          <w:highlight w:val="cyan"/>
        </w:rPr>
        <w:t>size</w:t>
      </w:r>
      <w:r w:rsidRPr="003B3550">
        <w:rPr>
          <w:rStyle w:val="Emphasis"/>
        </w:rPr>
        <w:t xml:space="preserve"> of the stimulus </w:t>
      </w:r>
      <w:r w:rsidRPr="00B41ABE">
        <w:rPr>
          <w:rStyle w:val="Emphasis"/>
          <w:highlight w:val="cyan"/>
        </w:rPr>
        <w:t>increases</w:t>
      </w:r>
      <w:r w:rsidRPr="00B41ABE">
        <w:rPr>
          <w:sz w:val="16"/>
        </w:rPr>
        <w:t xml:space="preserve">. This phenomenon, known today as “Weber’s law”, implies that </w:t>
      </w:r>
      <w:r w:rsidRPr="003B3550">
        <w:rPr>
          <w:u w:val="single"/>
        </w:rPr>
        <w:t>for a change in a stimulus to become just noticeable, a fixed percentage must be added</w:t>
      </w:r>
      <w:r w:rsidRPr="00B41ABE">
        <w:rPr>
          <w:sz w:val="16"/>
        </w:rPr>
        <w:t xml:space="preserve">. </w:t>
      </w:r>
      <w:r w:rsidRPr="003B3550">
        <w:rPr>
          <w:u w:val="single"/>
        </w:rPr>
        <w:t>Perceived difference</w:t>
      </w:r>
      <w:r w:rsidRPr="00B41ABE">
        <w:rPr>
          <w:sz w:val="16"/>
        </w:rPr>
        <w:t xml:space="preserve"> in stimuli</w:t>
      </w:r>
      <w:r w:rsidRPr="003B3550">
        <w:rPr>
          <w:u w:val="single"/>
        </w:rPr>
        <w:t xml:space="preserve"> is a relative matter</w:t>
      </w:r>
      <w:r w:rsidRPr="00B41ABE">
        <w:rPr>
          <w:sz w:val="16"/>
        </w:rPr>
        <w:t xml:space="preserve">: for a small stimulus, a change is detected for a small increment, whereas for a large stimulus, only large increments are detected. Empirical studies have demonstrated that </w:t>
      </w:r>
      <w:r w:rsidRPr="003B3550">
        <w:rPr>
          <w:u w:val="single"/>
        </w:rPr>
        <w:t xml:space="preserve">the growth of </w:t>
      </w:r>
      <w:r w:rsidRPr="00B41ABE">
        <w:rPr>
          <w:rStyle w:val="Emphasis"/>
        </w:rPr>
        <w:t>sensory magnitude</w:t>
      </w:r>
      <w:r w:rsidRPr="003B3550">
        <w:rPr>
          <w:u w:val="single"/>
        </w:rPr>
        <w:t xml:space="preserve"> is best fit by a power function of the stimulus magnitude8</w:t>
      </w:r>
      <w:r w:rsidRPr="00B41ABE">
        <w:rPr>
          <w:sz w:val="16"/>
        </w:rPr>
        <w:t xml:space="preserve"> </w:t>
      </w:r>
    </w:p>
    <w:p w14:paraId="091C32ED" w14:textId="77777777" w:rsidR="00873DE7" w:rsidRPr="00B41ABE" w:rsidRDefault="00873DE7" w:rsidP="00873DE7">
      <w:pPr>
        <w:rPr>
          <w:sz w:val="16"/>
        </w:rPr>
      </w:pPr>
      <w:r w:rsidRPr="003B3550">
        <w:rPr>
          <w:u w:val="single"/>
        </w:rPr>
        <w:t>Applying</w:t>
      </w:r>
      <w:r w:rsidRPr="00B41ABE">
        <w:rPr>
          <w:sz w:val="16"/>
        </w:rPr>
        <w:t xml:space="preserve"> this </w:t>
      </w:r>
      <w:r w:rsidRPr="003B3550">
        <w:rPr>
          <w:u w:val="single"/>
        </w:rPr>
        <w:t>principle to the value of averted fatalities suggests</w:t>
      </w:r>
      <w:r w:rsidRPr="00B41ABE">
        <w:rPr>
          <w:sz w:val="16"/>
        </w:rPr>
        <w:t xml:space="preserve"> that a form of </w:t>
      </w:r>
      <w:r w:rsidRPr="00B41ABE">
        <w:rPr>
          <w:highlight w:val="cyan"/>
          <w:u w:val="single"/>
        </w:rPr>
        <w:t>psychophysical numbing</w:t>
      </w:r>
      <w:r w:rsidRPr="00B41ABE">
        <w:rPr>
          <w:sz w:val="16"/>
        </w:rPr>
        <w:t xml:space="preserve"> may </w:t>
      </w:r>
      <w:r w:rsidRPr="00B41ABE">
        <w:rPr>
          <w:highlight w:val="cyan"/>
          <w:u w:val="single"/>
        </w:rPr>
        <w:t>result from</w:t>
      </w:r>
      <w:r w:rsidRPr="00B41ABE">
        <w:rPr>
          <w:sz w:val="16"/>
        </w:rPr>
        <w:t xml:space="preserve"> our </w:t>
      </w:r>
      <w:r w:rsidRPr="00B41ABE">
        <w:rPr>
          <w:rStyle w:val="Emphasis"/>
          <w:highlight w:val="cyan"/>
        </w:rPr>
        <w:t>inability to appreciate losses</w:t>
      </w:r>
      <w:r w:rsidRPr="003B3550">
        <w:rPr>
          <w:rStyle w:val="Emphasis"/>
        </w:rPr>
        <w:t xml:space="preserve"> of life </w:t>
      </w:r>
      <w:r w:rsidRPr="00B41ABE">
        <w:rPr>
          <w:rStyle w:val="Emphasis"/>
          <w:highlight w:val="cyan"/>
        </w:rPr>
        <w:t>as they become</w:t>
      </w:r>
      <w:r w:rsidRPr="003B3550">
        <w:rPr>
          <w:rStyle w:val="Emphasis"/>
        </w:rPr>
        <w:t xml:space="preserve"> more </w:t>
      </w:r>
      <w:r w:rsidRPr="00B41ABE">
        <w:rPr>
          <w:rStyle w:val="Emphasis"/>
          <w:highlight w:val="cyan"/>
        </w:rPr>
        <w:t>catastrophic</w:t>
      </w:r>
      <w:r w:rsidRPr="00B41ABE">
        <w:rPr>
          <w:sz w:val="16"/>
        </w:rPr>
        <w:t>.</w:t>
      </w:r>
    </w:p>
    <w:p w14:paraId="19DA640C" w14:textId="77777777" w:rsidR="00873DE7" w:rsidRPr="00B41ABE" w:rsidRDefault="00873DE7" w:rsidP="00873DE7">
      <w:pPr>
        <w:rPr>
          <w:sz w:val="16"/>
        </w:rPr>
      </w:pPr>
      <w:r w:rsidRPr="003B3550">
        <w:rPr>
          <w:u w:val="single"/>
        </w:rPr>
        <w:t>Reasons invoked for</w:t>
      </w:r>
      <w:r w:rsidRPr="00B41ABE">
        <w:rPr>
          <w:sz w:val="16"/>
        </w:rPr>
        <w:t xml:space="preserve"> the </w:t>
      </w:r>
      <w:r w:rsidRPr="003B3550">
        <w:rPr>
          <w:u w:val="single"/>
        </w:rPr>
        <w:t>diminished marginal sensitivity</w:t>
      </w:r>
      <w:r w:rsidRPr="00B41ABE">
        <w:rPr>
          <w:sz w:val="16"/>
        </w:rPr>
        <w:t xml:space="preserve"> to the value of life include</w:t>
      </w:r>
    </w:p>
    <w:p w14:paraId="6A3CF1CE" w14:textId="77777777" w:rsidR="00873DE7" w:rsidRPr="00B41ABE" w:rsidRDefault="00873DE7" w:rsidP="00873DE7">
      <w:pPr>
        <w:ind w:left="720"/>
        <w:rPr>
          <w:sz w:val="16"/>
        </w:rPr>
      </w:pPr>
      <w:r w:rsidRPr="00B41ABE">
        <w:rPr>
          <w:sz w:val="16"/>
        </w:rPr>
        <w:t xml:space="preserve">people’s </w:t>
      </w:r>
      <w:r w:rsidRPr="00B41ABE">
        <w:rPr>
          <w:highlight w:val="cyan"/>
          <w:u w:val="single"/>
        </w:rPr>
        <w:t>inability emotionally to appreciate</w:t>
      </w:r>
      <w:r w:rsidRPr="00B41ABE">
        <w:rPr>
          <w:sz w:val="16"/>
        </w:rPr>
        <w:t xml:space="preserve"> the </w:t>
      </w:r>
      <w:r w:rsidRPr="003B3550">
        <w:rPr>
          <w:u w:val="single"/>
        </w:rPr>
        <w:t xml:space="preserve">loss of </w:t>
      </w:r>
      <w:r w:rsidRPr="00B41ABE">
        <w:rPr>
          <w:highlight w:val="cyan"/>
          <w:u w:val="single"/>
        </w:rPr>
        <w:t>lives</w:t>
      </w:r>
      <w:r w:rsidRPr="003B3550">
        <w:rPr>
          <w:u w:val="single"/>
        </w:rPr>
        <w:t xml:space="preserve"> in</w:t>
      </w:r>
      <w:r w:rsidRPr="00B41ABE">
        <w:rPr>
          <w:sz w:val="16"/>
        </w:rPr>
        <w:t xml:space="preserve"> absolute </w:t>
      </w:r>
      <w:r w:rsidRPr="003B3550">
        <w:rPr>
          <w:u w:val="single"/>
        </w:rPr>
        <w:t>numbers</w:t>
      </w:r>
      <w:r w:rsidRPr="00B41ABE">
        <w:rPr>
          <w:sz w:val="16"/>
        </w:rPr>
        <w:t xml:space="preserve"> [Slovic 2007];</w:t>
      </w:r>
    </w:p>
    <w:p w14:paraId="3F1556AF" w14:textId="77777777" w:rsidR="00873DE7" w:rsidRPr="00B41ABE" w:rsidRDefault="00873DE7" w:rsidP="00873DE7">
      <w:pPr>
        <w:ind w:left="720"/>
        <w:rPr>
          <w:sz w:val="16"/>
        </w:rPr>
      </w:pPr>
      <w:r w:rsidRPr="00B41ABE">
        <w:rPr>
          <w:sz w:val="16"/>
        </w:rPr>
        <w:t xml:space="preserve">a form of </w:t>
      </w:r>
      <w:r w:rsidRPr="00B41ABE">
        <w:rPr>
          <w:u w:val="single"/>
        </w:rPr>
        <w:t>motivation</w:t>
      </w:r>
      <w:r w:rsidRPr="003B3550">
        <w:rPr>
          <w:u w:val="single"/>
        </w:rPr>
        <w:t xml:space="preserve"> crowding-out</w:t>
      </w:r>
      <w:r w:rsidRPr="00B41ABE">
        <w:rPr>
          <w:sz w:val="16"/>
        </w:rPr>
        <w:t xml:space="preserve"> in which </w:t>
      </w:r>
      <w:r w:rsidRPr="00B41ABE">
        <w:rPr>
          <w:highlight w:val="cyan"/>
          <w:u w:val="single"/>
        </w:rPr>
        <w:t>knowing</w:t>
      </w:r>
      <w:r w:rsidRPr="003B3550">
        <w:rPr>
          <w:u w:val="single"/>
        </w:rPr>
        <w:t xml:space="preserve"> the number of </w:t>
      </w:r>
      <w:r w:rsidRPr="00B41ABE">
        <w:rPr>
          <w:highlight w:val="cyan"/>
          <w:u w:val="single"/>
        </w:rPr>
        <w:t>lives</w:t>
      </w:r>
      <w:r w:rsidRPr="00B41ABE">
        <w:rPr>
          <w:sz w:val="16"/>
        </w:rPr>
        <w:t xml:space="preserve"> one </w:t>
      </w:r>
      <w:r w:rsidRPr="00B41ABE">
        <w:rPr>
          <w:highlight w:val="cyan"/>
          <w:u w:val="single"/>
        </w:rPr>
        <w:t>cannot save reduces</w:t>
      </w:r>
      <w:r w:rsidRPr="00B41ABE">
        <w:rPr>
          <w:sz w:val="16"/>
        </w:rPr>
        <w:t xml:space="preserve"> the </w:t>
      </w:r>
      <w:r w:rsidRPr="00B41ABE">
        <w:rPr>
          <w:rStyle w:val="Emphasis"/>
          <w:highlight w:val="cyan"/>
        </w:rPr>
        <w:t>utility</w:t>
      </w:r>
      <w:r w:rsidRPr="00B41ABE">
        <w:rPr>
          <w:rStyle w:val="Emphasis"/>
        </w:rPr>
        <w:t xml:space="preserve"> of helping</w:t>
      </w:r>
      <w:r w:rsidRPr="00B41ABE">
        <w:rPr>
          <w:sz w:val="16"/>
        </w:rPr>
        <w:t xml:space="preserve"> [Västfjäll et al. 2015]; </w:t>
      </w:r>
    </w:p>
    <w:p w14:paraId="30AB522A" w14:textId="77777777" w:rsidR="00873DE7" w:rsidRPr="00B41ABE" w:rsidRDefault="00873DE7" w:rsidP="00873DE7">
      <w:pPr>
        <w:ind w:left="720"/>
        <w:rPr>
          <w:sz w:val="16"/>
          <w:szCs w:val="18"/>
        </w:rPr>
      </w:pPr>
      <w:r w:rsidRPr="00B41ABE">
        <w:rPr>
          <w:sz w:val="16"/>
          <w:szCs w:val="18"/>
        </w:rPr>
        <w:t>the disparity in the valuation of identified vs statistical victims [Small and Loewenstein 2003; Jenni and Loewenstein 1997].</w:t>
      </w:r>
    </w:p>
    <w:p w14:paraId="377BDFE3" w14:textId="77777777" w:rsidR="00873DE7" w:rsidRDefault="00873DE7" w:rsidP="00873DE7">
      <w:pPr>
        <w:rPr>
          <w:sz w:val="16"/>
        </w:rPr>
      </w:pPr>
      <w:r w:rsidRPr="00B41ABE">
        <w:rPr>
          <w:sz w:val="16"/>
        </w:rPr>
        <w:t xml:space="preserve">All of these reasons may actually explain why the </w:t>
      </w:r>
      <w:r w:rsidRPr="003B3550">
        <w:rPr>
          <w:u w:val="single"/>
        </w:rPr>
        <w:t xml:space="preserve">social </w:t>
      </w:r>
      <w:r w:rsidRPr="00B41ABE">
        <w:rPr>
          <w:highlight w:val="cyan"/>
          <w:u w:val="single"/>
        </w:rPr>
        <w:t>disutility derived from</w:t>
      </w:r>
      <w:r w:rsidRPr="003B3550">
        <w:rPr>
          <w:u w:val="single"/>
        </w:rPr>
        <w:t xml:space="preserve"> an </w:t>
      </w:r>
      <w:r w:rsidRPr="00B41ABE">
        <w:rPr>
          <w:rStyle w:val="Emphasis"/>
        </w:rPr>
        <w:t>accident</w:t>
      </w:r>
      <w:r w:rsidRPr="003B3550">
        <w:rPr>
          <w:rStyle w:val="Emphasis"/>
        </w:rPr>
        <w:t xml:space="preserve"> in which </w:t>
      </w:r>
      <w:r>
        <w:rPr>
          <w:rStyle w:val="Emphasis"/>
          <w:highlight w:val="cyan"/>
        </w:rPr>
        <w:t>1,000 people</w:t>
      </w:r>
      <w:r w:rsidRPr="00B41ABE">
        <w:rPr>
          <w:highlight w:val="cyan"/>
          <w:u w:val="single"/>
        </w:rPr>
        <w:t xml:space="preserve"> die</w:t>
      </w:r>
      <w:r w:rsidRPr="003B3550">
        <w:rPr>
          <w:u w:val="single"/>
        </w:rPr>
        <w:t xml:space="preserve"> might be </w:t>
      </w:r>
      <w:r w:rsidRPr="00B41ABE">
        <w:rPr>
          <w:rStyle w:val="Emphasis"/>
          <w:highlight w:val="cyan"/>
        </w:rPr>
        <w:t>less than 10 times</w:t>
      </w:r>
      <w:r w:rsidRPr="003B3550">
        <w:rPr>
          <w:u w:val="single"/>
        </w:rPr>
        <w:t xml:space="preserve"> the social disutility </w:t>
      </w:r>
      <w:r w:rsidRPr="00B41ABE">
        <w:rPr>
          <w:highlight w:val="cyan"/>
          <w:u w:val="single"/>
        </w:rPr>
        <w:t>from</w:t>
      </w:r>
      <w:r w:rsidRPr="003B3550">
        <w:rPr>
          <w:u w:val="single"/>
        </w:rPr>
        <w:t xml:space="preserve"> another accident </w:t>
      </w:r>
      <w:r w:rsidRPr="003B3550">
        <w:rPr>
          <w:rStyle w:val="Emphasis"/>
        </w:rPr>
        <w:t xml:space="preserve">claiming </w:t>
      </w:r>
      <w:r w:rsidRPr="00B41ABE">
        <w:rPr>
          <w:rStyle w:val="Emphasis"/>
          <w:highlight w:val="cyan"/>
        </w:rPr>
        <w:t>100 lives</w:t>
      </w:r>
      <w:r w:rsidRPr="00B41ABE">
        <w:rPr>
          <w:sz w:val="16"/>
        </w:rPr>
        <w:t xml:space="preserve"> (catastrophe accepting preferences).</w:t>
      </w:r>
    </w:p>
    <w:p w14:paraId="2648DE02" w14:textId="77777777" w:rsidR="00873DE7" w:rsidRDefault="00873DE7" w:rsidP="00873DE7">
      <w:r w:rsidRPr="00B41ABE">
        <w:rPr>
          <w:rStyle w:val="Emphasis"/>
        </w:rPr>
        <w:t>Framing</w:t>
      </w:r>
      <w:r w:rsidRPr="00B41ABE">
        <w:t xml:space="preserve"> effects. </w:t>
      </w:r>
    </w:p>
    <w:p w14:paraId="5479C4B2" w14:textId="77777777" w:rsidR="00873DE7" w:rsidRPr="00B41ABE" w:rsidRDefault="00873DE7" w:rsidP="00873DE7">
      <w:pPr>
        <w:rPr>
          <w:sz w:val="16"/>
        </w:rPr>
      </w:pPr>
      <w:r w:rsidRPr="00B41ABE">
        <w:rPr>
          <w:sz w:val="16"/>
        </w:rPr>
        <w:t xml:space="preserve">The </w:t>
      </w:r>
      <w:r w:rsidRPr="00B41ABE">
        <w:rPr>
          <w:highlight w:val="cyan"/>
          <w:u w:val="single"/>
        </w:rPr>
        <w:t>empirical evidence</w:t>
      </w:r>
      <w:r w:rsidRPr="00B41ABE">
        <w:rPr>
          <w:sz w:val="16"/>
        </w:rPr>
        <w:t xml:space="preserve"> on attitudes </w:t>
      </w:r>
      <w:r w:rsidRPr="00B41ABE">
        <w:rPr>
          <w:u w:val="single"/>
        </w:rPr>
        <w:t>toward catastrophic risk</w:t>
      </w:r>
      <w:r w:rsidRPr="00B41ABE">
        <w:rPr>
          <w:sz w:val="16"/>
        </w:rPr>
        <w:t xml:space="preserve"> is </w:t>
      </w:r>
      <w:r w:rsidRPr="00B41ABE">
        <w:rPr>
          <w:u w:val="single"/>
        </w:rPr>
        <w:t>subject to various framing effects</w:t>
      </w:r>
      <w:r w:rsidRPr="00B41ABE">
        <w:rPr>
          <w:sz w:val="16"/>
        </w:rPr>
        <w:t xml:space="preserve"> [Kühberger et al. 1999]. The Asian disease problem illustrates that </w:t>
      </w:r>
      <w:r w:rsidRPr="00B41ABE">
        <w:rPr>
          <w:u w:val="single"/>
        </w:rPr>
        <w:t xml:space="preserve">one important effect relates to whether consequences are </w:t>
      </w:r>
      <w:r w:rsidRPr="00B41ABE">
        <w:rPr>
          <w:rStyle w:val="Emphasis"/>
        </w:rPr>
        <w:t>framed as liveslost or saved</w:t>
      </w:r>
      <w:r w:rsidRPr="00B41ABE">
        <w:rPr>
          <w:sz w:val="16"/>
        </w:rPr>
        <w:t>. Interestingly, when [Druckman 2001] modified the original problem (cf. page 13) to:</w:t>
      </w:r>
    </w:p>
    <w:p w14:paraId="5E7BD5ED" w14:textId="77777777" w:rsidR="00873DE7" w:rsidRPr="00B41ABE" w:rsidRDefault="00873DE7" w:rsidP="00873DE7">
      <w:pPr>
        <w:ind w:left="720"/>
        <w:rPr>
          <w:sz w:val="16"/>
        </w:rPr>
      </w:pPr>
      <w:r w:rsidRPr="00B41ABE">
        <w:rPr>
          <w:sz w:val="16"/>
        </w:rPr>
        <w:t>‘‘</w:t>
      </w:r>
      <w:r w:rsidRPr="00B41ABE">
        <w:rPr>
          <w:u w:val="single"/>
        </w:rPr>
        <w:t>If</w:t>
      </w:r>
      <w:r w:rsidRPr="00B41ABE">
        <w:rPr>
          <w:sz w:val="16"/>
        </w:rPr>
        <w:t xml:space="preserve"> Program </w:t>
      </w:r>
      <w:r w:rsidRPr="00B41ABE">
        <w:rPr>
          <w:u w:val="single"/>
        </w:rPr>
        <w:t>C</w:t>
      </w:r>
      <w:r w:rsidRPr="00B41ABE">
        <w:rPr>
          <w:sz w:val="16"/>
        </w:rPr>
        <w:t xml:space="preserve"> is </w:t>
      </w:r>
      <w:r w:rsidRPr="00B41ABE">
        <w:rPr>
          <w:u w:val="single"/>
        </w:rPr>
        <w:t>adopted</w:t>
      </w:r>
      <w:r w:rsidRPr="00B41ABE">
        <w:rPr>
          <w:sz w:val="16"/>
        </w:rPr>
        <w:t xml:space="preserve">, </w:t>
      </w:r>
      <w:r w:rsidRPr="00B41ABE">
        <w:rPr>
          <w:u w:val="single"/>
        </w:rPr>
        <w:t>400</w:t>
      </w:r>
      <w:r w:rsidRPr="00B41ABE">
        <w:rPr>
          <w:sz w:val="16"/>
        </w:rPr>
        <w:t xml:space="preserve"> people will </w:t>
      </w:r>
      <w:r w:rsidRPr="00B41ABE">
        <w:rPr>
          <w:u w:val="single"/>
        </w:rPr>
        <w:t>die</w:t>
      </w:r>
      <w:r w:rsidRPr="00B41ABE">
        <w:rPr>
          <w:sz w:val="16"/>
        </w:rPr>
        <w:t xml:space="preserve"> and </w:t>
      </w:r>
      <w:r w:rsidRPr="00B41ABE">
        <w:rPr>
          <w:u w:val="single"/>
        </w:rPr>
        <w:t>200</w:t>
      </w:r>
      <w:r w:rsidRPr="00B41ABE">
        <w:rPr>
          <w:sz w:val="16"/>
        </w:rPr>
        <w:t xml:space="preserve"> people will be </w:t>
      </w:r>
      <w:r w:rsidRPr="00B41ABE">
        <w:rPr>
          <w:u w:val="single"/>
        </w:rPr>
        <w:t>saved</w:t>
      </w:r>
      <w:r w:rsidRPr="00B41ABE">
        <w:rPr>
          <w:sz w:val="16"/>
        </w:rPr>
        <w:t xml:space="preserve">. If </w:t>
      </w:r>
      <w:r w:rsidRPr="00B41ABE">
        <w:rPr>
          <w:u w:val="single"/>
        </w:rPr>
        <w:t>Program D</w:t>
      </w:r>
      <w:r w:rsidRPr="00B41ABE">
        <w:rPr>
          <w:sz w:val="16"/>
        </w:rPr>
        <w:t xml:space="preserve"> is adopted, there is </w:t>
      </w:r>
      <w:r w:rsidRPr="00B41ABE">
        <w:rPr>
          <w:u w:val="single"/>
        </w:rPr>
        <w:t>1/3</w:t>
      </w:r>
      <w:r w:rsidRPr="00B41ABE">
        <w:rPr>
          <w:sz w:val="16"/>
        </w:rPr>
        <w:t xml:space="preserve"> probability that </w:t>
      </w:r>
      <w:r w:rsidRPr="00B41ABE">
        <w:rPr>
          <w:u w:val="single"/>
        </w:rPr>
        <w:t>nobody will die</w:t>
      </w:r>
      <w:r w:rsidRPr="00B41ABE">
        <w:rPr>
          <w:sz w:val="16"/>
        </w:rPr>
        <w:t xml:space="preserve"> and </w:t>
      </w:r>
      <w:r w:rsidRPr="00B41ABE">
        <w:rPr>
          <w:u w:val="single"/>
        </w:rPr>
        <w:t>600</w:t>
      </w:r>
      <w:r w:rsidRPr="00B41ABE">
        <w:rPr>
          <w:sz w:val="16"/>
        </w:rPr>
        <w:t xml:space="preserve"> people will be </w:t>
      </w:r>
      <w:r w:rsidRPr="00B41ABE">
        <w:rPr>
          <w:u w:val="single"/>
        </w:rPr>
        <w:t>saved</w:t>
      </w:r>
      <w:r w:rsidRPr="00B41ABE">
        <w:rPr>
          <w:sz w:val="16"/>
        </w:rPr>
        <w:t xml:space="preserve">, and </w:t>
      </w:r>
      <w:r w:rsidRPr="00B41ABE">
        <w:rPr>
          <w:u w:val="single"/>
        </w:rPr>
        <w:t>2/3 probability</w:t>
      </w:r>
      <w:r w:rsidRPr="00B41ABE">
        <w:rPr>
          <w:sz w:val="16"/>
        </w:rPr>
        <w:t xml:space="preserve"> that </w:t>
      </w:r>
      <w:r w:rsidRPr="00B41ABE">
        <w:rPr>
          <w:u w:val="single"/>
        </w:rPr>
        <w:t>600</w:t>
      </w:r>
      <w:r w:rsidRPr="00B41ABE">
        <w:rPr>
          <w:sz w:val="16"/>
        </w:rPr>
        <w:t xml:space="preserve"> people will </w:t>
      </w:r>
      <w:r w:rsidRPr="00B41ABE">
        <w:rPr>
          <w:u w:val="single"/>
        </w:rPr>
        <w:t>die</w:t>
      </w:r>
      <w:r w:rsidRPr="00B41ABE">
        <w:rPr>
          <w:sz w:val="16"/>
        </w:rPr>
        <w:t xml:space="preserve"> and no people will be saved. </w:t>
      </w:r>
      <w:r w:rsidRPr="00B41ABE">
        <w:rPr>
          <w:u w:val="single"/>
        </w:rPr>
        <w:t>Which</w:t>
      </w:r>
      <w:r w:rsidRPr="00B41ABE">
        <w:rPr>
          <w:sz w:val="16"/>
        </w:rPr>
        <w:t xml:space="preserve"> of the two programs </w:t>
      </w:r>
      <w:r w:rsidRPr="00B41ABE">
        <w:rPr>
          <w:u w:val="single"/>
        </w:rPr>
        <w:t>would you favor</w:t>
      </w:r>
      <w:r w:rsidRPr="00B41ABE">
        <w:rPr>
          <w:sz w:val="16"/>
        </w:rPr>
        <w:t>?</w:t>
      </w:r>
    </w:p>
    <w:p w14:paraId="25CBFF7A" w14:textId="633D312C" w:rsidR="00873DE7" w:rsidRDefault="00873DE7" w:rsidP="00873DE7">
      <w:pPr>
        <w:rPr>
          <w:u w:val="single"/>
        </w:rPr>
      </w:pPr>
      <w:r w:rsidRPr="00B41ABE">
        <w:rPr>
          <w:u w:val="single"/>
        </w:rPr>
        <w:t>43%</w:t>
      </w:r>
      <w:r w:rsidRPr="00B41ABE">
        <w:rPr>
          <w:sz w:val="16"/>
        </w:rPr>
        <w:t xml:space="preserve"> of subjects </w:t>
      </w:r>
      <w:r w:rsidRPr="00B41ABE">
        <w:rPr>
          <w:u w:val="single"/>
        </w:rPr>
        <w:t>chose</w:t>
      </w:r>
      <w:r w:rsidRPr="00B41ABE">
        <w:rPr>
          <w:sz w:val="16"/>
        </w:rPr>
        <w:t xml:space="preserve"> the catastrophe </w:t>
      </w:r>
      <w:r w:rsidRPr="00B41ABE">
        <w:rPr>
          <w:u w:val="single"/>
        </w:rPr>
        <w:t>averse option C</w:t>
      </w:r>
      <w:r w:rsidRPr="00B41ABE">
        <w:rPr>
          <w:sz w:val="16"/>
        </w:rPr>
        <w:t xml:space="preserve">, which is approximately mid-way between the results he found for the gain framing (68.1%) and the loss framing (22.8%). Other framing effects are known to play a role in decisions under risk, and perhaps even more so in risky social situations. [Stewart et al. 2003] show that the </w:t>
      </w:r>
      <w:r w:rsidRPr="00B41ABE">
        <w:rPr>
          <w:u w:val="single"/>
        </w:rPr>
        <w:t>set of available options has a large effect on choices</w:t>
      </w:r>
      <w:r w:rsidRPr="00B41ABE">
        <w:rPr>
          <w:sz w:val="16"/>
        </w:rPr>
        <w:t xml:space="preserve"> under risk. This suggests that many </w:t>
      </w:r>
      <w:r w:rsidRPr="00B41ABE">
        <w:rPr>
          <w:highlight w:val="cyan"/>
          <w:u w:val="single"/>
        </w:rPr>
        <w:t>people value prospects relative</w:t>
      </w:r>
      <w:r w:rsidRPr="00B41ABE">
        <w:rPr>
          <w:u w:val="single"/>
        </w:rPr>
        <w:t xml:space="preserve"> to one another</w:t>
      </w:r>
      <w:r w:rsidRPr="00B41ABE">
        <w:rPr>
          <w:sz w:val="16"/>
        </w:rPr>
        <w:t xml:space="preserve">, which gets </w:t>
      </w:r>
      <w:r w:rsidRPr="00B41ABE">
        <w:rPr>
          <w:rStyle w:val="Emphasis"/>
          <w:highlight w:val="cyan"/>
        </w:rPr>
        <w:t xml:space="preserve">support </w:t>
      </w:r>
      <w:r w:rsidRPr="00B41ABE">
        <w:rPr>
          <w:rStyle w:val="Emphasis"/>
        </w:rPr>
        <w:t xml:space="preserve">from the psychophysical </w:t>
      </w:r>
      <w:r w:rsidRPr="00B41ABE">
        <w:rPr>
          <w:rStyle w:val="Emphasis"/>
          <w:highlight w:val="cyan"/>
        </w:rPr>
        <w:t>numbing hypothesis</w:t>
      </w:r>
      <w:r w:rsidRPr="00B41ABE">
        <w:rPr>
          <w:sz w:val="16"/>
        </w:rPr>
        <w:t xml:space="preserve">. Issues of </w:t>
      </w:r>
      <w:r w:rsidRPr="00B41ABE">
        <w:rPr>
          <w:highlight w:val="cyan"/>
          <w:u w:val="single"/>
        </w:rPr>
        <w:t>accountability</w:t>
      </w:r>
      <w:r w:rsidRPr="00B41ABE">
        <w:rPr>
          <w:sz w:val="16"/>
        </w:rPr>
        <w:t xml:space="preserve"> have also been </w:t>
      </w:r>
      <w:r w:rsidRPr="00B41ABE">
        <w:rPr>
          <w:u w:val="single"/>
        </w:rPr>
        <w:t>show</w:t>
      </w:r>
      <w:r w:rsidRPr="00B41ABE">
        <w:rPr>
          <w:sz w:val="16"/>
        </w:rPr>
        <w:t xml:space="preserve">n to </w:t>
      </w:r>
      <w:r w:rsidRPr="00B41ABE">
        <w:rPr>
          <w:highlight w:val="cyan"/>
          <w:u w:val="single"/>
        </w:rPr>
        <w:t>affect preferences over life and death</w:t>
      </w:r>
      <w:r w:rsidRPr="00B41ABE">
        <w:rPr>
          <w:u w:val="single"/>
        </w:rPr>
        <w:t xml:space="preserve"> prospects</w:t>
      </w:r>
      <w:r w:rsidRPr="00B41ABE">
        <w:rPr>
          <w:sz w:val="16"/>
        </w:rPr>
        <w:t xml:space="preserve">. For example, subjects in [Rheinberger 2010] declared in debriefing questions that the social planner should be held accountable for multiple small-scale accidents, while rare </w:t>
      </w:r>
      <w:r w:rsidRPr="00B41ABE">
        <w:rPr>
          <w:rStyle w:val="Emphasis"/>
          <w:highlight w:val="cyan"/>
        </w:rPr>
        <w:t>large</w:t>
      </w:r>
      <w:r w:rsidRPr="00B41ABE">
        <w:rPr>
          <w:rStyle w:val="Emphasis"/>
        </w:rPr>
        <w:t xml:space="preserve">-scale </w:t>
      </w:r>
      <w:r w:rsidRPr="00B41ABE">
        <w:rPr>
          <w:rStyle w:val="Emphasis"/>
          <w:highlight w:val="cyan"/>
        </w:rPr>
        <w:t>accident</w:t>
      </w:r>
      <w:r w:rsidRPr="00B41ABE">
        <w:rPr>
          <w:rStyle w:val="Emphasis"/>
        </w:rPr>
        <w:t>s</w:t>
      </w:r>
      <w:r w:rsidRPr="00B41ABE">
        <w:rPr>
          <w:u w:val="single"/>
        </w:rPr>
        <w:t xml:space="preserve"> were </w:t>
      </w:r>
      <w:r w:rsidRPr="00B41ABE">
        <w:rPr>
          <w:rStyle w:val="Emphasis"/>
          <w:highlight w:val="cyan"/>
        </w:rPr>
        <w:t>rationalized as random</w:t>
      </w:r>
      <w:r w:rsidRPr="00B41ABE">
        <w:rPr>
          <w:u w:val="single"/>
        </w:rPr>
        <w:t xml:space="preserve"> acts.</w:t>
      </w:r>
    </w:p>
    <w:p w14:paraId="3D9442B8" w14:textId="5F24EB31" w:rsidR="00895F2F" w:rsidRDefault="00895F2F" w:rsidP="00895F2F">
      <w:pPr>
        <w:pStyle w:val="Heading3"/>
      </w:pPr>
      <w:r>
        <w:t>2AC – AT: Allais Paradox Has No Resolution</w:t>
      </w:r>
    </w:p>
    <w:p w14:paraId="3C874661" w14:textId="77777777" w:rsidR="00895F2F" w:rsidRPr="00F32D89" w:rsidRDefault="00895F2F" w:rsidP="00895F2F">
      <w:pPr>
        <w:pStyle w:val="Heading4"/>
        <w:rPr>
          <w:rStyle w:val="Style13ptBold"/>
          <w:b/>
        </w:rPr>
      </w:pPr>
      <w:r w:rsidRPr="00F32D89">
        <w:rPr>
          <w:rStyle w:val="Style13ptBold"/>
          <w:b/>
        </w:rPr>
        <w:t>Filter their impacts through the tolerability standard</w:t>
      </w:r>
      <w:r>
        <w:rPr>
          <w:rStyle w:val="Style13ptBold"/>
          <w:b/>
        </w:rPr>
        <w:t xml:space="preserve"> </w:t>
      </w:r>
      <w:r w:rsidRPr="00F32D89">
        <w:rPr>
          <w:rStyle w:val="Style13ptBold"/>
          <w:b/>
        </w:rPr>
        <w:t>first</w:t>
      </w:r>
      <w:r>
        <w:rPr>
          <w:rStyle w:val="Style13ptBold"/>
          <w:b/>
        </w:rPr>
        <w:t>.</w:t>
      </w:r>
    </w:p>
    <w:p w14:paraId="36E8B7A2" w14:textId="77777777" w:rsidR="00895F2F" w:rsidRDefault="00895F2F" w:rsidP="00895F2F">
      <w:r w:rsidRPr="00E73D7B">
        <w:rPr>
          <w:rStyle w:val="Style13ptBold"/>
        </w:rPr>
        <w:t>Treich &amp; Rheinberger ’16</w:t>
      </w:r>
      <w:r w:rsidRPr="00E73D7B">
        <w:t xml:space="preserve"> [Nicolas and Christoph; leads Environmental Economics and Natural Resources at Toulouse School of Economics. </w:t>
      </w:r>
      <w:r>
        <w:t>R</w:t>
      </w:r>
      <w:r w:rsidRPr="00E73D7B">
        <w:t>esearch concerns benefit-cost analysis, risk theory, environmental economics and behavioral economics. Rheinberger was a post-doctoral researcher; 2-2016; “Catastrophe aversion: Social attitudes towards common fates</w:t>
      </w:r>
      <w:r>
        <w:t>,”</w:t>
      </w:r>
      <w:r w:rsidRPr="00E73D7B">
        <w:t xml:space="preserve"> Apports De La Recherche; https://www.foncsi.org/en/publications/collections/industrial-safety-cahiers/catastrophe-aversion/CSI-catastrophe-aversion.pdf; Accessed 7-21-2020; RG-Camp]</w:t>
      </w:r>
    </w:p>
    <w:p w14:paraId="217F3620" w14:textId="77777777" w:rsidR="00895F2F" w:rsidRPr="00AF4E20" w:rsidRDefault="00895F2F" w:rsidP="00895F2F">
      <w:pPr>
        <w:rPr>
          <w:rStyle w:val="Emphasis"/>
        </w:rPr>
      </w:pPr>
      <w:r w:rsidRPr="00F32D89">
        <w:rPr>
          <w:rStyle w:val="Emphasis"/>
          <w:highlight w:val="cyan"/>
        </w:rPr>
        <w:t>Alternative approache</w:t>
      </w:r>
      <w:r w:rsidRPr="00AF4E20">
        <w:rPr>
          <w:rStyle w:val="Emphasis"/>
        </w:rPr>
        <w:t>s</w:t>
      </w:r>
    </w:p>
    <w:p w14:paraId="284C2006" w14:textId="77777777" w:rsidR="00895F2F" w:rsidRPr="00F32D89" w:rsidRDefault="00895F2F" w:rsidP="00895F2F">
      <w:pPr>
        <w:rPr>
          <w:sz w:val="16"/>
        </w:rPr>
      </w:pPr>
      <w:r w:rsidRPr="00F32D89">
        <w:rPr>
          <w:sz w:val="16"/>
        </w:rPr>
        <w:t xml:space="preserve">Aside from cba, </w:t>
      </w:r>
      <w:r w:rsidRPr="00AF4E20">
        <w:rPr>
          <w:u w:val="single"/>
        </w:rPr>
        <w:t>two other quantitative criteria are frequently used in real-world risk assessments: individual risk criteria</w:t>
      </w:r>
      <w:r w:rsidRPr="00F32D89">
        <w:rPr>
          <w:sz w:val="16"/>
        </w:rPr>
        <w:t xml:space="preserve"> (irc) an</w:t>
      </w:r>
      <w:r w:rsidRPr="00AF4E20">
        <w:rPr>
          <w:u w:val="single"/>
        </w:rPr>
        <w:t>d societal risk criteria</w:t>
      </w:r>
      <w:r w:rsidRPr="00F32D89">
        <w:rPr>
          <w:sz w:val="16"/>
        </w:rPr>
        <w:t xml:space="preserve"> (src). As their labels suggest, </w:t>
      </w:r>
      <w:r w:rsidRPr="00AF4E20">
        <w:rPr>
          <w:u w:val="single"/>
        </w:rPr>
        <w:t>the two criteria relate to different dimensions of risk</w:t>
      </w:r>
      <w:r w:rsidRPr="00F32D89">
        <w:rPr>
          <w:sz w:val="16"/>
        </w:rPr>
        <w:t xml:space="preserve">. </w:t>
      </w:r>
      <w:r w:rsidRPr="00AF4E20">
        <w:rPr>
          <w:u w:val="single"/>
        </w:rPr>
        <w:t>IRC are concerned with the distribution of risk</w:t>
      </w:r>
      <w:r w:rsidRPr="00F32D89">
        <w:rPr>
          <w:sz w:val="16"/>
        </w:rPr>
        <w:t xml:space="preserve"> </w:t>
      </w:r>
      <w:r w:rsidRPr="00AF4E20">
        <w:rPr>
          <w:u w:val="single"/>
        </w:rPr>
        <w:t>across individuals</w:t>
      </w:r>
      <w:r w:rsidRPr="00F32D89">
        <w:rPr>
          <w:sz w:val="16"/>
        </w:rPr>
        <w:t xml:space="preserve">. They place an </w:t>
      </w:r>
      <w:r w:rsidRPr="00F32D89">
        <w:rPr>
          <w:rStyle w:val="Emphasis"/>
        </w:rPr>
        <w:t>upper limit on the “tolerable</w:t>
      </w:r>
      <w:r w:rsidRPr="00AF4E20">
        <w:rPr>
          <w:u w:val="single"/>
        </w:rPr>
        <w:t xml:space="preserve">” or “acceptable” </w:t>
      </w:r>
      <w:r w:rsidRPr="00F32D89">
        <w:rPr>
          <w:rStyle w:val="Emphasis"/>
        </w:rPr>
        <w:t>risk of death</w:t>
      </w:r>
      <w:r w:rsidRPr="00F32D89">
        <w:rPr>
          <w:sz w:val="16"/>
        </w:rPr>
        <w:t xml:space="preserve"> to individuals and, therefore, </w:t>
      </w:r>
      <w:r w:rsidRPr="00AF4E20">
        <w:rPr>
          <w:u w:val="single"/>
        </w:rPr>
        <w:t>promote equity</w:t>
      </w:r>
      <w:r w:rsidRPr="00F32D89">
        <w:rPr>
          <w:sz w:val="16"/>
        </w:rPr>
        <w:t xml:space="preserve"> in the distribution of risk. </w:t>
      </w:r>
      <w:r w:rsidRPr="00AF4E20">
        <w:rPr>
          <w:u w:val="single"/>
        </w:rPr>
        <w:t>src</w:t>
      </w:r>
      <w:r w:rsidRPr="00F32D89">
        <w:rPr>
          <w:sz w:val="16"/>
        </w:rPr>
        <w:t xml:space="preserve">, on the other hand, are concerned with aggregate risk over groups of people. They place </w:t>
      </w:r>
      <w:r w:rsidRPr="00F32D89">
        <w:rPr>
          <w:rStyle w:val="Emphasis"/>
          <w:highlight w:val="cyan"/>
        </w:rPr>
        <w:t xml:space="preserve">limits on the “tolerable” </w:t>
      </w:r>
      <w:r w:rsidRPr="00F32D89">
        <w:rPr>
          <w:rStyle w:val="Emphasis"/>
        </w:rPr>
        <w:t xml:space="preserve">frequency of </w:t>
      </w:r>
      <w:r w:rsidRPr="00F32D89">
        <w:rPr>
          <w:rStyle w:val="Emphasis"/>
          <w:highlight w:val="cyan"/>
        </w:rPr>
        <w:t>adverse outcomes</w:t>
      </w:r>
      <w:r w:rsidRPr="00F32D89">
        <w:rPr>
          <w:sz w:val="16"/>
        </w:rPr>
        <w:t xml:space="preserve"> (e.g. fatal accidents) </w:t>
      </w:r>
      <w:r w:rsidRPr="00AF4E20">
        <w:rPr>
          <w:u w:val="single"/>
        </w:rPr>
        <w:t>of specified sizes</w:t>
      </w:r>
      <w:r w:rsidRPr="00F32D89">
        <w:rPr>
          <w:sz w:val="16"/>
        </w:rPr>
        <w:t xml:space="preserve">. </w:t>
      </w:r>
      <w:r w:rsidRPr="00AF4E20">
        <w:rPr>
          <w:u w:val="single"/>
        </w:rPr>
        <w:t>Depending on how the tolerability criterion is defined, src may promote catastrophe aversion or acceptance</w:t>
      </w:r>
      <w:r w:rsidRPr="00F32D89">
        <w:rPr>
          <w:sz w:val="16"/>
        </w:rPr>
        <w:t xml:space="preserve"> in decisions over risky social situations. In the following, we briefly review two ways of implementing SRC in a regulatory framework.</w:t>
      </w:r>
    </w:p>
    <w:p w14:paraId="0B755B14" w14:textId="77777777" w:rsidR="00895F2F" w:rsidRPr="00F32D89" w:rsidRDefault="00895F2F" w:rsidP="00895F2F">
      <w:pPr>
        <w:rPr>
          <w:sz w:val="16"/>
        </w:rPr>
      </w:pPr>
      <w:r w:rsidRPr="00F32D89">
        <w:rPr>
          <w:sz w:val="16"/>
        </w:rPr>
        <w:t xml:space="preserve">FN criterion. The </w:t>
      </w:r>
      <w:r w:rsidRPr="00AF4E20">
        <w:rPr>
          <w:u w:val="single"/>
        </w:rPr>
        <w:t>most common way to implement src</w:t>
      </w:r>
      <w:r w:rsidRPr="00F32D89">
        <w:rPr>
          <w:sz w:val="16"/>
        </w:rPr>
        <w:t xml:space="preserve"> is by means of so-called </w:t>
      </w:r>
      <w:r w:rsidRPr="00AF4E20">
        <w:rPr>
          <w:u w:val="single"/>
        </w:rPr>
        <w:t>FrequencyNumber</w:t>
      </w:r>
      <w:r w:rsidRPr="00F32D89">
        <w:rPr>
          <w:sz w:val="16"/>
        </w:rPr>
        <w:t xml:space="preserve"> (fn) </w:t>
      </w:r>
      <w:r w:rsidRPr="00F32D89">
        <w:rPr>
          <w:highlight w:val="cyan"/>
          <w:u w:val="single"/>
        </w:rPr>
        <w:t>diagrams</w:t>
      </w:r>
      <w:r w:rsidRPr="00F32D89">
        <w:rPr>
          <w:sz w:val="16"/>
        </w:rPr>
        <w:t xml:space="preserve"> that plo</w:t>
      </w:r>
      <w:r w:rsidRPr="00AF4E20">
        <w:rPr>
          <w:u w:val="single"/>
        </w:rPr>
        <w:t xml:space="preserve">t the number of </w:t>
      </w:r>
      <w:r w:rsidRPr="00F32D89">
        <w:rPr>
          <w:highlight w:val="cyan"/>
          <w:u w:val="single"/>
        </w:rPr>
        <w:t>fatalities</w:t>
      </w:r>
      <w:r w:rsidRPr="00F32D89">
        <w:rPr>
          <w:sz w:val="16"/>
        </w:rPr>
        <w:t xml:space="preserve"> </w:t>
      </w:r>
      <w:r w:rsidRPr="00F32D89">
        <w:rPr>
          <w:rFonts w:ascii="Cambria Math" w:hAnsi="Cambria Math" w:cs="Cambria Math"/>
          <w:sz w:val="16"/>
        </w:rPr>
        <w:t>𝑑</w:t>
      </w:r>
      <w:r w:rsidRPr="00F32D89">
        <w:rPr>
          <w:sz w:val="16"/>
        </w:rPr>
        <w:t xml:space="preserve"> </w:t>
      </w:r>
      <w:r w:rsidRPr="00F32D89">
        <w:rPr>
          <w:highlight w:val="cyan"/>
          <w:u w:val="single"/>
        </w:rPr>
        <w:t>against</w:t>
      </w:r>
      <w:r w:rsidRPr="00F32D89">
        <w:rPr>
          <w:sz w:val="16"/>
        </w:rPr>
        <w:t xml:space="preserve"> the </w:t>
      </w:r>
      <w:r w:rsidRPr="00AF4E20">
        <w:rPr>
          <w:rStyle w:val="Emphasis"/>
        </w:rPr>
        <w:t xml:space="preserve">cumulative </w:t>
      </w:r>
      <w:r w:rsidRPr="00F32D89">
        <w:rPr>
          <w:rStyle w:val="Emphasis"/>
          <w:highlight w:val="cyan"/>
        </w:rPr>
        <w:t>frequency of events</w:t>
      </w:r>
      <w:r w:rsidRPr="00F32D89">
        <w:rPr>
          <w:sz w:val="16"/>
        </w:rPr>
        <w:t xml:space="preserve"> </w:t>
      </w:r>
      <w:r w:rsidRPr="00F32D89">
        <w:rPr>
          <w:rFonts w:ascii="Cambria Math" w:hAnsi="Cambria Math" w:cs="Cambria Math"/>
          <w:sz w:val="16"/>
        </w:rPr>
        <w:t>𝐹</w:t>
      </w:r>
      <w:r w:rsidRPr="00F32D89">
        <w:rPr>
          <w:sz w:val="16"/>
        </w:rPr>
        <w:t>(</w:t>
      </w:r>
      <w:r w:rsidRPr="00F32D89">
        <w:rPr>
          <w:rFonts w:ascii="Cambria Math" w:hAnsi="Cambria Math" w:cs="Cambria Math"/>
          <w:sz w:val="16"/>
        </w:rPr>
        <w:t>𝑑</w:t>
      </w:r>
      <w:r w:rsidRPr="00F32D89">
        <w:rPr>
          <w:sz w:val="16"/>
        </w:rPr>
        <w:t xml:space="preserve">) that cause </w:t>
      </w:r>
      <w:r w:rsidRPr="00F32D89">
        <w:rPr>
          <w:rFonts w:ascii="Cambria Math" w:hAnsi="Cambria Math" w:cs="Cambria Math"/>
          <w:sz w:val="16"/>
        </w:rPr>
        <w:t>𝑑</w:t>
      </w:r>
      <w:r w:rsidRPr="00F32D89">
        <w:rPr>
          <w:sz w:val="16"/>
        </w:rPr>
        <w:t xml:space="preserve"> or more deaths, and by a fn-criterion line </w:t>
      </w:r>
      <w:r w:rsidRPr="00F32D89">
        <w:rPr>
          <w:rFonts w:ascii="Cambria Math" w:hAnsi="Cambria Math" w:cs="Cambria Math"/>
          <w:sz w:val="16"/>
        </w:rPr>
        <w:t>𝐶</w:t>
      </w:r>
      <w:r w:rsidRPr="00F32D89">
        <w:rPr>
          <w:sz w:val="16"/>
        </w:rPr>
        <w:t>(</w:t>
      </w:r>
      <w:r w:rsidRPr="00F32D89">
        <w:rPr>
          <w:rFonts w:ascii="Cambria Math" w:hAnsi="Cambria Math" w:cs="Cambria Math"/>
          <w:sz w:val="16"/>
        </w:rPr>
        <w:t>𝑑</w:t>
      </w:r>
      <w:r w:rsidRPr="00F32D89">
        <w:rPr>
          <w:sz w:val="16"/>
        </w:rPr>
        <w:t xml:space="preserve">) that specifies which risks are judged as tolerable3 . When plotted on double-logarithmic scales as in figure 4.1, </w:t>
      </w:r>
      <w:r w:rsidRPr="00AF4E20">
        <w:rPr>
          <w:u w:val="single"/>
        </w:rPr>
        <w:t>risk tolerability is determined by the</w:t>
      </w:r>
      <w:r w:rsidRPr="00F32D89">
        <w:rPr>
          <w:sz w:val="16"/>
        </w:rPr>
        <w:t xml:space="preserve"> (negative of the) </w:t>
      </w:r>
      <w:r w:rsidRPr="00AF4E20">
        <w:rPr>
          <w:u w:val="single"/>
        </w:rPr>
        <w:t>slope factor</w:t>
      </w:r>
      <w:r w:rsidRPr="00F32D89">
        <w:rPr>
          <w:sz w:val="16"/>
        </w:rPr>
        <w:t xml:space="preserve"> γ of a straight fn-criterion line. A slope factor γ &gt; 1 </w:t>
      </w:r>
      <w:r w:rsidRPr="00773A3D">
        <w:rPr>
          <w:u w:val="single"/>
        </w:rPr>
        <w:t>implies catastrophe averse preferences on behalf of the regulator4</w:t>
      </w:r>
      <w:r w:rsidRPr="00F32D89">
        <w:rPr>
          <w:sz w:val="16"/>
        </w:rPr>
        <w:t xml:space="preserve"> . [Evans and Verlander 1997] </w:t>
      </w:r>
      <w:r w:rsidRPr="00773A3D">
        <w:rPr>
          <w:u w:val="single"/>
        </w:rPr>
        <w:t>demonstrate</w:t>
      </w:r>
      <w:r w:rsidRPr="00F32D89">
        <w:rPr>
          <w:sz w:val="16"/>
        </w:rPr>
        <w:t xml:space="preserve"> that </w:t>
      </w:r>
      <w:r w:rsidRPr="00773A3D">
        <w:rPr>
          <w:u w:val="single"/>
        </w:rPr>
        <w:t>adhering to the fn-criterion</w:t>
      </w:r>
      <w:r w:rsidRPr="00F32D89">
        <w:rPr>
          <w:sz w:val="16"/>
        </w:rPr>
        <w:t xml:space="preserve"> is </w:t>
      </w:r>
      <w:r w:rsidRPr="00773A3D">
        <w:rPr>
          <w:u w:val="single"/>
        </w:rPr>
        <w:t>equivalent to adopting a minimax decision</w:t>
      </w:r>
      <w:r w:rsidRPr="00F32D89">
        <w:rPr>
          <w:sz w:val="16"/>
        </w:rPr>
        <w:t xml:space="preserve"> rule in which the </w:t>
      </w:r>
      <w:r w:rsidRPr="00773A3D">
        <w:rPr>
          <w:u w:val="single"/>
        </w:rPr>
        <w:t>regulator chooses the policy option</w:t>
      </w:r>
      <w:r w:rsidRPr="00F32D89">
        <w:rPr>
          <w:sz w:val="16"/>
        </w:rPr>
        <w:t xml:space="preserve"> </w:t>
      </w:r>
      <w:r w:rsidRPr="00F32D89">
        <w:rPr>
          <w:rFonts w:ascii="Cambria Math" w:hAnsi="Cambria Math" w:cs="Cambria Math"/>
          <w:sz w:val="16"/>
        </w:rPr>
        <w:t>𝑗</w:t>
      </w:r>
      <w:r w:rsidRPr="00F32D89">
        <w:rPr>
          <w:sz w:val="16"/>
        </w:rPr>
        <w:t xml:space="preserve"> </w:t>
      </w:r>
      <w:r w:rsidRPr="00773A3D">
        <w:rPr>
          <w:u w:val="single"/>
        </w:rPr>
        <w:t>that fulfills</w:t>
      </w:r>
      <w:r w:rsidRPr="00F32D89">
        <w:rPr>
          <w:sz w:val="16"/>
        </w:rPr>
        <w:t>:</w:t>
      </w:r>
    </w:p>
    <w:p w14:paraId="3033BA06" w14:textId="77777777" w:rsidR="00895F2F" w:rsidRPr="00F32D89" w:rsidRDefault="00895F2F" w:rsidP="00895F2F">
      <w:pPr>
        <w:ind w:left="720"/>
        <w:rPr>
          <w:sz w:val="16"/>
          <w:szCs w:val="18"/>
        </w:rPr>
      </w:pPr>
      <w:r w:rsidRPr="00F32D89">
        <w:rPr>
          <w:sz w:val="16"/>
          <w:szCs w:val="18"/>
        </w:rPr>
        <w:t>3. FN-criteria are used in the Netherlands, Norway, Switzerland, and the U.K., among others [Rheinberger 2010; Bedford 2013].</w:t>
      </w:r>
    </w:p>
    <w:p w14:paraId="4B745504" w14:textId="77777777" w:rsidR="00895F2F" w:rsidRPr="00F32D89" w:rsidRDefault="00895F2F" w:rsidP="00895F2F">
      <w:pPr>
        <w:ind w:left="720"/>
        <w:rPr>
          <w:sz w:val="16"/>
        </w:rPr>
      </w:pPr>
      <w:r w:rsidRPr="00F32D89">
        <w:rPr>
          <w:sz w:val="16"/>
        </w:rPr>
        <w:t xml:space="preserve">4. A </w:t>
      </w:r>
      <w:r w:rsidRPr="00773A3D">
        <w:rPr>
          <w:u w:val="single"/>
        </w:rPr>
        <w:t>catastrophe-neutral</w:t>
      </w:r>
      <w:r w:rsidRPr="00F32D89">
        <w:rPr>
          <w:sz w:val="16"/>
        </w:rPr>
        <w:t xml:space="preserve"> regulator would, of course, </w:t>
      </w:r>
      <w:r w:rsidRPr="00773A3D">
        <w:rPr>
          <w:u w:val="single"/>
        </w:rPr>
        <w:t>adopt</w:t>
      </w:r>
      <w:r w:rsidRPr="00F32D89">
        <w:rPr>
          <w:sz w:val="16"/>
        </w:rPr>
        <w:t xml:space="preserve"> a </w:t>
      </w:r>
      <w:r w:rsidRPr="00773A3D">
        <w:rPr>
          <w:u w:val="single"/>
        </w:rPr>
        <w:t xml:space="preserve">slope criterion </w:t>
      </w:r>
      <w:r w:rsidRPr="00773A3D">
        <w:rPr>
          <w:rFonts w:ascii="Cambria Math" w:hAnsi="Cambria Math" w:cs="Cambria Math"/>
          <w:u w:val="single"/>
        </w:rPr>
        <w:t>𝛾</w:t>
      </w:r>
      <w:r w:rsidRPr="00773A3D">
        <w:rPr>
          <w:u w:val="single"/>
        </w:rPr>
        <w:t xml:space="preserve"> = 1,</w:t>
      </w:r>
      <w:r w:rsidRPr="00F32D89">
        <w:rPr>
          <w:sz w:val="16"/>
        </w:rPr>
        <w:t xml:space="preserve"> and a </w:t>
      </w:r>
      <w:r w:rsidRPr="00773A3D">
        <w:rPr>
          <w:u w:val="single"/>
        </w:rPr>
        <w:t xml:space="preserve">catastrophe-accepting regulator a slope </w:t>
      </w:r>
      <w:r w:rsidRPr="00773A3D">
        <w:rPr>
          <w:rFonts w:ascii="Cambria Math" w:hAnsi="Cambria Math" w:cs="Cambria Math"/>
          <w:u w:val="single"/>
        </w:rPr>
        <w:t>𝛾</w:t>
      </w:r>
      <w:r w:rsidRPr="00773A3D">
        <w:rPr>
          <w:u w:val="single"/>
        </w:rPr>
        <w:t xml:space="preserve"> &lt; 1</w:t>
      </w:r>
      <w:r w:rsidRPr="00F32D89">
        <w:rPr>
          <w:sz w:val="16"/>
        </w:rPr>
        <w:t>.</w:t>
      </w:r>
    </w:p>
    <w:p w14:paraId="48EE5651" w14:textId="77777777" w:rsidR="00895F2F" w:rsidRPr="00F32D89" w:rsidRDefault="00895F2F" w:rsidP="00895F2F">
      <w:pPr>
        <w:rPr>
          <w:b/>
          <w:bCs/>
          <w:sz w:val="16"/>
          <w:szCs w:val="18"/>
        </w:rPr>
      </w:pPr>
      <w:r w:rsidRPr="00F32D89">
        <w:rPr>
          <w:sz w:val="16"/>
          <w:szCs w:val="18"/>
        </w:rPr>
        <w:t xml:space="preserve">Figure 4.1 – Example of an f-n diagram, from [Evans and Verlander 1997] </w:t>
      </w:r>
      <w:r w:rsidRPr="00F32D89">
        <w:rPr>
          <w:b/>
          <w:bCs/>
          <w:sz w:val="16"/>
          <w:szCs w:val="18"/>
        </w:rPr>
        <w:t xml:space="preserve">*omitted </w:t>
      </w:r>
    </w:p>
    <w:p w14:paraId="7A722F6C" w14:textId="77777777" w:rsidR="00895F2F" w:rsidRPr="00F32D89" w:rsidRDefault="00895F2F" w:rsidP="00895F2F">
      <w:pPr>
        <w:rPr>
          <w:sz w:val="16"/>
        </w:rPr>
      </w:pPr>
      <w:r w:rsidRPr="00F32D89">
        <w:rPr>
          <w:sz w:val="16"/>
        </w:rPr>
        <w:t xml:space="preserve">Expected disutility criterion. An </w:t>
      </w:r>
      <w:r w:rsidRPr="00F32D89">
        <w:rPr>
          <w:u w:val="single"/>
        </w:rPr>
        <w:t>alternative src</w:t>
      </w:r>
      <w:r w:rsidRPr="00F32D89">
        <w:rPr>
          <w:sz w:val="16"/>
        </w:rPr>
        <w:t xml:space="preserve"> can be </w:t>
      </w:r>
      <w:r w:rsidRPr="00F32D89">
        <w:rPr>
          <w:highlight w:val="cyan"/>
          <w:u w:val="single"/>
        </w:rPr>
        <w:t>established</w:t>
      </w:r>
      <w:r w:rsidRPr="00F32D89">
        <w:rPr>
          <w:u w:val="single"/>
        </w:rPr>
        <w:t xml:space="preserve"> based </w:t>
      </w:r>
      <w:r w:rsidRPr="00F32D89">
        <w:rPr>
          <w:highlight w:val="cyan"/>
          <w:u w:val="single"/>
        </w:rPr>
        <w:t>on</w:t>
      </w:r>
      <w:r w:rsidRPr="00F32D89">
        <w:rPr>
          <w:u w:val="single"/>
        </w:rPr>
        <w:t xml:space="preserve"> the </w:t>
      </w:r>
      <w:r w:rsidRPr="00F32D89">
        <w:rPr>
          <w:rStyle w:val="Emphasis"/>
          <w:highlight w:val="cyan"/>
        </w:rPr>
        <w:t>tenets of expected utility</w:t>
      </w:r>
      <w:r w:rsidRPr="00F32D89">
        <w:rPr>
          <w:rStyle w:val="Emphasis"/>
        </w:rPr>
        <w:t xml:space="preserve"> theory</w:t>
      </w:r>
      <w:r w:rsidRPr="00F32D89">
        <w:rPr>
          <w:sz w:val="16"/>
        </w:rPr>
        <w:t>. Consider a catastrophe averse society and adopt the crra-</w:t>
      </w:r>
      <w:r w:rsidRPr="00F32D89">
        <w:rPr>
          <w:highlight w:val="cyan"/>
          <w:u w:val="single"/>
        </w:rPr>
        <w:t>disutility function</w:t>
      </w:r>
      <w:r w:rsidRPr="00F32D89">
        <w:rPr>
          <w:u w:val="single"/>
        </w:rPr>
        <w:t xml:space="preserve">5 </w:t>
      </w:r>
      <w:r w:rsidRPr="00F32D89">
        <w:rPr>
          <w:highlight w:val="cyan"/>
          <w:u w:val="single"/>
        </w:rPr>
        <w:t>over the number of lives lost</w:t>
      </w:r>
      <w:r w:rsidRPr="00F32D89">
        <w:rPr>
          <w:sz w:val="16"/>
          <w:highlight w:val="cyan"/>
        </w:rPr>
        <w:t>,</w:t>
      </w:r>
      <w:r w:rsidRPr="00F32D89">
        <w:rPr>
          <w:sz w:val="16"/>
        </w:rPr>
        <w:t xml:space="preserve"> </w:t>
      </w:r>
      <w:r w:rsidRPr="00F32D89">
        <w:rPr>
          <w:rFonts w:ascii="Cambria Math" w:hAnsi="Cambria Math" w:cs="Cambria Math"/>
          <w:sz w:val="16"/>
        </w:rPr>
        <w:t>𝑓</w:t>
      </w:r>
      <w:r w:rsidRPr="00F32D89">
        <w:rPr>
          <w:sz w:val="16"/>
        </w:rPr>
        <w:t xml:space="preserve"> (</w:t>
      </w:r>
      <w:r w:rsidRPr="00F32D89">
        <w:rPr>
          <w:rFonts w:ascii="Cambria Math" w:hAnsi="Cambria Math" w:cs="Cambria Math"/>
          <w:sz w:val="16"/>
        </w:rPr>
        <w:t>𝑑</w:t>
      </w:r>
      <w:r w:rsidRPr="00F32D89">
        <w:rPr>
          <w:sz w:val="16"/>
        </w:rPr>
        <w:t xml:space="preserve">) = </w:t>
      </w:r>
      <w:r w:rsidRPr="00F32D89">
        <w:rPr>
          <w:rFonts w:ascii="Cambria Math" w:hAnsi="Cambria Math" w:cs="Cambria Math"/>
          <w:sz w:val="16"/>
        </w:rPr>
        <w:t>𝑑𝛾</w:t>
      </w:r>
      <w:r w:rsidRPr="00F32D89">
        <w:rPr>
          <w:sz w:val="16"/>
        </w:rPr>
        <w:t xml:space="preserve"> , </w:t>
      </w:r>
      <w:r w:rsidRPr="00F32D89">
        <w:rPr>
          <w:u w:val="single"/>
        </w:rPr>
        <w:t xml:space="preserve">to </w:t>
      </w:r>
      <w:r w:rsidRPr="00F32D89">
        <w:rPr>
          <w:highlight w:val="cyan"/>
          <w:u w:val="single"/>
        </w:rPr>
        <w:t>model catastrophe aversion</w:t>
      </w:r>
      <w:r w:rsidRPr="00F32D89">
        <w:rPr>
          <w:sz w:val="16"/>
        </w:rPr>
        <w:t>. An accident of uncertain size ̃</w:t>
      </w:r>
      <w:r w:rsidRPr="00F32D89">
        <w:rPr>
          <w:rFonts w:ascii="Cambria Math" w:hAnsi="Cambria Math" w:cs="Cambria Math"/>
          <w:sz w:val="16"/>
        </w:rPr>
        <w:t>𝑑</w:t>
      </w:r>
      <w:r w:rsidRPr="00F32D89">
        <w:rPr>
          <w:sz w:val="16"/>
        </w:rPr>
        <w:t xml:space="preserve"> can then be </w:t>
      </w:r>
      <w:r w:rsidRPr="00F32D89">
        <w:rPr>
          <w:u w:val="single"/>
        </w:rPr>
        <w:t xml:space="preserve">evaluated by the expected disutility where </w:t>
      </w:r>
      <w:r w:rsidRPr="00F32D89">
        <w:rPr>
          <w:rFonts w:ascii="Cambria Math" w:hAnsi="Cambria Math" w:cs="Cambria Math"/>
          <w:u w:val="single"/>
        </w:rPr>
        <w:t>𝜋𝑘</w:t>
      </w:r>
      <w:r w:rsidRPr="00F32D89">
        <w:rPr>
          <w:u w:val="single"/>
        </w:rPr>
        <w:t xml:space="preserve"> is the probability that the event causes exactly </w:t>
      </w:r>
      <w:r w:rsidRPr="00F32D89">
        <w:rPr>
          <w:rFonts w:ascii="Cambria Math" w:hAnsi="Cambria Math" w:cs="Cambria Math"/>
          <w:u w:val="single"/>
        </w:rPr>
        <w:t>𝑘</w:t>
      </w:r>
      <w:r w:rsidRPr="00F32D89">
        <w:rPr>
          <w:u w:val="single"/>
        </w:rPr>
        <w:t xml:space="preserve"> deaths</w:t>
      </w:r>
      <w:r w:rsidRPr="00F32D89">
        <w:rPr>
          <w:sz w:val="16"/>
        </w:rPr>
        <w:t xml:space="preserve">. While a priori unknown, this </w:t>
      </w:r>
      <w:r w:rsidRPr="00F32D89">
        <w:rPr>
          <w:highlight w:val="cyan"/>
          <w:u w:val="single"/>
        </w:rPr>
        <w:t>probability</w:t>
      </w:r>
      <w:r w:rsidRPr="00F32D89">
        <w:rPr>
          <w:u w:val="single"/>
        </w:rPr>
        <w:t xml:space="preserve"> can be </w:t>
      </w:r>
      <w:r w:rsidRPr="00F32D89">
        <w:rPr>
          <w:highlight w:val="cyan"/>
          <w:u w:val="single"/>
        </w:rPr>
        <w:t>approximated by</w:t>
      </w:r>
      <w:r w:rsidRPr="00F32D89">
        <w:rPr>
          <w:u w:val="single"/>
        </w:rPr>
        <w:t xml:space="preserve"> the </w:t>
      </w:r>
      <w:r w:rsidRPr="00F32D89">
        <w:rPr>
          <w:highlight w:val="cyan"/>
          <w:u w:val="single"/>
        </w:rPr>
        <w:t>normalized frequency of</w:t>
      </w:r>
      <w:r w:rsidRPr="00F32D89">
        <w:rPr>
          <w:u w:val="single"/>
        </w:rPr>
        <w:t xml:space="preserve"> size-</w:t>
      </w:r>
      <w:r w:rsidRPr="00F32D89">
        <w:rPr>
          <w:rFonts w:ascii="Cambria Math" w:hAnsi="Cambria Math" w:cs="Cambria Math"/>
          <w:u w:val="single"/>
        </w:rPr>
        <w:t>𝑘</w:t>
      </w:r>
      <w:r w:rsidRPr="00F32D89">
        <w:rPr>
          <w:u w:val="single"/>
        </w:rPr>
        <w:t xml:space="preserve"> </w:t>
      </w:r>
      <w:r w:rsidRPr="00F32D89">
        <w:rPr>
          <w:highlight w:val="cyan"/>
          <w:u w:val="single"/>
        </w:rPr>
        <w:t>events</w:t>
      </w:r>
      <w:r w:rsidRPr="00F32D89">
        <w:rPr>
          <w:sz w:val="16"/>
        </w:rPr>
        <w:t xml:space="preserve">; i.e. </w:t>
      </w:r>
      <w:r w:rsidRPr="00F32D89">
        <w:rPr>
          <w:rFonts w:ascii="Cambria Math" w:hAnsi="Cambria Math" w:cs="Cambria Math"/>
          <w:sz w:val="16"/>
        </w:rPr>
        <w:t>𝜋𝑘</w:t>
      </w:r>
      <w:r w:rsidRPr="00F32D89">
        <w:rPr>
          <w:sz w:val="16"/>
        </w:rPr>
        <w:t xml:space="preserve"> ≈ </w:t>
      </w:r>
      <w:r w:rsidRPr="00F32D89">
        <w:rPr>
          <w:rFonts w:ascii="Cambria Math" w:hAnsi="Cambria Math" w:cs="Cambria Math"/>
          <w:sz w:val="16"/>
        </w:rPr>
        <w:t>𝑓</w:t>
      </w:r>
      <w:r w:rsidRPr="00F32D89">
        <w:rPr>
          <w:sz w:val="16"/>
        </w:rPr>
        <w:t xml:space="preserve"> (</w:t>
      </w:r>
      <w:r w:rsidRPr="00F32D89">
        <w:rPr>
          <w:rFonts w:ascii="Cambria Math" w:hAnsi="Cambria Math" w:cs="Cambria Math"/>
          <w:sz w:val="16"/>
        </w:rPr>
        <w:t>𝑘</w:t>
      </w:r>
      <w:r w:rsidRPr="00F32D89">
        <w:rPr>
          <w:sz w:val="16"/>
        </w:rPr>
        <w:t>)/</w:t>
      </w:r>
      <w:r w:rsidRPr="00F32D89">
        <w:rPr>
          <w:rFonts w:ascii="Cambria Math" w:hAnsi="Cambria Math" w:cs="Cambria Math"/>
          <w:sz w:val="16"/>
        </w:rPr>
        <w:t>𝑓</w:t>
      </w:r>
      <w:r w:rsidRPr="00F32D89">
        <w:rPr>
          <w:sz w:val="16"/>
        </w:rPr>
        <w:t xml:space="preserve"> , where </w:t>
      </w:r>
      <w:r w:rsidRPr="00F32D89">
        <w:rPr>
          <w:rFonts w:ascii="Cambria Math" w:hAnsi="Cambria Math" w:cs="Cambria Math"/>
          <w:sz w:val="16"/>
        </w:rPr>
        <w:t>𝑓</w:t>
      </w:r>
      <w:r w:rsidRPr="00F32D89">
        <w:rPr>
          <w:sz w:val="16"/>
        </w:rPr>
        <w:t xml:space="preserve"> is the overall frequency of events that cause deaths [Evans and Verlander 1997] 6 . </w:t>
      </w:r>
      <w:r w:rsidRPr="00F32D89">
        <w:rPr>
          <w:rFonts w:ascii="Cambria Math" w:hAnsi="Cambria Math" w:cs="Cambria Math"/>
          <w:sz w:val="16"/>
        </w:rPr>
        <w:t>𝔼</w:t>
      </w:r>
      <w:r w:rsidRPr="00F32D89">
        <w:rPr>
          <w:sz w:val="16"/>
        </w:rPr>
        <w:t>[</w:t>
      </w:r>
      <w:r w:rsidRPr="00F32D89">
        <w:rPr>
          <w:rFonts w:ascii="Cambria Math" w:hAnsi="Cambria Math" w:cs="Cambria Math"/>
          <w:sz w:val="16"/>
        </w:rPr>
        <w:t>𝑓</w:t>
      </w:r>
      <w:r w:rsidRPr="00F32D89">
        <w:rPr>
          <w:sz w:val="16"/>
        </w:rPr>
        <w:t xml:space="preserve"> ( ̃</w:t>
      </w:r>
      <w:r w:rsidRPr="00F32D89">
        <w:rPr>
          <w:rFonts w:ascii="Cambria Math" w:hAnsi="Cambria Math" w:cs="Cambria Math"/>
          <w:sz w:val="16"/>
        </w:rPr>
        <w:t>𝑑</w:t>
      </w:r>
      <w:r w:rsidRPr="00F32D89">
        <w:rPr>
          <w:sz w:val="16"/>
        </w:rPr>
        <w:t xml:space="preserve">)] is compared against some tolerability threshold \Psi set by the regulator. </w:t>
      </w:r>
      <w:r w:rsidRPr="00F32D89">
        <w:rPr>
          <w:u w:val="single"/>
        </w:rPr>
        <w:t>Risk is deemed intolerable if</w:t>
      </w:r>
      <w:r w:rsidRPr="00F32D89">
        <w:rPr>
          <w:sz w:val="16"/>
        </w:rPr>
        <w:t xml:space="preserve"> </w:t>
      </w:r>
      <w:r w:rsidRPr="00F32D89">
        <w:rPr>
          <w:rFonts w:ascii="Cambria Math" w:hAnsi="Cambria Math" w:cs="Cambria Math"/>
          <w:sz w:val="16"/>
        </w:rPr>
        <w:t>𝔼</w:t>
      </w:r>
      <w:r w:rsidRPr="00F32D89">
        <w:rPr>
          <w:sz w:val="16"/>
        </w:rPr>
        <w:t>[</w:t>
      </w:r>
      <w:r w:rsidRPr="00F32D89">
        <w:rPr>
          <w:rFonts w:ascii="Cambria Math" w:hAnsi="Cambria Math" w:cs="Cambria Math"/>
          <w:sz w:val="16"/>
        </w:rPr>
        <w:t>𝑓</w:t>
      </w:r>
      <w:r w:rsidRPr="00F32D89">
        <w:rPr>
          <w:sz w:val="16"/>
        </w:rPr>
        <w:t xml:space="preserve"> ( ̃</w:t>
      </w:r>
      <w:r w:rsidRPr="00F32D89">
        <w:rPr>
          <w:rFonts w:ascii="Cambria Math" w:hAnsi="Cambria Math" w:cs="Cambria Math"/>
          <w:sz w:val="16"/>
        </w:rPr>
        <w:t>𝑑</w:t>
      </w:r>
      <w:r w:rsidRPr="00F32D89">
        <w:rPr>
          <w:sz w:val="16"/>
        </w:rPr>
        <w:t xml:space="preserve">)] &gt; \Psi 7 . If the </w:t>
      </w:r>
      <w:r w:rsidRPr="00F32D89">
        <w:rPr>
          <w:u w:val="single"/>
        </w:rPr>
        <w:t>disutility function is assumed to be quadratic</w:t>
      </w:r>
      <w:r w:rsidRPr="00F32D89">
        <w:rPr>
          <w:sz w:val="16"/>
        </w:rPr>
        <w:t xml:space="preserve"> (</w:t>
      </w:r>
      <w:r w:rsidRPr="00F32D89">
        <w:rPr>
          <w:rFonts w:ascii="Cambria Math" w:hAnsi="Cambria Math" w:cs="Cambria Math"/>
          <w:sz w:val="16"/>
        </w:rPr>
        <w:t>𝛾</w:t>
      </w:r>
      <w:r w:rsidRPr="00F32D89">
        <w:rPr>
          <w:sz w:val="16"/>
        </w:rPr>
        <w:t xml:space="preserve"> = 2), a risk-as-variance definition can be invoked [Stallen et al. 1996]. In that case, </w:t>
      </w:r>
      <w:r w:rsidRPr="00F32D89">
        <w:rPr>
          <w:u w:val="single"/>
        </w:rPr>
        <w:t>uncertainty over the distribution of fatalities</w:t>
      </w:r>
      <w:r w:rsidRPr="00F32D89">
        <w:rPr>
          <w:sz w:val="16"/>
        </w:rPr>
        <w:t xml:space="preserve"> is regar</w:t>
      </w:r>
      <w:r w:rsidRPr="00F32D89">
        <w:rPr>
          <w:u w:val="single"/>
        </w:rPr>
        <w:t>ded as a major cause of catastrophe aversion</w:t>
      </w:r>
      <w:r w:rsidRPr="00F32D89">
        <w:rPr>
          <w:sz w:val="16"/>
        </w:rPr>
        <w:t xml:space="preserve"> and this concern can be directly incorporated as a function of the spread of the distribution; i.e. the social risk is deemed intolerable if </w:t>
      </w:r>
      <w:r w:rsidRPr="00F32D89">
        <w:rPr>
          <w:rFonts w:ascii="Cambria Math" w:hAnsi="Cambria Math" w:cs="Cambria Math"/>
          <w:sz w:val="16"/>
        </w:rPr>
        <w:t>𝔼</w:t>
      </w:r>
      <w:r w:rsidRPr="00F32D89">
        <w:rPr>
          <w:sz w:val="16"/>
        </w:rPr>
        <w:t>[ ̃</w:t>
      </w:r>
      <w:r w:rsidRPr="00F32D89">
        <w:rPr>
          <w:rFonts w:ascii="Cambria Math" w:hAnsi="Cambria Math" w:cs="Cambria Math"/>
          <w:sz w:val="16"/>
        </w:rPr>
        <w:t>𝑑</w:t>
      </w:r>
      <w:r w:rsidRPr="00F32D89">
        <w:rPr>
          <w:sz w:val="16"/>
        </w:rPr>
        <w:t xml:space="preserve">] + </w:t>
      </w:r>
      <w:r w:rsidRPr="00F32D89">
        <w:rPr>
          <w:rFonts w:ascii="Cambria Math" w:hAnsi="Cambria Math" w:cs="Cambria Math"/>
          <w:sz w:val="16"/>
        </w:rPr>
        <w:t>𝜅𝜎</w:t>
      </w:r>
      <w:r w:rsidRPr="00F32D89">
        <w:rPr>
          <w:sz w:val="16"/>
        </w:rPr>
        <w:t xml:space="preserve"> [ ̃</w:t>
      </w:r>
      <w:r w:rsidRPr="00F32D89">
        <w:rPr>
          <w:rFonts w:ascii="Cambria Math" w:hAnsi="Cambria Math" w:cs="Cambria Math"/>
          <w:sz w:val="16"/>
        </w:rPr>
        <w:t>𝑑</w:t>
      </w:r>
      <w:r w:rsidRPr="00F32D89">
        <w:rPr>
          <w:sz w:val="16"/>
        </w:rPr>
        <w:t xml:space="preserve">] &gt; \Psi , where κ &gt; 1 is an aversion factor that accounts for the larger spread in the distribution of fatalities as measured by its standard deviation </w:t>
      </w:r>
      <w:r w:rsidRPr="00F32D89">
        <w:rPr>
          <w:rFonts w:ascii="Cambria Math" w:hAnsi="Cambria Math" w:cs="Cambria Math"/>
          <w:sz w:val="16"/>
        </w:rPr>
        <w:t>𝜎</w:t>
      </w:r>
      <w:r w:rsidRPr="00F32D89">
        <w:rPr>
          <w:sz w:val="16"/>
        </w:rPr>
        <w:t xml:space="preserve"> [ ̃</w:t>
      </w:r>
      <w:r w:rsidRPr="00F32D89">
        <w:rPr>
          <w:rFonts w:ascii="Cambria Math" w:hAnsi="Cambria Math" w:cs="Cambria Math"/>
          <w:sz w:val="16"/>
        </w:rPr>
        <w:t>𝑑</w:t>
      </w:r>
      <w:r w:rsidRPr="00F32D89">
        <w:rPr>
          <w:sz w:val="16"/>
        </w:rPr>
        <w:t>].</w:t>
      </w:r>
    </w:p>
    <w:p w14:paraId="099245D0" w14:textId="77777777" w:rsidR="00895F2F" w:rsidRPr="00F32D89" w:rsidRDefault="00895F2F" w:rsidP="00895F2F">
      <w:pPr>
        <w:rPr>
          <w:sz w:val="16"/>
          <w:u w:val="single"/>
        </w:rPr>
      </w:pPr>
      <w:r w:rsidRPr="00F32D89">
        <w:rPr>
          <w:u w:val="single"/>
        </w:rPr>
        <w:t>Regulatory frameworks</w:t>
      </w:r>
      <w:r w:rsidRPr="00F32D89">
        <w:rPr>
          <w:sz w:val="16"/>
        </w:rPr>
        <w:t xml:space="preserve"> that have </w:t>
      </w:r>
      <w:r w:rsidRPr="00F32D89">
        <w:rPr>
          <w:u w:val="single"/>
        </w:rPr>
        <w:t>adopted one of the above</w:t>
      </w:r>
      <w:r w:rsidRPr="00F32D89">
        <w:rPr>
          <w:sz w:val="16"/>
        </w:rPr>
        <w:t xml:space="preserve"> src </w:t>
      </w:r>
      <w:r w:rsidRPr="00F32D89">
        <w:rPr>
          <w:u w:val="single"/>
        </w:rPr>
        <w:t>follow a two-step approach</w:t>
      </w:r>
      <w:r w:rsidRPr="00F32D89">
        <w:rPr>
          <w:sz w:val="16"/>
        </w:rPr>
        <w:t xml:space="preserve">. They </w:t>
      </w:r>
      <w:r w:rsidRPr="00F32D89">
        <w:rPr>
          <w:highlight w:val="cyan"/>
          <w:u w:val="single"/>
        </w:rPr>
        <w:t>first assess</w:t>
      </w:r>
      <w:r w:rsidRPr="00F32D89">
        <w:rPr>
          <w:u w:val="single"/>
        </w:rPr>
        <w:t xml:space="preserve"> the </w:t>
      </w:r>
      <w:r w:rsidRPr="00F32D89">
        <w:rPr>
          <w:highlight w:val="cyan"/>
          <w:u w:val="single"/>
        </w:rPr>
        <w:t>tolerability of risk</w:t>
      </w:r>
      <w:r w:rsidRPr="00F32D89">
        <w:rPr>
          <w:sz w:val="16"/>
        </w:rPr>
        <w:t xml:space="preserve"> before and after the implementation of one or more policies. In the </w:t>
      </w:r>
      <w:r w:rsidRPr="00F32D89">
        <w:rPr>
          <w:highlight w:val="cyan"/>
          <w:u w:val="single"/>
        </w:rPr>
        <w:t>second</w:t>
      </w:r>
      <w:r w:rsidRPr="00F32D89">
        <w:rPr>
          <w:sz w:val="16"/>
        </w:rPr>
        <w:t xml:space="preserve"> step, they </w:t>
      </w:r>
      <w:r w:rsidRPr="00F32D89">
        <w:rPr>
          <w:rStyle w:val="Emphasis"/>
          <w:highlight w:val="cyan"/>
        </w:rPr>
        <w:t>discard policy</w:t>
      </w:r>
      <w:r w:rsidRPr="00F32D89">
        <w:rPr>
          <w:rStyle w:val="Emphasis"/>
        </w:rPr>
        <w:t xml:space="preserve"> options that </w:t>
      </w:r>
      <w:r w:rsidRPr="00F32D89">
        <w:rPr>
          <w:rStyle w:val="Emphasis"/>
          <w:highlight w:val="cyan"/>
        </w:rPr>
        <w:t>do not satisfy</w:t>
      </w:r>
      <w:r w:rsidRPr="00F32D89">
        <w:rPr>
          <w:rStyle w:val="Emphasis"/>
        </w:rPr>
        <w:t xml:space="preserve"> the </w:t>
      </w:r>
      <w:r w:rsidRPr="00F32D89">
        <w:rPr>
          <w:rStyle w:val="Emphasis"/>
          <w:highlight w:val="cyan"/>
        </w:rPr>
        <w:t>tolerability criterion</w:t>
      </w:r>
      <w:r w:rsidRPr="00F32D89">
        <w:rPr>
          <w:sz w:val="16"/>
        </w:rPr>
        <w:t xml:space="preserve"> </w:t>
      </w:r>
      <w:r w:rsidRPr="00F32D89">
        <w:rPr>
          <w:u w:val="single"/>
        </w:rPr>
        <w:t xml:space="preserve">and </w:t>
      </w:r>
      <w:r w:rsidRPr="00F32D89">
        <w:rPr>
          <w:highlight w:val="cyan"/>
          <w:u w:val="single"/>
        </w:rPr>
        <w:t>perform</w:t>
      </w:r>
      <w:r w:rsidRPr="00F32D89">
        <w:rPr>
          <w:u w:val="single"/>
        </w:rPr>
        <w:t xml:space="preserve"> the </w:t>
      </w:r>
      <w:r w:rsidRPr="00F32D89">
        <w:rPr>
          <w:highlight w:val="cyan"/>
          <w:u w:val="single"/>
        </w:rPr>
        <w:t>cost-benefit assessment</w:t>
      </w:r>
      <w:r w:rsidRPr="00F32D89">
        <w:rPr>
          <w:u w:val="single"/>
        </w:rPr>
        <w:t xml:space="preserve"> only </w:t>
      </w:r>
      <w:r w:rsidRPr="00F32D89">
        <w:rPr>
          <w:highlight w:val="cyan"/>
          <w:u w:val="single"/>
        </w:rPr>
        <w:t>for</w:t>
      </w:r>
      <w:r w:rsidRPr="00F32D89">
        <w:rPr>
          <w:u w:val="single"/>
        </w:rPr>
        <w:t xml:space="preserve"> the </w:t>
      </w:r>
      <w:r w:rsidRPr="00F32D89">
        <w:rPr>
          <w:highlight w:val="cyan"/>
          <w:u w:val="single"/>
        </w:rPr>
        <w:t>remaining</w:t>
      </w:r>
      <w:r w:rsidRPr="00F32D89">
        <w:rPr>
          <w:u w:val="single"/>
        </w:rPr>
        <w:t xml:space="preserve"> policy </w:t>
      </w:r>
      <w:r w:rsidRPr="00F32D89">
        <w:rPr>
          <w:highlight w:val="cyan"/>
          <w:u w:val="single"/>
        </w:rPr>
        <w:t>options</w:t>
      </w:r>
      <w:r w:rsidRPr="00F32D89">
        <w:rPr>
          <w:sz w:val="16"/>
        </w:rPr>
        <w:t xml:space="preserve"> [PatéCornell 2002]. The major problem we see with intolerability criteria and similar decision standards is that they are conceptually fluffy. In the absence of a theoretical foundation, who is going to set such standards? We will touch on this and related questions of responsibility and accountability in policy-making related to catastrophic risk in the next section.</w:t>
      </w:r>
    </w:p>
    <w:p w14:paraId="45E926ED" w14:textId="1D9E58D3" w:rsidR="00895F2F" w:rsidRPr="000C3624" w:rsidRDefault="00895F2F" w:rsidP="00895F2F">
      <w:pPr>
        <w:pStyle w:val="Heading4"/>
      </w:pPr>
      <w:r>
        <w:t xml:space="preserve">Social </w:t>
      </w:r>
      <w:r w:rsidRPr="000C3624">
        <w:rPr>
          <w:u w:val="single"/>
        </w:rPr>
        <w:t>amplification</w:t>
      </w:r>
      <w:r>
        <w:t xml:space="preserve"> inflates </w:t>
      </w:r>
      <w:r w:rsidRPr="000C3624">
        <w:rPr>
          <w:u w:val="single"/>
        </w:rPr>
        <w:t>popularized</w:t>
      </w:r>
      <w:r>
        <w:t xml:space="preserve"> risk assessment.</w:t>
      </w:r>
    </w:p>
    <w:p w14:paraId="18D97FD2" w14:textId="77777777" w:rsidR="00895F2F" w:rsidRDefault="00895F2F" w:rsidP="00895F2F">
      <w:r w:rsidRPr="00E73D7B">
        <w:rPr>
          <w:rStyle w:val="Style13ptBold"/>
        </w:rPr>
        <w:t>Treich &amp; Rheinberger ’16</w:t>
      </w:r>
      <w:r w:rsidRPr="00E73D7B">
        <w:t xml:space="preserve"> [Nicolas and Christoph; leads Environmental Economics and Natural Resources at Toulouse School of Economics. </w:t>
      </w:r>
      <w:r>
        <w:t>R</w:t>
      </w:r>
      <w:r w:rsidRPr="00E73D7B">
        <w:t>esearch concerns benefit-cost analysis, risk theory, environmental economics and behavioral economics. Rheinberger was a post-doctoral researcher; 2-2016; “Catastrophe aversion: Social attitudes towards common fates</w:t>
      </w:r>
      <w:r>
        <w:t>,”</w:t>
      </w:r>
      <w:r w:rsidRPr="00E73D7B">
        <w:t xml:space="preserve"> Apports De La Recherche; https://www.foncsi.org/en/publications/collections/industrial-safety-cahiers/catastrophe-aversion/CSI-catastrophe-aversion.pdf; Accessed 7-21-2020; RG-Camp]</w:t>
      </w:r>
    </w:p>
    <w:p w14:paraId="08710A94" w14:textId="77777777" w:rsidR="00895F2F" w:rsidRPr="00704348" w:rsidRDefault="00895F2F" w:rsidP="00895F2F">
      <w:pPr>
        <w:rPr>
          <w:sz w:val="16"/>
        </w:rPr>
      </w:pPr>
      <w:r w:rsidRPr="00704348">
        <w:rPr>
          <w:sz w:val="16"/>
        </w:rPr>
        <w:t xml:space="preserve">The </w:t>
      </w:r>
      <w:r w:rsidRPr="00F32D89">
        <w:rPr>
          <w:rStyle w:val="Emphasis"/>
        </w:rPr>
        <w:t>political economy</w:t>
      </w:r>
      <w:r w:rsidRPr="00F32D89">
        <w:rPr>
          <w:u w:val="single"/>
        </w:rPr>
        <w:t xml:space="preserve"> of catastrophic </w:t>
      </w:r>
      <w:r w:rsidRPr="00F32D89">
        <w:rPr>
          <w:rStyle w:val="Emphasis"/>
        </w:rPr>
        <w:t>risk regulation</w:t>
      </w:r>
    </w:p>
    <w:p w14:paraId="73AF8C9B" w14:textId="77777777" w:rsidR="00895F2F" w:rsidRPr="00704348" w:rsidRDefault="00895F2F" w:rsidP="00895F2F">
      <w:pPr>
        <w:rPr>
          <w:sz w:val="16"/>
        </w:rPr>
      </w:pPr>
      <w:r w:rsidRPr="00F32D89">
        <w:rPr>
          <w:u w:val="single"/>
        </w:rPr>
        <w:t xml:space="preserve">Why is it that </w:t>
      </w:r>
      <w:r w:rsidRPr="00704348">
        <w:rPr>
          <w:highlight w:val="cyan"/>
          <w:u w:val="single"/>
        </w:rPr>
        <w:t>some risks receive a lot of attention</w:t>
      </w:r>
      <w:r w:rsidRPr="00F32D89">
        <w:rPr>
          <w:u w:val="single"/>
        </w:rPr>
        <w:t xml:space="preserve"> both from policymakers and the general public</w:t>
      </w:r>
      <w:r w:rsidRPr="00704348">
        <w:rPr>
          <w:sz w:val="16"/>
        </w:rPr>
        <w:t xml:space="preserve">, while </w:t>
      </w:r>
      <w:r w:rsidRPr="00704348">
        <w:rPr>
          <w:rStyle w:val="Emphasis"/>
          <w:highlight w:val="cyan"/>
        </w:rPr>
        <w:t>others go</w:t>
      </w:r>
      <w:r w:rsidRPr="00F32D89">
        <w:rPr>
          <w:rStyle w:val="Emphasis"/>
        </w:rPr>
        <w:t xml:space="preserve"> almost </w:t>
      </w:r>
      <w:r w:rsidRPr="00704348">
        <w:rPr>
          <w:rStyle w:val="Emphasis"/>
          <w:highlight w:val="cyan"/>
        </w:rPr>
        <w:t>undetected</w:t>
      </w:r>
      <w:r w:rsidRPr="00F32D89">
        <w:rPr>
          <w:u w:val="single"/>
        </w:rPr>
        <w:t xml:space="preserve"> despite their potentially catastrophic nature</w:t>
      </w:r>
      <w:r w:rsidRPr="00704348">
        <w:rPr>
          <w:sz w:val="16"/>
        </w:rPr>
        <w:t xml:space="preserve">? Consistent with the </w:t>
      </w:r>
      <w:r w:rsidRPr="00704348">
        <w:rPr>
          <w:rStyle w:val="Emphasis"/>
          <w:highlight w:val="cyan"/>
        </w:rPr>
        <w:t>Social Amplification</w:t>
      </w:r>
      <w:r w:rsidRPr="00F32D89">
        <w:rPr>
          <w:rStyle w:val="Emphasis"/>
        </w:rPr>
        <w:t xml:space="preserve"> of Risk perspective</w:t>
      </w:r>
      <w:r w:rsidRPr="00704348">
        <w:rPr>
          <w:sz w:val="16"/>
        </w:rPr>
        <w:t xml:space="preserve"> [Kasperson et al. 1988], we suggest that </w:t>
      </w:r>
      <w:r w:rsidRPr="00F32D89">
        <w:rPr>
          <w:u w:val="single"/>
        </w:rPr>
        <w:t>several politico-economic factors</w:t>
      </w:r>
      <w:r w:rsidRPr="00704348">
        <w:rPr>
          <w:sz w:val="16"/>
        </w:rPr>
        <w:t xml:space="preserve"> may help to </w:t>
      </w:r>
      <w:r w:rsidRPr="00F32D89">
        <w:rPr>
          <w:u w:val="single"/>
        </w:rPr>
        <w:t>explain</w:t>
      </w:r>
      <w:r w:rsidRPr="00704348">
        <w:rPr>
          <w:sz w:val="16"/>
        </w:rPr>
        <w:t xml:space="preserve"> why and </w:t>
      </w:r>
      <w:r w:rsidRPr="00F32D89">
        <w:rPr>
          <w:u w:val="single"/>
        </w:rPr>
        <w:t xml:space="preserve">how society decides to </w:t>
      </w:r>
      <w:r w:rsidRPr="00704348">
        <w:rPr>
          <w:rStyle w:val="Emphasis"/>
          <w:highlight w:val="cyan"/>
        </w:rPr>
        <w:t xml:space="preserve">emphasize one </w:t>
      </w:r>
      <w:r w:rsidRPr="00704348">
        <w:rPr>
          <w:rStyle w:val="Emphasis"/>
        </w:rPr>
        <w:t>risk</w:t>
      </w:r>
      <w:r w:rsidRPr="00F32D89">
        <w:rPr>
          <w:rStyle w:val="Emphasis"/>
        </w:rPr>
        <w:t xml:space="preserve">, but </w:t>
      </w:r>
      <w:r w:rsidRPr="00704348">
        <w:rPr>
          <w:rStyle w:val="Emphasis"/>
          <w:highlight w:val="cyan"/>
        </w:rPr>
        <w:t>not another</w:t>
      </w:r>
      <w:r w:rsidRPr="00704348">
        <w:rPr>
          <w:sz w:val="16"/>
        </w:rPr>
        <w:t xml:space="preserve">. Due to space limits, </w:t>
      </w:r>
      <w:r w:rsidRPr="00F32D89">
        <w:rPr>
          <w:u w:val="single"/>
        </w:rPr>
        <w:t>we can but discuss a few</w:t>
      </w:r>
      <w:r w:rsidRPr="00704348">
        <w:rPr>
          <w:sz w:val="16"/>
        </w:rPr>
        <w:t xml:space="preserve"> factors that are of particular relevance for understanding social attitudes toward catastrophic risk.</w:t>
      </w:r>
    </w:p>
    <w:p w14:paraId="30B20308" w14:textId="77777777" w:rsidR="00895F2F" w:rsidRPr="00704348" w:rsidRDefault="00895F2F" w:rsidP="00895F2F">
      <w:pPr>
        <w:rPr>
          <w:sz w:val="16"/>
          <w:u w:val="single"/>
        </w:rPr>
      </w:pPr>
      <w:r w:rsidRPr="00F32D89">
        <w:rPr>
          <w:u w:val="single"/>
        </w:rPr>
        <w:t>Perception</w:t>
      </w:r>
      <w:r w:rsidRPr="00704348">
        <w:rPr>
          <w:sz w:val="16"/>
        </w:rPr>
        <w:t xml:space="preserve">. In The Law of Fear: Beyond the Precautionary Principle, [Sunstein 2005] forcefully argues that </w:t>
      </w:r>
      <w:r w:rsidRPr="00704348">
        <w:rPr>
          <w:u w:val="single"/>
        </w:rPr>
        <w:t>developed</w:t>
      </w:r>
      <w:r w:rsidRPr="00F32D89">
        <w:rPr>
          <w:u w:val="single"/>
        </w:rPr>
        <w:t xml:space="preserve"> </w:t>
      </w:r>
      <w:r w:rsidRPr="00704348">
        <w:rPr>
          <w:highlight w:val="cyan"/>
          <w:u w:val="single"/>
        </w:rPr>
        <w:t xml:space="preserve">countries </w:t>
      </w:r>
      <w:r w:rsidRPr="00704348">
        <w:rPr>
          <w:rStyle w:val="Emphasis"/>
          <w:highlight w:val="cyan"/>
        </w:rPr>
        <w:t>invest too much in</w:t>
      </w:r>
      <w:r w:rsidRPr="00F32D89">
        <w:rPr>
          <w:rStyle w:val="Emphasis"/>
        </w:rPr>
        <w:t xml:space="preserve"> the prevention of </w:t>
      </w:r>
      <w:r w:rsidRPr="00704348">
        <w:rPr>
          <w:rStyle w:val="Emphasis"/>
        </w:rPr>
        <w:t xml:space="preserve">low-probability, </w:t>
      </w:r>
      <w:r w:rsidRPr="00704348">
        <w:rPr>
          <w:rStyle w:val="Emphasis"/>
          <w:highlight w:val="cyan"/>
        </w:rPr>
        <w:t>high-impact risks</w:t>
      </w:r>
      <w:r w:rsidRPr="00704348">
        <w:rPr>
          <w:sz w:val="16"/>
        </w:rPr>
        <w:t xml:space="preserve">. Sunstein’s core argument combines </w:t>
      </w:r>
      <w:r w:rsidRPr="00F32D89">
        <w:rPr>
          <w:u w:val="single"/>
        </w:rPr>
        <w:t>insights from psychology and political economy</w:t>
      </w:r>
      <w:r w:rsidRPr="00704348">
        <w:rPr>
          <w:sz w:val="16"/>
        </w:rPr>
        <w:t xml:space="preserve">: the </w:t>
      </w:r>
      <w:r w:rsidRPr="00704348">
        <w:rPr>
          <w:highlight w:val="cyan"/>
          <w:u w:val="single"/>
        </w:rPr>
        <w:t xml:space="preserve">public </w:t>
      </w:r>
      <w:r w:rsidRPr="00704348">
        <w:rPr>
          <w:u w:val="single"/>
        </w:rPr>
        <w:t xml:space="preserve">tends to </w:t>
      </w:r>
      <w:r w:rsidRPr="00704348">
        <w:rPr>
          <w:highlight w:val="cyan"/>
          <w:u w:val="single"/>
        </w:rPr>
        <w:t>overestimate</w:t>
      </w:r>
      <w:r w:rsidRPr="00F32D89">
        <w:rPr>
          <w:u w:val="single"/>
        </w:rPr>
        <w:t xml:space="preserve"> the probability of </w:t>
      </w:r>
      <w:r w:rsidRPr="00704348">
        <w:rPr>
          <w:highlight w:val="cyan"/>
          <w:u w:val="single"/>
        </w:rPr>
        <w:t>dread events</w:t>
      </w:r>
      <w:r w:rsidRPr="00704348">
        <w:rPr>
          <w:sz w:val="16"/>
        </w:rPr>
        <w:t xml:space="preserve">, and </w:t>
      </w:r>
      <w:r w:rsidRPr="00704348">
        <w:rPr>
          <w:highlight w:val="cyan"/>
          <w:u w:val="single"/>
        </w:rPr>
        <w:t>policymakers respond to</w:t>
      </w:r>
      <w:r w:rsidRPr="00F32D89">
        <w:rPr>
          <w:u w:val="single"/>
        </w:rPr>
        <w:t xml:space="preserve"> the </w:t>
      </w:r>
      <w:r w:rsidRPr="00704348">
        <w:rPr>
          <w:highlight w:val="cyan"/>
          <w:u w:val="single"/>
        </w:rPr>
        <w:t>public’s fears</w:t>
      </w:r>
      <w:r w:rsidRPr="00704348">
        <w:rPr>
          <w:sz w:val="16"/>
        </w:rPr>
        <w:t xml:space="preserve"> and anxieties in a populist manner8 . Breyer made a similar point before when he alluded to the </w:t>
      </w:r>
      <w:r w:rsidRPr="00F32D89">
        <w:rPr>
          <w:u w:val="single"/>
        </w:rPr>
        <w:t xml:space="preserve">excessive congressional reaction to </w:t>
      </w:r>
      <w:r w:rsidRPr="00F32D89">
        <w:rPr>
          <w:rStyle w:val="Emphasis"/>
        </w:rPr>
        <w:t xml:space="preserve">popularized </w:t>
      </w:r>
      <w:r w:rsidRPr="00704348">
        <w:rPr>
          <w:rStyle w:val="Emphasis"/>
          <w:highlight w:val="cyan"/>
        </w:rPr>
        <w:t>risks</w:t>
      </w:r>
      <w:r w:rsidRPr="00704348">
        <w:rPr>
          <w:sz w:val="16"/>
        </w:rPr>
        <w:t xml:space="preserve"> as the “</w:t>
      </w:r>
      <w:r w:rsidRPr="00704348">
        <w:rPr>
          <w:rStyle w:val="Emphasis"/>
          <w:highlight w:val="cyan"/>
        </w:rPr>
        <w:t>vicious circle</w:t>
      </w:r>
      <w:r w:rsidRPr="00F32D89">
        <w:rPr>
          <w:rStyle w:val="Emphasis"/>
        </w:rPr>
        <w:t xml:space="preserve"> of risk regulation</w:t>
      </w:r>
      <w:r w:rsidRPr="00704348">
        <w:rPr>
          <w:sz w:val="16"/>
        </w:rPr>
        <w:t>” [Breyer 1993].</w:t>
      </w:r>
    </w:p>
    <w:p w14:paraId="382B12F6" w14:textId="388F6C8A" w:rsidR="00895F2F" w:rsidRPr="000C3624" w:rsidRDefault="00895F2F" w:rsidP="00895F2F">
      <w:pPr>
        <w:pStyle w:val="Heading4"/>
      </w:pPr>
      <w:r>
        <w:t xml:space="preserve">Consider </w:t>
      </w:r>
      <w:r w:rsidRPr="000C3624">
        <w:rPr>
          <w:u w:val="single"/>
        </w:rPr>
        <w:t>responsibility</w:t>
      </w:r>
      <w:r>
        <w:t xml:space="preserve"> – rationale favors regulatory actions that </w:t>
      </w:r>
      <w:r w:rsidRPr="00704348">
        <w:rPr>
          <w:u w:val="single"/>
        </w:rPr>
        <w:t>catalyze</w:t>
      </w:r>
      <w:r>
        <w:t xml:space="preserve"> public support.</w:t>
      </w:r>
    </w:p>
    <w:p w14:paraId="6B095714" w14:textId="77777777" w:rsidR="00895F2F" w:rsidRDefault="00895F2F" w:rsidP="00895F2F">
      <w:r w:rsidRPr="00E73D7B">
        <w:rPr>
          <w:rStyle w:val="Style13ptBold"/>
        </w:rPr>
        <w:t>Treich &amp; Rheinberger ’16</w:t>
      </w:r>
      <w:r w:rsidRPr="00E73D7B">
        <w:t xml:space="preserve"> [Nicolas and Christoph; leads Environmental Economics and Natural Resources at Toulouse School of Economics. </w:t>
      </w:r>
      <w:r>
        <w:t>R</w:t>
      </w:r>
      <w:r w:rsidRPr="00E73D7B">
        <w:t>esearch concerns benefit-cost analysis, risk theory, environmental economics and behavioral economics. Rheinberger was a post-doctoral researcher; 2-2016; “Catastrophe aversion: Social attitudes towards common fates</w:t>
      </w:r>
      <w:r>
        <w:t>,”</w:t>
      </w:r>
      <w:r w:rsidRPr="00E73D7B">
        <w:t xml:space="preserve"> Apports De La Recherche; https://www.foncsi.org/en/publications/collections/industrial-safety-cahiers/catastrophe-aversion/CSI-catastrophe-aversion.pdf; Accessed 7-21-2020; RG-Camp]</w:t>
      </w:r>
    </w:p>
    <w:p w14:paraId="31FBF955" w14:textId="77777777" w:rsidR="00895F2F" w:rsidRPr="00704348" w:rsidRDefault="00895F2F" w:rsidP="00895F2F">
      <w:pPr>
        <w:rPr>
          <w:sz w:val="16"/>
        </w:rPr>
      </w:pPr>
      <w:r w:rsidRPr="00F32D89">
        <w:rPr>
          <w:u w:val="single"/>
        </w:rPr>
        <w:t>Responsibility</w:t>
      </w:r>
      <w:r w:rsidRPr="00704348">
        <w:rPr>
          <w:sz w:val="16"/>
        </w:rPr>
        <w:t xml:space="preserve">. </w:t>
      </w:r>
      <w:r w:rsidRPr="00F32D89">
        <w:rPr>
          <w:u w:val="single"/>
        </w:rPr>
        <w:t>Another crucial factor for understanding</w:t>
      </w:r>
      <w:r w:rsidRPr="00704348">
        <w:rPr>
          <w:sz w:val="16"/>
        </w:rPr>
        <w:t xml:space="preserve"> the </w:t>
      </w:r>
      <w:r w:rsidRPr="00F32D89">
        <w:rPr>
          <w:u w:val="single"/>
        </w:rPr>
        <w:t>regulation of risks is the question of responsibility</w:t>
      </w:r>
      <w:r w:rsidRPr="00704348">
        <w:rPr>
          <w:sz w:val="16"/>
        </w:rPr>
        <w:t xml:space="preserve">. In a world that encounters ever more man-made risks, we forge our own destiny [Giddens 1999]. Two questions come to the fore: </w:t>
      </w:r>
      <w:r w:rsidRPr="00704348">
        <w:rPr>
          <w:rStyle w:val="Emphasis"/>
          <w:highlight w:val="cyan"/>
        </w:rPr>
        <w:t>Who</w:t>
      </w:r>
      <w:r w:rsidRPr="00F32D89">
        <w:rPr>
          <w:rStyle w:val="Emphasis"/>
        </w:rPr>
        <w:t xml:space="preserve"> is to </w:t>
      </w:r>
      <w:r w:rsidRPr="00704348">
        <w:rPr>
          <w:rStyle w:val="Emphasis"/>
          <w:highlight w:val="cyan"/>
        </w:rPr>
        <w:t>determine</w:t>
      </w:r>
      <w:r w:rsidRPr="00704348">
        <w:rPr>
          <w:highlight w:val="cyan"/>
          <w:u w:val="single"/>
        </w:rPr>
        <w:t xml:space="preserve"> which risks society accepts</w:t>
      </w:r>
      <w:r w:rsidRPr="00F32D89">
        <w:rPr>
          <w:u w:val="single"/>
        </w:rPr>
        <w:t xml:space="preserve"> and which ones it does not</w:t>
      </w:r>
      <w:r w:rsidRPr="00704348">
        <w:rPr>
          <w:sz w:val="16"/>
        </w:rPr>
        <w:t xml:space="preserve">? And </w:t>
      </w:r>
      <w:r w:rsidRPr="00704348">
        <w:rPr>
          <w:rStyle w:val="Emphasis"/>
          <w:highlight w:val="cyan"/>
        </w:rPr>
        <w:t>who is to blame</w:t>
      </w:r>
      <w:r w:rsidRPr="00704348">
        <w:rPr>
          <w:highlight w:val="cyan"/>
          <w:u w:val="single"/>
        </w:rPr>
        <w:t xml:space="preserve"> in</w:t>
      </w:r>
      <w:r w:rsidRPr="00F32D89">
        <w:rPr>
          <w:u w:val="single"/>
        </w:rPr>
        <w:t xml:space="preserve"> the event of a </w:t>
      </w:r>
      <w:r w:rsidRPr="00704348">
        <w:rPr>
          <w:highlight w:val="cyan"/>
          <w:u w:val="single"/>
        </w:rPr>
        <w:t>catastrophe</w:t>
      </w:r>
      <w:r w:rsidRPr="00704348">
        <w:rPr>
          <w:sz w:val="16"/>
        </w:rPr>
        <w:t xml:space="preserve">? It seems </w:t>
      </w:r>
      <w:r w:rsidRPr="00F32D89">
        <w:rPr>
          <w:u w:val="single"/>
        </w:rPr>
        <w:t xml:space="preserve">natural that </w:t>
      </w:r>
      <w:r w:rsidRPr="00704348">
        <w:rPr>
          <w:highlight w:val="cyan"/>
          <w:u w:val="single"/>
        </w:rPr>
        <w:t>government has</w:t>
      </w:r>
      <w:r w:rsidRPr="00F32D89">
        <w:rPr>
          <w:u w:val="single"/>
        </w:rPr>
        <w:t xml:space="preserve"> a particular </w:t>
      </w:r>
      <w:r w:rsidRPr="00704348">
        <w:rPr>
          <w:highlight w:val="cyan"/>
          <w:u w:val="single"/>
        </w:rPr>
        <w:t>responsibility</w:t>
      </w:r>
      <w:r w:rsidRPr="00704348">
        <w:rPr>
          <w:sz w:val="16"/>
        </w:rPr>
        <w:t xml:space="preserve"> in overseeing activities that involve the risk of possibly many fatalities. </w:t>
      </w:r>
      <w:r w:rsidRPr="00F32D89">
        <w:rPr>
          <w:u w:val="single"/>
        </w:rPr>
        <w:t xml:space="preserve">It does so by </w:t>
      </w:r>
      <w:r w:rsidRPr="00704348">
        <w:rPr>
          <w:highlight w:val="cyan"/>
          <w:u w:val="single"/>
        </w:rPr>
        <w:t>enforc</w:t>
      </w:r>
      <w:r w:rsidRPr="00F32D89">
        <w:rPr>
          <w:u w:val="single"/>
        </w:rPr>
        <w:t>ing safety</w:t>
      </w:r>
      <w:r w:rsidRPr="00704348">
        <w:rPr>
          <w:sz w:val="16"/>
        </w:rPr>
        <w:t xml:space="preserve"> standards and by intervening if those standards are not complied with. </w:t>
      </w:r>
      <w:r w:rsidRPr="00F32D89">
        <w:rPr>
          <w:u w:val="single"/>
        </w:rPr>
        <w:t xml:space="preserve">Yet it often does so </w:t>
      </w:r>
      <w:r w:rsidRPr="00704348">
        <w:rPr>
          <w:highlight w:val="cyan"/>
          <w:u w:val="single"/>
        </w:rPr>
        <w:t>in</w:t>
      </w:r>
      <w:r w:rsidRPr="00F32D89">
        <w:rPr>
          <w:u w:val="single"/>
        </w:rPr>
        <w:t xml:space="preserve"> a </w:t>
      </w:r>
      <w:r w:rsidRPr="00F32D89">
        <w:rPr>
          <w:rStyle w:val="Emphasis"/>
        </w:rPr>
        <w:t xml:space="preserve">seemingly </w:t>
      </w:r>
      <w:r w:rsidRPr="00704348">
        <w:rPr>
          <w:rStyle w:val="Emphasis"/>
          <w:highlight w:val="cyan"/>
        </w:rPr>
        <w:t>arbitrary way</w:t>
      </w:r>
      <w:r w:rsidRPr="00704348">
        <w:rPr>
          <w:sz w:val="16"/>
        </w:rPr>
        <w:t xml:space="preserve">, so that </w:t>
      </w:r>
      <w:r w:rsidRPr="00704348">
        <w:rPr>
          <w:highlight w:val="cyan"/>
          <w:u w:val="single"/>
        </w:rPr>
        <w:t>society</w:t>
      </w:r>
      <w:r w:rsidRPr="00F32D89">
        <w:rPr>
          <w:u w:val="single"/>
        </w:rPr>
        <w:t xml:space="preserve"> ends up </w:t>
      </w:r>
      <w:r w:rsidRPr="00704348">
        <w:rPr>
          <w:highlight w:val="cyan"/>
          <w:u w:val="single"/>
        </w:rPr>
        <w:t>spend</w:t>
      </w:r>
      <w:r w:rsidRPr="00F32D89">
        <w:rPr>
          <w:u w:val="single"/>
        </w:rPr>
        <w:t xml:space="preserve">ing hundreds of </w:t>
      </w:r>
      <w:r w:rsidRPr="00704348">
        <w:rPr>
          <w:highlight w:val="cyan"/>
          <w:u w:val="single"/>
        </w:rPr>
        <w:t>millions</w:t>
      </w:r>
      <w:r w:rsidRPr="00F32D89">
        <w:rPr>
          <w:u w:val="single"/>
        </w:rPr>
        <w:t xml:space="preserve"> of euros on </w:t>
      </w:r>
      <w:r w:rsidRPr="00704348">
        <w:rPr>
          <w:highlight w:val="cyan"/>
          <w:u w:val="single"/>
        </w:rPr>
        <w:t>avoiding</w:t>
      </w:r>
      <w:r w:rsidRPr="00F32D89">
        <w:rPr>
          <w:u w:val="single"/>
        </w:rPr>
        <w:t xml:space="preserve"> a statistical </w:t>
      </w:r>
      <w:r w:rsidRPr="00704348">
        <w:rPr>
          <w:highlight w:val="cyan"/>
          <w:u w:val="single"/>
        </w:rPr>
        <w:t>fatality</w:t>
      </w:r>
      <w:r w:rsidRPr="00704348">
        <w:rPr>
          <w:sz w:val="16"/>
        </w:rPr>
        <w:t xml:space="preserve"> from one cause, a</w:t>
      </w:r>
      <w:r w:rsidRPr="00F32D89">
        <w:rPr>
          <w:u w:val="single"/>
        </w:rPr>
        <w:t xml:space="preserve">nd </w:t>
      </w:r>
      <w:r w:rsidRPr="00704348">
        <w:rPr>
          <w:highlight w:val="cyan"/>
          <w:u w:val="single"/>
        </w:rPr>
        <w:t>barely fifty-thousand</w:t>
      </w:r>
      <w:r w:rsidRPr="00F32D89">
        <w:rPr>
          <w:u w:val="single"/>
        </w:rPr>
        <w:t xml:space="preserve"> euros </w:t>
      </w:r>
      <w:r w:rsidRPr="00704348">
        <w:rPr>
          <w:highlight w:val="cyan"/>
          <w:u w:val="single"/>
        </w:rPr>
        <w:t>on avoiding</w:t>
      </w:r>
      <w:r w:rsidRPr="00F32D89">
        <w:rPr>
          <w:u w:val="single"/>
        </w:rPr>
        <w:t xml:space="preserve"> a statistical fatality </w:t>
      </w:r>
      <w:r w:rsidRPr="00704348">
        <w:rPr>
          <w:highlight w:val="cyan"/>
          <w:u w:val="single"/>
        </w:rPr>
        <w:t>from another cause</w:t>
      </w:r>
      <w:r w:rsidRPr="00704348">
        <w:rPr>
          <w:sz w:val="16"/>
        </w:rPr>
        <w:t xml:space="preserve"> [Tengs et al. 1995; Ramsberg and Sjöberg 1997]. While </w:t>
      </w:r>
      <w:r w:rsidRPr="00F32D89">
        <w:rPr>
          <w:u w:val="single"/>
        </w:rPr>
        <w:t>this might be puzzling</w:t>
      </w:r>
      <w:r w:rsidRPr="00704348">
        <w:rPr>
          <w:sz w:val="16"/>
        </w:rPr>
        <w:t xml:space="preserve"> at first sight, it </w:t>
      </w:r>
      <w:r w:rsidRPr="00F32D89">
        <w:rPr>
          <w:u w:val="single"/>
        </w:rPr>
        <w:t>demonstrates</w:t>
      </w:r>
      <w:r w:rsidRPr="00704348">
        <w:rPr>
          <w:sz w:val="16"/>
        </w:rPr>
        <w:t xml:space="preserve"> that </w:t>
      </w:r>
      <w:r w:rsidRPr="00F32D89">
        <w:rPr>
          <w:u w:val="single"/>
        </w:rPr>
        <w:t>government does not exercise</w:t>
      </w:r>
      <w:r w:rsidRPr="00704348">
        <w:rPr>
          <w:sz w:val="16"/>
        </w:rPr>
        <w:t xml:space="preserve"> its </w:t>
      </w:r>
      <w:r w:rsidRPr="00F32D89">
        <w:rPr>
          <w:u w:val="single"/>
        </w:rPr>
        <w:t>regulatory responsibility in a social vacuum</w:t>
      </w:r>
      <w:r w:rsidRPr="00704348">
        <w:rPr>
          <w:sz w:val="16"/>
        </w:rPr>
        <w:t>.</w:t>
      </w:r>
    </w:p>
    <w:p w14:paraId="2A98F8EA" w14:textId="77777777" w:rsidR="00895F2F" w:rsidRPr="00704348" w:rsidRDefault="00895F2F" w:rsidP="00895F2F">
      <w:pPr>
        <w:rPr>
          <w:sz w:val="16"/>
        </w:rPr>
      </w:pPr>
      <w:r w:rsidRPr="00704348">
        <w:rPr>
          <w:sz w:val="16"/>
        </w:rPr>
        <w:t xml:space="preserve">Firms engaged in hazardous activities are another social entity involved in the regulation of risks. Their responsibility is to operate in the safest way possible or, at least, so that the residual risk is as low as reasonably practicable [Paté-Cornell 2002]. While firms are generally liable for their activities, and may be required to outlay large sums to compensate victims of their activities, they may not be sufficiently capitalized to pay off the litigation cost associated with a big accident. A very big accident may even destroy the legal system and its institutions [Wiener 2016]. Hence, </w:t>
      </w:r>
      <w:r w:rsidRPr="000C3624">
        <w:rPr>
          <w:u w:val="single"/>
        </w:rPr>
        <w:t xml:space="preserve">there is a </w:t>
      </w:r>
      <w:r w:rsidRPr="00704348">
        <w:rPr>
          <w:rStyle w:val="Emphasis"/>
          <w:highlight w:val="cyan"/>
        </w:rPr>
        <w:t>rationale</w:t>
      </w:r>
      <w:r w:rsidRPr="000C3624">
        <w:rPr>
          <w:rStyle w:val="Emphasis"/>
        </w:rPr>
        <w:t xml:space="preserve"> in </w:t>
      </w:r>
      <w:r w:rsidRPr="00704348">
        <w:rPr>
          <w:rStyle w:val="Emphasis"/>
          <w:highlight w:val="cyan"/>
        </w:rPr>
        <w:t>favor</w:t>
      </w:r>
      <w:r w:rsidRPr="000C3624">
        <w:rPr>
          <w:rStyle w:val="Emphasis"/>
        </w:rPr>
        <w:t xml:space="preserve"> of </w:t>
      </w:r>
      <w:r w:rsidRPr="00704348">
        <w:rPr>
          <w:rStyle w:val="Emphasis"/>
          <w:highlight w:val="cyan"/>
        </w:rPr>
        <w:t>regulatory actions</w:t>
      </w:r>
      <w:r w:rsidRPr="000C3624">
        <w:rPr>
          <w:u w:val="single"/>
        </w:rPr>
        <w:t xml:space="preserve"> that intend to prevent catastrophic events.</w:t>
      </w:r>
      <w:r w:rsidRPr="00704348">
        <w:rPr>
          <w:sz w:val="16"/>
        </w:rPr>
        <w:t xml:space="preserve"> Yet </w:t>
      </w:r>
      <w:r w:rsidRPr="000C3624">
        <w:rPr>
          <w:u w:val="single"/>
        </w:rPr>
        <w:t>there are also reverse effects</w:t>
      </w:r>
      <w:r w:rsidRPr="00704348">
        <w:rPr>
          <w:sz w:val="16"/>
        </w:rPr>
        <w:t>. Think of climate change: impacts are on a global scale and span wide into the future. Thus, there is little incentive for a local regulator to act unilaterally.</w:t>
      </w:r>
    </w:p>
    <w:p w14:paraId="4991E3FA" w14:textId="01890701" w:rsidR="00895F2F" w:rsidRPr="000C3624" w:rsidRDefault="00895F2F" w:rsidP="00895F2F">
      <w:pPr>
        <w:pStyle w:val="Heading4"/>
      </w:pPr>
      <w:r>
        <w:t xml:space="preserve">AND </w:t>
      </w:r>
      <w:r w:rsidRPr="000C3624">
        <w:rPr>
          <w:u w:val="single"/>
        </w:rPr>
        <w:t>group</w:t>
      </w:r>
      <w:r>
        <w:t xml:space="preserve"> interest – </w:t>
      </w:r>
      <w:r w:rsidRPr="000C3624">
        <w:rPr>
          <w:u w:val="single"/>
        </w:rPr>
        <w:t>politicization</w:t>
      </w:r>
      <w:r>
        <w:t xml:space="preserve"> and </w:t>
      </w:r>
      <w:r w:rsidRPr="000C3624">
        <w:rPr>
          <w:u w:val="single"/>
        </w:rPr>
        <w:t>third-party</w:t>
      </w:r>
      <w:r>
        <w:t xml:space="preserve"> actors </w:t>
      </w:r>
      <w:r w:rsidRPr="000C3624">
        <w:rPr>
          <w:u w:val="single"/>
        </w:rPr>
        <w:t>swing</w:t>
      </w:r>
      <w:r>
        <w:t xml:space="preserve"> the stakes.</w:t>
      </w:r>
    </w:p>
    <w:p w14:paraId="605E9885" w14:textId="77777777" w:rsidR="00895F2F" w:rsidRDefault="00895F2F" w:rsidP="00895F2F">
      <w:r w:rsidRPr="00E73D7B">
        <w:rPr>
          <w:rStyle w:val="Style13ptBold"/>
        </w:rPr>
        <w:t>Treich &amp; Rheinberger ’16</w:t>
      </w:r>
      <w:r w:rsidRPr="00E73D7B">
        <w:t xml:space="preserve"> [Nicolas and Christoph; leads Environmental Economics and Natural Resources at Toulouse School of Economics. </w:t>
      </w:r>
      <w:r>
        <w:t>R</w:t>
      </w:r>
      <w:r w:rsidRPr="00E73D7B">
        <w:t>esearch concerns benefit-cost analysis, risk theory, environmental economics and behavioral economics. Rheinberger was a post-doctoral researcher; 2-2016; “Catastrophe aversion: Social attitudes towards common fates</w:t>
      </w:r>
      <w:r>
        <w:t>,”</w:t>
      </w:r>
      <w:r w:rsidRPr="00E73D7B">
        <w:t xml:space="preserve"> Apports De La Recherche; https://www.foncsi.org/en/publications/collections/industrial-safety-cahiers/catastrophe-aversion/CSI-catastrophe-aversion.pdf; Accessed 7-21-2020; RG-Camp]</w:t>
      </w:r>
    </w:p>
    <w:p w14:paraId="4927934D" w14:textId="77777777" w:rsidR="00895F2F" w:rsidRPr="0076489E" w:rsidRDefault="00895F2F" w:rsidP="00895F2F">
      <w:pPr>
        <w:rPr>
          <w:sz w:val="16"/>
          <w:u w:val="single"/>
        </w:rPr>
      </w:pPr>
      <w:r w:rsidRPr="00704348">
        <w:rPr>
          <w:rStyle w:val="Emphasis"/>
        </w:rPr>
        <w:t>Group</w:t>
      </w:r>
      <w:r w:rsidRPr="000C3624">
        <w:rPr>
          <w:rStyle w:val="Emphasis"/>
        </w:rPr>
        <w:t xml:space="preserve"> interest</w:t>
      </w:r>
      <w:r w:rsidRPr="000C3624">
        <w:rPr>
          <w:sz w:val="16"/>
        </w:rPr>
        <w:t xml:space="preserve">. We have </w:t>
      </w:r>
      <w:r w:rsidRPr="000C3624">
        <w:rPr>
          <w:u w:val="single"/>
        </w:rPr>
        <w:t xml:space="preserve">already alluded to various interest </w:t>
      </w:r>
      <w:r w:rsidRPr="00704348">
        <w:rPr>
          <w:highlight w:val="cyan"/>
          <w:u w:val="single"/>
        </w:rPr>
        <w:t>groups</w:t>
      </w:r>
      <w:r w:rsidRPr="000C3624">
        <w:rPr>
          <w:sz w:val="16"/>
        </w:rPr>
        <w:t xml:space="preserve"> that </w:t>
      </w:r>
      <w:r w:rsidRPr="00704348">
        <w:rPr>
          <w:rStyle w:val="Emphasis"/>
          <w:highlight w:val="cyan"/>
        </w:rPr>
        <w:t>have</w:t>
      </w:r>
      <w:r w:rsidRPr="000C3624">
        <w:rPr>
          <w:rStyle w:val="Emphasis"/>
        </w:rPr>
        <w:t xml:space="preserve"> a </w:t>
      </w:r>
      <w:r w:rsidRPr="00704348">
        <w:rPr>
          <w:rStyle w:val="Emphasis"/>
          <w:highlight w:val="cyan"/>
        </w:rPr>
        <w:t xml:space="preserve">stake in </w:t>
      </w:r>
      <w:r w:rsidRPr="00704348">
        <w:rPr>
          <w:rStyle w:val="Emphasis"/>
        </w:rPr>
        <w:t>risk</w:t>
      </w:r>
      <w:r w:rsidRPr="000C3624">
        <w:rPr>
          <w:rStyle w:val="Emphasis"/>
        </w:rPr>
        <w:t xml:space="preserve"> </w:t>
      </w:r>
      <w:r w:rsidRPr="00704348">
        <w:rPr>
          <w:rStyle w:val="Emphasis"/>
          <w:highlight w:val="cyan"/>
        </w:rPr>
        <w:t>regulation</w:t>
      </w:r>
      <w:r w:rsidRPr="000C3624">
        <w:rPr>
          <w:sz w:val="16"/>
        </w:rPr>
        <w:t xml:space="preserve"> and may now ask what role they play in regulating catastrophic risks? The answer seems to </w:t>
      </w:r>
      <w:r w:rsidRPr="000C3624">
        <w:rPr>
          <w:u w:val="single"/>
        </w:rPr>
        <w:t>largely depend on the characteristics of the risk</w:t>
      </w:r>
      <w:r w:rsidRPr="000C3624">
        <w:rPr>
          <w:sz w:val="16"/>
        </w:rPr>
        <w:t>. One ke</w:t>
      </w:r>
      <w:r w:rsidRPr="000C3624">
        <w:rPr>
          <w:u w:val="single"/>
        </w:rPr>
        <w:t xml:space="preserve">y criterion for regulators’ response to catastrophic threats is how regulatory </w:t>
      </w:r>
      <w:r w:rsidRPr="00704348">
        <w:rPr>
          <w:rStyle w:val="Emphasis"/>
          <w:highlight w:val="cyan"/>
        </w:rPr>
        <w:t>costs and benefits</w:t>
      </w:r>
      <w:r w:rsidRPr="000C3624">
        <w:rPr>
          <w:rStyle w:val="Emphasis"/>
        </w:rPr>
        <w:t xml:space="preserve"> are </w:t>
      </w:r>
      <w:r w:rsidRPr="00704348">
        <w:rPr>
          <w:rStyle w:val="Emphasis"/>
          <w:highlight w:val="cyan"/>
        </w:rPr>
        <w:t>share</w:t>
      </w:r>
      <w:r w:rsidRPr="00704348">
        <w:rPr>
          <w:rStyle w:val="Emphasis"/>
        </w:rPr>
        <w:t>d</w:t>
      </w:r>
      <w:r w:rsidRPr="000C3624">
        <w:rPr>
          <w:sz w:val="16"/>
        </w:rPr>
        <w:t xml:space="preserve">. Consider a </w:t>
      </w:r>
      <w:r w:rsidRPr="000C3624">
        <w:rPr>
          <w:rStyle w:val="Emphasis"/>
        </w:rPr>
        <w:t xml:space="preserve">policy </w:t>
      </w:r>
      <w:r w:rsidRPr="00704348">
        <w:rPr>
          <w:rStyle w:val="Emphasis"/>
          <w:highlight w:val="cyan"/>
        </w:rPr>
        <w:t>intervention</w:t>
      </w:r>
      <w:r w:rsidRPr="000C3624">
        <w:rPr>
          <w:sz w:val="16"/>
        </w:rPr>
        <w:t xml:space="preserve"> that see</w:t>
      </w:r>
      <w:r w:rsidRPr="000C3624">
        <w:rPr>
          <w:u w:val="single"/>
        </w:rPr>
        <w:t>ks to make road tunnels safer</w:t>
      </w:r>
      <w:r w:rsidRPr="000C3624">
        <w:rPr>
          <w:sz w:val="16"/>
        </w:rPr>
        <w:t xml:space="preserve">. The </w:t>
      </w:r>
      <w:r w:rsidRPr="000C3624">
        <w:rPr>
          <w:u w:val="single"/>
        </w:rPr>
        <w:t>corresponding cost</w:t>
      </w:r>
      <w:r w:rsidRPr="000C3624">
        <w:rPr>
          <w:sz w:val="16"/>
        </w:rPr>
        <w:t xml:space="preserve"> is </w:t>
      </w:r>
      <w:r w:rsidRPr="000C3624">
        <w:rPr>
          <w:u w:val="single"/>
        </w:rPr>
        <w:t>borne by all taxpayers</w:t>
      </w:r>
      <w:r w:rsidRPr="000C3624">
        <w:rPr>
          <w:sz w:val="16"/>
        </w:rPr>
        <w:t xml:space="preserve">, while the </w:t>
      </w:r>
      <w:r w:rsidRPr="000C3624">
        <w:rPr>
          <w:u w:val="single"/>
        </w:rPr>
        <w:t>benefits go primarily to road users</w:t>
      </w:r>
      <w:r w:rsidRPr="000C3624">
        <w:rPr>
          <w:sz w:val="16"/>
        </w:rPr>
        <w:t xml:space="preserve"> in regions where there are a lot of tunnels. The </w:t>
      </w:r>
      <w:r w:rsidRPr="000C3624">
        <w:rPr>
          <w:u w:val="single"/>
        </w:rPr>
        <w:t>possibility of a catastrophic accident affects the number of road users</w:t>
      </w:r>
      <w:r w:rsidRPr="000C3624">
        <w:rPr>
          <w:sz w:val="16"/>
        </w:rPr>
        <w:t xml:space="preserve">. It is </w:t>
      </w:r>
      <w:r w:rsidRPr="000C3624">
        <w:rPr>
          <w:u w:val="single"/>
        </w:rPr>
        <w:t>not clear</w:t>
      </w:r>
      <w:r w:rsidRPr="000C3624">
        <w:rPr>
          <w:sz w:val="16"/>
        </w:rPr>
        <w:t xml:space="preserve">, however, </w:t>
      </w:r>
      <w:r w:rsidRPr="000C3624">
        <w:rPr>
          <w:u w:val="single"/>
        </w:rPr>
        <w:t>whether their group size affects policy-making</w:t>
      </w:r>
      <w:r w:rsidRPr="000C3624">
        <w:rPr>
          <w:sz w:val="16"/>
        </w:rPr>
        <w:t xml:space="preserve">: if the user group is larger, the </w:t>
      </w:r>
      <w:r w:rsidRPr="00704348">
        <w:rPr>
          <w:highlight w:val="cyan"/>
          <w:u w:val="single"/>
        </w:rPr>
        <w:t>policy enjoys</w:t>
      </w:r>
      <w:r w:rsidRPr="000C3624">
        <w:rPr>
          <w:u w:val="single"/>
        </w:rPr>
        <w:t xml:space="preserve"> more </w:t>
      </w:r>
      <w:r w:rsidRPr="00704348">
        <w:rPr>
          <w:highlight w:val="cyan"/>
          <w:u w:val="single"/>
        </w:rPr>
        <w:t>political support</w:t>
      </w:r>
      <w:r w:rsidRPr="000C3624">
        <w:rPr>
          <w:sz w:val="16"/>
        </w:rPr>
        <w:t xml:space="preserve">; at the same time, there are </w:t>
      </w:r>
      <w:r w:rsidRPr="00704348">
        <w:rPr>
          <w:highlight w:val="cyan"/>
          <w:u w:val="single"/>
        </w:rPr>
        <w:t>stronger incentives</w:t>
      </w:r>
      <w:r w:rsidRPr="000C3624">
        <w:rPr>
          <w:sz w:val="16"/>
        </w:rPr>
        <w:t xml:space="preserve"> to free-ride [Olson 1971].</w:t>
      </w:r>
    </w:p>
    <w:p w14:paraId="0E4ABE60" w14:textId="77777777" w:rsidR="00895F2F" w:rsidRDefault="00895F2F" w:rsidP="00895F2F">
      <w:pPr>
        <w:rPr>
          <w:sz w:val="16"/>
        </w:rPr>
      </w:pPr>
      <w:r w:rsidRPr="000C3624">
        <w:rPr>
          <w:sz w:val="16"/>
        </w:rPr>
        <w:t xml:space="preserve">The </w:t>
      </w:r>
      <w:r w:rsidRPr="000C3624">
        <w:rPr>
          <w:u w:val="single"/>
        </w:rPr>
        <w:t xml:space="preserve">regulatory </w:t>
      </w:r>
      <w:r w:rsidRPr="00704348">
        <w:rPr>
          <w:u w:val="single"/>
        </w:rPr>
        <w:t>cost</w:t>
      </w:r>
      <w:r w:rsidRPr="000C3624">
        <w:rPr>
          <w:u w:val="single"/>
        </w:rPr>
        <w:t xml:space="preserve"> might be </w:t>
      </w:r>
      <w:r w:rsidRPr="00704348">
        <w:rPr>
          <w:u w:val="single"/>
        </w:rPr>
        <w:t>borne by</w:t>
      </w:r>
      <w:r w:rsidRPr="000C3624">
        <w:rPr>
          <w:u w:val="single"/>
        </w:rPr>
        <w:t xml:space="preserve"> a </w:t>
      </w:r>
      <w:r w:rsidRPr="00704348">
        <w:rPr>
          <w:rStyle w:val="Emphasis"/>
        </w:rPr>
        <w:t xml:space="preserve">specific </w:t>
      </w:r>
      <w:r w:rsidRPr="00704348">
        <w:rPr>
          <w:rStyle w:val="Emphasis"/>
          <w:highlight w:val="cyan"/>
        </w:rPr>
        <w:t>industry</w:t>
      </w:r>
      <w:r w:rsidRPr="000C3624">
        <w:rPr>
          <w:rStyle w:val="Emphasis"/>
        </w:rPr>
        <w:t xml:space="preserve"> that </w:t>
      </w:r>
      <w:r w:rsidRPr="00704348">
        <w:rPr>
          <w:rStyle w:val="Emphasis"/>
          <w:highlight w:val="cyan"/>
        </w:rPr>
        <w:t>contributes to</w:t>
      </w:r>
      <w:r w:rsidRPr="000C3624">
        <w:rPr>
          <w:rStyle w:val="Emphasis"/>
        </w:rPr>
        <w:t xml:space="preserve"> generating the potentially </w:t>
      </w:r>
      <w:r w:rsidRPr="00704348">
        <w:rPr>
          <w:rStyle w:val="Emphasis"/>
          <w:highlight w:val="cyan"/>
        </w:rPr>
        <w:t>catastrophic risk</w:t>
      </w:r>
      <w:r w:rsidRPr="000C3624">
        <w:rPr>
          <w:u w:val="single"/>
        </w:rPr>
        <w:t xml:space="preserve"> in the first place</w:t>
      </w:r>
      <w:r w:rsidRPr="000C3624">
        <w:rPr>
          <w:sz w:val="16"/>
        </w:rPr>
        <w:t xml:space="preserve">, as </w:t>
      </w:r>
      <w:r w:rsidRPr="000C3624">
        <w:rPr>
          <w:u w:val="single"/>
        </w:rPr>
        <w:t xml:space="preserve">is </w:t>
      </w:r>
      <w:r w:rsidRPr="00704348">
        <w:rPr>
          <w:u w:val="single"/>
        </w:rPr>
        <w:t>the case with</w:t>
      </w:r>
      <w:r w:rsidRPr="000C3624">
        <w:rPr>
          <w:u w:val="single"/>
        </w:rPr>
        <w:t xml:space="preserve"> greenhouse gas </w:t>
      </w:r>
      <w:r w:rsidRPr="00704348">
        <w:rPr>
          <w:u w:val="single"/>
        </w:rPr>
        <w:t>emissions</w:t>
      </w:r>
      <w:r w:rsidRPr="000C3624">
        <w:rPr>
          <w:sz w:val="16"/>
        </w:rPr>
        <w:t xml:space="preserve">. It is well known that the </w:t>
      </w:r>
      <w:r w:rsidRPr="000C3624">
        <w:rPr>
          <w:u w:val="single"/>
        </w:rPr>
        <w:t xml:space="preserve">polluter-pays principle triggers </w:t>
      </w:r>
      <w:r w:rsidRPr="000C3624">
        <w:rPr>
          <w:rStyle w:val="Emphasis"/>
        </w:rPr>
        <w:t>strong political opposition</w:t>
      </w:r>
      <w:r w:rsidRPr="000C3624">
        <w:rPr>
          <w:sz w:val="16"/>
        </w:rPr>
        <w:t xml:space="preserve"> and the </w:t>
      </w:r>
      <w:r w:rsidRPr="000C3624">
        <w:rPr>
          <w:u w:val="single"/>
        </w:rPr>
        <w:t xml:space="preserve">influence and visibility of </w:t>
      </w:r>
      <w:r w:rsidRPr="00704348">
        <w:rPr>
          <w:highlight w:val="cyan"/>
          <w:u w:val="single"/>
        </w:rPr>
        <w:t xml:space="preserve">various </w:t>
      </w:r>
      <w:r w:rsidRPr="00704348">
        <w:rPr>
          <w:rStyle w:val="Emphasis"/>
          <w:highlight w:val="cyan"/>
        </w:rPr>
        <w:t>lobby groups</w:t>
      </w:r>
      <w:r w:rsidRPr="00704348">
        <w:rPr>
          <w:highlight w:val="cyan"/>
          <w:u w:val="single"/>
        </w:rPr>
        <w:t xml:space="preserve"> matters</w:t>
      </w:r>
      <w:r w:rsidRPr="000C3624">
        <w:rPr>
          <w:u w:val="single"/>
        </w:rPr>
        <w:t xml:space="preserve"> a lot </w:t>
      </w:r>
      <w:r w:rsidRPr="00704348">
        <w:rPr>
          <w:highlight w:val="cyan"/>
          <w:u w:val="single"/>
        </w:rPr>
        <w:t>for</w:t>
      </w:r>
      <w:r w:rsidRPr="000C3624">
        <w:rPr>
          <w:sz w:val="16"/>
        </w:rPr>
        <w:t xml:space="preserve"> “pricing” </w:t>
      </w:r>
      <w:r w:rsidRPr="00704348">
        <w:rPr>
          <w:highlight w:val="cyan"/>
          <w:u w:val="single"/>
        </w:rPr>
        <w:t>catastrophe avoidance</w:t>
      </w:r>
      <w:r w:rsidRPr="000C3624">
        <w:rPr>
          <w:sz w:val="16"/>
        </w:rPr>
        <w:t xml:space="preserve">. </w:t>
      </w:r>
      <w:r w:rsidRPr="00704348">
        <w:rPr>
          <w:u w:val="single"/>
        </w:rPr>
        <w:t>Regulatory</w:t>
      </w:r>
      <w:r w:rsidRPr="000C3624">
        <w:rPr>
          <w:u w:val="single"/>
        </w:rPr>
        <w:t xml:space="preserve"> capture</w:t>
      </w:r>
      <w:r w:rsidRPr="000C3624">
        <w:rPr>
          <w:sz w:val="16"/>
        </w:rPr>
        <w:t xml:space="preserve"> — the fact that a firm or </w:t>
      </w:r>
      <w:r w:rsidRPr="000C3624">
        <w:rPr>
          <w:u w:val="single"/>
        </w:rPr>
        <w:t xml:space="preserve">industry may </w:t>
      </w:r>
      <w:r w:rsidRPr="00704348">
        <w:rPr>
          <w:rStyle w:val="Emphasis"/>
          <w:highlight w:val="cyan"/>
        </w:rPr>
        <w:t>gain control over</w:t>
      </w:r>
      <w:r w:rsidRPr="000C3624">
        <w:rPr>
          <w:rStyle w:val="Emphasis"/>
        </w:rPr>
        <w:t xml:space="preserve"> the </w:t>
      </w:r>
      <w:r w:rsidRPr="00704348">
        <w:rPr>
          <w:rStyle w:val="Emphasis"/>
          <w:highlight w:val="cyan"/>
        </w:rPr>
        <w:t>agency meant to regulate</w:t>
      </w:r>
      <w:r w:rsidRPr="000C3624">
        <w:rPr>
          <w:u w:val="single"/>
        </w:rPr>
        <w:t xml:space="preserve"> it</w:t>
      </w:r>
      <w:r w:rsidRPr="000C3624">
        <w:rPr>
          <w:sz w:val="16"/>
        </w:rPr>
        <w:t xml:space="preserve"> — can be a </w:t>
      </w:r>
      <w:r w:rsidRPr="000C3624">
        <w:rPr>
          <w:u w:val="single"/>
        </w:rPr>
        <w:t>problem in government decision-making</w:t>
      </w:r>
      <w:r w:rsidRPr="000C3624">
        <w:rPr>
          <w:sz w:val="16"/>
        </w:rPr>
        <w:t xml:space="preserve"> [Laffont and Tirole 1991], which has been </w:t>
      </w:r>
      <w:r w:rsidRPr="000C3624">
        <w:rPr>
          <w:u w:val="single"/>
        </w:rPr>
        <w:t>identified</w:t>
      </w:r>
      <w:r w:rsidRPr="000C3624">
        <w:rPr>
          <w:sz w:val="16"/>
        </w:rPr>
        <w:t xml:space="preserve"> as a </w:t>
      </w:r>
      <w:r w:rsidRPr="000C3624">
        <w:rPr>
          <w:u w:val="single"/>
        </w:rPr>
        <w:t xml:space="preserve">contributing factor in a number of </w:t>
      </w:r>
      <w:r w:rsidRPr="000C3624">
        <w:rPr>
          <w:rStyle w:val="Emphasis"/>
        </w:rPr>
        <w:t>major industrial accidents</w:t>
      </w:r>
      <w:r w:rsidRPr="000C3624">
        <w:rPr>
          <w:sz w:val="16"/>
        </w:rPr>
        <w:t xml:space="preserve">10. </w:t>
      </w:r>
      <w:r w:rsidRPr="000C3624">
        <w:rPr>
          <w:u w:val="single"/>
        </w:rPr>
        <w:t>Interest groups exert pressure on</w:t>
      </w:r>
      <w:r w:rsidRPr="000C3624">
        <w:rPr>
          <w:sz w:val="16"/>
        </w:rPr>
        <w:t xml:space="preserve"> politicians and/or </w:t>
      </w:r>
      <w:r w:rsidRPr="00704348">
        <w:rPr>
          <w:rStyle w:val="Emphasis"/>
          <w:highlight w:val="cyan"/>
        </w:rPr>
        <w:t>policymakers</w:t>
      </w:r>
      <w:r w:rsidRPr="000C3624">
        <w:rPr>
          <w:u w:val="single"/>
        </w:rPr>
        <w:t xml:space="preserve"> who are </w:t>
      </w:r>
      <w:r w:rsidRPr="00704348">
        <w:rPr>
          <w:highlight w:val="cyan"/>
          <w:u w:val="single"/>
        </w:rPr>
        <w:t>concerned with</w:t>
      </w:r>
      <w:r w:rsidRPr="000C3624">
        <w:rPr>
          <w:u w:val="single"/>
        </w:rPr>
        <w:t xml:space="preserve"> their </w:t>
      </w:r>
      <w:r w:rsidRPr="00704348">
        <w:rPr>
          <w:highlight w:val="cyan"/>
          <w:u w:val="single"/>
        </w:rPr>
        <w:t>rep</w:t>
      </w:r>
      <w:r w:rsidRPr="000C3624">
        <w:rPr>
          <w:u w:val="single"/>
        </w:rPr>
        <w:t>utation</w:t>
      </w:r>
      <w:r w:rsidRPr="000C3624">
        <w:rPr>
          <w:sz w:val="16"/>
        </w:rPr>
        <w:t xml:space="preserve"> [Kuran and Sunstein 1999]. They </w:t>
      </w:r>
      <w:r w:rsidRPr="000C3624">
        <w:rPr>
          <w:u w:val="single"/>
        </w:rPr>
        <w:t>typically do so with the help of the media</w:t>
      </w:r>
      <w:r w:rsidRPr="000C3624">
        <w:rPr>
          <w:sz w:val="16"/>
        </w:rPr>
        <w:t xml:space="preserve">, which </w:t>
      </w:r>
      <w:r w:rsidRPr="000C3624">
        <w:rPr>
          <w:u w:val="single"/>
        </w:rPr>
        <w:t xml:space="preserve">have an important role in </w:t>
      </w:r>
      <w:r w:rsidRPr="00704348">
        <w:rPr>
          <w:rStyle w:val="Emphasis"/>
          <w:highlight w:val="cyan"/>
        </w:rPr>
        <w:t>shap</w:t>
      </w:r>
      <w:r w:rsidRPr="000C3624">
        <w:rPr>
          <w:rStyle w:val="Emphasis"/>
        </w:rPr>
        <w:t xml:space="preserve">ing the </w:t>
      </w:r>
      <w:r w:rsidRPr="00704348">
        <w:rPr>
          <w:rStyle w:val="Emphasis"/>
          <w:highlight w:val="cyan"/>
        </w:rPr>
        <w:t>public’s perception</w:t>
      </w:r>
      <w:r w:rsidRPr="000C3624">
        <w:rPr>
          <w:rStyle w:val="Emphasis"/>
        </w:rPr>
        <w:t xml:space="preserve"> of risks</w:t>
      </w:r>
      <w:r w:rsidRPr="000C3624">
        <w:rPr>
          <w:sz w:val="16"/>
        </w:rPr>
        <w:t xml:space="preserve"> that may (or </w:t>
      </w:r>
      <w:r w:rsidRPr="00704348">
        <w:rPr>
          <w:u w:val="single"/>
        </w:rPr>
        <w:t>may not</w:t>
      </w:r>
      <w:r w:rsidRPr="000C3624">
        <w:rPr>
          <w:sz w:val="16"/>
        </w:rPr>
        <w:t xml:space="preserve">) </w:t>
      </w:r>
      <w:r w:rsidRPr="00704348">
        <w:rPr>
          <w:u w:val="single"/>
        </w:rPr>
        <w:t>have</w:t>
      </w:r>
      <w:r w:rsidRPr="000C3624">
        <w:rPr>
          <w:sz w:val="16"/>
        </w:rPr>
        <w:t xml:space="preserve"> the </w:t>
      </w:r>
      <w:r w:rsidRPr="00704348">
        <w:rPr>
          <w:u w:val="single"/>
        </w:rPr>
        <w:t>potential for</w:t>
      </w:r>
      <w:r w:rsidRPr="000C3624">
        <w:rPr>
          <w:u w:val="single"/>
        </w:rPr>
        <w:t xml:space="preserve"> a </w:t>
      </w:r>
      <w:r w:rsidRPr="00704348">
        <w:rPr>
          <w:u w:val="single"/>
        </w:rPr>
        <w:t>catastrophe</w:t>
      </w:r>
      <w:r w:rsidRPr="000C3624">
        <w:rPr>
          <w:sz w:val="16"/>
        </w:rPr>
        <w:t>. This explains why not all catastrophes receive the same level of public attention.</w:t>
      </w:r>
    </w:p>
    <w:p w14:paraId="265F9942" w14:textId="6D3F49AD" w:rsidR="00895F2F" w:rsidRDefault="00140539" w:rsidP="00140539">
      <w:pPr>
        <w:pStyle w:val="Heading3"/>
      </w:pPr>
      <w:r>
        <w:t>2AC – AT: Bayesian Analysis</w:t>
      </w:r>
      <w:r w:rsidR="0003780E">
        <w:t xml:space="preserve"> bad</w:t>
      </w:r>
    </w:p>
    <w:p w14:paraId="58EF0AB6" w14:textId="228B58A0" w:rsidR="00140539" w:rsidRPr="00140539" w:rsidRDefault="00140539" w:rsidP="00140539">
      <w:pPr>
        <w:pStyle w:val="Heading4"/>
      </w:pPr>
      <w:r>
        <w:t xml:space="preserve">If you </w:t>
      </w:r>
      <w:r>
        <w:rPr>
          <w:u w:val="single"/>
        </w:rPr>
        <w:t>didn’t know</w:t>
      </w:r>
      <w:r>
        <w:t xml:space="preserve">, Bayesian analysis is </w:t>
      </w:r>
      <w:r>
        <w:rPr>
          <w:u w:val="single"/>
        </w:rPr>
        <w:t>widely respected</w:t>
      </w:r>
      <w:r>
        <w:t xml:space="preserve"> AND suggested </w:t>
      </w:r>
      <w:r>
        <w:rPr>
          <w:u w:val="single"/>
        </w:rPr>
        <w:t>just for</w:t>
      </w:r>
      <w:r>
        <w:t xml:space="preserve"> ex risks.</w:t>
      </w:r>
    </w:p>
    <w:p w14:paraId="657AD5A9" w14:textId="77777777" w:rsidR="00140539" w:rsidRPr="002E47C5" w:rsidRDefault="00140539" w:rsidP="00140539">
      <w:r>
        <w:rPr>
          <w:rStyle w:val="Style13ptBold"/>
        </w:rPr>
        <w:t xml:space="preserve">Beard 19 </w:t>
      </w:r>
      <w:r w:rsidRPr="002E47C5">
        <w:t>[</w:t>
      </w:r>
      <w:r>
        <w:t xml:space="preserve">*Simon, Research Associate at the Centre for Existential Risk, **Thomas Rowe, Postdoctoral Fellow at the Department of Philosophy at Virginia Tech, ***James Fox, PhD Student at the Department of Engineering at Oxford, “An analysis and evaluation of methods currently used to quantify the likelihood of existential hazards,” p. 10/2/19, a. 7/23/20, </w:t>
      </w:r>
      <w:r>
        <w:rPr>
          <w:i/>
          <w:iCs/>
        </w:rPr>
        <w:t>Futures</w:t>
      </w:r>
      <w:r>
        <w:t>, ScienceDirect—https://www.sciencedirect.com/science/article/pii/S0016328719303313///NWW]</w:t>
      </w:r>
    </w:p>
    <w:p w14:paraId="3463A3AA" w14:textId="77777777" w:rsidR="00140539" w:rsidRPr="00140539" w:rsidRDefault="00140539" w:rsidP="00140539">
      <w:pPr>
        <w:rPr>
          <w:sz w:val="16"/>
        </w:rPr>
      </w:pPr>
      <w:r w:rsidRPr="00140539">
        <w:rPr>
          <w:sz w:val="16"/>
        </w:rPr>
        <w:t>3.2. Fault trees and Bayesian networks</w:t>
      </w:r>
    </w:p>
    <w:p w14:paraId="6D8A807B" w14:textId="77777777" w:rsidR="00140539" w:rsidRPr="00140539" w:rsidRDefault="00140539" w:rsidP="00140539">
      <w:pPr>
        <w:rPr>
          <w:sz w:val="16"/>
        </w:rPr>
      </w:pPr>
      <w:r w:rsidRPr="00140539">
        <w:rPr>
          <w:rStyle w:val="StyleUnderline"/>
        </w:rPr>
        <w:t xml:space="preserve">A </w:t>
      </w:r>
      <w:r w:rsidRPr="00140539">
        <w:rPr>
          <w:rStyle w:val="Emphasis"/>
        </w:rPr>
        <w:t>more sophisticated</w:t>
      </w:r>
      <w:r w:rsidRPr="00140539">
        <w:rPr>
          <w:rStyle w:val="StyleUnderline"/>
        </w:rPr>
        <w:t xml:space="preserve"> modelling technique for studying Existential Risk involves </w:t>
      </w:r>
      <w:r w:rsidRPr="00140539">
        <w:rPr>
          <w:rStyle w:val="Emphasis"/>
        </w:rPr>
        <w:t>fault trees</w:t>
      </w:r>
      <w:r w:rsidRPr="00140539">
        <w:rPr>
          <w:sz w:val="16"/>
        </w:rPr>
        <w:t xml:space="preserve">. Originally developed to model the emergence of system failures in safety engineering, they have now been widely applied in risk analysis. Fault tree models use Boolean algebra to map out in a logic tree, using “and” and “or” gates, how a system failure could arise. Branching backwards from overall system failure at the tree’s top, we first write the ways failure could happen as different nodes and then branch further backwards with how this node could fail and so on. If possible, a probability of failure is assigned to each node and then one can sum or multiply probabilities, depending on the Boolean nature of each gate, to give the overall probability of system failure. Importantly, </w:t>
      </w:r>
      <w:r w:rsidRPr="00140539">
        <w:rPr>
          <w:rStyle w:val="StyleUnderline"/>
        </w:rPr>
        <w:t>fault trees can</w:t>
      </w:r>
      <w:r w:rsidRPr="00140539">
        <w:rPr>
          <w:sz w:val="16"/>
        </w:rPr>
        <w:t xml:space="preserve"> also </w:t>
      </w:r>
      <w:r w:rsidRPr="00140539">
        <w:rPr>
          <w:rStyle w:val="Emphasis"/>
        </w:rPr>
        <w:t>clearly reveal</w:t>
      </w:r>
      <w:r w:rsidRPr="00140539">
        <w:rPr>
          <w:rStyle w:val="StyleUnderline"/>
        </w:rPr>
        <w:t xml:space="preserve"> preventative steps that could be taken</w:t>
      </w:r>
      <w:r w:rsidRPr="00140539">
        <w:rPr>
          <w:sz w:val="16"/>
        </w:rPr>
        <w:t>. This technique has been used to study risks from nuclear war (Barrett, Baum, &amp; Hostetler, 2013 – source 13)2 and AI safety (Baum, Barrett, &amp; Yampolskiy, 2017 – source 40).</w:t>
      </w:r>
    </w:p>
    <w:p w14:paraId="756FD2B6" w14:textId="77777777" w:rsidR="00140539" w:rsidRPr="00140539" w:rsidRDefault="00140539" w:rsidP="00140539">
      <w:pPr>
        <w:rPr>
          <w:sz w:val="16"/>
        </w:rPr>
      </w:pPr>
      <w:r w:rsidRPr="00CF4D2E">
        <w:rPr>
          <w:rStyle w:val="Emphasis"/>
        </w:rPr>
        <w:t>Bayesian Networks</w:t>
      </w:r>
      <w:r w:rsidRPr="00CF4D2E">
        <w:rPr>
          <w:rStyle w:val="StyleUnderline"/>
        </w:rPr>
        <w:t xml:space="preserve"> are an extension of fault trees and </w:t>
      </w:r>
      <w:r w:rsidRPr="00CF4D2E">
        <w:rPr>
          <w:rStyle w:val="Emphasis"/>
        </w:rPr>
        <w:t>present great promise for Existential Risk analysis</w:t>
      </w:r>
      <w:r w:rsidRPr="00CF4D2E">
        <w:rPr>
          <w:rStyle w:val="StyleUnderline"/>
        </w:rPr>
        <w:t xml:space="preserve"> (Tonn &amp; Stiefel, 2013). Although the power of Bayesian networks is also rooted in its graphical representation of the possible failure under study, the nodes now represent random variables and it is the edges between these nodes that are quantified.</w:t>
      </w:r>
      <w:r w:rsidRPr="00140539">
        <w:rPr>
          <w:sz w:val="16"/>
        </w:rPr>
        <w:t xml:space="preserve"> These edges are directed from parent to child nodes and every node comes with a conditional probability table that can represent the causal probabilistic strengths for the edges between connected nodes. As with fault trees, a Bayesian network is first drawn by working backwards from a failure state (or any other outcome one wishes to study) through the conditions that might lead to this state. </w:t>
      </w:r>
      <w:r w:rsidRPr="00CF4D2E">
        <w:rPr>
          <w:rStyle w:val="StyleUnderline"/>
        </w:rPr>
        <w:t xml:space="preserve">However, unlike Fault Trees, Bayesian Networks can handle dependencies between different parts of the system and so </w:t>
      </w:r>
      <w:r w:rsidRPr="00CF4D2E">
        <w:rPr>
          <w:rStyle w:val="Emphasis"/>
        </w:rPr>
        <w:t>all conditions can be factored into one's analysis, including those that are only rarely important</w:t>
      </w:r>
      <w:r w:rsidRPr="00CF4D2E">
        <w:rPr>
          <w:rStyle w:val="StyleUnderline"/>
        </w:rPr>
        <w:t>. This can make it easier to incorporate information from near misses and other tenuous sources whilst still being rooted in observed system behaviour.</w:t>
      </w:r>
      <w:r w:rsidRPr="00140539">
        <w:rPr>
          <w:sz w:val="16"/>
        </w:rPr>
        <w:t xml:space="preserve"> Once a network has been created, Bayes’ rule can determine the final expected occurrence probability of each node in this network, including that of the final outcome, and this can be calculated dynamically and updated continuously to take account of additional information. </w:t>
      </w:r>
    </w:p>
    <w:p w14:paraId="579A63AF" w14:textId="4D5F3F6F" w:rsidR="00140539" w:rsidRDefault="00140539" w:rsidP="00140539">
      <w:pPr>
        <w:rPr>
          <w:sz w:val="16"/>
        </w:rPr>
      </w:pPr>
      <w:r w:rsidRPr="00140539">
        <w:rPr>
          <w:sz w:val="16"/>
        </w:rPr>
        <w:t xml:space="preserve">Khakzad, Khan, and Amyotte (2011) showed why fault trees are less suitable for modelling complex systems because </w:t>
      </w:r>
      <w:r w:rsidRPr="002E47C5">
        <w:rPr>
          <w:rStyle w:val="StyleUnderline"/>
        </w:rPr>
        <w:t>Bayesian Networks are far superior at handling dependencies between different parts of the system, common cause failures, and uncertainty</w:t>
      </w:r>
      <w:r w:rsidRPr="00140539">
        <w:rPr>
          <w:sz w:val="16"/>
        </w:rPr>
        <w:t xml:space="preserve">. Also, Bobbio, Portinale, Minichino, and Ciancamerla (2001) demonstrated that every fault tree has a corresponding Bayesian network and so the methodology is proven to be generalisable. However, when evidence is sparse, the results from Bayesian Networks can be significantly affected by the modeller’s choice of prior probabilities. Bayesian network analysis has not yet been used to study Existential Risk directly; however, </w:t>
      </w:r>
      <w:r w:rsidRPr="002E47C5">
        <w:rPr>
          <w:rStyle w:val="StyleUnderline"/>
        </w:rPr>
        <w:t>it has been applied to a variety of catastrophe models, for instance Li, Wang, Leung, and Jiang (2010) demonstrated how Bayesian Networks can assess catastrophic risks under uncertainty by modelling catastrophic flooding in China</w:t>
      </w:r>
      <w:r w:rsidRPr="00140539">
        <w:rPr>
          <w:sz w:val="16"/>
        </w:rPr>
        <w:t xml:space="preserve">. Both fault trees and Bayesian Networks improve on simpler toy models as they can manage more complex system dynamics whilst handling a greater range of data and inputs. We rate both approaches as Medium for utility but note their particular value in providing insights that can be used to study risk mitigation by modelling how changes in components of a system affect its probability of failure. To be useful, the model must be a sufficiently faithful and detailed representation to capture accurately the effect of individual policies or interventions. It is possible that if the model fails on either of these, then it may simply lead decision makers astray and give them false confidence. This is reflected in our higher degree of uncertainty about this particular classification. </w:t>
      </w:r>
    </w:p>
    <w:p w14:paraId="30F70818" w14:textId="012D7709" w:rsidR="0003780E" w:rsidRDefault="0003780E" w:rsidP="00811A82">
      <w:pPr>
        <w:pStyle w:val="Heading3"/>
      </w:pPr>
      <w:r>
        <w:t>2AC – AT: Yes Future Lives</w:t>
      </w:r>
    </w:p>
    <w:p w14:paraId="68BDEFB3" w14:textId="77777777" w:rsidR="0003780E" w:rsidRPr="00E86B92" w:rsidRDefault="0003780E" w:rsidP="0003780E">
      <w:pPr>
        <w:pStyle w:val="Heading4"/>
      </w:pPr>
      <w:r w:rsidRPr="00E86B92">
        <w:t>No future generations – there’s only value to existence if that existence is good</w:t>
      </w:r>
    </w:p>
    <w:p w14:paraId="59A191EC" w14:textId="77777777" w:rsidR="0003780E" w:rsidRPr="001B3434" w:rsidRDefault="0003780E" w:rsidP="0003780E">
      <w:r w:rsidRPr="001B3434">
        <w:rPr>
          <w:rStyle w:val="Style13ptBold"/>
        </w:rPr>
        <w:t>BYKVIST 06</w:t>
      </w:r>
      <w:r w:rsidRPr="001B3434">
        <w:t xml:space="preserve">, KRISTER BYKVIST, Professor in Practical Philosophy @ Stockholm University , “THE BENEFITS OF COMING INTO EXISTENCE,” 2006, DOI: </w:t>
      </w:r>
      <w:hyperlink r:id="rId15" w:history="1">
        <w:r w:rsidRPr="001B3434">
          <w:rPr>
            <w:rStyle w:val="Hyperlink"/>
          </w:rPr>
          <w:t>https://doi.org/10.1007/s11098-005-3982-x</w:t>
        </w:r>
      </w:hyperlink>
      <w:r w:rsidRPr="001B3434">
        <w:t>, //CC</w:t>
      </w:r>
    </w:p>
    <w:p w14:paraId="2667FA28" w14:textId="77777777" w:rsidR="0003780E" w:rsidRPr="00441ED8" w:rsidRDefault="0003780E" w:rsidP="0003780E">
      <w:r w:rsidRPr="00441ED8">
        <w:t xml:space="preserve">What about a person’s non-existence? Can this state of affairs be seen as an absolute benefit or harm? I think it is obvious that </w:t>
      </w:r>
      <w:r w:rsidRPr="00441ED8">
        <w:rPr>
          <w:rStyle w:val="StyleUnderline"/>
        </w:rPr>
        <w:t>non-existence cannot be intrinsically good or bad for a person. If non-existence could be good</w:t>
      </w:r>
      <w:r w:rsidRPr="00441ED8">
        <w:t xml:space="preserve"> (bad) </w:t>
      </w:r>
      <w:r w:rsidRPr="00441ED8">
        <w:rPr>
          <w:rStyle w:val="StyleUnderline"/>
        </w:rPr>
        <w:t>for me, then it would be a benefit</w:t>
      </w:r>
      <w:r w:rsidRPr="00441ED8">
        <w:t xml:space="preserve"> (harm) </w:t>
      </w:r>
      <w:r w:rsidRPr="00441ED8">
        <w:rPr>
          <w:rStyle w:val="StyleUnderline"/>
        </w:rPr>
        <w:t>that it is impossible that I enjoy</w:t>
      </w:r>
      <w:r w:rsidRPr="00441ED8">
        <w:t xml:space="preserve"> (suffer), </w:t>
      </w:r>
      <w:r w:rsidRPr="00441ED8">
        <w:rPr>
          <w:rStyle w:val="StyleUnderline"/>
        </w:rPr>
        <w:t>for I could not be around to enjoy</w:t>
      </w:r>
      <w:r w:rsidRPr="00441ED8">
        <w:t xml:space="preserve"> (suffer) </w:t>
      </w:r>
      <w:r w:rsidRPr="00441ED8">
        <w:rPr>
          <w:rStyle w:val="StyleUnderline"/>
        </w:rPr>
        <w:t>it</w:t>
      </w:r>
      <w:r w:rsidRPr="00441ED8">
        <w:t>. But, surely, a benefit (harm) must be possible to enjoy (suffer). No doubt the state of affairs of my non-existence will still exist when I am around,</w:t>
      </w:r>
      <w:r w:rsidRPr="00441ED8">
        <w:rPr>
          <w:rStyle w:val="StyleUnderline"/>
        </w:rPr>
        <w:t xml:space="preserve"> </w:t>
      </w:r>
      <w:r w:rsidRPr="00441ED8">
        <w:t>but for you to enjoy a benefit it is not enough that there exists a state of affairs that is good for you.</w:t>
      </w:r>
      <w:r w:rsidRPr="00441ED8">
        <w:rPr>
          <w:rStyle w:val="StyleUnderline"/>
        </w:rPr>
        <w:t xml:space="preserve"> The state of affairs must obtain for you to enjoy it</w:t>
      </w:r>
      <w:r w:rsidRPr="00441ED8">
        <w:t xml:space="preserve">. Note also that these conditions on enjoyability hold for any kind of benefit, not only welfare benefits. For instance, </w:t>
      </w:r>
      <w:r w:rsidRPr="00441ED8">
        <w:rPr>
          <w:rStyle w:val="StyleUnderline"/>
        </w:rPr>
        <w:t>to be benefited morally, financially, or aesthetically by a state of affairs you must exist and the state of affairs obtain</w:t>
      </w:r>
      <w:r w:rsidRPr="00441ED8">
        <w:t xml:space="preserve">. This shows that </w:t>
      </w:r>
      <w:r w:rsidRPr="00441ED8">
        <w:rPr>
          <w:rStyle w:val="StyleUnderline"/>
        </w:rPr>
        <w:t>one cannot object to my argument by saying ‘Of course, welfare benefits must be enjoyable since well-being has to do with being</w:t>
      </w:r>
      <w:r w:rsidRPr="00441ED8">
        <w:t xml:space="preserve"> – </w:t>
      </w:r>
      <w:r w:rsidRPr="00441ED8">
        <w:rPr>
          <w:rStyle w:val="StyleUnderline"/>
        </w:rPr>
        <w:t>the value of a life</w:t>
      </w:r>
      <w:r w:rsidRPr="00441ED8">
        <w:t xml:space="preserve">. But the benefits of non-existence have nothing to do with well-being’.14 For </w:t>
      </w:r>
      <w:r w:rsidRPr="00441ED8">
        <w:rPr>
          <w:rStyle w:val="StyleUnderline"/>
        </w:rPr>
        <w:t>no matter what kind of benefits one has in mind, they at least need to be enjoyable</w:t>
      </w:r>
      <w:r w:rsidRPr="00441ED8">
        <w:t>.</w:t>
      </w:r>
    </w:p>
    <w:p w14:paraId="7DF487D3" w14:textId="77777777" w:rsidR="0003780E" w:rsidRPr="00441ED8" w:rsidRDefault="0003780E" w:rsidP="0003780E">
      <w:r w:rsidRPr="00441ED8">
        <w:t xml:space="preserve">A related trouble with benefits and harms that cannot be en- joyed is that they could not make a life better or worse. But this is absurd. </w:t>
      </w:r>
      <w:r w:rsidRPr="00441ED8">
        <w:rPr>
          <w:rStyle w:val="StyleUnderline"/>
        </w:rPr>
        <w:t>To say that something is good or bad for a person is to say that it could add or detract this value to his life</w:t>
      </w:r>
      <w:r w:rsidRPr="00441ED8">
        <w:t>.15</w:t>
      </w:r>
    </w:p>
    <w:p w14:paraId="580C3E46" w14:textId="3925DE7C" w:rsidR="0003780E" w:rsidRDefault="0003780E" w:rsidP="0003780E">
      <w:r w:rsidRPr="00441ED8">
        <w:rPr>
          <w:rStyle w:val="StyleUnderline"/>
        </w:rPr>
        <w:t>This leaves us with the possibility that non-existence is neutral for a person</w:t>
      </w:r>
      <w:r w:rsidRPr="00441ED8">
        <w:t xml:space="preserve">. Note that if we can show that non-existence has neutral value for an individual, then we can also show that a person’s existence can be better or worse than her non-exis- tence. For </w:t>
      </w:r>
      <w:r w:rsidRPr="00441ED8">
        <w:rPr>
          <w:rStyle w:val="StyleUnderline"/>
        </w:rPr>
        <w:t>if non-existence has neutral value and existence can have positive or negative value, then it follows that non-existence can be better or worse than existence</w:t>
      </w:r>
      <w:r w:rsidRPr="00441ED8">
        <w:t>. Since existence is a state of affairs that one can be in, indeed has to be in if actual- ism is true, we could then give an affirmative answer to question (iii) and say that existence is a comparative benefit when it is better than non-existence, and a comparative harm when it is worse than non-existence.</w:t>
      </w:r>
    </w:p>
    <w:p w14:paraId="147B268E" w14:textId="77777777" w:rsidR="0003780E" w:rsidRPr="00E86B92" w:rsidRDefault="0003780E" w:rsidP="0003780E">
      <w:pPr>
        <w:pStyle w:val="Heading4"/>
      </w:pPr>
      <w:r w:rsidRPr="00E86B92">
        <w:t>Extinction</w:t>
      </w:r>
      <w:r>
        <w:t>’</w:t>
      </w:r>
      <w:r w:rsidRPr="00E86B92">
        <w:t xml:space="preserve">s inevitable and </w:t>
      </w:r>
      <w:r>
        <w:t xml:space="preserve">the timing </w:t>
      </w:r>
      <w:r w:rsidRPr="00E86B92">
        <w:t>doesn’t matter</w:t>
      </w:r>
    </w:p>
    <w:p w14:paraId="5382D4C0" w14:textId="77777777" w:rsidR="0003780E" w:rsidRPr="0003780E" w:rsidRDefault="0003780E" w:rsidP="0003780E">
      <w:r w:rsidRPr="0003780E">
        <w:rPr>
          <w:rStyle w:val="Style13ptBold"/>
        </w:rPr>
        <w:t>Lenman 02</w:t>
      </w:r>
      <w:r w:rsidRPr="0003780E">
        <w:t>, James Lenman, Professor of Philosophy at the University of Sheffield and a PhD in Moral Philosophy from Lancaster University, “ON BECOMING EXTINCT,” 2002, Pacific Philosophical Quarterly, Vol 83, Issue 3, pg 253-269 //CC</w:t>
      </w:r>
    </w:p>
    <w:p w14:paraId="5D28A84F" w14:textId="77777777" w:rsidR="0003780E" w:rsidRPr="007A535C" w:rsidRDefault="0003780E" w:rsidP="0003780E">
      <w:r w:rsidRPr="00E86B92">
        <w:t xml:space="preserve">Recall that our question was not Is it a bad thing that we will one day become extinct? but Given that we will become extinct, </w:t>
      </w:r>
      <w:r w:rsidRPr="007A535C">
        <w:t xml:space="preserve">is it a bad thing if this happens sooner rather than later? Given that this is what we are asking it is not clear that considerations of how awful extinction will be for those to whom it actually happens are any help at all. For this is going to happen anyway. </w:t>
      </w:r>
      <w:r w:rsidRPr="007A535C">
        <w:rPr>
          <w:rStyle w:val="StyleUnderline"/>
        </w:rPr>
        <w:t>All we can say is that we do not want these bad things to happen sooner rather than later. But, from an impersonal standpoint, it makes no very obvious difference</w:t>
      </w:r>
      <w:r w:rsidRPr="007A535C">
        <w:t>, given that they will happen some- time, when they happen.</w:t>
      </w:r>
    </w:p>
    <w:p w14:paraId="7BCDC160" w14:textId="77777777" w:rsidR="0003780E" w:rsidRPr="007A535C" w:rsidRDefault="0003780E" w:rsidP="0003780E">
      <w:r w:rsidRPr="007A535C">
        <w:t xml:space="preserve">A natural rejoinder is that </w:t>
      </w:r>
      <w:r w:rsidRPr="007A535C">
        <w:rPr>
          <w:rStyle w:val="StyleUnderline"/>
        </w:rPr>
        <w:t>this consideration does not move us much because we do not occupy so impersonal a standpoint</w:t>
      </w:r>
      <w:r w:rsidRPr="007A535C">
        <w:t xml:space="preserve">.19 </w:t>
      </w:r>
      <w:r w:rsidRPr="007A535C">
        <w:rPr>
          <w:rStyle w:val="StyleUnderline"/>
        </w:rPr>
        <w:t>There will be some generation</w:t>
      </w:r>
      <w:r w:rsidRPr="007A535C">
        <w:t xml:space="preserve">, sometime, </w:t>
      </w:r>
      <w:r w:rsidRPr="007A535C">
        <w:rPr>
          <w:rStyle w:val="StyleUnderline"/>
        </w:rPr>
        <w:t>that will be overtaken by these terrible events</w:t>
      </w:r>
      <w:r w:rsidRPr="007A535C">
        <w:t xml:space="preserve">. </w:t>
      </w:r>
      <w:r w:rsidRPr="007A535C">
        <w:rPr>
          <w:rStyle w:val="StyleUnderline"/>
        </w:rPr>
        <w:t>I know this but I do not want it to be my generation</w:t>
      </w:r>
      <w:r w:rsidRPr="007A535C">
        <w:t xml:space="preserve">; to be the generation of those I most care for. Nor do I want it to be the generation of my children – if I have any – or grandchildren or the children and grandchildren of people who matter to me. </w:t>
      </w:r>
      <w:r w:rsidRPr="007A535C">
        <w:rPr>
          <w:rStyle w:val="StyleUnderline"/>
        </w:rPr>
        <w:t>When I con- template the possibility that humans might soon die out, all kinds of de re sentimental attachments may inform the alarm I might feel at this</w:t>
      </w:r>
      <w:r w:rsidRPr="007A535C">
        <w:t xml:space="preserve">. The thought of the streets I walk to work along emptied of human life and the people who live there killed is one I naturally find peculiarly distressing – or would if circumstances arose that made such a danger feel imminent. </w:t>
      </w:r>
      <w:r w:rsidRPr="007A535C">
        <w:rPr>
          <w:rStyle w:val="StyleUnderline"/>
        </w:rPr>
        <w:t>The thought of a like fate overtaking the unimaginable science fiction landscape that might be those same streets in the ninth millennium might inspire in me a certain distant sadness</w:t>
      </w:r>
      <w:r w:rsidRPr="007A535C">
        <w:t>. But it is a very distant sadness at the prospect of a distant tragedy, very like the distant sadness one might feel on reading about some cataclysm in the ancient world.</w:t>
      </w:r>
    </w:p>
    <w:p w14:paraId="1F80888C" w14:textId="77777777" w:rsidR="0003780E" w:rsidRPr="007A535C" w:rsidRDefault="0003780E" w:rsidP="0003780E">
      <w:r w:rsidRPr="007A535C">
        <w:t xml:space="preserve">Plausibly, I wish to propose, </w:t>
      </w:r>
      <w:r w:rsidRPr="007A535C">
        <w:rPr>
          <w:rStyle w:val="StyleUnderline"/>
        </w:rPr>
        <w:t>wanting there to be a next generation and wanting it to thrive is a sentiment akin to and continuous with wanting to have children and wanting them to thrive</w:t>
      </w:r>
      <w:r w:rsidRPr="007A535C">
        <w:t xml:space="preserve">. The desire to have children is a selfish sort of sentiment, to be sure, but in a peculiar and complicated way. Partly </w:t>
      </w:r>
      <w:r w:rsidRPr="007A535C">
        <w:rPr>
          <w:rStyle w:val="StyleUnderline"/>
        </w:rPr>
        <w:t>it is a matter of wanting there to be a constituency for that range of our moral and altruistic instincts that we bring to bear on our immediate successors</w:t>
      </w:r>
      <w:r w:rsidRPr="007A535C">
        <w:t xml:space="preserve">. </w:t>
      </w:r>
      <w:r w:rsidRPr="007A535C">
        <w:rPr>
          <w:rStyle w:val="StyleUnderline"/>
        </w:rPr>
        <w:t>If there is no such constituency, our lives are impoverished in central and vital ways</w:t>
      </w:r>
      <w:r w:rsidRPr="007A535C">
        <w:t xml:space="preserve">. </w:t>
      </w:r>
      <w:r w:rsidRPr="007A535C">
        <w:rPr>
          <w:rStyle w:val="StyleUnderline"/>
        </w:rPr>
        <w:t>The desire for</w:t>
      </w:r>
      <w:r w:rsidRPr="007A535C">
        <w:t xml:space="preserve"> – as the song has it – </w:t>
      </w:r>
      <w:r w:rsidRPr="007A535C">
        <w:rPr>
          <w:rStyle w:val="StyleUnderline"/>
        </w:rPr>
        <w:t>somebody to love is that peculiarly sociable form of selfishness that is fundamental to human moral community</w:t>
      </w:r>
      <w:r w:rsidRPr="007A535C">
        <w:t>.20 Given that there will inevit- ably be some generation for which there is no successor generation, I nonetheless do not want it to be mine – ascending to something closer to a moral point of view, I do not want it to be ours.</w:t>
      </w:r>
    </w:p>
    <w:p w14:paraId="21032253" w14:textId="77777777" w:rsidR="0003780E" w:rsidRPr="007A535C" w:rsidRDefault="0003780E" w:rsidP="0003780E">
      <w:r w:rsidRPr="007A535C">
        <w:t xml:space="preserve">I suggested above that it did not matter, in absolute terms, how many human beings there are. I can now explain the qualification. </w:t>
      </w:r>
      <w:r w:rsidRPr="007A535C">
        <w:rPr>
          <w:rStyle w:val="StyleUnderline"/>
        </w:rPr>
        <w:t>It may matter greatly to Bill and Mary that they have children</w:t>
      </w:r>
      <w:r w:rsidRPr="007A535C">
        <w:t xml:space="preserve">. And if this matters, it matters that the number of human beings there have been to date gets larger than it presently is. For it must do if Bill and Mary are to have the children they want. </w:t>
      </w:r>
      <w:r w:rsidRPr="007A535C">
        <w:rPr>
          <w:rStyle w:val="StyleUnderline"/>
        </w:rPr>
        <w:t>But</w:t>
      </w:r>
      <w:r w:rsidRPr="007A535C">
        <w:t xml:space="preserve"> while such concerns are important, no value</w:t>
      </w:r>
      <w:r>
        <w:t xml:space="preserve"> </w:t>
      </w:r>
      <w:r w:rsidRPr="007A535C">
        <w:t xml:space="preserve">attaches to the absolute numbers involved. </w:t>
      </w:r>
      <w:r w:rsidRPr="007A535C">
        <w:rPr>
          <w:rStyle w:val="StyleUnderline"/>
        </w:rPr>
        <w:t>The value in Bill and Mary having children is not a matter of its taking the species as a whole beyond</w:t>
      </w:r>
      <w:r w:rsidRPr="007A535C">
        <w:t xml:space="preserve">, say, </w:t>
      </w:r>
      <w:r w:rsidRPr="007A535C">
        <w:rPr>
          <w:rStyle w:val="StyleUnderline"/>
        </w:rPr>
        <w:t>that crucial 20 billion watershed</w:t>
      </w:r>
      <w:r w:rsidRPr="007A535C">
        <w:t>. Likewise it may matter to every- body – or almost everybody – in the present – or in any – generation that there be a next generation.</w:t>
      </w:r>
    </w:p>
    <w:p w14:paraId="10489E3A" w14:textId="77777777" w:rsidR="0003780E" w:rsidRPr="007A535C" w:rsidRDefault="0003780E" w:rsidP="0003780E">
      <w:r w:rsidRPr="007A535C">
        <w:t>Consider that old favourite of the literature on average utilitarianism – the reasons Adam and Eve might have to have children.21 I would doubt that they have reasons of a quite general and impersonal kind. I would doubt too that they have reasons stemming from the narrative shape of human history as a whole. But they do have the familiar reasons we all – or most of us – have to have children. They may aim to enrich their own lives by having something beyond their own happiness to shape and give direction to their concerns, capacities and energies.22 It would surely be a bizarre misunderstanding to call such reasons selfish in any sense which contrasts them starkly with more ethical forms of motivation. None- theless we are not here in the domain of narrowly moral reasons, where these are understood as bound up with obligation.23</w:t>
      </w:r>
    </w:p>
    <w:p w14:paraId="4CEAC2E7" w14:textId="77777777" w:rsidR="0003780E" w:rsidRPr="007A535C" w:rsidRDefault="0003780E" w:rsidP="0003780E">
      <w:r w:rsidRPr="007A535C">
        <w:t xml:space="preserve">Let us note here too that, while the overall narrative structure of human history has little work to do here, much greater relevance may attach to all manner of more intermediate narratives.24 For </w:t>
      </w:r>
      <w:r w:rsidRPr="007A535C">
        <w:rPr>
          <w:rStyle w:val="StyleUnderline"/>
        </w:rPr>
        <w:t>Adam and Eve may have all manner of projects and commitments that cannot be contained in a single life and that call for the cooperation of successor generations</w:t>
      </w:r>
      <w:r w:rsidRPr="007A535C">
        <w:t xml:space="preserve">. </w:t>
      </w:r>
      <w:r w:rsidRPr="007A535C">
        <w:rPr>
          <w:rStyle w:val="StyleUnderline"/>
        </w:rPr>
        <w:t>Adam, Eve or both may be deeply concerned with the completion of the projects of turning that bit of space behind the house into a garden</w:t>
      </w:r>
      <w:r w:rsidRPr="007A535C">
        <w:t xml:space="preserve">, of getting the details right on that fancy new ploughing device they were working on, of figuring out just how plants breed or of solving Fermat’s last theorem. </w:t>
      </w:r>
      <w:r w:rsidRPr="007A535C">
        <w:rPr>
          <w:rStyle w:val="StyleUnderline"/>
        </w:rPr>
        <w:t>Such projects widen our interests beyond our own lifetimes. It was good for Darwin that his ideas on evolution were vindicated by modern genetics</w:t>
      </w:r>
      <w:r w:rsidRPr="007A535C">
        <w:t>; good for Mallory that Everest was eventually climbed and good for those who died fighting the Nazis that the Nazis were finally defeated.25</w:t>
      </w:r>
    </w:p>
    <w:p w14:paraId="7CD50DB0" w14:textId="7C1CBFF2" w:rsidR="0003780E" w:rsidRPr="0003780E" w:rsidRDefault="0003780E" w:rsidP="0003780E">
      <w:r w:rsidRPr="007A535C">
        <w:rPr>
          <w:rStyle w:val="StyleUnderline"/>
        </w:rPr>
        <w:t>Such intermediate narrative structures</w:t>
      </w:r>
      <w:r w:rsidRPr="007A535C">
        <w:t xml:space="preserve">, like the structures of family life, </w:t>
      </w:r>
      <w:r w:rsidRPr="007A535C">
        <w:rPr>
          <w:rStyle w:val="StyleUnderline"/>
        </w:rPr>
        <w:t>lift the moral horizons of the agent beyond her own life in ways that may give that life greater depth</w:t>
      </w:r>
      <w:r w:rsidRPr="007A535C">
        <w:t xml:space="preserve">.26 They differ from the total narrative of human history in having a natural terminus and hence a natural shape. </w:t>
      </w:r>
      <w:r w:rsidRPr="007A535C">
        <w:rPr>
          <w:rStyle w:val="StyleUnderline"/>
        </w:rPr>
        <w:t>They give no special reason, impersonally speaking, to favour human life ending at any one time rather than another</w:t>
      </w:r>
      <w:r w:rsidRPr="007A535C">
        <w:t xml:space="preserve">, for the members of any generation will find themselves bound up in some such set of narratives. </w:t>
      </w:r>
      <w:r w:rsidRPr="007A535C">
        <w:rPr>
          <w:rStyle w:val="StyleUnderline"/>
        </w:rPr>
        <w:t>But Adam and Eve’s implication in such narratives gives them a reason to think the end of their species an inevitability that is better postponed</w:t>
      </w:r>
      <w:r w:rsidRPr="007A535C">
        <w:t xml:space="preserve">. And it gives that same reason to each and every generation. </w:t>
      </w:r>
      <w:r w:rsidRPr="007A535C">
        <w:rPr>
          <w:rStyle w:val="StyleUnderline"/>
        </w:rPr>
        <w:t>If this</w:t>
      </w:r>
      <w:r w:rsidRPr="007A535C">
        <w:t xml:space="preserve"> – </w:t>
      </w:r>
      <w:r w:rsidRPr="007A535C">
        <w:rPr>
          <w:rStyle w:val="StyleUnderline"/>
        </w:rPr>
        <w:t>generation-centred – reason is invisible from a timeless and impersonal moral perspective</w:t>
      </w:r>
      <w:r w:rsidRPr="007A535C">
        <w:t xml:space="preserve">, so much the worse, </w:t>
      </w:r>
      <w:r w:rsidRPr="007A535C">
        <w:rPr>
          <w:rStyle w:val="StyleUnderline"/>
        </w:rPr>
        <w:t>it may plausibly be urged, for a timeless and impersonal moral perspective</w:t>
      </w:r>
      <w:r w:rsidRPr="007A535C">
        <w:t>.27</w:t>
      </w:r>
    </w:p>
    <w:p w14:paraId="1FA78AF2" w14:textId="2FFA50B5" w:rsidR="00811A82" w:rsidRDefault="00811A82" w:rsidP="00811A82">
      <w:pPr>
        <w:pStyle w:val="Heading3"/>
      </w:pPr>
      <w:r>
        <w:t>2AC – AT: Consequentialism</w:t>
      </w:r>
    </w:p>
    <w:p w14:paraId="4BAD2FEF" w14:textId="63B4DDED" w:rsidR="00811A82" w:rsidRPr="00811A82" w:rsidRDefault="00811A82" w:rsidP="00811A82">
      <w:pPr>
        <w:pStyle w:val="Heading4"/>
      </w:pPr>
      <w:r>
        <w:t xml:space="preserve">Util is </w:t>
      </w:r>
      <w:r>
        <w:rPr>
          <w:u w:val="single"/>
        </w:rPr>
        <w:t>fundamentally flawed</w:t>
      </w:r>
      <w:r>
        <w:t>.</w:t>
      </w:r>
    </w:p>
    <w:p w14:paraId="4E14CDD9" w14:textId="77777777" w:rsidR="00811A82" w:rsidRPr="009E17FE" w:rsidRDefault="00811A82" w:rsidP="00811A82">
      <w:r w:rsidRPr="009E17FE">
        <w:rPr>
          <w:b/>
          <w:bCs/>
          <w:sz w:val="26"/>
          <w:szCs w:val="26"/>
        </w:rPr>
        <w:t>Cleveland 02</w:t>
      </w:r>
      <w:r>
        <w:t xml:space="preserve"> - </w:t>
      </w:r>
      <w:r w:rsidRPr="009E17FE">
        <w:t>a Professor of Economics and Finance at Birmingham-Southern College</w:t>
      </w:r>
      <w:r>
        <w:t>, (Paul A., “</w:t>
      </w:r>
      <w:r w:rsidRPr="009E17FE">
        <w:t>The Failure of Utilitarian Ethics in Political Economy</w:t>
      </w:r>
      <w:r>
        <w:t xml:space="preserve">,” </w:t>
      </w:r>
      <w:r>
        <w:rPr>
          <w:i/>
          <w:iCs/>
        </w:rPr>
        <w:t>Independent Institute</w:t>
      </w:r>
      <w:r>
        <w:t xml:space="preserve">, 9-1-2002, </w:t>
      </w:r>
      <w:hyperlink r:id="rId16" w:history="1">
        <w:r w:rsidRPr="001D1E1C">
          <w:rPr>
            <w:rStyle w:val="Hyperlink"/>
          </w:rPr>
          <w:t>https://www.independent.org/publications/article.asp?id=1602</w:t>
        </w:r>
      </w:hyperlink>
      <w:r>
        <w:t>, Accessed 7-17-20, LASA-AH)</w:t>
      </w:r>
    </w:p>
    <w:p w14:paraId="0F29D880" w14:textId="77777777" w:rsidR="00811A82" w:rsidRPr="000820EE" w:rsidRDefault="00811A82" w:rsidP="00811A82">
      <w:pPr>
        <w:rPr>
          <w:u w:val="single"/>
        </w:rPr>
      </w:pPr>
      <w:r>
        <w:t xml:space="preserve">Therein lies the problem. </w:t>
      </w:r>
      <w:r w:rsidRPr="000820EE">
        <w:rPr>
          <w:u w:val="single"/>
        </w:rPr>
        <w:t>Is the end that utilitarianism aims for truly ethical</w:t>
      </w:r>
      <w:r>
        <w:t xml:space="preserve">? It certainly </w:t>
      </w:r>
      <w:r w:rsidRPr="000820EE">
        <w:rPr>
          <w:u w:val="single"/>
        </w:rPr>
        <w:t>contradicts the traditional moral philosophies.</w:t>
      </w:r>
      <w:r>
        <w:t xml:space="preserve"> Both the older natural law philosophies as well as those founded upon religious traditions take issue with the use of force so as to gain one’s material wherewithal. If it can be shown that </w:t>
      </w:r>
      <w:r w:rsidRPr="000820EE">
        <w:rPr>
          <w:u w:val="single"/>
        </w:rPr>
        <w:t xml:space="preserve">utilitarianism suffers logically from several fatal flaws, then the rational thing that one ought to do is to </w:t>
      </w:r>
      <w:r w:rsidRPr="000820EE">
        <w:rPr>
          <w:rStyle w:val="Emphasis"/>
        </w:rPr>
        <w:t>reject it as a basis for making ethical judgments in policy debates</w:t>
      </w:r>
      <w:r w:rsidRPr="000820EE">
        <w:rPr>
          <w:u w:val="single"/>
        </w:rPr>
        <w:t xml:space="preserve"> in favor of a more substantive moral philosophy of life.</w:t>
      </w:r>
      <w:r>
        <w:t xml:space="preserve"> This is the purpose of this paper. Namely, to point out the numerous shortcomings of utilitarianism. In addition, it will be worthwhile to </w:t>
      </w:r>
      <w:r w:rsidRPr="000820EE">
        <w:rPr>
          <w:u w:val="single"/>
        </w:rPr>
        <w:t>examine a common policy issue in order to demonstrate the difference that it makes when traditional moral philosophies are employed</w:t>
      </w:r>
      <w:r>
        <w:t xml:space="preserve"> as the foundation upon which one either approves of or disapproves of a particular government action</w:t>
      </w:r>
      <w:r w:rsidRPr="000820EE">
        <w:rPr>
          <w:u w:val="single"/>
        </w:rPr>
        <w:t>. In this case, an examination of the debate over the delivery of public goods will prove useful.</w:t>
      </w:r>
    </w:p>
    <w:p w14:paraId="536351BC" w14:textId="77777777" w:rsidR="00811A82" w:rsidRDefault="00811A82" w:rsidP="00811A82">
      <w:r>
        <w:t>II The Inherent Flaws of Utilitarianism</w:t>
      </w:r>
    </w:p>
    <w:p w14:paraId="24436BB8" w14:textId="77777777" w:rsidR="00811A82" w:rsidRDefault="00811A82" w:rsidP="00811A82">
      <w:r>
        <w:t xml:space="preserve">As is well known, Jeremy </w:t>
      </w:r>
      <w:r w:rsidRPr="000820EE">
        <w:rPr>
          <w:u w:val="single"/>
        </w:rPr>
        <w:t>Bentham is credited as the person responsible for developing and initially promoting utilitarianism.</w:t>
      </w:r>
      <w:r>
        <w:t xml:space="preserve"> Bentham’s philosophy </w:t>
      </w:r>
      <w:r w:rsidRPr="000820EE">
        <w:rPr>
          <w:u w:val="single"/>
        </w:rPr>
        <w:t>employs the notions of utility and hedonism in such a way as to provide a new foundation for making ethical judgments</w:t>
      </w:r>
      <w:r>
        <w:t xml:space="preserve">. Of course the ideas of utility and of hedonism were already present long before Bentham lived on this earth. To be sure, the </w:t>
      </w:r>
      <w:r w:rsidRPr="000820EE">
        <w:rPr>
          <w:u w:val="single"/>
        </w:rPr>
        <w:t>concept of utility will always be fundamental to any consistent study of economics</w:t>
      </w:r>
      <w:r>
        <w:t>. Yet, his assertion that ethical behavior essentially culminates in the promotion of “the greatest happiness for the greatest number” of people in society was new and it departed radically from traditional ethical philosophies. As Frederick Copleston has written, “</w:t>
      </w:r>
      <w:r w:rsidRPr="000820EE">
        <w:rPr>
          <w:u w:val="single"/>
        </w:rPr>
        <w:t>Bentham did not invent the principle of utility: what he did was to expound and apply it explicitly and universally as the basic principle of both morals and legislation.”[</w:t>
      </w:r>
      <w:r>
        <w:t>4] In this regard, Bentham was acting as a social reformer who sought to change the world. He vigorously attacked traditional morality and rejected notions of both the natural law and of natural human rights.</w:t>
      </w:r>
    </w:p>
    <w:p w14:paraId="49884431" w14:textId="77777777" w:rsidR="00811A82" w:rsidRDefault="00811A82" w:rsidP="00811A82">
      <w:r>
        <w:t xml:space="preserve">Instead of approaching ethical philosophy in its traditional way, Bentham </w:t>
      </w:r>
      <w:r w:rsidRPr="000820EE">
        <w:rPr>
          <w:u w:val="single"/>
        </w:rPr>
        <w:t>rested his theory solely upon the concept of psychological hedonism</w:t>
      </w:r>
      <w:r>
        <w:t xml:space="preserve">. That is, he used </w:t>
      </w:r>
      <w:r w:rsidRPr="000820EE">
        <w:rPr>
          <w:u w:val="single"/>
        </w:rPr>
        <w:t>the observation from utility analysis that people seek pleasure and avoid pain as the basis upon which to devise a new moral standard of behavior.</w:t>
      </w:r>
      <w:r>
        <w:t xml:space="preserve"> In essence, Bentham sought to make evil synonymous with pain and to make virtue synonymous with pleasure. This was his main point of departure from traditional ethics. </w:t>
      </w:r>
      <w:r w:rsidRPr="000820EE">
        <w:rPr>
          <w:u w:val="single"/>
        </w:rPr>
        <w:t>Traditional moral philosophies tend to assert that virtuous actions will ultimately result in pleasure while evil actions will ultimately result in pain</w:t>
      </w:r>
      <w:r>
        <w:t xml:space="preserve">. But in traditional morality </w:t>
      </w:r>
      <w:r w:rsidRPr="000820EE">
        <w:rPr>
          <w:rStyle w:val="Emphasis"/>
        </w:rPr>
        <w:t>these things are never paired together</w:t>
      </w:r>
      <w:r w:rsidRPr="000820EE">
        <w:rPr>
          <w:u w:val="single"/>
        </w:rPr>
        <w:t xml:space="preserve"> as if they were one and the same thing. </w:t>
      </w:r>
      <w:r>
        <w:t xml:space="preserve">Rather, </w:t>
      </w:r>
      <w:r w:rsidRPr="000820EE">
        <w:rPr>
          <w:u w:val="single"/>
        </w:rPr>
        <w:t>they exist together as causal pairs</w:t>
      </w:r>
      <w:r>
        <w:t>. The work of Jonathan Edwards provides an excellent example of this approach. Throughout his philosophical and theological writings, Edwards argued that a person ought to set his highest affections on God alone. In fact, Edwards argued that the benevolent love of God was the only true virtue. From this position, he proceeded to argue that such affection would move the person to live a moral life in conformity to the commandments of God given in the Bible. In turn, living such a life would result in the greatest possible eternal reward and would result, therefore, in the greatest possible utility for the person. This traditional approach to moral philosophy is readily espoused throughout the Bible as well. For instance, in his discussion of Moses’ faith in Christ, the writer of Hebrews says:</w:t>
      </w:r>
    </w:p>
    <w:p w14:paraId="0BACD72F" w14:textId="77777777" w:rsidR="00811A82" w:rsidRDefault="00811A82" w:rsidP="00811A82">
      <w:r>
        <w:t>By faith Moses, when he became of age, refused to be called the son of Pharaoh’s daughter, choosing rather to suffer affliction with the people of God than to enjoy the passing pleasures of sin, esteeming the reproach of Christ greater riches than the treasures in Egypt; for he looked to the reward.[5]</w:t>
      </w:r>
    </w:p>
    <w:p w14:paraId="00C7CF37" w14:textId="77777777" w:rsidR="00811A82" w:rsidRDefault="00811A82" w:rsidP="00811A82">
      <w:r>
        <w:t xml:space="preserve">The point of the passage indicates that </w:t>
      </w:r>
      <w:r w:rsidRPr="000820EE">
        <w:rPr>
          <w:u w:val="single"/>
        </w:rPr>
        <w:t xml:space="preserve">virtuous behavior is sometimes costly and painful in the short term, but </w:t>
      </w:r>
      <w:r w:rsidRPr="000820EE">
        <w:rPr>
          <w:rStyle w:val="Emphasis"/>
        </w:rPr>
        <w:t>exceedingly beneficial</w:t>
      </w:r>
      <w:r w:rsidRPr="000820EE">
        <w:rPr>
          <w:u w:val="single"/>
        </w:rPr>
        <w:t xml:space="preserve"> in the long term</w:t>
      </w:r>
      <w:r>
        <w:t xml:space="preserve">. In fact, the traditional notion of wisdom is that the wise man is the one who prudently endures some immediate pain for a greater good. The main point of this is that Jonathan </w:t>
      </w:r>
      <w:r w:rsidRPr="000820EE">
        <w:rPr>
          <w:u w:val="single"/>
        </w:rPr>
        <w:t>Edwards</w:t>
      </w:r>
      <w:r>
        <w:t xml:space="preserve"> and the biblical writers </w:t>
      </w:r>
      <w:r w:rsidRPr="000820EE">
        <w:rPr>
          <w:u w:val="single"/>
        </w:rPr>
        <w:t>never confused a person’s pleasure with virtuous behavior itself, but rather saw it as a by-product of a life well-lived</w:t>
      </w:r>
      <w:r>
        <w:t xml:space="preserve">. Nevertheless, Bentham </w:t>
      </w:r>
      <w:r w:rsidRPr="000820EE">
        <w:rPr>
          <w:u w:val="single"/>
        </w:rPr>
        <w:t xml:space="preserve">simply asserted that they are one and the same thing, and on this basis attempted to construct a new kind of moral guide. </w:t>
      </w:r>
      <w:r>
        <w:t>However, his effort suffers from several underlying flaws which render it useless in serving as an ultimate compass of what people ought to do.</w:t>
      </w:r>
    </w:p>
    <w:p w14:paraId="0C6519BF" w14:textId="77777777" w:rsidR="00811A82" w:rsidRDefault="00811A82" w:rsidP="00811A82">
      <w:r>
        <w:t>A. The Problem of Making Interpersonal Comparisons</w:t>
      </w:r>
    </w:p>
    <w:p w14:paraId="1D9960AC" w14:textId="77777777" w:rsidR="00811A82" w:rsidRPr="000820EE" w:rsidRDefault="00811A82" w:rsidP="00811A82">
      <w:pPr>
        <w:rPr>
          <w:u w:val="single"/>
        </w:rPr>
      </w:pPr>
      <w:r>
        <w:t xml:space="preserve">Among the many difficulties encountered in Bentham?s approach, the first is that it </w:t>
      </w:r>
      <w:r w:rsidRPr="000820EE">
        <w:rPr>
          <w:u w:val="single"/>
        </w:rPr>
        <w:t>is impossible to make interpersonal comparisons.</w:t>
      </w:r>
      <w:r>
        <w:t xml:space="preserve"> It is a well-known fact that </w:t>
      </w:r>
      <w:r w:rsidRPr="000820EE">
        <w:rPr>
          <w:u w:val="single"/>
        </w:rPr>
        <w:t>different people have different tastes</w:t>
      </w:r>
      <w:r>
        <w:t xml:space="preserve">. In addition, there are differences in personalities and talents that different people possess and these differences give rise to differences in their goals and ambitions. </w:t>
      </w:r>
      <w:r w:rsidRPr="000820EE">
        <w:rPr>
          <w:u w:val="single"/>
        </w:rPr>
        <w:t>All these variations in turn give rise to a fundamental fact of human existence</w:t>
      </w:r>
      <w:r>
        <w:t xml:space="preserve">. Namely, that </w:t>
      </w:r>
      <w:r w:rsidRPr="000820EE">
        <w:rPr>
          <w:u w:val="single"/>
        </w:rPr>
        <w:t>it is impossible for us to know or measure the extent of either pleasure or pain for any specific person in any particular situation</w:t>
      </w:r>
      <w:r>
        <w:t xml:space="preserve">. Such measures are beyond the capacity of our ability to know. While </w:t>
      </w:r>
      <w:r w:rsidRPr="000820EE">
        <w:rPr>
          <w:u w:val="single"/>
        </w:rPr>
        <w:t xml:space="preserve">human beings can </w:t>
      </w:r>
      <w:r w:rsidRPr="000820EE">
        <w:t xml:space="preserve">most certainly </w:t>
      </w:r>
      <w:r w:rsidRPr="000820EE">
        <w:rPr>
          <w:u w:val="single"/>
        </w:rPr>
        <w:t>empathize with someone who is experiencing extreme hardship</w:t>
      </w:r>
      <w:r w:rsidRPr="000820EE">
        <w:t xml:space="preserve"> or enjoying great success, such </w:t>
      </w:r>
      <w:r w:rsidRPr="000820EE">
        <w:rPr>
          <w:u w:val="single"/>
        </w:rPr>
        <w:t xml:space="preserve">efforts are only accomplished by projecting one’s own inward feelings to someone else’s circumstance. One person </w:t>
      </w:r>
      <w:r w:rsidRPr="000820EE">
        <w:rPr>
          <w:rStyle w:val="Emphasis"/>
        </w:rPr>
        <w:t>simply cannot accurately know</w:t>
      </w:r>
      <w:r w:rsidRPr="000820EE">
        <w:rPr>
          <w:u w:val="single"/>
        </w:rPr>
        <w:t xml:space="preserve"> the depth of another person’s pain nor the height of his joy.</w:t>
      </w:r>
    </w:p>
    <w:p w14:paraId="201E72E0" w14:textId="77777777" w:rsidR="00811A82" w:rsidRPr="000820EE" w:rsidRDefault="00811A82" w:rsidP="00811A82">
      <w:pPr>
        <w:rPr>
          <w:u w:val="single"/>
        </w:rPr>
      </w:pPr>
      <w:r>
        <w:t xml:space="preserve">While </w:t>
      </w:r>
      <w:r w:rsidRPr="000820EE">
        <w:rPr>
          <w:u w:val="single"/>
        </w:rPr>
        <w:t>Bentham</w:t>
      </w:r>
      <w:r>
        <w:t xml:space="preserve"> at least recognized this problem, it did not discourage him from his ultimate pursuit. Instead, he continued to promote his new ethical philosophy and argued that it was the only way that we could go. Therefore, he </w:t>
      </w:r>
      <w:r w:rsidRPr="000820EE">
        <w:rPr>
          <w:u w:val="single"/>
        </w:rPr>
        <w:t>pressed for a way to measure happiness</w:t>
      </w:r>
      <w:r>
        <w:t xml:space="preserve">. While he was never able to arrive at such a measure, </w:t>
      </w:r>
      <w:r w:rsidRPr="000820EE">
        <w:rPr>
          <w:u w:val="single"/>
        </w:rPr>
        <w:t>he remained confident that one would soon be developed and even used the term utils as the units in which it would be measured</w:t>
      </w:r>
      <w:r>
        <w:t xml:space="preserve">. Economists have long since given up on the search for a cardinal measure of utility. Strangely enough however, </w:t>
      </w:r>
      <w:r w:rsidRPr="000820EE">
        <w:rPr>
          <w:u w:val="single"/>
        </w:rPr>
        <w:t>welfare economists continue to act as if we can actually accomplish the impossible task by attempting to measure deadweight losses within the context of modern price theor</w:t>
      </w:r>
      <w:r>
        <w:t xml:space="preserve">y. It is the rise in the prominence of welfare analysis that has given utilitarianism a standing in modern policy debates. However, </w:t>
      </w:r>
      <w:r w:rsidRPr="000820EE">
        <w:rPr>
          <w:u w:val="single"/>
        </w:rPr>
        <w:t>such efforts cannot escape the reality that such measures cannot be made.</w:t>
      </w:r>
      <w:r>
        <w:t xml:space="preserve"> With no adequate way to measure utility in order to make the necessary interpersonal comparisons, </w:t>
      </w:r>
      <w:r w:rsidRPr="000820EE">
        <w:rPr>
          <w:u w:val="single"/>
        </w:rPr>
        <w:t>all such policy arguments are reduced to contests where each side claims that the rewards to be received by them would greatly outweigh whatever pain might be incurred by those who are forced to bear the costs.</w:t>
      </w:r>
    </w:p>
    <w:p w14:paraId="4B29C90A" w14:textId="77777777" w:rsidR="00811A82" w:rsidRPr="000820EE" w:rsidRDefault="00811A82" w:rsidP="00811A82">
      <w:pPr>
        <w:rPr>
          <w:rStyle w:val="Emphasis"/>
        </w:rPr>
      </w:pPr>
      <w:r w:rsidRPr="000820EE">
        <w:rPr>
          <w:rStyle w:val="Emphasis"/>
        </w:rPr>
        <w:t>B. An Inadequate Conception of Human Nature</w:t>
      </w:r>
    </w:p>
    <w:p w14:paraId="1D1255AC" w14:textId="77777777" w:rsidR="00811A82" w:rsidRPr="00DD6CB1" w:rsidRDefault="00811A82" w:rsidP="00811A82">
      <w:pPr>
        <w:rPr>
          <w:u w:val="single"/>
        </w:rPr>
      </w:pPr>
      <w:r>
        <w:t xml:space="preserve">Another problem with </w:t>
      </w:r>
      <w:r w:rsidRPr="000820EE">
        <w:rPr>
          <w:u w:val="single"/>
        </w:rPr>
        <w:t xml:space="preserve">utilitarianism is that it has a </w:t>
      </w:r>
      <w:r w:rsidRPr="000820EE">
        <w:rPr>
          <w:rStyle w:val="Emphasis"/>
        </w:rPr>
        <w:t>very narrow conception</w:t>
      </w:r>
      <w:r w:rsidRPr="000820EE">
        <w:rPr>
          <w:u w:val="single"/>
        </w:rPr>
        <w:t xml:space="preserve"> of what it means to be a human being</w:t>
      </w:r>
      <w:r>
        <w:t xml:space="preserve">. Within Bentham’s view, </w:t>
      </w:r>
      <w:r w:rsidRPr="000820EE">
        <w:rPr>
          <w:u w:val="single"/>
        </w:rPr>
        <w:t>human beings are essentially understood to be passive creatures who respond to the environment in a purely mechanical fashio</w:t>
      </w:r>
      <w:r>
        <w:t xml:space="preserve">n. As such, there are no “bad” motives, only “bad” calculations. In these terms, </w:t>
      </w:r>
      <w:r w:rsidRPr="00DD6CB1">
        <w:rPr>
          <w:u w:val="single"/>
        </w:rPr>
        <w:t>no person is responsible for his or her own behavior</w:t>
      </w:r>
      <w:r>
        <w:t xml:space="preserve">. In effect, the idea being promoted is that human action is essentially the same as that of a machine in operation. </w:t>
      </w:r>
      <w:r w:rsidRPr="00DD6CB1">
        <w:rPr>
          <w:u w:val="single"/>
        </w:rPr>
        <w:t>This notion reduces a human thought to nothing more than a series of bio-chemical reactions.</w:t>
      </w:r>
      <w:r>
        <w:t xml:space="preserve"> Yet, if this is true, </w:t>
      </w:r>
      <w:r w:rsidRPr="00DD6CB1">
        <w:rPr>
          <w:u w:val="single"/>
        </w:rPr>
        <w:t>then there is no meaning to human thought or human action and all human reason is reduced to the point of being meaningless.[6]</w:t>
      </w:r>
    </w:p>
    <w:p w14:paraId="636D58C9" w14:textId="77777777" w:rsidR="00811A82" w:rsidRPr="009E17FE" w:rsidRDefault="00811A82" w:rsidP="00811A82">
      <w:pPr>
        <w:rPr>
          <w:u w:val="single"/>
        </w:rPr>
      </w:pPr>
      <w:r>
        <w:t xml:space="preserve">Beyond this problem, it also </w:t>
      </w:r>
      <w:r w:rsidRPr="009E17FE">
        <w:rPr>
          <w:u w:val="single"/>
        </w:rPr>
        <w:t>seems a little absurd to argue that since all human beings seek pleasure and avoid pain</w:t>
      </w:r>
      <w:r>
        <w:t xml:space="preserve">, that we can conclude that </w:t>
      </w:r>
      <w:r w:rsidRPr="009E17FE">
        <w:rPr>
          <w:u w:val="single"/>
        </w:rPr>
        <w:t xml:space="preserve">such a fact ought then be used as the foundation upon which an ethical theory ought to be constructed. </w:t>
      </w:r>
      <w:r w:rsidRPr="009E17FE">
        <w:t>As Opitz points out,</w:t>
      </w:r>
    </w:p>
    <w:p w14:paraId="74F404C9" w14:textId="77777777" w:rsidR="00811A82" w:rsidRDefault="00811A82" w:rsidP="00811A82">
      <w:r>
        <w:t>Words like pleasure happiness, or satisfaction are what might be called “container words.” They are words needing a content, like the word “assistant.” When someone tells you he is an assistant, you are told nothing about his actual job. All you know is that he is not an executive. To make it specific, the job of being an assistant needs some entity to hook up with. Similarly, happiness or pleasure. There is no such entity as pleasure or happiness; these are mental states which may be associated with many different things.[7]</w:t>
      </w:r>
    </w:p>
    <w:p w14:paraId="50689731" w14:textId="77777777" w:rsidR="00811A82" w:rsidRPr="009E17FE" w:rsidRDefault="00811A82" w:rsidP="00811A82">
      <w:pPr>
        <w:rPr>
          <w:u w:val="single"/>
        </w:rPr>
      </w:pPr>
      <w:r>
        <w:t xml:space="preserve">Since this is true, </w:t>
      </w:r>
      <w:r w:rsidRPr="009E17FE">
        <w:rPr>
          <w:u w:val="single"/>
        </w:rPr>
        <w:t xml:space="preserve">pleasure </w:t>
      </w:r>
      <w:r w:rsidRPr="009E17FE">
        <w:rPr>
          <w:rStyle w:val="Emphasis"/>
        </w:rPr>
        <w:t>cannot be the goal of human</w:t>
      </w:r>
      <w:r w:rsidRPr="009E17FE">
        <w:rPr>
          <w:u w:val="single"/>
        </w:rPr>
        <w:t xml:space="preserve"> </w:t>
      </w:r>
      <w:r w:rsidRPr="009E17FE">
        <w:rPr>
          <w:rStyle w:val="Emphasis"/>
        </w:rPr>
        <w:t>action</w:t>
      </w:r>
      <w:r w:rsidRPr="009E17FE">
        <w:rPr>
          <w:u w:val="single"/>
        </w:rPr>
        <w:t xml:space="preserve"> in and of itself</w:t>
      </w:r>
      <w:r w:rsidRPr="009E17FE">
        <w:t>. It is</w:t>
      </w:r>
      <w:r>
        <w:t xml:space="preserve"> </w:t>
      </w:r>
      <w:r w:rsidRPr="009E17FE">
        <w:t>simply</w:t>
      </w:r>
      <w:r>
        <w:t xml:space="preserve"> </w:t>
      </w:r>
      <w:r w:rsidRPr="009E17FE">
        <w:rPr>
          <w:u w:val="single"/>
        </w:rPr>
        <w:t xml:space="preserve">the by-product of human action which is </w:t>
      </w:r>
      <w:r w:rsidRPr="009E17FE">
        <w:t>actually</w:t>
      </w:r>
      <w:r w:rsidRPr="009E17FE">
        <w:rPr>
          <w:u w:val="single"/>
        </w:rPr>
        <w:t xml:space="preserve"> aimed at the attainment of some specific goal or end</w:t>
      </w:r>
      <w:r>
        <w:t xml:space="preserve">. To be sure, people rarely seek to refine their tastes by considering such qualitative issues until they are well fed, clothed, and housed, but that fact does not mean that such issues are unimportant. Even that great proponent of utilitarianism, J. S. Mill, </w:t>
      </w:r>
      <w:r w:rsidRPr="009E17FE">
        <w:t>came</w:t>
      </w:r>
      <w:r>
        <w:t xml:space="preserve"> to understand this point. As a result, he too began to recognize that </w:t>
      </w:r>
      <w:r w:rsidRPr="009E17FE">
        <w:rPr>
          <w:u w:val="single"/>
        </w:rPr>
        <w:t>happiness was not something that could be had directly and tried to introduce qualitative factors into his utilitarianism.</w:t>
      </w:r>
    </w:p>
    <w:p w14:paraId="577D1C86" w14:textId="77777777" w:rsidR="00811A82" w:rsidRDefault="00811A82" w:rsidP="00811A82">
      <w:r>
        <w:t xml:space="preserve">Regrettably, </w:t>
      </w:r>
      <w:r w:rsidRPr="009E17FE">
        <w:rPr>
          <w:u w:val="single"/>
        </w:rPr>
        <w:t>Mill did not press the implication of this insight to its final conclusion</w:t>
      </w:r>
      <w:r>
        <w:t xml:space="preserve">. If he had, he </w:t>
      </w:r>
      <w:r w:rsidRPr="009E17FE">
        <w:rPr>
          <w:u w:val="single"/>
        </w:rPr>
        <w:t xml:space="preserve">would have </w:t>
      </w:r>
      <w:r w:rsidRPr="009E17FE">
        <w:rPr>
          <w:rStyle w:val="Emphasis"/>
        </w:rPr>
        <w:t xml:space="preserve">abandoned his utilitarianism </w:t>
      </w:r>
      <w:r w:rsidRPr="009E17FE">
        <w:rPr>
          <w:u w:val="single"/>
        </w:rPr>
        <w:t>in favor of some other ethical philosophy</w:t>
      </w:r>
      <w:r>
        <w:t xml:space="preserve">. The reason why this is so is </w:t>
      </w:r>
      <w:r w:rsidRPr="009E17FE">
        <w:rPr>
          <w:u w:val="single"/>
        </w:rPr>
        <w:t xml:space="preserve">that an effort to include qualitative factors into one’s ethical thinking necessarily </w:t>
      </w:r>
      <w:r w:rsidRPr="009E17FE">
        <w:rPr>
          <w:rStyle w:val="Emphasis"/>
        </w:rPr>
        <w:t>requires an appeal</w:t>
      </w:r>
      <w:r w:rsidRPr="009E17FE">
        <w:rPr>
          <w:u w:val="single"/>
        </w:rPr>
        <w:t xml:space="preserve"> to some ideal</w:t>
      </w:r>
      <w:r>
        <w:t xml:space="preserve">. That is, </w:t>
      </w:r>
      <w:r w:rsidRPr="009E17FE">
        <w:rPr>
          <w:u w:val="single"/>
        </w:rPr>
        <w:t>Mill</w:t>
      </w:r>
      <w:r>
        <w:t xml:space="preserve"> </w:t>
      </w:r>
      <w:r w:rsidRPr="009E17FE">
        <w:rPr>
          <w:u w:val="single"/>
        </w:rPr>
        <w:t>must have</w:t>
      </w:r>
      <w:r>
        <w:t xml:space="preserve"> in mind </w:t>
      </w:r>
      <w:r w:rsidRPr="009E17FE">
        <w:rPr>
          <w:u w:val="single"/>
        </w:rPr>
        <w:t xml:space="preserve">some concept or idea of what human beings </w:t>
      </w:r>
      <w:r w:rsidRPr="009E17FE">
        <w:rPr>
          <w:rStyle w:val="Emphasis"/>
        </w:rPr>
        <w:t>ought to be</w:t>
      </w:r>
      <w:r w:rsidRPr="009E17FE">
        <w:rPr>
          <w:u w:val="single"/>
        </w:rPr>
        <w:t>,</w:t>
      </w:r>
      <w:r>
        <w:t xml:space="preserve"> rather than what they in fact are, if he is going to include qualitative factors in his analysis. When this is done, one is forced back into the mode of the traditional ethical philosophies that existed prior to the utilitarian project. If one has an ideal of what men should be, then that ideal establishes a standard of moral behavior apart from the pursuit of pleasure itself. As Copleston comments on the matter:</w:t>
      </w:r>
    </w:p>
    <w:p w14:paraId="75BC25D4" w14:textId="77777777" w:rsidR="00811A82" w:rsidRDefault="00811A82" w:rsidP="00811A82">
      <w:r>
        <w:t>Hence there must be a standard of excellence; and this is not fully worked out. The relevant point in the present context, however, is not Mill’s failure to elaborate a theory of human nature. Rather is it the fact that he grafts on to Benthamism a moral theory which has little or nothing to do with balancing of pleasures and pains according to the hedonistic calculus of Bentham, and that he does not see the necessity of subjecting his original starting-point to a thorough criticism and revision.[8]</w:t>
      </w:r>
    </w:p>
    <w:p w14:paraId="4E043E76" w14:textId="77777777" w:rsidR="00811A82" w:rsidRPr="009E17FE" w:rsidRDefault="00811A82" w:rsidP="00811A82">
      <w:pPr>
        <w:rPr>
          <w:rStyle w:val="Emphasis"/>
        </w:rPr>
      </w:pPr>
      <w:r w:rsidRPr="009E17FE">
        <w:rPr>
          <w:rStyle w:val="Emphasis"/>
        </w:rPr>
        <w:t>C. The Fallacy of Composition</w:t>
      </w:r>
    </w:p>
    <w:p w14:paraId="13DD05DE" w14:textId="77777777" w:rsidR="00811A82" w:rsidRDefault="00811A82" w:rsidP="00811A82">
      <w:r>
        <w:t xml:space="preserve">A final problem with </w:t>
      </w:r>
      <w:r w:rsidRPr="009E17FE">
        <w:rPr>
          <w:u w:val="single"/>
        </w:rPr>
        <w:t>utilitarianism</w:t>
      </w:r>
      <w:r>
        <w:t xml:space="preserve"> that ought to be mentioned is that it </w:t>
      </w:r>
      <w:r w:rsidRPr="009E17FE">
        <w:rPr>
          <w:u w:val="single"/>
        </w:rPr>
        <w:t>is subject to being criticized because of a potential fallacy of composition.</w:t>
      </w:r>
      <w:r>
        <w:t xml:space="preserve"> The </w:t>
      </w:r>
      <w:r w:rsidRPr="009E17FE">
        <w:rPr>
          <w:u w:val="single"/>
        </w:rPr>
        <w:t xml:space="preserve">common good is </w:t>
      </w:r>
      <w:r w:rsidRPr="009E17FE">
        <w:rPr>
          <w:rStyle w:val="Emphasis"/>
        </w:rPr>
        <w:t>not necessarily</w:t>
      </w:r>
      <w:r w:rsidRPr="009E17FE">
        <w:rPr>
          <w:u w:val="single"/>
        </w:rPr>
        <w:t xml:space="preserve"> the sum of the interests of individuals</w:t>
      </w:r>
      <w:r>
        <w:t>. In their book, A History of Economic Theory and Method, Ekelund and Hebert provide a well-conceived example to demonstrate this problem. They write:</w:t>
      </w:r>
    </w:p>
    <w:p w14:paraId="2136D6B0" w14:textId="77777777" w:rsidR="00811A82" w:rsidRDefault="00811A82" w:rsidP="00811A82">
      <w:r>
        <w:t xml:space="preserve">It is presumably in the </w:t>
      </w:r>
      <w:r w:rsidRPr="009E17FE">
        <w:rPr>
          <w:u w:val="single"/>
        </w:rPr>
        <w:t>general interest of American society to have every automobile in the United States equipped with all possible safety device</w:t>
      </w:r>
      <w:r>
        <w:t xml:space="preserve">s. However, a </w:t>
      </w:r>
      <w:r w:rsidRPr="009E17FE">
        <w:rPr>
          <w:u w:val="single"/>
        </w:rPr>
        <w:t>majority of individual car buyers may not be willing to pay the cost of such equipment</w:t>
      </w:r>
      <w:r>
        <w:t xml:space="preserve"> in the form of higher auto prices. In this case, the collective interest does not coincide with the sum of the individual interests. The result is a legislative and economic dilemma. [9]</w:t>
      </w:r>
    </w:p>
    <w:p w14:paraId="798703E4" w14:textId="39D1DCB6" w:rsidR="00811A82" w:rsidRDefault="00811A82" w:rsidP="00811A82">
      <w:r>
        <w:t xml:space="preserve">Indeed, </w:t>
      </w:r>
      <w:r w:rsidRPr="009E17FE">
        <w:rPr>
          <w:u w:val="single"/>
        </w:rPr>
        <w:t>individuals prone to political action,</w:t>
      </w:r>
      <w:r>
        <w:t xml:space="preserve"> and </w:t>
      </w:r>
      <w:r w:rsidRPr="009E17FE">
        <w:rPr>
          <w:u w:val="single"/>
        </w:rPr>
        <w:t>held under</w:t>
      </w:r>
      <w:r>
        <w:t xml:space="preserve"> the sway of </w:t>
      </w:r>
      <w:r w:rsidRPr="009E17FE">
        <w:rPr>
          <w:u w:val="single"/>
        </w:rPr>
        <w:t>util</w:t>
      </w:r>
      <w:r>
        <w:t xml:space="preserve">itarian ethics, </w:t>
      </w:r>
      <w:r w:rsidRPr="009E17FE">
        <w:rPr>
          <w:u w:val="single"/>
        </w:rPr>
        <w:t>will</w:t>
      </w:r>
      <w:r>
        <w:t xml:space="preserve"> likely </w:t>
      </w:r>
      <w:r w:rsidRPr="009E17FE">
        <w:rPr>
          <w:u w:val="single"/>
        </w:rPr>
        <w:t>be willing to decide in favor of the supposed collective interest over and against that of the individual</w:t>
      </w:r>
      <w:r>
        <w:t xml:space="preserve">. But then, </w:t>
      </w:r>
      <w:r w:rsidRPr="009E17FE">
        <w:rPr>
          <w:u w:val="single"/>
        </w:rPr>
        <w:t>what happens to individual human rights? Are they not sacrificed and set aside as unimportant</w:t>
      </w:r>
      <w:r>
        <w:t xml:space="preserve">? In fact, </w:t>
      </w:r>
      <w:r w:rsidRPr="009E17FE">
        <w:rPr>
          <w:rStyle w:val="Emphasis"/>
        </w:rPr>
        <w:t>this is precisely what has happened</w:t>
      </w:r>
      <w:r>
        <w:t xml:space="preserve">. In democratic countries the destruction of human liberty that has taken place in the past hundred years has occurred primarily for this reason. In addition, such </w:t>
      </w:r>
      <w:r w:rsidRPr="009E17FE">
        <w:rPr>
          <w:u w:val="single"/>
        </w:rPr>
        <w:t>thinking</w:t>
      </w:r>
      <w:r>
        <w:t xml:space="preserve"> largely </w:t>
      </w:r>
      <w:r w:rsidRPr="009E17FE">
        <w:rPr>
          <w:u w:val="single"/>
        </w:rPr>
        <w:t>served as the justification for the mass murders of millions of innocent people</w:t>
      </w:r>
      <w:r>
        <w:t xml:space="preserve"> in communist countries where the leaders sought to establish the “workers’ paradise.” To put the matter simply, </w:t>
      </w:r>
      <w:r w:rsidRPr="009E17FE">
        <w:rPr>
          <w:u w:val="single"/>
        </w:rPr>
        <w:t>utilitarianism</w:t>
      </w:r>
      <w:r>
        <w:t xml:space="preserve"> </w:t>
      </w:r>
      <w:r w:rsidRPr="009E17FE">
        <w:rPr>
          <w:u w:val="single"/>
        </w:rPr>
        <w:t>offers no cohesive way to discern between the various factions competing against one another in political debates</w:t>
      </w:r>
      <w:r>
        <w:t xml:space="preserve"> and thus fails to provide an adequate guide for ethical human action. The </w:t>
      </w:r>
      <w:r w:rsidRPr="009E17FE">
        <w:rPr>
          <w:u w:val="single"/>
        </w:rPr>
        <w:t>failure of utilitarianism at this point is extremely important for a whole host of policy issues</w:t>
      </w:r>
      <w:r>
        <w:t>. Among them, the issue of the government’s provision of public goods is worth our consideration.</w:t>
      </w:r>
    </w:p>
    <w:p w14:paraId="658AF371" w14:textId="77777777" w:rsidR="00811A82" w:rsidRDefault="00811A82" w:rsidP="00811A82">
      <w:pPr>
        <w:pStyle w:val="Heading4"/>
        <w:rPr>
          <w:u w:val="single"/>
        </w:rPr>
      </w:pPr>
      <w:r>
        <w:t xml:space="preserve">Consequentialism is </w:t>
      </w:r>
      <w:r>
        <w:rPr>
          <w:u w:val="single"/>
        </w:rPr>
        <w:t>regressive</w:t>
      </w:r>
      <w:r>
        <w:t xml:space="preserve"> and </w:t>
      </w:r>
      <w:r>
        <w:rPr>
          <w:u w:val="single"/>
        </w:rPr>
        <w:t>fails</w:t>
      </w:r>
      <w:r>
        <w:t xml:space="preserve"> – prefer a </w:t>
      </w:r>
      <w:r w:rsidRPr="00157757">
        <w:rPr>
          <w:u w:val="single"/>
        </w:rPr>
        <w:t>moral framework</w:t>
      </w:r>
    </w:p>
    <w:p w14:paraId="1EAA2D30" w14:textId="77777777" w:rsidR="00811A82" w:rsidRPr="00D45A43" w:rsidRDefault="00811A82" w:rsidP="00811A82">
      <w:pPr>
        <w:rPr>
          <w:color w:val="000000" w:themeColor="text1"/>
        </w:rPr>
      </w:pPr>
      <w:r w:rsidRPr="00D45A43">
        <w:rPr>
          <w:b/>
          <w:bCs/>
          <w:color w:val="000000" w:themeColor="text1"/>
          <w:sz w:val="26"/>
          <w:szCs w:val="26"/>
        </w:rPr>
        <w:t>Nye et al. 15</w:t>
      </w:r>
      <w:r>
        <w:rPr>
          <w:color w:val="000000" w:themeColor="text1"/>
        </w:rPr>
        <w:t xml:space="preserve"> - </w:t>
      </w:r>
      <w:r w:rsidRPr="00157757">
        <w:rPr>
          <w:color w:val="000000" w:themeColor="text1"/>
        </w:rPr>
        <w:t>an Associate Professor of Philosophy at the University of Alberta</w:t>
      </w:r>
      <w:r>
        <w:rPr>
          <w:color w:val="000000" w:themeColor="text1"/>
        </w:rPr>
        <w:t xml:space="preserve">, (Howard, David Plunkett is </w:t>
      </w:r>
      <w:r w:rsidRPr="00157757">
        <w:rPr>
          <w:color w:val="000000" w:themeColor="text1"/>
        </w:rPr>
        <w:t>an Associate Professor in the Philosophy Department at Dartmouth College</w:t>
      </w:r>
      <w:r>
        <w:rPr>
          <w:color w:val="000000" w:themeColor="text1"/>
        </w:rPr>
        <w:t xml:space="preserve">, John Ku works at the </w:t>
      </w:r>
      <w:r w:rsidRPr="00157757">
        <w:rPr>
          <w:color w:val="000000" w:themeColor="text1"/>
        </w:rPr>
        <w:t>SLAC National Accelerator Laborator</w:t>
      </w:r>
      <w:r>
        <w:rPr>
          <w:color w:val="000000" w:themeColor="text1"/>
        </w:rPr>
        <w:t>y, “</w:t>
      </w:r>
      <w:r w:rsidRPr="00D45A43">
        <w:rPr>
          <w:color w:val="000000" w:themeColor="text1"/>
        </w:rPr>
        <w:t>Non-Consequentialism</w:t>
      </w:r>
      <w:r>
        <w:rPr>
          <w:color w:val="000000" w:themeColor="text1"/>
        </w:rPr>
        <w:t xml:space="preserve"> </w:t>
      </w:r>
      <w:r w:rsidRPr="00D45A43">
        <w:rPr>
          <w:color w:val="000000" w:themeColor="text1"/>
        </w:rPr>
        <w:t>Demystified</w:t>
      </w:r>
      <w:r>
        <w:rPr>
          <w:color w:val="000000" w:themeColor="text1"/>
        </w:rPr>
        <w:t xml:space="preserve">,” </w:t>
      </w:r>
      <w:r>
        <w:rPr>
          <w:i/>
          <w:iCs/>
          <w:color w:val="000000" w:themeColor="text1"/>
        </w:rPr>
        <w:t xml:space="preserve">Philosophers’ Imprint </w:t>
      </w:r>
      <w:r w:rsidRPr="00D45A43">
        <w:rPr>
          <w:i/>
          <w:iCs/>
          <w:color w:val="000000" w:themeColor="text1"/>
        </w:rPr>
        <w:t>volume 15, no. 4</w:t>
      </w:r>
      <w:r>
        <w:rPr>
          <w:color w:val="000000" w:themeColor="text1"/>
        </w:rPr>
        <w:t xml:space="preserve">, January 2015, </w:t>
      </w:r>
      <w:hyperlink r:id="rId17" w:history="1">
        <w:r w:rsidRPr="002258C9">
          <w:rPr>
            <w:rStyle w:val="Hyperlink"/>
          </w:rPr>
          <w:t>https://www.dartmouth.edu/~plunkett/non-consequentialism-demyst.pdf</w:t>
        </w:r>
      </w:hyperlink>
      <w:r>
        <w:rPr>
          <w:color w:val="000000" w:themeColor="text1"/>
        </w:rPr>
        <w:t>, Accessed 7-21-20, LASA-AH)</w:t>
      </w:r>
    </w:p>
    <w:p w14:paraId="01945CF0" w14:textId="77777777" w:rsidR="00811A82" w:rsidRDefault="00811A82" w:rsidP="00811A82">
      <w:r>
        <w:t>We have thus argued that</w:t>
      </w:r>
      <w:r w:rsidRPr="00BE0F12">
        <w:rPr>
          <w:u w:val="single"/>
        </w:rPr>
        <w:t>, because there is no mystery about how there could be reasons to do things other than promote the good that are both practical and moral, the top-down strategy of arguing for consequentialism fails.</w:t>
      </w:r>
      <w:r>
        <w:t xml:space="preserve"> </w:t>
      </w:r>
      <w:r w:rsidRPr="00BE0F12">
        <w:rPr>
          <w:u w:val="single"/>
        </w:rPr>
        <w:t>The</w:t>
      </w:r>
      <w:r>
        <w:t xml:space="preserve"> deep theoretical </w:t>
      </w:r>
      <w:r w:rsidRPr="00BE0F12">
        <w:rPr>
          <w:u w:val="single"/>
        </w:rPr>
        <w:t>connection between good states and reasons to promote them is</w:t>
      </w:r>
      <w:r>
        <w:t xml:space="preserve"> </w:t>
      </w:r>
      <w:r w:rsidRPr="00BE0F12">
        <w:rPr>
          <w:u w:val="single"/>
        </w:rPr>
        <w:t>a</w:t>
      </w:r>
      <w:r>
        <w:t xml:space="preserve"> special </w:t>
      </w:r>
      <w:r w:rsidRPr="00BE0F12">
        <w:rPr>
          <w:u w:val="single"/>
        </w:rPr>
        <w:t>instance</w:t>
      </w:r>
      <w:r>
        <w:t xml:space="preserve"> </w:t>
      </w:r>
      <w:r w:rsidRPr="00BE0F12">
        <w:rPr>
          <w:u w:val="single"/>
        </w:rPr>
        <w:t>of a</w:t>
      </w:r>
      <w:r>
        <w:t xml:space="preserve"> more general </w:t>
      </w:r>
      <w:r w:rsidRPr="00BE0F12">
        <w:t xml:space="preserve">connection </w:t>
      </w:r>
      <w:r w:rsidRPr="00BE0F12">
        <w:rPr>
          <w:u w:val="single"/>
        </w:rPr>
        <w:t xml:space="preserve">between fitting attitudes and reasons to act </w:t>
      </w:r>
      <w:r>
        <w:t>as they would motivate us. Another instance of this connection is that between</w:t>
      </w:r>
      <w:r w:rsidRPr="00BE0F12">
        <w:t xml:space="preserve"> </w:t>
      </w:r>
      <w:r>
        <w:t xml:space="preserve">an act’s moral status and reasons for or against performing it, which holds quite independently of whether morality directs us to promote the good. So </w:t>
      </w:r>
      <w:r w:rsidRPr="00BE0F12">
        <w:rPr>
          <w:u w:val="single"/>
        </w:rPr>
        <w:t>once we understand why good states are connected to practical reasons</w:t>
      </w:r>
      <w:r>
        <w:t xml:space="preserve">, </w:t>
      </w:r>
      <w:r w:rsidRPr="00BE0F12">
        <w:rPr>
          <w:u w:val="single"/>
        </w:rPr>
        <w:t>we can see that morality has the exact same kind of direct theoretical connection</w:t>
      </w:r>
      <w:r>
        <w:t xml:space="preserve"> to practical reasons, and does not need to borrow its practical force from good states by prescribing that we promote them.</w:t>
      </w:r>
    </w:p>
    <w:p w14:paraId="33BE1624" w14:textId="77777777" w:rsidR="00811A82" w:rsidRDefault="00811A82" w:rsidP="00811A82">
      <w:r>
        <w:t xml:space="preserve">If our argument is sound, we believe that </w:t>
      </w:r>
      <w:r w:rsidRPr="00BE0F12">
        <w:rPr>
          <w:u w:val="single"/>
        </w:rPr>
        <w:t>it undermines the case for preferring relativized versions of consequentialism like Portmore’s to non-consequentialism</w:t>
      </w:r>
      <w:r>
        <w:t xml:space="preserve">, </w:t>
      </w:r>
      <w:r w:rsidRPr="00BE0F12">
        <w:rPr>
          <w:u w:val="single"/>
        </w:rPr>
        <w:t>as this case relies almost exclusively on the teleological conception of practical reason</w:t>
      </w:r>
      <w:r>
        <w:t xml:space="preserve">s. Moreover, we think our explanation of how </w:t>
      </w:r>
      <w:r w:rsidRPr="00BE0F12">
        <w:rPr>
          <w:u w:val="single"/>
        </w:rPr>
        <w:t xml:space="preserve">morality could give us entirely act directed practical reasons helps us understand the strength of the case for </w:t>
      </w:r>
      <w:r w:rsidRPr="00BE0F12">
        <w:rPr>
          <w:rStyle w:val="Emphasis"/>
        </w:rPr>
        <w:t>preferring non-consequentialism</w:t>
      </w:r>
      <w:r w:rsidRPr="00BE0F12">
        <w:rPr>
          <w:u w:val="single"/>
        </w:rPr>
        <w:t xml:space="preserve"> to relativized consequentialism</w:t>
      </w:r>
      <w:r>
        <w:t xml:space="preserve">. The </w:t>
      </w:r>
      <w:r w:rsidRPr="00BE0F12">
        <w:rPr>
          <w:u w:val="single"/>
        </w:rPr>
        <w:t>relativized consequentialist</w:t>
      </w:r>
      <w:r>
        <w:t xml:space="preserve"> must </w:t>
      </w:r>
      <w:r w:rsidRPr="00BE0F12">
        <w:rPr>
          <w:u w:val="single"/>
        </w:rPr>
        <w:t>hold that we are not allowed</w:t>
      </w:r>
      <w:r>
        <w:t xml:space="preserve">, for instance, </w:t>
      </w:r>
      <w:r w:rsidRPr="00BE0F12">
        <w:rPr>
          <w:u w:val="single"/>
        </w:rPr>
        <w:t>to perform one murder to prevent five murders</w:t>
      </w:r>
      <w:r>
        <w:t xml:space="preserve">, because it is fitting for us to prefer the state of our not murdering to the state of four more lives being saved. While </w:t>
      </w:r>
      <w:r w:rsidRPr="00BE0F12">
        <w:rPr>
          <w:u w:val="single"/>
        </w:rPr>
        <w:t>it seems</w:t>
      </w:r>
      <w:r>
        <w:t xml:space="preserve"> appropriate to be somewhat specially concerned about one’s own moral character, it seems </w:t>
      </w:r>
      <w:r w:rsidRPr="00BE0F12">
        <w:rPr>
          <w:u w:val="single"/>
        </w:rPr>
        <w:t>monstrously narcissistic to look more fondly upon the state of not being a murderer oneself than on the survival of four individuals</w:t>
      </w:r>
      <w:r>
        <w:t xml:space="preserve">. </w:t>
      </w:r>
      <w:r w:rsidRPr="00BE0F12">
        <w:rPr>
          <w:u w:val="single"/>
        </w:rPr>
        <w:t>The non-consequentialist</w:t>
      </w:r>
      <w:r>
        <w:t xml:space="preserve">, unlike the relativized consequentialist, </w:t>
      </w:r>
      <w:r w:rsidRPr="00BE0F12">
        <w:rPr>
          <w:u w:val="single"/>
        </w:rPr>
        <w:t xml:space="preserve">can hold that it is fitting to value the survival of four individuals more than one’s own moral purity, </w:t>
      </w:r>
      <w:r>
        <w:t xml:space="preserve">but that what states it is fitting to value doesn’t always settle what to do. </w:t>
      </w:r>
      <w:r w:rsidRPr="00BE0F12">
        <w:rPr>
          <w:u w:val="single"/>
        </w:rPr>
        <w:t>We are</w:t>
      </w:r>
      <w:r>
        <w:t xml:space="preserve"> simply </w:t>
      </w:r>
      <w:r w:rsidRPr="00BE0F12">
        <w:rPr>
          <w:u w:val="single"/>
        </w:rPr>
        <w:t>not permitted to save the five by performing a murder ourselves</w:t>
      </w:r>
      <w:r>
        <w:t>, bec</w:t>
      </w:r>
      <w:r w:rsidRPr="00BE0F12">
        <w:rPr>
          <w:u w:val="single"/>
        </w:rPr>
        <w:t>ause it is fitting to feel much more strongly obligated not to kill than to merely fail to save</w:t>
      </w:r>
      <w:r>
        <w:t>. This, we believe, is a much more plausible way of understanding agent-centered constraints.</w:t>
      </w:r>
    </w:p>
    <w:p w14:paraId="1E642A57" w14:textId="77777777" w:rsidR="00811A82" w:rsidRDefault="00811A82" w:rsidP="00811A82">
      <w:r>
        <w:t>As we indicated above, there is still a bottom-up case to be made against the initial plausibility of non-consequentialist ideas, so even if we are successful in dispatching the top-down strategy, impartial</w:t>
      </w:r>
      <w:r w:rsidRPr="00BE0F12">
        <w:t xml:space="preserve"> </w:t>
      </w:r>
      <w:r>
        <w:t xml:space="preserve">consequentialism will not be left unmotivated.55 But, as we explained, </w:t>
      </w:r>
      <w:r w:rsidRPr="00BE0F12">
        <w:rPr>
          <w:u w:val="single"/>
        </w:rPr>
        <w:t>many arguments that seem largely bottom-up tacitly rely on the topdown strategy in demanding a special kind of justification for moral reasons that do not direct us to promote the good.</w:t>
      </w:r>
      <w:r>
        <w:t xml:space="preserve"> As such, we think </w:t>
      </w:r>
      <w:r w:rsidRPr="00BE0F12">
        <w:rPr>
          <w:u w:val="single"/>
        </w:rPr>
        <w:t xml:space="preserve">the elimination of the top-down strategy </w:t>
      </w:r>
      <w:r w:rsidRPr="00BE0F12">
        <w:rPr>
          <w:rStyle w:val="Emphasis"/>
        </w:rPr>
        <w:t>significantly weakens</w:t>
      </w:r>
      <w:r w:rsidRPr="00BE0F12">
        <w:rPr>
          <w:u w:val="single"/>
        </w:rPr>
        <w:t xml:space="preserve"> the overall case for consequentialism</w:t>
      </w:r>
      <w:r>
        <w:t xml:space="preserve">. But </w:t>
      </w:r>
      <w:r w:rsidRPr="00157757">
        <w:rPr>
          <w:u w:val="single"/>
        </w:rPr>
        <w:t>the most salutary effect of our argument</w:t>
      </w:r>
      <w:r>
        <w:t xml:space="preserve"> on the case for impartial consequentialism </w:t>
      </w:r>
      <w:r w:rsidRPr="00157757">
        <w:rPr>
          <w:u w:val="single"/>
        </w:rPr>
        <w:t>might be to force its proponents to distill the potentially powerful bottom-up elements</w:t>
      </w:r>
      <w:r>
        <w:t xml:space="preserve"> from the unsuccessful top-down ones, and to explain more clearly why we should think the plausibility of non-consequentialist ideas cannot survive reflective scrutiny.</w:t>
      </w:r>
    </w:p>
    <w:p w14:paraId="03B9009F" w14:textId="77777777" w:rsidR="00811A82" w:rsidRDefault="00811A82" w:rsidP="00811A82">
      <w:r>
        <w:t xml:space="preserve">Finally, we think that our argument has the potential to </w:t>
      </w:r>
      <w:r w:rsidRPr="00157757">
        <w:rPr>
          <w:u w:val="single"/>
        </w:rPr>
        <w:t>undermine theories other than direct consequentialism that rely on the idea that,</w:t>
      </w:r>
      <w:r>
        <w:t xml:space="preserve"> in order to be practically relevant, </w:t>
      </w:r>
      <w:r w:rsidRPr="00157757">
        <w:rPr>
          <w:u w:val="single"/>
        </w:rPr>
        <w:t xml:space="preserve">morality </w:t>
      </w:r>
      <w:r w:rsidRPr="00157757">
        <w:rPr>
          <w:rStyle w:val="Emphasis"/>
        </w:rPr>
        <w:t>must achieve ends</w:t>
      </w:r>
      <w:r w:rsidRPr="00157757">
        <w:rPr>
          <w:u w:val="single"/>
        </w:rPr>
        <w:t xml:space="preserve"> that we have </w:t>
      </w:r>
      <w:r w:rsidRPr="00157757">
        <w:rPr>
          <w:rStyle w:val="Emphasis"/>
        </w:rPr>
        <w:t>non-moral reasons to care about</w:t>
      </w:r>
      <w:r>
        <w:t xml:space="preserve">. Although </w:t>
      </w:r>
      <w:r w:rsidRPr="00157757">
        <w:rPr>
          <w:u w:val="single"/>
        </w:rPr>
        <w:t xml:space="preserve">indirect consequentialists do not think moral requirements must direct us to promote the good, they still take a “design stance” towards morality </w:t>
      </w:r>
      <w:r>
        <w:t xml:space="preserve">by holding that, in order to be justified, a system of </w:t>
      </w:r>
      <w:r w:rsidRPr="00157757">
        <w:rPr>
          <w:u w:val="single"/>
        </w:rPr>
        <w:t>moral requirements must promote the good more than any other system society could adopt</w:t>
      </w:r>
      <w:r>
        <w:t>.56 Non-redundant forms of contractualism take a similar design stance towards morality by holding that moral principles are justified</w:t>
      </w:r>
      <w:r w:rsidRPr="00BE0F12">
        <w:t xml:space="preserve"> </w:t>
      </w:r>
      <w:r>
        <w:t>by the fact that everyone would (at least under the right conditions) have strongest non-moral reasons to agree to their adoption.57</w:t>
      </w:r>
    </w:p>
    <w:p w14:paraId="430D0523" w14:textId="7E471046" w:rsidR="00811A82" w:rsidRDefault="00811A82" w:rsidP="00811A82">
      <w:r>
        <w:t xml:space="preserve">If we are right about morality’s direct connection to practical reasons, </w:t>
      </w:r>
      <w:r w:rsidRPr="00157757">
        <w:rPr>
          <w:u w:val="single"/>
        </w:rPr>
        <w:t>it makes no more sense to take this pragmatic design stance towards what should count as morally right than it would to take it towards what should count as non-morally good or reasonable</w:t>
      </w:r>
      <w:r>
        <w:t xml:space="preserve">. We have argued that non-moral considerations are genuine practical reasons because they make for the fittingness of non-moral motives. But, as we have argued, </w:t>
      </w:r>
      <w:r w:rsidRPr="00157757">
        <w:rPr>
          <w:u w:val="single"/>
        </w:rPr>
        <w:t xml:space="preserve">moral reasons are considerations that make for the </w:t>
      </w:r>
      <w:r w:rsidRPr="00157757">
        <w:rPr>
          <w:rStyle w:val="Emphasis"/>
        </w:rPr>
        <w:t>fittingness of feelings of obligation</w:t>
      </w:r>
      <w:r>
        <w:t xml:space="preserve">, </w:t>
      </w:r>
      <w:r w:rsidRPr="00157757">
        <w:rPr>
          <w:u w:val="single"/>
        </w:rPr>
        <w:t>which are guaranteed to be practical reasons</w:t>
      </w:r>
      <w:r>
        <w:t xml:space="preserve"> by the same general connection between fitting motives and reasons to act. To paraphrase Frankena (1963, 98), it would </w:t>
      </w:r>
      <w:r w:rsidRPr="00157757">
        <w:rPr>
          <w:u w:val="single"/>
        </w:rPr>
        <w:t xml:space="preserve">give morality too despotic a role in our practical lives to insist that nonmoral motives can be fitting only if they are </w:t>
      </w:r>
      <w:r>
        <w:t>“</w:t>
      </w:r>
      <w:r w:rsidRPr="00157757">
        <w:rPr>
          <w:u w:val="single"/>
        </w:rPr>
        <w:t>made for” or achieve what there is moral reason to achieve</w:t>
      </w:r>
      <w:r>
        <w:t>. But if we are right that the fittingness of moral motives is just as directly connected to practical reasons as that of our non-moral motives, it seems to give morality too servile a role to insist (as Frankena evidently did) that moral motives are fitting only if they are “made for” or achieve what there is non-moral reason to achieve.</w:t>
      </w:r>
    </w:p>
    <w:p w14:paraId="137B7764" w14:textId="77777777" w:rsidR="009C50E7" w:rsidRPr="00C419AE" w:rsidRDefault="009C50E7" w:rsidP="009C50E7">
      <w:pPr>
        <w:pStyle w:val="Heading4"/>
      </w:pPr>
      <w:r w:rsidRPr="00C419AE">
        <w:t xml:space="preserve">Util </w:t>
      </w:r>
      <w:r w:rsidRPr="00C419AE">
        <w:rPr>
          <w:u w:val="single"/>
        </w:rPr>
        <w:t>violates</w:t>
      </w:r>
      <w:r w:rsidRPr="00C419AE">
        <w:t xml:space="preserve"> the standards of justice</w:t>
      </w:r>
    </w:p>
    <w:p w14:paraId="029FE1AB" w14:textId="77777777" w:rsidR="009C50E7" w:rsidRPr="00C419AE" w:rsidRDefault="009C50E7" w:rsidP="009C50E7">
      <w:r w:rsidRPr="00C419AE">
        <w:rPr>
          <w:b/>
          <w:bCs/>
          <w:sz w:val="26"/>
          <w:szCs w:val="26"/>
        </w:rPr>
        <w:t>Austin 15</w:t>
      </w:r>
      <w:r w:rsidRPr="00C419AE">
        <w:t xml:space="preserve"> - a professor of philosophy at Eastern Kentucky University, (Michael W., “What's Wrong With Utilitarianism?,” </w:t>
      </w:r>
      <w:r w:rsidRPr="00C419AE">
        <w:rPr>
          <w:i/>
          <w:iCs/>
        </w:rPr>
        <w:t>Psychology Today</w:t>
      </w:r>
      <w:r w:rsidRPr="00C419AE">
        <w:t xml:space="preserve">, 6-8-15, </w:t>
      </w:r>
      <w:hyperlink r:id="rId18" w:history="1">
        <w:r w:rsidRPr="00C419AE">
          <w:rPr>
            <w:rStyle w:val="Hyperlink"/>
          </w:rPr>
          <w:t>https://www.psychologytoday.com/us/blog/ethics-everyone/201506/whats-wrong-utilitarianism</w:t>
        </w:r>
      </w:hyperlink>
      <w:r w:rsidRPr="00C419AE">
        <w:t>, Accessed 7-23-20, LASA-AH)</w:t>
      </w:r>
    </w:p>
    <w:p w14:paraId="4AA10249" w14:textId="77777777" w:rsidR="009C50E7" w:rsidRPr="00C419AE" w:rsidRDefault="009C50E7" w:rsidP="009C50E7">
      <w:r w:rsidRPr="00C419AE">
        <w:t xml:space="preserve">The consequences of our actions are important. They matter. But </w:t>
      </w:r>
      <w:r w:rsidRPr="00C419AE">
        <w:rPr>
          <w:u w:val="single"/>
        </w:rPr>
        <w:t>if the utilitarian is right, then consequences are all that matters</w:t>
      </w:r>
      <w:r w:rsidRPr="00C419AE">
        <w:t>. Is this correct?</w:t>
      </w:r>
    </w:p>
    <w:p w14:paraId="1DE187F6" w14:textId="77777777" w:rsidR="009C50E7" w:rsidRPr="00C419AE" w:rsidRDefault="009C50E7" w:rsidP="009C50E7">
      <w:r w:rsidRPr="00C419AE">
        <w:t xml:space="preserve">The main principle of utilitarian moral theory, the principle of utility, states that </w:t>
      </w:r>
      <w:r w:rsidRPr="00C419AE">
        <w:rPr>
          <w:u w:val="single"/>
        </w:rPr>
        <w:t>the right action is the one that produces the most overall happiness.</w:t>
      </w:r>
      <w:r w:rsidRPr="00C419AE">
        <w:t xml:space="preserve"> John Stuart Mill adapted Jeremy Bentham's theory, and stated that </w:t>
      </w:r>
      <w:r w:rsidRPr="00C419AE">
        <w:rPr>
          <w:u w:val="single"/>
        </w:rPr>
        <w:t>happiness is pleasure and the absence of pain</w:t>
      </w:r>
      <w:r w:rsidRPr="00C419AE">
        <w:t xml:space="preserve">. However, </w:t>
      </w:r>
      <w:r w:rsidRPr="00C419AE">
        <w:rPr>
          <w:u w:val="single"/>
        </w:rPr>
        <w:t>Mill clarified that there are higher and lower pleasures.</w:t>
      </w:r>
      <w:r w:rsidRPr="00C419AE">
        <w:t xml:space="preserve"> The higher pleasures are the pleasures of the intellect, and the lower pleasures are the pleasures of the senses. The upshot is that morally speaking, it is not just the quantity of pleasure that matters to the utilitarian, but the quality as well.</w:t>
      </w:r>
    </w:p>
    <w:p w14:paraId="70299FE3" w14:textId="77777777" w:rsidR="009C50E7" w:rsidRPr="00C419AE" w:rsidRDefault="009C50E7" w:rsidP="009C50E7">
      <w:r w:rsidRPr="00C419AE">
        <w:t>On the positive side, if we applied this theory to our lives we might become more unselfish, and many of the problems we face might be alleviated. This is because everyone's happiness counts the same. Prejudice and discrimination have no place here, because each individual counts the same when calculating the happiness produced by our actions. Mill himself fought for women's rights, against slavery, and for fair labor practices, which is consistent with his utilitarian convictions.</w:t>
      </w:r>
    </w:p>
    <w:p w14:paraId="07E7B829" w14:textId="77777777" w:rsidR="009C50E7" w:rsidRPr="00C419AE" w:rsidRDefault="009C50E7" w:rsidP="009C50E7">
      <w:r w:rsidRPr="00C419AE">
        <w:rPr>
          <w:u w:val="single"/>
        </w:rPr>
        <w:t>However, there are some weaknesses in this theory</w:t>
      </w:r>
      <w:r w:rsidRPr="00C419AE">
        <w:t xml:space="preserve">. Utilitarianism's primary weakness has to do with justice. </w:t>
      </w:r>
      <w:r w:rsidRPr="00C419AE">
        <w:rPr>
          <w:u w:val="single"/>
        </w:rPr>
        <w:t xml:space="preserve">A standard objection to utilitarianism is that it could </w:t>
      </w:r>
      <w:r w:rsidRPr="00C419AE">
        <w:rPr>
          <w:rStyle w:val="Emphasis"/>
        </w:rPr>
        <w:t>require us to violate the standards of</w:t>
      </w:r>
      <w:r w:rsidRPr="00C419AE">
        <w:rPr>
          <w:u w:val="single"/>
        </w:rPr>
        <w:t xml:space="preserve"> </w:t>
      </w:r>
      <w:r w:rsidRPr="00C419AE">
        <w:rPr>
          <w:rStyle w:val="Emphasis"/>
        </w:rPr>
        <w:t>justice</w:t>
      </w:r>
      <w:r w:rsidRPr="00C419AE">
        <w:rPr>
          <w:u w:val="single"/>
        </w:rPr>
        <w:t>.</w:t>
      </w:r>
      <w:r w:rsidRPr="00C419AE">
        <w:t xml:space="preserve"> For example, </w:t>
      </w:r>
      <w:r w:rsidRPr="00C419AE">
        <w:rPr>
          <w:u w:val="single"/>
        </w:rPr>
        <w:t>imagine</w:t>
      </w:r>
      <w:r w:rsidRPr="00C419AE">
        <w:t xml:space="preserve"> that </w:t>
      </w:r>
      <w:r w:rsidRPr="00C419AE">
        <w:rPr>
          <w:u w:val="single"/>
        </w:rPr>
        <w:t>you are a judge</w:t>
      </w:r>
      <w:r w:rsidRPr="00C419AE">
        <w:t xml:space="preserve"> in a small town. </w:t>
      </w:r>
      <w:r w:rsidRPr="00C419AE">
        <w:rPr>
          <w:u w:val="single"/>
        </w:rPr>
        <w:t>Someone has committed a crime</w:t>
      </w:r>
      <w:r w:rsidRPr="00C419AE">
        <w:t xml:space="preserve">, </w:t>
      </w:r>
      <w:r w:rsidRPr="00C419AE">
        <w:rPr>
          <w:u w:val="single"/>
        </w:rPr>
        <w:t xml:space="preserve">and there has been some social unrest resulting in </w:t>
      </w:r>
      <w:r w:rsidRPr="00C419AE">
        <w:t xml:space="preserve">injuries, violent </w:t>
      </w:r>
      <w:r w:rsidRPr="00C419AE">
        <w:rPr>
          <w:u w:val="single"/>
        </w:rPr>
        <w:t>conflict</w:t>
      </w:r>
      <w:r w:rsidRPr="00C419AE">
        <w:t>, and some rioting</w:t>
      </w:r>
      <w:r w:rsidRPr="00C419AE">
        <w:rPr>
          <w:u w:val="single"/>
        </w:rPr>
        <w:t>. As the judge, you know that if you sentence an innocent man to death, the town will be calmed and peace restored</w:t>
      </w:r>
      <w:r w:rsidRPr="00C419AE">
        <w:t xml:space="preserve">. If you set him free, even more unrest will erupt, with more harm coming to the town and its people. </w:t>
      </w:r>
      <w:r w:rsidRPr="00C419AE">
        <w:rPr>
          <w:u w:val="single"/>
        </w:rPr>
        <w:t xml:space="preserve">Utilitarianism seems to require </w:t>
      </w:r>
      <w:r w:rsidRPr="00C419AE">
        <w:rPr>
          <w:rStyle w:val="Emphasis"/>
        </w:rPr>
        <w:t>punishing the innocent</w:t>
      </w:r>
      <w:r w:rsidRPr="00C419AE">
        <w:t xml:space="preserve"> in certain circumstances, such as these.</w:t>
      </w:r>
    </w:p>
    <w:p w14:paraId="5F90B790" w14:textId="77777777" w:rsidR="009C50E7" w:rsidRPr="00C419AE" w:rsidRDefault="009C50E7" w:rsidP="009C50E7">
      <w:r w:rsidRPr="00C419AE">
        <w:rPr>
          <w:u w:val="single"/>
        </w:rPr>
        <w:t>It is wrong to punish an innocent person,</w:t>
      </w:r>
      <w:r w:rsidRPr="00C419AE">
        <w:t xml:space="preserve"> </w:t>
      </w:r>
      <w:r w:rsidRPr="00C419AE">
        <w:rPr>
          <w:u w:val="single"/>
        </w:rPr>
        <w:t>because it violates his rights and is unjust</w:t>
      </w:r>
      <w:r w:rsidRPr="00C419AE">
        <w:t xml:space="preserve">. But </w:t>
      </w:r>
      <w:r w:rsidRPr="00C419AE">
        <w:rPr>
          <w:u w:val="single"/>
        </w:rPr>
        <w:t>for the utilitarian</w:t>
      </w:r>
      <w:r w:rsidRPr="00C419AE">
        <w:t xml:space="preserve">, </w:t>
      </w:r>
      <w:r w:rsidRPr="00C419AE">
        <w:rPr>
          <w:u w:val="single"/>
        </w:rPr>
        <w:t>all that matters is the net gain of happiness</w:t>
      </w:r>
      <w:r w:rsidRPr="00C419AE">
        <w:t xml:space="preserve">. If the happiness of the many is increased enough, it can justify making one (or a few) miserable in service of the rest. </w:t>
      </w:r>
      <w:r w:rsidRPr="00C419AE">
        <w:rPr>
          <w:u w:val="single"/>
        </w:rPr>
        <w:t>Utilitarianism requires that one commit unjust actions in certain situations, and because of this it is fundamentally flawed</w:t>
      </w:r>
      <w:r w:rsidRPr="00C419AE">
        <w:t>. Some things ought never to be done, regardless of the positive consequences that may ensue.</w:t>
      </w:r>
    </w:p>
    <w:p w14:paraId="4DDEF1C5" w14:textId="77777777" w:rsidR="009C50E7" w:rsidRPr="009C50E7" w:rsidRDefault="009C50E7" w:rsidP="009C50E7">
      <w:pPr>
        <w:rPr>
          <w:b/>
          <w:iCs/>
          <w:sz w:val="24"/>
          <w:u w:val="single"/>
          <w:bdr w:val="single" w:sz="8" w:space="0" w:color="auto"/>
        </w:rPr>
      </w:pPr>
      <w:r w:rsidRPr="00C419AE">
        <w:t xml:space="preserve">Utilitarian moral reasoning is prevalent in our political and moral dialogue. </w:t>
      </w:r>
      <w:r w:rsidRPr="00C419AE">
        <w:rPr>
          <w:u w:val="single"/>
        </w:rPr>
        <w:t>Consequences have a place, and must be considered, but we must also think about other moral principles, the relevant virtues, human rights, and what our choices and judgments say about us</w:t>
      </w:r>
      <w:r w:rsidRPr="00C419AE">
        <w:t xml:space="preserve">. Consequences matter, but they are not all that matter. </w:t>
      </w:r>
      <w:r w:rsidRPr="00C419AE">
        <w:rPr>
          <w:u w:val="single"/>
        </w:rPr>
        <w:t xml:space="preserve">Morality is about more than the </w:t>
      </w:r>
      <w:r w:rsidRPr="00C419AE">
        <w:rPr>
          <w:rStyle w:val="Emphasis"/>
        </w:rPr>
        <w:t>consequences of our actions.</w:t>
      </w:r>
    </w:p>
    <w:p w14:paraId="7DB43C20" w14:textId="24DDE97F" w:rsidR="00811A82" w:rsidRDefault="00811A82" w:rsidP="00811A82">
      <w:pPr>
        <w:pStyle w:val="Heading4"/>
      </w:pPr>
      <w:r>
        <w:t>Util fails – impossible to assign a universal value to life.</w:t>
      </w:r>
    </w:p>
    <w:p w14:paraId="0673A4CB" w14:textId="4B5A8570" w:rsidR="00811A82" w:rsidRPr="00216193" w:rsidRDefault="00811A82" w:rsidP="00811A82">
      <w:r w:rsidRPr="00216193">
        <w:rPr>
          <w:b/>
          <w:bCs/>
          <w:sz w:val="26"/>
          <w:szCs w:val="26"/>
        </w:rPr>
        <w:t>Markkula Center 14</w:t>
      </w:r>
      <w:r>
        <w:t xml:space="preserve"> - </w:t>
      </w:r>
      <w:r w:rsidRPr="00222346">
        <w:t>help people see, understand, and work through ethical problems</w:t>
      </w:r>
      <w:r>
        <w:t xml:space="preserve"> at Santa Clara University, (“</w:t>
      </w:r>
      <w:r w:rsidRPr="00222346">
        <w:t>Calculating Consequences:</w:t>
      </w:r>
      <w:r>
        <w:t xml:space="preserve"> </w:t>
      </w:r>
      <w:r w:rsidRPr="00222346">
        <w:t>The Utilitarian Approach to Ethics</w:t>
      </w:r>
      <w:r>
        <w:t xml:space="preserve">,” </w:t>
      </w:r>
      <w:r>
        <w:rPr>
          <w:i/>
          <w:iCs/>
        </w:rPr>
        <w:t>Markkula Center for Applied Ethics</w:t>
      </w:r>
      <w:r>
        <w:t xml:space="preserve">, 8-1-14, </w:t>
      </w:r>
      <w:hyperlink r:id="rId19" w:history="1">
        <w:r w:rsidRPr="001D1E1C">
          <w:rPr>
            <w:rStyle w:val="Hyperlink"/>
          </w:rPr>
          <w:t>https://www.scu.edu/ethics/ethics-resources/ethical-decision-making/calculating-consequences-the-utilitarian-approach/</w:t>
        </w:r>
      </w:hyperlink>
      <w:r>
        <w:t>, Accessed 7-17-20, LASA-AH)</w:t>
      </w:r>
    </w:p>
    <w:p w14:paraId="1D85BB51" w14:textId="77777777" w:rsidR="00811A82" w:rsidRDefault="00811A82" w:rsidP="00811A82">
      <w:r>
        <w:t xml:space="preserve">While </w:t>
      </w:r>
      <w:r w:rsidRPr="00222346">
        <w:rPr>
          <w:u w:val="single"/>
        </w:rPr>
        <w:t xml:space="preserve">utilitarianism is currently </w:t>
      </w:r>
      <w:r>
        <w:t xml:space="preserve">a </w:t>
      </w:r>
      <w:r w:rsidRPr="00222346">
        <w:rPr>
          <w:u w:val="single"/>
        </w:rPr>
        <w:t>very popular</w:t>
      </w:r>
      <w:r>
        <w:t xml:space="preserve"> ethical theory, </w:t>
      </w:r>
      <w:r w:rsidRPr="00222346">
        <w:rPr>
          <w:u w:val="single"/>
        </w:rPr>
        <w:t>there are</w:t>
      </w:r>
      <w:r>
        <w:t xml:space="preserve"> some </w:t>
      </w:r>
      <w:r w:rsidRPr="00222346">
        <w:rPr>
          <w:u w:val="single"/>
        </w:rPr>
        <w:t>difficulties in relying on it as a sole method for moral decision-making</w:t>
      </w:r>
      <w:r>
        <w:t xml:space="preserve">. First, the utilitarian calculation requires that we assign values to the benefits and harms resulting from our actions and compare them with the benefits and harms that might result from other actions. But </w:t>
      </w:r>
      <w:r w:rsidRPr="00222346">
        <w:rPr>
          <w:u w:val="single"/>
        </w:rPr>
        <w:t>it's</w:t>
      </w:r>
      <w:r>
        <w:t xml:space="preserve"> often </w:t>
      </w:r>
      <w:r w:rsidRPr="00222346">
        <w:rPr>
          <w:u w:val="single"/>
        </w:rPr>
        <w:t>difficult, if not impossible, to measure and compare the values of certain benefits and costs</w:t>
      </w:r>
      <w:r>
        <w:t xml:space="preserve">. </w:t>
      </w:r>
      <w:r w:rsidRPr="00222346">
        <w:rPr>
          <w:u w:val="single"/>
        </w:rPr>
        <w:t>How do we go about assigning a value to life or to art?</w:t>
      </w:r>
      <w:r>
        <w:t xml:space="preserve"> And </w:t>
      </w:r>
      <w:r w:rsidRPr="00222346">
        <w:rPr>
          <w:u w:val="single"/>
        </w:rPr>
        <w:t>how do we</w:t>
      </w:r>
      <w:r>
        <w:t xml:space="preserve"> go about </w:t>
      </w:r>
      <w:r w:rsidRPr="00222346">
        <w:rPr>
          <w:u w:val="single"/>
        </w:rPr>
        <w:t>compar</w:t>
      </w:r>
      <w:r>
        <w:t xml:space="preserve">ing the </w:t>
      </w:r>
      <w:r w:rsidRPr="00222346">
        <w:rPr>
          <w:u w:val="single"/>
        </w:rPr>
        <w:t>value of money with</w:t>
      </w:r>
      <w:r>
        <w:t xml:space="preserve">, for example, </w:t>
      </w:r>
      <w:r w:rsidRPr="00222346">
        <w:rPr>
          <w:u w:val="single"/>
        </w:rPr>
        <w:t xml:space="preserve">the value of life, the value of time, or the </w:t>
      </w:r>
      <w:r w:rsidRPr="00222346">
        <w:rPr>
          <w:rStyle w:val="Emphasis"/>
        </w:rPr>
        <w:t>value of human dignity</w:t>
      </w:r>
      <w:r w:rsidRPr="00222346">
        <w:rPr>
          <w:u w:val="single"/>
        </w:rPr>
        <w:t>?</w:t>
      </w:r>
      <w:r>
        <w:t xml:space="preserve"> Moreover, </w:t>
      </w:r>
      <w:r w:rsidRPr="00222346">
        <w:rPr>
          <w:u w:val="single"/>
        </w:rPr>
        <w:t xml:space="preserve">can we ever be really certain </w:t>
      </w:r>
      <w:r w:rsidRPr="00222346">
        <w:rPr>
          <w:rStyle w:val="Emphasis"/>
        </w:rPr>
        <w:t>about all of the consequences</w:t>
      </w:r>
      <w:r w:rsidRPr="00222346">
        <w:rPr>
          <w:u w:val="single"/>
        </w:rPr>
        <w:t xml:space="preserve"> of our actions</w:t>
      </w:r>
      <w:r>
        <w:t xml:space="preserve">? Our </w:t>
      </w:r>
      <w:r w:rsidRPr="00222346">
        <w:rPr>
          <w:u w:val="single"/>
        </w:rPr>
        <w:t xml:space="preserve">ability to measure and to predict the benefits and harms resulting from a course of action or a moral rule </w:t>
      </w:r>
      <w:r w:rsidRPr="00222346">
        <w:rPr>
          <w:rStyle w:val="Emphasis"/>
        </w:rPr>
        <w:t>is dubious</w:t>
      </w:r>
      <w:r>
        <w:t>, to say the least.</w:t>
      </w:r>
    </w:p>
    <w:p w14:paraId="2E6FD56A" w14:textId="77777777" w:rsidR="00811A82" w:rsidRDefault="00811A82" w:rsidP="00811A82">
      <w:r>
        <w:t xml:space="preserve">Perhaps the greatest difficulty with </w:t>
      </w:r>
      <w:r w:rsidRPr="00222346">
        <w:rPr>
          <w:u w:val="single"/>
        </w:rPr>
        <w:t>utilitarianism</w:t>
      </w:r>
      <w:r>
        <w:t xml:space="preserve"> is that it </w:t>
      </w:r>
      <w:r w:rsidRPr="00222346">
        <w:rPr>
          <w:u w:val="single"/>
        </w:rPr>
        <w:t xml:space="preserve">fails to take into account </w:t>
      </w:r>
      <w:r w:rsidRPr="00222346">
        <w:rPr>
          <w:rStyle w:val="Emphasis"/>
        </w:rPr>
        <w:t>considerations of justice</w:t>
      </w:r>
      <w:r>
        <w:t xml:space="preserve">. We can </w:t>
      </w:r>
      <w:r w:rsidRPr="00222346">
        <w:rPr>
          <w:u w:val="single"/>
        </w:rPr>
        <w:t xml:space="preserve">imagine instances where a certain course of action would produce great benefits for society, but they </w:t>
      </w:r>
      <w:r w:rsidRPr="00222346">
        <w:rPr>
          <w:rStyle w:val="Emphasis"/>
        </w:rPr>
        <w:t>would be clearly unjust</w:t>
      </w:r>
      <w:r>
        <w:t>. During the apartheid regime in South Africa in the last century</w:t>
      </w:r>
      <w:r w:rsidRPr="00222346">
        <w:rPr>
          <w:u w:val="single"/>
        </w:rPr>
        <w:t>, South African whites</w:t>
      </w:r>
      <w:r>
        <w:t xml:space="preserve">, for example, sometimes </w:t>
      </w:r>
      <w:r w:rsidRPr="00222346">
        <w:rPr>
          <w:u w:val="single"/>
        </w:rPr>
        <w:t>claimed that all South Africans</w:t>
      </w:r>
      <w:r>
        <w:t>—including blacks—</w:t>
      </w:r>
      <w:r w:rsidRPr="00222346">
        <w:rPr>
          <w:u w:val="single"/>
        </w:rPr>
        <w:t>were better off under white rule</w:t>
      </w:r>
      <w:r>
        <w:t xml:space="preserve">. These whites claimed that </w:t>
      </w:r>
      <w:r w:rsidRPr="00222346">
        <w:rPr>
          <w:u w:val="single"/>
        </w:rPr>
        <w:t>in those African nations that have traded a whites-only government for a black or mixed one, social conditions have rapidly deteriorated.</w:t>
      </w:r>
      <w:r>
        <w:t xml:space="preserve"> Civil wars, economic decline, famine, and unrest, they predicted, will be the result of allowing the black majority of South Africa to run the government</w:t>
      </w:r>
      <w:r w:rsidRPr="00222346">
        <w:rPr>
          <w:u w:val="single"/>
        </w:rPr>
        <w:t xml:space="preserve">. If such a prediction were true—and the end of apartheid has shown that the prediction was false—then the white government of South Africa </w:t>
      </w:r>
      <w:r w:rsidRPr="00222346">
        <w:rPr>
          <w:rStyle w:val="Emphasis"/>
        </w:rPr>
        <w:t>would have been morally justified</w:t>
      </w:r>
      <w:r w:rsidRPr="00222346">
        <w:rPr>
          <w:u w:val="single"/>
        </w:rPr>
        <w:t xml:space="preserve"> by utilitarianism</w:t>
      </w:r>
      <w:r>
        <w:t>, in spite of its injustice.</w:t>
      </w:r>
    </w:p>
    <w:p w14:paraId="135B05D3" w14:textId="77777777" w:rsidR="00811A82" w:rsidRDefault="00811A82" w:rsidP="00811A82">
      <w:r>
        <w:t xml:space="preserve">If our </w:t>
      </w:r>
      <w:r w:rsidRPr="00222346">
        <w:rPr>
          <w:u w:val="single"/>
        </w:rPr>
        <w:t>moral decisions are to take into account considerations of</w:t>
      </w:r>
      <w:r>
        <w:t xml:space="preserve"> </w:t>
      </w:r>
      <w:r w:rsidRPr="00222346">
        <w:rPr>
          <w:u w:val="single"/>
        </w:rPr>
        <w:t>justice</w:t>
      </w:r>
      <w:r>
        <w:t xml:space="preserve">, then apparently </w:t>
      </w:r>
      <w:r w:rsidRPr="00811A82">
        <w:rPr>
          <w:rStyle w:val="StyleUnderline"/>
        </w:rPr>
        <w:t>utilitarianism</w:t>
      </w:r>
      <w:r w:rsidRPr="00222346">
        <w:rPr>
          <w:u w:val="single"/>
        </w:rPr>
        <w:t xml:space="preserve"> cannot be the sole principle guiding our decisions.</w:t>
      </w:r>
      <w:r>
        <w:t xml:space="preserve"> It can, however, play a role in these decisions. The </w:t>
      </w:r>
      <w:r w:rsidRPr="00222346">
        <w:rPr>
          <w:u w:val="single"/>
        </w:rPr>
        <w:t xml:space="preserve">principle of utilitarianism invites us to consider the </w:t>
      </w:r>
      <w:r w:rsidRPr="00222346">
        <w:rPr>
          <w:rStyle w:val="Emphasis"/>
        </w:rPr>
        <w:t>immediate and the less immediate consequences</w:t>
      </w:r>
      <w:r w:rsidRPr="00222346">
        <w:rPr>
          <w:u w:val="single"/>
        </w:rPr>
        <w:t xml:space="preserve"> of our actions</w:t>
      </w:r>
      <w:r>
        <w:t>. Given its insistence on summing the benefits and harms of all people, utilitarianism asks us to look beyond self-interest to consider impartially the interests of all persons affected by our actions. As John Stuart Mill once wrote:</w:t>
      </w:r>
    </w:p>
    <w:p w14:paraId="25FB199D" w14:textId="77777777" w:rsidR="00811A82" w:rsidRPr="00222346" w:rsidRDefault="00811A82" w:rsidP="00811A82">
      <w:pPr>
        <w:rPr>
          <w:u w:val="single"/>
        </w:rPr>
      </w:pPr>
      <w:r w:rsidRPr="00222346">
        <w:rPr>
          <w:u w:val="single"/>
        </w:rPr>
        <w:t xml:space="preserve">The happiness which forms the utilitarian standard of what is right in conduct, </w:t>
      </w:r>
      <w:r w:rsidRPr="00222346">
        <w:rPr>
          <w:rStyle w:val="Emphasis"/>
        </w:rPr>
        <w:t>is not...(one's) own happiness</w:t>
      </w:r>
      <w:r>
        <w:t xml:space="preserve">, but that </w:t>
      </w:r>
      <w:r w:rsidRPr="00222346">
        <w:rPr>
          <w:u w:val="single"/>
        </w:rPr>
        <w:t>of all concerned</w:t>
      </w:r>
      <w:r>
        <w:t xml:space="preserve">. As between his own happiness and that of others, </w:t>
      </w:r>
      <w:r w:rsidRPr="00222346">
        <w:rPr>
          <w:u w:val="single"/>
        </w:rPr>
        <w:t xml:space="preserve">utilitarianism requires him to be as </w:t>
      </w:r>
      <w:r w:rsidRPr="00222346">
        <w:rPr>
          <w:rStyle w:val="Emphasis"/>
        </w:rPr>
        <w:t>strictly impartial</w:t>
      </w:r>
      <w:r w:rsidRPr="00222346">
        <w:rPr>
          <w:u w:val="single"/>
        </w:rPr>
        <w:t xml:space="preserve"> as a disinterested and benevolent spectator.</w:t>
      </w:r>
    </w:p>
    <w:p w14:paraId="07485A13" w14:textId="5009E47E" w:rsidR="00811A82" w:rsidRDefault="00811A82" w:rsidP="00811A82">
      <w:r>
        <w:t>In an era today that some have characterized as "the age of self-interest," utilitarianism is a powerful reminder that morality calls us to look beyond the self to the good of all.</w:t>
      </w:r>
    </w:p>
    <w:p w14:paraId="6C8DEB51" w14:textId="4EE8B655" w:rsidR="003E2036" w:rsidRDefault="003E2036" w:rsidP="003E2036">
      <w:pPr>
        <w:pStyle w:val="Heading4"/>
      </w:pPr>
      <w:r>
        <w:t>Especially bad during covid.</w:t>
      </w:r>
    </w:p>
    <w:p w14:paraId="1B8975D1" w14:textId="77777777" w:rsidR="003E2036" w:rsidRDefault="003E2036" w:rsidP="003E2036">
      <w:r w:rsidRPr="005F3795">
        <w:rPr>
          <w:rStyle w:val="Style13ptBold"/>
        </w:rPr>
        <w:t>Authers 20</w:t>
      </w:r>
      <w:r>
        <w:t xml:space="preserve"> – senior editor for markets (John, Bloomberg, “How Coronavirus Is Shaking Up the Moral Universe”, 3/29/20, </w:t>
      </w:r>
      <w:hyperlink r:id="rId20" w:history="1">
        <w:r w:rsidRPr="00B719F7">
          <w:rPr>
            <w:rStyle w:val="Hyperlink"/>
          </w:rPr>
          <w:t>https://www.bloomberg.com/opinion/articles/2020-03-29/coronavirus-pandemic-puts-moral-philosophy-to-the-test/micahw</w:t>
        </w:r>
      </w:hyperlink>
      <w:r>
        <w:t>)</w:t>
      </w:r>
    </w:p>
    <w:p w14:paraId="0379A247" w14:textId="77777777" w:rsidR="003E2036" w:rsidRDefault="003E2036" w:rsidP="003E2036">
      <w:r>
        <w:t xml:space="preserve">Other </w:t>
      </w:r>
      <w:r w:rsidRPr="006560B4">
        <w:rPr>
          <w:u w:val="single"/>
        </w:rPr>
        <w:t>philosophies produce very different ways of dealing with the epidemic</w:t>
      </w:r>
      <w:r>
        <w:t xml:space="preserve">. </w:t>
      </w:r>
      <w:r w:rsidRPr="006560B4">
        <w:rPr>
          <w:u w:val="single"/>
        </w:rPr>
        <w:t>Under utilitarianism</w:t>
      </w:r>
      <w:r>
        <w:t xml:space="preserve">, most associated with the 19th-century British philosopher John Stuart Mill, </w:t>
      </w:r>
      <w:r w:rsidRPr="006560B4">
        <w:rPr>
          <w:u w:val="single"/>
        </w:rPr>
        <w:t>rulers must be guided to the total happiness, or “utility,” of all the people, and should aim to secure “the greatest good for the greatest number.”</w:t>
      </w:r>
    </w:p>
    <w:p w14:paraId="6C533EFA" w14:textId="77777777" w:rsidR="003E2036" w:rsidRDefault="003E2036" w:rsidP="003E2036">
      <w:r>
        <w:t xml:space="preserve">In Victorian Britain, this was a radical creed, and the first utilitarians were passionate liberal reformers. But </w:t>
      </w:r>
      <w:r w:rsidRPr="006560B4">
        <w:rPr>
          <w:u w:val="single"/>
        </w:rPr>
        <w:t>the utilitarian calculus opens up a new possibility</w:t>
      </w:r>
      <w:r>
        <w:t xml:space="preserve"> — </w:t>
      </w:r>
      <w:r w:rsidRPr="006560B4">
        <w:rPr>
          <w:u w:val="single"/>
        </w:rPr>
        <w:t>that in situations such as a pandemic,</w:t>
      </w:r>
      <w:r>
        <w:t xml:space="preserve"> </w:t>
      </w:r>
      <w:r w:rsidRPr="005F3795">
        <w:rPr>
          <w:b/>
          <w:bCs/>
          <w:u w:val="single"/>
        </w:rPr>
        <w:t>some people</w:t>
      </w:r>
      <w:r w:rsidRPr="006560B4">
        <w:rPr>
          <w:u w:val="single"/>
        </w:rPr>
        <w:t xml:space="preserve"> might justly be </w:t>
      </w:r>
      <w:r w:rsidRPr="006560B4">
        <w:rPr>
          <w:b/>
          <w:bCs/>
          <w:u w:val="single"/>
        </w:rPr>
        <w:t>sacrificed for the greater good</w:t>
      </w:r>
      <w:r>
        <w:t xml:space="preserve">. </w:t>
      </w:r>
      <w:r w:rsidRPr="006560B4">
        <w:rPr>
          <w:u w:val="single"/>
        </w:rPr>
        <w:t>It would benefit society to accept casualties</w:t>
      </w:r>
      <w:r>
        <w:t>, th</w:t>
      </w:r>
    </w:p>
    <w:p w14:paraId="50A3FE12" w14:textId="77777777" w:rsidR="003E2036" w:rsidRDefault="003E2036" w:rsidP="003E2036">
      <w:r>
        <w:t xml:space="preserve">e argument goes, </w:t>
      </w:r>
      <w:r w:rsidRPr="006560B4">
        <w:rPr>
          <w:u w:val="single"/>
        </w:rPr>
        <w:t>to minimize disruption</w:t>
      </w:r>
      <w:r>
        <w:t>.</w:t>
      </w:r>
    </w:p>
    <w:p w14:paraId="3E56DF1E" w14:textId="77777777" w:rsidR="003E2036" w:rsidRDefault="003E2036" w:rsidP="003E2036">
      <w:r w:rsidRPr="005F3795">
        <w:rPr>
          <w:u w:val="single"/>
        </w:rPr>
        <w:t>Explicit utilitarian thinking still seems beyond the pale</w:t>
      </w:r>
      <w:r>
        <w:t xml:space="preserve">. Last weekend, Britain’s Sunday Times reported that Dominic Cummings, chief adviser to Prime Minister Boris Johnson, had advocated in private meetings a </w:t>
      </w:r>
      <w:r w:rsidRPr="005F3795">
        <w:rPr>
          <w:b/>
          <w:bCs/>
          <w:u w:val="single"/>
        </w:rPr>
        <w:t>policy</w:t>
      </w:r>
      <w:r w:rsidRPr="005F3795">
        <w:rPr>
          <w:u w:val="single"/>
        </w:rPr>
        <w:t xml:space="preserve"> of letting enough people get sick to establish nationwide</w:t>
      </w:r>
      <w:r>
        <w:t xml:space="preserve"> “</w:t>
      </w:r>
      <w:r w:rsidRPr="005F3795">
        <w:rPr>
          <w:u w:val="single"/>
        </w:rPr>
        <w:t>herd immunity, protect the economy, and if that means some pensioners die, too bad</w:t>
      </w:r>
      <w:r>
        <w:t xml:space="preserve">.” It </w:t>
      </w:r>
      <w:r w:rsidRPr="005F3795">
        <w:rPr>
          <w:b/>
          <w:bCs/>
          <w:u w:val="single"/>
        </w:rPr>
        <w:t>caused an outcry</w:t>
      </w:r>
      <w:r w:rsidRPr="005F3795">
        <w:rPr>
          <w:u w:val="single"/>
        </w:rPr>
        <w:t xml:space="preserve"> and met with an immediate and impassioned denial by Downing Street</w:t>
      </w:r>
      <w:r>
        <w:t xml:space="preserve">. </w:t>
      </w:r>
      <w:r w:rsidRPr="005F3795">
        <w:rPr>
          <w:u w:val="single"/>
        </w:rPr>
        <w:t>Even Cummings</w:t>
      </w:r>
      <w:r>
        <w:t xml:space="preserve">, an iconoclast, </w:t>
      </w:r>
      <w:r w:rsidRPr="005F3795">
        <w:rPr>
          <w:u w:val="single"/>
        </w:rPr>
        <w:t>refused to be attached to such brutally utilitarian ideas</w:t>
      </w:r>
      <w:r>
        <w:t>.</w:t>
      </w:r>
    </w:p>
    <w:p w14:paraId="25BA4EED" w14:textId="77777777" w:rsidR="003E2036" w:rsidRDefault="003E2036" w:rsidP="003E2036">
      <w:r w:rsidRPr="005F3795">
        <w:rPr>
          <w:u w:val="single"/>
        </w:rPr>
        <w:t>Mill himself would not have advocated putting money ahead of people’s lives</w:t>
      </w:r>
      <w:r>
        <w:t xml:space="preserve">, but a utilitarian calculus is not about balancing money and life. </w:t>
      </w:r>
      <w:r w:rsidRPr="005F3795">
        <w:rPr>
          <w:u w:val="single"/>
        </w:rPr>
        <w:t>If a recession could lead to shorter lives and widespread misery, it is possible that making less of an attempt to save every last life from the pandemic now could lead to greater total happiness</w:t>
      </w:r>
      <w:r>
        <w:t>.</w:t>
      </w:r>
    </w:p>
    <w:p w14:paraId="7772A972" w14:textId="77777777" w:rsidR="003E2036" w:rsidRDefault="003E2036" w:rsidP="003E2036">
      <w:r>
        <w:t>In the U.K., a paper by an academic at the University of Bristol used mathematical techniques developed to measure the cost-efficiency of safety measures in the nuclear power industry to calculate the likely savings of human life by different approaches to the virus, and found that a 12-month lockdown followed by vaccinations would be best. But it cautioned that this would only create a net saving of life if the reduction in gross domestic product could be kept to 6.4% or less.</w:t>
      </w:r>
    </w:p>
    <w:p w14:paraId="04DB61F8" w14:textId="77777777" w:rsidR="003E2036" w:rsidRDefault="003E2036" w:rsidP="003E2036">
      <w:r>
        <w:t xml:space="preserve">That paper, broadcast on the BBC, provoked a fiery response from economists, and some research suggests counterintuitively that recessions lengthen lives. </w:t>
      </w:r>
      <w:r w:rsidRPr="005F3795">
        <w:rPr>
          <w:u w:val="single"/>
        </w:rPr>
        <w:t>Most people find the mere attempt at such an exercise callous, but it’s difficult to dismiss it</w:t>
      </w:r>
      <w:r>
        <w:t xml:space="preserve">. Governments and insurers do indeed put a notional price on a human life when setting policy. </w:t>
      </w:r>
      <w:r w:rsidRPr="005F3795">
        <w:rPr>
          <w:u w:val="single"/>
        </w:rPr>
        <w:t>Must every last patient be given the utmost care if this plan of action causes greater suffering in the long run?</w:t>
      </w:r>
      <w:r>
        <w:t xml:space="preserve"> Or, as President Donald Trump put it: “We can’t have the cure be worse than the problem.”</w:t>
      </w:r>
    </w:p>
    <w:p w14:paraId="268F8FD7" w14:textId="091822A5" w:rsidR="003E2036" w:rsidRDefault="003E2036" w:rsidP="00811A82">
      <w:r>
        <w:t>It’s intuitive to view moral problems through a utilitarian lens and then to find outcomes like this distasteful, and to reject them because they conflict with the golden rule. If the lockdowns drag on for months, utilitarian ideas may bubble back to the surface.</w:t>
      </w:r>
    </w:p>
    <w:p w14:paraId="3D8ECB57" w14:textId="03AA258B" w:rsidR="00811A82" w:rsidRDefault="00811A82" w:rsidP="00811A82">
      <w:pPr>
        <w:pStyle w:val="Heading3"/>
      </w:pPr>
      <w:r>
        <w:t>2AC – AT: Rule Consequentialism Fails</w:t>
      </w:r>
    </w:p>
    <w:p w14:paraId="09EA9347" w14:textId="77777777" w:rsidR="00811A82" w:rsidRDefault="00811A82" w:rsidP="00811A82">
      <w:pPr>
        <w:pStyle w:val="Heading4"/>
      </w:pPr>
      <w:r>
        <w:t xml:space="preserve">Prefer </w:t>
      </w:r>
      <w:r>
        <w:rPr>
          <w:u w:val="single"/>
        </w:rPr>
        <w:t>rule-util</w:t>
      </w:r>
      <w:r>
        <w:t xml:space="preserve"> – solves problems with deontology and act-util</w:t>
      </w:r>
    </w:p>
    <w:p w14:paraId="0720C996" w14:textId="77777777" w:rsidR="00811A82" w:rsidRPr="000F7D4A" w:rsidRDefault="00811A82" w:rsidP="00811A82">
      <w:r w:rsidRPr="000F7D4A">
        <w:rPr>
          <w:b/>
          <w:bCs/>
          <w:sz w:val="26"/>
          <w:szCs w:val="26"/>
        </w:rPr>
        <w:t xml:space="preserve">Baron 06 </w:t>
      </w:r>
      <w:r>
        <w:t>- t</w:t>
      </w:r>
      <w:r w:rsidRPr="000F7D4A">
        <w:t>he president and CEO of the American Board of Internal Medicine and ABIM Foundation</w:t>
      </w:r>
      <w:r>
        <w:t>, (Richard, “</w:t>
      </w:r>
      <w:r w:rsidRPr="000F7D4A">
        <w:t>Ethics in Government</w:t>
      </w:r>
      <w:r>
        <w:t xml:space="preserve">,” </w:t>
      </w:r>
      <w:r>
        <w:rPr>
          <w:i/>
          <w:iCs/>
        </w:rPr>
        <w:t>Philosophy Now</w:t>
      </w:r>
      <w:r>
        <w:t xml:space="preserve">, </w:t>
      </w:r>
      <w:hyperlink r:id="rId21" w:history="1">
        <w:r w:rsidRPr="001D1E1C">
          <w:rPr>
            <w:rStyle w:val="Hyperlink"/>
          </w:rPr>
          <w:t>https://philosophynow.org/issues/54/Ethics_in_Government</w:t>
        </w:r>
      </w:hyperlink>
      <w:r>
        <w:t>, Accessed 7-17-20, LASA-AH)</w:t>
      </w:r>
    </w:p>
    <w:p w14:paraId="0FE23B37" w14:textId="77777777" w:rsidR="00811A82" w:rsidRDefault="00811A82" w:rsidP="00811A82">
      <w:r>
        <w:t xml:space="preserve">The </w:t>
      </w:r>
      <w:r w:rsidRPr="00216193">
        <w:rPr>
          <w:u w:val="single"/>
        </w:rPr>
        <w:t>basic principle of utilitarianism is that the right thing to do is whatever will promote the greatest happiness of the greatest number of people</w:t>
      </w:r>
      <w:r>
        <w:t>. It is the results of our actions that matter, and those results are measured by reference to the condition of people generally.</w:t>
      </w:r>
    </w:p>
    <w:p w14:paraId="75065789" w14:textId="77777777" w:rsidR="00811A82" w:rsidRDefault="00811A82" w:rsidP="00811A82">
      <w:r>
        <w:t xml:space="preserve">The </w:t>
      </w:r>
      <w:r w:rsidRPr="00216193">
        <w:rPr>
          <w:u w:val="single"/>
        </w:rPr>
        <w:t>purest form of utilitarianism is act-utilitarianism</w:t>
      </w:r>
      <w:r>
        <w:t>. Each action should be evaluated by reference to its consequences, given all the circumstances. For example, while we might have a general idea that telling the truth has good consequences, we should stop and think every time that telling the truth may have significant adverse consequences, such as hurting people’s feelings. Will our hearers make serious mistakes if we lie and thereby mis-inform them? Will telling a lie save their feelings? If they feel better because of our lie, will they be kinder to the next people they meet? And so on.</w:t>
      </w:r>
    </w:p>
    <w:p w14:paraId="0F592992" w14:textId="77777777" w:rsidR="00811A82" w:rsidRDefault="00811A82" w:rsidP="00811A82">
      <w:r w:rsidRPr="00216193">
        <w:rPr>
          <w:u w:val="single"/>
        </w:rPr>
        <w:t xml:space="preserve">While act-utilitarianism should lead to the right answer every time, at least if we accept utilitarian principles, it is clearly </w:t>
      </w:r>
      <w:r w:rsidRPr="00216193">
        <w:rPr>
          <w:rStyle w:val="Emphasis"/>
        </w:rPr>
        <w:t>impractical to calculate consequences every time</w:t>
      </w:r>
      <w:r>
        <w:t xml:space="preserve">. </w:t>
      </w:r>
      <w:r w:rsidRPr="00216193">
        <w:rPr>
          <w:u w:val="single"/>
        </w:rPr>
        <w:t>Rule-utilitarianism offers an alternative</w:t>
      </w:r>
      <w:r>
        <w:t xml:space="preserve">. We </w:t>
      </w:r>
      <w:r w:rsidRPr="00216193">
        <w:rPr>
          <w:u w:val="single"/>
        </w:rPr>
        <w:t>start by identifying rules that will</w:t>
      </w:r>
      <w:r>
        <w:t xml:space="preserve">, on the whole, </w:t>
      </w:r>
      <w:r w:rsidRPr="00216193">
        <w:rPr>
          <w:u w:val="single"/>
        </w:rPr>
        <w:t>promote human happiness</w:t>
      </w:r>
      <w:r>
        <w:t xml:space="preserve">. </w:t>
      </w:r>
      <w:r w:rsidRPr="00216193">
        <w:rPr>
          <w:u w:val="single"/>
        </w:rPr>
        <w:t>A rule</w:t>
      </w:r>
      <w:r>
        <w:t xml:space="preserve"> that </w:t>
      </w:r>
      <w:r w:rsidRPr="00216193">
        <w:rPr>
          <w:u w:val="single"/>
        </w:rPr>
        <w:t xml:space="preserve">we should tell the truth would be a good candidate. </w:t>
      </w:r>
      <w:r>
        <w:t>Having selected our rules, we then resolve to follow them without calculating the consequences of every action.</w:t>
      </w:r>
    </w:p>
    <w:p w14:paraId="6A9C70D2" w14:textId="77777777" w:rsidR="00811A82" w:rsidRPr="00216193" w:rsidRDefault="00811A82" w:rsidP="00811A82">
      <w:pPr>
        <w:rPr>
          <w:u w:val="single"/>
        </w:rPr>
      </w:pPr>
      <w:r w:rsidRPr="00216193">
        <w:rPr>
          <w:u w:val="single"/>
        </w:rPr>
        <w:t>Deontology has no truck with calculations of consequences</w:t>
      </w:r>
      <w:r>
        <w:t xml:space="preserve">. It </w:t>
      </w:r>
      <w:r w:rsidRPr="00216193">
        <w:rPr>
          <w:u w:val="single"/>
        </w:rPr>
        <w:t>tells us that we have certain duties,</w:t>
      </w:r>
      <w:r>
        <w:t xml:space="preserve"> and we must perform those duties regardless of the outcome. </w:t>
      </w:r>
      <w:r w:rsidRPr="00216193">
        <w:rPr>
          <w:u w:val="single"/>
        </w:rPr>
        <w:t>How we arrive at our list of duties is another matter, and different philosophers will offer different lists</w:t>
      </w:r>
      <w:r>
        <w:t xml:space="preserve">. But </w:t>
      </w:r>
      <w:r w:rsidRPr="00216193">
        <w:rPr>
          <w:u w:val="single"/>
        </w:rPr>
        <w:t>a list of duties that might be given to those in government is quite likely to include a duty not to mislead people,</w:t>
      </w:r>
      <w:r>
        <w:t xml:space="preserve"> a duty to act within the law, a duty not to cover up outrageous conduct and a duty to keep the promises one made when accepting employment – promises to do the job required and to keep government secrets. </w:t>
      </w:r>
      <w:r w:rsidRPr="00216193">
        <w:rPr>
          <w:u w:val="single"/>
        </w:rPr>
        <w:t>We will see some of these duties come into conflict.</w:t>
      </w:r>
    </w:p>
    <w:p w14:paraId="0EA11DA1" w14:textId="77777777" w:rsidR="00811A82" w:rsidRDefault="00811A82" w:rsidP="00811A82">
      <w:r>
        <w:t>Large democracies</w:t>
      </w:r>
    </w:p>
    <w:p w14:paraId="55FA6E32" w14:textId="77777777" w:rsidR="00811A82" w:rsidRDefault="00811A82" w:rsidP="00811A82">
      <w:r w:rsidRPr="000F7D4A">
        <w:t>In a large democracy, we elect politicians every few years</w:t>
      </w:r>
      <w:r>
        <w:t>. Some of them form the government and become ministers responsible for different areas of policy – education, defence and so on. Of course, ministers cannot govern by themselves. They set general objectives. Civil servants then come up with specific policy options which ministers accept or reject.</w:t>
      </w:r>
    </w:p>
    <w:p w14:paraId="036263A9" w14:textId="77777777" w:rsidR="00811A82" w:rsidRDefault="00811A82" w:rsidP="00811A82">
      <w:r>
        <w:t>In this sort of system, no one person understands everything that is going on. Everyone, including the minister, is a cog in a big machine. That in itself can generate ethical difficulties. On the one hand each person owes a duty to the machine to perform his or her function and help the machine to achieve its greater purpose. On the other hand each person must decide what is right and what is wrong, on the basis of his or her personal values.</w:t>
      </w:r>
    </w:p>
    <w:p w14:paraId="709608A8" w14:textId="77777777" w:rsidR="00811A82" w:rsidRDefault="00811A82" w:rsidP="00811A82">
      <w:r>
        <w:t>The system will only work with a politically-neutral civil service, ready to serve any government. The top layer of civil servants may be political appointees, who change when the government changes, but it would be impractical to change most of the policy-making civil service. In Britain, all civil servants stay in post when a new government takes office. The civil service must therefore be loyal to the government, but without being wedded to the political party that forms the government. This tension can give rise to ethical conflicts.</w:t>
      </w:r>
    </w:p>
    <w:p w14:paraId="46D71310" w14:textId="77777777" w:rsidR="00811A82" w:rsidRDefault="00811A82" w:rsidP="00811A82">
      <w:r>
        <w:t>Against this background, I will now turn to the ethical questions themselves.</w:t>
      </w:r>
    </w:p>
    <w:p w14:paraId="4403145E" w14:textId="77777777" w:rsidR="00811A82" w:rsidRDefault="00811A82" w:rsidP="00811A82">
      <w:r>
        <w:t>Misleading the public</w:t>
      </w:r>
    </w:p>
    <w:p w14:paraId="453145E5" w14:textId="77777777" w:rsidR="00811A82" w:rsidRDefault="00811A82" w:rsidP="00811A82">
      <w:r w:rsidRPr="000F7D4A">
        <w:rPr>
          <w:u w:val="single"/>
        </w:rPr>
        <w:t>Democratic governments do not often tell outright lies</w:t>
      </w:r>
      <w:r>
        <w:t xml:space="preserve">. If a minister states that 27 new public hospitals were built last year, you can be confident that the statement is true. However, </w:t>
      </w:r>
      <w:r w:rsidRPr="000F7D4A">
        <w:rPr>
          <w:u w:val="single"/>
        </w:rPr>
        <w:t>the minister may tell the truth while not mentioning other relevant information. For example, the minister might not mention that 30 old hospitals were closed last year</w:t>
      </w:r>
      <w:r>
        <w:t>, or that the new hospitals were all very small. Is it acceptable to do this, misleading by silence?</w:t>
      </w:r>
    </w:p>
    <w:p w14:paraId="0E5343AD" w14:textId="77777777" w:rsidR="00811A82" w:rsidRPr="000F7D4A" w:rsidRDefault="00811A82" w:rsidP="00811A82">
      <w:pPr>
        <w:rPr>
          <w:u w:val="single"/>
        </w:rPr>
      </w:pPr>
      <w:r>
        <w:t xml:space="preserve">An </w:t>
      </w:r>
      <w:r w:rsidRPr="000F7D4A">
        <w:rPr>
          <w:u w:val="single"/>
        </w:rPr>
        <w:t>act-utilitarian will try to work out the consequences, and might very well conclude that they would not be serious</w:t>
      </w:r>
      <w:r>
        <w:t xml:space="preserve">. After all, </w:t>
      </w:r>
      <w:r w:rsidRPr="000F7D4A">
        <w:rPr>
          <w:u w:val="single"/>
        </w:rPr>
        <w:t>the minister’s soundbite is about public medical care in general</w:t>
      </w:r>
      <w:r>
        <w:t xml:space="preserve">. People who really care about the state of public medical care, for example because they want to campaign for higher public spending, because they are making business plans to supply equipment to hospitals or because it is the one issue that will decide how they vote at the next election, will need much more information, so they will do their own research anyway. On the positive side, </w:t>
      </w:r>
      <w:r w:rsidRPr="000F7D4A">
        <w:rPr>
          <w:u w:val="single"/>
        </w:rPr>
        <w:t>the minister’s soundbite, without additional information that would have undermined the good news, may boost the morale of health service workers</w:t>
      </w:r>
      <w:r>
        <w:t xml:space="preserve">. An </w:t>
      </w:r>
      <w:r w:rsidRPr="000F7D4A">
        <w:rPr>
          <w:u w:val="single"/>
        </w:rPr>
        <w:t xml:space="preserve">act-utilitarian would </w:t>
      </w:r>
      <w:r w:rsidRPr="000F7D4A">
        <w:rPr>
          <w:rStyle w:val="Emphasis"/>
        </w:rPr>
        <w:t>not necessarily say</w:t>
      </w:r>
      <w:r w:rsidRPr="000F7D4A">
        <w:rPr>
          <w:u w:val="single"/>
        </w:rPr>
        <w:t xml:space="preserve"> that it was </w:t>
      </w:r>
      <w:r w:rsidRPr="000F7D4A">
        <w:rPr>
          <w:rStyle w:val="Emphasis"/>
        </w:rPr>
        <w:t>acceptable to mislead the public by silence</w:t>
      </w:r>
      <w:r w:rsidRPr="000F7D4A">
        <w:rPr>
          <w:u w:val="single"/>
        </w:rPr>
        <w:t>, but he or she might well do so.</w:t>
      </w:r>
    </w:p>
    <w:p w14:paraId="2B580363" w14:textId="77777777" w:rsidR="00811A82" w:rsidRDefault="00811A82" w:rsidP="00811A82">
      <w:r>
        <w:t>Of course an act-utilitarian could equally well argue that politicians should not mislead by silence, because we gradually become aware that they do so and start to ignore their soundbites, reducing our interest in politics. But that argument is not likely to rule out any one misleading soundbite, because only an accumulation of misleading soundbites will have the adverse effect. The focus of act-utilitarianism on each act limits its ability to deal with cumulative effects. An act-utilitarian could strongly object to one misleading soundbite if it would be the last one needed to tip the public over the edge from respect for politicians to contempt for them. But it would be very hard to show that we were close to the edge, and in any case there would probably be a gradual slope of declining public confidence rather than a cliff-edge.</w:t>
      </w:r>
    </w:p>
    <w:p w14:paraId="6A86C800" w14:textId="77777777" w:rsidR="00811A82" w:rsidRPr="000F7D4A" w:rsidRDefault="00811A82" w:rsidP="00811A82">
      <w:pPr>
        <w:rPr>
          <w:u w:val="single"/>
        </w:rPr>
      </w:pPr>
      <w:r w:rsidRPr="000F7D4A">
        <w:rPr>
          <w:u w:val="single"/>
        </w:rPr>
        <w:t xml:space="preserve">Rule-utilitarianism is </w:t>
      </w:r>
      <w:r w:rsidRPr="000F7D4A">
        <w:rPr>
          <w:rStyle w:val="Emphasis"/>
        </w:rPr>
        <w:t>better than act-utilitarianism</w:t>
      </w:r>
      <w:r w:rsidRPr="000F7D4A">
        <w:rPr>
          <w:u w:val="single"/>
        </w:rPr>
        <w:t xml:space="preserve"> at taking a longer-term view</w:t>
      </w:r>
      <w:r>
        <w:t xml:space="preserve">. The </w:t>
      </w:r>
      <w:r w:rsidRPr="000F7D4A">
        <w:rPr>
          <w:u w:val="single"/>
        </w:rPr>
        <w:t>adverse consequences of a whole string of misleading soundbites could justify a general rule against misleading by silence</w:t>
      </w:r>
      <w:r>
        <w:t xml:space="preserve">. Politicians should avoid misleading the public, </w:t>
      </w:r>
      <w:r w:rsidRPr="000F7D4A">
        <w:rPr>
          <w:u w:val="single"/>
        </w:rPr>
        <w:t xml:space="preserve">not because it is </w:t>
      </w:r>
      <w:r w:rsidRPr="000F7D4A">
        <w:rPr>
          <w:rStyle w:val="Emphasis"/>
        </w:rPr>
        <w:t>always better not to mislead</w:t>
      </w:r>
      <w:r w:rsidRPr="000F7D4A">
        <w:rPr>
          <w:u w:val="single"/>
        </w:rPr>
        <w:t xml:space="preserve">, </w:t>
      </w:r>
      <w:r>
        <w:t xml:space="preserve">but because </w:t>
      </w:r>
      <w:r w:rsidRPr="000F7D4A">
        <w:rPr>
          <w:u w:val="single"/>
        </w:rPr>
        <w:t>never to mislead produces a better result than misleading the public whenever a politician can persuade himself that it would be justified.</w:t>
      </w:r>
    </w:p>
    <w:p w14:paraId="4FB39C70" w14:textId="77777777" w:rsidR="00811A82" w:rsidRDefault="00811A82" w:rsidP="00811A82">
      <w:r>
        <w:t xml:space="preserve">The rule-utilitarian’s position is a practical one. </w:t>
      </w:r>
      <w:r w:rsidRPr="000F7D4A">
        <w:rPr>
          <w:u w:val="single"/>
        </w:rPr>
        <w:t xml:space="preserve">We cannot work out the consequences of every action, and act-utilitarianism is </w:t>
      </w:r>
      <w:r w:rsidRPr="000F7D4A">
        <w:rPr>
          <w:rStyle w:val="Emphasis"/>
        </w:rPr>
        <w:t>not good</w:t>
      </w:r>
      <w:r w:rsidRPr="000F7D4A">
        <w:rPr>
          <w:u w:val="single"/>
        </w:rPr>
        <w:t xml:space="preserve"> at taking a long-term view.</w:t>
      </w:r>
      <w:r>
        <w:t xml:space="preserve"> That presents a risk. </w:t>
      </w:r>
      <w:r w:rsidRPr="000F7D4A">
        <w:rPr>
          <w:u w:val="single"/>
        </w:rPr>
        <w:t>If rule-utilitarianism is merely a practical substitute for the ideal of act-utilitarianism, it becomes easy for a politician to argue for exceptions</w:t>
      </w:r>
      <w:r>
        <w:t xml:space="preserve">. He could say “I know that I should not mislead the public, but this is an exceptional case where misleading the public will be hugely beneficial. </w:t>
      </w:r>
      <w:r w:rsidRPr="000F7D4A">
        <w:rPr>
          <w:u w:val="single"/>
        </w:rPr>
        <w:t>The purpose of the rule is to reduce the danger of making mistakes, a great danger if we consider actions one by one. But here the benefits of breaking the rule are so obvious that there could not be any mistake.</w:t>
      </w:r>
      <w:r>
        <w:t xml:space="preserve"> I should, therefore g</w:t>
      </w:r>
      <w:r w:rsidRPr="000F7D4A">
        <w:rPr>
          <w:u w:val="single"/>
        </w:rPr>
        <w:t>o back to act-utilitarianism and mislead the public, just this once”.</w:t>
      </w:r>
      <w:r>
        <w:t xml:space="preserve"> Few of us would trust politicians with such an easy get-out clause. To be really safe from dubious act-utilitarian arguments, we would need something stronger than rule-utilitarianism.</w:t>
      </w:r>
    </w:p>
    <w:p w14:paraId="388558DE" w14:textId="77777777" w:rsidR="00811A82" w:rsidRDefault="00811A82" w:rsidP="00811A82">
      <w:r>
        <w:t>Deontology looks promising. Under a deontological approach, if you should avoid misleading people, you should do so because it is your duty, not because of the consequences. There is no space to plead that the current case is a special one in which the normal rules should be suspended.</w:t>
      </w:r>
    </w:p>
    <w:p w14:paraId="6EAF10DE" w14:textId="77777777" w:rsidR="00811A82" w:rsidRDefault="00811A82" w:rsidP="00811A82">
      <w:r>
        <w:t xml:space="preserve">However, </w:t>
      </w:r>
      <w:r w:rsidRPr="000F7D4A">
        <w:rPr>
          <w:u w:val="single"/>
        </w:rPr>
        <w:t>while deontology appears to offer a better guarantee of complete and consistent honesty than utilitarianism, it only does so if people believe that honesty is a duty</w:t>
      </w:r>
      <w:r>
        <w:t>. Most people do believe that. But there is always scope to ask “Why should I do my duty?”. If the answer is “</w:t>
      </w:r>
      <w:r w:rsidRPr="000F7D4A">
        <w:rPr>
          <w:u w:val="single"/>
        </w:rPr>
        <w:t>Doing your duty will lead to good consequences”, then we will not have progressed beyond rule-utilitarianism</w:t>
      </w:r>
      <w:r>
        <w:t>. Politicians could still argue for get-out clauses, even if they first had to argue for an exemption from the deontological rule against pleading that the current case was a special one.</w:t>
      </w:r>
    </w:p>
    <w:p w14:paraId="316EFCF2" w14:textId="333D98AE" w:rsidR="00811A82" w:rsidRDefault="00811A82" w:rsidP="00811A82">
      <w:r>
        <w:t>Other reasons for doing one’s duty have been proposed. For example, some would say that duties are prescribed by God. But until we find a reason for doing one’s duty that is pretty much universally accepted, and that does not refer back to consequences, it is hard to see deontology giving us a practical guarantee of complete honesty in politics.</w:t>
      </w:r>
    </w:p>
    <w:p w14:paraId="594ED3EA" w14:textId="77777777" w:rsidR="009C50E7" w:rsidRDefault="009C50E7" w:rsidP="009C50E7">
      <w:pPr>
        <w:pStyle w:val="Heading4"/>
      </w:pPr>
      <w:r>
        <w:t xml:space="preserve">Establishing rules </w:t>
      </w:r>
      <w:r>
        <w:rPr>
          <w:u w:val="single"/>
        </w:rPr>
        <w:t>first</w:t>
      </w:r>
      <w:r>
        <w:t xml:space="preserve"> solves tautology</w:t>
      </w:r>
    </w:p>
    <w:p w14:paraId="40249EE2" w14:textId="77777777" w:rsidR="009C50E7" w:rsidRPr="00D564C7" w:rsidRDefault="009C50E7" w:rsidP="009C50E7">
      <w:r w:rsidRPr="00D564C7">
        <w:rPr>
          <w:b/>
          <w:bCs/>
          <w:sz w:val="26"/>
          <w:szCs w:val="26"/>
        </w:rPr>
        <w:t>Coulson 17</w:t>
      </w:r>
      <w:r>
        <w:t xml:space="preserve"> - f</w:t>
      </w:r>
      <w:r w:rsidRPr="00D564C7">
        <w:t>ormer PPE student of Brasenose College, Oxford</w:t>
      </w:r>
      <w:r>
        <w:t>, (Jack, “</w:t>
      </w:r>
      <w:r w:rsidRPr="00D564C7">
        <w:t>Rule Utilitarianism—Rebuttals</w:t>
      </w:r>
      <w:r>
        <w:t xml:space="preserve">,” </w:t>
      </w:r>
      <w:r>
        <w:rPr>
          <w:i/>
          <w:iCs/>
        </w:rPr>
        <w:t>Highbrow</w:t>
      </w:r>
      <w:r>
        <w:t xml:space="preserve">, 10-11-17, </w:t>
      </w:r>
      <w:hyperlink r:id="rId22" w:history="1">
        <w:r w:rsidRPr="002258C9">
          <w:rPr>
            <w:rStyle w:val="Hyperlink"/>
          </w:rPr>
          <w:t>https://gohighbrow.com/rule-utilitarianism-rebuttals/</w:t>
        </w:r>
      </w:hyperlink>
      <w:r>
        <w:t>, Accessed 7-22-20, LASA-AH)</w:t>
      </w:r>
    </w:p>
    <w:p w14:paraId="57F02D00" w14:textId="77777777" w:rsidR="009C50E7" w:rsidRDefault="009C50E7" w:rsidP="009C50E7">
      <w:r w:rsidRPr="00D564C7">
        <w:rPr>
          <w:u w:val="single"/>
        </w:rPr>
        <w:t>Rule Util</w:t>
      </w:r>
      <w:r>
        <w:t xml:space="preserve">itarianism </w:t>
      </w:r>
      <w:r w:rsidRPr="00D564C7">
        <w:rPr>
          <w:u w:val="single"/>
        </w:rPr>
        <w:t xml:space="preserve">seems to </w:t>
      </w:r>
      <w:r w:rsidRPr="00D564C7">
        <w:rPr>
          <w:rStyle w:val="Emphasis"/>
        </w:rPr>
        <w:t>collapse into Act Utilitarianism</w:t>
      </w:r>
      <w:r>
        <w:t xml:space="preserve"> </w:t>
      </w:r>
      <w:r w:rsidRPr="00D564C7">
        <w:rPr>
          <w:u w:val="single"/>
        </w:rPr>
        <w:t xml:space="preserve">because in situations where two rules conflict, we must choose between them by referring to the </w:t>
      </w:r>
      <w:r w:rsidRPr="00D564C7">
        <w:rPr>
          <w:rStyle w:val="Emphasis"/>
        </w:rPr>
        <w:t>number-one rule</w:t>
      </w:r>
      <w:r>
        <w:t xml:space="preserve">, “maximize utility” (or similar). However, supporters of Rule Utilitarianism can point out that </w:t>
      </w:r>
      <w:r w:rsidRPr="00D564C7">
        <w:rPr>
          <w:u w:val="single"/>
        </w:rPr>
        <w:t>we</w:t>
      </w:r>
      <w:r>
        <w:t xml:space="preserve"> actually </w:t>
      </w:r>
      <w:r w:rsidRPr="00D564C7">
        <w:rPr>
          <w:u w:val="single"/>
        </w:rPr>
        <w:t>very rarely know what the utility outcomes of our actions will be</w:t>
      </w:r>
      <w:r>
        <w:t xml:space="preserve">. Indeed, we know for sure that often trying to maximize utility can lead us down paths that are ultimately self-defeating—just consider how unhappy people who spend their lives aiming just for happiness often are. So, </w:t>
      </w:r>
      <w:r w:rsidRPr="00D564C7">
        <w:rPr>
          <w:u w:val="single"/>
        </w:rPr>
        <w:t>trying to choose between our rules using utility, during any given moral decision-making process</w:t>
      </w:r>
      <w:r>
        <w:t xml:space="preserve">, </w:t>
      </w:r>
      <w:r w:rsidRPr="00D564C7">
        <w:rPr>
          <w:u w:val="single"/>
        </w:rPr>
        <w:t>is</w:t>
      </w:r>
      <w:r>
        <w:t xml:space="preserve"> likely to be </w:t>
      </w:r>
      <w:r w:rsidRPr="00D564C7">
        <w:rPr>
          <w:u w:val="single"/>
        </w:rPr>
        <w:t>fruitless</w:t>
      </w:r>
      <w:r>
        <w:t>. Instead</w:t>
      </w:r>
      <w:r w:rsidRPr="00D564C7">
        <w:rPr>
          <w:u w:val="single"/>
        </w:rPr>
        <w:t xml:space="preserve">, we should </w:t>
      </w:r>
      <w:r w:rsidRPr="00D564C7">
        <w:rPr>
          <w:rStyle w:val="Emphasis"/>
        </w:rPr>
        <w:t>decide on our rules ahead</w:t>
      </w:r>
      <w:r w:rsidRPr="00D564C7">
        <w:rPr>
          <w:u w:val="single"/>
        </w:rPr>
        <w:t xml:space="preserve"> of these moments</w:t>
      </w:r>
      <w:r>
        <w:t>. In Hare’s language, we use an “intuitive level” of thinking when dealing with the majority of moral questions we encounter, and sometimes employ a “critical level” of deeper thought when we come across hard cases.</w:t>
      </w:r>
    </w:p>
    <w:p w14:paraId="5D17135E" w14:textId="5B38BBBD" w:rsidR="009C50E7" w:rsidRDefault="009C50E7" w:rsidP="00811A82">
      <w:pPr>
        <w:rPr>
          <w:u w:val="single"/>
        </w:rPr>
      </w:pPr>
      <w:r>
        <w:t xml:space="preserve">The two levels are particularly useful because most of the time, </w:t>
      </w:r>
      <w:r w:rsidRPr="00D564C7">
        <w:rPr>
          <w:u w:val="single"/>
        </w:rPr>
        <w:t>a utilitarian need not think in the often confusing terms of utility</w:t>
      </w:r>
      <w:r>
        <w:t xml:space="preserve">. </w:t>
      </w:r>
      <w:r w:rsidRPr="00D564C7">
        <w:rPr>
          <w:u w:val="single"/>
        </w:rPr>
        <w:t>They need</w:t>
      </w:r>
      <w:r>
        <w:t xml:space="preserve"> </w:t>
      </w:r>
      <w:r w:rsidRPr="00D564C7">
        <w:rPr>
          <w:u w:val="single"/>
        </w:rPr>
        <w:t>only</w:t>
      </w:r>
      <w:r>
        <w:t xml:space="preserve">, at critical moments, </w:t>
      </w:r>
      <w:r w:rsidRPr="00D564C7">
        <w:rPr>
          <w:u w:val="single"/>
        </w:rPr>
        <w:t>rationally engage in moral thinking</w:t>
      </w:r>
      <w:r>
        <w:t xml:space="preserve">. Consider utilitarianism and its relation to children: It would be very difficult indeed to cultivate a strong moral code in a young child if we relied upon them quickly grasping a fleshed-out theory of utility, but we find it quite easy to teach them many rules of thumb (“intuitive” level) before they become old enough to engage in the complicated “critical” level thinking we occasionally demand of adults. </w:t>
      </w:r>
      <w:r w:rsidRPr="00D564C7">
        <w:rPr>
          <w:u w:val="single"/>
        </w:rPr>
        <w:t xml:space="preserve">Rule Utilitarianism </w:t>
      </w:r>
      <w:r w:rsidRPr="00D564C7">
        <w:rPr>
          <w:rStyle w:val="Emphasis"/>
        </w:rPr>
        <w:t>doesn’t collapse</w:t>
      </w:r>
      <w:r w:rsidRPr="00D564C7">
        <w:rPr>
          <w:u w:val="single"/>
        </w:rPr>
        <w:t xml:space="preserve"> into Act Utilitarianism, because most of the time, we lack the ability to actually follow Act Utilitarianism’s direction</w:t>
      </w:r>
      <w:r>
        <w:t xml:space="preserve">—one might even say </w:t>
      </w:r>
      <w:r w:rsidRPr="00D564C7">
        <w:rPr>
          <w:u w:val="single"/>
        </w:rPr>
        <w:t>Act Utilitarianism collapses into Rule Utilitarianism, because when faced with moral uncertainty, we generally have no choice but to fall back on the rules that have previously served us well.</w:t>
      </w:r>
    </w:p>
    <w:p w14:paraId="2A8734C0" w14:textId="5B3742C1" w:rsidR="009C50E7" w:rsidRDefault="009C50E7" w:rsidP="009C50E7">
      <w:pPr>
        <w:pStyle w:val="Heading3"/>
      </w:pPr>
      <w:r>
        <w:t>2AC – AT: Deontology Tautological</w:t>
      </w:r>
    </w:p>
    <w:p w14:paraId="2B99FEC0" w14:textId="77777777" w:rsidR="009C50E7" w:rsidRDefault="009C50E7" w:rsidP="009C50E7">
      <w:pPr>
        <w:pStyle w:val="Heading4"/>
      </w:pPr>
      <w:r>
        <w:t xml:space="preserve">Deontology can resolve ties </w:t>
      </w:r>
      <w:r>
        <w:rPr>
          <w:u w:val="single"/>
        </w:rPr>
        <w:t>without</w:t>
      </w:r>
      <w:r>
        <w:t xml:space="preserve"> using consequentialism</w:t>
      </w:r>
    </w:p>
    <w:p w14:paraId="4DCECFDC" w14:textId="77777777" w:rsidR="009C50E7" w:rsidRPr="00D564C7" w:rsidRDefault="009C50E7" w:rsidP="009C50E7">
      <w:r w:rsidRPr="00A73FA2">
        <w:rPr>
          <w:b/>
          <w:bCs/>
          <w:sz w:val="26"/>
          <w:szCs w:val="26"/>
        </w:rPr>
        <w:t>Mardellat 20</w:t>
      </w:r>
      <w:r>
        <w:t xml:space="preserve"> - </w:t>
      </w:r>
      <w:r w:rsidRPr="00A73FA2">
        <w:t>Ph.D.​ candidate working about T. M. Scanlon's moral and political philosophy</w:t>
      </w:r>
      <w:r>
        <w:t>, (Victor, “</w:t>
      </w:r>
      <w:r w:rsidRPr="00A73FA2">
        <w:t>Contractualism and the paradox of deontology</w:t>
      </w:r>
      <w:r>
        <w:t xml:space="preserve">,” </w:t>
      </w:r>
      <w:r>
        <w:rPr>
          <w:i/>
          <w:iCs/>
        </w:rPr>
        <w:t>SpringerLink</w:t>
      </w:r>
      <w:r>
        <w:t xml:space="preserve">, 1-7-20, </w:t>
      </w:r>
      <w:hyperlink r:id="rId23" w:history="1">
        <w:r w:rsidRPr="002258C9">
          <w:rPr>
            <w:rStyle w:val="Hyperlink"/>
          </w:rPr>
          <w:t>https://link-springer-com.proxy.lib.umich.edu/article/10.1007/s11098-019-01406-w</w:t>
        </w:r>
      </w:hyperlink>
      <w:r>
        <w:t>, Accessed 7-22-20, LASA-AH)</w:t>
      </w:r>
    </w:p>
    <w:p w14:paraId="12090909" w14:textId="77777777" w:rsidR="009C50E7" w:rsidRDefault="009C50E7" w:rsidP="009C50E7">
      <w:r>
        <w:t xml:space="preserve">One main reason why </w:t>
      </w:r>
      <w:r w:rsidRPr="00480EC5">
        <w:rPr>
          <w:u w:val="single"/>
        </w:rPr>
        <w:t>Brand-Ballard and Shaver</w:t>
      </w:r>
      <w:r>
        <w:t xml:space="preserve"> believe that contractualism is unable to justify deontological restrictions is that, as they </w:t>
      </w:r>
      <w:r w:rsidRPr="00480EC5">
        <w:rPr>
          <w:u w:val="single"/>
        </w:rPr>
        <w:t>see</w:t>
      </w:r>
      <w:r>
        <w:t xml:space="preserve"> it, </w:t>
      </w:r>
      <w:r w:rsidRPr="00480EC5">
        <w:rPr>
          <w:u w:val="single"/>
        </w:rPr>
        <w:t>the tie-breaking argument Scanlon uses to defend the principle that we should save as many endangered persons as we can</w:t>
      </w:r>
      <w:r>
        <w:t xml:space="preserve"> in rescue cases “</w:t>
      </w:r>
      <w:r w:rsidRPr="00480EC5">
        <w:rPr>
          <w:u w:val="single"/>
        </w:rPr>
        <w:t>threatens to justify aggregation</w:t>
      </w:r>
      <w:r>
        <w:t xml:space="preserve"> […] in other contexts in which we must harm some to save others” (Brand-Ballard 2004: 284). It is hence worth seeing first how the tie-breaking argument works in rescue cases. </w:t>
      </w:r>
      <w:r w:rsidRPr="00480EC5">
        <w:rPr>
          <w:u w:val="single"/>
        </w:rPr>
        <w:t xml:space="preserve">One such case, </w:t>
      </w:r>
      <w:r>
        <w:t xml:space="preserve">which I will call </w:t>
      </w:r>
      <w:r w:rsidRPr="00480EC5">
        <w:rPr>
          <w:u w:val="single"/>
        </w:rPr>
        <w:t>Scenario 1,</w:t>
      </w:r>
      <w:r>
        <w:t xml:space="preserve"> is taken from Foot (1967: 24):</w:t>
      </w:r>
    </w:p>
    <w:p w14:paraId="7FAC5723" w14:textId="77777777" w:rsidR="009C50E7" w:rsidRDefault="009C50E7" w:rsidP="009C50E7">
      <w:r w:rsidRPr="00480EC5">
        <w:rPr>
          <w:u w:val="single"/>
        </w:rPr>
        <w:t>We are about to give a patient who needs it to save his life a massive dose of a certain</w:t>
      </w:r>
      <w:r>
        <w:t xml:space="preserve"> </w:t>
      </w:r>
      <w:r w:rsidRPr="00480EC5">
        <w:rPr>
          <w:u w:val="single"/>
        </w:rPr>
        <w:t>drug</w:t>
      </w:r>
      <w:r>
        <w:t xml:space="preserve"> in short supply. </w:t>
      </w:r>
      <w:r w:rsidRPr="00480EC5">
        <w:rPr>
          <w:u w:val="single"/>
        </w:rPr>
        <w:t>There arrive</w:t>
      </w:r>
      <w:r>
        <w:t xml:space="preserve">, however, </w:t>
      </w:r>
      <w:r w:rsidRPr="00480EC5">
        <w:rPr>
          <w:u w:val="single"/>
        </w:rPr>
        <w:t>five other patients each of whom could be saved by one fifth of that dose.</w:t>
      </w:r>
      <w:r>
        <w:t xml:space="preserve"> </w:t>
      </w:r>
      <w:r w:rsidRPr="00480EC5">
        <w:rPr>
          <w:u w:val="single"/>
        </w:rPr>
        <w:t>We say</w:t>
      </w:r>
      <w:r>
        <w:t xml:space="preserve"> with regret that we cannot spare our whole supply of the drug for a single patient, just as </w:t>
      </w:r>
      <w:r w:rsidRPr="00480EC5">
        <w:t>we should</w:t>
      </w:r>
      <w:r>
        <w:t xml:space="preserve"> say that </w:t>
      </w:r>
      <w:r w:rsidRPr="00480EC5">
        <w:rPr>
          <w:u w:val="single"/>
        </w:rPr>
        <w:t>we could not spare the whole resources of a ward for one dangerously ill individual</w:t>
      </w:r>
      <w:r>
        <w:t xml:space="preserve"> when ambulances arrive bringing in victims of a multiple crash. We feel bound to let one man die rather than many if that is our only choice.</w:t>
      </w:r>
    </w:p>
    <w:p w14:paraId="1197D4C0" w14:textId="77777777" w:rsidR="009C50E7" w:rsidRDefault="009C50E7" w:rsidP="009C50E7">
      <w:r>
        <w:t>If contractualism is to stand out as a clear and appealing alternative to consequentialism</w:t>
      </w:r>
      <w:r w:rsidRPr="00480EC5">
        <w:rPr>
          <w:u w:val="single"/>
        </w:rPr>
        <w:t xml:space="preserve">, the challenge for the contractualist is to </w:t>
      </w:r>
      <w:r w:rsidRPr="00480EC5">
        <w:rPr>
          <w:rStyle w:val="Emphasis"/>
        </w:rPr>
        <w:t>justify our duty</w:t>
      </w:r>
      <w:r w:rsidRPr="00480EC5">
        <w:rPr>
          <w:u w:val="single"/>
        </w:rPr>
        <w:t xml:space="preserve"> to save the greater number</w:t>
      </w:r>
      <w:r>
        <w:t xml:space="preserve"> (SGN) in this case without presupposing any consequentialist judgment. Scanlon’s tie-breaking argument (1998: 232) proceeds as follows.</w:t>
      </w:r>
    </w:p>
    <w:p w14:paraId="08C9871F" w14:textId="77777777" w:rsidR="009C50E7" w:rsidRDefault="009C50E7" w:rsidP="009C50E7">
      <w:r>
        <w:t xml:space="preserve">We begin by considering the claim placed on us by the patient who needs all the drug to survive (call him A): </w:t>
      </w:r>
      <w:r w:rsidRPr="00480EC5">
        <w:rPr>
          <w:u w:val="single"/>
        </w:rPr>
        <w:t xml:space="preserve">given that A needs the drug to survive, we owe it to A is to give it to him </w:t>
      </w:r>
      <w:r w:rsidRPr="00480EC5">
        <w:rPr>
          <w:rStyle w:val="Emphasis"/>
        </w:rPr>
        <w:t>unless we have sufficient justification for not doing so</w:t>
      </w:r>
      <w:r>
        <w:t xml:space="preserve">. When we then consider the claim of need that the first patient in the group of five places on us (call him B), </w:t>
      </w:r>
      <w:r w:rsidRPr="00480EC5">
        <w:rPr>
          <w:u w:val="single"/>
        </w:rPr>
        <w:t>we ask</w:t>
      </w:r>
      <w:r>
        <w:t xml:space="preserve"> ourselves </w:t>
      </w:r>
      <w:r w:rsidRPr="00480EC5">
        <w:rPr>
          <w:u w:val="single"/>
        </w:rPr>
        <w:t>whether using (</w:t>
      </w:r>
      <w:r>
        <w:t xml:space="preserve">part of) </w:t>
      </w:r>
      <w:r w:rsidRPr="00480EC5">
        <w:rPr>
          <w:u w:val="single"/>
        </w:rPr>
        <w:t xml:space="preserve">the drug to save B is a sufficient justification </w:t>
      </w:r>
      <w:r>
        <w:t xml:space="preserve">for not curing A. It turns out that, special relationships (e.g., spousal or parental) apart, it is: </w:t>
      </w:r>
      <w:r w:rsidRPr="00480EC5">
        <w:rPr>
          <w:u w:val="single"/>
        </w:rPr>
        <w:t>given that A’s and B’s conflicting demands on us are identical and thus equally strong, neither one can rightly insist on being cured instead of the other</w:t>
      </w:r>
      <w:r>
        <w:t xml:space="preserve"> (Anscombe 1967: 16–17). </w:t>
      </w:r>
      <w:r w:rsidRPr="00480EC5">
        <w:rPr>
          <w:u w:val="single"/>
        </w:rPr>
        <w:t xml:space="preserve">What we owe </w:t>
      </w:r>
      <w:r>
        <w:t xml:space="preserve">to both </w:t>
      </w:r>
      <w:r w:rsidRPr="00480EC5">
        <w:rPr>
          <w:u w:val="single"/>
        </w:rPr>
        <w:t>is</w:t>
      </w:r>
      <w:r>
        <w:t xml:space="preserve"> </w:t>
      </w:r>
      <w:r w:rsidRPr="00480EC5">
        <w:rPr>
          <w:u w:val="single"/>
        </w:rPr>
        <w:t>therefore to cure one of them with the medicine, whoever that is, instead of wasting it</w:t>
      </w:r>
      <w:r>
        <w:t>. That is, honoring either A’s or B’s demand by curing him would not violate what we owe to the other claimant.</w:t>
      </w:r>
    </w:p>
    <w:p w14:paraId="36515AAC" w14:textId="77777777" w:rsidR="009C50E7" w:rsidRDefault="009C50E7" w:rsidP="009C50E7">
      <w:r w:rsidRPr="00480EC5">
        <w:t>Turning</w:t>
      </w:r>
      <w:r>
        <w:t xml:space="preserve"> then </w:t>
      </w:r>
      <w:r w:rsidRPr="00480EC5">
        <w:t>to the claim of need that the second patient in the group of five places on us</w:t>
      </w:r>
      <w:r>
        <w:t xml:space="preserve"> (call her C), we wonder whether honoring that claim would violate what is owed to A</w:t>
      </w:r>
      <w:r w:rsidRPr="00480EC5">
        <w:rPr>
          <w:u w:val="single"/>
        </w:rPr>
        <w:t xml:space="preserve">. If meeting C’s demand would violate what we owe to A, this very fact would </w:t>
      </w:r>
      <w:r w:rsidRPr="00480EC5">
        <w:rPr>
          <w:rStyle w:val="Emphasis"/>
        </w:rPr>
        <w:t>constitute a sufficient justification</w:t>
      </w:r>
      <w:r w:rsidRPr="00480EC5">
        <w:rPr>
          <w:u w:val="single"/>
        </w:rPr>
        <w:t xml:space="preserve"> for not curing C.</w:t>
      </w:r>
      <w:r>
        <w:t xml:space="preserve"> Recall that, </w:t>
      </w:r>
      <w:r w:rsidRPr="00480EC5">
        <w:rPr>
          <w:u w:val="single"/>
        </w:rPr>
        <w:t xml:space="preserve">since A’s and B’s conflicting demands on us </w:t>
      </w:r>
      <w:r w:rsidRPr="00480EC5">
        <w:rPr>
          <w:rStyle w:val="Emphasis"/>
        </w:rPr>
        <w:t>are identical</w:t>
      </w:r>
      <w:r>
        <w:t xml:space="preserve">, </w:t>
      </w:r>
      <w:r w:rsidRPr="00480EC5">
        <w:rPr>
          <w:u w:val="single"/>
        </w:rPr>
        <w:t>what we owe to A is to cure either A or B indifferently instead of wasting the drug</w:t>
      </w:r>
      <w:r>
        <w:t xml:space="preserve">: that is the sense in which these conflicting demands build a tie. Hence, </w:t>
      </w:r>
      <w:r w:rsidRPr="00480EC5">
        <w:rPr>
          <w:u w:val="single"/>
        </w:rPr>
        <w:t xml:space="preserve">given that C’s demand can be honored together with that of B, what we owe to A </w:t>
      </w:r>
      <w:r w:rsidRPr="00480EC5">
        <w:rPr>
          <w:rStyle w:val="Emphasis"/>
        </w:rPr>
        <w:t>cannot be regarded as sufficient justification</w:t>
      </w:r>
      <w:r w:rsidRPr="00480EC5">
        <w:rPr>
          <w:u w:val="single"/>
        </w:rPr>
        <w:t xml:space="preserve"> for not curing B and C instead of A</w:t>
      </w:r>
      <w:r>
        <w:t xml:space="preserve">. That is, saving B and C is compatible with what we owe to A. Since, however, we owe it to C to cure her unless anyone could reasonably complain about this, it derives from the fact that </w:t>
      </w:r>
      <w:r w:rsidRPr="00480EC5">
        <w:rPr>
          <w:u w:val="single"/>
        </w:rPr>
        <w:t>saving C alongside with B would not violate what we owe to A that B and C should be saved</w:t>
      </w:r>
      <w:r>
        <w:t xml:space="preserve">. In other words, </w:t>
      </w:r>
      <w:r w:rsidRPr="00480EC5">
        <w:rPr>
          <w:u w:val="single"/>
        </w:rPr>
        <w:t>since we are morally free to cure C,</w:t>
      </w:r>
      <w:r>
        <w:t xml:space="preserve"> in the sense that </w:t>
      </w:r>
      <w:r w:rsidRPr="00480EC5">
        <w:rPr>
          <w:u w:val="single"/>
        </w:rPr>
        <w:t xml:space="preserve">giving her part of the drug </w:t>
      </w:r>
      <w:r w:rsidRPr="00480EC5">
        <w:rPr>
          <w:rStyle w:val="Emphasis"/>
        </w:rPr>
        <w:t>would not violate</w:t>
      </w:r>
      <w:r w:rsidRPr="00480EC5">
        <w:rPr>
          <w:u w:val="single"/>
        </w:rPr>
        <w:t xml:space="preserve"> anyone’s entitlement to it</w:t>
      </w:r>
      <w:r>
        <w:t xml:space="preserve">, </w:t>
      </w:r>
      <w:r w:rsidRPr="00480EC5">
        <w:rPr>
          <w:u w:val="single"/>
        </w:rPr>
        <w:t>we would fail to give proper consideration to her needs if we did not do so</w:t>
      </w:r>
      <w:r>
        <w:t>. That is how the claim of the additional person breaks the tie. This is why Scanlon can conclude that a principle that would allow us to save A instead of B and C (e.g., a rule that would authorize a decision by coin flip) could be reasonably rejected by C on the ground that her needing the drug to survive would, according to this principle, make no difference to what we are required to do.</w:t>
      </w:r>
    </w:p>
    <w:p w14:paraId="6A104AFA" w14:textId="77777777" w:rsidR="009C50E7" w:rsidRDefault="009C50E7" w:rsidP="009C50E7">
      <w:r>
        <w:t xml:space="preserve">Finally, </w:t>
      </w:r>
      <w:r w:rsidRPr="00480EC5">
        <w:rPr>
          <w:u w:val="single"/>
        </w:rPr>
        <w:t xml:space="preserve">once we know that we should save B and C </w:t>
      </w:r>
      <w:r w:rsidRPr="00480EC5">
        <w:rPr>
          <w:rStyle w:val="Emphasis"/>
        </w:rPr>
        <w:t>instead of A</w:t>
      </w:r>
      <w:r w:rsidRPr="00480EC5">
        <w:t xml:space="preserve">, </w:t>
      </w:r>
      <w:r w:rsidRPr="00480EC5">
        <w:rPr>
          <w:u w:val="single"/>
        </w:rPr>
        <w:t>and that we can save the three remaining patients who each need a fifth of the drug alongside with these two</w:t>
      </w:r>
      <w:r>
        <w:t xml:space="preserve">, </w:t>
      </w:r>
      <w:r w:rsidRPr="00480EC5">
        <w:rPr>
          <w:u w:val="single"/>
        </w:rPr>
        <w:t>there is</w:t>
      </w:r>
      <w:r>
        <w:t xml:space="preserve"> simply </w:t>
      </w:r>
      <w:r w:rsidRPr="00480EC5">
        <w:rPr>
          <w:u w:val="single"/>
        </w:rPr>
        <w:t xml:space="preserve">no justification that can be offered </w:t>
      </w:r>
      <w:r>
        <w:t>to the three f</w:t>
      </w:r>
      <w:r w:rsidRPr="00480EC5">
        <w:rPr>
          <w:u w:val="single"/>
        </w:rPr>
        <w:t>or why we would be allowed not to cure them as well</w:t>
      </w:r>
      <w:r>
        <w:t>. That is why we ought to save the five.</w:t>
      </w:r>
    </w:p>
    <w:p w14:paraId="0E195880" w14:textId="77777777" w:rsidR="009C50E7" w:rsidRDefault="009C50E7" w:rsidP="009C50E7">
      <w:r>
        <w:t xml:space="preserve">Note that </w:t>
      </w:r>
      <w:r w:rsidRPr="00480EC5">
        <w:rPr>
          <w:u w:val="single"/>
        </w:rPr>
        <w:t xml:space="preserve">this argument </w:t>
      </w:r>
      <w:r w:rsidRPr="00480EC5">
        <w:rPr>
          <w:rStyle w:val="Emphasis"/>
        </w:rPr>
        <w:t>does not rest</w:t>
      </w:r>
      <w:r w:rsidRPr="00480EC5">
        <w:rPr>
          <w:u w:val="single"/>
        </w:rPr>
        <w:t xml:space="preserve"> at any point </w:t>
      </w:r>
      <w:r w:rsidRPr="00480EC5">
        <w:rPr>
          <w:rStyle w:val="Emphasis"/>
        </w:rPr>
        <w:t>on the consequentialist assumption</w:t>
      </w:r>
      <w:r w:rsidRPr="00480EC5">
        <w:rPr>
          <w:u w:val="single"/>
        </w:rPr>
        <w:t xml:space="preserve"> that the state of affairs thereby brought about is the best from an impersonal standpoint</w:t>
      </w:r>
      <w:r>
        <w:t>, and that, contrary to Michael Otsuka’s interpretation (2000), it also does not combine or aggregate the claims of the many so that they can collectively outweigh the claim of the one.Footnote4 The challenge of defending SGN without presupposing consequentialist judgments has thus been met.</w:t>
      </w:r>
    </w:p>
    <w:p w14:paraId="4F131F06" w14:textId="02BF6CA2" w:rsidR="009C50E7" w:rsidRDefault="009C50E7" w:rsidP="009C50E7">
      <w:pPr>
        <w:rPr>
          <w:u w:val="single"/>
        </w:rPr>
      </w:pPr>
      <w:r>
        <w:t xml:space="preserve">Therefore, if the tie-breaking argument threatens to render the violation of restrictions against harming or killing permissible in paradox of deontology cases, this cannot be because the tie-breaking argument would represent an “endorsement of aggregation”, as Brand-Ballard describes it (2004: 284). Rather, </w:t>
      </w:r>
      <w:r w:rsidRPr="00480EC5">
        <w:rPr>
          <w:u w:val="single"/>
        </w:rPr>
        <w:t>in paradox of deontology cases</w:t>
      </w:r>
      <w:r>
        <w:t xml:space="preserve">, </w:t>
      </w:r>
      <w:r w:rsidRPr="00480EC5">
        <w:rPr>
          <w:u w:val="single"/>
        </w:rPr>
        <w:t>a tie-breaking argument would,</w:t>
      </w:r>
      <w:r>
        <w:t xml:space="preserve"> first, </w:t>
      </w:r>
      <w:r w:rsidRPr="00480EC5">
        <w:rPr>
          <w:u w:val="single"/>
        </w:rPr>
        <w:t>allow the demand to be saved from deadly aggression that someone else’s victim could place on us to build a tie with the demand not to be killed our own potential victim could place on us</w:t>
      </w:r>
      <w:r>
        <w:t xml:space="preserve">, </w:t>
      </w:r>
      <w:r w:rsidRPr="00480EC5">
        <w:rPr>
          <w:u w:val="single"/>
        </w:rPr>
        <w:t>and</w:t>
      </w:r>
      <w:r>
        <w:t xml:space="preserve">, second, </w:t>
      </w:r>
      <w:r w:rsidRPr="00480EC5">
        <w:rPr>
          <w:rStyle w:val="Emphasis"/>
        </w:rPr>
        <w:t>allow this tie to be broken</w:t>
      </w:r>
      <w:r>
        <w:t xml:space="preserve"> </w:t>
      </w:r>
      <w:r w:rsidRPr="00480EC5">
        <w:rPr>
          <w:u w:val="single"/>
        </w:rPr>
        <w:t>by the demand to be saved from deadly aggression that yet another victim of someone else’s aggression could place on us.</w:t>
      </w:r>
    </w:p>
    <w:p w14:paraId="33B00F6B" w14:textId="4CD3622D" w:rsidR="008F4571" w:rsidRDefault="008F4571" w:rsidP="008F4571">
      <w:pPr>
        <w:pStyle w:val="Heading3"/>
      </w:pPr>
      <w:r>
        <w:t>2AC – AT: Magnitude Outweighs</w:t>
      </w:r>
    </w:p>
    <w:p w14:paraId="1287733B" w14:textId="77777777" w:rsidR="008F4571" w:rsidRDefault="008F4571" w:rsidP="008F4571">
      <w:pPr>
        <w:pStyle w:val="Heading4"/>
      </w:pPr>
      <w:r>
        <w:t xml:space="preserve">Infinite risk does not justify ignoring probability---AND collapses decision-making. </w:t>
      </w:r>
    </w:p>
    <w:p w14:paraId="5D117C8C" w14:textId="77777777" w:rsidR="008F4571" w:rsidRDefault="008F4571" w:rsidP="008F4571">
      <w:pPr>
        <w:rPr>
          <w:sz w:val="16"/>
          <w:szCs w:val="16"/>
        </w:rPr>
      </w:pPr>
      <w:r>
        <w:rPr>
          <w:rStyle w:val="Style13ptBold"/>
        </w:rPr>
        <w:t xml:space="preserve">Kessler ‘8 </w:t>
      </w:r>
      <w:r w:rsidRPr="008E2345">
        <w:rPr>
          <w:sz w:val="16"/>
          <w:szCs w:val="16"/>
        </w:rPr>
        <w:t>(Oliver; April 2008; Ph</w:t>
      </w:r>
      <w:r>
        <w:rPr>
          <w:sz w:val="16"/>
          <w:szCs w:val="16"/>
        </w:rPr>
        <w:t>.</w:t>
      </w:r>
      <w:r w:rsidRPr="008E2345">
        <w:rPr>
          <w:sz w:val="16"/>
          <w:szCs w:val="16"/>
        </w:rPr>
        <w:t>D</w:t>
      </w:r>
      <w:r>
        <w:rPr>
          <w:sz w:val="16"/>
          <w:szCs w:val="16"/>
        </w:rPr>
        <w:t>.</w:t>
      </w:r>
      <w:r w:rsidRPr="008E2345">
        <w:rPr>
          <w:sz w:val="16"/>
          <w:szCs w:val="16"/>
        </w:rPr>
        <w:t xml:space="preserve"> in IR, </w:t>
      </w:r>
      <w:r>
        <w:rPr>
          <w:sz w:val="16"/>
          <w:szCs w:val="16"/>
        </w:rPr>
        <w:t>Professor of Sociology</w:t>
      </w:r>
      <w:r w:rsidRPr="008E2345">
        <w:rPr>
          <w:sz w:val="16"/>
          <w:szCs w:val="16"/>
        </w:rPr>
        <w:t xml:space="preserve"> at the University of Bielefeld, </w:t>
      </w:r>
      <w:r>
        <w:rPr>
          <w:sz w:val="16"/>
          <w:szCs w:val="16"/>
        </w:rPr>
        <w:t xml:space="preserve">Professor of History and Theory </w:t>
      </w:r>
      <w:r w:rsidRPr="008E2345">
        <w:rPr>
          <w:sz w:val="16"/>
          <w:szCs w:val="16"/>
        </w:rPr>
        <w:t>of IR at the Faculty of Arts; Alternatives, Vol. 33, “From Insecurity to Uncertainty:  Risk and the Paradox o</w:t>
      </w:r>
      <w:r>
        <w:rPr>
          <w:sz w:val="16"/>
          <w:szCs w:val="16"/>
        </w:rPr>
        <w:t>f Security Politics” p. 211-232; RP)</w:t>
      </w:r>
    </w:p>
    <w:p w14:paraId="646A3E2C" w14:textId="6CBBDDFE" w:rsidR="008F4571" w:rsidRDefault="008F4571" w:rsidP="008F4571">
      <w:pPr>
        <w:rPr>
          <w:sz w:val="16"/>
        </w:rPr>
      </w:pPr>
      <w:r w:rsidRPr="00ED4E7D">
        <w:rPr>
          <w:sz w:val="16"/>
        </w:rPr>
        <w:t xml:space="preserve">The problem of the second method is that </w:t>
      </w:r>
      <w:r w:rsidRPr="008F5635">
        <w:rPr>
          <w:u w:val="single"/>
        </w:rPr>
        <w:t>it is very difficult to "calculate"</w:t>
      </w:r>
      <w:r w:rsidRPr="00ED4E7D">
        <w:rPr>
          <w:sz w:val="16"/>
        </w:rPr>
        <w:t xml:space="preserve"> politically </w:t>
      </w:r>
      <w:r w:rsidRPr="008F5635">
        <w:rPr>
          <w:u w:val="single"/>
        </w:rPr>
        <w:t xml:space="preserve">unacceptable </w:t>
      </w:r>
      <w:r w:rsidRPr="00E2485B">
        <w:rPr>
          <w:u w:val="single"/>
        </w:rPr>
        <w:t>losses. If</w:t>
      </w:r>
      <w:r w:rsidRPr="00ED4E7D">
        <w:rPr>
          <w:sz w:val="16"/>
        </w:rPr>
        <w:t xml:space="preserve"> the </w:t>
      </w:r>
      <w:r w:rsidRPr="004566A6">
        <w:rPr>
          <w:highlight w:val="cyan"/>
          <w:u w:val="single"/>
        </w:rPr>
        <w:t>risk</w:t>
      </w:r>
      <w:r w:rsidRPr="00ED4E7D">
        <w:rPr>
          <w:sz w:val="16"/>
        </w:rPr>
        <w:t xml:space="preserve"> of terrorism </w:t>
      </w:r>
      <w:r w:rsidRPr="00712C27">
        <w:rPr>
          <w:u w:val="single"/>
        </w:rPr>
        <w:t xml:space="preserve">is </w:t>
      </w:r>
      <w:r w:rsidRPr="004566A6">
        <w:rPr>
          <w:highlight w:val="cyan"/>
          <w:u w:val="single"/>
        </w:rPr>
        <w:t>defined</w:t>
      </w:r>
      <w:r w:rsidRPr="00ED4E7D">
        <w:rPr>
          <w:sz w:val="16"/>
        </w:rPr>
        <w:t xml:space="preserve"> in traditional terms </w:t>
      </w:r>
      <w:r w:rsidRPr="004566A6">
        <w:rPr>
          <w:highlight w:val="cyan"/>
          <w:u w:val="single"/>
        </w:rPr>
        <w:t>by</w:t>
      </w:r>
      <w:r w:rsidRPr="00ED4E7D">
        <w:rPr>
          <w:sz w:val="16"/>
        </w:rPr>
        <w:t xml:space="preserve"> probability and </w:t>
      </w:r>
      <w:r w:rsidRPr="004566A6">
        <w:rPr>
          <w:highlight w:val="cyan"/>
          <w:u w:val="single"/>
        </w:rPr>
        <w:t>potential loss</w:t>
      </w:r>
      <w:r w:rsidRPr="00BC56F9">
        <w:rPr>
          <w:u w:val="single"/>
        </w:rPr>
        <w:t>, then</w:t>
      </w:r>
      <w:r w:rsidRPr="00ED4E7D">
        <w:rPr>
          <w:sz w:val="16"/>
        </w:rPr>
        <w:t xml:space="preserve"> the </w:t>
      </w:r>
      <w:r w:rsidRPr="00712C27">
        <w:rPr>
          <w:u w:val="single"/>
        </w:rPr>
        <w:t>focus on dramatic</w:t>
      </w:r>
      <w:r w:rsidRPr="00ED4E7D">
        <w:rPr>
          <w:sz w:val="16"/>
        </w:rPr>
        <w:t xml:space="preserve"> terror </w:t>
      </w:r>
      <w:r w:rsidRPr="00BC56F9">
        <w:rPr>
          <w:u w:val="single"/>
        </w:rPr>
        <w:t xml:space="preserve">attacks </w:t>
      </w:r>
      <w:r w:rsidRPr="004566A6">
        <w:rPr>
          <w:highlight w:val="cyan"/>
          <w:u w:val="single"/>
        </w:rPr>
        <w:t>leads to</w:t>
      </w:r>
      <w:r w:rsidRPr="00ED4E7D">
        <w:rPr>
          <w:sz w:val="16"/>
        </w:rPr>
        <w:t xml:space="preserve"> the </w:t>
      </w:r>
      <w:r w:rsidRPr="004566A6">
        <w:rPr>
          <w:b/>
          <w:highlight w:val="cyan"/>
          <w:u w:val="single"/>
        </w:rPr>
        <w:t>marginalization of probabilitie</w:t>
      </w:r>
      <w:r w:rsidRPr="00ED4E7D">
        <w:rPr>
          <w:b/>
          <w:u w:val="single"/>
        </w:rPr>
        <w:t>s</w:t>
      </w:r>
      <w:r w:rsidRPr="00ED4E7D">
        <w:rPr>
          <w:sz w:val="16"/>
        </w:rPr>
        <w:t xml:space="preserve">. The reason is that </w:t>
      </w:r>
      <w:r w:rsidRPr="004566A6">
        <w:rPr>
          <w:highlight w:val="cyan"/>
          <w:u w:val="single"/>
        </w:rPr>
        <w:t>even the highest</w:t>
      </w:r>
      <w:r w:rsidRPr="00BC56F9">
        <w:rPr>
          <w:u w:val="single"/>
        </w:rPr>
        <w:t xml:space="preserve"> degree of </w:t>
      </w:r>
      <w:r w:rsidRPr="004566A6">
        <w:rPr>
          <w:highlight w:val="cyan"/>
          <w:u w:val="single"/>
        </w:rPr>
        <w:t xml:space="preserve">improbability </w:t>
      </w:r>
      <w:r w:rsidRPr="004566A6">
        <w:rPr>
          <w:b/>
          <w:highlight w:val="cyan"/>
          <w:u w:val="single"/>
        </w:rPr>
        <w:t>becomes irrelevant</w:t>
      </w:r>
      <w:r w:rsidRPr="004566A6">
        <w:rPr>
          <w:highlight w:val="cyan"/>
          <w:u w:val="single"/>
        </w:rPr>
        <w:t xml:space="preserve"> as</w:t>
      </w:r>
      <w:r w:rsidRPr="00BC56F9">
        <w:rPr>
          <w:u w:val="single"/>
        </w:rPr>
        <w:t xml:space="preserve"> the measure of </w:t>
      </w:r>
      <w:r w:rsidRPr="004566A6">
        <w:rPr>
          <w:highlight w:val="cyan"/>
          <w:u w:val="single"/>
        </w:rPr>
        <w:t>loss goes to infinity</w:t>
      </w:r>
      <w:r w:rsidRPr="00ED4E7D">
        <w:rPr>
          <w:sz w:val="16"/>
        </w:rPr>
        <w:t>.</w:t>
      </w:r>
      <w:r>
        <w:rPr>
          <w:sz w:val="16"/>
        </w:rPr>
        <w:t xml:space="preserve"> </w:t>
      </w:r>
      <w:r w:rsidRPr="00ED4E7D">
        <w:rPr>
          <w:sz w:val="16"/>
        </w:rPr>
        <w:t xml:space="preserve">^o </w:t>
      </w:r>
      <w:r w:rsidRPr="00BC56F9">
        <w:rPr>
          <w:u w:val="single"/>
        </w:rPr>
        <w:t>The</w:t>
      </w:r>
      <w:r w:rsidRPr="00ED4E7D">
        <w:rPr>
          <w:sz w:val="16"/>
        </w:rPr>
        <w:t xml:space="preserve"> mathematical </w:t>
      </w:r>
      <w:r w:rsidRPr="00BC56F9">
        <w:rPr>
          <w:u w:val="single"/>
        </w:rPr>
        <w:t>calculation of the risk</w:t>
      </w:r>
      <w:r w:rsidRPr="00ED4E7D">
        <w:rPr>
          <w:sz w:val="16"/>
        </w:rPr>
        <w:t xml:space="preserve"> of terrorism thus </w:t>
      </w:r>
      <w:r w:rsidRPr="00BC56F9">
        <w:rPr>
          <w:u w:val="single"/>
        </w:rPr>
        <w:t>tends to overestimate and</w:t>
      </w:r>
      <w:r w:rsidRPr="00ED4E7D">
        <w:rPr>
          <w:sz w:val="16"/>
        </w:rPr>
        <w:t xml:space="preserve"> to </w:t>
      </w:r>
      <w:r w:rsidRPr="00BC56F9">
        <w:rPr>
          <w:u w:val="single"/>
        </w:rPr>
        <w:t>dramatize</w:t>
      </w:r>
      <w:r w:rsidRPr="00ED4E7D">
        <w:rPr>
          <w:sz w:val="16"/>
        </w:rPr>
        <w:t xml:space="preserve"> the </w:t>
      </w:r>
      <w:r w:rsidRPr="00F23879">
        <w:rPr>
          <w:u w:val="single"/>
        </w:rPr>
        <w:t>danger. This has</w:t>
      </w:r>
      <w:r w:rsidRPr="00BC56F9">
        <w:rPr>
          <w:u w:val="single"/>
        </w:rPr>
        <w:t xml:space="preserve"> consequences beyond</w:t>
      </w:r>
      <w:r w:rsidRPr="00ED4E7D">
        <w:rPr>
          <w:sz w:val="16"/>
        </w:rPr>
        <w:t xml:space="preserve"> the actual </w:t>
      </w:r>
      <w:r w:rsidRPr="00BC56F9">
        <w:rPr>
          <w:u w:val="single"/>
        </w:rPr>
        <w:t>risk assessment for the formulation</w:t>
      </w:r>
      <w:r w:rsidRPr="00ED4E7D">
        <w:rPr>
          <w:sz w:val="16"/>
        </w:rPr>
        <w:t xml:space="preserve"> and execution </w:t>
      </w:r>
      <w:r w:rsidRPr="00BC56F9">
        <w:rPr>
          <w:u w:val="single"/>
        </w:rPr>
        <w:t xml:space="preserve">of "risk </w:t>
      </w:r>
      <w:r w:rsidRPr="00E2485B">
        <w:rPr>
          <w:u w:val="single"/>
        </w:rPr>
        <w:t>policies": If one</w:t>
      </w:r>
      <w:r w:rsidRPr="00712C27">
        <w:rPr>
          <w:u w:val="single"/>
        </w:rPr>
        <w:t xml:space="preserve"> factor</w:t>
      </w:r>
      <w:r w:rsidRPr="00ED4E7D">
        <w:rPr>
          <w:sz w:val="16"/>
        </w:rPr>
        <w:t xml:space="preserve"> of the risk calculation </w:t>
      </w:r>
      <w:r w:rsidRPr="00712C27">
        <w:rPr>
          <w:u w:val="single"/>
        </w:rPr>
        <w:t>approaches infinity</w:t>
      </w:r>
      <w:r w:rsidRPr="00ED4E7D">
        <w:rPr>
          <w:sz w:val="16"/>
        </w:rPr>
        <w:t xml:space="preserve"> (e.g., if a case of nuclear terrorism is envisaged), then </w:t>
      </w:r>
      <w:r w:rsidRPr="00BC56F9">
        <w:rPr>
          <w:u w:val="single"/>
        </w:rPr>
        <w:t>there is no balanced measure</w:t>
      </w:r>
      <w:r w:rsidRPr="00ED4E7D">
        <w:rPr>
          <w:sz w:val="16"/>
        </w:rPr>
        <w:t xml:space="preserve"> for antiterrorist efforts, </w:t>
      </w:r>
      <w:r w:rsidRPr="00BC56F9">
        <w:rPr>
          <w:u w:val="single"/>
        </w:rPr>
        <w:t xml:space="preserve">and </w:t>
      </w:r>
      <w:r w:rsidRPr="004566A6">
        <w:rPr>
          <w:b/>
          <w:highlight w:val="cyan"/>
          <w:u w:val="single"/>
        </w:rPr>
        <w:t>risk management as</w:t>
      </w:r>
      <w:r w:rsidRPr="00ED4E7D">
        <w:rPr>
          <w:b/>
          <w:u w:val="single"/>
        </w:rPr>
        <w:t xml:space="preserve"> a </w:t>
      </w:r>
      <w:r w:rsidRPr="004566A6">
        <w:rPr>
          <w:b/>
          <w:highlight w:val="cyan"/>
          <w:u w:val="single"/>
        </w:rPr>
        <w:t>rational</w:t>
      </w:r>
      <w:r w:rsidRPr="00ED4E7D">
        <w:rPr>
          <w:b/>
          <w:u w:val="single"/>
        </w:rPr>
        <w:t xml:space="preserve"> endeavor </w:t>
      </w:r>
      <w:r w:rsidRPr="004566A6">
        <w:rPr>
          <w:b/>
          <w:highlight w:val="cyan"/>
          <w:u w:val="single"/>
        </w:rPr>
        <w:t>breaks down</w:t>
      </w:r>
      <w:r w:rsidRPr="00ED4E7D">
        <w:rPr>
          <w:sz w:val="16"/>
        </w:rPr>
        <w:t xml:space="preserve">. Under the historical condition of bipolarity, the "ultimate" threat with nuclear weapons could be balanced by a similar counterthreat, and new equilibria could be achieved, albeit on higher levels of nuclear overkill. </w:t>
      </w:r>
      <w:r w:rsidRPr="004566A6">
        <w:rPr>
          <w:highlight w:val="cyan"/>
          <w:u w:val="single"/>
        </w:rPr>
        <w:t>Under</w:t>
      </w:r>
      <w:r w:rsidRPr="00ED4E7D">
        <w:rPr>
          <w:sz w:val="16"/>
        </w:rPr>
        <w:t xml:space="preserve"> the new condition of </w:t>
      </w:r>
      <w:r w:rsidRPr="004566A6">
        <w:rPr>
          <w:highlight w:val="cyan"/>
          <w:u w:val="single"/>
        </w:rPr>
        <w:t>uncertainty, no</w:t>
      </w:r>
      <w:r w:rsidRPr="00ED4E7D">
        <w:rPr>
          <w:sz w:val="16"/>
        </w:rPr>
        <w:t xml:space="preserve"> such </w:t>
      </w:r>
      <w:r w:rsidRPr="004566A6">
        <w:rPr>
          <w:highlight w:val="cyan"/>
          <w:u w:val="single"/>
        </w:rPr>
        <w:t>rational balancing is possible</w:t>
      </w:r>
      <w:r w:rsidRPr="00BC56F9">
        <w:rPr>
          <w:u w:val="single"/>
        </w:rPr>
        <w:t xml:space="preserve"> since knowledge</w:t>
      </w:r>
      <w:r w:rsidRPr="00ED4E7D">
        <w:rPr>
          <w:sz w:val="16"/>
        </w:rPr>
        <w:t xml:space="preserve"> about actors, their motives and capabilities, </w:t>
      </w:r>
      <w:r w:rsidRPr="00BC56F9">
        <w:rPr>
          <w:u w:val="single"/>
        </w:rPr>
        <w:t>is largely absent</w:t>
      </w:r>
      <w:r w:rsidRPr="00ED4E7D">
        <w:rPr>
          <w:sz w:val="16"/>
        </w:rPr>
        <w:t xml:space="preserve">. The second form of </w:t>
      </w:r>
      <w:r w:rsidRPr="004566A6">
        <w:rPr>
          <w:highlight w:val="cyan"/>
          <w:u w:val="single"/>
        </w:rPr>
        <w:t>security</w:t>
      </w:r>
      <w:r w:rsidRPr="00BC56F9">
        <w:rPr>
          <w:u w:val="single"/>
        </w:rPr>
        <w:t xml:space="preserve"> policy</w:t>
      </w:r>
      <w:r w:rsidRPr="00ED4E7D">
        <w:rPr>
          <w:sz w:val="16"/>
        </w:rPr>
        <w:t xml:space="preserve"> that emerges when the deterrence model collapses mirrors the "social probability" approach. It </w:t>
      </w:r>
      <w:r w:rsidRPr="004566A6">
        <w:rPr>
          <w:highlight w:val="cyan"/>
          <w:u w:val="single"/>
        </w:rPr>
        <w:t xml:space="preserve">represents a </w:t>
      </w:r>
      <w:r w:rsidRPr="004566A6">
        <w:rPr>
          <w:b/>
          <w:highlight w:val="cyan"/>
          <w:u w:val="single"/>
        </w:rPr>
        <w:t>logic of catastrophe</w:t>
      </w:r>
      <w:r w:rsidRPr="00355BB6">
        <w:rPr>
          <w:u w:val="single"/>
        </w:rPr>
        <w:t>. In con</w:t>
      </w:r>
      <w:r w:rsidRPr="00BC56F9">
        <w:rPr>
          <w:u w:val="single"/>
        </w:rPr>
        <w:t>trast to risk</w:t>
      </w:r>
      <w:r w:rsidRPr="00ED4E7D">
        <w:rPr>
          <w:sz w:val="16"/>
        </w:rPr>
        <w:t xml:space="preserve"> management </w:t>
      </w:r>
      <w:r w:rsidRPr="00BC56F9">
        <w:rPr>
          <w:u w:val="single"/>
        </w:rPr>
        <w:t>framed</w:t>
      </w:r>
      <w:r w:rsidRPr="00ED4E7D">
        <w:rPr>
          <w:sz w:val="16"/>
        </w:rPr>
        <w:t xml:space="preserve"> in line </w:t>
      </w:r>
      <w:r w:rsidRPr="00BC56F9">
        <w:rPr>
          <w:u w:val="single"/>
        </w:rPr>
        <w:t>with logical probability</w:t>
      </w:r>
      <w:r w:rsidRPr="00ED4E7D">
        <w:rPr>
          <w:sz w:val="16"/>
        </w:rPr>
        <w:t xml:space="preserve"> theory, </w:t>
      </w:r>
      <w:r w:rsidRPr="00BC56F9">
        <w:rPr>
          <w:u w:val="single"/>
        </w:rPr>
        <w:t>the logic of catastrophe does not attempt to provide means of absorbing uncertainty</w:t>
      </w:r>
      <w:r w:rsidRPr="00ED4E7D">
        <w:rPr>
          <w:sz w:val="16"/>
        </w:rPr>
        <w:t xml:space="preserve">. Rather, </w:t>
      </w:r>
      <w:r w:rsidRPr="00BC56F9">
        <w:rPr>
          <w:u w:val="single"/>
        </w:rPr>
        <w:t>it takes uncertainty as constitutive for</w:t>
      </w:r>
      <w:r w:rsidRPr="00ED4E7D">
        <w:rPr>
          <w:sz w:val="16"/>
        </w:rPr>
        <w:t xml:space="preserve"> the </w:t>
      </w:r>
      <w:r w:rsidRPr="00BC56F9">
        <w:rPr>
          <w:u w:val="single"/>
        </w:rPr>
        <w:t>logic</w:t>
      </w:r>
      <w:r w:rsidRPr="00ED4E7D">
        <w:rPr>
          <w:sz w:val="16"/>
        </w:rPr>
        <w:t xml:space="preserve"> itself; </w:t>
      </w:r>
      <w:r w:rsidRPr="00BC56F9">
        <w:rPr>
          <w:u w:val="single"/>
        </w:rPr>
        <w:t>uncertainty is a</w:t>
      </w:r>
      <w:r w:rsidRPr="00ED4E7D">
        <w:rPr>
          <w:sz w:val="16"/>
        </w:rPr>
        <w:t xml:space="preserve"> crucial </w:t>
      </w:r>
      <w:r w:rsidRPr="00BC56F9">
        <w:rPr>
          <w:u w:val="single"/>
        </w:rPr>
        <w:t>precondition for catastrophes</w:t>
      </w:r>
      <w:r w:rsidRPr="00ED4E7D">
        <w:rPr>
          <w:sz w:val="16"/>
        </w:rPr>
        <w:t xml:space="preserve">. In particular, catastrophes happen at once, </w:t>
      </w:r>
      <w:r w:rsidRPr="00BC56F9">
        <w:rPr>
          <w:u w:val="single"/>
        </w:rPr>
        <w:t>without</w:t>
      </w:r>
      <w:r w:rsidRPr="00ED4E7D">
        <w:rPr>
          <w:sz w:val="16"/>
        </w:rPr>
        <w:t xml:space="preserve"> a </w:t>
      </w:r>
      <w:r w:rsidRPr="00BC56F9">
        <w:rPr>
          <w:u w:val="single"/>
        </w:rPr>
        <w:t>warning</w:t>
      </w:r>
      <w:r w:rsidRPr="00ED4E7D">
        <w:rPr>
          <w:sz w:val="16"/>
        </w:rPr>
        <w:t xml:space="preserve">, but with major implications for the world polity. In this category, </w:t>
      </w:r>
      <w:r w:rsidRPr="00BC56F9">
        <w:rPr>
          <w:u w:val="single"/>
        </w:rPr>
        <w:t>we find</w:t>
      </w:r>
      <w:r w:rsidRPr="00ED4E7D">
        <w:rPr>
          <w:sz w:val="16"/>
        </w:rPr>
        <w:t xml:space="preserve"> the impact of </w:t>
      </w:r>
      <w:r w:rsidRPr="00BC56F9">
        <w:rPr>
          <w:u w:val="single"/>
        </w:rPr>
        <w:t>meteorites</w:t>
      </w:r>
      <w:r w:rsidRPr="00ED4E7D">
        <w:rPr>
          <w:sz w:val="16"/>
        </w:rPr>
        <w:t xml:space="preserve">. Mars attacks, the tsunami in </w:t>
      </w:r>
      <w:r w:rsidRPr="00BC56F9">
        <w:rPr>
          <w:u w:val="single"/>
        </w:rPr>
        <w:t>South East Asia, and 9/11</w:t>
      </w:r>
      <w:r w:rsidRPr="00ED4E7D">
        <w:rPr>
          <w:sz w:val="16"/>
        </w:rPr>
        <w:t xml:space="preserve">. </w:t>
      </w:r>
      <w:r w:rsidRPr="00BC56F9">
        <w:rPr>
          <w:u w:val="single"/>
        </w:rPr>
        <w:t>To conceive of</w:t>
      </w:r>
      <w:r w:rsidRPr="00ED4E7D">
        <w:rPr>
          <w:sz w:val="16"/>
        </w:rPr>
        <w:t xml:space="preserve"> terrorism as </w:t>
      </w:r>
      <w:r w:rsidRPr="00BC56F9">
        <w:rPr>
          <w:u w:val="single"/>
        </w:rPr>
        <w:t>catastrophe has consequences for</w:t>
      </w:r>
      <w:r w:rsidRPr="00ED4E7D">
        <w:rPr>
          <w:sz w:val="16"/>
        </w:rPr>
        <w:t xml:space="preserve"> the </w:t>
      </w:r>
      <w:r w:rsidRPr="00BC56F9">
        <w:rPr>
          <w:u w:val="single"/>
        </w:rPr>
        <w:t>formulation of</w:t>
      </w:r>
      <w:r w:rsidRPr="00ED4E7D">
        <w:rPr>
          <w:sz w:val="16"/>
        </w:rPr>
        <w:t xml:space="preserve"> an </w:t>
      </w:r>
      <w:r w:rsidRPr="00BC56F9">
        <w:rPr>
          <w:u w:val="single"/>
        </w:rPr>
        <w:t>adequate security policy</w:t>
      </w:r>
      <w:r w:rsidRPr="00ED4E7D">
        <w:rPr>
          <w:sz w:val="16"/>
        </w:rPr>
        <w:t xml:space="preserve">. Since </w:t>
      </w:r>
      <w:r w:rsidRPr="004566A6">
        <w:rPr>
          <w:highlight w:val="cyan"/>
          <w:u w:val="single"/>
        </w:rPr>
        <w:t>catastrophes hap-pen irrespectively of</w:t>
      </w:r>
      <w:r w:rsidRPr="00BC56F9">
        <w:rPr>
          <w:u w:val="single"/>
        </w:rPr>
        <w:t xml:space="preserve"> human </w:t>
      </w:r>
      <w:r w:rsidRPr="004566A6">
        <w:rPr>
          <w:highlight w:val="cyan"/>
          <w:u w:val="single"/>
        </w:rPr>
        <w:t>activity</w:t>
      </w:r>
      <w:r w:rsidRPr="00ED4E7D">
        <w:rPr>
          <w:sz w:val="16"/>
        </w:rPr>
        <w:t xml:space="preserve"> or inactivity, </w:t>
      </w:r>
      <w:r w:rsidRPr="004566A6">
        <w:rPr>
          <w:b/>
          <w:highlight w:val="cyan"/>
          <w:u w:val="single"/>
        </w:rPr>
        <w:t>no political action</w:t>
      </w:r>
      <w:r w:rsidRPr="004566A6">
        <w:rPr>
          <w:highlight w:val="cyan"/>
          <w:u w:val="single"/>
        </w:rPr>
        <w:t xml:space="preserve"> could</w:t>
      </w:r>
      <w:r w:rsidRPr="00ED4E7D">
        <w:rPr>
          <w:sz w:val="16"/>
        </w:rPr>
        <w:t xml:space="preserve"> possibly </w:t>
      </w:r>
      <w:r w:rsidRPr="004566A6">
        <w:rPr>
          <w:highlight w:val="cyan"/>
          <w:u w:val="single"/>
        </w:rPr>
        <w:t>prevent them</w:t>
      </w:r>
      <w:r w:rsidRPr="00ED4E7D">
        <w:rPr>
          <w:sz w:val="16"/>
        </w:rPr>
        <w:t xml:space="preserve">. Of course, there are precautions that can be taken, but </w:t>
      </w:r>
      <w:r w:rsidRPr="00BC56F9">
        <w:rPr>
          <w:u w:val="single"/>
        </w:rPr>
        <w:t>the framing of</w:t>
      </w:r>
      <w:r w:rsidRPr="00ED4E7D">
        <w:rPr>
          <w:sz w:val="16"/>
        </w:rPr>
        <w:t xml:space="preserve"> terrorist attack as </w:t>
      </w:r>
      <w:r w:rsidRPr="00BC56F9">
        <w:rPr>
          <w:u w:val="single"/>
        </w:rPr>
        <w:t>a catastrophe points to spatial and temporal characteristics that are beyond "rationality." Thus</w:t>
      </w:r>
      <w:r w:rsidRPr="00ED4E7D">
        <w:rPr>
          <w:sz w:val="16"/>
        </w:rPr>
        <w:t xml:space="preserve">, political </w:t>
      </w:r>
      <w:r w:rsidRPr="00BC56F9">
        <w:rPr>
          <w:u w:val="single"/>
        </w:rPr>
        <w:t>decision makers are exempt</w:t>
      </w:r>
      <w:r w:rsidRPr="00ED4E7D">
        <w:rPr>
          <w:sz w:val="16"/>
        </w:rPr>
        <w:t xml:space="preserve">ed </w:t>
      </w:r>
      <w:r w:rsidRPr="00BC56F9">
        <w:rPr>
          <w:u w:val="single"/>
        </w:rPr>
        <w:t>from the responsibility to provide security</w:t>
      </w:r>
      <w:r w:rsidRPr="00ED4E7D">
        <w:rPr>
          <w:sz w:val="16"/>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BC56F9">
        <w:rPr>
          <w:u w:val="single"/>
        </w:rPr>
        <w:t>the framework of</w:t>
      </w:r>
      <w:r w:rsidRPr="00ED4E7D">
        <w:rPr>
          <w:sz w:val="16"/>
        </w:rPr>
        <w:t xml:space="preserve"> the </w:t>
      </w:r>
      <w:r w:rsidRPr="00BC56F9">
        <w:rPr>
          <w:u w:val="single"/>
        </w:rPr>
        <w:t>security</w:t>
      </w:r>
      <w:r w:rsidRPr="00ED4E7D">
        <w:rPr>
          <w:sz w:val="16"/>
        </w:rPr>
        <w:t xml:space="preserve"> dilemma </w:t>
      </w:r>
      <w:r w:rsidRPr="00BC56F9">
        <w:rPr>
          <w:u w:val="single"/>
        </w:rPr>
        <w:t>fails to capture</w:t>
      </w:r>
      <w:r w:rsidRPr="00ED4E7D">
        <w:rPr>
          <w:sz w:val="16"/>
        </w:rPr>
        <w:t xml:space="preserve"> the </w:t>
      </w:r>
      <w:r w:rsidRPr="00BC56F9">
        <w:rPr>
          <w:u w:val="single"/>
        </w:rPr>
        <w:t>basic uncertainties</w:t>
      </w:r>
      <w:r w:rsidRPr="00ED4E7D">
        <w:rPr>
          <w:sz w:val="16"/>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ED4E7D">
        <w:rPr>
          <w:u w:val="single"/>
        </w:rPr>
        <w:t>we do not</w:t>
      </w:r>
      <w:r w:rsidRPr="00ED4E7D">
        <w:rPr>
          <w:sz w:val="16"/>
        </w:rPr>
        <w:t xml:space="preserve"> even </w:t>
      </w:r>
      <w:r w:rsidRPr="00ED4E7D">
        <w:rPr>
          <w:u w:val="single"/>
        </w:rPr>
        <w:t>know</w:t>
      </w:r>
      <w:r w:rsidRPr="00ED4E7D">
        <w:rPr>
          <w:sz w:val="16"/>
        </w:rPr>
        <w:t xml:space="preserve"> who or what will constitute </w:t>
      </w:r>
      <w:r w:rsidRPr="004566A6">
        <w:rPr>
          <w:highlight w:val="cyan"/>
          <w:u w:val="single"/>
        </w:rPr>
        <w:t>the most serious</w:t>
      </w:r>
      <w:r w:rsidRPr="00ED4E7D">
        <w:rPr>
          <w:u w:val="single"/>
        </w:rPr>
        <w:t xml:space="preserve"> future </w:t>
      </w:r>
      <w:r w:rsidRPr="004566A6">
        <w:rPr>
          <w:highlight w:val="cyan"/>
          <w:u w:val="single"/>
        </w:rPr>
        <w:t>threat</w:t>
      </w:r>
      <w:r w:rsidRPr="00ED4E7D">
        <w:rPr>
          <w:sz w:val="16"/>
        </w:rPr>
        <w:t xml:space="preserve">, "^i </w:t>
      </w:r>
      <w:r w:rsidRPr="00ED4E7D">
        <w:rPr>
          <w:u w:val="single"/>
        </w:rPr>
        <w:t>In order to cope</w:t>
      </w:r>
      <w:r w:rsidRPr="00ED4E7D">
        <w:rPr>
          <w:sz w:val="16"/>
        </w:rPr>
        <w:t xml:space="preserve"> with this challenge it would be essential, another Rand researcher wrote, to break free from </w:t>
      </w:r>
      <w:r w:rsidRPr="00ED4E7D">
        <w:rPr>
          <w:u w:val="single"/>
        </w:rPr>
        <w:t>the</w:t>
      </w:r>
      <w:r w:rsidRPr="00ED4E7D">
        <w:rPr>
          <w:sz w:val="16"/>
        </w:rPr>
        <w:t xml:space="preserve"> "tyranny" of plausible scenario planning. The decisive </w:t>
      </w:r>
      <w:r w:rsidRPr="00ED4E7D">
        <w:rPr>
          <w:u w:val="single"/>
        </w:rPr>
        <w:t xml:space="preserve">step </w:t>
      </w:r>
      <w:r w:rsidRPr="004566A6">
        <w:rPr>
          <w:highlight w:val="cyan"/>
          <w:u w:val="single"/>
        </w:rPr>
        <w:t>would</w:t>
      </w:r>
      <w:r w:rsidRPr="00ED4E7D">
        <w:rPr>
          <w:u w:val="single"/>
        </w:rPr>
        <w:t xml:space="preserve"> be to </w:t>
      </w:r>
      <w:r w:rsidRPr="004566A6">
        <w:rPr>
          <w:highlight w:val="cyan"/>
          <w:u w:val="single"/>
        </w:rPr>
        <w:t>create "discontinuous scenarios</w:t>
      </w:r>
      <w:r w:rsidRPr="00ED4E7D">
        <w:rPr>
          <w:u w:val="single"/>
        </w:rPr>
        <w:t xml:space="preserve"> ... in </w:t>
      </w:r>
      <w:r w:rsidRPr="004566A6">
        <w:rPr>
          <w:highlight w:val="cyan"/>
          <w:u w:val="single"/>
        </w:rPr>
        <w:t xml:space="preserve">which there is </w:t>
      </w:r>
      <w:r w:rsidRPr="004566A6">
        <w:rPr>
          <w:b/>
          <w:highlight w:val="cyan"/>
          <w:u w:val="single"/>
        </w:rPr>
        <w:t>no plausible</w:t>
      </w:r>
      <w:r w:rsidRPr="00ED4E7D">
        <w:rPr>
          <w:sz w:val="16"/>
        </w:rPr>
        <w:t xml:space="preserve"> audit </w:t>
      </w:r>
      <w:r w:rsidRPr="004566A6">
        <w:rPr>
          <w:b/>
          <w:highlight w:val="cyan"/>
          <w:u w:val="single"/>
        </w:rPr>
        <w:t>trail</w:t>
      </w:r>
      <w:r w:rsidRPr="00ED4E7D">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4566A6">
        <w:rPr>
          <w:highlight w:val="cyan"/>
          <w:u w:val="single"/>
        </w:rPr>
        <w:t xml:space="preserve">even the most </w:t>
      </w:r>
      <w:r w:rsidRPr="004566A6">
        <w:rPr>
          <w:b/>
          <w:highlight w:val="cyan"/>
          <w:u w:val="single"/>
        </w:rPr>
        <w:t>absurd scenarios</w:t>
      </w:r>
      <w:r w:rsidRPr="00ED4E7D">
        <w:rPr>
          <w:sz w:val="16"/>
        </w:rPr>
        <w:t xml:space="preserve"> can </w:t>
      </w:r>
      <w:r w:rsidRPr="004566A6">
        <w:rPr>
          <w:highlight w:val="cyan"/>
          <w:u w:val="single"/>
        </w:rPr>
        <w:t>gain</w:t>
      </w:r>
      <w:r w:rsidRPr="00ED4E7D">
        <w:rPr>
          <w:u w:val="single"/>
        </w:rPr>
        <w:t xml:space="preserve"> plausibility</w:t>
      </w:r>
      <w:r w:rsidRPr="00ED4E7D">
        <w:rPr>
          <w:sz w:val="16"/>
        </w:rPr>
        <w:t xml:space="preserve">. </w:t>
      </w:r>
      <w:r w:rsidRPr="00ED4E7D">
        <w:rPr>
          <w:u w:val="single"/>
        </w:rPr>
        <w:t xml:space="preserve">By constructing </w:t>
      </w:r>
      <w:r w:rsidRPr="004566A6">
        <w:rPr>
          <w:highlight w:val="cyan"/>
          <w:u w:val="single"/>
        </w:rPr>
        <w:t xml:space="preserve">a </w:t>
      </w:r>
      <w:r w:rsidRPr="004566A6">
        <w:rPr>
          <w:b/>
          <w:highlight w:val="cyan"/>
          <w:u w:val="single"/>
        </w:rPr>
        <w:t>chain of potentialities</w:t>
      </w:r>
      <w:r w:rsidRPr="00ED4E7D">
        <w:rPr>
          <w:u w:val="single"/>
        </w:rPr>
        <w:t>, improbable events are linked and brought into</w:t>
      </w:r>
      <w:r w:rsidRPr="00ED4E7D">
        <w:rPr>
          <w:sz w:val="16"/>
        </w:rPr>
        <w:t xml:space="preserve"> the realm of </w:t>
      </w:r>
      <w:r w:rsidRPr="00ED4E7D">
        <w:rPr>
          <w:u w:val="single"/>
        </w:rPr>
        <w:t>the possible, if not</w:t>
      </w:r>
      <w:r w:rsidRPr="00ED4E7D">
        <w:rPr>
          <w:sz w:val="16"/>
        </w:rPr>
        <w:t xml:space="preserve"> even the </w:t>
      </w:r>
      <w:r w:rsidRPr="00ED4E7D">
        <w:rPr>
          <w:u w:val="single"/>
        </w:rPr>
        <w:t>probable</w:t>
      </w:r>
      <w:r w:rsidRPr="00ED4E7D">
        <w:rPr>
          <w:sz w:val="16"/>
        </w:rPr>
        <w:t>. "</w:t>
      </w:r>
      <w:r w:rsidRPr="00ED4E7D">
        <w:rPr>
          <w:u w:val="single"/>
        </w:rPr>
        <w:t>Although</w:t>
      </w:r>
      <w:r w:rsidRPr="00ED4E7D">
        <w:rPr>
          <w:sz w:val="16"/>
        </w:rPr>
        <w:t xml:space="preserve"> the </w:t>
      </w:r>
      <w:r w:rsidRPr="004566A6">
        <w:rPr>
          <w:highlight w:val="cyan"/>
          <w:u w:val="single"/>
        </w:rPr>
        <w:t>likelihood</w:t>
      </w:r>
      <w:r w:rsidRPr="00ED4E7D">
        <w:rPr>
          <w:sz w:val="16"/>
        </w:rPr>
        <w:t xml:space="preserve"> of the scenario </w:t>
      </w:r>
      <w:r w:rsidRPr="004566A6">
        <w:rPr>
          <w:highlight w:val="cyan"/>
          <w:u w:val="single"/>
        </w:rPr>
        <w:t>dwindles</w:t>
      </w:r>
      <w:r w:rsidRPr="00ED4E7D">
        <w:rPr>
          <w:u w:val="single"/>
        </w:rPr>
        <w:t xml:space="preserve"> with each step, </w:t>
      </w:r>
      <w:r w:rsidRPr="004566A6">
        <w:rPr>
          <w:highlight w:val="cyan"/>
          <w:u w:val="single"/>
        </w:rPr>
        <w:t>the</w:t>
      </w:r>
      <w:r w:rsidRPr="00F23879">
        <w:rPr>
          <w:sz w:val="16"/>
          <w:szCs w:val="16"/>
        </w:rPr>
        <w:t xml:space="preserve"> </w:t>
      </w:r>
      <w:r w:rsidRPr="00ED4E7D">
        <w:rPr>
          <w:sz w:val="16"/>
        </w:rPr>
        <w:t xml:space="preserve">residual </w:t>
      </w:r>
      <w:r w:rsidRPr="004566A6">
        <w:rPr>
          <w:highlight w:val="cyan"/>
          <w:u w:val="single"/>
        </w:rPr>
        <w:t>impression is</w:t>
      </w:r>
      <w:r w:rsidRPr="00ED4E7D">
        <w:rPr>
          <w:sz w:val="16"/>
        </w:rPr>
        <w:t xml:space="preserve"> one </w:t>
      </w:r>
      <w:r w:rsidRPr="00ED4E7D">
        <w:rPr>
          <w:u w:val="single"/>
        </w:rPr>
        <w:t xml:space="preserve">of </w:t>
      </w:r>
      <w:r w:rsidRPr="004566A6">
        <w:rPr>
          <w:highlight w:val="cyan"/>
          <w:u w:val="single"/>
        </w:rPr>
        <w:t>plausibility</w:t>
      </w:r>
      <w:r w:rsidRPr="00ED4E7D">
        <w:rPr>
          <w:sz w:val="16"/>
        </w:rPr>
        <w:t xml:space="preserve">. "54 This so-called Othello effect has been effective in the dawn of the recent war in Iraq. </w:t>
      </w:r>
      <w:r w:rsidRPr="00ED4E7D">
        <w:rPr>
          <w:u w:val="single"/>
        </w:rPr>
        <w:t>The connection between Saddam</w:t>
      </w:r>
      <w:r w:rsidRPr="00ED4E7D">
        <w:rPr>
          <w:sz w:val="16"/>
        </w:rPr>
        <w:t xml:space="preserve"> Hussein </w:t>
      </w:r>
      <w:r w:rsidRPr="00ED4E7D">
        <w:rPr>
          <w:u w:val="single"/>
        </w:rPr>
        <w:t>and Al Qaeda</w:t>
      </w:r>
      <w:r w:rsidRPr="00ED4E7D">
        <w:rPr>
          <w:sz w:val="16"/>
        </w:rPr>
        <w:t xml:space="preserve"> that the US government tried to prove </w:t>
      </w:r>
      <w:r w:rsidRPr="00ED4E7D">
        <w:rPr>
          <w:u w:val="single"/>
        </w:rPr>
        <w:t>was disputed from the</w:t>
      </w:r>
      <w:r w:rsidRPr="00ED4E7D">
        <w:rPr>
          <w:sz w:val="16"/>
        </w:rPr>
        <w:t xml:space="preserve"> very </w:t>
      </w:r>
      <w:r w:rsidRPr="00ED4E7D">
        <w:rPr>
          <w:u w:val="single"/>
        </w:rPr>
        <w:t>beginning. False evidence was</w:t>
      </w:r>
      <w:r w:rsidRPr="00ED4E7D">
        <w:rPr>
          <w:sz w:val="16"/>
        </w:rPr>
        <w:t xml:space="preserve"> again and again </w:t>
      </w:r>
      <w:r w:rsidRPr="00ED4E7D">
        <w:rPr>
          <w:u w:val="single"/>
        </w:rPr>
        <w:t>presented and refuted, but this did not prevent the</w:t>
      </w:r>
      <w:r w:rsidRPr="00ED4E7D">
        <w:rPr>
          <w:sz w:val="16"/>
        </w:rPr>
        <w:t xml:space="preserve"> administration from presenting as the main rationale for war the </w:t>
      </w:r>
      <w:r w:rsidRPr="00ED4E7D">
        <w:rPr>
          <w:u w:val="single"/>
        </w:rPr>
        <w:t>improbable yet possible connection</w:t>
      </w:r>
      <w:r w:rsidRPr="00ED4E7D">
        <w:rPr>
          <w:sz w:val="16"/>
        </w:rPr>
        <w:t xml:space="preserve"> between Iraq and the terrorist network and the improbable yet possible proliferation of an improbable yet possible nuclear weapon into the hands of Bin Laden. As Donald Rumsfeld famously said: "</w:t>
      </w:r>
      <w:r w:rsidRPr="00ED4E7D">
        <w:rPr>
          <w:b/>
          <w:u w:val="single"/>
        </w:rPr>
        <w:t>Absence of evidence is not evidence of absence</w:t>
      </w:r>
      <w:r w:rsidRPr="00ED4E7D">
        <w:rPr>
          <w:sz w:val="16"/>
        </w:rPr>
        <w:t>." This sentence indicates that under the condition of genuine uncertainty, different evidence criteria prevail than in situations where security problems can be assessed with relative certainty.</w:t>
      </w:r>
    </w:p>
    <w:p w14:paraId="04D264C0" w14:textId="77777777" w:rsidR="008F4571" w:rsidRPr="00E13406" w:rsidRDefault="008F4571" w:rsidP="008F4571">
      <w:pPr>
        <w:pStyle w:val="Heading4"/>
        <w:rPr>
          <w:u w:val="single"/>
        </w:rPr>
      </w:pPr>
      <w:r>
        <w:t xml:space="preserve">Prefer </w:t>
      </w:r>
      <w:r>
        <w:rPr>
          <w:u w:val="single"/>
        </w:rPr>
        <w:t>maximization</w:t>
      </w:r>
      <w:r>
        <w:t xml:space="preserve"> through </w:t>
      </w:r>
      <w:r>
        <w:rPr>
          <w:u w:val="single"/>
        </w:rPr>
        <w:t>moderation</w:t>
      </w:r>
    </w:p>
    <w:p w14:paraId="166FDE76" w14:textId="77777777" w:rsidR="008F4571" w:rsidRDefault="008F4571" w:rsidP="008F4571">
      <w:r w:rsidRPr="00E13406">
        <w:rPr>
          <w:rStyle w:val="Style13ptBold"/>
        </w:rPr>
        <w:t>Zohny 18</w:t>
      </w:r>
      <w:r>
        <w:t xml:space="preserve"> Hazem Zohny is a research fellow in bioethics and bioprediction at The University of Oxford ["Cross Post: The Discomforts of Being a Utilitarian," Practical Ethics, 2-10-2018, </w:t>
      </w:r>
      <w:hyperlink r:id="rId24" w:history="1">
        <w:r w:rsidRPr="005C61E0">
          <w:rPr>
            <w:rStyle w:val="Hyperlink"/>
          </w:rPr>
          <w:t>http://blog.practicalethics.ox.ac.uk/2018/02/cross-post-the-discomforts-of-being-a-utilitarian/]//BPS</w:t>
        </w:r>
      </w:hyperlink>
    </w:p>
    <w:p w14:paraId="5CB61DFF" w14:textId="77777777" w:rsidR="008F4571" w:rsidRPr="00E13406" w:rsidRDefault="008F4571" w:rsidP="008F4571">
      <w:pPr>
        <w:rPr>
          <w:sz w:val="16"/>
        </w:rPr>
      </w:pPr>
      <w:r w:rsidRPr="00E13406">
        <w:rPr>
          <w:sz w:val="16"/>
        </w:rPr>
        <w:t>The ‘Trolley Problem’</w:t>
      </w:r>
    </w:p>
    <w:p w14:paraId="51A9A444" w14:textId="77777777" w:rsidR="008F4571" w:rsidRPr="00E13406" w:rsidRDefault="008F4571" w:rsidP="008F4571">
      <w:pPr>
        <w:rPr>
          <w:rStyle w:val="StyleUnderline"/>
        </w:rPr>
      </w:pPr>
      <w:r w:rsidRPr="00E13406">
        <w:rPr>
          <w:sz w:val="16"/>
        </w:rPr>
        <w:t xml:space="preserve">That is, </w:t>
      </w:r>
      <w:r w:rsidRPr="00E13406">
        <w:rPr>
          <w:rStyle w:val="StyleUnderline"/>
        </w:rPr>
        <w:t>in addition to imagining,</w:t>
      </w:r>
      <w:r w:rsidRPr="00E13406">
        <w:rPr>
          <w:sz w:val="16"/>
        </w:rPr>
        <w:t xml:space="preserve"> say, </w:t>
      </w:r>
      <w:r w:rsidRPr="00E13406">
        <w:rPr>
          <w:rStyle w:val="StyleUnderline"/>
        </w:rPr>
        <w:t>having a captive who knows where a nuclear device has been hidden, or of being in a position to push a fat man in front of a trolley, you</w:t>
      </w:r>
      <w:r w:rsidRPr="00E13406">
        <w:rPr>
          <w:sz w:val="16"/>
        </w:rPr>
        <w:t xml:space="preserve"> also </w:t>
      </w:r>
      <w:r w:rsidRPr="00E13406">
        <w:rPr>
          <w:rStyle w:val="StyleUnderline"/>
        </w:rPr>
        <w:t>have to imagine knowing that torturing the captive will work</w:t>
      </w:r>
      <w:r w:rsidRPr="00E13406">
        <w:rPr>
          <w:sz w:val="16"/>
        </w:rPr>
        <w:t xml:space="preserve">, </w:t>
      </w:r>
      <w:r w:rsidRPr="00E13406">
        <w:rPr>
          <w:rStyle w:val="StyleUnderline"/>
        </w:rPr>
        <w:t>or that the fat man really is fat enough to derail the trolley.</w:t>
      </w:r>
      <w:r w:rsidRPr="00E13406">
        <w:rPr>
          <w:sz w:val="16"/>
        </w:rPr>
        <w:t xml:space="preserve"> But </w:t>
      </w:r>
      <w:r w:rsidRPr="004566A6">
        <w:rPr>
          <w:rStyle w:val="Emphasis"/>
          <w:highlight w:val="cyan"/>
        </w:rPr>
        <w:t>we are</w:t>
      </w:r>
      <w:r w:rsidRPr="00E13406">
        <w:rPr>
          <w:sz w:val="16"/>
        </w:rPr>
        <w:t xml:space="preserve">, of course, </w:t>
      </w:r>
      <w:r w:rsidRPr="004566A6">
        <w:rPr>
          <w:rStyle w:val="Emphasis"/>
          <w:highlight w:val="cyan"/>
        </w:rPr>
        <w:t>not clairvoyant beings.</w:t>
      </w:r>
      <w:r w:rsidRPr="004566A6">
        <w:rPr>
          <w:sz w:val="16"/>
          <w:highlight w:val="cyan"/>
        </w:rPr>
        <w:t xml:space="preserve"> </w:t>
      </w:r>
      <w:r w:rsidRPr="004566A6">
        <w:rPr>
          <w:rStyle w:val="StyleUnderline"/>
          <w:highlight w:val="cyan"/>
        </w:rPr>
        <w:t>Every intuition we have</w:t>
      </w:r>
      <w:r w:rsidRPr="00E13406">
        <w:rPr>
          <w:rStyle w:val="StyleUnderline"/>
        </w:rPr>
        <w:t xml:space="preserve"> about right and wrong, fair and unfair, </w:t>
      </w:r>
      <w:r w:rsidRPr="004566A6">
        <w:rPr>
          <w:rStyle w:val="Emphasis"/>
          <w:highlight w:val="cyan"/>
        </w:rPr>
        <w:t>has evolved</w:t>
      </w:r>
      <w:r w:rsidRPr="00E13406">
        <w:rPr>
          <w:rStyle w:val="StyleUnderline"/>
        </w:rPr>
        <w:t xml:space="preserve"> or was instilled in the context of us being the sorts of creatures that cannot know the future as we know the present.</w:t>
      </w:r>
    </w:p>
    <w:p w14:paraId="740F9C5E" w14:textId="77777777" w:rsidR="008F4571" w:rsidRPr="00E13406" w:rsidRDefault="008F4571" w:rsidP="008F4571">
      <w:pPr>
        <w:rPr>
          <w:sz w:val="16"/>
        </w:rPr>
      </w:pPr>
      <w:r w:rsidRPr="00E13406">
        <w:rPr>
          <w:sz w:val="16"/>
        </w:rPr>
        <w:t>So what intuitions of right and wrong, fair and unfair, would we have if we were clairvoyant beings? What if we had access to knowledge about the consequences of our actions in the same way that we have access to knowledge about our current surroundings or posture? It’s difficult to imagine, but it certainly seems reasonable to assume we’d have evolved quite different moral intuitions. I’d say clairvoyant beings would probably have few (or at least fewer) qualms about utilitarianism.</w:t>
      </w:r>
    </w:p>
    <w:p w14:paraId="15EEAFEC" w14:textId="77777777" w:rsidR="008F4571" w:rsidRPr="00E13406" w:rsidRDefault="008F4571" w:rsidP="008F4571">
      <w:pPr>
        <w:rPr>
          <w:sz w:val="16"/>
        </w:rPr>
      </w:pPr>
      <w:r w:rsidRPr="00E13406">
        <w:rPr>
          <w:sz w:val="16"/>
        </w:rPr>
        <w:t xml:space="preserve">On the other hand, the fact that we aren’t clairvoyant is not an argument against utilitarianism, it’s an argument for why </w:t>
      </w:r>
      <w:r w:rsidRPr="004566A6">
        <w:rPr>
          <w:rStyle w:val="Emphasis"/>
          <w:highlight w:val="cyan"/>
        </w:rPr>
        <w:t>human utilitarians</w:t>
      </w:r>
      <w:r w:rsidRPr="00E13406">
        <w:rPr>
          <w:sz w:val="16"/>
        </w:rPr>
        <w:t xml:space="preserve"> – with their lack of foreknowledge – probably </w:t>
      </w:r>
      <w:r w:rsidRPr="004566A6">
        <w:rPr>
          <w:rStyle w:val="Emphasis"/>
          <w:highlight w:val="cyan"/>
        </w:rPr>
        <w:t>should not</w:t>
      </w:r>
      <w:r w:rsidRPr="004566A6">
        <w:rPr>
          <w:rStyle w:val="StyleUnderline"/>
          <w:highlight w:val="cyan"/>
        </w:rPr>
        <w:t xml:space="preserve"> push the fat man or support political oppression.</w:t>
      </w:r>
      <w:r w:rsidRPr="00E13406">
        <w:rPr>
          <w:sz w:val="16"/>
        </w:rPr>
        <w:t xml:space="preserve"> Not in the real world anyway. As for hypothetical worlds where we are also clairvoyant beings, it should be no surprise that our non-clairvoyant intuitions fail us there.</w:t>
      </w:r>
    </w:p>
    <w:p w14:paraId="00DFA843" w14:textId="77777777" w:rsidR="008F4571" w:rsidRPr="00E13406" w:rsidRDefault="008F4571" w:rsidP="008F4571">
      <w:pPr>
        <w:rPr>
          <w:rStyle w:val="StyleUnderline"/>
        </w:rPr>
      </w:pPr>
      <w:r w:rsidRPr="00E13406">
        <w:rPr>
          <w:sz w:val="16"/>
        </w:rPr>
        <w:t xml:space="preserve">There is a second way in which these </w:t>
      </w:r>
      <w:r w:rsidRPr="004566A6">
        <w:rPr>
          <w:rStyle w:val="StyleUnderline"/>
          <w:highlight w:val="cyan"/>
        </w:rPr>
        <w:t xml:space="preserve">scenarios can be </w:t>
      </w:r>
      <w:r w:rsidRPr="004566A6">
        <w:rPr>
          <w:rStyle w:val="Emphasis"/>
          <w:highlight w:val="cyan"/>
        </w:rPr>
        <w:t>misleading</w:t>
      </w:r>
      <w:r w:rsidRPr="004566A6">
        <w:rPr>
          <w:rStyle w:val="StyleUnderline"/>
          <w:highlight w:val="cyan"/>
        </w:rPr>
        <w:t>: they ask us to assume</w:t>
      </w:r>
      <w:r w:rsidRPr="00E13406">
        <w:rPr>
          <w:rStyle w:val="StyleUnderline"/>
        </w:rPr>
        <w:t xml:space="preserve"> that their </w:t>
      </w:r>
      <w:r w:rsidRPr="004566A6">
        <w:rPr>
          <w:rStyle w:val="StyleUnderline"/>
          <w:highlight w:val="cyan"/>
        </w:rPr>
        <w:t>stipulations</w:t>
      </w:r>
      <w:r w:rsidRPr="00E13406">
        <w:rPr>
          <w:sz w:val="16"/>
        </w:rPr>
        <w:t xml:space="preserve"> – the </w:t>
      </w:r>
      <w:r w:rsidRPr="00E13406">
        <w:rPr>
          <w:rStyle w:val="StyleUnderline"/>
        </w:rPr>
        <w:t>blunt rules and conditions of the world they require us to imagine</w:t>
      </w:r>
      <w:r w:rsidRPr="00E13406">
        <w:rPr>
          <w:sz w:val="16"/>
        </w:rPr>
        <w:t xml:space="preserve"> – </w:t>
      </w:r>
      <w:r w:rsidRPr="004566A6">
        <w:rPr>
          <w:rStyle w:val="StyleUnderline"/>
          <w:highlight w:val="cyan"/>
        </w:rPr>
        <w:t xml:space="preserve">are </w:t>
      </w:r>
      <w:r w:rsidRPr="004566A6">
        <w:rPr>
          <w:rStyle w:val="Emphasis"/>
          <w:highlight w:val="cyan"/>
        </w:rPr>
        <w:t>worth</w:t>
      </w:r>
      <w:r w:rsidRPr="004566A6">
        <w:rPr>
          <w:rStyle w:val="StyleUnderline"/>
          <w:highlight w:val="cyan"/>
        </w:rPr>
        <w:t xml:space="preserve"> taking seriously.</w:t>
      </w:r>
      <w:r w:rsidRPr="00E13406">
        <w:rPr>
          <w:sz w:val="16"/>
        </w:rPr>
        <w:t xml:space="preserve"> The Oxford Utilitarianism Scale is not particularly relevant here, but we can see this issue arise in other scenarios where we are asked, say, to imagine a world where slavery is the only way to maximize overall well-being. The </w:t>
      </w:r>
      <w:r w:rsidRPr="00E13406">
        <w:rPr>
          <w:rStyle w:val="StyleUnderline"/>
        </w:rPr>
        <w:t>implicit premise here is that it is conceivable that having a slave</w:t>
      </w:r>
      <w:r w:rsidRPr="00E13406">
        <w:rPr>
          <w:sz w:val="16"/>
        </w:rPr>
        <w:t xml:space="preserve"> (i.e. a highly oppressed person leading an absolutely terrible life) </w:t>
      </w:r>
      <w:r w:rsidRPr="00E13406">
        <w:rPr>
          <w:rStyle w:val="StyleUnderline"/>
        </w:rPr>
        <w:t>could create more well-being than the well-being lost from being a slave. If we were to add up all the well-being slave owners gain from having slaves, it could be greater than all the well-being lost from others becoming slaves.</w:t>
      </w:r>
    </w:p>
    <w:p w14:paraId="1F46B64F" w14:textId="77777777" w:rsidR="008F4571" w:rsidRPr="00E13406" w:rsidRDefault="008F4571" w:rsidP="008F4571">
      <w:pPr>
        <w:rPr>
          <w:sz w:val="16"/>
        </w:rPr>
      </w:pPr>
      <w:r w:rsidRPr="00E13406">
        <w:rPr>
          <w:sz w:val="16"/>
        </w:rPr>
        <w:t xml:space="preserve">Is this plausible? It is, but </w:t>
      </w:r>
      <w:r w:rsidRPr="00E13406">
        <w:rPr>
          <w:rStyle w:val="StyleUnderline"/>
        </w:rPr>
        <w:t>only if you are picturing humans with a fundamentally different psychology to our own</w:t>
      </w:r>
      <w:r w:rsidRPr="00E13406">
        <w:rPr>
          <w:sz w:val="16"/>
        </w:rPr>
        <w:t xml:space="preserve"> – one where being oppressed is not as bad as being an oppressor can be good. In reality, </w:t>
      </w:r>
      <w:r w:rsidRPr="00E13406">
        <w:rPr>
          <w:rStyle w:val="StyleUnderline"/>
        </w:rPr>
        <w:t>when applied to people as we know them, this simply makes no sense.</w:t>
      </w:r>
      <w:r w:rsidRPr="00E13406">
        <w:rPr>
          <w:sz w:val="16"/>
        </w:rPr>
        <w:t xml:space="preserve"> (If you doubt this, see Greene and Baron’s experimentsshowing how bad we are, including philosophers, at thinking about declining marginal utility.)</w:t>
      </w:r>
    </w:p>
    <w:p w14:paraId="76CCAF5E" w14:textId="77777777" w:rsidR="008F4571" w:rsidRPr="00E13406" w:rsidRDefault="008F4571" w:rsidP="008F4571">
      <w:pPr>
        <w:rPr>
          <w:sz w:val="16"/>
        </w:rPr>
      </w:pPr>
      <w:r w:rsidRPr="00E13406">
        <w:rPr>
          <w:sz w:val="16"/>
        </w:rPr>
        <w:t xml:space="preserve">We are being asked to apply our intuitions about well-being and suffering to hypothetical people who are wired up with a fundamentally different relationship to well-being and suffering. In other words, the </w:t>
      </w:r>
      <w:r w:rsidRPr="00E13406">
        <w:rPr>
          <w:rStyle w:val="StyleUnderline"/>
        </w:rPr>
        <w:t>stipulations of some of these scenarios don’t merely ask us to envision them</w:t>
      </w:r>
      <w:r w:rsidRPr="00E13406">
        <w:rPr>
          <w:sz w:val="16"/>
        </w:rPr>
        <w:t xml:space="preserve">, </w:t>
      </w:r>
      <w:r w:rsidRPr="00E13406">
        <w:rPr>
          <w:rStyle w:val="StyleUnderline"/>
        </w:rPr>
        <w:t>they often</w:t>
      </w:r>
      <w:r w:rsidRPr="00E13406">
        <w:rPr>
          <w:sz w:val="16"/>
        </w:rPr>
        <w:t xml:space="preserve"> also </w:t>
      </w:r>
      <w:r w:rsidRPr="00E13406">
        <w:rPr>
          <w:rStyle w:val="StyleUnderline"/>
        </w:rPr>
        <w:t>implicitly ask us to imagine people who experience suffering and flourishing in critically different ways than we do. It should come as no surprise then that our moral intuitions fail us in these hypothetical worlds.</w:t>
      </w:r>
      <w:r w:rsidRPr="00E13406">
        <w:rPr>
          <w:sz w:val="16"/>
        </w:rPr>
        <w:t xml:space="preserve"> The good news is, </w:t>
      </w:r>
      <w:r w:rsidRPr="00E13406">
        <w:rPr>
          <w:rStyle w:val="StyleUnderline"/>
        </w:rPr>
        <w:t>we don’t need to take these scenarios seriously.</w:t>
      </w:r>
      <w:r w:rsidRPr="00E13406">
        <w:rPr>
          <w:sz w:val="16"/>
        </w:rPr>
        <w:t xml:space="preserve"> Some are just silly, failing even to tell us anything relevant about our own implicit beliefs or intuitions.</w:t>
      </w:r>
    </w:p>
    <w:p w14:paraId="2570971C" w14:textId="77777777" w:rsidR="008F4571" w:rsidRPr="00E13406" w:rsidRDefault="008F4571" w:rsidP="008F4571">
      <w:pPr>
        <w:rPr>
          <w:sz w:val="16"/>
        </w:rPr>
      </w:pPr>
      <w:r w:rsidRPr="00E13406">
        <w:rPr>
          <w:sz w:val="16"/>
        </w:rPr>
        <w:t>Finally, there is at least one more reason why utilitarian answers to these scenarios create discomfort: they typically imply that you are a failure. In fact, to be a utilitarian is, to some extent, to lead your life as a failure – and perhaps the worst kind of failure: a moral failure. This becomes self-evident when you answer in agreement to scenarios requiring you to sacrifice your own leg to save another person, or to give a kidney to a stranger who needs it. You say you would, but you probably won’t be donating your kidney any time soon. You are a moral failure by your own standards.</w:t>
      </w:r>
    </w:p>
    <w:p w14:paraId="6B61C2E5" w14:textId="77777777" w:rsidR="008F4571" w:rsidRPr="00E13406" w:rsidRDefault="008F4571" w:rsidP="008F4571">
      <w:pPr>
        <w:rPr>
          <w:rStyle w:val="Emphasis"/>
        </w:rPr>
      </w:pPr>
      <w:r w:rsidRPr="00E13406">
        <w:rPr>
          <w:rStyle w:val="StyleUnderline"/>
        </w:rPr>
        <w:t>We could</w:t>
      </w:r>
      <w:r w:rsidRPr="00E13406">
        <w:rPr>
          <w:sz w:val="16"/>
        </w:rPr>
        <w:t xml:space="preserve"> probably </w:t>
      </w:r>
      <w:r w:rsidRPr="00E13406">
        <w:rPr>
          <w:rStyle w:val="StyleUnderline"/>
        </w:rPr>
        <w:t xml:space="preserve">convince our consciences that these </w:t>
      </w:r>
      <w:r w:rsidRPr="004566A6">
        <w:rPr>
          <w:rStyle w:val="StyleUnderline"/>
          <w:highlight w:val="cyan"/>
        </w:rPr>
        <w:t>extreme actions would</w:t>
      </w:r>
      <w:r w:rsidRPr="00E13406">
        <w:rPr>
          <w:rStyle w:val="StyleUnderline"/>
        </w:rPr>
        <w:t xml:space="preserve"> ultimately </w:t>
      </w:r>
      <w:r w:rsidRPr="004566A6">
        <w:rPr>
          <w:rStyle w:val="Emphasis"/>
          <w:highlight w:val="cyan"/>
        </w:rPr>
        <w:t>fail</w:t>
      </w:r>
      <w:r w:rsidRPr="004566A6">
        <w:rPr>
          <w:rStyle w:val="StyleUnderline"/>
          <w:highlight w:val="cyan"/>
        </w:rPr>
        <w:t xml:space="preserve"> to maximize well-being</w:t>
      </w:r>
      <w:r w:rsidRPr="00E13406">
        <w:rPr>
          <w:sz w:val="16"/>
        </w:rPr>
        <w:t xml:space="preserve">, </w:t>
      </w:r>
      <w:r w:rsidRPr="00E13406">
        <w:rPr>
          <w:rStyle w:val="StyleUnderline"/>
        </w:rPr>
        <w:t>if at least for the horror toward utilitarianism it would create in others.</w:t>
      </w:r>
      <w:r w:rsidRPr="00E13406">
        <w:rPr>
          <w:sz w:val="16"/>
        </w:rPr>
        <w:t xml:space="preserve"> </w:t>
      </w:r>
      <w:r w:rsidRPr="004566A6">
        <w:rPr>
          <w:rStyle w:val="StyleUnderline"/>
          <w:highlight w:val="cyan"/>
        </w:rPr>
        <w:t xml:space="preserve">Maximizing overall well-being would be </w:t>
      </w:r>
      <w:r w:rsidRPr="004566A6">
        <w:rPr>
          <w:rStyle w:val="Emphasis"/>
          <w:highlight w:val="cyan"/>
        </w:rPr>
        <w:t>better served</w:t>
      </w:r>
      <w:r w:rsidRPr="004566A6">
        <w:rPr>
          <w:rStyle w:val="StyleUnderline"/>
          <w:highlight w:val="cyan"/>
        </w:rPr>
        <w:t xml:space="preserve"> if we took into account our </w:t>
      </w:r>
      <w:r w:rsidRPr="004566A6">
        <w:rPr>
          <w:rStyle w:val="Emphasis"/>
          <w:highlight w:val="cyan"/>
        </w:rPr>
        <w:t>psychological limitations</w:t>
      </w:r>
      <w:r w:rsidRPr="004566A6">
        <w:rPr>
          <w:rStyle w:val="StyleUnderline"/>
          <w:highlight w:val="cyan"/>
        </w:rPr>
        <w:t xml:space="preserve"> and didn’t prescribe</w:t>
      </w:r>
      <w:r w:rsidRPr="00E13406">
        <w:rPr>
          <w:rStyle w:val="StyleUnderline"/>
        </w:rPr>
        <w:t xml:space="preserve"> the sorts of </w:t>
      </w:r>
      <w:r w:rsidRPr="004566A6">
        <w:rPr>
          <w:rStyle w:val="StyleUnderline"/>
          <w:highlight w:val="cyan"/>
        </w:rPr>
        <w:t>actions</w:t>
      </w:r>
      <w:r w:rsidRPr="00E13406">
        <w:rPr>
          <w:rStyle w:val="StyleUnderline"/>
        </w:rPr>
        <w:t xml:space="preserve"> that are </w:t>
      </w:r>
      <w:r w:rsidRPr="004566A6">
        <w:rPr>
          <w:rStyle w:val="Emphasis"/>
          <w:highlight w:val="cyan"/>
        </w:rPr>
        <w:t>likely to backfire</w:t>
      </w:r>
      <w:r w:rsidRPr="00E13406">
        <w:rPr>
          <w:rStyle w:val="StyleUnderline"/>
        </w:rPr>
        <w:t xml:space="preserve"> by making everyone else terrified of the very idea of striving to maximize well-being.</w:t>
      </w:r>
      <w:r w:rsidRPr="00E13406">
        <w:rPr>
          <w:sz w:val="16"/>
        </w:rPr>
        <w:t xml:space="preserve"> </w:t>
      </w:r>
      <w:r w:rsidRPr="004566A6">
        <w:rPr>
          <w:rStyle w:val="Emphasis"/>
          <w:highlight w:val="cyan"/>
        </w:rPr>
        <w:t>Maximization through moderation seems</w:t>
      </w:r>
      <w:r w:rsidRPr="00E13406">
        <w:rPr>
          <w:sz w:val="16"/>
        </w:rPr>
        <w:t xml:space="preserve">, paradoxically, </w:t>
      </w:r>
      <w:r w:rsidRPr="004566A6">
        <w:rPr>
          <w:rStyle w:val="Emphasis"/>
          <w:highlight w:val="cyan"/>
        </w:rPr>
        <w:t>the way to go.</w:t>
      </w:r>
    </w:p>
    <w:p w14:paraId="207EAE19" w14:textId="77777777" w:rsidR="008F4571" w:rsidRPr="00E13406" w:rsidRDefault="008F4571" w:rsidP="008F4571">
      <w:pPr>
        <w:rPr>
          <w:sz w:val="16"/>
        </w:rPr>
      </w:pPr>
      <w:r w:rsidRPr="00E13406">
        <w:rPr>
          <w:sz w:val="16"/>
        </w:rPr>
        <w:t>But even the demands imposed by this curbed utilitarianism are quite burdensome: it still entails radical and uncomfortable changes to our lives – at least for many of those reading this – and most of us consequently won’t make those changes. But most of us also feel like we are good people, or at least not particularly bad ones. This self-perception is difficult to reconcile with the moral failure that utilitarianism insists you are. To accept such a label feels like a particularly bitter pill to swallow, especially for moral philosophers, who, more than any other group of individuals, may find it particularly insulting.</w:t>
      </w:r>
    </w:p>
    <w:p w14:paraId="7E40538E" w14:textId="415B14ED" w:rsidR="008F4571" w:rsidRPr="008F4571" w:rsidRDefault="008F4571" w:rsidP="008F4571">
      <w:pPr>
        <w:rPr>
          <w:sz w:val="16"/>
        </w:rPr>
      </w:pPr>
      <w:r w:rsidRPr="00E13406">
        <w:rPr>
          <w:sz w:val="16"/>
        </w:rPr>
        <w:t>Perhaps for this reason more than any other, utilitarianism will probably remain a minority view. And yet, the discomfort of this label can also become uplifting if we change our relationship to what it means to be a moral failure. A moral failure need not be a bad person. They could merely be a person who acknowledges their limitations and strives to fail a little less each day. And hopefully, lab-grown kidneys will soon enough help them rationalize away their greedy desire to keep their extra one all to themselves.</w:t>
      </w:r>
    </w:p>
    <w:p w14:paraId="0E3B10F4" w14:textId="394B14BE" w:rsidR="00895F2F" w:rsidRDefault="00895F2F" w:rsidP="0055065A">
      <w:pPr>
        <w:pStyle w:val="Heading2"/>
      </w:pPr>
      <w:r>
        <w:t>1NC</w:t>
      </w:r>
    </w:p>
    <w:p w14:paraId="595BCC34" w14:textId="77777777" w:rsidR="00811A82" w:rsidRDefault="00811A82" w:rsidP="00811A82">
      <w:pPr>
        <w:pStyle w:val="Heading3"/>
      </w:pPr>
      <w:r>
        <w:t>1NC – AT: Extinction Not First</w:t>
      </w:r>
    </w:p>
    <w:p w14:paraId="31B5C4A1" w14:textId="77777777" w:rsidR="00811A82" w:rsidRPr="00BD54F4" w:rsidRDefault="00811A82" w:rsidP="00811A82">
      <w:pPr>
        <w:pStyle w:val="Heading4"/>
        <w:rPr>
          <w:rFonts w:asciiTheme="minorHAnsi" w:hAnsiTheme="minorHAnsi" w:cstheme="minorHAnsi"/>
        </w:rPr>
      </w:pPr>
      <w:r>
        <w:rPr>
          <w:rFonts w:asciiTheme="minorHAnsi" w:hAnsiTheme="minorHAnsi" w:cstheme="minorHAnsi"/>
        </w:rPr>
        <w:t>Existential risks outweigh.</w:t>
      </w:r>
    </w:p>
    <w:p w14:paraId="254510E2" w14:textId="77777777" w:rsidR="00811A82" w:rsidRPr="00857B10" w:rsidRDefault="00811A82" w:rsidP="00811A82">
      <w:pPr>
        <w:rPr>
          <w:rFonts w:asciiTheme="minorHAnsi" w:hAnsiTheme="minorHAnsi" w:cstheme="minorHAnsi"/>
        </w:rPr>
      </w:pPr>
      <w:r w:rsidRPr="00610023">
        <w:rPr>
          <w:rStyle w:val="Style13ptBold"/>
        </w:rPr>
        <w:t>Ord 20</w:t>
      </w:r>
      <w:r w:rsidRPr="00E23A1A">
        <w:rPr>
          <w:rStyle w:val="Style13ptBold"/>
          <w:rFonts w:asciiTheme="minorHAnsi" w:hAnsiTheme="minorHAnsi" w:cstheme="minorHAnsi"/>
          <w:sz w:val="24"/>
          <w:szCs w:val="20"/>
        </w:rPr>
        <w:t>.</w:t>
      </w:r>
      <w:r w:rsidRPr="00857B10">
        <w:rPr>
          <w:rFonts w:asciiTheme="minorHAnsi" w:hAnsiTheme="minorHAnsi" w:cstheme="minorHAnsi"/>
        </w:rPr>
        <w:t xml:space="preserve"> </w:t>
      </w:r>
      <w:r w:rsidRPr="00E23A1A">
        <w:rPr>
          <w:rFonts w:asciiTheme="minorHAnsi" w:hAnsiTheme="minorHAnsi" w:cstheme="minorHAnsi"/>
          <w:sz w:val="20"/>
          <w:szCs w:val="20"/>
        </w:rPr>
        <w:t xml:space="preserve">Toby Ord,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hyperlink r:id="rId25" w:history="1">
        <w:r w:rsidRPr="00E23A1A">
          <w:rPr>
            <w:rStyle w:val="Hyperlink"/>
            <w:rFonts w:asciiTheme="minorHAnsi" w:hAnsiTheme="minorHAnsi" w:cstheme="minorHAnsi"/>
            <w:sz w:val="20"/>
            <w:szCs w:val="20"/>
          </w:rPr>
          <w:t>https://www.google.com/books/edition/The_Precipice/3aSiDwAAQBAJ?hl=en&amp;gbpv=0</w:t>
        </w:r>
      </w:hyperlink>
      <w:r w:rsidRPr="00E23A1A">
        <w:rPr>
          <w:rFonts w:asciiTheme="minorHAnsi" w:hAnsiTheme="minorHAnsi" w:cstheme="minorHAnsi"/>
          <w:sz w:val="20"/>
          <w:szCs w:val="20"/>
        </w:rPr>
        <w:t>, Google Books)//pacc + AM *bracketed for clarity*</w:t>
      </w:r>
    </w:p>
    <w:p w14:paraId="65A57103" w14:textId="77777777" w:rsidR="00811A82" w:rsidRPr="00BD54F4" w:rsidRDefault="00811A82" w:rsidP="00811A82">
      <w:pPr>
        <w:rPr>
          <w:rStyle w:val="StyleUnderline"/>
        </w:rPr>
      </w:pPr>
      <w:r w:rsidRPr="00BD54F4">
        <w:rPr>
          <w:rStyle w:val="StyleUnderline"/>
        </w:rPr>
        <w:t>UNDERSTANDING EXISTENTIAL RISK</w:t>
      </w:r>
    </w:p>
    <w:p w14:paraId="16ED61CD" w14:textId="77777777" w:rsidR="00811A82" w:rsidRPr="007A7B22" w:rsidRDefault="00811A82" w:rsidP="00811A82">
      <w:pPr>
        <w:rPr>
          <w:rFonts w:asciiTheme="minorHAnsi" w:hAnsiTheme="minorHAnsi" w:cstheme="minorHAnsi"/>
          <w:sz w:val="16"/>
        </w:rPr>
      </w:pPr>
      <w:r w:rsidRPr="00BD54F4">
        <w:rPr>
          <w:rFonts w:asciiTheme="minorHAnsi" w:hAnsiTheme="minorHAnsi" w:cstheme="minorHAnsi"/>
          <w:u w:val="single"/>
        </w:rPr>
        <w:t xml:space="preserve">Humanity’s future is </w:t>
      </w:r>
      <w:r w:rsidRPr="00BD54F4">
        <w:rPr>
          <w:rStyle w:val="Emphasis"/>
          <w:rFonts w:asciiTheme="minorHAnsi" w:hAnsiTheme="minorHAnsi" w:cstheme="minorHAnsi"/>
        </w:rPr>
        <w:t>ripe</w:t>
      </w:r>
      <w:r w:rsidRPr="00BD54F4">
        <w:rPr>
          <w:rFonts w:asciiTheme="minorHAnsi" w:hAnsiTheme="minorHAnsi" w:cstheme="minorHAnsi"/>
          <w:u w:val="single"/>
        </w:rPr>
        <w:t xml:space="preserve"> with </w:t>
      </w:r>
      <w:r w:rsidRPr="00BD54F4">
        <w:rPr>
          <w:rStyle w:val="Emphasis"/>
          <w:rFonts w:asciiTheme="minorHAnsi" w:hAnsiTheme="minorHAnsi" w:cstheme="minorHAnsi"/>
        </w:rPr>
        <w:t>possibility</w:t>
      </w:r>
      <w:r w:rsidRPr="007A7B22">
        <w:rPr>
          <w:rFonts w:asciiTheme="minorHAnsi" w:hAnsiTheme="minorHAnsi" w:cstheme="minorHAnsi"/>
          <w:sz w:val="16"/>
        </w:rPr>
        <w:t xml:space="preserve">. </w:t>
      </w:r>
      <w:r w:rsidRPr="00BD54F4">
        <w:rPr>
          <w:rFonts w:asciiTheme="minorHAnsi" w:hAnsiTheme="minorHAnsi" w:cstheme="minorHAnsi"/>
          <w:u w:val="single"/>
        </w:rPr>
        <w:t>We have achieved a rich understanding of the world</w:t>
      </w:r>
      <w:r w:rsidRPr="007A7B22">
        <w:rPr>
          <w:rFonts w:asciiTheme="minorHAnsi" w:hAnsiTheme="minorHAnsi" w:cstheme="minorHAnsi"/>
          <w:sz w:val="16"/>
        </w:rPr>
        <w:t xml:space="preserve"> we inhabit </w:t>
      </w:r>
      <w:r w:rsidRPr="00BD54F4">
        <w:rPr>
          <w:rFonts w:asciiTheme="minorHAnsi" w:hAnsiTheme="minorHAnsi" w:cstheme="minorHAnsi"/>
          <w:u w:val="single"/>
        </w:rPr>
        <w:t>and a level of</w:t>
      </w:r>
      <w:r w:rsidRPr="007A7B22">
        <w:rPr>
          <w:rFonts w:asciiTheme="minorHAnsi" w:hAnsiTheme="minorHAnsi" w:cstheme="minorHAnsi"/>
          <w:sz w:val="16"/>
        </w:rPr>
        <w:t xml:space="preserve"> health and </w:t>
      </w:r>
      <w:r w:rsidRPr="00BD54F4">
        <w:rPr>
          <w:rFonts w:asciiTheme="minorHAnsi" w:hAnsiTheme="minorHAnsi" w:cstheme="minorHAnsi"/>
          <w:u w:val="single"/>
        </w:rPr>
        <w:t>prosperity of which our ancestors could only dream</w:t>
      </w:r>
      <w:r w:rsidRPr="007A7B22">
        <w:rPr>
          <w:rFonts w:asciiTheme="minorHAnsi" w:hAnsiTheme="minorHAnsi" w:cstheme="minorHAnsi"/>
          <w:sz w:val="16"/>
        </w:rPr>
        <w:t xml:space="preserve">. We have begun to explore the other worlds in the heavens above us, and to create virtual worlds completely beyond our ancestors’ comprehension. </w:t>
      </w:r>
      <w:r w:rsidRPr="00BD54F4">
        <w:rPr>
          <w:rFonts w:asciiTheme="minorHAnsi" w:hAnsiTheme="minorHAnsi" w:cstheme="minorHAnsi"/>
          <w:u w:val="single"/>
        </w:rPr>
        <w:t>We know of</w:t>
      </w:r>
      <w:r w:rsidRPr="007A7B22">
        <w:rPr>
          <w:rFonts w:asciiTheme="minorHAnsi" w:hAnsiTheme="minorHAnsi" w:cstheme="minorHAnsi"/>
          <w:sz w:val="16"/>
        </w:rPr>
        <w:t xml:space="preserve"> almost </w:t>
      </w:r>
      <w:r w:rsidRPr="00BD54F4">
        <w:rPr>
          <w:rStyle w:val="Emphasis"/>
          <w:rFonts w:asciiTheme="minorHAnsi" w:hAnsiTheme="minorHAnsi" w:cstheme="minorHAnsi"/>
        </w:rPr>
        <w:t>no limits</w:t>
      </w:r>
      <w:r w:rsidRPr="00BD54F4">
        <w:rPr>
          <w:rFonts w:asciiTheme="minorHAnsi" w:hAnsiTheme="minorHAnsi" w:cstheme="minorHAnsi"/>
          <w:u w:val="single"/>
        </w:rPr>
        <w:t xml:space="preserve"> to</w:t>
      </w:r>
      <w:r w:rsidRPr="00857B10">
        <w:rPr>
          <w:rFonts w:asciiTheme="minorHAnsi" w:hAnsiTheme="minorHAnsi" w:cstheme="minorHAnsi"/>
          <w:u w:val="single"/>
        </w:rPr>
        <w:t xml:space="preserve"> what we might ultimately achieve</w:t>
      </w:r>
      <w:r w:rsidRPr="007A7B22">
        <w:rPr>
          <w:rFonts w:asciiTheme="minorHAnsi" w:hAnsiTheme="minorHAnsi" w:cstheme="minorHAnsi"/>
          <w:sz w:val="16"/>
        </w:rPr>
        <w:t xml:space="preserve">. </w:t>
      </w:r>
    </w:p>
    <w:p w14:paraId="2BCDA38E" w14:textId="77777777" w:rsidR="00811A82" w:rsidRPr="007A7B22" w:rsidRDefault="00811A82" w:rsidP="00811A82">
      <w:pPr>
        <w:rPr>
          <w:rFonts w:asciiTheme="minorHAnsi" w:hAnsiTheme="minorHAnsi" w:cstheme="minorHAnsi"/>
          <w:sz w:val="16"/>
        </w:rPr>
      </w:pPr>
      <w:r w:rsidRPr="007A7B22">
        <w:rPr>
          <w:rFonts w:asciiTheme="minorHAnsi" w:hAnsiTheme="minorHAnsi" w:cstheme="minorHAnsi"/>
          <w:sz w:val="16"/>
        </w:rPr>
        <w:t xml:space="preserve">Human </w:t>
      </w:r>
      <w:r w:rsidRPr="00BD54F4">
        <w:rPr>
          <w:rStyle w:val="Emphasis"/>
          <w:rFonts w:asciiTheme="minorHAnsi" w:hAnsiTheme="minorHAnsi" w:cstheme="minorHAnsi"/>
          <w:highlight w:val="cyan"/>
        </w:rPr>
        <w:t>extinction</w:t>
      </w:r>
      <w:r w:rsidRPr="00BD54F4">
        <w:rPr>
          <w:rFonts w:asciiTheme="minorHAnsi" w:hAnsiTheme="minorHAnsi" w:cstheme="minorHAnsi"/>
          <w:highlight w:val="cyan"/>
          <w:u w:val="single"/>
        </w:rPr>
        <w:t xml:space="preserve"> would</w:t>
      </w:r>
      <w:r w:rsidRPr="00857B10">
        <w:rPr>
          <w:rFonts w:asciiTheme="minorHAnsi" w:hAnsiTheme="minorHAnsi" w:cstheme="minorHAnsi"/>
          <w:u w:val="single"/>
        </w:rPr>
        <w:t xml:space="preserve"> </w:t>
      </w:r>
      <w:r w:rsidRPr="00857B10">
        <w:rPr>
          <w:rStyle w:val="Emphasis"/>
          <w:rFonts w:asciiTheme="minorHAnsi" w:hAnsiTheme="minorHAnsi" w:cstheme="minorHAnsi"/>
        </w:rPr>
        <w:t>foreclose</w:t>
      </w:r>
      <w:r w:rsidRPr="00857B10">
        <w:rPr>
          <w:rFonts w:asciiTheme="minorHAnsi" w:hAnsiTheme="minorHAnsi" w:cstheme="minorHAnsi"/>
          <w:u w:val="single"/>
        </w:rPr>
        <w:t xml:space="preserve"> our </w:t>
      </w:r>
      <w:r w:rsidRPr="00857B10">
        <w:rPr>
          <w:rStyle w:val="Emphasis"/>
          <w:rFonts w:asciiTheme="minorHAnsi" w:hAnsiTheme="minorHAnsi" w:cstheme="minorHAnsi"/>
        </w:rPr>
        <w:t>future</w:t>
      </w:r>
      <w:r w:rsidRPr="007A7B22">
        <w:rPr>
          <w:rFonts w:asciiTheme="minorHAnsi" w:hAnsiTheme="minorHAnsi" w:cstheme="minorHAnsi"/>
          <w:sz w:val="16"/>
        </w:rPr>
        <w:t xml:space="preserve">. It would </w:t>
      </w:r>
      <w:r w:rsidRPr="00857B10">
        <w:rPr>
          <w:rFonts w:asciiTheme="minorHAnsi" w:hAnsiTheme="minorHAnsi" w:cstheme="minorHAnsi"/>
          <w:u w:val="single"/>
        </w:rPr>
        <w:t>destroy our potential</w:t>
      </w:r>
      <w:r w:rsidRPr="007A7B22">
        <w:rPr>
          <w:rFonts w:asciiTheme="minorHAnsi" w:hAnsiTheme="minorHAnsi" w:cstheme="minorHAnsi"/>
          <w:sz w:val="16"/>
        </w:rPr>
        <w:t xml:space="preserve">. It would </w:t>
      </w:r>
      <w:r w:rsidRPr="00857B10">
        <w:rPr>
          <w:rStyle w:val="Emphasis"/>
          <w:rFonts w:asciiTheme="minorHAnsi" w:hAnsiTheme="minorHAnsi" w:cstheme="minorHAnsi"/>
          <w:highlight w:val="cyan"/>
        </w:rPr>
        <w:t>eliminate all possibilities</w:t>
      </w:r>
      <w:r w:rsidRPr="00857B10">
        <w:rPr>
          <w:rFonts w:asciiTheme="minorHAnsi" w:hAnsiTheme="minorHAnsi" w:cstheme="minorHAnsi"/>
          <w:u w:val="single"/>
        </w:rPr>
        <w:t xml:space="preserve"> but one: a world</w:t>
      </w:r>
      <w:r w:rsidRPr="007A7B22">
        <w:rPr>
          <w:rFonts w:asciiTheme="minorHAnsi" w:hAnsiTheme="minorHAnsi" w:cstheme="minorHAnsi"/>
          <w:sz w:val="16"/>
        </w:rPr>
        <w:t xml:space="preserve"> </w:t>
      </w:r>
      <w:r w:rsidRPr="007A7B22">
        <w:rPr>
          <w:rFonts w:asciiTheme="minorHAnsi" w:hAnsiTheme="minorHAnsi" w:cstheme="minorHAnsi"/>
          <w:strike/>
          <w:sz w:val="16"/>
        </w:rPr>
        <w:t>bereft</w:t>
      </w:r>
      <w:r w:rsidRPr="00857B10">
        <w:rPr>
          <w:rFonts w:asciiTheme="minorHAnsi" w:hAnsiTheme="minorHAnsi" w:cstheme="minorHAnsi"/>
          <w:u w:val="single"/>
        </w:rPr>
        <w:t xml:space="preserve"> [lacking]</w:t>
      </w:r>
      <w:r w:rsidRPr="007A7B22">
        <w:rPr>
          <w:rFonts w:asciiTheme="minorHAnsi" w:hAnsiTheme="minorHAnsi" w:cstheme="minorHAnsi"/>
          <w:sz w:val="16"/>
        </w:rPr>
        <w:t xml:space="preserve"> of </w:t>
      </w:r>
      <w:r w:rsidRPr="00857B10">
        <w:rPr>
          <w:rFonts w:asciiTheme="minorHAnsi" w:hAnsiTheme="minorHAnsi" w:cstheme="minorHAnsi"/>
          <w:u w:val="single"/>
        </w:rPr>
        <w:t>human flourishing</w:t>
      </w:r>
      <w:r w:rsidRPr="007A7B22">
        <w:rPr>
          <w:rFonts w:asciiTheme="minorHAnsi" w:hAnsiTheme="minorHAnsi" w:cstheme="minorHAnsi"/>
          <w:sz w:val="16"/>
        </w:rPr>
        <w:t xml:space="preserve">. </w:t>
      </w:r>
      <w:r w:rsidRPr="00857B10">
        <w:rPr>
          <w:rStyle w:val="Emphasis"/>
          <w:rFonts w:asciiTheme="minorHAnsi" w:hAnsiTheme="minorHAnsi" w:cstheme="minorHAnsi"/>
        </w:rPr>
        <w:t>Extinction</w:t>
      </w:r>
      <w:r w:rsidRPr="007A7B22">
        <w:rPr>
          <w:rFonts w:asciiTheme="minorHAnsi" w:hAnsiTheme="minorHAnsi" w:cstheme="minorHAnsi"/>
          <w:sz w:val="16"/>
        </w:rPr>
        <w:t xml:space="preserve"> would bring about this failed world and lock it in </w:t>
      </w:r>
      <w:r w:rsidRPr="003961A1">
        <w:rPr>
          <w:rStyle w:val="Emphasis"/>
          <w:rFonts w:asciiTheme="minorHAnsi" w:hAnsiTheme="minorHAnsi" w:cstheme="minorHAnsi"/>
          <w:szCs w:val="24"/>
          <w:highlight w:val="cyan"/>
        </w:rPr>
        <w:t>forever</w:t>
      </w:r>
      <w:r w:rsidRPr="007A7B22">
        <w:rPr>
          <w:rFonts w:asciiTheme="minorHAnsi" w:hAnsiTheme="minorHAnsi" w:cstheme="minorHAnsi"/>
          <w:sz w:val="16"/>
        </w:rPr>
        <w:t>—</w:t>
      </w:r>
      <w:r w:rsidRPr="00857B10">
        <w:rPr>
          <w:rFonts w:asciiTheme="minorHAnsi" w:hAnsiTheme="minorHAnsi" w:cstheme="minorHAnsi"/>
          <w:u w:val="single"/>
        </w:rPr>
        <w:t>there woul</w:t>
      </w:r>
      <w:r w:rsidRPr="00BD54F4">
        <w:rPr>
          <w:rFonts w:asciiTheme="minorHAnsi" w:hAnsiTheme="minorHAnsi" w:cstheme="minorHAnsi"/>
          <w:u w:val="single"/>
        </w:rPr>
        <w:t>d be</w:t>
      </w:r>
      <w:r w:rsidRPr="00BD54F4">
        <w:rPr>
          <w:rStyle w:val="StyleUnderline"/>
        </w:rPr>
        <w:t xml:space="preserve"> </w:t>
      </w:r>
      <w:r w:rsidRPr="00BD54F4">
        <w:rPr>
          <w:rStyle w:val="Emphasis"/>
          <w:rFonts w:asciiTheme="minorHAnsi" w:hAnsiTheme="minorHAnsi" w:cstheme="minorHAnsi"/>
          <w:szCs w:val="24"/>
        </w:rPr>
        <w:t>no coming back</w:t>
      </w:r>
      <w:r w:rsidRPr="007A7B22">
        <w:rPr>
          <w:rFonts w:asciiTheme="minorHAnsi" w:hAnsiTheme="minorHAnsi" w:cstheme="minorHAnsi"/>
          <w:sz w:val="16"/>
        </w:rPr>
        <w:t xml:space="preserve">. </w:t>
      </w:r>
    </w:p>
    <w:p w14:paraId="0B084D44" w14:textId="77777777" w:rsidR="00811A82" w:rsidRPr="007A7B22" w:rsidRDefault="00811A82" w:rsidP="00811A82">
      <w:pPr>
        <w:rPr>
          <w:rFonts w:asciiTheme="minorHAnsi" w:hAnsiTheme="minorHAnsi" w:cstheme="minorHAnsi"/>
          <w:sz w:val="16"/>
        </w:rPr>
      </w:pPr>
      <w:r w:rsidRPr="007A7B22">
        <w:rPr>
          <w:rFonts w:asciiTheme="minorHAnsi" w:hAnsiTheme="minorHAnsi" w:cstheme="minorHAnsi"/>
          <w:sz w:val="16"/>
        </w:rPr>
        <w:t xml:space="preserve">The philosopher Nick </w:t>
      </w:r>
      <w:r w:rsidRPr="00857B10">
        <w:rPr>
          <w:rStyle w:val="Emphasis"/>
          <w:rFonts w:asciiTheme="minorHAnsi" w:hAnsiTheme="minorHAnsi" w:cstheme="minorHAnsi"/>
        </w:rPr>
        <w:t>Bostrom</w:t>
      </w:r>
      <w:r w:rsidRPr="00857B10">
        <w:rPr>
          <w:rFonts w:asciiTheme="minorHAnsi" w:hAnsiTheme="minorHAnsi" w:cstheme="minorHAnsi"/>
          <w:u w:val="single"/>
        </w:rPr>
        <w:t xml:space="preserve"> showed that</w:t>
      </w:r>
      <w:r w:rsidRPr="007A7B22">
        <w:rPr>
          <w:rFonts w:asciiTheme="minorHAnsi" w:hAnsiTheme="minorHAnsi" w:cstheme="minorHAnsi"/>
          <w:sz w:val="16"/>
        </w:rPr>
        <w:t xml:space="preserve"> extinction is not the only way this could happen: there are other catastrophic outcomes in which we lose not just the present, but all our potential for the future. </w:t>
      </w:r>
    </w:p>
    <w:p w14:paraId="5888D28A" w14:textId="77777777" w:rsidR="00811A82" w:rsidRPr="007A7B22" w:rsidRDefault="00811A82" w:rsidP="00811A82">
      <w:pPr>
        <w:rPr>
          <w:rFonts w:asciiTheme="minorHAnsi" w:hAnsiTheme="minorHAnsi" w:cstheme="minorHAnsi"/>
          <w:sz w:val="16"/>
        </w:rPr>
      </w:pPr>
      <w:r w:rsidRPr="007A7B22">
        <w:rPr>
          <w:rFonts w:asciiTheme="minorHAnsi" w:hAnsiTheme="minorHAnsi" w:cstheme="minorHAnsi"/>
          <w:sz w:val="16"/>
        </w:rPr>
        <w:t xml:space="preserve">Consider a world in ruins: </w:t>
      </w:r>
      <w:r w:rsidRPr="00857B10">
        <w:rPr>
          <w:rFonts w:asciiTheme="minorHAnsi" w:hAnsiTheme="minorHAnsi" w:cstheme="minorHAnsi"/>
          <w:u w:val="single"/>
        </w:rPr>
        <w:t xml:space="preserve">an immense catastrophe has triggered a global </w:t>
      </w:r>
      <w:r w:rsidRPr="00857B10">
        <w:rPr>
          <w:rStyle w:val="Emphasis"/>
          <w:rFonts w:asciiTheme="minorHAnsi" w:hAnsiTheme="minorHAnsi" w:cstheme="minorHAnsi"/>
        </w:rPr>
        <w:t>collapse of civilization</w:t>
      </w:r>
      <w:r w:rsidRPr="00857B10">
        <w:rPr>
          <w:rFonts w:asciiTheme="minorHAnsi" w:hAnsiTheme="minorHAnsi" w:cstheme="minorHAnsi"/>
          <w:u w:val="single"/>
        </w:rPr>
        <w:t xml:space="preserve">, </w:t>
      </w:r>
      <w:r w:rsidRPr="00BD54F4">
        <w:rPr>
          <w:rFonts w:asciiTheme="minorHAnsi" w:hAnsiTheme="minorHAnsi" w:cstheme="minorHAnsi"/>
          <w:highlight w:val="cyan"/>
          <w:u w:val="single"/>
        </w:rPr>
        <w:t xml:space="preserve">reducing humanity to a </w:t>
      </w:r>
      <w:r w:rsidRPr="00BD54F4">
        <w:rPr>
          <w:rStyle w:val="Emphasis"/>
          <w:rFonts w:asciiTheme="minorHAnsi" w:hAnsiTheme="minorHAnsi" w:cstheme="minorHAnsi"/>
          <w:highlight w:val="cyan"/>
        </w:rPr>
        <w:t>pre-ag</w:t>
      </w:r>
      <w:r w:rsidRPr="00BD54F4">
        <w:rPr>
          <w:rStyle w:val="Emphasis"/>
          <w:rFonts w:asciiTheme="minorHAnsi" w:hAnsiTheme="minorHAnsi" w:cstheme="minorHAnsi"/>
        </w:rPr>
        <w:t xml:space="preserve">ricultural </w:t>
      </w:r>
      <w:r w:rsidRPr="00BD54F4">
        <w:rPr>
          <w:rStyle w:val="Emphasis"/>
          <w:rFonts w:asciiTheme="minorHAnsi" w:hAnsiTheme="minorHAnsi" w:cstheme="minorHAnsi"/>
          <w:highlight w:val="cyan"/>
        </w:rPr>
        <w:t>state</w:t>
      </w:r>
      <w:r w:rsidRPr="007A7B22">
        <w:rPr>
          <w:rFonts w:asciiTheme="minorHAnsi" w:hAnsiTheme="minorHAnsi" w:cstheme="minorHAnsi"/>
          <w:sz w:val="16"/>
        </w:rPr>
        <w:t xml:space="preserve">. During this catastrophe, the Earth’s environment was damaged so severely that </w:t>
      </w:r>
      <w:r w:rsidRPr="00857B10">
        <w:rPr>
          <w:rFonts w:asciiTheme="minorHAnsi" w:hAnsiTheme="minorHAnsi" w:cstheme="minorHAnsi"/>
          <w:u w:val="single"/>
        </w:rPr>
        <w:t xml:space="preserve">it has become </w:t>
      </w:r>
      <w:r w:rsidRPr="00857B10">
        <w:rPr>
          <w:rStyle w:val="Emphasis"/>
          <w:rFonts w:asciiTheme="minorHAnsi" w:hAnsiTheme="minorHAnsi" w:cstheme="minorHAnsi"/>
        </w:rPr>
        <w:t>impossible</w:t>
      </w:r>
      <w:r w:rsidRPr="00857B10">
        <w:rPr>
          <w:rFonts w:asciiTheme="minorHAnsi" w:hAnsiTheme="minorHAnsi" w:cstheme="minorHAnsi"/>
          <w:u w:val="single"/>
        </w:rPr>
        <w:t xml:space="preserve"> for the survivors </w:t>
      </w:r>
      <w:r w:rsidRPr="00857B10">
        <w:rPr>
          <w:rStyle w:val="Emphasis"/>
          <w:rFonts w:asciiTheme="minorHAnsi" w:hAnsiTheme="minorHAnsi" w:cstheme="minorHAnsi"/>
        </w:rPr>
        <w:t>to</w:t>
      </w:r>
      <w:r w:rsidRPr="00857B10">
        <w:rPr>
          <w:rFonts w:asciiTheme="minorHAnsi" w:hAnsiTheme="minorHAnsi" w:cstheme="minorHAnsi"/>
          <w:u w:val="single"/>
        </w:rPr>
        <w:t xml:space="preserve"> ever </w:t>
      </w:r>
      <w:r w:rsidRPr="00857B10">
        <w:rPr>
          <w:rStyle w:val="Emphasis"/>
          <w:rFonts w:asciiTheme="minorHAnsi" w:hAnsiTheme="minorHAnsi" w:cstheme="minorHAnsi"/>
        </w:rPr>
        <w:t>reestablish civilization</w:t>
      </w:r>
      <w:r w:rsidRPr="007A7B22">
        <w:rPr>
          <w:rFonts w:asciiTheme="minorHAnsi" w:hAnsiTheme="minorHAnsi" w:cstheme="minorHAnsi"/>
          <w:sz w:val="16"/>
        </w:rPr>
        <w:t xml:space="preserve">. </w:t>
      </w:r>
      <w:r w:rsidRPr="00857B10">
        <w:rPr>
          <w:rStyle w:val="Emphasis"/>
          <w:rFonts w:asciiTheme="minorHAnsi" w:hAnsiTheme="minorHAnsi" w:cstheme="minorHAnsi"/>
        </w:rPr>
        <w:t>Even if</w:t>
      </w:r>
      <w:r w:rsidRPr="00857B10">
        <w:rPr>
          <w:rFonts w:asciiTheme="minorHAnsi" w:hAnsiTheme="minorHAnsi" w:cstheme="minorHAnsi"/>
          <w:u w:val="single"/>
        </w:rPr>
        <w:t xml:space="preserve"> such a catastrophe did </w:t>
      </w:r>
      <w:r w:rsidRPr="00857B10">
        <w:rPr>
          <w:rStyle w:val="Emphasis"/>
          <w:rFonts w:asciiTheme="minorHAnsi" w:hAnsiTheme="minorHAnsi" w:cstheme="minorHAnsi"/>
        </w:rPr>
        <w:t>not</w:t>
      </w:r>
      <w:r w:rsidRPr="00857B10">
        <w:rPr>
          <w:rFonts w:asciiTheme="minorHAnsi" w:hAnsiTheme="minorHAnsi" w:cstheme="minorHAnsi"/>
          <w:u w:val="single"/>
        </w:rPr>
        <w:t xml:space="preserve"> cause our </w:t>
      </w:r>
      <w:r w:rsidRPr="00857B10">
        <w:rPr>
          <w:rStyle w:val="Emphasis"/>
          <w:rFonts w:asciiTheme="minorHAnsi" w:hAnsiTheme="minorHAnsi" w:cstheme="minorHAnsi"/>
        </w:rPr>
        <w:t>extinction</w:t>
      </w:r>
      <w:r w:rsidRPr="00857B10">
        <w:rPr>
          <w:rFonts w:asciiTheme="minorHAnsi" w:hAnsiTheme="minorHAnsi" w:cstheme="minorHAnsi"/>
          <w:u w:val="single"/>
        </w:rPr>
        <w:t>,</w:t>
      </w:r>
      <w:r w:rsidRPr="007A7B22">
        <w:rPr>
          <w:rFonts w:asciiTheme="minorHAnsi" w:hAnsiTheme="minorHAnsi" w:cstheme="minorHAnsi"/>
          <w:sz w:val="16"/>
        </w:rPr>
        <w:t xml:space="preserve"> it would have a similar effect on our future. </w:t>
      </w:r>
      <w:r w:rsidRPr="00857B10">
        <w:rPr>
          <w:rFonts w:asciiTheme="minorHAnsi" w:hAnsiTheme="minorHAnsi" w:cstheme="minorHAnsi"/>
          <w:u w:val="single"/>
        </w:rPr>
        <w:t xml:space="preserve">The </w:t>
      </w:r>
      <w:r w:rsidRPr="00857B10">
        <w:rPr>
          <w:rStyle w:val="Emphasis"/>
          <w:rFonts w:asciiTheme="minorHAnsi" w:hAnsiTheme="minorHAnsi" w:cstheme="minorHAnsi"/>
        </w:rPr>
        <w:t>vast</w:t>
      </w:r>
      <w:r w:rsidRPr="00857B10">
        <w:rPr>
          <w:rFonts w:asciiTheme="minorHAnsi" w:hAnsiTheme="minorHAnsi" w:cstheme="minorHAnsi"/>
          <w:u w:val="single"/>
        </w:rPr>
        <w:t xml:space="preserve"> realm of </w:t>
      </w:r>
      <w:r w:rsidRPr="00BD54F4">
        <w:rPr>
          <w:rStyle w:val="Emphasis"/>
          <w:rFonts w:asciiTheme="minorHAnsi" w:hAnsiTheme="minorHAnsi" w:cstheme="minorHAnsi"/>
          <w:highlight w:val="cyan"/>
        </w:rPr>
        <w:t>futures</w:t>
      </w:r>
      <w:r w:rsidRPr="00857B10">
        <w:rPr>
          <w:rFonts w:asciiTheme="minorHAnsi" w:hAnsiTheme="minorHAnsi" w:cstheme="minorHAnsi"/>
          <w:u w:val="single"/>
        </w:rPr>
        <w:t xml:space="preserve"> currently open to us </w:t>
      </w:r>
      <w:r w:rsidRPr="00BD54F4">
        <w:rPr>
          <w:rStyle w:val="Emphasis"/>
          <w:rFonts w:asciiTheme="minorHAnsi" w:hAnsiTheme="minorHAnsi" w:cstheme="minorHAnsi"/>
          <w:highlight w:val="cyan"/>
        </w:rPr>
        <w:t>would</w:t>
      </w:r>
      <w:r w:rsidRPr="00857B10">
        <w:rPr>
          <w:rFonts w:asciiTheme="minorHAnsi" w:hAnsiTheme="minorHAnsi" w:cstheme="minorHAnsi"/>
          <w:u w:val="single"/>
        </w:rPr>
        <w:t xml:space="preserve"> have</w:t>
      </w:r>
      <w:r w:rsidRPr="00BD54F4">
        <w:rPr>
          <w:rStyle w:val="StyleUnderline"/>
        </w:rPr>
        <w:t xml:space="preserve"> </w:t>
      </w:r>
      <w:r w:rsidRPr="00BD54F4">
        <w:rPr>
          <w:rStyle w:val="Emphasis"/>
          <w:rFonts w:asciiTheme="minorHAnsi" w:hAnsiTheme="minorHAnsi" w:cstheme="minorHAnsi"/>
          <w:highlight w:val="cyan"/>
        </w:rPr>
        <w:t>collapse</w:t>
      </w:r>
      <w:r w:rsidRPr="00857B10">
        <w:rPr>
          <w:rFonts w:asciiTheme="minorHAnsi" w:hAnsiTheme="minorHAnsi" w:cstheme="minorHAnsi"/>
          <w:u w:val="single"/>
        </w:rPr>
        <w:t xml:space="preserve">d </w:t>
      </w:r>
      <w:r w:rsidRPr="00BD54F4">
        <w:rPr>
          <w:rStyle w:val="StyleUnderline"/>
          <w:rFonts w:asciiTheme="minorHAnsi" w:hAnsiTheme="minorHAnsi" w:cstheme="minorHAnsi"/>
          <w:highlight w:val="cyan"/>
        </w:rPr>
        <w:t>to</w:t>
      </w:r>
      <w:r w:rsidRPr="00857B10">
        <w:rPr>
          <w:rStyle w:val="StyleUnderline"/>
          <w:rFonts w:asciiTheme="minorHAnsi" w:hAnsiTheme="minorHAnsi" w:cstheme="minorHAnsi"/>
        </w:rPr>
        <w:t xml:space="preserve"> a narrow range of </w:t>
      </w:r>
      <w:r w:rsidRPr="00BD54F4">
        <w:rPr>
          <w:rStyle w:val="StyleUnderline"/>
          <w:rFonts w:asciiTheme="minorHAnsi" w:hAnsiTheme="minorHAnsi" w:cstheme="minorHAnsi"/>
          <w:highlight w:val="cyan"/>
        </w:rPr>
        <w:t>meager options</w:t>
      </w:r>
      <w:r w:rsidRPr="007A7B22">
        <w:rPr>
          <w:rFonts w:asciiTheme="minorHAnsi" w:hAnsiTheme="minorHAnsi" w:cstheme="minorHAnsi"/>
          <w:sz w:val="16"/>
        </w:rPr>
        <w:t xml:space="preserve">. </w:t>
      </w:r>
      <w:r w:rsidRPr="00BD54F4">
        <w:rPr>
          <w:rFonts w:asciiTheme="minorHAnsi" w:hAnsiTheme="minorHAnsi" w:cstheme="minorHAnsi"/>
          <w:u w:val="single"/>
        </w:rPr>
        <w:t xml:space="preserve">We would have </w:t>
      </w:r>
      <w:r w:rsidRPr="00BD54F4">
        <w:rPr>
          <w:rFonts w:asciiTheme="minorHAnsi" w:hAnsiTheme="minorHAnsi" w:cstheme="minorHAnsi"/>
          <w:highlight w:val="cyan"/>
          <w:u w:val="single"/>
        </w:rPr>
        <w:t xml:space="preserve">a </w:t>
      </w:r>
      <w:r w:rsidRPr="00BD54F4">
        <w:rPr>
          <w:rStyle w:val="Emphasis"/>
          <w:rFonts w:asciiTheme="minorHAnsi" w:hAnsiTheme="minorHAnsi" w:cstheme="minorHAnsi"/>
          <w:highlight w:val="cyan"/>
        </w:rPr>
        <w:t>failed world</w:t>
      </w:r>
      <w:r w:rsidRPr="00857B10">
        <w:rPr>
          <w:rFonts w:asciiTheme="minorHAnsi" w:hAnsiTheme="minorHAnsi" w:cstheme="minorHAnsi"/>
          <w:u w:val="single"/>
        </w:rPr>
        <w:t xml:space="preserve"> with </w:t>
      </w:r>
      <w:r w:rsidRPr="00BD54F4">
        <w:rPr>
          <w:rStyle w:val="Emphasis"/>
          <w:rFonts w:asciiTheme="minorHAnsi" w:hAnsiTheme="minorHAnsi" w:cstheme="minorHAnsi"/>
          <w:highlight w:val="cyan"/>
        </w:rPr>
        <w:t>no way back</w:t>
      </w:r>
      <w:r w:rsidRPr="007A7B22">
        <w:rPr>
          <w:rFonts w:asciiTheme="minorHAnsi" w:hAnsiTheme="minorHAnsi" w:cstheme="minorHAnsi"/>
          <w:sz w:val="16"/>
        </w:rPr>
        <w:t xml:space="preserve">. </w:t>
      </w:r>
    </w:p>
    <w:p w14:paraId="1401D1C0"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 xml:space="preserve">Or consider a world in chains: in a future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w:t>
      </w:r>
    </w:p>
    <w:p w14:paraId="24D86F85"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 xml:space="preserve">[FIGURE 2.1 Omitted] </w:t>
      </w:r>
    </w:p>
    <w:p w14:paraId="1E3B00B5" w14:textId="77777777" w:rsidR="00811A82" w:rsidRPr="007A7B22" w:rsidRDefault="00811A82" w:rsidP="00811A82">
      <w:pPr>
        <w:rPr>
          <w:rFonts w:asciiTheme="minorHAnsi" w:hAnsiTheme="minorHAnsi" w:cstheme="minorHAnsi"/>
          <w:sz w:val="16"/>
        </w:rPr>
      </w:pPr>
      <w:r w:rsidRPr="00857B10">
        <w:rPr>
          <w:rFonts w:asciiTheme="minorHAnsi" w:hAnsiTheme="minorHAnsi" w:cstheme="minorHAnsi"/>
          <w:u w:val="single"/>
        </w:rPr>
        <w:t>Following Bostrom,</w:t>
      </w:r>
      <w:r w:rsidRPr="007A7B22">
        <w:rPr>
          <w:rFonts w:asciiTheme="minorHAnsi" w:hAnsiTheme="minorHAnsi" w:cstheme="minorHAnsi"/>
          <w:sz w:val="16"/>
        </w:rPr>
        <w:t xml:space="preserve"> I shall call these “existential catastrophes,” defining them as follows: 3 </w:t>
      </w:r>
    </w:p>
    <w:p w14:paraId="5896ECDB"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 xml:space="preserve">An existential catastrophe is the destruction of humanity’s longterm potential. </w:t>
      </w:r>
    </w:p>
    <w:p w14:paraId="310963E1" w14:textId="77777777" w:rsidR="00811A82" w:rsidRPr="007A7B22" w:rsidRDefault="00811A82" w:rsidP="00811A82">
      <w:pPr>
        <w:rPr>
          <w:rFonts w:asciiTheme="minorHAnsi" w:hAnsiTheme="minorHAnsi" w:cstheme="minorHAnsi"/>
          <w:sz w:val="16"/>
        </w:rPr>
      </w:pPr>
      <w:r w:rsidRPr="00857B10">
        <w:rPr>
          <w:rFonts w:asciiTheme="minorHAnsi" w:hAnsiTheme="minorHAnsi" w:cstheme="minorHAnsi"/>
          <w:u w:val="single"/>
        </w:rPr>
        <w:t xml:space="preserve">An </w:t>
      </w:r>
      <w:r w:rsidRPr="00857B10">
        <w:rPr>
          <w:rStyle w:val="Emphasis"/>
          <w:rFonts w:asciiTheme="minorHAnsi" w:hAnsiTheme="minorHAnsi" w:cstheme="minorHAnsi"/>
        </w:rPr>
        <w:t>existential risk</w:t>
      </w:r>
      <w:r w:rsidRPr="00857B10">
        <w:rPr>
          <w:rFonts w:asciiTheme="minorHAnsi" w:hAnsiTheme="minorHAnsi" w:cstheme="minorHAnsi"/>
          <w:u w:val="single"/>
        </w:rPr>
        <w:t xml:space="preserve"> is a risk that </w:t>
      </w:r>
      <w:r w:rsidRPr="00857B10">
        <w:rPr>
          <w:rStyle w:val="Emphasis"/>
          <w:rFonts w:asciiTheme="minorHAnsi" w:hAnsiTheme="minorHAnsi" w:cstheme="minorHAnsi"/>
        </w:rPr>
        <w:t>threatens</w:t>
      </w:r>
      <w:r w:rsidRPr="00857B10">
        <w:rPr>
          <w:rFonts w:asciiTheme="minorHAnsi" w:hAnsiTheme="minorHAnsi" w:cstheme="minorHAnsi"/>
          <w:u w:val="single"/>
        </w:rPr>
        <w:t xml:space="preserve"> the destruction of humanity’s </w:t>
      </w:r>
      <w:r w:rsidRPr="00857B10">
        <w:rPr>
          <w:rStyle w:val="Emphasis"/>
          <w:rFonts w:asciiTheme="minorHAnsi" w:hAnsiTheme="minorHAnsi" w:cstheme="minorHAnsi"/>
        </w:rPr>
        <w:t>longterm potential</w:t>
      </w:r>
      <w:r w:rsidRPr="007A7B22">
        <w:rPr>
          <w:rFonts w:asciiTheme="minorHAnsi" w:hAnsiTheme="minorHAnsi" w:cstheme="minorHAnsi"/>
          <w:sz w:val="16"/>
        </w:rPr>
        <w:t xml:space="preserve">. </w:t>
      </w:r>
    </w:p>
    <w:p w14:paraId="50496BCE" w14:textId="77777777" w:rsidR="00811A82" w:rsidRPr="007A7B22" w:rsidRDefault="00811A82" w:rsidP="00811A82">
      <w:pPr>
        <w:rPr>
          <w:rFonts w:asciiTheme="minorHAnsi" w:hAnsiTheme="minorHAnsi" w:cstheme="minorHAnsi"/>
          <w:sz w:val="16"/>
        </w:rPr>
      </w:pPr>
      <w:r w:rsidRPr="00857B10">
        <w:rPr>
          <w:rFonts w:asciiTheme="minorHAnsi" w:hAnsiTheme="minorHAnsi" w:cstheme="minorHAnsi"/>
          <w:u w:val="single"/>
        </w:rPr>
        <w:t>These</w:t>
      </w:r>
      <w:r w:rsidRPr="007A7B22">
        <w:rPr>
          <w:rFonts w:asciiTheme="minorHAnsi" w:hAnsiTheme="minorHAnsi" w:cstheme="minorHAnsi"/>
          <w:sz w:val="16"/>
        </w:rPr>
        <w:t xml:space="preserve"> definitions </w:t>
      </w:r>
      <w:r w:rsidRPr="00857B10">
        <w:rPr>
          <w:rFonts w:asciiTheme="minorHAnsi" w:hAnsiTheme="minorHAnsi" w:cstheme="minorHAnsi"/>
          <w:u w:val="single"/>
        </w:rPr>
        <w:t xml:space="preserve">capture the idea that the outcome of an existential catastrophe is both </w:t>
      </w:r>
      <w:r w:rsidRPr="00857B10">
        <w:rPr>
          <w:rStyle w:val="Emphasis"/>
          <w:rFonts w:asciiTheme="minorHAnsi" w:hAnsiTheme="minorHAnsi" w:cstheme="minorHAnsi"/>
        </w:rPr>
        <w:t>dismal</w:t>
      </w:r>
      <w:r w:rsidRPr="00857B10">
        <w:rPr>
          <w:rFonts w:asciiTheme="minorHAnsi" w:hAnsiTheme="minorHAnsi" w:cstheme="minorHAnsi"/>
          <w:u w:val="single"/>
        </w:rPr>
        <w:t xml:space="preserve"> and </w:t>
      </w:r>
      <w:r w:rsidRPr="00857B10">
        <w:rPr>
          <w:rStyle w:val="Emphasis"/>
          <w:rFonts w:asciiTheme="minorHAnsi" w:hAnsiTheme="minorHAnsi" w:cstheme="minorHAnsi"/>
        </w:rPr>
        <w:t>irrevocable</w:t>
      </w:r>
      <w:r w:rsidRPr="007A7B22">
        <w:rPr>
          <w:rFonts w:asciiTheme="minorHAnsi" w:hAnsiTheme="minorHAnsi" w:cstheme="minorHAnsi"/>
          <w:sz w:val="16"/>
        </w:rPr>
        <w:t xml:space="preserve">. </w:t>
      </w:r>
      <w:r w:rsidRPr="00857B10">
        <w:rPr>
          <w:rFonts w:asciiTheme="minorHAnsi" w:hAnsiTheme="minorHAnsi" w:cstheme="minorHAnsi"/>
          <w:u w:val="single"/>
        </w:rPr>
        <w:t>We will not just fail to fulfill our potential, but this</w:t>
      </w:r>
      <w:r w:rsidRPr="007A7B22">
        <w:rPr>
          <w:rFonts w:asciiTheme="minorHAnsi" w:hAnsiTheme="minorHAnsi" w:cstheme="minorHAnsi"/>
          <w:sz w:val="16"/>
        </w:rPr>
        <w:t xml:space="preserve"> very </w:t>
      </w:r>
      <w:r w:rsidRPr="00857B10">
        <w:rPr>
          <w:rFonts w:asciiTheme="minorHAnsi" w:hAnsiTheme="minorHAnsi" w:cstheme="minorHAnsi"/>
          <w:u w:val="single"/>
        </w:rPr>
        <w:t>potential</w:t>
      </w:r>
      <w:r w:rsidRPr="007A7B22">
        <w:rPr>
          <w:rFonts w:asciiTheme="minorHAnsi" w:hAnsiTheme="minorHAnsi" w:cstheme="minorHAnsi"/>
          <w:sz w:val="16"/>
        </w:rPr>
        <w:t xml:space="preserve"> itself </w:t>
      </w:r>
      <w:r w:rsidRPr="00857B10">
        <w:rPr>
          <w:rFonts w:asciiTheme="minorHAnsi" w:hAnsiTheme="minorHAnsi" w:cstheme="minorHAnsi"/>
          <w:u w:val="single"/>
        </w:rPr>
        <w:t xml:space="preserve">will be </w:t>
      </w:r>
      <w:r w:rsidRPr="00857B10">
        <w:rPr>
          <w:rStyle w:val="Emphasis"/>
          <w:rFonts w:asciiTheme="minorHAnsi" w:hAnsiTheme="minorHAnsi" w:cstheme="minorHAnsi"/>
        </w:rPr>
        <w:t>permanently lost</w:t>
      </w:r>
      <w:r w:rsidRPr="007A7B22">
        <w:rPr>
          <w:rFonts w:asciiTheme="minorHAnsi" w:hAnsiTheme="minorHAnsi" w:cstheme="minorHAnsi"/>
          <w:sz w:val="16"/>
        </w:rPr>
        <w:t xml:space="preserve">. While I want to keep the official definitions succinct, there are several areas that warrant clarification. </w:t>
      </w:r>
    </w:p>
    <w:p w14:paraId="2BB9991A" w14:textId="77777777" w:rsidR="00811A82" w:rsidRPr="007A7B22" w:rsidRDefault="00811A82" w:rsidP="00811A82">
      <w:pPr>
        <w:rPr>
          <w:rFonts w:asciiTheme="minorHAnsi" w:hAnsiTheme="minorHAnsi" w:cstheme="minorHAnsi"/>
          <w:sz w:val="16"/>
        </w:rPr>
      </w:pPr>
      <w:r w:rsidRPr="007A7B22">
        <w:rPr>
          <w:rFonts w:asciiTheme="minorHAnsi" w:hAnsiTheme="minorHAnsi" w:cstheme="minorHAnsi"/>
          <w:sz w:val="16"/>
        </w:rPr>
        <w:t xml:space="preserve">First, I am understanding humanity’s longterm potential in terms of the set of all possible futures that remain open to us. 4 This is an expansive idea of possibility, </w:t>
      </w:r>
      <w:r w:rsidRPr="00BD54F4">
        <w:rPr>
          <w:rFonts w:asciiTheme="minorHAnsi" w:hAnsiTheme="minorHAnsi" w:cstheme="minorHAnsi"/>
          <w:u w:val="single"/>
        </w:rPr>
        <w:t xml:space="preserve">including </w:t>
      </w:r>
      <w:r w:rsidRPr="00BD54F4">
        <w:rPr>
          <w:rStyle w:val="Emphasis"/>
          <w:rFonts w:asciiTheme="minorHAnsi" w:hAnsiTheme="minorHAnsi" w:cstheme="minorHAnsi"/>
        </w:rPr>
        <w:t>everything</w:t>
      </w:r>
      <w:r w:rsidRPr="00BD54F4">
        <w:rPr>
          <w:rFonts w:asciiTheme="minorHAnsi" w:hAnsiTheme="minorHAnsi" w:cstheme="minorHAnsi"/>
          <w:u w:val="single"/>
        </w:rPr>
        <w:t xml:space="preserve"> that humanity could eventually achieve, even if we have yet to invent the means of achieving it</w:t>
      </w:r>
      <w:r w:rsidRPr="007A7B22">
        <w:rPr>
          <w:rFonts w:asciiTheme="minorHAnsi" w:hAnsiTheme="minorHAnsi" w:cstheme="minorHAnsi"/>
          <w:sz w:val="16"/>
        </w:rPr>
        <w:t xml:space="preserve">. 5 But it follows that while our choices can lock things in, closing off possibilities, they can’t open up new ones. So any reduction in humanity’s potential </w:t>
      </w:r>
      <w:r w:rsidRPr="00BD54F4">
        <w:rPr>
          <w:rFonts w:asciiTheme="minorHAnsi" w:hAnsiTheme="minorHAnsi" w:cstheme="minorHAnsi"/>
          <w:u w:val="single"/>
        </w:rPr>
        <w:t xml:space="preserve">should be understood as </w:t>
      </w:r>
      <w:r w:rsidRPr="00BD54F4">
        <w:rPr>
          <w:rStyle w:val="Emphasis"/>
          <w:rFonts w:asciiTheme="minorHAnsi" w:hAnsiTheme="minorHAnsi" w:cstheme="minorHAnsi"/>
        </w:rPr>
        <w:t>permanent</w:t>
      </w:r>
      <w:r w:rsidRPr="007A7B22">
        <w:rPr>
          <w:rFonts w:asciiTheme="minorHAnsi" w:hAnsiTheme="minorHAnsi" w:cstheme="minorHAnsi"/>
          <w:sz w:val="16"/>
        </w:rPr>
        <w:t xml:space="preserve">. </w:t>
      </w:r>
      <w:r w:rsidRPr="00BD54F4">
        <w:rPr>
          <w:rFonts w:asciiTheme="minorHAnsi" w:hAnsiTheme="minorHAnsi" w:cstheme="minorHAnsi"/>
          <w:u w:val="single"/>
        </w:rPr>
        <w:t xml:space="preserve">The challenge </w:t>
      </w:r>
      <w:r w:rsidRPr="007A7B22">
        <w:rPr>
          <w:rFonts w:asciiTheme="minorHAnsi" w:hAnsiTheme="minorHAnsi" w:cstheme="minorHAnsi"/>
          <w:sz w:val="16"/>
        </w:rPr>
        <w:t xml:space="preserve">of our time </w:t>
      </w:r>
      <w:r w:rsidRPr="00BD54F4">
        <w:rPr>
          <w:rFonts w:asciiTheme="minorHAnsi" w:hAnsiTheme="minorHAnsi" w:cstheme="minorHAnsi"/>
          <w:u w:val="single"/>
        </w:rPr>
        <w:t xml:space="preserve">is to </w:t>
      </w:r>
      <w:r w:rsidRPr="00BD54F4">
        <w:rPr>
          <w:rStyle w:val="Emphasis"/>
          <w:rFonts w:asciiTheme="minorHAnsi" w:hAnsiTheme="minorHAnsi" w:cstheme="minorHAnsi"/>
        </w:rPr>
        <w:t>preserve</w:t>
      </w:r>
      <w:r w:rsidRPr="00BD54F4">
        <w:rPr>
          <w:rFonts w:asciiTheme="minorHAnsi" w:hAnsiTheme="minorHAnsi" w:cstheme="minorHAnsi"/>
          <w:u w:val="single"/>
        </w:rPr>
        <w:t xml:space="preserve"> our vast potential, and</w:t>
      </w:r>
      <w:r w:rsidRPr="007A7B22">
        <w:rPr>
          <w:rFonts w:asciiTheme="minorHAnsi" w:hAnsiTheme="minorHAnsi" w:cstheme="minorHAnsi"/>
          <w:sz w:val="16"/>
        </w:rPr>
        <w:t xml:space="preserve"> to protect it against the risk of future destruction. The ultimate purpose is </w:t>
      </w:r>
      <w:r w:rsidRPr="00BD54F4">
        <w:rPr>
          <w:rFonts w:asciiTheme="minorHAnsi" w:hAnsiTheme="minorHAnsi" w:cstheme="minorHAnsi"/>
          <w:u w:val="single"/>
        </w:rPr>
        <w:t xml:space="preserve">to allow our </w:t>
      </w:r>
      <w:r w:rsidRPr="00BD54F4">
        <w:rPr>
          <w:rStyle w:val="Emphasis"/>
          <w:rFonts w:asciiTheme="minorHAnsi" w:hAnsiTheme="minorHAnsi" w:cstheme="minorHAnsi"/>
        </w:rPr>
        <w:t>descendants</w:t>
      </w:r>
      <w:r w:rsidRPr="00BD54F4">
        <w:rPr>
          <w:rFonts w:asciiTheme="minorHAnsi" w:hAnsiTheme="minorHAnsi" w:cstheme="minorHAnsi"/>
          <w:u w:val="single"/>
        </w:rPr>
        <w:t xml:space="preserve"> to </w:t>
      </w:r>
      <w:r w:rsidRPr="00BD54F4">
        <w:rPr>
          <w:rStyle w:val="Emphasis"/>
          <w:rFonts w:asciiTheme="minorHAnsi" w:hAnsiTheme="minorHAnsi" w:cstheme="minorHAnsi"/>
        </w:rPr>
        <w:t>fulfill</w:t>
      </w:r>
      <w:r w:rsidRPr="00BD54F4">
        <w:rPr>
          <w:rFonts w:asciiTheme="minorHAnsi" w:hAnsiTheme="minorHAnsi" w:cstheme="minorHAnsi"/>
          <w:u w:val="single"/>
        </w:rPr>
        <w:t xml:space="preserve"> our </w:t>
      </w:r>
      <w:r w:rsidRPr="00BD54F4">
        <w:rPr>
          <w:rStyle w:val="Emphasis"/>
          <w:rFonts w:asciiTheme="minorHAnsi" w:hAnsiTheme="minorHAnsi" w:cstheme="minorHAnsi"/>
        </w:rPr>
        <w:t>potential</w:t>
      </w:r>
      <w:r w:rsidRPr="00BD54F4">
        <w:rPr>
          <w:rFonts w:asciiTheme="minorHAnsi" w:hAnsiTheme="minorHAnsi" w:cstheme="minorHAnsi"/>
          <w:u w:val="single"/>
        </w:rPr>
        <w:t>, realizing one of the</w:t>
      </w:r>
      <w:r w:rsidRPr="00857B10">
        <w:rPr>
          <w:rFonts w:asciiTheme="minorHAnsi" w:hAnsiTheme="minorHAnsi" w:cstheme="minorHAnsi"/>
          <w:u w:val="single"/>
        </w:rPr>
        <w:t xml:space="preserve"> </w:t>
      </w:r>
      <w:r w:rsidRPr="00857B10">
        <w:rPr>
          <w:rStyle w:val="Emphasis"/>
          <w:rFonts w:asciiTheme="minorHAnsi" w:hAnsiTheme="minorHAnsi" w:cstheme="minorHAnsi"/>
        </w:rPr>
        <w:t>best possible futures</w:t>
      </w:r>
      <w:r w:rsidRPr="00857B10">
        <w:rPr>
          <w:rFonts w:asciiTheme="minorHAnsi" w:hAnsiTheme="minorHAnsi" w:cstheme="minorHAnsi"/>
          <w:u w:val="single"/>
        </w:rPr>
        <w:t xml:space="preserve"> open to us</w:t>
      </w:r>
      <w:r w:rsidRPr="007A7B22">
        <w:rPr>
          <w:rFonts w:asciiTheme="minorHAnsi" w:hAnsiTheme="minorHAnsi" w:cstheme="minorHAnsi"/>
          <w:sz w:val="16"/>
        </w:rPr>
        <w:t xml:space="preserve">. </w:t>
      </w:r>
    </w:p>
    <w:p w14:paraId="0A333711"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 xml:space="preserve">While it may seem abstract at this scale, this is really a familiar idea that we encounter every day. Consider a child with high longterm potential: with futures open to her in which she leads a great life. It is important that her potential is preserved: that her best futures aren’t cut off due to accident, trauma or lack of education. It is important that her potential is protected: that we build in safeguards to make such a loss of potential extremely unlikely. And it is important that she ultimately fulfills her potential: that she ends up taking one of the best paths open to her. So too for humanity. </w:t>
      </w:r>
    </w:p>
    <w:p w14:paraId="69D438A0" w14:textId="77777777" w:rsidR="00811A82" w:rsidRPr="007A7B22" w:rsidRDefault="00811A82" w:rsidP="00811A82">
      <w:pPr>
        <w:rPr>
          <w:rFonts w:asciiTheme="minorHAnsi" w:hAnsiTheme="minorHAnsi" w:cstheme="minorHAnsi"/>
          <w:sz w:val="16"/>
        </w:rPr>
      </w:pPr>
      <w:r w:rsidRPr="007A7B22">
        <w:rPr>
          <w:rFonts w:asciiTheme="minorHAnsi" w:hAnsiTheme="minorHAnsi" w:cstheme="minorHAnsi"/>
          <w:sz w:val="16"/>
        </w:rPr>
        <w:t xml:space="preserve">Existential risks threaten the destruction of humanity’s potential. This includes cases where this destruction is complete (such as extinction) and where it is nearly complete, such as a permanent collapse of civilization in which the possibility for some very minor types of flourishing remain, or where there remains some remote chance of recovery. 6 </w:t>
      </w:r>
      <w:r w:rsidRPr="00857B10">
        <w:rPr>
          <w:rFonts w:asciiTheme="minorHAnsi" w:hAnsiTheme="minorHAnsi" w:cstheme="minorHAnsi"/>
          <w:u w:val="single"/>
        </w:rPr>
        <w:t xml:space="preserve">I </w:t>
      </w:r>
      <w:r w:rsidRPr="00BD54F4">
        <w:rPr>
          <w:rFonts w:asciiTheme="minorHAnsi" w:hAnsiTheme="minorHAnsi" w:cstheme="minorHAnsi"/>
          <w:highlight w:val="cyan"/>
          <w:u w:val="single"/>
        </w:rPr>
        <w:t>leave the thresholds vague</w:t>
      </w:r>
      <w:r w:rsidRPr="00857B10">
        <w:rPr>
          <w:rFonts w:asciiTheme="minorHAnsi" w:hAnsiTheme="minorHAnsi" w:cstheme="minorHAnsi"/>
          <w:u w:val="single"/>
        </w:rPr>
        <w:t xml:space="preserve">, but it should be understood that in any existential catastrophe the greater part of our </w:t>
      </w:r>
      <w:r w:rsidRPr="00857B10">
        <w:rPr>
          <w:rStyle w:val="Emphasis"/>
          <w:rFonts w:asciiTheme="minorHAnsi" w:hAnsiTheme="minorHAnsi" w:cstheme="minorHAnsi"/>
        </w:rPr>
        <w:t>potential</w:t>
      </w:r>
      <w:r w:rsidRPr="00857B10">
        <w:rPr>
          <w:rFonts w:asciiTheme="minorHAnsi" w:hAnsiTheme="minorHAnsi" w:cstheme="minorHAnsi"/>
          <w:u w:val="single"/>
        </w:rPr>
        <w:t xml:space="preserve"> is </w:t>
      </w:r>
      <w:r w:rsidRPr="00857B10">
        <w:rPr>
          <w:rStyle w:val="Emphasis"/>
          <w:rFonts w:asciiTheme="minorHAnsi" w:hAnsiTheme="minorHAnsi" w:cstheme="minorHAnsi"/>
        </w:rPr>
        <w:t>gone</w:t>
      </w:r>
      <w:r w:rsidRPr="00857B10">
        <w:rPr>
          <w:rFonts w:asciiTheme="minorHAnsi" w:hAnsiTheme="minorHAnsi" w:cstheme="minorHAnsi"/>
          <w:u w:val="single"/>
        </w:rPr>
        <w:t xml:space="preserve"> and </w:t>
      </w:r>
      <w:r w:rsidRPr="00857B10">
        <w:rPr>
          <w:rStyle w:val="Emphasis"/>
          <w:rFonts w:asciiTheme="minorHAnsi" w:hAnsiTheme="minorHAnsi" w:cstheme="minorHAnsi"/>
        </w:rPr>
        <w:t>very little remains</w:t>
      </w:r>
      <w:r w:rsidRPr="007A7B22">
        <w:rPr>
          <w:rFonts w:asciiTheme="minorHAnsi" w:hAnsiTheme="minorHAnsi" w:cstheme="minorHAnsi"/>
          <w:sz w:val="16"/>
        </w:rPr>
        <w:t>.</w:t>
      </w:r>
    </w:p>
    <w:p w14:paraId="0D8D4DD6" w14:textId="77777777" w:rsidR="00811A82" w:rsidRPr="007A7B22" w:rsidRDefault="00811A82" w:rsidP="00811A82">
      <w:pPr>
        <w:rPr>
          <w:sz w:val="16"/>
        </w:rPr>
      </w:pPr>
      <w:r w:rsidRPr="007A7B22">
        <w:rPr>
          <w:sz w:val="16"/>
        </w:rPr>
        <w:t xml:space="preserve">Second, </w:t>
      </w:r>
      <w:r w:rsidRPr="00857B10">
        <w:rPr>
          <w:u w:val="single"/>
        </w:rPr>
        <w:t xml:space="preserve">my focus on humanity in the definitions is </w:t>
      </w:r>
      <w:r w:rsidRPr="00857B10">
        <w:rPr>
          <w:rStyle w:val="Emphasis"/>
          <w:rFonts w:asciiTheme="minorHAnsi" w:hAnsiTheme="minorHAnsi" w:cstheme="minorHAnsi"/>
        </w:rPr>
        <w:t>not supposed to exclude</w:t>
      </w:r>
      <w:r w:rsidRPr="00BD54F4">
        <w:rPr>
          <w:rStyle w:val="StyleUnderline"/>
        </w:rPr>
        <w:t xml:space="preserve"> </w:t>
      </w:r>
      <w:r w:rsidRPr="00857B10">
        <w:rPr>
          <w:u w:val="single"/>
        </w:rPr>
        <w:t xml:space="preserve">considerations of the value of the </w:t>
      </w:r>
      <w:r w:rsidRPr="00BD54F4">
        <w:rPr>
          <w:rStyle w:val="Emphasis"/>
        </w:rPr>
        <w:t>environment</w:t>
      </w:r>
      <w:r w:rsidRPr="007A7B22">
        <w:rPr>
          <w:sz w:val="16"/>
        </w:rPr>
        <w:t xml:space="preserve">, other animals, successors to Homo sapiens, or creatures elsewhere in the cosmos. It is not that I think only humans count. Instead, it is that </w:t>
      </w:r>
      <w:r w:rsidRPr="00857B10">
        <w:rPr>
          <w:u w:val="single"/>
        </w:rPr>
        <w:t xml:space="preserve">humans are the only beings we know of that are </w:t>
      </w:r>
      <w:r w:rsidRPr="00857B10">
        <w:rPr>
          <w:rStyle w:val="Emphasis"/>
          <w:rFonts w:asciiTheme="minorHAnsi" w:hAnsiTheme="minorHAnsi" w:cstheme="minorHAnsi"/>
        </w:rPr>
        <w:t>responsive to moral reasons</w:t>
      </w:r>
      <w:r w:rsidRPr="00857B10">
        <w:rPr>
          <w:u w:val="single"/>
        </w:rPr>
        <w:t xml:space="preserve"> and moral argument</w:t>
      </w:r>
      <w:r w:rsidRPr="007A7B22">
        <w:rPr>
          <w:sz w:val="16"/>
        </w:rPr>
        <w:t xml:space="preserve">—the beings who can examine the world and decide to do what is best. </w:t>
      </w:r>
      <w:r w:rsidRPr="00BD54F4">
        <w:rPr>
          <w:rStyle w:val="Emphasis"/>
          <w:rFonts w:asciiTheme="minorHAnsi" w:hAnsiTheme="minorHAnsi" w:cstheme="minorHAnsi"/>
        </w:rPr>
        <w:t>If we fail</w:t>
      </w:r>
      <w:r w:rsidRPr="007A7B22">
        <w:rPr>
          <w:sz w:val="16"/>
        </w:rPr>
        <w:t xml:space="preserve">, that upward force, </w:t>
      </w:r>
      <w:r w:rsidRPr="00BD54F4">
        <w:rPr>
          <w:u w:val="single"/>
        </w:rPr>
        <w:t xml:space="preserve">that capacity </w:t>
      </w:r>
      <w:r w:rsidRPr="00BD54F4">
        <w:rPr>
          <w:rStyle w:val="Emphasis"/>
          <w:rFonts w:asciiTheme="minorHAnsi" w:hAnsiTheme="minorHAnsi" w:cstheme="minorHAnsi"/>
          <w:b w:val="0"/>
          <w:bCs/>
        </w:rPr>
        <w:t>to</w:t>
      </w:r>
      <w:r w:rsidRPr="00BD54F4">
        <w:rPr>
          <w:rStyle w:val="Emphasis"/>
          <w:rFonts w:asciiTheme="minorHAnsi" w:hAnsiTheme="minorHAnsi" w:cstheme="minorHAnsi"/>
        </w:rPr>
        <w:t xml:space="preserve"> push</w:t>
      </w:r>
      <w:r w:rsidRPr="00BD54F4">
        <w:rPr>
          <w:u w:val="single"/>
        </w:rPr>
        <w:t xml:space="preserve"> toward what is </w:t>
      </w:r>
      <w:r w:rsidRPr="007A7B22">
        <w:rPr>
          <w:sz w:val="16"/>
        </w:rPr>
        <w:t xml:space="preserve">best or what is </w:t>
      </w:r>
      <w:r w:rsidRPr="00BD54F4">
        <w:rPr>
          <w:rStyle w:val="Emphasis"/>
          <w:rFonts w:asciiTheme="minorHAnsi" w:hAnsiTheme="minorHAnsi" w:cstheme="minorHAnsi"/>
        </w:rPr>
        <w:t>just</w:t>
      </w:r>
      <w:r w:rsidRPr="00BD54F4">
        <w:rPr>
          <w:u w:val="single"/>
        </w:rPr>
        <w:t xml:space="preserve">, will </w:t>
      </w:r>
      <w:r w:rsidRPr="00BD54F4">
        <w:rPr>
          <w:rStyle w:val="Emphasis"/>
          <w:rFonts w:asciiTheme="minorHAnsi" w:hAnsiTheme="minorHAnsi" w:cstheme="minorHAnsi"/>
        </w:rPr>
        <w:t>vanish</w:t>
      </w:r>
      <w:r w:rsidRPr="007A7B22">
        <w:rPr>
          <w:sz w:val="16"/>
        </w:rPr>
        <w:t xml:space="preserve"> from the world. </w:t>
      </w:r>
    </w:p>
    <w:p w14:paraId="00EFB9F4" w14:textId="77777777" w:rsidR="00811A82" w:rsidRPr="007A7B22" w:rsidRDefault="00811A82" w:rsidP="00811A82">
      <w:pPr>
        <w:rPr>
          <w:rFonts w:asciiTheme="minorHAnsi" w:hAnsiTheme="minorHAnsi" w:cstheme="minorHAnsi"/>
          <w:sz w:val="16"/>
        </w:rPr>
      </w:pPr>
      <w:r w:rsidRPr="00857B10">
        <w:rPr>
          <w:rFonts w:asciiTheme="minorHAnsi" w:hAnsiTheme="minorHAnsi" w:cstheme="minorHAnsi"/>
          <w:u w:val="single"/>
        </w:rPr>
        <w:t xml:space="preserve">Our </w:t>
      </w:r>
      <w:r w:rsidRPr="00BD54F4">
        <w:rPr>
          <w:rFonts w:asciiTheme="minorHAnsi" w:hAnsiTheme="minorHAnsi" w:cstheme="minorHAnsi"/>
          <w:u w:val="single"/>
        </w:rPr>
        <w:t xml:space="preserve">potential is a matter of what humanity can achieve through the combined actions of </w:t>
      </w:r>
      <w:r w:rsidRPr="00BD54F4">
        <w:rPr>
          <w:rStyle w:val="Emphasis"/>
          <w:rFonts w:asciiTheme="minorHAnsi" w:hAnsiTheme="minorHAnsi" w:cstheme="minorHAnsi"/>
          <w:szCs w:val="24"/>
        </w:rPr>
        <w:t>each and every human</w:t>
      </w:r>
      <w:r w:rsidRPr="007A7B22">
        <w:rPr>
          <w:rFonts w:asciiTheme="minorHAnsi" w:hAnsiTheme="minorHAnsi" w:cstheme="minorHAnsi"/>
          <w:sz w:val="16"/>
        </w:rPr>
        <w:t xml:space="preserve">. The value of our actions will stem in part from what we do to and for humans, but it will depend on the effects of our actions on non-humans too. If we somehow give rise to new kinds of moral agents in the future, the term “humanity” in my definition should be taken to include them. </w:t>
      </w:r>
    </w:p>
    <w:p w14:paraId="07BD6364"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My focus on humanity prevents threats to a single country or culture from counting as existential risks. There is a similar term that gets used this way—when people say that something is “an existential threat to this country.” Setting aside the fact that these claims are usually hyperbole, they are expressing a similar idea: that something threatens to permanently destroy the longterm potential of a country or culture.</w:t>
      </w:r>
    </w:p>
    <w:p w14:paraId="079AAB14" w14:textId="77777777" w:rsidR="00811A82" w:rsidRPr="007A7B22" w:rsidRDefault="00811A82" w:rsidP="00811A82">
      <w:pPr>
        <w:rPr>
          <w:rFonts w:asciiTheme="minorHAnsi" w:hAnsiTheme="minorHAnsi" w:cstheme="minorHAnsi"/>
          <w:sz w:val="16"/>
        </w:rPr>
      </w:pPr>
      <w:r w:rsidRPr="007A7B22">
        <w:rPr>
          <w:rFonts w:asciiTheme="minorHAnsi" w:hAnsiTheme="minorHAnsi" w:cstheme="minorHAnsi"/>
          <w:sz w:val="16"/>
        </w:rPr>
        <w:t xml:space="preserve">Third, any notion of </w:t>
      </w:r>
      <w:r w:rsidRPr="00857B10">
        <w:rPr>
          <w:rFonts w:asciiTheme="minorHAnsi" w:hAnsiTheme="minorHAnsi" w:cstheme="minorHAnsi"/>
          <w:u w:val="single"/>
        </w:rPr>
        <w:t>risk must involve some kind of probability</w:t>
      </w:r>
      <w:r w:rsidRPr="007A7B22">
        <w:rPr>
          <w:rFonts w:asciiTheme="minorHAnsi" w:hAnsiTheme="minorHAnsi" w:cstheme="minorHAnsi"/>
          <w:sz w:val="16"/>
        </w:rPr>
        <w:t xml:space="preserve">. What kind is involved in existential risk? </w:t>
      </w:r>
      <w:r w:rsidRPr="00857B10">
        <w:rPr>
          <w:rFonts w:asciiTheme="minorHAnsi" w:hAnsiTheme="minorHAnsi" w:cstheme="minorHAnsi"/>
          <w:u w:val="single"/>
        </w:rPr>
        <w:t>Understanding</w:t>
      </w:r>
      <w:r w:rsidRPr="007A7B22">
        <w:rPr>
          <w:rFonts w:asciiTheme="minorHAnsi" w:hAnsiTheme="minorHAnsi" w:cstheme="minorHAnsi"/>
          <w:sz w:val="16"/>
        </w:rPr>
        <w:t xml:space="preserve"> the </w:t>
      </w:r>
      <w:r w:rsidRPr="00857B10">
        <w:rPr>
          <w:rFonts w:asciiTheme="minorHAnsi" w:hAnsiTheme="minorHAnsi" w:cstheme="minorHAnsi"/>
          <w:u w:val="single"/>
        </w:rPr>
        <w:t>probability in terms of objective long-run frequencies won’t work, as</w:t>
      </w:r>
      <w:r w:rsidRPr="007A7B22">
        <w:rPr>
          <w:rFonts w:asciiTheme="minorHAnsi" w:hAnsiTheme="minorHAnsi" w:cstheme="minorHAnsi"/>
          <w:sz w:val="16"/>
        </w:rPr>
        <w:t xml:space="preserve"> the </w:t>
      </w:r>
      <w:r w:rsidRPr="003961A1">
        <w:rPr>
          <w:rFonts w:asciiTheme="minorHAnsi" w:hAnsiTheme="minorHAnsi" w:cstheme="minorHAnsi"/>
          <w:u w:val="single"/>
        </w:rPr>
        <w:t>existential catastrophes</w:t>
      </w:r>
      <w:r w:rsidRPr="007A7B22">
        <w:rPr>
          <w:rFonts w:asciiTheme="minorHAnsi" w:hAnsiTheme="minorHAnsi" w:cstheme="minorHAnsi"/>
          <w:sz w:val="16"/>
        </w:rPr>
        <w:t xml:space="preserve"> we are concerned with </w:t>
      </w:r>
      <w:r w:rsidRPr="00857B10">
        <w:rPr>
          <w:rFonts w:asciiTheme="minorHAnsi" w:hAnsiTheme="minorHAnsi" w:cstheme="minorHAnsi"/>
          <w:u w:val="single"/>
        </w:rPr>
        <w:t xml:space="preserve">can only ever happen once, and </w:t>
      </w:r>
      <w:r w:rsidRPr="003961A1">
        <w:rPr>
          <w:rFonts w:asciiTheme="minorHAnsi" w:hAnsiTheme="minorHAnsi" w:cstheme="minorHAnsi"/>
          <w:u w:val="single"/>
        </w:rPr>
        <w:t>will</w:t>
      </w:r>
      <w:r w:rsidRPr="00857B10">
        <w:rPr>
          <w:rFonts w:asciiTheme="minorHAnsi" w:hAnsiTheme="minorHAnsi" w:cstheme="minorHAnsi"/>
          <w:u w:val="single"/>
        </w:rPr>
        <w:t xml:space="preserve"> always </w:t>
      </w:r>
      <w:r w:rsidRPr="003961A1">
        <w:rPr>
          <w:rFonts w:asciiTheme="minorHAnsi" w:hAnsiTheme="minorHAnsi" w:cstheme="minorHAnsi"/>
          <w:u w:val="single"/>
        </w:rPr>
        <w:t xml:space="preserve">be </w:t>
      </w:r>
      <w:r w:rsidRPr="00857B10">
        <w:rPr>
          <w:rStyle w:val="Emphasis"/>
          <w:rFonts w:asciiTheme="minorHAnsi" w:hAnsiTheme="minorHAnsi" w:cstheme="minorHAnsi"/>
          <w:highlight w:val="cyan"/>
        </w:rPr>
        <w:t>unprecedented</w:t>
      </w:r>
      <w:r w:rsidRPr="00857B10">
        <w:rPr>
          <w:rFonts w:asciiTheme="minorHAnsi" w:hAnsiTheme="minorHAnsi" w:cstheme="minorHAnsi"/>
          <w:highlight w:val="cyan"/>
          <w:u w:val="single"/>
        </w:rPr>
        <w:t xml:space="preserve"> until</w:t>
      </w:r>
      <w:r w:rsidRPr="00857B10">
        <w:rPr>
          <w:rFonts w:asciiTheme="minorHAnsi" w:hAnsiTheme="minorHAnsi" w:cstheme="minorHAnsi"/>
          <w:u w:val="single"/>
        </w:rPr>
        <w:t xml:space="preserve"> the moment it is </w:t>
      </w:r>
      <w:r w:rsidRPr="00857B10">
        <w:rPr>
          <w:rStyle w:val="Emphasis"/>
          <w:rFonts w:asciiTheme="minorHAnsi" w:hAnsiTheme="minorHAnsi" w:cstheme="minorHAnsi"/>
          <w:highlight w:val="cyan"/>
        </w:rPr>
        <w:t>too late</w:t>
      </w:r>
      <w:r w:rsidRPr="007A7B22">
        <w:rPr>
          <w:rFonts w:asciiTheme="minorHAnsi" w:hAnsiTheme="minorHAnsi" w:cstheme="minorHAnsi"/>
          <w:sz w:val="16"/>
        </w:rPr>
        <w:t xml:space="preserve">. </w:t>
      </w:r>
      <w:r w:rsidRPr="00857B10">
        <w:rPr>
          <w:rFonts w:asciiTheme="minorHAnsi" w:hAnsiTheme="minorHAnsi" w:cstheme="minorHAnsi"/>
          <w:u w:val="single"/>
        </w:rPr>
        <w:t>We can’t say</w:t>
      </w:r>
      <w:r w:rsidRPr="007A7B22">
        <w:rPr>
          <w:rFonts w:asciiTheme="minorHAnsi" w:hAnsiTheme="minorHAnsi" w:cstheme="minorHAnsi"/>
          <w:sz w:val="16"/>
        </w:rPr>
        <w:t xml:space="preserve"> the </w:t>
      </w:r>
      <w:r w:rsidRPr="00857B10">
        <w:rPr>
          <w:rStyle w:val="Emphasis"/>
          <w:rFonts w:asciiTheme="minorHAnsi" w:hAnsiTheme="minorHAnsi" w:cstheme="minorHAnsi"/>
        </w:rPr>
        <w:t>probability</w:t>
      </w:r>
      <w:r w:rsidRPr="00857B10">
        <w:rPr>
          <w:rFonts w:asciiTheme="minorHAnsi" w:hAnsiTheme="minorHAnsi" w:cstheme="minorHAnsi"/>
          <w:u w:val="single"/>
        </w:rPr>
        <w:t xml:space="preserve"> of an existential catastrophe is</w:t>
      </w:r>
      <w:r w:rsidRPr="007A7B22">
        <w:rPr>
          <w:rFonts w:asciiTheme="minorHAnsi" w:hAnsiTheme="minorHAnsi" w:cstheme="minorHAnsi"/>
          <w:sz w:val="16"/>
        </w:rPr>
        <w:t xml:space="preserve"> precisely </w:t>
      </w:r>
      <w:r w:rsidRPr="00857B10">
        <w:rPr>
          <w:rStyle w:val="Emphasis"/>
          <w:rFonts w:asciiTheme="minorHAnsi" w:hAnsiTheme="minorHAnsi" w:cstheme="minorHAnsi"/>
        </w:rPr>
        <w:t>zero</w:t>
      </w:r>
      <w:r w:rsidRPr="00857B10">
        <w:rPr>
          <w:rFonts w:asciiTheme="minorHAnsi" w:hAnsiTheme="minorHAnsi" w:cstheme="minorHAnsi"/>
          <w:u w:val="single"/>
        </w:rPr>
        <w:t xml:space="preserve"> </w:t>
      </w:r>
      <w:r w:rsidRPr="007A7B22">
        <w:rPr>
          <w:rFonts w:asciiTheme="minorHAnsi" w:hAnsiTheme="minorHAnsi" w:cstheme="minorHAnsi"/>
          <w:sz w:val="16"/>
        </w:rPr>
        <w:t>just</w:t>
      </w:r>
      <w:r w:rsidRPr="00857B10">
        <w:rPr>
          <w:rFonts w:asciiTheme="minorHAnsi" w:hAnsiTheme="minorHAnsi" w:cstheme="minorHAnsi"/>
          <w:u w:val="single"/>
        </w:rPr>
        <w:t xml:space="preserve"> because it hasn’t happened yet</w:t>
      </w:r>
      <w:r w:rsidRPr="007A7B22">
        <w:rPr>
          <w:rFonts w:asciiTheme="minorHAnsi" w:hAnsiTheme="minorHAnsi" w:cstheme="minorHAnsi"/>
          <w:sz w:val="16"/>
        </w:rPr>
        <w:t>.</w:t>
      </w:r>
    </w:p>
    <w:p w14:paraId="53A1E2A3" w14:textId="77777777" w:rsidR="00811A82" w:rsidRPr="007A7B22" w:rsidRDefault="00811A82" w:rsidP="00811A82">
      <w:pPr>
        <w:rPr>
          <w:rFonts w:asciiTheme="minorHAnsi" w:hAnsiTheme="minorHAnsi" w:cstheme="minorHAnsi"/>
          <w:sz w:val="16"/>
        </w:rPr>
      </w:pPr>
      <w:r w:rsidRPr="007A7B22">
        <w:rPr>
          <w:rFonts w:asciiTheme="minorHAnsi" w:hAnsiTheme="minorHAnsi" w:cstheme="minorHAnsi"/>
          <w:sz w:val="16"/>
        </w:rPr>
        <w:t xml:space="preserve">Situations like </w:t>
      </w:r>
      <w:r w:rsidRPr="00857B10">
        <w:rPr>
          <w:rFonts w:asciiTheme="minorHAnsi" w:hAnsiTheme="minorHAnsi" w:cstheme="minorHAnsi"/>
          <w:highlight w:val="cyan"/>
          <w:u w:val="single"/>
        </w:rPr>
        <w:t>these require</w:t>
      </w:r>
      <w:r w:rsidRPr="00857B10">
        <w:rPr>
          <w:rFonts w:asciiTheme="minorHAnsi" w:hAnsiTheme="minorHAnsi" w:cstheme="minorHAnsi"/>
          <w:u w:val="single"/>
        </w:rPr>
        <w:t xml:space="preserve"> </w:t>
      </w:r>
      <w:r w:rsidRPr="00BD54F4">
        <w:rPr>
          <w:rStyle w:val="Emphasis"/>
        </w:rPr>
        <w:t xml:space="preserve">an </w:t>
      </w:r>
      <w:r w:rsidRPr="00BD54F4">
        <w:rPr>
          <w:rStyle w:val="Emphasis"/>
          <w:highlight w:val="cyan"/>
        </w:rPr>
        <w:t>evidential</w:t>
      </w:r>
      <w:r w:rsidRPr="00BD54F4">
        <w:rPr>
          <w:rStyle w:val="Emphasis"/>
        </w:rPr>
        <w:t xml:space="preserve"> sense</w:t>
      </w:r>
      <w:r w:rsidRPr="00857B10">
        <w:rPr>
          <w:rFonts w:asciiTheme="minorHAnsi" w:hAnsiTheme="minorHAnsi" w:cstheme="minorHAnsi"/>
          <w:u w:val="single"/>
        </w:rPr>
        <w:t xml:space="preserve"> of </w:t>
      </w:r>
      <w:r w:rsidRPr="00BD54F4">
        <w:rPr>
          <w:rStyle w:val="Emphasis"/>
          <w:rFonts w:asciiTheme="minorHAnsi" w:hAnsiTheme="minorHAnsi" w:cstheme="minorHAnsi"/>
          <w:highlight w:val="cyan"/>
        </w:rPr>
        <w:t>probability</w:t>
      </w:r>
      <w:r w:rsidRPr="00BD54F4">
        <w:rPr>
          <w:rFonts w:asciiTheme="minorHAnsi" w:hAnsiTheme="minorHAnsi" w:cstheme="minorHAnsi"/>
          <w:highlight w:val="cyan"/>
          <w:u w:val="single"/>
        </w:rPr>
        <w:t xml:space="preserve">, which </w:t>
      </w:r>
      <w:r w:rsidRPr="00857B10">
        <w:rPr>
          <w:rFonts w:asciiTheme="minorHAnsi" w:hAnsiTheme="minorHAnsi" w:cstheme="minorHAnsi"/>
          <w:highlight w:val="cyan"/>
          <w:u w:val="single"/>
        </w:rPr>
        <w:t>describes</w:t>
      </w:r>
      <w:r w:rsidRPr="00857B10">
        <w:rPr>
          <w:rFonts w:asciiTheme="minorHAnsi" w:hAnsiTheme="minorHAnsi" w:cstheme="minorHAnsi"/>
          <w:u w:val="single"/>
        </w:rPr>
        <w:t xml:space="preserve"> the appropriate degree of </w:t>
      </w:r>
      <w:r w:rsidRPr="00BD54F4">
        <w:rPr>
          <w:rFonts w:asciiTheme="minorHAnsi" w:hAnsiTheme="minorHAnsi" w:cstheme="minorHAnsi"/>
          <w:highlight w:val="cyan"/>
          <w:u w:val="single"/>
        </w:rPr>
        <w:t>belief</w:t>
      </w:r>
      <w:r w:rsidRPr="00857B10">
        <w:rPr>
          <w:rFonts w:asciiTheme="minorHAnsi" w:hAnsiTheme="minorHAnsi" w:cstheme="minorHAnsi"/>
          <w:u w:val="single"/>
        </w:rPr>
        <w:t xml:space="preserve"> we should have </w:t>
      </w:r>
      <w:r w:rsidRPr="00BD54F4">
        <w:rPr>
          <w:rFonts w:asciiTheme="minorHAnsi" w:hAnsiTheme="minorHAnsi" w:cstheme="minorHAnsi"/>
          <w:highlight w:val="cyan"/>
          <w:u w:val="single"/>
        </w:rPr>
        <w:t>on</w:t>
      </w:r>
      <w:r w:rsidRPr="00857B10">
        <w:rPr>
          <w:rFonts w:asciiTheme="minorHAnsi" w:hAnsiTheme="minorHAnsi" w:cstheme="minorHAnsi"/>
          <w:u w:val="single"/>
        </w:rPr>
        <w:t xml:space="preserve"> the basis of the </w:t>
      </w:r>
      <w:r w:rsidRPr="00BD54F4">
        <w:rPr>
          <w:rFonts w:asciiTheme="minorHAnsi" w:hAnsiTheme="minorHAnsi" w:cstheme="minorHAnsi"/>
          <w:highlight w:val="cyan"/>
          <w:u w:val="single"/>
        </w:rPr>
        <w:t>available infor</w:t>
      </w:r>
      <w:r w:rsidRPr="00857B10">
        <w:rPr>
          <w:rFonts w:asciiTheme="minorHAnsi" w:hAnsiTheme="minorHAnsi" w:cstheme="minorHAnsi"/>
          <w:u w:val="single"/>
        </w:rPr>
        <w:t>mation</w:t>
      </w:r>
      <w:r w:rsidRPr="007A7B22">
        <w:rPr>
          <w:rFonts w:asciiTheme="minorHAnsi" w:hAnsiTheme="minorHAnsi" w:cstheme="minorHAnsi"/>
          <w:sz w:val="16"/>
        </w:rPr>
        <w:t xml:space="preserve">. This is the familiar type of probability used in courtrooms, banks and betting shops. When I speak of the probability of an existential catastrophe, I will mean </w:t>
      </w:r>
      <w:r w:rsidRPr="00BD54F4">
        <w:rPr>
          <w:rFonts w:asciiTheme="minorHAnsi" w:hAnsiTheme="minorHAnsi" w:cstheme="minorHAnsi"/>
          <w:u w:val="single"/>
        </w:rPr>
        <w:t xml:space="preserve">the </w:t>
      </w:r>
      <w:r w:rsidRPr="00BD54F4">
        <w:rPr>
          <w:rStyle w:val="Emphasis"/>
          <w:rFonts w:asciiTheme="minorHAnsi" w:hAnsiTheme="minorHAnsi" w:cstheme="minorHAnsi"/>
          <w:highlight w:val="cyan"/>
        </w:rPr>
        <w:t>credence</w:t>
      </w:r>
      <w:r w:rsidRPr="00BD54F4">
        <w:rPr>
          <w:rFonts w:asciiTheme="minorHAnsi" w:hAnsiTheme="minorHAnsi" w:cstheme="minorHAnsi"/>
          <w:u w:val="single"/>
        </w:rPr>
        <w:t xml:space="preserve"> humanity</w:t>
      </w:r>
      <w:r w:rsidRPr="00857B10">
        <w:rPr>
          <w:rFonts w:asciiTheme="minorHAnsi" w:hAnsiTheme="minorHAnsi" w:cstheme="minorHAnsi"/>
          <w:u w:val="single"/>
        </w:rPr>
        <w:t xml:space="preserve"> should have </w:t>
      </w:r>
      <w:r w:rsidRPr="00BD54F4">
        <w:rPr>
          <w:rStyle w:val="Emphasis"/>
          <w:rFonts w:asciiTheme="minorHAnsi" w:hAnsiTheme="minorHAnsi" w:cstheme="minorHAnsi"/>
        </w:rPr>
        <w:t xml:space="preserve">that </w:t>
      </w:r>
      <w:r w:rsidRPr="00BD54F4">
        <w:rPr>
          <w:rStyle w:val="Emphasis"/>
          <w:rFonts w:asciiTheme="minorHAnsi" w:hAnsiTheme="minorHAnsi" w:cstheme="minorHAnsi"/>
          <w:highlight w:val="cyan"/>
        </w:rPr>
        <w:t>it will occur</w:t>
      </w:r>
      <w:r w:rsidRPr="00BD54F4">
        <w:rPr>
          <w:rFonts w:asciiTheme="minorHAnsi" w:hAnsiTheme="minorHAnsi" w:cstheme="minorHAnsi"/>
          <w:highlight w:val="cyan"/>
          <w:u w:val="single"/>
        </w:rPr>
        <w:t>, in light of</w:t>
      </w:r>
      <w:r w:rsidRPr="00857B10">
        <w:rPr>
          <w:rFonts w:asciiTheme="minorHAnsi" w:hAnsiTheme="minorHAnsi" w:cstheme="minorHAnsi"/>
          <w:u w:val="single"/>
        </w:rPr>
        <w:t xml:space="preserve"> </w:t>
      </w:r>
      <w:r w:rsidRPr="00BD54F4">
        <w:rPr>
          <w:rStyle w:val="Emphasis"/>
        </w:rPr>
        <w:t xml:space="preserve">our </w:t>
      </w:r>
      <w:r w:rsidRPr="00BD54F4">
        <w:rPr>
          <w:rStyle w:val="Emphasis"/>
          <w:highlight w:val="cyan"/>
        </w:rPr>
        <w:t>best evidence</w:t>
      </w:r>
      <w:r w:rsidRPr="007A7B22">
        <w:rPr>
          <w:rFonts w:asciiTheme="minorHAnsi" w:hAnsiTheme="minorHAnsi" w:cstheme="minorHAnsi"/>
          <w:sz w:val="16"/>
        </w:rPr>
        <w:t>.9</w:t>
      </w:r>
    </w:p>
    <w:p w14:paraId="04806A89"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There are many utterly terrible outcomes that do not count as existential catastrophes.</w:t>
      </w:r>
    </w:p>
    <w:p w14:paraId="4D83C75C"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5383FA19" w14:textId="77777777" w:rsidR="00811A82" w:rsidRPr="007A7B22" w:rsidRDefault="00811A82" w:rsidP="00811A82">
      <w:pPr>
        <w:rPr>
          <w:rFonts w:asciiTheme="minorHAnsi" w:hAnsiTheme="minorHAnsi" w:cstheme="minorHAnsi"/>
          <w:sz w:val="16"/>
        </w:rPr>
      </w:pPr>
      <w:r w:rsidRPr="007A7B22">
        <w:rPr>
          <w:rFonts w:asciiTheme="minorHAnsi" w:hAnsiTheme="minorHAnsi" w:cstheme="minorHAnsi"/>
          <w:sz w:val="16"/>
        </w:rPr>
        <w:t xml:space="preserve">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w:t>
      </w:r>
      <w:r w:rsidRPr="00857B10">
        <w:rPr>
          <w:rFonts w:asciiTheme="minorHAnsi" w:hAnsiTheme="minorHAnsi" w:cstheme="minorHAnsi"/>
          <w:u w:val="single"/>
        </w:rPr>
        <w:t>A true existential catastrophe must by its very nature be the decisive moment of human history—the point where we failed</w:t>
      </w:r>
      <w:r w:rsidRPr="007A7B22">
        <w:rPr>
          <w:rFonts w:asciiTheme="minorHAnsi" w:hAnsiTheme="minorHAnsi" w:cstheme="minorHAnsi"/>
          <w:sz w:val="16"/>
        </w:rPr>
        <w:t>.</w:t>
      </w:r>
    </w:p>
    <w:p w14:paraId="091E7D95"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71C47134"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1837BAF3"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This would be a very severe disaster and extremely hard to trigger. For all the historical pressures on civilizations, never once has this happened— 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2D0BB4DA"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 13 Moreover, evidence that civilization is possible, and the tools and knowledge to help rebuild, would be scattered across the world.</w:t>
      </w:r>
    </w:p>
    <w:p w14:paraId="3525C7FE"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057628FA" w14:textId="77777777" w:rsidR="00811A82" w:rsidRPr="007A7B22" w:rsidRDefault="00811A82" w:rsidP="00811A82">
      <w:pPr>
        <w:rPr>
          <w:rFonts w:asciiTheme="minorHAnsi" w:hAnsiTheme="minorHAnsi" w:cstheme="minorHAnsi"/>
          <w:sz w:val="16"/>
          <w:szCs w:val="14"/>
        </w:rPr>
      </w:pPr>
      <w:r w:rsidRPr="007A7B22">
        <w:rPr>
          <w:rFonts w:asciiTheme="minorHAnsi" w:hAnsiTheme="minorHAnsi" w:cstheme="minorHAnsi"/>
          <w:sz w:val="16"/>
          <w:szCs w:val="14"/>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210EC029" w14:textId="77777777" w:rsidR="00811A82" w:rsidRPr="007A7B22" w:rsidRDefault="00811A82" w:rsidP="00811A82">
      <w:pPr>
        <w:rPr>
          <w:rFonts w:asciiTheme="minorHAnsi" w:hAnsiTheme="minorHAnsi" w:cstheme="minorHAnsi"/>
          <w:sz w:val="16"/>
        </w:rPr>
      </w:pPr>
      <w:r w:rsidRPr="00857B10">
        <w:rPr>
          <w:rFonts w:asciiTheme="minorHAnsi" w:hAnsiTheme="minorHAnsi" w:cstheme="minorHAnsi"/>
          <w:u w:val="single"/>
        </w:rPr>
        <w:t>We rarely think seriously about risks to humanity’s entire potential</w:t>
      </w:r>
      <w:r w:rsidRPr="007A7B22">
        <w:rPr>
          <w:rFonts w:asciiTheme="minorHAnsi" w:hAnsiTheme="minorHAnsi" w:cstheme="minorHAnsi"/>
          <w:sz w:val="16"/>
        </w:rPr>
        <w:t>.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 17 And so in casual contexts people are sometimes flippant about the prospect of human extinction.</w:t>
      </w:r>
    </w:p>
    <w:p w14:paraId="4DEEA75B" w14:textId="77777777" w:rsidR="00811A82" w:rsidRPr="007A7B22" w:rsidRDefault="00811A82" w:rsidP="00811A82">
      <w:pPr>
        <w:rPr>
          <w:rFonts w:asciiTheme="minorHAnsi" w:hAnsiTheme="minorHAnsi" w:cstheme="minorHAnsi"/>
          <w:sz w:val="16"/>
        </w:rPr>
      </w:pPr>
      <w:r w:rsidRPr="00BD54F4">
        <w:rPr>
          <w:rFonts w:asciiTheme="minorHAnsi" w:hAnsiTheme="minorHAnsi" w:cstheme="minorHAnsi"/>
          <w:u w:val="single"/>
        </w:rPr>
        <w:t>But</w:t>
      </w:r>
      <w:r w:rsidRPr="00857B10">
        <w:rPr>
          <w:rFonts w:asciiTheme="minorHAnsi" w:hAnsiTheme="minorHAnsi" w:cstheme="minorHAnsi"/>
          <w:u w:val="single"/>
        </w:rPr>
        <w:t xml:space="preserve"> when a risk is made vivid </w:t>
      </w:r>
      <w:r w:rsidRPr="00BD54F4">
        <w:rPr>
          <w:rFonts w:asciiTheme="minorHAnsi" w:hAnsiTheme="minorHAnsi" w:cstheme="minorHAnsi"/>
          <w:u w:val="single"/>
        </w:rPr>
        <w:t xml:space="preserve">and credible—when it is clear that </w:t>
      </w:r>
      <w:r w:rsidRPr="00857B10">
        <w:rPr>
          <w:rStyle w:val="Emphasis"/>
          <w:rFonts w:asciiTheme="minorHAnsi" w:hAnsiTheme="minorHAnsi" w:cstheme="minorHAnsi"/>
          <w:highlight w:val="cyan"/>
        </w:rPr>
        <w:t>billions</w:t>
      </w:r>
      <w:r w:rsidRPr="00857B10">
        <w:rPr>
          <w:rFonts w:asciiTheme="minorHAnsi" w:hAnsiTheme="minorHAnsi" w:cstheme="minorHAnsi"/>
          <w:u w:val="single"/>
        </w:rPr>
        <w:t xml:space="preserve"> of </w:t>
      </w:r>
      <w:r w:rsidRPr="00857B10">
        <w:rPr>
          <w:rStyle w:val="Emphasis"/>
          <w:rFonts w:asciiTheme="minorHAnsi" w:hAnsiTheme="minorHAnsi" w:cstheme="minorHAnsi"/>
        </w:rPr>
        <w:t>lives</w:t>
      </w:r>
      <w:r w:rsidRPr="00857B10">
        <w:rPr>
          <w:rFonts w:asciiTheme="minorHAnsi" w:hAnsiTheme="minorHAnsi" w:cstheme="minorHAnsi"/>
          <w:u w:val="single"/>
        </w:rPr>
        <w:t xml:space="preserve"> and all </w:t>
      </w:r>
      <w:r w:rsidRPr="00857B10">
        <w:rPr>
          <w:rStyle w:val="Emphasis"/>
          <w:rFonts w:asciiTheme="minorHAnsi" w:hAnsiTheme="minorHAnsi" w:cstheme="minorHAnsi"/>
        </w:rPr>
        <w:t>future generations</w:t>
      </w:r>
      <w:r w:rsidRPr="00857B10">
        <w:rPr>
          <w:rFonts w:asciiTheme="minorHAnsi" w:hAnsiTheme="minorHAnsi" w:cstheme="minorHAnsi"/>
          <w:u w:val="single"/>
        </w:rPr>
        <w:t xml:space="preserve"> </w:t>
      </w:r>
      <w:r w:rsidRPr="00857B10">
        <w:rPr>
          <w:rFonts w:asciiTheme="minorHAnsi" w:hAnsiTheme="minorHAnsi" w:cstheme="minorHAnsi"/>
          <w:highlight w:val="cyan"/>
          <w:u w:val="single"/>
        </w:rPr>
        <w:t>are</w:t>
      </w:r>
      <w:r w:rsidRPr="00857B10">
        <w:rPr>
          <w:rFonts w:asciiTheme="minorHAnsi" w:hAnsiTheme="minorHAnsi" w:cstheme="minorHAnsi"/>
          <w:u w:val="single"/>
        </w:rPr>
        <w:t xml:space="preserve"> actually </w:t>
      </w:r>
      <w:r w:rsidRPr="00857B10">
        <w:rPr>
          <w:rStyle w:val="Emphasis"/>
          <w:rFonts w:asciiTheme="minorHAnsi" w:hAnsiTheme="minorHAnsi" w:cstheme="minorHAnsi"/>
          <w:highlight w:val="cyan"/>
        </w:rPr>
        <w:t>on the line</w:t>
      </w:r>
      <w:r w:rsidRPr="00857B10">
        <w:rPr>
          <w:rFonts w:asciiTheme="minorHAnsi" w:hAnsiTheme="minorHAnsi" w:cstheme="minorHAnsi"/>
          <w:u w:val="single"/>
        </w:rPr>
        <w:t>—the importance of protecting humanity’s longterm potential is not</w:t>
      </w:r>
      <w:r w:rsidRPr="007A7B22">
        <w:rPr>
          <w:rFonts w:asciiTheme="minorHAnsi" w:hAnsiTheme="minorHAnsi" w:cstheme="minorHAnsi"/>
          <w:sz w:val="16"/>
        </w:rPr>
        <w:t xml:space="preserve">, for most people, </w:t>
      </w:r>
      <w:r w:rsidRPr="00857B10">
        <w:rPr>
          <w:rFonts w:asciiTheme="minorHAnsi" w:hAnsiTheme="minorHAnsi" w:cstheme="minorHAnsi"/>
          <w:u w:val="single"/>
        </w:rPr>
        <w:t>controversial</w:t>
      </w:r>
      <w:r w:rsidRPr="007A7B22">
        <w:rPr>
          <w:rFonts w:asciiTheme="minorHAnsi" w:hAnsiTheme="minorHAnsi" w:cstheme="minorHAnsi"/>
          <w:sz w:val="16"/>
        </w:rP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w:t>
      </w:r>
      <w:r w:rsidRPr="00857B10">
        <w:rPr>
          <w:rStyle w:val="Emphasis"/>
          <w:rFonts w:asciiTheme="minorHAnsi" w:hAnsiTheme="minorHAnsi" w:cstheme="minorHAnsi"/>
          <w:highlight w:val="cyan"/>
        </w:rPr>
        <w:t>responding</w:t>
      </w:r>
      <w:r w:rsidRPr="00857B10">
        <w:rPr>
          <w:rFonts w:asciiTheme="minorHAnsi" w:hAnsiTheme="minorHAnsi" w:cstheme="minorHAnsi"/>
          <w:u w:val="single"/>
        </w:rPr>
        <w:t xml:space="preserve"> to the threat </w:t>
      </w:r>
      <w:r w:rsidRPr="00857B10">
        <w:rPr>
          <w:rFonts w:asciiTheme="minorHAnsi" w:hAnsiTheme="minorHAnsi" w:cstheme="minorHAnsi"/>
          <w:highlight w:val="cyan"/>
          <w:u w:val="single"/>
        </w:rPr>
        <w:t>would</w:t>
      </w:r>
      <w:r w:rsidRPr="00857B10">
        <w:rPr>
          <w:rFonts w:asciiTheme="minorHAnsi" w:hAnsiTheme="minorHAnsi" w:cstheme="minorHAnsi"/>
          <w:u w:val="single"/>
        </w:rPr>
        <w:t xml:space="preserve"> immediately </w:t>
      </w:r>
      <w:r w:rsidRPr="00857B10">
        <w:rPr>
          <w:rFonts w:asciiTheme="minorHAnsi" w:hAnsiTheme="minorHAnsi" w:cstheme="minorHAnsi"/>
          <w:highlight w:val="cyan"/>
          <w:u w:val="single"/>
        </w:rPr>
        <w:t>be</w:t>
      </w:r>
      <w:r w:rsidRPr="00BD54F4">
        <w:rPr>
          <w:rFonts w:asciiTheme="minorHAnsi" w:hAnsiTheme="minorHAnsi" w:cstheme="minorHAnsi"/>
          <w:u w:val="single"/>
        </w:rPr>
        <w:t>come one</w:t>
      </w:r>
      <w:r w:rsidRPr="00857B10">
        <w:rPr>
          <w:rFonts w:asciiTheme="minorHAnsi" w:hAnsiTheme="minorHAnsi" w:cstheme="minorHAnsi"/>
          <w:u w:val="single"/>
        </w:rPr>
        <w:t xml:space="preserve"> of </w:t>
      </w:r>
      <w:r w:rsidRPr="00BD54F4">
        <w:rPr>
          <w:rFonts w:asciiTheme="minorHAnsi" w:hAnsiTheme="minorHAnsi" w:cstheme="minorHAnsi"/>
          <w:highlight w:val="cyan"/>
          <w:u w:val="single"/>
        </w:rPr>
        <w:t>the world’s</w:t>
      </w:r>
      <w:r w:rsidRPr="00857B10">
        <w:rPr>
          <w:rFonts w:asciiTheme="minorHAnsi" w:hAnsiTheme="minorHAnsi" w:cstheme="minorHAnsi"/>
          <w:u w:val="single"/>
        </w:rPr>
        <w:t xml:space="preserve"> </w:t>
      </w:r>
      <w:r w:rsidRPr="00857B10">
        <w:rPr>
          <w:rStyle w:val="Emphasis"/>
          <w:rFonts w:asciiTheme="minorHAnsi" w:hAnsiTheme="minorHAnsi" w:cstheme="minorHAnsi"/>
          <w:highlight w:val="cyan"/>
        </w:rPr>
        <w:t>top prioriti</w:t>
      </w:r>
      <w:r w:rsidRPr="007A7B22">
        <w:rPr>
          <w:rFonts w:asciiTheme="minorHAnsi" w:hAnsiTheme="minorHAnsi" w:cstheme="minorHAnsi"/>
          <w:sz w:val="16"/>
        </w:rPr>
        <w:t>es. Thus our lack of concern about these threats is much more to do with not yet believing that there are such threats, than it is about seriously doubting the immensity of the stakes.</w:t>
      </w:r>
    </w:p>
    <w:p w14:paraId="57972C51" w14:textId="77777777" w:rsidR="00811A82" w:rsidRPr="007A7B22" w:rsidRDefault="00811A82" w:rsidP="00811A82">
      <w:pPr>
        <w:rPr>
          <w:rFonts w:asciiTheme="minorHAnsi" w:hAnsiTheme="minorHAnsi" w:cstheme="minorHAnsi"/>
          <w:sz w:val="16"/>
        </w:rPr>
      </w:pPr>
      <w:r w:rsidRPr="007A7B22">
        <w:rPr>
          <w:rFonts w:asciiTheme="minorHAnsi" w:hAnsiTheme="minorHAnsi" w:cstheme="minorHAnsi"/>
          <w:sz w:val="16"/>
        </w:rPr>
        <w:t xml:space="preserve">Yet it is important to spend a little while trying to understand more clearly the different sources of this importance. Such an understanding can buttress feeling and inspire action; it can bring to light new considerations; </w:t>
      </w:r>
      <w:r w:rsidRPr="00857B10">
        <w:rPr>
          <w:rFonts w:asciiTheme="minorHAnsi" w:hAnsiTheme="minorHAnsi" w:cstheme="minorHAnsi"/>
          <w:u w:val="single"/>
        </w:rPr>
        <w:t xml:space="preserve">and it can </w:t>
      </w:r>
      <w:r w:rsidRPr="00857B10">
        <w:rPr>
          <w:rStyle w:val="Emphasis"/>
          <w:rFonts w:asciiTheme="minorHAnsi" w:hAnsiTheme="minorHAnsi" w:cstheme="minorHAnsi"/>
        </w:rPr>
        <w:t>aid</w:t>
      </w:r>
      <w:r w:rsidRPr="00857B10">
        <w:rPr>
          <w:rFonts w:asciiTheme="minorHAnsi" w:hAnsiTheme="minorHAnsi" w:cstheme="minorHAnsi"/>
          <w:u w:val="single"/>
        </w:rPr>
        <w:t xml:space="preserve"> in </w:t>
      </w:r>
      <w:r w:rsidRPr="00857B10">
        <w:rPr>
          <w:rStyle w:val="Emphasis"/>
          <w:rFonts w:asciiTheme="minorHAnsi" w:hAnsiTheme="minorHAnsi" w:cstheme="minorHAnsi"/>
        </w:rPr>
        <w:t>decisions</w:t>
      </w:r>
      <w:r w:rsidRPr="00857B10">
        <w:rPr>
          <w:rFonts w:asciiTheme="minorHAnsi" w:hAnsiTheme="minorHAnsi" w:cstheme="minorHAnsi"/>
          <w:u w:val="single"/>
        </w:rPr>
        <w:t xml:space="preserve"> about how to set our </w:t>
      </w:r>
      <w:r w:rsidRPr="00857B10">
        <w:rPr>
          <w:rStyle w:val="Emphasis"/>
          <w:rFonts w:asciiTheme="minorHAnsi" w:hAnsiTheme="minorHAnsi" w:cstheme="minorHAnsi"/>
        </w:rPr>
        <w:t>priorities</w:t>
      </w:r>
      <w:r w:rsidRPr="007A7B22">
        <w:rPr>
          <w:rFonts w:asciiTheme="minorHAnsi" w:hAnsiTheme="minorHAnsi" w:cstheme="minorHAnsi"/>
          <w:sz w:val="16"/>
        </w:rPr>
        <w:t>.</w:t>
      </w:r>
    </w:p>
    <w:p w14:paraId="5EC8E67B" w14:textId="2DA2582C" w:rsidR="00140539" w:rsidRDefault="00140539" w:rsidP="00140539">
      <w:pPr>
        <w:pStyle w:val="Heading3"/>
      </w:pPr>
      <w:r>
        <w:t xml:space="preserve">1NC – AT: </w:t>
      </w:r>
      <w:r w:rsidR="00811A82">
        <w:t>No Consequences</w:t>
      </w:r>
    </w:p>
    <w:p w14:paraId="5C3EF2C5" w14:textId="77777777" w:rsidR="00140539" w:rsidRPr="00ED624F" w:rsidRDefault="00140539" w:rsidP="00140539">
      <w:pPr>
        <w:pStyle w:val="Heading4"/>
      </w:pPr>
      <w:r>
        <w:t>Consequentialism first.</w:t>
      </w:r>
    </w:p>
    <w:p w14:paraId="75F45398" w14:textId="77777777" w:rsidR="00140539" w:rsidRPr="00ED624F" w:rsidRDefault="00140539" w:rsidP="00140539">
      <w:r w:rsidRPr="00ED624F">
        <w:rPr>
          <w:rStyle w:val="Style13ptBold"/>
        </w:rPr>
        <w:t>Greene 7</w:t>
      </w:r>
      <w:r>
        <w:t xml:space="preserve"> – Joshua D. Greene, Psychology Professor at Harvard University. [The Secret Joke of Kant’s Soul, Chapter 2 of </w:t>
      </w:r>
      <w:r w:rsidRPr="00ED624F">
        <w:rPr>
          <w:i/>
          <w:iCs/>
        </w:rPr>
        <w:t>Moral Psychology Volume 3</w:t>
      </w:r>
      <w:r>
        <w:t>, edited by Walter Sinnott-Armstrong, Phil Papers]</w:t>
      </w:r>
    </w:p>
    <w:p w14:paraId="3937DADE" w14:textId="77777777" w:rsidR="00140539" w:rsidRPr="00ED624F" w:rsidRDefault="00140539" w:rsidP="00140539">
      <w:pPr>
        <w:rPr>
          <w:sz w:val="16"/>
        </w:rPr>
      </w:pPr>
      <w:r w:rsidRPr="00ED624F">
        <w:rPr>
          <w:sz w:val="16"/>
        </w:rPr>
        <w:t xml:space="preserve">What turn-of-the-millennium science is telling us is that human moral judgment is not a pristine rational enterprise—that our </w:t>
      </w:r>
      <w:r w:rsidRPr="00F521A6">
        <w:rPr>
          <w:rStyle w:val="Emphasis"/>
        </w:rPr>
        <w:t xml:space="preserve">moral </w:t>
      </w:r>
      <w:r w:rsidRPr="00BD23D0">
        <w:rPr>
          <w:rStyle w:val="Emphasis"/>
          <w:highlight w:val="cyan"/>
        </w:rPr>
        <w:t>judgments</w:t>
      </w:r>
      <w:r w:rsidRPr="00BD23D0">
        <w:rPr>
          <w:rStyle w:val="StyleUnderline"/>
          <w:highlight w:val="cyan"/>
        </w:rPr>
        <w:t xml:space="preserve"> are driven by</w:t>
      </w:r>
      <w:r w:rsidRPr="00F521A6">
        <w:rPr>
          <w:rStyle w:val="StyleUnderline"/>
        </w:rPr>
        <w:t xml:space="preserve"> </w:t>
      </w:r>
      <w:r w:rsidRPr="00F521A6">
        <w:rPr>
          <w:rStyle w:val="Emphasis"/>
        </w:rPr>
        <w:t>a hodgepodge</w:t>
      </w:r>
      <w:r w:rsidRPr="00F521A6">
        <w:rPr>
          <w:rStyle w:val="StyleUnderline"/>
        </w:rPr>
        <w:t xml:space="preserve"> of </w:t>
      </w:r>
      <w:r w:rsidRPr="00F521A6">
        <w:rPr>
          <w:rStyle w:val="Emphasis"/>
        </w:rPr>
        <w:t>emotional dispositions</w:t>
      </w:r>
      <w:r w:rsidRPr="00ED624F">
        <w:rPr>
          <w:sz w:val="16"/>
        </w:rPr>
        <w:t xml:space="preserve">, which themselves were </w:t>
      </w:r>
      <w:r w:rsidRPr="00F521A6">
        <w:rPr>
          <w:rStyle w:val="StyleUnderline"/>
        </w:rPr>
        <w:t xml:space="preserve">shaped by </w:t>
      </w:r>
      <w:r w:rsidRPr="00F521A6">
        <w:rPr>
          <w:rStyle w:val="Emphasis"/>
        </w:rPr>
        <w:t>a hodgepodge</w:t>
      </w:r>
      <w:r w:rsidRPr="00F521A6">
        <w:rPr>
          <w:rStyle w:val="StyleUnderline"/>
        </w:rPr>
        <w:t xml:space="preserve"> of </w:t>
      </w:r>
      <w:r w:rsidRPr="00BD23D0">
        <w:rPr>
          <w:rStyle w:val="Emphasis"/>
          <w:highlight w:val="cyan"/>
        </w:rPr>
        <w:t>evolutionary forces</w:t>
      </w:r>
      <w:r w:rsidRPr="00ED624F">
        <w:rPr>
          <w:sz w:val="16"/>
        </w:rPr>
        <w:t xml:space="preserve">, both biological and cultural. Because of this, </w:t>
      </w:r>
      <w:r w:rsidRPr="00BD23D0">
        <w:rPr>
          <w:rStyle w:val="StyleUnderline"/>
          <w:highlight w:val="cyan"/>
        </w:rPr>
        <w:t>it is</w:t>
      </w:r>
      <w:r w:rsidRPr="00F521A6">
        <w:rPr>
          <w:rStyle w:val="StyleUnderline"/>
        </w:rPr>
        <w:t xml:space="preserve"> </w:t>
      </w:r>
      <w:r w:rsidRPr="00F521A6">
        <w:rPr>
          <w:rStyle w:val="Emphasis"/>
        </w:rPr>
        <w:t xml:space="preserve">exceedingly </w:t>
      </w:r>
      <w:r w:rsidRPr="00BD23D0">
        <w:rPr>
          <w:rStyle w:val="Emphasis"/>
          <w:highlight w:val="cyan"/>
        </w:rPr>
        <w:t>unlikely</w:t>
      </w:r>
      <w:r w:rsidRPr="00ED624F">
        <w:rPr>
          <w:sz w:val="16"/>
        </w:rPr>
        <w:t xml:space="preserve"> that </w:t>
      </w:r>
      <w:r w:rsidRPr="00F521A6">
        <w:rPr>
          <w:rStyle w:val="StyleUnderline"/>
        </w:rPr>
        <w:t xml:space="preserve">there is </w:t>
      </w:r>
      <w:r w:rsidRPr="00BD23D0">
        <w:rPr>
          <w:rStyle w:val="Emphasis"/>
          <w:highlight w:val="cyan"/>
        </w:rPr>
        <w:t>any</w:t>
      </w:r>
      <w:r w:rsidRPr="00F521A6">
        <w:rPr>
          <w:rStyle w:val="Emphasis"/>
        </w:rPr>
        <w:t xml:space="preserve"> rationally coherent normative moral </w:t>
      </w:r>
      <w:r w:rsidRPr="00BD23D0">
        <w:rPr>
          <w:rStyle w:val="Emphasis"/>
          <w:highlight w:val="cyan"/>
        </w:rPr>
        <w:t>theory</w:t>
      </w:r>
      <w:r w:rsidRPr="00F521A6">
        <w:rPr>
          <w:rStyle w:val="StyleUnderline"/>
        </w:rPr>
        <w:t xml:space="preserve"> that </w:t>
      </w:r>
      <w:r w:rsidRPr="00BD23D0">
        <w:rPr>
          <w:rStyle w:val="StyleUnderline"/>
          <w:highlight w:val="cyan"/>
        </w:rPr>
        <w:t>can accommodate</w:t>
      </w:r>
      <w:r w:rsidRPr="00ED624F">
        <w:rPr>
          <w:sz w:val="16"/>
        </w:rPr>
        <w:t xml:space="preserve"> our </w:t>
      </w:r>
      <w:r w:rsidRPr="00F521A6">
        <w:rPr>
          <w:rStyle w:val="Emphasis"/>
        </w:rPr>
        <w:t xml:space="preserve">moral </w:t>
      </w:r>
      <w:r w:rsidRPr="00BD23D0">
        <w:rPr>
          <w:rStyle w:val="Emphasis"/>
          <w:highlight w:val="cyan"/>
        </w:rPr>
        <w:t>intuitions</w:t>
      </w:r>
      <w:r w:rsidRPr="00ED624F">
        <w:rPr>
          <w:sz w:val="16"/>
        </w:rPr>
        <w:t>. Moreover, anyone who claims to have such a theory, or even part of one, almost certainly does not. Instead, what that person probably has is a moral rationalization.</w:t>
      </w:r>
    </w:p>
    <w:p w14:paraId="2ED438D0" w14:textId="77777777" w:rsidR="00140539" w:rsidRPr="00ED624F" w:rsidRDefault="00140539" w:rsidP="00140539">
      <w:pPr>
        <w:rPr>
          <w:sz w:val="16"/>
        </w:rPr>
      </w:pPr>
      <w:r w:rsidRPr="00ED624F">
        <w:rPr>
          <w:sz w:val="16"/>
        </w:rPr>
        <w:t>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w:t>
      </w:r>
    </w:p>
    <w:p w14:paraId="1E9445F4" w14:textId="77777777" w:rsidR="00140539" w:rsidRPr="00ED624F" w:rsidRDefault="00140539" w:rsidP="00140539">
      <w:pPr>
        <w:rPr>
          <w:sz w:val="16"/>
        </w:rPr>
      </w:pPr>
      <w:r w:rsidRPr="00ED624F">
        <w:rPr>
          <w:sz w:val="16"/>
        </w:rPr>
        <w:t>Missing the Deontological Point</w:t>
      </w:r>
    </w:p>
    <w:p w14:paraId="394C5292" w14:textId="77777777" w:rsidR="00140539" w:rsidRPr="00ED624F" w:rsidRDefault="00140539" w:rsidP="00140539">
      <w:pPr>
        <w:rPr>
          <w:sz w:val="16"/>
        </w:rPr>
      </w:pPr>
      <w:r w:rsidRPr="00ED624F">
        <w:rPr>
          <w:sz w:val="16"/>
        </w:rPr>
        <w:t xml:space="preserve">I suspect that rationalist </w:t>
      </w:r>
      <w:r w:rsidRPr="00BD23D0">
        <w:rPr>
          <w:rStyle w:val="StyleUnderline"/>
        </w:rPr>
        <w:t>deontologists</w:t>
      </w:r>
      <w:r w:rsidRPr="00F521A6">
        <w:rPr>
          <w:rStyle w:val="StyleUnderline"/>
        </w:rPr>
        <w:t xml:space="preserve"> will remain </w:t>
      </w:r>
      <w:r w:rsidRPr="00F521A6">
        <w:rPr>
          <w:rStyle w:val="Emphasis"/>
        </w:rPr>
        <w:t>unmoved</w:t>
      </w:r>
      <w:r w:rsidRPr="00ED624F">
        <w:rPr>
          <w:sz w:val="16"/>
        </w:rPr>
        <w:t xml:space="preserve"> by the arguments presented here. Instead, I suspect, </w:t>
      </w:r>
      <w:r w:rsidRPr="00F521A6">
        <w:rPr>
          <w:rStyle w:val="StyleUnderline"/>
        </w:rPr>
        <w:t>they will insist</w:t>
      </w:r>
      <w:r w:rsidRPr="00ED624F">
        <w:rPr>
          <w:sz w:val="16"/>
        </w:rPr>
        <w:t xml:space="preserve"> that </w:t>
      </w:r>
      <w:r w:rsidRPr="00F521A6">
        <w:rPr>
          <w:rStyle w:val="StyleUnderline"/>
        </w:rPr>
        <w:t xml:space="preserve">I have </w:t>
      </w:r>
      <w:r w:rsidRPr="00F521A6">
        <w:rPr>
          <w:rStyle w:val="Emphasis"/>
        </w:rPr>
        <w:t>simply misunderstood</w:t>
      </w:r>
      <w:r w:rsidRPr="00ED624F">
        <w:rPr>
          <w:sz w:val="16"/>
        </w:rPr>
        <w:t xml:space="preserve"> what Kant and like-minded deontologists are all about. </w:t>
      </w:r>
      <w:r w:rsidRPr="00F521A6">
        <w:rPr>
          <w:rStyle w:val="StyleUnderline"/>
        </w:rPr>
        <w:t xml:space="preserve">Deontology, </w:t>
      </w:r>
      <w:r w:rsidRPr="00BD23D0">
        <w:rPr>
          <w:rStyle w:val="StyleUnderline"/>
          <w:highlight w:val="cyan"/>
        </w:rPr>
        <w:t>they</w:t>
      </w:r>
      <w:r w:rsidRPr="00F521A6">
        <w:rPr>
          <w:rStyle w:val="StyleUnderline"/>
        </w:rPr>
        <w:t xml:space="preserve"> will say</w:t>
      </w:r>
      <w:r w:rsidRPr="00ED624F">
        <w:rPr>
          <w:sz w:val="16"/>
        </w:rPr>
        <w:t xml:space="preserve">, isn’t about this intuition or that intuition. It’s not defined by its normative differences with consequentialism. Rather, deontology is about taking humanity seriously. Above all else, </w:t>
      </w:r>
      <w:r w:rsidRPr="00F521A6">
        <w:rPr>
          <w:rStyle w:val="StyleUnderline"/>
        </w:rPr>
        <w:t>it’s about respect for persons</w:t>
      </w:r>
      <w:r w:rsidRPr="00ED624F">
        <w:rPr>
          <w:sz w:val="16"/>
        </w:rPr>
        <w:t>. It’s about treating others as fellow rational creatures rather than as mere objects, about acting for reasons that rational beings can share; and so on (Korsgaard, 1996a, 1996b).</w:t>
      </w:r>
    </w:p>
    <w:p w14:paraId="400875F8" w14:textId="77777777" w:rsidR="00140539" w:rsidRPr="00ED624F" w:rsidRDefault="00140539" w:rsidP="00140539">
      <w:pPr>
        <w:rPr>
          <w:sz w:val="16"/>
        </w:rPr>
      </w:pPr>
      <w:r w:rsidRPr="00ED624F">
        <w:rPr>
          <w:sz w:val="16"/>
        </w:rPr>
        <w:t xml:space="preserve">This is, no doubt, how many deontologists see deontology. However, this insider’s view, as I have suggested, may be misleading. </w:t>
      </w:r>
      <w:r w:rsidRPr="00F521A6">
        <w:rPr>
          <w:rStyle w:val="StyleUnderline"/>
        </w:rPr>
        <w:t>The problem</w:t>
      </w:r>
      <w:r w:rsidRPr="00ED624F">
        <w:rPr>
          <w:sz w:val="16"/>
        </w:rPr>
        <w:t xml:space="preserve">, more specifically, </w:t>
      </w:r>
      <w:r w:rsidRPr="00F521A6">
        <w:rPr>
          <w:rStyle w:val="StyleUnderline"/>
        </w:rPr>
        <w:t>is</w:t>
      </w:r>
      <w:r w:rsidRPr="00ED624F">
        <w:rPr>
          <w:sz w:val="16"/>
        </w:rPr>
        <w:t xml:space="preserve"> that </w:t>
      </w:r>
      <w:r w:rsidRPr="00F521A6">
        <w:rPr>
          <w:rStyle w:val="StyleUnderline"/>
        </w:rPr>
        <w:t xml:space="preserve">it </w:t>
      </w:r>
      <w:r w:rsidRPr="00BD23D0">
        <w:rPr>
          <w:rStyle w:val="StyleUnderline"/>
          <w:highlight w:val="cyan"/>
        </w:rPr>
        <w:t>define</w:t>
      </w:r>
      <w:r w:rsidRPr="00BD23D0">
        <w:rPr>
          <w:rStyle w:val="StyleUnderline"/>
        </w:rPr>
        <w:t>s</w:t>
      </w:r>
      <w:r w:rsidRPr="00F521A6">
        <w:rPr>
          <w:rStyle w:val="StyleUnderline"/>
        </w:rPr>
        <w:t xml:space="preserve"> </w:t>
      </w:r>
      <w:r w:rsidRPr="00BD23D0">
        <w:rPr>
          <w:rStyle w:val="StyleUnderline"/>
          <w:highlight w:val="cyan"/>
        </w:rPr>
        <w:t>deontology in</w:t>
      </w:r>
      <w:r w:rsidRPr="00F521A6">
        <w:rPr>
          <w:rStyle w:val="StyleUnderline"/>
        </w:rPr>
        <w:t xml:space="preserve"> terms of </w:t>
      </w:r>
      <w:r w:rsidRPr="00BD23D0">
        <w:rPr>
          <w:rStyle w:val="StyleUnderline"/>
          <w:highlight w:val="cyan"/>
        </w:rPr>
        <w:t>values</w:t>
      </w:r>
      <w:r w:rsidRPr="00F521A6">
        <w:rPr>
          <w:rStyle w:val="StyleUnderline"/>
        </w:rPr>
        <w:t xml:space="preserve"> that are </w:t>
      </w:r>
      <w:r w:rsidRPr="00BD23D0">
        <w:rPr>
          <w:rStyle w:val="StyleUnderline"/>
          <w:highlight w:val="cyan"/>
        </w:rPr>
        <w:t>not</w:t>
      </w:r>
      <w:r w:rsidRPr="00F521A6">
        <w:rPr>
          <w:rStyle w:val="StyleUnderline"/>
        </w:rPr>
        <w:t xml:space="preserve"> </w:t>
      </w:r>
      <w:r w:rsidRPr="00F521A6">
        <w:rPr>
          <w:rStyle w:val="Emphasis"/>
        </w:rPr>
        <w:t xml:space="preserve">distinctively </w:t>
      </w:r>
      <w:r w:rsidRPr="00BD23D0">
        <w:rPr>
          <w:rStyle w:val="Emphasis"/>
          <w:highlight w:val="cyan"/>
        </w:rPr>
        <w:t>deontological</w:t>
      </w:r>
      <w:r w:rsidRPr="00ED624F">
        <w:rPr>
          <w:sz w:val="16"/>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w:t>
      </w:r>
    </w:p>
    <w:p w14:paraId="1FA27726" w14:textId="77777777" w:rsidR="00140539" w:rsidRPr="00ED624F" w:rsidRDefault="00140539" w:rsidP="00140539">
      <w:pPr>
        <w:rPr>
          <w:sz w:val="16"/>
        </w:rPr>
      </w:pPr>
      <w:r w:rsidRPr="00ED624F">
        <w:rPr>
          <w:sz w:val="16"/>
        </w:rPr>
        <w:t xml:space="preserve">In the same way, I believe that most of the standard </w:t>
      </w:r>
      <w:r w:rsidRPr="00ED624F">
        <w:rPr>
          <w:rStyle w:val="StyleUnderline"/>
        </w:rPr>
        <w:t>deontological</w:t>
      </w:r>
      <w:r w:rsidRPr="00ED624F">
        <w:rPr>
          <w:sz w:val="16"/>
        </w:rPr>
        <w:t>/Kantian self-</w:t>
      </w:r>
      <w:r w:rsidRPr="00ED624F">
        <w:rPr>
          <w:rStyle w:val="StyleUnderline"/>
        </w:rPr>
        <w:t>characterizations fail to distinguish deontology from other approaches</w:t>
      </w:r>
      <w:r w:rsidRPr="00ED624F">
        <w:rPr>
          <w:sz w:val="16"/>
        </w:rPr>
        <w:t xml:space="preserve"> to ethics. (See also Kagan, 1997, pp. 70–78, on the difficulty of defining deontology.) It seems to me that </w:t>
      </w:r>
      <w:r w:rsidRPr="00ED624F">
        <w:rPr>
          <w:rStyle w:val="Emphasis"/>
        </w:rPr>
        <w:t>consequentialists, as much as anyone else</w:t>
      </w:r>
      <w:r w:rsidRPr="00ED624F">
        <w:rPr>
          <w:rStyle w:val="StyleUnderline"/>
        </w:rPr>
        <w:t>, have respect for pe</w:t>
      </w:r>
      <w:r w:rsidRPr="00F521A6">
        <w:rPr>
          <w:rStyle w:val="StyleUnderline"/>
        </w:rPr>
        <w:t>rsons</w:t>
      </w:r>
      <w:r w:rsidRPr="00ED624F">
        <w:rPr>
          <w:sz w:val="16"/>
        </w:rPr>
        <w:t xml:space="preserve">, are </w:t>
      </w:r>
      <w:r w:rsidRPr="00F521A6">
        <w:rPr>
          <w:rStyle w:val="StyleUnderline"/>
        </w:rPr>
        <w:t>against treating people as mere objects</w:t>
      </w:r>
      <w:r w:rsidRPr="00ED624F">
        <w:rPr>
          <w:sz w:val="16"/>
        </w:rPr>
        <w:t xml:space="preserve">, wish to act for reasons that rational creatures can share, etc. </w:t>
      </w:r>
      <w:r w:rsidRPr="00F521A6">
        <w:rPr>
          <w:rStyle w:val="StyleUnderline"/>
        </w:rPr>
        <w:t xml:space="preserve">A </w:t>
      </w:r>
      <w:r w:rsidRPr="00ED624F">
        <w:rPr>
          <w:rStyle w:val="StyleUnderline"/>
          <w:highlight w:val="cyan"/>
        </w:rPr>
        <w:t xml:space="preserve">consequentialist </w:t>
      </w:r>
      <w:r w:rsidRPr="00ED624F">
        <w:rPr>
          <w:rStyle w:val="Emphasis"/>
          <w:highlight w:val="cyan"/>
        </w:rPr>
        <w:t>respects</w:t>
      </w:r>
      <w:r w:rsidRPr="00ED624F">
        <w:rPr>
          <w:rStyle w:val="StyleUnderline"/>
        </w:rPr>
        <w:t xml:space="preserve"> other </w:t>
      </w:r>
      <w:r w:rsidRPr="00ED624F">
        <w:rPr>
          <w:rStyle w:val="StyleUnderline"/>
          <w:highlight w:val="cyan"/>
        </w:rPr>
        <w:t>persons</w:t>
      </w:r>
      <w:r w:rsidRPr="00ED624F">
        <w:rPr>
          <w:rStyle w:val="StyleUnderline"/>
        </w:rPr>
        <w:t xml:space="preserve"> and refrains from treating them as </w:t>
      </w:r>
      <w:r w:rsidRPr="00ED624F">
        <w:rPr>
          <w:rStyle w:val="Emphasis"/>
        </w:rPr>
        <w:t>mere objects</w:t>
      </w:r>
      <w:r w:rsidRPr="00ED624F">
        <w:rPr>
          <w:rStyle w:val="StyleUnderline"/>
        </w:rPr>
        <w:t xml:space="preserve"> </w:t>
      </w:r>
      <w:r w:rsidRPr="00ED624F">
        <w:rPr>
          <w:rStyle w:val="StyleUnderline"/>
          <w:highlight w:val="cyan"/>
        </w:rPr>
        <w:t xml:space="preserve">by counting </w:t>
      </w:r>
      <w:r w:rsidRPr="00ED624F">
        <w:rPr>
          <w:rStyle w:val="Emphasis"/>
          <w:highlight w:val="cyan"/>
        </w:rPr>
        <w:t>every</w:t>
      </w:r>
      <w:r w:rsidRPr="00ED624F">
        <w:rPr>
          <w:rStyle w:val="Emphasis"/>
        </w:rPr>
        <w:t xml:space="preserve"> person’s </w:t>
      </w:r>
      <w:r w:rsidRPr="00ED624F">
        <w:rPr>
          <w:rStyle w:val="Emphasis"/>
          <w:highlight w:val="cyan"/>
        </w:rPr>
        <w:t>well-being</w:t>
      </w:r>
      <w:r w:rsidRPr="00ED624F">
        <w:rPr>
          <w:sz w:val="16"/>
        </w:rPr>
        <w:t xml:space="preserve"> in the decision-making process. Likewise, </w:t>
      </w:r>
      <w:r w:rsidRPr="00ED624F">
        <w:rPr>
          <w:rStyle w:val="StyleUnderline"/>
        </w:rPr>
        <w:t xml:space="preserve">a consequentialist attempts to act according to reasons that </w:t>
      </w:r>
      <w:r w:rsidRPr="00ED624F">
        <w:rPr>
          <w:rStyle w:val="Emphasis"/>
        </w:rPr>
        <w:t>rational creatures</w:t>
      </w:r>
      <w:r w:rsidRPr="00ED624F">
        <w:rPr>
          <w:rStyle w:val="StyleUnderline"/>
        </w:rPr>
        <w:t xml:space="preserve"> can share</w:t>
      </w:r>
      <w:r w:rsidRPr="00F521A6">
        <w:rPr>
          <w:rStyle w:val="StyleUnderline"/>
        </w:rPr>
        <w:t xml:space="preserve"> by acting according to principles that give </w:t>
      </w:r>
      <w:r w:rsidRPr="00F521A6">
        <w:rPr>
          <w:rStyle w:val="Emphasis"/>
        </w:rPr>
        <w:t>equal weight</w:t>
      </w:r>
      <w:r w:rsidRPr="00F521A6">
        <w:rPr>
          <w:rStyle w:val="StyleUnderline"/>
        </w:rPr>
        <w:t xml:space="preserve"> to </w:t>
      </w:r>
      <w:r w:rsidRPr="00F521A6">
        <w:rPr>
          <w:rStyle w:val="Emphasis"/>
        </w:rPr>
        <w:t>everyone’s interests</w:t>
      </w:r>
      <w:r w:rsidRPr="00ED624F">
        <w:rPr>
          <w:sz w:val="16"/>
        </w:rPr>
        <w:t xml:space="preserve">, i.e., </w:t>
      </w:r>
      <w:r w:rsidRPr="00F521A6">
        <w:rPr>
          <w:rStyle w:val="StyleUnderline"/>
        </w:rPr>
        <w:t xml:space="preserve">that are </w:t>
      </w:r>
      <w:r w:rsidRPr="00F521A6">
        <w:rPr>
          <w:rStyle w:val="Emphasis"/>
        </w:rPr>
        <w:t>impartial</w:t>
      </w:r>
      <w:r w:rsidRPr="00ED624F">
        <w:rPr>
          <w:sz w:val="16"/>
        </w:rPr>
        <w:t>. This is not to say that consequentialists and deontologists do not differ. They do. It’s just that the real differences may not be what deontologists often take them to be.</w:t>
      </w:r>
    </w:p>
    <w:p w14:paraId="36C1AE4B" w14:textId="77777777" w:rsidR="00140539" w:rsidRPr="00ED624F" w:rsidRDefault="00140539" w:rsidP="00140539">
      <w:pPr>
        <w:rPr>
          <w:sz w:val="16"/>
        </w:rPr>
      </w:pPr>
      <w:r w:rsidRPr="00ED624F">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ED624F">
        <w:rPr>
          <w:rStyle w:val="StyleUnderline"/>
          <w:highlight w:val="cyan"/>
        </w:rPr>
        <w:t xml:space="preserve">If you ask </w:t>
      </w:r>
      <w:r w:rsidRPr="00ED624F">
        <w:rPr>
          <w:rStyle w:val="Emphasis"/>
          <w:highlight w:val="cyan"/>
        </w:rPr>
        <w:t>a</w:t>
      </w:r>
      <w:r w:rsidRPr="00F521A6">
        <w:rPr>
          <w:rStyle w:val="Emphasis"/>
        </w:rPr>
        <w:t xml:space="preserve"> deontologically minded </w:t>
      </w:r>
      <w:r w:rsidRPr="00ED624F">
        <w:rPr>
          <w:rStyle w:val="Emphasis"/>
          <w:highlight w:val="cyan"/>
        </w:rPr>
        <w:t>person</w:t>
      </w:r>
      <w:r w:rsidRPr="00ED624F">
        <w:rPr>
          <w:rStyle w:val="StyleUnderline"/>
          <w:highlight w:val="cyan"/>
        </w:rPr>
        <w:t xml:space="preserve"> why it is wrong to push someone in front of speeding trolley</w:t>
      </w:r>
      <w:r w:rsidRPr="00F521A6">
        <w:rPr>
          <w:rStyle w:val="StyleUnderline"/>
        </w:rPr>
        <w:t xml:space="preserve"> in order </w:t>
      </w:r>
      <w:r w:rsidRPr="00ED624F">
        <w:rPr>
          <w:rStyle w:val="StyleUnderline"/>
          <w:highlight w:val="cyan"/>
        </w:rPr>
        <w:t xml:space="preserve">to save </w:t>
      </w:r>
      <w:r w:rsidRPr="00ED624F">
        <w:rPr>
          <w:rStyle w:val="Emphasis"/>
          <w:highlight w:val="cyan"/>
        </w:rPr>
        <w:t>five others</w:t>
      </w:r>
      <w:r w:rsidRPr="00ED624F">
        <w:rPr>
          <w:rStyle w:val="StyleUnderline"/>
          <w:highlight w:val="cyan"/>
        </w:rPr>
        <w:t>, you will get</w:t>
      </w:r>
      <w:r w:rsidRPr="00F521A6">
        <w:rPr>
          <w:rStyle w:val="StyleUnderline"/>
        </w:rPr>
        <w:t xml:space="preserve"> </w:t>
      </w:r>
      <w:r w:rsidRPr="00F521A6">
        <w:rPr>
          <w:rStyle w:val="Emphasis"/>
        </w:rPr>
        <w:t xml:space="preserve">characteristically </w:t>
      </w:r>
      <w:r w:rsidRPr="00ED624F">
        <w:rPr>
          <w:rStyle w:val="Emphasis"/>
          <w:highlight w:val="cyan"/>
        </w:rPr>
        <w:t>deontological answers</w:t>
      </w:r>
      <w:r w:rsidRPr="00ED624F">
        <w:rPr>
          <w:rStyle w:val="StyleUnderline"/>
          <w:highlight w:val="cyan"/>
        </w:rPr>
        <w:t xml:space="preserve">. Some will be </w:t>
      </w:r>
      <w:r w:rsidRPr="00ED624F">
        <w:rPr>
          <w:rStyle w:val="Emphasis"/>
          <w:highlight w:val="cyan"/>
        </w:rPr>
        <w:t>tautological</w:t>
      </w:r>
      <w:r w:rsidRPr="00F521A6">
        <w:rPr>
          <w:rStyle w:val="StyleUnderline"/>
        </w:rPr>
        <w:t>:</w:t>
      </w:r>
      <w:r w:rsidRPr="00ED624F">
        <w:rPr>
          <w:sz w:val="16"/>
        </w:rPr>
        <w:t xml:space="preserve"> </w:t>
      </w:r>
      <w:r w:rsidRPr="00F521A6">
        <w:rPr>
          <w:rStyle w:val="StyleUnderline"/>
        </w:rPr>
        <w:t>“Because it’s murder!”</w:t>
      </w:r>
      <w:r w:rsidRPr="00ED624F">
        <w:rPr>
          <w:sz w:val="16"/>
        </w:rPr>
        <w:t xml:space="preserve"> Others will be more sophisticated: </w:t>
      </w:r>
      <w:r w:rsidRPr="00F521A6">
        <w:rPr>
          <w:rStyle w:val="StyleUnderline"/>
        </w:rPr>
        <w:t>“The ends don’t justify the means.” “You have to respect people’s rights.”</w:t>
      </w:r>
      <w:r w:rsidRPr="00ED624F">
        <w:rPr>
          <w:sz w:val="16"/>
        </w:rPr>
        <w:t xml:space="preserve"> As we know, </w:t>
      </w:r>
      <w:r w:rsidRPr="00F521A6">
        <w:rPr>
          <w:rStyle w:val="StyleUnderline"/>
        </w:rPr>
        <w:t xml:space="preserve">these </w:t>
      </w:r>
      <w:r w:rsidRPr="00ED624F">
        <w:rPr>
          <w:rStyle w:val="StyleUnderline"/>
          <w:highlight w:val="cyan"/>
        </w:rPr>
        <w:t>answers don’t</w:t>
      </w:r>
      <w:r w:rsidRPr="00F521A6">
        <w:rPr>
          <w:rStyle w:val="StyleUnderline"/>
        </w:rPr>
        <w:t xml:space="preserve"> </w:t>
      </w:r>
      <w:r w:rsidRPr="00F521A6">
        <w:rPr>
          <w:rStyle w:val="Emphasis"/>
        </w:rPr>
        <w:t xml:space="preserve">really </w:t>
      </w:r>
      <w:r w:rsidRPr="00ED624F">
        <w:rPr>
          <w:rStyle w:val="Emphasis"/>
          <w:highlight w:val="cyan"/>
        </w:rPr>
        <w:t>explain</w:t>
      </w:r>
      <w:r w:rsidRPr="00F521A6">
        <w:rPr>
          <w:rStyle w:val="Emphasis"/>
        </w:rPr>
        <w:t xml:space="preserve"> anything</w:t>
      </w:r>
      <w:r w:rsidRPr="00F521A6">
        <w:rPr>
          <w:rStyle w:val="StyleUnderline"/>
        </w:rPr>
        <w:t xml:space="preserve">, </w:t>
      </w:r>
      <w:r w:rsidRPr="00ED624F">
        <w:rPr>
          <w:rStyle w:val="StyleUnderline"/>
          <w:highlight w:val="cyan"/>
        </w:rPr>
        <w:t>because if you give</w:t>
      </w:r>
      <w:r w:rsidRPr="00ED624F">
        <w:rPr>
          <w:rStyle w:val="StyleUnderline"/>
        </w:rPr>
        <w:t xml:space="preserve"> </w:t>
      </w:r>
      <w:r w:rsidRPr="00ED624F">
        <w:rPr>
          <w:rStyle w:val="Emphasis"/>
        </w:rPr>
        <w:t>the same</w:t>
      </w:r>
      <w:r w:rsidRPr="00F521A6">
        <w:rPr>
          <w:rStyle w:val="Emphasis"/>
        </w:rPr>
        <w:t xml:space="preserve"> </w:t>
      </w:r>
      <w:r w:rsidRPr="00ED624F">
        <w:rPr>
          <w:rStyle w:val="Emphasis"/>
          <w:highlight w:val="cyan"/>
        </w:rPr>
        <w:t>people</w:t>
      </w:r>
      <w:r w:rsidRPr="00ED624F">
        <w:rPr>
          <w:sz w:val="16"/>
        </w:rPr>
        <w:t xml:space="preserve"> (on different occasions) </w:t>
      </w:r>
      <w:r w:rsidRPr="00ED624F">
        <w:rPr>
          <w:rStyle w:val="StyleUnderline"/>
          <w:highlight w:val="cyan"/>
        </w:rPr>
        <w:t>the</w:t>
      </w:r>
      <w:r w:rsidRPr="00ED624F">
        <w:rPr>
          <w:sz w:val="16"/>
        </w:rPr>
        <w:t xml:space="preserve"> trolley </w:t>
      </w:r>
      <w:r w:rsidRPr="00ED624F">
        <w:rPr>
          <w:rStyle w:val="StyleUnderline"/>
          <w:highlight w:val="cyan"/>
        </w:rPr>
        <w:t>case</w:t>
      </w:r>
      <w:r w:rsidRPr="00ED624F">
        <w:rPr>
          <w:sz w:val="16"/>
        </w:rPr>
        <w:t xml:space="preserve"> or the loop case (see earlier discussion), </w:t>
      </w:r>
      <w:r w:rsidRPr="00ED624F">
        <w:rPr>
          <w:rStyle w:val="StyleUnderline"/>
          <w:highlight w:val="cyan"/>
        </w:rPr>
        <w:t>they</w:t>
      </w:r>
      <w:r w:rsidRPr="00F521A6">
        <w:rPr>
          <w:rStyle w:val="StyleUnderline"/>
        </w:rPr>
        <w:t xml:space="preserve"> will </w:t>
      </w:r>
      <w:r w:rsidRPr="00ED624F">
        <w:rPr>
          <w:rStyle w:val="StyleUnderline"/>
          <w:highlight w:val="cyan"/>
        </w:rPr>
        <w:t xml:space="preserve">make </w:t>
      </w:r>
      <w:r w:rsidRPr="00ED624F">
        <w:rPr>
          <w:rStyle w:val="Emphasis"/>
          <w:highlight w:val="cyan"/>
        </w:rPr>
        <w:t>the opposite judgment</w:t>
      </w:r>
      <w:r w:rsidRPr="00ED624F">
        <w:rPr>
          <w:rStyle w:val="StyleUnderline"/>
          <w:highlight w:val="cyan"/>
        </w:rPr>
        <w:t xml:space="preserve">, even though </w:t>
      </w:r>
      <w:r w:rsidRPr="00ED624F">
        <w:rPr>
          <w:rStyle w:val="Emphasis"/>
          <w:highlight w:val="cyan"/>
        </w:rPr>
        <w:t>their</w:t>
      </w:r>
      <w:r w:rsidRPr="00F521A6">
        <w:rPr>
          <w:rStyle w:val="Emphasis"/>
        </w:rPr>
        <w:t xml:space="preserve"> initial </w:t>
      </w:r>
      <w:r w:rsidRPr="00ED624F">
        <w:rPr>
          <w:rStyle w:val="Emphasis"/>
          <w:highlight w:val="cyan"/>
        </w:rPr>
        <w:t>explanation</w:t>
      </w:r>
      <w:r w:rsidRPr="00ED624F">
        <w:rPr>
          <w:sz w:val="16"/>
        </w:rPr>
        <w:t xml:space="preserve"> concerning the footbridge case </w:t>
      </w:r>
      <w:r w:rsidRPr="00ED624F">
        <w:rPr>
          <w:rStyle w:val="StyleUnderline"/>
          <w:highlight w:val="cyan"/>
        </w:rPr>
        <w:t>applies</w:t>
      </w:r>
      <w:r w:rsidRPr="00F521A6">
        <w:rPr>
          <w:rStyle w:val="StyleUnderline"/>
        </w:rPr>
        <w:t xml:space="preserve"> </w:t>
      </w:r>
      <w:r w:rsidRPr="00F521A6">
        <w:rPr>
          <w:rStyle w:val="Emphasis"/>
        </w:rPr>
        <w:t xml:space="preserve">equally </w:t>
      </w:r>
      <w:r w:rsidRPr="00ED624F">
        <w:rPr>
          <w:rStyle w:val="Emphasis"/>
          <w:highlight w:val="cyan"/>
        </w:rPr>
        <w:t>well</w:t>
      </w:r>
      <w:r w:rsidRPr="00ED624F">
        <w:rPr>
          <w:rStyle w:val="StyleUnderline"/>
          <w:highlight w:val="cyan"/>
        </w:rPr>
        <w:t xml:space="preserve"> to</w:t>
      </w:r>
      <w:r w:rsidRPr="00ED624F">
        <w:rPr>
          <w:sz w:val="16"/>
        </w:rPr>
        <w:t xml:space="preserve"> one or </w:t>
      </w:r>
      <w:r w:rsidRPr="00ED624F">
        <w:rPr>
          <w:rStyle w:val="StyleUnderline"/>
          <w:highlight w:val="cyan"/>
        </w:rPr>
        <w:t>both</w:t>
      </w:r>
      <w:r w:rsidRPr="00ED624F">
        <w:rPr>
          <w:sz w:val="16"/>
        </w:rPr>
        <w:t xml:space="preserve"> of these </w:t>
      </w:r>
      <w:r w:rsidRPr="00ED624F">
        <w:rPr>
          <w:rStyle w:val="StyleUnderline"/>
          <w:highlight w:val="cyan"/>
        </w:rPr>
        <w:t>cases</w:t>
      </w:r>
      <w:r w:rsidRPr="00ED624F">
        <w:rPr>
          <w:sz w:val="16"/>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5AAB33E9" w14:textId="77777777" w:rsidR="00811A82" w:rsidRDefault="00811A82" w:rsidP="00811A82">
      <w:pPr>
        <w:pStyle w:val="Heading3"/>
      </w:pPr>
      <w:r>
        <w:t>1NC – AT: Low Probability</w:t>
      </w:r>
    </w:p>
    <w:p w14:paraId="74F34C14" w14:textId="77777777" w:rsidR="00811A82" w:rsidRDefault="00811A82" w:rsidP="00811A82">
      <w:pPr>
        <w:pStyle w:val="Heading4"/>
      </w:pPr>
      <w:r>
        <w:t xml:space="preserve">Disads are </w:t>
      </w:r>
      <w:r>
        <w:rPr>
          <w:u w:val="single"/>
        </w:rPr>
        <w:t>systematically underestimated</w:t>
      </w:r>
      <w:r>
        <w:t xml:space="preserve"> in </w:t>
      </w:r>
      <w:r>
        <w:rPr>
          <w:u w:val="single"/>
        </w:rPr>
        <w:t>debates</w:t>
      </w:r>
      <w:r>
        <w:t>.</w:t>
      </w:r>
    </w:p>
    <w:p w14:paraId="34BAA4AF" w14:textId="77777777" w:rsidR="00811A82" w:rsidRDefault="00811A82" w:rsidP="00811A82">
      <w:r w:rsidRPr="00DB6977">
        <w:rPr>
          <w:rStyle w:val="Style13ptBold"/>
        </w:rPr>
        <w:t>Wiener 16</w:t>
      </w:r>
      <w:r>
        <w:t xml:space="preserve"> – Jonathan B. Wiener,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Global Policy, 7(S1): Too Big to Handle: Interdisciplinary Perspectives on the Question of Why Societies Ignore Looming Disasters, 6-6-16, </w:t>
      </w:r>
      <w:hyperlink r:id="rId26" w:history="1">
        <w:r w:rsidRPr="00BC4338">
          <w:rPr>
            <w:rStyle w:val="Hyperlink"/>
          </w:rPr>
          <w:t>https://onlinelibrary.wiley.com/doi/10.1111/1758-5899.12319]//BPS</w:t>
        </w:r>
      </w:hyperlink>
    </w:p>
    <w:p w14:paraId="774CAC81" w14:textId="77777777" w:rsidR="00811A82" w:rsidRPr="001E7B9B" w:rsidRDefault="00811A82" w:rsidP="00811A82">
      <w:pPr>
        <w:rPr>
          <w:sz w:val="16"/>
        </w:rPr>
      </w:pPr>
      <w:r w:rsidRPr="001E7B9B">
        <w:rPr>
          <w:sz w:val="16"/>
        </w:rPr>
        <w:t xml:space="preserve">My point is not </w:t>
      </w:r>
      <w:r w:rsidRPr="001E7B9B">
        <w:rPr>
          <w:rStyle w:val="StyleUnderline"/>
          <w:highlight w:val="cyan"/>
        </w:rPr>
        <w:t>that rare</w:t>
      </w:r>
      <w:r w:rsidRPr="001E7B9B">
        <w:rPr>
          <w:sz w:val="16"/>
        </w:rPr>
        <w:t xml:space="preserve"> global catastrophic ‘uncommons’ </w:t>
      </w:r>
      <w:r w:rsidRPr="001E7B9B">
        <w:rPr>
          <w:rStyle w:val="StyleUnderline"/>
          <w:highlight w:val="cyan"/>
        </w:rPr>
        <w:t>risks outweigh</w:t>
      </w:r>
      <w:r w:rsidRPr="001E7B9B">
        <w:rPr>
          <w:rStyle w:val="StyleUnderline"/>
        </w:rPr>
        <w:t xml:space="preserve"> other risks</w:t>
      </w:r>
      <w:r w:rsidRPr="001E7B9B">
        <w:rPr>
          <w:sz w:val="16"/>
        </w:rPr>
        <w:t xml:space="preserve">. That </w:t>
      </w:r>
      <w:r w:rsidRPr="001E7B9B">
        <w:rPr>
          <w:rStyle w:val="StyleUnderline"/>
          <w:highlight w:val="cyan"/>
        </w:rPr>
        <w:t>depends on</w:t>
      </w:r>
      <w:r w:rsidRPr="001E7B9B">
        <w:rPr>
          <w:rStyle w:val="StyleUnderline"/>
        </w:rPr>
        <w:t xml:space="preserve"> </w:t>
      </w:r>
      <w:r w:rsidRPr="001E7B9B">
        <w:rPr>
          <w:rStyle w:val="Emphasis"/>
        </w:rPr>
        <w:t xml:space="preserve">their </w:t>
      </w:r>
      <w:r w:rsidRPr="001E7B9B">
        <w:rPr>
          <w:rStyle w:val="Emphasis"/>
          <w:highlight w:val="cyan"/>
        </w:rPr>
        <w:t>probability and consequence</w:t>
      </w:r>
      <w:r w:rsidRPr="001E7B9B">
        <w:rPr>
          <w:rStyle w:val="StyleUnderline"/>
        </w:rPr>
        <w:t xml:space="preserve"> compared to </w:t>
      </w:r>
      <w:r w:rsidRPr="001E7B9B">
        <w:rPr>
          <w:rStyle w:val="Emphasis"/>
        </w:rPr>
        <w:t>other risks</w:t>
      </w:r>
      <w:r w:rsidRPr="001E7B9B">
        <w:rPr>
          <w:sz w:val="16"/>
        </w:rPr>
        <w:t xml:space="preserve">, and </w:t>
      </w:r>
      <w:r w:rsidRPr="001E7B9B">
        <w:rPr>
          <w:rStyle w:val="StyleUnderline"/>
        </w:rPr>
        <w:t xml:space="preserve">the appropriate </w:t>
      </w:r>
      <w:r w:rsidRPr="001E7B9B">
        <w:rPr>
          <w:rStyle w:val="StyleUnderline"/>
          <w:highlight w:val="cyan"/>
        </w:rPr>
        <w:t>response</w:t>
      </w:r>
      <w:r w:rsidRPr="001E7B9B">
        <w:rPr>
          <w:sz w:val="16"/>
        </w:rPr>
        <w:t xml:space="preserve"> to each </w:t>
      </w:r>
      <w:r w:rsidRPr="001E7B9B">
        <w:rPr>
          <w:rStyle w:val="StyleUnderline"/>
          <w:highlight w:val="cyan"/>
        </w:rPr>
        <w:t>will depend on</w:t>
      </w:r>
      <w:r w:rsidRPr="001E7B9B">
        <w:rPr>
          <w:sz w:val="16"/>
        </w:rPr>
        <w:t xml:space="preserve"> the merits of the </w:t>
      </w:r>
      <w:r w:rsidRPr="001E7B9B">
        <w:rPr>
          <w:rStyle w:val="Emphasis"/>
          <w:highlight w:val="cyan"/>
        </w:rPr>
        <w:t>policy</w:t>
      </w:r>
      <w:r w:rsidRPr="001E7B9B">
        <w:rPr>
          <w:rStyle w:val="Emphasis"/>
        </w:rPr>
        <w:t xml:space="preserve"> options</w:t>
      </w:r>
      <w:r w:rsidRPr="001E7B9B">
        <w:rPr>
          <w:sz w:val="16"/>
        </w:rPr>
        <w:t>. And I do not mean to say that uncommons risks are now (or should be) replacing or superseding commons risks, or that the two types necessarily proceed in sequence through time. Both types of tragedies may be occurring at the same time in different settings, or combined in the same setting. For example, extreme climate change may exhibit both a tragedy of the commons (free‐riding by multiple actors who would share the benefits of abatement, hence a need for collective action) and a tragedy of the uncommons (rare extreme risk of global catastrophe that remains underappreciated, regardless of the number of actors). Nor are uncommons risks an inevitable result of new technology. The main point here is that tragedies of the uncommons are a distinct problem from tragedies of the commons, with distinct causes and potential solutions.</w:t>
      </w:r>
    </w:p>
    <w:p w14:paraId="5382D662" w14:textId="77777777" w:rsidR="00811A82" w:rsidRPr="001E7B9B" w:rsidRDefault="00811A82" w:rsidP="00811A82">
      <w:pPr>
        <w:rPr>
          <w:sz w:val="16"/>
        </w:rPr>
      </w:pPr>
      <w:r w:rsidRPr="001E7B9B">
        <w:rPr>
          <w:sz w:val="16"/>
        </w:rPr>
        <w:t>2 The tragedy of neglect</w:t>
      </w:r>
    </w:p>
    <w:p w14:paraId="5D6761D0" w14:textId="77777777" w:rsidR="00811A82" w:rsidRPr="001E7B9B" w:rsidRDefault="00811A82" w:rsidP="00811A82">
      <w:pPr>
        <w:rPr>
          <w:sz w:val="16"/>
        </w:rPr>
      </w:pPr>
      <w:r w:rsidRPr="001E7B9B">
        <w:rPr>
          <w:sz w:val="16"/>
        </w:rPr>
        <w:t>Tragedies of the commons arise when multiple rational actors, perceiving their options and individual payoffs, choose actions that are collectively undesirable (Hardin, 1968, p. 1244; Barrett, 2007). Tragedies of the uncommons, by contrast, can arise when even one actor neglects to appreciate a looming risk or mass damage, and mismanages the risk.</w:t>
      </w:r>
    </w:p>
    <w:p w14:paraId="62205E33" w14:textId="77777777" w:rsidR="00811A82" w:rsidRPr="00DB6977" w:rsidRDefault="00811A82" w:rsidP="00811A82">
      <w:pPr>
        <w:rPr>
          <w:sz w:val="16"/>
        </w:rPr>
      </w:pPr>
      <w:r w:rsidRPr="00DB6977">
        <w:rPr>
          <w:rStyle w:val="StyleUnderline"/>
        </w:rPr>
        <w:t xml:space="preserve">Research in </w:t>
      </w:r>
      <w:r w:rsidRPr="00DB6977">
        <w:rPr>
          <w:rStyle w:val="Emphasis"/>
          <w:highlight w:val="cyan"/>
        </w:rPr>
        <w:t>psych</w:t>
      </w:r>
      <w:r w:rsidRPr="00DB6977">
        <w:rPr>
          <w:rStyle w:val="Emphasis"/>
        </w:rPr>
        <w:t>ology</w:t>
      </w:r>
      <w:r w:rsidRPr="00DB6977">
        <w:rPr>
          <w:rStyle w:val="StyleUnderline"/>
        </w:rPr>
        <w:t xml:space="preserve"> and </w:t>
      </w:r>
      <w:r w:rsidRPr="00DB6977">
        <w:rPr>
          <w:rStyle w:val="Emphasis"/>
        </w:rPr>
        <w:t>political economy</w:t>
      </w:r>
      <w:r w:rsidRPr="004F01FA">
        <w:rPr>
          <w:rStyle w:val="StyleUnderline"/>
        </w:rPr>
        <w:t xml:space="preserve"> </w:t>
      </w:r>
      <w:r w:rsidRPr="004F01FA">
        <w:rPr>
          <w:rStyle w:val="StyleUnderline"/>
          <w:highlight w:val="cyan"/>
        </w:rPr>
        <w:t>indicates</w:t>
      </w:r>
      <w:r w:rsidRPr="00DB6977">
        <w:rPr>
          <w:sz w:val="16"/>
        </w:rPr>
        <w:t xml:space="preserve"> several reasons </w:t>
      </w:r>
      <w:r w:rsidRPr="004F01FA">
        <w:rPr>
          <w:rStyle w:val="StyleUnderline"/>
        </w:rPr>
        <w:t xml:space="preserve">why </w:t>
      </w:r>
      <w:r w:rsidRPr="004F01FA">
        <w:rPr>
          <w:rStyle w:val="Emphasis"/>
          <w:highlight w:val="cyan"/>
        </w:rPr>
        <w:t>ex</w:t>
      </w:r>
      <w:r w:rsidRPr="004F01FA">
        <w:rPr>
          <w:rStyle w:val="Emphasis"/>
        </w:rPr>
        <w:t xml:space="preserve">treme mega‐catastrophic </w:t>
      </w:r>
      <w:r w:rsidRPr="004F01FA">
        <w:rPr>
          <w:rStyle w:val="Emphasis"/>
          <w:highlight w:val="cyan"/>
        </w:rPr>
        <w:t>risk</w:t>
      </w:r>
      <w:r w:rsidRPr="00DB6977">
        <w:rPr>
          <w:rStyle w:val="Emphasis"/>
          <w:highlight w:val="cyan"/>
        </w:rPr>
        <w:t>s</w:t>
      </w:r>
      <w:r w:rsidRPr="00DB6977">
        <w:rPr>
          <w:rStyle w:val="StyleUnderline"/>
          <w:highlight w:val="cyan"/>
        </w:rPr>
        <w:t xml:space="preserve"> ar</w:t>
      </w:r>
      <w:r w:rsidRPr="004F01FA">
        <w:rPr>
          <w:rStyle w:val="StyleUnderline"/>
          <w:highlight w:val="cyan"/>
        </w:rPr>
        <w:t>e</w:t>
      </w:r>
      <w:r w:rsidRPr="004F01FA">
        <w:rPr>
          <w:rStyle w:val="StyleUnderline"/>
        </w:rPr>
        <w:t xml:space="preserve"> </w:t>
      </w:r>
      <w:r w:rsidRPr="004F01FA">
        <w:rPr>
          <w:rStyle w:val="Emphasis"/>
        </w:rPr>
        <w:t xml:space="preserve">systematically </w:t>
      </w:r>
      <w:r w:rsidRPr="004F01FA">
        <w:rPr>
          <w:rStyle w:val="Emphasis"/>
          <w:highlight w:val="cyan"/>
        </w:rPr>
        <w:t>neglected</w:t>
      </w:r>
      <w:r w:rsidRPr="00DB6977">
        <w:rPr>
          <w:sz w:val="16"/>
        </w:rPr>
        <w:t>. Here I seek to bring greater clarity to the causes of rare catastrophic uncommons risks by identifying three main sources.</w:t>
      </w:r>
    </w:p>
    <w:p w14:paraId="0ECAAB1D" w14:textId="77777777" w:rsidR="00811A82" w:rsidRPr="004F01FA" w:rsidRDefault="00811A82" w:rsidP="00811A82">
      <w:pPr>
        <w:rPr>
          <w:rStyle w:val="StyleUnderline"/>
        </w:rPr>
      </w:pPr>
      <w:r w:rsidRPr="004F01FA">
        <w:rPr>
          <w:rStyle w:val="StyleUnderline"/>
        </w:rPr>
        <w:t>Unavailability</w:t>
      </w:r>
    </w:p>
    <w:p w14:paraId="1013302F" w14:textId="77777777" w:rsidR="00811A82" w:rsidRPr="00DB6977" w:rsidRDefault="00811A82" w:rsidP="00811A82">
      <w:pPr>
        <w:rPr>
          <w:sz w:val="16"/>
        </w:rPr>
      </w:pPr>
      <w:r w:rsidRPr="00DB6977">
        <w:rPr>
          <w:sz w:val="16"/>
        </w:rPr>
        <w:t xml:space="preserve">One important source of the neglect of uncommons risks is their very rare or ultra‐low‐frequency character. </w:t>
      </w:r>
      <w:r w:rsidRPr="00DB6977">
        <w:rPr>
          <w:rStyle w:val="Emphasis"/>
        </w:rPr>
        <w:t>Extensive research</w:t>
      </w:r>
      <w:r w:rsidRPr="00DB6977">
        <w:rPr>
          <w:rStyle w:val="StyleUnderline"/>
        </w:rPr>
        <w:t xml:space="preserve"> shows</w:t>
      </w:r>
      <w:r w:rsidRPr="00DB6977">
        <w:rPr>
          <w:sz w:val="16"/>
        </w:rPr>
        <w:t xml:space="preserve"> that </w:t>
      </w:r>
      <w:r w:rsidRPr="00DB6977">
        <w:rPr>
          <w:rStyle w:val="StyleUnderline"/>
        </w:rPr>
        <w:t xml:space="preserve">people exhibit </w:t>
      </w:r>
      <w:r w:rsidRPr="00DB6977">
        <w:rPr>
          <w:rStyle w:val="Emphasis"/>
        </w:rPr>
        <w:t>heightened concern</w:t>
      </w:r>
      <w:r w:rsidRPr="00DB6977">
        <w:rPr>
          <w:rStyle w:val="StyleUnderline"/>
        </w:rPr>
        <w:t xml:space="preserve"> about risks that are </w:t>
      </w:r>
      <w:r w:rsidRPr="00DB6977">
        <w:rPr>
          <w:rStyle w:val="Emphasis"/>
        </w:rPr>
        <w:t>‘available’ to the mind</w:t>
      </w:r>
      <w:r w:rsidRPr="00DB6977">
        <w:rPr>
          <w:sz w:val="16"/>
        </w:rPr>
        <w:t xml:space="preserve">,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4F01FA">
        <w:rPr>
          <w:rStyle w:val="Emphasis"/>
        </w:rPr>
        <w:t>‘available’ risks</w:t>
      </w:r>
      <w:r w:rsidRPr="004F01FA">
        <w:rPr>
          <w:rStyle w:val="StyleUnderline"/>
        </w:rPr>
        <w:t xml:space="preserve"> are</w:t>
      </w:r>
      <w:r w:rsidRPr="00DB6977">
        <w:rPr>
          <w:sz w:val="16"/>
        </w:rPr>
        <w:t xml:space="preserve"> then </w:t>
      </w:r>
      <w:r w:rsidRPr="004F01FA">
        <w:rPr>
          <w:rStyle w:val="StyleUnderline"/>
        </w:rPr>
        <w:t>seen as more worrisome for the future</w:t>
      </w:r>
      <w:r w:rsidRPr="00DB6977">
        <w:rPr>
          <w:sz w:val="16"/>
        </w:rPr>
        <w:t>.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Wuthnow, 2010; Barrett, 2016; Balleisen et al., 2016).</w:t>
      </w:r>
    </w:p>
    <w:p w14:paraId="4B2C3AD6" w14:textId="77777777" w:rsidR="00811A82" w:rsidRPr="00DB6977" w:rsidRDefault="00811A82" w:rsidP="00811A82">
      <w:pPr>
        <w:rPr>
          <w:sz w:val="16"/>
        </w:rPr>
      </w:pPr>
      <w:r w:rsidRPr="00DB6977">
        <w:rPr>
          <w:sz w:val="16"/>
        </w:rPr>
        <w:t xml:space="preserve">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w:t>
      </w:r>
      <w:r w:rsidRPr="00DB6977">
        <w:rPr>
          <w:rStyle w:val="Emphasis"/>
        </w:rPr>
        <w:t>The ‘availability heuristic’</w:t>
      </w:r>
      <w:r w:rsidRPr="00DB6977">
        <w:rPr>
          <w:rStyle w:val="StyleUnderline"/>
        </w:rPr>
        <w:t xml:space="preserve"> helps explain why people</w:t>
      </w:r>
      <w:r w:rsidRPr="00DB6977">
        <w:rPr>
          <w:sz w:val="16"/>
        </w:rPr>
        <w:t xml:space="preserve"> appear to </w:t>
      </w:r>
      <w:r w:rsidRPr="00DB6977">
        <w:rPr>
          <w:rStyle w:val="StyleUnderline"/>
        </w:rPr>
        <w:t xml:space="preserve">express </w:t>
      </w:r>
      <w:r w:rsidRPr="00DB6977">
        <w:rPr>
          <w:rStyle w:val="Emphasis"/>
        </w:rPr>
        <w:t>greater concern</w:t>
      </w:r>
      <w:r w:rsidRPr="00DB6977">
        <w:rPr>
          <w:rStyle w:val="StyleUnderline"/>
        </w:rPr>
        <w:t xml:space="preserve"> about airplane accidents than automobile accidents, </w:t>
      </w:r>
      <w:r w:rsidRPr="00DB6977">
        <w:rPr>
          <w:rStyle w:val="Emphasis"/>
        </w:rPr>
        <w:t>even though</w:t>
      </w:r>
      <w:r w:rsidRPr="00DB6977">
        <w:rPr>
          <w:rStyle w:val="StyleUnderline"/>
        </w:rPr>
        <w:t xml:space="preserve"> the statistical risk of airplane accidents</w:t>
      </w:r>
      <w:r w:rsidRPr="00DB6977">
        <w:rPr>
          <w:sz w:val="16"/>
        </w:rPr>
        <w:t xml:space="preserve"> (per km traveled, and possibly per trip) </w:t>
      </w:r>
      <w:r w:rsidRPr="00DB6977">
        <w:rPr>
          <w:rStyle w:val="StyleUnderline"/>
        </w:rPr>
        <w:t>is lower</w:t>
      </w:r>
      <w:r w:rsidRPr="00DB6977">
        <w:rPr>
          <w:sz w:val="16"/>
        </w:rPr>
        <w:t>: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ebola than the (larger) toll from malaria.</w:t>
      </w:r>
    </w:p>
    <w:p w14:paraId="7ADA13AF" w14:textId="77777777" w:rsidR="00811A82" w:rsidRPr="00DB6977" w:rsidRDefault="00811A82" w:rsidP="00811A82">
      <w:pPr>
        <w:rPr>
          <w:sz w:val="16"/>
        </w:rPr>
      </w:pPr>
      <w:r w:rsidRPr="00DB6977">
        <w:rPr>
          <w:sz w:val="16"/>
        </w:rPr>
        <w:t>Figure 1, ‘Availability’ in expert vs public perceptions of risk, omitted.</w:t>
      </w:r>
    </w:p>
    <w:p w14:paraId="1B3208A7" w14:textId="77777777" w:rsidR="00811A82" w:rsidRPr="00DB6977" w:rsidRDefault="00811A82" w:rsidP="00811A82">
      <w:pPr>
        <w:rPr>
          <w:sz w:val="16"/>
        </w:rPr>
      </w:pPr>
      <w:r w:rsidRPr="00DB6977">
        <w:rPr>
          <w:sz w:val="16"/>
        </w:rPr>
        <w:t xml:space="preserve">This </w:t>
      </w:r>
      <w:r w:rsidRPr="004F01FA">
        <w:rPr>
          <w:rStyle w:val="StyleUnderline"/>
        </w:rPr>
        <w:t xml:space="preserve">difference in </w:t>
      </w:r>
      <w:r w:rsidRPr="00DB6977">
        <w:rPr>
          <w:rStyle w:val="StyleUnderline"/>
        </w:rPr>
        <w:t>perspectives</w:t>
      </w:r>
      <w:r w:rsidRPr="00DB6977">
        <w:rPr>
          <w:sz w:val="16"/>
        </w:rPr>
        <w:t xml:space="preserve">, depicted in Figure 1, also </w:t>
      </w:r>
      <w:r w:rsidRPr="004F01FA">
        <w:rPr>
          <w:rStyle w:val="StyleUnderline"/>
        </w:rPr>
        <w:t>corresponds to</w:t>
      </w:r>
      <w:r w:rsidRPr="00DB6977">
        <w:rPr>
          <w:sz w:val="16"/>
        </w:rPr>
        <w:t xml:space="preserve"> many </w:t>
      </w:r>
      <w:r w:rsidRPr="00DB6977">
        <w:rPr>
          <w:rStyle w:val="StyleUnderline"/>
        </w:rPr>
        <w:t>debates</w:t>
      </w:r>
      <w:r w:rsidRPr="00DB6977">
        <w:rPr>
          <w:sz w:val="16"/>
        </w:rPr>
        <w:t xml:space="preserve">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w:t>
      </w:r>
    </w:p>
    <w:p w14:paraId="6982ADAE" w14:textId="77777777" w:rsidR="00811A82" w:rsidRPr="00DB6977" w:rsidRDefault="00811A82" w:rsidP="00811A82">
      <w:pPr>
        <w:rPr>
          <w:sz w:val="16"/>
        </w:rPr>
      </w:pPr>
      <w:r w:rsidRPr="00DB6977">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Wildavsky,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4F01FA">
        <w:rPr>
          <w:rStyle w:val="StyleUnderline"/>
        </w:rPr>
        <w:t>B</w:t>
      </w:r>
      <w:r w:rsidRPr="00DB6977">
        <w:rPr>
          <w:rStyle w:val="StyleUnderline"/>
        </w:rPr>
        <w:t>ut with re</w:t>
      </w:r>
      <w:r w:rsidRPr="004F01FA">
        <w:rPr>
          <w:rStyle w:val="StyleUnderline"/>
        </w:rPr>
        <w:t xml:space="preserve">gard to </w:t>
      </w:r>
      <w:r w:rsidRPr="00DB6977">
        <w:rPr>
          <w:rStyle w:val="Emphasis"/>
          <w:highlight w:val="cyan"/>
        </w:rPr>
        <w:t>ultra</w:t>
      </w:r>
      <w:r w:rsidRPr="004F01FA">
        <w:rPr>
          <w:rStyle w:val="Emphasis"/>
        </w:rPr>
        <w:t xml:space="preserve">‐low‐frequency catastrophic </w:t>
      </w:r>
      <w:r w:rsidRPr="00DB6977">
        <w:rPr>
          <w:rStyle w:val="Emphasis"/>
          <w:highlight w:val="cya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DB6977">
        <w:rPr>
          <w:rStyle w:val="StyleUnderline"/>
          <w:highlight w:val="cyan"/>
        </w:rPr>
        <w:t xml:space="preserve">are not </w:t>
      </w:r>
      <w:r w:rsidRPr="00DB6977">
        <w:rPr>
          <w:rStyle w:val="Emphasis"/>
          <w:highlight w:val="cyan"/>
        </w:rPr>
        <w:t>experienced</w:t>
      </w:r>
      <w:r w:rsidRPr="00DB6977">
        <w:rPr>
          <w:sz w:val="16"/>
        </w:rPr>
        <w:t xml:space="preserve">, it is not the case that the public is calling for overreaction while experts urge calm (Weber, 2006). Rather, </w:t>
      </w:r>
      <w:r w:rsidRPr="00DB6977">
        <w:rPr>
          <w:rStyle w:val="StyleUnderline"/>
          <w:highlight w:val="cyan"/>
        </w:rPr>
        <w:t>it is experts, applying</w:t>
      </w:r>
      <w:r w:rsidRPr="004F01FA">
        <w:rPr>
          <w:rStyle w:val="StyleUnderline"/>
        </w:rPr>
        <w:t xml:space="preserve"> </w:t>
      </w:r>
      <w:r w:rsidRPr="004F01FA">
        <w:rPr>
          <w:rStyle w:val="Emphasis"/>
        </w:rPr>
        <w:t xml:space="preserve">their </w:t>
      </w:r>
      <w:r w:rsidRPr="00DB6977">
        <w:rPr>
          <w:rStyle w:val="Emphasis"/>
          <w:highlight w:val="cyan"/>
        </w:rPr>
        <w:t>quant</w:t>
      </w:r>
      <w:r w:rsidRPr="00DB6977">
        <w:rPr>
          <w:rStyle w:val="Emphasis"/>
        </w:rPr>
        <w:t xml:space="preserve">itative </w:t>
      </w:r>
      <w:r w:rsidRPr="00DB6977">
        <w:rPr>
          <w:rStyle w:val="Emphasis"/>
          <w:highlight w:val="cyan"/>
        </w:rPr>
        <w:t>methods</w:t>
      </w:r>
      <w:r w:rsidRPr="00DB6977">
        <w:rPr>
          <w:sz w:val="16"/>
        </w:rPr>
        <w:t xml:space="preserve">, who are warning about future rare extreme risks such as abrupt climate change, artificial intelligence and large asteroid collisions (Posner, 2004; Bostrom and Cirkovic, 2008; Weitzman, 2009), </w:t>
      </w:r>
      <w:r w:rsidRPr="00DB6977">
        <w:rPr>
          <w:rStyle w:val="StyleUnderline"/>
          <w:highlight w:val="cyan"/>
        </w:rPr>
        <w:t>while</w:t>
      </w:r>
      <w:r w:rsidRPr="004F01FA">
        <w:rPr>
          <w:rStyle w:val="StyleUnderline"/>
        </w:rPr>
        <w:t xml:space="preserve"> the </w:t>
      </w:r>
      <w:r w:rsidRPr="00DB6977">
        <w:rPr>
          <w:rStyle w:val="StyleUnderline"/>
          <w:highlight w:val="cyan"/>
        </w:rPr>
        <w:t xml:space="preserve">public seems </w:t>
      </w:r>
      <w:r w:rsidRPr="00DB6977">
        <w:rPr>
          <w:rStyle w:val="Emphasis"/>
          <w:highlight w:val="cya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554DE332" w14:textId="77777777" w:rsidR="00811A82" w:rsidRPr="00DB6977" w:rsidRDefault="00811A82" w:rsidP="00811A82">
      <w:pPr>
        <w:rPr>
          <w:sz w:val="16"/>
        </w:rPr>
      </w:pPr>
      <w:r w:rsidRPr="00DB6977">
        <w:rPr>
          <w:sz w:val="16"/>
        </w:rPr>
        <w:t xml:space="preserve">My conjecture, supported by the evidence cited above (but worth further study and refinement), is that </w:t>
      </w:r>
      <w:r w:rsidRPr="00DB6977">
        <w:rPr>
          <w:rStyle w:val="StyleUnderline"/>
        </w:rPr>
        <w:t>‘tragedies of the uncommons’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2811E017" w14:textId="77777777" w:rsidR="00811A82" w:rsidRPr="00DB6977" w:rsidRDefault="00811A82" w:rsidP="00811A82">
      <w:pPr>
        <w:rPr>
          <w:sz w:val="16"/>
        </w:rPr>
      </w:pPr>
      <w:r w:rsidRPr="00DB6977">
        <w:rPr>
          <w:sz w:val="16"/>
        </w:rPr>
        <w:t>Figure 2, ‘Unavailability’ of extreme risks in expert vs public perceptions of risk, omitted.</w:t>
      </w:r>
    </w:p>
    <w:p w14:paraId="50CE8D8C" w14:textId="77777777" w:rsidR="00811A82" w:rsidRPr="00DB6977" w:rsidRDefault="00811A82" w:rsidP="00811A82">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But </w:t>
      </w:r>
      <w:r w:rsidRPr="004F01FA">
        <w:rPr>
          <w:rStyle w:val="StyleUnderline"/>
        </w:rPr>
        <w:t xml:space="preserve">the rare </w:t>
      </w:r>
      <w:r w:rsidRPr="00DB6977">
        <w:rPr>
          <w:rStyle w:val="StyleUnderline"/>
          <w:highlight w:val="cyan"/>
        </w:rPr>
        <w:t>mega‐</w:t>
      </w:r>
      <w:r w:rsidRPr="004F01FA">
        <w:rPr>
          <w:rStyle w:val="StyleUnderline"/>
        </w:rPr>
        <w:t xml:space="preserve">catastrophic </w:t>
      </w:r>
      <w:r w:rsidRPr="00DB6977">
        <w:rPr>
          <w:rStyle w:val="StyleUnderline"/>
          <w:highlight w:val="cyan"/>
        </w:rPr>
        <w:t>risks are not</w:t>
      </w:r>
      <w:r w:rsidRPr="004F01FA">
        <w:rPr>
          <w:rStyle w:val="StyleUnderline"/>
        </w:rPr>
        <w:t xml:space="preserve">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or </w:t>
      </w:r>
      <w:r w:rsidRPr="00DB6977">
        <w:rPr>
          <w:rStyle w:val="Emphasis"/>
          <w:highlight w:val="cyan"/>
        </w:rPr>
        <w:t>salient</w:t>
      </w:r>
      <w:r w:rsidRPr="004F01FA">
        <w:rPr>
          <w:rStyle w:val="StyleUnderline"/>
        </w:rPr>
        <w:t xml:space="preserve">. They have </w:t>
      </w:r>
      <w:r w:rsidRPr="00DB6977">
        <w:rPr>
          <w:rStyle w:val="StyleUnderline"/>
          <w:highlight w:val="cyan"/>
        </w:rPr>
        <w:t>not</w:t>
      </w:r>
      <w:r w:rsidRPr="004F01FA">
        <w:rPr>
          <w:rStyle w:val="StyleUnderline"/>
        </w:rPr>
        <w:t xml:space="preserve"> been </w:t>
      </w:r>
      <w:r w:rsidRPr="00DB6977">
        <w:rPr>
          <w:rStyle w:val="StyleUnderline"/>
          <w:highlight w:val="cyan"/>
        </w:rPr>
        <w:t>experienced, so</w:t>
      </w:r>
      <w:r w:rsidRPr="004F01FA">
        <w:rPr>
          <w:rStyle w:val="StyleUnderline"/>
        </w:rPr>
        <w:t xml:space="preserve"> the trigger for </w:t>
      </w:r>
      <w:r w:rsidRPr="004F01FA">
        <w:rPr>
          <w:rStyle w:val="Emphasis"/>
        </w:rPr>
        <w:t xml:space="preserve">mental </w:t>
      </w:r>
      <w:r w:rsidRPr="00DB6977">
        <w:rPr>
          <w:rStyle w:val="Emphasis"/>
          <w:highlight w:val="cyan"/>
        </w:rPr>
        <w:t>availability</w:t>
      </w:r>
      <w:r w:rsidRPr="00DB6977">
        <w:rPr>
          <w:rStyle w:val="StyleUnderline"/>
          <w:highlight w:val="cyan"/>
        </w:rPr>
        <w:t xml:space="preserve"> is </w:t>
      </w:r>
      <w:r w:rsidRPr="00DB6977">
        <w:rPr>
          <w:rStyle w:val="Emphasis"/>
          <w:highlight w:val="cyan"/>
        </w:rPr>
        <w:t>lacking</w:t>
      </w:r>
      <w:r w:rsidRPr="00DB6977">
        <w:rPr>
          <w:sz w:val="16"/>
        </w:rPr>
        <w:t xml:space="preserve"> (Weber, 2006).</w:t>
      </w:r>
    </w:p>
    <w:p w14:paraId="1F1920BC" w14:textId="77777777" w:rsidR="00811A82" w:rsidRPr="00DB6977" w:rsidRDefault="00811A82" w:rsidP="00811A82">
      <w:pPr>
        <w:rPr>
          <w:sz w:val="16"/>
        </w:rPr>
      </w:pPr>
      <w:r w:rsidRPr="00DB6977">
        <w:rPr>
          <w:rStyle w:val="StyleUnderline"/>
          <w:highlight w:val="cyan"/>
        </w:rPr>
        <w:t>Describing</w:t>
      </w:r>
      <w:r w:rsidRPr="004F01FA">
        <w:rPr>
          <w:rStyle w:val="StyleUnderline"/>
        </w:rPr>
        <w:t xml:space="preserve"> </w:t>
      </w:r>
      <w:r w:rsidRPr="00DB6977">
        <w:rPr>
          <w:rStyle w:val="Emphasis"/>
        </w:rPr>
        <w:t xml:space="preserve">such rare </w:t>
      </w:r>
      <w:r w:rsidRPr="00DB6977">
        <w:rPr>
          <w:rStyle w:val="Emphasis"/>
          <w:highlight w:val="cyan"/>
        </w:rPr>
        <w:t>risks</w:t>
      </w:r>
      <w:r w:rsidRPr="00DB6977">
        <w:rPr>
          <w:sz w:val="16"/>
        </w:rPr>
        <w:t xml:space="preserve">, such as </w:t>
      </w:r>
      <w:r w:rsidRPr="00DB6977">
        <w:rPr>
          <w:rStyle w:val="Emphasis"/>
          <w:sz w:val="30"/>
          <w:szCs w:val="30"/>
          <w:highlight w:val="cyan"/>
        </w:rPr>
        <w:t>in a speech</w:t>
      </w:r>
      <w:r w:rsidRPr="00DB6977">
        <w:rPr>
          <w:sz w:val="16"/>
        </w:rPr>
        <w:t xml:space="preserve"> or in an opinion survey, </w:t>
      </w:r>
      <w:r w:rsidRPr="00DB6977">
        <w:rPr>
          <w:rStyle w:val="StyleUnderline"/>
          <w:highlight w:val="cyan"/>
        </w:rPr>
        <w:t xml:space="preserve">is </w:t>
      </w:r>
      <w:r w:rsidRPr="00DB6977">
        <w:rPr>
          <w:rStyle w:val="Emphasis"/>
          <w:highlight w:val="cyan"/>
        </w:rPr>
        <w:t>less effective</w:t>
      </w:r>
      <w:r w:rsidRPr="00DB6977">
        <w:rPr>
          <w:rStyle w:val="StyleUnderline"/>
          <w:highlight w:val="cyan"/>
        </w:rPr>
        <w:t xml:space="preserve"> in stimulating</w:t>
      </w:r>
      <w:r w:rsidRPr="004F01FA">
        <w:rPr>
          <w:rStyle w:val="StyleUnderline"/>
        </w:rPr>
        <w:t xml:space="preserve"> </w:t>
      </w:r>
      <w:r w:rsidRPr="004F01FA">
        <w:rPr>
          <w:rStyle w:val="Emphasis"/>
        </w:rPr>
        <w:t xml:space="preserve">public </w:t>
      </w:r>
      <w:r w:rsidRPr="00DB6977">
        <w:rPr>
          <w:rStyle w:val="Emphasis"/>
          <w:highlight w:val="cya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DB6977">
        <w:rPr>
          <w:rStyle w:val="StyleUnderline"/>
          <w:highlight w:val="cya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DB6977">
        <w:rPr>
          <w:rStyle w:val="Emphasis"/>
          <w:highlight w:val="cyan"/>
        </w:rPr>
        <w:t>that</w:t>
      </w:r>
      <w:r w:rsidRPr="00DB6977">
        <w:rPr>
          <w:rStyle w:val="Emphasis"/>
        </w:rPr>
        <w:t xml:space="preserve"> viewpoint</w:t>
      </w:r>
      <w:r w:rsidRPr="00DB6977">
        <w:rPr>
          <w:rStyle w:val="StyleUnderline"/>
        </w:rPr>
        <w:t xml:space="preserve"> </w:t>
      </w:r>
      <w:r w:rsidRPr="00DB6977">
        <w:rPr>
          <w:rStyle w:val="StyleUnderline"/>
          <w:highlight w:val="cyan"/>
        </w:rPr>
        <w:t>may not translate</w:t>
      </w:r>
      <w:r w:rsidRPr="004F01FA">
        <w:rPr>
          <w:rStyle w:val="StyleUnderline"/>
        </w:rPr>
        <w:t xml:space="preserve"> in</w:t>
      </w:r>
      <w:r w:rsidRPr="00DB6977">
        <w:rPr>
          <w:rStyle w:val="StyleUnderline"/>
          <w:highlight w:val="cyan"/>
        </w:rPr>
        <w:t xml:space="preserve">to </w:t>
      </w:r>
      <w:r w:rsidRPr="00DB6977">
        <w:rPr>
          <w:rStyle w:val="Emphasis"/>
          <w:highlight w:val="cyan"/>
        </w:rPr>
        <w:t>concern</w:t>
      </w:r>
      <w:r w:rsidRPr="00DB6977">
        <w:rPr>
          <w:rStyle w:val="StyleUnderline"/>
          <w:highlight w:val="cyan"/>
        </w:rPr>
        <w:t xml:space="preserve"> about </w:t>
      </w:r>
      <w:r w:rsidRPr="00DB6977">
        <w:rPr>
          <w:rStyle w:val="Emphasis"/>
          <w:highlight w:val="cyan"/>
        </w:rPr>
        <w:t>specific risks</w:t>
      </w:r>
      <w:r w:rsidRPr="00DB6977">
        <w:rPr>
          <w:rStyle w:val="StyleUnderline"/>
          <w:highlight w:val="cyan"/>
        </w:rPr>
        <w:t xml:space="preserve"> warranting</w:t>
      </w:r>
      <w:r w:rsidRPr="004F01FA">
        <w:rPr>
          <w:rStyle w:val="StyleUnderline"/>
        </w:rPr>
        <w:t xml:space="preserve"> </w:t>
      </w:r>
      <w:r w:rsidRPr="004F01FA">
        <w:rPr>
          <w:rStyle w:val="Emphasis"/>
        </w:rPr>
        <w:t xml:space="preserve">policy </w:t>
      </w:r>
      <w:r w:rsidRPr="00DB6977">
        <w:rPr>
          <w:rStyle w:val="Emphasis"/>
          <w:highlight w:val="cyan"/>
        </w:rPr>
        <w:t>responses</w:t>
      </w:r>
      <w:r w:rsidRPr="004F01FA">
        <w:rPr>
          <w:rStyle w:val="StyleUnderline"/>
        </w:rPr>
        <w:t xml:space="preserve"> in the present</w:t>
      </w:r>
      <w:r w:rsidRPr="00DB6977">
        <w:rPr>
          <w:sz w:val="16"/>
        </w:rPr>
        <w:t xml:space="preserve"> (nor did these studies compare public with expert perceptions).</w:t>
      </w:r>
    </w:p>
    <w:p w14:paraId="22097CDA" w14:textId="77777777" w:rsidR="00811A82" w:rsidRPr="00DB6977" w:rsidRDefault="00811A82" w:rsidP="00811A82">
      <w:pPr>
        <w:rPr>
          <w:sz w:val="16"/>
        </w:rPr>
      </w:pPr>
      <w:r w:rsidRPr="00DB6977">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610785A5" w14:textId="77777777" w:rsidR="00811A82" w:rsidRPr="00DB6977" w:rsidRDefault="00811A82" w:rsidP="00811A82">
      <w:pPr>
        <w:rPr>
          <w:sz w:val="16"/>
        </w:rPr>
      </w:pPr>
      <w:r w:rsidRPr="00DB6977">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789EEB99" w14:textId="77777777" w:rsidR="00811A82" w:rsidRPr="00DB6977" w:rsidRDefault="00811A82" w:rsidP="00811A82">
      <w:pPr>
        <w:rPr>
          <w:sz w:val="16"/>
        </w:rPr>
      </w:pPr>
      <w:r w:rsidRPr="00DB6977">
        <w:rPr>
          <w:sz w:val="16"/>
        </w:rPr>
        <w:t xml:space="preserve">Even if system 2 analysis is applied, </w:t>
      </w:r>
      <w:r w:rsidRPr="00DB6977">
        <w:rPr>
          <w:rStyle w:val="Emphasis"/>
          <w:highlight w:val="cyan"/>
        </w:rPr>
        <w:t>the prefrontal cortex</w:t>
      </w:r>
      <w:r w:rsidRPr="00DB6977">
        <w:rPr>
          <w:rStyle w:val="StyleUnderline"/>
          <w:highlight w:val="cyan"/>
        </w:rPr>
        <w:t>, when it envisions</w:t>
      </w:r>
      <w:r w:rsidRPr="00DB6977">
        <w:rPr>
          <w:rStyle w:val="StyleUnderline"/>
        </w:rPr>
        <w:t xml:space="preserve"> </w:t>
      </w:r>
      <w:r w:rsidRPr="00DB6977">
        <w:rPr>
          <w:rStyle w:val="Emphasis"/>
        </w:rPr>
        <w:t xml:space="preserve">hypothetical </w:t>
      </w:r>
      <w:r w:rsidRPr="00DB6977">
        <w:rPr>
          <w:rStyle w:val="Emphasis"/>
          <w:highlight w:val="cyan"/>
        </w:rPr>
        <w:t>scenarios</w:t>
      </w:r>
      <w:r w:rsidRPr="00DB6977">
        <w:rPr>
          <w:rStyle w:val="Emphasis"/>
        </w:rPr>
        <w:t xml:space="preserve"> of the future</w:t>
      </w:r>
      <w:r w:rsidRPr="00DB6977">
        <w:rPr>
          <w:rStyle w:val="StyleUnderline"/>
        </w:rPr>
        <w:t xml:space="preserve">, appears to </w:t>
      </w:r>
      <w:r w:rsidRPr="00DB6977">
        <w:rPr>
          <w:rStyle w:val="StyleUnderline"/>
          <w:highlight w:val="cyan"/>
        </w:rPr>
        <w:t xml:space="preserve">draw on </w:t>
      </w:r>
      <w:r w:rsidRPr="00DB6977">
        <w:rPr>
          <w:rStyle w:val="Emphasis"/>
          <w:highlight w:val="cyan"/>
        </w:rPr>
        <w:t>experience</w:t>
      </w:r>
      <w:r w:rsidRPr="00DB6977">
        <w:rPr>
          <w:rStyle w:val="Emphasis"/>
        </w:rPr>
        <w:t>d events</w:t>
      </w:r>
      <w:r w:rsidRPr="00DB6977">
        <w:rPr>
          <w:sz w:val="16"/>
        </w:rPr>
        <w:t xml:space="preserve"> (from the brain's memory centers) in order </w:t>
      </w:r>
      <w:r w:rsidRPr="00DB6977">
        <w:rPr>
          <w:rStyle w:val="StyleUnderline"/>
        </w:rPr>
        <w:t xml:space="preserve">to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Thus </w:t>
      </w:r>
      <w:r w:rsidRPr="00DB6977">
        <w:rPr>
          <w:rStyle w:val="Emphasis"/>
        </w:rPr>
        <w:t xml:space="preserve">the human </w:t>
      </w:r>
      <w:r w:rsidRPr="00DB6977">
        <w:rPr>
          <w:rStyle w:val="Emphasis"/>
          <w:highlight w:val="cyan"/>
        </w:rPr>
        <w:t>brain</w:t>
      </w:r>
      <w:r w:rsidRPr="00DB6977">
        <w:rPr>
          <w:sz w:val="16"/>
        </w:rPr>
        <w:t xml:space="preserve"> typically </w:t>
      </w:r>
      <w:r w:rsidRPr="00DB6977">
        <w:rPr>
          <w:rStyle w:val="StyleUnderline"/>
          <w:highlight w:val="cyan"/>
        </w:rPr>
        <w:t xml:space="preserve">relies on </w:t>
      </w:r>
      <w:r w:rsidRPr="00DB6977">
        <w:rPr>
          <w:rStyle w:val="Emphasis"/>
          <w:highlight w:val="cyan"/>
        </w:rPr>
        <w:t>‘available’</w:t>
      </w:r>
      <w:r w:rsidRPr="00DB6977">
        <w:rPr>
          <w:rStyle w:val="Emphasis"/>
        </w:rPr>
        <w:t xml:space="preserve"> experienced </w:t>
      </w:r>
      <w:r w:rsidRPr="00DB6977">
        <w:rPr>
          <w:rStyle w:val="Emphasis"/>
          <w:highlight w:val="cyan"/>
        </w:rPr>
        <w:t>events</w:t>
      </w:r>
      <w:r w:rsidRPr="00DB6977">
        <w:rPr>
          <w:rStyle w:val="StyleUnderline"/>
          <w:highlight w:val="cyan"/>
        </w:rPr>
        <w:t xml:space="preserve"> even for</w:t>
      </w:r>
      <w:r w:rsidRPr="00DB6977">
        <w:rPr>
          <w:rStyle w:val="StyleUnderline"/>
        </w:rPr>
        <w:t xml:space="preserve"> </w:t>
      </w:r>
      <w:r w:rsidRPr="00DB6977">
        <w:rPr>
          <w:rStyle w:val="Emphasis"/>
        </w:rPr>
        <w:t xml:space="preserve">its </w:t>
      </w:r>
      <w:r w:rsidRPr="00DB6977">
        <w:rPr>
          <w:rStyle w:val="Emphasis"/>
          <w:highlight w:val="cyan"/>
        </w:rPr>
        <w:t>analytic</w:t>
      </w:r>
      <w:r w:rsidRPr="00DB6977">
        <w:rPr>
          <w:rStyle w:val="Emphasis"/>
        </w:rPr>
        <w:t xml:space="preserve"> prospection</w:t>
      </w:r>
      <w:r w:rsidRPr="00DB6977">
        <w:rPr>
          <w:rStyle w:val="StyleUnderline"/>
        </w:rPr>
        <w:t xml:space="preserve"> </w:t>
      </w:r>
      <w:r w:rsidRPr="00DB6977">
        <w:rPr>
          <w:rStyle w:val="StyleUnderline"/>
          <w:highlight w:val="cyan"/>
        </w:rPr>
        <w:t>about</w:t>
      </w:r>
      <w:r w:rsidRPr="00DB6977">
        <w:rPr>
          <w:rStyle w:val="StyleUnderline"/>
        </w:rPr>
        <w:t xml:space="preserve"> </w:t>
      </w:r>
      <w:r w:rsidRPr="00DB6977">
        <w:rPr>
          <w:rStyle w:val="Emphasis"/>
        </w:rPr>
        <w:t xml:space="preserve">future </w:t>
      </w:r>
      <w:r w:rsidRPr="00DB6977">
        <w:rPr>
          <w:rStyle w:val="Emphasis"/>
          <w:highlight w:val="cyan"/>
        </w:rPr>
        <w:t>scenarios</w:t>
      </w:r>
      <w:r w:rsidRPr="00DB6977">
        <w:rPr>
          <w:sz w:val="16"/>
        </w:rPr>
        <w:t>.3</w:t>
      </w:r>
    </w:p>
    <w:p w14:paraId="03C13290" w14:textId="77777777" w:rsidR="00811A82" w:rsidRPr="00DB6977" w:rsidRDefault="00811A82" w:rsidP="00811A82">
      <w:pPr>
        <w:rPr>
          <w:sz w:val="16"/>
        </w:rPr>
      </w:pPr>
      <w:r w:rsidRPr="00DB6977">
        <w:rPr>
          <w:sz w:val="16"/>
        </w:rPr>
        <w:t xml:space="preserve">If so, </w:t>
      </w:r>
      <w:r w:rsidRPr="004F01FA">
        <w:rPr>
          <w:rStyle w:val="Emphasis"/>
        </w:rPr>
        <w:t>the ‘</w:t>
      </w:r>
      <w:r w:rsidRPr="00DB6977">
        <w:rPr>
          <w:rStyle w:val="Emphasis"/>
          <w:highlight w:val="cya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25BD7A08" w14:textId="77777777" w:rsidR="00811A82" w:rsidRDefault="00811A82" w:rsidP="00811A82">
      <w:pPr>
        <w:rPr>
          <w:sz w:val="16"/>
        </w:rPr>
      </w:pPr>
      <w:r w:rsidRPr="00DB6977">
        <w:rPr>
          <w:rStyle w:val="StyleUnderline"/>
        </w:rPr>
        <w:t xml:space="preserve">The neglect of rare uncommons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DB6977">
        <w:rPr>
          <w:rStyle w:val="Emphasis"/>
          <w:highlight w:val="cyan"/>
        </w:rPr>
        <w:t>neglect</w:t>
      </w:r>
      <w:r w:rsidRPr="004F01FA">
        <w:rPr>
          <w:rStyle w:val="StyleUnderline"/>
        </w:rPr>
        <w:t xml:space="preserve"> of rare global catastrophic </w:t>
      </w:r>
      <w:r w:rsidRPr="00DB6977">
        <w:rPr>
          <w:rStyle w:val="StyleUnderline"/>
        </w:rPr>
        <w:t xml:space="preserve">risk </w:t>
      </w:r>
      <w:r w:rsidRPr="00DB6977">
        <w:rPr>
          <w:rStyle w:val="StyleUnderline"/>
          <w:highlight w:val="cyan"/>
        </w:rPr>
        <w:t>may</w:t>
      </w:r>
      <w:r w:rsidRPr="00DB6977">
        <w:rPr>
          <w:sz w:val="16"/>
        </w:rPr>
        <w:t xml:space="preserve"> be </w:t>
      </w:r>
      <w:r w:rsidRPr="00DB6977">
        <w:rPr>
          <w:rStyle w:val="StyleUnderline"/>
          <w:highlight w:val="cyan"/>
        </w:rPr>
        <w:t>compound</w:t>
      </w:r>
      <w:r w:rsidRPr="004F01FA">
        <w:rPr>
          <w:rStyle w:val="StyleUnderline"/>
        </w:rPr>
        <w:t xml:space="preserve">ed by </w:t>
      </w:r>
      <w:r w:rsidRPr="004F01FA">
        <w:rPr>
          <w:rStyle w:val="Emphasis"/>
        </w:rPr>
        <w:t xml:space="preserve">societal </w:t>
      </w:r>
      <w:r w:rsidRPr="00DB6977">
        <w:rPr>
          <w:rStyle w:val="Emphasis"/>
          <w:highlight w:val="cyan"/>
        </w:rPr>
        <w:t>disdain</w:t>
      </w:r>
      <w:r w:rsidRPr="00DB6977">
        <w:rPr>
          <w:rStyle w:val="StyleUnderline"/>
          <w:highlight w:val="cyan"/>
        </w:rPr>
        <w:t xml:space="preserve"> for</w:t>
      </w:r>
      <w:r w:rsidRPr="004F01FA">
        <w:rPr>
          <w:rStyle w:val="StyleUnderline"/>
        </w:rPr>
        <w:t xml:space="preserve"> such </w:t>
      </w:r>
      <w:r w:rsidRPr="00DB6977">
        <w:rPr>
          <w:rStyle w:val="StyleUnderline"/>
          <w:highlight w:val="cyan"/>
        </w:rPr>
        <w:t>warnings</w:t>
      </w:r>
      <w:r w:rsidRPr="00DB6977">
        <w:rPr>
          <w:sz w:val="16"/>
        </w:rPr>
        <w:t xml:space="preserve">; despite the prevalence of apocalyptic scenarios in religion and literature (Lisboa, 2011), </w:t>
      </w:r>
      <w:r w:rsidRPr="00DB6977">
        <w:rPr>
          <w:rStyle w:val="StyleUnderline"/>
          <w:highlight w:val="cyan"/>
        </w:rPr>
        <w:t>the person</w:t>
      </w:r>
      <w:r w:rsidRPr="004F01FA">
        <w:rPr>
          <w:rStyle w:val="StyleUnderline"/>
        </w:rPr>
        <w:t xml:space="preserve"> warning</w:t>
      </w:r>
      <w:r w:rsidRPr="00DB6977">
        <w:rPr>
          <w:sz w:val="16"/>
        </w:rPr>
        <w:t xml:space="preserve"> that </w:t>
      </w:r>
      <w:r w:rsidRPr="004F01FA">
        <w:rPr>
          <w:rStyle w:val="StyleUnderline"/>
        </w:rPr>
        <w:t xml:space="preserve">‘the end is near’ </w:t>
      </w:r>
      <w:r w:rsidRPr="00DB6977">
        <w:rPr>
          <w:rStyle w:val="StyleUnderline"/>
          <w:highlight w:val="cyan"/>
        </w:rPr>
        <w:t>is</w:t>
      </w:r>
      <w:r w:rsidRPr="00DB6977">
        <w:rPr>
          <w:sz w:val="16"/>
        </w:rPr>
        <w:t xml:space="preserve"> often </w:t>
      </w:r>
      <w:r w:rsidRPr="00DB6977">
        <w:rPr>
          <w:rStyle w:val="Emphasis"/>
          <w:highlight w:val="cyan"/>
        </w:rPr>
        <w:t>viewed as insane</w:t>
      </w:r>
      <w:r w:rsidRPr="00DB6977">
        <w:rPr>
          <w:sz w:val="16"/>
        </w:rPr>
        <w:t xml:space="preserve"> (and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70FF55D3" w14:textId="77777777" w:rsidR="00811A82" w:rsidRPr="001E7B9B" w:rsidRDefault="00811A82" w:rsidP="00811A82">
      <w:pPr>
        <w:rPr>
          <w:sz w:val="16"/>
        </w:rPr>
      </w:pPr>
      <w:r w:rsidRPr="001E7B9B">
        <w:rPr>
          <w:sz w:val="16"/>
        </w:rPr>
        <w:t>Mass numbing</w:t>
      </w:r>
    </w:p>
    <w:p w14:paraId="0E8C8674" w14:textId="77777777" w:rsidR="00811A82" w:rsidRPr="001E7B9B" w:rsidRDefault="00811A82" w:rsidP="00811A82">
      <w:pPr>
        <w:rPr>
          <w:sz w:val="16"/>
        </w:rPr>
      </w:pPr>
      <w:r w:rsidRPr="001E7B9B">
        <w:rPr>
          <w:sz w:val="16"/>
        </w:rPr>
        <w:t xml:space="preserve">A </w:t>
      </w:r>
      <w:r w:rsidRPr="001E7B9B">
        <w:rPr>
          <w:rStyle w:val="StyleUnderline"/>
          <w:highlight w:val="cyan"/>
        </w:rPr>
        <w:t>second</w:t>
      </w:r>
      <w:r w:rsidRPr="001E7B9B">
        <w:rPr>
          <w:rStyle w:val="StyleUnderline"/>
        </w:rPr>
        <w:t xml:space="preserve"> source</w:t>
      </w:r>
      <w:r w:rsidRPr="001E7B9B">
        <w:rPr>
          <w:sz w:val="16"/>
        </w:rPr>
        <w:t xml:space="preserve"> of the neglect of uncommons risks </w:t>
      </w:r>
      <w:r w:rsidRPr="001E7B9B">
        <w:rPr>
          <w:rStyle w:val="StyleUnderline"/>
          <w:highlight w:val="cyan"/>
        </w:rPr>
        <w:t>is</w:t>
      </w:r>
      <w:r w:rsidRPr="001E7B9B">
        <w:rPr>
          <w:sz w:val="16"/>
        </w:rPr>
        <w:t xml:space="preserve"> their large </w:t>
      </w:r>
      <w:r w:rsidRPr="001E7B9B">
        <w:rPr>
          <w:rStyle w:val="Emphasis"/>
          <w:highlight w:val="cyan"/>
        </w:rPr>
        <w:t>magnitude</w:t>
      </w:r>
      <w:r w:rsidRPr="001E7B9B">
        <w:rPr>
          <w:sz w:val="16"/>
        </w:rPr>
        <w:t xml:space="preserve"> of impact. It might seem that larger impacts should prompt more, not less, concern. For experts applying quantitative analytic methods, this appears to be the case. But for the general public, </w:t>
      </w:r>
      <w:r w:rsidRPr="00DB6977">
        <w:rPr>
          <w:rStyle w:val="Emphasis"/>
        </w:rPr>
        <w:t>a surprising finding</w:t>
      </w:r>
      <w:r w:rsidRPr="00DB6977">
        <w:rPr>
          <w:rStyle w:val="StyleUnderline"/>
        </w:rPr>
        <w:t xml:space="preserve"> of </w:t>
      </w:r>
      <w:r w:rsidRPr="00DB6977">
        <w:rPr>
          <w:rStyle w:val="Emphasis"/>
        </w:rPr>
        <w:t xml:space="preserve">recent </w:t>
      </w:r>
      <w:r w:rsidRPr="001E7B9B">
        <w:rPr>
          <w:rStyle w:val="Emphasis"/>
          <w:highlight w:val="cyan"/>
        </w:rPr>
        <w:t>psych</w:t>
      </w:r>
      <w:r w:rsidRPr="00DB6977">
        <w:rPr>
          <w:rStyle w:val="Emphasis"/>
        </w:rPr>
        <w:t>ology research</w:t>
      </w:r>
      <w:r w:rsidRPr="00DB6977">
        <w:rPr>
          <w:rStyle w:val="StyleUnderline"/>
        </w:rPr>
        <w:t xml:space="preserve"> is</w:t>
      </w:r>
      <w:r w:rsidRPr="001E7B9B">
        <w:rPr>
          <w:sz w:val="16"/>
        </w:rPr>
        <w:t xml:space="preserve"> that a </w:t>
      </w:r>
      <w:r w:rsidRPr="001E7B9B">
        <w:rPr>
          <w:rStyle w:val="Emphasis"/>
          <w:highlight w:val="cyan"/>
        </w:rPr>
        <w:t>large</w:t>
      </w:r>
      <w:r w:rsidRPr="00DB6977">
        <w:rPr>
          <w:rStyle w:val="Emphasis"/>
        </w:rPr>
        <w:t xml:space="preserve"> or ‘mass’ </w:t>
      </w:r>
      <w:r w:rsidRPr="001E7B9B">
        <w:rPr>
          <w:rStyle w:val="Emphasis"/>
          <w:highlight w:val="cyan"/>
        </w:rPr>
        <w:t>impact</w:t>
      </w:r>
      <w:r w:rsidRPr="001E7B9B">
        <w:rPr>
          <w:rStyle w:val="StyleUnderline"/>
          <w:highlight w:val="cyan"/>
        </w:rPr>
        <w:t xml:space="preserve"> yields ‘</w:t>
      </w:r>
      <w:r w:rsidRPr="001E7B9B">
        <w:rPr>
          <w:rStyle w:val="Emphasis"/>
          <w:highlight w:val="cyan"/>
        </w:rPr>
        <w:t>numbing’</w:t>
      </w:r>
      <w:r w:rsidRPr="001E7B9B">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400EBAED" w14:textId="77777777" w:rsidR="00811A82" w:rsidRPr="001E7B9B" w:rsidRDefault="00811A82" w:rsidP="00811A82">
      <w:pPr>
        <w:rPr>
          <w:sz w:val="16"/>
        </w:rPr>
      </w:pPr>
      <w:r w:rsidRPr="001E7B9B">
        <w:rPr>
          <w:sz w:val="16"/>
        </w:rPr>
        <w:t>Figure 3, ‘Mass numbing’ in valuation of risk, omitted.</w:t>
      </w:r>
    </w:p>
    <w:p w14:paraId="1025E513" w14:textId="77777777" w:rsidR="00811A82" w:rsidRPr="001E7B9B" w:rsidRDefault="00811A82" w:rsidP="00811A82">
      <w:pPr>
        <w:rPr>
          <w:sz w:val="16"/>
        </w:rPr>
      </w:pPr>
      <w:r w:rsidRPr="001E7B9B">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18D1CE9D" w14:textId="77777777" w:rsidR="00811A82" w:rsidRPr="001E7B9B" w:rsidRDefault="00811A82" w:rsidP="00811A82">
      <w:pPr>
        <w:rPr>
          <w:sz w:val="16"/>
        </w:rPr>
      </w:pPr>
      <w:r w:rsidRPr="001E7B9B">
        <w:rPr>
          <w:sz w:val="16"/>
        </w:rPr>
        <w:t>Slovic (2007) terms this ‘</w:t>
      </w:r>
      <w:r w:rsidRPr="001E7B9B">
        <w:rPr>
          <w:rStyle w:val="Emphasis"/>
        </w:rPr>
        <w:t>psychic numbing’ or ‘mass numbing’</w:t>
      </w:r>
      <w:r w:rsidRPr="001E7B9B">
        <w:rPr>
          <w:sz w:val="16"/>
        </w:rPr>
        <w:t xml:space="preserve">, and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Rheinberger and Treich,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uncommons risks may </w:t>
      </w:r>
      <w:r w:rsidRPr="001E7B9B">
        <w:rPr>
          <w:rStyle w:val="StyleUnderline"/>
        </w:rPr>
        <w:t xml:space="preserve">face </w:t>
      </w:r>
      <w:r w:rsidRPr="001E7B9B">
        <w:rPr>
          <w:rStyle w:val="Emphasis"/>
        </w:rPr>
        <w:t>undervaluation</w:t>
      </w:r>
      <w:r w:rsidRPr="001E7B9B">
        <w:rPr>
          <w:sz w:val="16"/>
        </w:rPr>
        <w:t>.</w:t>
      </w:r>
    </w:p>
    <w:p w14:paraId="43F0262A" w14:textId="77777777" w:rsidR="00811A82" w:rsidRPr="001E7B9B" w:rsidRDefault="00811A82" w:rsidP="00811A82">
      <w:pPr>
        <w:rPr>
          <w:sz w:val="16"/>
        </w:rPr>
      </w:pPr>
      <w:r w:rsidRPr="001E7B9B">
        <w:rPr>
          <w:sz w:val="16"/>
        </w:rPr>
        <w:t xml:space="preserve">One reason for this response may be feelings of personal inefficacy (Vastfjall et al., 2015): </w:t>
      </w:r>
      <w:r w:rsidRPr="001E7B9B">
        <w:rPr>
          <w:rStyle w:val="StyleUnderline"/>
          <w:highlight w:val="cyan"/>
        </w:rPr>
        <w:t>as</w:t>
      </w:r>
      <w:r w:rsidRPr="001E7B9B">
        <w:rPr>
          <w:rStyle w:val="StyleUnderline"/>
        </w:rPr>
        <w:t xml:space="preserve"> </w:t>
      </w:r>
      <w:r w:rsidRPr="001E7B9B">
        <w:rPr>
          <w:rStyle w:val="Emphasis"/>
        </w:rPr>
        <w:t xml:space="preserve">the number of </w:t>
      </w:r>
      <w:r w:rsidRPr="001E7B9B">
        <w:rPr>
          <w:rStyle w:val="Emphasis"/>
          <w:highlight w:val="cyan"/>
        </w:rPr>
        <w:t>lives</w:t>
      </w:r>
      <w:r w:rsidRPr="001E7B9B">
        <w:rPr>
          <w:rStyle w:val="StyleUnderline"/>
          <w:highlight w:val="cyan"/>
        </w:rPr>
        <w:t xml:space="preserve"> rise</w:t>
      </w:r>
      <w:r w:rsidRPr="001E7B9B">
        <w:rPr>
          <w:rStyle w:val="StyleUnderline"/>
        </w:rPr>
        <w:t xml:space="preserve">s, </w:t>
      </w:r>
      <w:r w:rsidRPr="001E7B9B">
        <w:rPr>
          <w:rStyle w:val="StyleUnderline"/>
          <w:highlight w:val="cyan"/>
        </w:rPr>
        <w:t>respondents</w:t>
      </w:r>
      <w:r w:rsidRPr="001E7B9B">
        <w:rPr>
          <w:sz w:val="16"/>
        </w:rPr>
        <w:t xml:space="preserve"> may </w:t>
      </w:r>
      <w:r w:rsidRPr="001E7B9B">
        <w:rPr>
          <w:rStyle w:val="StyleUnderline"/>
          <w:highlight w:val="cyan"/>
        </w:rPr>
        <w:t>feel</w:t>
      </w:r>
      <w:r w:rsidRPr="001E7B9B">
        <w:rPr>
          <w:rStyle w:val="StyleUnderline"/>
        </w:rPr>
        <w:t xml:space="preserve"> </w:t>
      </w:r>
      <w:r w:rsidRPr="001E7B9B">
        <w:rPr>
          <w:rStyle w:val="Emphasis"/>
          <w:highlight w:val="cya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1E7B9B">
        <w:rPr>
          <w:rStyle w:val="StyleUnderline"/>
          <w:highlight w:val="cyan"/>
        </w:rPr>
        <w:t xml:space="preserve">The ‘end of the world’ may be </w:t>
      </w:r>
      <w:r w:rsidRPr="001E7B9B">
        <w:rPr>
          <w:rStyle w:val="Emphasis"/>
          <w:highlight w:val="cyan"/>
        </w:rPr>
        <w:t>too much</w:t>
      </w:r>
      <w:r w:rsidRPr="001E7B9B">
        <w:rPr>
          <w:rStyle w:val="StyleUnderline"/>
        </w:rPr>
        <w:t xml:space="preserve"> for people to act on; it may feel </w:t>
      </w:r>
      <w:r w:rsidRPr="001E7B9B">
        <w:rPr>
          <w:rStyle w:val="Emphasis"/>
          <w:highlight w:val="cyan"/>
        </w:rPr>
        <w:t>disabling rather than mobilizing</w:t>
      </w:r>
      <w:r w:rsidRPr="001E7B9B">
        <w:rPr>
          <w:sz w:val="16"/>
        </w:rPr>
        <w:t xml:space="preserve">. Relatedly, </w:t>
      </w:r>
      <w:r w:rsidRPr="001E7B9B">
        <w:rPr>
          <w:rStyle w:val="StyleUnderline"/>
          <w:highlight w:val="cya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1E7B9B">
        <w:rPr>
          <w:rStyle w:val="Emphasis"/>
          <w:highlight w:val="cyan"/>
        </w:rPr>
        <w:t>deflect</w:t>
      </w:r>
      <w:r w:rsidRPr="001E7B9B">
        <w:rPr>
          <w:rStyle w:val="StyleUnderline"/>
          <w:highlight w:val="cyan"/>
        </w:rPr>
        <w:t xml:space="preserve"> problems so large</w:t>
      </w:r>
      <w:r w:rsidRPr="001E7B9B">
        <w:rPr>
          <w:rStyle w:val="StyleUnderline"/>
        </w:rPr>
        <w:t xml:space="preserve"> that </w:t>
      </w:r>
      <w:r w:rsidRPr="001E7B9B">
        <w:rPr>
          <w:rStyle w:val="StyleUnderline"/>
          <w:highlight w:val="cyan"/>
        </w:rPr>
        <w:t>they would consume</w:t>
      </w:r>
      <w:r w:rsidRPr="001E7B9B">
        <w:rPr>
          <w:sz w:val="16"/>
        </w:rPr>
        <w:t xml:space="preserve"> </w:t>
      </w:r>
      <w:r w:rsidRPr="001E7B9B">
        <w:rPr>
          <w:rStyle w:val="Emphasis"/>
        </w:rPr>
        <w:t xml:space="preserve">all of that </w:t>
      </w:r>
      <w:r w:rsidRPr="001E7B9B">
        <w:rPr>
          <w:rStyle w:val="Emphasis"/>
          <w:highlight w:val="cyan"/>
        </w:rPr>
        <w:t>capacity</w:t>
      </w:r>
      <w:r w:rsidRPr="001E7B9B">
        <w:rPr>
          <w:sz w:val="16"/>
        </w:rPr>
        <w:t>.</w:t>
      </w:r>
    </w:p>
    <w:p w14:paraId="6EF4FDE2" w14:textId="77777777" w:rsidR="00811A82" w:rsidRPr="007A17B7" w:rsidRDefault="00811A82" w:rsidP="00811A82">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710A4B">
        <w:rPr>
          <w:rStyle w:val="StyleUnderline"/>
          <w:highlight w:val="cyan"/>
        </w:rPr>
        <w:t xml:space="preserve">public may </w:t>
      </w:r>
      <w:r w:rsidRPr="001E7B9B">
        <w:rPr>
          <w:rStyle w:val="StyleUnderline"/>
          <w:highlight w:val="cyan"/>
        </w:rPr>
        <w:t xml:space="preserve">be </w:t>
      </w:r>
      <w:r w:rsidRPr="001E7B9B">
        <w:rPr>
          <w:rStyle w:val="Emphasis"/>
          <w:highlight w:val="cyan"/>
        </w:rPr>
        <w:t>eager</w:t>
      </w:r>
      <w:r w:rsidRPr="001E7B9B">
        <w:rPr>
          <w:rStyle w:val="StyleUnderline"/>
          <w:highlight w:val="cyan"/>
        </w:rPr>
        <w:t xml:space="preserve"> to save</w:t>
      </w:r>
      <w:r w:rsidRPr="001E7B9B">
        <w:rPr>
          <w:sz w:val="16"/>
        </w:rPr>
        <w:t xml:space="preserve"> the baby who fell down the well, or </w:t>
      </w:r>
      <w:r w:rsidRPr="001E7B9B">
        <w:rPr>
          <w:rStyle w:val="Emphasis"/>
          <w:highlight w:val="cya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1E7B9B">
        <w:rPr>
          <w:rStyle w:val="StyleUnderline"/>
          <w:highlight w:val="cyan"/>
        </w:rPr>
        <w:t xml:space="preserve">less willing to save </w:t>
      </w:r>
      <w:r w:rsidRPr="001E7B9B">
        <w:rPr>
          <w:rStyle w:val="Emphasis"/>
          <w:highlight w:val="cyan"/>
        </w:rPr>
        <w:t>a large</w:t>
      </w:r>
      <w:r w:rsidRPr="001E7B9B">
        <w:rPr>
          <w:rStyle w:val="Emphasis"/>
        </w:rPr>
        <w:t xml:space="preserve"> and </w:t>
      </w:r>
      <w:r w:rsidRPr="001E7B9B">
        <w:rPr>
          <w:rStyle w:val="Emphasis"/>
          <w:highlight w:val="cyan"/>
        </w:rPr>
        <w:t>unidentified population</w:t>
      </w:r>
      <w:r w:rsidRPr="001E7B9B">
        <w:rPr>
          <w:rStyle w:val="Emphasis"/>
        </w:rPr>
        <w:t xml:space="preserve"> of victims</w:t>
      </w:r>
      <w:r w:rsidRPr="001E7B9B">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1E7B9B">
        <w:rPr>
          <w:rStyle w:val="Emphasis"/>
          <w:highlight w:val="cyan"/>
        </w:rPr>
        <w:t>ex</w:t>
      </w:r>
      <w:r w:rsidRPr="001E7B9B">
        <w:rPr>
          <w:rStyle w:val="Emphasis"/>
        </w:rPr>
        <w:t xml:space="preserve">treme mega‐catastrophic </w:t>
      </w:r>
      <w:r w:rsidRPr="001E7B9B">
        <w:rPr>
          <w:rStyle w:val="Emphasis"/>
          <w:highlight w:val="cyan"/>
        </w:rPr>
        <w:t>risks</w:t>
      </w:r>
      <w:r w:rsidRPr="001E7B9B">
        <w:rPr>
          <w:sz w:val="16"/>
        </w:rPr>
        <w:t xml:space="preserve"> typically </w:t>
      </w:r>
      <w:r w:rsidRPr="001E7B9B">
        <w:rPr>
          <w:rStyle w:val="StyleUnderline"/>
          <w:highlight w:val="cyan"/>
        </w:rPr>
        <w:t xml:space="preserve">lack </w:t>
      </w:r>
      <w:r w:rsidRPr="001E7B9B">
        <w:rPr>
          <w:rStyle w:val="Emphasis"/>
          <w:highlight w:val="cyan"/>
        </w:rPr>
        <w:t>a single</w:t>
      </w:r>
      <w:r w:rsidRPr="001E7B9B">
        <w:rPr>
          <w:rStyle w:val="Emphasis"/>
        </w:rPr>
        <w:t xml:space="preserve"> identified </w:t>
      </w:r>
      <w:r w:rsidRPr="001E7B9B">
        <w:rPr>
          <w:rStyle w:val="Emphasis"/>
          <w:highlight w:val="cya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1753F54E" w14:textId="77777777" w:rsidR="00811A82" w:rsidRPr="00140539" w:rsidRDefault="00811A82" w:rsidP="00811A82">
      <w:pPr>
        <w:pStyle w:val="Heading3"/>
      </w:pPr>
      <w:r>
        <w:t>1NC – AT: Simpson</w:t>
      </w:r>
    </w:p>
    <w:p w14:paraId="0AF67E84" w14:textId="77777777" w:rsidR="00811A82" w:rsidRDefault="00811A82" w:rsidP="00811A82">
      <w:pPr>
        <w:pStyle w:val="Heading4"/>
      </w:pPr>
      <w:r>
        <w:t xml:space="preserve">That’s about </w:t>
      </w:r>
      <w:r w:rsidRPr="00140539">
        <w:rPr>
          <w:u w:val="single"/>
        </w:rPr>
        <w:t>10%</w:t>
      </w:r>
      <w:r>
        <w:t xml:space="preserve"> over the next century!</w:t>
      </w:r>
    </w:p>
    <w:p w14:paraId="2D6044E1" w14:textId="77777777" w:rsidR="00811A82" w:rsidRPr="002E31F9" w:rsidRDefault="00811A82" w:rsidP="00811A82">
      <w:r w:rsidRPr="002E31F9">
        <w:rPr>
          <w:b/>
          <w:bCs/>
          <w:sz w:val="26"/>
          <w:szCs w:val="26"/>
        </w:rPr>
        <w:t>Meyer 16</w:t>
      </w:r>
      <w:r>
        <w:t xml:space="preserve"> - </w:t>
      </w:r>
      <w:r w:rsidRPr="002E31F9">
        <w:t>a staff writer at The Atlantic, where he covers climate change and technolog</w:t>
      </w:r>
      <w:r>
        <w:t>y, (Robinson, “</w:t>
      </w:r>
      <w:r w:rsidRPr="002E31F9">
        <w:t>Human Extinction Isn't That Unlikely</w:t>
      </w:r>
      <w:r>
        <w:t xml:space="preserve">,” </w:t>
      </w:r>
      <w:r>
        <w:rPr>
          <w:i/>
          <w:iCs/>
        </w:rPr>
        <w:t>The Atlantic</w:t>
      </w:r>
      <w:r>
        <w:t xml:space="preserve">, 4-29-16, </w:t>
      </w:r>
      <w:hyperlink r:id="rId27" w:history="1">
        <w:r w:rsidRPr="00C03330">
          <w:rPr>
            <w:rStyle w:val="Hyperlink"/>
          </w:rPr>
          <w:t>https://www.theatlantic.com/technology/archive/2016/04/a-human-extinction-isnt-that-unlikely/480444/</w:t>
        </w:r>
      </w:hyperlink>
      <w:r>
        <w:t>, Accessed 7-23-20, LASA-AH)</w:t>
      </w:r>
    </w:p>
    <w:p w14:paraId="613F24AF" w14:textId="77777777" w:rsidR="00811A82" w:rsidRPr="00E915AD" w:rsidRDefault="00811A82" w:rsidP="00811A82">
      <w:pPr>
        <w:rPr>
          <w:u w:val="single"/>
        </w:rPr>
      </w:pPr>
      <w:r w:rsidRPr="00E915AD">
        <w:rPr>
          <w:u w:val="single"/>
        </w:rPr>
        <w:t>Nuclear war. Climate change. Pandemics that kill tens of millions.</w:t>
      </w:r>
    </w:p>
    <w:p w14:paraId="4E6F2936" w14:textId="77777777" w:rsidR="00811A82" w:rsidRDefault="00811A82" w:rsidP="00811A82">
      <w:r>
        <w:t>These are the most viable threats to globally organized civilization. They’re the stuff of nightmares and blockbusters—but unlike sea monsters or zombie viruses, th</w:t>
      </w:r>
      <w:r w:rsidRPr="00E915AD">
        <w:rPr>
          <w:u w:val="single"/>
        </w:rPr>
        <w:t>ey’re real, part of the calculus that political leaders consider everyday</w:t>
      </w:r>
      <w:r>
        <w:t>. A new report from the U.K.-based Global Challenges Foundation urges us to take them seriously.</w:t>
      </w:r>
    </w:p>
    <w:p w14:paraId="198CDC14" w14:textId="77777777" w:rsidR="00811A82" w:rsidRPr="00E915AD" w:rsidRDefault="00811A82" w:rsidP="00811A82">
      <w:pPr>
        <w:rPr>
          <w:rStyle w:val="Emphasis"/>
        </w:rPr>
      </w:pPr>
      <w:r>
        <w:t xml:space="preserve">The nonprofit began its annual report on “global catastrophic risk” with a startling provocation: </w:t>
      </w:r>
      <w:r w:rsidRPr="00E915AD">
        <w:rPr>
          <w:u w:val="single"/>
        </w:rPr>
        <w:t xml:space="preserve">If figures often used to compute human extinction risk are correct, the average American is </w:t>
      </w:r>
      <w:r w:rsidRPr="00E915AD">
        <w:rPr>
          <w:rStyle w:val="Emphasis"/>
        </w:rPr>
        <w:t>more than five times likelier</w:t>
      </w:r>
      <w:r w:rsidRPr="00E915AD">
        <w:rPr>
          <w:u w:val="single"/>
        </w:rPr>
        <w:t xml:space="preserve"> to die during a </w:t>
      </w:r>
      <w:r w:rsidRPr="00E915AD">
        <w:rPr>
          <w:rStyle w:val="Emphasis"/>
        </w:rPr>
        <w:t>human-extinction event</w:t>
      </w:r>
      <w:r w:rsidRPr="00E915AD">
        <w:rPr>
          <w:u w:val="single"/>
        </w:rPr>
        <w:t xml:space="preserve"> than in a </w:t>
      </w:r>
      <w:r w:rsidRPr="00E915AD">
        <w:rPr>
          <w:rStyle w:val="Emphasis"/>
        </w:rPr>
        <w:t>car crash.</w:t>
      </w:r>
    </w:p>
    <w:p w14:paraId="4BE3AE7A" w14:textId="77777777" w:rsidR="00811A82" w:rsidRDefault="00811A82" w:rsidP="00811A82">
      <w:r>
        <w:t xml:space="preserve">Partly that’s because the average person will probably not die in an automobile accident. Every year, </w:t>
      </w:r>
      <w:r w:rsidRPr="00E915AD">
        <w:rPr>
          <w:u w:val="single"/>
        </w:rPr>
        <w:t>one in 9,395 people die in a crash; that translates to about a 0.01 percent chance per year</w:t>
      </w:r>
      <w:r>
        <w:t>. But that chance compounds over the course of a lifetime. At life-long scales, one in 120 Americans die in an accident.</w:t>
      </w:r>
    </w:p>
    <w:p w14:paraId="78A95589" w14:textId="77777777" w:rsidR="00811A82" w:rsidRPr="00E915AD" w:rsidRDefault="00811A82" w:rsidP="00811A82">
      <w:pPr>
        <w:rPr>
          <w:rStyle w:val="Emphasis"/>
        </w:rPr>
      </w:pPr>
      <w:r>
        <w:t xml:space="preserve">Yet </w:t>
      </w:r>
      <w:r w:rsidRPr="00E915AD">
        <w:rPr>
          <w:u w:val="single"/>
        </w:rPr>
        <w:t xml:space="preserve">the risk of human extinction due to climate change—or an accidental nuclear war, or a meteor—could be </w:t>
      </w:r>
      <w:r w:rsidRPr="00E915AD">
        <w:rPr>
          <w:rStyle w:val="Emphasis"/>
        </w:rPr>
        <w:t>much higher than that</w:t>
      </w:r>
      <w:r>
        <w:t xml:space="preserve">. The Stern Review, the U.K. government’s premier report on the economics of climate change, assumed </w:t>
      </w:r>
      <w:r w:rsidRPr="00140539">
        <w:rPr>
          <w:rStyle w:val="Emphasis"/>
        </w:rPr>
        <w:t>a 0.1-percent risk of human extinction every year</w:t>
      </w:r>
      <w:r w:rsidRPr="00140539">
        <w:rPr>
          <w:rStyle w:val="StyleUnderline"/>
        </w:rPr>
        <w:t>. That may</w:t>
      </w:r>
      <w:r w:rsidRPr="00E915AD">
        <w:rPr>
          <w:u w:val="single"/>
        </w:rPr>
        <w:t xml:space="preserve"> sound low, but it </w:t>
      </w:r>
      <w:r w:rsidRPr="00E915AD">
        <w:rPr>
          <w:rStyle w:val="Emphasis"/>
        </w:rPr>
        <w:t>adds up</w:t>
      </w:r>
      <w:r w:rsidRPr="00E915AD">
        <w:rPr>
          <w:u w:val="single"/>
        </w:rPr>
        <w:t xml:space="preserve"> when </w:t>
      </w:r>
      <w:r w:rsidRPr="00140539">
        <w:rPr>
          <w:rStyle w:val="Emphasis"/>
        </w:rPr>
        <w:t>extrapolated</w:t>
      </w:r>
      <w:r w:rsidRPr="00E915AD">
        <w:rPr>
          <w:u w:val="single"/>
        </w:rPr>
        <w:t xml:space="preserve"> to </w:t>
      </w:r>
      <w:r w:rsidRPr="00E915AD">
        <w:rPr>
          <w:rStyle w:val="Emphasis"/>
        </w:rPr>
        <w:t>century-scale</w:t>
      </w:r>
      <w:r w:rsidRPr="00140539">
        <w:rPr>
          <w:rStyle w:val="StyleUnderline"/>
        </w:rPr>
        <w:t xml:space="preserve">. </w:t>
      </w:r>
      <w:r w:rsidRPr="00140539">
        <w:rPr>
          <w:rStyle w:val="Emphasis"/>
        </w:rPr>
        <w:t>Across 100 years</w:t>
      </w:r>
      <w:r w:rsidRPr="00140539">
        <w:rPr>
          <w:rStyle w:val="StyleUnderline"/>
        </w:rPr>
        <w:t>, that figure</w:t>
      </w:r>
      <w:r w:rsidRPr="00E915AD">
        <w:rPr>
          <w:u w:val="single"/>
        </w:rPr>
        <w:t xml:space="preserve"> would entail a </w:t>
      </w:r>
      <w:r w:rsidRPr="00E915AD">
        <w:rPr>
          <w:rStyle w:val="Emphasis"/>
        </w:rPr>
        <w:t>9.5 percent chance of human extinction.</w:t>
      </w:r>
    </w:p>
    <w:p w14:paraId="13435319" w14:textId="77777777" w:rsidR="00811A82" w:rsidRDefault="00811A82" w:rsidP="00811A82">
      <w:r>
        <w:t xml:space="preserve">And </w:t>
      </w:r>
      <w:r w:rsidRPr="00E915AD">
        <w:rPr>
          <w:u w:val="single"/>
        </w:rPr>
        <w:t xml:space="preserve">that number might even </w:t>
      </w:r>
      <w:r w:rsidRPr="00E915AD">
        <w:rPr>
          <w:rStyle w:val="Emphasis"/>
        </w:rPr>
        <w:t>underestimate the risk</w:t>
      </w:r>
      <w:r w:rsidRPr="00140539">
        <w:rPr>
          <w:rStyle w:val="StyleUnderline"/>
        </w:rPr>
        <w:t xml:space="preserve">. Another Oxford survey of experts from 2008 posited </w:t>
      </w:r>
      <w:r w:rsidRPr="00140539">
        <w:rPr>
          <w:rStyle w:val="Emphasis"/>
        </w:rPr>
        <w:t>the annual extinction risk</w:t>
      </w:r>
      <w:r w:rsidRPr="00E915AD">
        <w:rPr>
          <w:u w:val="single"/>
        </w:rPr>
        <w:t xml:space="preserve"> to be </w:t>
      </w:r>
      <w:r w:rsidRPr="00140539">
        <w:rPr>
          <w:rStyle w:val="Emphasis"/>
        </w:rPr>
        <w:t>a higher figure</w:t>
      </w:r>
      <w:r w:rsidRPr="00E915AD">
        <w:rPr>
          <w:u w:val="single"/>
        </w:rPr>
        <w:t>, 0.2 percent</w:t>
      </w:r>
      <w:r>
        <w:t xml:space="preserve">. And </w:t>
      </w:r>
      <w:r w:rsidRPr="00E915AD">
        <w:rPr>
          <w:u w:val="single"/>
        </w:rPr>
        <w:t xml:space="preserve">the chance of dying </w:t>
      </w:r>
      <w:r w:rsidRPr="00E915AD">
        <w:rPr>
          <w:rStyle w:val="Emphasis"/>
        </w:rPr>
        <w:t>from any major global calamity</w:t>
      </w:r>
      <w:r w:rsidRPr="00E915AD">
        <w:rPr>
          <w:u w:val="single"/>
        </w:rPr>
        <w:t xml:space="preserve"> is also likely higher.</w:t>
      </w:r>
      <w:r>
        <w:t xml:space="preserve"> </w:t>
      </w:r>
      <w:r w:rsidRPr="00E915AD">
        <w:rPr>
          <w:u w:val="single"/>
        </w:rPr>
        <w:t>The Stern Review</w:t>
      </w:r>
      <w:r>
        <w:t xml:space="preserve">, which supplies the 9.5-percent number, </w:t>
      </w:r>
      <w:r w:rsidRPr="00E915AD">
        <w:rPr>
          <w:u w:val="single"/>
        </w:rPr>
        <w:t xml:space="preserve">only assumed the danger of </w:t>
      </w:r>
      <w:r w:rsidRPr="00E915AD">
        <w:rPr>
          <w:rStyle w:val="Emphasis"/>
        </w:rPr>
        <w:t>species-wide extinction</w:t>
      </w:r>
      <w:r>
        <w:t>. The Global Challenges Foundation’s report is concerned with all events that would wipe out more than 10 percent of Earth’s human population.</w:t>
      </w:r>
    </w:p>
    <w:p w14:paraId="18D78FF8" w14:textId="77777777" w:rsidR="00811A82" w:rsidRDefault="00811A82" w:rsidP="00811A82">
      <w:r w:rsidRPr="00140539">
        <w:t>“We don’t expect any of</w:t>
      </w:r>
      <w:r>
        <w:t xml:space="preserve"> the events that we describe to happen in any 10-year period. They might—but, on balance, they probably won’t,” Sebastian Farquhar, the director of the Global Priorities Project, told me. “But </w:t>
      </w:r>
      <w:r w:rsidRPr="00140539">
        <w:rPr>
          <w:rStyle w:val="StyleUnderline"/>
        </w:rPr>
        <w:t xml:space="preserve">there’s </w:t>
      </w:r>
      <w:r w:rsidRPr="00140539">
        <w:rPr>
          <w:rStyle w:val="Emphasis"/>
        </w:rPr>
        <w:t>lots of events</w:t>
      </w:r>
      <w:r>
        <w:t xml:space="preserve"> that </w:t>
      </w:r>
      <w:r w:rsidRPr="00140539">
        <w:rPr>
          <w:rStyle w:val="StyleUnderline"/>
        </w:rPr>
        <w:t xml:space="preserve">we think are </w:t>
      </w:r>
      <w:r w:rsidRPr="00140539">
        <w:rPr>
          <w:rStyle w:val="Emphasis"/>
        </w:rPr>
        <w:t>unlikely</w:t>
      </w:r>
      <w:r w:rsidRPr="00140539">
        <w:rPr>
          <w:rStyle w:val="StyleUnderline"/>
        </w:rPr>
        <w:t xml:space="preserve"> that we </w:t>
      </w:r>
      <w:r w:rsidRPr="00140539">
        <w:rPr>
          <w:rStyle w:val="Emphasis"/>
        </w:rPr>
        <w:t>still prepare for</w:t>
      </w:r>
      <w:r>
        <w:t>.”</w:t>
      </w:r>
    </w:p>
    <w:p w14:paraId="20BAE52D" w14:textId="77777777" w:rsidR="00811A82" w:rsidRDefault="00811A82" w:rsidP="00811A82">
      <w:r>
        <w:t>For instance, most people demand working airbags in their cars and they strap in their seat-belts whenever they go for a drive, he said. We may know that the risk of an accident on any individual car ride is low, but we still believe that it makes sense to reduce possible harm.</w:t>
      </w:r>
    </w:p>
    <w:p w14:paraId="61AE5244" w14:textId="36BE7A6B" w:rsidR="0003780E" w:rsidRDefault="0003780E" w:rsidP="00811A82">
      <w:pPr>
        <w:pStyle w:val="Heading3"/>
      </w:pPr>
      <w:r>
        <w:t>1NC – AT: Pascalian/Infinitarian Paralysis</w:t>
      </w:r>
    </w:p>
    <w:p w14:paraId="2128F526" w14:textId="62A77319" w:rsidR="0003780E" w:rsidRPr="0003780E" w:rsidRDefault="0003780E" w:rsidP="0003780E">
      <w:pPr>
        <w:pStyle w:val="Heading4"/>
      </w:pPr>
      <w:r>
        <w:t xml:space="preserve">Paralysis is </w:t>
      </w:r>
      <w:r>
        <w:rPr>
          <w:u w:val="single"/>
        </w:rPr>
        <w:t>wrong</w:t>
      </w:r>
    </w:p>
    <w:p w14:paraId="3B516EAC" w14:textId="77777777" w:rsidR="0003780E" w:rsidRPr="0003780E" w:rsidRDefault="0003780E" w:rsidP="0003780E">
      <w:r w:rsidRPr="0003780E">
        <w:rPr>
          <w:rStyle w:val="Style13ptBold"/>
        </w:rPr>
        <w:t>Rendall 17</w:t>
      </w:r>
      <w:r w:rsidRPr="0003780E">
        <w:t xml:space="preserve">, Matthew Rendall, Lecturer in Politics and International Relations at the University of Nottingham Political Science degree from Columbia University, “PASCALIAN WAGERING AND CATASTROPHIC RISK: THE WEITZMAN-NORDHAUS DEBATE”, 5/9/17, </w:t>
      </w:r>
      <w:hyperlink r:id="rId28" w:history="1">
        <w:r w:rsidRPr="0003780E">
          <w:rPr>
            <w:rStyle w:val="Hyperlink"/>
          </w:rPr>
          <w:t>https://www.nottingham.ac.uk/climateethicseconomics/documents/papers-workshop-5/rendall.pdf</w:t>
        </w:r>
      </w:hyperlink>
      <w:r w:rsidRPr="0003780E">
        <w:t xml:space="preserve"> //CC</w:t>
      </w:r>
    </w:p>
    <w:p w14:paraId="3E0F9B58" w14:textId="77777777" w:rsidR="0003780E" w:rsidRPr="007A43AC" w:rsidRDefault="0003780E" w:rsidP="0003780E">
      <w:r w:rsidRPr="007A43AC">
        <w:t xml:space="preserve">Jonas, however, feared not only the physical destruction of humanity but also losing ‘the essence of man’. His imperative also forbids taking any risks with the latter.37 Depending on how we interpret ‘the essence of man’, this might give it a much broader scope.38 Indeed, Jonas maintained that there were many “apocalyptic” threats, whether nuclear weapons or nuclear reactors.39 Interpreted that way, the imperative may seem to threaten the same paralysis as does Pascal’s Wager.40 </w:t>
      </w:r>
      <w:r w:rsidRPr="007A43AC">
        <w:rPr>
          <w:rStyle w:val="StyleUnderline"/>
        </w:rPr>
        <w:t>Nordhaus warns that if we attached infinite disutility to existential risks, it could be rational to fight preventive wars to prevent barely discerned power shifts in the far future.</w:t>
      </w:r>
      <w:r w:rsidRPr="007A43AC">
        <w:t>41 If the imperative of responsibility is to avoid paralysis and paranoia, its scope must be restricted to a small number of truly apocalyptic risks.42</w:t>
      </w:r>
    </w:p>
    <w:p w14:paraId="77C75728" w14:textId="77777777" w:rsidR="0003780E" w:rsidRPr="007A43AC" w:rsidRDefault="0003780E" w:rsidP="0003780E">
      <w:r w:rsidRPr="007A43AC">
        <w:rPr>
          <w:rStyle w:val="StyleUnderline"/>
        </w:rPr>
        <w:t>While it is true that nearly anything we do could in principle prove catastrophic, in most cases we have no more reason to believe that acting is riskier than abstaining</w:t>
      </w:r>
      <w:r w:rsidRPr="007A43AC">
        <w:t xml:space="preserve">. </w:t>
      </w:r>
      <w:r w:rsidRPr="007A43AC">
        <w:rPr>
          <w:rStyle w:val="StyleUnderline"/>
        </w:rPr>
        <w:t>It is often more dangerous</w:t>
      </w:r>
      <w:r w:rsidRPr="007A43AC">
        <w:t xml:space="preserve">, for example, </w:t>
      </w:r>
      <w:r w:rsidRPr="007A43AC">
        <w:rPr>
          <w:rStyle w:val="StyleUnderline"/>
        </w:rPr>
        <w:t>to launch preventive wars than to forego them</w:t>
      </w:r>
      <w:r w:rsidRPr="007A43AC">
        <w:t xml:space="preserve">. </w:t>
      </w:r>
      <w:r w:rsidRPr="007A43AC">
        <w:rPr>
          <w:rStyle w:val="StyleUnderline"/>
        </w:rPr>
        <w:t>With climate change, on the other hand, we have a well-theorized causal mechanism</w:t>
      </w:r>
      <w:r w:rsidRPr="007A43AC">
        <w:t xml:space="preserve">, </w:t>
      </w:r>
      <w:r w:rsidRPr="007A43AC">
        <w:rPr>
          <w:rStyle w:val="StyleUnderline"/>
        </w:rPr>
        <w:t>with good theoretical and empirical reasons for believing that higher greenhouse gas concentrations are more dangerous than lower ones</w:t>
      </w:r>
      <w:r w:rsidRPr="007A43AC">
        <w:t>.43 There are a small number of other apocalyptic threats that fall into this category—notably thermonuclear war—but for now there are not scores or hundreds.44</w:t>
      </w:r>
    </w:p>
    <w:p w14:paraId="356791B8" w14:textId="77777777" w:rsidR="0003780E" w:rsidRPr="007A43AC" w:rsidRDefault="0003780E" w:rsidP="0003780E">
      <w:r w:rsidRPr="007A43AC">
        <w:t xml:space="preserve">Still, </w:t>
      </w:r>
      <w:r w:rsidRPr="007A43AC">
        <w:rPr>
          <w:rStyle w:val="StyleUnderline"/>
        </w:rPr>
        <w:t>there might be many actions for which we can construct a theoretically possible</w:t>
      </w:r>
      <w:r w:rsidRPr="007A43AC">
        <w:t xml:space="preserve">, albeit improbable, </w:t>
      </w:r>
      <w:r w:rsidRPr="007A43AC">
        <w:rPr>
          <w:rStyle w:val="StyleUnderline"/>
        </w:rPr>
        <w:t>story of how they could lead to doom</w:t>
      </w:r>
      <w:r w:rsidRPr="007A43AC">
        <w:t xml:space="preserve">, and that seem slightly more likely than not to bring on the apocalypse. To adapt an example of Jon Elster’s, </w:t>
      </w:r>
      <w:r w:rsidRPr="007A43AC">
        <w:rPr>
          <w:rStyle w:val="StyleUnderline"/>
        </w:rPr>
        <w:t>it is conceivable that commercial TV transmissions will attract visitors from outer space. While such extraterrestrials might either save the earth from some other threat or destroy it</w:t>
      </w:r>
      <w:r w:rsidRPr="007A43AC">
        <w:t xml:space="preserve">, it is unlikely that these probabilities exactly cancel each other out. </w:t>
      </w:r>
      <w:r w:rsidRPr="007A43AC">
        <w:rPr>
          <w:rStyle w:val="StyleUnderline"/>
        </w:rPr>
        <w:t>In the absence of reliable information</w:t>
      </w:r>
      <w:r w:rsidRPr="007A43AC">
        <w:t xml:space="preserve">, </w:t>
      </w:r>
      <w:r w:rsidRPr="007A43AC">
        <w:rPr>
          <w:rStyle w:val="StyleUnderline"/>
        </w:rPr>
        <w:t>it is rational to make use of whatever information we do have</w:t>
      </w:r>
      <w:r w:rsidRPr="007A43AC">
        <w:t>—</w:t>
      </w:r>
      <w:r w:rsidRPr="007A43AC">
        <w:rPr>
          <w:rStyle w:val="StyleUnderline"/>
        </w:rPr>
        <w:t>even if it is merely a flimsy analogy or a vague hunch</w:t>
      </w:r>
      <w:r w:rsidRPr="007A43AC">
        <w:t xml:space="preserve">. </w:t>
      </w:r>
      <w:r w:rsidRPr="007A43AC">
        <w:rPr>
          <w:rStyle w:val="StyleUnderline"/>
        </w:rPr>
        <w:t>Suppose we judge</w:t>
      </w:r>
      <w:r w:rsidRPr="007A43AC">
        <w:t xml:space="preserve">—very tentatively—that </w:t>
      </w:r>
      <w:r w:rsidRPr="007A43AC">
        <w:rPr>
          <w:rStyle w:val="StyleUnderline"/>
        </w:rPr>
        <w:t>the chance</w:t>
      </w:r>
      <w:r w:rsidRPr="007A43AC">
        <w:t xml:space="preserve"> that </w:t>
      </w:r>
      <w:r w:rsidRPr="007A43AC">
        <w:rPr>
          <w:rStyle w:val="StyleUnderline"/>
        </w:rPr>
        <w:t>alien visitors will destroy the earth is slightly greater than that they will destroy it</w:t>
      </w:r>
      <w:r w:rsidRPr="007A43AC">
        <w:t xml:space="preserve">. </w:t>
      </w:r>
      <w:r w:rsidRPr="007A43AC">
        <w:rPr>
          <w:rStyle w:val="StyleUnderline"/>
        </w:rPr>
        <w:t>Should this be a decisive consideration in whether or not to broadcast The Simpsons</w:t>
      </w:r>
      <w:r w:rsidRPr="007A43AC">
        <w:t>?45</w:t>
      </w:r>
    </w:p>
    <w:p w14:paraId="614E00CE" w14:textId="77777777" w:rsidR="0003780E" w:rsidRPr="007A43AC" w:rsidRDefault="0003780E" w:rsidP="0003780E">
      <w:r w:rsidRPr="007A43AC">
        <w:t xml:space="preserve">Intuitively, </w:t>
      </w:r>
      <w:r w:rsidRPr="007A43AC">
        <w:rPr>
          <w:rStyle w:val="StyleUnderline"/>
        </w:rPr>
        <w:t>the question seems absurd, but we should not reject it out of hand</w:t>
      </w:r>
      <w:r w:rsidRPr="007A43AC">
        <w:t xml:space="preserve">. In other contexts </w:t>
      </w:r>
      <w:r w:rsidRPr="007A43AC">
        <w:rPr>
          <w:rStyle w:val="StyleUnderline"/>
        </w:rPr>
        <w:t>when policies appear to carry a small chance of apocalyptic destruction they should be taken seriously</w:t>
      </w:r>
      <w:r w:rsidRPr="007A43AC">
        <w:t xml:space="preserve">, and sometimes are. </w:t>
      </w:r>
      <w:r w:rsidRPr="007A43AC">
        <w:rPr>
          <w:rStyle w:val="StyleUnderline"/>
        </w:rPr>
        <w:t>It was reasonable for Compton to take into account the chance that the atomic bomb would ignite the earth’s atmosphere even if it was only on the order of three in a million</w:t>
      </w:r>
      <w:r w:rsidRPr="007A43AC">
        <w:t xml:space="preserve">. It is reasonable today to consider the possibility that particle accelerators might destroy the earth in deciding whether to run them.46 </w:t>
      </w:r>
      <w:r w:rsidRPr="004719B2">
        <w:rPr>
          <w:rStyle w:val="StyleUnderline"/>
        </w:rPr>
        <w:t>The TV transmission question may seem absurd because we are by now accustomed to television broadcasts, and they have become an integral part of modern societies. That does not show that they are safe. It may instead indicate that the industrial revolution has led to the proliferation of existential risks</w:t>
      </w:r>
      <w:r w:rsidRPr="007A43AC">
        <w:t xml:space="preserve">. </w:t>
      </w:r>
      <w:r w:rsidRPr="004719B2">
        <w:rPr>
          <w:rStyle w:val="StyleUnderline"/>
        </w:rPr>
        <w:t>The Stern Review estimated a ten percent chance of human extinction per century</w:t>
      </w:r>
      <w:r w:rsidRPr="007A43AC">
        <w:t>. Surely no British government before the twentieth century, had it considered the matter at all, would have assessed the risk as nearly this high.47</w:t>
      </w:r>
    </w:p>
    <w:p w14:paraId="0881CB30" w14:textId="77777777" w:rsidR="0003780E" w:rsidRPr="007A43AC" w:rsidRDefault="0003780E" w:rsidP="0003780E">
      <w:r w:rsidRPr="004719B2">
        <w:rPr>
          <w:rStyle w:val="StyleUnderline"/>
        </w:rPr>
        <w:t>Even if the number of apocalyptic threats to which we must respond is presently circumscribed, with technological development it is likely to grow</w:t>
      </w:r>
      <w:r w:rsidRPr="007A43AC">
        <w:t xml:space="preserve">. </w:t>
      </w:r>
      <w:r w:rsidRPr="004719B2">
        <w:rPr>
          <w:rStyle w:val="StyleUnderline"/>
        </w:rPr>
        <w:t>In that case the imperative of responsibility could become far more confining</w:t>
      </w:r>
      <w:r w:rsidRPr="007A43AC">
        <w:t xml:space="preserve">.48 Yet </w:t>
      </w:r>
      <w:r w:rsidRPr="004719B2">
        <w:rPr>
          <w:rStyle w:val="StyleUnderline"/>
        </w:rPr>
        <w:t>in a nightmare world where existential risks had become common, what could we reasonably do but exercise extreme caution?</w:t>
      </w:r>
      <w:r w:rsidRPr="007A43AC">
        <w:t xml:space="preserve"> Perhaps the problem is not that the imperative of responsibility is too restrictive, but that technological development is too dangerous. We should not take for granted that industrialization’story has a happy ending.49 </w:t>
      </w:r>
      <w:r w:rsidRPr="004719B2">
        <w:rPr>
          <w:rStyle w:val="StyleUnderline"/>
        </w:rPr>
        <w:t>If century after century we continue to run even small existential risks, sooner or later, we are bound to lose the gamble</w:t>
      </w:r>
      <w:r w:rsidRPr="007A43AC">
        <w:t>.50</w:t>
      </w:r>
    </w:p>
    <w:p w14:paraId="3D2A7721" w14:textId="77777777" w:rsidR="0003780E" w:rsidRPr="0003780E" w:rsidRDefault="0003780E" w:rsidP="0003780E"/>
    <w:p w14:paraId="61776FD5" w14:textId="25F7FF92" w:rsidR="00811A82" w:rsidRDefault="00811A82" w:rsidP="00811A82">
      <w:pPr>
        <w:pStyle w:val="Heading3"/>
      </w:pPr>
      <w:r>
        <w:t xml:space="preserve">1NC – AT: </w:t>
      </w:r>
      <w:r w:rsidR="0003780E">
        <w:t xml:space="preserve">No </w:t>
      </w:r>
      <w:r>
        <w:t>Future Lives</w:t>
      </w:r>
    </w:p>
    <w:p w14:paraId="3E0A391D" w14:textId="24643626" w:rsidR="00811A82" w:rsidRDefault="00811A82" w:rsidP="00811A82">
      <w:pPr>
        <w:pStyle w:val="Heading4"/>
      </w:pPr>
      <w:r>
        <w:t xml:space="preserve">Existential risks first – time discounting is </w:t>
      </w:r>
      <w:r>
        <w:rPr>
          <w:u w:val="single"/>
        </w:rPr>
        <w:t>evil</w:t>
      </w:r>
      <w:r>
        <w:t>.</w:t>
      </w:r>
    </w:p>
    <w:p w14:paraId="293DD53E" w14:textId="77777777" w:rsidR="00811A82" w:rsidRPr="00A15E85" w:rsidRDefault="00811A82" w:rsidP="00811A82">
      <w:r w:rsidRPr="00A15E85">
        <w:rPr>
          <w:rStyle w:val="Style13ptBold"/>
        </w:rPr>
        <w:t>Torres 17</w:t>
      </w:r>
      <w:r>
        <w:t xml:space="preserve"> – Phil Torres, Phil Torres is an author, Affiliate Scholar at the Institute for Ethics and Emerging Technologies, and founder of the X-Risks Institute. [An Emerging Field, Chapter 1 of </w:t>
      </w:r>
      <w:r w:rsidRPr="00A15E85">
        <w:rPr>
          <w:i/>
          <w:iCs/>
        </w:rPr>
        <w:t>Morality, Foresight, and Human Flourishing</w:t>
      </w:r>
      <w:r>
        <w:rPr>
          <w:i/>
          <w:iCs/>
        </w:rPr>
        <w:t>: An Introduction to Existential Risks Risks</w:t>
      </w:r>
      <w:r>
        <w:t>, Pitchstone Publishing]//BPS</w:t>
      </w:r>
    </w:p>
    <w:p w14:paraId="442A7ED8" w14:textId="77777777" w:rsidR="00811A82" w:rsidRPr="00A15E85" w:rsidRDefault="00811A82" w:rsidP="00811A82">
      <w:pPr>
        <w:rPr>
          <w:sz w:val="16"/>
        </w:rPr>
      </w:pPr>
      <w:r w:rsidRPr="00A15E85">
        <w:rPr>
          <w:rStyle w:val="StyleUnderline"/>
        </w:rPr>
        <w:t>This leads Bostrom to argue</w:t>
      </w:r>
      <w:r w:rsidRPr="00A15E85">
        <w:rPr>
          <w:sz w:val="16"/>
        </w:rPr>
        <w:t xml:space="preserve"> that </w:t>
      </w:r>
      <w:r w:rsidRPr="00A15E85">
        <w:rPr>
          <w:rStyle w:val="StyleUnderline"/>
        </w:rPr>
        <w:t xml:space="preserve">“the loss in </w:t>
      </w:r>
      <w:r w:rsidRPr="00A15E85">
        <w:rPr>
          <w:rStyle w:val="Emphasis"/>
        </w:rPr>
        <w:t>expected value</w:t>
      </w:r>
      <w:r w:rsidRPr="00A15E85">
        <w:rPr>
          <w:rStyle w:val="StyleUnderline"/>
        </w:rPr>
        <w:t xml:space="preserve"> resulting from </w:t>
      </w:r>
      <w:r w:rsidRPr="00A15E85">
        <w:rPr>
          <w:rStyle w:val="Emphasis"/>
        </w:rPr>
        <w:t>an existential catastrophe</w:t>
      </w:r>
      <w:r w:rsidRPr="00A15E85">
        <w:rPr>
          <w:rStyle w:val="StyleUnderline"/>
        </w:rPr>
        <w:t xml:space="preserve"> is </w:t>
      </w:r>
      <w:r w:rsidRPr="00A15E85">
        <w:rPr>
          <w:rStyle w:val="Emphasis"/>
        </w:rPr>
        <w:t>so enormous</w:t>
      </w:r>
      <w:r w:rsidRPr="00A15E85">
        <w:rPr>
          <w:sz w:val="16"/>
        </w:rPr>
        <w:t xml:space="preserve"> that the objective of </w:t>
      </w:r>
      <w:r w:rsidRPr="00A15E85">
        <w:rPr>
          <w:rStyle w:val="StyleUnderline"/>
        </w:rPr>
        <w:t xml:space="preserve">reducing existential risks should be </w:t>
      </w:r>
      <w:r w:rsidRPr="00A15E85">
        <w:rPr>
          <w:rStyle w:val="Emphasis"/>
        </w:rPr>
        <w:t>a dominant consideration</w:t>
      </w:r>
      <w:r w:rsidRPr="00A15E85">
        <w:rPr>
          <w:rStyle w:val="StyleUnderline"/>
        </w:rPr>
        <w:t xml:space="preserve"> whenever we act out of </w:t>
      </w:r>
      <w:r w:rsidRPr="00A15E85">
        <w:rPr>
          <w:rStyle w:val="Emphasis"/>
        </w:rPr>
        <w:t>an impersonal concern</w:t>
      </w:r>
      <w:r w:rsidRPr="00A15E85">
        <w:rPr>
          <w:rStyle w:val="StyleUnderline"/>
        </w:rPr>
        <w:t xml:space="preserve"> for humankind as a whole.”</w:t>
      </w:r>
      <w:r w:rsidRPr="00A15E85">
        <w:rPr>
          <w:sz w:val="16"/>
        </w:rPr>
        <w:t xml:space="preserve"> In other words, we should behave according to the following “rule of thumb for such impersonal moral action,” dubbed Maxipok:</w:t>
      </w:r>
    </w:p>
    <w:p w14:paraId="2D50FDB6" w14:textId="77777777" w:rsidR="00811A82" w:rsidRPr="00A15E85" w:rsidRDefault="00811A82" w:rsidP="00811A82">
      <w:pPr>
        <w:ind w:left="720"/>
        <w:rPr>
          <w:sz w:val="16"/>
        </w:rPr>
      </w:pPr>
      <w:r w:rsidRPr="003E6F11">
        <w:rPr>
          <w:rStyle w:val="StyleUnderline"/>
          <w:highlight w:val="cyan"/>
        </w:rPr>
        <w:t>Maximize</w:t>
      </w:r>
      <w:r w:rsidRPr="00A15E85">
        <w:rPr>
          <w:rStyle w:val="StyleUnderline"/>
        </w:rPr>
        <w:t xml:space="preserve"> the probability of an “OK </w:t>
      </w:r>
      <w:r w:rsidRPr="003E6F11">
        <w:rPr>
          <w:rStyle w:val="StyleUnderline"/>
          <w:highlight w:val="cyan"/>
        </w:rPr>
        <w:t>outcome</w:t>
      </w:r>
      <w:r w:rsidRPr="00A15E85">
        <w:rPr>
          <w:rStyle w:val="StyleUnderline"/>
        </w:rPr>
        <w:t>,”</w:t>
      </w:r>
      <w:r w:rsidRPr="00A15E85">
        <w:rPr>
          <w:sz w:val="16"/>
        </w:rPr>
        <w:t xml:space="preserve"> where an OK outcome is any outcome </w:t>
      </w:r>
      <w:r w:rsidRPr="003E6F11">
        <w:rPr>
          <w:rStyle w:val="StyleUnderline"/>
          <w:highlight w:val="cyan"/>
        </w:rPr>
        <w:t xml:space="preserve">that avoids </w:t>
      </w:r>
      <w:r w:rsidRPr="003E6F11">
        <w:rPr>
          <w:rStyle w:val="Emphasis"/>
          <w:highlight w:val="cyan"/>
        </w:rPr>
        <w:t>existential catastrophe</w:t>
      </w:r>
      <w:r w:rsidRPr="00A15E85">
        <w:rPr>
          <w:sz w:val="16"/>
        </w:rPr>
        <w:t>.64</w:t>
      </w:r>
    </w:p>
    <w:p w14:paraId="1721EF69" w14:textId="77777777" w:rsidR="00811A82" w:rsidRPr="00A15E85" w:rsidRDefault="00811A82" w:rsidP="00811A82">
      <w:pPr>
        <w:rPr>
          <w:sz w:val="16"/>
        </w:rPr>
      </w:pPr>
      <w:r w:rsidRPr="00A15E85">
        <w:rPr>
          <w:sz w:val="16"/>
        </w:rPr>
        <w:t>One can think of our predicament as follows: the present moment—a century that the Long Now Foundation writes as “02000” to encourage “deep time” thinking—is a narrow foundation upon which an extremely tall skyscraper rests.65 The entire future of humanity resides in this skyscraper, towering above us, stretching far beyond the clouds. If this foundation were to fail, the whole building would come crashing to the ground. Since this would be astronomically bad according to the above thesis, it behooves us to do everything possible to ensure that the foundation remains intact. The future depends crucially on the decisions we make today, just as the present depends on the decisions made by our ancestors, and this is a moral burden that everyone should feel pressing down upon their shoulders.66</w:t>
      </w:r>
    </w:p>
    <w:p w14:paraId="0BEA3CC8" w14:textId="77777777" w:rsidR="00811A82" w:rsidRPr="00A15E85" w:rsidRDefault="00811A82" w:rsidP="00811A82">
      <w:pPr>
        <w:rPr>
          <w:sz w:val="16"/>
        </w:rPr>
      </w:pPr>
      <w:r w:rsidRPr="00A15E85">
        <w:rPr>
          <w:sz w:val="16"/>
        </w:rPr>
        <w:t xml:space="preserve">While one might accept that every human perishing tomorrow would be an unthinkable catastrophe, one might also object that there is no particular reason to value the lives of people who do not yet exist. Why should current people care about generations that are born 100, 10,000, or even 100 million years from today? What obligations do we really have to future people in some far-off, exotic futureland? Many </w:t>
      </w:r>
      <w:r w:rsidRPr="00A15E85">
        <w:rPr>
          <w:rStyle w:val="Emphasis"/>
        </w:rPr>
        <w:t xml:space="preserve">moral </w:t>
      </w:r>
      <w:r w:rsidRPr="003E6F11">
        <w:rPr>
          <w:rStyle w:val="Emphasis"/>
          <w:highlight w:val="cyan"/>
        </w:rPr>
        <w:t>philosophers</w:t>
      </w:r>
      <w:r w:rsidRPr="003E6F11">
        <w:rPr>
          <w:rStyle w:val="StyleUnderline"/>
          <w:highlight w:val="cyan"/>
        </w:rPr>
        <w:t xml:space="preserve"> respond</w:t>
      </w:r>
      <w:r w:rsidRPr="00A15E85">
        <w:rPr>
          <w:sz w:val="16"/>
        </w:rPr>
        <w:t xml:space="preserve"> that </w:t>
      </w:r>
      <w:r w:rsidRPr="003E6F11">
        <w:rPr>
          <w:rStyle w:val="Emphasis"/>
          <w:highlight w:val="cyan"/>
        </w:rPr>
        <w:t>when</w:t>
      </w:r>
      <w:r w:rsidRPr="003E6F11">
        <w:rPr>
          <w:rStyle w:val="StyleUnderline"/>
          <w:highlight w:val="cyan"/>
        </w:rPr>
        <w:t xml:space="preserve"> one exists should be </w:t>
      </w:r>
      <w:r w:rsidRPr="003E6F11">
        <w:rPr>
          <w:rStyle w:val="Emphasis"/>
          <w:highlight w:val="cyan"/>
        </w:rPr>
        <w:t>irrelevant</w:t>
      </w:r>
      <w:r w:rsidRPr="003E6F11">
        <w:rPr>
          <w:rStyle w:val="StyleUnderline"/>
          <w:highlight w:val="cyan"/>
        </w:rPr>
        <w:t xml:space="preserve"> to</w:t>
      </w:r>
      <w:r w:rsidRPr="00A15E85">
        <w:rPr>
          <w:rStyle w:val="StyleUnderline"/>
        </w:rPr>
        <w:t xml:space="preserve"> that person’s </w:t>
      </w:r>
      <w:r w:rsidRPr="003E6F11">
        <w:rPr>
          <w:rStyle w:val="Emphasis"/>
          <w:highlight w:val="cyan"/>
        </w:rPr>
        <w:t>moral status</w:t>
      </w:r>
      <w:r w:rsidRPr="00A15E85">
        <w:rPr>
          <w:rStyle w:val="StyleUnderline"/>
        </w:rPr>
        <w:t xml:space="preserve">. By analogy, </w:t>
      </w:r>
      <w:r w:rsidRPr="003E6F11">
        <w:rPr>
          <w:rStyle w:val="Emphasis"/>
          <w:highlight w:val="cyan"/>
        </w:rPr>
        <w:t>where</w:t>
      </w:r>
      <w:r w:rsidRPr="003E6F11">
        <w:rPr>
          <w:rStyle w:val="StyleUnderline"/>
          <w:highlight w:val="cyan"/>
        </w:rPr>
        <w:t xml:space="preserve"> one exists should be</w:t>
      </w:r>
      <w:r w:rsidRPr="00A15E85">
        <w:rPr>
          <w:sz w:val="16"/>
        </w:rPr>
        <w:t>—it appears correct to assert—</w:t>
      </w:r>
      <w:r w:rsidRPr="003E6F11">
        <w:rPr>
          <w:rStyle w:val="Emphasis"/>
          <w:highlight w:val="cyan"/>
        </w:rPr>
        <w:t>irrelevant</w:t>
      </w:r>
      <w:r w:rsidRPr="00A15E85">
        <w:rPr>
          <w:rStyle w:val="StyleUnderline"/>
        </w:rPr>
        <w:t xml:space="preserve"> to whether</w:t>
      </w:r>
      <w:r w:rsidRPr="00A15E85">
        <w:rPr>
          <w:sz w:val="16"/>
        </w:rPr>
        <w:t xml:space="preserve"> or not </w:t>
      </w:r>
      <w:r w:rsidRPr="00A15E85">
        <w:rPr>
          <w:rStyle w:val="StyleUnderline"/>
        </w:rPr>
        <w:t xml:space="preserve">one matters </w:t>
      </w:r>
      <w:r w:rsidRPr="003E6F11">
        <w:rPr>
          <w:rStyle w:val="Emphasis"/>
          <w:highlight w:val="cyan"/>
        </w:rPr>
        <w:t>ethically</w:t>
      </w:r>
      <w:r w:rsidRPr="00A15E85">
        <w:rPr>
          <w:rStyle w:val="StyleUnderline"/>
        </w:rPr>
        <w:t xml:space="preserve">: e.g., the suffering of a child in Johannesburg is </w:t>
      </w:r>
      <w:r w:rsidRPr="00A15E85">
        <w:rPr>
          <w:rStyle w:val="Emphasis"/>
        </w:rPr>
        <w:t>just as bad as</w:t>
      </w:r>
      <w:r w:rsidRPr="00A15E85">
        <w:rPr>
          <w:sz w:val="16"/>
        </w:rPr>
        <w:t xml:space="preserve"> the </w:t>
      </w:r>
      <w:r w:rsidRPr="00A15E85">
        <w:rPr>
          <w:rStyle w:val="StyleUnderline"/>
        </w:rPr>
        <w:t>suffering</w:t>
      </w:r>
      <w:r w:rsidRPr="00A15E85">
        <w:rPr>
          <w:sz w:val="16"/>
        </w:rPr>
        <w:t xml:space="preserve"> of a child </w:t>
      </w:r>
      <w:r w:rsidRPr="00A15E85">
        <w:rPr>
          <w:rStyle w:val="StyleUnderline"/>
        </w:rPr>
        <w:t>in</w:t>
      </w:r>
      <w:r w:rsidRPr="00A15E85">
        <w:rPr>
          <w:sz w:val="16"/>
        </w:rPr>
        <w:t xml:space="preserve"> Copenhagen, </w:t>
      </w:r>
      <w:r w:rsidRPr="00A15E85">
        <w:rPr>
          <w:rStyle w:val="StyleUnderline"/>
        </w:rPr>
        <w:t>Beijing</w:t>
      </w:r>
      <w:r w:rsidRPr="00A15E85">
        <w:rPr>
          <w:sz w:val="16"/>
        </w:rPr>
        <w:t xml:space="preserve">, or Honolulu. And </w:t>
      </w:r>
      <w:r w:rsidRPr="003E6F11">
        <w:rPr>
          <w:rStyle w:val="Emphasis"/>
          <w:highlight w:val="cyan"/>
        </w:rPr>
        <w:t>since</w:t>
      </w:r>
      <w:r w:rsidRPr="00A15E85">
        <w:rPr>
          <w:rStyle w:val="Emphasis"/>
        </w:rPr>
        <w:t xml:space="preserve"> modern </w:t>
      </w:r>
      <w:r w:rsidRPr="003E6F11">
        <w:rPr>
          <w:rStyle w:val="Emphasis"/>
          <w:highlight w:val="cyan"/>
        </w:rPr>
        <w:t>physics</w:t>
      </w:r>
      <w:r w:rsidRPr="003E6F11">
        <w:rPr>
          <w:rStyle w:val="StyleUnderline"/>
          <w:highlight w:val="cyan"/>
        </w:rPr>
        <w:t xml:space="preserve"> reveals</w:t>
      </w:r>
      <w:r w:rsidRPr="00A15E85">
        <w:rPr>
          <w:sz w:val="16"/>
        </w:rPr>
        <w:t xml:space="preserve"> that </w:t>
      </w:r>
      <w:r w:rsidRPr="00A15E85">
        <w:rPr>
          <w:rStyle w:val="StyleUnderline"/>
        </w:rPr>
        <w:t xml:space="preserve">space and time form </w:t>
      </w:r>
      <w:r w:rsidRPr="00A15E85">
        <w:rPr>
          <w:rStyle w:val="Emphasis"/>
        </w:rPr>
        <w:t>a unified four-dimensional continuum (called “</w:t>
      </w:r>
      <w:r w:rsidRPr="003E6F11">
        <w:rPr>
          <w:rStyle w:val="Emphasis"/>
          <w:highlight w:val="cyan"/>
        </w:rPr>
        <w:t>spacetime</w:t>
      </w:r>
      <w:r w:rsidRPr="00A15E85">
        <w:rPr>
          <w:rStyle w:val="Emphasis"/>
        </w:rPr>
        <w:t>”)</w:t>
      </w:r>
      <w:r w:rsidRPr="003E6F11">
        <w:rPr>
          <w:rStyle w:val="StyleUnderline"/>
        </w:rPr>
        <w:t xml:space="preserve">, there don’t appear to be </w:t>
      </w:r>
      <w:r w:rsidRPr="003E6F11">
        <w:rPr>
          <w:rStyle w:val="Emphasis"/>
        </w:rPr>
        <w:t>any fundamental reasons</w:t>
      </w:r>
      <w:r w:rsidRPr="003E6F11">
        <w:rPr>
          <w:rStyle w:val="StyleUnderline"/>
        </w:rPr>
        <w:t xml:space="preserve"> for privileging </w:t>
      </w:r>
      <w:r w:rsidRPr="003E6F11">
        <w:rPr>
          <w:rStyle w:val="Emphasis"/>
        </w:rPr>
        <w:t>one dimension over another</w:t>
      </w:r>
      <w:r w:rsidRPr="003E6F11">
        <w:rPr>
          <w:rStyle w:val="StyleUnderline"/>
        </w:rPr>
        <w:t>, meaning</w:t>
      </w:r>
      <w:r w:rsidRPr="003E6F11">
        <w:rPr>
          <w:sz w:val="16"/>
        </w:rPr>
        <w:t xml:space="preserve"> that </w:t>
      </w:r>
      <w:r w:rsidRPr="003E6F11">
        <w:rPr>
          <w:rStyle w:val="StyleUnderline"/>
        </w:rPr>
        <w:t xml:space="preserve">“affecting </w:t>
      </w:r>
      <w:r w:rsidRPr="003E6F11">
        <w:rPr>
          <w:rStyle w:val="Emphasis"/>
        </w:rPr>
        <w:t>a temporally distant individual</w:t>
      </w:r>
      <w:r w:rsidRPr="003E6F11">
        <w:rPr>
          <w:sz w:val="16"/>
        </w:rPr>
        <w:t xml:space="preserve"> in the future </w:t>
      </w:r>
      <w:r w:rsidRPr="003E6F11">
        <w:rPr>
          <w:rStyle w:val="StyleUnderline"/>
        </w:rPr>
        <w:t xml:space="preserve">is similar to affecting </w:t>
      </w:r>
      <w:r w:rsidRPr="003E6F11">
        <w:rPr>
          <w:rStyle w:val="Emphasis"/>
        </w:rPr>
        <w:t>a spatially distant individual</w:t>
      </w:r>
      <w:r w:rsidRPr="003E6F11">
        <w:rPr>
          <w:rStyle w:val="StyleUnderline"/>
        </w:rPr>
        <w:t>” right now</w:t>
      </w:r>
      <w:r w:rsidRPr="003E6F11">
        <w:rPr>
          <w:sz w:val="16"/>
        </w:rPr>
        <w:t xml:space="preserve">.67 </w:t>
      </w:r>
      <w:r w:rsidRPr="003E6F11">
        <w:rPr>
          <w:rStyle w:val="StyleUnderline"/>
          <w:highlight w:val="cyan"/>
        </w:rPr>
        <w:t>If one rejects “space discounting”</w:t>
      </w:r>
      <w:r w:rsidRPr="00A15E85">
        <w:rPr>
          <w:sz w:val="16"/>
        </w:rPr>
        <w:t xml:space="preserve"> (or devaluing the lives of people who are spatially distant from us), </w:t>
      </w:r>
      <w:r w:rsidRPr="003E6F11">
        <w:rPr>
          <w:rStyle w:val="StyleUnderline"/>
          <w:highlight w:val="cyan"/>
        </w:rPr>
        <w:t>one should</w:t>
      </w:r>
      <w:r w:rsidRPr="00A15E85">
        <w:rPr>
          <w:rStyle w:val="StyleUnderline"/>
        </w:rPr>
        <w:t xml:space="preserve"> </w:t>
      </w:r>
      <w:r w:rsidRPr="00A15E85">
        <w:rPr>
          <w:rStyle w:val="Emphasis"/>
        </w:rPr>
        <w:t xml:space="preserve">also </w:t>
      </w:r>
      <w:r w:rsidRPr="003E6F11">
        <w:rPr>
          <w:rStyle w:val="Emphasis"/>
          <w:highlight w:val="cyan"/>
        </w:rPr>
        <w:t>reject</w:t>
      </w:r>
      <w:r w:rsidRPr="003E6F11">
        <w:rPr>
          <w:rStyle w:val="StyleUnderline"/>
          <w:highlight w:val="cyan"/>
        </w:rPr>
        <w:t xml:space="preserve"> “time discounting”</w:t>
      </w:r>
      <w:r w:rsidRPr="00A15E85">
        <w:rPr>
          <w:sz w:val="16"/>
        </w:rPr>
        <w:t xml:space="preserve"> (or devaluing the lives of people who are temporally distant from us).</w:t>
      </w:r>
    </w:p>
    <w:p w14:paraId="342A6986" w14:textId="77777777" w:rsidR="00811A82" w:rsidRPr="00A15E85" w:rsidRDefault="00811A82" w:rsidP="00811A82">
      <w:pPr>
        <w:rPr>
          <w:sz w:val="16"/>
        </w:rPr>
      </w:pPr>
      <w:r w:rsidRPr="00A15E85">
        <w:rPr>
          <w:sz w:val="16"/>
        </w:rPr>
        <w:t xml:space="preserve">Furthermore, as the risk expert Jason Matheny observes, </w:t>
      </w:r>
      <w:r w:rsidRPr="00313B01">
        <w:rPr>
          <w:rStyle w:val="Emphasis"/>
          <w:highlight w:val="cyan"/>
        </w:rPr>
        <w:t>time discounting</w:t>
      </w:r>
      <w:r w:rsidRPr="00A15E85">
        <w:rPr>
          <w:rStyle w:val="StyleUnderline"/>
        </w:rPr>
        <w:t xml:space="preserve"> future lives </w:t>
      </w:r>
      <w:r w:rsidRPr="00313B01">
        <w:rPr>
          <w:rStyle w:val="StyleUnderline"/>
          <w:highlight w:val="cyan"/>
        </w:rPr>
        <w:t>yields conclusions</w:t>
      </w:r>
      <w:r w:rsidRPr="00A15E85">
        <w:rPr>
          <w:sz w:val="16"/>
        </w:rPr>
        <w:t xml:space="preserve"> that </w:t>
      </w:r>
      <w:r w:rsidRPr="00313B01">
        <w:rPr>
          <w:rStyle w:val="StyleUnderline"/>
          <w:highlight w:val="cyan"/>
        </w:rPr>
        <w:t>“</w:t>
      </w:r>
      <w:r w:rsidRPr="00313B01">
        <w:rPr>
          <w:rStyle w:val="Emphasis"/>
          <w:highlight w:val="cyan"/>
        </w:rPr>
        <w:t>few of us</w:t>
      </w:r>
      <w:r w:rsidRPr="00313B01">
        <w:rPr>
          <w:rStyle w:val="StyleUnderline"/>
          <w:highlight w:val="cyan"/>
        </w:rPr>
        <w:t xml:space="preserve"> would accept</w:t>
      </w:r>
      <w:r w:rsidRPr="00A15E85">
        <w:rPr>
          <w:rStyle w:val="StyleUnderline"/>
        </w:rPr>
        <w:t xml:space="preserve"> as being ethical.”</w:t>
      </w:r>
      <w:r w:rsidRPr="00A15E85">
        <w:rPr>
          <w:sz w:val="16"/>
        </w:rPr>
        <w:t xml:space="preserve">68 For example, </w:t>
      </w:r>
      <w:r w:rsidRPr="00313B01">
        <w:rPr>
          <w:rStyle w:val="StyleUnderline"/>
          <w:highlight w:val="cyan"/>
        </w:rPr>
        <w:t>if one were to discount</w:t>
      </w:r>
      <w:r w:rsidRPr="00A15E85">
        <w:rPr>
          <w:sz w:val="16"/>
        </w:rPr>
        <w:t xml:space="preserve"> future “lives </w:t>
      </w:r>
      <w:r w:rsidRPr="00313B01">
        <w:rPr>
          <w:rStyle w:val="StyleUnderline"/>
          <w:highlight w:val="cyan"/>
        </w:rPr>
        <w:t>at</w:t>
      </w:r>
      <w:r w:rsidRPr="00A15E85">
        <w:rPr>
          <w:rStyle w:val="StyleUnderline"/>
        </w:rPr>
        <w:t xml:space="preserve"> </w:t>
      </w:r>
      <w:r w:rsidRPr="00A15E85">
        <w:rPr>
          <w:rStyle w:val="Emphasis"/>
        </w:rPr>
        <w:t xml:space="preserve">a </w:t>
      </w:r>
      <w:r w:rsidRPr="00313B01">
        <w:rPr>
          <w:rStyle w:val="Emphasis"/>
          <w:highlight w:val="cyan"/>
        </w:rPr>
        <w:t>5%</w:t>
      </w:r>
      <w:r w:rsidRPr="00A15E85">
        <w:rPr>
          <w:rStyle w:val="Emphasis"/>
        </w:rPr>
        <w:t xml:space="preserve"> annual rate</w:t>
      </w:r>
      <w:r w:rsidRPr="00A15E85">
        <w:rPr>
          <w:sz w:val="16"/>
        </w:rPr>
        <w:t xml:space="preserve">, a life today would have greater intrinsic value than a billion lives 400 years hence”—i.e., </w:t>
      </w:r>
      <w:r w:rsidRPr="00313B01">
        <w:rPr>
          <w:rStyle w:val="Emphasis"/>
          <w:highlight w:val="cyan"/>
        </w:rPr>
        <w:t>a</w:t>
      </w:r>
      <w:r w:rsidRPr="00A15E85">
        <w:rPr>
          <w:rStyle w:val="Emphasis"/>
        </w:rPr>
        <w:t xml:space="preserve"> single </w:t>
      </w:r>
      <w:r w:rsidRPr="00313B01">
        <w:rPr>
          <w:rStyle w:val="Emphasis"/>
          <w:highlight w:val="cyan"/>
        </w:rPr>
        <w:t>person</w:t>
      </w:r>
      <w:r w:rsidRPr="00313B01">
        <w:rPr>
          <w:rStyle w:val="StyleUnderline"/>
          <w:highlight w:val="cyan"/>
        </w:rPr>
        <w:t xml:space="preserve"> dying </w:t>
      </w:r>
      <w:r w:rsidRPr="00313B01">
        <w:rPr>
          <w:rStyle w:val="Emphasis"/>
          <w:highlight w:val="cyan"/>
        </w:rPr>
        <w:t>this evening</w:t>
      </w:r>
      <w:r w:rsidRPr="00313B01">
        <w:rPr>
          <w:rStyle w:val="StyleUnderline"/>
          <w:highlight w:val="cyan"/>
        </w:rPr>
        <w:t xml:space="preserve"> would constitute </w:t>
      </w:r>
      <w:r w:rsidRPr="00313B01">
        <w:rPr>
          <w:rStyle w:val="Emphasis"/>
          <w:highlight w:val="cyan"/>
        </w:rPr>
        <w:t>a worse</w:t>
      </w:r>
      <w:r w:rsidRPr="00A15E85">
        <w:rPr>
          <w:rStyle w:val="Emphasis"/>
        </w:rPr>
        <w:t xml:space="preserve"> moral </w:t>
      </w:r>
      <w:r w:rsidRPr="00313B01">
        <w:rPr>
          <w:rStyle w:val="Emphasis"/>
          <w:highlight w:val="cyan"/>
        </w:rPr>
        <w:t>tragedy</w:t>
      </w:r>
      <w:r w:rsidRPr="00313B01">
        <w:rPr>
          <w:rStyle w:val="StyleUnderline"/>
          <w:highlight w:val="cyan"/>
        </w:rPr>
        <w:t xml:space="preserve"> than </w:t>
      </w:r>
      <w:r w:rsidRPr="00313B01">
        <w:rPr>
          <w:rStyle w:val="Emphasis"/>
          <w:highlight w:val="cyan"/>
        </w:rPr>
        <w:t>a</w:t>
      </w:r>
      <w:r w:rsidRPr="00A15E85">
        <w:rPr>
          <w:rStyle w:val="Emphasis"/>
        </w:rPr>
        <w:t xml:space="preserve"> global </w:t>
      </w:r>
      <w:r w:rsidRPr="00313B01">
        <w:rPr>
          <w:rStyle w:val="Emphasis"/>
          <w:highlight w:val="cyan"/>
        </w:rPr>
        <w:t>catastrophe</w:t>
      </w:r>
      <w:r w:rsidRPr="00313B01">
        <w:rPr>
          <w:rStyle w:val="StyleUnderline"/>
          <w:highlight w:val="cyan"/>
        </w:rPr>
        <w:t xml:space="preserve"> that kills </w:t>
      </w:r>
      <w:r w:rsidRPr="00313B01">
        <w:rPr>
          <w:rStyle w:val="Emphasis"/>
          <w:highlight w:val="cyan"/>
        </w:rPr>
        <w:t>1 billion</w:t>
      </w:r>
      <w:r w:rsidRPr="00A15E85">
        <w:rPr>
          <w:rStyle w:val="Emphasis"/>
        </w:rPr>
        <w:t xml:space="preserve"> people</w:t>
      </w:r>
      <w:r w:rsidRPr="00A15E85">
        <w:rPr>
          <w:rStyle w:val="StyleUnderline"/>
        </w:rPr>
        <w:t xml:space="preserve"> </w:t>
      </w:r>
      <w:r w:rsidRPr="00313B01">
        <w:rPr>
          <w:rStyle w:val="StyleUnderline"/>
          <w:highlight w:val="cyan"/>
        </w:rPr>
        <w:t xml:space="preserve">in </w:t>
      </w:r>
      <w:r w:rsidRPr="00313B01">
        <w:rPr>
          <w:rStyle w:val="Emphasis"/>
          <w:highlight w:val="cyan"/>
        </w:rPr>
        <w:t>four centuries</w:t>
      </w:r>
      <w:r w:rsidRPr="00A15E85">
        <w:rPr>
          <w:sz w:val="16"/>
        </w:rPr>
        <w:t xml:space="preserve">.69 Similarly, a 10 percent annual discount rate would entail that one person today is equal in value to an unfathomable 4.96 x 1020 people 500 years from now.70 This line of reasoning appears to be not only misguided but outrageously wrongheaded, from which it follows that </w:t>
      </w:r>
      <w:r w:rsidRPr="00A15E85">
        <w:rPr>
          <w:rStyle w:val="StyleUnderline"/>
        </w:rPr>
        <w:t xml:space="preserve">discounting human lives is </w:t>
      </w:r>
      <w:r w:rsidRPr="00A15E85">
        <w:rPr>
          <w:rStyle w:val="Emphasis"/>
        </w:rPr>
        <w:t>deeply problematic</w:t>
      </w:r>
      <w:r w:rsidRPr="00A15E85">
        <w:rPr>
          <w:sz w:val="16"/>
        </w:rPr>
        <w:t>.71</w:t>
      </w:r>
    </w:p>
    <w:p w14:paraId="5A1EFB3E" w14:textId="77777777" w:rsidR="00811A82" w:rsidRPr="00A15E85" w:rsidRDefault="00811A82" w:rsidP="00811A82">
      <w:pPr>
        <w:rPr>
          <w:sz w:val="16"/>
        </w:rPr>
      </w:pPr>
      <w:r w:rsidRPr="00A15E85">
        <w:rPr>
          <w:sz w:val="16"/>
        </w:rPr>
        <w:t>The futurist Wendell Bell offers seven additional reasons that contemporary generations have obligations to future generations. These are:</w:t>
      </w:r>
    </w:p>
    <w:p w14:paraId="719950E3" w14:textId="77777777" w:rsidR="00811A82" w:rsidRPr="00A15E85" w:rsidRDefault="00811A82" w:rsidP="00811A82">
      <w:pPr>
        <w:rPr>
          <w:sz w:val="16"/>
        </w:rPr>
      </w:pPr>
      <w:r w:rsidRPr="00A15E85">
        <w:rPr>
          <w:sz w:val="16"/>
        </w:rPr>
        <w:t xml:space="preserve">(1) </w:t>
      </w:r>
      <w:r w:rsidRPr="00A15E85">
        <w:rPr>
          <w:rStyle w:val="StyleUnderline"/>
        </w:rPr>
        <w:t>A concern for present people implies a concern for future people. There is no “</w:t>
      </w:r>
      <w:r w:rsidRPr="00A15E85">
        <w:rPr>
          <w:rStyle w:val="Emphasis"/>
        </w:rPr>
        <w:t>clear demarcation</w:t>
      </w:r>
      <w:r w:rsidRPr="00A15E85">
        <w:rPr>
          <w:rStyle w:val="StyleUnderline"/>
        </w:rPr>
        <w:t xml:space="preserve"> … between one generation and the next,”</w:t>
      </w:r>
      <w:r w:rsidRPr="00A15E85">
        <w:rPr>
          <w:sz w:val="16"/>
        </w:rPr>
        <w:t xml:space="preserve"> meaning that “a concern for people living now carries us a considerable way into caring about future people.” Imagine that you have children who have children. You care about your grandchildren, who will one day care about their own grandchildren. The result is an unbroken chain of caring that extends indefinitely into the future.</w:t>
      </w:r>
    </w:p>
    <w:p w14:paraId="21C10CBA" w14:textId="77777777" w:rsidR="00811A82" w:rsidRPr="00A15E85" w:rsidRDefault="00811A82" w:rsidP="00811A82">
      <w:pPr>
        <w:rPr>
          <w:sz w:val="16"/>
        </w:rPr>
      </w:pPr>
      <w:r w:rsidRPr="00A15E85">
        <w:rPr>
          <w:sz w:val="16"/>
        </w:rPr>
        <w:t xml:space="preserve">(2) </w:t>
      </w:r>
      <w:r w:rsidRPr="00A15E85">
        <w:rPr>
          <w:rStyle w:val="Emphasis"/>
        </w:rPr>
        <w:t xml:space="preserve">Thought </w:t>
      </w:r>
      <w:r w:rsidRPr="00F8555A">
        <w:rPr>
          <w:rStyle w:val="Emphasis"/>
          <w:highlight w:val="cyan"/>
        </w:rPr>
        <w:t>experiments</w:t>
      </w:r>
      <w:r w:rsidRPr="00A15E85">
        <w:rPr>
          <w:sz w:val="16"/>
        </w:rPr>
        <w:t xml:space="preserve"> in which choosers do not know to which generation they belong </w:t>
      </w:r>
      <w:r w:rsidRPr="00A15E85">
        <w:rPr>
          <w:rStyle w:val="Emphasis"/>
        </w:rPr>
        <w:t xml:space="preserve">rationally </w:t>
      </w:r>
      <w:r w:rsidRPr="00F8555A">
        <w:rPr>
          <w:rStyle w:val="Emphasis"/>
          <w:highlight w:val="cyan"/>
        </w:rPr>
        <w:t>imply</w:t>
      </w:r>
      <w:r w:rsidRPr="00F8555A">
        <w:rPr>
          <w:rStyle w:val="StyleUnderline"/>
          <w:highlight w:val="cyan"/>
        </w:rPr>
        <w:t xml:space="preserve"> a concern for</w:t>
      </w:r>
      <w:r w:rsidRPr="00A15E85">
        <w:rPr>
          <w:rStyle w:val="StyleUnderline"/>
        </w:rPr>
        <w:t xml:space="preserve"> </w:t>
      </w:r>
      <w:r w:rsidRPr="00A15E85">
        <w:rPr>
          <w:sz w:val="16"/>
        </w:rPr>
        <w:t xml:space="preserve">both present and </w:t>
      </w:r>
      <w:r w:rsidRPr="00F8555A">
        <w:rPr>
          <w:rStyle w:val="StyleUnderline"/>
          <w:highlight w:val="cyan"/>
        </w:rPr>
        <w:t>future people</w:t>
      </w:r>
      <w:r w:rsidRPr="00A15E85">
        <w:rPr>
          <w:sz w:val="16"/>
        </w:rPr>
        <w:t>. If one knows nothing about which generation one will live and is asked “to choose how each generation ought to behave, consuming now or saving and preparing for the future,” rational choosers will “allow for the well-being of both present and future generations.” (</w:t>
      </w:r>
      <w:r w:rsidRPr="00F8555A">
        <w:rPr>
          <w:rStyle w:val="StyleUnderline"/>
          <w:highlight w:val="cyan"/>
        </w:rPr>
        <w:t>This</w:t>
      </w:r>
      <w:r w:rsidRPr="00A15E85">
        <w:rPr>
          <w:sz w:val="16"/>
        </w:rPr>
        <w:t xml:space="preserve"> thought experiment </w:t>
      </w:r>
      <w:r w:rsidRPr="00F8555A">
        <w:rPr>
          <w:rStyle w:val="StyleUnderline"/>
          <w:highlight w:val="cyan"/>
        </w:rPr>
        <w:t>borrows from</w:t>
      </w:r>
      <w:r w:rsidRPr="00A15E85">
        <w:rPr>
          <w:rStyle w:val="StyleUnderline"/>
        </w:rPr>
        <w:t xml:space="preserve"> </w:t>
      </w:r>
      <w:r w:rsidRPr="00A15E85">
        <w:rPr>
          <w:rStyle w:val="Emphasis"/>
        </w:rPr>
        <w:t>John Rawls’s idea</w:t>
      </w:r>
      <w:r w:rsidRPr="00A15E85">
        <w:rPr>
          <w:rStyle w:val="StyleUnderline"/>
        </w:rPr>
        <w:t xml:space="preserve"> of </w:t>
      </w:r>
      <w:r w:rsidRPr="00F8555A">
        <w:rPr>
          <w:rStyle w:val="Emphasis"/>
          <w:highlight w:val="cyan"/>
        </w:rPr>
        <w:t>the “original position,”</w:t>
      </w:r>
      <w:r w:rsidRPr="00A15E85">
        <w:rPr>
          <w:sz w:val="16"/>
        </w:rPr>
        <w:t xml:space="preserve"> in which </w:t>
      </w:r>
      <w:r w:rsidRPr="00F8555A">
        <w:rPr>
          <w:rStyle w:val="StyleUnderline"/>
          <w:highlight w:val="cyan"/>
        </w:rPr>
        <w:t>people select principles</w:t>
      </w:r>
      <w:r w:rsidRPr="00A15E85">
        <w:rPr>
          <w:rStyle w:val="StyleUnderline"/>
        </w:rPr>
        <w:t xml:space="preserve"> </w:t>
      </w:r>
      <w:r w:rsidRPr="00F8555A">
        <w:rPr>
          <w:rStyle w:val="StyleUnderline"/>
        </w:rPr>
        <w:t>up</w:t>
      </w:r>
      <w:r w:rsidRPr="00F8555A">
        <w:rPr>
          <w:rStyle w:val="StyleUnderline"/>
          <w:highlight w:val="cyan"/>
        </w:rPr>
        <w:t>on</w:t>
      </w:r>
      <w:r w:rsidRPr="00A15E85">
        <w:rPr>
          <w:rStyle w:val="StyleUnderline"/>
        </w:rPr>
        <w:t xml:space="preserve"> which </w:t>
      </w:r>
      <w:r w:rsidRPr="00F8555A">
        <w:rPr>
          <w:rStyle w:val="StyleUnderline"/>
          <w:highlight w:val="cyan"/>
        </w:rPr>
        <w:t>society</w:t>
      </w:r>
      <w:r w:rsidRPr="00A15E85">
        <w:rPr>
          <w:rStyle w:val="StyleUnderline"/>
        </w:rPr>
        <w:t xml:space="preserve"> will be based </w:t>
      </w:r>
      <w:r w:rsidRPr="00F8555A">
        <w:rPr>
          <w:rStyle w:val="StyleUnderline"/>
          <w:highlight w:val="cyan"/>
        </w:rPr>
        <w:t>without knowing</w:t>
      </w:r>
      <w:r w:rsidRPr="00A15E85">
        <w:rPr>
          <w:sz w:val="16"/>
        </w:rPr>
        <w:t xml:space="preserve"> anything about </w:t>
      </w:r>
      <w:r w:rsidRPr="00A15E85">
        <w:rPr>
          <w:rStyle w:val="StyleUnderline"/>
        </w:rPr>
        <w:t xml:space="preserve">their gender, ethnicity, social </w:t>
      </w:r>
      <w:r w:rsidRPr="00F8555A">
        <w:rPr>
          <w:rStyle w:val="StyleUnderline"/>
          <w:highlight w:val="cyan"/>
        </w:rPr>
        <w:t>status</w:t>
      </w:r>
      <w:r w:rsidRPr="00A15E85">
        <w:rPr>
          <w:rStyle w:val="StyleUnderline"/>
        </w:rPr>
        <w:t>, and so on</w:t>
      </w:r>
      <w:r w:rsidRPr="00A15E85">
        <w:rPr>
          <w:sz w:val="16"/>
        </w:rPr>
        <w:t xml:space="preserve">.72) It follows that </w:t>
      </w:r>
      <w:r w:rsidRPr="00A15E85">
        <w:rPr>
          <w:rStyle w:val="StyleUnderline"/>
        </w:rPr>
        <w:t>“we ought to care about</w:t>
      </w:r>
      <w:r w:rsidRPr="00A15E85">
        <w:rPr>
          <w:sz w:val="16"/>
        </w:rPr>
        <w:t xml:space="preserve"> the well-being of </w:t>
      </w:r>
      <w:r w:rsidRPr="00A15E85">
        <w:rPr>
          <w:rStyle w:val="Emphasis"/>
        </w:rPr>
        <w:t>future people</w:t>
      </w:r>
      <w:r w:rsidRPr="00A15E85">
        <w:rPr>
          <w:rStyle w:val="StyleUnderline"/>
        </w:rPr>
        <w:t xml:space="preserve"> because that is what </w:t>
      </w:r>
      <w:r w:rsidRPr="00A15E85">
        <w:rPr>
          <w:rStyle w:val="Emphasis"/>
        </w:rPr>
        <w:t>rational people</w:t>
      </w:r>
      <w:r w:rsidRPr="00A15E85">
        <w:rPr>
          <w:rStyle w:val="StyleUnderline"/>
        </w:rPr>
        <w:t xml:space="preserve"> would choose</w:t>
      </w:r>
      <w:r w:rsidRPr="00A15E85">
        <w:rPr>
          <w:sz w:val="16"/>
        </w:rPr>
        <w:t xml:space="preserve"> to do </w:t>
      </w:r>
      <w:r w:rsidRPr="00A15E85">
        <w:rPr>
          <w:rStyle w:val="StyleUnderline"/>
        </w:rPr>
        <w:t>if they did not know what generation they were in.”</w:t>
      </w:r>
    </w:p>
    <w:p w14:paraId="06120395" w14:textId="77777777" w:rsidR="00811A82" w:rsidRPr="00A15E85" w:rsidRDefault="00811A82" w:rsidP="00811A82">
      <w:pPr>
        <w:rPr>
          <w:sz w:val="16"/>
        </w:rPr>
      </w:pPr>
      <w:r w:rsidRPr="00A15E85">
        <w:rPr>
          <w:sz w:val="16"/>
        </w:rPr>
        <w:t>(3) Regarding the natural resources of the earth, present generations have no right to use to the point of depletion or to poison what they did not create. Since natural resources were not produced by any human, “everyone has a right to their use, including members of future generations.” Therefore, “the members of the present generation have an obligation to future generations of leaving the earth’s life-sustaining capacities in as good a shape as they found them or of providing compensating benefits of life-sustaining worth equal to the damage that they do.”</w:t>
      </w:r>
    </w:p>
    <w:p w14:paraId="7C200D98" w14:textId="77777777" w:rsidR="00811A82" w:rsidRPr="00A15E85" w:rsidRDefault="00811A82" w:rsidP="00811A82">
      <w:pPr>
        <w:rPr>
          <w:sz w:val="16"/>
        </w:rPr>
      </w:pPr>
      <w:r w:rsidRPr="00A15E85">
        <w:rPr>
          <w:sz w:val="16"/>
        </w:rPr>
        <w:t>(4) Past generations left many of the public goods that they created not only to the present generation but to future generations as well. This suggests that “no generation has the right to use up, totally consume, or destroy the existing human heritage, whether material, social, or cultural, so that it is no longer available to future generations.”</w:t>
      </w:r>
    </w:p>
    <w:p w14:paraId="74B66F56" w14:textId="77777777" w:rsidR="00811A82" w:rsidRPr="00A15E85" w:rsidRDefault="00811A82" w:rsidP="00811A82">
      <w:pPr>
        <w:rPr>
          <w:sz w:val="16"/>
        </w:rPr>
      </w:pPr>
      <w:r w:rsidRPr="00A15E85">
        <w:rPr>
          <w:sz w:val="16"/>
        </w:rPr>
        <w:t xml:space="preserve">(5) </w:t>
      </w:r>
      <w:r w:rsidRPr="00A15E85">
        <w:rPr>
          <w:rStyle w:val="Emphasis"/>
        </w:rPr>
        <w:t>Humble ignorance</w:t>
      </w:r>
      <w:r w:rsidRPr="00A15E85">
        <w:rPr>
          <w:rStyle w:val="StyleUnderline"/>
        </w:rPr>
        <w:t xml:space="preserve"> ought to lead </w:t>
      </w:r>
      <w:r w:rsidRPr="00A15E85">
        <w:rPr>
          <w:rStyle w:val="Emphasis"/>
        </w:rPr>
        <w:t>present generations</w:t>
      </w:r>
      <w:r w:rsidRPr="00A15E85">
        <w:rPr>
          <w:rStyle w:val="StyleUnderline"/>
        </w:rPr>
        <w:t xml:space="preserve"> to act with prudence toward </w:t>
      </w:r>
      <w:r w:rsidRPr="00A15E85">
        <w:rPr>
          <w:rStyle w:val="Emphasis"/>
        </w:rPr>
        <w:t>the well-being</w:t>
      </w:r>
      <w:r w:rsidRPr="00A15E85">
        <w:rPr>
          <w:rStyle w:val="StyleUnderline"/>
        </w:rPr>
        <w:t xml:space="preserve"> of </w:t>
      </w:r>
      <w:r w:rsidRPr="00A15E85">
        <w:rPr>
          <w:rStyle w:val="Emphasis"/>
        </w:rPr>
        <w:t>future generations</w:t>
      </w:r>
      <w:r w:rsidRPr="00A15E85">
        <w:rPr>
          <w:sz w:val="16"/>
        </w:rPr>
        <w:t>. We are only beginning to understand the universe, and we have only the vaguest sense of “what the human destiny is or might become.” Thus, “weighted with such ignorance, the present generation ought to act prudently so as not to threaten the future survival and well-being of the human species.”</w:t>
      </w:r>
    </w:p>
    <w:p w14:paraId="15DA1E78" w14:textId="77777777" w:rsidR="00811A82" w:rsidRPr="00A15E85" w:rsidRDefault="00811A82" w:rsidP="00811A82">
      <w:pPr>
        <w:rPr>
          <w:sz w:val="16"/>
        </w:rPr>
      </w:pPr>
      <w:r w:rsidRPr="00A15E85">
        <w:rPr>
          <w:sz w:val="16"/>
        </w:rPr>
        <w:t>(6) There is a prima facie obligation of present generations to ensure that important business is not left unfinished. The term “important business” here refers to “human accomplishments, especially exceptional ones in science, art, music, literature, and technology, and also human inventions and achievements of organizational arrangements, political, economic, social, and cultural institutions, and moral philosophy.” Both this and the previous point clearly connect to the transhumanist goal of reaching new and better modes of being.</w:t>
      </w:r>
    </w:p>
    <w:p w14:paraId="6BCFAE8B" w14:textId="77777777" w:rsidR="00811A82" w:rsidRPr="00FD2091" w:rsidRDefault="00811A82" w:rsidP="00811A82">
      <w:pPr>
        <w:rPr>
          <w:sz w:val="16"/>
        </w:rPr>
      </w:pPr>
      <w:r w:rsidRPr="00A15E85">
        <w:rPr>
          <w:sz w:val="16"/>
        </w:rPr>
        <w:t xml:space="preserve">(7) </w:t>
      </w:r>
      <w:r w:rsidRPr="00A15E85">
        <w:rPr>
          <w:rStyle w:val="Emphasis"/>
        </w:rPr>
        <w:t xml:space="preserve">The present </w:t>
      </w:r>
      <w:r w:rsidRPr="00F8555A">
        <w:rPr>
          <w:rStyle w:val="Emphasis"/>
          <w:highlight w:val="cyan"/>
        </w:rPr>
        <w:t>generation’s</w:t>
      </w:r>
      <w:r w:rsidRPr="00A15E85">
        <w:rPr>
          <w:rStyle w:val="StyleUnderline"/>
        </w:rPr>
        <w:t xml:space="preserve"> caring and </w:t>
      </w:r>
      <w:r w:rsidRPr="00F8555A">
        <w:rPr>
          <w:rStyle w:val="StyleUnderline"/>
          <w:highlight w:val="cyan"/>
        </w:rPr>
        <w:t xml:space="preserve">sacrificing for </w:t>
      </w:r>
      <w:r w:rsidRPr="00F8555A">
        <w:rPr>
          <w:rStyle w:val="Emphasis"/>
          <w:highlight w:val="cyan"/>
        </w:rPr>
        <w:t>future gen</w:t>
      </w:r>
      <w:r w:rsidRPr="00F8555A">
        <w:rPr>
          <w:rStyle w:val="Emphasis"/>
        </w:rPr>
        <w:t>eration</w:t>
      </w:r>
      <w:r w:rsidRPr="00F8555A">
        <w:rPr>
          <w:rStyle w:val="Emphasis"/>
          <w:highlight w:val="cyan"/>
        </w:rPr>
        <w:t>s</w:t>
      </w:r>
      <w:r w:rsidRPr="00F8555A">
        <w:rPr>
          <w:rStyle w:val="StyleUnderline"/>
          <w:highlight w:val="cyan"/>
        </w:rPr>
        <w:t xml:space="preserve"> benefits</w:t>
      </w:r>
      <w:r w:rsidRPr="00A15E85">
        <w:rPr>
          <w:sz w:val="16"/>
        </w:rPr>
        <w:t xml:space="preserve"> not only future generations but also </w:t>
      </w:r>
      <w:r w:rsidRPr="00F8555A">
        <w:rPr>
          <w:rStyle w:val="Emphasis"/>
          <w:highlight w:val="cyan"/>
        </w:rPr>
        <w:t>itself</w:t>
      </w:r>
      <w:r w:rsidRPr="00A15E85">
        <w:rPr>
          <w:sz w:val="16"/>
        </w:rPr>
        <w:t>. One way to give life meaning is through engagement and altruistic sacrifice. In other wor</w:t>
      </w:r>
      <w:r w:rsidRPr="00F8555A">
        <w:rPr>
          <w:sz w:val="16"/>
        </w:rPr>
        <w:t xml:space="preserve">ds, </w:t>
      </w:r>
      <w:r w:rsidRPr="00F8555A">
        <w:rPr>
          <w:rStyle w:val="StyleUnderline"/>
        </w:rPr>
        <w:t>“it is through being</w:t>
      </w:r>
      <w:r w:rsidRPr="00A15E85">
        <w:rPr>
          <w:rStyle w:val="StyleUnderline"/>
        </w:rPr>
        <w:t xml:space="preserve"> </w:t>
      </w:r>
      <w:r w:rsidRPr="00F8555A">
        <w:rPr>
          <w:rStyle w:val="Emphasis"/>
          <w:highlight w:val="cyan"/>
        </w:rPr>
        <w:t>concern</w:t>
      </w:r>
      <w:r w:rsidRPr="00A15E85">
        <w:rPr>
          <w:rStyle w:val="Emphasis"/>
        </w:rPr>
        <w:t>ed</w:t>
      </w:r>
      <w:r w:rsidRPr="00A15E85">
        <w:rPr>
          <w:rStyle w:val="StyleUnderline"/>
        </w:rPr>
        <w:t xml:space="preserve"> for other people</w:t>
      </w:r>
      <w:r w:rsidRPr="00A15E85">
        <w:rPr>
          <w:sz w:val="16"/>
        </w:rPr>
        <w:t xml:space="preserve">, both living and as yet unborn, </w:t>
      </w:r>
      <w:r w:rsidRPr="00F8555A">
        <w:rPr>
          <w:rStyle w:val="StyleUnderline"/>
        </w:rPr>
        <w:t>that</w:t>
      </w:r>
      <w:r w:rsidRPr="00A15E85">
        <w:rPr>
          <w:rStyle w:val="StyleUnderline"/>
        </w:rPr>
        <w:t xml:space="preserve"> a person </w:t>
      </w:r>
      <w:r w:rsidRPr="00F8555A">
        <w:rPr>
          <w:rStyle w:val="StyleUnderline"/>
          <w:highlight w:val="cyan"/>
        </w:rPr>
        <w:t xml:space="preserve">achieves </w:t>
      </w:r>
      <w:r w:rsidRPr="00F8555A">
        <w:rPr>
          <w:rStyle w:val="Emphasis"/>
          <w:highlight w:val="cyan"/>
        </w:rPr>
        <w:t>self-enrichment</w:t>
      </w:r>
      <w:r w:rsidRPr="00A15E85">
        <w:rPr>
          <w:rStyle w:val="StyleUnderline"/>
        </w:rPr>
        <w:t xml:space="preserve"> and </w:t>
      </w:r>
      <w:r w:rsidRPr="00A15E85">
        <w:rPr>
          <w:rStyle w:val="Emphasis"/>
        </w:rPr>
        <w:t>personal satisfaction</w:t>
      </w:r>
      <w:r w:rsidRPr="00A15E85">
        <w:rPr>
          <w:rStyle w:val="StyleUnderline"/>
        </w:rPr>
        <w:t>.”</w:t>
      </w:r>
      <w:r w:rsidRPr="00A15E85">
        <w:rPr>
          <w:sz w:val="16"/>
        </w:rPr>
        <w:t xml:space="preserve"> As Bell adds, “Genuinely caring about future generations and taking effective action to benefit their well-being are objective and rational answers to the contemplation of one’s own death and the feelings of futility and despair it produces. Thus, we can strengthen ourselves by creating a community of hope.”73</w:t>
      </w:r>
    </w:p>
    <w:p w14:paraId="6CAF1C8C" w14:textId="77777777" w:rsidR="00811A82" w:rsidRDefault="00811A82" w:rsidP="00811A82">
      <w:pPr>
        <w:pStyle w:val="Heading3"/>
      </w:pPr>
      <w:r>
        <w:t>1NC – AT: No War</w:t>
      </w:r>
    </w:p>
    <w:p w14:paraId="14E716A8" w14:textId="77777777" w:rsidR="00811A82" w:rsidRDefault="00811A82" w:rsidP="00811A82">
      <w:pPr>
        <w:pStyle w:val="Heading4"/>
      </w:pPr>
      <w:r>
        <w:t xml:space="preserve">“No war” is </w:t>
      </w:r>
      <w:r>
        <w:rPr>
          <w:u w:val="single"/>
        </w:rPr>
        <w:t>bunk</w:t>
      </w:r>
      <w:r>
        <w:t>.</w:t>
      </w:r>
    </w:p>
    <w:p w14:paraId="005CDED0" w14:textId="77777777" w:rsidR="00811A82" w:rsidRPr="00DF4F99" w:rsidRDefault="00811A82" w:rsidP="00811A82">
      <w:r w:rsidRPr="00DF4F99">
        <w:rPr>
          <w:rStyle w:val="Style13ptBold"/>
        </w:rPr>
        <w:t>Clauset 18</w:t>
      </w:r>
      <w:r>
        <w:t xml:space="preserve"> – Aaron Clauset, Computer Science Professor at the University of Colorado, Computer Science PhD from the University of New Mexico. [Trends and fluctuations in the severity of interstate wars, Science Advances, 4(2), 2-2-18, https://advances.sciencemag.org/content/4/2/eaao3580]//BPS</w:t>
      </w:r>
    </w:p>
    <w:p w14:paraId="05DC7263" w14:textId="77777777" w:rsidR="00811A82" w:rsidRPr="00B64F0F" w:rsidRDefault="00811A82" w:rsidP="00811A82">
      <w:pPr>
        <w:rPr>
          <w:sz w:val="16"/>
        </w:rPr>
      </w:pPr>
      <w:r w:rsidRPr="00B64F0F">
        <w:rPr>
          <w:sz w:val="16"/>
        </w:rPr>
        <w:t xml:space="preserve">In the long run, some of the processes that promote interstate war may be intimately related to the ones that reduce it over the shorter term, through feedback loops, trade-offs, or backlash effects. For example, the persistent appeal of nationalism, the spread of which can increase the risk of interstate wars (56), is not independent of deepening economic ties via globalization (57). The investigation of these interactions will be a vital direction of future work in conflict research. However, </w:t>
      </w:r>
      <w:r w:rsidRPr="00B64F0F">
        <w:rPr>
          <w:rStyle w:val="StyleUnderline"/>
        </w:rPr>
        <w:t xml:space="preserve">without </w:t>
      </w:r>
      <w:r w:rsidRPr="00B64F0F">
        <w:rPr>
          <w:rStyle w:val="Emphasis"/>
        </w:rPr>
        <w:t>a complete understanding</w:t>
      </w:r>
      <w:r w:rsidRPr="00B64F0F">
        <w:rPr>
          <w:rStyle w:val="StyleUnderline"/>
        </w:rPr>
        <w:t xml:space="preserve"> of mechanisms that promote interstate war</w:t>
      </w:r>
      <w:r w:rsidRPr="00B64F0F">
        <w:rPr>
          <w:sz w:val="16"/>
        </w:rPr>
        <w:t xml:space="preserve">, especially the large ones, </w:t>
      </w:r>
      <w:r w:rsidRPr="00B64F0F">
        <w:rPr>
          <w:rStyle w:val="StyleUnderline"/>
        </w:rPr>
        <w:t xml:space="preserve">it is </w:t>
      </w:r>
      <w:r w:rsidRPr="00B64F0F">
        <w:rPr>
          <w:rStyle w:val="Emphasis"/>
        </w:rPr>
        <w:t>unclear</w:t>
      </w:r>
      <w:r w:rsidRPr="00B64F0F">
        <w:rPr>
          <w:rStyle w:val="StyleUnderline"/>
        </w:rPr>
        <w:t xml:space="preserve"> whether </w:t>
      </w:r>
      <w:r w:rsidRPr="00B64F0F">
        <w:rPr>
          <w:rStyle w:val="Emphasis"/>
        </w:rPr>
        <w:t>the postwar pattern</w:t>
      </w:r>
      <w:r w:rsidRPr="00B64F0F">
        <w:rPr>
          <w:rStyle w:val="StyleUnderline"/>
        </w:rPr>
        <w:t xml:space="preserve"> of peace will continue</w:t>
      </w:r>
      <w:r w:rsidRPr="00B64F0F">
        <w:rPr>
          <w:sz w:val="16"/>
        </w:rPr>
        <w:t xml:space="preserve"> or whether the formation and eventual dissolution of periods of peace are part and parcel for a dynamical but ultimately stationary system.</w:t>
      </w:r>
    </w:p>
    <w:p w14:paraId="751CE281" w14:textId="77777777" w:rsidR="00811A82" w:rsidRPr="00B64F0F" w:rsidRDefault="00811A82" w:rsidP="00811A82">
      <w:pPr>
        <w:rPr>
          <w:sz w:val="16"/>
        </w:rPr>
      </w:pPr>
      <w:r w:rsidRPr="00B64F0F">
        <w:rPr>
          <w:sz w:val="16"/>
        </w:rPr>
        <w:t>Three key difficulties for evaluating the changing likelihood of war from a mechanistic viewpoint are (i) the incomplete accounting of mechanisms, that is, it seems unlikely that every peace- or war-promoting process has been identified, (ii) the lack of understanding of “meta-mechanisms,” that is, processes that govern over very long periods of time the emergence and relevance of more specific mechanisms, and (iii) the difficulty of integrating these varied mechanisms into a single calculation. In contrast, a statistical analysis of the historical record, like the one performed here, does not require accounting for all possible mechanisms. Hence, it provides both an alternative approach to arrive at some kind of answer to a difficult question and a quantitative means by which to identify unusual patterns in need of explanation.</w:t>
      </w:r>
    </w:p>
    <w:p w14:paraId="702A7352" w14:textId="77777777" w:rsidR="00811A82" w:rsidRPr="00B64F0F" w:rsidRDefault="00811A82" w:rsidP="00811A82">
      <w:pPr>
        <w:rPr>
          <w:sz w:val="16"/>
        </w:rPr>
      </w:pPr>
      <w:r w:rsidRPr="00B64F0F">
        <w:rPr>
          <w:sz w:val="16"/>
        </w:rPr>
        <w:t xml:space="preserve">The </w:t>
      </w:r>
      <w:r w:rsidRPr="00B64F0F">
        <w:rPr>
          <w:rStyle w:val="StyleUnderline"/>
        </w:rPr>
        <w:t>analysis here finds</w:t>
      </w:r>
      <w:r w:rsidRPr="00B64F0F">
        <w:rPr>
          <w:sz w:val="16"/>
        </w:rPr>
        <w:t xml:space="preserve"> that </w:t>
      </w:r>
      <w:r w:rsidRPr="00B64F0F">
        <w:rPr>
          <w:rStyle w:val="Emphasis"/>
        </w:rPr>
        <w:t xml:space="preserve">the postwar pattern of </w:t>
      </w:r>
      <w:r w:rsidRPr="00B64F0F">
        <w:rPr>
          <w:rStyle w:val="Emphasis"/>
          <w:highlight w:val="cyan"/>
        </w:rPr>
        <w:t>peace</w:t>
      </w:r>
      <w:r w:rsidRPr="00B64F0F">
        <w:rPr>
          <w:rStyle w:val="StyleUnderline"/>
          <w:highlight w:val="cyan"/>
        </w:rPr>
        <w:t xml:space="preserve"> is</w:t>
      </w:r>
      <w:r w:rsidRPr="00B64F0F">
        <w:rPr>
          <w:rStyle w:val="StyleUnderline"/>
        </w:rPr>
        <w:t xml:space="preserve"> </w:t>
      </w:r>
      <w:r w:rsidRPr="00B64F0F">
        <w:rPr>
          <w:rStyle w:val="Emphasis"/>
        </w:rPr>
        <w:t xml:space="preserve">remarkably </w:t>
      </w:r>
      <w:r w:rsidRPr="00B64F0F">
        <w:rPr>
          <w:rStyle w:val="Emphasis"/>
          <w:highlight w:val="cyan"/>
        </w:rPr>
        <w:t>unsurprising</w:t>
      </w:r>
      <w:r w:rsidRPr="00B64F0F">
        <w:rPr>
          <w:sz w:val="16"/>
        </w:rPr>
        <w:t xml:space="preserve"> (Table 1). </w:t>
      </w:r>
      <w:r w:rsidRPr="00B64F0F">
        <w:rPr>
          <w:rStyle w:val="Emphasis"/>
        </w:rPr>
        <w:t xml:space="preserve">Similarly </w:t>
      </w:r>
      <w:r w:rsidRPr="00B64F0F">
        <w:rPr>
          <w:rStyle w:val="Emphasis"/>
          <w:highlight w:val="cyan"/>
        </w:rPr>
        <w:t>long</w:t>
      </w:r>
      <w:r w:rsidRPr="00B64F0F">
        <w:rPr>
          <w:rStyle w:val="StyleUnderline"/>
          <w:highlight w:val="cyan"/>
        </w:rPr>
        <w:t xml:space="preserve"> periods</w:t>
      </w:r>
      <w:r w:rsidRPr="00B64F0F">
        <w:rPr>
          <w:rStyle w:val="StyleUnderline"/>
        </w:rPr>
        <w:t xml:space="preserve"> of relative peace </w:t>
      </w:r>
      <w:r w:rsidRPr="00B64F0F">
        <w:rPr>
          <w:rStyle w:val="StyleUnderline"/>
          <w:highlight w:val="cyan"/>
        </w:rPr>
        <w:t xml:space="preserve">are </w:t>
      </w:r>
      <w:r w:rsidRPr="00B64F0F">
        <w:rPr>
          <w:rStyle w:val="Emphasis"/>
          <w:highlight w:val="cyan"/>
        </w:rPr>
        <w:t>common</w:t>
      </w:r>
      <w:r w:rsidRPr="00B64F0F">
        <w:rPr>
          <w:rStyle w:val="Emphasis"/>
        </w:rPr>
        <w:t xml:space="preserve"> occurrences</w:t>
      </w:r>
      <w:r w:rsidRPr="00B64F0F">
        <w:rPr>
          <w:rStyle w:val="StyleUnderline"/>
        </w:rPr>
        <w:t xml:space="preserve"> </w:t>
      </w:r>
      <w:r w:rsidRPr="00B64F0F">
        <w:rPr>
          <w:rStyle w:val="StyleUnderline"/>
          <w:highlight w:val="cyan"/>
        </w:rPr>
        <w:t>in</w:t>
      </w:r>
      <w:r w:rsidRPr="00B64F0F">
        <w:rPr>
          <w:rStyle w:val="StyleUnderline"/>
        </w:rPr>
        <w:t xml:space="preserve"> </w:t>
      </w:r>
      <w:r w:rsidRPr="00B64F0F">
        <w:rPr>
          <w:rStyle w:val="Emphasis"/>
        </w:rPr>
        <w:t xml:space="preserve">the naturally variable </w:t>
      </w:r>
      <w:r w:rsidRPr="00B64F0F">
        <w:rPr>
          <w:rStyle w:val="Emphasis"/>
          <w:highlight w:val="cyan"/>
        </w:rPr>
        <w:t>statistics</w:t>
      </w:r>
      <w:r w:rsidRPr="00B64F0F">
        <w:rPr>
          <w:rStyle w:val="StyleUnderline"/>
          <w:highlight w:val="cyan"/>
        </w:rPr>
        <w:t xml:space="preserve"> of</w:t>
      </w:r>
      <w:r w:rsidRPr="00B64F0F">
        <w:rPr>
          <w:rStyle w:val="StyleUnderline"/>
        </w:rPr>
        <w:t xml:space="preserve"> </w:t>
      </w:r>
      <w:r w:rsidRPr="00B64F0F">
        <w:rPr>
          <w:rStyle w:val="Emphasis"/>
        </w:rPr>
        <w:t xml:space="preserve">interstate </w:t>
      </w:r>
      <w:r w:rsidRPr="00B64F0F">
        <w:rPr>
          <w:rStyle w:val="Emphasis"/>
          <w:highlight w:val="cyan"/>
        </w:rPr>
        <w:t>wars</w:t>
      </w:r>
      <w:r w:rsidRPr="00B64F0F">
        <w:rPr>
          <w:sz w:val="16"/>
        </w:rPr>
        <w:t xml:space="preserve"> [a point recently made by Cirillo and Taleb (23)]. The more unusual pattern in the past two centuries is not a long period of relative peace but the markedly violent period that preceded it (in which 42% of large wars occurred over 15% of the total time). This period was so violent over such a short period of time that the subsequent long peace simply balanced the statistical books (Fig. 5B), making it entirely plausible that the timing and sizes of interstate wars since 1823 were generated by a stationary process. Hence, </w:t>
      </w:r>
      <w:r w:rsidRPr="00B64F0F">
        <w:rPr>
          <w:rStyle w:val="Emphasis"/>
        </w:rPr>
        <w:t xml:space="preserve">the long </w:t>
      </w:r>
      <w:r w:rsidRPr="00B64F0F">
        <w:rPr>
          <w:rStyle w:val="Emphasis"/>
          <w:highlight w:val="cyan"/>
        </w:rPr>
        <w:t>peace</w:t>
      </w:r>
      <w:r w:rsidRPr="00B64F0F">
        <w:rPr>
          <w:rStyle w:val="StyleUnderline"/>
          <w:highlight w:val="cyan"/>
        </w:rPr>
        <w:t xml:space="preserve"> is not evidence</w:t>
      </w:r>
      <w:r w:rsidRPr="00B64F0F">
        <w:rPr>
          <w:rStyle w:val="StyleUnderline"/>
        </w:rPr>
        <w:t xml:space="preserve"> by itself of a change in </w:t>
      </w:r>
      <w:r w:rsidRPr="00B64F0F">
        <w:rPr>
          <w:rStyle w:val="Emphasis"/>
        </w:rPr>
        <w:t>the underlying mechanisms</w:t>
      </w:r>
      <w:r w:rsidRPr="00B64F0F">
        <w:rPr>
          <w:rStyle w:val="StyleUnderline"/>
        </w:rPr>
        <w:t xml:space="preserve"> that generate conflict</w:t>
      </w:r>
      <w:r w:rsidRPr="00B64F0F">
        <w:rPr>
          <w:sz w:val="16"/>
        </w:rPr>
        <w:t xml:space="preserve"> (Fig. 4B). The analysis here estimates that </w:t>
      </w:r>
      <w:r w:rsidRPr="00B64F0F">
        <w:rPr>
          <w:rStyle w:val="Emphasis"/>
        </w:rPr>
        <w:t xml:space="preserve">the postwar pattern of relative </w:t>
      </w:r>
      <w:r w:rsidRPr="00B64F0F">
        <w:rPr>
          <w:rStyle w:val="Emphasis"/>
          <w:highlight w:val="cyan"/>
        </w:rPr>
        <w:t>peace</w:t>
      </w:r>
      <w:r w:rsidRPr="00B64F0F">
        <w:rPr>
          <w:rStyle w:val="StyleUnderline"/>
          <w:highlight w:val="cyan"/>
        </w:rPr>
        <w:t xml:space="preserve"> would need</w:t>
      </w:r>
      <w:r w:rsidRPr="00B64F0F">
        <w:rPr>
          <w:rStyle w:val="StyleUnderline"/>
        </w:rPr>
        <w:t xml:space="preserve"> to endure in its current form for </w:t>
      </w:r>
      <w:r w:rsidRPr="00B64F0F">
        <w:rPr>
          <w:rStyle w:val="Emphasis"/>
        </w:rPr>
        <w:t xml:space="preserve">at least </w:t>
      </w:r>
      <w:r w:rsidRPr="00B64F0F">
        <w:rPr>
          <w:rStyle w:val="Emphasis"/>
          <w:highlight w:val="cyan"/>
        </w:rPr>
        <w:t>another 100 years</w:t>
      </w:r>
      <w:r w:rsidRPr="00B64F0F">
        <w:rPr>
          <w:rStyle w:val="StyleUnderline"/>
          <w:highlight w:val="cyan"/>
        </w:rPr>
        <w:t xml:space="preserve"> before it would be</w:t>
      </w:r>
      <w:r w:rsidRPr="00B64F0F">
        <w:rPr>
          <w:rStyle w:val="StyleUnderline"/>
        </w:rPr>
        <w:t xml:space="preserve">come </w:t>
      </w:r>
      <w:r w:rsidRPr="00B64F0F">
        <w:rPr>
          <w:rStyle w:val="Emphasis"/>
          <w:highlight w:val="cyan"/>
        </w:rPr>
        <w:t>statistically</w:t>
      </w:r>
      <w:r w:rsidRPr="00B64F0F">
        <w:rPr>
          <w:rStyle w:val="Emphasis"/>
        </w:rPr>
        <w:t xml:space="preserve"> unusual enough</w:t>
      </w:r>
      <w:r w:rsidRPr="00B64F0F">
        <w:rPr>
          <w:rStyle w:val="StyleUnderline"/>
        </w:rPr>
        <w:t xml:space="preserve"> to justify</w:t>
      </w:r>
      <w:r w:rsidRPr="00B64F0F">
        <w:rPr>
          <w:sz w:val="16"/>
        </w:rPr>
        <w:t xml:space="preserve"> a claim that it represents </w:t>
      </w:r>
      <w:r w:rsidRPr="00B64F0F">
        <w:rPr>
          <w:rStyle w:val="Emphasis"/>
          <w:highlight w:val="cyan"/>
        </w:rPr>
        <w:t>a</w:t>
      </w:r>
      <w:r w:rsidRPr="00B64F0F">
        <w:rPr>
          <w:rStyle w:val="Emphasis"/>
        </w:rPr>
        <w:t xml:space="preserve"> genuine </w:t>
      </w:r>
      <w:r w:rsidRPr="00B64F0F">
        <w:rPr>
          <w:rStyle w:val="Emphasis"/>
          <w:highlight w:val="cyan"/>
        </w:rPr>
        <w:t>trend</w:t>
      </w:r>
      <w:r w:rsidRPr="00B64F0F">
        <w:rPr>
          <w:sz w:val="16"/>
        </w:rPr>
        <w:t xml:space="preserve"> (Fig. 5B).</w:t>
      </w:r>
    </w:p>
    <w:p w14:paraId="2796FF9C" w14:textId="77777777" w:rsidR="00811A82" w:rsidRPr="00B64F0F" w:rsidRDefault="00811A82" w:rsidP="00811A82">
      <w:pPr>
        <w:rPr>
          <w:sz w:val="16"/>
        </w:rPr>
      </w:pPr>
      <w:r w:rsidRPr="00B64F0F">
        <w:rPr>
          <w:sz w:val="16"/>
        </w:rPr>
        <w:t>A related finding is the remarkable stability of war onsets of any size since 1823 (Figs. 3 and 4B), whose statistics are consistent with a simple Poisson process, as originally proposed by Richardson (24, 25). In other words, the annual hazard rate of a new interstate war is evidently also stationary, despite changes in many relevant factors (14), including the number of states, which increased by nearly an order of magnitude over this time period.</w:t>
      </w:r>
    </w:p>
    <w:p w14:paraId="66D8D006" w14:textId="77777777" w:rsidR="00811A82" w:rsidRPr="00B64F0F" w:rsidRDefault="00811A82" w:rsidP="00811A82">
      <w:pPr>
        <w:rPr>
          <w:sz w:val="16"/>
        </w:rPr>
      </w:pPr>
      <w:r w:rsidRPr="00B64F0F">
        <w:rPr>
          <w:rStyle w:val="StyleUnderline"/>
        </w:rPr>
        <w:t xml:space="preserve">These </w:t>
      </w:r>
      <w:r w:rsidRPr="00B64F0F">
        <w:rPr>
          <w:rStyle w:val="StyleUnderline"/>
          <w:highlight w:val="cyan"/>
        </w:rPr>
        <w:t xml:space="preserve">results </w:t>
      </w:r>
      <w:r w:rsidRPr="00B64F0F">
        <w:rPr>
          <w:rStyle w:val="Emphasis"/>
          <w:highlight w:val="cyan"/>
        </w:rPr>
        <w:t>undermine</w:t>
      </w:r>
      <w:r w:rsidRPr="00B64F0F">
        <w:rPr>
          <w:sz w:val="16"/>
        </w:rPr>
        <w:t xml:space="preserve"> the </w:t>
      </w:r>
      <w:r w:rsidRPr="00B64F0F">
        <w:rPr>
          <w:rStyle w:val="StyleUnderline"/>
          <w:highlight w:val="cyan"/>
        </w:rPr>
        <w:t>optimism</w:t>
      </w:r>
      <w:r w:rsidRPr="00B64F0F">
        <w:rPr>
          <w:sz w:val="16"/>
        </w:rPr>
        <w:t xml:space="preserve"> of liberalism </w:t>
      </w:r>
      <w:r w:rsidRPr="00B64F0F">
        <w:rPr>
          <w:rStyle w:val="StyleUnderline"/>
        </w:rPr>
        <w:t>by implying</w:t>
      </w:r>
      <w:r w:rsidRPr="00B64F0F">
        <w:rPr>
          <w:sz w:val="16"/>
        </w:rPr>
        <w:t xml:space="preserve"> that </w:t>
      </w:r>
      <w:r w:rsidRPr="00B64F0F">
        <w:rPr>
          <w:rStyle w:val="Emphasis"/>
        </w:rPr>
        <w:t>the enormous efforts</w:t>
      </w:r>
      <w:r w:rsidRPr="00B64F0F">
        <w:rPr>
          <w:rStyle w:val="StyleUnderline"/>
        </w:rPr>
        <w:t xml:space="preserve"> after the Second World War</w:t>
      </w:r>
      <w:r w:rsidRPr="00B64F0F">
        <w:rPr>
          <w:sz w:val="16"/>
        </w:rPr>
        <w:t xml:space="preserve"> to reduce the likelihood of large interstate wars </w:t>
      </w:r>
      <w:r w:rsidRPr="00B64F0F">
        <w:rPr>
          <w:rStyle w:val="StyleUnderline"/>
        </w:rPr>
        <w:t xml:space="preserve">have </w:t>
      </w:r>
      <w:r w:rsidRPr="00B64F0F">
        <w:rPr>
          <w:rStyle w:val="Emphasis"/>
        </w:rPr>
        <w:t>not yet changed</w:t>
      </w:r>
      <w:r w:rsidRPr="00B64F0F">
        <w:rPr>
          <w:rStyle w:val="StyleUnderline"/>
        </w:rPr>
        <w:t xml:space="preserve"> the</w:t>
      </w:r>
      <w:r w:rsidRPr="00B64F0F">
        <w:rPr>
          <w:sz w:val="16"/>
        </w:rPr>
        <w:t xml:space="preserve"> observed </w:t>
      </w:r>
      <w:r w:rsidRPr="00B64F0F">
        <w:rPr>
          <w:rStyle w:val="StyleUnderline"/>
        </w:rPr>
        <w:t xml:space="preserve">statistics </w:t>
      </w:r>
      <w:r w:rsidRPr="00B64F0F">
        <w:rPr>
          <w:rStyle w:val="Emphasis"/>
        </w:rPr>
        <w:t>enough</w:t>
      </w:r>
      <w:r w:rsidRPr="00B64F0F">
        <w:rPr>
          <w:rStyle w:val="StyleUnderline"/>
        </w:rPr>
        <w:t xml:space="preserve"> to tell whether they are working</w:t>
      </w:r>
      <w:r w:rsidRPr="00B64F0F">
        <w:rPr>
          <w:sz w:val="16"/>
        </w:rPr>
        <w:t>. This does not lessen the face value achievement of the long peace because the severity of a large war between major powers using modern military technology could be very large, and there are real benefits beyond lives saved (15) that have come from increased economic ties, peace-time alliances, and the spread of democracy. However, it does highlight the continued relevance of the realist perspective and the appropriateness of a stationary process as the null hypothesis for patterns in interstate war. It also highlights the difficulty of understanding the role that human agency plays in driving trends and fluctuations in the statistics of interstate wars. Specifically, how can so much concerted effort, by so many individuals and organizations over so many decades of time, not be evidence of a genuine trend?</w:t>
      </w:r>
    </w:p>
    <w:p w14:paraId="26B1538B" w14:textId="77777777" w:rsidR="00811A82" w:rsidRPr="00B64F0F" w:rsidRDefault="00811A82" w:rsidP="00811A82">
      <w:pPr>
        <w:rPr>
          <w:sz w:val="16"/>
        </w:rPr>
      </w:pPr>
      <w:r w:rsidRPr="00B64F0F">
        <w:rPr>
          <w:sz w:val="16"/>
        </w:rPr>
        <w:t xml:space="preserve">The answer may be simply a shift in perspective. </w:t>
      </w:r>
      <w:r w:rsidRPr="00B64F0F">
        <w:rPr>
          <w:rStyle w:val="StyleUnderline"/>
          <w:highlight w:val="cyan"/>
        </w:rPr>
        <w:t>Evidence from</w:t>
      </w:r>
      <w:r w:rsidRPr="00B64F0F">
        <w:rPr>
          <w:rStyle w:val="StyleUnderline"/>
        </w:rPr>
        <w:t xml:space="preserve"> the study of </w:t>
      </w:r>
      <w:r w:rsidRPr="00B64F0F">
        <w:rPr>
          <w:rStyle w:val="Emphasis"/>
          <w:highlight w:val="cyan"/>
        </w:rPr>
        <w:t>complex</w:t>
      </w:r>
      <w:r w:rsidRPr="00B64F0F">
        <w:rPr>
          <w:rStyle w:val="Emphasis"/>
        </w:rPr>
        <w:t xml:space="preserve"> social</w:t>
      </w:r>
      <w:r w:rsidRPr="00B64F0F">
        <w:rPr>
          <w:rStyle w:val="StyleUnderline"/>
        </w:rPr>
        <w:t xml:space="preserve"> and </w:t>
      </w:r>
      <w:r w:rsidRPr="00B64F0F">
        <w:rPr>
          <w:rStyle w:val="Emphasis"/>
        </w:rPr>
        <w:t xml:space="preserve">biological </w:t>
      </w:r>
      <w:r w:rsidRPr="00B64F0F">
        <w:rPr>
          <w:rStyle w:val="Emphasis"/>
          <w:highlight w:val="cyan"/>
        </w:rPr>
        <w:t>systems</w:t>
      </w:r>
      <w:r w:rsidRPr="00B64F0F">
        <w:rPr>
          <w:sz w:val="16"/>
        </w:rPr>
        <w:t xml:space="preserve"> (58) </w:t>
      </w:r>
      <w:r w:rsidRPr="00B64F0F">
        <w:rPr>
          <w:rStyle w:val="StyleUnderline"/>
          <w:highlight w:val="cyan"/>
        </w:rPr>
        <w:t>suggests</w:t>
      </w:r>
      <w:r w:rsidRPr="00B64F0F">
        <w:rPr>
          <w:sz w:val="16"/>
        </w:rPr>
        <w:t xml:space="preserve"> that </w:t>
      </w:r>
      <w:r w:rsidRPr="00B64F0F">
        <w:rPr>
          <w:rStyle w:val="StyleUnderline"/>
          <w:highlight w:val="cyan"/>
        </w:rPr>
        <w:t>we</w:t>
      </w:r>
      <w:r w:rsidRPr="00B64F0F">
        <w:rPr>
          <w:sz w:val="16"/>
        </w:rPr>
        <w:t xml:space="preserve"> often </w:t>
      </w:r>
      <w:r w:rsidRPr="00B64F0F">
        <w:rPr>
          <w:rStyle w:val="StyleUnderline"/>
          <w:highlight w:val="cyan"/>
        </w:rPr>
        <w:t>underestimate</w:t>
      </w:r>
      <w:r w:rsidRPr="00B64F0F">
        <w:rPr>
          <w:rStyle w:val="StyleUnderline"/>
        </w:rPr>
        <w:t xml:space="preserve"> </w:t>
      </w:r>
      <w:r w:rsidRPr="00B64F0F">
        <w:rPr>
          <w:rStyle w:val="Emphasis"/>
        </w:rPr>
        <w:t xml:space="preserve">the importance of </w:t>
      </w:r>
      <w:r w:rsidRPr="00B64F0F">
        <w:rPr>
          <w:rStyle w:val="Emphasis"/>
          <w:highlight w:val="cyan"/>
        </w:rPr>
        <w:t>complexity</w:t>
      </w:r>
      <w:r w:rsidRPr="00B64F0F">
        <w:rPr>
          <w:rStyle w:val="StyleUnderline"/>
          <w:highlight w:val="cyan"/>
        </w:rPr>
        <w:t xml:space="preserve"> and overestimate our ability</w:t>
      </w:r>
      <w:r w:rsidRPr="00B64F0F">
        <w:rPr>
          <w:rStyle w:val="StyleUnderline"/>
        </w:rPr>
        <w:t xml:space="preserve"> to understand</w:t>
      </w:r>
      <w:r w:rsidRPr="00B64F0F">
        <w:rPr>
          <w:sz w:val="16"/>
        </w:rPr>
        <w:t xml:space="preserve"> complicated causes of </w:t>
      </w:r>
      <w:r w:rsidRPr="00B64F0F">
        <w:rPr>
          <w:rStyle w:val="StyleUnderline"/>
        </w:rPr>
        <w:t>complicated effects, especially</w:t>
      </w:r>
      <w:r w:rsidRPr="00B64F0F">
        <w:rPr>
          <w:sz w:val="16"/>
        </w:rPr>
        <w:t xml:space="preserve"> those that represent </w:t>
      </w:r>
      <w:r w:rsidRPr="00B64F0F">
        <w:rPr>
          <w:rStyle w:val="StyleUnderline"/>
        </w:rPr>
        <w:t xml:space="preserve">the aggregation of </w:t>
      </w:r>
      <w:r w:rsidRPr="00B64F0F">
        <w:rPr>
          <w:rStyle w:val="Emphasis"/>
        </w:rPr>
        <w:t>many inconsequential individual actions</w:t>
      </w:r>
      <w:r w:rsidRPr="00B64F0F">
        <w:rPr>
          <w:sz w:val="16"/>
        </w:rPr>
        <w:t>. Human agency certainly plays a critical role in shaping shorter-term dynamics and specific events in the history of interstate wars. However, the distributed and changing nature of the international system evidently moderates the impact that individuals or coalitions can have on longer-term and larger-scale system dynamics.</w:t>
      </w:r>
    </w:p>
    <w:p w14:paraId="7BDEBB68" w14:textId="77777777" w:rsidR="00811A82" w:rsidRPr="00B64F0F" w:rsidRDefault="00811A82" w:rsidP="00811A82">
      <w:pPr>
        <w:rPr>
          <w:sz w:val="16"/>
        </w:rPr>
      </w:pPr>
      <w:r w:rsidRPr="00B64F0F">
        <w:rPr>
          <w:sz w:val="16"/>
        </w:rPr>
        <w:t>In this sense, the correct level of description to understand trends in conflict may be the entire system, above the level of individual states, individual conflicts, or even individual peace- or war-promoting mechanisms. A pattern like the long peace could thus be real and understandable, produced by mechanisms that have genuinely reduced the likelihood of war over this period, and yet still be consistent with an overall stationary process running at a larger scale.</w:t>
      </w:r>
    </w:p>
    <w:p w14:paraId="2AC882AA" w14:textId="77777777" w:rsidR="00811A82" w:rsidRPr="00B64F0F" w:rsidRDefault="00811A82" w:rsidP="00811A82">
      <w:pPr>
        <w:rPr>
          <w:sz w:val="16"/>
        </w:rPr>
      </w:pPr>
      <w:r w:rsidRPr="00B64F0F">
        <w:rPr>
          <w:sz w:val="16"/>
        </w:rPr>
        <w:t>To illustrate this point, consider a professional basketball game and the ups, downs, and reversals in the lead size by one team over the other. As a spectator or player, one can readily explain why the lead size increased at one time or decreased at another. Each scoring event can be tied to specific actions and individuals within the game and to individual or team strategies. At this level, scoring trends have interpretable causes that depend on actions at the same scale as the events themselves.</w:t>
      </w:r>
    </w:p>
    <w:p w14:paraId="69496D3A" w14:textId="77777777" w:rsidR="00811A82" w:rsidRPr="00B64F0F" w:rsidRDefault="00811A82" w:rsidP="00811A82">
      <w:pPr>
        <w:rPr>
          <w:sz w:val="16"/>
        </w:rPr>
      </w:pPr>
      <w:r w:rsidRPr="00B64F0F">
        <w:rPr>
          <w:sz w:val="16"/>
        </w:rPr>
        <w:t>However, when thousands of individual games across teams and seasons are aggregated to consider basketball as a system, the relevance of these explanations blurs. Patterns at this scale cannot be attributed to specific actions or individuals and, instead, emerge from subtle correlations within or constraints on collective behavior. At this scale, the empirical statistics of lead sizes in basketball are nearly indistinguishable from those of a simple unbiased random walk (59, 60), and exciting trends within individual games are just statistical fluctuations at the system level.</w:t>
      </w:r>
    </w:p>
    <w:p w14:paraId="40F0301F" w14:textId="77777777" w:rsidR="00811A82" w:rsidRPr="00B64F0F" w:rsidRDefault="00811A82" w:rsidP="00811A82">
      <w:pPr>
        <w:rPr>
          <w:sz w:val="16"/>
        </w:rPr>
      </w:pPr>
      <w:r w:rsidRPr="00B64F0F">
        <w:rPr>
          <w:sz w:val="16"/>
        </w:rPr>
        <w:t>Counterintuitively, the stationary pattern of scoring in basketball appears despite the strategic efforts of highly skilled players to make it otherwise. It may be precisely these independent efforts of skilled individuals in competition with each other that produce the observed stationary statistics (60). This analogy suggests a new direction in conflict research, one aimed at identifying and testing mechanisms that could cause stationary statistics in the long term to emerge out of nonstationary dynamics at smaller temporal and spatial scales. A related direction would seek to understand what actions are necessary to genuinely alter these mechanisms and to change the characteristics of the stationary process.</w:t>
      </w:r>
    </w:p>
    <w:p w14:paraId="5972FE3C" w14:textId="77777777" w:rsidR="00811A82" w:rsidRPr="00B64F0F" w:rsidRDefault="00811A82" w:rsidP="00811A82">
      <w:pPr>
        <w:rPr>
          <w:sz w:val="16"/>
        </w:rPr>
      </w:pPr>
      <w:r w:rsidRPr="00B64F0F">
        <w:rPr>
          <w:sz w:val="16"/>
        </w:rPr>
        <w:t xml:space="preserve">Without a clearer understanding of the underlying mechanisms that drive the production of conflicts over long periods of time or access to sufficiently broad and reliable data by which to identify them, a satisfying answer to the debate over trends in war may remain out of reach. Progress may be further complicated by the fact that </w:t>
      </w:r>
      <w:r w:rsidRPr="00B64F0F">
        <w:rPr>
          <w:rStyle w:val="StyleUnderline"/>
        </w:rPr>
        <w:t xml:space="preserve">interstate wars are only </w:t>
      </w:r>
      <w:r w:rsidRPr="00B64F0F">
        <w:rPr>
          <w:rStyle w:val="Emphasis"/>
        </w:rPr>
        <w:t>one conflict variable among many</w:t>
      </w:r>
      <w:r w:rsidRPr="00B64F0F">
        <w:rPr>
          <w:sz w:val="16"/>
        </w:rPr>
        <w:t xml:space="preserve"> (4), </w:t>
      </w:r>
      <w:r w:rsidRPr="00B64F0F">
        <w:rPr>
          <w:rStyle w:val="StyleUnderline"/>
        </w:rPr>
        <w:t xml:space="preserve">which are </w:t>
      </w:r>
      <w:r w:rsidRPr="00B64F0F">
        <w:rPr>
          <w:rStyle w:val="Emphasis"/>
        </w:rPr>
        <w:t>surely interdependent</w:t>
      </w:r>
      <w:r w:rsidRPr="00B64F0F">
        <w:rPr>
          <w:sz w:val="16"/>
        </w:rPr>
        <w:t>. The analysis here indicates that none of the variations in the frequency and severity of wars since 1823 are statistically plausible trends. However, this finding may occur in part because there are compensatory trends in other variables that mask a subtle underlying change in the conflict-generating processes. Proponents of the trend toward peace cite patterns across multiple conflict variables or focus on patterns among developed nations, as evidence of a broad shift toward less violence (3, 7, 12, 13). However, not all conflict variables support this conclusion, and some, such as military disputes and the frequency of terrorism, exhibit the opposite pattern (22, 43). Untangling the interactions of various conflict variables, and characterizing both their trends and their differences across different groups of nations, is a valuable line of future work.</w:t>
      </w:r>
    </w:p>
    <w:p w14:paraId="2B902FFF" w14:textId="77777777" w:rsidR="00811A82" w:rsidRPr="00B64F0F" w:rsidRDefault="00811A82" w:rsidP="00811A82">
      <w:pPr>
        <w:rPr>
          <w:sz w:val="16"/>
        </w:rPr>
      </w:pPr>
      <w:r w:rsidRPr="00B64F0F">
        <w:rPr>
          <w:sz w:val="16"/>
        </w:rPr>
        <w:t>For instance, a stationary process for interstate wars is not inconsistent with an overall decline in per capita violence (3) because the human population has grown markedly over the same period (23, 27). The nonstationarity dynamics in human population, in the number of recognized states, in commerce, communication, public health, and technology, and even in the modes of war itself make it all the more puzzling that the hazard of interstate war in general has remained evidently so constant.</w:t>
      </w:r>
    </w:p>
    <w:p w14:paraId="558E0833" w14:textId="77777777" w:rsidR="00811A82" w:rsidRDefault="00811A82" w:rsidP="00811A82">
      <w:pPr>
        <w:rPr>
          <w:sz w:val="16"/>
        </w:rPr>
      </w:pPr>
      <w:r w:rsidRPr="002C5C97">
        <w:rPr>
          <w:rStyle w:val="StyleUnderline"/>
          <w:highlight w:val="cyan"/>
        </w:rPr>
        <w:t>If</w:t>
      </w:r>
      <w:r w:rsidRPr="00B64F0F">
        <w:rPr>
          <w:rStyle w:val="StyleUnderline"/>
        </w:rPr>
        <w:t xml:space="preserve"> the </w:t>
      </w:r>
      <w:r w:rsidRPr="002C5C97">
        <w:rPr>
          <w:rStyle w:val="StyleUnderline"/>
          <w:highlight w:val="cyan"/>
        </w:rPr>
        <w:t>statistics</w:t>
      </w:r>
      <w:r w:rsidRPr="00B64F0F">
        <w:rPr>
          <w:rStyle w:val="StyleUnderline"/>
        </w:rPr>
        <w:t xml:space="preserve"> of interstate wars </w:t>
      </w:r>
      <w:r w:rsidRPr="002C5C97">
        <w:rPr>
          <w:rStyle w:val="StyleUnderline"/>
          <w:highlight w:val="cyan"/>
        </w:rPr>
        <w:t>are</w:t>
      </w:r>
      <w:r w:rsidRPr="00B64F0F">
        <w:rPr>
          <w:rStyle w:val="StyleUnderline"/>
        </w:rPr>
        <w:t xml:space="preserve"> </w:t>
      </w:r>
      <w:r w:rsidRPr="00B64F0F">
        <w:rPr>
          <w:rStyle w:val="Emphasis"/>
        </w:rPr>
        <w:t xml:space="preserve">genuinely </w:t>
      </w:r>
      <w:r w:rsidRPr="002C5C97">
        <w:rPr>
          <w:rStyle w:val="Emphasis"/>
          <w:highlight w:val="cyan"/>
        </w:rPr>
        <w:t>stationary</w:t>
      </w:r>
      <w:r w:rsidRPr="00B64F0F">
        <w:rPr>
          <w:rStyle w:val="StyleUnderline"/>
        </w:rPr>
        <w:t xml:space="preserve">, the </w:t>
      </w:r>
      <w:r w:rsidRPr="002C5C97">
        <w:rPr>
          <w:rStyle w:val="StyleUnderline"/>
          <w:highlight w:val="cyan"/>
        </w:rPr>
        <w:t>risk over the</w:t>
      </w:r>
      <w:r w:rsidRPr="00B64F0F">
        <w:rPr>
          <w:rStyle w:val="StyleUnderline"/>
        </w:rPr>
        <w:t xml:space="preserve"> next </w:t>
      </w:r>
      <w:r w:rsidRPr="002C5C97">
        <w:rPr>
          <w:rStyle w:val="StyleUnderline"/>
          <w:highlight w:val="cyan"/>
        </w:rPr>
        <w:t xml:space="preserve">century of </w:t>
      </w:r>
      <w:r w:rsidRPr="002C5C97">
        <w:rPr>
          <w:rStyle w:val="Emphasis"/>
          <w:highlight w:val="cyan"/>
        </w:rPr>
        <w:t>a</w:t>
      </w:r>
      <w:r w:rsidRPr="00B64F0F">
        <w:rPr>
          <w:rStyle w:val="Emphasis"/>
        </w:rPr>
        <w:t xml:space="preserve"> very </w:t>
      </w:r>
      <w:r w:rsidRPr="002C5C97">
        <w:rPr>
          <w:rStyle w:val="Emphasis"/>
          <w:highlight w:val="cyan"/>
        </w:rPr>
        <w:t>large war</w:t>
      </w:r>
      <w:r w:rsidRPr="002C5C97">
        <w:rPr>
          <w:rStyle w:val="StyleUnderline"/>
          <w:highlight w:val="cyan"/>
        </w:rPr>
        <w:t xml:space="preserve"> is</w:t>
      </w:r>
      <w:r w:rsidRPr="00B64F0F">
        <w:rPr>
          <w:rStyle w:val="StyleUnderline"/>
        </w:rPr>
        <w:t xml:space="preserve"> </w:t>
      </w:r>
      <w:r w:rsidRPr="00B64F0F">
        <w:rPr>
          <w:rStyle w:val="Emphasis"/>
        </w:rPr>
        <w:t xml:space="preserve">uncomfortably </w:t>
      </w:r>
      <w:r w:rsidRPr="002C5C97">
        <w:rPr>
          <w:rStyle w:val="Emphasis"/>
          <w:highlight w:val="cyan"/>
        </w:rPr>
        <w:t>high</w:t>
      </w:r>
      <w:r w:rsidRPr="00B64F0F">
        <w:rPr>
          <w:sz w:val="16"/>
        </w:rPr>
        <w:t>. Th</w:t>
      </w:r>
      <w:r w:rsidRPr="002C5C97">
        <w:rPr>
          <w:sz w:val="16"/>
        </w:rPr>
        <w:t xml:space="preserve">e </w:t>
      </w:r>
      <w:r w:rsidRPr="002C5C97">
        <w:rPr>
          <w:rStyle w:val="StyleUnderline"/>
        </w:rPr>
        <w:t>results</w:t>
      </w:r>
      <w:r w:rsidRPr="002C5C97">
        <w:rPr>
          <w:sz w:val="16"/>
        </w:rPr>
        <w:t xml:space="preserve"> here thus </w:t>
      </w:r>
      <w:r w:rsidRPr="002C5C97">
        <w:rPr>
          <w:rStyle w:val="StyleUnderline"/>
        </w:rPr>
        <w:t xml:space="preserve">highlight the importance of </w:t>
      </w:r>
      <w:r w:rsidRPr="002C5C97">
        <w:rPr>
          <w:rStyle w:val="Emphasis"/>
        </w:rPr>
        <w:t>continued efforts</w:t>
      </w:r>
      <w:r w:rsidRPr="002C5C97">
        <w:rPr>
          <w:rStyle w:val="StyleUnderline"/>
        </w:rPr>
        <w:t xml:space="preserve"> to ensure</w:t>
      </w:r>
      <w:r w:rsidRPr="002C5C97">
        <w:rPr>
          <w:sz w:val="16"/>
        </w:rPr>
        <w:t xml:space="preserve"> that </w:t>
      </w:r>
      <w:r w:rsidRPr="002C5C97">
        <w:rPr>
          <w:rStyle w:val="Emphasis"/>
        </w:rPr>
        <w:t>the long peace</w:t>
      </w:r>
      <w:r w:rsidRPr="002C5C97">
        <w:rPr>
          <w:rStyle w:val="StyleUnderline"/>
        </w:rPr>
        <w:t xml:space="preserve"> endures</w:t>
      </w:r>
      <w:r w:rsidRPr="002C5C97">
        <w:rPr>
          <w:sz w:val="16"/>
        </w:rPr>
        <w:t xml:space="preserve"> and to prevent fragile peace-promoting institutions or systems from falling in the face of stable or contingent processes that drive the production of war. Much of this work must be done on the policy side. In the long run, however, research will play a crucial role by developing and evaluating mechanistic explanations, ideally at the system scale, of the likelihood of war (61, 62), which will help shed new light on what policies at what scales will promote peace.</w:t>
      </w:r>
    </w:p>
    <w:p w14:paraId="6923072E" w14:textId="712270F3" w:rsidR="00811A82" w:rsidRDefault="00811A82" w:rsidP="00895F2F">
      <w:pPr>
        <w:pStyle w:val="Heading3"/>
      </w:pPr>
      <w:r>
        <w:t>1NC – AT: “Prioritize Probability”</w:t>
      </w:r>
    </w:p>
    <w:p w14:paraId="346E9932" w14:textId="16305367" w:rsidR="00811A82" w:rsidRPr="00811A82" w:rsidRDefault="00811A82" w:rsidP="00811A82">
      <w:pPr>
        <w:pStyle w:val="Heading4"/>
      </w:pPr>
      <w:r>
        <w:t xml:space="preserve">There is </w:t>
      </w:r>
      <w:r>
        <w:rPr>
          <w:u w:val="single"/>
        </w:rPr>
        <w:t>no coherent</w:t>
      </w:r>
      <w:r>
        <w:t xml:space="preserve"> moral theory that ignores magnitude AND probability is </w:t>
      </w:r>
      <w:r>
        <w:rPr>
          <w:u w:val="single"/>
        </w:rPr>
        <w:t>overweighted</w:t>
      </w:r>
      <w:r>
        <w:t xml:space="preserve"> now.</w:t>
      </w:r>
    </w:p>
    <w:p w14:paraId="76FFA15D" w14:textId="77777777" w:rsidR="00811A82" w:rsidRPr="00E23A1A" w:rsidRDefault="00811A82" w:rsidP="00811A82">
      <w:pPr>
        <w:rPr>
          <w:rFonts w:asciiTheme="minorHAnsi" w:hAnsiTheme="minorHAnsi" w:cstheme="minorHAnsi"/>
          <w:sz w:val="20"/>
          <w:szCs w:val="20"/>
        </w:rPr>
      </w:pPr>
      <w:r w:rsidRPr="00857B10">
        <w:rPr>
          <w:rStyle w:val="Style13ptBold"/>
          <w:rFonts w:asciiTheme="minorHAnsi" w:hAnsiTheme="minorHAnsi" w:cstheme="minorHAnsi"/>
        </w:rPr>
        <w:t xml:space="preserve">Shrader-Frechette </w:t>
      </w:r>
      <w:r w:rsidRPr="00E23A1A">
        <w:rPr>
          <w:rStyle w:val="Style13ptBold"/>
          <w:rFonts w:asciiTheme="minorHAnsi" w:hAnsiTheme="minorHAnsi" w:cstheme="minorHAnsi"/>
          <w:sz w:val="24"/>
          <w:szCs w:val="20"/>
        </w:rPr>
        <w:t>91.</w:t>
      </w:r>
      <w:r w:rsidRPr="00857B10">
        <w:rPr>
          <w:rFonts w:asciiTheme="minorHAnsi" w:hAnsiTheme="minorHAnsi" w:cstheme="minorHAnsi"/>
        </w:rPr>
        <w:t xml:space="preserve"> </w:t>
      </w:r>
      <w:r w:rsidRPr="00E23A1A">
        <w:rPr>
          <w:rFonts w:asciiTheme="minorHAnsi" w:hAnsiTheme="minorHAnsi" w:cstheme="minorHAnsi"/>
          <w:sz w:val="20"/>
          <w:szCs w:val="20"/>
        </w:rPr>
        <w:t>K. S. Shrader-Frechette, Ph.D. in Philosophy from the University of Notre Dame &amp; O'Neill Family Professor, Department of Biological Sciences and Department of Philosophy, at the University of Notre Dame. (1991. “Risk and Rationality: Philosophical Foundations for Populist Reforms.” University of California Press. pp. 94-98)//pacc</w:t>
      </w:r>
    </w:p>
    <w:p w14:paraId="47DE5E60" w14:textId="77777777" w:rsidR="00811A82" w:rsidRPr="00857B10" w:rsidRDefault="00811A82" w:rsidP="00811A82">
      <w:pPr>
        <w:rPr>
          <w:rFonts w:asciiTheme="minorHAnsi" w:hAnsiTheme="minorHAnsi" w:cstheme="minorHAnsi"/>
          <w:sz w:val="14"/>
        </w:rPr>
      </w:pPr>
      <w:r w:rsidRPr="00857B10">
        <w:rPr>
          <w:rFonts w:asciiTheme="minorHAnsi" w:hAnsiTheme="minorHAnsi" w:cstheme="minorHAnsi"/>
          <w:u w:val="single"/>
        </w:rPr>
        <w:t>There are</w:t>
      </w:r>
      <w:r w:rsidRPr="00857B10">
        <w:rPr>
          <w:rFonts w:asciiTheme="minorHAnsi" w:hAnsiTheme="minorHAnsi" w:cstheme="minorHAnsi"/>
          <w:sz w:val="14"/>
        </w:rPr>
        <w:t xml:space="preserve">, however, </w:t>
      </w:r>
      <w:r w:rsidRPr="00857B10">
        <w:rPr>
          <w:rFonts w:asciiTheme="minorHAnsi" w:hAnsiTheme="minorHAnsi" w:cstheme="minorHAnsi"/>
          <w:u w:val="single"/>
        </w:rPr>
        <w:t>a number of reasons</w:t>
      </w:r>
      <w:r w:rsidRPr="00857B10">
        <w:rPr>
          <w:rFonts w:asciiTheme="minorHAnsi" w:hAnsiTheme="minorHAnsi" w:cstheme="minorHAnsi"/>
          <w:sz w:val="14"/>
        </w:rPr>
        <w:t xml:space="preserve"> for arguing </w:t>
      </w:r>
      <w:r w:rsidRPr="00857B10">
        <w:rPr>
          <w:rFonts w:asciiTheme="minorHAnsi" w:hAnsiTheme="minorHAnsi" w:cstheme="minorHAnsi"/>
          <w:u w:val="single"/>
        </w:rPr>
        <w:t>that</w:t>
      </w:r>
      <w:r w:rsidRPr="00857B10">
        <w:rPr>
          <w:rFonts w:asciiTheme="minorHAnsi" w:hAnsiTheme="minorHAnsi" w:cstheme="minorHAnsi"/>
          <w:sz w:val="14"/>
        </w:rPr>
        <w:t xml:space="preserve">, in certain cases, </w:t>
      </w:r>
      <w:r w:rsidRPr="00857B10">
        <w:rPr>
          <w:rFonts w:asciiTheme="minorHAnsi" w:hAnsiTheme="minorHAnsi" w:cstheme="minorHAnsi"/>
          <w:u w:val="single"/>
        </w:rPr>
        <w:t xml:space="preserve">risk </w:t>
      </w:r>
      <w:r w:rsidRPr="00857B10">
        <w:rPr>
          <w:rStyle w:val="Emphasis"/>
          <w:rFonts w:asciiTheme="minorHAnsi" w:hAnsiTheme="minorHAnsi" w:cstheme="minorHAnsi"/>
          <w:highlight w:val="cyan"/>
        </w:rPr>
        <w:t>consequences are more important than</w:t>
      </w:r>
      <w:r w:rsidRPr="00857B10">
        <w:rPr>
          <w:rFonts w:asciiTheme="minorHAnsi" w:hAnsiTheme="minorHAnsi" w:cstheme="minorHAnsi"/>
          <w:sz w:val="14"/>
        </w:rPr>
        <w:t xml:space="preserve"> the accident </w:t>
      </w:r>
      <w:r w:rsidRPr="00857B10">
        <w:rPr>
          <w:rStyle w:val="Emphasis"/>
          <w:rFonts w:asciiTheme="minorHAnsi" w:hAnsiTheme="minorHAnsi" w:cstheme="minorHAnsi"/>
          <w:highlight w:val="cyan"/>
        </w:rPr>
        <w:t>probabilities</w:t>
      </w:r>
      <w:r w:rsidRPr="00857B10">
        <w:rPr>
          <w:rFonts w:asciiTheme="minorHAnsi" w:hAnsiTheme="minorHAnsi" w:cstheme="minorHAnsi"/>
          <w:sz w:val="14"/>
        </w:rPr>
        <w:t xml:space="preserve">. For one thing, </w:t>
      </w:r>
      <w:r w:rsidRPr="00857B10">
        <w:rPr>
          <w:rFonts w:asciiTheme="minorHAnsi" w:hAnsiTheme="minorHAnsi" w:cstheme="minorHAnsi"/>
          <w:u w:val="single"/>
        </w:rPr>
        <w:t>greater social disruption arises from one massive accident than</w:t>
      </w:r>
      <w:r w:rsidRPr="00857B10">
        <w:rPr>
          <w:rFonts w:asciiTheme="minorHAnsi" w:hAnsiTheme="minorHAnsi" w:cstheme="minorHAnsi"/>
          <w:sz w:val="14"/>
        </w:rPr>
        <w:t xml:space="preserve"> from </w:t>
      </w:r>
      <w:r w:rsidRPr="00857B10">
        <w:rPr>
          <w:rFonts w:asciiTheme="minorHAnsi" w:hAnsiTheme="minorHAnsi" w:cstheme="minorHAnsi"/>
          <w:u w:val="single"/>
        </w:rPr>
        <w:t>a number of single-fatality accidents</w:t>
      </w:r>
      <w:r w:rsidRPr="00857B10">
        <w:rPr>
          <w:rFonts w:asciiTheme="minorHAnsi" w:hAnsiTheme="minorHAnsi" w:cstheme="minorHAnsi"/>
          <w:sz w:val="14"/>
        </w:rPr>
        <w:t xml:space="preserve">, even though the same number of people may be killed. The law of torts also recognizes the heightened importance of high-consequence events, apart from their probability of occurrence. In fact, for the rule of strict liability, risk is based almost totally on grave potential consequences, regardless of the associated probability.32 Part of the justification for this judicial emphasis on accident consequences is apparently the fact that the parties involved in litigation over catastrophic accidents—the injured persons and those liable for the injury—are not equal in bargaining power.33 The representative of some technological or industrial interest usually has more clout than the person damaged by it. Moreover, as Chapter Twelve will argue in more detail, a person is more deserving of compensation according to strict liability when she is victimized by an impact that she did not voluntarily accept or help to create. For all these reasons, societal </w:t>
      </w:r>
      <w:r w:rsidRPr="00857B10">
        <w:rPr>
          <w:rFonts w:asciiTheme="minorHAnsi" w:hAnsiTheme="minorHAnsi" w:cstheme="minorHAnsi"/>
          <w:u w:val="single"/>
        </w:rPr>
        <w:t>risk evaluation</w:t>
      </w:r>
      <w:r w:rsidRPr="00857B10">
        <w:rPr>
          <w:rFonts w:asciiTheme="minorHAnsi" w:hAnsiTheme="minorHAnsi" w:cstheme="minorHAnsi"/>
          <w:sz w:val="14"/>
        </w:rPr>
        <w:t xml:space="preserve"> of potentially catastrophic technologies </w:t>
      </w:r>
      <w:r w:rsidRPr="00857B10">
        <w:rPr>
          <w:rFonts w:asciiTheme="minorHAnsi" w:hAnsiTheme="minorHAnsi" w:cstheme="minorHAnsi"/>
          <w:u w:val="single"/>
        </w:rPr>
        <w:t>ought to focus on the</w:t>
      </w:r>
      <w:r w:rsidRPr="00857B10">
        <w:rPr>
          <w:rFonts w:asciiTheme="minorHAnsi" w:hAnsiTheme="minorHAnsi" w:cstheme="minorHAnsi"/>
          <w:sz w:val="14"/>
        </w:rPr>
        <w:t xml:space="preserve"> accident </w:t>
      </w:r>
      <w:r w:rsidRPr="00857B10">
        <w:rPr>
          <w:rFonts w:asciiTheme="minorHAnsi" w:hAnsiTheme="minorHAnsi" w:cstheme="minorHAnsi"/>
          <w:u w:val="single"/>
        </w:rPr>
        <w:t>consequences as well as</w:t>
      </w:r>
      <w:r w:rsidRPr="00857B10">
        <w:rPr>
          <w:rFonts w:asciiTheme="minorHAnsi" w:hAnsiTheme="minorHAnsi" w:cstheme="minorHAnsi"/>
          <w:sz w:val="14"/>
        </w:rPr>
        <w:t xml:space="preserve"> on their </w:t>
      </w:r>
      <w:r w:rsidRPr="00857B10">
        <w:rPr>
          <w:rFonts w:asciiTheme="minorHAnsi" w:hAnsiTheme="minorHAnsi" w:cstheme="minorHAnsi"/>
          <w:u w:val="single"/>
        </w:rPr>
        <w:t>probabilities</w:t>
      </w:r>
      <w:r w:rsidRPr="00857B10">
        <w:rPr>
          <w:rFonts w:asciiTheme="minorHAnsi" w:hAnsiTheme="minorHAnsi" w:cstheme="minorHAnsi"/>
          <w:sz w:val="14"/>
        </w:rPr>
        <w:t>.</w:t>
      </w:r>
    </w:p>
    <w:p w14:paraId="38D770CD" w14:textId="77777777" w:rsidR="00811A82" w:rsidRPr="00857B10" w:rsidRDefault="00811A82" w:rsidP="00811A82">
      <w:pPr>
        <w:rPr>
          <w:rFonts w:asciiTheme="minorHAnsi" w:hAnsiTheme="minorHAnsi" w:cstheme="minorHAnsi"/>
          <w:sz w:val="14"/>
        </w:rPr>
      </w:pPr>
      <w:r w:rsidRPr="00857B10">
        <w:rPr>
          <w:rFonts w:asciiTheme="minorHAnsi" w:hAnsiTheme="minorHAnsi" w:cstheme="minorHAnsi"/>
          <w:sz w:val="14"/>
        </w:rPr>
        <w:t xml:space="preserve">This point is clear if one </w:t>
      </w:r>
      <w:r w:rsidRPr="00857B10">
        <w:rPr>
          <w:rStyle w:val="Emphasis"/>
          <w:rFonts w:asciiTheme="minorHAnsi" w:hAnsiTheme="minorHAnsi" w:cstheme="minorHAnsi"/>
          <w:highlight w:val="cyan"/>
        </w:rPr>
        <w:t>consider</w:t>
      </w:r>
      <w:r w:rsidRPr="00857B10">
        <w:rPr>
          <w:rFonts w:asciiTheme="minorHAnsi" w:hAnsiTheme="minorHAnsi" w:cstheme="minorHAnsi"/>
          <w:sz w:val="14"/>
        </w:rPr>
        <w:t xml:space="preserve">s a rational response to the invitation to play </w:t>
      </w:r>
      <w:r w:rsidRPr="003961A1">
        <w:rPr>
          <w:rStyle w:val="Emphasis"/>
          <w:rFonts w:asciiTheme="minorHAnsi" w:hAnsiTheme="minorHAnsi" w:cstheme="minorHAnsi"/>
          <w:szCs w:val="24"/>
          <w:highlight w:val="cyan"/>
        </w:rPr>
        <w:t>Russian Roulette</w:t>
      </w:r>
      <w:r w:rsidRPr="003961A1">
        <w:rPr>
          <w:rFonts w:asciiTheme="minorHAnsi" w:hAnsiTheme="minorHAnsi" w:cstheme="minorHAnsi"/>
          <w:sz w:val="16"/>
          <w:szCs w:val="24"/>
        </w:rPr>
        <w:t xml:space="preserve"> </w:t>
      </w:r>
      <w:r w:rsidRPr="00857B10">
        <w:rPr>
          <w:rFonts w:asciiTheme="minorHAnsi" w:hAnsiTheme="minorHAnsi" w:cstheme="minorHAnsi"/>
          <w:sz w:val="14"/>
        </w:rPr>
        <w:t xml:space="preserve">next hit. </w:t>
      </w:r>
      <w:r w:rsidRPr="00857B10">
        <w:rPr>
          <w:rFonts w:asciiTheme="minorHAnsi" w:hAnsiTheme="minorHAnsi" w:cstheme="minorHAnsi"/>
          <w:u w:val="single"/>
        </w:rPr>
        <w:t xml:space="preserve">Suppose the probability that a bullet is in a chamber when the trigger is pulled is </w:t>
      </w:r>
      <w:r w:rsidRPr="00857B10">
        <w:rPr>
          <w:rStyle w:val="Emphasis"/>
          <w:rFonts w:asciiTheme="minorHAnsi" w:hAnsiTheme="minorHAnsi" w:cstheme="minorHAnsi"/>
        </w:rPr>
        <w:t>1 in 17,000</w:t>
      </w:r>
      <w:r w:rsidRPr="00857B10">
        <w:rPr>
          <w:rFonts w:asciiTheme="minorHAnsi" w:hAnsiTheme="minorHAnsi" w:cstheme="minorHAnsi"/>
          <w:sz w:val="14"/>
        </w:rPr>
        <w:t xml:space="preserve">—the same likelihood, per reactor-year, as a nuclear core melt. </w:t>
      </w:r>
      <w:r w:rsidRPr="00857B10">
        <w:rPr>
          <w:rStyle w:val="Emphasis"/>
          <w:rFonts w:asciiTheme="minorHAnsi" w:hAnsiTheme="minorHAnsi" w:cstheme="minorHAnsi"/>
          <w:highlight w:val="cyan"/>
        </w:rPr>
        <w:t>Even with</w:t>
      </w:r>
      <w:r w:rsidRPr="00857B10">
        <w:rPr>
          <w:rFonts w:asciiTheme="minorHAnsi" w:hAnsiTheme="minorHAnsi" w:cstheme="minorHAnsi"/>
          <w:sz w:val="14"/>
        </w:rPr>
        <w:t xml:space="preserve"> such a </w:t>
      </w:r>
      <w:r w:rsidRPr="00857B10">
        <w:rPr>
          <w:rStyle w:val="Emphasis"/>
          <w:rFonts w:asciiTheme="minorHAnsi" w:hAnsiTheme="minorHAnsi" w:cstheme="minorHAnsi"/>
          <w:highlight w:val="cyan"/>
        </w:rPr>
        <w:t>small probability</w:t>
      </w:r>
      <w:r w:rsidRPr="00857B10">
        <w:rPr>
          <w:rFonts w:asciiTheme="minorHAnsi" w:hAnsiTheme="minorHAnsi" w:cstheme="minorHAnsi"/>
          <w:u w:val="single"/>
        </w:rPr>
        <w:t xml:space="preserve">, a person could still be </w:t>
      </w:r>
      <w:r w:rsidRPr="00857B10">
        <w:rPr>
          <w:rStyle w:val="Emphasis"/>
          <w:rFonts w:asciiTheme="minorHAnsi" w:hAnsiTheme="minorHAnsi" w:cstheme="minorHAnsi"/>
          <w:highlight w:val="cyan"/>
        </w:rPr>
        <w:t>rational</w:t>
      </w:r>
      <w:r w:rsidRPr="00857B10">
        <w:rPr>
          <w:rFonts w:asciiTheme="minorHAnsi" w:hAnsiTheme="minorHAnsi" w:cstheme="minorHAnsi"/>
          <w:highlight w:val="cyan"/>
          <w:u w:val="single"/>
        </w:rPr>
        <w:t xml:space="preserve"> in</w:t>
      </w:r>
      <w:r w:rsidRPr="00857B10">
        <w:rPr>
          <w:rFonts w:asciiTheme="minorHAnsi" w:hAnsiTheme="minorHAnsi" w:cstheme="minorHAnsi"/>
          <w:sz w:val="14"/>
        </w:rPr>
        <w:t xml:space="preserve"> her </w:t>
      </w:r>
      <w:r w:rsidRPr="00857B10">
        <w:rPr>
          <w:rStyle w:val="Emphasis"/>
          <w:rFonts w:asciiTheme="minorHAnsi" w:hAnsiTheme="minorHAnsi" w:cstheme="minorHAnsi"/>
          <w:highlight w:val="cyan"/>
        </w:rPr>
        <w:t>refusal to play</w:t>
      </w:r>
      <w:r w:rsidRPr="00857B10">
        <w:rPr>
          <w:rFonts w:asciiTheme="minorHAnsi" w:hAnsiTheme="minorHAnsi" w:cstheme="minorHAnsi"/>
          <w:u w:val="single"/>
        </w:rPr>
        <w:t xml:space="preserve"> the game</w:t>
      </w:r>
      <w:r w:rsidRPr="00857B10">
        <w:rPr>
          <w:rFonts w:asciiTheme="minorHAnsi" w:hAnsiTheme="minorHAnsi" w:cstheme="minorHAnsi"/>
          <w:sz w:val="14"/>
        </w:rPr>
        <w:t xml:space="preserve">. She could even maintain that the </w:t>
      </w:r>
      <w:r w:rsidRPr="00857B10">
        <w:rPr>
          <w:rStyle w:val="Emphasis"/>
          <w:rFonts w:asciiTheme="minorHAnsi" w:hAnsiTheme="minorHAnsi" w:cstheme="minorHAnsi"/>
          <w:highlight w:val="cyan"/>
        </w:rPr>
        <w:t>probability</w:t>
      </w:r>
      <w:r w:rsidRPr="00811A82">
        <w:t xml:space="preserve"> </w:t>
      </w:r>
      <w:r w:rsidRPr="00857B10">
        <w:rPr>
          <w:rFonts w:asciiTheme="minorHAnsi" w:hAnsiTheme="minorHAnsi" w:cstheme="minorHAnsi"/>
          <w:sz w:val="14"/>
        </w:rPr>
        <w:t xml:space="preserve">in question </w:t>
      </w:r>
      <w:r w:rsidRPr="00857B10">
        <w:rPr>
          <w:rStyle w:val="Emphasis"/>
          <w:rFonts w:asciiTheme="minorHAnsi" w:hAnsiTheme="minorHAnsi" w:cstheme="minorHAnsi"/>
          <w:highlight w:val="cyan"/>
        </w:rPr>
        <w:t>is irrelevant</w:t>
      </w:r>
      <w:r w:rsidRPr="00811A82">
        <w:rPr>
          <w:rStyle w:val="StyleUnderline"/>
        </w:rPr>
        <w:t xml:space="preserve">. </w:t>
      </w:r>
      <w:r w:rsidRPr="003961A1">
        <w:rPr>
          <w:rStyle w:val="Emphasis"/>
          <w:rFonts w:asciiTheme="minorHAnsi" w:hAnsiTheme="minorHAnsi" w:cstheme="minorHAnsi"/>
          <w:szCs w:val="24"/>
          <w:highlight w:val="cyan"/>
        </w:rPr>
        <w:t>Any probability</w:t>
      </w:r>
      <w:r w:rsidRPr="003961A1">
        <w:rPr>
          <w:rFonts w:asciiTheme="minorHAnsi" w:hAnsiTheme="minorHAnsi" w:cstheme="minorHAnsi"/>
          <w:sz w:val="24"/>
          <w:szCs w:val="24"/>
          <w:highlight w:val="cyan"/>
          <w:u w:val="single"/>
        </w:rPr>
        <w:t xml:space="preserve"> </w:t>
      </w:r>
      <w:r w:rsidRPr="00857B10">
        <w:rPr>
          <w:rFonts w:asciiTheme="minorHAnsi" w:hAnsiTheme="minorHAnsi" w:cstheme="minorHAnsi"/>
          <w:highlight w:val="cyan"/>
          <w:u w:val="single"/>
        </w:rPr>
        <w:t xml:space="preserve">of </w:t>
      </w:r>
      <w:r w:rsidRPr="00857B10">
        <w:rPr>
          <w:rStyle w:val="Emphasis"/>
          <w:rFonts w:asciiTheme="minorHAnsi" w:hAnsiTheme="minorHAnsi" w:cstheme="minorHAnsi"/>
          <w:highlight w:val="cyan"/>
        </w:rPr>
        <w:t>fatality</w:t>
      </w:r>
      <w:r w:rsidRPr="00857B10">
        <w:rPr>
          <w:rFonts w:asciiTheme="minorHAnsi" w:hAnsiTheme="minorHAnsi" w:cstheme="minorHAnsi"/>
          <w:highlight w:val="cyan"/>
          <w:u w:val="single"/>
        </w:rPr>
        <w:t xml:space="preserve"> might be </w:t>
      </w:r>
      <w:r w:rsidRPr="003961A1">
        <w:rPr>
          <w:rStyle w:val="Emphasis"/>
          <w:rFonts w:asciiTheme="minorHAnsi" w:hAnsiTheme="minorHAnsi" w:cstheme="minorHAnsi"/>
          <w:szCs w:val="24"/>
          <w:highlight w:val="cyan"/>
        </w:rPr>
        <w:t>too high</w:t>
      </w:r>
      <w:r w:rsidRPr="003961A1">
        <w:rPr>
          <w:rFonts w:asciiTheme="minorHAnsi" w:hAnsiTheme="minorHAnsi" w:cstheme="minorHAnsi"/>
          <w:sz w:val="24"/>
          <w:szCs w:val="24"/>
          <w:u w:val="single"/>
        </w:rPr>
        <w:t xml:space="preserve"> </w:t>
      </w:r>
      <w:r w:rsidRPr="00857B10">
        <w:rPr>
          <w:rFonts w:asciiTheme="minorHAnsi" w:hAnsiTheme="minorHAnsi" w:cstheme="minorHAnsi"/>
          <w:u w:val="single"/>
        </w:rPr>
        <w:t xml:space="preserve">if </w:t>
      </w:r>
      <w:r w:rsidRPr="00857B10">
        <w:rPr>
          <w:rFonts w:asciiTheme="minorHAnsi" w:hAnsiTheme="minorHAnsi" w:cstheme="minorHAnsi"/>
          <w:sz w:val="14"/>
        </w:rPr>
        <w:t xml:space="preserve">the </w:t>
      </w:r>
      <w:r w:rsidRPr="00857B10">
        <w:rPr>
          <w:rFonts w:asciiTheme="minorHAnsi" w:hAnsiTheme="minorHAnsi" w:cstheme="minorHAnsi"/>
          <w:u w:val="single"/>
        </w:rPr>
        <w:t>benefits</w:t>
      </w:r>
      <w:r w:rsidRPr="00857B10">
        <w:rPr>
          <w:rFonts w:asciiTheme="minorHAnsi" w:hAnsiTheme="minorHAnsi" w:cstheme="minorHAnsi"/>
          <w:sz w:val="14"/>
        </w:rPr>
        <w:t xml:space="preserve"> deriving </w:t>
      </w:r>
      <w:r w:rsidRPr="00857B10">
        <w:rPr>
          <w:rFonts w:asciiTheme="minorHAnsi" w:hAnsiTheme="minorHAnsi" w:cstheme="minorHAnsi"/>
          <w:u w:val="single"/>
        </w:rPr>
        <w:t>from</w:t>
      </w:r>
      <w:r w:rsidRPr="00857B10">
        <w:rPr>
          <w:rFonts w:asciiTheme="minorHAnsi" w:hAnsiTheme="minorHAnsi" w:cstheme="minorHAnsi"/>
          <w:sz w:val="14"/>
        </w:rPr>
        <w:t xml:space="preserve"> taking </w:t>
      </w:r>
      <w:r w:rsidRPr="00857B10">
        <w:rPr>
          <w:rFonts w:asciiTheme="minorHAnsi" w:hAnsiTheme="minorHAnsi" w:cstheme="minorHAnsi"/>
          <w:u w:val="single"/>
        </w:rPr>
        <w:t>the risk were not great enough</w:t>
      </w:r>
      <w:r w:rsidRPr="00857B10">
        <w:rPr>
          <w:rFonts w:asciiTheme="minorHAnsi" w:hAnsiTheme="minorHAnsi" w:cstheme="minorHAnsi"/>
          <w:sz w:val="14"/>
        </w:rPr>
        <w:t>. And if so, then probabilities might not be as important, in environmental risk evaluation, as proponents of the probabilistic strategy suggest. As one expert expressed it, current debate over whether a given technology has a particular risk probability is a spurious issue. "Risk assessors tend to choose methods and data that support the position to which they are already committed."34 If so, then debate over environmental risks is likely to be over many factors other than probability.</w:t>
      </w:r>
    </w:p>
    <w:p w14:paraId="3C0F3FD7" w14:textId="77777777" w:rsidR="00811A82" w:rsidRPr="00857B10" w:rsidRDefault="00811A82" w:rsidP="00811A82">
      <w:pPr>
        <w:rPr>
          <w:rFonts w:asciiTheme="minorHAnsi" w:hAnsiTheme="minorHAnsi" w:cstheme="minorHAnsi"/>
          <w:sz w:val="14"/>
          <w:szCs w:val="14"/>
        </w:rPr>
      </w:pPr>
      <w:r w:rsidRPr="00857B10">
        <w:rPr>
          <w:rFonts w:asciiTheme="minorHAnsi" w:hAnsiTheme="minorHAnsi" w:cstheme="minorHAnsi"/>
          <w:sz w:val="14"/>
          <w:szCs w:val="14"/>
        </w:rPr>
        <w:t>Probabilities Are Often Uncertain</w:t>
      </w:r>
    </w:p>
    <w:p w14:paraId="3010ED01" w14:textId="77777777" w:rsidR="00811A82" w:rsidRPr="00857B10" w:rsidRDefault="00811A82" w:rsidP="00811A82">
      <w:pPr>
        <w:rPr>
          <w:rFonts w:asciiTheme="minorHAnsi" w:hAnsiTheme="minorHAnsi" w:cstheme="minorHAnsi"/>
          <w:sz w:val="14"/>
        </w:rPr>
      </w:pPr>
      <w:r w:rsidRPr="00857B10">
        <w:rPr>
          <w:rFonts w:asciiTheme="minorHAnsi" w:hAnsiTheme="minorHAnsi" w:cstheme="minorHAnsi"/>
          <w:sz w:val="14"/>
        </w:rPr>
        <w:t xml:space="preserve">The claim that probabilities are central to risk evaluation, and that "the bulk of disagreement" over environmental hazards has been caused by "intuitive estimates of unreasonably high risk," also errs in ignoring reasonable disagreement over risk probabilities. </w:t>
      </w:r>
      <w:r w:rsidRPr="00857B10">
        <w:rPr>
          <w:rFonts w:asciiTheme="minorHAnsi" w:hAnsiTheme="minorHAnsi" w:cstheme="minorHAnsi"/>
          <w:highlight w:val="cyan"/>
          <w:u w:val="single"/>
        </w:rPr>
        <w:t>Risk assessment</w:t>
      </w:r>
      <w:r w:rsidRPr="00857B10">
        <w:rPr>
          <w:rFonts w:asciiTheme="minorHAnsi" w:hAnsiTheme="minorHAnsi" w:cstheme="minorHAnsi"/>
          <w:u w:val="single"/>
        </w:rPr>
        <w:t xml:space="preserve"> has been</w:t>
      </w:r>
      <w:r w:rsidRPr="00857B10">
        <w:rPr>
          <w:rFonts w:asciiTheme="minorHAnsi" w:hAnsiTheme="minorHAnsi" w:cstheme="minorHAnsi"/>
          <w:sz w:val="14"/>
        </w:rPr>
        <w:t xml:space="preserve"> repeatedly criticized as </w:t>
      </w:r>
      <w:r w:rsidRPr="00857B10">
        <w:rPr>
          <w:rFonts w:asciiTheme="minorHAnsi" w:hAnsiTheme="minorHAnsi" w:cstheme="minorHAnsi"/>
          <w:u w:val="single"/>
        </w:rPr>
        <w:t xml:space="preserve">an "arcane expert process" that </w:t>
      </w:r>
      <w:r w:rsidRPr="00857B10">
        <w:rPr>
          <w:rFonts w:asciiTheme="minorHAnsi" w:hAnsiTheme="minorHAnsi" w:cstheme="minorHAnsi"/>
          <w:highlight w:val="cyan"/>
          <w:u w:val="single"/>
        </w:rPr>
        <w:t xml:space="preserve">is </w:t>
      </w:r>
      <w:r w:rsidRPr="00857B10">
        <w:rPr>
          <w:rStyle w:val="Emphasis"/>
          <w:rFonts w:asciiTheme="minorHAnsi" w:hAnsiTheme="minorHAnsi" w:cstheme="minorHAnsi"/>
          <w:highlight w:val="cyan"/>
        </w:rPr>
        <w:t>over-dependent on probability</w:t>
      </w:r>
      <w:r w:rsidRPr="00857B10">
        <w:rPr>
          <w:rFonts w:asciiTheme="minorHAnsi" w:hAnsiTheme="minorHAnsi" w:cstheme="minorHAnsi"/>
          <w:sz w:val="14"/>
        </w:rPr>
        <w:t xml:space="preserve"> estimates of assessors.35 Many risk assessors appear to believe that it is "perfectly valid to base public policy on expert estimates and data," but that, once a risk expert has spoken, any disagreement is unreasonable and intuitive.36 Such a notion is doubly questionable.</w:t>
      </w:r>
    </w:p>
    <w:p w14:paraId="1461074C" w14:textId="77777777" w:rsidR="00811A82" w:rsidRPr="00857B10" w:rsidRDefault="00811A82" w:rsidP="00811A82">
      <w:pPr>
        <w:rPr>
          <w:rFonts w:asciiTheme="minorHAnsi" w:hAnsiTheme="minorHAnsi" w:cstheme="minorHAnsi"/>
          <w:sz w:val="14"/>
          <w:szCs w:val="14"/>
        </w:rPr>
      </w:pPr>
      <w:r w:rsidRPr="00857B10">
        <w:rPr>
          <w:rFonts w:asciiTheme="minorHAnsi" w:hAnsiTheme="minorHAnsi" w:cstheme="minorHAnsi"/>
          <w:sz w:val="14"/>
          <w:szCs w:val="14"/>
        </w:rPr>
        <w:t>It is in part implausible because it presupposes a far more objective picture of probabilistic risk data than is now available. Even the authors of the most complete hazard analysis ever accomplished, WASH-1400, cautioned that their probability estimates were deficient, unprovable, possibly incomplete, assumption laden, and saddled with "an appreciable uncertainty." They said that "the present state of knowledge probably will not permit a complete analysis of low-probability accidents in nuclear plants with the precision that would be desirable."37 More generally and more recently, risk assessors have pointed out that "uncertainties of six orders of magnitude are not unusual" in any probabilistic risk analysis.38 In the face of such caveats, alleged certitude about which risk probabilities are correct, and which are incorrect, may be doubtful. As this chapter has noted, often the scientific mechanisms causing a hazard are unknown, as in the case of methylene chloride.39 And, as the previous chapter also argued, accident probability often cannot be determined on the basis of observed accident frequency.40 On the one hand, very low values of an accident probability per LNG trip, or per reactor-year, for example, are consistent with an assumed record of zero accidents in 800 voyages, or zero core melts in 17,000 reactor-years. On the other hand, an annual accident probability as high as 1 in 100 or 1 in 200 would still be consistent with the current LNG accident-frequency record, just as a yearly probability as high as 1 in 2,000 would be consistent with the existing record for nuclear accidents. Even though an accident record may be consistent with very low risk-probability values, this frequency alone "does not prove that the values are low."41</w:t>
      </w:r>
    </w:p>
    <w:p w14:paraId="6961B078" w14:textId="77777777" w:rsidR="00811A82" w:rsidRPr="00857B10" w:rsidRDefault="00811A82" w:rsidP="00811A82">
      <w:pPr>
        <w:rPr>
          <w:rFonts w:asciiTheme="minorHAnsi" w:hAnsiTheme="minorHAnsi" w:cstheme="minorHAnsi"/>
          <w:sz w:val="14"/>
        </w:rPr>
      </w:pPr>
      <w:r w:rsidRPr="00857B10">
        <w:rPr>
          <w:rFonts w:asciiTheme="minorHAnsi" w:hAnsiTheme="minorHAnsi" w:cstheme="minorHAnsi"/>
          <w:sz w:val="14"/>
        </w:rPr>
        <w:t xml:space="preserve">Proponents of the probabilistic strategy also err, in </w:t>
      </w:r>
      <w:r w:rsidRPr="00857B10">
        <w:rPr>
          <w:rFonts w:asciiTheme="minorHAnsi" w:hAnsiTheme="minorHAnsi" w:cstheme="minorHAnsi"/>
          <w:u w:val="single"/>
        </w:rPr>
        <w:t>emphasizing</w:t>
      </w:r>
      <w:r w:rsidRPr="00857B10">
        <w:rPr>
          <w:rFonts w:asciiTheme="minorHAnsi" w:hAnsiTheme="minorHAnsi" w:cstheme="minorHAnsi"/>
          <w:sz w:val="14"/>
        </w:rPr>
        <w:t xml:space="preserve"> risk </w:t>
      </w:r>
      <w:r w:rsidRPr="00857B10">
        <w:rPr>
          <w:rStyle w:val="Emphasis"/>
          <w:rFonts w:asciiTheme="minorHAnsi" w:hAnsiTheme="minorHAnsi" w:cstheme="minorHAnsi"/>
        </w:rPr>
        <w:t>probabilities</w:t>
      </w:r>
      <w:r w:rsidRPr="00857B10">
        <w:rPr>
          <w:rFonts w:asciiTheme="minorHAnsi" w:hAnsiTheme="minorHAnsi" w:cstheme="minorHAnsi"/>
          <w:sz w:val="14"/>
        </w:rPr>
        <w:t xml:space="preserve">, because they </w:t>
      </w:r>
      <w:r w:rsidRPr="00857B10">
        <w:rPr>
          <w:rFonts w:asciiTheme="minorHAnsi" w:hAnsiTheme="minorHAnsi" w:cstheme="minorHAnsi"/>
          <w:u w:val="single"/>
        </w:rPr>
        <w:t xml:space="preserve">are </w:t>
      </w:r>
      <w:r w:rsidRPr="00857B10">
        <w:rPr>
          <w:rStyle w:val="Emphasis"/>
          <w:rFonts w:asciiTheme="minorHAnsi" w:hAnsiTheme="minorHAnsi" w:cstheme="minorHAnsi"/>
          <w:highlight w:val="cyan"/>
        </w:rPr>
        <w:t xml:space="preserve">unable to account </w:t>
      </w:r>
      <w:r w:rsidRPr="00857B10">
        <w:rPr>
          <w:rStyle w:val="Emphasis"/>
          <w:rFonts w:asciiTheme="minorHAnsi" w:hAnsiTheme="minorHAnsi" w:cstheme="minorHAnsi"/>
          <w:b w:val="0"/>
          <w:bCs/>
          <w:highlight w:val="cyan"/>
        </w:rPr>
        <w:t>for</w:t>
      </w:r>
      <w:r w:rsidRPr="00857B10">
        <w:rPr>
          <w:rFonts w:asciiTheme="minorHAnsi" w:hAnsiTheme="minorHAnsi" w:cstheme="minorHAnsi"/>
          <w:u w:val="single"/>
        </w:rPr>
        <w:t xml:space="preserve"> the reasonable controversy</w:t>
      </w:r>
      <w:r w:rsidRPr="00857B10">
        <w:rPr>
          <w:rFonts w:asciiTheme="minorHAnsi" w:hAnsiTheme="minorHAnsi" w:cstheme="minorHAnsi"/>
          <w:sz w:val="14"/>
        </w:rPr>
        <w:t xml:space="preserve">—among Nobel Prize winners, the American Physical Society, the Environmental Protection Agency, the Nuclear Regulatory Commission, and the American Nuclear Society—over various risk probabilities.42 </w:t>
      </w:r>
      <w:r w:rsidRPr="00857B10">
        <w:rPr>
          <w:rStyle w:val="Emphasis"/>
          <w:rFonts w:asciiTheme="minorHAnsi" w:hAnsiTheme="minorHAnsi" w:cstheme="minorHAnsi"/>
        </w:rPr>
        <w:t>Reputable assessors</w:t>
      </w:r>
      <w:r w:rsidRPr="00857B10">
        <w:rPr>
          <w:rFonts w:asciiTheme="minorHAnsi" w:hAnsiTheme="minorHAnsi" w:cstheme="minorHAnsi"/>
          <w:u w:val="single"/>
        </w:rPr>
        <w:t xml:space="preserve"> affirm</w:t>
      </w:r>
      <w:r w:rsidRPr="00857B10">
        <w:rPr>
          <w:rFonts w:asciiTheme="minorHAnsi" w:hAnsiTheme="minorHAnsi" w:cstheme="minorHAnsi"/>
          <w:sz w:val="14"/>
        </w:rPr>
        <w:t xml:space="preserve"> that many of the most serious </w:t>
      </w:r>
      <w:r w:rsidRPr="00857B10">
        <w:rPr>
          <w:rStyle w:val="Emphasis"/>
          <w:rFonts w:asciiTheme="minorHAnsi" w:hAnsiTheme="minorHAnsi" w:cstheme="minorHAnsi"/>
        </w:rPr>
        <w:t>environmental risks</w:t>
      </w:r>
      <w:r w:rsidRPr="00857B10">
        <w:rPr>
          <w:rFonts w:asciiTheme="minorHAnsi" w:hAnsiTheme="minorHAnsi" w:cstheme="minorHAnsi"/>
          <w:sz w:val="14"/>
        </w:rPr>
        <w:t xml:space="preserve">, such as global warming from burning of fossil fuels, </w:t>
      </w:r>
      <w:r w:rsidRPr="00857B10">
        <w:rPr>
          <w:rFonts w:asciiTheme="minorHAnsi" w:hAnsiTheme="minorHAnsi" w:cstheme="minorHAnsi"/>
          <w:u w:val="single"/>
        </w:rPr>
        <w:t>are</w:t>
      </w:r>
      <w:r w:rsidRPr="00857B10">
        <w:rPr>
          <w:rFonts w:asciiTheme="minorHAnsi" w:hAnsiTheme="minorHAnsi" w:cstheme="minorHAnsi"/>
          <w:sz w:val="14"/>
        </w:rPr>
        <w:t xml:space="preserve"> "</w:t>
      </w:r>
      <w:r w:rsidRPr="00857B10">
        <w:rPr>
          <w:rFonts w:asciiTheme="minorHAnsi" w:hAnsiTheme="minorHAnsi" w:cstheme="minorHAnsi"/>
          <w:u w:val="single"/>
        </w:rPr>
        <w:t xml:space="preserve">highly </w:t>
      </w:r>
      <w:r w:rsidRPr="00857B10">
        <w:rPr>
          <w:rStyle w:val="Emphasis"/>
          <w:rFonts w:asciiTheme="minorHAnsi" w:hAnsiTheme="minorHAnsi" w:cstheme="minorHAnsi"/>
        </w:rPr>
        <w:t>resistant</w:t>
      </w:r>
      <w:r w:rsidRPr="00857B10">
        <w:rPr>
          <w:rFonts w:asciiTheme="minorHAnsi" w:hAnsiTheme="minorHAnsi" w:cstheme="minorHAnsi"/>
          <w:u w:val="single"/>
        </w:rPr>
        <w:t xml:space="preserve"> to quantification</w:t>
      </w:r>
      <w:r w:rsidRPr="00857B10">
        <w:rPr>
          <w:rFonts w:asciiTheme="minorHAnsi" w:hAnsiTheme="minorHAnsi" w:cstheme="minorHAnsi"/>
          <w:sz w:val="14"/>
        </w:rPr>
        <w:t xml:space="preserve">.43 Moreover, for a number of reasons, </w:t>
      </w:r>
      <w:r w:rsidRPr="00857B10">
        <w:rPr>
          <w:rStyle w:val="Emphasis"/>
          <w:rFonts w:asciiTheme="minorHAnsi" w:hAnsiTheme="minorHAnsi" w:cstheme="minorHAnsi"/>
        </w:rPr>
        <w:t>nuclear probabilities</w:t>
      </w:r>
      <w:r w:rsidRPr="00857B10">
        <w:rPr>
          <w:rFonts w:asciiTheme="minorHAnsi" w:hAnsiTheme="minorHAnsi" w:cstheme="minorHAnsi"/>
          <w:sz w:val="14"/>
        </w:rPr>
        <w:t xml:space="preserve">, for example, </w:t>
      </w:r>
      <w:r w:rsidRPr="00857B10">
        <w:rPr>
          <w:rFonts w:asciiTheme="minorHAnsi" w:hAnsiTheme="minorHAnsi" w:cstheme="minorHAnsi"/>
          <w:u w:val="single"/>
        </w:rPr>
        <w:t xml:space="preserve">are </w:t>
      </w:r>
      <w:r w:rsidRPr="00857B10">
        <w:rPr>
          <w:rFonts w:asciiTheme="minorHAnsi" w:hAnsiTheme="minorHAnsi" w:cstheme="minorHAnsi"/>
          <w:sz w:val="14"/>
        </w:rPr>
        <w:t xml:space="preserve">especially </w:t>
      </w:r>
      <w:r w:rsidRPr="00857B10">
        <w:rPr>
          <w:rStyle w:val="Emphasis"/>
          <w:rFonts w:asciiTheme="minorHAnsi" w:hAnsiTheme="minorHAnsi" w:cstheme="minorHAnsi"/>
        </w:rPr>
        <w:t>resistant</w:t>
      </w:r>
      <w:r w:rsidRPr="00857B10">
        <w:rPr>
          <w:rFonts w:asciiTheme="minorHAnsi" w:hAnsiTheme="minorHAnsi" w:cstheme="minorHAnsi"/>
          <w:u w:val="single"/>
        </w:rPr>
        <w:t xml:space="preserve"> to accurate estimation</w:t>
      </w:r>
      <w:r w:rsidRPr="00857B10">
        <w:rPr>
          <w:rFonts w:asciiTheme="minorHAnsi" w:hAnsiTheme="minorHAnsi" w:cstheme="minorHAnsi"/>
          <w:sz w:val="14"/>
        </w:rPr>
        <w:t xml:space="preserve">. </w:t>
      </w:r>
      <w:r w:rsidRPr="00857B10">
        <w:rPr>
          <w:rFonts w:asciiTheme="minorHAnsi" w:hAnsiTheme="minorHAnsi" w:cstheme="minorHAnsi"/>
          <w:u w:val="single"/>
        </w:rPr>
        <w:t>Compound events, sequential component failures, sabotage or human error, and</w:t>
      </w:r>
      <w:r w:rsidRPr="00857B10">
        <w:rPr>
          <w:rFonts w:asciiTheme="minorHAnsi" w:hAnsiTheme="minorHAnsi" w:cstheme="minorHAnsi"/>
          <w:sz w:val="14"/>
        </w:rPr>
        <w:t xml:space="preserve"> weapons </w:t>
      </w:r>
      <w:r w:rsidRPr="00857B10">
        <w:rPr>
          <w:rFonts w:asciiTheme="minorHAnsi" w:hAnsiTheme="minorHAnsi" w:cstheme="minorHAnsi"/>
          <w:u w:val="single"/>
        </w:rPr>
        <w:t>prolif</w:t>
      </w:r>
      <w:r w:rsidRPr="00857B10">
        <w:rPr>
          <w:rFonts w:asciiTheme="minorHAnsi" w:hAnsiTheme="minorHAnsi" w:cstheme="minorHAnsi"/>
          <w:sz w:val="14"/>
        </w:rPr>
        <w:t xml:space="preserve">eration </w:t>
      </w:r>
      <w:r w:rsidRPr="00857B10">
        <w:rPr>
          <w:rFonts w:asciiTheme="minorHAnsi" w:hAnsiTheme="minorHAnsi" w:cstheme="minorHAnsi"/>
          <w:u w:val="single"/>
        </w:rPr>
        <w:t>are not amenable to quantification</w:t>
      </w:r>
      <w:r w:rsidRPr="00857B10">
        <w:rPr>
          <w:rFonts w:asciiTheme="minorHAnsi" w:hAnsiTheme="minorHAnsi" w:cstheme="minorHAnsi"/>
          <w:sz w:val="14"/>
        </w:rPr>
        <w:t xml:space="preserve">.44 Rasmussen computed the probability of having a Three Mile Island type of accident as anywhere from I in 250 to 1 in 25,000 reactor-years.45 All this suggests that certain accidents are not really "impossible," because many low probabilities are not believable. For example, the probability for a royal flush is 1 in 464,000. Yet, in a card game the probability is actually much higher, since the probability of cheating is likely to be as high as 1 in 10,000. Likewise, although the probability of a given environmental or technological accident may be only very slight, the higher probability of sabotage or terrorism is likely to increase this number by several orders of magnitude. </w:t>
      </w:r>
      <w:r w:rsidRPr="00857B10">
        <w:rPr>
          <w:rStyle w:val="Emphasis"/>
          <w:rFonts w:asciiTheme="minorHAnsi" w:hAnsiTheme="minorHAnsi" w:cstheme="minorHAnsi"/>
        </w:rPr>
        <w:t>Real risks</w:t>
      </w:r>
      <w:r w:rsidRPr="00857B10">
        <w:rPr>
          <w:rFonts w:asciiTheme="minorHAnsi" w:hAnsiTheme="minorHAnsi" w:cstheme="minorHAnsi"/>
          <w:sz w:val="14"/>
        </w:rPr>
        <w:t xml:space="preserve">, then, are </w:t>
      </w:r>
      <w:r w:rsidRPr="00857B10">
        <w:rPr>
          <w:rFonts w:asciiTheme="minorHAnsi" w:hAnsiTheme="minorHAnsi" w:cstheme="minorHAnsi"/>
          <w:u w:val="single"/>
        </w:rPr>
        <w:t>likely</w:t>
      </w:r>
      <w:r w:rsidRPr="00857B10">
        <w:rPr>
          <w:rFonts w:asciiTheme="minorHAnsi" w:hAnsiTheme="minorHAnsi" w:cstheme="minorHAnsi"/>
          <w:sz w:val="14"/>
        </w:rPr>
        <w:t xml:space="preserve"> to </w:t>
      </w:r>
      <w:r w:rsidRPr="00857B10">
        <w:rPr>
          <w:rFonts w:asciiTheme="minorHAnsi" w:hAnsiTheme="minorHAnsi" w:cstheme="minorHAnsi"/>
          <w:u w:val="single"/>
        </w:rPr>
        <w:t>include</w:t>
      </w:r>
      <w:r w:rsidRPr="00857B10">
        <w:rPr>
          <w:rFonts w:asciiTheme="minorHAnsi" w:hAnsiTheme="minorHAnsi" w:cstheme="minorHAnsi"/>
          <w:sz w:val="14"/>
        </w:rPr>
        <w:t xml:space="preserve"> so-called "outrageous events" or </w:t>
      </w:r>
      <w:r w:rsidRPr="00857B10">
        <w:rPr>
          <w:rFonts w:asciiTheme="minorHAnsi" w:hAnsiTheme="minorHAnsi" w:cstheme="minorHAnsi"/>
          <w:u w:val="single"/>
        </w:rPr>
        <w:t>"</w:t>
      </w:r>
      <w:r w:rsidRPr="003961A1">
        <w:rPr>
          <w:rStyle w:val="Emphasis"/>
          <w:rFonts w:asciiTheme="minorHAnsi" w:hAnsiTheme="minorHAnsi" w:cstheme="minorHAnsi"/>
          <w:szCs w:val="24"/>
          <w:highlight w:val="cyan"/>
        </w:rPr>
        <w:t>rogue events</w:t>
      </w:r>
      <w:r w:rsidRPr="00857B10">
        <w:rPr>
          <w:rFonts w:asciiTheme="minorHAnsi" w:hAnsiTheme="minorHAnsi" w:cstheme="minorHAnsi"/>
          <w:u w:val="single"/>
        </w:rPr>
        <w:t xml:space="preserve">," which are </w:t>
      </w:r>
      <w:r w:rsidRPr="00857B10">
        <w:rPr>
          <w:rStyle w:val="Emphasis"/>
          <w:rFonts w:asciiTheme="minorHAnsi" w:hAnsiTheme="minorHAnsi" w:cstheme="minorHAnsi"/>
        </w:rPr>
        <w:t>difficult to handle in probabilistic risk assessment</w:t>
      </w:r>
      <w:r w:rsidRPr="00857B10">
        <w:rPr>
          <w:rFonts w:asciiTheme="minorHAnsi" w:hAnsiTheme="minorHAnsi" w:cstheme="minorHAnsi"/>
          <w:sz w:val="14"/>
        </w:rPr>
        <w:t>.46 Indeed, human error causes a majority of most industrial, marine, and transportation accidents.47</w:t>
      </w:r>
    </w:p>
    <w:p w14:paraId="63BBDED5" w14:textId="77777777" w:rsidR="00811A82" w:rsidRPr="00857B10" w:rsidRDefault="00811A82" w:rsidP="00811A82">
      <w:pPr>
        <w:rPr>
          <w:rFonts w:asciiTheme="minorHAnsi" w:hAnsiTheme="minorHAnsi" w:cstheme="minorHAnsi"/>
          <w:sz w:val="14"/>
        </w:rPr>
      </w:pPr>
      <w:r w:rsidRPr="00857B10">
        <w:rPr>
          <w:rFonts w:asciiTheme="minorHAnsi" w:hAnsiTheme="minorHAnsi" w:cstheme="minorHAnsi"/>
          <w:sz w:val="14"/>
        </w:rPr>
        <w:t xml:space="preserve">In </w:t>
      </w:r>
      <w:r w:rsidRPr="00857B10">
        <w:rPr>
          <w:rFonts w:asciiTheme="minorHAnsi" w:hAnsiTheme="minorHAnsi" w:cstheme="minorHAnsi"/>
          <w:u w:val="single"/>
        </w:rPr>
        <w:t>claiming</w:t>
      </w:r>
      <w:r w:rsidRPr="00857B10">
        <w:rPr>
          <w:rFonts w:asciiTheme="minorHAnsi" w:hAnsiTheme="minorHAnsi" w:cstheme="minorHAnsi"/>
          <w:sz w:val="14"/>
        </w:rPr>
        <w:t xml:space="preserve"> that </w:t>
      </w:r>
      <w:r w:rsidRPr="00857B10">
        <w:rPr>
          <w:rFonts w:asciiTheme="minorHAnsi" w:hAnsiTheme="minorHAnsi" w:cstheme="minorHAnsi"/>
          <w:u w:val="single"/>
        </w:rPr>
        <w:t xml:space="preserve">the </w:t>
      </w:r>
      <w:r w:rsidRPr="00857B10">
        <w:rPr>
          <w:rStyle w:val="Emphasis"/>
          <w:rFonts w:asciiTheme="minorHAnsi" w:hAnsiTheme="minorHAnsi" w:cstheme="minorHAnsi"/>
        </w:rPr>
        <w:t>public overestimates</w:t>
      </w:r>
      <w:r w:rsidRPr="00857B10">
        <w:rPr>
          <w:rFonts w:asciiTheme="minorHAnsi" w:hAnsiTheme="minorHAnsi" w:cstheme="minorHAnsi"/>
          <w:u w:val="single"/>
        </w:rPr>
        <w:t xml:space="preserve"> many </w:t>
      </w:r>
      <w:r w:rsidRPr="00857B10">
        <w:rPr>
          <w:rStyle w:val="Emphasis"/>
          <w:rFonts w:asciiTheme="minorHAnsi" w:hAnsiTheme="minorHAnsi" w:cstheme="minorHAnsi"/>
        </w:rPr>
        <w:t>risk</w:t>
      </w:r>
      <w:r w:rsidRPr="00857B10">
        <w:rPr>
          <w:rFonts w:asciiTheme="minorHAnsi" w:hAnsiTheme="minorHAnsi" w:cstheme="minorHAnsi"/>
          <w:u w:val="single"/>
        </w:rPr>
        <w:t xml:space="preserve"> probabilities</w:t>
      </w:r>
      <w:r w:rsidRPr="00857B10">
        <w:rPr>
          <w:rFonts w:asciiTheme="minorHAnsi" w:hAnsiTheme="minorHAnsi" w:cstheme="minorHAnsi"/>
          <w:sz w:val="14"/>
        </w:rPr>
        <w:t xml:space="preserve">, such as those for nuclear accidents, many assessors </w:t>
      </w:r>
      <w:r w:rsidRPr="00857B10">
        <w:rPr>
          <w:rFonts w:asciiTheme="minorHAnsi" w:hAnsiTheme="minorHAnsi" w:cstheme="minorHAnsi"/>
          <w:u w:val="single"/>
        </w:rPr>
        <w:t>assume</w:t>
      </w:r>
      <w:r w:rsidRPr="00857B10">
        <w:rPr>
          <w:rFonts w:asciiTheme="minorHAnsi" w:hAnsiTheme="minorHAnsi" w:cstheme="minorHAnsi"/>
          <w:sz w:val="14"/>
        </w:rPr>
        <w:t xml:space="preserve"> that, in some of the most controversial, untested, and potentially catastrophic areas of technology, </w:t>
      </w:r>
      <w:r w:rsidRPr="00857B10">
        <w:rPr>
          <w:rFonts w:asciiTheme="minorHAnsi" w:hAnsiTheme="minorHAnsi" w:cstheme="minorHAnsi"/>
          <w:u w:val="single"/>
        </w:rPr>
        <w:t>it is possible to judge clearly when a risk probability is accurate and when it is not</w:t>
      </w:r>
      <w:r w:rsidRPr="00857B10">
        <w:rPr>
          <w:rFonts w:asciiTheme="minorHAnsi" w:hAnsiTheme="minorHAnsi" w:cstheme="minorHAnsi"/>
          <w:sz w:val="14"/>
        </w:rPr>
        <w:t xml:space="preserve">. </w:t>
      </w:r>
      <w:r w:rsidRPr="00857B10">
        <w:rPr>
          <w:rFonts w:asciiTheme="minorHAnsi" w:hAnsiTheme="minorHAnsi" w:cstheme="minorHAnsi"/>
          <w:u w:val="single"/>
        </w:rPr>
        <w:t xml:space="preserve">This is an </w:t>
      </w:r>
      <w:r w:rsidRPr="00857B10">
        <w:rPr>
          <w:rStyle w:val="Emphasis"/>
          <w:rFonts w:asciiTheme="minorHAnsi" w:hAnsiTheme="minorHAnsi" w:cstheme="minorHAnsi"/>
        </w:rPr>
        <w:t>appeal to authority</w:t>
      </w:r>
      <w:r w:rsidRPr="00857B10">
        <w:rPr>
          <w:rFonts w:asciiTheme="minorHAnsi" w:hAnsiTheme="minorHAnsi" w:cstheme="minorHAnsi"/>
          <w:sz w:val="14"/>
        </w:rPr>
        <w:t xml:space="preserve">, an appeal </w:t>
      </w:r>
      <w:r w:rsidRPr="00857B10">
        <w:rPr>
          <w:rFonts w:asciiTheme="minorHAnsi" w:hAnsiTheme="minorHAnsi" w:cstheme="minorHAnsi"/>
          <w:u w:val="single"/>
        </w:rPr>
        <w:t>that</w:t>
      </w:r>
      <w:r w:rsidRPr="00857B10">
        <w:rPr>
          <w:rFonts w:asciiTheme="minorHAnsi" w:hAnsiTheme="minorHAnsi" w:cstheme="minorHAnsi"/>
          <w:sz w:val="14"/>
        </w:rPr>
        <w:t xml:space="preserve"> (given the history of science) simply </w:t>
      </w:r>
      <w:r w:rsidRPr="00857B10">
        <w:rPr>
          <w:rFonts w:asciiTheme="minorHAnsi" w:hAnsiTheme="minorHAnsi" w:cstheme="minorHAnsi"/>
          <w:u w:val="single"/>
        </w:rPr>
        <w:t>does not hold up</w:t>
      </w:r>
      <w:r w:rsidRPr="00857B10">
        <w:rPr>
          <w:rFonts w:asciiTheme="minorHAnsi" w:hAnsiTheme="minorHAnsi" w:cstheme="minorHAnsi"/>
          <w:sz w:val="14"/>
        </w:rPr>
        <w:t>.</w:t>
      </w:r>
    </w:p>
    <w:p w14:paraId="39607928" w14:textId="77777777" w:rsidR="00811A82" w:rsidRPr="00857B10" w:rsidRDefault="00811A82" w:rsidP="00811A82">
      <w:pPr>
        <w:rPr>
          <w:rFonts w:asciiTheme="minorHAnsi" w:hAnsiTheme="minorHAnsi" w:cstheme="minorHAnsi"/>
          <w:sz w:val="14"/>
          <w:szCs w:val="14"/>
        </w:rPr>
      </w:pPr>
      <w:r w:rsidRPr="00857B10">
        <w:rPr>
          <w:rFonts w:asciiTheme="minorHAnsi" w:hAnsiTheme="minorHAnsi" w:cstheme="minorHAnsi"/>
          <w:sz w:val="14"/>
          <w:szCs w:val="14"/>
        </w:rPr>
        <w:t>Risk assessors' emphasis on the importance of probability estimates is especially vulnerable because the characteristics that, according to various experts, influence judgments of perceived and acceptable risks are highly intercorrelated; involuntary hazards, for example, "tend also to be inequitable and catastrophic."48 .Therefore, as noted in Chapter Six, it is especially difficult to determine whether society's expressed concern about involuntary risks, for example, is merely an artifact of the high correlations between involuntariness and other undesirable risk characteristics. There are numerous allegedly causal explanations, all consistent with the same "observed" phenomena. Kasper makes an analogous observation:</w:t>
      </w:r>
    </w:p>
    <w:p w14:paraId="4514BCF6" w14:textId="77777777" w:rsidR="00811A82" w:rsidRPr="00857B10" w:rsidRDefault="00811A82" w:rsidP="00811A82">
      <w:pPr>
        <w:rPr>
          <w:rFonts w:asciiTheme="minorHAnsi" w:hAnsiTheme="minorHAnsi" w:cstheme="minorHAnsi"/>
          <w:sz w:val="14"/>
          <w:szCs w:val="14"/>
        </w:rPr>
      </w:pPr>
      <w:r w:rsidRPr="00857B10">
        <w:rPr>
          <w:rFonts w:asciiTheme="minorHAnsi" w:hAnsiTheme="minorHAnsi" w:cstheme="minorHAnsi"/>
          <w:sz w:val="14"/>
          <w:szCs w:val="14"/>
        </w:rPr>
        <w:t>Even the best of epidemiological studies is confounded by the myriad explanations for low-level neurobehavioral effects; the same effects attributed to lead may be caused by exposure to low levels of many other trace metals, and indeed by exposure to the pace and stress of urban life itself. The result is that careful studies yield not proof but only suggestions.49</w:t>
      </w:r>
    </w:p>
    <w:p w14:paraId="47A20381" w14:textId="77777777" w:rsidR="00811A82" w:rsidRPr="00857B10" w:rsidRDefault="00811A82" w:rsidP="00811A82">
      <w:pPr>
        <w:rPr>
          <w:rFonts w:asciiTheme="minorHAnsi" w:hAnsiTheme="minorHAnsi" w:cstheme="minorHAnsi"/>
          <w:sz w:val="14"/>
          <w:szCs w:val="14"/>
        </w:rPr>
      </w:pPr>
      <w:r w:rsidRPr="00857B10">
        <w:rPr>
          <w:rFonts w:asciiTheme="minorHAnsi" w:hAnsiTheme="minorHAnsi" w:cstheme="minorHAnsi"/>
          <w:sz w:val="14"/>
          <w:szCs w:val="14"/>
        </w:rPr>
        <w:t>Or, as Cox and Ricci put it, "multiple models, having quite different implications at low doses, may all adequately 'fit' the observed dose-response data.50</w:t>
      </w:r>
    </w:p>
    <w:p w14:paraId="2D6D5969" w14:textId="77777777" w:rsidR="00811A82" w:rsidRPr="00857B10" w:rsidRDefault="00811A82" w:rsidP="00811A82">
      <w:pPr>
        <w:rPr>
          <w:rFonts w:asciiTheme="minorHAnsi" w:hAnsiTheme="minorHAnsi" w:cstheme="minorHAnsi"/>
          <w:sz w:val="14"/>
        </w:rPr>
      </w:pPr>
      <w:r w:rsidRPr="00857B10">
        <w:rPr>
          <w:rFonts w:asciiTheme="minorHAnsi" w:hAnsiTheme="minorHAnsi" w:cstheme="minorHAnsi"/>
          <w:sz w:val="14"/>
        </w:rPr>
        <w:t xml:space="preserve">Precisely because their hypothesis about misperceived probabilities is consistent with other explanations, proponents of the probabilistic strategy are not warranted in singling out the public's alleged misperceived probabilities as the cause of its high aversion to societal risks. Rather, as the previous chapter argued, the distinction between expert/objective and lay/subjective determination of environmental risks will not hold up. Because of problems of actual risk calculation (prior to any alleged evaluation), many hazard estimates are merely the intuitive guesses of individuals. Authors of </w:t>
      </w:r>
      <w:r w:rsidRPr="00857B10">
        <w:rPr>
          <w:rFonts w:asciiTheme="minorHAnsi" w:hAnsiTheme="minorHAnsi" w:cstheme="minorHAnsi"/>
          <w:u w:val="single"/>
        </w:rPr>
        <w:t xml:space="preserve">a recent study conducted at the </w:t>
      </w:r>
      <w:r w:rsidRPr="00857B10">
        <w:rPr>
          <w:rStyle w:val="Emphasis"/>
          <w:rFonts w:asciiTheme="minorHAnsi" w:hAnsiTheme="minorHAnsi" w:cstheme="minorHAnsi"/>
        </w:rPr>
        <w:t>Stanford</w:t>
      </w:r>
      <w:r w:rsidRPr="00857B10">
        <w:rPr>
          <w:rFonts w:asciiTheme="minorHAnsi" w:hAnsiTheme="minorHAnsi" w:cstheme="minorHAnsi"/>
          <w:u w:val="single"/>
        </w:rPr>
        <w:t xml:space="preserve"> Research Institute </w:t>
      </w:r>
      <w:r w:rsidRPr="00857B10">
        <w:rPr>
          <w:rStyle w:val="Emphasis"/>
          <w:rFonts w:asciiTheme="minorHAnsi" w:hAnsiTheme="minorHAnsi" w:cstheme="minorHAnsi"/>
        </w:rPr>
        <w:t>admitted</w:t>
      </w:r>
      <w:r w:rsidRPr="00857B10">
        <w:rPr>
          <w:rFonts w:asciiTheme="minorHAnsi" w:hAnsiTheme="minorHAnsi" w:cstheme="minorHAnsi"/>
          <w:sz w:val="14"/>
        </w:rPr>
        <w:t xml:space="preserve">, for example, that analytic techniques could not handle probability estimates for certain human-caused events. They concluded: "We must rely on expert judgment, quantified, using subjective probabilities."51 Likewise, the loss of the astronauts in the Challenger disaster, as well as the death of three astronauts on the ground at Cape Kennedy, demonstrated that </w:t>
      </w:r>
      <w:r w:rsidRPr="00857B10">
        <w:rPr>
          <w:rStyle w:val="Emphasis"/>
          <w:rFonts w:asciiTheme="minorHAnsi" w:hAnsiTheme="minorHAnsi" w:cstheme="minorHAnsi"/>
        </w:rPr>
        <w:t>even the best</w:t>
      </w:r>
      <w:r w:rsidRPr="00857B10">
        <w:rPr>
          <w:rFonts w:asciiTheme="minorHAnsi" w:hAnsiTheme="minorHAnsi" w:cstheme="minorHAnsi"/>
          <w:sz w:val="14"/>
        </w:rPr>
        <w:t xml:space="preserve"> systems-analytic </w:t>
      </w:r>
      <w:r w:rsidRPr="00857B10">
        <w:rPr>
          <w:rStyle w:val="Emphasis"/>
          <w:rFonts w:asciiTheme="minorHAnsi" w:hAnsiTheme="minorHAnsi" w:cstheme="minorHAnsi"/>
        </w:rPr>
        <w:t>approaches cannot anticipate every possibility</w:t>
      </w:r>
      <w:r w:rsidRPr="00857B10">
        <w:rPr>
          <w:rFonts w:asciiTheme="minorHAnsi" w:hAnsiTheme="minorHAnsi" w:cstheme="minorHAnsi"/>
          <w:sz w:val="14"/>
        </w:rPr>
        <w:t>. In fact, one of the most famous nuclear risk probabilities, widely touted as "objective," is highly value laden. This is the reactor-year probability of a core melt in a nuclear plant, 1 in 17,000. As defended in WASH-1400, this probability is notoriously laden with value judgments about the effectiveness of evacuation in the face of catastrophe, the probability of weather stability, and the Gaussian Plume rise of radioactivity.52 The problem, however, is not that such "objective" probabilities (as given by experts) are value laden but that they are apparently not recognized as such by proponents of the probabilistic strategy.</w:t>
      </w:r>
    </w:p>
    <w:p w14:paraId="570BDA0C" w14:textId="77777777" w:rsidR="00811A82" w:rsidRPr="00857B10" w:rsidRDefault="00811A82" w:rsidP="00811A82">
      <w:pPr>
        <w:rPr>
          <w:rFonts w:asciiTheme="minorHAnsi" w:hAnsiTheme="minorHAnsi" w:cstheme="minorHAnsi"/>
          <w:sz w:val="14"/>
          <w:szCs w:val="14"/>
        </w:rPr>
      </w:pPr>
      <w:r w:rsidRPr="00857B10">
        <w:rPr>
          <w:rFonts w:asciiTheme="minorHAnsi" w:hAnsiTheme="minorHAnsi" w:cstheme="minorHAnsi"/>
          <w:sz w:val="14"/>
          <w:szCs w:val="14"/>
        </w:rPr>
        <w:t>Lessons Learned from Experts' Claims about Societal Risks</w:t>
      </w:r>
    </w:p>
    <w:p w14:paraId="7CB8F471" w14:textId="77777777" w:rsidR="00811A82" w:rsidRPr="00857B10" w:rsidRDefault="00811A82" w:rsidP="00811A82">
      <w:pPr>
        <w:rPr>
          <w:rFonts w:asciiTheme="minorHAnsi" w:hAnsiTheme="minorHAnsi" w:cstheme="minorHAnsi"/>
          <w:sz w:val="14"/>
        </w:rPr>
      </w:pPr>
      <w:r w:rsidRPr="00857B10">
        <w:rPr>
          <w:rFonts w:asciiTheme="minorHAnsi" w:hAnsiTheme="minorHAnsi" w:cstheme="minorHAnsi"/>
          <w:sz w:val="14"/>
        </w:rPr>
        <w:t xml:space="preserve">The </w:t>
      </w:r>
      <w:r w:rsidRPr="00857B10">
        <w:rPr>
          <w:rFonts w:asciiTheme="minorHAnsi" w:hAnsiTheme="minorHAnsi" w:cstheme="minorHAnsi"/>
          <w:u w:val="single"/>
        </w:rPr>
        <w:t>tendency</w:t>
      </w:r>
      <w:r w:rsidRPr="00857B10">
        <w:rPr>
          <w:rFonts w:asciiTheme="minorHAnsi" w:hAnsiTheme="minorHAnsi" w:cstheme="minorHAnsi"/>
          <w:sz w:val="14"/>
        </w:rPr>
        <w:t xml:space="preserve"> of proponents of the probabilistic strategy </w:t>
      </w:r>
      <w:r w:rsidRPr="00857B10">
        <w:rPr>
          <w:rFonts w:asciiTheme="minorHAnsi" w:hAnsiTheme="minorHAnsi" w:cstheme="minorHAnsi"/>
          <w:u w:val="single"/>
        </w:rPr>
        <w:t xml:space="preserve">to </w:t>
      </w:r>
      <w:r w:rsidRPr="00857B10">
        <w:rPr>
          <w:rStyle w:val="Emphasis"/>
          <w:rFonts w:asciiTheme="minorHAnsi" w:hAnsiTheme="minorHAnsi" w:cstheme="minorHAnsi"/>
          <w:b w:val="0"/>
          <w:bCs/>
        </w:rPr>
        <w:t>overemphasize</w:t>
      </w:r>
      <w:r w:rsidRPr="00857B10">
        <w:rPr>
          <w:rFonts w:asciiTheme="minorHAnsi" w:hAnsiTheme="minorHAnsi" w:cstheme="minorHAnsi"/>
          <w:sz w:val="14"/>
        </w:rPr>
        <w:t xml:space="preserve"> the </w:t>
      </w:r>
      <w:r w:rsidRPr="00857B10">
        <w:rPr>
          <w:rFonts w:asciiTheme="minorHAnsi" w:hAnsiTheme="minorHAnsi" w:cstheme="minorHAnsi"/>
          <w:u w:val="single"/>
        </w:rPr>
        <w:t xml:space="preserve">importance of risk </w:t>
      </w:r>
      <w:r w:rsidRPr="00857B10">
        <w:rPr>
          <w:rStyle w:val="Emphasis"/>
          <w:rFonts w:asciiTheme="minorHAnsi" w:hAnsiTheme="minorHAnsi" w:cstheme="minorHAnsi"/>
          <w:b w:val="0"/>
          <w:bCs/>
        </w:rPr>
        <w:t>probabilities</w:t>
      </w:r>
      <w:r w:rsidRPr="00857B10">
        <w:rPr>
          <w:rFonts w:asciiTheme="minorHAnsi" w:hAnsiTheme="minorHAnsi" w:cstheme="minorHAnsi"/>
          <w:sz w:val="14"/>
        </w:rPr>
        <w:t xml:space="preserve"> </w:t>
      </w:r>
      <w:r w:rsidRPr="00857B10">
        <w:rPr>
          <w:rStyle w:val="Emphasis"/>
          <w:rFonts w:asciiTheme="minorHAnsi" w:hAnsiTheme="minorHAnsi" w:cstheme="minorHAnsi"/>
          <w:b w:val="0"/>
          <w:bCs/>
          <w:sz w:val="14"/>
          <w:szCs w:val="14"/>
          <w:u w:val="none"/>
        </w:rPr>
        <w:t>and</w:t>
      </w:r>
      <w:r w:rsidRPr="00857B10">
        <w:rPr>
          <w:rFonts w:asciiTheme="minorHAnsi" w:hAnsiTheme="minorHAnsi" w:cstheme="minorHAnsi"/>
          <w:sz w:val="6"/>
          <w:szCs w:val="14"/>
        </w:rPr>
        <w:t xml:space="preserve"> </w:t>
      </w:r>
      <w:r w:rsidRPr="00857B10">
        <w:rPr>
          <w:rFonts w:asciiTheme="minorHAnsi" w:hAnsiTheme="minorHAnsi" w:cstheme="minorHAnsi"/>
          <w:sz w:val="14"/>
        </w:rPr>
        <w:t xml:space="preserve">to condemn the public's alleged "misperceptions" of societal risks reveals an important flaw in contemporary environmental risk analysis. Assessors presume that, if there is a public preference for a risk whose probability of fatality is statistically higher than that of an alternative, then this preference is a result of misperceived probabilities, not a legitimate value system.53 Their failure to recognize the value components of allegedly objective probability estimates </w:t>
      </w:r>
      <w:r w:rsidRPr="00857B10">
        <w:rPr>
          <w:rStyle w:val="Emphasis"/>
          <w:rFonts w:asciiTheme="minorHAnsi" w:hAnsiTheme="minorHAnsi" w:cstheme="minorHAnsi"/>
          <w:highlight w:val="cyan"/>
        </w:rPr>
        <w:t xml:space="preserve">goes </w:t>
      </w:r>
      <w:r w:rsidRPr="00CD44D9">
        <w:rPr>
          <w:rStyle w:val="Emphasis"/>
          <w:rFonts w:asciiTheme="minorHAnsi" w:hAnsiTheme="minorHAnsi" w:cstheme="minorHAnsi"/>
          <w:b w:val="0"/>
          <w:bCs/>
        </w:rPr>
        <w:t>hand in hand</w:t>
      </w:r>
      <w:r w:rsidRPr="00857B10">
        <w:rPr>
          <w:rStyle w:val="Emphasis"/>
          <w:rFonts w:asciiTheme="minorHAnsi" w:hAnsiTheme="minorHAnsi" w:cstheme="minorHAnsi"/>
        </w:rPr>
        <w:t xml:space="preserve"> </w:t>
      </w:r>
      <w:r w:rsidRPr="00857B10">
        <w:rPr>
          <w:rStyle w:val="Emphasis"/>
          <w:rFonts w:asciiTheme="minorHAnsi" w:hAnsiTheme="minorHAnsi" w:cstheme="minorHAnsi"/>
          <w:highlight w:val="cyan"/>
        </w:rPr>
        <w:t>with</w:t>
      </w:r>
      <w:r w:rsidRPr="00857B10">
        <w:rPr>
          <w:rFonts w:asciiTheme="minorHAnsi" w:hAnsiTheme="minorHAnsi" w:cstheme="minorHAnsi"/>
          <w:sz w:val="14"/>
        </w:rPr>
        <w:t xml:space="preserve"> assessors' </w:t>
      </w:r>
      <w:r w:rsidRPr="00857B10">
        <w:rPr>
          <w:rStyle w:val="Emphasis"/>
          <w:rFonts w:asciiTheme="minorHAnsi" w:hAnsiTheme="minorHAnsi" w:cstheme="minorHAnsi"/>
          <w:highlight w:val="cyan"/>
        </w:rPr>
        <w:t>tendencies</w:t>
      </w:r>
      <w:r w:rsidRPr="00857B10">
        <w:rPr>
          <w:rFonts w:asciiTheme="minorHAnsi" w:hAnsiTheme="minorHAnsi" w:cstheme="minorHAnsi"/>
          <w:highlight w:val="cyan"/>
          <w:u w:val="single"/>
        </w:rPr>
        <w:t xml:space="preserve"> to define </w:t>
      </w:r>
      <w:r w:rsidRPr="00857B10">
        <w:rPr>
          <w:rStyle w:val="Emphasis"/>
          <w:rFonts w:asciiTheme="minorHAnsi" w:hAnsiTheme="minorHAnsi" w:cstheme="minorHAnsi"/>
          <w:highlight w:val="cyan"/>
        </w:rPr>
        <w:t>ethical</w:t>
      </w:r>
      <w:r w:rsidRPr="00857B10">
        <w:rPr>
          <w:rFonts w:asciiTheme="minorHAnsi" w:hAnsiTheme="minorHAnsi" w:cstheme="minorHAnsi"/>
          <w:sz w:val="14"/>
        </w:rPr>
        <w:t xml:space="preserve"> and political </w:t>
      </w:r>
      <w:r w:rsidRPr="00857B10">
        <w:rPr>
          <w:rStyle w:val="Emphasis"/>
          <w:rFonts w:asciiTheme="minorHAnsi" w:hAnsiTheme="minorHAnsi" w:cstheme="minorHAnsi"/>
          <w:highlight w:val="cyan"/>
        </w:rPr>
        <w:t>issues</w:t>
      </w:r>
      <w:r w:rsidRPr="00857B10">
        <w:rPr>
          <w:rFonts w:asciiTheme="minorHAnsi" w:hAnsiTheme="minorHAnsi" w:cstheme="minorHAnsi"/>
          <w:highlight w:val="cyan"/>
          <w:u w:val="single"/>
        </w:rPr>
        <w:t xml:space="preserve"> as</w:t>
      </w:r>
      <w:r w:rsidRPr="00857B10">
        <w:rPr>
          <w:rFonts w:asciiTheme="minorHAnsi" w:hAnsiTheme="minorHAnsi" w:cstheme="minorHAnsi"/>
          <w:sz w:val="14"/>
        </w:rPr>
        <w:t xml:space="preserve"> merely </w:t>
      </w:r>
      <w:r w:rsidRPr="00857B10">
        <w:rPr>
          <w:rStyle w:val="Emphasis"/>
          <w:rFonts w:asciiTheme="minorHAnsi" w:hAnsiTheme="minorHAnsi" w:cstheme="minorHAnsi"/>
        </w:rPr>
        <w:t>technical</w:t>
      </w:r>
      <w:r w:rsidRPr="00857B10">
        <w:rPr>
          <w:rFonts w:asciiTheme="minorHAnsi" w:hAnsiTheme="minorHAnsi" w:cstheme="minorHAnsi"/>
          <w:sz w:val="14"/>
        </w:rPr>
        <w:t xml:space="preserve"> ones, </w:t>
      </w:r>
      <w:r w:rsidRPr="00857B10">
        <w:rPr>
          <w:rFonts w:asciiTheme="minorHAnsi" w:hAnsiTheme="minorHAnsi" w:cstheme="minorHAnsi"/>
          <w:u w:val="single"/>
        </w:rPr>
        <w:t>as</w:t>
      </w:r>
      <w:r w:rsidRPr="00857B10">
        <w:rPr>
          <w:rFonts w:asciiTheme="minorHAnsi" w:hAnsiTheme="minorHAnsi" w:cstheme="minorHAnsi"/>
          <w:sz w:val="14"/>
        </w:rPr>
        <w:t xml:space="preserve"> the </w:t>
      </w:r>
      <w:r w:rsidRPr="00857B10">
        <w:rPr>
          <w:rStyle w:val="Emphasis"/>
          <w:rFonts w:asciiTheme="minorHAnsi" w:hAnsiTheme="minorHAnsi" w:cstheme="minorHAnsi"/>
          <w:b w:val="0"/>
          <w:bCs/>
        </w:rPr>
        <w:t>naive positivists</w:t>
      </w:r>
      <w:r w:rsidRPr="00857B10">
        <w:rPr>
          <w:rStyle w:val="Emphasis"/>
          <w:rFonts w:asciiTheme="minorHAnsi" w:hAnsiTheme="minorHAnsi" w:cstheme="minorHAnsi"/>
        </w:rPr>
        <w:t xml:space="preserve"> </w:t>
      </w:r>
      <w:r w:rsidRPr="00857B10">
        <w:rPr>
          <w:rFonts w:asciiTheme="minorHAnsi" w:hAnsiTheme="minorHAnsi" w:cstheme="minorHAnsi"/>
          <w:sz w:val="14"/>
        </w:rPr>
        <w:t xml:space="preserve">are prone to </w:t>
      </w:r>
      <w:r w:rsidRPr="00857B10">
        <w:rPr>
          <w:rStyle w:val="Emphasis"/>
          <w:rFonts w:asciiTheme="minorHAnsi" w:hAnsiTheme="minorHAnsi" w:cstheme="minorHAnsi"/>
          <w:b w:val="0"/>
          <w:bCs/>
        </w:rPr>
        <w:t>do</w:t>
      </w:r>
      <w:r w:rsidRPr="00857B10">
        <w:rPr>
          <w:rFonts w:asciiTheme="minorHAnsi" w:hAnsiTheme="minorHAnsi" w:cstheme="minorHAnsi"/>
          <w:sz w:val="14"/>
        </w:rPr>
        <w:t xml:space="preserve">.54 They assume, </w:t>
      </w:r>
      <w:r w:rsidRPr="00857B10">
        <w:rPr>
          <w:rStyle w:val="Emphasis"/>
          <w:rFonts w:asciiTheme="minorHAnsi" w:hAnsiTheme="minorHAnsi" w:cstheme="minorHAnsi"/>
          <w:highlight w:val="cyan"/>
        </w:rPr>
        <w:t>incorrectly,</w:t>
      </w:r>
      <w:r w:rsidRPr="00857B10">
        <w:rPr>
          <w:rFonts w:asciiTheme="minorHAnsi" w:hAnsiTheme="minorHAnsi" w:cstheme="minorHAnsi"/>
          <w:sz w:val="14"/>
        </w:rPr>
        <w:t xml:space="preserve"> that agreement about technical matters is </w:t>
      </w:r>
      <w:r w:rsidRPr="00857B10">
        <w:rPr>
          <w:rStyle w:val="Emphasis"/>
          <w:rFonts w:asciiTheme="minorHAnsi" w:hAnsiTheme="minorHAnsi" w:cstheme="minorHAnsi"/>
          <w:highlight w:val="cyan"/>
        </w:rPr>
        <w:t>sufficient</w:t>
      </w:r>
      <w:r w:rsidRPr="00857B10">
        <w:rPr>
          <w:rFonts w:asciiTheme="minorHAnsi" w:hAnsiTheme="minorHAnsi" w:cstheme="minorHAnsi"/>
          <w:highlight w:val="cyan"/>
          <w:u w:val="single"/>
        </w:rPr>
        <w:t xml:space="preserve"> for resolving </w:t>
      </w:r>
      <w:r w:rsidRPr="00857B10">
        <w:rPr>
          <w:rStyle w:val="Emphasis"/>
          <w:rFonts w:asciiTheme="minorHAnsi" w:hAnsiTheme="minorHAnsi" w:cstheme="minorHAnsi"/>
          <w:highlight w:val="cyan"/>
        </w:rPr>
        <w:t>normative disputes</w:t>
      </w:r>
      <w:r w:rsidRPr="00857B10">
        <w:rPr>
          <w:rFonts w:asciiTheme="minorHAnsi" w:hAnsiTheme="minorHAnsi" w:cstheme="minorHAnsi"/>
          <w:sz w:val="14"/>
        </w:rPr>
        <w:t>.</w:t>
      </w:r>
    </w:p>
    <w:p w14:paraId="5E869D71" w14:textId="77777777" w:rsidR="00811A82" w:rsidRPr="00857B10" w:rsidRDefault="00811A82" w:rsidP="00811A82">
      <w:pPr>
        <w:rPr>
          <w:rFonts w:asciiTheme="minorHAnsi" w:hAnsiTheme="minorHAnsi" w:cstheme="minorHAnsi"/>
          <w:sz w:val="14"/>
        </w:rPr>
      </w:pPr>
      <w:r w:rsidRPr="00857B10">
        <w:rPr>
          <w:rFonts w:asciiTheme="minorHAnsi" w:hAnsiTheme="minorHAnsi" w:cstheme="minorHAnsi"/>
          <w:sz w:val="14"/>
        </w:rPr>
        <w:t xml:space="preserve">Apparently, they make this assumption because they are afraid of damaging "the scientific pretenses of their work."55 As a consequence, their </w:t>
      </w:r>
      <w:r w:rsidRPr="00857B10">
        <w:rPr>
          <w:rFonts w:asciiTheme="minorHAnsi" w:hAnsiTheme="minorHAnsi" w:cstheme="minorHAnsi"/>
          <w:u w:val="single"/>
        </w:rPr>
        <w:t>emphasis</w:t>
      </w:r>
      <w:r w:rsidRPr="00857B10">
        <w:rPr>
          <w:rFonts w:asciiTheme="minorHAnsi" w:hAnsiTheme="minorHAnsi" w:cstheme="minorHAnsi"/>
          <w:sz w:val="14"/>
        </w:rPr>
        <w:t xml:space="preserve"> on the importance of abstract, "objective" science </w:t>
      </w:r>
      <w:r w:rsidRPr="00857B10">
        <w:rPr>
          <w:rFonts w:asciiTheme="minorHAnsi" w:hAnsiTheme="minorHAnsi" w:cstheme="minorHAnsi"/>
          <w:u w:val="single"/>
        </w:rPr>
        <w:t>helps</w:t>
      </w:r>
      <w:r w:rsidRPr="00857B10">
        <w:rPr>
          <w:rFonts w:asciiTheme="minorHAnsi" w:hAnsiTheme="minorHAnsi" w:cstheme="minorHAnsi"/>
          <w:sz w:val="14"/>
        </w:rPr>
        <w:t xml:space="preserve"> both to </w:t>
      </w:r>
      <w:r w:rsidRPr="00857B10">
        <w:rPr>
          <w:rStyle w:val="Emphasis"/>
          <w:rFonts w:asciiTheme="minorHAnsi" w:hAnsiTheme="minorHAnsi" w:cstheme="minorHAnsi"/>
        </w:rPr>
        <w:t>disguise</w:t>
      </w:r>
      <w:r w:rsidRPr="00857B10">
        <w:rPr>
          <w:rFonts w:asciiTheme="minorHAnsi" w:hAnsiTheme="minorHAnsi" w:cstheme="minorHAnsi"/>
          <w:sz w:val="14"/>
        </w:rPr>
        <w:t xml:space="preserve"> the often exploitative way in which technology is used </w:t>
      </w:r>
      <w:r w:rsidRPr="00857B10">
        <w:rPr>
          <w:rFonts w:asciiTheme="minorHAnsi" w:hAnsiTheme="minorHAnsi" w:cstheme="minorHAnsi"/>
          <w:highlight w:val="cyan"/>
          <w:u w:val="single"/>
        </w:rPr>
        <w:t>and</w:t>
      </w:r>
      <w:r w:rsidRPr="00857B10">
        <w:rPr>
          <w:rFonts w:asciiTheme="minorHAnsi" w:hAnsiTheme="minorHAnsi" w:cstheme="minorHAnsi"/>
          <w:sz w:val="14"/>
        </w:rPr>
        <w:t xml:space="preserve"> to </w:t>
      </w:r>
      <w:r w:rsidRPr="00857B10">
        <w:rPr>
          <w:rStyle w:val="Emphasis"/>
          <w:rFonts w:asciiTheme="minorHAnsi" w:hAnsiTheme="minorHAnsi" w:cstheme="minorHAnsi"/>
        </w:rPr>
        <w:t>condone</w:t>
      </w:r>
      <w:r w:rsidRPr="00857B10">
        <w:rPr>
          <w:rFonts w:asciiTheme="minorHAnsi" w:hAnsiTheme="minorHAnsi" w:cstheme="minorHAnsi"/>
          <w:sz w:val="14"/>
        </w:rPr>
        <w:t xml:space="preserve"> a </w:t>
      </w:r>
      <w:r w:rsidRPr="00857B10">
        <w:rPr>
          <w:rStyle w:val="Emphasis"/>
          <w:rFonts w:asciiTheme="minorHAnsi" w:hAnsiTheme="minorHAnsi" w:cstheme="minorHAnsi"/>
        </w:rPr>
        <w:t>passive acceptance of the status quo</w:t>
      </w:r>
      <w:r w:rsidRPr="00857B10">
        <w:rPr>
          <w:rFonts w:asciiTheme="minorHAnsi" w:hAnsiTheme="minorHAnsi" w:cstheme="minorHAnsi"/>
          <w:sz w:val="14"/>
        </w:rPr>
        <w:t xml:space="preserve">. It </w:t>
      </w:r>
      <w:r w:rsidRPr="00857B10">
        <w:rPr>
          <w:rFonts w:asciiTheme="minorHAnsi" w:hAnsiTheme="minorHAnsi" w:cstheme="minorHAnsi"/>
          <w:u w:val="single"/>
        </w:rPr>
        <w:t xml:space="preserve">allows assessors to </w:t>
      </w:r>
      <w:r w:rsidRPr="003961A1">
        <w:rPr>
          <w:rStyle w:val="Emphasis"/>
          <w:rFonts w:asciiTheme="minorHAnsi" w:hAnsiTheme="minorHAnsi" w:cstheme="minorHAnsi"/>
          <w:szCs w:val="24"/>
          <w:highlight w:val="cyan"/>
        </w:rPr>
        <w:t>dismiss</w:t>
      </w:r>
      <w:r w:rsidRPr="003961A1">
        <w:rPr>
          <w:rFonts w:asciiTheme="minorHAnsi" w:hAnsiTheme="minorHAnsi" w:cstheme="minorHAnsi"/>
          <w:sz w:val="24"/>
          <w:szCs w:val="24"/>
          <w:u w:val="single"/>
        </w:rPr>
        <w:t xml:space="preserve"> </w:t>
      </w:r>
      <w:r w:rsidRPr="00857B10">
        <w:rPr>
          <w:rFonts w:asciiTheme="minorHAnsi" w:hAnsiTheme="minorHAnsi" w:cstheme="minorHAnsi"/>
          <w:u w:val="single"/>
        </w:rPr>
        <w:t xml:space="preserve">as </w:t>
      </w:r>
      <w:r w:rsidRPr="00857B10">
        <w:rPr>
          <w:rStyle w:val="Emphasis"/>
          <w:rFonts w:asciiTheme="minorHAnsi" w:hAnsiTheme="minorHAnsi" w:cstheme="minorHAnsi"/>
        </w:rPr>
        <w:t>irrational</w:t>
      </w:r>
      <w:r w:rsidRPr="00857B10">
        <w:rPr>
          <w:rFonts w:asciiTheme="minorHAnsi" w:hAnsiTheme="minorHAnsi" w:cstheme="minorHAnsi"/>
          <w:u w:val="single"/>
        </w:rPr>
        <w:t xml:space="preserve"> or </w:t>
      </w:r>
      <w:r w:rsidRPr="00857B10">
        <w:rPr>
          <w:rStyle w:val="Emphasis"/>
          <w:rFonts w:asciiTheme="minorHAnsi" w:hAnsiTheme="minorHAnsi" w:cstheme="minorHAnsi"/>
        </w:rPr>
        <w:t>unscientific</w:t>
      </w:r>
      <w:r w:rsidRPr="00857B10">
        <w:rPr>
          <w:rFonts w:asciiTheme="minorHAnsi" w:hAnsiTheme="minorHAnsi" w:cstheme="minorHAnsi"/>
          <w:sz w:val="14"/>
        </w:rPr>
        <w:t xml:space="preserve"> (as Okrent, Starr, Whipple, Maxey, Cohen, Lee, and others have done) </w:t>
      </w:r>
      <w:r w:rsidRPr="00857B10">
        <w:rPr>
          <w:rFonts w:asciiTheme="minorHAnsi" w:hAnsiTheme="minorHAnsi" w:cstheme="minorHAnsi"/>
          <w:u w:val="single"/>
        </w:rPr>
        <w:t>any attempts to challenge our</w:t>
      </w:r>
      <w:r w:rsidRPr="00857B10">
        <w:rPr>
          <w:rFonts w:asciiTheme="minorHAnsi" w:hAnsiTheme="minorHAnsi" w:cstheme="minorHAnsi"/>
          <w:sz w:val="14"/>
        </w:rPr>
        <w:t xml:space="preserve"> contemporary ethical or political </w:t>
      </w:r>
      <w:r w:rsidRPr="00857B10">
        <w:rPr>
          <w:rFonts w:asciiTheme="minorHAnsi" w:hAnsiTheme="minorHAnsi" w:cstheme="minorHAnsi"/>
          <w:u w:val="single"/>
        </w:rPr>
        <w:t>values</w:t>
      </w:r>
      <w:r w:rsidRPr="00857B10">
        <w:rPr>
          <w:rFonts w:asciiTheme="minorHAnsi" w:hAnsiTheme="minorHAnsi" w:cstheme="minorHAnsi"/>
          <w:sz w:val="14"/>
        </w:rPr>
        <w:t xml:space="preserve">.56 But, as Dickson has argued, "the use of supposedly objective models of . . . social behavior serves to legitimate the imposition of social policy," because the </w:t>
      </w:r>
      <w:r w:rsidRPr="003961A1">
        <w:rPr>
          <w:rStyle w:val="Emphasis"/>
          <w:rFonts w:asciiTheme="minorHAnsi" w:hAnsiTheme="minorHAnsi" w:cstheme="minorHAnsi"/>
          <w:szCs w:val="24"/>
          <w:highlight w:val="cyan"/>
        </w:rPr>
        <w:t>real risk</w:t>
      </w:r>
      <w:r w:rsidRPr="003961A1">
        <w:rPr>
          <w:rFonts w:asciiTheme="minorHAnsi" w:hAnsiTheme="minorHAnsi" w:cstheme="minorHAnsi"/>
          <w:sz w:val="24"/>
          <w:szCs w:val="24"/>
          <w:u w:val="single"/>
        </w:rPr>
        <w:t xml:space="preserve"> </w:t>
      </w:r>
      <w:r w:rsidRPr="00857B10">
        <w:rPr>
          <w:rFonts w:asciiTheme="minorHAnsi" w:hAnsiTheme="minorHAnsi" w:cstheme="minorHAnsi"/>
          <w:u w:val="single"/>
        </w:rPr>
        <w:t>concerns</w:t>
      </w:r>
      <w:r w:rsidRPr="00857B10">
        <w:rPr>
          <w:rFonts w:asciiTheme="minorHAnsi" w:hAnsiTheme="minorHAnsi" w:cstheme="minorHAnsi"/>
          <w:sz w:val="14"/>
        </w:rPr>
        <w:t xml:space="preserve"> of laypersons </w:t>
      </w:r>
      <w:r w:rsidRPr="00857B10">
        <w:rPr>
          <w:rFonts w:asciiTheme="minorHAnsi" w:hAnsiTheme="minorHAnsi" w:cstheme="minorHAnsi"/>
          <w:u w:val="single"/>
        </w:rPr>
        <w:t>can</w:t>
      </w:r>
      <w:r w:rsidRPr="00857B10">
        <w:rPr>
          <w:rFonts w:asciiTheme="minorHAnsi" w:hAnsiTheme="minorHAnsi" w:cstheme="minorHAnsi"/>
          <w:sz w:val="14"/>
        </w:rPr>
        <w:t xml:space="preserve"> then </w:t>
      </w:r>
      <w:r w:rsidRPr="00857B10">
        <w:rPr>
          <w:rFonts w:asciiTheme="minorHAnsi" w:hAnsiTheme="minorHAnsi" w:cstheme="minorHAnsi"/>
          <w:u w:val="single"/>
        </w:rPr>
        <w:t xml:space="preserve">be </w:t>
      </w:r>
      <w:r w:rsidRPr="00857B10">
        <w:rPr>
          <w:rStyle w:val="Emphasis"/>
          <w:rFonts w:asciiTheme="minorHAnsi" w:hAnsiTheme="minorHAnsi" w:cstheme="minorHAnsi"/>
        </w:rPr>
        <w:t>dismissed</w:t>
      </w:r>
      <w:r w:rsidRPr="00857B10">
        <w:rPr>
          <w:rFonts w:asciiTheme="minorHAnsi" w:hAnsiTheme="minorHAnsi" w:cstheme="minorHAnsi"/>
          <w:u w:val="single"/>
        </w:rPr>
        <w:t xml:space="preserve"> </w:t>
      </w:r>
      <w:r w:rsidRPr="00857B10">
        <w:rPr>
          <w:rFonts w:asciiTheme="minorHAnsi" w:hAnsiTheme="minorHAnsi" w:cstheme="minorHAnsi"/>
          <w:highlight w:val="cyan"/>
          <w:u w:val="single"/>
        </w:rPr>
        <w:t>as subjective</w:t>
      </w:r>
      <w:r w:rsidRPr="00857B10">
        <w:rPr>
          <w:rFonts w:asciiTheme="minorHAnsi" w:hAnsiTheme="minorHAnsi" w:cstheme="minorHAnsi"/>
          <w:sz w:val="14"/>
        </w:rPr>
        <w:t xml:space="preserve">.57 As one critic puts it, </w:t>
      </w:r>
      <w:r w:rsidRPr="00857B10">
        <w:rPr>
          <w:rFonts w:asciiTheme="minorHAnsi" w:hAnsiTheme="minorHAnsi" w:cstheme="minorHAnsi"/>
          <w:u w:val="single"/>
        </w:rPr>
        <w:t>this is "like playing Monopoly with the Mafia: they always start the game owning Boardwalk</w:t>
      </w:r>
      <w:r w:rsidRPr="00857B10">
        <w:rPr>
          <w:rFonts w:asciiTheme="minorHAnsi" w:hAnsiTheme="minorHAnsi" w:cstheme="minorHAnsi"/>
          <w:sz w:val="14"/>
        </w:rPr>
        <w:t>."58</w:t>
      </w:r>
    </w:p>
    <w:p w14:paraId="6D52E4C5" w14:textId="77777777" w:rsidR="00811A82" w:rsidRDefault="00811A82" w:rsidP="00811A82"/>
    <w:p w14:paraId="10679B83" w14:textId="459B128A" w:rsidR="00895F2F" w:rsidRDefault="00895F2F" w:rsidP="00895F2F">
      <w:pPr>
        <w:pStyle w:val="Heading3"/>
      </w:pPr>
      <w:r>
        <w:t>1NC – AT: Allais Paradox</w:t>
      </w:r>
    </w:p>
    <w:p w14:paraId="4B131799" w14:textId="1467F38C" w:rsidR="00895F2F" w:rsidRPr="00895F2F" w:rsidRDefault="00895F2F" w:rsidP="00895F2F">
      <w:pPr>
        <w:pStyle w:val="Heading4"/>
      </w:pPr>
      <w:r>
        <w:t xml:space="preserve">Conclusion argues we should </w:t>
      </w:r>
      <w:r>
        <w:rPr>
          <w:u w:val="single"/>
        </w:rPr>
        <w:t>prioritize</w:t>
      </w:r>
      <w:r>
        <w:t xml:space="preserve"> ex risks </w:t>
      </w:r>
      <w:r>
        <w:rPr>
          <w:u w:val="single"/>
        </w:rPr>
        <w:t>if</w:t>
      </w:r>
      <w:r>
        <w:t xml:space="preserve"> there’s a </w:t>
      </w:r>
      <w:r>
        <w:rPr>
          <w:u w:val="single"/>
        </w:rPr>
        <w:t>reasonable</w:t>
      </w:r>
      <w:r>
        <w:t xml:space="preserve"> probability.</w:t>
      </w:r>
    </w:p>
    <w:p w14:paraId="280E02B4" w14:textId="77777777" w:rsidR="00895F2F" w:rsidRDefault="00895F2F" w:rsidP="00895F2F">
      <w:r w:rsidRPr="00E73D7B">
        <w:rPr>
          <w:rStyle w:val="Style13ptBold"/>
        </w:rPr>
        <w:t>Treich &amp; Rheinberger ’16</w:t>
      </w:r>
      <w:r w:rsidRPr="00E73D7B">
        <w:t xml:space="preserve"> [Nicolas and Christoph; leads Environmental Economics and Natural Resources at Toulouse School of Economics. </w:t>
      </w:r>
      <w:r>
        <w:t>R</w:t>
      </w:r>
      <w:r w:rsidRPr="00E73D7B">
        <w:t>esearch concerns benefit-cost analysis, risk theory, environmental economics and behavioral economics. Rheinberger was a post-doctoral researcher; 2-2016; “Catastrophe aversion: Social attitudes towards common fates</w:t>
      </w:r>
      <w:r>
        <w:t>,”</w:t>
      </w:r>
      <w:r w:rsidRPr="00E73D7B">
        <w:t xml:space="preserve"> Apports De La Recherche; https://www.foncsi.org/en/publications/collections/industrial-safety-cahiers/catastrophe-aversion/CSI-catastrophe-aversion.pdf; Accessed 7-21-2020; RG-Camp]</w:t>
      </w:r>
    </w:p>
    <w:p w14:paraId="047D90B3" w14:textId="77777777" w:rsidR="00895F2F" w:rsidRPr="006D2BB0" w:rsidRDefault="00895F2F" w:rsidP="00895F2F">
      <w:pPr>
        <w:rPr>
          <w:sz w:val="16"/>
          <w:szCs w:val="18"/>
        </w:rPr>
      </w:pPr>
      <w:r w:rsidRPr="006D2BB0">
        <w:rPr>
          <w:sz w:val="16"/>
          <w:szCs w:val="18"/>
        </w:rPr>
        <w:t>Conclusions</w:t>
      </w:r>
    </w:p>
    <w:p w14:paraId="6024C318" w14:textId="77777777" w:rsidR="00895F2F" w:rsidRPr="0076489E" w:rsidRDefault="00895F2F" w:rsidP="00895F2F">
      <w:pPr>
        <w:rPr>
          <w:sz w:val="16"/>
        </w:rPr>
      </w:pPr>
      <w:r w:rsidRPr="0076489E">
        <w:rPr>
          <w:sz w:val="16"/>
        </w:rPr>
        <w:t xml:space="preserve">We have </w:t>
      </w:r>
      <w:r w:rsidRPr="0076489E">
        <w:rPr>
          <w:u w:val="single"/>
        </w:rPr>
        <w:t xml:space="preserve">presented a </w:t>
      </w:r>
      <w:r w:rsidRPr="0076489E">
        <w:rPr>
          <w:highlight w:val="cyan"/>
          <w:u w:val="single"/>
        </w:rPr>
        <w:t>framework to think</w:t>
      </w:r>
      <w:r w:rsidRPr="0076489E">
        <w:rPr>
          <w:u w:val="single"/>
        </w:rPr>
        <w:t xml:space="preserve"> systematically </w:t>
      </w:r>
      <w:r w:rsidRPr="0076489E">
        <w:rPr>
          <w:highlight w:val="cyan"/>
          <w:u w:val="single"/>
        </w:rPr>
        <w:t>about catastrophes</w:t>
      </w:r>
      <w:r w:rsidRPr="0076489E">
        <w:rPr>
          <w:sz w:val="16"/>
        </w:rPr>
        <w:t xml:space="preserve">: the </w:t>
      </w:r>
      <w:r w:rsidRPr="0076489E">
        <w:rPr>
          <w:u w:val="single"/>
        </w:rPr>
        <w:t>big ones</w:t>
      </w:r>
      <w:r w:rsidRPr="0076489E">
        <w:rPr>
          <w:sz w:val="16"/>
        </w:rPr>
        <w:t xml:space="preserve"> that are going to </w:t>
      </w:r>
      <w:r w:rsidRPr="0076489E">
        <w:rPr>
          <w:u w:val="single"/>
        </w:rPr>
        <w:t>increase</w:t>
      </w:r>
      <w:r w:rsidRPr="0076489E">
        <w:rPr>
          <w:sz w:val="16"/>
        </w:rPr>
        <w:t xml:space="preserve"> both </w:t>
      </w:r>
      <w:r w:rsidRPr="0076489E">
        <w:rPr>
          <w:u w:val="single"/>
        </w:rPr>
        <w:t>in frequency and size as ever more people are at risk</w:t>
      </w:r>
      <w:r w:rsidRPr="0076489E">
        <w:rPr>
          <w:sz w:val="16"/>
        </w:rPr>
        <w:t xml:space="preserve">, and the </w:t>
      </w:r>
      <w:r w:rsidRPr="0076489E">
        <w:rPr>
          <w:u w:val="single"/>
        </w:rPr>
        <w:t xml:space="preserve">very big ones that </w:t>
      </w:r>
      <w:r w:rsidRPr="0076489E">
        <w:rPr>
          <w:highlight w:val="cyan"/>
          <w:u w:val="single"/>
        </w:rPr>
        <w:t>threaten our existence</w:t>
      </w:r>
      <w:r w:rsidRPr="0076489E">
        <w:rPr>
          <w:u w:val="single"/>
        </w:rPr>
        <w:t xml:space="preserve"> on Earth</w:t>
      </w:r>
      <w:r w:rsidRPr="0076489E">
        <w:rPr>
          <w:sz w:val="16"/>
        </w:rPr>
        <w:t xml:space="preserve">. We have argued that </w:t>
      </w:r>
      <w:r w:rsidRPr="0076489E">
        <w:rPr>
          <w:u w:val="single"/>
        </w:rPr>
        <w:t>standard</w:t>
      </w:r>
      <w:r w:rsidRPr="0076489E">
        <w:rPr>
          <w:sz w:val="16"/>
        </w:rPr>
        <w:t xml:space="preserve"> economic </w:t>
      </w:r>
      <w:r w:rsidRPr="0076489E">
        <w:rPr>
          <w:u w:val="single"/>
        </w:rPr>
        <w:t xml:space="preserve">approaches to </w:t>
      </w:r>
      <w:r w:rsidRPr="0076489E">
        <w:rPr>
          <w:highlight w:val="cyan"/>
          <w:u w:val="single"/>
        </w:rPr>
        <w:t>assess</w:t>
      </w:r>
      <w:r w:rsidRPr="0076489E">
        <w:rPr>
          <w:sz w:val="16"/>
        </w:rPr>
        <w:t xml:space="preserve"> health and safety </w:t>
      </w:r>
      <w:r w:rsidRPr="0076489E">
        <w:rPr>
          <w:highlight w:val="cyan"/>
          <w:u w:val="single"/>
        </w:rPr>
        <w:t>risks</w:t>
      </w:r>
      <w:r w:rsidRPr="0076489E">
        <w:rPr>
          <w:u w:val="single"/>
        </w:rPr>
        <w:t xml:space="preserve"> </w:t>
      </w:r>
      <w:r w:rsidRPr="0076489E">
        <w:rPr>
          <w:rStyle w:val="Emphasis"/>
        </w:rPr>
        <w:t xml:space="preserve">do </w:t>
      </w:r>
      <w:r w:rsidRPr="0076489E">
        <w:rPr>
          <w:rStyle w:val="Emphasis"/>
          <w:highlight w:val="cyan"/>
        </w:rPr>
        <w:t>not account for</w:t>
      </w:r>
      <w:r w:rsidRPr="0076489E">
        <w:rPr>
          <w:rStyle w:val="Emphasis"/>
        </w:rPr>
        <w:t xml:space="preserve"> important </w:t>
      </w:r>
      <w:r w:rsidRPr="0076489E">
        <w:rPr>
          <w:rStyle w:val="Emphasis"/>
          <w:highlight w:val="cyan"/>
        </w:rPr>
        <w:t>dimensions</w:t>
      </w:r>
      <w:r w:rsidRPr="0076489E">
        <w:rPr>
          <w:highlight w:val="cyan"/>
          <w:u w:val="single"/>
        </w:rPr>
        <w:t xml:space="preserve"> such as</w:t>
      </w:r>
      <w:r w:rsidRPr="0076489E">
        <w:rPr>
          <w:u w:val="single"/>
        </w:rPr>
        <w:t xml:space="preserve"> the sheer size of a catastrophe or the </w:t>
      </w:r>
      <w:r w:rsidRPr="0076489E">
        <w:rPr>
          <w:rStyle w:val="Emphasis"/>
        </w:rPr>
        <w:t xml:space="preserve">disutility of </w:t>
      </w:r>
      <w:r w:rsidRPr="0076489E">
        <w:rPr>
          <w:rStyle w:val="Emphasis"/>
          <w:highlight w:val="cyan"/>
        </w:rPr>
        <w:t>bereavement</w:t>
      </w:r>
      <w:r w:rsidRPr="0076489E">
        <w:rPr>
          <w:u w:val="single"/>
        </w:rPr>
        <w:t>.</w:t>
      </w:r>
      <w:r w:rsidRPr="0076489E">
        <w:rPr>
          <w:sz w:val="16"/>
        </w:rPr>
        <w:t xml:space="preserve"> </w:t>
      </w:r>
      <w:r w:rsidRPr="0076489E">
        <w:rPr>
          <w:u w:val="single"/>
        </w:rPr>
        <w:t>Other approaches are conceivable</w:t>
      </w:r>
      <w:r w:rsidRPr="0076489E">
        <w:rPr>
          <w:sz w:val="16"/>
        </w:rPr>
        <w:t xml:space="preserve">, though. We have </w:t>
      </w:r>
      <w:r w:rsidRPr="0076489E">
        <w:rPr>
          <w:u w:val="single"/>
        </w:rPr>
        <w:t>formally defined</w:t>
      </w:r>
      <w:r w:rsidRPr="0076489E">
        <w:rPr>
          <w:sz w:val="16"/>
        </w:rPr>
        <w:t xml:space="preserve"> the </w:t>
      </w:r>
      <w:r w:rsidRPr="0076489E">
        <w:rPr>
          <w:u w:val="single"/>
        </w:rPr>
        <w:t xml:space="preserve">notions of </w:t>
      </w:r>
      <w:r w:rsidRPr="0076489E">
        <w:rPr>
          <w:highlight w:val="cyan"/>
          <w:u w:val="single"/>
        </w:rPr>
        <w:t>catastrophe aversion</w:t>
      </w:r>
      <w:r w:rsidRPr="0076489E">
        <w:rPr>
          <w:u w:val="single"/>
        </w:rPr>
        <w:t xml:space="preserve"> and acceptance</w:t>
      </w:r>
      <w:r w:rsidRPr="0076489E">
        <w:rPr>
          <w:sz w:val="16"/>
        </w:rPr>
        <w:t xml:space="preserve"> as </w:t>
      </w:r>
      <w:r w:rsidRPr="0076489E">
        <w:rPr>
          <w:highlight w:val="cyan"/>
          <w:u w:val="single"/>
        </w:rPr>
        <w:t>preference</w:t>
      </w:r>
      <w:r w:rsidRPr="0076489E">
        <w:rPr>
          <w:u w:val="single"/>
        </w:rPr>
        <w:t xml:space="preserve">s for a </w:t>
      </w:r>
      <w:r w:rsidRPr="0076489E">
        <w:rPr>
          <w:rStyle w:val="Emphasis"/>
        </w:rPr>
        <w:t>mean-preserving contraction</w:t>
      </w:r>
      <w:r w:rsidRPr="0076489E">
        <w:rPr>
          <w:sz w:val="16"/>
        </w:rPr>
        <w:t xml:space="preserve"> and spread in the distribution of fatalities, respectively. </w:t>
      </w:r>
      <w:r w:rsidRPr="0076489E">
        <w:rPr>
          <w:u w:val="single"/>
        </w:rPr>
        <w:t>Evaluations</w:t>
      </w:r>
      <w:r w:rsidRPr="0076489E">
        <w:rPr>
          <w:sz w:val="16"/>
        </w:rPr>
        <w:t xml:space="preserve"> based on these notions </w:t>
      </w:r>
      <w:r w:rsidRPr="0076489E">
        <w:rPr>
          <w:u w:val="single"/>
        </w:rPr>
        <w:t>capture different ex post attitudes toward</w:t>
      </w:r>
      <w:r w:rsidRPr="0076489E">
        <w:rPr>
          <w:sz w:val="16"/>
        </w:rPr>
        <w:t xml:space="preserve"> social </w:t>
      </w:r>
      <w:r w:rsidRPr="0076489E">
        <w:rPr>
          <w:u w:val="single"/>
        </w:rPr>
        <w:t>risk</w:t>
      </w:r>
      <w:r w:rsidRPr="0076489E">
        <w:rPr>
          <w:sz w:val="16"/>
        </w:rPr>
        <w:t xml:space="preserve">. Our review of existing empirical choice studies suggests that, in many contexts, </w:t>
      </w:r>
      <w:r w:rsidRPr="0076489E">
        <w:rPr>
          <w:highlight w:val="cyan"/>
          <w:u w:val="single"/>
        </w:rPr>
        <w:t xml:space="preserve">people tend to be </w:t>
      </w:r>
      <w:r w:rsidRPr="0076489E">
        <w:rPr>
          <w:rStyle w:val="Emphasis"/>
          <w:highlight w:val="cyan"/>
        </w:rPr>
        <w:t>catastrophe-accepting</w:t>
      </w:r>
      <w:r w:rsidRPr="0076489E">
        <w:rPr>
          <w:sz w:val="16"/>
        </w:rPr>
        <w:t xml:space="preserve">. This means that </w:t>
      </w:r>
      <w:r w:rsidRPr="0076489E">
        <w:rPr>
          <w:u w:val="single"/>
        </w:rPr>
        <w:t>they prefer a gamble that offers the chance to escape the catastrophe</w:t>
      </w:r>
      <w:r w:rsidRPr="0076489E">
        <w:rPr>
          <w:sz w:val="16"/>
        </w:rPr>
        <w:t xml:space="preserve"> over a certain loss, </w:t>
      </w:r>
      <w:r w:rsidRPr="0076489E">
        <w:rPr>
          <w:u w:val="single"/>
        </w:rPr>
        <w:t>even if the expected loss is equal</w:t>
      </w:r>
      <w:r w:rsidRPr="0076489E">
        <w:rPr>
          <w:sz w:val="16"/>
        </w:rPr>
        <w:t xml:space="preserve"> or smaller in the latter situation.</w:t>
      </w:r>
    </w:p>
    <w:p w14:paraId="7D5D6607" w14:textId="77777777" w:rsidR="00895F2F" w:rsidRPr="0076489E" w:rsidRDefault="00895F2F" w:rsidP="00895F2F">
      <w:pPr>
        <w:rPr>
          <w:sz w:val="16"/>
          <w:u w:val="single"/>
        </w:rPr>
      </w:pPr>
      <w:r w:rsidRPr="0076489E">
        <w:rPr>
          <w:sz w:val="16"/>
        </w:rPr>
        <w:t xml:space="preserve">It is </w:t>
      </w:r>
      <w:r w:rsidRPr="0076489E">
        <w:rPr>
          <w:u w:val="single"/>
        </w:rPr>
        <w:t>hard to tell which motives drive catastrophe-accepting attitudes</w:t>
      </w:r>
      <w:r w:rsidRPr="0076489E">
        <w:rPr>
          <w:sz w:val="16"/>
        </w:rPr>
        <w:t xml:space="preserve">. We have discussed </w:t>
      </w:r>
      <w:r w:rsidRPr="0076489E">
        <w:rPr>
          <w:u w:val="single"/>
        </w:rPr>
        <w:t>several behavioral phenomena</w:t>
      </w:r>
      <w:r w:rsidRPr="0076489E">
        <w:rPr>
          <w:sz w:val="16"/>
        </w:rPr>
        <w:t xml:space="preserve"> that may </w:t>
      </w:r>
      <w:r w:rsidRPr="0076489E">
        <w:rPr>
          <w:u w:val="single"/>
        </w:rPr>
        <w:t xml:space="preserve">explain the observed </w:t>
      </w:r>
      <w:r w:rsidRPr="0076489E">
        <w:rPr>
          <w:rStyle w:val="Emphasis"/>
        </w:rPr>
        <w:t xml:space="preserve">empirical </w:t>
      </w:r>
      <w:r w:rsidRPr="0076489E">
        <w:rPr>
          <w:rStyle w:val="Emphasis"/>
          <w:highlight w:val="cyan"/>
        </w:rPr>
        <w:t>patterns</w:t>
      </w:r>
      <w:r w:rsidRPr="0076489E">
        <w:rPr>
          <w:u w:val="single"/>
        </w:rPr>
        <w:t>.</w:t>
      </w:r>
      <w:r w:rsidRPr="0076489E">
        <w:rPr>
          <w:sz w:val="16"/>
        </w:rPr>
        <w:t xml:space="preserve"> Perhaps the </w:t>
      </w:r>
      <w:r w:rsidRPr="0076489E">
        <w:rPr>
          <w:u w:val="single"/>
        </w:rPr>
        <w:t>most important one is inequity aversion</w:t>
      </w:r>
      <w:r w:rsidRPr="0076489E">
        <w:rPr>
          <w:sz w:val="16"/>
        </w:rPr>
        <w:t xml:space="preserve">. Since </w:t>
      </w:r>
      <w:r w:rsidRPr="0076489E">
        <w:rPr>
          <w:u w:val="single"/>
        </w:rPr>
        <w:t>a more catastrophic situation is generally also more equitable ex post</w:t>
      </w:r>
      <w:r w:rsidRPr="0076489E">
        <w:rPr>
          <w:sz w:val="16"/>
        </w:rPr>
        <w:t xml:space="preserve">, there is a </w:t>
      </w:r>
      <w:r w:rsidRPr="0076489E">
        <w:rPr>
          <w:u w:val="single"/>
        </w:rPr>
        <w:t xml:space="preserve">clear </w:t>
      </w:r>
      <w:r w:rsidRPr="0076489E">
        <w:rPr>
          <w:rStyle w:val="Emphasis"/>
        </w:rPr>
        <w:t xml:space="preserve">link </w:t>
      </w:r>
      <w:r w:rsidRPr="0076489E">
        <w:rPr>
          <w:rStyle w:val="Emphasis"/>
          <w:highlight w:val="cyan"/>
        </w:rPr>
        <w:t>between catastrophe and equity</w:t>
      </w:r>
      <w:r w:rsidRPr="0076489E">
        <w:rPr>
          <w:sz w:val="16"/>
        </w:rPr>
        <w:t xml:space="preserve">. In the limit, maximal ex post equity is attained: either nobody or everybody dies. </w:t>
      </w:r>
      <w:r w:rsidRPr="0076489E">
        <w:rPr>
          <w:u w:val="single"/>
        </w:rPr>
        <w:t>Framing is another factor that matters</w:t>
      </w:r>
      <w:r w:rsidRPr="0076489E">
        <w:rPr>
          <w:sz w:val="16"/>
        </w:rPr>
        <w:t xml:space="preserve"> in choices over life or death prospects. </w:t>
      </w:r>
      <w:r w:rsidRPr="0076489E">
        <w:rPr>
          <w:u w:val="single"/>
        </w:rPr>
        <w:t xml:space="preserve">People care about whether lives can be saved or must be sacrificed. </w:t>
      </w:r>
      <w:r w:rsidRPr="0076489E">
        <w:rPr>
          <w:sz w:val="16"/>
        </w:rPr>
        <w:t xml:space="preserve">We speculate that this </w:t>
      </w:r>
      <w:r w:rsidRPr="0076489E">
        <w:rPr>
          <w:u w:val="single"/>
        </w:rPr>
        <w:t xml:space="preserve">emphasis on </w:t>
      </w:r>
      <w:r w:rsidRPr="0076489E">
        <w:rPr>
          <w:rStyle w:val="Emphasis"/>
          <w:highlight w:val="cyan"/>
        </w:rPr>
        <w:t xml:space="preserve">saving lives is </w:t>
      </w:r>
      <w:r w:rsidRPr="0076489E">
        <w:rPr>
          <w:rStyle w:val="Emphasis"/>
        </w:rPr>
        <w:t xml:space="preserve">hardwired to </w:t>
      </w:r>
      <w:r w:rsidRPr="0076489E">
        <w:rPr>
          <w:rStyle w:val="Emphasis"/>
          <w:highlight w:val="cyan"/>
        </w:rPr>
        <w:t>our moral</w:t>
      </w:r>
      <w:r w:rsidRPr="0076489E">
        <w:rPr>
          <w:rStyle w:val="Emphasis"/>
        </w:rPr>
        <w:t xml:space="preserve"> instinct</w:t>
      </w:r>
      <w:r w:rsidRPr="0076489E">
        <w:rPr>
          <w:sz w:val="16"/>
        </w:rPr>
        <w:t>.</w:t>
      </w:r>
    </w:p>
    <w:p w14:paraId="164AEE3A" w14:textId="1ACA3C38" w:rsidR="00895F2F" w:rsidRDefault="00895F2F" w:rsidP="00895F2F">
      <w:pPr>
        <w:rPr>
          <w:sz w:val="16"/>
        </w:rPr>
      </w:pPr>
      <w:r w:rsidRPr="0076489E">
        <w:rPr>
          <w:sz w:val="16"/>
        </w:rPr>
        <w:t xml:space="preserve">We end with a somewhat </w:t>
      </w:r>
      <w:r w:rsidRPr="0076489E">
        <w:rPr>
          <w:rStyle w:val="Emphasis"/>
        </w:rPr>
        <w:t>unsatisfactory reply</w:t>
      </w:r>
      <w:r w:rsidRPr="0076489E">
        <w:rPr>
          <w:u w:val="single"/>
        </w:rPr>
        <w:t xml:space="preserve"> to the two questions posed</w:t>
      </w:r>
      <w:r w:rsidRPr="0076489E">
        <w:rPr>
          <w:sz w:val="16"/>
        </w:rPr>
        <w:t xml:space="preserve"> in the introduction. It is </w:t>
      </w:r>
      <w:r w:rsidRPr="0076489E">
        <w:rPr>
          <w:highlight w:val="cyan"/>
          <w:u w:val="single"/>
        </w:rPr>
        <w:t>neither clear</w:t>
      </w:r>
      <w:r w:rsidRPr="0076489E">
        <w:rPr>
          <w:u w:val="single"/>
        </w:rPr>
        <w:t xml:space="preserve"> whether we are, nor </w:t>
      </w:r>
      <w:r w:rsidRPr="0076489E">
        <w:rPr>
          <w:highlight w:val="cyan"/>
          <w:u w:val="single"/>
        </w:rPr>
        <w:t>whether we should be</w:t>
      </w:r>
      <w:r w:rsidRPr="0076489E">
        <w:rPr>
          <w:u w:val="single"/>
        </w:rPr>
        <w:t xml:space="preserve"> catastrophe </w:t>
      </w:r>
      <w:r w:rsidRPr="0076489E">
        <w:rPr>
          <w:highlight w:val="cyan"/>
          <w:u w:val="single"/>
        </w:rPr>
        <w:t>averse</w:t>
      </w:r>
      <w:r w:rsidRPr="0076489E">
        <w:rPr>
          <w:sz w:val="16"/>
        </w:rPr>
        <w:t xml:space="preserve">. In future research, it may be interesting to study how the context systematically shapes our attitudes toward catastrophic risk. It may also be useful to </w:t>
      </w:r>
      <w:r w:rsidRPr="0076489E">
        <w:rPr>
          <w:u w:val="single"/>
        </w:rPr>
        <w:t xml:space="preserve">identify the </w:t>
      </w:r>
      <w:r w:rsidRPr="0076489E">
        <w:rPr>
          <w:highlight w:val="cyan"/>
          <w:u w:val="single"/>
        </w:rPr>
        <w:t>political forces</w:t>
      </w:r>
      <w:r w:rsidRPr="0076489E">
        <w:rPr>
          <w:sz w:val="16"/>
        </w:rPr>
        <w:t xml:space="preserve"> (e.g. </w:t>
      </w:r>
      <w:r w:rsidRPr="0076489E">
        <w:rPr>
          <w:u w:val="single"/>
        </w:rPr>
        <w:t>populism, responsibility, lobbying</w:t>
      </w:r>
      <w:r w:rsidRPr="0076489E">
        <w:rPr>
          <w:sz w:val="16"/>
        </w:rPr>
        <w:t xml:space="preserve">) that may </w:t>
      </w:r>
      <w:r w:rsidRPr="0076489E">
        <w:rPr>
          <w:highlight w:val="cyan"/>
          <w:u w:val="single"/>
        </w:rPr>
        <w:t>induce</w:t>
      </w:r>
      <w:r w:rsidRPr="0076489E">
        <w:rPr>
          <w:sz w:val="16"/>
        </w:rPr>
        <w:t xml:space="preserve"> or hinder </w:t>
      </w:r>
      <w:r w:rsidRPr="0076489E">
        <w:rPr>
          <w:highlight w:val="cyan"/>
          <w:u w:val="single"/>
        </w:rPr>
        <w:t>regulatory action</w:t>
      </w:r>
      <w:r w:rsidRPr="0076489E">
        <w:rPr>
          <w:u w:val="single"/>
        </w:rPr>
        <w:t xml:space="preserve"> in face of a looming catastrophe</w:t>
      </w:r>
      <w:r w:rsidRPr="0076489E">
        <w:rPr>
          <w:sz w:val="16"/>
        </w:rPr>
        <w:t xml:space="preserve">. On the normative side, </w:t>
      </w:r>
      <w:r w:rsidRPr="0076489E">
        <w:rPr>
          <w:highlight w:val="cyan"/>
          <w:u w:val="single"/>
        </w:rPr>
        <w:t>we</w:t>
      </w:r>
      <w:r w:rsidRPr="0076489E">
        <w:rPr>
          <w:u w:val="single"/>
        </w:rPr>
        <w:t xml:space="preserve"> see a </w:t>
      </w:r>
      <w:r w:rsidRPr="0076489E">
        <w:rPr>
          <w:highlight w:val="cyan"/>
          <w:u w:val="single"/>
        </w:rPr>
        <w:t>need to characterize optimal</w:t>
      </w:r>
      <w:r w:rsidRPr="0076489E">
        <w:rPr>
          <w:u w:val="single"/>
        </w:rPr>
        <w:t xml:space="preserve"> risk </w:t>
      </w:r>
      <w:r w:rsidRPr="0076489E">
        <w:rPr>
          <w:highlight w:val="cyan"/>
          <w:u w:val="single"/>
        </w:rPr>
        <w:t>policies</w:t>
      </w:r>
      <w:r w:rsidRPr="0076489E">
        <w:rPr>
          <w:sz w:val="16"/>
        </w:rPr>
        <w:t xml:space="preserve"> in economic models </w:t>
      </w:r>
      <w:r w:rsidRPr="0076489E">
        <w:rPr>
          <w:highlight w:val="cyan"/>
          <w:u w:val="single"/>
        </w:rPr>
        <w:t>under</w:t>
      </w:r>
      <w:r w:rsidRPr="0076489E">
        <w:rPr>
          <w:u w:val="single"/>
        </w:rPr>
        <w:t xml:space="preserve"> </w:t>
      </w:r>
      <w:r w:rsidRPr="0076489E">
        <w:rPr>
          <w:rStyle w:val="Emphasis"/>
        </w:rPr>
        <w:t>catastrophe-</w:t>
      </w:r>
      <w:r w:rsidRPr="0076489E">
        <w:rPr>
          <w:rStyle w:val="Emphasis"/>
          <w:highlight w:val="cyan"/>
        </w:rPr>
        <w:t>sensitive</w:t>
      </w:r>
      <w:r w:rsidRPr="0076489E">
        <w:rPr>
          <w:highlight w:val="cyan"/>
          <w:u w:val="single"/>
        </w:rPr>
        <w:t xml:space="preserve"> preferences</w:t>
      </w:r>
      <w:r w:rsidRPr="0076489E">
        <w:rPr>
          <w:sz w:val="16"/>
        </w:rPr>
        <w:t>. As our discussion has revealed, different disciplines including decision theory, behavioral economics, psychology, social choice and risk management have different perspectives on those issues. This calls for more integrated research on the management of catastrophic risks.</w:t>
      </w:r>
    </w:p>
    <w:p w14:paraId="27F1CCAF" w14:textId="77A77250" w:rsidR="00140539" w:rsidRDefault="00140539" w:rsidP="00140539">
      <w:pPr>
        <w:pStyle w:val="Heading3"/>
      </w:pPr>
      <w:r>
        <w:t>1NC – AT: “Backburner”</w:t>
      </w:r>
    </w:p>
    <w:p w14:paraId="46FCBD3A" w14:textId="7F506EE4" w:rsidR="00140539" w:rsidRPr="00140539" w:rsidRDefault="00140539" w:rsidP="00140539">
      <w:pPr>
        <w:pStyle w:val="Heading4"/>
      </w:pPr>
      <w:r>
        <w:t xml:space="preserve">Please, never say the word “backburner” again, BUT ex-risk circles </w:t>
      </w:r>
      <w:r>
        <w:rPr>
          <w:u w:val="single"/>
        </w:rPr>
        <w:t>solve</w:t>
      </w:r>
      <w:r>
        <w:t xml:space="preserve"> by </w:t>
      </w:r>
      <w:r>
        <w:rPr>
          <w:u w:val="single"/>
        </w:rPr>
        <w:t>debating</w:t>
      </w:r>
      <w:r>
        <w:t xml:space="preserve"> about </w:t>
      </w:r>
      <w:r>
        <w:rPr>
          <w:u w:val="single"/>
        </w:rPr>
        <w:t>what</w:t>
      </w:r>
      <w:r>
        <w:t xml:space="preserve"> puts them on the backburner.</w:t>
      </w:r>
    </w:p>
    <w:p w14:paraId="68F43E8C" w14:textId="77777777" w:rsidR="00140539" w:rsidRPr="00CF4D2E" w:rsidRDefault="00140539" w:rsidP="00140539">
      <w:r w:rsidRPr="007A1140">
        <w:rPr>
          <w:rStyle w:val="Style13ptBold"/>
        </w:rPr>
        <w:t>Cur</w:t>
      </w:r>
      <w:r>
        <w:rPr>
          <w:rStyle w:val="Style13ptBold"/>
        </w:rPr>
        <w:t>r</w:t>
      </w:r>
      <w:r w:rsidRPr="007A1140">
        <w:rPr>
          <w:rStyle w:val="Style13ptBold"/>
        </w:rPr>
        <w:t>ie</w:t>
      </w:r>
      <w:r>
        <w:rPr>
          <w:rStyle w:val="Style13ptBold"/>
        </w:rPr>
        <w:t xml:space="preserve"> 18 </w:t>
      </w:r>
      <w:r w:rsidRPr="007A1140">
        <w:t>[</w:t>
      </w:r>
      <w:r>
        <w:t xml:space="preserve">*Adrian, Lecturer in the Department of Sociology, Philosophy and Anthropology at Exeter University, **Seán Ó Heigeartaigh, Executive Director at the Centre for the Study of Existential Risk; “Working together to face humanity’s greatest threats: Introduction to the Future of Research on Catastrophic and Existential Risk,” p. September 2018, a. 7/23/20, </w:t>
      </w:r>
      <w:r>
        <w:rPr>
          <w:i/>
          <w:iCs/>
        </w:rPr>
        <w:t>Futures</w:t>
      </w:r>
      <w:r>
        <w:t>, ScienceDirect—https://www.sciencedirect.com/science/article/abs/pii/S0016328718302374///NWW]</w:t>
      </w:r>
    </w:p>
    <w:p w14:paraId="7D1070F3" w14:textId="77777777" w:rsidR="00140539" w:rsidRPr="00140539" w:rsidRDefault="00140539" w:rsidP="00140539">
      <w:pPr>
        <w:rPr>
          <w:sz w:val="16"/>
        </w:rPr>
      </w:pPr>
      <w:r w:rsidRPr="00140539">
        <w:rPr>
          <w:sz w:val="16"/>
        </w:rPr>
        <w:t>A broader scope and methodological toolkit</w:t>
      </w:r>
    </w:p>
    <w:p w14:paraId="7ACA1049" w14:textId="77777777" w:rsidR="00140539" w:rsidRPr="00140539" w:rsidRDefault="00140539" w:rsidP="00140539">
      <w:pPr>
        <w:rPr>
          <w:sz w:val="16"/>
        </w:rPr>
      </w:pPr>
      <w:r w:rsidRPr="00140539">
        <w:rPr>
          <w:sz w:val="16"/>
        </w:rPr>
        <w:t xml:space="preserve">John </w:t>
      </w:r>
      <w:r w:rsidRPr="00140539">
        <w:rPr>
          <w:rStyle w:val="StyleUnderline"/>
        </w:rPr>
        <w:t>Halstead’s analysis</w:t>
      </w:r>
      <w:r w:rsidRPr="00140539">
        <w:rPr>
          <w:sz w:val="16"/>
        </w:rPr>
        <w:t xml:space="preserve"> of geoengineering </w:t>
      </w:r>
      <w:r w:rsidRPr="00140539">
        <w:rPr>
          <w:rStyle w:val="StyleUnderline"/>
        </w:rPr>
        <w:t xml:space="preserve">from </w:t>
      </w:r>
      <w:r w:rsidRPr="00140539">
        <w:rPr>
          <w:rStyle w:val="Emphasis"/>
        </w:rPr>
        <w:t>an existential risk perspective</w:t>
      </w:r>
      <w:r w:rsidRPr="00140539">
        <w:rPr>
          <w:rStyle w:val="StyleUnderline"/>
        </w:rPr>
        <w:t xml:space="preserve"> is an example of how considering questions vis-à-vis </w:t>
      </w:r>
      <w:r w:rsidRPr="00140539">
        <w:rPr>
          <w:rStyle w:val="Emphasis"/>
        </w:rPr>
        <w:t>their relevance</w:t>
      </w:r>
      <w:r w:rsidRPr="00140539">
        <w:rPr>
          <w:rStyle w:val="StyleUnderline"/>
        </w:rPr>
        <w:t xml:space="preserve"> to </w:t>
      </w:r>
      <w:r w:rsidRPr="00140539">
        <w:rPr>
          <w:rStyle w:val="Emphasis"/>
        </w:rPr>
        <w:t>species-level threats</w:t>
      </w:r>
      <w:r w:rsidRPr="00140539">
        <w:rPr>
          <w:rStyle w:val="StyleUnderline"/>
        </w:rPr>
        <w:t xml:space="preserve"> can shed </w:t>
      </w:r>
      <w:r w:rsidRPr="00140539">
        <w:rPr>
          <w:rStyle w:val="Emphasis"/>
        </w:rPr>
        <w:t>new light</w:t>
      </w:r>
      <w:r w:rsidRPr="00140539">
        <w:rPr>
          <w:sz w:val="16"/>
        </w:rPr>
        <w:t>. Other papers in the special issue demonstrate the value of taking lessons from other disciplines in order to understand catastrophic risk.</w:t>
      </w:r>
    </w:p>
    <w:p w14:paraId="34DFC405" w14:textId="1E577404" w:rsidR="00140539" w:rsidRPr="00140539" w:rsidRDefault="00140539" w:rsidP="00140539">
      <w:pPr>
        <w:rPr>
          <w:sz w:val="16"/>
        </w:rPr>
      </w:pPr>
      <w:r w:rsidRPr="00140539">
        <w:rPr>
          <w:sz w:val="16"/>
        </w:rPr>
        <w:t xml:space="preserve">Kim and Song (2018) look at how urban climate resilience has developed in light of a longer-term perspective: “in recent years, exogenous changes and risks, such as depopulation, aging society, climate change, and disasters, have been emerging, and thus it isimportant for urban planning to reflect the various components of the urban system”(2). The use and adaptation of novel methodologies, such as DELPHI techniques (Kim &amp; Song, 2018) and other horizon scanning exercises (Aicardi, Fothergill, Rainey,Stahl, &amp; Harris, 2018), has borne fruit in technological forecasting and urban planning. Even </w:t>
      </w:r>
      <w:r w:rsidRPr="00140539">
        <w:rPr>
          <w:rStyle w:val="StyleUnderline"/>
        </w:rPr>
        <w:t xml:space="preserve">games can be </w:t>
      </w:r>
      <w:r w:rsidRPr="00140539">
        <w:rPr>
          <w:rStyle w:val="Emphasis"/>
        </w:rPr>
        <w:t>useful</w:t>
      </w:r>
      <w:r w:rsidRPr="00140539">
        <w:rPr>
          <w:sz w:val="16"/>
        </w:rPr>
        <w:t xml:space="preserve"> tools </w:t>
      </w:r>
      <w:r w:rsidRPr="00140539">
        <w:rPr>
          <w:rStyle w:val="StyleUnderline"/>
        </w:rPr>
        <w:t>for</w:t>
      </w:r>
      <w:r w:rsidRPr="00140539">
        <w:rPr>
          <w:sz w:val="16"/>
        </w:rPr>
        <w:t xml:space="preserve"> communication and </w:t>
      </w:r>
      <w:r w:rsidRPr="00140539">
        <w:rPr>
          <w:rStyle w:val="Emphasis"/>
        </w:rPr>
        <w:t>debate</w:t>
      </w:r>
      <w:r w:rsidRPr="00140539">
        <w:rPr>
          <w:sz w:val="16"/>
        </w:rPr>
        <w:t xml:space="preserve"> (Craig, 2018)2. These examples highlight the extent to which tools and methodologies developed in related fields and for related challenges may prove valuable for the study of existential and catastrophic risk.</w:t>
      </w:r>
    </w:p>
    <w:p w14:paraId="076FC544" w14:textId="77777777" w:rsidR="00140539" w:rsidRPr="00140539" w:rsidRDefault="00140539" w:rsidP="00140539">
      <w:pPr>
        <w:rPr>
          <w:sz w:val="16"/>
        </w:rPr>
      </w:pPr>
      <w:r w:rsidRPr="00140539">
        <w:rPr>
          <w:rStyle w:val="Emphasis"/>
        </w:rPr>
        <w:t>An emerging field</w:t>
      </w:r>
      <w:r w:rsidRPr="00140539">
        <w:rPr>
          <w:sz w:val="16"/>
        </w:rPr>
        <w:t xml:space="preserve"> </w:t>
      </w:r>
      <w:r w:rsidRPr="00140539">
        <w:rPr>
          <w:rStyle w:val="StyleUnderline"/>
        </w:rPr>
        <w:t xml:space="preserve">grappling with </w:t>
      </w:r>
      <w:r w:rsidRPr="00140539">
        <w:rPr>
          <w:rStyle w:val="Emphasis"/>
        </w:rPr>
        <w:t>uncertainty</w:t>
      </w:r>
      <w:r w:rsidRPr="00140539">
        <w:rPr>
          <w:rStyle w:val="StyleUnderline"/>
        </w:rPr>
        <w:t xml:space="preserve"> should be open to critiques of </w:t>
      </w:r>
      <w:r w:rsidRPr="00140539">
        <w:rPr>
          <w:rStyle w:val="Emphasis"/>
        </w:rPr>
        <w:t>community focus</w:t>
      </w:r>
      <w:r w:rsidRPr="00140539">
        <w:rPr>
          <w:sz w:val="16"/>
        </w:rPr>
        <w:t>, as illustrated byAicardi et al.(2018)’s discussion of the risks considered by the Human Brain Project:</w:t>
      </w:r>
    </w:p>
    <w:p w14:paraId="65EF8630" w14:textId="77777777" w:rsidR="00140539" w:rsidRPr="00140539" w:rsidRDefault="00140539" w:rsidP="00140539">
      <w:pPr>
        <w:rPr>
          <w:sz w:val="16"/>
        </w:rPr>
      </w:pPr>
      <w:r w:rsidRPr="00140539">
        <w:rPr>
          <w:sz w:val="16"/>
        </w:rPr>
        <w:t>The growing amount of speculation about general Artificial Intelligence (with some suggesting that we will soon reach the‘singularity’, the point at which machine intelligence overtakes human intelligence) is somewhat premature, and diverts our attention from more pressing social and ethical issues arising in connection to the proliferation and rapidly-growing efficiency of not-so-intelligent machine intelligence—of specialized artificial intelligence, as opposed to general artificial intelligence. (3)</w:t>
      </w:r>
    </w:p>
    <w:p w14:paraId="6DD95E1F" w14:textId="2967B0EF" w:rsidR="00140539" w:rsidRPr="00140539" w:rsidRDefault="00140539" w:rsidP="00140539">
      <w:pPr>
        <w:rPr>
          <w:sz w:val="16"/>
        </w:rPr>
      </w:pPr>
      <w:r w:rsidRPr="00140539">
        <w:rPr>
          <w:sz w:val="16"/>
        </w:rPr>
        <w:t xml:space="preserve">Too strong a focus on certain kinds of risk potentially blinds us to others (a warning echoed in Kareiva &amp; Carranza and Liu, Lauta&amp; Maas). This is an important lesson. </w:t>
      </w:r>
      <w:r w:rsidRPr="007A1140">
        <w:rPr>
          <w:rStyle w:val="StyleUnderline"/>
        </w:rPr>
        <w:t xml:space="preserve">However, </w:t>
      </w:r>
      <w:r w:rsidRPr="00140539">
        <w:rPr>
          <w:rStyle w:val="StyleUnderline"/>
        </w:rPr>
        <w:t xml:space="preserve">consideration of </w:t>
      </w:r>
      <w:r w:rsidRPr="00140539">
        <w:rPr>
          <w:rStyle w:val="Emphasis"/>
        </w:rPr>
        <w:t>different types of risk</w:t>
      </w:r>
      <w:r w:rsidRPr="00140539">
        <w:rPr>
          <w:rStyle w:val="StyleUnderline"/>
        </w:rPr>
        <w:t xml:space="preserve"> needn’t be </w:t>
      </w:r>
      <w:r w:rsidRPr="007A1140">
        <w:rPr>
          <w:rStyle w:val="Emphasis"/>
        </w:rPr>
        <w:t>a zero-sum game</w:t>
      </w:r>
      <w:r w:rsidRPr="007A1140">
        <w:rPr>
          <w:rStyle w:val="StyleUnderline"/>
        </w:rPr>
        <w:t>. A thriving</w:t>
      </w:r>
      <w:r>
        <w:rPr>
          <w:rStyle w:val="StyleUnderline"/>
        </w:rPr>
        <w:t xml:space="preserve"> </w:t>
      </w:r>
      <w:r w:rsidRPr="007A1140">
        <w:rPr>
          <w:rStyle w:val="StyleUnderline"/>
        </w:rPr>
        <w:t xml:space="preserve">ecosystem of existential and catastrophic risk research can encompass slow-moving threats </w:t>
      </w:r>
      <w:r w:rsidRPr="00140539">
        <w:rPr>
          <w:rStyle w:val="Emphasis"/>
        </w:rPr>
        <w:t>and</w:t>
      </w:r>
      <w:r w:rsidRPr="007A1140">
        <w:rPr>
          <w:rStyle w:val="StyleUnderline"/>
        </w:rPr>
        <w:t xml:space="preserve"> cascading failures, as well as abrupt</w:t>
      </w:r>
      <w:r>
        <w:rPr>
          <w:rStyle w:val="StyleUnderline"/>
        </w:rPr>
        <w:t xml:space="preserve"> </w:t>
      </w:r>
      <w:r w:rsidRPr="007A1140">
        <w:rPr>
          <w:rStyle w:val="StyleUnderline"/>
        </w:rPr>
        <w:t xml:space="preserve">catastrophic events. It can also encompass </w:t>
      </w:r>
      <w:r w:rsidRPr="00140539">
        <w:rPr>
          <w:rStyle w:val="Emphasis"/>
        </w:rPr>
        <w:t>well-defined near-term threats</w:t>
      </w:r>
      <w:r w:rsidRPr="007A1140">
        <w:rPr>
          <w:rStyle w:val="StyleUnderline"/>
        </w:rPr>
        <w:t xml:space="preserve"> and </w:t>
      </w:r>
      <w:r w:rsidRPr="00140539">
        <w:rPr>
          <w:rStyle w:val="Emphasis"/>
        </w:rPr>
        <w:t>longer-term</w:t>
      </w:r>
      <w:r w:rsidRPr="007A1140">
        <w:rPr>
          <w:rStyle w:val="StyleUnderline"/>
        </w:rPr>
        <w:t xml:space="preserve">, </w:t>
      </w:r>
      <w:r w:rsidRPr="00140539">
        <w:rPr>
          <w:rStyle w:val="Emphasis"/>
        </w:rPr>
        <w:t>more theoretical scenarios</w:t>
      </w:r>
      <w:r w:rsidRPr="007A1140">
        <w:rPr>
          <w:rStyle w:val="StyleUnderline"/>
        </w:rPr>
        <w:t xml:space="preserve">. </w:t>
      </w:r>
      <w:r w:rsidRPr="00140539">
        <w:rPr>
          <w:sz w:val="16"/>
        </w:rPr>
        <w:t xml:space="preserve">Moreover,e ngaging with the near-term development of emerging technologies may aid us in avoiding longer-term threats. </w:t>
      </w:r>
      <w:r w:rsidRPr="00140539">
        <w:rPr>
          <w:rStyle w:val="StyleUnderline"/>
        </w:rPr>
        <w:t xml:space="preserve">It encourages a culture of </w:t>
      </w:r>
      <w:r w:rsidRPr="00140539">
        <w:rPr>
          <w:rStyle w:val="Emphasis"/>
        </w:rPr>
        <w:t>democratic reflection</w:t>
      </w:r>
      <w:r w:rsidRPr="00140539">
        <w:rPr>
          <w:sz w:val="16"/>
        </w:rPr>
        <w:t xml:space="preserve"> on the development of technology, </w:t>
      </w:r>
      <w:r w:rsidRPr="00140539">
        <w:rPr>
          <w:rStyle w:val="StyleUnderline"/>
        </w:rPr>
        <w:t>and drives us to ensure</w:t>
      </w:r>
      <w:r w:rsidRPr="00140539">
        <w:rPr>
          <w:sz w:val="16"/>
        </w:rPr>
        <w:t xml:space="preserve"> that both </w:t>
      </w:r>
      <w:r w:rsidRPr="00140539">
        <w:rPr>
          <w:rStyle w:val="Emphasis"/>
        </w:rPr>
        <w:t>the right expertise</w:t>
      </w:r>
      <w:r w:rsidRPr="00140539">
        <w:rPr>
          <w:rStyle w:val="StyleUnderline"/>
        </w:rPr>
        <w:t xml:space="preserve">, </w:t>
      </w:r>
      <w:r w:rsidRPr="00140539">
        <w:rPr>
          <w:rStyle w:val="Emphasis"/>
        </w:rPr>
        <w:t>and an appropriate diversity</w:t>
      </w:r>
      <w:r w:rsidRPr="00140539">
        <w:rPr>
          <w:rStyle w:val="StyleUnderline"/>
        </w:rPr>
        <w:t xml:space="preserve"> of voices and stakeholders, are involved at every stage of the process</w:t>
      </w:r>
      <w:r w:rsidRPr="00140539">
        <w:rPr>
          <w:sz w:val="16"/>
        </w:rPr>
        <w:t>. Embedding responsibility and accountability in the development of transformative technologies is likely to increase the probability of these technologies achieving their potential for global good, while also increasing the likelihood that potential catastrophic consequences are identified, given due attention, and averted.</w:t>
      </w:r>
    </w:p>
    <w:p w14:paraId="5257E6F5" w14:textId="5DD09203" w:rsidR="00140539" w:rsidRDefault="00140539" w:rsidP="0055065A">
      <w:pPr>
        <w:pStyle w:val="Heading2"/>
      </w:pPr>
      <w:r>
        <w:t>2NC</w:t>
      </w:r>
    </w:p>
    <w:p w14:paraId="60CC1602" w14:textId="6BF05263" w:rsidR="00811A82" w:rsidRDefault="00811A82" w:rsidP="00140539">
      <w:pPr>
        <w:pStyle w:val="Heading3"/>
      </w:pPr>
      <w:r>
        <w:t>2NC – AT: Extinction Not First</w:t>
      </w:r>
    </w:p>
    <w:p w14:paraId="7D9596B9" w14:textId="77777777" w:rsidR="00811A82" w:rsidRPr="00811A82" w:rsidRDefault="00811A82" w:rsidP="00811A82"/>
    <w:p w14:paraId="5171F4FA" w14:textId="77777777" w:rsidR="00811A82" w:rsidRPr="008E5BC1" w:rsidRDefault="00811A82" w:rsidP="00811A82">
      <w:pPr>
        <w:pStyle w:val="Heading4"/>
      </w:pPr>
      <w:r>
        <w:t xml:space="preserve">Existential risks </w:t>
      </w:r>
      <w:r>
        <w:rPr>
          <w:u w:val="single"/>
        </w:rPr>
        <w:t>outweigh</w:t>
      </w:r>
      <w:r>
        <w:t>.</w:t>
      </w:r>
    </w:p>
    <w:p w14:paraId="1BD0073E" w14:textId="77777777" w:rsidR="00811A82" w:rsidRDefault="00811A82" w:rsidP="00811A82">
      <w:r>
        <w:rPr>
          <w:rStyle w:val="Style13ptBold"/>
        </w:rPr>
        <w:t xml:space="preserve">Farquhar </w:t>
      </w:r>
      <w:r w:rsidRPr="007B6DBE">
        <w:rPr>
          <w:rStyle w:val="Style13ptBold"/>
        </w:rPr>
        <w:t>et al. 17</w:t>
      </w:r>
      <w:r>
        <w:t xml:space="preserve"> – Sebastian Farquhar, Computer Science DPhil Student at the University of Oxford. John Halstead, Political Philosophy DPhil at the University of Oxford. Dr. Owen Cotton-Barratt, Pure Math DPhil at the University of Oxford. Dr. Stefan Schubert, Philosophy PhD at Lund University. Haydn Belfield, a BA. Andrew Snyder-Beattie, Philosophy PhD Student at the University of Oxford. [Existential Risk: Diplomacy and Governance, Global Priorities Project, 1-23-17, </w:t>
      </w:r>
      <w:hyperlink r:id="rId29" w:history="1">
        <w:r w:rsidRPr="00D25B30">
          <w:rPr>
            <w:rStyle w:val="Hyperlink"/>
          </w:rPr>
          <w:t>https://www.fhi.ox.ac.uk/wp-content/uploads/Existential-Risks-2017-01-23.pdf]//BPS</w:t>
        </w:r>
      </w:hyperlink>
    </w:p>
    <w:p w14:paraId="16B2A8FF" w14:textId="77777777" w:rsidR="00811A82" w:rsidRPr="007B6DBE" w:rsidRDefault="00811A82" w:rsidP="00811A82">
      <w:pPr>
        <w:rPr>
          <w:sz w:val="16"/>
        </w:rPr>
      </w:pPr>
      <w:r w:rsidRPr="007B6DBE">
        <w:rPr>
          <w:sz w:val="16"/>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What makes </w:t>
      </w:r>
      <w:r w:rsidRPr="007B6DBE">
        <w:rPr>
          <w:rStyle w:val="StyleUnderline"/>
        </w:rPr>
        <w:t>existential catastrophes</w:t>
      </w:r>
      <w:r w:rsidRPr="007B6DBE">
        <w:rPr>
          <w:sz w:val="16"/>
        </w:rPr>
        <w:t xml:space="preserve"> especially bad is that they </w:t>
      </w:r>
      <w:r w:rsidRPr="007B6DBE">
        <w:rPr>
          <w:rStyle w:val="StyleUnderline"/>
        </w:rPr>
        <w:t>would “destroy the future,”</w:t>
      </w:r>
      <w:r w:rsidRPr="007B6DBE">
        <w:rPr>
          <w:sz w:val="16"/>
        </w:rPr>
        <w:t xml:space="preserve"> as another Oxford philosopher, Nick Bostrom, puts it.66 </w:t>
      </w:r>
      <w:r w:rsidRPr="007B6DBE">
        <w:rPr>
          <w:rStyle w:val="StyleUnderline"/>
        </w:rPr>
        <w:t>This future could</w:t>
      </w:r>
      <w:r w:rsidRPr="007B6DBE">
        <w:rPr>
          <w:sz w:val="16"/>
        </w:rPr>
        <w:t xml:space="preserve"> potentially </w:t>
      </w:r>
      <w:r w:rsidRPr="007B6DBE">
        <w:rPr>
          <w:rStyle w:val="StyleUnderline"/>
        </w:rPr>
        <w:t xml:space="preserve">be </w:t>
      </w:r>
      <w:r w:rsidRPr="007B6DBE">
        <w:rPr>
          <w:rStyle w:val="Emphasis"/>
        </w:rPr>
        <w:t>extremely long</w:t>
      </w:r>
      <w:r w:rsidRPr="007B6DBE">
        <w:rPr>
          <w:rStyle w:val="StyleUnderline"/>
        </w:rPr>
        <w:t xml:space="preserve"> and </w:t>
      </w:r>
      <w:r w:rsidRPr="007B6DBE">
        <w:rPr>
          <w:rStyle w:val="Emphasis"/>
        </w:rPr>
        <w:t>full of flourishing</w:t>
      </w:r>
      <w:r w:rsidRPr="007B6DBE">
        <w:rPr>
          <w:rStyle w:val="StyleUnderline"/>
        </w:rPr>
        <w:t>, and</w:t>
      </w:r>
      <w:r w:rsidRPr="007B6DBE">
        <w:rPr>
          <w:sz w:val="16"/>
        </w:rPr>
        <w:t xml:space="preserve"> would therefore </w:t>
      </w:r>
      <w:r w:rsidRPr="007B6DBE">
        <w:rPr>
          <w:rStyle w:val="StyleUnderline"/>
        </w:rPr>
        <w:t xml:space="preserve">have </w:t>
      </w:r>
      <w:r w:rsidRPr="007B6DBE">
        <w:rPr>
          <w:rStyle w:val="Emphasis"/>
        </w:rPr>
        <w:t>extremely large value</w:t>
      </w:r>
      <w:r w:rsidRPr="008E5BC1">
        <w:rPr>
          <w:rStyle w:val="StyleUnderline"/>
        </w:rPr>
        <w:t>. In standard risk analysis</w:t>
      </w:r>
      <w:r w:rsidRPr="007B6DBE">
        <w:rPr>
          <w:sz w:val="16"/>
        </w:rPr>
        <w:t xml:space="preserve">, when working out how to respond to risk, </w:t>
      </w:r>
      <w:r w:rsidRPr="008E5BC1">
        <w:rPr>
          <w:rStyle w:val="StyleUnderline"/>
          <w:highlight w:val="cyan"/>
        </w:rPr>
        <w:t>we work out</w:t>
      </w:r>
      <w:r w:rsidRPr="008E5BC1">
        <w:rPr>
          <w:rStyle w:val="StyleUnderline"/>
        </w:rPr>
        <w:t xml:space="preserve"> the </w:t>
      </w:r>
      <w:r w:rsidRPr="008E5BC1">
        <w:rPr>
          <w:rStyle w:val="StyleUnderline"/>
          <w:highlight w:val="cyan"/>
        </w:rPr>
        <w:t>expected value</w:t>
      </w:r>
      <w:r w:rsidRPr="007B6DBE">
        <w:rPr>
          <w:sz w:val="16"/>
        </w:rPr>
        <w:t xml:space="preserve"> of risk reduction, </w:t>
      </w:r>
      <w:r w:rsidRPr="008E5BC1">
        <w:rPr>
          <w:rStyle w:val="StyleUnderline"/>
          <w:highlight w:val="cyan"/>
        </w:rPr>
        <w:t>by weighing</w:t>
      </w:r>
      <w:r w:rsidRPr="007B6DBE">
        <w:rPr>
          <w:rStyle w:val="StyleUnderline"/>
        </w:rPr>
        <w:t xml:space="preserve"> </w:t>
      </w:r>
      <w:r w:rsidRPr="007B6DBE">
        <w:rPr>
          <w:rStyle w:val="Emphasis"/>
        </w:rPr>
        <w:t xml:space="preserve">the </w:t>
      </w:r>
      <w:r w:rsidRPr="008E5BC1">
        <w:rPr>
          <w:rStyle w:val="Emphasis"/>
          <w:highlight w:val="cyan"/>
        </w:rPr>
        <w:t>probability</w:t>
      </w:r>
      <w:r w:rsidRPr="007B6DBE">
        <w:rPr>
          <w:sz w:val="16"/>
        </w:rPr>
        <w:t xml:space="preserve"> that </w:t>
      </w:r>
      <w:r w:rsidRPr="007B6DBE">
        <w:rPr>
          <w:rStyle w:val="StyleUnderline"/>
        </w:rPr>
        <w:t xml:space="preserve">an action will prevent </w:t>
      </w:r>
      <w:r w:rsidRPr="007B6DBE">
        <w:rPr>
          <w:rStyle w:val="Emphasis"/>
        </w:rPr>
        <w:t>an adverse event</w:t>
      </w:r>
      <w:r w:rsidRPr="007B6DBE">
        <w:rPr>
          <w:rStyle w:val="StyleUnderline"/>
        </w:rPr>
        <w:t xml:space="preserve"> </w:t>
      </w:r>
      <w:r w:rsidRPr="008E5BC1">
        <w:rPr>
          <w:rStyle w:val="StyleUnderline"/>
          <w:highlight w:val="cyan"/>
        </w:rPr>
        <w:t>against</w:t>
      </w:r>
      <w:r w:rsidRPr="007B6DBE">
        <w:rPr>
          <w:rStyle w:val="StyleUnderline"/>
        </w:rPr>
        <w:t xml:space="preserve"> </w:t>
      </w:r>
      <w:r w:rsidRPr="007B6DBE">
        <w:rPr>
          <w:rStyle w:val="Emphasis"/>
        </w:rPr>
        <w:t xml:space="preserve">the </w:t>
      </w:r>
      <w:r w:rsidRPr="008E5BC1">
        <w:rPr>
          <w:rStyle w:val="Emphasis"/>
          <w:highlight w:val="cyan"/>
        </w:rPr>
        <w:t>severity</w:t>
      </w:r>
      <w:r w:rsidRPr="007B6DBE">
        <w:rPr>
          <w:rStyle w:val="StyleUnderline"/>
        </w:rPr>
        <w:t xml:space="preserve"> of the eve</w:t>
      </w:r>
      <w:r w:rsidRPr="008E5BC1">
        <w:rPr>
          <w:rStyle w:val="StyleUnderline"/>
        </w:rPr>
        <w:t>nt. Because</w:t>
      </w:r>
      <w:r w:rsidRPr="008E5BC1">
        <w:rPr>
          <w:sz w:val="16"/>
        </w:rPr>
        <w:t xml:space="preserve"> the value of preventing </w:t>
      </w:r>
      <w:r w:rsidRPr="008E5BC1">
        <w:rPr>
          <w:rStyle w:val="StyleUnderline"/>
        </w:rPr>
        <w:t xml:space="preserve">existential catastrophe is </w:t>
      </w:r>
      <w:r w:rsidRPr="008E5BC1">
        <w:rPr>
          <w:rStyle w:val="Emphasis"/>
        </w:rPr>
        <w:t>so v</w:t>
      </w:r>
      <w:r w:rsidRPr="007B6DBE">
        <w:rPr>
          <w:rStyle w:val="Emphasis"/>
        </w:rPr>
        <w:t>ast</w:t>
      </w:r>
      <w:r w:rsidRPr="007B6DBE">
        <w:rPr>
          <w:rStyle w:val="StyleUnderline"/>
        </w:rPr>
        <w:t xml:space="preserve">, </w:t>
      </w:r>
      <w:r w:rsidRPr="007B6DBE">
        <w:rPr>
          <w:rStyle w:val="Emphasis"/>
        </w:rPr>
        <w:t xml:space="preserve">even </w:t>
      </w:r>
      <w:r w:rsidRPr="008E5BC1">
        <w:rPr>
          <w:rStyle w:val="Emphasis"/>
          <w:highlight w:val="cyan"/>
        </w:rPr>
        <w:t>a tiny probability</w:t>
      </w:r>
      <w:r w:rsidRPr="007B6DBE">
        <w:rPr>
          <w:sz w:val="16"/>
        </w:rPr>
        <w:t xml:space="preserve"> of prevention </w:t>
      </w:r>
      <w:r w:rsidRPr="008E5BC1">
        <w:rPr>
          <w:rStyle w:val="StyleUnderline"/>
          <w:highlight w:val="cyan"/>
        </w:rPr>
        <w:t xml:space="preserve">has </w:t>
      </w:r>
      <w:r w:rsidRPr="008E5BC1">
        <w:rPr>
          <w:rStyle w:val="Emphasis"/>
          <w:highlight w:val="cyan"/>
        </w:rPr>
        <w:t>huge</w:t>
      </w:r>
      <w:r w:rsidRPr="007B6DBE">
        <w:rPr>
          <w:rStyle w:val="Emphasis"/>
        </w:rPr>
        <w:t xml:space="preserve"> expected </w:t>
      </w:r>
      <w:r w:rsidRPr="008E5BC1">
        <w:rPr>
          <w:rStyle w:val="Emphasis"/>
          <w:highlight w:val="cyan"/>
        </w:rPr>
        <w:t>value</w:t>
      </w:r>
      <w:r w:rsidRPr="007B6DBE">
        <w:rPr>
          <w:sz w:val="16"/>
        </w:rPr>
        <w:t>.67</w:t>
      </w:r>
    </w:p>
    <w:p w14:paraId="5F09FF73" w14:textId="77777777" w:rsidR="00811A82" w:rsidRPr="007B6DBE" w:rsidRDefault="00811A82" w:rsidP="00811A82">
      <w:pPr>
        <w:rPr>
          <w:sz w:val="16"/>
        </w:rPr>
      </w:pPr>
      <w:r w:rsidRPr="007B6DBE">
        <w:rPr>
          <w:sz w:val="16"/>
        </w:rPr>
        <w:t>Of course, there is persisting reasonable disagreement about ethics and there are a number of ways one might resist this conclusion.68 Therefore, it would be unjustified to be overconfident in Parfit and Bostrom’s argument.</w:t>
      </w:r>
    </w:p>
    <w:p w14:paraId="1D99BD30" w14:textId="77777777" w:rsidR="00811A82" w:rsidRPr="007B6DBE" w:rsidRDefault="00811A82" w:rsidP="00811A82">
      <w:pPr>
        <w:rPr>
          <w:sz w:val="16"/>
        </w:rPr>
      </w:pPr>
      <w:r w:rsidRPr="007B6DBE">
        <w:rPr>
          <w:sz w:val="16"/>
        </w:rPr>
        <w:t xml:space="preserve">In some areas, government policy does give significant weight to future generations. For example, in assessing the risks of nuclear waste storage, governments have considered timeframes of thousands, hundreds of thousands, and even a million years.69 </w:t>
      </w:r>
      <w:r w:rsidRPr="008E5BC1">
        <w:rPr>
          <w:rStyle w:val="StyleUnderline"/>
        </w:rPr>
        <w:t>Justifications</w:t>
      </w:r>
      <w:r w:rsidRPr="007B6DBE">
        <w:rPr>
          <w:sz w:val="16"/>
        </w:rPr>
        <w:t xml:space="preserve"> for this policy usually </w:t>
      </w:r>
      <w:r w:rsidRPr="008E5BC1">
        <w:rPr>
          <w:rStyle w:val="StyleUnderline"/>
        </w:rPr>
        <w:t xml:space="preserve">appeal to principles of </w:t>
      </w:r>
      <w:r w:rsidRPr="008E5BC1">
        <w:rPr>
          <w:rStyle w:val="Emphasis"/>
          <w:i/>
          <w:iCs w:val="0"/>
        </w:rPr>
        <w:t>intergenerational equity</w:t>
      </w:r>
      <w:r w:rsidRPr="008E5BC1">
        <w:rPr>
          <w:rStyle w:val="StyleUnderline"/>
        </w:rPr>
        <w:t xml:space="preserve"> according</w:t>
      </w:r>
      <w:r w:rsidRPr="007B6DBE">
        <w:rPr>
          <w:rStyle w:val="StyleUnderline"/>
        </w:rPr>
        <w:t xml:space="preserve"> to which </w:t>
      </w:r>
      <w:r w:rsidRPr="007B6DBE">
        <w:rPr>
          <w:rStyle w:val="Emphasis"/>
        </w:rPr>
        <w:t>future generations</w:t>
      </w:r>
      <w:r w:rsidRPr="007B6DBE">
        <w:rPr>
          <w:rStyle w:val="StyleUnderline"/>
        </w:rPr>
        <w:t xml:space="preserve"> ought to get </w:t>
      </w:r>
      <w:r w:rsidRPr="007B6DBE">
        <w:rPr>
          <w:rStyle w:val="Emphasis"/>
        </w:rPr>
        <w:t>as much protection</w:t>
      </w:r>
      <w:r w:rsidRPr="007B6DBE">
        <w:rPr>
          <w:rStyle w:val="StyleUnderline"/>
        </w:rPr>
        <w:t xml:space="preserve"> as current generations</w:t>
      </w:r>
      <w:r w:rsidRPr="007B6DBE">
        <w:rPr>
          <w:sz w:val="16"/>
        </w:rPr>
        <w:t>.70 Similarly, widely accepted norms of sustainable development require development that meets the needs of the current generation without compromising the ability of future generations to meet their own needs.71</w:t>
      </w:r>
    </w:p>
    <w:p w14:paraId="2DFBAF2F" w14:textId="77777777" w:rsidR="00811A82" w:rsidRPr="007B6DBE" w:rsidRDefault="00811A82" w:rsidP="00811A82">
      <w:pPr>
        <w:rPr>
          <w:sz w:val="16"/>
        </w:rPr>
      </w:pPr>
      <w:r w:rsidRPr="007B6DBE">
        <w:rPr>
          <w:sz w:val="16"/>
        </w:rPr>
        <w:t xml:space="preserve">However, when it comes to </w:t>
      </w:r>
      <w:r w:rsidRPr="008E5BC1">
        <w:rPr>
          <w:rStyle w:val="Emphasis"/>
          <w:highlight w:val="cyan"/>
        </w:rPr>
        <w:t>existential risk</w:t>
      </w:r>
      <w:r w:rsidRPr="007B6DBE">
        <w:rPr>
          <w:sz w:val="16"/>
        </w:rPr>
        <w:t xml:space="preserve">, it </w:t>
      </w:r>
      <w:r w:rsidRPr="008E5BC1">
        <w:rPr>
          <w:rStyle w:val="StyleUnderline"/>
          <w:highlight w:val="cyan"/>
        </w:rPr>
        <w:t>would</w:t>
      </w:r>
      <w:r w:rsidRPr="007B6DBE">
        <w:rPr>
          <w:sz w:val="16"/>
        </w:rPr>
        <w:t xml:space="preserve"> seem that we </w:t>
      </w:r>
      <w:r w:rsidRPr="008E5BC1">
        <w:rPr>
          <w:rStyle w:val="StyleUnderline"/>
          <w:highlight w:val="cyan"/>
        </w:rPr>
        <w:t>fail to live up to</w:t>
      </w:r>
      <w:r w:rsidRPr="007B6DBE">
        <w:rPr>
          <w:rStyle w:val="StyleUnderline"/>
        </w:rPr>
        <w:t xml:space="preserve"> principles of </w:t>
      </w:r>
      <w:r w:rsidRPr="007B6DBE">
        <w:rPr>
          <w:rStyle w:val="Emphasis"/>
        </w:rPr>
        <w:t xml:space="preserve">intergenerational </w:t>
      </w:r>
      <w:r w:rsidRPr="008E5BC1">
        <w:rPr>
          <w:rStyle w:val="Emphasis"/>
          <w:highlight w:val="cyan"/>
        </w:rPr>
        <w:t>equity</w:t>
      </w:r>
      <w:r w:rsidRPr="007B6DBE">
        <w:rPr>
          <w:rStyle w:val="StyleUnderline"/>
        </w:rPr>
        <w:t xml:space="preserve">. Existential </w:t>
      </w:r>
      <w:r w:rsidRPr="008E5BC1">
        <w:rPr>
          <w:rStyle w:val="StyleUnderline"/>
          <w:highlight w:val="cyan"/>
        </w:rPr>
        <w:t>catastrophe would not only give future gen</w:t>
      </w:r>
      <w:r w:rsidRPr="007B6DBE">
        <w:rPr>
          <w:rStyle w:val="StyleUnderline"/>
        </w:rPr>
        <w:t>eration</w:t>
      </w:r>
      <w:r w:rsidRPr="008E5BC1">
        <w:rPr>
          <w:rStyle w:val="StyleUnderline"/>
          <w:highlight w:val="cyan"/>
        </w:rPr>
        <w:t xml:space="preserve">s </w:t>
      </w:r>
      <w:r w:rsidRPr="008E5BC1">
        <w:rPr>
          <w:rStyle w:val="Emphasis"/>
          <w:highlight w:val="cyan"/>
        </w:rPr>
        <w:t>less</w:t>
      </w:r>
      <w:r w:rsidRPr="008E5BC1">
        <w:rPr>
          <w:rStyle w:val="Emphasis"/>
        </w:rPr>
        <w:t xml:space="preserve"> than the current generations</w:t>
      </w:r>
      <w:r w:rsidRPr="007B6DBE">
        <w:rPr>
          <w:rStyle w:val="StyleUnderline"/>
        </w:rPr>
        <w:t xml:space="preserve">; </w:t>
      </w:r>
      <w:r w:rsidRPr="008E5BC1">
        <w:rPr>
          <w:rStyle w:val="StyleUnderline"/>
          <w:highlight w:val="cyan"/>
        </w:rPr>
        <w:t xml:space="preserve">it would give them </w:t>
      </w:r>
      <w:r w:rsidRPr="008E5BC1">
        <w:rPr>
          <w:rStyle w:val="Emphasis"/>
          <w:i/>
          <w:iCs w:val="0"/>
          <w:highlight w:val="cyan"/>
        </w:rPr>
        <w:t>nothing</w:t>
      </w:r>
      <w:r w:rsidRPr="007B6DBE">
        <w:rPr>
          <w:sz w:val="16"/>
        </w:rPr>
        <w:t xml:space="preserve">. Indeed, </w:t>
      </w:r>
      <w:r w:rsidRPr="007B6DBE">
        <w:rPr>
          <w:rStyle w:val="StyleUnderline"/>
        </w:rPr>
        <w:t>reducing existential risk</w:t>
      </w:r>
      <w:r w:rsidRPr="007B6DBE">
        <w:rPr>
          <w:sz w:val="16"/>
        </w:rPr>
        <w:t xml:space="preserve"> plausibly </w:t>
      </w:r>
      <w:r w:rsidRPr="007B6DBE">
        <w:rPr>
          <w:rStyle w:val="StyleUnderline"/>
        </w:rPr>
        <w:t xml:space="preserve">has </w:t>
      </w:r>
      <w:r w:rsidRPr="007B6DBE">
        <w:rPr>
          <w:rStyle w:val="Emphasis"/>
        </w:rPr>
        <w:t>a quite low cost</w:t>
      </w:r>
      <w:r w:rsidRPr="007B6DBE">
        <w:rPr>
          <w:rStyle w:val="StyleUnderline"/>
        </w:rPr>
        <w:t xml:space="preserve"> for us in comparison with </w:t>
      </w:r>
      <w:r w:rsidRPr="007B6DBE">
        <w:rPr>
          <w:rStyle w:val="Emphasis"/>
        </w:rPr>
        <w:t>the huge expected value</w:t>
      </w:r>
      <w:r w:rsidRPr="007B6DBE">
        <w:rPr>
          <w:rStyle w:val="StyleUnderline"/>
        </w:rPr>
        <w:t xml:space="preserve"> it has for future generations. In spite of this, </w:t>
      </w:r>
      <w:r w:rsidRPr="007B6DBE">
        <w:rPr>
          <w:rStyle w:val="Emphasis"/>
        </w:rPr>
        <w:t>relatively little</w:t>
      </w:r>
      <w:r w:rsidRPr="007B6DBE">
        <w:rPr>
          <w:rStyle w:val="StyleUnderline"/>
        </w:rPr>
        <w:t xml:space="preserve"> is done to reduce existential risk</w:t>
      </w:r>
      <w:r w:rsidRPr="007B6DBE">
        <w:rPr>
          <w:sz w:val="16"/>
        </w:rPr>
        <w:t xml:space="preserve">. Unless we give up on </w:t>
      </w:r>
      <w:r w:rsidRPr="007B6DBE">
        <w:rPr>
          <w:rStyle w:val="StyleUnderline"/>
        </w:rPr>
        <w:t xml:space="preserve">norms of </w:t>
      </w:r>
      <w:r w:rsidRPr="008E5BC1">
        <w:rPr>
          <w:rStyle w:val="Emphasis"/>
        </w:rPr>
        <w:t>intergenerational equity</w:t>
      </w:r>
      <w:r w:rsidRPr="008E5BC1">
        <w:rPr>
          <w:sz w:val="16"/>
        </w:rPr>
        <w:t xml:space="preserve">, they </w:t>
      </w:r>
      <w:r w:rsidRPr="008E5BC1">
        <w:rPr>
          <w:rStyle w:val="StyleUnderline"/>
        </w:rPr>
        <w:t>give us</w:t>
      </w:r>
      <w:r w:rsidRPr="007B6DBE">
        <w:rPr>
          <w:rStyle w:val="StyleUnderline"/>
        </w:rPr>
        <w:t xml:space="preserve"> </w:t>
      </w:r>
      <w:r w:rsidRPr="007B6DBE">
        <w:rPr>
          <w:rStyle w:val="Emphasis"/>
        </w:rPr>
        <w:t>a strong case</w:t>
      </w:r>
      <w:r w:rsidRPr="007B6DBE">
        <w:rPr>
          <w:sz w:val="16"/>
        </w:rPr>
        <w:t xml:space="preserve"> for significantly increasing our efforts </w:t>
      </w:r>
      <w:r w:rsidRPr="007B6DBE">
        <w:rPr>
          <w:rStyle w:val="StyleUnderline"/>
        </w:rPr>
        <w:t>to reduce existential risks</w:t>
      </w:r>
      <w:r w:rsidRPr="007B6DBE">
        <w:rPr>
          <w:sz w:val="16"/>
        </w:rPr>
        <w:t>.</w:t>
      </w:r>
    </w:p>
    <w:p w14:paraId="2B7C6243" w14:textId="77777777" w:rsidR="00811A82" w:rsidRPr="007B6DBE" w:rsidRDefault="00811A82" w:rsidP="00811A82">
      <w:pPr>
        <w:rPr>
          <w:sz w:val="16"/>
        </w:rPr>
      </w:pPr>
      <w:r w:rsidRPr="007B6DBE">
        <w:rPr>
          <w:sz w:val="16"/>
        </w:rPr>
        <w:t>1.3. WHY EXISTENTIAL RISKS MAY BE SYSTEMATICALLY UNDERINVESTED IN, AND THE ROLE OF THE INTERNATIONAL COMMUNITY</w:t>
      </w:r>
    </w:p>
    <w:p w14:paraId="5DD2630E" w14:textId="77777777" w:rsidR="00811A82" w:rsidRPr="007B6DBE" w:rsidRDefault="00811A82" w:rsidP="00811A82">
      <w:pPr>
        <w:rPr>
          <w:sz w:val="16"/>
        </w:rPr>
      </w:pPr>
      <w:r w:rsidRPr="007B6DBE">
        <w:rPr>
          <w:sz w:val="16"/>
        </w:rPr>
        <w:t xml:space="preserve">In spite of the importance of </w:t>
      </w:r>
      <w:r w:rsidRPr="007B6DBE">
        <w:rPr>
          <w:rStyle w:val="StyleUnderline"/>
        </w:rPr>
        <w:t>existential risk reduction</w:t>
      </w:r>
      <w:r w:rsidRPr="007B6DBE">
        <w:rPr>
          <w:sz w:val="16"/>
        </w:rPr>
        <w:t xml:space="preserve">, it probably </w:t>
      </w:r>
      <w:r w:rsidRPr="007B6DBE">
        <w:rPr>
          <w:rStyle w:val="StyleUnderline"/>
        </w:rPr>
        <w:t xml:space="preserve">receives </w:t>
      </w:r>
      <w:r w:rsidRPr="007B6DBE">
        <w:rPr>
          <w:rStyle w:val="Emphasis"/>
        </w:rPr>
        <w:t>less attention</w:t>
      </w:r>
      <w:r w:rsidRPr="007B6DBE">
        <w:rPr>
          <w:rStyle w:val="StyleUnderline"/>
        </w:rPr>
        <w:t xml:space="preserve"> than is warranted</w:t>
      </w:r>
      <w:r w:rsidRPr="007B6DBE">
        <w:rPr>
          <w:sz w:val="16"/>
        </w:rPr>
        <w:t>. As a result, concerted international cooperation is required if we are to receive adequate protection from existential risks.</w:t>
      </w:r>
    </w:p>
    <w:p w14:paraId="6B2EEB32" w14:textId="77777777" w:rsidR="00811A82" w:rsidRPr="007B6DBE" w:rsidRDefault="00811A82" w:rsidP="00811A82">
      <w:pPr>
        <w:rPr>
          <w:sz w:val="16"/>
        </w:rPr>
      </w:pPr>
      <w:r w:rsidRPr="007B6DBE">
        <w:rPr>
          <w:sz w:val="16"/>
        </w:rPr>
        <w:t>1.3.1. Why existential risks are likely to be underinvested in</w:t>
      </w:r>
    </w:p>
    <w:p w14:paraId="0201D893" w14:textId="77777777" w:rsidR="00811A82" w:rsidRPr="007B6DBE" w:rsidRDefault="00811A82" w:rsidP="00811A82">
      <w:pPr>
        <w:rPr>
          <w:sz w:val="16"/>
        </w:rPr>
      </w:pPr>
      <w:r w:rsidRPr="007B6DBE">
        <w:rPr>
          <w:sz w:val="16"/>
        </w:rPr>
        <w:t xml:space="preserve">There are several reasons why existential risk reduction is likely to be underinvested in. Firstly, it is </w:t>
      </w:r>
      <w:r w:rsidRPr="007B6DBE">
        <w:rPr>
          <w:i/>
          <w:iCs/>
          <w:sz w:val="16"/>
        </w:rPr>
        <w:t>a global public good</w:t>
      </w:r>
      <w:r w:rsidRPr="007B6DBE">
        <w:rPr>
          <w:sz w:val="16"/>
        </w:rPr>
        <w:t xml:space="preserve">. Economic theory predicts that such goods tend to be underprovided. The benefits of existential risk reduction are widely and indivisibly dispersed around the globe from the countries responsible for taking action. Consequently, </w:t>
      </w:r>
      <w:r w:rsidRPr="007B6DBE">
        <w:rPr>
          <w:rStyle w:val="StyleUnderline"/>
        </w:rPr>
        <w:t xml:space="preserve">a </w:t>
      </w:r>
      <w:r w:rsidRPr="008E5BC1">
        <w:rPr>
          <w:rStyle w:val="StyleUnderline"/>
          <w:highlight w:val="cyan"/>
        </w:rPr>
        <w:t xml:space="preserve">country which reduces </w:t>
      </w:r>
      <w:r w:rsidRPr="008E5BC1">
        <w:rPr>
          <w:rStyle w:val="Emphasis"/>
          <w:highlight w:val="cyan"/>
        </w:rPr>
        <w:t>ex</w:t>
      </w:r>
      <w:r w:rsidRPr="008E5BC1">
        <w:rPr>
          <w:rStyle w:val="Emphasis"/>
        </w:rPr>
        <w:t xml:space="preserve">istential </w:t>
      </w:r>
      <w:r w:rsidRPr="008E5BC1">
        <w:rPr>
          <w:rStyle w:val="Emphasis"/>
          <w:highlight w:val="cyan"/>
        </w:rPr>
        <w:t>risk</w:t>
      </w:r>
      <w:r w:rsidRPr="008E5BC1">
        <w:rPr>
          <w:rStyle w:val="StyleUnderline"/>
        </w:rPr>
        <w:t xml:space="preserve"> </w:t>
      </w:r>
      <w:r w:rsidRPr="008E5BC1">
        <w:rPr>
          <w:rStyle w:val="StyleUnderline"/>
          <w:highlight w:val="cyan"/>
        </w:rPr>
        <w:t>gains</w:t>
      </w:r>
      <w:r w:rsidRPr="008E5BC1">
        <w:rPr>
          <w:rStyle w:val="StyleUnderline"/>
        </w:rPr>
        <w:t xml:space="preserve"> </w:t>
      </w:r>
      <w:r w:rsidRPr="008E5BC1">
        <w:rPr>
          <w:rStyle w:val="Emphasis"/>
        </w:rPr>
        <w:t xml:space="preserve">only </w:t>
      </w:r>
      <w:r w:rsidRPr="008E5BC1">
        <w:rPr>
          <w:rStyle w:val="Emphasis"/>
          <w:highlight w:val="cyan"/>
        </w:rPr>
        <w:t>a</w:t>
      </w:r>
      <w:r w:rsidRPr="008E5BC1">
        <w:rPr>
          <w:rStyle w:val="Emphasis"/>
        </w:rPr>
        <w:t xml:space="preserve"> small</w:t>
      </w:r>
      <w:r w:rsidRPr="007B6DBE">
        <w:rPr>
          <w:rStyle w:val="Emphasis"/>
        </w:rPr>
        <w:t xml:space="preserve"> </w:t>
      </w:r>
      <w:r w:rsidRPr="008E5BC1">
        <w:rPr>
          <w:rStyle w:val="Emphasis"/>
          <w:highlight w:val="cyan"/>
        </w:rPr>
        <w:t>portion</w:t>
      </w:r>
      <w:r w:rsidRPr="008E5BC1">
        <w:rPr>
          <w:rStyle w:val="StyleUnderline"/>
          <w:highlight w:val="cyan"/>
        </w:rPr>
        <w:t xml:space="preserve"> of</w:t>
      </w:r>
      <w:r w:rsidRPr="007B6DBE">
        <w:rPr>
          <w:rStyle w:val="StyleUnderline"/>
        </w:rPr>
        <w:t xml:space="preserve"> the </w:t>
      </w:r>
      <w:r w:rsidRPr="008E5BC1">
        <w:rPr>
          <w:rStyle w:val="StyleUnderline"/>
          <w:highlight w:val="cyan"/>
        </w:rPr>
        <w:t xml:space="preserve">benefits but bears </w:t>
      </w:r>
      <w:r w:rsidRPr="008E5BC1">
        <w:rPr>
          <w:rStyle w:val="Emphasis"/>
          <w:highlight w:val="cyan"/>
        </w:rPr>
        <w:t>the full</w:t>
      </w:r>
      <w:r w:rsidRPr="008E5BC1">
        <w:rPr>
          <w:rStyle w:val="Emphasis"/>
        </w:rPr>
        <w:t xml:space="preserve"> brunt of the </w:t>
      </w:r>
      <w:r w:rsidRPr="008E5BC1">
        <w:rPr>
          <w:rStyle w:val="Emphasis"/>
          <w:highlight w:val="cyan"/>
        </w:rPr>
        <w:t>costs</w:t>
      </w:r>
      <w:r w:rsidRPr="008E5BC1">
        <w:rPr>
          <w:rStyle w:val="StyleUnderline"/>
        </w:rPr>
        <w:t>. Countries</w:t>
      </w:r>
      <w:r w:rsidRPr="008E5BC1">
        <w:rPr>
          <w:sz w:val="16"/>
        </w:rPr>
        <w:t xml:space="preserve"> thus </w:t>
      </w:r>
      <w:r w:rsidRPr="008E5BC1">
        <w:rPr>
          <w:rStyle w:val="StyleUnderline"/>
        </w:rPr>
        <w:t xml:space="preserve">have </w:t>
      </w:r>
      <w:r w:rsidRPr="008E5BC1">
        <w:rPr>
          <w:rStyle w:val="Emphasis"/>
        </w:rPr>
        <w:t>strong incentives</w:t>
      </w:r>
      <w:r w:rsidRPr="008E5BC1">
        <w:rPr>
          <w:rStyle w:val="StyleUnderline"/>
        </w:rPr>
        <w:t xml:space="preserve"> to free ride</w:t>
      </w:r>
      <w:r w:rsidRPr="008E5BC1">
        <w:rPr>
          <w:sz w:val="16"/>
        </w:rPr>
        <w:t>, receiving the benefits of risk reduction without contributing. As</w:t>
      </w:r>
      <w:r w:rsidRPr="007B6DBE">
        <w:rPr>
          <w:sz w:val="16"/>
        </w:rPr>
        <w:t xml:space="preserve"> a result, too few do what is in the common interest. </w:t>
      </w:r>
    </w:p>
    <w:p w14:paraId="1BDE392D" w14:textId="77777777" w:rsidR="00811A82" w:rsidRPr="007B6DBE" w:rsidRDefault="00811A82" w:rsidP="00811A82">
      <w:pPr>
        <w:rPr>
          <w:sz w:val="16"/>
        </w:rPr>
      </w:pPr>
      <w:r w:rsidRPr="007B6DBE">
        <w:rPr>
          <w:sz w:val="16"/>
        </w:rPr>
        <w:t xml:space="preserve">Secondly, as already suggested above, </w:t>
      </w:r>
      <w:r w:rsidRPr="007B6DBE">
        <w:rPr>
          <w:rStyle w:val="Emphasis"/>
        </w:rPr>
        <w:t>existential risk reduction</w:t>
      </w:r>
      <w:r w:rsidRPr="007B6DBE">
        <w:rPr>
          <w:rStyle w:val="StyleUnderline"/>
        </w:rPr>
        <w:t xml:space="preserve"> is </w:t>
      </w:r>
      <w:r w:rsidRPr="007B6DBE">
        <w:rPr>
          <w:rStyle w:val="Emphasis"/>
        </w:rPr>
        <w:t xml:space="preserve">an </w:t>
      </w:r>
      <w:r w:rsidRPr="007B6DBE">
        <w:rPr>
          <w:rStyle w:val="Emphasis"/>
          <w:i/>
          <w:iCs w:val="0"/>
        </w:rPr>
        <w:t>intergenerational</w:t>
      </w:r>
      <w:r w:rsidRPr="007B6DBE">
        <w:rPr>
          <w:rStyle w:val="Emphasis"/>
        </w:rPr>
        <w:t xml:space="preserve"> public good</w:t>
      </w:r>
      <w:r w:rsidRPr="007B6DBE">
        <w:rPr>
          <w:sz w:val="16"/>
        </w:rPr>
        <w:t xml:space="preserve">: most of </w:t>
      </w:r>
      <w:r w:rsidRPr="007B6DBE">
        <w:rPr>
          <w:rStyle w:val="StyleUnderline"/>
        </w:rPr>
        <w:t xml:space="preserve">the benefits are enjoyed by </w:t>
      </w:r>
      <w:r w:rsidRPr="007B6DBE">
        <w:rPr>
          <w:rStyle w:val="Emphasis"/>
        </w:rPr>
        <w:t>future generations</w:t>
      </w:r>
      <w:r w:rsidRPr="007B6DBE">
        <w:rPr>
          <w:rStyle w:val="StyleUnderline"/>
        </w:rPr>
        <w:t xml:space="preserve"> who have </w:t>
      </w:r>
      <w:r w:rsidRPr="007B6DBE">
        <w:rPr>
          <w:rStyle w:val="Emphasis"/>
        </w:rPr>
        <w:t>no say</w:t>
      </w:r>
      <w:r w:rsidRPr="007B6DBE">
        <w:rPr>
          <w:rStyle w:val="StyleUnderline"/>
        </w:rPr>
        <w:t xml:space="preserve"> in the political process</w:t>
      </w:r>
      <w:r w:rsidRPr="007B6DBE">
        <w:rPr>
          <w:sz w:val="16"/>
        </w:rPr>
        <w:t xml:space="preserve">. For these goods, </w:t>
      </w:r>
      <w:r w:rsidRPr="007B6DBE">
        <w:rPr>
          <w:rStyle w:val="StyleUnderline"/>
        </w:rPr>
        <w:t xml:space="preserve">the </w:t>
      </w:r>
      <w:r w:rsidRPr="008E5BC1">
        <w:rPr>
          <w:rStyle w:val="StyleUnderline"/>
          <w:highlight w:val="cyan"/>
        </w:rPr>
        <w:t xml:space="preserve">problem is </w:t>
      </w:r>
      <w:r w:rsidRPr="008E5BC1">
        <w:rPr>
          <w:rStyle w:val="Emphasis"/>
          <w:i/>
          <w:iCs w:val="0"/>
          <w:highlight w:val="cyan"/>
        </w:rPr>
        <w:t>temporal</w:t>
      </w:r>
      <w:r w:rsidRPr="008E5BC1">
        <w:rPr>
          <w:rStyle w:val="Emphasis"/>
          <w:highlight w:val="cyan"/>
        </w:rPr>
        <w:t xml:space="preserve"> free riding</w:t>
      </w:r>
      <w:r w:rsidRPr="007B6DBE">
        <w:rPr>
          <w:rStyle w:val="StyleUnderline"/>
        </w:rPr>
        <w:t xml:space="preserve">: the </w:t>
      </w:r>
      <w:r w:rsidRPr="008E5BC1">
        <w:rPr>
          <w:rStyle w:val="StyleUnderline"/>
          <w:highlight w:val="cyan"/>
        </w:rPr>
        <w:t>current</w:t>
      </w:r>
      <w:r w:rsidRPr="007B6DBE">
        <w:rPr>
          <w:rStyle w:val="StyleUnderline"/>
        </w:rPr>
        <w:t xml:space="preserve"> </w:t>
      </w:r>
      <w:r w:rsidRPr="008E5BC1">
        <w:rPr>
          <w:rStyle w:val="StyleUnderline"/>
          <w:highlight w:val="cyan"/>
        </w:rPr>
        <w:t>gen</w:t>
      </w:r>
      <w:r w:rsidRPr="007B6DBE">
        <w:rPr>
          <w:rStyle w:val="StyleUnderline"/>
        </w:rPr>
        <w:t xml:space="preserve">eration </w:t>
      </w:r>
      <w:r w:rsidRPr="008E5BC1">
        <w:rPr>
          <w:rStyle w:val="StyleUnderline"/>
          <w:highlight w:val="cyan"/>
        </w:rPr>
        <w:t>enjoys</w:t>
      </w:r>
      <w:r w:rsidRPr="007B6DBE">
        <w:rPr>
          <w:rStyle w:val="StyleUnderline"/>
        </w:rPr>
        <w:t xml:space="preserve"> </w:t>
      </w:r>
      <w:r w:rsidRPr="007B6DBE">
        <w:rPr>
          <w:rStyle w:val="Emphasis"/>
        </w:rPr>
        <w:t xml:space="preserve">the benefits of </w:t>
      </w:r>
      <w:r w:rsidRPr="008E5BC1">
        <w:rPr>
          <w:rStyle w:val="Emphasis"/>
          <w:highlight w:val="cyan"/>
        </w:rPr>
        <w:t>inaction</w:t>
      </w:r>
      <w:r w:rsidRPr="008E5BC1">
        <w:rPr>
          <w:rStyle w:val="StyleUnderline"/>
          <w:highlight w:val="cyan"/>
        </w:rPr>
        <w:t xml:space="preserve"> while future gen</w:t>
      </w:r>
      <w:r w:rsidRPr="007B6DBE">
        <w:rPr>
          <w:rStyle w:val="StyleUnderline"/>
        </w:rPr>
        <w:t>eration</w:t>
      </w:r>
      <w:r w:rsidRPr="008E5BC1">
        <w:rPr>
          <w:rStyle w:val="StyleUnderline"/>
          <w:highlight w:val="cyan"/>
        </w:rPr>
        <w:t xml:space="preserve">s bear </w:t>
      </w:r>
      <w:r w:rsidRPr="008E5BC1">
        <w:rPr>
          <w:rStyle w:val="Emphasis"/>
          <w:highlight w:val="cyan"/>
        </w:rPr>
        <w:t>the costs</w:t>
      </w:r>
      <w:r w:rsidRPr="007B6DBE">
        <w:rPr>
          <w:sz w:val="16"/>
        </w:rPr>
        <w:t>.</w:t>
      </w:r>
    </w:p>
    <w:p w14:paraId="3744288D" w14:textId="77777777" w:rsidR="00811A82" w:rsidRPr="007B6DBE" w:rsidRDefault="00811A82" w:rsidP="00811A82">
      <w:pPr>
        <w:rPr>
          <w:sz w:val="16"/>
        </w:rPr>
      </w:pPr>
      <w:r w:rsidRPr="007B6DBE">
        <w:rPr>
          <w:sz w:val="16"/>
        </w:rPr>
        <w:t>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w:t>
      </w:r>
    </w:p>
    <w:p w14:paraId="4CD4725A" w14:textId="77777777" w:rsidR="00811A82" w:rsidRPr="007B6DBE" w:rsidRDefault="00811A82" w:rsidP="00811A82">
      <w:pPr>
        <w:rPr>
          <w:sz w:val="16"/>
        </w:rPr>
      </w:pPr>
      <w:r w:rsidRPr="007B6DBE">
        <w:rPr>
          <w:rStyle w:val="Emphasis"/>
        </w:rPr>
        <w:t xml:space="preserve">Cognitive </w:t>
      </w:r>
      <w:r w:rsidRPr="008E5BC1">
        <w:rPr>
          <w:rStyle w:val="Emphasis"/>
          <w:highlight w:val="cyan"/>
        </w:rPr>
        <w:t>biases</w:t>
      </w:r>
      <w:r w:rsidRPr="007B6DBE">
        <w:rPr>
          <w:sz w:val="16"/>
        </w:rPr>
        <w:t xml:space="preserve"> also </w:t>
      </w:r>
      <w:r w:rsidRPr="008E5BC1">
        <w:rPr>
          <w:rStyle w:val="StyleUnderline"/>
          <w:highlight w:val="cyan"/>
        </w:rPr>
        <w:t>lead people to underestimate ex</w:t>
      </w:r>
      <w:r w:rsidRPr="007B6DBE">
        <w:rPr>
          <w:rStyle w:val="StyleUnderline"/>
        </w:rPr>
        <w:t xml:space="preserve">istential </w:t>
      </w:r>
      <w:r w:rsidRPr="008E5BC1">
        <w:rPr>
          <w:rStyle w:val="StyleUnderline"/>
          <w:highlight w:val="cyan"/>
        </w:rPr>
        <w:t>risks</w:t>
      </w:r>
      <w:r w:rsidRPr="007B6DBE">
        <w:rPr>
          <w:rStyle w:val="StyleUnderline"/>
        </w:rPr>
        <w:t xml:space="preserve">. Since there have not been </w:t>
      </w:r>
      <w:r w:rsidRPr="007B6DBE">
        <w:rPr>
          <w:rStyle w:val="Emphasis"/>
        </w:rPr>
        <w:t>any catastrophes</w:t>
      </w:r>
      <w:r w:rsidRPr="007B6DBE">
        <w:rPr>
          <w:rStyle w:val="StyleUnderline"/>
        </w:rPr>
        <w:t xml:space="preserve"> of </w:t>
      </w:r>
      <w:r w:rsidRPr="008E5BC1">
        <w:rPr>
          <w:rStyle w:val="StyleUnderline"/>
        </w:rPr>
        <w:t>this magnitude</w:t>
      </w:r>
      <w:r w:rsidRPr="007B6DBE">
        <w:rPr>
          <w:rStyle w:val="StyleUnderline"/>
        </w:rPr>
        <w:t xml:space="preserve">, these </w:t>
      </w:r>
      <w:r w:rsidRPr="008E5BC1">
        <w:rPr>
          <w:rStyle w:val="StyleUnderline"/>
          <w:highlight w:val="cyan"/>
        </w:rPr>
        <w:t xml:space="preserve">risks are </w:t>
      </w:r>
      <w:r w:rsidRPr="008E5BC1">
        <w:rPr>
          <w:rStyle w:val="Emphasis"/>
          <w:highlight w:val="cyan"/>
        </w:rPr>
        <w:t>not salient</w:t>
      </w:r>
      <w:r w:rsidRPr="007B6DBE">
        <w:rPr>
          <w:sz w:val="16"/>
        </w:rPr>
        <w:t xml:space="preserve"> to politicians and the public.72 </w:t>
      </w:r>
      <w:r w:rsidRPr="008E5BC1">
        <w:rPr>
          <w:rStyle w:val="StyleUnderline"/>
          <w:highlight w:val="cyan"/>
        </w:rPr>
        <w:t>This is</w:t>
      </w:r>
      <w:r w:rsidRPr="007B6DBE">
        <w:rPr>
          <w:sz w:val="16"/>
        </w:rPr>
        <w:t xml:space="preserve"> an example of the misapplication of </w:t>
      </w:r>
      <w:r w:rsidRPr="007B6DBE">
        <w:rPr>
          <w:rStyle w:val="Emphasis"/>
        </w:rPr>
        <w:t xml:space="preserve">the </w:t>
      </w:r>
      <w:r w:rsidRPr="008E5BC1">
        <w:rPr>
          <w:rStyle w:val="Emphasis"/>
          <w:i/>
          <w:iCs w:val="0"/>
          <w:highlight w:val="cyan"/>
        </w:rPr>
        <w:t>availability</w:t>
      </w:r>
      <w:r w:rsidRPr="007B6DBE">
        <w:rPr>
          <w:rStyle w:val="Emphasis"/>
          <w:i/>
          <w:iCs w:val="0"/>
        </w:rPr>
        <w:t xml:space="preserve"> heuristic</w:t>
      </w:r>
      <w:r w:rsidRPr="007B6DBE">
        <w:rPr>
          <w:rStyle w:val="StyleUnderline"/>
        </w:rPr>
        <w:t xml:space="preserve">, </w:t>
      </w:r>
      <w:r w:rsidRPr="008E5BC1">
        <w:rPr>
          <w:rStyle w:val="StyleUnderline"/>
        </w:rPr>
        <w:t>a mental shortcut</w:t>
      </w:r>
      <w:r w:rsidRPr="007B6DBE">
        <w:rPr>
          <w:rStyle w:val="StyleUnderline"/>
        </w:rPr>
        <w:t xml:space="preserve"> </w:t>
      </w:r>
      <w:r w:rsidRPr="008E5BC1">
        <w:rPr>
          <w:rStyle w:val="StyleUnderline"/>
          <w:highlight w:val="cyan"/>
        </w:rPr>
        <w:t>which assumes</w:t>
      </w:r>
      <w:r w:rsidRPr="007B6DBE">
        <w:rPr>
          <w:sz w:val="16"/>
        </w:rPr>
        <w:t xml:space="preserve"> that </w:t>
      </w:r>
      <w:r w:rsidRPr="008E5BC1">
        <w:rPr>
          <w:rStyle w:val="StyleUnderline"/>
          <w:highlight w:val="cyan"/>
        </w:rPr>
        <w:t>something is important</w:t>
      </w:r>
      <w:r w:rsidRPr="007B6DBE">
        <w:rPr>
          <w:rStyle w:val="StyleUnderline"/>
        </w:rPr>
        <w:t xml:space="preserve"> </w:t>
      </w:r>
      <w:r w:rsidRPr="007B6DBE">
        <w:rPr>
          <w:rStyle w:val="Emphasis"/>
        </w:rPr>
        <w:t xml:space="preserve">only </w:t>
      </w:r>
      <w:r w:rsidRPr="008E5BC1">
        <w:rPr>
          <w:rStyle w:val="Emphasis"/>
          <w:highlight w:val="cyan"/>
        </w:rPr>
        <w:t>if</w:t>
      </w:r>
      <w:r w:rsidRPr="007B6DBE">
        <w:rPr>
          <w:rStyle w:val="StyleUnderline"/>
        </w:rPr>
        <w:t xml:space="preserve"> it can be </w:t>
      </w:r>
      <w:r w:rsidRPr="007B6DBE">
        <w:rPr>
          <w:rStyle w:val="Emphasis"/>
        </w:rPr>
        <w:t xml:space="preserve">readily </w:t>
      </w:r>
      <w:r w:rsidRPr="008E5BC1">
        <w:rPr>
          <w:rStyle w:val="Emphasis"/>
          <w:highlight w:val="cyan"/>
        </w:rPr>
        <w:t>recalled</w:t>
      </w:r>
      <w:r w:rsidRPr="007B6DBE">
        <w:rPr>
          <w:sz w:val="16"/>
        </w:rPr>
        <w:t>.</w:t>
      </w:r>
    </w:p>
    <w:p w14:paraId="0D33CB54" w14:textId="5D9A0A9D" w:rsidR="00811A82" w:rsidRDefault="00811A82" w:rsidP="00811A82">
      <w:pPr>
        <w:rPr>
          <w:sz w:val="16"/>
        </w:rPr>
      </w:pPr>
      <w:r w:rsidRPr="007B6DBE">
        <w:rPr>
          <w:rStyle w:val="Emphasis"/>
        </w:rPr>
        <w:t>Another cognitive bias</w:t>
      </w:r>
      <w:r w:rsidRPr="007B6DBE">
        <w:rPr>
          <w:sz w:val="16"/>
        </w:rPr>
        <w:t xml:space="preserve"> affecting perceptions of existential risk </w:t>
      </w:r>
      <w:r w:rsidRPr="007B6DBE">
        <w:rPr>
          <w:rStyle w:val="StyleUnderline"/>
        </w:rPr>
        <w:t xml:space="preserve">is </w:t>
      </w:r>
      <w:r w:rsidRPr="008E5BC1">
        <w:rPr>
          <w:rStyle w:val="Emphasis"/>
          <w:highlight w:val="cyan"/>
        </w:rPr>
        <w:t>scope neglect</w:t>
      </w:r>
      <w:r w:rsidRPr="007B6DBE">
        <w:rPr>
          <w:rStyle w:val="StyleUnderline"/>
        </w:rPr>
        <w:t xml:space="preserve">. In </w:t>
      </w:r>
      <w:r w:rsidRPr="007B6DBE">
        <w:rPr>
          <w:rStyle w:val="Emphasis"/>
        </w:rPr>
        <w:t>a seminal 1992 study</w:t>
      </w:r>
      <w:r w:rsidRPr="007B6DBE">
        <w:rPr>
          <w:rStyle w:val="StyleUnderline"/>
        </w:rPr>
        <w:t>, three groups were asked how much they would</w:t>
      </w:r>
      <w:r w:rsidRPr="007B6DBE">
        <w:rPr>
          <w:sz w:val="16"/>
        </w:rPr>
        <w:t xml:space="preserve"> be </w:t>
      </w:r>
      <w:r w:rsidRPr="007B6DBE">
        <w:rPr>
          <w:rStyle w:val="StyleUnderline"/>
        </w:rPr>
        <w:t>willing to pay to save 2,000</w:t>
      </w:r>
      <w:r w:rsidRPr="007B6DBE">
        <w:rPr>
          <w:sz w:val="16"/>
        </w:rPr>
        <w:t xml:space="preserve">, 20,000 </w:t>
      </w:r>
      <w:r w:rsidRPr="007B6DBE">
        <w:rPr>
          <w:rStyle w:val="StyleUnderline"/>
        </w:rPr>
        <w:t>or 200,000 birds</w:t>
      </w:r>
      <w:r w:rsidRPr="007B6DBE">
        <w:rPr>
          <w:sz w:val="16"/>
        </w:rPr>
        <w:t xml:space="preserve"> from drowning in uncovered oil ponds. The groups answered $80, $78, and $88, respectively.73 In this case, </w:t>
      </w:r>
      <w:r w:rsidRPr="008E5BC1">
        <w:rPr>
          <w:rStyle w:val="StyleUnderline"/>
          <w:highlight w:val="cyan"/>
        </w:rPr>
        <w:t>the size of</w:t>
      </w:r>
      <w:r w:rsidRPr="007B6DBE">
        <w:rPr>
          <w:rStyle w:val="StyleUnderline"/>
        </w:rPr>
        <w:t xml:space="preserve"> the </w:t>
      </w:r>
      <w:r w:rsidRPr="008E5BC1">
        <w:rPr>
          <w:rStyle w:val="StyleUnderline"/>
          <w:highlight w:val="cyan"/>
        </w:rPr>
        <w:t xml:space="preserve">benefits had </w:t>
      </w:r>
      <w:r w:rsidRPr="008E5BC1">
        <w:rPr>
          <w:rStyle w:val="Emphasis"/>
          <w:highlight w:val="cyan"/>
        </w:rPr>
        <w:t>little effect</w:t>
      </w:r>
      <w:r w:rsidRPr="008E5BC1">
        <w:rPr>
          <w:rStyle w:val="StyleUnderline"/>
          <w:highlight w:val="cyan"/>
        </w:rPr>
        <w:t xml:space="preserve"> on</w:t>
      </w:r>
      <w:r w:rsidRPr="007B6DBE">
        <w:rPr>
          <w:rStyle w:val="StyleUnderline"/>
        </w:rPr>
        <w:t xml:space="preserve"> the scale of the preferred </w:t>
      </w:r>
      <w:r w:rsidRPr="008E5BC1">
        <w:rPr>
          <w:rStyle w:val="StyleUnderline"/>
          <w:highlight w:val="cyan"/>
        </w:rPr>
        <w:t>response. People</w:t>
      </w:r>
      <w:r w:rsidRPr="007B6DBE">
        <w:rPr>
          <w:rStyle w:val="StyleUnderline"/>
        </w:rPr>
        <w:t xml:space="preserve"> </w:t>
      </w:r>
      <w:r w:rsidRPr="008E5BC1">
        <w:rPr>
          <w:rStyle w:val="Emphasis"/>
        </w:rPr>
        <w:t xml:space="preserve">become </w:t>
      </w:r>
      <w:r w:rsidRPr="008E5BC1">
        <w:rPr>
          <w:rStyle w:val="Emphasis"/>
          <w:highlight w:val="cyan"/>
        </w:rPr>
        <w:t>numbed</w:t>
      </w:r>
      <w:r w:rsidRPr="008E5BC1">
        <w:rPr>
          <w:rStyle w:val="StyleUnderline"/>
          <w:highlight w:val="cyan"/>
        </w:rPr>
        <w:t xml:space="preserve"> to</w:t>
      </w:r>
      <w:r w:rsidRPr="007B6DBE">
        <w:rPr>
          <w:rStyle w:val="StyleUnderline"/>
        </w:rPr>
        <w:t xml:space="preserve"> the effect of </w:t>
      </w:r>
      <w:r w:rsidRPr="008E5BC1">
        <w:rPr>
          <w:rStyle w:val="StyleUnderline"/>
          <w:highlight w:val="cyan"/>
        </w:rPr>
        <w:t>saving lives when</w:t>
      </w:r>
      <w:r w:rsidRPr="007B6DBE">
        <w:rPr>
          <w:rStyle w:val="StyleUnderline"/>
        </w:rPr>
        <w:t xml:space="preserve"> the </w:t>
      </w:r>
      <w:r w:rsidRPr="008E5BC1">
        <w:rPr>
          <w:rStyle w:val="StyleUnderline"/>
          <w:highlight w:val="cyan"/>
        </w:rPr>
        <w:t xml:space="preserve">numbers get </w:t>
      </w:r>
      <w:r w:rsidRPr="008E5BC1">
        <w:rPr>
          <w:rStyle w:val="Emphasis"/>
          <w:highlight w:val="cyan"/>
        </w:rPr>
        <w:t>too large</w:t>
      </w:r>
      <w:r w:rsidRPr="007B6DBE">
        <w:rPr>
          <w:sz w:val="16"/>
        </w:rPr>
        <w:t xml:space="preserve">. 74 </w:t>
      </w:r>
      <w:r w:rsidRPr="007B6DBE">
        <w:rPr>
          <w:rStyle w:val="StyleUnderline"/>
        </w:rPr>
        <w:t xml:space="preserve">Scope neglect is </w:t>
      </w:r>
      <w:r w:rsidRPr="007B6DBE">
        <w:rPr>
          <w:rStyle w:val="Emphasis"/>
        </w:rPr>
        <w:t>a particularly acute problem</w:t>
      </w:r>
      <w:r w:rsidRPr="007B6DBE">
        <w:rPr>
          <w:rStyle w:val="StyleUnderline"/>
        </w:rPr>
        <w:t xml:space="preserve"> for existential risk because the numbers at stake are </w:t>
      </w:r>
      <w:r w:rsidRPr="007B6DBE">
        <w:rPr>
          <w:rStyle w:val="Emphasis"/>
        </w:rPr>
        <w:t>so large</w:t>
      </w:r>
      <w:r w:rsidRPr="007B6DBE">
        <w:rPr>
          <w:sz w:val="16"/>
        </w:rPr>
        <w:t xml:space="preserve">. Due to scope neglect, </w:t>
      </w:r>
      <w:r w:rsidRPr="007B6DBE">
        <w:rPr>
          <w:rStyle w:val="StyleUnderline"/>
        </w:rPr>
        <w:t>decision-makers</w:t>
      </w:r>
      <w:r w:rsidRPr="007B6DBE">
        <w:rPr>
          <w:sz w:val="16"/>
        </w:rPr>
        <w:t xml:space="preserve"> are prone to </w:t>
      </w:r>
      <w:r w:rsidRPr="007B6DBE">
        <w:rPr>
          <w:rStyle w:val="StyleUnderline"/>
        </w:rPr>
        <w:t>treat existential risks</w:t>
      </w:r>
      <w:r w:rsidRPr="007B6DBE">
        <w:rPr>
          <w:sz w:val="16"/>
        </w:rPr>
        <w:t xml:space="preserve"> in a </w:t>
      </w:r>
      <w:r w:rsidRPr="007B6DBE">
        <w:rPr>
          <w:rStyle w:val="StyleUnderline"/>
        </w:rPr>
        <w:t>similar</w:t>
      </w:r>
      <w:r w:rsidRPr="007B6DBE">
        <w:rPr>
          <w:sz w:val="16"/>
        </w:rPr>
        <w:t xml:space="preserve"> way </w:t>
      </w:r>
      <w:r w:rsidRPr="007B6DBE">
        <w:rPr>
          <w:rStyle w:val="StyleUnderline"/>
        </w:rPr>
        <w:t>to problems</w:t>
      </w:r>
      <w:r w:rsidRPr="007B6DBE">
        <w:rPr>
          <w:sz w:val="16"/>
        </w:rPr>
        <w:t xml:space="preserve"> which are </w:t>
      </w:r>
      <w:r w:rsidRPr="007B6DBE">
        <w:rPr>
          <w:rStyle w:val="StyleUnderline"/>
        </w:rPr>
        <w:t>less severe by</w:t>
      </w:r>
      <w:r w:rsidRPr="007B6DBE">
        <w:rPr>
          <w:sz w:val="16"/>
        </w:rPr>
        <w:t xml:space="preserve"> many orders of </w:t>
      </w:r>
      <w:r w:rsidRPr="007B6DBE">
        <w:rPr>
          <w:rStyle w:val="StyleUnderline"/>
        </w:rPr>
        <w:t>magnitude</w:t>
      </w:r>
      <w:r w:rsidRPr="007B6DBE">
        <w:rPr>
          <w:sz w:val="16"/>
        </w:rPr>
        <w:t>. A wide range of other cognitive biases are likely to affect the evaluation of existential risks.75</w:t>
      </w:r>
    </w:p>
    <w:p w14:paraId="370A58B7" w14:textId="77777777" w:rsidR="00200B02" w:rsidRPr="00AC70DC" w:rsidRDefault="00200B02" w:rsidP="00200B02">
      <w:pPr>
        <w:pStyle w:val="Heading4"/>
      </w:pPr>
      <w:r w:rsidRPr="00AC70DC">
        <w:t xml:space="preserve">Extinction outweighs – any risk is a reason to err </w:t>
      </w:r>
      <w:r>
        <w:t>neg</w:t>
      </w:r>
      <w:r w:rsidRPr="00AC70DC">
        <w:t xml:space="preserve">.  </w:t>
      </w:r>
    </w:p>
    <w:p w14:paraId="22FA35C8" w14:textId="77777777" w:rsidR="00200B02" w:rsidRDefault="00200B02" w:rsidP="00200B02">
      <w:pPr>
        <w:rPr>
          <w:sz w:val="16"/>
        </w:rPr>
      </w:pPr>
      <w:r w:rsidRPr="00AC70DC">
        <w:rPr>
          <w:sz w:val="16"/>
        </w:rPr>
        <w:t xml:space="preserve">Seth D. </w:t>
      </w:r>
      <w:r w:rsidRPr="00AC70DC">
        <w:rPr>
          <w:rStyle w:val="Style13ptBold"/>
        </w:rPr>
        <w:t>Baum and</w:t>
      </w:r>
      <w:r w:rsidRPr="00AC70DC">
        <w:rPr>
          <w:sz w:val="16"/>
        </w:rPr>
        <w:t xml:space="preserve"> Anthony M. </w:t>
      </w:r>
      <w:r w:rsidRPr="00AC70DC">
        <w:rPr>
          <w:rStyle w:val="Style13ptBold"/>
        </w:rPr>
        <w:t>Barrett 18</w:t>
      </w:r>
      <w:r w:rsidRPr="00AC70DC">
        <w:rPr>
          <w:sz w:val="16"/>
        </w:rPr>
        <w:t>. Global Catastrophic Risk Institute. 2018. “Global Catastrophes: The Most Extreme Risks.” Risk in Extreme Environments: Preparing, Avoiding, Mitigating, and Managing, edited by Vicki Bier, Routledge, pp. 174–184.</w:t>
      </w:r>
    </w:p>
    <w:p w14:paraId="73EDF034" w14:textId="77777777" w:rsidR="00200B02" w:rsidRPr="00AC70DC" w:rsidRDefault="00200B02" w:rsidP="00200B02">
      <w:pPr>
        <w:rPr>
          <w:rStyle w:val="StyleUnderline"/>
        </w:rPr>
      </w:pPr>
      <w:r w:rsidRPr="00AC70DC">
        <w:rPr>
          <w:sz w:val="14"/>
        </w:rPr>
        <w:t xml:space="preserve">2. What Is GCR And Why Is It Important? </w:t>
      </w:r>
      <w:r w:rsidRPr="00AC70DC">
        <w:rPr>
          <w:rStyle w:val="StyleUnderline"/>
        </w:rPr>
        <w:t xml:space="preserve">Taken </w:t>
      </w:r>
      <w:r w:rsidRPr="00AC70DC">
        <w:rPr>
          <w:rStyle w:val="Emphasis"/>
        </w:rPr>
        <w:t>literally</w:t>
      </w:r>
      <w:r w:rsidRPr="00AC70DC">
        <w:rPr>
          <w:rStyle w:val="StyleUnderline"/>
        </w:rPr>
        <w:t>, a global catastrophe can be any event that is in some way catastrophic across the globe</w:t>
      </w:r>
      <w:r w:rsidRPr="00AC70DC">
        <w:rPr>
          <w:sz w:val="14"/>
        </w:rPr>
        <w:t xml:space="preserve">. </w:t>
      </w:r>
      <w:r w:rsidRPr="00AC70DC">
        <w:rPr>
          <w:rStyle w:val="StyleUnderline"/>
        </w:rPr>
        <w:t>This suggests a rather low threshold</w:t>
      </w:r>
      <w:r w:rsidRPr="00AC70DC">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AC70DC">
        <w:rPr>
          <w:rStyle w:val="StyleUnderline"/>
        </w:rPr>
        <w:t xml:space="preserve">However, in common usage, a global catastrophe would be </w:t>
      </w:r>
      <w:r w:rsidRPr="00AC70DC">
        <w:rPr>
          <w:rStyle w:val="Emphasis"/>
        </w:rPr>
        <w:t>catastrophic</w:t>
      </w:r>
      <w:r w:rsidRPr="00AC70DC">
        <w:rPr>
          <w:rStyle w:val="StyleUnderline"/>
        </w:rPr>
        <w:t xml:space="preserve"> for a significant portion of the globe</w:t>
      </w:r>
      <w:r w:rsidRPr="00AC70DC">
        <w:rPr>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AC70DC">
        <w:rPr>
          <w:rStyle w:val="StyleUnderline"/>
        </w:rPr>
        <w:t xml:space="preserve">Others have emphasized catastrophes that cause </w:t>
      </w:r>
      <w:r w:rsidRPr="00AC70DC">
        <w:rPr>
          <w:rStyle w:val="Emphasis"/>
        </w:rPr>
        <w:t>long-term declines in the trajectory of human civilization</w:t>
      </w:r>
      <w:r w:rsidRPr="00AC70DC">
        <w:rPr>
          <w:sz w:val="14"/>
        </w:rPr>
        <w:t xml:space="preserve"> (Beckstead 2013), </w:t>
      </w:r>
      <w:r w:rsidRPr="00AC70DC">
        <w:rPr>
          <w:rStyle w:val="StyleUnderline"/>
        </w:rPr>
        <w:t xml:space="preserve">that human civilization </w:t>
      </w:r>
      <w:r w:rsidRPr="00AC70DC">
        <w:rPr>
          <w:rStyle w:val="Emphasis"/>
        </w:rPr>
        <w:t>does not recover from</w:t>
      </w:r>
      <w:r w:rsidRPr="00AC70DC">
        <w:rPr>
          <w:sz w:val="14"/>
        </w:rPr>
        <w:t xml:space="preserve"> (Maher and Baum 2013), </w:t>
      </w:r>
      <w:r w:rsidRPr="00AC70DC">
        <w:rPr>
          <w:rStyle w:val="StyleUnderline"/>
        </w:rPr>
        <w:t>that drastically reduce humanity’s potential for future achievements</w:t>
      </w:r>
      <w:r w:rsidRPr="00AC70DC">
        <w:rPr>
          <w:sz w:val="14"/>
        </w:rPr>
        <w:t xml:space="preserve"> (</w:t>
      </w:r>
      <w:r w:rsidRPr="00AC70DC">
        <w:rPr>
          <w:rStyle w:val="StyleUnderline"/>
        </w:rPr>
        <w:t>Bostrom</w:t>
      </w:r>
      <w:r w:rsidRPr="00AC70DC">
        <w:rPr>
          <w:sz w:val="14"/>
        </w:rPr>
        <w:t xml:space="preserve"> 2002, </w:t>
      </w:r>
      <w:r w:rsidRPr="00AC70DC">
        <w:rPr>
          <w:rStyle w:val="StyleUnderline"/>
        </w:rPr>
        <w:t>using the term “</w:t>
      </w:r>
      <w:r w:rsidRPr="00B240A0">
        <w:rPr>
          <w:rStyle w:val="Emphasis"/>
        </w:rPr>
        <w:t>existential risk</w:t>
      </w:r>
      <w:r w:rsidRPr="00B240A0">
        <w:rPr>
          <w:rStyle w:val="StyleUnderline"/>
        </w:rPr>
        <w:t xml:space="preserve">”), or that result in </w:t>
      </w:r>
      <w:r w:rsidRPr="00B240A0">
        <w:rPr>
          <w:rStyle w:val="Emphasis"/>
        </w:rPr>
        <w:t>human extinction</w:t>
      </w:r>
      <w:r w:rsidRPr="00B240A0">
        <w:rPr>
          <w:sz w:val="14"/>
        </w:rPr>
        <w:t xml:space="preserve"> (Matheny 2007; Posner 2004). </w:t>
      </w:r>
      <w:r w:rsidRPr="00B240A0">
        <w:rPr>
          <w:rStyle w:val="StyleUnderline"/>
        </w:rPr>
        <w:t xml:space="preserve">A common theme across all these treatments of GCR is that </w:t>
      </w:r>
      <w:r w:rsidRPr="00B240A0">
        <w:rPr>
          <w:rStyle w:val="Emphasis"/>
        </w:rPr>
        <w:t>some catastrophes are vastly more important than others</w:t>
      </w:r>
      <w:r w:rsidRPr="00B240A0">
        <w:rPr>
          <w:sz w:val="14"/>
        </w:rPr>
        <w:t xml:space="preserve">. Carl Sagan was perhaps the first to recognize this, in his commentary on nuclear winter (Sagan 1983). </w:t>
      </w:r>
      <w:r w:rsidRPr="00B240A0">
        <w:rPr>
          <w:rStyle w:val="StyleUnderline"/>
        </w:rPr>
        <w:t>Without nuclear</w:t>
      </w:r>
      <w:r w:rsidRPr="00AC70DC">
        <w:rPr>
          <w:rStyle w:val="StyleUnderline"/>
        </w:rPr>
        <w:t xml:space="preserve"> winter, a global nuclear war might kill several hundred million people. This is obviously a major catastrophe, but humanity would presumably carry on. However, with </w:t>
      </w:r>
      <w:r w:rsidRPr="00AC70DC">
        <w:rPr>
          <w:rStyle w:val="Emphasis"/>
        </w:rPr>
        <w:t>nuclear winter</w:t>
      </w:r>
      <w:r w:rsidRPr="00AC70DC">
        <w:rPr>
          <w:sz w:val="14"/>
        </w:rPr>
        <w:t xml:space="preserve">, per Sagan, </w:t>
      </w:r>
      <w:r w:rsidRPr="00B240A0">
        <w:rPr>
          <w:rStyle w:val="Emphasis"/>
          <w:highlight w:val="cyan"/>
        </w:rPr>
        <w:t>humanity</w:t>
      </w:r>
      <w:r w:rsidRPr="00AC70DC">
        <w:rPr>
          <w:rStyle w:val="Emphasis"/>
        </w:rPr>
        <w:t xml:space="preserve"> </w:t>
      </w:r>
      <w:r w:rsidRPr="00B240A0">
        <w:rPr>
          <w:rStyle w:val="Emphasis"/>
          <w:highlight w:val="cyan"/>
        </w:rPr>
        <w:t>could go extinct</w:t>
      </w:r>
      <w:r w:rsidRPr="00AC70DC">
        <w:rPr>
          <w:rStyle w:val="StyleUnderline"/>
        </w:rPr>
        <w:t xml:space="preserve">. The loss would be not just an additional four billion or so deaths, but the </w:t>
      </w:r>
      <w:r w:rsidRPr="00B240A0">
        <w:rPr>
          <w:rStyle w:val="StyleUnderline"/>
          <w:highlight w:val="cyan"/>
        </w:rPr>
        <w:t xml:space="preserve">loss of </w:t>
      </w:r>
      <w:r w:rsidRPr="00B240A0">
        <w:rPr>
          <w:rStyle w:val="Emphasis"/>
        </w:rPr>
        <w:t xml:space="preserve">all </w:t>
      </w:r>
      <w:r w:rsidRPr="00B240A0">
        <w:rPr>
          <w:rStyle w:val="Emphasis"/>
          <w:highlight w:val="cyan"/>
        </w:rPr>
        <w:t>future generations</w:t>
      </w:r>
      <w:r w:rsidRPr="00B240A0">
        <w:rPr>
          <w:sz w:val="14"/>
          <w:highlight w:val="cyan"/>
        </w:rPr>
        <w:t>.</w:t>
      </w:r>
      <w:r w:rsidRPr="00AC70DC">
        <w:rPr>
          <w:sz w:val="14"/>
        </w:rPr>
        <w:t xml:space="preserve"> To paraphrase Sagan, </w:t>
      </w:r>
      <w:r w:rsidRPr="00AC70DC">
        <w:rPr>
          <w:rStyle w:val="StyleUnderline"/>
        </w:rPr>
        <w:t xml:space="preserve">the loss would be billions and billions of lives, or even </w:t>
      </w:r>
      <w:r w:rsidRPr="00AC70DC">
        <w:rPr>
          <w:rStyle w:val="Emphasis"/>
        </w:rPr>
        <w:t>more</w:t>
      </w:r>
      <w:r w:rsidRPr="00AC70DC">
        <w:rPr>
          <w:sz w:val="14"/>
        </w:rPr>
        <w:t xml:space="preserve">. </w:t>
      </w:r>
      <w:r w:rsidRPr="00AC70DC">
        <w:rPr>
          <w:rStyle w:val="StyleUnderline"/>
        </w:rPr>
        <w:t xml:space="preserve">Sagan estimated </w:t>
      </w:r>
      <w:r w:rsidRPr="00B240A0">
        <w:rPr>
          <w:rStyle w:val="Emphasis"/>
          <w:highlight w:val="cyan"/>
        </w:rPr>
        <w:t xml:space="preserve">500 trillion </w:t>
      </w:r>
      <w:r w:rsidRPr="00B240A0">
        <w:rPr>
          <w:rStyle w:val="Emphasis"/>
        </w:rPr>
        <w:t>lives</w:t>
      </w:r>
      <w:r w:rsidRPr="00AC70DC">
        <w:rPr>
          <w:rStyle w:val="StyleUnderline"/>
        </w:rPr>
        <w:t xml:space="preserve">, assuming humanity would continue for ten million more years, which he cited as typical for a successful species. Sagan’s 500 trillion number </w:t>
      </w:r>
      <w:r w:rsidRPr="00B240A0">
        <w:rPr>
          <w:rStyle w:val="StyleUnderline"/>
        </w:rPr>
        <w:t xml:space="preserve">may even be </w:t>
      </w:r>
      <w:r w:rsidRPr="00B240A0">
        <w:rPr>
          <w:rStyle w:val="StyleUnderline"/>
          <w:highlight w:val="cyan"/>
        </w:rPr>
        <w:t xml:space="preserve">an </w:t>
      </w:r>
      <w:r w:rsidRPr="00B240A0">
        <w:rPr>
          <w:rStyle w:val="Emphasis"/>
          <w:highlight w:val="cyan"/>
        </w:rPr>
        <w:t>underestimate</w:t>
      </w:r>
      <w:r w:rsidRPr="00AC70DC">
        <w:rPr>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AC70DC">
        <w:rPr>
          <w:rStyle w:val="StyleUnderline"/>
        </w:rPr>
        <w:t xml:space="preserve">An open question in astronomy is whether it is possible for the descendants of humanity to continue living for an </w:t>
      </w:r>
      <w:r w:rsidRPr="00AC70DC">
        <w:rPr>
          <w:rStyle w:val="Emphasis"/>
        </w:rPr>
        <w:t>infinite length of time</w:t>
      </w:r>
      <w:r w:rsidRPr="00AC70DC">
        <w:rPr>
          <w:rStyle w:val="StyleUnderline"/>
        </w:rPr>
        <w:t xml:space="preserve"> or instead merely an </w:t>
      </w:r>
      <w:r w:rsidRPr="00AC70DC">
        <w:rPr>
          <w:rStyle w:val="Emphasis"/>
        </w:rPr>
        <w:t>astronomically large but finite</w:t>
      </w:r>
      <w:r w:rsidRPr="00AC70DC">
        <w:rPr>
          <w:rStyle w:val="StyleUnderline"/>
        </w:rPr>
        <w:t xml:space="preserve"> length of time</w:t>
      </w:r>
      <w:r w:rsidRPr="00AC70DC">
        <w:rPr>
          <w:sz w:val="14"/>
        </w:rPr>
        <w:t xml:space="preserve"> (see e.g. Ćirković 2002; Kaku 2005). Either way,</w:t>
      </w:r>
      <w:r w:rsidRPr="00AC70DC">
        <w:rPr>
          <w:rStyle w:val="StyleUnderline"/>
        </w:rPr>
        <w:t xml:space="preserve"> the stakes with global catastrophes </w:t>
      </w:r>
      <w:r w:rsidRPr="00AC70DC">
        <w:rPr>
          <w:rStyle w:val="Emphasis"/>
        </w:rPr>
        <w:t>could</w:t>
      </w:r>
      <w:r w:rsidRPr="00AC70DC">
        <w:rPr>
          <w:rStyle w:val="StyleUnderline"/>
        </w:rPr>
        <w:t xml:space="preserve"> be </w:t>
      </w:r>
      <w:r w:rsidRPr="00AC70DC">
        <w:rPr>
          <w:rStyle w:val="Emphasis"/>
        </w:rPr>
        <w:t xml:space="preserve">much larger than the loss of 500 trillion lives. </w:t>
      </w:r>
      <w:r w:rsidRPr="00AC70DC">
        <w:rPr>
          <w:rStyle w:val="StyleUnderline"/>
        </w:rPr>
        <w:t>Debates about the infinite vs. the merely astronomical are of theoretical interest</w:t>
      </w:r>
      <w:r w:rsidRPr="00AC70DC">
        <w:rPr>
          <w:sz w:val="14"/>
        </w:rPr>
        <w:t xml:space="preserve"> (Ng 1991; Bossert et al. 2007), </w:t>
      </w:r>
      <w:r w:rsidRPr="00AC70DC">
        <w:rPr>
          <w:rStyle w:val="StyleUnderline"/>
        </w:rPr>
        <w:t xml:space="preserve">but they have </w:t>
      </w:r>
      <w:r w:rsidRPr="00AC70DC">
        <w:rPr>
          <w:rStyle w:val="Emphasis"/>
        </w:rPr>
        <w:t>limited practical significance</w:t>
      </w:r>
      <w:r w:rsidRPr="00AC70DC">
        <w:rPr>
          <w:rStyle w:val="StyleUnderline"/>
        </w:rPr>
        <w:t xml:space="preserve">. This can be seen when </w:t>
      </w:r>
      <w:r w:rsidRPr="00AC70DC">
        <w:rPr>
          <w:rStyle w:val="Emphasis"/>
        </w:rPr>
        <w:t xml:space="preserve">evaluating GCRs from a standard </w:t>
      </w:r>
      <w:r w:rsidRPr="00B240A0">
        <w:rPr>
          <w:rStyle w:val="Emphasis"/>
          <w:highlight w:val="cyan"/>
        </w:rPr>
        <w:t>risk-equals-probability-times-magnitude</w:t>
      </w:r>
      <w:r w:rsidRPr="00AC70DC">
        <w:rPr>
          <w:rStyle w:val="Emphasis"/>
        </w:rPr>
        <w:t xml:space="preserve"> framework</w:t>
      </w:r>
      <w:r w:rsidRPr="00AC70DC">
        <w:rPr>
          <w:rStyle w:val="StyleUnderline"/>
        </w:rPr>
        <w:t xml:space="preserve">. Using Sagan’s 500 trillion lives estimate, it follows that reducing the probability of global catastrophe by a mere one-in-500-trillion chance is of the same significance as saving one human life. Phrased </w:t>
      </w:r>
      <w:r w:rsidRPr="00B240A0">
        <w:rPr>
          <w:rStyle w:val="StyleUnderline"/>
        </w:rPr>
        <w:t xml:space="preserve">differently, society should </w:t>
      </w:r>
      <w:r w:rsidRPr="00B240A0">
        <w:rPr>
          <w:rStyle w:val="Emphasis"/>
        </w:rPr>
        <w:t>try 500 trillion times harder to prevent a global catastrophe than it should to save a person’s life</w:t>
      </w:r>
      <w:r w:rsidRPr="00B240A0">
        <w:rPr>
          <w:rStyle w:val="StyleUnderline"/>
        </w:rPr>
        <w:t xml:space="preserve">. Or, preventing one million deaths is equivalent to a one-in500-million reduction in the probability of global catastrophe. This suggests society should </w:t>
      </w:r>
      <w:r w:rsidRPr="00B240A0">
        <w:rPr>
          <w:rStyle w:val="Emphasis"/>
        </w:rPr>
        <w:t xml:space="preserve">make extremely large investment in GCR reduction, at the expense of virtually all other objectives. </w:t>
      </w:r>
      <w:r w:rsidRPr="00B240A0">
        <w:rPr>
          <w:sz w:val="14"/>
        </w:rPr>
        <w:t>Judge and legal scholar Richard Posner made a similar point in monetary terms (Posner 2004). Posner used $50,000 as the value of a statistical human life (VSL) and 12 billion humans as the total loss of life (double the 2004 world</w:t>
      </w:r>
      <w:r w:rsidRPr="00AC70DC">
        <w:rPr>
          <w:sz w:val="14"/>
        </w:rPr>
        <w:t xml:space="preserve">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AC70DC">
        <w:rPr>
          <w:rStyle w:val="StyleUnderline"/>
        </w:rPr>
        <w:t>society should be willing to spend</w:t>
      </w:r>
      <w:r w:rsidRPr="00AC70DC">
        <w:rPr>
          <w:sz w:val="14"/>
        </w:rPr>
        <w:t xml:space="preserve"> at least that much to prevent a global catastrophe, which converts to being willing to spend at least </w:t>
      </w:r>
      <w:r w:rsidRPr="00AC70DC">
        <w:rPr>
          <w:rStyle w:val="StyleUnderline"/>
        </w:rPr>
        <w:t>$1 million for a one-in-500-million reduction in the probability of global catastrophe</w:t>
      </w:r>
      <w:r w:rsidRPr="00AC70DC">
        <w:rPr>
          <w:sz w:val="14"/>
        </w:rPr>
        <w:t xml:space="preserve">. Thus </w:t>
      </w:r>
      <w:r w:rsidRPr="00AC70DC">
        <w:rPr>
          <w:rStyle w:val="StyleUnderline"/>
        </w:rPr>
        <w:t xml:space="preserve">while reasonable disagreement exists on how large of a VSL to use and how much to count future generations, even low-end positions suggest </w:t>
      </w:r>
      <w:r w:rsidRPr="00AC70DC">
        <w:rPr>
          <w:rStyle w:val="Emphasis"/>
        </w:rPr>
        <w:t>vast resource allocations</w:t>
      </w:r>
      <w:r w:rsidRPr="00AC70DC">
        <w:rPr>
          <w:rStyle w:val="StyleUnderline"/>
        </w:rPr>
        <w:t xml:space="preserve"> should be redirected to reducing GCR. This conclusion is only </w:t>
      </w:r>
      <w:r w:rsidRPr="00AC70DC">
        <w:rPr>
          <w:rStyle w:val="Emphasis"/>
        </w:rPr>
        <w:t>strengthened</w:t>
      </w:r>
      <w:r w:rsidRPr="00AC70DC">
        <w:rPr>
          <w:rStyle w:val="StyleUnderline"/>
        </w:rPr>
        <w:t xml:space="preserve"> when considering the </w:t>
      </w:r>
      <w:r w:rsidRPr="00AC70DC">
        <w:rPr>
          <w:rStyle w:val="Emphasis"/>
        </w:rPr>
        <w:t>astronomical size of the stakes</w:t>
      </w:r>
      <w:r w:rsidRPr="00AC70DC">
        <w:rPr>
          <w:sz w:val="14"/>
        </w:rPr>
        <w:t xml:space="preserve">, but the same point holds either way. The bottom line is that, </w:t>
      </w:r>
      <w:r w:rsidRPr="00AC70DC">
        <w:rPr>
          <w:rStyle w:val="StyleUnderline"/>
        </w:rPr>
        <w:t xml:space="preserve">as long as something along the lines of the standard riskequals-probability-times-magnitude framework is being used, then </w:t>
      </w:r>
      <w:r w:rsidRPr="00AC70DC">
        <w:rPr>
          <w:rStyle w:val="Emphasis"/>
        </w:rPr>
        <w:t>even tiny GCR reductions</w:t>
      </w:r>
      <w:r w:rsidRPr="00AC70DC">
        <w:rPr>
          <w:rStyle w:val="StyleUnderline"/>
        </w:rPr>
        <w:t xml:space="preserve"> merit significant effort. This point holds especially strongly for risks of catastrophes that would cause </w:t>
      </w:r>
      <w:r w:rsidRPr="00AC70DC">
        <w:rPr>
          <w:rStyle w:val="Emphasis"/>
        </w:rPr>
        <w:t>permanent harm to global human civilization</w:t>
      </w:r>
      <w:r w:rsidRPr="00AC70DC">
        <w:rPr>
          <w:rStyle w:val="StyleUnderline"/>
        </w:rPr>
        <w:t xml:space="preserve">. The discussion thus far has assumed that all human lives are valued equally. This assumption is </w:t>
      </w:r>
      <w:r w:rsidRPr="00AC70DC">
        <w:rPr>
          <w:rStyle w:val="Emphasis"/>
        </w:rPr>
        <w:t>not universally held</w:t>
      </w:r>
      <w:r w:rsidRPr="00AC70DC">
        <w:rPr>
          <w:sz w:val="14"/>
        </w:rPr>
        <w:t xml:space="preserve">. </w:t>
      </w:r>
      <w:r w:rsidRPr="00AC70DC">
        <w:rPr>
          <w:rStyle w:val="StyleUnderline"/>
        </w:rPr>
        <w:t>People often value some people more than others</w:t>
      </w:r>
      <w:r w:rsidRPr="00AC70DC">
        <w:rPr>
          <w:sz w:val="14"/>
        </w:rPr>
        <w:t xml:space="preserve">, favoring themselves, their family and friends, their compatriots, their generation, or others whom they identify with. </w:t>
      </w:r>
      <w:r w:rsidRPr="00AC70DC">
        <w:rPr>
          <w:rStyle w:val="StyleUnderline"/>
        </w:rPr>
        <w:t>Great debates rage on across moral philosophy, economics, and other fields about how much people should value others</w:t>
      </w:r>
      <w:r w:rsidRPr="00AC70DC">
        <w:rPr>
          <w:sz w:val="14"/>
        </w:rPr>
        <w:t xml:space="preserve"> who are distant in space, time, or social relation, as well as the unborn members of future generations. </w:t>
      </w:r>
      <w:r w:rsidRPr="00AC70DC">
        <w:rPr>
          <w:rStyle w:val="StyleUnderline"/>
        </w:rPr>
        <w:t>This debate is crucial</w:t>
      </w:r>
      <w:r w:rsidRPr="00AC70DC">
        <w:rPr>
          <w:sz w:val="14"/>
        </w:rPr>
        <w:t xml:space="preserve"> for all valuations of risk, including GCR. Indeed, if each of us only cares about our immediate selves, then global catastrophes may not be especially important, and we probably have better things to do with our time than worry about </w:t>
      </w:r>
      <w:r w:rsidRPr="00B240A0">
        <w:rPr>
          <w:sz w:val="14"/>
        </w:rPr>
        <w:t xml:space="preserve">them. </w:t>
      </w:r>
      <w:r w:rsidRPr="00B240A0">
        <w:rPr>
          <w:rStyle w:val="StyleUnderline"/>
        </w:rPr>
        <w:t xml:space="preserve">While everyone has the right to their </w:t>
      </w:r>
      <w:r w:rsidRPr="00B240A0">
        <w:rPr>
          <w:rStyle w:val="Emphasis"/>
        </w:rPr>
        <w:t>own views and feelings</w:t>
      </w:r>
      <w:r w:rsidRPr="00B240A0">
        <w:rPr>
          <w:sz w:val="14"/>
        </w:rPr>
        <w:t>,</w:t>
      </w:r>
      <w:r w:rsidRPr="00AC70DC">
        <w:rPr>
          <w:sz w:val="14"/>
        </w:rPr>
        <w:t xml:space="preserve"> we find that </w:t>
      </w:r>
      <w:r w:rsidRPr="00B240A0">
        <w:rPr>
          <w:rStyle w:val="StyleUnderline"/>
          <w:highlight w:val="cyan"/>
        </w:rPr>
        <w:t xml:space="preserve">the strongest arguments are for the </w:t>
      </w:r>
      <w:r w:rsidRPr="00B240A0">
        <w:rPr>
          <w:rStyle w:val="Emphasis"/>
        </w:rPr>
        <w:t>widely held position</w:t>
      </w:r>
      <w:r w:rsidRPr="00B240A0">
        <w:rPr>
          <w:rStyle w:val="StyleUnderline"/>
        </w:rPr>
        <w:t xml:space="preserve"> that </w:t>
      </w:r>
      <w:r w:rsidRPr="00B240A0">
        <w:rPr>
          <w:rStyle w:val="Emphasis"/>
        </w:rPr>
        <w:t xml:space="preserve">all </w:t>
      </w:r>
      <w:r w:rsidRPr="00B240A0">
        <w:rPr>
          <w:rStyle w:val="Emphasis"/>
          <w:highlight w:val="cyan"/>
        </w:rPr>
        <w:t xml:space="preserve">human lives </w:t>
      </w:r>
      <w:r w:rsidRPr="00B240A0">
        <w:rPr>
          <w:rStyle w:val="Emphasis"/>
        </w:rPr>
        <w:t xml:space="preserve">should be </w:t>
      </w:r>
      <w:r w:rsidRPr="00B240A0">
        <w:rPr>
          <w:rStyle w:val="Emphasis"/>
          <w:highlight w:val="cyan"/>
        </w:rPr>
        <w:t>valued equally</w:t>
      </w:r>
      <w:r w:rsidRPr="00AC70DC">
        <w:rPr>
          <w:rStyle w:val="StyleUnderline"/>
        </w:rPr>
        <w:t>.</w:t>
      </w:r>
      <w:r w:rsidRPr="00AC70DC">
        <w:rPr>
          <w:sz w:val="14"/>
        </w:rPr>
        <w:t xml:space="preserve"> This position is succinctly stated in the United States Declaration of Independence, updated in the 1848 Declaration of Sentiments: “We hold these truths to be self-evident: that all men and 3 women are created equal”. </w:t>
      </w:r>
      <w:r w:rsidRPr="00B240A0">
        <w:rPr>
          <w:rStyle w:val="StyleUnderline"/>
          <w:highlight w:val="cyan"/>
        </w:rPr>
        <w:t>Philosophers speak of a</w:t>
      </w:r>
      <w:r w:rsidRPr="00AC70DC">
        <w:rPr>
          <w:rStyle w:val="StyleUnderline"/>
        </w:rPr>
        <w:t>n agent-neutral, objective “view from nowhere”</w:t>
      </w:r>
      <w:r w:rsidRPr="00AC70DC">
        <w:rPr>
          <w:sz w:val="14"/>
        </w:rPr>
        <w:t xml:space="preserve"> (Nagel 1986) </w:t>
      </w:r>
      <w:r w:rsidRPr="00AC70DC">
        <w:rPr>
          <w:rStyle w:val="StyleUnderline"/>
        </w:rPr>
        <w:t xml:space="preserve">or </w:t>
      </w:r>
      <w:r w:rsidRPr="00B240A0">
        <w:rPr>
          <w:rStyle w:val="StyleUnderline"/>
          <w:highlight w:val="cyan"/>
        </w:rPr>
        <w:t>a “veil of ignorance”</w:t>
      </w:r>
      <w:r w:rsidRPr="00AC70DC">
        <w:rPr>
          <w:sz w:val="14"/>
        </w:rPr>
        <w:t xml:space="preserve"> (Rawls 1971) </w:t>
      </w:r>
      <w:r w:rsidRPr="00B240A0">
        <w:rPr>
          <w:rStyle w:val="StyleUnderline"/>
          <w:highlight w:val="cyan"/>
        </w:rPr>
        <w:t>in which each</w:t>
      </w:r>
      <w:r w:rsidRPr="00AC70DC">
        <w:rPr>
          <w:rStyle w:val="StyleUnderline"/>
        </w:rPr>
        <w:t xml:space="preserve"> person </w:t>
      </w:r>
      <w:r w:rsidRPr="00B240A0">
        <w:rPr>
          <w:rStyle w:val="StyleUnderline"/>
          <w:highlight w:val="cyan"/>
        </w:rPr>
        <w:t xml:space="preserve">considers what is best for society </w:t>
      </w:r>
      <w:r w:rsidRPr="00B240A0">
        <w:rPr>
          <w:rStyle w:val="Emphasis"/>
          <w:highlight w:val="cyan"/>
        </w:rPr>
        <w:t>irrespective of which member</w:t>
      </w:r>
      <w:r w:rsidRPr="00AC70DC">
        <w:rPr>
          <w:rStyle w:val="Emphasis"/>
        </w:rPr>
        <w:t xml:space="preserve"> of society </w:t>
      </w:r>
      <w:r w:rsidRPr="00B240A0">
        <w:rPr>
          <w:rStyle w:val="Emphasis"/>
          <w:highlight w:val="cyan"/>
        </w:rPr>
        <w:t>they happen to be</w:t>
      </w:r>
      <w:r w:rsidRPr="00AC70DC">
        <w:rPr>
          <w:sz w:val="14"/>
        </w:rPr>
        <w:t xml:space="preserve">. </w:t>
      </w:r>
      <w:r w:rsidRPr="00AC70DC">
        <w:rPr>
          <w:rStyle w:val="StyleUnderline"/>
        </w:rPr>
        <w:t xml:space="preserve">Such a perspective </w:t>
      </w:r>
      <w:r w:rsidRPr="00AC70DC">
        <w:rPr>
          <w:rStyle w:val="Emphasis"/>
        </w:rPr>
        <w:t xml:space="preserve">suggests </w:t>
      </w:r>
      <w:r w:rsidRPr="00B240A0">
        <w:rPr>
          <w:rStyle w:val="Emphasis"/>
          <w:highlight w:val="cyan"/>
        </w:rPr>
        <w:t>valuing everyone equally</w:t>
      </w:r>
      <w:r w:rsidRPr="00AC70DC">
        <w:rPr>
          <w:rStyle w:val="StyleUnderline"/>
        </w:rPr>
        <w:t xml:space="preserve">, regardless of who they are or where or when they live. This in turn </w:t>
      </w:r>
      <w:r w:rsidRPr="00B240A0">
        <w:rPr>
          <w:rStyle w:val="StyleUnderline"/>
          <w:highlight w:val="cyan"/>
        </w:rPr>
        <w:t xml:space="preserve">suggests a </w:t>
      </w:r>
      <w:r w:rsidRPr="00B240A0">
        <w:rPr>
          <w:rStyle w:val="Emphasis"/>
        </w:rPr>
        <w:t xml:space="preserve">very </w:t>
      </w:r>
      <w:r w:rsidRPr="00B240A0">
        <w:rPr>
          <w:rStyle w:val="Emphasis"/>
          <w:highlight w:val="cyan"/>
        </w:rPr>
        <w:t>high value for reducing GCR</w:t>
      </w:r>
      <w:r w:rsidRPr="00AC70DC">
        <w:rPr>
          <w:rStyle w:val="StyleUnderline"/>
        </w:rPr>
        <w:t xml:space="preserve">, or a high degree of priority for GCR reduction efforts. </w:t>
      </w:r>
    </w:p>
    <w:p w14:paraId="0A24DDBA" w14:textId="77777777" w:rsidR="00200B02" w:rsidRPr="00EC0A29" w:rsidRDefault="00200B02" w:rsidP="00200B02">
      <w:pPr>
        <w:rPr>
          <w:sz w:val="16"/>
        </w:rPr>
      </w:pPr>
    </w:p>
    <w:p w14:paraId="435ACC29" w14:textId="77777777" w:rsidR="00200B02" w:rsidRPr="006403B6" w:rsidRDefault="00200B02" w:rsidP="00200B02">
      <w:pPr>
        <w:pStyle w:val="Heading4"/>
      </w:pPr>
      <w:r>
        <w:t>Extinction first</w:t>
      </w:r>
    </w:p>
    <w:p w14:paraId="0D572574" w14:textId="77777777" w:rsidR="00200B02" w:rsidRDefault="00200B02" w:rsidP="00200B02">
      <w:r>
        <w:rPr>
          <w:rStyle w:val="Style13ptBold"/>
        </w:rPr>
        <w:t>GPP 17</w:t>
      </w:r>
      <w:r w:rsidRPr="001B5A67">
        <w:rPr>
          <w:sz w:val="16"/>
        </w:rPr>
        <w:t xml:space="preserve"> (Global Priorities Project, Future of Humanity Institute at the University of Oxford, Ministry for Foreign Affairs of Finland, “Existential Risk: Diplomacy and Governance,” Global Priorities Project, 2017, </w:t>
      </w:r>
      <w:hyperlink r:id="rId30" w:history="1">
        <w:r w:rsidRPr="001B5A67">
          <w:rPr>
            <w:rStyle w:val="Hyperlink"/>
            <w:sz w:val="16"/>
          </w:rPr>
          <w:t>https://www.fhi.ox.ac.uk/wp-content/uploads/Existential-Risks-2017-01-23.pdf</w:t>
        </w:r>
      </w:hyperlink>
      <w:r w:rsidRPr="001B5A67">
        <w:rPr>
          <w:sz w:val="16"/>
        </w:rPr>
        <w:t xml:space="preserve">, Accessed 7/22/2017, Kent Denver-jKIM) </w:t>
      </w:r>
    </w:p>
    <w:p w14:paraId="63447D79" w14:textId="77777777" w:rsidR="00200B02" w:rsidRDefault="00200B02" w:rsidP="00200B02">
      <w:pPr>
        <w:rPr>
          <w:rFonts w:eastAsiaTheme="majorEastAsia" w:cstheme="majorBidi"/>
          <w:b/>
          <w:caps/>
          <w:sz w:val="32"/>
          <w:szCs w:val="24"/>
          <w:u w:val="single"/>
        </w:rPr>
      </w:pPr>
      <w:r w:rsidRPr="001B5A67">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874D5A">
        <w:rPr>
          <w:rStyle w:val="StyleUnderline"/>
          <w:highlight w:val="cyan"/>
        </w:rPr>
        <w:t>Compare</w:t>
      </w:r>
      <w:r>
        <w:rPr>
          <w:rStyle w:val="StyleUnderline"/>
        </w:rPr>
        <w:t xml:space="preserve"> three outcomes: (1) </w:t>
      </w:r>
      <w:r w:rsidRPr="00874D5A">
        <w:rPr>
          <w:rStyle w:val="StyleUnderline"/>
          <w:highlight w:val="cyan"/>
        </w:rPr>
        <w:t>Peace</w:t>
      </w:r>
      <w:r>
        <w:rPr>
          <w:rStyle w:val="StyleUnderline"/>
        </w:rPr>
        <w:t xml:space="preserve">. (2) A nuclear </w:t>
      </w:r>
      <w:r w:rsidRPr="00874D5A">
        <w:rPr>
          <w:rStyle w:val="StyleUnderline"/>
          <w:highlight w:val="cyan"/>
        </w:rPr>
        <w:t>war that kills 99%</w:t>
      </w:r>
      <w:r>
        <w:rPr>
          <w:rStyle w:val="StyleUnderline"/>
        </w:rPr>
        <w:t xml:space="preserve"> of the world’s existing population. (3) A nuclear </w:t>
      </w:r>
      <w:r w:rsidRPr="00874D5A">
        <w:rPr>
          <w:rStyle w:val="StyleUnderline"/>
          <w:highlight w:val="cyan"/>
        </w:rPr>
        <w:t>war that kills 100%</w:t>
      </w:r>
      <w:r>
        <w:rPr>
          <w:rStyle w:val="StyleUnderline"/>
        </w:rPr>
        <w:t xml:space="preserve">. </w:t>
      </w:r>
      <w:r w:rsidRPr="001B5A67">
        <w:rPr>
          <w:sz w:val="16"/>
        </w:rPr>
        <w:t xml:space="preserve">(2) would be worse than (1), and (3) would be worse than (2). Which is the greater of these two differences? </w:t>
      </w:r>
      <w:r>
        <w:rPr>
          <w:rStyle w:val="StyleUnderline"/>
        </w:rPr>
        <w:t>Most people believe that the greater difference is between (1) and (2).</w:t>
      </w:r>
      <w:r w:rsidRPr="001B5A67">
        <w:rPr>
          <w:sz w:val="16"/>
        </w:rPr>
        <w:t xml:space="preserve"> </w:t>
      </w:r>
      <w:r>
        <w:rPr>
          <w:rStyle w:val="StyleUnderline"/>
        </w:rPr>
        <w:t xml:space="preserve">I believe that </w:t>
      </w:r>
      <w:r w:rsidRPr="00874D5A">
        <w:rPr>
          <w:rStyle w:val="StyleUnderline"/>
          <w:highlight w:val="cyan"/>
        </w:rPr>
        <w:t>the difference between (2) and (3) is</w:t>
      </w:r>
      <w:r>
        <w:rPr>
          <w:rStyle w:val="StyleUnderline"/>
        </w:rPr>
        <w:t xml:space="preserve"> very </w:t>
      </w:r>
      <w:r w:rsidRPr="00874D5A">
        <w:rPr>
          <w:rStyle w:val="StyleUnderline"/>
          <w:highlight w:val="cyan"/>
        </w:rPr>
        <w:t>much greater</w:t>
      </w:r>
      <w:r w:rsidRPr="001B5A67">
        <w:rPr>
          <w:sz w:val="16"/>
        </w:rPr>
        <w:t xml:space="preserve">. ... </w:t>
      </w:r>
      <w:r>
        <w:rPr>
          <w:rStyle w:val="StyleUnderline"/>
        </w:rPr>
        <w:t xml:space="preserve">The Earth will remain habitable for </w:t>
      </w:r>
      <w:r>
        <w:rPr>
          <w:rStyle w:val="Emphasis"/>
        </w:rPr>
        <w:t>at least another billion years</w:t>
      </w:r>
      <w:r>
        <w:rPr>
          <w:rStyle w:val="StyleUnderline"/>
        </w:rPr>
        <w:t>.</w:t>
      </w:r>
      <w:r w:rsidRPr="001B5A67">
        <w:rPr>
          <w:sz w:val="16"/>
        </w:rPr>
        <w:t xml:space="preserve"> </w:t>
      </w:r>
      <w:r>
        <w:rPr>
          <w:rStyle w:val="StyleUnderline"/>
        </w:rPr>
        <w:t>Civilization began only a few thousand years ago.</w:t>
      </w:r>
      <w:r w:rsidRPr="001B5A67">
        <w:rPr>
          <w:sz w:val="16"/>
        </w:rPr>
        <w:t xml:space="preserve"> </w:t>
      </w:r>
      <w:r w:rsidRPr="00874D5A">
        <w:rPr>
          <w:rStyle w:val="StyleUnderline"/>
          <w:highlight w:val="cyan"/>
        </w:rPr>
        <w:t>If we do not destroy mankind, these</w:t>
      </w:r>
      <w:r>
        <w:rPr>
          <w:rStyle w:val="StyleUnderline"/>
        </w:rPr>
        <w:t xml:space="preserve"> few thousand </w:t>
      </w:r>
      <w:r w:rsidRPr="00874D5A">
        <w:rPr>
          <w:rStyle w:val="StyleUnderline"/>
          <w:highlight w:val="cyan"/>
        </w:rPr>
        <w:t>years may be</w:t>
      </w:r>
      <w:r>
        <w:rPr>
          <w:rStyle w:val="StyleUnderline"/>
        </w:rPr>
        <w:t xml:space="preserve"> only </w:t>
      </w:r>
      <w:r w:rsidRPr="00874D5A">
        <w:rPr>
          <w:rStyle w:val="Emphasis"/>
          <w:highlight w:val="cyan"/>
        </w:rPr>
        <w:t>a tiny fraction</w:t>
      </w:r>
      <w:r w:rsidRPr="00874D5A">
        <w:rPr>
          <w:rStyle w:val="StyleUnderline"/>
          <w:highlight w:val="cyan"/>
        </w:rPr>
        <w:t xml:space="preserve"> of the whole of civilized</w:t>
      </w:r>
      <w:r>
        <w:rPr>
          <w:rStyle w:val="StyleUnderline"/>
        </w:rPr>
        <w:t xml:space="preserve"> human </w:t>
      </w:r>
      <w:r w:rsidRPr="00874D5A">
        <w:rPr>
          <w:rStyle w:val="StyleUnderline"/>
          <w:highlight w:val="cyan"/>
        </w:rPr>
        <w:t>history</w:t>
      </w:r>
      <w:r>
        <w:rPr>
          <w:rStyle w:val="StyleUnderline"/>
        </w:rPr>
        <w:t>.</w:t>
      </w:r>
      <w:r w:rsidRPr="001B5A67">
        <w:rPr>
          <w:sz w:val="16"/>
        </w:rPr>
        <w:t xml:space="preserve"> </w:t>
      </w:r>
      <w:r>
        <w:rPr>
          <w:rStyle w:val="StyleUnderline"/>
        </w:rPr>
        <w:t>The difference between (2) and (3) may thus be the difference between this tiny fraction and all of the rest of this history.</w:t>
      </w:r>
      <w:r w:rsidRPr="001B5A67">
        <w:rPr>
          <w:sz w:val="16"/>
        </w:rPr>
        <w:t xml:space="preserve"> </w:t>
      </w:r>
      <w:r>
        <w:rPr>
          <w:rStyle w:val="StyleUnderline"/>
        </w:rPr>
        <w:t xml:space="preserve">If we compare this possible history to a day, what has occurred so far is only a </w:t>
      </w:r>
      <w:r>
        <w:rPr>
          <w:rStyle w:val="Emphasis"/>
        </w:rPr>
        <w:t>fraction of a second</w:t>
      </w:r>
      <w:r>
        <w:rPr>
          <w:rStyle w:val="StyleUnderline"/>
        </w:rPr>
        <w:t>.65</w:t>
      </w:r>
      <w:r w:rsidRPr="001B5A67">
        <w:rPr>
          <w:sz w:val="16"/>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Pr>
          <w:rStyle w:val="StyleUnderline"/>
        </w:rPr>
        <w:t xml:space="preserve">What makes </w:t>
      </w:r>
      <w:r w:rsidRPr="00874D5A">
        <w:rPr>
          <w:rStyle w:val="StyleUnderline"/>
          <w:highlight w:val="cyan"/>
        </w:rPr>
        <w:t>existential catastrophes</w:t>
      </w:r>
      <w:r>
        <w:rPr>
          <w:rStyle w:val="StyleUnderline"/>
        </w:rPr>
        <w:t xml:space="preserve"> especially bad is that they </w:t>
      </w:r>
      <w:r w:rsidRPr="00874D5A">
        <w:rPr>
          <w:rStyle w:val="StyleUnderline"/>
          <w:highlight w:val="cyan"/>
        </w:rPr>
        <w:t>would “</w:t>
      </w:r>
      <w:r w:rsidRPr="00874D5A">
        <w:rPr>
          <w:rStyle w:val="Emphasis"/>
          <w:highlight w:val="cyan"/>
        </w:rPr>
        <w:t>destroy the future</w:t>
      </w:r>
      <w:r w:rsidRPr="00874D5A">
        <w:rPr>
          <w:rStyle w:val="StyleUnderline"/>
          <w:highlight w:val="cyan"/>
        </w:rPr>
        <w:t>,”</w:t>
      </w:r>
      <w:r>
        <w:rPr>
          <w:rStyle w:val="StyleUnderline"/>
        </w:rPr>
        <w:t xml:space="preserve"> as</w:t>
      </w:r>
      <w:r w:rsidRPr="001B5A67">
        <w:rPr>
          <w:sz w:val="16"/>
        </w:rPr>
        <w:t xml:space="preserve"> another Oxford philosopher, Nick </w:t>
      </w:r>
      <w:r>
        <w:rPr>
          <w:rStyle w:val="StyleUnderline"/>
        </w:rPr>
        <w:t>Bostrom, puts it.</w:t>
      </w:r>
      <w:r w:rsidRPr="001B5A67">
        <w:rPr>
          <w:sz w:val="16"/>
        </w:rPr>
        <w:t xml:space="preserve">66 </w:t>
      </w:r>
      <w:r w:rsidRPr="00874D5A">
        <w:rPr>
          <w:rStyle w:val="StyleUnderline"/>
          <w:highlight w:val="cyan"/>
        </w:rPr>
        <w:t>This future could</w:t>
      </w:r>
      <w:r>
        <w:rPr>
          <w:rStyle w:val="StyleUnderline"/>
        </w:rPr>
        <w:t xml:space="preserve"> potentially </w:t>
      </w:r>
      <w:r w:rsidRPr="00874D5A">
        <w:rPr>
          <w:rStyle w:val="StyleUnderline"/>
          <w:highlight w:val="cyan"/>
        </w:rPr>
        <w:t>be</w:t>
      </w:r>
      <w:r>
        <w:rPr>
          <w:rStyle w:val="StyleUnderline"/>
        </w:rPr>
        <w:t xml:space="preserve"> extremely </w:t>
      </w:r>
      <w:r w:rsidRPr="00874D5A">
        <w:rPr>
          <w:rStyle w:val="StyleUnderline"/>
          <w:highlight w:val="cyan"/>
        </w:rPr>
        <w:t>long</w:t>
      </w:r>
      <w:r>
        <w:rPr>
          <w:rStyle w:val="StyleUnderline"/>
        </w:rPr>
        <w:t xml:space="preserve"> and full of </w:t>
      </w:r>
      <w:r w:rsidRPr="00874D5A">
        <w:rPr>
          <w:rStyle w:val="StyleUnderline"/>
          <w:highlight w:val="cyan"/>
        </w:rPr>
        <w:t>flourishing, and</w:t>
      </w:r>
      <w:r>
        <w:rPr>
          <w:rStyle w:val="StyleUnderline"/>
        </w:rPr>
        <w:t xml:space="preserve"> would therefore </w:t>
      </w:r>
      <w:r w:rsidRPr="00874D5A">
        <w:rPr>
          <w:rStyle w:val="StyleUnderline"/>
          <w:highlight w:val="cyan"/>
        </w:rPr>
        <w:t>have</w:t>
      </w:r>
      <w:r>
        <w:rPr>
          <w:rStyle w:val="StyleUnderline"/>
        </w:rPr>
        <w:t xml:space="preserve"> extremely </w:t>
      </w:r>
      <w:r w:rsidRPr="00874D5A">
        <w:rPr>
          <w:rStyle w:val="StyleUnderline"/>
          <w:highlight w:val="cyan"/>
        </w:rPr>
        <w:t>large value</w:t>
      </w:r>
      <w:r>
        <w:rPr>
          <w:rStyle w:val="StyleUnderline"/>
        </w:rPr>
        <w:t>.</w:t>
      </w:r>
      <w:r w:rsidRPr="001B5A67">
        <w:rPr>
          <w:sz w:val="16"/>
        </w:rPr>
        <w:t xml:space="preserve"> In standard risk analysis, when working out how to respond to risk, we work out the expected value of risk reduction, by weighing the probability that an action will prevent an adverse event against the severity of the event. </w:t>
      </w:r>
      <w:r>
        <w:rPr>
          <w:rStyle w:val="StyleUnderline"/>
        </w:rPr>
        <w:t>Because the value of preventing existential catastrophe is so vast, even a tiny probability of prevention has huge expected value.</w:t>
      </w:r>
      <w:r w:rsidRPr="001B5A67">
        <w:rPr>
          <w:sz w:val="16"/>
        </w:rPr>
        <w:t xml:space="preserve">67 Of course, there is persisting reasonable disagreement about ethics and there are a number of ways one might resist this conclusion.68 Therefore, it would be unjustified to be overconfident in Parfit and Bostrom’s argument. </w:t>
      </w:r>
      <w:r>
        <w:rPr>
          <w:rStyle w:val="StyleUnderline"/>
        </w:rPr>
        <w:t>In some areas, government policy does give significant weight to future generations.</w:t>
      </w:r>
      <w:r w:rsidRPr="001B5A67">
        <w:rPr>
          <w:sz w:val="16"/>
        </w:rPr>
        <w:t xml:space="preserve"> For example, in assessing the risks of nuclear waste storage, governments have considered timeframes of thousands, hundreds of thousands, and even a million years.69 Justifications for this policy usually appeal to principles of </w:t>
      </w:r>
      <w:r w:rsidRPr="005F0DC4">
        <w:rPr>
          <w:sz w:val="16"/>
        </w:rPr>
        <w:t xml:space="preserve">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5F0DC4">
        <w:rPr>
          <w:rStyle w:val="StyleUnderline"/>
        </w:rPr>
        <w:t>However, when it comes to existential risk, it would seem that we fail to live up to principles of intergenerational equity.</w:t>
      </w:r>
      <w:r w:rsidRPr="005F0DC4">
        <w:rPr>
          <w:sz w:val="16"/>
        </w:rPr>
        <w:t xml:space="preserve"> </w:t>
      </w:r>
      <w:r w:rsidRPr="005F0DC4">
        <w:rPr>
          <w:rStyle w:val="StyleUnderline"/>
        </w:rPr>
        <w:t xml:space="preserve">Existential catastrophe would not only give future generations less than the current generations; </w:t>
      </w:r>
      <w:r w:rsidRPr="005F0DC4">
        <w:rPr>
          <w:rStyle w:val="Emphasis"/>
        </w:rPr>
        <w:t>it would give them nothing</w:t>
      </w:r>
      <w:r w:rsidRPr="005F0DC4">
        <w:rPr>
          <w:rStyle w:val="StyleUnderline"/>
        </w:rPr>
        <w:t>.</w:t>
      </w:r>
      <w:r w:rsidRPr="005F0DC4">
        <w:rPr>
          <w:sz w:val="16"/>
        </w:rPr>
        <w:t xml:space="preserve"> Indeed, </w:t>
      </w:r>
      <w:r w:rsidRPr="005F0DC4">
        <w:rPr>
          <w:rStyle w:val="StyleUnderline"/>
        </w:rPr>
        <w:t>reducing existential risk plausibly has a quite low cost for us in comparison with the huge expected value it has for future generations.</w:t>
      </w:r>
      <w:r w:rsidRPr="005F0DC4">
        <w:rPr>
          <w:sz w:val="16"/>
        </w:rPr>
        <w:t xml:space="preserve"> In spite of this, relatively little is done to reduce existential risk. </w:t>
      </w:r>
      <w:r w:rsidRPr="005F0DC4">
        <w:rPr>
          <w:rStyle w:val="StyleUnderline"/>
        </w:rPr>
        <w:t>Unless we give up on norms of intergenerational equity, they give us a</w:t>
      </w:r>
      <w:r>
        <w:rPr>
          <w:rStyle w:val="StyleUnderline"/>
        </w:rPr>
        <w:t xml:space="preserve"> strong case for significantly increasing our efforts to reduce existential risks. </w:t>
      </w:r>
      <w:r w:rsidRPr="001B5A67">
        <w:rPr>
          <w:sz w:val="16"/>
        </w:rPr>
        <w:t xml:space="preserve">1.3. WHY EXISTENTIAL RISKS MAY BE SYSTEMATICALLY UNDERINVESTED IN, AND THE ROLE OF THE INTERNATIONAL COMMUNITY </w:t>
      </w:r>
      <w:r>
        <w:rPr>
          <w:rStyle w:val="StyleUnderline"/>
        </w:rPr>
        <w:t xml:space="preserve">In spite of the importance of </w:t>
      </w:r>
      <w:r w:rsidRPr="00874D5A">
        <w:rPr>
          <w:rStyle w:val="StyleUnderline"/>
          <w:highlight w:val="cyan"/>
        </w:rPr>
        <w:t>existential risk</w:t>
      </w:r>
      <w:r>
        <w:rPr>
          <w:rStyle w:val="StyleUnderline"/>
        </w:rPr>
        <w:t xml:space="preserve"> reduction, it probably </w:t>
      </w:r>
      <w:r w:rsidRPr="00874D5A">
        <w:rPr>
          <w:rStyle w:val="StyleUnderline"/>
          <w:highlight w:val="cyan"/>
        </w:rPr>
        <w:t>receives less attention than</w:t>
      </w:r>
      <w:r>
        <w:rPr>
          <w:rStyle w:val="StyleUnderline"/>
        </w:rPr>
        <w:t xml:space="preserve"> is </w:t>
      </w:r>
      <w:r w:rsidRPr="00874D5A">
        <w:rPr>
          <w:rStyle w:val="StyleUnderline"/>
          <w:highlight w:val="cyan"/>
        </w:rPr>
        <w:t>warranted</w:t>
      </w:r>
      <w:r>
        <w:rPr>
          <w:rStyle w:val="StyleUnderline"/>
        </w:rPr>
        <w:t>.</w:t>
      </w:r>
      <w:r w:rsidRPr="001B5A67">
        <w:rPr>
          <w:sz w:val="16"/>
        </w:rPr>
        <w:t xml:space="preserve"> As a result, concerted international cooperation is required if we are to receive adequate protection from existential risks. 1.3.1. Why existential risks are likely to be underinvested in </w:t>
      </w:r>
      <w:r>
        <w:rPr>
          <w:rStyle w:val="StyleUnderline"/>
        </w:rPr>
        <w:t>There are several reasons why existential risk reduction is likely to be underinvested in.</w:t>
      </w:r>
      <w:r w:rsidRPr="001B5A67">
        <w:rPr>
          <w:sz w:val="16"/>
        </w:rPr>
        <w:t xml:space="preserve"> </w:t>
      </w:r>
      <w:r>
        <w:rPr>
          <w:rStyle w:val="StyleUnderline"/>
        </w:rPr>
        <w:t xml:space="preserve">Firstly, </w:t>
      </w:r>
      <w:r w:rsidRPr="00874D5A">
        <w:rPr>
          <w:rStyle w:val="StyleUnderline"/>
          <w:highlight w:val="cyan"/>
        </w:rPr>
        <w:t>it is a global public</w:t>
      </w:r>
      <w:r>
        <w:rPr>
          <w:rStyle w:val="StyleUnderline"/>
        </w:rPr>
        <w:t xml:space="preserve"> good</w:t>
      </w:r>
      <w:r w:rsidRPr="005F0DC4">
        <w:rPr>
          <w:rStyle w:val="StyleUnderline"/>
        </w:rPr>
        <w:t>.</w:t>
      </w:r>
      <w:r w:rsidRPr="005F0DC4">
        <w:rPr>
          <w:sz w:val="16"/>
        </w:rPr>
        <w:t xml:space="preserve"> </w:t>
      </w:r>
      <w:r w:rsidRPr="005F0DC4">
        <w:rPr>
          <w:rStyle w:val="StyleUnderline"/>
        </w:rPr>
        <w:t>Economic theory predicts that such goods tend to be underprovided.</w:t>
      </w:r>
      <w:r w:rsidRPr="005F0DC4">
        <w:rPr>
          <w:sz w:val="16"/>
        </w:rPr>
        <w:t xml:space="preserve"> </w:t>
      </w:r>
      <w:r w:rsidRPr="005F0DC4">
        <w:rPr>
          <w:rStyle w:val="StyleUnderline"/>
        </w:rPr>
        <w:t>The benefits of existential risk reduction are widely and indivisibly dispersed around the globe from the countries responsible for taking action.</w:t>
      </w:r>
      <w:r w:rsidRPr="005F0DC4">
        <w:rPr>
          <w:sz w:val="16"/>
        </w:rPr>
        <w:t xml:space="preserve"> Consequently, a country which reduces existential risk gains only a small</w:t>
      </w:r>
      <w:r w:rsidRPr="001B5A67">
        <w:rPr>
          <w:sz w:val="16"/>
        </w:rPr>
        <w:t xml:space="preserve"> portion of the benefits but bears the full brunt of the costs. Countries thus have strong incentives to free ride, receiving the benefits of risk reduction without contributing. As a result, too few do what is in the common interest. </w:t>
      </w:r>
      <w:r>
        <w:rPr>
          <w:rStyle w:val="StyleUnderline"/>
        </w:rPr>
        <w:t>Secondly</w:t>
      </w:r>
      <w:r w:rsidRPr="001B5A67">
        <w:rPr>
          <w:sz w:val="16"/>
        </w:rPr>
        <w:t xml:space="preserve">, as already suggested above, </w:t>
      </w:r>
      <w:r>
        <w:rPr>
          <w:rStyle w:val="StyleUnderline"/>
        </w:rPr>
        <w:t xml:space="preserve">existential risk reduction is an </w:t>
      </w:r>
      <w:r w:rsidRPr="00874D5A">
        <w:rPr>
          <w:rStyle w:val="StyleUnderline"/>
          <w:highlight w:val="cyan"/>
        </w:rPr>
        <w:t>intergenerational</w:t>
      </w:r>
      <w:r>
        <w:rPr>
          <w:rStyle w:val="StyleUnderline"/>
        </w:rPr>
        <w:t xml:space="preserve"> public </w:t>
      </w:r>
      <w:r w:rsidRPr="00874D5A">
        <w:rPr>
          <w:rStyle w:val="StyleUnderline"/>
          <w:highlight w:val="cyan"/>
        </w:rPr>
        <w:t>good</w:t>
      </w:r>
      <w:r>
        <w:rPr>
          <w:rStyle w:val="StyleUnderline"/>
        </w:rPr>
        <w:t>: most of the benefits are enjoyed by future generations who have no say in the political process.</w:t>
      </w:r>
      <w:r w:rsidRPr="001B5A67">
        <w:rPr>
          <w:sz w:val="16"/>
        </w:rPr>
        <w:t xml:space="preserve"> </w:t>
      </w:r>
      <w:r>
        <w:rPr>
          <w:rStyle w:val="StyleUnderline"/>
        </w:rPr>
        <w:t>For these goods, the problem is temporal free riding: the current generation enjoys the benefits of inaction while future generations bear the costs. Thirdly</w:t>
      </w:r>
      <w:r w:rsidRPr="001B5A67">
        <w:rPr>
          <w:sz w:val="16"/>
        </w:rPr>
        <w:t xml:space="preserve">, many </w:t>
      </w:r>
      <w:r w:rsidRPr="005C1912">
        <w:rPr>
          <w:rStyle w:val="StyleUnderline"/>
        </w:rPr>
        <w:t>existential risks</w:t>
      </w:r>
      <w:r w:rsidRPr="001B5A67">
        <w:rPr>
          <w:sz w:val="16"/>
        </w:rPr>
        <w:t xml:space="preserve">, such as machine superintelligence, engineered pandemics, and solar geoengineering, </w:t>
      </w:r>
      <w:r w:rsidRPr="005C1912">
        <w:rPr>
          <w:rStyle w:val="StyleUnderline"/>
        </w:rPr>
        <w:t>pose</w:t>
      </w:r>
      <w:r>
        <w:rPr>
          <w:rStyle w:val="StyleUnderline"/>
        </w:rPr>
        <w:t xml:space="preserve"> an </w:t>
      </w:r>
      <w:r w:rsidRPr="005C1912">
        <w:rPr>
          <w:rStyle w:val="StyleUnderline"/>
        </w:rPr>
        <w:t>unprecedented</w:t>
      </w:r>
      <w:r>
        <w:rPr>
          <w:rStyle w:val="StyleUnderline"/>
        </w:rPr>
        <w:t xml:space="preserve"> and uncertain future threat.</w:t>
      </w:r>
      <w:r w:rsidRPr="001B5A67">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874D5A">
        <w:rPr>
          <w:rStyle w:val="StyleUnderline"/>
          <w:highlight w:val="cyan"/>
        </w:rPr>
        <w:t>Cognitive biases</w:t>
      </w:r>
      <w:r w:rsidRPr="005C1912">
        <w:rPr>
          <w:rStyle w:val="StyleUnderline"/>
        </w:rPr>
        <w:t xml:space="preserve"> also </w:t>
      </w:r>
      <w:r w:rsidRPr="00874D5A">
        <w:rPr>
          <w:rStyle w:val="StyleUnderline"/>
          <w:highlight w:val="cyan"/>
        </w:rPr>
        <w:t>lead people to underestimate</w:t>
      </w:r>
      <w:r>
        <w:rPr>
          <w:rStyle w:val="StyleUnderline"/>
        </w:rPr>
        <w:t xml:space="preserve"> existential </w:t>
      </w:r>
      <w:r w:rsidRPr="00874D5A">
        <w:rPr>
          <w:rStyle w:val="StyleUnderline"/>
          <w:highlight w:val="cyan"/>
        </w:rPr>
        <w:t>risks</w:t>
      </w:r>
      <w:r>
        <w:rPr>
          <w:rStyle w:val="StyleUnderline"/>
        </w:rPr>
        <w:t>.</w:t>
      </w:r>
      <w:r w:rsidRPr="001B5A67">
        <w:rPr>
          <w:sz w:val="16"/>
        </w:rPr>
        <w:t xml:space="preserve"> </w:t>
      </w:r>
      <w:r>
        <w:rPr>
          <w:rStyle w:val="StyleUnderline"/>
        </w:rPr>
        <w:t xml:space="preserve">Since </w:t>
      </w:r>
      <w:r w:rsidRPr="00874D5A">
        <w:rPr>
          <w:rStyle w:val="StyleUnderline"/>
          <w:highlight w:val="cyan"/>
        </w:rPr>
        <w:t>there have not been any catastrophes of this magnitude</w:t>
      </w:r>
      <w:r>
        <w:rPr>
          <w:rStyle w:val="StyleUnderline"/>
        </w:rPr>
        <w:t>, these risks are not salient to politicians and the public.</w:t>
      </w:r>
      <w:r w:rsidRPr="001B5A67">
        <w:rPr>
          <w:sz w:val="16"/>
        </w:rPr>
        <w:t xml:space="preserve">72 This is an example of the misapplication of the availability heuristic, a mental shortcut which assumes that something is important only if it can be readily recalled. </w:t>
      </w:r>
      <w:r w:rsidRPr="00874D5A">
        <w:rPr>
          <w:rStyle w:val="StyleUnderline"/>
          <w:highlight w:val="cyan"/>
        </w:rPr>
        <w:t>Another</w:t>
      </w:r>
      <w:r>
        <w:rPr>
          <w:rStyle w:val="StyleUnderline"/>
        </w:rPr>
        <w:t xml:space="preserve"> cognitive bias affecting perceptions of existential risk </w:t>
      </w:r>
      <w:r w:rsidRPr="00874D5A">
        <w:rPr>
          <w:rStyle w:val="StyleUnderline"/>
          <w:highlight w:val="cyan"/>
        </w:rPr>
        <w:t>is scope neglect</w:t>
      </w:r>
      <w:r>
        <w:rPr>
          <w:rStyle w:val="StyleUnderline"/>
        </w:rPr>
        <w:t>.</w:t>
      </w:r>
      <w:r w:rsidRPr="001B5A67">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Pr>
          <w:rStyle w:val="StyleUnderline"/>
        </w:rPr>
        <w:t>People become numbed to the effect of saving lives when the numbers get too large.</w:t>
      </w:r>
      <w:r w:rsidRPr="001B5A67">
        <w:rPr>
          <w:sz w:val="16"/>
        </w:rPr>
        <w:t xml:space="preserve"> 74 </w:t>
      </w:r>
      <w:r>
        <w:rPr>
          <w:rStyle w:val="StyleUnderline"/>
        </w:rPr>
        <w:t>Scope neglect is a particularly acute problem for existential risk because the numbers at stake are so large.</w:t>
      </w:r>
      <w:r w:rsidRPr="001B5A67">
        <w:rPr>
          <w:sz w:val="16"/>
        </w:rPr>
        <w:t xml:space="preserve"> </w:t>
      </w:r>
      <w:r>
        <w:rPr>
          <w:rStyle w:val="StyleUnderline"/>
        </w:rPr>
        <w:t>Due to scope neglect, decision-makers are prone to treat existential risks in a similar way to problems which are less severe by many orders of magnitude.</w:t>
      </w:r>
      <w:r w:rsidRPr="001B5A67">
        <w:rPr>
          <w:sz w:val="16"/>
        </w:rPr>
        <w:t xml:space="preserve"> A wide range of other cognitive biases are likely to affect the evaluation of existential risks.75</w:t>
      </w:r>
    </w:p>
    <w:p w14:paraId="558E7CD9" w14:textId="77777777" w:rsidR="00200B02" w:rsidRDefault="00200B02" w:rsidP="00200B02"/>
    <w:p w14:paraId="56586E44" w14:textId="77777777" w:rsidR="00200B02" w:rsidRPr="001A5EBB" w:rsidRDefault="00200B02" w:rsidP="00200B02">
      <w:pPr>
        <w:pStyle w:val="Heading4"/>
      </w:pPr>
      <w:r>
        <w:t>Prioritize existential risk prevention</w:t>
      </w:r>
      <w:r w:rsidRPr="00580FBB">
        <w:t xml:space="preserve">---it </w:t>
      </w:r>
      <w:r w:rsidRPr="001A5EBB">
        <w:t>encompasses AND outweighs other threats</w:t>
      </w:r>
      <w:r>
        <w:t xml:space="preserve">. </w:t>
      </w:r>
    </w:p>
    <w:p w14:paraId="198B13F4" w14:textId="77777777" w:rsidR="00200B02" w:rsidRDefault="00200B02" w:rsidP="00200B02">
      <w:r w:rsidRPr="001A5EBB">
        <w:rPr>
          <w:rStyle w:val="Style13ptBold"/>
          <w:b w:val="0"/>
        </w:rPr>
        <w:t>Dennis</w:t>
      </w:r>
      <w:r w:rsidRPr="001A5EBB">
        <w:rPr>
          <w:rStyle w:val="Style13ptBold"/>
        </w:rPr>
        <w:t xml:space="preserve"> Pamlin &amp; </w:t>
      </w:r>
      <w:r w:rsidRPr="001A5EBB">
        <w:rPr>
          <w:rStyle w:val="Style13ptBold"/>
          <w:b w:val="0"/>
        </w:rPr>
        <w:t>Stuart</w:t>
      </w:r>
      <w:r w:rsidRPr="001A5EBB">
        <w:rPr>
          <w:rStyle w:val="Style13ptBold"/>
        </w:rPr>
        <w:t xml:space="preserve"> Armstrong 15</w:t>
      </w:r>
      <w:r w:rsidRPr="001A5EBB">
        <w:t>,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p.30-93, https://api.globalchallenges.org/static/wp-content/uploads/12-Risks-with-infinite-impact.pdf</w:t>
      </w:r>
    </w:p>
    <w:p w14:paraId="799609D7" w14:textId="414509B8" w:rsidR="00200B02" w:rsidRDefault="00200B02" w:rsidP="00200B02">
      <w:pPr>
        <w:rPr>
          <w:sz w:val="8"/>
          <w:szCs w:val="8"/>
        </w:rPr>
      </w:pPr>
      <w:r w:rsidRPr="004E235E">
        <w:rPr>
          <w:sz w:val="14"/>
        </w:rPr>
        <w:t xml:space="preserve">2. Risks with infinite impact: A new category of risks “Most risk management is really just advanced contingency planning and disciplining yourself to realise that, </w:t>
      </w:r>
      <w:r w:rsidRPr="00FC1A14">
        <w:rPr>
          <w:rStyle w:val="StyleUnderline"/>
        </w:rPr>
        <w:t xml:space="preserve">given enough time, very </w:t>
      </w:r>
      <w:r w:rsidRPr="00FC1A14">
        <w:rPr>
          <w:rStyle w:val="Emphasis"/>
        </w:rPr>
        <w:t>low</w:t>
      </w:r>
      <w:r>
        <w:rPr>
          <w:rStyle w:val="Emphasis"/>
        </w:rPr>
        <w:t xml:space="preserve"> </w:t>
      </w:r>
      <w:r w:rsidRPr="00FC1A14">
        <w:rPr>
          <w:rStyle w:val="Emphasis"/>
        </w:rPr>
        <w:t>probability events not only can happen,</w:t>
      </w:r>
      <w:r>
        <w:rPr>
          <w:rStyle w:val="Emphasis"/>
        </w:rPr>
        <w:t xml:space="preserve"> </w:t>
      </w:r>
      <w:r w:rsidRPr="00FC1A14">
        <w:rPr>
          <w:rStyle w:val="Emphasis"/>
        </w:rPr>
        <w:t>but they absolutely will happen</w:t>
      </w:r>
      <w:r w:rsidRPr="004E235E">
        <w:rPr>
          <w:sz w:val="14"/>
        </w:rPr>
        <w:t xml:space="preserve">.” Lloyd Blankfein, Goldman Sachs CEO, July 2013 1 </w:t>
      </w:r>
      <w:r w:rsidRPr="009C404F">
        <w:rPr>
          <w:rStyle w:val="Emphasis"/>
          <w:highlight w:val="cyan"/>
        </w:rPr>
        <w:t>Risk = Probability × Impact</w:t>
      </w:r>
      <w:r>
        <w:rPr>
          <w:rStyle w:val="Emphasis"/>
        </w:rPr>
        <w:t xml:space="preserve"> </w:t>
      </w:r>
      <w:r w:rsidRPr="009C404F">
        <w:rPr>
          <w:rStyle w:val="StyleUnderline"/>
          <w:highlight w:val="cyan"/>
        </w:rPr>
        <w:t>Impacts where civilisation collapses to</w:t>
      </w:r>
      <w:r w:rsidRPr="0049786A">
        <w:rPr>
          <w:rStyle w:val="StyleUnderline"/>
        </w:rPr>
        <w:t xml:space="preserve"> a state of </w:t>
      </w:r>
      <w:r w:rsidRPr="009C404F">
        <w:rPr>
          <w:rStyle w:val="Emphasis"/>
          <w:highlight w:val="cyan"/>
        </w:rPr>
        <w:t>great suffering</w:t>
      </w:r>
      <w:r w:rsidRPr="009C404F">
        <w:rPr>
          <w:rStyle w:val="StyleUnderline"/>
          <w:highlight w:val="cyan"/>
        </w:rPr>
        <w:t xml:space="preserve"> and </w:t>
      </w:r>
      <w:r w:rsidRPr="009C404F">
        <w:rPr>
          <w:rStyle w:val="Emphasis"/>
          <w:highlight w:val="cyan"/>
        </w:rPr>
        <w:t>do not recover</w:t>
      </w:r>
      <w:r w:rsidRPr="0049786A">
        <w:rPr>
          <w:rStyle w:val="StyleUnderline"/>
        </w:rPr>
        <w:t>,</w:t>
      </w:r>
      <w:r>
        <w:rPr>
          <w:rStyle w:val="StyleUnderline"/>
        </w:rPr>
        <w:t xml:space="preserve"> </w:t>
      </w:r>
      <w:r w:rsidRPr="0049786A">
        <w:rPr>
          <w:rStyle w:val="StyleUnderline"/>
        </w:rPr>
        <w:t>or a situation where all human</w:t>
      </w:r>
      <w:r>
        <w:rPr>
          <w:rStyle w:val="StyleUnderline"/>
        </w:rPr>
        <w:t xml:space="preserve"> </w:t>
      </w:r>
      <w:r w:rsidRPr="0049786A">
        <w:rPr>
          <w:rStyle w:val="StyleUnderline"/>
        </w:rPr>
        <w:t xml:space="preserve">life end, </w:t>
      </w:r>
      <w:r w:rsidRPr="009C404F">
        <w:rPr>
          <w:rStyle w:val="StyleUnderline"/>
          <w:highlight w:val="cyan"/>
        </w:rPr>
        <w:t>are</w:t>
      </w:r>
      <w:r w:rsidRPr="0049786A">
        <w:rPr>
          <w:rStyle w:val="StyleUnderline"/>
        </w:rPr>
        <w:t xml:space="preserve"> defined as </w:t>
      </w:r>
      <w:r w:rsidRPr="009C404F">
        <w:rPr>
          <w:rStyle w:val="Emphasis"/>
          <w:highlight w:val="cyan"/>
        </w:rPr>
        <w:t>infinite</w:t>
      </w:r>
      <w:r w:rsidRPr="009C404F">
        <w:rPr>
          <w:rStyle w:val="StyleUnderline"/>
          <w:highlight w:val="cyan"/>
        </w:rPr>
        <w:t xml:space="preserve"> as the result is </w:t>
      </w:r>
      <w:r w:rsidRPr="009C404F">
        <w:rPr>
          <w:rStyle w:val="Emphasis"/>
          <w:highlight w:val="cyan"/>
        </w:rPr>
        <w:t>irreversible</w:t>
      </w:r>
      <w:r w:rsidRPr="00BF0510">
        <w:rPr>
          <w:rStyle w:val="StyleUnderline"/>
        </w:rPr>
        <w:t xml:space="preserve"> and </w:t>
      </w:r>
      <w:r w:rsidRPr="00BF0510">
        <w:rPr>
          <w:rStyle w:val="Emphasis"/>
        </w:rPr>
        <w:t>lasts forever</w:t>
      </w:r>
      <w:r w:rsidRPr="00BF0510">
        <w:rPr>
          <w:sz w:val="14"/>
        </w:rPr>
        <w:t>. A new group</w:t>
      </w:r>
      <w:r w:rsidRPr="004E235E">
        <w:rPr>
          <w:sz w:val="14"/>
        </w:rPr>
        <w:t xml:space="preserve"> of global risks This is a report about </w:t>
      </w:r>
      <w:r w:rsidRPr="00C67A24">
        <w:rPr>
          <w:rStyle w:val="StyleUnderline"/>
        </w:rPr>
        <w:t>a limited</w:t>
      </w:r>
      <w:r>
        <w:rPr>
          <w:rStyle w:val="StyleUnderline"/>
        </w:rPr>
        <w:t xml:space="preserve"> </w:t>
      </w:r>
      <w:r w:rsidRPr="00C67A24">
        <w:rPr>
          <w:rStyle w:val="StyleUnderline"/>
        </w:rPr>
        <w:t>number of global risks – that can</w:t>
      </w:r>
      <w:r>
        <w:rPr>
          <w:rStyle w:val="StyleUnderline"/>
        </w:rPr>
        <w:t xml:space="preserve"> </w:t>
      </w:r>
      <w:r w:rsidRPr="00C67A24">
        <w:rPr>
          <w:rStyle w:val="StyleUnderline"/>
        </w:rPr>
        <w:t>be identified through a scientific</w:t>
      </w:r>
      <w:r>
        <w:rPr>
          <w:rStyle w:val="StyleUnderline"/>
        </w:rPr>
        <w:t xml:space="preserve"> </w:t>
      </w:r>
      <w:r w:rsidRPr="00C67A24">
        <w:rPr>
          <w:rStyle w:val="StyleUnderline"/>
        </w:rPr>
        <w:t>and transparent process – with</w:t>
      </w:r>
      <w:r>
        <w:rPr>
          <w:rStyle w:val="StyleUnderline"/>
        </w:rPr>
        <w:t xml:space="preserve"> </w:t>
      </w:r>
      <w:r w:rsidRPr="00C67A24">
        <w:rPr>
          <w:rStyle w:val="StyleUnderline"/>
        </w:rPr>
        <w:t>impacts of a magnitude that pose</w:t>
      </w:r>
      <w:r>
        <w:rPr>
          <w:rStyle w:val="StyleUnderline"/>
        </w:rPr>
        <w:t xml:space="preserve"> </w:t>
      </w:r>
      <w:r w:rsidRPr="00C67A24">
        <w:rPr>
          <w:rStyle w:val="StyleUnderline"/>
        </w:rPr>
        <w:t>a threat to human civilisation, or</w:t>
      </w:r>
      <w:r>
        <w:rPr>
          <w:rStyle w:val="StyleUnderline"/>
        </w:rPr>
        <w:t xml:space="preserve"> </w:t>
      </w:r>
      <w:r w:rsidRPr="00C67A24">
        <w:rPr>
          <w:rStyle w:val="StyleUnderline"/>
        </w:rPr>
        <w:t>even possibly to all human life</w:t>
      </w:r>
      <w:r w:rsidRPr="004E235E">
        <w:rPr>
          <w:sz w:val="14"/>
        </w:rPr>
        <w:t xml:space="preserve">. 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innovation. </w:t>
      </w:r>
      <w:r w:rsidRPr="00EB704B">
        <w:rPr>
          <w:rStyle w:val="StyleUnderline"/>
        </w:rPr>
        <w:t>The idea that we face a number</w:t>
      </w:r>
      <w:r>
        <w:rPr>
          <w:rStyle w:val="StyleUnderline"/>
        </w:rPr>
        <w:t xml:space="preserve"> </w:t>
      </w:r>
      <w:r w:rsidRPr="00EB704B">
        <w:rPr>
          <w:rStyle w:val="StyleUnderline"/>
        </w:rPr>
        <w:t>of global challenges threatening</w:t>
      </w:r>
      <w:r>
        <w:rPr>
          <w:rStyle w:val="StyleUnderline"/>
        </w:rPr>
        <w:t xml:space="preserve"> </w:t>
      </w:r>
      <w:r w:rsidRPr="00EB704B">
        <w:rPr>
          <w:rStyle w:val="StyleUnderline"/>
        </w:rPr>
        <w:t>the very basis of our civilisation at</w:t>
      </w:r>
      <w:r>
        <w:rPr>
          <w:rStyle w:val="StyleUnderline"/>
        </w:rPr>
        <w:t xml:space="preserve"> </w:t>
      </w:r>
      <w:r w:rsidRPr="00EB704B">
        <w:rPr>
          <w:rStyle w:val="StyleUnderline"/>
        </w:rPr>
        <w:t>the beginning of the 21st century</w:t>
      </w:r>
      <w:r>
        <w:rPr>
          <w:rStyle w:val="StyleUnderline"/>
        </w:rPr>
        <w:t xml:space="preserve"> </w:t>
      </w:r>
      <w:r w:rsidRPr="00EB704B">
        <w:rPr>
          <w:rStyle w:val="StyleUnderline"/>
        </w:rPr>
        <w:t>is well accepted in the scientific</w:t>
      </w:r>
      <w:r>
        <w:rPr>
          <w:rStyle w:val="StyleUnderline"/>
        </w:rPr>
        <w:t xml:space="preserve"> </w:t>
      </w:r>
      <w:r w:rsidRPr="00EB704B">
        <w:rPr>
          <w:rStyle w:val="StyleUnderline"/>
        </w:rPr>
        <w:t>community</w:t>
      </w:r>
      <w:r w:rsidRPr="004E235E">
        <w:rPr>
          <w:sz w:val="14"/>
        </w:rPr>
        <w:t xml:space="preserve">,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w:t>
      </w:r>
      <w:r w:rsidRPr="00EB704B">
        <w:rPr>
          <w:rStyle w:val="StyleUnderline"/>
        </w:rPr>
        <w:t>This</w:t>
      </w:r>
      <w:r w:rsidRPr="004E235E">
        <w:rPr>
          <w:sz w:val="14"/>
        </w:rPr>
        <w:t xml:space="preserve"> report has, to the best of our knowledge, </w:t>
      </w:r>
      <w:r w:rsidRPr="00FF35EF">
        <w:rPr>
          <w:rStyle w:val="StyleUnderline"/>
        </w:rPr>
        <w:t>created the first science-based</w:t>
      </w:r>
      <w:r>
        <w:rPr>
          <w:rStyle w:val="StyleUnderline"/>
        </w:rPr>
        <w:t xml:space="preserve"> </w:t>
      </w:r>
      <w:r w:rsidRPr="00FF35EF">
        <w:rPr>
          <w:rStyle w:val="StyleUnderline"/>
        </w:rPr>
        <w:t>list of global risks with a</w:t>
      </w:r>
      <w:r>
        <w:rPr>
          <w:rStyle w:val="StyleUnderline"/>
        </w:rPr>
        <w:t xml:space="preserve"> </w:t>
      </w:r>
      <w:r w:rsidRPr="00FF35EF">
        <w:rPr>
          <w:rStyle w:val="StyleUnderline"/>
        </w:rPr>
        <w:t>potentially infinite impact</w:t>
      </w:r>
      <w:r w:rsidRPr="004E235E">
        <w:rPr>
          <w:sz w:val="14"/>
        </w:rPr>
        <w:t xml:space="preserve"> 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more or less rational ways, when we weigh different options against each other. The basic idea of risk is that an </w:t>
      </w:r>
      <w:r w:rsidRPr="00FF35EF">
        <w:rPr>
          <w:rStyle w:val="StyleUnderline"/>
        </w:rPr>
        <w:t>uncertainty exists regarding</w:t>
      </w:r>
      <w:r>
        <w:rPr>
          <w:rStyle w:val="StyleUnderline"/>
        </w:rPr>
        <w:t xml:space="preserve"> </w:t>
      </w:r>
      <w:r w:rsidRPr="00FF35EF">
        <w:rPr>
          <w:rStyle w:val="StyleUnderline"/>
        </w:rPr>
        <w:t>the outcome and that we must</w:t>
      </w:r>
      <w:r>
        <w:rPr>
          <w:rStyle w:val="StyleUnderline"/>
        </w:rPr>
        <w:t xml:space="preserve"> </w:t>
      </w:r>
      <w:r w:rsidRPr="00FF35EF">
        <w:rPr>
          <w:rStyle w:val="StyleUnderline"/>
        </w:rPr>
        <w:t>find a way to take the best</w:t>
      </w:r>
      <w:r>
        <w:rPr>
          <w:rStyle w:val="StyleUnderline"/>
        </w:rPr>
        <w:t xml:space="preserve"> </w:t>
      </w:r>
      <w:r w:rsidRPr="00FF35EF">
        <w:rPr>
          <w:rStyle w:val="StyleUnderline"/>
        </w:rPr>
        <w:t>possible decision based on our</w:t>
      </w:r>
      <w:r>
        <w:rPr>
          <w:rStyle w:val="StyleUnderline"/>
        </w:rPr>
        <w:t xml:space="preserve"> </w:t>
      </w:r>
      <w:r w:rsidRPr="00FF35EF">
        <w:rPr>
          <w:rStyle w:val="StyleUnderline"/>
        </w:rPr>
        <w:t>understanding of this uncertainty</w:t>
      </w:r>
      <w:r w:rsidRPr="004E235E">
        <w:rPr>
          <w:sz w:val="14"/>
        </w:rPr>
        <w:t>.3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reality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w:t>
      </w:r>
      <w:r w:rsidRPr="00AC4742">
        <w:rPr>
          <w:sz w:val="14"/>
          <w:szCs w:val="14"/>
        </w:rPr>
        <w:t xml:space="preserve"> Figure 1: Probability density function</w:t>
      </w:r>
      <w:r w:rsidRPr="00AC4742">
        <w:t xml:space="preserve"> [FIGURE 1 OMITTED] </w:t>
      </w:r>
      <w:r w:rsidRPr="00B42497">
        <w:rPr>
          <w:rStyle w:val="StyleUnderline"/>
        </w:rPr>
        <w:t>The impacts (A), (B) and (C) all</w:t>
      </w:r>
      <w:r>
        <w:rPr>
          <w:rStyle w:val="StyleUnderline"/>
        </w:rPr>
        <w:t xml:space="preserve"> </w:t>
      </w:r>
      <w:r w:rsidRPr="00B42497">
        <w:rPr>
          <w:rStyle w:val="StyleUnderline"/>
        </w:rPr>
        <w:t>belong to the same category,</w:t>
      </w:r>
      <w:r w:rsidRPr="003F2B21">
        <w:rPr>
          <w:sz w:val="14"/>
        </w:rPr>
        <w:t xml:space="preserve"> </w:t>
      </w:r>
      <w:r w:rsidRPr="003F2B21">
        <w:rPr>
          <w:strike/>
          <w:sz w:val="14"/>
        </w:rPr>
        <w:t>normal</w:t>
      </w:r>
      <w:r w:rsidRPr="003F2B21">
        <w:rPr>
          <w:sz w:val="14"/>
        </w:rPr>
        <w:t xml:space="preserve"> </w:t>
      </w:r>
      <w:r w:rsidRPr="002844A5">
        <w:rPr>
          <w:rStyle w:val="StyleUnderline"/>
        </w:rPr>
        <w:t>[common] impacts</w:t>
      </w:r>
      <w:r w:rsidRPr="00B42497">
        <w:rPr>
          <w:rStyle w:val="StyleUnderline"/>
        </w:rPr>
        <w:t>: the impacts may be more</w:t>
      </w:r>
      <w:r>
        <w:rPr>
          <w:rStyle w:val="StyleUnderline"/>
        </w:rPr>
        <w:t xml:space="preserve"> </w:t>
      </w:r>
      <w:r w:rsidRPr="00B42497">
        <w:rPr>
          <w:rStyle w:val="StyleUnderline"/>
        </w:rPr>
        <w:t>or less serious, but they can be dealt</w:t>
      </w:r>
      <w:r>
        <w:rPr>
          <w:rStyle w:val="StyleUnderline"/>
        </w:rPr>
        <w:t xml:space="preserve"> </w:t>
      </w:r>
      <w:r w:rsidRPr="00B42497">
        <w:rPr>
          <w:rStyle w:val="StyleUnderline"/>
        </w:rPr>
        <w:t>with within the current system</w:t>
      </w:r>
      <w:r w:rsidRPr="003F2B21">
        <w:rPr>
          <w:sz w:val="14"/>
        </w:rPr>
        <w:t xml:space="preserve">. </w:t>
      </w:r>
      <w:r w:rsidRPr="00B42497">
        <w:rPr>
          <w:rStyle w:val="StyleUnderline"/>
        </w:rPr>
        <w:t>The impacts in this report are</w:t>
      </w:r>
      <w:r>
        <w:rPr>
          <w:rStyle w:val="StyleUnderline"/>
        </w:rPr>
        <w:t xml:space="preserve"> </w:t>
      </w:r>
      <w:r w:rsidRPr="00B42497">
        <w:rPr>
          <w:rStyle w:val="StyleUnderline"/>
        </w:rPr>
        <w:t>however of a special kind. These</w:t>
      </w:r>
      <w:r>
        <w:rPr>
          <w:rStyle w:val="StyleUnderline"/>
        </w:rPr>
        <w:t xml:space="preserve"> </w:t>
      </w:r>
      <w:r w:rsidRPr="00B42497">
        <w:rPr>
          <w:rStyle w:val="StyleUnderline"/>
        </w:rPr>
        <w:t>are impacts where everything will</w:t>
      </w:r>
      <w:r>
        <w:rPr>
          <w:rStyle w:val="StyleUnderline"/>
        </w:rPr>
        <w:t xml:space="preserve"> </w:t>
      </w:r>
      <w:r w:rsidRPr="00B42497">
        <w:rPr>
          <w:rStyle w:val="StyleUnderline"/>
        </w:rPr>
        <w:t>be lost and the situation will not</w:t>
      </w:r>
      <w:r>
        <w:rPr>
          <w:rStyle w:val="StyleUnderline"/>
        </w:rPr>
        <w:t xml:space="preserve"> </w:t>
      </w:r>
      <w:r w:rsidRPr="00B42497">
        <w:rPr>
          <w:rStyle w:val="StyleUnderline"/>
        </w:rPr>
        <w:t>be reversible, i.e challenges with</w:t>
      </w:r>
      <w:r>
        <w:rPr>
          <w:rStyle w:val="StyleUnderline"/>
        </w:rPr>
        <w:t xml:space="preserve"> </w:t>
      </w:r>
      <w:r w:rsidRPr="00B42497">
        <w:rPr>
          <w:rStyle w:val="StyleUnderline"/>
        </w:rPr>
        <w:t>potentially infinite impact</w:t>
      </w:r>
      <w:r w:rsidRPr="003F2B21">
        <w:rPr>
          <w:sz w:val="14"/>
        </w:rPr>
        <w:t xml:space="preserve">. In insurance and finance this kind of risk is called “risk of ruin”, an impact where all capital is lost.5 This impact is however only infinite for the company that is losing the money. From society’s perspective, that is not a special category of risk. In this report the focus is on the “risk of ruin” on a global scale and on a human level, </w:t>
      </w:r>
      <w:r w:rsidRPr="00B42497">
        <w:rPr>
          <w:rStyle w:val="StyleUnderline"/>
        </w:rPr>
        <w:t>in the worst case this</w:t>
      </w:r>
      <w:r>
        <w:rPr>
          <w:rStyle w:val="StyleUnderline"/>
        </w:rPr>
        <w:t xml:space="preserve"> </w:t>
      </w:r>
      <w:r w:rsidRPr="00B42497">
        <w:rPr>
          <w:rStyle w:val="StyleUnderline"/>
        </w:rPr>
        <w:t>is when we risk the extinction of our</w:t>
      </w:r>
      <w:r>
        <w:rPr>
          <w:rStyle w:val="StyleUnderline"/>
        </w:rPr>
        <w:t xml:space="preserve"> </w:t>
      </w:r>
      <w:r w:rsidRPr="00B42497">
        <w:rPr>
          <w:rStyle w:val="StyleUnderline"/>
        </w:rPr>
        <w:t>own species</w:t>
      </w:r>
      <w:r w:rsidRPr="003F2B21">
        <w:rPr>
          <w:sz w:val="14"/>
        </w:rPr>
        <w:t xml:space="preserve">. </w:t>
      </w:r>
      <w:r w:rsidRPr="00B42497">
        <w:rPr>
          <w:rStyle w:val="StyleUnderline"/>
        </w:rPr>
        <w:t>On a probability curve the impacts in</w:t>
      </w:r>
      <w:r>
        <w:rPr>
          <w:rStyle w:val="StyleUnderline"/>
        </w:rPr>
        <w:t xml:space="preserve"> </w:t>
      </w:r>
      <w:r w:rsidRPr="00B42497">
        <w:rPr>
          <w:rStyle w:val="StyleUnderline"/>
        </w:rPr>
        <w:t>this report are usually at the very far</w:t>
      </w:r>
      <w:r>
        <w:rPr>
          <w:rStyle w:val="StyleUnderline"/>
        </w:rPr>
        <w:t xml:space="preserve"> </w:t>
      </w:r>
      <w:r w:rsidRPr="00B42497">
        <w:rPr>
          <w:rStyle w:val="StyleUnderline"/>
        </w:rPr>
        <w:t>right with a relatively low probability</w:t>
      </w:r>
      <w:r>
        <w:rPr>
          <w:rStyle w:val="StyleUnderline"/>
        </w:rPr>
        <w:t xml:space="preserve"> </w:t>
      </w:r>
      <w:r w:rsidRPr="00B42497">
        <w:rPr>
          <w:rStyle w:val="StyleUnderline"/>
        </w:rPr>
        <w:t>compared with other impacts</w:t>
      </w:r>
      <w:r w:rsidRPr="003F2B21">
        <w:rPr>
          <w:sz w:val="14"/>
        </w:rPr>
        <w:t xml:space="preserve">, illustrated by (D) in Figure 2. Often they are so far out on the tail of the curve that they are not even included in studies. </w:t>
      </w:r>
      <w:r w:rsidRPr="00B42497">
        <w:rPr>
          <w:rStyle w:val="StyleUnderline"/>
        </w:rPr>
        <w:t>For each risk in this report the</w:t>
      </w:r>
      <w:r>
        <w:rPr>
          <w:rStyle w:val="StyleUnderline"/>
        </w:rPr>
        <w:t xml:space="preserve"> </w:t>
      </w:r>
      <w:r w:rsidRPr="00B42497">
        <w:rPr>
          <w:rStyle w:val="StyleUnderline"/>
        </w:rPr>
        <w:t>probability of an infinite impact is</w:t>
      </w:r>
      <w:r>
        <w:rPr>
          <w:rStyle w:val="StyleUnderline"/>
        </w:rPr>
        <w:t xml:space="preserve"> </w:t>
      </w:r>
      <w:r w:rsidRPr="00B42497">
        <w:rPr>
          <w:rStyle w:val="StyleUnderline"/>
        </w:rPr>
        <w:t>very low compared to the most</w:t>
      </w:r>
      <w:r>
        <w:rPr>
          <w:rStyle w:val="StyleUnderline"/>
        </w:rPr>
        <w:t xml:space="preserve"> </w:t>
      </w:r>
      <w:r w:rsidRPr="00B42497">
        <w:rPr>
          <w:rStyle w:val="StyleUnderline"/>
        </w:rPr>
        <w:t>likely outcome</w:t>
      </w:r>
      <w:r w:rsidRPr="003F2B21">
        <w:rPr>
          <w:sz w:val="14"/>
        </w:rPr>
        <w:t xml:space="preserve">. Some studies even indicate that not all risks in this report can result in an infinite impact. </w:t>
      </w:r>
      <w:r w:rsidRPr="00FC1A14">
        <w:rPr>
          <w:rStyle w:val="StyleUnderline"/>
        </w:rPr>
        <w:t xml:space="preserve">But </w:t>
      </w:r>
      <w:r w:rsidRPr="00BF0510">
        <w:rPr>
          <w:rStyle w:val="StyleUnderline"/>
        </w:rPr>
        <w:t xml:space="preserve">a significant number of </w:t>
      </w:r>
      <w:r w:rsidRPr="009C404F">
        <w:rPr>
          <w:rStyle w:val="Emphasis"/>
          <w:highlight w:val="cyan"/>
        </w:rPr>
        <w:t>peer-reviewed</w:t>
      </w:r>
      <w:r w:rsidRPr="009C404F">
        <w:rPr>
          <w:rStyle w:val="StyleUnderline"/>
          <w:highlight w:val="cyan"/>
        </w:rPr>
        <w:t xml:space="preserve"> reports indicate</w:t>
      </w:r>
      <w:r w:rsidRPr="00FC1A14">
        <w:rPr>
          <w:rStyle w:val="StyleUnderline"/>
        </w:rPr>
        <w:t xml:space="preserve"> that </w:t>
      </w:r>
      <w:r w:rsidRPr="009C404F">
        <w:rPr>
          <w:rStyle w:val="StyleUnderline"/>
          <w:highlight w:val="cyan"/>
        </w:rPr>
        <w:t>those</w:t>
      </w:r>
      <w:r w:rsidRPr="00BF0510">
        <w:rPr>
          <w:rStyle w:val="StyleUnderline"/>
        </w:rPr>
        <w:t xml:space="preserve"> impacts </w:t>
      </w:r>
      <w:r w:rsidRPr="001A5EBB">
        <w:rPr>
          <w:rStyle w:val="Emphasis"/>
        </w:rPr>
        <w:t xml:space="preserve">not only </w:t>
      </w:r>
      <w:r w:rsidRPr="009C404F">
        <w:rPr>
          <w:rStyle w:val="Emphasis"/>
          <w:highlight w:val="cyan"/>
        </w:rPr>
        <w:t>can happen</w:t>
      </w:r>
      <w:r w:rsidRPr="001A5EBB">
        <w:rPr>
          <w:rStyle w:val="StyleUnderline"/>
        </w:rPr>
        <w:t>, but</w:t>
      </w:r>
      <w:r w:rsidRPr="00FC1A14">
        <w:rPr>
          <w:rStyle w:val="StyleUnderline"/>
        </w:rPr>
        <w:t xml:space="preserve"> that </w:t>
      </w:r>
      <w:r w:rsidRPr="009C404F">
        <w:rPr>
          <w:rStyle w:val="StyleUnderline"/>
          <w:highlight w:val="cyan"/>
        </w:rPr>
        <w:t xml:space="preserve">their </w:t>
      </w:r>
      <w:r w:rsidRPr="009C404F">
        <w:rPr>
          <w:rStyle w:val="Emphasis"/>
          <w:highlight w:val="cyan"/>
        </w:rPr>
        <w:t>probability is increasing</w:t>
      </w:r>
      <w:r w:rsidRPr="009C404F">
        <w:rPr>
          <w:rStyle w:val="StyleUnderline"/>
          <w:highlight w:val="cyan"/>
        </w:rPr>
        <w:t xml:space="preserve"> due to </w:t>
      </w:r>
      <w:r w:rsidRPr="009C404F">
        <w:rPr>
          <w:rStyle w:val="Emphasis"/>
          <w:highlight w:val="cyan"/>
        </w:rPr>
        <w:t>unsustainable trends</w:t>
      </w:r>
      <w:r w:rsidRPr="003F2B21">
        <w:rPr>
          <w:sz w:val="14"/>
        </w:rPr>
        <w:t xml:space="preserve">. The assumption for this report is that by creating a better understanding of our scientific knowledge regarding risks with a potentially infinite impact, we can inspire initiatives that can turn these risks into drivers for innovation. </w:t>
      </w:r>
      <w:r w:rsidRPr="002844A5">
        <w:rPr>
          <w:rStyle w:val="StyleUnderline"/>
        </w:rPr>
        <w:t>Not only could a better</w:t>
      </w:r>
      <w:r>
        <w:rPr>
          <w:rStyle w:val="StyleUnderline"/>
        </w:rPr>
        <w:t xml:space="preserve"> </w:t>
      </w:r>
      <w:r w:rsidRPr="002844A5">
        <w:rPr>
          <w:rStyle w:val="StyleUnderline"/>
        </w:rPr>
        <w:t>understanding of the unique</w:t>
      </w:r>
      <w:r>
        <w:rPr>
          <w:rStyle w:val="StyleUnderline"/>
        </w:rPr>
        <w:t xml:space="preserve"> </w:t>
      </w:r>
      <w:r w:rsidRPr="002844A5">
        <w:rPr>
          <w:rStyle w:val="StyleUnderline"/>
        </w:rPr>
        <w:t>magnitude of these risks help</w:t>
      </w:r>
      <w:r>
        <w:rPr>
          <w:rStyle w:val="StyleUnderline"/>
        </w:rPr>
        <w:t xml:space="preserve"> </w:t>
      </w:r>
      <w:r w:rsidRPr="002844A5">
        <w:rPr>
          <w:rStyle w:val="StyleUnderline"/>
        </w:rPr>
        <w:t>address the risks we face, it could</w:t>
      </w:r>
      <w:r>
        <w:rPr>
          <w:rStyle w:val="StyleUnderline"/>
        </w:rPr>
        <w:t xml:space="preserve"> </w:t>
      </w:r>
      <w:r w:rsidRPr="002844A5">
        <w:rPr>
          <w:rStyle w:val="StyleUnderline"/>
        </w:rPr>
        <w:t>also help to create a path towards</w:t>
      </w:r>
      <w:r>
        <w:rPr>
          <w:rStyle w:val="StyleUnderline"/>
        </w:rPr>
        <w:t xml:space="preserve"> </w:t>
      </w:r>
      <w:r w:rsidRPr="002844A5">
        <w:rPr>
          <w:rStyle w:val="StyleUnderline"/>
        </w:rPr>
        <w:t>more sustainable development</w:t>
      </w:r>
      <w:r w:rsidRPr="003F2B21">
        <w:rPr>
          <w:sz w:val="14"/>
        </w:rPr>
        <w:t xml:space="preserve">. 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well known as they should be. One reason is </w:t>
      </w:r>
      <w:r w:rsidRPr="00585510">
        <w:rPr>
          <w:rStyle w:val="StyleUnderline"/>
        </w:rPr>
        <w:t>the</w:t>
      </w:r>
      <w:r>
        <w:rPr>
          <w:rStyle w:val="StyleUnderline"/>
        </w:rPr>
        <w:t xml:space="preserve"> </w:t>
      </w:r>
      <w:r w:rsidRPr="00585510">
        <w:rPr>
          <w:rStyle w:val="StyleUnderline"/>
        </w:rPr>
        <w:t xml:space="preserve">way that extreme impacts </w:t>
      </w:r>
      <w:r w:rsidRPr="00445864">
        <w:rPr>
          <w:rStyle w:val="StyleUnderline"/>
        </w:rPr>
        <w:t>are often masked by most of the theories and models used by governme</w:t>
      </w:r>
      <w:r w:rsidRPr="00585510">
        <w:rPr>
          <w:rStyle w:val="StyleUnderline"/>
        </w:rPr>
        <w:t>nts and</w:t>
      </w:r>
      <w:r>
        <w:rPr>
          <w:rStyle w:val="StyleUnderline"/>
        </w:rPr>
        <w:t xml:space="preserve"> </w:t>
      </w:r>
      <w:r w:rsidRPr="00585510">
        <w:rPr>
          <w:rStyle w:val="StyleUnderline"/>
        </w:rPr>
        <w:t>business today</w:t>
      </w:r>
      <w:r w:rsidRPr="003F2B21">
        <w:rPr>
          <w:sz w:val="14"/>
        </w:rPr>
        <w:t xml:space="preserve">. For example, the probability of extreme impacts is often below what is included in studies and strategies. </w:t>
      </w:r>
      <w:r w:rsidRPr="00585510">
        <w:rPr>
          <w:rStyle w:val="StyleUnderline"/>
        </w:rPr>
        <w:t xml:space="preserve">The </w:t>
      </w:r>
      <w:r w:rsidRPr="009C404F">
        <w:rPr>
          <w:rStyle w:val="StyleUnderline"/>
          <w:highlight w:val="cyan"/>
        </w:rPr>
        <w:t>tendency to exclude impacts below a probability of five percent is</w:t>
      </w:r>
      <w:r w:rsidRPr="00585510">
        <w:rPr>
          <w:rStyle w:val="StyleUnderline"/>
        </w:rPr>
        <w:t xml:space="preserve"> one </w:t>
      </w:r>
      <w:r w:rsidRPr="009C404F">
        <w:rPr>
          <w:rStyle w:val="StyleUnderline"/>
          <w:highlight w:val="cyan"/>
        </w:rPr>
        <w:t>reason for the</w:t>
      </w:r>
      <w:r w:rsidRPr="001A5EBB">
        <w:rPr>
          <w:rStyle w:val="StyleUnderline"/>
        </w:rPr>
        <w:t xml:space="preserve"> </w:t>
      </w:r>
      <w:r w:rsidRPr="001A5EBB">
        <w:rPr>
          <w:rStyle w:val="Emphasis"/>
        </w:rPr>
        <w:t xml:space="preserve">relative </w:t>
      </w:r>
      <w:r w:rsidRPr="009C404F">
        <w:rPr>
          <w:rStyle w:val="Emphasis"/>
          <w:highlight w:val="cyan"/>
        </w:rPr>
        <w:t>“invisibility”</w:t>
      </w:r>
      <w:r w:rsidRPr="009C404F">
        <w:rPr>
          <w:rStyle w:val="StyleUnderline"/>
          <w:highlight w:val="cyan"/>
        </w:rPr>
        <w:t xml:space="preserve"> of </w:t>
      </w:r>
      <w:r w:rsidRPr="009C404F">
        <w:rPr>
          <w:rStyle w:val="Emphasis"/>
          <w:highlight w:val="cyan"/>
        </w:rPr>
        <w:t>infinite impacts</w:t>
      </w:r>
      <w:r w:rsidRPr="00585510">
        <w:rPr>
          <w:rStyle w:val="StyleUnderline"/>
        </w:rPr>
        <w:t>.</w:t>
      </w:r>
      <w:r>
        <w:rPr>
          <w:rStyle w:val="StyleUnderline"/>
        </w:rPr>
        <w:t xml:space="preserve"> </w:t>
      </w:r>
      <w:r w:rsidRPr="00585510">
        <w:rPr>
          <w:rStyle w:val="StyleUnderline"/>
        </w:rPr>
        <w:t>The almost standard use of a 95%</w:t>
      </w:r>
      <w:r>
        <w:rPr>
          <w:rStyle w:val="StyleUnderline"/>
        </w:rPr>
        <w:t xml:space="preserve"> </w:t>
      </w:r>
      <w:r w:rsidRPr="00585510">
        <w:rPr>
          <w:rStyle w:val="StyleUnderline"/>
        </w:rPr>
        <w:t>confidence interval is one reason</w:t>
      </w:r>
      <w:r>
        <w:rPr>
          <w:rStyle w:val="StyleUnderline"/>
        </w:rPr>
        <w:t xml:space="preserve"> </w:t>
      </w:r>
      <w:r w:rsidRPr="00585510">
        <w:rPr>
          <w:rStyle w:val="StyleUnderline"/>
        </w:rPr>
        <w:t>why low-probability high-impact</w:t>
      </w:r>
      <w:r>
        <w:rPr>
          <w:rStyle w:val="StyleUnderline"/>
        </w:rPr>
        <w:t xml:space="preserve"> </w:t>
      </w:r>
      <w:r w:rsidRPr="00585510">
        <w:rPr>
          <w:rStyle w:val="StyleUnderline"/>
        </w:rPr>
        <w:t>events are often ignored</w:t>
      </w:r>
      <w:r w:rsidRPr="003F2B21">
        <w:rPr>
          <w:sz w:val="14"/>
        </w:rPr>
        <w:t xml:space="preserve">.6 Figure 2: Probability density function with tail highlighted </w:t>
      </w:r>
      <w:r w:rsidRPr="0072430C">
        <w:t xml:space="preserve">[FIGURE 2 OMITTED] </w:t>
      </w:r>
      <w:r w:rsidRPr="003F2B21">
        <w:rPr>
          <w:sz w:val="14"/>
        </w:rPr>
        <w:t xml:space="preserve">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w:t>
      </w:r>
      <w:r w:rsidRPr="009E17DC">
        <w:rPr>
          <w:sz w:val="14"/>
        </w:rPr>
        <w:t xml:space="preserve">accept. </w:t>
      </w:r>
      <w:r w:rsidRPr="009E17DC">
        <w:rPr>
          <w:rStyle w:val="StyleUnderline"/>
        </w:rPr>
        <w:t>A failure to provide any estimate for these risks often results in strategies and priorities defined as though the probability of a totally unacceptable outcome is zero</w:t>
      </w:r>
      <w:r w:rsidRPr="009E17DC">
        <w:rPr>
          <w:sz w:val="14"/>
        </w:rPr>
        <w:t>. An approximate</w:t>
      </w:r>
      <w:r w:rsidRPr="003F2B21">
        <w:rPr>
          <w:sz w:val="14"/>
        </w:rPr>
        <w:t xml:space="preserve"> number for a best estimate also makes it easier to understand that a great uncertainty means the actual probability can be both much higher and much lower than the best estimate. It should also be stressed that </w:t>
      </w:r>
      <w:r w:rsidRPr="00DE3513">
        <w:rPr>
          <w:rStyle w:val="StyleUnderline"/>
        </w:rPr>
        <w:t>uncertainty is not a weakness in</w:t>
      </w:r>
      <w:r>
        <w:rPr>
          <w:rStyle w:val="StyleUnderline"/>
        </w:rPr>
        <w:t xml:space="preserve"> </w:t>
      </w:r>
      <w:r w:rsidRPr="00DE3513">
        <w:rPr>
          <w:rStyle w:val="StyleUnderline"/>
        </w:rPr>
        <w:t>science; it always exists in scientific</w:t>
      </w:r>
      <w:r>
        <w:rPr>
          <w:rStyle w:val="StyleUnderline"/>
        </w:rPr>
        <w:t xml:space="preserve"> </w:t>
      </w:r>
      <w:r w:rsidRPr="00DE3513">
        <w:rPr>
          <w:rStyle w:val="StyleUnderline"/>
        </w:rPr>
        <w:t>work. It is a systematic way of</w:t>
      </w:r>
      <w:r>
        <w:rPr>
          <w:rStyle w:val="StyleUnderline"/>
        </w:rPr>
        <w:t xml:space="preserve"> </w:t>
      </w:r>
      <w:r w:rsidRPr="00DE3513">
        <w:rPr>
          <w:rStyle w:val="StyleUnderline"/>
        </w:rPr>
        <w:t>understanding the limitations of the</w:t>
      </w:r>
      <w:r>
        <w:rPr>
          <w:rStyle w:val="StyleUnderline"/>
        </w:rPr>
        <w:t xml:space="preserve"> </w:t>
      </w:r>
      <w:r w:rsidRPr="00DE3513">
        <w:rPr>
          <w:rStyle w:val="StyleUnderline"/>
        </w:rPr>
        <w:t>methodology, data, etc</w:t>
      </w:r>
      <w:r w:rsidRPr="003F2B21">
        <w:rPr>
          <w:sz w:val="14"/>
        </w:rPr>
        <w:t xml:space="preserve">.9 </w:t>
      </w:r>
      <w:r w:rsidRPr="00DE3513">
        <w:rPr>
          <w:rStyle w:val="StyleUnderline"/>
        </w:rPr>
        <w:t>Uncertainty</w:t>
      </w:r>
      <w:r>
        <w:rPr>
          <w:rStyle w:val="StyleUnderline"/>
        </w:rPr>
        <w:t xml:space="preserve"> </w:t>
      </w:r>
      <w:r w:rsidRPr="009E17DC">
        <w:rPr>
          <w:rStyle w:val="StyleUnderline"/>
        </w:rPr>
        <w:t>is not a reason to wait to take action if the impacts are serious</w:t>
      </w:r>
      <w:r w:rsidRPr="003F2B21">
        <w:rPr>
          <w:sz w:val="14"/>
        </w:rPr>
        <w:t xml:space="preserve">. Increased uncertainty is something that risk experts, e.g. insurance experts and security policy experts, interpret as a signal for action. </w:t>
      </w:r>
      <w:r w:rsidRPr="00DE3513">
        <w:rPr>
          <w:rStyle w:val="StyleUnderline"/>
        </w:rPr>
        <w:t>A contrasting challenge is that our</w:t>
      </w:r>
      <w:r>
        <w:rPr>
          <w:rStyle w:val="StyleUnderline"/>
        </w:rPr>
        <w:t xml:space="preserve"> </w:t>
      </w:r>
      <w:r w:rsidRPr="009C404F">
        <w:rPr>
          <w:rStyle w:val="StyleUnderline"/>
          <w:highlight w:val="cyan"/>
        </w:rPr>
        <w:t>cultural references to</w:t>
      </w:r>
      <w:r w:rsidRPr="001A5EBB">
        <w:rPr>
          <w:rStyle w:val="StyleUnderline"/>
        </w:rPr>
        <w:t xml:space="preserve"> the threat of </w:t>
      </w:r>
      <w:r w:rsidRPr="009C404F">
        <w:rPr>
          <w:rStyle w:val="StyleUnderline"/>
          <w:highlight w:val="cyan"/>
        </w:rPr>
        <w:t>infinite impacts have been dominated</w:t>
      </w:r>
      <w:r>
        <w:rPr>
          <w:rStyle w:val="StyleUnderline"/>
        </w:rPr>
        <w:t xml:space="preserve"> </w:t>
      </w:r>
      <w:r w:rsidRPr="00DE3513">
        <w:rPr>
          <w:rStyle w:val="StyleUnderline"/>
        </w:rPr>
        <w:t xml:space="preserve">throughout history </w:t>
      </w:r>
      <w:r w:rsidRPr="009C404F">
        <w:rPr>
          <w:rStyle w:val="StyleUnderline"/>
          <w:highlight w:val="cyan"/>
        </w:rPr>
        <w:t>by</w:t>
      </w:r>
      <w:r w:rsidRPr="00DE3513">
        <w:rPr>
          <w:rStyle w:val="StyleUnderline"/>
        </w:rPr>
        <w:t xml:space="preserve"> religious </w:t>
      </w:r>
      <w:r w:rsidRPr="009C404F">
        <w:rPr>
          <w:rStyle w:val="StyleUnderline"/>
          <w:highlight w:val="cyan"/>
        </w:rPr>
        <w:t>groups seeking to scare society without</w:t>
      </w:r>
      <w:r w:rsidRPr="00715A00">
        <w:rPr>
          <w:rStyle w:val="StyleUnderline"/>
        </w:rPr>
        <w:t xml:space="preserve"> any </w:t>
      </w:r>
      <w:r w:rsidRPr="009C404F">
        <w:rPr>
          <w:rStyle w:val="StyleUnderline"/>
          <w:highlight w:val="cyan"/>
        </w:rPr>
        <w:t>scientific backing</w:t>
      </w:r>
      <w:r w:rsidRPr="00DE3513">
        <w:rPr>
          <w:rStyle w:val="StyleUnderline"/>
        </w:rPr>
        <w:t>, often as a way</w:t>
      </w:r>
      <w:r>
        <w:rPr>
          <w:rStyle w:val="StyleUnderline"/>
        </w:rPr>
        <w:t xml:space="preserve"> </w:t>
      </w:r>
      <w:r w:rsidRPr="009C404F">
        <w:rPr>
          <w:rStyle w:val="StyleUnderline"/>
          <w:highlight w:val="cyan"/>
        </w:rPr>
        <w:t xml:space="preserve">to </w:t>
      </w:r>
      <w:r w:rsidRPr="009C404F">
        <w:rPr>
          <w:rStyle w:val="Emphasis"/>
          <w:highlight w:val="cyan"/>
        </w:rPr>
        <w:t>discipline people</w:t>
      </w:r>
      <w:r w:rsidRPr="00523F9D">
        <w:rPr>
          <w:rStyle w:val="StyleUnderline"/>
        </w:rPr>
        <w:t xml:space="preserve"> and implement</w:t>
      </w:r>
      <w:r>
        <w:rPr>
          <w:rStyle w:val="StyleUnderline"/>
        </w:rPr>
        <w:t xml:space="preserve"> </w:t>
      </w:r>
      <w:r w:rsidRPr="00523F9D">
        <w:rPr>
          <w:rStyle w:val="StyleUnderline"/>
        </w:rPr>
        <w:t>unpopular measures</w:t>
      </w:r>
      <w:r w:rsidRPr="00DE3513">
        <w:rPr>
          <w:rStyle w:val="StyleUnderline"/>
        </w:rPr>
        <w:t>. It should not</w:t>
      </w:r>
      <w:r>
        <w:rPr>
          <w:rStyle w:val="StyleUnderline"/>
        </w:rPr>
        <w:t xml:space="preserve"> </w:t>
      </w:r>
      <w:r w:rsidRPr="00DE3513">
        <w:rPr>
          <w:rStyle w:val="StyleUnderline"/>
        </w:rPr>
        <w:t xml:space="preserve">have to be said, but </w:t>
      </w:r>
      <w:r w:rsidRPr="009C404F">
        <w:rPr>
          <w:rStyle w:val="StyleUnderline"/>
          <w:highlight w:val="cyan"/>
        </w:rPr>
        <w:t>this</w:t>
      </w:r>
      <w:r w:rsidRPr="00715A00">
        <w:rPr>
          <w:rStyle w:val="StyleUnderline"/>
        </w:rPr>
        <w:t xml:space="preserve"> report </w:t>
      </w:r>
      <w:r w:rsidRPr="009C404F">
        <w:rPr>
          <w:rStyle w:val="StyleUnderline"/>
          <w:highlight w:val="cyan"/>
        </w:rPr>
        <w:t>is</w:t>
      </w:r>
      <w:r>
        <w:rPr>
          <w:rStyle w:val="StyleUnderline"/>
        </w:rPr>
        <w:t xml:space="preserve"> </w:t>
      </w:r>
      <w:r w:rsidRPr="00DE3513">
        <w:rPr>
          <w:rStyle w:val="StyleUnderline"/>
        </w:rPr>
        <w:t xml:space="preserve">obviously </w:t>
      </w:r>
      <w:r w:rsidRPr="009C404F">
        <w:rPr>
          <w:rStyle w:val="Emphasis"/>
          <w:highlight w:val="cyan"/>
        </w:rPr>
        <w:t>fundamentally different</w:t>
      </w:r>
      <w:r w:rsidRPr="009C404F">
        <w:rPr>
          <w:rStyle w:val="StyleUnderline"/>
          <w:highlight w:val="cyan"/>
        </w:rPr>
        <w:t xml:space="preserve"> as it focuses on </w:t>
      </w:r>
      <w:r w:rsidRPr="009C404F">
        <w:rPr>
          <w:rStyle w:val="Emphasis"/>
          <w:highlight w:val="cyan"/>
        </w:rPr>
        <w:t>scientific evidence</w:t>
      </w:r>
      <w:r w:rsidRPr="009C404F">
        <w:rPr>
          <w:rStyle w:val="StyleUnderline"/>
          <w:highlight w:val="cyan"/>
        </w:rPr>
        <w:t xml:space="preserve"> from </w:t>
      </w:r>
      <w:r w:rsidRPr="009C404F">
        <w:rPr>
          <w:rStyle w:val="Emphasis"/>
          <w:highlight w:val="cyan"/>
        </w:rPr>
        <w:t>peer-reviewed sources</w:t>
      </w:r>
      <w:r w:rsidRPr="003F2B21">
        <w:rPr>
          <w:sz w:val="14"/>
        </w:rPr>
        <w:t xml:space="preserve">. Infinite impact The concept infinite impact refers to two aspects in particular; the terminology is not meant to imply a literally infinite impact (with all the mathematical subtleties that would imply) but to serve as a reminder that these risks are of a different nature. Ethical </w:t>
      </w:r>
      <w:r w:rsidRPr="00A30588">
        <w:rPr>
          <w:rStyle w:val="StyleUnderline"/>
        </w:rPr>
        <w:t xml:space="preserve">These are </w:t>
      </w:r>
      <w:r w:rsidRPr="009C404F">
        <w:rPr>
          <w:rStyle w:val="StyleUnderline"/>
          <w:highlight w:val="cyan"/>
        </w:rPr>
        <w:t>impacts</w:t>
      </w:r>
      <w:r w:rsidRPr="00A30588">
        <w:rPr>
          <w:rStyle w:val="StyleUnderline"/>
        </w:rPr>
        <w:t xml:space="preserve"> that </w:t>
      </w:r>
      <w:r w:rsidRPr="009C404F">
        <w:rPr>
          <w:rStyle w:val="StyleUnderline"/>
          <w:highlight w:val="cyan"/>
        </w:rPr>
        <w:t>threaten the</w:t>
      </w:r>
      <w:r w:rsidRPr="00A30588">
        <w:rPr>
          <w:rStyle w:val="StyleUnderline"/>
        </w:rPr>
        <w:t xml:space="preserve"> very </w:t>
      </w:r>
      <w:r w:rsidRPr="009C404F">
        <w:rPr>
          <w:rStyle w:val="Emphasis"/>
          <w:highlight w:val="cyan"/>
        </w:rPr>
        <w:t>survival of humanity and life on Earth</w:t>
      </w:r>
      <w:r w:rsidRPr="00A30588">
        <w:rPr>
          <w:rStyle w:val="StyleUnderline"/>
        </w:rPr>
        <w:t xml:space="preserve"> – and therefore can be seen as being</w:t>
      </w:r>
      <w:r>
        <w:rPr>
          <w:rStyle w:val="StyleUnderline"/>
        </w:rPr>
        <w:t xml:space="preserve"> </w:t>
      </w:r>
      <w:r w:rsidRPr="00A30588">
        <w:rPr>
          <w:rStyle w:val="StyleUnderline"/>
        </w:rPr>
        <w:t xml:space="preserve">infinitely negative </w:t>
      </w:r>
      <w:r w:rsidRPr="009C404F">
        <w:rPr>
          <w:rStyle w:val="StyleUnderline"/>
          <w:highlight w:val="cyan"/>
        </w:rPr>
        <w:t xml:space="preserve">from an </w:t>
      </w:r>
      <w:r w:rsidRPr="009C404F">
        <w:rPr>
          <w:rStyle w:val="Emphasis"/>
          <w:highlight w:val="cyan"/>
        </w:rPr>
        <w:t>ethical perspective</w:t>
      </w:r>
      <w:r w:rsidRPr="00A30588">
        <w:rPr>
          <w:rStyle w:val="StyleUnderline"/>
        </w:rPr>
        <w:t xml:space="preserve">. </w:t>
      </w:r>
      <w:r w:rsidRPr="009C404F">
        <w:rPr>
          <w:rStyle w:val="Emphasis"/>
          <w:highlight w:val="cyan"/>
        </w:rPr>
        <w:t>No positive gain can outweigh even a small probability</w:t>
      </w:r>
      <w:r w:rsidRPr="00A30588">
        <w:rPr>
          <w:rStyle w:val="StyleUnderline"/>
        </w:rPr>
        <w:t xml:space="preserve"> for an infinite</w:t>
      </w:r>
      <w:r>
        <w:rPr>
          <w:rStyle w:val="StyleUnderline"/>
        </w:rPr>
        <w:t xml:space="preserve"> </w:t>
      </w:r>
      <w:r w:rsidRPr="00A30588">
        <w:rPr>
          <w:rStyle w:val="StyleUnderline"/>
        </w:rPr>
        <w:t xml:space="preserve">negative impact. </w:t>
      </w:r>
      <w:r w:rsidRPr="00B02456">
        <w:rPr>
          <w:rStyle w:val="StyleUnderline"/>
        </w:rPr>
        <w:t>Such risks require society to ensure that we eliminate these risks by reducing the impact below an</w:t>
      </w:r>
      <w:r>
        <w:rPr>
          <w:rStyle w:val="StyleUnderline"/>
        </w:rPr>
        <w:t xml:space="preserve"> </w:t>
      </w:r>
      <w:r w:rsidRPr="00B02456">
        <w:rPr>
          <w:rStyle w:val="StyleUnderline"/>
        </w:rPr>
        <w:t xml:space="preserve">infinite impact </w:t>
      </w:r>
      <w:r w:rsidRPr="001A5EBB">
        <w:rPr>
          <w:rStyle w:val="StyleUnderline"/>
        </w:rPr>
        <w:t xml:space="preserve">as a </w:t>
      </w:r>
      <w:r w:rsidRPr="001A5EBB">
        <w:rPr>
          <w:rStyle w:val="Emphasis"/>
        </w:rPr>
        <w:t>top priority</w:t>
      </w:r>
      <w:r w:rsidRPr="001A5EBB">
        <w:rPr>
          <w:rStyle w:val="StyleUnderline"/>
        </w:rPr>
        <w:t>, or at least do everything we can to reduce the probability of these risks</w:t>
      </w:r>
      <w:r w:rsidRPr="001A5EBB">
        <w:rPr>
          <w:sz w:val="14"/>
        </w:rPr>
        <w:t xml:space="preserve">. As some of these risks are impossible to eliminate today it is also important to discuss what probability can right now be accepted for risks with a possible infinite impact. Economic Infinite impacts are beyond what most traditional economic models today are able to cope with. </w:t>
      </w:r>
      <w:r w:rsidRPr="001A5EBB">
        <w:rPr>
          <w:rStyle w:val="StyleUnderline"/>
        </w:rPr>
        <w:t>The impacts are irreversible in the most fundamental way, so tools like cost-benefit assessment seldom make sense</w:t>
      </w:r>
      <w:r w:rsidRPr="001A5EBB">
        <w:rPr>
          <w:sz w:val="14"/>
        </w:rPr>
        <w:t>. To use discounting that makes infinite impacts (which could take place 100 years or more from now and affect all future generations) close to invisible in economic assessments, is another example of a challenge with current tools. So while tools like cost-benefit models and discounting can help us in some areas, they are seldom applicable in the context of infinite impacts. New tools are needed to guide the global economy in an age of potential infinite impacts. See chapter 2.2.2 for a more detailed iscussion.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no second chance for anyone as there will be no future generations;</w:t>
      </w:r>
      <w:r w:rsidRPr="003F2B21">
        <w:rPr>
          <w:sz w:val="14"/>
        </w:rPr>
        <w:t xml:space="preserve"> humanity will end with your loss. What probability would you accept for different sums of money if you played this version of Russian roulette? Most people would say that it is stupid 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“allhumanity Russian roulette” is one way of illustrating the difference in nature between a “normal” risk that is reversible, and a risk with an infinite impact. </w:t>
      </w:r>
      <w:r w:rsidRPr="00552AEE">
        <w:rPr>
          <w:rStyle w:val="StyleUnderline"/>
        </w:rPr>
        <w:t>An additional challenge in</w:t>
      </w:r>
      <w:r>
        <w:rPr>
          <w:rStyle w:val="StyleUnderline"/>
        </w:rPr>
        <w:t xml:space="preserve"> </w:t>
      </w:r>
      <w:r w:rsidRPr="00552AEE">
        <w:rPr>
          <w:rStyle w:val="StyleUnderline"/>
        </w:rPr>
        <w:t>acknowledging the risks outlined</w:t>
      </w:r>
      <w:r>
        <w:rPr>
          <w:rStyle w:val="StyleUnderline"/>
        </w:rPr>
        <w:t xml:space="preserve"> </w:t>
      </w:r>
      <w:r w:rsidRPr="00552AEE">
        <w:rPr>
          <w:rStyle w:val="StyleUnderline"/>
        </w:rPr>
        <w:t xml:space="preserve">in this report is that </w:t>
      </w:r>
      <w:r w:rsidRPr="009C404F">
        <w:rPr>
          <w:rStyle w:val="StyleUnderline"/>
          <w:highlight w:val="cyan"/>
        </w:rPr>
        <w:t>many</w:t>
      </w:r>
      <w:r w:rsidRPr="00552AEE">
        <w:rPr>
          <w:rStyle w:val="StyleUnderline"/>
        </w:rPr>
        <w:t xml:space="preserve"> of the</w:t>
      </w:r>
      <w:r>
        <w:rPr>
          <w:rStyle w:val="StyleUnderline"/>
        </w:rPr>
        <w:t xml:space="preserve"> </w:t>
      </w:r>
      <w:r w:rsidRPr="009C404F">
        <w:rPr>
          <w:rStyle w:val="StyleUnderline"/>
          <w:highlight w:val="cyan"/>
        </w:rPr>
        <w:t>traditional risks including wars</w:t>
      </w:r>
      <w:r w:rsidRPr="00552AEE">
        <w:rPr>
          <w:rStyle w:val="StyleUnderline"/>
        </w:rPr>
        <w:t xml:space="preserve"> and</w:t>
      </w:r>
      <w:r>
        <w:rPr>
          <w:rStyle w:val="StyleUnderline"/>
        </w:rPr>
        <w:t xml:space="preserve"> </w:t>
      </w:r>
      <w:r w:rsidRPr="00552AEE">
        <w:rPr>
          <w:rStyle w:val="StyleUnderline"/>
        </w:rPr>
        <w:t xml:space="preserve">violence </w:t>
      </w:r>
      <w:r w:rsidRPr="009C404F">
        <w:rPr>
          <w:rStyle w:val="StyleUnderline"/>
          <w:highlight w:val="cyan"/>
        </w:rPr>
        <w:t>have decreased</w:t>
      </w:r>
      <w:r w:rsidRPr="00552AEE">
        <w:rPr>
          <w:rStyle w:val="StyleUnderline"/>
        </w:rPr>
        <w:t>, even though</w:t>
      </w:r>
      <w:r>
        <w:rPr>
          <w:rStyle w:val="StyleUnderline"/>
        </w:rPr>
        <w:t xml:space="preserve"> </w:t>
      </w:r>
      <w:r w:rsidRPr="00552AEE">
        <w:rPr>
          <w:rStyle w:val="StyleUnderline"/>
        </w:rPr>
        <w:t>it might not always looks that way in</w:t>
      </w:r>
      <w:r>
        <w:rPr>
          <w:rStyle w:val="StyleUnderline"/>
        </w:rPr>
        <w:t xml:space="preserve"> </w:t>
      </w:r>
      <w:r w:rsidRPr="00552AEE">
        <w:rPr>
          <w:rStyle w:val="StyleUnderline"/>
        </w:rPr>
        <w:t>media</w:t>
      </w:r>
      <w:r w:rsidRPr="003F2B21">
        <w:rPr>
          <w:sz w:val="14"/>
        </w:rPr>
        <w:t xml:space="preserve">.10 </w:t>
      </w:r>
      <w:r w:rsidRPr="00552AEE">
        <w:rPr>
          <w:rStyle w:val="StyleUnderline"/>
        </w:rPr>
        <w:t>So a significant number of</w:t>
      </w:r>
      <w:r>
        <w:rPr>
          <w:rStyle w:val="StyleUnderline"/>
        </w:rPr>
        <w:t xml:space="preserve"> </w:t>
      </w:r>
      <w:r w:rsidRPr="00552AEE">
        <w:rPr>
          <w:rStyle w:val="StyleUnderline"/>
        </w:rPr>
        <w:t>experts today spend a substantial</w:t>
      </w:r>
      <w:r>
        <w:rPr>
          <w:rStyle w:val="StyleUnderline"/>
        </w:rPr>
        <w:t xml:space="preserve"> </w:t>
      </w:r>
      <w:r w:rsidRPr="00552AEE">
        <w:rPr>
          <w:rStyle w:val="StyleUnderline"/>
        </w:rPr>
        <w:t>amount of time trying to explain</w:t>
      </w:r>
      <w:r>
        <w:rPr>
          <w:rStyle w:val="StyleUnderline"/>
        </w:rPr>
        <w:t xml:space="preserve"> </w:t>
      </w:r>
      <w:r w:rsidRPr="00552AEE">
        <w:rPr>
          <w:rStyle w:val="StyleUnderline"/>
        </w:rPr>
        <w:t>that much of what is discussed as</w:t>
      </w:r>
      <w:r>
        <w:rPr>
          <w:rStyle w:val="StyleUnderline"/>
        </w:rPr>
        <w:t xml:space="preserve"> </w:t>
      </w:r>
      <w:r w:rsidRPr="00552AEE">
        <w:rPr>
          <w:rStyle w:val="StyleUnderline"/>
        </w:rPr>
        <w:t>dangerous trends might not be as</w:t>
      </w:r>
      <w:r>
        <w:rPr>
          <w:rStyle w:val="StyleUnderline"/>
        </w:rPr>
        <w:t xml:space="preserve"> </w:t>
      </w:r>
      <w:r w:rsidRPr="00552AEE">
        <w:rPr>
          <w:rStyle w:val="StyleUnderline"/>
        </w:rPr>
        <w:t>dangerous as we think</w:t>
      </w:r>
      <w:r w:rsidRPr="003F2B21">
        <w:rPr>
          <w:sz w:val="14"/>
        </w:rPr>
        <w:t xml:space="preserve">. For policy makers listening only to experts in traditional risk areas </w:t>
      </w:r>
      <w:r w:rsidRPr="00552AEE">
        <w:rPr>
          <w:rStyle w:val="StyleUnderline"/>
        </w:rPr>
        <w:t xml:space="preserve">it is </w:t>
      </w:r>
      <w:r w:rsidRPr="001A5EBB">
        <w:rPr>
          <w:rStyle w:val="StyleUnderline"/>
        </w:rPr>
        <w:t>therefore easy to get the impression that global risks are becoming less of a problem</w:t>
      </w:r>
      <w:r w:rsidRPr="001A5EBB">
        <w:rPr>
          <w:sz w:val="14"/>
        </w:rPr>
        <w:t xml:space="preserve">. </w:t>
      </w:r>
      <w:r w:rsidRPr="001A5EBB">
        <w:rPr>
          <w:rStyle w:val="StyleUnderline"/>
        </w:rPr>
        <w:t xml:space="preserve">The </w:t>
      </w:r>
      <w:r w:rsidRPr="001A5EBB">
        <w:rPr>
          <w:rStyle w:val="Emphasis"/>
        </w:rPr>
        <w:t>chain of events</w:t>
      </w:r>
      <w:r w:rsidRPr="001A5EBB">
        <w:rPr>
          <w:rStyle w:val="StyleUnderline"/>
        </w:rPr>
        <w:t xml:space="preserve"> that could result in </w:t>
      </w:r>
      <w:r w:rsidRPr="001A5EBB">
        <w:rPr>
          <w:rStyle w:val="Emphasis"/>
        </w:rPr>
        <w:t>infinite impacts</w:t>
      </w:r>
      <w:r w:rsidRPr="001A5EBB">
        <w:rPr>
          <w:rStyle w:val="StyleUnderline"/>
        </w:rPr>
        <w:t xml:space="preserve"> in this report also </w:t>
      </w:r>
      <w:r w:rsidRPr="001A5EBB">
        <w:rPr>
          <w:rStyle w:val="Emphasis"/>
        </w:rPr>
        <w:t>differ</w:t>
      </w:r>
      <w:r w:rsidRPr="001A5EBB">
        <w:rPr>
          <w:rStyle w:val="StyleUnderline"/>
        </w:rPr>
        <w:t xml:space="preserve"> from most of the traditional risks, as most of them are </w:t>
      </w:r>
      <w:r w:rsidRPr="001A5EBB">
        <w:rPr>
          <w:rStyle w:val="Emphasis"/>
        </w:rPr>
        <w:t>not</w:t>
      </w:r>
      <w:r w:rsidRPr="001A5EBB">
        <w:rPr>
          <w:rStyle w:val="StyleUnderline"/>
        </w:rPr>
        <w:t xml:space="preserve"> triggered by </w:t>
      </w:r>
      <w:r w:rsidRPr="001A5EBB">
        <w:rPr>
          <w:rStyle w:val="Emphasis"/>
        </w:rPr>
        <w:t>wilful acts</w:t>
      </w:r>
      <w:r w:rsidRPr="001A5EBB">
        <w:rPr>
          <w:rStyle w:val="StyleUnderline"/>
        </w:rPr>
        <w:t xml:space="preserve">, but </w:t>
      </w:r>
      <w:r w:rsidRPr="001A5EBB">
        <w:rPr>
          <w:rStyle w:val="Emphasis"/>
        </w:rPr>
        <w:t>accidents</w:t>
      </w:r>
      <w:r w:rsidRPr="001A5EBB">
        <w:rPr>
          <w:rStyle w:val="StyleUnderline"/>
        </w:rPr>
        <w:t>/mistakes</w:t>
      </w:r>
      <w:r w:rsidRPr="001A5EBB">
        <w:rPr>
          <w:sz w:val="14"/>
        </w:rPr>
        <w:t xml:space="preserve">. Even the probabilities related to nuclear war in this report are to a large degree related to inadvertent escalation. As many of the tools to analyse and address risks have been developed to protect nations and states from attacks, </w:t>
      </w:r>
      <w:r w:rsidRPr="001A5EBB">
        <w:rPr>
          <w:rStyle w:val="StyleUnderline"/>
        </w:rPr>
        <w:t>risks involving accidents tend to get less attention</w:t>
      </w:r>
      <w:r w:rsidRPr="001A5EBB">
        <w:rPr>
          <w:sz w:val="14"/>
        </w:rPr>
        <w:t xml:space="preserve">. This report emphasises the need for an open and democratic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 </w:t>
      </w:r>
      <w:r w:rsidRPr="001A5EBB">
        <w:rPr>
          <w:rStyle w:val="StyleUnderline"/>
        </w:rPr>
        <w:t>Scientists who today talk about low-probability impacts, that are serious but still far from infinite, are often accused of pessimism and scaremongering, even if they do nothing but highlight scientific findings</w:t>
      </w:r>
      <w:r w:rsidRPr="001A5EBB">
        <w:rPr>
          <w:sz w:val="14"/>
        </w:rPr>
        <w:t xml:space="preserve">.11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 </w:t>
      </w:r>
      <w:r w:rsidRPr="001A5EBB">
        <w:rPr>
          <w:rStyle w:val="StyleUnderline"/>
        </w:rPr>
        <w:t>results in a situation where low-probability high-impact outcomes are often totally ignored. An honest and scientific approach is to, whenever</w:t>
      </w:r>
      <w:r w:rsidRPr="000D0853">
        <w:rPr>
          <w:rStyle w:val="StyleUnderline"/>
        </w:rPr>
        <w:t xml:space="preserve"> possible, present</w:t>
      </w:r>
      <w:r>
        <w:rPr>
          <w:rStyle w:val="StyleUnderline"/>
        </w:rPr>
        <w:t xml:space="preserve"> </w:t>
      </w:r>
      <w:r w:rsidRPr="000D0853">
        <w:rPr>
          <w:rStyle w:val="StyleUnderline"/>
        </w:rPr>
        <w:t>the whole probability distribution</w:t>
      </w:r>
      <w:r>
        <w:rPr>
          <w:rStyle w:val="StyleUnderline"/>
        </w:rPr>
        <w:t xml:space="preserve"> </w:t>
      </w:r>
      <w:r w:rsidRPr="000D0853">
        <w:rPr>
          <w:rStyle w:val="StyleUnderline"/>
        </w:rPr>
        <w:t>and pay special attention to</w:t>
      </w:r>
      <w:r>
        <w:rPr>
          <w:rStyle w:val="StyleUnderline"/>
        </w:rPr>
        <w:t xml:space="preserve"> </w:t>
      </w:r>
      <w:r w:rsidRPr="000D0853">
        <w:rPr>
          <w:rStyle w:val="StyleUnderline"/>
        </w:rPr>
        <w:t>unacceptable outcomes</w:t>
      </w:r>
      <w:r w:rsidRPr="003F2B21">
        <w:rPr>
          <w:sz w:val="14"/>
        </w:rPr>
        <w:t xml:space="preserve">. </w:t>
      </w:r>
      <w:r w:rsidRPr="000D0853">
        <w:rPr>
          <w:rStyle w:val="StyleUnderline"/>
        </w:rPr>
        <w:t>The fact that we have challenges</w:t>
      </w:r>
      <w:r>
        <w:rPr>
          <w:rStyle w:val="StyleUnderline"/>
        </w:rPr>
        <w:t xml:space="preserve"> </w:t>
      </w:r>
      <w:r w:rsidRPr="000D0853">
        <w:rPr>
          <w:rStyle w:val="StyleUnderline"/>
        </w:rPr>
        <w:t>that with some probability might be</w:t>
      </w:r>
      <w:r>
        <w:rPr>
          <w:rStyle w:val="StyleUnderline"/>
        </w:rPr>
        <w:t xml:space="preserve"> </w:t>
      </w:r>
      <w:r w:rsidRPr="000D0853">
        <w:rPr>
          <w:rStyle w:val="StyleUnderline"/>
        </w:rPr>
        <w:t>infinite and therefore fundamentally</w:t>
      </w:r>
      <w:r>
        <w:rPr>
          <w:rStyle w:val="StyleUnderline"/>
        </w:rPr>
        <w:t xml:space="preserve"> </w:t>
      </w:r>
      <w:r w:rsidRPr="000D0853">
        <w:rPr>
          <w:rStyle w:val="StyleUnderline"/>
        </w:rPr>
        <w:t>irreversible is difficult to comprehend,</w:t>
      </w:r>
      <w:r>
        <w:rPr>
          <w:rStyle w:val="StyleUnderline"/>
        </w:rPr>
        <w:t xml:space="preserve"> </w:t>
      </w:r>
      <w:r w:rsidRPr="000D0853">
        <w:rPr>
          <w:rStyle w:val="StyleUnderline"/>
        </w:rPr>
        <w:t xml:space="preserve">and </w:t>
      </w:r>
      <w:r w:rsidRPr="009C404F">
        <w:rPr>
          <w:rStyle w:val="Emphasis"/>
          <w:highlight w:val="cyan"/>
        </w:rPr>
        <w:t>physiologically</w:t>
      </w:r>
      <w:r w:rsidRPr="000D0853">
        <w:rPr>
          <w:rStyle w:val="StyleUnderline"/>
        </w:rPr>
        <w:t xml:space="preserve"> they are</w:t>
      </w:r>
      <w:r>
        <w:rPr>
          <w:rStyle w:val="StyleUnderline"/>
        </w:rPr>
        <w:t xml:space="preserve"> </w:t>
      </w:r>
      <w:r w:rsidRPr="000D0853">
        <w:rPr>
          <w:rStyle w:val="StyleUnderline"/>
        </w:rPr>
        <w:t xml:space="preserve">something our </w:t>
      </w:r>
      <w:r w:rsidRPr="009C404F">
        <w:rPr>
          <w:rStyle w:val="StyleUnderline"/>
          <w:highlight w:val="cyan"/>
        </w:rPr>
        <w:t>brains are poorly equipped to respond</w:t>
      </w:r>
      <w:r w:rsidRPr="000D0853">
        <w:rPr>
          <w:rStyle w:val="StyleUnderline"/>
        </w:rPr>
        <w:t xml:space="preserve"> to, according to</w:t>
      </w:r>
      <w:r>
        <w:rPr>
          <w:rStyle w:val="StyleUnderline"/>
        </w:rPr>
        <w:t xml:space="preserve"> </w:t>
      </w:r>
      <w:r w:rsidRPr="000D0853">
        <w:rPr>
          <w:rStyle w:val="StyleUnderline"/>
        </w:rPr>
        <w:t>evolutionary psychologists</w:t>
      </w:r>
      <w:r w:rsidRPr="003F2B21">
        <w:rPr>
          <w:sz w:val="14"/>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defence mechanisms. The nuclear threat is collectively denied, because to face it would force us to face some aspects of the world’s situation which we do not want to recognise.” 13 </w:t>
      </w:r>
      <w:r w:rsidRPr="007A19B8">
        <w:rPr>
          <w:rStyle w:val="StyleUnderline"/>
        </w:rPr>
        <w:t xml:space="preserve">This </w:t>
      </w:r>
      <w:r w:rsidRPr="009C404F">
        <w:rPr>
          <w:rStyle w:val="Emphasis"/>
          <w:highlight w:val="cyan"/>
        </w:rPr>
        <w:t>psychological</w:t>
      </w:r>
      <w:r w:rsidRPr="009C404F">
        <w:rPr>
          <w:rStyle w:val="StyleUnderline"/>
          <w:highlight w:val="cyan"/>
        </w:rPr>
        <w:t xml:space="preserve"> denial</w:t>
      </w:r>
      <w:r w:rsidRPr="007A19B8">
        <w:rPr>
          <w:rStyle w:val="StyleUnderline"/>
        </w:rPr>
        <w:t xml:space="preserve"> may be</w:t>
      </w:r>
      <w:r>
        <w:rPr>
          <w:rStyle w:val="StyleUnderline"/>
        </w:rPr>
        <w:t xml:space="preserve"> </w:t>
      </w:r>
      <w:r w:rsidRPr="007A19B8">
        <w:rPr>
          <w:rStyle w:val="StyleUnderline"/>
        </w:rPr>
        <w:t>one reason why there is a tendency</w:t>
      </w:r>
      <w:r>
        <w:rPr>
          <w:rStyle w:val="StyleUnderline"/>
        </w:rPr>
        <w:t xml:space="preserve"> </w:t>
      </w:r>
      <w:r w:rsidRPr="007A19B8">
        <w:rPr>
          <w:rStyle w:val="StyleUnderline"/>
        </w:rPr>
        <w:t>among some stakeholders to</w:t>
      </w:r>
      <w:r>
        <w:rPr>
          <w:rStyle w:val="StyleUnderline"/>
        </w:rPr>
        <w:t xml:space="preserve"> </w:t>
      </w:r>
      <w:r w:rsidRPr="007A19B8">
        <w:rPr>
          <w:rStyle w:val="StyleUnderline"/>
        </w:rPr>
        <w:t>confuse “being optimistic” with</w:t>
      </w:r>
      <w:r>
        <w:rPr>
          <w:rStyle w:val="StyleUnderline"/>
        </w:rPr>
        <w:t xml:space="preserve"> </w:t>
      </w:r>
      <w:r w:rsidRPr="007A19B8">
        <w:rPr>
          <w:rStyle w:val="StyleUnderline"/>
        </w:rPr>
        <w:t>denying what science is telling us,</w:t>
      </w:r>
      <w:r>
        <w:rPr>
          <w:rStyle w:val="StyleUnderline"/>
        </w:rPr>
        <w:t xml:space="preserve"> </w:t>
      </w:r>
      <w:r w:rsidRPr="007A19B8">
        <w:rPr>
          <w:rStyle w:val="StyleUnderline"/>
        </w:rPr>
        <w:t xml:space="preserve">and </w:t>
      </w:r>
      <w:r w:rsidRPr="009C404F">
        <w:rPr>
          <w:rStyle w:val="StyleUnderline"/>
          <w:highlight w:val="cyan"/>
        </w:rPr>
        <w:t>ignoring parts of the probability curve</w:t>
      </w:r>
      <w:r w:rsidRPr="003F2B21">
        <w:rPr>
          <w:sz w:val="14"/>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RPr="007A19B8">
        <w:rPr>
          <w:rStyle w:val="StyleUnderline"/>
        </w:rPr>
        <w:t>A scientific approach requires us</w:t>
      </w:r>
      <w:r>
        <w:rPr>
          <w:rStyle w:val="StyleUnderline"/>
        </w:rPr>
        <w:t xml:space="preserve"> </w:t>
      </w:r>
      <w:r w:rsidRPr="007A19B8">
        <w:rPr>
          <w:rStyle w:val="StyleUnderline"/>
        </w:rPr>
        <w:t>to base our decisions on the whole</w:t>
      </w:r>
      <w:r>
        <w:rPr>
          <w:rStyle w:val="StyleUnderline"/>
        </w:rPr>
        <w:t xml:space="preserve"> </w:t>
      </w:r>
      <w:r w:rsidRPr="007A19B8">
        <w:rPr>
          <w:rStyle w:val="StyleUnderline"/>
        </w:rPr>
        <w:t>probability distribution</w:t>
      </w:r>
      <w:r w:rsidRPr="003F2B21">
        <w:rPr>
          <w:sz w:val="14"/>
        </w:rPr>
        <w:t>. Whether it is possible to address the challenge or not is the area where optimism and pessimism can make people look at the same set of data and come to different conclusions.</w:t>
      </w:r>
      <w:r>
        <w:t xml:space="preserve"> </w:t>
      </w:r>
      <w:r w:rsidRPr="0033423B">
        <w:rPr>
          <w:sz w:val="8"/>
          <w:szCs w:val="8"/>
        </w:rPr>
        <w:t>Two things are important to keep in mind: first, that there is always a probability distribution when it comes to risk; second, that there are two different kinds of impacts that are of interest for this report. The probability distribution can have different shapes but in simplified cases the shape tends to look like a slightly modified clock (remember figure 1). In the media it can sound as though experts argue whether an impact, for example a climate impact or a pandemic, will be dangerous or not. But what serious experts discuss is the probability of different oucomes. They can disagree on the shape of the curve or what curves should be studied, but not that a probability curve exists. With climate change this includes discussions about how sensitive the climate is, how much greenhouse gas will be emitted, and what impacts that different warmings will result in. Just as it is important not to ignore challenges with potentially infinite impacts, it is also important not to use them to scare people. Dramatic images and strong language are best avoided whenever possible, as this group of risks require sophisticated strategies that benefit from rational arguments. Throughout history we have seen too many examples when threats of danger have been damagingly used to undermine important values. The history of infinite impacts: The LA-602 document The understanding of infinite impacts is very recent compared with most of our institutions and laws. It is only 70 years ago that Edward Teller, one of the greatest physicists of his time, with his back-of-the-envelope calculations, produced results that differed drastically from all that had gone before. His calculations indicated that the explosion of a nuclear bomb – a creation of some of the brightest minds on the planet, including Teller himself – could result in a chain reaction so powerful that it would ignite the world’s atmosphere, thereby ending human life on Earth.16 Robert Oppenheimer, who led the Manhattan Project to develop the nuclear bomb, halted the project to see whether Teller’s calculations were correct.17 The resulting document, LA- 602: Ignition of the Atmosphere with Nuclear Bombs, concluded that Teller was wrong, But the sheer complexity drove them to end their assessment by writing that “further work on the subject [is] highly desirable”.18 The LA-602 document can be seen as the first scientific global risk report addressing a category of risks where the worst possible impact in all practical senses is infinite.19 Since the atomic bomb more challenges have emerged with potentially infinite impact. Allmost all of these new challenges are linked to the increased knowledge, economic and technical development that has brought so many benefits. For example, climate change is the result of the industrial revolution and development that was, and still is, based heavily on fossil fuel. The increased potential for global pandemics is the result of an integrated global economy where goods and services move quickly around the world, combined with rapid urbanisation and high population density. In parallel with the increased number of risks with possible infinite impact, our capacity to analyse and solve them has greatly increased too. Science and technology today provides us with knowledge and tools that can radically reduce the risks that historically have been behind major extinctions, such as pandemics and asteroids. Recent challenges like climate change, and emerging challenges like synthetic biology and nanotechnology, can to a large degree be addressed by smart use of new technologies, new lifestyles and institutional structures. It will be hard as it will require collaboration of a kind that we have not seen before. It will also require us to create systems that can deal with the problems before they occur. The fact that the same knowledge and tools can be both a problem and a solution is important to understand in order to avoid polarisation. Within a few decades, or even sooner, many of the tools that can help us solve the global challenges of today will come from fields likely to provide us with the most powerful instruments we have ever had – resulting in their own sets of challenges. Synthetic biology, nanotechnology and artificial intelligence (AI) are all rapidly evolving fields with great potential. They may help solve many of today’s main challenges or, if not guided in a benign direction, may result in catastrophic outcomes. The point of departure of this report is the fact that we now have the knowledge, economic resources and technological ability to reduce most of the greatest risks of our time. Conversely, the infinite impacts we face are almost all unintended results of human ingenuity. The reason we are in this situation is that we have made progress in many areas without addressing unintended low-probability high-impact consequences. Creating innovative and resilient systems rather than simply managing risk would let us focus more on opportunities. But the resilience needed require moving away from legacy systems is likely to be disruptive, so an open and transparent discussion is needed regarding the transformative solutions required. Figure 3: Probability density function with tail and threshold highlighted</w:t>
      </w:r>
      <w:r>
        <w:rPr>
          <w:sz w:val="8"/>
          <w:szCs w:val="8"/>
        </w:rPr>
        <w:t xml:space="preserve"> </w:t>
      </w:r>
      <w:r>
        <w:t xml:space="preserve">[FIGURE 3 OMITTED] </w:t>
      </w:r>
      <w:r w:rsidRPr="006A46D6">
        <w:rPr>
          <w:sz w:val="8"/>
          <w:szCs w:val="8"/>
        </w:rPr>
        <w:t>2.1 Report structure The first part of the report is an introduction where the global risks with potential infinite impact are introduced and defined. This part also includes the methodology for selecting these risks, and presents the twelve risks that meet this definition. Four goals of the report are also presented, under the headings “acknowledge”, “inspire”, “connect” and “deliver”. The second part is an overview of the twelve global risks and key events that illustrate some of the work around the world to address them. For each challenge five important factors that influence the probability or impact are also listed. The risks are divided into four different categories depending on their characteristics. “Current challenges” is the first category and includes the risks that currently threaten humanity due to our economic and technological development - extreme climate change, for example, which depends on how much greenhouse gas we emit. “Exogenic challenges” includes risks where the basic probability of an event is beyond human control, but where the probability and magnitude of the impact can be influenced - asteroid impacts, for example, where the asteroids’ paths are beyond human control but an impact can be moderated by either changing the direction of the asteroid or preparing for an impact. “Emerging challenges” includes areas where technological development and scientific assessment indicate that they could both be a very important contribution to human welfare and help reduce the risks associated with current challenges, but could also result in new infinite impacts.20 AI, nanotechnology and synthetic biology are examples. “Global policy challenge” is a different kind of risk. It is a probable threat arising from future global governance as it resorts to destructive policies, possibly in response to the other challenges listed above. The third part of the report discusses the relationship between the different risks. Action to reduce one risk can increase another, unless their possible links are understood. Many solutions are also able to address multiple risks, so there are significant benefits from understanding how one relates to others. Investigating these correlations could be a start, but correlation is a linear measure and non-linear techniques may be more helpful for assessing the aggregate risk. The fourth part is an overview, the first ever to our knowledge, of the uncertainties and probabilities of global risks with potentially infinite impacts. The numbers are only rough estimates and are meant to be a first step in a dialogue where methodologies are developed and estimates refined. The fifth part presents some of the most important underlying trends that influence the global challenges, which often build up slowly until they reach a threshold and very rapid changes ensue. The sixth and final part presents an overview of possible ways forward. 2.2 Goals Goal 1: Acknowledge That key stakeholders, influencing global challenges, acknowledge the existence of the category of risks that could result in infinite impact. They should also recognice that the list of risks that belong to this category should be revised as new technologies are developed and our knowledge increases. Regardless of the risks included, the category should be given special attention in all processes and decisions of relevance. The report also seeks to demonstrate to all key stakeholders that we have the capacity to reduce, or even eliminate, most of the risks in this category. Establish a category of risks with potentially infinite impact. Before anything significant can happen regarding global risks with potentially infinite impacts, their existence must be acknowledged. Rapid technological development and economic growth have delivered unprecedented material welfare to billions of people in a veritable tide of utopias.21 But we now face the possibility that even tools created with the best of intentions can have a darker side too, a side that may threaten human civilisation, and conceivably the continuation of human life. This is what all decision-makers need to recognise. Rather than succumbing to terror, we need to acknowledge that we can let the prospect inspire and drive us forward. Goal 2: Inspire That policy makers inspire action by explaining how the probabilities and impacts can be reduced and turned into opportunities. Concrete examples of initiatives should be communicated in different networks in order to create ripple effects, with the long-term goal that all key stakeholders should be inspired to turn these risks into opportunities for positive action. Show concrete action that is taking place today. This report seeks to show that it is not only possible to contribute to reducing these risks, but that it is perhaps the most important thing anyone can spend their time on. It does so by combining information about the risks with information about individuals and groups who has made a significant contribution by turning challenges into opportunities. By highlighting concrete examples the report hopes to inspire a new generation of leaders. Goal 3: Connect That leaders in different sectors connect with each other to encourage collaboration. A specific focus on financial and security policy where significant risks combine to demand action beyond the incremental is required. Support new meetings between interested stakeholders. The nature of these risks spans countries and continents; they require action by governments and politicians, but also by companies, academics, NGOs, and many other groups. The magnitude of the possible impacts requires not only leaders to act but above all new models for global cooperation and decision-making to ensure delivery. The need for political leadership is therefore crucial. Even with those risks where many groups are involved, such as climate change and pandemics, very few today address the possibility of infinite impact aspects. Even fewer groups address the links between the different risks. There is also a need to connect different levels of work, so that local, regional, national and international efforts can support each other when it comes to risks with potentially infinite impacts. Goal 4: Deliver That concrete strategies are developed that allow key stakeholders to identify, quantify and address global challenges as well as gather support for concrete steps towards a wellfunctioning global governance system. This would include tools and initiatives that can help identify, quantify and reduce risks with potentially infinite impacts. Identify and implement strategies and initiatives. Reports can acknowledge, inspire and connect, but only people can deliver actual results. The main focus of the report is to show that actual initiatives need to be taken that deliver actual results. Only when the probability of an infinite impact becomes acceptably low, very close to zero, and/or when the maximum impact is significantly reduced, should we talk about real progress. In order to deliver results it is important to remember that global governance to tackle these risks is the way we organise society in order to address our greatest challenges. It is not a question of establishing a “world government”, it is about the way we organise ourselves on all levels, from the local to the global. The report is a first step and should be seen as an invitation to all responsible parties that can affect the probability and impact of risks with potentially infinite impacts. But its success will ultimately be measured only on how it contributes to concrete results. 2.3 Global challenges and infinite impact This chapter first introduces the concept of infinite impact. It then describes the methodology used to identify challenges with an infinite impact. It then presents risks with potentially infinite impact that the methodology results in. 2.3.1 Definition of infinite impact The specific criterion for including a risk in this report is that well-sourced science shows the challenge can have the following consequences: 22 1. Infinite impact: When civilisation collapses to a state of great suffering and does not recover, or a situation where all human life ends. The existence of such threats is well attested by science.23 2. Infinite impact threshold – an impact that can trigger a chain of events that could result first in a civilisation collapse, and then later result in an infinite impact. Such thresholds are especially important to recognise in a complex and interconnected society where resilience is decreasing.24 A collapse of civilisation is defined as a drastic decrease in human population size and political/economic/social complexity, globally for an extended time.25 The above definition means the list of challenges is not static. When new challenges emerge, or current ones fade away, the list will change. An additional criterion for including risks in this report is “human influence”. Only risks where humans can influence either the probability, the impact, or both, are included. For most risks both impact and probability can be affected, for example with nuclear war, where the number/size of weapons influences the impact and tensions between countries affects the probability. Other risks, such as a supervolcano, are included as it is possible to affect the impact through various mitigation methods, even if we currently cannot affect the probability. Risks that are susceptible to human influence are indirectly linked, because efforts to address one of them may increase or decrease the likelihood of another. 2.3.2 Why use “infinite impact” as a concept? The concept of infinity was chosen as it reflects many of the challenges, especially in economic theory, to addressing these risks as well as the need to question much of our current way of thinking. The concept of a category of risks based on their extreme impact is meant to provide a tool to distinguish one particular kind of risk from others. The benefit of this new concept should be assessed based on two things. First, does the category exist, and second, is the concept helpful in addressing these risks?</w:t>
      </w:r>
      <w:r>
        <w:rPr>
          <w:sz w:val="8"/>
          <w:szCs w:val="8"/>
        </w:rPr>
        <w:t xml:space="preserve"> </w:t>
      </w:r>
      <w:r w:rsidRPr="00872507">
        <w:rPr>
          <w:rStyle w:val="StyleUnderline"/>
        </w:rPr>
        <w:t>The report has found ample evidence</w:t>
      </w:r>
      <w:r>
        <w:rPr>
          <w:rStyle w:val="StyleUnderline"/>
        </w:rPr>
        <w:t xml:space="preserve"> </w:t>
      </w:r>
      <w:r w:rsidRPr="00872507">
        <w:rPr>
          <w:rStyle w:val="StyleUnderline"/>
        </w:rPr>
        <w:t>that there are risks with an impact</w:t>
      </w:r>
      <w:r>
        <w:rPr>
          <w:rStyle w:val="StyleUnderline"/>
        </w:rPr>
        <w:t xml:space="preserve"> </w:t>
      </w:r>
      <w:r w:rsidRPr="00872507">
        <w:rPr>
          <w:rStyle w:val="StyleUnderline"/>
        </w:rPr>
        <w:t>that can end human civilisation and</w:t>
      </w:r>
      <w:r>
        <w:rPr>
          <w:rStyle w:val="StyleUnderline"/>
        </w:rPr>
        <w:t xml:space="preserve"> </w:t>
      </w:r>
      <w:r w:rsidRPr="00872507">
        <w:rPr>
          <w:rStyle w:val="StyleUnderline"/>
        </w:rPr>
        <w:t>even all human life</w:t>
      </w:r>
      <w:r w:rsidRPr="006A46D6">
        <w:rPr>
          <w:sz w:val="14"/>
        </w:rPr>
        <w:t xml:space="preserve">. The report further concludes that a new category of risk is not only meaningful but also timely. We live in a society where </w:t>
      </w:r>
      <w:r w:rsidRPr="00872507">
        <w:rPr>
          <w:rStyle w:val="StyleUnderline"/>
        </w:rPr>
        <w:t>global risks with potentially infinite</w:t>
      </w:r>
      <w:r>
        <w:rPr>
          <w:rStyle w:val="StyleUnderline"/>
        </w:rPr>
        <w:t xml:space="preserve"> </w:t>
      </w:r>
      <w:r w:rsidRPr="00872507">
        <w:rPr>
          <w:rStyle w:val="StyleUnderline"/>
        </w:rPr>
        <w:t>impacts increase in both number</w:t>
      </w:r>
      <w:r>
        <w:rPr>
          <w:rStyle w:val="StyleUnderline"/>
        </w:rPr>
        <w:t xml:space="preserve"> </w:t>
      </w:r>
      <w:r w:rsidRPr="00872507">
        <w:rPr>
          <w:rStyle w:val="StyleUnderline"/>
        </w:rPr>
        <w:t>and probability according to multiple</w:t>
      </w:r>
      <w:r>
        <w:rPr>
          <w:rStyle w:val="StyleUnderline"/>
        </w:rPr>
        <w:t xml:space="preserve"> </w:t>
      </w:r>
      <w:r w:rsidRPr="00872507">
        <w:rPr>
          <w:rStyle w:val="StyleUnderline"/>
        </w:rPr>
        <w:t>studies</w:t>
      </w:r>
      <w:r w:rsidRPr="006A46D6">
        <w:rPr>
          <w:sz w:val="14"/>
        </w:rPr>
        <w:t xml:space="preserve">. Looking ahead, many emerging technologies which will certainly provide beneficial results, might also result in an increased probability of infinite impacts.26 </w:t>
      </w:r>
      <w:r w:rsidRPr="006A46D6">
        <w:rPr>
          <w:sz w:val="14"/>
          <w:szCs w:val="8"/>
        </w:rPr>
        <w:t xml:space="preserve">Over the last few years a greater understanding of low probability or unknown probability events has helped more people to understand the importance of looking beyond the most probable scenarios. Concepts like “black swans” and “perfect storms” are now part of mainstream policy and business language.27 Greater understanding of the technology and science of complex systems has also resulted in a new understanding of potentially disruptive events. Humans now have such an impact on the planet that the term “the anthropocene” is being used, even by mainstream media like The Economist.28 The term was introduced in the 90s by the Nobel Prize winner Paul Crutzen to describe how humans are now the dominant force changing the Earth’s ecosystems.29 The idea to establish a well defined category of risks that focus on risks with a potentially infinite impact that can be used as a practical tool by policy makers is partly inspired by Nick Bostrom’s philosophical work and his introduction of a risk taxonomy that includes an academic category called “existential risks”.30 Introducing a category with risks that have a potentially infinite impact is not meant to be a mathematical definition; infinity is a thorny mathematical concept and nothing in reality can be infinite.31 It is meant to illustrate a singularity, when humanity is threatened, when many of the tools used to approach most challenges today become problematic, meaningless, or even counterproductive. The concept of an infinite impact highlights a unique situation where humanity itself is threatened and the very idea of value and price collapses from a human perspective, as the price of the last humans also can be seen to be infinite. This is not to say that those traditional tools cannot still be useful, but with infinite impacts we need to add an additional set of analytical tools. Life Value The following estimates have been applied to the value of life in the US. The estimates are either for one year of additional life or for the statistical value of a single life. – $50,000 per year of quality life (international standard most private and government-run health insurance plans worldwide use to determine whether to cover a new medical procedure) – $129,000 per year of quality life (based on analysis of kidney dialysis procedures by Stefanos Zenios and colleagues at Stanford Graduate School of Business) – $7.4 million (Environmental Protection Agency) – $7.9 million (Food and Drug Administration) – $6 million (Transportation Department) – $28 million (Richard Posner based on the willingness to pay for avoiding a plane crash) Source: Wikipedia: Value of life http://en.wikipedia.org/wiki/Value_of_life US EPA: Frequently Asked Questions on Mortality Risk Valuation http://yosemite.epa.gov/EE%5Cepa%5Ceed.nsf/webpages/MortalityRiskValuation.html Posner, Richard A. Catastrophe: risk and response. Oxford University Press, 2004 Some of the risks, including nuclear war, climate change and pandemics, are often included in current risk overviews, but in many cases their possible infinite impacts are excluded. The impacts which are included are in most cases still very serious, but only the more probable parts of the probability distributions are included, and the last part of the long tail – where the infinite impact is found – is excluded.32 Most risk reports do not differentiate between challenges with a limited impact and those with a potential for infinite impact. This is dangerous, as it can mean resources are spent in ways that increase the probability of an infinite impact. </w:t>
      </w:r>
      <w:r w:rsidRPr="006A46D6">
        <w:rPr>
          <w:sz w:val="14"/>
        </w:rPr>
        <w:t xml:space="preserve">Ethical aspects of infinite impact </w:t>
      </w:r>
      <w:r w:rsidRPr="008E5625">
        <w:rPr>
          <w:rStyle w:val="StyleUnderline"/>
        </w:rPr>
        <w:t>The basic ethical aspect of infinite</w:t>
      </w:r>
      <w:r>
        <w:rPr>
          <w:rStyle w:val="StyleUnderline"/>
        </w:rPr>
        <w:t xml:space="preserve"> </w:t>
      </w:r>
      <w:r w:rsidRPr="008E5625">
        <w:rPr>
          <w:rStyle w:val="StyleUnderline"/>
        </w:rPr>
        <w:t>impact is this: a very small group</w:t>
      </w:r>
      <w:r>
        <w:rPr>
          <w:rStyle w:val="StyleUnderline"/>
        </w:rPr>
        <w:t xml:space="preserve"> </w:t>
      </w:r>
      <w:r w:rsidRPr="008E5625">
        <w:rPr>
          <w:rStyle w:val="StyleUnderline"/>
        </w:rPr>
        <w:t>alive today can take decisions</w:t>
      </w:r>
      <w:r>
        <w:rPr>
          <w:rStyle w:val="StyleUnderline"/>
        </w:rPr>
        <w:t xml:space="preserve"> </w:t>
      </w:r>
      <w:r w:rsidRPr="008E5625">
        <w:rPr>
          <w:rStyle w:val="StyleUnderline"/>
        </w:rPr>
        <w:t>that will fundamentally affect all</w:t>
      </w:r>
      <w:r>
        <w:rPr>
          <w:rStyle w:val="StyleUnderline"/>
        </w:rPr>
        <w:t xml:space="preserve"> </w:t>
      </w:r>
      <w:r w:rsidRPr="008E5625">
        <w:rPr>
          <w:rStyle w:val="StyleUnderline"/>
        </w:rPr>
        <w:t>future generations</w:t>
      </w:r>
      <w:r w:rsidRPr="006A46D6">
        <w:rPr>
          <w:sz w:val="14"/>
        </w:rPr>
        <w:t xml:space="preserve">. “All future generations” is not a concept that is often discussed, and for good reason. All through human history we have had no tools with a measurable global impact for more than a few generations. </w:t>
      </w:r>
      <w:r w:rsidRPr="00863C13">
        <w:rPr>
          <w:rStyle w:val="StyleUnderline"/>
          <w:highlight w:val="cyan"/>
        </w:rPr>
        <w:t>Only in the last few decades has our potential impact reached a level where all future generations can be affected, for the simple reason that we now have the technological capacity to end human civilisation.</w:t>
      </w:r>
      <w:r w:rsidRPr="006A46D6">
        <w:rPr>
          <w:sz w:val="14"/>
        </w:rPr>
        <w:t xml:space="preserve"> If we count human history from the time when we began to practice settled agriculture, that gives us about 12,000 years.33 If we make a moderate assumption that humanity will live for at least 50 million more years34 </w:t>
      </w:r>
      <w:r w:rsidRPr="00863C13">
        <w:rPr>
          <w:rStyle w:val="StyleUnderline"/>
          <w:highlight w:val="cyan"/>
        </w:rPr>
        <w:t>our 12,000-year history</w:t>
      </w:r>
      <w:r w:rsidRPr="006A46D6">
        <w:rPr>
          <w:sz w:val="14"/>
        </w:rPr>
        <w:t xml:space="preserve"> so far </w:t>
      </w:r>
      <w:r w:rsidRPr="00863C13">
        <w:rPr>
          <w:rStyle w:val="StyleUnderline"/>
          <w:highlight w:val="cyan"/>
        </w:rPr>
        <w:t>represents</w:t>
      </w:r>
      <w:r w:rsidRPr="006A46D6">
        <w:rPr>
          <w:sz w:val="14"/>
        </w:rPr>
        <w:t xml:space="preserve"> 1/4200, or </w:t>
      </w:r>
      <w:r w:rsidRPr="00863C13">
        <w:rPr>
          <w:rStyle w:val="StyleUnderline"/>
          <w:highlight w:val="cyan"/>
        </w:rPr>
        <w:t>0.024%, of our potential histo</w:t>
      </w:r>
      <w:r w:rsidRPr="006A46D6">
        <w:rPr>
          <w:sz w:val="14"/>
        </w:rPr>
        <w:t xml:space="preserve">ry. So </w:t>
      </w:r>
      <w:r w:rsidRPr="00863C13">
        <w:rPr>
          <w:rStyle w:val="StyleUnderline"/>
          <w:highlight w:val="cyan"/>
        </w:rPr>
        <w:t>our generation has the option of risking everything</w:t>
      </w:r>
      <w:r w:rsidRPr="006A46D6">
        <w:rPr>
          <w:sz w:val="14"/>
        </w:rPr>
        <w:t xml:space="preserve"> and annulling 99.976% of our potential history. </w:t>
      </w:r>
      <w:r w:rsidRPr="00863C13">
        <w:rPr>
          <w:rStyle w:val="StyleUnderline"/>
        </w:rPr>
        <w:t>Comparing 0.024% with the days of a person living to 100 years from the day of conception, this would equal less than nine days and is the first stage of human embryogenesis, the germinal stage</w:t>
      </w:r>
      <w:r w:rsidRPr="006A46D6">
        <w:rPr>
          <w:sz w:val="14"/>
        </w:rPr>
        <w:t xml:space="preserve">.35 Two additional arguments to treat potentially infinite impacts as a separate category are: 36 1. </w:t>
      </w:r>
      <w:r w:rsidRPr="009C404F">
        <w:rPr>
          <w:rStyle w:val="Emphasis"/>
          <w:highlight w:val="cyan"/>
        </w:rPr>
        <w:t>An approach</w:t>
      </w:r>
      <w:r w:rsidRPr="00322DF7">
        <w:rPr>
          <w:rStyle w:val="Emphasis"/>
        </w:rPr>
        <w:t xml:space="preserve"> to infinite impacts </w:t>
      </w:r>
      <w:r w:rsidRPr="009C404F">
        <w:rPr>
          <w:rStyle w:val="Emphasis"/>
          <w:highlight w:val="cyan"/>
        </w:rPr>
        <w:t>cannot be</w:t>
      </w:r>
      <w:r w:rsidRPr="00322DF7">
        <w:rPr>
          <w:rStyle w:val="Emphasis"/>
        </w:rPr>
        <w:t xml:space="preserve"> one of </w:t>
      </w:r>
      <w:r w:rsidRPr="009C404F">
        <w:rPr>
          <w:rStyle w:val="Emphasis"/>
          <w:highlight w:val="cyan"/>
        </w:rPr>
        <w:t>trial-and-error</w:t>
      </w:r>
      <w:r w:rsidRPr="006D60EB">
        <w:rPr>
          <w:rStyle w:val="StyleUnderline"/>
        </w:rPr>
        <w:t>,</w:t>
      </w:r>
      <w:r>
        <w:rPr>
          <w:rStyle w:val="StyleUnderline"/>
        </w:rPr>
        <w:t xml:space="preserve"> </w:t>
      </w:r>
      <w:r w:rsidRPr="006D60EB">
        <w:rPr>
          <w:rStyle w:val="StyleUnderline"/>
        </w:rPr>
        <w:t>because there is no opportunity</w:t>
      </w:r>
      <w:r>
        <w:rPr>
          <w:rStyle w:val="StyleUnderline"/>
        </w:rPr>
        <w:t xml:space="preserve"> </w:t>
      </w:r>
      <w:r w:rsidRPr="006D60EB">
        <w:rPr>
          <w:rStyle w:val="StyleUnderline"/>
        </w:rPr>
        <w:t>to learn from errors. The reactive</w:t>
      </w:r>
      <w:r>
        <w:rPr>
          <w:rStyle w:val="StyleUnderline"/>
        </w:rPr>
        <w:t xml:space="preserve"> </w:t>
      </w:r>
      <w:r w:rsidRPr="006D60EB">
        <w:rPr>
          <w:rStyle w:val="StyleUnderline"/>
        </w:rPr>
        <w:t>approach – see what happens,</w:t>
      </w:r>
      <w:r>
        <w:rPr>
          <w:rStyle w:val="StyleUnderline"/>
        </w:rPr>
        <w:t xml:space="preserve"> </w:t>
      </w:r>
      <w:r w:rsidRPr="006D60EB">
        <w:rPr>
          <w:rStyle w:val="StyleUnderline"/>
        </w:rPr>
        <w:t>limit damage, and learn from</w:t>
      </w:r>
      <w:r>
        <w:rPr>
          <w:rStyle w:val="StyleUnderline"/>
        </w:rPr>
        <w:t xml:space="preserve"> </w:t>
      </w:r>
      <w:r w:rsidRPr="006D60EB">
        <w:rPr>
          <w:rStyle w:val="StyleUnderline"/>
        </w:rPr>
        <w:t xml:space="preserve">experience – is unworkable. </w:t>
      </w:r>
      <w:r w:rsidRPr="009C404F">
        <w:rPr>
          <w:rStyle w:val="StyleUnderline"/>
          <w:highlight w:val="cyan"/>
        </w:rPr>
        <w:t>Instead</w:t>
      </w:r>
      <w:r>
        <w:rPr>
          <w:rStyle w:val="StyleUnderline"/>
        </w:rPr>
        <w:t xml:space="preserve"> </w:t>
      </w:r>
      <w:r w:rsidRPr="006D60EB">
        <w:rPr>
          <w:rStyle w:val="StyleUnderline"/>
        </w:rPr>
        <w:t xml:space="preserve">society </w:t>
      </w:r>
      <w:r w:rsidRPr="009C404F">
        <w:rPr>
          <w:rStyle w:val="StyleUnderline"/>
          <w:highlight w:val="cyan"/>
        </w:rPr>
        <w:t>must</w:t>
      </w:r>
      <w:r w:rsidRPr="000E7CE8">
        <w:rPr>
          <w:rStyle w:val="StyleUnderline"/>
        </w:rPr>
        <w:t xml:space="preserve"> be proactive</w:t>
      </w:r>
      <w:r w:rsidRPr="006D60EB">
        <w:rPr>
          <w:rStyle w:val="StyleUnderline"/>
        </w:rPr>
        <w:t>. This</w:t>
      </w:r>
      <w:r>
        <w:rPr>
          <w:rStyle w:val="StyleUnderline"/>
        </w:rPr>
        <w:t xml:space="preserve"> </w:t>
      </w:r>
      <w:r w:rsidRPr="006D60EB">
        <w:rPr>
          <w:rStyle w:val="StyleUnderline"/>
        </w:rPr>
        <w:t>requires foresight to foresee new</w:t>
      </w:r>
      <w:r>
        <w:rPr>
          <w:rStyle w:val="StyleUnderline"/>
        </w:rPr>
        <w:t xml:space="preserve"> </w:t>
      </w:r>
      <w:r w:rsidRPr="006D60EB">
        <w:rPr>
          <w:rStyle w:val="StyleUnderline"/>
        </w:rPr>
        <w:t>types of threat and willingness to</w:t>
      </w:r>
      <w:r>
        <w:rPr>
          <w:rStyle w:val="StyleUnderline"/>
        </w:rPr>
        <w:t xml:space="preserve"> </w:t>
      </w:r>
      <w:r w:rsidRPr="009C404F">
        <w:rPr>
          <w:rStyle w:val="StyleUnderline"/>
          <w:highlight w:val="cyan"/>
        </w:rPr>
        <w:t>take</w:t>
      </w:r>
      <w:r w:rsidRPr="006D60EB">
        <w:rPr>
          <w:rStyle w:val="StyleUnderline"/>
        </w:rPr>
        <w:t xml:space="preserve"> decisive </w:t>
      </w:r>
      <w:r w:rsidRPr="009C404F">
        <w:rPr>
          <w:rStyle w:val="StyleUnderline"/>
          <w:highlight w:val="cyan"/>
        </w:rPr>
        <w:t>preventative action and</w:t>
      </w:r>
      <w:r w:rsidRPr="000E7CE8">
        <w:rPr>
          <w:rStyle w:val="StyleUnderline"/>
        </w:rPr>
        <w:t xml:space="preserve"> to </w:t>
      </w:r>
      <w:r w:rsidRPr="009C404F">
        <w:rPr>
          <w:rStyle w:val="StyleUnderline"/>
          <w:highlight w:val="cyan"/>
        </w:rPr>
        <w:t>bear the costs (</w:t>
      </w:r>
      <w:r w:rsidRPr="009C404F">
        <w:rPr>
          <w:rStyle w:val="Emphasis"/>
          <w:highlight w:val="cyan"/>
        </w:rPr>
        <w:t>moral</w:t>
      </w:r>
      <w:r w:rsidRPr="009C404F">
        <w:rPr>
          <w:rStyle w:val="StyleUnderline"/>
          <w:highlight w:val="cyan"/>
        </w:rPr>
        <w:t xml:space="preserve"> and economic)</w:t>
      </w:r>
      <w:r w:rsidRPr="006D60EB">
        <w:rPr>
          <w:rStyle w:val="StyleUnderline"/>
        </w:rPr>
        <w:t xml:space="preserve"> of such actions</w:t>
      </w:r>
      <w:r w:rsidRPr="006A46D6">
        <w:rPr>
          <w:sz w:val="14"/>
        </w:rPr>
        <w:t xml:space="preserve">. 2. We cannot necessarily rely on the institutions, morality, social attitudes or national security policies that developed from our experience of other sorts of risk. Infinite impacts are in a different category. </w:t>
      </w:r>
      <w:r w:rsidRPr="00A62D37">
        <w:rPr>
          <w:rStyle w:val="StyleUnderline"/>
        </w:rPr>
        <w:t>Institutions and individuals</w:t>
      </w:r>
      <w:r>
        <w:rPr>
          <w:rStyle w:val="StyleUnderline"/>
        </w:rPr>
        <w:t xml:space="preserve"> </w:t>
      </w:r>
      <w:r w:rsidRPr="00A62D37">
        <w:rPr>
          <w:rStyle w:val="StyleUnderline"/>
        </w:rPr>
        <w:t xml:space="preserve">may find it hard to take these </w:t>
      </w:r>
      <w:r w:rsidRPr="009C404F">
        <w:rPr>
          <w:rStyle w:val="StyleUnderline"/>
          <w:highlight w:val="cyan"/>
        </w:rPr>
        <w:t>risks</w:t>
      </w:r>
      <w:r>
        <w:rPr>
          <w:rStyle w:val="StyleUnderline"/>
        </w:rPr>
        <w:t xml:space="preserve"> </w:t>
      </w:r>
      <w:r w:rsidRPr="00A62D37">
        <w:rPr>
          <w:rStyle w:val="StyleUnderline"/>
        </w:rPr>
        <w:t xml:space="preserve">seriously simply because they </w:t>
      </w:r>
      <w:r w:rsidRPr="009C404F">
        <w:rPr>
          <w:rStyle w:val="StyleUnderline"/>
          <w:highlight w:val="cyan"/>
        </w:rPr>
        <w:t>lie outside our experience</w:t>
      </w:r>
      <w:r w:rsidRPr="00A62D37">
        <w:rPr>
          <w:rStyle w:val="StyleUnderline"/>
        </w:rPr>
        <w:t xml:space="preserve">. Our </w:t>
      </w:r>
      <w:r w:rsidRPr="009C404F">
        <w:rPr>
          <w:rStyle w:val="StyleUnderline"/>
          <w:highlight w:val="cyan"/>
        </w:rPr>
        <w:t>collective fear-response will</w:t>
      </w:r>
      <w:r w:rsidRPr="00A62D37">
        <w:rPr>
          <w:rStyle w:val="StyleUnderline"/>
        </w:rPr>
        <w:t xml:space="preserve"> probably </w:t>
      </w:r>
      <w:r w:rsidRPr="009C404F">
        <w:rPr>
          <w:rStyle w:val="StyleUnderline"/>
          <w:highlight w:val="cyan"/>
        </w:rPr>
        <w:t>be ill-calibrated</w:t>
      </w:r>
      <w:r>
        <w:rPr>
          <w:rStyle w:val="StyleUnderline"/>
        </w:rPr>
        <w:t xml:space="preserve"> </w:t>
      </w:r>
      <w:r w:rsidRPr="00A62D37">
        <w:rPr>
          <w:rStyle w:val="StyleUnderline"/>
        </w:rPr>
        <w:t>to the magnitude of threat</w:t>
      </w:r>
      <w:r w:rsidRPr="006A46D6">
        <w:rPr>
          <w:sz w:val="14"/>
        </w:rPr>
        <w:t xml:space="preserve">. Economic aspects of infinite impact and discounting In today’s society a monetary value is sometimes ascribed to human life. Some experts use this method to estimate risk by assigning a monetary value to human extinction.37 We have to remember that the monetary values placed on a human life in most cases are not meant to suggest that we have actually assigned a specific value to a life. Assigning a value to a human life is a tool used in a society with a limited supply of resources or infrastructure (ambulances, perhaps) or skills. In such a society it is impossible to save every life, so some trade-off must be made.38 The US Environmental Protection Agency explains its use like this: “The EPA does not place a dollar value on individual lives. Rather, when conducting a benefit-cost analysis of new environmental policies, the Agency uses estimates of how much people are willing to pay for small reductions in their risks of dying from adverse health conditions that may be caused by environmental pollution.” 39 The fact that monetary values for human lives can help to define priorities when it comes to smaller risks does not mean that they are suitable for quite different uses. Applying a monetary value to the whole human race makes little sense to most people, and from an economic perspective it makes no sense. Money helps us to prioritise, but with no humans there would be no economy and no need for priorities. Ignoring, or discounting, future generations is actually the only way to avoid astronomical numbers for impacts that may seriously affect every generation to come. In Catastrophe: Risk and Response, Richard Posner provides a cost estimate, based on the assumption that a human life is worth $50,000, resulting in a $300 tn cost for the whole of humanity, assuming a population of six billion. He then doubles the population number to include the value of all future generations, ending up with $600 tn, while acknowledging that “without discounting, the present value of the benefits of risk-avoidance measures would often approach infinity for the type of catastrophic risk with which this book is concerned.” 40 Discounting for risks that include the possibility of an infinite impact differs from risk discounting for less serious impacts. For example the Stern Review41 prompted a discussion between its chief author, Nicholas Stern, and William Nordhaus,42 each of whom argued for different discount levels using different arguments. But neither discussed a possible infinite climate impact. An overview of the discussion by David Evans of Oxford Brookes University highlighted some of the differing assumptions.43 </w:t>
      </w:r>
      <w:r w:rsidRPr="00A62600">
        <w:rPr>
          <w:rStyle w:val="StyleUnderline"/>
        </w:rPr>
        <w:t>Two things make infinite impacts special</w:t>
      </w:r>
      <w:r>
        <w:rPr>
          <w:rStyle w:val="StyleUnderline"/>
        </w:rPr>
        <w:t xml:space="preserve"> </w:t>
      </w:r>
      <w:r w:rsidRPr="00A62600">
        <w:rPr>
          <w:rStyle w:val="StyleUnderline"/>
        </w:rPr>
        <w:t>from a discounting perspective. First,</w:t>
      </w:r>
      <w:r>
        <w:rPr>
          <w:rStyle w:val="StyleUnderline"/>
        </w:rPr>
        <w:t xml:space="preserve"> </w:t>
      </w:r>
      <w:r w:rsidRPr="00A62600">
        <w:rPr>
          <w:rStyle w:val="StyleUnderline"/>
        </w:rPr>
        <w:t>there is no way that future generations</w:t>
      </w:r>
      <w:r>
        <w:rPr>
          <w:rStyle w:val="StyleUnderline"/>
        </w:rPr>
        <w:t xml:space="preserve"> </w:t>
      </w:r>
      <w:r w:rsidRPr="00A62600">
        <w:rPr>
          <w:rStyle w:val="StyleUnderline"/>
        </w:rPr>
        <w:t>can compensate for the impact, as they</w:t>
      </w:r>
      <w:r>
        <w:rPr>
          <w:rStyle w:val="StyleUnderline"/>
        </w:rPr>
        <w:t xml:space="preserve"> </w:t>
      </w:r>
      <w:r w:rsidRPr="00A62600">
        <w:rPr>
          <w:rStyle w:val="StyleUnderline"/>
        </w:rPr>
        <w:t>will not exist. Second, the impact is</w:t>
      </w:r>
      <w:r>
        <w:rPr>
          <w:rStyle w:val="StyleUnderline"/>
        </w:rPr>
        <w:t xml:space="preserve"> </w:t>
      </w:r>
      <w:r w:rsidRPr="00A62600">
        <w:rPr>
          <w:rStyle w:val="StyleUnderline"/>
        </w:rPr>
        <w:t>something that is beyond an individual</w:t>
      </w:r>
      <w:r>
        <w:rPr>
          <w:rStyle w:val="StyleUnderline"/>
        </w:rPr>
        <w:t xml:space="preserve"> </w:t>
      </w:r>
      <w:r w:rsidRPr="00A62600">
        <w:rPr>
          <w:rStyle w:val="StyleUnderline"/>
        </w:rPr>
        <w:t>preference, as society will no longer exist</w:t>
      </w:r>
      <w:r w:rsidRPr="006A46D6">
        <w:rPr>
          <w:sz w:val="14"/>
        </w:rPr>
        <w:t xml:space="preserve">. Discounting is undertaken to allocate resources in the most productive way. In cases that do not include infinite impacts, discounting “reflects the fact that there are many high-yield investments that would improve the quality of life for future generations. The discount rate should be set so that our investable funds are devoted to the most productive uses.” 44 When there is a potentially infinite impact, the focus is no longer on what investments have the best rate of return, it is about avoiding the ultimate end. While many economists shy away from infinite impacts, those exploring the potentially extreme impacts of global challenges often assume infinite numbers to make their point. Nordhaus for example writes that “the sum of undiscounted anxieties would be infinite (i.e. equal to 1 + 1 +1 + … = ∞). In this situation, most of us would dissolve in a sea of anxiety about all the things that could go wrong for distant generations from asteroids, wars, out-of-control robots, fat tails, smart dust and other disasters.” 45 It is interesting that Nordhaus himself provides very good graphs that show why the most important factor when determining actions is a possible threshold (see below Figure 4 and 5). Nordhaus was discussing climate change, but the role of thresholds is similar for most infinite impacts. The first figure is based on traditional economic approaches which assume that Nature has no thresholds; the second graph illustrates what happens with the curve when a threshold exists. As Nordhaus also notes, it is hard to establish thresholds, but if they are significant all other assumptions become secondary. The challenge that Nordhaus does not address, and which is important especially with climate change, is that </w:t>
      </w:r>
      <w:r w:rsidRPr="009C404F">
        <w:rPr>
          <w:rStyle w:val="StyleUnderline"/>
          <w:highlight w:val="cyan"/>
        </w:rPr>
        <w:t>thresholds become invisible</w:t>
      </w:r>
      <w:r w:rsidRPr="00615E17">
        <w:rPr>
          <w:rStyle w:val="StyleUnderline"/>
        </w:rPr>
        <w:t xml:space="preserve"> in</w:t>
      </w:r>
      <w:r w:rsidRPr="006A46D6">
        <w:rPr>
          <w:sz w:val="14"/>
        </w:rPr>
        <w:t xml:space="preserve"> economic </w:t>
      </w:r>
      <w:r w:rsidRPr="00615E17">
        <w:rPr>
          <w:rStyle w:val="StyleUnderline"/>
        </w:rPr>
        <w:t xml:space="preserve">calculations </w:t>
      </w:r>
      <w:r w:rsidRPr="009C404F">
        <w:rPr>
          <w:rStyle w:val="StyleUnderline"/>
          <w:highlight w:val="cyan"/>
        </w:rPr>
        <w:t>if they occur far in</w:t>
      </w:r>
      <w:r w:rsidRPr="00615E17">
        <w:rPr>
          <w:rStyle w:val="StyleUnderline"/>
        </w:rPr>
        <w:t xml:space="preserve">to </w:t>
      </w:r>
      <w:r w:rsidRPr="009C404F">
        <w:rPr>
          <w:rStyle w:val="StyleUnderline"/>
          <w:highlight w:val="cyan"/>
        </w:rPr>
        <w:t>the future, even if</w:t>
      </w:r>
      <w:r w:rsidRPr="00615E17">
        <w:rPr>
          <w:rStyle w:val="StyleUnderline"/>
        </w:rPr>
        <w:t xml:space="preserve"> it is </w:t>
      </w:r>
      <w:r w:rsidRPr="009C404F">
        <w:rPr>
          <w:rStyle w:val="Emphasis"/>
          <w:highlight w:val="cyan"/>
        </w:rPr>
        <w:t>current actions</w:t>
      </w:r>
      <w:r w:rsidRPr="00615E17">
        <w:rPr>
          <w:rStyle w:val="StyleUnderline"/>
        </w:rPr>
        <w:t xml:space="preserve"> that</w:t>
      </w:r>
      <w:r>
        <w:rPr>
          <w:rStyle w:val="StyleUnderline"/>
        </w:rPr>
        <w:t xml:space="preserve"> </w:t>
      </w:r>
      <w:r w:rsidRPr="009C404F">
        <w:rPr>
          <w:rStyle w:val="StyleUnderline"/>
          <w:highlight w:val="cyan"/>
        </w:rPr>
        <w:t>unbalance the system</w:t>
      </w:r>
      <w:r w:rsidRPr="00615E17">
        <w:rPr>
          <w:rStyle w:val="StyleUnderline"/>
        </w:rPr>
        <w:t xml:space="preserve"> and eventually</w:t>
      </w:r>
      <w:r>
        <w:rPr>
          <w:rStyle w:val="StyleUnderline"/>
        </w:rPr>
        <w:t xml:space="preserve"> </w:t>
      </w:r>
      <w:r w:rsidRPr="00615E17">
        <w:rPr>
          <w:rStyle w:val="StyleUnderline"/>
        </w:rPr>
        <w:t>push it over the threshold</w:t>
      </w:r>
      <w:r w:rsidRPr="006A46D6">
        <w:rPr>
          <w:sz w:val="14"/>
        </w:rPr>
        <w:t>.46</w:t>
      </w:r>
      <w:r>
        <w:rPr>
          <w:sz w:val="14"/>
        </w:rPr>
        <w:t xml:space="preserve"> </w:t>
      </w:r>
      <w:r w:rsidRPr="009F4283">
        <w:rPr>
          <w:sz w:val="8"/>
          <w:szCs w:val="8"/>
        </w:rPr>
        <w:t>Note that these dramatic illustrations rest on assumptions that the thresholds are still relatively benign, not moving us beyond tipping points which result in an accelerated release of methane that could result in a temperature increase of more than 8 °C, possibly producing infinite impacts.47 Calculating illustrative numbers By including the welfare of future generations, something that is important when their very existence is threatened, economic discounting becomes difficult. In this chapter, some illustrative numbers are provided to indicate the order of magnitude of the values that calculations provide when traditional calculations also include future generations. These illustrative calculations are only illustrative as the timespans that must be used make all traditional assumptions questionable to say the least. Still, as an indicator for why infinite impact might be a good approximation they might help. As a species that can manipulate our environment it could be argued that the time the human race will be around, if we do not kill ourselves, can be estimated to be between 1-10 million years – the typical time period for the biological evolution of a successful species48 – and one billion years, the inhabitable time of Earth.49</w:t>
      </w:r>
      <w:r>
        <w:rPr>
          <w:sz w:val="8"/>
          <w:szCs w:val="8"/>
        </w:rPr>
        <w:t xml:space="preserve"> </w:t>
      </w:r>
      <w:r>
        <w:t xml:space="preserve">[FIGURE 4 OMITTED] [FIGURE 5 OMITTED] </w:t>
      </w:r>
      <w:r w:rsidRPr="00F62E78">
        <w:rPr>
          <w:sz w:val="8"/>
          <w:szCs w:val="8"/>
        </w:rPr>
        <w:t>If we assume – 50 million years for the future of humanity as our reference, – an average life expectancy of 100 years50, and – a global population of 6 billion people51 – all conservative estimate – , we have half a million generations ahead of us with a total of 3 quadrillion individuals. Assuming a value of $50,000 per life, the cost of losing them would then be $1.5 ×1020, or $150 quintillion. This is a very low estimate, and Posner suggests that maybe the cost of a life should be “written up $28 million” for catastrophic risks52. Posner’s calculations where only one future generation is included result in a cost of $336 quadrillion. If we include all future generations with the same value, $28 million, the result is a total cost of $86 sextillion, or $86 × 1021. This $86 sextillion is obviously a very rough number (using one billion years instead of 50 million would for example require us to multiply the results by 20), but again it is the magnitude that is interesting. As a reference there are about 1011 to 1012 stars in our galaxy, and perhaps something like the same number of galaxies. With this simple calculation you get 1022 to 1024, or 10 to 1,000 sextillion, stars in the universe to put the cost of infinite impacts when including future generations in perspective.53 These numbers can be multiplied many times if a more philosophical and technology-optimistic scenario is assumed for how many lives we should include in future generations. The following quote is from an article by Nick Bostrom in Global Policy Journal: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54 Likewise the value of a life, $28 million, a value that is based on an assessment of how individuals chose when it comes to flying, can be seen as much too small. This value is based on how much we value our own lives on the margin, and it is reasonable to assume that the value would be higher than only a multiplication of our own value if we also considered the risk of losing our family, everyone we know, as well as everyone else on the planet. In the same way as the cost increases when a certain product is in short supply, the cost of the last humans could be assumed to be very high, if not infinite. Obviously, the very idea to put a price on the survival of humanity can be questioned for good reasons, but if we still want to use a number, $28 million per life should at least be considered as a significant underestimation. For those that are reluctant or unable to use infinity in calculations and are in need of a number for their formulas, $86 sextillion could be a good initial start for the cost of infinite impacts. But it is important to note that this number might be orders of magnitude smaller than an estimate which actually took into account a more correct estimation of the number of people that should be included in future generations as well as the price that should be assigned to the loss of the last humans. 2.3.3 Infinite impact threshold (IIT) As we address very complex systems, such as human civilisation and global ecosystems, a concept as important as infinite impact in this report is that of infinity impact threshold. This is the impact level that can trigger a chain of events that results in the end of human civilisation. The infinite impact threshold (IIT) concept represents the idea that long before an actual infinite impact is reached there is a tipping point where it (with some probability) is no longer possible to reverse events. So instead of focusing only on the ultimate impact it is important to estimate what level of impact the infinity threshold entails. The IIT is defined as an impact that can trigger a chain of events that could result first in a civilisation collapse, and then later result in an infinite impact. Such thresholds are especially important to recognise in a complex and interconnected society where resilience is decreasing. Social and ecological systems are complex, and in most complex systems there are thresholds where positive feedback loops become self-reinforcing. In a system where resilience is too low, feedback loops can result in a total system collapse. These thresholds are very difficult to estimate and in most cases it is possible only to estimate their order of magnitude. As David Orrell and Patrick McSharry wrote in A Systems Approach to Forecasting: “Complex systems have emergent properties, qualities that cannot be predicted in advance from knowledge of systems components alone”. According to complexity scientist Stephen Wolfram’s principle of computational irreducibility, the only way to predict the evolution of such a system is to run the system itself: “There is no simple set of equations that can look into its future.” 55 Orrell and McSharry also noted that “in orthodox economics, the reductionist approach means that the economy is seen as consisting of individual, independent agents who act to maximise their own utility. It assumes that prices are driven to a state of near-equilibrium by the ‘invisible hand’ of the economy. Deviations from this state are assumed to be random and independent, so the price fluctuations are often modelled using the normal distribution or other distributions with thin tails and finite variance.” The drawbacks of an approach using the normal distribution, or other distributions with thin tails and finite variance, become obvious when the unexpected happens as in the recent credit crunch, when existing models totally failed to capture the true risks of the economy. As an employee of Lehman Brothers put it on August 11, 2007: “Events that models predicted would happen only once in 10,000 years happened every day for three days.” 56 [FIGURE 6 OMITTED] The exact level for an infinite impact threshold should not be the focus, but rather the fact that such thresholds exists and that an order of magnitude should be estimated.57 During the process of writing the report, experts suggested that a relatively quick death of two billion people could be used as a tentative number until more research is available.58 With current trends undermining ecological and social resilience it should be noted that the threshold level is likely to become lower as time progress. 2.3.4 Global F-N curves and ALARP In the context of global risks with potentially infinite impact, the possibility of establishing global F-N curves is worth exploring. One of the most common and flexible frameworks used for risk criteria divides risks into three bands: 59 1. Upper: an unacceptable/ intolerable region, where risks are intolerable except in extraordinary circumstances and risk reduction measures are essential. 2. Middle: an ALARP (“as low as reasonably practicable”) region, where risk reduction measures are desirable but may not be implemented if their cost is disproportionate to the benefit achieved. 3. Lower: a broadly acceptable/ negligible region, where no further risk reduction measures are needed. The bands are expressed by F-N curves. When the frequency of events which cause at least N fatalities is plotted against the number N on log–log scales, the result is called an F-N curve.60 If the frequency scale is replaced by annual probability, then the resultant curve is called an f-N curve. The concept for the middle band when using F-N curves is ALARP. It is a term often used in the area of safety-critical and safety-involved systems.62 The ALARP principle is that the residual risk should be as low as reasonably practicable. The upper band, the unacceptable/ intolerable region, is usually the area above the ALARP area (see figure 8) By using F-N curves it is also possible to establish absolute impact levels that are never acceptable, regardless of probability (Figure 7. Based on an actual F-n Curve showing an absolute impact level that is defined as unacceptable). This has been done in some cases for local projects. The infinite threshold could be used to create an impact limit on global F-N curves used for global challenges in the future. Such an approach would help governments, companies and researchers when they develop new technical solutions and when investing in resilience. Instead of reducing risk, such an approach encourages the building of systems which cannot have negative impacts above a certain level. Pros – Clearly shows relationship between frequency and size of accident – Allows judgement on relative importance of different sizes of accident – Slope steeper than -1 provides explicit consideration of multiple fatality aversion and favours concepts with lower potential for large fatality events – Allows company to manage overall risk exposure from portfolio of all existing and future facilities Cons – Cumulative expression makes it difficult to interpret, especially by non-risk specialists – Can be awkard to derive – May be difficult to use if criterion is exceeded in one area but otherwise is well below – Much debate about criterion lines Figure 7: Example of F-n curve showing different levels of risk 61 Figure 9: Pros and cons of F-N curves 63 46 Global Challenges – Twelve risks that threaten human civilisation – The case for a new category of risks 2.3 Global challenges and infinite impact practical guidance that can provide defined group of risks 2.3.5 A name for a clearly 10 100 1000 10000 10 10 10 10 10 10 10 10-2 -3 -4 -5 -6 -7 -8 -9 Number of Fatalities (N) Frequency (F) of Accidents with N or More Fatalities (Per Year) ALARP region Unacceptable Acceptable Today no established methodology exists that provides a constantly updated list of risks that threaten human civilisation, or even all human life. Given that such a category can help society to better understand and act to avoid such risks, and better understand the relation between these risks, it can be argued that a name for this category would be helpful.65 To name something that refers to the end of humanity is in itself a challenge, as the very idea is so far from our usual references and to many the intuitive feeling will be to dismiss any such thing. The concept used in this report is “infinity”. The reson for this is that many of the challenges relate to discussed. In one way the name is not very important so long as people understand the impacts and risks associated with it. Still, a name is symbolic and can either help or make it more difficult to get support to establish the new category. The work to establish a list of risks with infinite impact evolved from “existential risk”, the philosophical concept that inspired much of the work to establish a clearly defined group of risks. The reason for not using the concept “existential risk and impact” for this category, beside the fact that existential impact is also used in academic contexts to refer to a personal impact, is that the infinite category is a smaller subset of “existential risk” and this new category is meant to be used as a tool, not a scientific concept. Not only should the impacts in the category potentially result in the end of all human life, it should be possible to affect the probability and/or impact of that risk. There must also exist an agreed methodology, such as the one suggested in this report, that decides what risks belong and not belong on the list. Another concept that the category relates to is “global catastrophic risk” as it is one of the most used concepts among academics interested in infinite impacts. However it is vague enough to be used to refer to impacts from a few thousand deaths to the end of human civilisation. Already in use but not clearly defined, it includes both the academic concept existential risks and the category of risks with infinite impacts. macroeconomics and its challenges in relation to the kind of impacts that the risks in this report focus on. Further, the name clearly highlights the unique nature without any normative judgements. Still, infinity is an abstract concept and it might not be best communicate the unique group of risks that it covers to all stakeholders. In the same way as it can be hard to use singularity to describe a black hole, it can be difficult to use infinity to describe a certain risk. If people can accept that it is only from a specific perspective that the infinity concept is relevant it could be used beyond the areas of macroeconomics. Two other concepts that also have been considered during the process of writing this report are “xrisks” and “human risk of ruin”. Xrisk has the advantage, and disadvantage, of not really saying anything at all about the risk. The positive aspect is that the name can be associated with the general concept of extinction and the philosophical concept of existential risk as both have the letter x in them. The disadvantage is the x often represents the unknown and can therefore relate to any risk. There is nothing in the name that directly relates to the kind of impacts that the category covers, so it is easy to interpret the term as just unknown risks. Human risk of ruin has the advantage of having a direct link to a concept, risk of ruin, that relates to a very specific state where all is lost. Risk of ruin is a concept in use in gambling, insurance, and finance that can all give very important contributions to the work with this new category of risk. The resemblance to an existing concept that is well established could be both a strength and a liability. Below is an overview of the process when different names were Figure 8: Example of F-n curve showing an absolute impact level that is defined as unacceptable/ infinite. i.e no level of probability is acceptable above a certain level of impact, in this case 1000 dead 64 Global Challenges – Twelve risks that threaten human civilisation – The case for a new category of risks 47 2.3 Global challenges and infinite impact 3. 2. 1. 9. Unacceptable risks in different combinations, e.g. unacceptable global risks – This is probably not appropriate for two main reasons. First, it is a normative statement and the category aims to be scientific; whether these risks are unacceptable or not is up to the citizens of the world to decide. Second, the idea of risk is that it is a combination of probability times impact. If a risk is unacceptable is therefore also usually related to how easy it is to avoid. Even if a risk is small, due to relatively low probability and relatively low impact, but is very easy to address, it can be seen as unacceptable, in the same way a large risk can be seen as acceptable if it would require significant resources to reduce. There will not be a perfect concept and the question is what concept can find the best balance between being easy to understand, acceptable where policy decisions needs to be made and also acceptable for all key groups that are relevant for work in these area. During the process to find a name for this category inspiration has been found in the process when new concepts have been introduced; from irrational numbers and genocide to sustainable development and the Human Development Index. So far “infinite risk” can be seen as the least bad concept in some areas and “xrisks” and “human risk of ruin” the least bad in others. The purpose of this report is to establish a methodology to identify a very specific group of risks as well as continue to a process where these risks will be addressed in a systematic and appropriate way. The issue of naming this group of risks will be left to others. The important is that the category gets the attention it deserves. The three concepts are very different. Global catastrophic risk is possibly the most used concept in contexts where infinite impacts are included, but it is without any clear definition. Existential risk is an academic concept used by a much smaller group and with particular focus on future technologies. The category in this report is a tool to help decision makers develop strategies that help reduce the probability that humanity will end when it can be avoided. The relation between the three concepts can be illustrated with three circles. The large circle (1) represents global catastrophic risks, the middle one (2) existential risks and the small circle (3) the list of twelve risks in this report, i.e. risks where there are peer reviewed academic studies that estimate the probability of an infinite impact and where there are known ways to reduce the risk. A list that could be called infinite risks, xrisks, or human risk of ruin. Other concepts that are related to infinite impacts that could potentially be used to describe the same category if the above suggestions are not seen as acceptable concepts are presented below, together with the main reason why these concepts were not chosen for this report. 1. Risk of ruin – is a concept in gambling, insurance and finance relating to the likelihood of losing all one’s capital or affecting one’s bankroll beyond the point of recovery. It is used to describe individual companies rather than systems.66 2. Extinction risk – is used in biology for any species that is threatened. The concept is also used in memory/cognition research. It is a very dramatic term, to be used with care. These factors make it probably unsuitable for use by stakeholders accustomed to traditional risk assessment. 3. Astronomical risk – is seldom used scientifically, but when it is used it is often used for asteroids and is probably best reserved for them.67 4. Apocalyptic risk – could have been suitable, as the original meaning is apocálypsis, from the Greek ἀπό and καλύπτω meaning ‘un-covering’. It is sometime used, but in a more general sense, to mean significant risks.68 But through history and today it is mainly used for a religious end of time scenario. Its strong links to unscientific doom-mongers make it probably unsuitable for a scientific concept. 5. End-of-the-world risk - belongs to the irrational doomsday narratives and so is probably unsuitable for scientific risk assessments. 6. Extreme risk – is vague enough to describe anything beyond the normal, so it is probably unsuitable for risk assessments of this magnitude. 7. Unique risk – is even vaguer, as every risk is unique in some way. Probably best avoided in risk assessments. 8. Collapse risk – is based on Jared Diamond’s thinking.69 There are many different kinds of collapse and only a few result in infinite impact. 48 Global Challenges – Twelve risks that threaten human civilisation – The case for a new category of risks 2.3 Global challenges and infinite impact Estimations of impact Only literature where there is some estimation of impact that indicates the possibility of an infinite impact is included. Leading organisations’ priorities In order to increase the probability of covering all relevant risks an overview of leading organisations' work was conducted. This list was then compared with the initial list and subjected to the same filter regarding the possibility to affect the probability or impact. Possibility of addressing the risk Possibility of addressing the risk: From the risks gathered from literature and organisations, only those where the probability or impact can be affected by human actions are included. Expert review Qualitative assessment: Expert review in order to increase the probability of covering all relevant global risks. List of risks Result: List of risks with potentially infinite impacts. Relevant literature Identification of credible sources: search relevant literature in academic literature included in World of Knowledge and Google Scholar. 1 2 3 4 5 6 This chapter presents the methodology used to identify global risks with potentially infinite impact. Methodology overview In order to establish a list of global risks with potentially infinite impact a methodological triangulation was used, consisting of: – A quantitative assessment of relevant literature. – A strategic selection of relevant organisations and their priorities. – A qualitative assessment with the help of expert workshops. 2.4 Methodology 70 Global Challenges – Twelve risks that threaten human civilisation – The case for a new category of risks 49 2.4 Methodology The scientific review of literature was led by Seth Baum, Executive Director of the Global Catastrophic Risk Institute72 and research scientist at the Center for Research on Environmental Decisions, Columbia University.73 The methodology for including global risks with a potentially infinite impact is based on a scientific review of key literature, with focus on peer-reviewed academic journals, using keyword search of both World of Knowledge74 and Google Scholar75 combined with existing literature overviews in the area of global challenges. This also included a snowball methodology where references in the leading studies and books were used to identify other scientific studies and books. In order to select words for a literature search to identify infinite impacts, a process was established to identify words in the scientific literature connected to global challenges with potentially infinite impacts. Some words generate a lot of misses, i.e. publications that use the term but are not the focus of this report. For example “existential risk” is used in business; “human extinction” is used in memory/cognition. Some search terms produced relatively few hits. For example “global catastrophic risk” is not used much. Other words are only used by people within a specific research community: few use “existential risk” in our sense unless they are using Nick Bostrom’s work. The term “global catastrophe” was identified as a phrase that referred almost exclusively to extremely negative impacts on humans, by a diversity of researchers, not just people in one research community. A list of 178 relevant books and reports was established based on what other studies have referred to, and/or which are seen as landmark studies by groups interviewed during the process. They were selected for a closer examination regarding the challenges they include.76 The full bibliography, even with its focus on publications of general interest, is still rather long. So it is helpful to have a shorter list focused on the highlights; the most important publications based on how often they are quoted, how wellspread the content (methodology, lists, etc.) is and how often key organisations use them. The publications included must meet at least one of the following criteria: – Historical significance. This includes being the first publication to introduce certain key concepts, or other early discussions of global challenges. Publications of historical significance are important for showing the intellectual history of global challenges. Understanding how the state of the art research got to where it is today can also help us understand where it might go in the future. – Influential in developing the field. This includes publications that are highly cited77 and those that have motivated significant additional research. They are not necessarily the first publications to introduce the concepts they discuss, but for whatever reason they will have proved important in advancing research. – State of the art. This includes publications developing new concepts at the forefront of global challenges research as well as those providing the best discussions of important established concepts. Reading these publications would bring a researcher up to speed with current research on global challenges. So they are important for the quality of their ideas. – Covers multiple global challenges (at least two). Publications that discuss a variety of global challenges are of particular importance because they aid in identifying and comparing the various challenges. This process is essential for research on global risks to identify boundaries and research priorities. In order to identify which global challenges are most commonly discussed, key surveys were identified and coded. First, a list of publications that survey at least three global challenges was compiled, and they were then scanned to find which challenges they discussed. The publications that survey many global challenges were identified from the full bibliography. Publications from both the academic and popular literature were considered. Emphasis was placed on publications of repute or other significance.78 To qualify as a survey of global challenges, the publication had to provide an explicit list of challenges or to be of sufficient length and breadth for it to discuss a variety of challenges. Many of the publications are books or book-length collections of articles published in book form or as special issues of scholarly journals. Some individual articles were also included because they discussed a significant breadth of challenges. A total of 40 global challenge survey publications were identified. For authors with multiple entries (Bostrom with three and WEF with ten) each challenge was counted only once to avoid bias. review of key literature 71 2.4.1 A scientific 50 Global Challenges – Twelve risks that threaten human civilisation – The case for a new category of risks 2.4 Methodology 0 5 10 15 20 25 Climate Change Nuclear War Pandemic Biodiversity loss Asteroid / Comet / Meteor Volcano Genetic Engineering High Energy Physics Nanotech Resource Depletion Artificial Intelligence Chemical Pollution Ecological Catastrophe Biogeochem Government Failure Poverty System Failure Astronomic Explosion LULCC Biological Weapons Chemical Weapons Extraterrestrial Reject Procreation Computer Failure EM Pulse New Technology Ozone Depletion Dysgenics Ocean Acidification Interstellar Cloud Atmosphere Aerosols Phase Transition Simulation Unknown 21 18 17 15 14 14 13 13 13 13 11 11 11 8 8 8 8 7 7 5 5 5 5 4 4 4 4 3 3 2 1 1 1 1 In terms of authorship and audience, there are 17 academic publications, 9 popular publications, 1 government report, 3 publications written by academics for popular audiences. In terms of format, there are 15 books, 5 edited collections, 7 articles, 3 of miscellaneous format. Of the 40 publications identified, 22 were available at the time of coding. In addition, 10 Global Risks Reports from the World Economic Forum were coded and then gathered under one heading: “WEF Global Risk Report 2005-2014”. A list of 34 global challenges was developed based on the challenges mentioned in the publications. A spreadsheet containing the challenges and the publications was created to record mentions of specific challenges in each publication to be coded. Then each publication was scanned in its entirety for mentions of global challenges. Scanning by this method was necessary because many of the publications did not contain explicit lists of global challenges, and the ones that did often mentioned additional challenges separately from their lists. So it was not required that a global challenge be mentioned in a list for it to be counted – it only had to be mentioned somewhere in the publication as a challenge. Assessing whether a particular portion of text counts as a global challenge and which category it fits in sometimes requires some interpretation. This is inevitable for most types of textual analysis, or, more generally, for the coding of qualitative data. The need for interpretation in this coding was heightened by the fact that the publications often were not written with the purpose of surveying the breadth of global challenges, and even the publications that were intended as surveys did not use consistent definitions of global challenges. The coding presented here erred on the side of greater inclusivity: if a portion of text was in the vicinity of a global challenge, then it was coded as one. For example, some publications discussed risks associated with nuclear weapons in a general sense without specifically mentioning the possibility of large-scale nuclear war. These discussions were coded as mentions of nuclear war, even though they could also refer to single usages of nuclear weapons that would not rate as a global challenge. This more inclusive approach is warranted because many of the publications were not focused exclusively on global challenges. If they were focused on them, it is likely that they would have included these risks in their global challenge form (e.g., nuclear war), given that they were already discussing something related (e.g., nuclear weapons). Below are the results from the overview of the surveys. Figure 9: Number of times global challenges are included in surveys of global challenges Global Challenges – Twelve risks that threaten human civilisation – The case for a new category of risks 51 2.4 Methodology Climate Change Nuclear War Pandemic Biodiversity loss Asteroid / Comet / Meteor Volcano Genetic Engineering High Energy Physics Nanotech Resource Depletion Artificial Intelligence Chemical Pollution Ecological Catastrophe 21 18 17 15 14 14 13 13 13 13 11 11 11 0 25 20 15 10 5 dung beetle star trek zinc oxalate human extinction 0 200 400 600 800 1000 It should be noted that the literature that includes multiple global challenges with potentially infinite impact is very small, given the fact that it is about the survival of the human race. Experts in the field of global challenges, like Nick Bostrom, have urged policymakers and donors to focus more on the global challenges with infinite impacts and have used dramatic rhetoric to illustrate how little research is being done on them compared with other areas. However, it is important to note that many more studies exist that focus on individual global risks, but often without including low-probability high-impact outcomes.80 How much work actually exists on human extinction infinite impact is therefore difficult to assess. The list of risks found in the scientific literature was checked against a review of what challenges key organisations working on global challenges include in their material and on their webpages. This was done to ensure that no important risk was excluded from the list. The coding of key organisations paralleled the coding of key survey publications. Organisations were identified via the global catastrophic risk organisation directory published by the Global Catastrophic Risk Institute.82 They were selected from the directory if they worked on a variety of global challenges – at least three, and ideally more. The reason for focusing on those that work on multiple challenges is to understand which challenges they consider important and why. In contrast, organisations that focus on only one or two challenges may not Figure 10: The global challenges included ten times or more in surveys of global challenges on global challenges 81 organisations working 2.4.2 A review of Figure 11: Number of academic papers on various topics (listed in Scopus, August 2012) From the paper “Existential Risk Prevention as Global Priority” 79 52 Global Challenges – Twelve risks that threaten human civilisation – The case for a new category of risks 2.4 Methodology Climate Change Nuclear War Pandemic Resource Depletion Biological Weapons Computer Failure Government Failure Nanotech Chemical Weapons Artificial Intelligence Genetic Engineering System Failure Biodiversity loss Ecological Failure Poverty Volcano Asteroid / Comet / Meteor Astronomic Explosion Biogeochem Chemical Pollution Extraterrestrial High Energy Physics New Technology Ozone Depletion Atmospheric Aerosols Dysgenics EM Pulse Interstellar Cloud LULCC Ocean Acidification Phase Transition Reject Procreation Simulation Unknown 13 13 12 9 8 7 7 7 6 5 4 4 2 2 2 2 1 1 1 1 1 1 1 1 1 0 0 0 0 0 0 0 0 0 0 4 8 12 2 6 10 14 be able to adjust their focus according to which challenges they consider the most important. The organisation coding used the same coding scheme developed for coding survey publications. References to specific global challenges were obtained from organisations’ websites. Many have web pages which list the topics they work on. Where possible, references to global challenges were pulled from these pages. Additional references to these challenges were identified by browsing other web pages, including recent publications. While it is possible that some of these organisations have worked on global challenges not mentioned on the web pages that were examined, overall the main challenges that they have worked on have probably been identified and coded. So the results should give a reasonably accurate picture of what global challenges these organisations are working on. Organisations working with global challenges were initially selected on the basis of the literature overview. A snowball sampling was conducted based on the list of organisations identified, according to whether they claimed to work on global challenges and/or their web page contained information about “existential risk”, “global catastrophic risk”,“human extinction” or “greatest global challenges”. Cross-references between organisations and input during the workshops were also used to identify organisations. An initial list of 180 organisations which work with global challenges was established. Based on the production of relevant literature, which other organisations referred to the organisation, and/or are seen as influential by groups interviewed during the process, a short-list of organisations were selected for a closer examination regarding the challenges they work with. Then those working with multiple challenges were selected, resulting in a list of 19 organisations.83 Below is the overview of the results from the overview of key organisations working with multiple global challenges. The organisations working on global challenges vary widely in: 1. What they count as a global challenge 2. How systematically they identify global challenges; and 3. Their emphasis on the most important global challenges For most organisations working with global challenges there are no explanations for the methodology used to select the challenges. Only a few thought leaders, like Tower Watson and their Extreme Risk Report 2013, have a framework for the challenges and estimates of possible impacts. Figure 12: Global challenges that key organisations work with Global Challenges – Twelve risks that threaten human civilisation – The case for a new category of risks 53 2.4 Methodology Climate Change Nuclear War Pandemic Resource Depletion Biological Weapons Computer Failure Government Failure Nanotech Chemical Weapons Artificial Intelligence Genetic Engeneering System Failure Atmospheric Aerosols 13 13 12 9 8 7 7 7 6 5 4 4 0 4 8 12 2 6 10 14 In most cases there is neither a definition of the impact, nor a definition of the probability. The report that focuses on global risk which is probably best known is the WEF Global Risk Report. The WEF’s risk work, with many other groups’, is probably best described as belonging to the category of risk perception rather than risk assessment, where experts are asked to estimate risks, but without any clear definition of probability or impact. The more serious organisations, like the WEF, also clearly define what they do as discussing perception of risk, not a scientific assessment of the actual risk. The WEF describes its perception methodology as follows: “This approach can highlight areas that are of most concern to different stakeholders, and potentially galvanise shared efforts to address them.” 85 The question which people are asked to answer is: “What occurrence causes significant negative impact for several countries and industries?” 86 The respondents are then asked to provide a number on two scales from 1-4, one for impact and another for likelihood (within 10 years).87 It is then up to the respondent to define what 1-4 means, so the major value of the report is to track the changes in perception over the years. Such perception approaches are obviously very interesting and, as the WEF states, can influence actual probability as the readers’ decisions will be influenced by how different challenges are perceived. Still, it is important to remember that the report does not provide an assessment of the actual probability (0-100%) or an assessment of the impact (and not the impact on human suffering, as many respondents likely define risk in monetary terms for their own company or country). An overview of WEF reports from the last ten years indicates that the challenges that likely could happen when applying a five year horizon, like the first signs of climate change, governmental failure and traditional pandemic, are identified. On the other hand, challenges which have very big impacts but lower probability, like extreme climate change, nanotechnology, major volcanoes, AI, and asteroids, tend to get less, or no, attention. An important question to explore is whether a focus on the smaller but still serious impacts of global challenges can result in an increased probability of infinite impacts. For example, there are reasons to believe that a focus on incremental adaptation instead of significant mitigation could be a problem for climate change as it could result in high-carbon lock-in.88 Other research indicates that focus on commercially relevant smaller pandemics could result in actions that make a major pandemic more likely. It is argued that this could happen, for example, by encouraging increased trade of goods while investing in equipment that scans for the type of pandemics that are known. Such a system can reduce the probability for known pandemics while at the same time resulting in an increased probability for new and more serious pandemics.89 Figure 13: The top 12 global challenges that key organisations work with 2.4.3 Workshops global risks 2.5 The list of Two workshops were arranged where the selection of challenges was discussed, one with risk experts in Oxford at the Future of Humanity Institute and the other in London with experts from the financial sector. See Appendix 2 for agenda and participants. In both workshops the list of global challenges was discussed to see if any additional challenges should be included, or if there were reasons to exclude some from the list. No challenge was excluded at the workshops, but one was added. Although little research exists yet that is able to verify the potential impacts, the participants agreed to include Global System Collapse as a risk with possible infinite impact. There was agreement that further research is needed to clarify exactly what parts of the economic and political system could collapse and result in a potentially infinite outcome. The conclusion was that enough research exists to include such a collapse on the list. Based on the risks identified in the literature review and in the review of organisations and applying the criteria for potentially infinite impact, these risks were identified: 1. Extreme Climate Change 2. Nuclear War 3. Global Pandemic 4. Ecological Catastrophe 5. Global System Collapse 6. Major Asteroid Impact 7. Supervolcano 8. Synthetic Biology 9. Nanotechnology 10. Artificial Intelligence (AI) 11. Unknown Consequences 12. Future Bad Global Governance This is an initial list. Additional risks will be added as new scientific studies become available, and some will be removed if steps are taken to reduce their probability90 and/or impact so that they no longer meet the criteria. Four categories of global challenges The challenges included in this report belong to four categories. The first, current challenges, includes those where decisions today can result directly in infinite impacts. They are included even if the time between action and impact might be decades, as with climate change. The second category is exogenous challenges, those where decisions do not – currently – influence probability, but can influence impact. The third category is emerging challenges, those where technology and science are not advanced enough to pose a severe threat today, but where the challenges will probably soon be able to have an infinite impact. The technologies included in emerging challenges, including synthetic biology, nanotechnology and artificial intelligence (AI), will be critical to finding solutions to infinite impacts. Including these technologies should not be seen as an attempt to arrest them. If anything, the development of sustainable solutions should be accelerated. But it is equally important to create guidelines and frameworks to avoid their misuse, whether intentional or accidental. The fourth category, future global policy challenges, is of a different kind. It includes challenges related to the consequences of an inferior or destructive global governance system. This is especially important as well-intended actions to reduce global challenges could lead to future global governance systems with destructive impact.</w:t>
      </w:r>
      <w:r>
        <w:rPr>
          <w:sz w:val="8"/>
          <w:szCs w:val="8"/>
        </w:rPr>
        <w:t xml:space="preserve"> </w:t>
      </w:r>
      <w:r w:rsidRPr="001A5EBB">
        <w:rPr>
          <w:sz w:val="8"/>
          <w:szCs w:val="8"/>
        </w:rPr>
        <w:t xml:space="preserve">The first category, current challenges, includes: 1. Extreme Climate Change 2. Nuclear War 3. Global Pandemic 4. Ecological Catastrophe 5. Global System Collapse The second category, exogenous challenges, covers: 6. Major Asteroid Impact 7. Supervolcano Those in the third category, emerging challenges, are: 8. Synthetic Biology 9. Nanotechnology 10. Artificial Intelligence (AI) 11. Unknown Consequences The fourth category, global policy challenges, is: 12. Future Bad Global Governance not included 2.5.1 Risks Many risks could severely damage humanity but have not been included in this report. They were excluded for one or more of three reasons: 1. Limited impact. Many challenges can have significant local negative effects, without approaching the “2 billion negatively affected” criterion - tsunamis, for example, and chemical pollution. 2. No effective countermeasures. The report focuses on promoting effective interventions and so ignores challenges where nothing useful can be done to prevent or mitigate the impact, as with nearby gamma-ray bursts. 3. Included in other challenges. Many challenges are already covered by others, or have a damage profile so similar that there seemed no need to have a separate category. Population growth, for one, is an underlying driver significant for climate change and eco-system catastrophe, but without direct large-scale impacts. The challenges mentioned in the reviewed literature and organisations which are not included in this report often refer to economic damage such as “fiscal crises” or “unemployment”. While such impacts could have far-reaching consequences they are obviously of another magnitude than those included here. Some of the risks that were suggested and/or which exist in books and reports about global risks were rejected according to the criteria above. They include: 91 1. Astronomical explosion/nearby gamma-ray burst or supernova.92 These seem to be events of extremely low probability and which are unlikely to be survivable. Milder versions of them (where the source is sufficiently far away) may be considered in a subsequent report. </w:t>
      </w:r>
      <w:r w:rsidRPr="001A5EBB">
        <w:rPr>
          <w:rFonts w:ascii="Times New Roman" w:hAnsi="Times New Roman" w:cs="Times New Roman"/>
          <w:sz w:val="8"/>
          <w:szCs w:val="8"/>
        </w:rPr>
        <w:t>͢</w:t>
      </w:r>
      <w:r w:rsidRPr="001A5EBB">
        <w:rPr>
          <w:sz w:val="8"/>
          <w:szCs w:val="8"/>
        </w:rPr>
        <w:t xml:space="preserve"> Not included due to: No effective countermeasures 2. False vacuum collapse. If our universe is in a false vacuum and it collapses at any point, the collapse would expand at the speed of light destroying all organised structures in the universe.93 This would not be survivable. </w:t>
      </w:r>
      <w:r w:rsidRPr="001A5EBB">
        <w:rPr>
          <w:rFonts w:ascii="Times New Roman" w:hAnsi="Times New Roman" w:cs="Times New Roman"/>
          <w:sz w:val="8"/>
          <w:szCs w:val="8"/>
        </w:rPr>
        <w:t>͢</w:t>
      </w:r>
      <w:r w:rsidRPr="001A5EBB">
        <w:rPr>
          <w:sz w:val="8"/>
          <w:szCs w:val="8"/>
        </w:rPr>
        <w:t xml:space="preserve"> Not included due to: No effective countermeasures 3. Chemical pollution. Increasingly, there is particular concern about three types of chemicals: those that persist in the environment and accumulate in the bodies of wildlife and people, endocrine disruptors that can interfere with hormones, and chemicals that cause cancer or damage DNA. </w:t>
      </w:r>
      <w:r w:rsidRPr="001A5EBB">
        <w:rPr>
          <w:rFonts w:ascii="Times New Roman" w:hAnsi="Times New Roman" w:cs="Times New Roman"/>
          <w:sz w:val="8"/>
          <w:szCs w:val="8"/>
        </w:rPr>
        <w:t>͢</w:t>
      </w:r>
      <w:r w:rsidRPr="001A5EBB">
        <w:rPr>
          <w:sz w:val="8"/>
          <w:szCs w:val="8"/>
        </w:rPr>
        <w:t xml:space="preserve"> Not included due to: Limited impact 4. Dangerous physics experiments creating black holes/strangelets including high energy physics. These risks are of low probability94 and have been subsumed under “Uncertain Risks”. </w:t>
      </w:r>
      <w:r w:rsidRPr="001A5EBB">
        <w:rPr>
          <w:rFonts w:ascii="Times New Roman" w:hAnsi="Times New Roman" w:cs="Times New Roman"/>
          <w:sz w:val="8"/>
          <w:szCs w:val="8"/>
        </w:rPr>
        <w:t>͢</w:t>
      </w:r>
      <w:r w:rsidRPr="001A5EBB">
        <w:rPr>
          <w:sz w:val="8"/>
          <w:szCs w:val="8"/>
        </w:rPr>
        <w:t xml:space="preserve"> Not included due to: Included in other challenges 5. Destructive solar flares. Though solar flares or coronal mass ejections could cause great economic damage to our technological civilisation,95 they would not lead directly to mass casualties unless the system lacks basic resilience. They have been subsumed in the Global System Collapse category. </w:t>
      </w:r>
      <w:r w:rsidRPr="001A5EBB">
        <w:rPr>
          <w:rFonts w:ascii="Times New Roman" w:hAnsi="Times New Roman" w:cs="Times New Roman"/>
          <w:sz w:val="8"/>
          <w:szCs w:val="8"/>
        </w:rPr>
        <w:t>͢</w:t>
      </w:r>
      <w:r w:rsidRPr="001A5EBB">
        <w:rPr>
          <w:sz w:val="8"/>
          <w:szCs w:val="8"/>
        </w:rPr>
        <w:t xml:space="preserve"> Not included due to: Limited impact/included in other challenges 6.</w:t>
      </w:r>
      <w:r w:rsidRPr="001A5EBB">
        <w:t xml:space="preserve"> </w:t>
      </w:r>
      <w:r w:rsidRPr="001A5EBB">
        <w:rPr>
          <w:rStyle w:val="StyleUnderline"/>
        </w:rPr>
        <w:t>Moral collapse</w:t>
      </w:r>
      <w:r w:rsidRPr="00F25DE0">
        <w:rPr>
          <w:rStyle w:val="StyleUnderline"/>
        </w:rPr>
        <w:t xml:space="preserve"> of humanity.</w:t>
      </w:r>
      <w:r>
        <w:rPr>
          <w:rStyle w:val="StyleUnderline"/>
        </w:rPr>
        <w:t xml:space="preserve"> </w:t>
      </w:r>
      <w:r w:rsidRPr="009C404F">
        <w:rPr>
          <w:rStyle w:val="StyleUnderline"/>
          <w:highlight w:val="cyan"/>
        </w:rPr>
        <w:t>Humanity may develop along a path</w:t>
      </w:r>
      <w:r w:rsidRPr="00F25DE0">
        <w:rPr>
          <w:rStyle w:val="StyleUnderline"/>
        </w:rPr>
        <w:t xml:space="preserve"> that </w:t>
      </w:r>
      <w:r w:rsidRPr="009C404F">
        <w:rPr>
          <w:rStyle w:val="StyleUnderline"/>
          <w:highlight w:val="cyan"/>
        </w:rPr>
        <w:t>we would</w:t>
      </w:r>
      <w:r w:rsidRPr="00F25DE0">
        <w:rPr>
          <w:rStyle w:val="StyleUnderline"/>
        </w:rPr>
        <w:t xml:space="preserve"> currently</w:t>
      </w:r>
      <w:r>
        <w:rPr>
          <w:rStyle w:val="StyleUnderline"/>
        </w:rPr>
        <w:t xml:space="preserve"> </w:t>
      </w:r>
      <w:r w:rsidRPr="009C404F">
        <w:rPr>
          <w:rStyle w:val="StyleUnderline"/>
          <w:highlight w:val="cyan"/>
        </w:rPr>
        <w:t xml:space="preserve">find </w:t>
      </w:r>
      <w:r w:rsidRPr="009C404F">
        <w:rPr>
          <w:rStyle w:val="Emphasis"/>
          <w:highlight w:val="cyan"/>
        </w:rPr>
        <w:t>morally repellent</w:t>
      </w:r>
      <w:r w:rsidRPr="00F25DE0">
        <w:rPr>
          <w:rStyle w:val="StyleUnderline"/>
        </w:rPr>
        <w:t>. The</w:t>
      </w:r>
      <w:r>
        <w:rPr>
          <w:rStyle w:val="StyleUnderline"/>
        </w:rPr>
        <w:t xml:space="preserve"> </w:t>
      </w:r>
      <w:r w:rsidRPr="009C404F">
        <w:rPr>
          <w:rStyle w:val="StyleUnderline"/>
          <w:highlight w:val="cyan"/>
        </w:rPr>
        <w:t>consequences</w:t>
      </w:r>
      <w:r w:rsidRPr="00F25DE0">
        <w:rPr>
          <w:rStyle w:val="StyleUnderline"/>
        </w:rPr>
        <w:t xml:space="preserve"> of this </w:t>
      </w:r>
      <w:r w:rsidRPr="009C404F">
        <w:rPr>
          <w:rStyle w:val="StyleUnderline"/>
          <w:highlight w:val="cyan"/>
        </w:rPr>
        <w:t xml:space="preserve">are </w:t>
      </w:r>
      <w:r w:rsidRPr="009C404F">
        <w:rPr>
          <w:rStyle w:val="Emphasis"/>
          <w:highlight w:val="cyan"/>
        </w:rPr>
        <w:t>not clear-cut</w:t>
      </w:r>
      <w:r w:rsidRPr="00F25DE0">
        <w:rPr>
          <w:rStyle w:val="StyleUnderline"/>
        </w:rPr>
        <w:t xml:space="preserve">, and </w:t>
      </w:r>
      <w:r w:rsidRPr="009C404F">
        <w:rPr>
          <w:rStyle w:val="Emphasis"/>
          <w:highlight w:val="cyan"/>
        </w:rPr>
        <w:t>depend on value judgements that would be contentious and unshared</w:t>
      </w:r>
      <w:r w:rsidRPr="009E118B">
        <w:rPr>
          <w:sz w:val="14"/>
        </w:rPr>
        <w:t>.96 Some of these risks (</w:t>
      </w:r>
      <w:r w:rsidRPr="00F25DE0">
        <w:rPr>
          <w:rStyle w:val="StyleUnderline"/>
        </w:rPr>
        <w:t>such as</w:t>
      </w:r>
      <w:r w:rsidRPr="009E118B">
        <w:rPr>
          <w:sz w:val="14"/>
        </w:rPr>
        <w:t xml:space="preserve"> global totalitarianism or </w:t>
      </w:r>
      <w:r w:rsidRPr="009C404F">
        <w:rPr>
          <w:rStyle w:val="Emphasis"/>
          <w:highlight w:val="cyan"/>
        </w:rPr>
        <w:t>enduring poverty</w:t>
      </w:r>
      <w:r w:rsidRPr="009E118B">
        <w:rPr>
          <w:sz w:val="14"/>
        </w:rPr>
        <w:t xml:space="preserve">) were included in the Governance Disasters category. ͢ Not included due to: included in other challenges 7. </w:t>
      </w:r>
      <w:r w:rsidRPr="00F25DE0">
        <w:rPr>
          <w:rStyle w:val="StyleUnderline"/>
        </w:rPr>
        <w:t>Resource depletion</w:t>
      </w:r>
      <w:r w:rsidRPr="009E118B">
        <w:rPr>
          <w:sz w:val="14"/>
        </w:rPr>
        <w:t xml:space="preserve">/LULCC/ </w:t>
      </w:r>
      <w:r w:rsidRPr="00F25DE0">
        <w:rPr>
          <w:rStyle w:val="StyleUnderline"/>
        </w:rPr>
        <w:t>Biodiversity loss</w:t>
      </w:r>
      <w:r w:rsidRPr="009E118B">
        <w:rPr>
          <w:sz w:val="14"/>
        </w:rPr>
        <w:t xml:space="preserve">. It </w:t>
      </w:r>
      <w:r w:rsidRPr="00F25DE0">
        <w:rPr>
          <w:rStyle w:val="StyleUnderline"/>
        </w:rPr>
        <w:t>has often been argued that</w:t>
      </w:r>
      <w:r>
        <w:rPr>
          <w:rStyle w:val="StyleUnderline"/>
        </w:rPr>
        <w:t xml:space="preserve"> </w:t>
      </w:r>
      <w:r w:rsidRPr="00F25DE0">
        <w:rPr>
          <w:rStyle w:val="StyleUnderline"/>
        </w:rPr>
        <w:t>declining resources will cause</w:t>
      </w:r>
      <w:r>
        <w:rPr>
          <w:rStyle w:val="StyleUnderline"/>
        </w:rPr>
        <w:t xml:space="preserve"> </w:t>
      </w:r>
      <w:r w:rsidRPr="00F25DE0">
        <w:rPr>
          <w:rStyle w:val="StyleUnderline"/>
        </w:rPr>
        <w:t>increased conflict</w:t>
      </w:r>
      <w:r w:rsidRPr="009E118B">
        <w:rPr>
          <w:sz w:val="14"/>
        </w:rPr>
        <w:t xml:space="preserve">.97 </w:t>
      </w:r>
      <w:r w:rsidRPr="009C404F">
        <w:rPr>
          <w:rStyle w:val="StyleUnderline"/>
          <w:highlight w:val="cyan"/>
        </w:rPr>
        <w:t>Nevertheless</w:t>
      </w:r>
      <w:r>
        <w:rPr>
          <w:rStyle w:val="StyleUnderline"/>
        </w:rPr>
        <w:t xml:space="preserve"> </w:t>
      </w:r>
      <w:r w:rsidRPr="00F25DE0">
        <w:rPr>
          <w:rStyle w:val="StyleUnderline"/>
        </w:rPr>
        <w:t xml:space="preserve">such conflicts would </w:t>
      </w:r>
      <w:r w:rsidRPr="009C404F">
        <w:rPr>
          <w:rStyle w:val="Emphasis"/>
          <w:highlight w:val="cyan"/>
        </w:rPr>
        <w:t>not</w:t>
      </w:r>
      <w:r w:rsidRPr="00F25DE0">
        <w:rPr>
          <w:rStyle w:val="StyleUnderline"/>
        </w:rPr>
        <w:t xml:space="preserve"> be</w:t>
      </w:r>
      <w:r>
        <w:rPr>
          <w:rStyle w:val="StyleUnderline"/>
        </w:rPr>
        <w:t xml:space="preserve"> </w:t>
      </w:r>
      <w:r w:rsidRPr="009C404F">
        <w:rPr>
          <w:rStyle w:val="Emphasis"/>
          <w:highlight w:val="cyan"/>
        </w:rPr>
        <w:t>sufficient</w:t>
      </w:r>
      <w:r w:rsidRPr="00AF6AE5">
        <w:rPr>
          <w:rStyle w:val="Emphasis"/>
        </w:rPr>
        <w:t xml:space="preserve"> in themselves </w:t>
      </w:r>
      <w:r w:rsidRPr="009C404F">
        <w:rPr>
          <w:rStyle w:val="Emphasis"/>
          <w:highlight w:val="cyan"/>
        </w:rPr>
        <w:t>to threaten humanity</w:t>
      </w:r>
      <w:r w:rsidRPr="00AF6AE5">
        <w:rPr>
          <w:rStyle w:val="Emphasis"/>
        </w:rPr>
        <w:t xml:space="preserve"> on a large scale,</w:t>
      </w:r>
      <w:r>
        <w:rPr>
          <w:rStyle w:val="Emphasis"/>
        </w:rPr>
        <w:t xml:space="preserve"> </w:t>
      </w:r>
      <w:r w:rsidRPr="009C404F">
        <w:rPr>
          <w:rStyle w:val="Emphasis"/>
          <w:highlight w:val="cyan"/>
        </w:rPr>
        <w:t>without a “ System Collapse”</w:t>
      </w:r>
      <w:r w:rsidRPr="009E118B">
        <w:rPr>
          <w:sz w:val="14"/>
        </w:rPr>
        <w:t xml:space="preserve"> or “Governance Disasters”.</w:t>
      </w:r>
      <w:r>
        <w:rPr>
          <w:sz w:val="14"/>
        </w:rPr>
        <w:t xml:space="preserve"> </w:t>
      </w:r>
      <w:r w:rsidRPr="00AF6AE5">
        <w:t>͢</w:t>
      </w:r>
      <w:r w:rsidRPr="009E118B">
        <w:rPr>
          <w:sz w:val="8"/>
          <w:szCs w:val="8"/>
        </w:rPr>
        <w:t xml:space="preserve"> Not included due to: included in other challenge</w:t>
      </w:r>
    </w:p>
    <w:p w14:paraId="63DA5939" w14:textId="77777777" w:rsidR="00200B02" w:rsidRPr="00636C95" w:rsidRDefault="00200B02" w:rsidP="00200B02">
      <w:pPr>
        <w:pStyle w:val="Heading4"/>
        <w:rPr>
          <w:bCs/>
        </w:rPr>
      </w:pPr>
      <w:r w:rsidRPr="00636C95">
        <w:rPr>
          <w:bCs/>
        </w:rPr>
        <w:t>Existential risk first – prefer utilitarianism</w:t>
      </w:r>
    </w:p>
    <w:p w14:paraId="4A9DC828" w14:textId="77777777" w:rsidR="00200B02" w:rsidRDefault="00200B02" w:rsidP="00200B02">
      <w:r>
        <w:rPr>
          <w:rStyle w:val="Style13ptBold"/>
        </w:rPr>
        <w:t>Bostrom 12</w:t>
      </w:r>
      <w:r>
        <w:t xml:space="preserve"> (Nick, Professor of Philosophy at Oxford, directs Oxford's Future of Humanity Institute and winner of the Gannon Award, Interview with Ross Andersen, correspondent at The Atlantic, 3/6, “We're Underestimating the Risk of Human Extinction”, </w:t>
      </w:r>
      <w:hyperlink r:id="rId31" w:history="1">
        <w:r>
          <w:rPr>
            <w:rStyle w:val="Hyperlink"/>
          </w:rPr>
          <w:t>http://www.theatlantic.com/technology/archive/2012/03/were-underestimating-the-risk-of-human-extinction/253821/</w:t>
        </w:r>
      </w:hyperlink>
      <w:r>
        <w:t>)</w:t>
      </w:r>
    </w:p>
    <w:p w14:paraId="10929E94" w14:textId="08BE407B" w:rsidR="00200B02" w:rsidRPr="00200B02" w:rsidRDefault="00200B02" w:rsidP="00200B02">
      <w:pPr>
        <w:pStyle w:val="cardtext"/>
        <w:ind w:left="0"/>
        <w:rPr>
          <w:sz w:val="12"/>
        </w:rPr>
      </w:pPr>
      <w:r>
        <w:rPr>
          <w:sz w:val="12"/>
        </w:rPr>
        <w:t xml:space="preserve">Bostrom, who directs Oxford's Future of Humanity Institute, has argued over the course of several papers that </w:t>
      </w:r>
      <w:r>
        <w:rPr>
          <w:rStyle w:val="StyleUnderline"/>
        </w:rPr>
        <w:t xml:space="preserve">human </w:t>
      </w:r>
      <w:r>
        <w:rPr>
          <w:rStyle w:val="StyleUnderline"/>
          <w:highlight w:val="yellow"/>
        </w:rPr>
        <w:t>extinction risks are</w:t>
      </w:r>
      <w:r>
        <w:rPr>
          <w:rStyle w:val="StyleUnderline"/>
        </w:rPr>
        <w:t xml:space="preserve"> poorly understood and</w:t>
      </w:r>
      <w:r>
        <w:rPr>
          <w:sz w:val="12"/>
        </w:rPr>
        <w:t xml:space="preserve">, worse still, </w:t>
      </w:r>
      <w:r>
        <w:rPr>
          <w:rStyle w:val="Emphasis"/>
          <w:highlight w:val="yellow"/>
        </w:rPr>
        <w:t>severely underestimated by society</w:t>
      </w:r>
      <w:r>
        <w:rPr>
          <w:sz w:val="12"/>
          <w:highlight w:val="yellow"/>
        </w:rPr>
        <w:t>.</w:t>
      </w:r>
      <w:r>
        <w:rPr>
          <w:sz w:val="12"/>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Pr>
          <w:rStyle w:val="Emphasis"/>
          <w:highlight w:val="yellow"/>
        </w:rPr>
        <w:t>existential risk mitigation may</w:t>
      </w:r>
      <w:r>
        <w:rPr>
          <w:rStyle w:val="Emphasis"/>
        </w:rPr>
        <w:t xml:space="preserve"> in fact </w:t>
      </w:r>
      <w:r>
        <w:rPr>
          <w:rStyle w:val="Emphasis"/>
          <w:highlight w:val="yellow"/>
        </w:rPr>
        <w:t xml:space="preserve">be a dominant moral priority </w:t>
      </w:r>
      <w:r>
        <w:rPr>
          <w:rStyle w:val="Emphasis"/>
        </w:rPr>
        <w:t>over the alleviation of present suffering</w:t>
      </w:r>
      <w:r>
        <w:rPr>
          <w:sz w:val="12"/>
        </w:rPr>
        <w:t xml:space="preserve">. Can you explain why? ¶ Bostrom: Well </w:t>
      </w:r>
      <w:r>
        <w:rPr>
          <w:rStyle w:val="StyleUnderline"/>
        </w:rPr>
        <w:t>suppose you have a moral view that counts future people as being worth as much as present people</w:t>
      </w:r>
      <w:r>
        <w:rPr>
          <w:sz w:val="12"/>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Pr>
          <w:rStyle w:val="StyleUnderline"/>
        </w:rPr>
        <w:t xml:space="preserve">A human life is a human life. If you have that moral point of view that future generations matter in proportion to their population numbers, then you get this </w:t>
      </w:r>
      <w:r>
        <w:rPr>
          <w:rStyle w:val="Emphasis"/>
        </w:rPr>
        <w:t xml:space="preserve">very stark implication that </w:t>
      </w:r>
      <w:r>
        <w:rPr>
          <w:rStyle w:val="Emphasis"/>
          <w:highlight w:val="yellow"/>
        </w:rPr>
        <w:t>existential risk mitigation has a much higher utility than</w:t>
      </w:r>
      <w:r>
        <w:rPr>
          <w:rStyle w:val="Emphasis"/>
        </w:rPr>
        <w:t xml:space="preserve"> pretty much </w:t>
      </w:r>
      <w:r>
        <w:rPr>
          <w:rStyle w:val="Emphasis"/>
          <w:highlight w:val="yellow"/>
        </w:rPr>
        <w:t>anything else</w:t>
      </w:r>
      <w:r>
        <w:rPr>
          <w:rStyle w:val="Emphasis"/>
        </w:rPr>
        <w:t xml:space="preserve"> that you could do</w:t>
      </w:r>
      <w:r>
        <w:rPr>
          <w:rStyle w:val="StyleUnderline"/>
        </w:rPr>
        <w:t xml:space="preserve">. There are so </w:t>
      </w:r>
      <w:r>
        <w:rPr>
          <w:rStyle w:val="StyleUnderline"/>
          <w:highlight w:val="yellow"/>
        </w:rPr>
        <w:t>many</w:t>
      </w:r>
      <w:r>
        <w:rPr>
          <w:rStyle w:val="StyleUnderline"/>
        </w:rPr>
        <w:t xml:space="preserve"> people that </w:t>
      </w:r>
      <w:r>
        <w:rPr>
          <w:rStyle w:val="StyleUnderline"/>
          <w:highlight w:val="yellow"/>
        </w:rPr>
        <w:t>could</w:t>
      </w:r>
      <w:r>
        <w:rPr>
          <w:rStyle w:val="StyleUnderline"/>
        </w:rPr>
        <w:t xml:space="preserve"> </w:t>
      </w:r>
      <w:r>
        <w:rPr>
          <w:rStyle w:val="StyleUnderline"/>
          <w:highlight w:val="yellow"/>
        </w:rPr>
        <w:t>come into existence</w:t>
      </w:r>
      <w:r>
        <w:rPr>
          <w:rStyle w:val="StyleUnderline"/>
        </w:rPr>
        <w:t xml:space="preserve"> in the future if humanity survives this critical period of time---we might live for billions of years, our descendants might colonize billions of solar systems, and there could be billions and </w:t>
      </w:r>
      <w:r>
        <w:rPr>
          <w:rStyle w:val="StyleUnderline"/>
          <w:highlight w:val="yellow"/>
        </w:rPr>
        <w:t>billions times more people</w:t>
      </w:r>
      <w:r>
        <w:rPr>
          <w:rStyle w:val="StyleUnderline"/>
        </w:rPr>
        <w:t xml:space="preserve"> than exist currently</w:t>
      </w:r>
      <w:r>
        <w:rPr>
          <w:rStyle w:val="Emphasis"/>
        </w:rPr>
        <w:t xml:space="preserve">. Therefore, </w:t>
      </w:r>
      <w:r>
        <w:rPr>
          <w:rStyle w:val="Emphasis"/>
          <w:highlight w:val="yellow"/>
        </w:rPr>
        <w:t xml:space="preserve">even a very small reduction in the probability of realizing this </w:t>
      </w:r>
      <w:r>
        <w:rPr>
          <w:rStyle w:val="Emphasis"/>
        </w:rPr>
        <w:t xml:space="preserve">enormous </w:t>
      </w:r>
      <w:r>
        <w:rPr>
          <w:rStyle w:val="Emphasis"/>
          <w:highlight w:val="yellow"/>
        </w:rPr>
        <w:t>good will</w:t>
      </w:r>
      <w:r>
        <w:rPr>
          <w:rStyle w:val="Emphasis"/>
        </w:rPr>
        <w:t xml:space="preserve"> tend to </w:t>
      </w:r>
      <w:r>
        <w:rPr>
          <w:rStyle w:val="Emphasis"/>
          <w:highlight w:val="yellow"/>
        </w:rPr>
        <w:t>outweigh</w:t>
      </w:r>
      <w:r>
        <w:rPr>
          <w:rStyle w:val="Emphasis"/>
        </w:rPr>
        <w:t xml:space="preserve"> even immense </w:t>
      </w:r>
      <w:r>
        <w:rPr>
          <w:rStyle w:val="Emphasis"/>
          <w:highlight w:val="yellow"/>
        </w:rPr>
        <w:t>benefits like eliminating poverty or curing malaria</w:t>
      </w:r>
      <w:r>
        <w:rPr>
          <w:sz w:val="12"/>
        </w:rPr>
        <w:t>, which would be tremendous under ordinary standards.</w:t>
      </w:r>
    </w:p>
    <w:p w14:paraId="60969B32" w14:textId="0883C946" w:rsidR="00C258A0" w:rsidRPr="008A282C" w:rsidRDefault="00C258A0" w:rsidP="00C258A0">
      <w:pPr>
        <w:pStyle w:val="Heading4"/>
      </w:pPr>
      <w:r>
        <w:t>Extinction comes first.</w:t>
      </w:r>
    </w:p>
    <w:p w14:paraId="0CCCB0D2" w14:textId="77777777" w:rsidR="00C258A0" w:rsidRPr="008A282C" w:rsidRDefault="00C258A0" w:rsidP="00C258A0">
      <w:r w:rsidRPr="008A282C">
        <w:rPr>
          <w:rStyle w:val="Style13ptBold"/>
        </w:rPr>
        <w:t>Whittlestone 17</w:t>
      </w:r>
      <w:r w:rsidRPr="008A282C">
        <w:t xml:space="preserve"> – </w:t>
      </w:r>
      <w:r>
        <w:t>[</w:t>
      </w:r>
      <w:r w:rsidRPr="008A282C">
        <w:t>Jess Whittlestone, PhD in Behavioural Science and has worked as a policy consultant for government</w:t>
      </w:r>
      <w:r>
        <w:t xml:space="preserve"> and</w:t>
      </w:r>
      <w:r w:rsidRPr="008A282C">
        <w:t xml:space="preserve"> is a Postdoctoral Research Associate at the Leverhulme Centre for the Future of Intelligence at Cambridge, “The Long-Term Future”, Effective Altruism, 11-16-17, </w:t>
      </w:r>
      <w:hyperlink r:id="rId32" w:history="1">
        <w:r w:rsidRPr="008A282C">
          <w:rPr>
            <w:rStyle w:val="Hyperlink"/>
          </w:rPr>
          <w:t>https://www.effectivealtruism.org/articles/cause-profile-long-run-future/</w:t>
        </w:r>
      </w:hyperlink>
      <w:r>
        <w:t>]</w:t>
      </w:r>
    </w:p>
    <w:p w14:paraId="23A83218" w14:textId="77777777" w:rsidR="00C258A0" w:rsidRPr="00FA2FA0" w:rsidRDefault="00C258A0" w:rsidP="00C258A0">
      <w:pPr>
        <w:rPr>
          <w:sz w:val="16"/>
        </w:rPr>
      </w:pPr>
      <w:r w:rsidRPr="007E2F3F">
        <w:rPr>
          <w:rStyle w:val="StyleUnderline"/>
        </w:rPr>
        <w:t xml:space="preserve">The number of people alive today pales in comparison to the number who could exist in the future. </w:t>
      </w:r>
      <w:r w:rsidRPr="00FA2FA0">
        <w:rPr>
          <w:rStyle w:val="StyleUnderline"/>
          <w:sz w:val="16"/>
        </w:rPr>
        <w:t>It may therefore be extremely important to ensure that human civilization flourishes far into the future</w:t>
      </w:r>
      <w:r w:rsidRPr="00FA2FA0">
        <w:rPr>
          <w:sz w:val="16"/>
        </w:rPr>
        <w:t>, enjoying fulfilling lives free of suffering.</w:t>
      </w:r>
    </w:p>
    <w:p w14:paraId="06969957" w14:textId="77777777" w:rsidR="00C258A0" w:rsidRPr="007E2F3F" w:rsidRDefault="00C258A0" w:rsidP="00C258A0">
      <w:pPr>
        <w:rPr>
          <w:sz w:val="16"/>
        </w:rPr>
      </w:pPr>
      <w:r w:rsidRPr="007E2F3F">
        <w:rPr>
          <w:sz w:val="16"/>
        </w:rPr>
        <w:t xml:space="preserve">There are a number of ways we might work </w:t>
      </w:r>
      <w:r w:rsidRPr="007E2F3F">
        <w:rPr>
          <w:rStyle w:val="StyleUnderline"/>
        </w:rPr>
        <w:t>to ensure a positive future for humanity</w:t>
      </w:r>
      <w:r w:rsidRPr="007E2F3F">
        <w:rPr>
          <w:sz w:val="16"/>
        </w:rPr>
        <w:t xml:space="preserve">. We could </w:t>
      </w:r>
      <w:r w:rsidRPr="007E2F3F">
        <w:rPr>
          <w:rStyle w:val="StyleUnderline"/>
        </w:rPr>
        <w:t>work to better understand and prevent extinction risks - catastrophic events that have the potential to destroy all life on this planet</w:t>
      </w:r>
      <w:r w:rsidRPr="007E2F3F">
        <w:rPr>
          <w:sz w:val="16"/>
        </w:rPr>
        <w:t>.[1</w:t>
      </w:r>
      <w:r w:rsidRPr="00FA2FA0">
        <w:rPr>
          <w:rStyle w:val="StyleUnderline"/>
          <w:sz w:val="16"/>
          <w:szCs w:val="16"/>
        </w:rPr>
        <w:t>] We may want to</w:t>
      </w:r>
      <w:r w:rsidRPr="007E2F3F">
        <w:rPr>
          <w:rStyle w:val="StyleUnderline"/>
        </w:rPr>
        <w:t xml:space="preserve"> focus on the broader category of existential risks- events that could dramatically and irreversibly curtail humanity’s potential</w:t>
      </w:r>
      <w:r w:rsidRPr="007E2F3F">
        <w:rPr>
          <w:sz w:val="16"/>
        </w:rPr>
        <w:t>.[2] Or we might focus on increasing the chance that the lives of our descendants are positive in other ways: for example, improving democracy or the ability of institutions to make good decisions.</w:t>
      </w:r>
    </w:p>
    <w:p w14:paraId="5A85512E" w14:textId="77777777" w:rsidR="00C258A0" w:rsidRPr="007E2F3F" w:rsidRDefault="00C258A0" w:rsidP="00C258A0">
      <w:pPr>
        <w:rPr>
          <w:sz w:val="16"/>
        </w:rPr>
      </w:pPr>
      <w:r w:rsidRPr="007E2F3F">
        <w:rPr>
          <w:rStyle w:val="StyleUnderline"/>
        </w:rPr>
        <w:t>Attempts to shape the long-term future seem highly neglected relative to the problems we face today.</w:t>
      </w:r>
      <w:r w:rsidRPr="007E2F3F">
        <w:rPr>
          <w:sz w:val="16"/>
        </w:rPr>
        <w:t xml:space="preserve"> There are fewer incentives to address longer-term problems, and they can also be harder for us to take seriously.</w:t>
      </w:r>
    </w:p>
    <w:p w14:paraId="478842DA" w14:textId="77777777" w:rsidR="00C258A0" w:rsidRPr="00FA2FA0" w:rsidRDefault="00C258A0" w:rsidP="00C258A0">
      <w:pPr>
        <w:rPr>
          <w:rStyle w:val="StyleUnderline"/>
          <w:sz w:val="16"/>
          <w:szCs w:val="16"/>
        </w:rPr>
      </w:pPr>
      <w:r w:rsidRPr="007E2F3F">
        <w:rPr>
          <w:sz w:val="16"/>
        </w:rPr>
        <w:t>It is, of course, hard to be certain about the impact of our actions on the very long-term future</w:t>
      </w:r>
      <w:r w:rsidRPr="00FA2FA0">
        <w:rPr>
          <w:sz w:val="16"/>
          <w:szCs w:val="16"/>
        </w:rPr>
        <w:t xml:space="preserve">. </w:t>
      </w:r>
      <w:r w:rsidRPr="00FA2FA0">
        <w:rPr>
          <w:rStyle w:val="StyleUnderline"/>
          <w:sz w:val="16"/>
          <w:szCs w:val="16"/>
        </w:rPr>
        <w:t>However, it does seem that there are things we can do - and given the vast scale we are talking about, these actions could therefore have an enormous impact in expectation.</w:t>
      </w:r>
    </w:p>
    <w:p w14:paraId="517989AC" w14:textId="77777777" w:rsidR="00C258A0" w:rsidRPr="007E2F3F" w:rsidRDefault="00C258A0" w:rsidP="00C258A0">
      <w:pPr>
        <w:rPr>
          <w:sz w:val="16"/>
        </w:rPr>
      </w:pPr>
      <w:r w:rsidRPr="007E2F3F">
        <w:rPr>
          <w:sz w:val="16"/>
        </w:rPr>
        <w:t>This profile sets out why you might want to focus your altruistic efforts on the long-term future - and why you might not. You may be particularly inclined to focus on this if you think we face serious existential threats in the next century, and if you’re comfortable accepting a reasonable amount of uncertainty about the impact you are having, especially in the short-term.</w:t>
      </w:r>
    </w:p>
    <w:p w14:paraId="3EA37B94" w14:textId="77777777" w:rsidR="00C258A0" w:rsidRPr="007E2F3F" w:rsidRDefault="00C258A0" w:rsidP="00C258A0">
      <w:pPr>
        <w:rPr>
          <w:sz w:val="16"/>
        </w:rPr>
      </w:pPr>
      <w:r w:rsidRPr="007E2F3F">
        <w:rPr>
          <w:sz w:val="16"/>
        </w:rPr>
        <w:t>The case for the long-term future as a target of altruism</w:t>
      </w:r>
    </w:p>
    <w:p w14:paraId="20C8AC6B" w14:textId="77777777" w:rsidR="00C258A0" w:rsidRPr="007E2F3F" w:rsidRDefault="00C258A0" w:rsidP="00C258A0">
      <w:pPr>
        <w:rPr>
          <w:sz w:val="16"/>
        </w:rPr>
      </w:pPr>
      <w:r w:rsidRPr="007E2F3F">
        <w:rPr>
          <w:sz w:val="16"/>
        </w:rPr>
        <w:t>The case for focusing on the long-term future can be summarised as follows:</w:t>
      </w:r>
    </w:p>
    <w:p w14:paraId="4D8B3B91" w14:textId="77777777" w:rsidR="00C258A0" w:rsidRPr="007E2F3F" w:rsidRDefault="00C258A0" w:rsidP="00C258A0">
      <w:pPr>
        <w:rPr>
          <w:rStyle w:val="StyleUnderline"/>
        </w:rPr>
      </w:pPr>
      <w:r w:rsidRPr="007E2F3F">
        <w:rPr>
          <w:rStyle w:val="StyleUnderline"/>
        </w:rPr>
        <w:t>The long-term future has enormous potential for good or evil: our descendants could live for billions or trillions of years, and have very high-quality lives;</w:t>
      </w:r>
    </w:p>
    <w:p w14:paraId="71791A71" w14:textId="77777777" w:rsidR="00C258A0" w:rsidRPr="00FA2FA0" w:rsidRDefault="00C258A0" w:rsidP="00C258A0">
      <w:pPr>
        <w:rPr>
          <w:rStyle w:val="StyleUnderline"/>
          <w:sz w:val="16"/>
          <w:szCs w:val="16"/>
        </w:rPr>
      </w:pPr>
      <w:r w:rsidRPr="00FA2FA0">
        <w:rPr>
          <w:rStyle w:val="StyleUnderline"/>
          <w:sz w:val="16"/>
          <w:szCs w:val="16"/>
        </w:rPr>
        <w:t>It seems likely there are things we can do today that will affect the long-term future in non-negligible ways;</w:t>
      </w:r>
    </w:p>
    <w:p w14:paraId="4DF8490D" w14:textId="77777777" w:rsidR="00C258A0" w:rsidRPr="007E2F3F" w:rsidRDefault="00C258A0" w:rsidP="00C258A0">
      <w:pPr>
        <w:rPr>
          <w:rStyle w:val="StyleUnderline"/>
        </w:rPr>
      </w:pPr>
      <w:r w:rsidRPr="007E2F3F">
        <w:rPr>
          <w:rStyle w:val="StyleUnderline"/>
        </w:rPr>
        <w:t>Possible ways of shaping the long-term future are currently highly neglected by individuals and society;</w:t>
      </w:r>
    </w:p>
    <w:p w14:paraId="4917560F" w14:textId="77777777" w:rsidR="00C258A0" w:rsidRPr="00FA2FA0" w:rsidRDefault="00C258A0" w:rsidP="00C258A0">
      <w:pPr>
        <w:rPr>
          <w:sz w:val="14"/>
        </w:rPr>
      </w:pPr>
      <w:r w:rsidRPr="00FA2FA0">
        <w:rPr>
          <w:rStyle w:val="StyleUnderline"/>
          <w:sz w:val="14"/>
        </w:rPr>
        <w:t>Given points 1 to 3 above,</w:t>
      </w:r>
      <w:r w:rsidRPr="00FA2FA0">
        <w:rPr>
          <w:rStyle w:val="StyleUnderline"/>
        </w:rPr>
        <w:t xml:space="preserve"> actions aimed at</w:t>
      </w:r>
      <w:r w:rsidRPr="007E2F3F">
        <w:rPr>
          <w:rStyle w:val="StyleUnderline"/>
        </w:rPr>
        <w:t xml:space="preserve"> shaping the long-term future seem to have extremely high expected value, higher than any actions aiming for more near-term benefits</w:t>
      </w:r>
      <w:r w:rsidRPr="00FA2FA0">
        <w:rPr>
          <w:sz w:val="14"/>
        </w:rPr>
        <w:t>.</w:t>
      </w:r>
    </w:p>
    <w:p w14:paraId="1F4D4B3A" w14:textId="77777777" w:rsidR="00C258A0" w:rsidRPr="007E2F3F" w:rsidRDefault="00C258A0" w:rsidP="00C258A0">
      <w:pPr>
        <w:rPr>
          <w:sz w:val="16"/>
        </w:rPr>
      </w:pPr>
      <w:r w:rsidRPr="007E2F3F">
        <w:rPr>
          <w:sz w:val="16"/>
        </w:rPr>
        <w:t>Below we discuss each part of this argument in more detail.</w:t>
      </w:r>
    </w:p>
    <w:p w14:paraId="734BB860" w14:textId="77777777" w:rsidR="00C258A0" w:rsidRPr="007E2F3F" w:rsidRDefault="00C258A0" w:rsidP="00C258A0">
      <w:pPr>
        <w:rPr>
          <w:sz w:val="16"/>
        </w:rPr>
      </w:pPr>
      <w:r w:rsidRPr="007E2F3F">
        <w:rPr>
          <w:sz w:val="16"/>
        </w:rPr>
        <w:t>The long-term future has enormous potential</w:t>
      </w:r>
    </w:p>
    <w:p w14:paraId="3AED1F94" w14:textId="77777777" w:rsidR="00C258A0" w:rsidRPr="007E2F3F" w:rsidRDefault="00C258A0" w:rsidP="00C258A0">
      <w:pPr>
        <w:rPr>
          <w:sz w:val="16"/>
        </w:rPr>
      </w:pPr>
      <w:r w:rsidRPr="007E2F3F">
        <w:rPr>
          <w:rStyle w:val="StyleUnderline"/>
        </w:rPr>
        <w:t>Civilisation could continue for a billion years, until the Earth becomes uninhabitable</w:t>
      </w:r>
      <w:r w:rsidRPr="00FA2FA0">
        <w:rPr>
          <w:rStyle w:val="StyleUnderline"/>
        </w:rPr>
        <w:t>.[3]</w:t>
      </w:r>
      <w:r w:rsidRPr="007E2F3F">
        <w:rPr>
          <w:rStyle w:val="StyleUnderline"/>
        </w:rPr>
        <w:t xml:space="preserve"> It’s hard to say how likely this is, but it certainly seems plausible - and putting less than, say, a 1% chance on this possibility seems overconfident.</w:t>
      </w:r>
      <w:r w:rsidRPr="007E2F3F">
        <w:rPr>
          <w:sz w:val="16"/>
        </w:rPr>
        <w:t xml:space="preserve">[4] You may disagree that 1% is a reasonable lower bound here, but changing the figure by an order of magnitude or two would still yield an extremely impressive result. And even if civilisation only survives for another million years, that still amounts to another ~50,000 generations of people, i.e. </w:t>
      </w:r>
      <w:r w:rsidRPr="007E2F3F">
        <w:rPr>
          <w:rStyle w:val="StyleUnderline"/>
        </w:rPr>
        <w:t>trillions of future lives</w:t>
      </w:r>
      <w:r w:rsidRPr="007E2F3F">
        <w:rPr>
          <w:sz w:val="16"/>
        </w:rPr>
        <w:t>.[5]</w:t>
      </w:r>
    </w:p>
    <w:p w14:paraId="35E14F67" w14:textId="77777777" w:rsidR="00C258A0" w:rsidRPr="00FA2FA0" w:rsidRDefault="00C258A0" w:rsidP="00C258A0">
      <w:pPr>
        <w:rPr>
          <w:sz w:val="16"/>
        </w:rPr>
      </w:pPr>
      <w:r w:rsidRPr="007E2F3F">
        <w:rPr>
          <w:rStyle w:val="StyleUnderline"/>
        </w:rPr>
        <w:t xml:space="preserve">If our descendants survive for long enough, then they are likely to advance in ways we cannot currently imagine </w:t>
      </w:r>
      <w:r w:rsidRPr="00FA2FA0">
        <w:rPr>
          <w:rStyle w:val="StyleUnderline"/>
          <w:sz w:val="16"/>
        </w:rPr>
        <w:t>- even someone living a few hundred years ago could not possibly have imagined the technological advances we’ve made today.</w:t>
      </w:r>
      <w:r w:rsidRPr="007E2F3F">
        <w:rPr>
          <w:rStyle w:val="StyleUnderline"/>
        </w:rPr>
        <w:t xml:space="preserve"> It is possible they might even develop technology enabling them to reach and colonise planets outside our solar system, and survive well beyond a billion years.[</w:t>
      </w:r>
      <w:r w:rsidRPr="00FA2FA0">
        <w:rPr>
          <w:sz w:val="16"/>
        </w:rPr>
        <w:t>6]</w:t>
      </w:r>
    </w:p>
    <w:p w14:paraId="1FAFE5B5" w14:textId="77777777" w:rsidR="00C258A0" w:rsidRPr="007E2F3F" w:rsidRDefault="00C258A0" w:rsidP="00C258A0">
      <w:pPr>
        <w:rPr>
          <w:rStyle w:val="StyleUnderline"/>
        </w:rPr>
      </w:pPr>
      <w:r w:rsidRPr="007E2F3F">
        <w:rPr>
          <w:sz w:val="16"/>
        </w:rPr>
        <w:t xml:space="preserve">Let’s say that if we survive until the end of the Earth’s lifespan, there is a 1% chance of space colonisation. This would make the overall probability of survival beyond Earth 1 in 10,000 (1% chance of surviving to a billion years, multiplied by a 1% chance of surviving further given that). This sounds incredibly low, but suppose that space colonisation could allow our descendants to survive up to 100 trillion years[7]. This suggests we </w:t>
      </w:r>
      <w:r w:rsidRPr="007E2F3F">
        <w:rPr>
          <w:rStyle w:val="StyleUnderline"/>
        </w:rPr>
        <w:t>could have up</w:t>
      </w:r>
      <w:r w:rsidRPr="007E2F3F">
        <w:rPr>
          <w:sz w:val="16"/>
        </w:rPr>
        <w:t xml:space="preserve"> </w:t>
      </w:r>
      <w:r w:rsidRPr="007E2F3F">
        <w:rPr>
          <w:rStyle w:val="StyleUnderline"/>
        </w:rPr>
        <w:t>to</w:t>
      </w:r>
      <w:r w:rsidRPr="007E2F3F">
        <w:rPr>
          <w:sz w:val="16"/>
        </w:rPr>
        <w:t xml:space="preserve"> 1/10,000 x 100 trillion years = </w:t>
      </w:r>
      <w:r w:rsidRPr="007E2F3F">
        <w:rPr>
          <w:rStyle w:val="StyleUnderline"/>
        </w:rPr>
        <w:t>10 billion expected years of civilisation ahead of us.</w:t>
      </w:r>
    </w:p>
    <w:p w14:paraId="3A0C0894" w14:textId="77777777" w:rsidR="00C258A0" w:rsidRPr="007E2F3F" w:rsidRDefault="00C258A0" w:rsidP="00C258A0">
      <w:pPr>
        <w:rPr>
          <w:sz w:val="16"/>
        </w:rPr>
      </w:pPr>
      <w:r w:rsidRPr="007E2F3F">
        <w:rPr>
          <w:sz w:val="16"/>
        </w:rPr>
        <w:t xml:space="preserve">If we expect life in the future to be, on average, about as good as the present, then </w:t>
      </w:r>
      <w:r w:rsidRPr="007E2F3F">
        <w:rPr>
          <w:rStyle w:val="StyleUnderline"/>
        </w:rPr>
        <w:t>this would make the whole of the future about 100 million times more important than everything that has happened in the last 100 years</w:t>
      </w:r>
      <w:r w:rsidRPr="007E2F3F">
        <w:rPr>
          <w:sz w:val="16"/>
        </w:rPr>
        <w:t>. In fact, it seems like there could be more people in the future with better lives than those living today: economic, social, and technological progress could enable us to cure diseases, lift people out of poverty, and better solve other problems. It also seems possible that people in the future will be more altruistic than people alive today[8] - which also makes it more likely that they will be motivated to create a happy and valuable world.</w:t>
      </w:r>
    </w:p>
    <w:p w14:paraId="7AB1D59A" w14:textId="77777777" w:rsidR="00C258A0" w:rsidRPr="007E2F3F" w:rsidRDefault="00C258A0" w:rsidP="00C258A0">
      <w:pPr>
        <w:rPr>
          <w:sz w:val="16"/>
        </w:rPr>
      </w:pPr>
      <w:r w:rsidRPr="007E2F3F">
        <w:rPr>
          <w:sz w:val="16"/>
        </w:rPr>
        <w:t xml:space="preserve">However, it’s precisely </w:t>
      </w:r>
      <w:r w:rsidRPr="007E2F3F">
        <w:rPr>
          <w:rStyle w:val="StyleUnderline"/>
        </w:rPr>
        <w:t>because of this enormous potential that it’s so important to ensure that things go as well as possible. The loss of potential would be enormous if we end up on a negative trajectory. It could result in a great deal of suffering or the end of life</w:t>
      </w:r>
      <w:r w:rsidRPr="00FA2FA0">
        <w:rPr>
          <w:rStyle w:val="StyleUnderline"/>
        </w:rPr>
        <w:t>.[9]</w:t>
      </w:r>
      <w:r w:rsidRPr="007E2F3F">
        <w:rPr>
          <w:rStyle w:val="StyleUnderline"/>
        </w:rPr>
        <w:t xml:space="preserve"> And just as the potential to solve many of the world’s problems is growing, threats seem to be growing too.</w:t>
      </w:r>
      <w:r w:rsidRPr="007E2F3F">
        <w:rPr>
          <w:sz w:val="16"/>
        </w:rPr>
        <w:t xml:space="preserve"> In particular, advanced technologies and increasing interconnectedness pose great risks.[10]</w:t>
      </w:r>
    </w:p>
    <w:p w14:paraId="135C6BDC" w14:textId="77777777" w:rsidR="00C258A0" w:rsidRPr="007E2F3F" w:rsidRDefault="00C258A0" w:rsidP="00C258A0">
      <w:pPr>
        <w:rPr>
          <w:sz w:val="16"/>
        </w:rPr>
      </w:pPr>
      <w:r w:rsidRPr="007E2F3F">
        <w:rPr>
          <w:sz w:val="16"/>
        </w:rPr>
        <w:t>There are things we can do today that could affect the long-term future</w:t>
      </w:r>
    </w:p>
    <w:p w14:paraId="5BA29496" w14:textId="77777777" w:rsidR="00C258A0" w:rsidRPr="007E2F3F" w:rsidRDefault="00C258A0" w:rsidP="00C258A0">
      <w:pPr>
        <w:rPr>
          <w:sz w:val="16"/>
        </w:rPr>
      </w:pPr>
      <w:r w:rsidRPr="007E2F3F">
        <w:rPr>
          <w:sz w:val="16"/>
        </w:rPr>
        <w:t>There are a number of things we could work on today that seem likely to influence the long-term future:</w:t>
      </w:r>
    </w:p>
    <w:p w14:paraId="072B2B24" w14:textId="77777777" w:rsidR="00C258A0" w:rsidRPr="007E2F3F" w:rsidRDefault="00C258A0" w:rsidP="00C258A0">
      <w:pPr>
        <w:rPr>
          <w:sz w:val="16"/>
        </w:rPr>
      </w:pPr>
      <w:r w:rsidRPr="007E2F3F">
        <w:rPr>
          <w:rStyle w:val="StyleUnderline"/>
        </w:rPr>
        <w:t xml:space="preserve">Reducing extinction risks: </w:t>
      </w:r>
      <w:r w:rsidRPr="007E2F3F">
        <w:rPr>
          <w:sz w:val="16"/>
        </w:rPr>
        <w:t>We could reduce the risk of catastrophic climate change by putting in place laws and regulations to cut carbon emissions. We could reduce the risks from new technologies by investing in research to ensure their safety. Alternatively, we could work to improve global cooperation so that we are better able to deal with unforeseen risks that might arise.</w:t>
      </w:r>
    </w:p>
    <w:p w14:paraId="1E22C618" w14:textId="77777777" w:rsidR="00C258A0" w:rsidRPr="007E2F3F" w:rsidRDefault="00C258A0" w:rsidP="00C258A0">
      <w:pPr>
        <w:rPr>
          <w:sz w:val="16"/>
        </w:rPr>
      </w:pPr>
      <w:r w:rsidRPr="007E2F3F">
        <w:rPr>
          <w:sz w:val="16"/>
        </w:rPr>
        <w:t>Changing the values of a civilisation: Values tend to be stable in societies,[11] so attempts to shift values, whilst difficult, could have long-lasting effects. Some forms of value change, like increasing altruism, seem robustly good, and may be a way of realizing the very best possible futures. However, spreading poorly considered values could be harmful.</w:t>
      </w:r>
    </w:p>
    <w:p w14:paraId="37163B2B" w14:textId="77777777" w:rsidR="00C258A0" w:rsidRPr="007E2F3F" w:rsidRDefault="00C258A0" w:rsidP="00C258A0">
      <w:pPr>
        <w:rPr>
          <w:sz w:val="16"/>
        </w:rPr>
      </w:pPr>
      <w:r w:rsidRPr="007E2F3F">
        <w:rPr>
          <w:sz w:val="16"/>
        </w:rPr>
        <w:t>Reducing suffering risks: Historically, technological advances have enabled great welfare improvements (e.g. through modern agriculture and medicine), but also some of the greatest sources of present-day suffering (e.g. factory farming). To prevent the worst risks from new technologies, we could improve global cooperation and work on specific problems like preventing worst-case outcomes from artificial intelligence.</w:t>
      </w:r>
    </w:p>
    <w:p w14:paraId="6AE8C027" w14:textId="77777777" w:rsidR="00C258A0" w:rsidRPr="007E2F3F" w:rsidRDefault="00C258A0" w:rsidP="00C258A0">
      <w:pPr>
        <w:rPr>
          <w:sz w:val="16"/>
        </w:rPr>
      </w:pPr>
      <w:r w:rsidRPr="007E2F3F">
        <w:rPr>
          <w:sz w:val="16"/>
        </w:rPr>
        <w:t>“Speeding up” development: Boosting technological innovation or scientific progress could have a lasting “speed up” effect on the entire future, making all future benefits happen slightly earlier than they otherwise would have. Curing a disease just a few years earlier could save millions of lives, for example. (That said, it’s not clear whether speeding up development is good or bad for existential risk - developing new technologies faster might help us to mitigate certain threats, but pose new risks of their own.)</w:t>
      </w:r>
    </w:p>
    <w:p w14:paraId="7E2088B5" w14:textId="77777777" w:rsidR="00C258A0" w:rsidRPr="007E2F3F" w:rsidRDefault="00C258A0" w:rsidP="00C258A0">
      <w:pPr>
        <w:rPr>
          <w:sz w:val="16"/>
        </w:rPr>
      </w:pPr>
      <w:r w:rsidRPr="007E2F3F">
        <w:rPr>
          <w:sz w:val="16"/>
        </w:rPr>
        <w:t>Ripple effects of our ordinary actions: Improvements in health not only benefit individuals directly but allow them to be more economically successful, meaning that society and other individuals have to invest less in supporting them. In aggregate, this could easily have substantial knock-on effects on the productivity of society, which could affect the future.</w:t>
      </w:r>
    </w:p>
    <w:p w14:paraId="4129815D" w14:textId="77777777" w:rsidR="00C258A0" w:rsidRPr="007E2F3F" w:rsidRDefault="00C258A0" w:rsidP="00C258A0">
      <w:pPr>
        <w:rPr>
          <w:sz w:val="16"/>
        </w:rPr>
      </w:pPr>
      <w:r w:rsidRPr="007E2F3F">
        <w:rPr>
          <w:sz w:val="16"/>
        </w:rPr>
        <w:t>Other ways we might create positive trajectory changes: These include improving education, science, and political systems.</w:t>
      </w:r>
    </w:p>
    <w:p w14:paraId="70549F21" w14:textId="77777777" w:rsidR="00C258A0" w:rsidRPr="007E2F3F" w:rsidRDefault="00C258A0" w:rsidP="00C258A0">
      <w:pPr>
        <w:rPr>
          <w:sz w:val="16"/>
        </w:rPr>
      </w:pPr>
      <w:r w:rsidRPr="007E2F3F">
        <w:rPr>
          <w:sz w:val="16"/>
        </w:rPr>
        <w:t>Paul Christiano also points out that even if opportunities to shape the long-term future with any degree of certainty do not exist today, they may well exist in the future. Investing in our own current capacity could have an indirect but large impact by improving our ability to take such opportunities when they do arise. Similarly, we can do research today to learn more about how we might be able to impact the long-term future.</w:t>
      </w:r>
    </w:p>
    <w:p w14:paraId="7969A6BA" w14:textId="77777777" w:rsidR="00C258A0" w:rsidRPr="007E2F3F" w:rsidRDefault="00C258A0" w:rsidP="00C258A0">
      <w:pPr>
        <w:rPr>
          <w:sz w:val="16"/>
        </w:rPr>
      </w:pPr>
      <w:r w:rsidRPr="007E2F3F">
        <w:rPr>
          <w:sz w:val="16"/>
        </w:rPr>
        <w:t>The long-term future is neglected, especially relative to its importance</w:t>
      </w:r>
    </w:p>
    <w:p w14:paraId="652E2395" w14:textId="77777777" w:rsidR="00C258A0" w:rsidRPr="007E2F3F" w:rsidRDefault="00C258A0" w:rsidP="00C258A0">
      <w:pPr>
        <w:rPr>
          <w:rStyle w:val="StyleUnderline"/>
        </w:rPr>
      </w:pPr>
      <w:r w:rsidRPr="007E2F3F">
        <w:rPr>
          <w:rStyle w:val="StyleUnderline"/>
        </w:rPr>
        <w:t>Attempts to shape the long-term future are neglected by individuals, organisations and governments.</w:t>
      </w:r>
    </w:p>
    <w:p w14:paraId="3617E844" w14:textId="77777777" w:rsidR="00C258A0" w:rsidRPr="00FA2FA0" w:rsidRDefault="00C258A0" w:rsidP="00C258A0">
      <w:pPr>
        <w:rPr>
          <w:rStyle w:val="StyleUnderline"/>
          <w:sz w:val="16"/>
        </w:rPr>
      </w:pPr>
      <w:r w:rsidRPr="00FA2FA0">
        <w:rPr>
          <w:rStyle w:val="StyleUnderline"/>
          <w:sz w:val="16"/>
        </w:rPr>
        <w:t>One reason is that</w:t>
      </w:r>
      <w:r w:rsidRPr="007E2F3F">
        <w:rPr>
          <w:rStyle w:val="StyleUnderline"/>
        </w:rPr>
        <w:t xml:space="preserve"> there is little incentive to focus on far-off, uncertain issues compared to more certain, immediate ones. </w:t>
      </w:r>
      <w:r w:rsidRPr="00FA2FA0">
        <w:rPr>
          <w:rStyle w:val="StyleUnderline"/>
          <w:sz w:val="16"/>
        </w:rPr>
        <w:t>As 80,000 Hours put it, “Future generations matter, but they can’t vote, they can’t buy things, they can’t stand up for their interests.”</w:t>
      </w:r>
    </w:p>
    <w:p w14:paraId="4E364A13" w14:textId="77777777" w:rsidR="00C258A0" w:rsidRPr="00FA2FA0" w:rsidRDefault="00C258A0" w:rsidP="00C258A0">
      <w:pPr>
        <w:rPr>
          <w:sz w:val="16"/>
        </w:rPr>
      </w:pPr>
      <w:r w:rsidRPr="007E2F3F">
        <w:rPr>
          <w:rStyle w:val="StyleUnderline"/>
        </w:rPr>
        <w:t xml:space="preserve">Problems faced by future generations are also more uncertain and more abstract, making it harder for us to care about them. </w:t>
      </w:r>
      <w:r w:rsidRPr="00FA2FA0">
        <w:rPr>
          <w:rStyle w:val="StyleUnderline"/>
          <w:sz w:val="16"/>
        </w:rPr>
        <w:t>There is a well-established phenomenon called</w:t>
      </w:r>
      <w:r w:rsidRPr="007E2F3F">
        <w:rPr>
          <w:rStyle w:val="StyleUnderline"/>
        </w:rPr>
        <w:t xml:space="preserve"> </w:t>
      </w:r>
      <w:r w:rsidRPr="00FA2FA0">
        <w:rPr>
          <w:rStyle w:val="StyleUnderline"/>
        </w:rPr>
        <w:t>temporal discounting</w:t>
      </w:r>
      <w:r w:rsidRPr="00FA2FA0">
        <w:rPr>
          <w:rStyle w:val="StyleUnderline"/>
          <w:sz w:val="16"/>
        </w:rPr>
        <w:t>, which</w:t>
      </w:r>
      <w:r w:rsidRPr="007E2F3F">
        <w:rPr>
          <w:rStyle w:val="StyleUnderline"/>
        </w:rPr>
        <w:t xml:space="preserve"> </w:t>
      </w:r>
      <w:r w:rsidRPr="00FA2FA0">
        <w:rPr>
          <w:rStyle w:val="StyleUnderline"/>
        </w:rPr>
        <w:t>means that we tend to give less weight to outcomes that are far in the future. T</w:t>
      </w:r>
      <w:r w:rsidRPr="007E2F3F">
        <w:rPr>
          <w:rStyle w:val="StyleUnderline"/>
        </w:rPr>
        <w:t>his may explain our tendency to neglect long-term risks and problems</w:t>
      </w:r>
      <w:r w:rsidRPr="00FA2FA0">
        <w:rPr>
          <w:sz w:val="16"/>
        </w:rPr>
        <w:t>. For example, it’s a large part of why we seem to have such difficulty tackling climate change.</w:t>
      </w:r>
    </w:p>
    <w:p w14:paraId="13C49EC9" w14:textId="77777777" w:rsidR="00C258A0" w:rsidRPr="007E2F3F" w:rsidRDefault="00C258A0" w:rsidP="00C258A0">
      <w:pPr>
        <w:rPr>
          <w:rStyle w:val="StyleUnderline"/>
        </w:rPr>
      </w:pPr>
      <w:r w:rsidRPr="007E2F3F">
        <w:rPr>
          <w:sz w:val="16"/>
        </w:rPr>
        <w:t xml:space="preserve">Generally, </w:t>
      </w:r>
      <w:r w:rsidRPr="007E2F3F">
        <w:rPr>
          <w:rStyle w:val="StyleUnderline"/>
        </w:rPr>
        <w:t>there are diminishing returns to additional work in an area. This means that the neglectedness of the long-term future makes it more likely to be high impact.</w:t>
      </w:r>
    </w:p>
    <w:p w14:paraId="790C3D5D" w14:textId="77777777" w:rsidR="00C258A0" w:rsidRPr="007E2F3F" w:rsidRDefault="00C258A0" w:rsidP="00C258A0">
      <w:pPr>
        <w:rPr>
          <w:sz w:val="16"/>
        </w:rPr>
      </w:pPr>
      <w:r w:rsidRPr="007E2F3F">
        <w:rPr>
          <w:sz w:val="16"/>
        </w:rPr>
        <w:t>Efforts to shape the long-term future could be extremely high in expected value</w:t>
      </w:r>
    </w:p>
    <w:p w14:paraId="659B0967" w14:textId="77777777" w:rsidR="00C258A0" w:rsidRPr="00FA2FA0" w:rsidRDefault="00C258A0" w:rsidP="00C258A0">
      <w:pPr>
        <w:rPr>
          <w:sz w:val="16"/>
        </w:rPr>
      </w:pPr>
      <w:r w:rsidRPr="007E2F3F">
        <w:rPr>
          <w:rStyle w:val="StyleUnderline"/>
        </w:rPr>
        <w:t>Even if the chance of our actions influencing the long-term trajectory of humanity is relatively low, there are extremely large potential benefits, which mean that these actions could still have a very high expected value</w:t>
      </w:r>
      <w:r w:rsidRPr="00FA2FA0">
        <w:rPr>
          <w:rStyle w:val="StyleUnderline"/>
          <w:sz w:val="16"/>
        </w:rPr>
        <w:t>. For example,</w:t>
      </w:r>
      <w:r w:rsidRPr="007E2F3F">
        <w:rPr>
          <w:rStyle w:val="StyleUnderline"/>
        </w:rPr>
        <w:t xml:space="preserve"> decreasing the probability of human extinction by just one in a million could result in an additional </w:t>
      </w:r>
      <w:r w:rsidRPr="00FA2FA0">
        <w:rPr>
          <w:rStyle w:val="StyleUnderline"/>
        </w:rPr>
        <w:t>1,000 to 10,000 expected years of civilisation</w:t>
      </w:r>
      <w:r w:rsidRPr="00FA2FA0">
        <w:rPr>
          <w:sz w:val="16"/>
        </w:rPr>
        <w:t xml:space="preserve"> (using earlier assumptions).[12]</w:t>
      </w:r>
    </w:p>
    <w:p w14:paraId="07C48E8F" w14:textId="77777777" w:rsidR="00C258A0" w:rsidRPr="00FA2FA0" w:rsidRDefault="00C258A0" w:rsidP="00C258A0">
      <w:pPr>
        <w:rPr>
          <w:sz w:val="16"/>
        </w:rPr>
      </w:pPr>
      <w:r w:rsidRPr="00FA2FA0">
        <w:rPr>
          <w:sz w:val="16"/>
        </w:rPr>
        <w:t>Compare this to actions we could take to improve the lives of people alive today, without looking at longer-run effects</w:t>
      </w:r>
      <w:r w:rsidRPr="00FA2FA0">
        <w:rPr>
          <w:rStyle w:val="StyleUnderline"/>
          <w:sz w:val="16"/>
        </w:rPr>
        <w:t xml:space="preserve">. </w:t>
      </w:r>
      <w:r w:rsidRPr="007E2F3F">
        <w:rPr>
          <w:rStyle w:val="StyleUnderline"/>
        </w:rPr>
        <w:t>A dramatic victory such as curing the most common and deadly diseases, or ending all war, might only make the current time period (~100 years) about twice as good as otherwise</w:t>
      </w:r>
      <w:r w:rsidRPr="00FA2FA0">
        <w:rPr>
          <w:sz w:val="16"/>
        </w:rPr>
        <w:t xml:space="preserve">.[13] Though this seems like an enormous success, </w:t>
      </w:r>
      <w:r w:rsidRPr="00FA2FA0">
        <w:rPr>
          <w:rStyle w:val="StyleUnderline"/>
          <w:sz w:val="16"/>
        </w:rPr>
        <w:t>given the calculations above,</w:t>
      </w:r>
      <w:r w:rsidRPr="007E2F3F">
        <w:rPr>
          <w:rStyle w:val="StyleUnderline"/>
        </w:rPr>
        <w:t xml:space="preserve"> decreasing the probability of human extinction would be 10 or 100 times better in expectation</w:t>
      </w:r>
      <w:r w:rsidRPr="00FA2FA0">
        <w:rPr>
          <w:sz w:val="16"/>
        </w:rPr>
        <w:t>.</w:t>
      </w:r>
    </w:p>
    <w:p w14:paraId="620E7B21" w14:textId="1D18D93A" w:rsidR="00C258A0" w:rsidRDefault="00C258A0" w:rsidP="00811A82">
      <w:pPr>
        <w:rPr>
          <w:rStyle w:val="StyleUnderline"/>
        </w:rPr>
      </w:pPr>
      <w:r w:rsidRPr="007E2F3F">
        <w:rPr>
          <w:sz w:val="16"/>
        </w:rPr>
        <w:t xml:space="preserve">We might want to adjust this naive estimate downwards slightly, however, given uncertainty about some of the assumptions that go into it - we could be wrong about the probability of humanity surviving far into the future, or about the value of the future (if we think that future flourishing might have diminishing value, for example.) However, even if we think these estimates should be adjusted downwards substantially, </w:t>
      </w:r>
      <w:r w:rsidRPr="007E2F3F">
        <w:rPr>
          <w:rStyle w:val="StyleUnderline"/>
        </w:rPr>
        <w:t>we might very conservatively imagine that reducing the likelihood of existential risk by one in a million only equates to 100 expected years of civilization. This still suggests that the value of working to reduce existential risk is comparable to the value of the biggest victories we could imagine in the current time period - and so well worth taking seriously.</w:t>
      </w:r>
    </w:p>
    <w:p w14:paraId="37DAF17F" w14:textId="5EEAB641" w:rsidR="0003780E" w:rsidRPr="0003780E" w:rsidRDefault="0003780E" w:rsidP="0003780E">
      <w:pPr>
        <w:pStyle w:val="Heading4"/>
      </w:pPr>
      <w:r>
        <w:t xml:space="preserve">Don’t forget the </w:t>
      </w:r>
      <w:r>
        <w:rPr>
          <w:u w:val="single"/>
        </w:rPr>
        <w:t>human project</w:t>
      </w:r>
      <w:r>
        <w:t>.</w:t>
      </w:r>
    </w:p>
    <w:p w14:paraId="656F623C" w14:textId="047F90EE" w:rsidR="0003780E" w:rsidRPr="0003780E" w:rsidRDefault="0003780E" w:rsidP="0003780E">
      <w:r w:rsidRPr="0003780E">
        <w:rPr>
          <w:rStyle w:val="Style13ptBold"/>
        </w:rPr>
        <w:t>Frick 17</w:t>
      </w:r>
      <w:r w:rsidRPr="0003780E">
        <w:t xml:space="preserve">, Johann Frick, Philosophy professor </w:t>
      </w:r>
      <w:r>
        <w:t>at</w:t>
      </w:r>
      <w:r w:rsidRPr="0003780E">
        <w:t xml:space="preserve"> Princeton University, “On the survival of humanity”, 3/30/17, Canadian Journal of Philosophy, vol. 47, Issue 2-3, special issue: Ethics and Future Generations, pg 344-367 //CC</w:t>
      </w:r>
    </w:p>
    <w:p w14:paraId="7D189479" w14:textId="77777777" w:rsidR="0003780E" w:rsidRPr="004675BA" w:rsidRDefault="0003780E" w:rsidP="0003780E">
      <w:pPr>
        <w:rPr>
          <w:rStyle w:val="StyleUnderline"/>
        </w:rPr>
      </w:pPr>
      <w:r w:rsidRPr="007A535C">
        <w:rPr>
          <w:rStyle w:val="StyleUnderline"/>
        </w:rPr>
        <w:t>It is commonplace to claim of a wide range of things that they have final value in this sense: wonders of nature, great works of art, animal and plant spe- cies, languages, culture, etc. The suggestion that humanity too</w:t>
      </w:r>
      <w:r w:rsidRPr="007A535C">
        <w:t xml:space="preserve">, </w:t>
      </w:r>
      <w:r w:rsidRPr="007A535C">
        <w:rPr>
          <w:rStyle w:val="StyleUnderline"/>
        </w:rPr>
        <w:t>with its unique capacities for complex language use and rational thought</w:t>
      </w:r>
      <w:r w:rsidRPr="007A535C">
        <w:t xml:space="preserve">, its sensitivity to moral reasons, its ability to produce and appreciate art, music, and scientific knowl- edge, its sense of history, and so on, </w:t>
      </w:r>
      <w:r w:rsidRPr="007A535C">
        <w:rPr>
          <w:rStyle w:val="StyleUnderline"/>
        </w:rPr>
        <w:t>should be deemed to possess final value</w:t>
      </w:r>
      <w:r w:rsidRPr="007A535C">
        <w:t xml:space="preserve">, therefore strikes me as extremely plausible. I do not, however, have the space to argue this claim in this article.24 I will ask you to grant it to me as a premise, in the interest of seeing whether the final value of humanity may ground a moral reason to ensure humanity’s survival. What I shall argue in the following is that </w:t>
      </w:r>
      <w:r w:rsidRPr="004675BA">
        <w:rPr>
          <w:rStyle w:val="StyleUnderline"/>
        </w:rPr>
        <w:t>there is a link between responding appropriately to the final value of humanity and being at least disposed to ensure its survival.</w:t>
      </w:r>
    </w:p>
    <w:p w14:paraId="3304EFC0" w14:textId="77777777" w:rsidR="0003780E" w:rsidRPr="004675BA" w:rsidRDefault="0003780E" w:rsidP="0003780E">
      <w:pPr>
        <w:rPr>
          <w:rStyle w:val="StyleUnderline"/>
          <w:b w:val="0"/>
        </w:rPr>
      </w:pPr>
      <w:r w:rsidRPr="007A535C">
        <w:t xml:space="preserve">The thought is, indeed, a natural one. </w:t>
      </w:r>
      <w:r w:rsidRPr="004675BA">
        <w:rPr>
          <w:rStyle w:val="StyleUnderline"/>
        </w:rPr>
        <w:t>We undertake great efforts to ensure the survival of many other things we consider finally valuable.</w:t>
      </w:r>
      <w:r w:rsidRPr="007A535C">
        <w:t xml:space="preserve"> </w:t>
      </w:r>
      <w:r w:rsidRPr="004675BA">
        <w:rPr>
          <w:rStyle w:val="StyleUnderline"/>
        </w:rPr>
        <w:t>Millions are spent annually on the preservation of rare plant and animal species</w:t>
      </w:r>
      <w:r w:rsidRPr="007A535C">
        <w:t xml:space="preserve"> (even those of no identifiable scientific or aesthetic value to us) </w:t>
      </w:r>
      <w:r w:rsidRPr="004675BA">
        <w:rPr>
          <w:rStyle w:val="StyleUnderline"/>
        </w:rPr>
        <w:t>and there are countless organiza- tions worldwide working to preserve dwindling cultures and languages</w:t>
      </w:r>
      <w:r w:rsidRPr="007A535C">
        <w:t>. (Again, the thought is not, necessarily, that being a member of this particular culture, or speaking that language, is better for anyone, nor indeed, that it is better for anyone, all things considered that there exist members of this culture or speak- ers of that language – though these things might also be true. Rather, it is held, the culture or language deserves to be preserved because they are valuable in</w:t>
      </w:r>
      <w:r>
        <w:t xml:space="preserve"> </w:t>
      </w:r>
      <w:r w:rsidRPr="004675BA">
        <w:t>their own right</w:t>
      </w:r>
      <w:r w:rsidRPr="00E86B92">
        <w:t xml:space="preserve">.) </w:t>
      </w:r>
      <w:r w:rsidRPr="00E86B92">
        <w:rPr>
          <w:rStyle w:val="StyleUnderline"/>
        </w:rPr>
        <w:t>The analogous thought that, given humanity’s final value, we have a reason to care that it survives for as long as possible, is therefore hardly unmotivated.</w:t>
      </w:r>
    </w:p>
    <w:p w14:paraId="5F6E7416" w14:textId="77777777" w:rsidR="0003780E" w:rsidRPr="00E86B92" w:rsidRDefault="0003780E" w:rsidP="0003780E">
      <w:r w:rsidRPr="00E86B92">
        <w:t xml:space="preserve">Indeed, many philosophers have argued that caring for a thing’s survival is, at least in normal circumstances, part of what it means to value that thing finally. Thus, Scheffler (2007, 106) writes: </w:t>
      </w:r>
      <w:r w:rsidRPr="004719B2">
        <w:rPr>
          <w:rStyle w:val="StyleUnderline"/>
        </w:rPr>
        <w:t>‘What would it mean to value things but, in general, to see no reason of any kind to sustain them or retain them or preserve them or extend them into the future?’</w:t>
      </w:r>
      <w:r w:rsidRPr="00E86B92">
        <w:t>.25 G.A. Cohen, in his article ‘The Truth in Conservatism,’ makes the following argument: ‘A thing that has [final] value is worthy of being revered or cherished. We do not regard something as being worthy of being revered or cherished if we have no reason to regret its destruction, as such.’This, Cohen thinks, is precisely what distinguishes valuing something finally from valuing it merely for its instrumental properties:</w:t>
      </w:r>
    </w:p>
    <w:p w14:paraId="2B6859F1" w14:textId="77777777" w:rsidR="0003780E" w:rsidRPr="00E86B92" w:rsidRDefault="0003780E" w:rsidP="0003780E">
      <w:r w:rsidRPr="00E86B92">
        <w:t>One can say, quite properly, upon acquiring a valuable thing, ‘I shall value this until something better comes along’, but one cannot in the same way say ‘I shall cherish this until something better comes along’: that could happen to be a cor- rect prediction, but it could not express a decision to cherish. (Cohen 2004, 20)</w:t>
      </w:r>
    </w:p>
    <w:p w14:paraId="5D5242D6" w14:textId="4546B49B" w:rsidR="0003780E" w:rsidRPr="00C258A0" w:rsidRDefault="0003780E" w:rsidP="00811A82">
      <w:pPr>
        <w:rPr>
          <w:u w:val="single"/>
        </w:rPr>
      </w:pPr>
      <w:r w:rsidRPr="004675BA">
        <w:rPr>
          <w:rStyle w:val="StyleUnderline"/>
        </w:rPr>
        <w:t>Here we have</w:t>
      </w:r>
      <w:r w:rsidRPr="004675BA">
        <w:t xml:space="preserve"> then, I believe, </w:t>
      </w:r>
      <w:r w:rsidRPr="004675BA">
        <w:rPr>
          <w:rStyle w:val="StyleUnderline"/>
        </w:rPr>
        <w:t>a second way of explaining why we ought to care about humanity’s survival</w:t>
      </w:r>
      <w:r w:rsidRPr="004675BA">
        <w:t xml:space="preserve">, quite distinct from the Argument from Additional Lives: According to the Argument from the Final Value of Humanity (or Argument from Final Value, for short), </w:t>
      </w:r>
      <w:r w:rsidRPr="004675BA">
        <w:rPr>
          <w:rStyle w:val="StyleUnderline"/>
        </w:rPr>
        <w:t>each successive generation collectively has a pro tanto moral reason to work for the survival of humanity</w:t>
      </w:r>
      <w:r w:rsidRPr="004675BA">
        <w:t xml:space="preserve">, </w:t>
      </w:r>
      <w:r w:rsidRPr="004675BA">
        <w:rPr>
          <w:rStyle w:val="StyleUnderline"/>
        </w:rPr>
        <w:t>since this is how we appropriately respond to the final value of humanity</w:t>
      </w:r>
      <w:r w:rsidRPr="004675BA">
        <w:t xml:space="preserve">. Notice that unlike the Argument from Additional Lives, the Argument from Final Value is not tempo- rally neutral. </w:t>
      </w:r>
      <w:r w:rsidRPr="004675BA">
        <w:rPr>
          <w:rStyle w:val="StyleUnderline"/>
        </w:rPr>
        <w:t>What matters according to this argument is that humanity survives</w:t>
      </w:r>
      <w:r w:rsidRPr="004675BA">
        <w:t xml:space="preserve">, i.e. </w:t>
      </w:r>
      <w:r w:rsidRPr="004675BA">
        <w:rPr>
          <w:rStyle w:val="StyleUnderline"/>
        </w:rPr>
        <w:t>that it persists into the future. The moral grounds that the argument advances for ensuring the survival of mankind</w:t>
      </w:r>
      <w:r w:rsidRPr="004675BA">
        <w:t xml:space="preserve">, in part </w:t>
      </w:r>
      <w:r w:rsidRPr="004675BA">
        <w:rPr>
          <w:rStyle w:val="StyleUnderline"/>
        </w:rPr>
        <w:t>by helping future generations to come into existence, do not</w:t>
      </w:r>
      <w:r w:rsidRPr="004675BA">
        <w:t xml:space="preserve"> eo ipso </w:t>
      </w:r>
      <w:r w:rsidRPr="004675BA">
        <w:rPr>
          <w:rStyle w:val="StyleUnderline"/>
        </w:rPr>
        <w:t>constitute reasons for making humanity synchronically more numerous.</w:t>
      </w:r>
    </w:p>
    <w:p w14:paraId="29C82877" w14:textId="5D8C0C98" w:rsidR="00811A82" w:rsidRDefault="00811A82" w:rsidP="00140539">
      <w:pPr>
        <w:pStyle w:val="Heading3"/>
      </w:pPr>
      <w:r>
        <w:t>2NC – AT: No Consequences</w:t>
      </w:r>
    </w:p>
    <w:p w14:paraId="4BF26614" w14:textId="77777777" w:rsidR="00C258A0" w:rsidRPr="00C258A0" w:rsidRDefault="00C258A0" w:rsidP="00C258A0">
      <w:pPr>
        <w:pStyle w:val="Heading4"/>
      </w:pPr>
      <w:r>
        <w:t xml:space="preserve">You </w:t>
      </w:r>
      <w:r>
        <w:rPr>
          <w:u w:val="single"/>
        </w:rPr>
        <w:t>still weigh</w:t>
      </w:r>
      <w:r>
        <w:t xml:space="preserve"> expected value </w:t>
      </w:r>
      <w:r>
        <w:rPr>
          <w:u w:val="single"/>
        </w:rPr>
        <w:t>even if</w:t>
      </w:r>
      <w:r>
        <w:t xml:space="preserve"> we lose consequentialism.</w:t>
      </w:r>
    </w:p>
    <w:p w14:paraId="2D42F617" w14:textId="77777777" w:rsidR="00C258A0" w:rsidRPr="008A282C" w:rsidRDefault="00C258A0" w:rsidP="00C258A0">
      <w:r w:rsidRPr="008A282C">
        <w:rPr>
          <w:rStyle w:val="Style13ptBold"/>
        </w:rPr>
        <w:t xml:space="preserve">MacAskill 18 </w:t>
      </w:r>
      <w:r w:rsidRPr="008A282C">
        <w:t xml:space="preserve">– </w:t>
      </w:r>
      <w:r>
        <w:t>[</w:t>
      </w:r>
      <w:r w:rsidRPr="008A282C">
        <w:t>Will MacAskill, Associate Professor in Philosophy at Oxford University</w:t>
      </w:r>
      <w:r>
        <w:t xml:space="preserve">, </w:t>
      </w:r>
      <w:r w:rsidRPr="008A282C">
        <w:t>interviewed by Robert Wilbin, “Our descendants will probably see us as moral monsters. What should we do about that?</w:t>
      </w:r>
      <w:r>
        <w:t>”</w:t>
      </w:r>
      <w:r w:rsidRPr="008A282C">
        <w:t xml:space="preserve"> 80000 Hours, 1-19-18, </w:t>
      </w:r>
      <w:hyperlink r:id="rId33" w:anchor="top" w:history="1">
        <w:r w:rsidRPr="008A282C">
          <w:rPr>
            <w:rStyle w:val="Hyperlink"/>
          </w:rPr>
          <w:t>https://80000hours.org/podcast/episodes/will-macaskill-moral-philosophy/#top</w:t>
        </w:r>
      </w:hyperlink>
      <w:r>
        <w:rPr>
          <w:rStyle w:val="Hyperlink"/>
        </w:rPr>
        <w:t>]</w:t>
      </w:r>
    </w:p>
    <w:p w14:paraId="7CE7AE9D" w14:textId="77777777" w:rsidR="00C258A0" w:rsidRPr="00C258A0" w:rsidRDefault="00C258A0" w:rsidP="00C258A0">
      <w:pPr>
        <w:rPr>
          <w:sz w:val="16"/>
        </w:rPr>
      </w:pPr>
      <w:r w:rsidRPr="00C258A0">
        <w:rPr>
          <w:sz w:val="16"/>
        </w:rPr>
        <w:t xml:space="preserve">Will MacAskill: Terrific. Introducing the core idea is that </w:t>
      </w:r>
      <w:r w:rsidRPr="00C258A0">
        <w:rPr>
          <w:rStyle w:val="StyleUnderline"/>
        </w:rPr>
        <w:t xml:space="preserve">we make decisions about </w:t>
      </w:r>
      <w:r w:rsidRPr="00C258A0">
        <w:rPr>
          <w:rStyle w:val="Emphasis"/>
        </w:rPr>
        <w:t>under empirical uncertainty all the time</w:t>
      </w:r>
      <w:r w:rsidRPr="00C258A0">
        <w:rPr>
          <w:rStyle w:val="StyleUnderline"/>
        </w:rPr>
        <w:t xml:space="preserve">. There’s been </w:t>
      </w:r>
      <w:r w:rsidRPr="00C258A0">
        <w:rPr>
          <w:rStyle w:val="Emphasis"/>
        </w:rPr>
        <w:t>decades of research</w:t>
      </w:r>
      <w:r w:rsidRPr="00C258A0">
        <w:rPr>
          <w:rStyle w:val="StyleUnderline"/>
        </w:rPr>
        <w:t xml:space="preserve"> on how you ought to make those decisions. </w:t>
      </w:r>
      <w:r w:rsidRPr="00C258A0">
        <w:rPr>
          <w:rStyle w:val="Emphasis"/>
        </w:rPr>
        <w:t>The standard view</w:t>
      </w:r>
      <w:r w:rsidRPr="00C258A0">
        <w:rPr>
          <w:rStyle w:val="StyleUnderline"/>
        </w:rPr>
        <w:t xml:space="preserve"> is</w:t>
      </w:r>
      <w:r w:rsidRPr="00C258A0">
        <w:rPr>
          <w:sz w:val="16"/>
        </w:rPr>
        <w:t xml:space="preserve"> to </w:t>
      </w:r>
      <w:r w:rsidRPr="00C258A0">
        <w:rPr>
          <w:rStyle w:val="StyleUnderline"/>
        </w:rPr>
        <w:t>use</w:t>
      </w:r>
      <w:r w:rsidRPr="00C258A0">
        <w:rPr>
          <w:sz w:val="16"/>
        </w:rPr>
        <w:t xml:space="preserve"> expected utility reasoning or </w:t>
      </w:r>
      <w:r w:rsidRPr="00C258A0">
        <w:rPr>
          <w:rStyle w:val="Emphasis"/>
        </w:rPr>
        <w:t>expected value reasoning</w:t>
      </w:r>
      <w:r w:rsidRPr="00C258A0">
        <w:rPr>
          <w:rStyle w:val="StyleUnderline"/>
        </w:rPr>
        <w:t xml:space="preserve">, which is where you look at the probability of </w:t>
      </w:r>
      <w:r w:rsidRPr="00C258A0">
        <w:rPr>
          <w:rStyle w:val="Emphasis"/>
        </w:rPr>
        <w:t>different outcomes</w:t>
      </w:r>
      <w:r w:rsidRPr="00C258A0">
        <w:rPr>
          <w:rStyle w:val="StyleUnderline"/>
        </w:rPr>
        <w:t xml:space="preserve"> and the value it would obtain</w:t>
      </w:r>
      <w:r w:rsidRPr="00C258A0">
        <w:rPr>
          <w:sz w:val="16"/>
        </w:rPr>
        <w:t xml:space="preserve">. Given those outcomes, all dependent on which action you choose, then you take the sum product and you choose the action with the highest expected value. That sounds all kind of abstract and mathematical, but </w:t>
      </w:r>
      <w:r w:rsidRPr="00C258A0">
        <w:rPr>
          <w:rStyle w:val="Emphasis"/>
        </w:rPr>
        <w:t>the core idea</w:t>
      </w:r>
      <w:r w:rsidRPr="00C258A0">
        <w:rPr>
          <w:rStyle w:val="StyleUnderline"/>
        </w:rPr>
        <w:t xml:space="preserve"> is </w:t>
      </w:r>
      <w:r w:rsidRPr="00C258A0">
        <w:rPr>
          <w:rStyle w:val="Emphasis"/>
        </w:rPr>
        <w:t>very simple</w:t>
      </w:r>
      <w:r w:rsidRPr="00C258A0">
        <w:rPr>
          <w:sz w:val="16"/>
        </w:rPr>
        <w:t xml:space="preserve"> where </w:t>
      </w:r>
      <w:r w:rsidRPr="00C258A0">
        <w:rPr>
          <w:rStyle w:val="StyleUnderline"/>
        </w:rPr>
        <w:t xml:space="preserve">if I give you a beer you think </w:t>
      </w:r>
      <w:r w:rsidRPr="00C258A0">
        <w:rPr>
          <w:rStyle w:val="Emphasis"/>
        </w:rPr>
        <w:t>99% likely</w:t>
      </w:r>
      <w:r w:rsidRPr="00C258A0">
        <w:rPr>
          <w:rStyle w:val="StyleUnderline"/>
        </w:rPr>
        <w:t xml:space="preserve"> that beer is going to be </w:t>
      </w:r>
      <w:r w:rsidRPr="00C258A0">
        <w:rPr>
          <w:rStyle w:val="Emphasis"/>
        </w:rPr>
        <w:t>delicious</w:t>
      </w:r>
      <w:r w:rsidRPr="00C258A0">
        <w:rPr>
          <w:rStyle w:val="StyleUnderline"/>
        </w:rPr>
        <w:t xml:space="preserve">, give you </w:t>
      </w:r>
      <w:r w:rsidRPr="00C258A0">
        <w:rPr>
          <w:rStyle w:val="Emphasis"/>
        </w:rPr>
        <w:t>a little bit happiness</w:t>
      </w:r>
      <w:r w:rsidRPr="00C258A0">
        <w:rPr>
          <w:rStyle w:val="StyleUnderline"/>
        </w:rPr>
        <w:t xml:space="preserve">. There’s </w:t>
      </w:r>
      <w:r w:rsidRPr="00C258A0">
        <w:rPr>
          <w:rStyle w:val="Emphasis"/>
        </w:rPr>
        <w:t>a 1 in 100 chance</w:t>
      </w:r>
      <w:r w:rsidRPr="00C258A0">
        <w:rPr>
          <w:sz w:val="16"/>
        </w:rPr>
        <w:t xml:space="preserve"> that </w:t>
      </w:r>
      <w:r w:rsidRPr="00C258A0">
        <w:rPr>
          <w:rStyle w:val="StyleUnderline"/>
        </w:rPr>
        <w:t xml:space="preserve">it will </w:t>
      </w:r>
      <w:r w:rsidRPr="00C258A0">
        <w:rPr>
          <w:rStyle w:val="Emphasis"/>
        </w:rPr>
        <w:t>kill</w:t>
      </w:r>
      <w:r w:rsidRPr="00C258A0">
        <w:rPr>
          <w:rStyle w:val="StyleUnderline"/>
        </w:rPr>
        <w:t xml:space="preserve"> you because I’ve </w:t>
      </w:r>
      <w:r w:rsidRPr="00C258A0">
        <w:rPr>
          <w:rStyle w:val="Emphasis"/>
        </w:rPr>
        <w:t>poisoned</w:t>
      </w:r>
      <w:r w:rsidRPr="00C258A0">
        <w:rPr>
          <w:rStyle w:val="StyleUnderline"/>
        </w:rPr>
        <w:t xml:space="preserve"> it</w:t>
      </w:r>
      <w:r w:rsidRPr="00C258A0">
        <w:rPr>
          <w:sz w:val="16"/>
        </w:rPr>
        <w:t xml:space="preserve">. Then </w:t>
      </w:r>
      <w:r w:rsidRPr="00C258A0">
        <w:rPr>
          <w:rStyle w:val="StyleUnderline"/>
        </w:rPr>
        <w:t>it would seem</w:t>
      </w:r>
      <w:r w:rsidRPr="00C258A0">
        <w:rPr>
          <w:sz w:val="16"/>
        </w:rPr>
        <w:t xml:space="preserve"> like it’s </w:t>
      </w:r>
      <w:r w:rsidRPr="00C258A0">
        <w:rPr>
          <w:rStyle w:val="Emphasis"/>
        </w:rPr>
        <w:t>irrational</w:t>
      </w:r>
      <w:r w:rsidRPr="00C258A0">
        <w:rPr>
          <w:rStyle w:val="StyleUnderline"/>
        </w:rPr>
        <w:t xml:space="preserve"> for you to drink the beer. Even though there’s </w:t>
      </w:r>
      <w:r w:rsidRPr="00C258A0">
        <w:rPr>
          <w:rStyle w:val="Emphasis"/>
        </w:rPr>
        <w:t>a 99% chance</w:t>
      </w:r>
      <w:r w:rsidRPr="00C258A0">
        <w:rPr>
          <w:rStyle w:val="StyleUnderline"/>
        </w:rPr>
        <w:t xml:space="preserve"> of </w:t>
      </w:r>
      <w:r w:rsidRPr="00C258A0">
        <w:rPr>
          <w:rStyle w:val="Emphasis"/>
        </w:rPr>
        <w:t>a slightly good outcome</w:t>
      </w:r>
      <w:r w:rsidRPr="00C258A0">
        <w:rPr>
          <w:rStyle w:val="StyleUnderline"/>
        </w:rPr>
        <w:t xml:space="preserve">, there’s </w:t>
      </w:r>
      <w:r w:rsidRPr="00C258A0">
        <w:rPr>
          <w:rStyle w:val="Emphasis"/>
        </w:rPr>
        <w:t>a 1 in 100 chance</w:t>
      </w:r>
      <w:r w:rsidRPr="00C258A0">
        <w:rPr>
          <w:rStyle w:val="StyleUnderline"/>
        </w:rPr>
        <w:t xml:space="preserve"> of </w:t>
      </w:r>
      <w:r w:rsidRPr="00C258A0">
        <w:rPr>
          <w:rStyle w:val="Emphasis"/>
        </w:rPr>
        <w:t>an extremely bad outcome</w:t>
      </w:r>
      <w:r w:rsidRPr="00C258A0">
        <w:rPr>
          <w:sz w:val="16"/>
        </w:rPr>
        <w:t>. In fact, that outcome’s 100 times worse than the pleasure of the beer is good.</w:t>
      </w:r>
    </w:p>
    <w:p w14:paraId="5F22AA34" w14:textId="77777777" w:rsidR="00C258A0" w:rsidRPr="00C258A0" w:rsidRDefault="00C258A0" w:rsidP="00C258A0">
      <w:pPr>
        <w:rPr>
          <w:sz w:val="16"/>
        </w:rPr>
      </w:pPr>
      <w:r w:rsidRPr="00C258A0">
        <w:rPr>
          <w:sz w:val="16"/>
        </w:rPr>
        <w:t>Robert Wiblin: Probably more than 100 times. At least.</w:t>
      </w:r>
    </w:p>
    <w:p w14:paraId="4FE87FC1" w14:textId="77777777" w:rsidR="00C258A0" w:rsidRPr="00C258A0" w:rsidRDefault="00C258A0" w:rsidP="00C258A0">
      <w:pPr>
        <w:rPr>
          <w:sz w:val="16"/>
        </w:rPr>
      </w:pPr>
      <w:r w:rsidRPr="00C258A0">
        <w:rPr>
          <w:sz w:val="16"/>
        </w:rPr>
        <w:t xml:space="preserve">Will MacAskill: At least, yeah. That’s all you need. In which case the action with greater expected value is to not drink the beer. </w:t>
      </w:r>
      <w:r w:rsidRPr="00C258A0">
        <w:rPr>
          <w:rStyle w:val="StyleUnderline"/>
        </w:rPr>
        <w:t xml:space="preserve">We think about this under </w:t>
      </w:r>
      <w:r w:rsidRPr="00C258A0">
        <w:rPr>
          <w:rStyle w:val="Emphasis"/>
        </w:rPr>
        <w:t>empirical uncertainty all the time</w:t>
      </w:r>
      <w:r w:rsidRPr="00C258A0">
        <w:rPr>
          <w:rStyle w:val="StyleUnderline"/>
        </w:rPr>
        <w:t>. We look at</w:t>
      </w:r>
      <w:r w:rsidRPr="00C258A0">
        <w:rPr>
          <w:sz w:val="16"/>
        </w:rPr>
        <w:t xml:space="preserve"> both the </w:t>
      </w:r>
      <w:r w:rsidRPr="00C258A0">
        <w:rPr>
          <w:rStyle w:val="Emphasis"/>
        </w:rPr>
        <w:t>probability</w:t>
      </w:r>
      <w:r w:rsidRPr="00C258A0">
        <w:rPr>
          <w:rStyle w:val="StyleUnderline"/>
        </w:rPr>
        <w:t xml:space="preserve"> of different outcomes </w:t>
      </w:r>
      <w:r w:rsidRPr="00C258A0">
        <w:rPr>
          <w:rStyle w:val="Emphasis"/>
        </w:rPr>
        <w:t>and</w:t>
      </w:r>
      <w:r w:rsidRPr="00C258A0">
        <w:rPr>
          <w:rStyle w:val="StyleUnderline"/>
        </w:rPr>
        <w:t xml:space="preserve"> how </w:t>
      </w:r>
      <w:r w:rsidRPr="00C258A0">
        <w:rPr>
          <w:rStyle w:val="Emphasis"/>
        </w:rPr>
        <w:t>good or bad</w:t>
      </w:r>
      <w:r w:rsidRPr="00C258A0">
        <w:rPr>
          <w:rStyle w:val="StyleUnderline"/>
        </w:rPr>
        <w:t xml:space="preserve"> those outcomes would be</w:t>
      </w:r>
      <w:r w:rsidRPr="00C258A0">
        <w:rPr>
          <w:sz w:val="16"/>
        </w:rPr>
        <w:t xml:space="preserve">. Then, when you look at people’s moral reasoning, it seems like very often people reason in a very different way. I call this the football fan model of decision making given model uncertainty. </w:t>
      </w:r>
      <w:r w:rsidRPr="00C258A0">
        <w:rPr>
          <w:rStyle w:val="StyleUnderline"/>
        </w:rPr>
        <w:t>People say, “I’m a libertarian</w:t>
      </w:r>
      <w:r w:rsidRPr="00C258A0">
        <w:rPr>
          <w:sz w:val="16"/>
        </w:rPr>
        <w:t xml:space="preserve">, or I’m a utilitarian, </w:t>
      </w:r>
      <w:r w:rsidRPr="00C258A0">
        <w:rPr>
          <w:rStyle w:val="StyleUnderline"/>
        </w:rPr>
        <w:t>or I’m a contractualist.”</w:t>
      </w:r>
      <w:r w:rsidRPr="00C258A0">
        <w:rPr>
          <w:sz w:val="16"/>
        </w:rPr>
        <w:t xml:space="preserve"> At least, </w:t>
      </w:r>
      <w:r w:rsidRPr="00C258A0">
        <w:rPr>
          <w:rStyle w:val="Emphasis"/>
        </w:rPr>
        <w:t>moral philosophers</w:t>
      </w:r>
      <w:r w:rsidRPr="00C258A0">
        <w:rPr>
          <w:rStyle w:val="StyleUnderline"/>
        </w:rPr>
        <w:t xml:space="preserve"> speak this way. Then they</w:t>
      </w:r>
      <w:r w:rsidRPr="00C258A0">
        <w:rPr>
          <w:sz w:val="16"/>
        </w:rPr>
        <w:t xml:space="preserve"> </w:t>
      </w:r>
      <w:r w:rsidRPr="00C258A0">
        <w:rPr>
          <w:rStyle w:val="Emphasis"/>
        </w:rPr>
        <w:t>just say</w:t>
      </w:r>
      <w:r w:rsidRPr="00C258A0">
        <w:rPr>
          <w:rStyle w:val="StyleUnderline"/>
        </w:rPr>
        <w:t xml:space="preserve">, “Well, given that, this is what I think I </w:t>
      </w:r>
      <w:r w:rsidRPr="00C258A0">
        <w:rPr>
          <w:rStyle w:val="Emphasis"/>
        </w:rPr>
        <w:t>ought</w:t>
      </w:r>
      <w:r w:rsidRPr="00C258A0">
        <w:rPr>
          <w:rStyle w:val="StyleUnderline"/>
        </w:rPr>
        <w:t xml:space="preserve"> to do.”</w:t>
      </w:r>
      <w:r w:rsidRPr="00C258A0">
        <w:rPr>
          <w:sz w:val="16"/>
        </w:rPr>
        <w:t xml:space="preserve"> </w:t>
      </w:r>
      <w:r w:rsidRPr="00C258A0">
        <w:rPr>
          <w:rStyle w:val="StyleUnderline"/>
        </w:rPr>
        <w:t xml:space="preserve">They’re </w:t>
      </w:r>
      <w:r w:rsidRPr="00C258A0">
        <w:rPr>
          <w:rStyle w:val="Emphasis"/>
        </w:rPr>
        <w:t>no longer thinking</w:t>
      </w:r>
      <w:r w:rsidRPr="00C258A0">
        <w:rPr>
          <w:rStyle w:val="StyleUnderline"/>
        </w:rPr>
        <w:t xml:space="preserve"> about </w:t>
      </w:r>
      <w:r w:rsidRPr="00C258A0">
        <w:rPr>
          <w:rStyle w:val="Emphasis"/>
        </w:rPr>
        <w:t>uncertainty</w:t>
      </w:r>
      <w:r w:rsidRPr="00C258A0">
        <w:rPr>
          <w:rStyle w:val="StyleUnderline"/>
        </w:rPr>
        <w:t xml:space="preserve"> about what matters </w:t>
      </w:r>
      <w:r w:rsidRPr="00C258A0">
        <w:rPr>
          <w:rStyle w:val="Emphasis"/>
        </w:rPr>
        <w:t>morally</w:t>
      </w:r>
      <w:r w:rsidRPr="00C258A0">
        <w:rPr>
          <w:sz w:val="16"/>
        </w:rPr>
        <w:t xml:space="preserve">. Instead </w:t>
      </w:r>
      <w:r w:rsidRPr="00C258A0">
        <w:rPr>
          <w:rStyle w:val="StyleUnderline"/>
        </w:rPr>
        <w:t xml:space="preserve">they’re </w:t>
      </w:r>
      <w:r w:rsidRPr="00C258A0">
        <w:rPr>
          <w:rStyle w:val="Emphasis"/>
        </w:rPr>
        <w:t>just picking their favorite view</w:t>
      </w:r>
      <w:r w:rsidRPr="00C258A0">
        <w:rPr>
          <w:sz w:val="16"/>
        </w:rPr>
        <w:t xml:space="preserve"> and then acting on that assumption. </w:t>
      </w:r>
      <w:r w:rsidRPr="00C258A0">
        <w:rPr>
          <w:rStyle w:val="StyleUnderline"/>
        </w:rPr>
        <w:t xml:space="preserve">That seems </w:t>
      </w:r>
      <w:r w:rsidRPr="00C258A0">
        <w:rPr>
          <w:rStyle w:val="Emphasis"/>
        </w:rPr>
        <w:t>irrational</w:t>
      </w:r>
      <w:r w:rsidRPr="00C258A0">
        <w:rPr>
          <w:sz w:val="16"/>
        </w:rPr>
        <w:t xml:space="preserve"> given all we’ve learned about how to make decisions under empirical uncertainty. The question I address is: supposing we really do want to take moral uncertainty under account, how should we do that?</w:t>
      </w:r>
    </w:p>
    <w:p w14:paraId="2579FA6A" w14:textId="77777777" w:rsidR="00C258A0" w:rsidRPr="00C258A0" w:rsidRDefault="00C258A0" w:rsidP="00C258A0">
      <w:pPr>
        <w:rPr>
          <w:sz w:val="16"/>
        </w:rPr>
      </w:pPr>
      <w:r w:rsidRPr="00C258A0">
        <w:rPr>
          <w:sz w:val="16"/>
        </w:rPr>
        <w:t xml:space="preserve">In particular, </w:t>
      </w:r>
      <w:r w:rsidRPr="00C258A0">
        <w:rPr>
          <w:rStyle w:val="StyleUnderline"/>
        </w:rPr>
        <w:t>it seems</w:t>
      </w:r>
      <w:r w:rsidRPr="00C258A0">
        <w:rPr>
          <w:sz w:val="16"/>
        </w:rPr>
        <w:t xml:space="preserve"> like given the </w:t>
      </w:r>
      <w:r w:rsidRPr="00C258A0">
        <w:rPr>
          <w:rStyle w:val="Emphasis"/>
        </w:rPr>
        <w:t>obvious</w:t>
      </w:r>
      <w:r w:rsidRPr="00C258A0">
        <w:rPr>
          <w:sz w:val="16"/>
        </w:rPr>
        <w:t xml:space="preserve"> analogy with decision making under empirical uncertainty, </w:t>
      </w:r>
      <w:r w:rsidRPr="00C258A0">
        <w:rPr>
          <w:rStyle w:val="StyleUnderline"/>
        </w:rPr>
        <w:t>we should</w:t>
      </w:r>
      <w:r w:rsidRPr="00C258A0">
        <w:rPr>
          <w:sz w:val="16"/>
        </w:rPr>
        <w:t xml:space="preserve"> do something like expected value reasoning where we </w:t>
      </w:r>
      <w:r w:rsidRPr="00C258A0">
        <w:rPr>
          <w:rStyle w:val="StyleUnderline"/>
        </w:rPr>
        <w:t xml:space="preserve">look at a probability that we assign to </w:t>
      </w:r>
      <w:r w:rsidRPr="00C258A0">
        <w:rPr>
          <w:rStyle w:val="Emphasis"/>
        </w:rPr>
        <w:t>all sorts</w:t>
      </w:r>
      <w:r w:rsidRPr="00C258A0">
        <w:rPr>
          <w:rStyle w:val="StyleUnderline"/>
        </w:rPr>
        <w:t xml:space="preserve"> of </w:t>
      </w:r>
      <w:r w:rsidRPr="00C258A0">
        <w:rPr>
          <w:rStyle w:val="Emphasis"/>
        </w:rPr>
        <w:t>different moral views</w:t>
      </w:r>
      <w:r w:rsidRPr="00C258A0">
        <w:rPr>
          <w:rStyle w:val="StyleUnderline"/>
        </w:rPr>
        <w:t xml:space="preserve">, and then we look at how </w:t>
      </w:r>
      <w:r w:rsidRPr="00C258A0">
        <w:rPr>
          <w:rStyle w:val="Emphasis"/>
        </w:rPr>
        <w:t>good or bad</w:t>
      </w:r>
      <w:r w:rsidRPr="00C258A0">
        <w:rPr>
          <w:rStyle w:val="StyleUnderline"/>
        </w:rPr>
        <w:t xml:space="preserve"> would this action be under all of those </w:t>
      </w:r>
      <w:r w:rsidRPr="00C258A0">
        <w:rPr>
          <w:rStyle w:val="Emphasis"/>
        </w:rPr>
        <w:t>different moral views</w:t>
      </w:r>
      <w:r w:rsidRPr="00C258A0">
        <w:rPr>
          <w:rStyle w:val="StyleUnderline"/>
        </w:rPr>
        <w:t xml:space="preserve">. Then, we take </w:t>
      </w:r>
      <w:r w:rsidRPr="00C258A0">
        <w:rPr>
          <w:rStyle w:val="Emphasis"/>
        </w:rPr>
        <w:t>the best compromise</w:t>
      </w:r>
      <w:r w:rsidRPr="00C258A0">
        <w:rPr>
          <w:rStyle w:val="StyleUnderline"/>
        </w:rPr>
        <w:t xml:space="preserve"> among them, which seem to be given by </w:t>
      </w:r>
      <w:r w:rsidRPr="00C258A0">
        <w:rPr>
          <w:rStyle w:val="Emphasis"/>
        </w:rPr>
        <w:t>the expected value</w:t>
      </w:r>
      <w:r w:rsidRPr="00C258A0">
        <w:rPr>
          <w:rStyle w:val="StyleUnderline"/>
        </w:rPr>
        <w:t xml:space="preserve"> under those </w:t>
      </w:r>
      <w:r w:rsidRPr="00C258A0">
        <w:rPr>
          <w:rStyle w:val="Emphasis"/>
        </w:rPr>
        <w:t>different moral views</w:t>
      </w:r>
      <w:r w:rsidRPr="00C258A0">
        <w:rPr>
          <w:sz w:val="16"/>
        </w:rPr>
        <w:t>.</w:t>
      </w:r>
    </w:p>
    <w:p w14:paraId="1B07EB46" w14:textId="77777777" w:rsidR="00811A82" w:rsidRDefault="00811A82" w:rsidP="00811A82">
      <w:pPr>
        <w:pStyle w:val="Heading4"/>
      </w:pPr>
      <w:r>
        <w:t xml:space="preserve">Utilitarianism is the </w:t>
      </w:r>
      <w:r>
        <w:rPr>
          <w:u w:val="single"/>
        </w:rPr>
        <w:t>only</w:t>
      </w:r>
      <w:r>
        <w:t xml:space="preserve"> acceptable framework for </w:t>
      </w:r>
      <w:r>
        <w:rPr>
          <w:u w:val="single"/>
        </w:rPr>
        <w:t>large-scale</w:t>
      </w:r>
      <w:r>
        <w:t xml:space="preserve"> policymaking</w:t>
      </w:r>
    </w:p>
    <w:p w14:paraId="19D9A410" w14:textId="77777777" w:rsidR="00811A82" w:rsidRPr="003B62C0" w:rsidRDefault="00811A82" w:rsidP="00811A82">
      <w:r w:rsidRPr="003B62C0">
        <w:rPr>
          <w:b/>
          <w:bCs/>
          <w:sz w:val="26"/>
          <w:szCs w:val="26"/>
        </w:rPr>
        <w:t>Diepenbrock 14</w:t>
      </w:r>
      <w:r>
        <w:t xml:space="preserve"> – reporter for KU, (George, “</w:t>
      </w:r>
      <w:r w:rsidRPr="003B62C0">
        <w:t>PROFESSOR STUDIES HOW UTILITARIANISM PROVIDES FRAMEWORK FOR MAJOR POLICY DECISIONS</w:t>
      </w:r>
      <w:r>
        <w:t xml:space="preserve">,” </w:t>
      </w:r>
      <w:r>
        <w:rPr>
          <w:i/>
          <w:iCs/>
        </w:rPr>
        <w:t>The University Of Kansas</w:t>
      </w:r>
      <w:r>
        <w:t xml:space="preserve">, 6-16-14, </w:t>
      </w:r>
      <w:hyperlink r:id="rId34" w:history="1">
        <w:r w:rsidRPr="001D1E1C">
          <w:rPr>
            <w:rStyle w:val="Hyperlink"/>
          </w:rPr>
          <w:t>https://today.ku.edu/2014/06/02/professor-studies-how-utilitarianism-provides-framework-major-policy-decisions</w:t>
        </w:r>
      </w:hyperlink>
      <w:r>
        <w:t>, Accessed 7-17-20, LASA-AH)</w:t>
      </w:r>
    </w:p>
    <w:p w14:paraId="4D77C62A" w14:textId="77777777" w:rsidR="00811A82" w:rsidRPr="003B62C0" w:rsidRDefault="00811A82" w:rsidP="00811A82">
      <w:pPr>
        <w:rPr>
          <w:u w:val="single"/>
        </w:rPr>
      </w:pPr>
      <w:r w:rsidRPr="003B62C0">
        <w:t>Critics have decried the use of utilitarianism to</w:t>
      </w:r>
      <w:r w:rsidRPr="00EA236B">
        <w:rPr>
          <w:u w:val="single"/>
        </w:rPr>
        <w:t xml:space="preserve"> </w:t>
      </w:r>
      <w:r w:rsidRPr="003B62C0">
        <w:t>justify major American policy changes</w:t>
      </w:r>
      <w:r w:rsidRPr="00EA236B">
        <w:rPr>
          <w:u w:val="single"/>
        </w:rPr>
        <w:t>,</w:t>
      </w:r>
      <w:r w:rsidRPr="003B62C0">
        <w:t xml:space="preserve"> like the Affordable Care Act and raising the minimum wage, instead arguing both fail the "do no harm" test.</w:t>
      </w:r>
    </w:p>
    <w:p w14:paraId="06FA169F" w14:textId="77777777" w:rsidR="00811A82" w:rsidRPr="003B62C0" w:rsidRDefault="00811A82" w:rsidP="00811A82">
      <w:pPr>
        <w:rPr>
          <w:b/>
          <w:iCs/>
          <w:u w:val="single"/>
        </w:rPr>
      </w:pPr>
      <w:r>
        <w:t xml:space="preserve">But a University of Kansas researcher who recently edited The Cambridge Companion to Utilitarianism says the </w:t>
      </w:r>
      <w:r w:rsidRPr="00EA236B">
        <w:rPr>
          <w:u w:val="single"/>
        </w:rPr>
        <w:t xml:space="preserve">theory based on the maximization of overall well-being is the most </w:t>
      </w:r>
      <w:r w:rsidRPr="00EA236B">
        <w:rPr>
          <w:rStyle w:val="Emphasis"/>
        </w:rPr>
        <w:t>well-suited way of thinking</w:t>
      </w:r>
      <w:r w:rsidRPr="00EA236B">
        <w:rPr>
          <w:u w:val="single"/>
        </w:rPr>
        <w:t xml:space="preserve"> in political philosophy to make </w:t>
      </w:r>
      <w:r w:rsidRPr="00EA236B">
        <w:rPr>
          <w:rStyle w:val="Emphasis"/>
        </w:rPr>
        <w:t>sound large-scale policy decisions.</w:t>
      </w:r>
    </w:p>
    <w:p w14:paraId="434291AD" w14:textId="77777777" w:rsidR="00811A82" w:rsidRPr="003B62C0" w:rsidRDefault="00811A82" w:rsidP="00811A82">
      <w:pPr>
        <w:rPr>
          <w:u w:val="single"/>
        </w:rPr>
      </w:pPr>
      <w:r>
        <w:t xml:space="preserve">"It </w:t>
      </w:r>
      <w:r w:rsidRPr="00EA236B">
        <w:rPr>
          <w:u w:val="single"/>
        </w:rPr>
        <w:t xml:space="preserve">doesn’t make sense to insist on 'do no harm' when the status quo presents us with </w:t>
      </w:r>
      <w:r w:rsidRPr="00EA236B">
        <w:rPr>
          <w:rStyle w:val="Emphasis"/>
        </w:rPr>
        <w:t>problems that need to be addressed</w:t>
      </w:r>
      <w:r w:rsidRPr="00EA236B">
        <w:rPr>
          <w:u w:val="single"/>
        </w:rPr>
        <w:t>,"</w:t>
      </w:r>
      <w:r>
        <w:t xml:space="preserve"> said Ben Eggleston, associate professor of philosophy. "The status quo has real shortcomings, and </w:t>
      </w:r>
      <w:r w:rsidRPr="00EA236B">
        <w:rPr>
          <w:u w:val="single"/>
        </w:rPr>
        <w:t xml:space="preserve">it is worth looking into whether we can make improvements. All major policy decisions involve tradeoffs, and </w:t>
      </w:r>
      <w:r w:rsidRPr="00EA236B">
        <w:rPr>
          <w:rStyle w:val="Emphasis"/>
        </w:rPr>
        <w:t>utilitarianism provides a framework for making those tradeoffs</w:t>
      </w:r>
      <w:r w:rsidRPr="00EA236B">
        <w:rPr>
          <w:u w:val="single"/>
        </w:rPr>
        <w:t xml:space="preserve"> and trying to do so in the way that promotes the common good the most."</w:t>
      </w:r>
    </w:p>
    <w:p w14:paraId="6BDB715D" w14:textId="77777777" w:rsidR="00811A82" w:rsidRDefault="00811A82" w:rsidP="00811A82">
      <w:r>
        <w:t>Jeremy Bentham in the 18th century and John Stuart Mill in the 19th century pioneered utilitarianism, and it remains influential in contemporary moral philosophy.</w:t>
      </w:r>
    </w:p>
    <w:p w14:paraId="5C98DC9E" w14:textId="77777777" w:rsidR="00811A82" w:rsidRPr="003B62C0" w:rsidRDefault="00811A82" w:rsidP="00811A82">
      <w:pPr>
        <w:rPr>
          <w:u w:val="single"/>
        </w:rPr>
      </w:pPr>
      <w:r>
        <w:t xml:space="preserve">Eggleston, who co-edited the book with Dale E. Miller, a professor of philosophy at Old Dominion University, said </w:t>
      </w:r>
      <w:r w:rsidRPr="003B62C0">
        <w:rPr>
          <w:u w:val="single"/>
        </w:rPr>
        <w:t>one argument against using utilitarianism to justify policies,</w:t>
      </w:r>
      <w:r>
        <w:t xml:space="preserve"> such as increasing the minimum wage or instituting mandatory health insurance coverage under the Affordable Care Act, </w:t>
      </w:r>
      <w:r w:rsidRPr="003B62C0">
        <w:rPr>
          <w:u w:val="single"/>
        </w:rPr>
        <w:t>centers on some unusual hypothetical cases instead of considering broader, more complex policy questions.</w:t>
      </w:r>
    </w:p>
    <w:p w14:paraId="6F547F86" w14:textId="77777777" w:rsidR="00811A82" w:rsidRDefault="00811A82" w:rsidP="00811A82">
      <w:r>
        <w:t xml:space="preserve">N. Gregory Mankiw, a Harvard University economics professor, in a March New York Times </w:t>
      </w:r>
      <w:r w:rsidRPr="003B62C0">
        <w:rPr>
          <w:u w:val="single"/>
        </w:rPr>
        <w:t>column criticized both policies, saying they would have unintended consequences and do harm to business</w:t>
      </w:r>
      <w:r>
        <w:t>, for example. He argued against using utilitarianism as a public policy framework and mentioned the ethical dilemma of a doctor weighing harvesting the organs of one healthy patient to save four dying patients. "At this point, almost everyone balks," Mankiw wrote. "Sometimes, respecting natural rights trumps maximizing utility."</w:t>
      </w:r>
    </w:p>
    <w:p w14:paraId="17AD27A0" w14:textId="77777777" w:rsidR="00811A82" w:rsidRPr="003B62C0" w:rsidRDefault="00811A82" w:rsidP="00811A82">
      <w:pPr>
        <w:rPr>
          <w:rStyle w:val="Emphasis"/>
        </w:rPr>
      </w:pPr>
      <w:r>
        <w:t xml:space="preserve">Eggleston said </w:t>
      </w:r>
      <w:r w:rsidRPr="003B62C0">
        <w:rPr>
          <w:u w:val="single"/>
        </w:rPr>
        <w:t xml:space="preserve">while that scenario is useful to discuss in introductory-level ethics courses when talking about utilitarianism, it's </w:t>
      </w:r>
      <w:r w:rsidRPr="003B62C0">
        <w:rPr>
          <w:rStyle w:val="Emphasis"/>
        </w:rPr>
        <w:t>less applicable</w:t>
      </w:r>
      <w:r w:rsidRPr="003B62C0">
        <w:rPr>
          <w:u w:val="single"/>
        </w:rPr>
        <w:t xml:space="preserve"> when trying to decide </w:t>
      </w:r>
      <w:r w:rsidRPr="003B62C0">
        <w:rPr>
          <w:rStyle w:val="Emphasis"/>
        </w:rPr>
        <w:t>large-scale policy decisions.</w:t>
      </w:r>
    </w:p>
    <w:p w14:paraId="68D5E6FC" w14:textId="77777777" w:rsidR="00811A82" w:rsidRPr="003B62C0" w:rsidRDefault="00811A82" w:rsidP="00811A82">
      <w:pPr>
        <w:rPr>
          <w:rStyle w:val="Emphasis"/>
        </w:rPr>
      </w:pPr>
      <w:r>
        <w:t>"</w:t>
      </w:r>
      <w:r w:rsidRPr="003B62C0">
        <w:rPr>
          <w:u w:val="single"/>
        </w:rPr>
        <w:t xml:space="preserve">You don't have to endorse forcibly removing some people’s organs, such as in that hypothetical example, in order to think that when it comes to large-scale economic planning, we ought to choose the policy that </w:t>
      </w:r>
      <w:r w:rsidRPr="003B62C0">
        <w:rPr>
          <w:rStyle w:val="Emphasis"/>
        </w:rPr>
        <w:t>maximizes benefits and minimizes harms," he said.</w:t>
      </w:r>
    </w:p>
    <w:p w14:paraId="710B44C9" w14:textId="77777777" w:rsidR="00811A82" w:rsidRDefault="00811A82" w:rsidP="00811A82">
      <w:r>
        <w:t>He said when Congress debates issues like the Affordable Care Act or raising the minimum wage, it's to address existing harm or problems with the status quo, such as people not being able to secure health insurance due to pre-existing conditions or still living below the poverty line despite working a full-time job.</w:t>
      </w:r>
    </w:p>
    <w:p w14:paraId="585ABACB" w14:textId="77777777" w:rsidR="00811A82" w:rsidRPr="003B62C0" w:rsidRDefault="00811A82" w:rsidP="00811A82">
      <w:pPr>
        <w:rPr>
          <w:rStyle w:val="Emphasis"/>
        </w:rPr>
      </w:pPr>
      <w:r>
        <w:t xml:space="preserve">"At that scale </w:t>
      </w:r>
      <w:r w:rsidRPr="003B62C0">
        <w:rPr>
          <w:u w:val="single"/>
        </w:rPr>
        <w:t>it's much more plausible to think in terms of figuring out what's the policy that will maximize the balance of benefits minus harms</w:t>
      </w:r>
      <w:r>
        <w:t>," Eggleston said. "</w:t>
      </w:r>
      <w:r w:rsidRPr="003B62C0">
        <w:rPr>
          <w:u w:val="single"/>
        </w:rPr>
        <w:t xml:space="preserve">Acknowledging that any policy you choose is going to have some harm and some benefit, you've just got to </w:t>
      </w:r>
      <w:r w:rsidRPr="003B62C0">
        <w:rPr>
          <w:rStyle w:val="Emphasis"/>
        </w:rPr>
        <w:t>try to pick the best one."</w:t>
      </w:r>
    </w:p>
    <w:p w14:paraId="2BBCED9E" w14:textId="77777777" w:rsidR="00811A82" w:rsidRDefault="00811A82" w:rsidP="00811A82">
      <w:r>
        <w:t>He said utilitarian ideas have been appealed to in the advocacy of both liberal policies — such as Roosevelt’s “New Deal” and Johnson’s “Great Society” — and conservative principles, such as the free-market idea that a rising tide lifts all boats.</w:t>
      </w:r>
    </w:p>
    <w:p w14:paraId="09F48125" w14:textId="77777777" w:rsidR="00811A82" w:rsidRPr="003B62C0" w:rsidRDefault="00811A82" w:rsidP="00811A82">
      <w:pPr>
        <w:rPr>
          <w:u w:val="single"/>
        </w:rPr>
      </w:pPr>
      <w:r>
        <w:t>"In many ways, utilitarianism is very intuitive. I would hope that when we think about the plausibility of utilitarianism in public-policy situations, we don't get distracted by unrealistic, hypothetical examples, even though they can be fun to think about," Eggleston said. "</w:t>
      </w:r>
      <w:r w:rsidRPr="003B62C0">
        <w:rPr>
          <w:u w:val="single"/>
        </w:rPr>
        <w:t>They shouldn't cause us to reject the whole idea of trading off between costs and benefits</w:t>
      </w:r>
      <w:r>
        <w:t xml:space="preserve">, </w:t>
      </w:r>
      <w:r w:rsidRPr="003B62C0">
        <w:rPr>
          <w:u w:val="single"/>
        </w:rPr>
        <w:t>which is essential if we are to think intelligently about public-policy decisions."</w:t>
      </w:r>
    </w:p>
    <w:p w14:paraId="20EF6524" w14:textId="450A63DD" w:rsidR="00811A82" w:rsidRDefault="00811A82" w:rsidP="00811A82">
      <w:r>
        <w:t>In addition to co-editing the book, published in March by Cambridge University Press, Eggleston co-wrote the introduction and composed a chapter on act utilitarianism, an ethical theory that argues in any situation a person acts rightly if he or she maximizes overall well-being and wrongly if he or she does not.</w:t>
      </w:r>
    </w:p>
    <w:p w14:paraId="6DAD3AAB" w14:textId="77777777" w:rsidR="009C50E7" w:rsidRDefault="009C50E7" w:rsidP="009C50E7">
      <w:pPr>
        <w:pStyle w:val="Heading4"/>
        <w:rPr>
          <w:u w:val="single"/>
        </w:rPr>
      </w:pPr>
      <w:r>
        <w:t xml:space="preserve">Utilitarianism is the </w:t>
      </w:r>
      <w:r>
        <w:rPr>
          <w:u w:val="single"/>
        </w:rPr>
        <w:t>most ethical</w:t>
      </w:r>
    </w:p>
    <w:p w14:paraId="29B0B519" w14:textId="77777777" w:rsidR="009C50E7" w:rsidRPr="00B37560" w:rsidRDefault="009C50E7" w:rsidP="009C50E7">
      <w:r w:rsidRPr="00B37560">
        <w:rPr>
          <w:b/>
          <w:bCs/>
          <w:sz w:val="26"/>
          <w:szCs w:val="26"/>
        </w:rPr>
        <w:t>Savulescu et al. 20</w:t>
      </w:r>
      <w:r>
        <w:t xml:space="preserve"> - </w:t>
      </w:r>
      <w:r w:rsidRPr="00B37560">
        <w:t>a recognised world leader in the field of practical and medical ethics, specialising in the ethics of new and emerging technologies</w:t>
      </w:r>
      <w:r>
        <w:t>, (Julian, I</w:t>
      </w:r>
      <w:r w:rsidRPr="00B37560">
        <w:t>ngmar Persson</w:t>
      </w:r>
      <w:r>
        <w:t xml:space="preserve">, </w:t>
      </w:r>
      <w:r w:rsidRPr="00B37560">
        <w:t xml:space="preserve">University of Gothenburg </w:t>
      </w:r>
      <w:r w:rsidRPr="00162019">
        <w:t xml:space="preserve">and </w:t>
      </w:r>
      <w:r w:rsidRPr="00B37560">
        <w:t>received his PhD in practical philosophy</w:t>
      </w:r>
      <w:r>
        <w:t xml:space="preserve">; </w:t>
      </w:r>
      <w:r w:rsidRPr="00B37560">
        <w:t>Dominic Wilkinson is Director of Medical Ethics and Professor of Medical Ethics at the Oxford Uehiro Centre for Practical Ethics, University of Oxford</w:t>
      </w:r>
      <w:r>
        <w:t>, “</w:t>
      </w:r>
      <w:r w:rsidRPr="00B37560">
        <w:t>Utilitarianism and the pandemic</w:t>
      </w:r>
      <w:r>
        <w:t xml:space="preserve">,” </w:t>
      </w:r>
      <w:r>
        <w:rPr>
          <w:i/>
          <w:iCs/>
        </w:rPr>
        <w:t>bioethics</w:t>
      </w:r>
      <w:r>
        <w:t xml:space="preserve">, 5-20-20, </w:t>
      </w:r>
      <w:hyperlink r:id="rId35" w:history="1">
        <w:r w:rsidRPr="001D1E1C">
          <w:rPr>
            <w:rStyle w:val="Hyperlink"/>
          </w:rPr>
          <w:t>https://onlinelibrary.wiley.com/doi/pdf/10.1111/bioe.12771</w:t>
        </w:r>
      </w:hyperlink>
      <w:r>
        <w:t>, Accessed 7-17-20, LASA-AH)</w:t>
      </w:r>
    </w:p>
    <w:p w14:paraId="7B204709" w14:textId="77777777" w:rsidR="009C50E7" w:rsidRDefault="009C50E7" w:rsidP="009C50E7">
      <w:r w:rsidRPr="00B13766">
        <w:rPr>
          <w:u w:val="single"/>
        </w:rPr>
        <w:t>Utilitarianism is a demanding and counterintuitive theory</w:t>
      </w:r>
      <w:r>
        <w:t xml:space="preserve">. Why should we consider it? If </w:t>
      </w:r>
      <w:r w:rsidRPr="00B13766">
        <w:rPr>
          <w:u w:val="single"/>
        </w:rPr>
        <w:t xml:space="preserve">the utilitarian course of action is not adopted, someone (often many) </w:t>
      </w:r>
      <w:r w:rsidRPr="00B13766">
        <w:rPr>
          <w:rStyle w:val="Emphasis"/>
        </w:rPr>
        <w:t>people will suffer or die avoidably</w:t>
      </w:r>
      <w:r>
        <w:t xml:space="preserve">. </w:t>
      </w:r>
      <w:r w:rsidRPr="00B13766">
        <w:rPr>
          <w:u w:val="single"/>
        </w:rPr>
        <w:t>There may be good reasons</w:t>
      </w:r>
      <w:r>
        <w:t xml:space="preserve"> (such as the preservation of liberty) </w:t>
      </w:r>
      <w:r w:rsidRPr="00B13766">
        <w:rPr>
          <w:u w:val="single"/>
        </w:rPr>
        <w:t>to sacrifice wellbeing or</w:t>
      </w:r>
      <w:r>
        <w:t xml:space="preserve"> </w:t>
      </w:r>
      <w:r w:rsidRPr="00B13766">
        <w:rPr>
          <w:u w:val="single"/>
        </w:rPr>
        <w:t>lives</w:t>
      </w:r>
      <w:r>
        <w:t xml:space="preserve">. But </w:t>
      </w:r>
      <w:r w:rsidRPr="00B13766">
        <w:rPr>
          <w:u w:val="single"/>
        </w:rPr>
        <w:t>such choices need to be made transparently and in full awareness of their ethical cost</w:t>
      </w:r>
      <w:r>
        <w:t>. One must have good reasons to deliberately choose a course of action that will be worst overall.</w:t>
      </w:r>
    </w:p>
    <w:p w14:paraId="20522500" w14:textId="77777777" w:rsidR="009C50E7" w:rsidRDefault="009C50E7" w:rsidP="009C50E7">
      <w:r w:rsidRPr="00B13766">
        <w:rPr>
          <w:u w:val="single"/>
        </w:rPr>
        <w:t>Policy</w:t>
      </w:r>
      <w:r>
        <w:t xml:space="preserve"> is </w:t>
      </w:r>
      <w:r w:rsidRPr="00B13766">
        <w:rPr>
          <w:u w:val="single"/>
        </w:rPr>
        <w:t>often driven by politics</w:t>
      </w:r>
      <w:r>
        <w:t xml:space="preserve"> or popular opinion, </w:t>
      </w:r>
      <w:r w:rsidRPr="00B13766">
        <w:rPr>
          <w:rStyle w:val="Emphasis"/>
        </w:rPr>
        <w:t>not ethics</w:t>
      </w:r>
      <w:r w:rsidRPr="00B13766">
        <w:rPr>
          <w:u w:val="single"/>
        </w:rPr>
        <w:t>. This is morally wrong</w:t>
      </w:r>
      <w:r>
        <w:t xml:space="preserve">. </w:t>
      </w:r>
      <w:r w:rsidRPr="00162019">
        <w:rPr>
          <w:u w:val="single"/>
        </w:rPr>
        <w:t>Much</w:t>
      </w:r>
      <w:r w:rsidRPr="00B13766">
        <w:rPr>
          <w:u w:val="single"/>
        </w:rPr>
        <w:t xml:space="preserve"> of ethics in the public sphere involves social signalling, moralism</w:t>
      </w:r>
      <w:r>
        <w:t xml:space="preserve"> and sometimes wishful thinking (for example, trying to wish away difficult ethical dilemmas). Careful </w:t>
      </w:r>
      <w:r w:rsidRPr="00B13766">
        <w:rPr>
          <w:u w:val="single"/>
        </w:rPr>
        <w:t>consideration of the consequences of our actions requires us to face the facts and our</w:t>
      </w:r>
      <w:r>
        <w:t xml:space="preserve"> </w:t>
      </w:r>
      <w:r w:rsidRPr="00162019">
        <w:rPr>
          <w:u w:val="single"/>
        </w:rPr>
        <w:t>values</w:t>
      </w:r>
      <w:r>
        <w:t xml:space="preserve">. A </w:t>
      </w:r>
      <w:r w:rsidRPr="00B13766">
        <w:t>utilitarian</w:t>
      </w:r>
      <w:r>
        <w:t xml:space="preserve"> approach is not simple, or easy. It requires that we choose the course of action that will benefit most people to the greatest degree, however difficult or counterintuitive that is. </w:t>
      </w:r>
    </w:p>
    <w:p w14:paraId="0A6226E1" w14:textId="77777777" w:rsidR="009C50E7" w:rsidRDefault="009C50E7" w:rsidP="009C50E7">
      <w:r>
        <w:t xml:space="preserve">There is some support for utilitarianism. In one survey investigating the public’s views on how to allocate intensive care beds amongst critically ill infants, we found </w:t>
      </w:r>
      <w:r w:rsidRPr="00B13766">
        <w:rPr>
          <w:u w:val="single"/>
        </w:rPr>
        <w:t>the general public widely supported utilitarian allocations</w:t>
      </w:r>
      <w:r>
        <w:t xml:space="preserve">.45 They </w:t>
      </w:r>
      <w:r w:rsidRPr="00B13766">
        <w:rPr>
          <w:u w:val="single"/>
        </w:rPr>
        <w:t>supported allocating the intensive care bed to save the infant with a greater chance of survival, who would have a longer life or less disability.</w:t>
      </w:r>
      <w:r>
        <w:t xml:space="preserve"> They also supported saving the greater number. This suggests that </w:t>
      </w:r>
      <w:r w:rsidRPr="00B13766">
        <w:rPr>
          <w:u w:val="single"/>
        </w:rPr>
        <w:t xml:space="preserve">there may be public support for the algorithm that we have proposed for the triage question. </w:t>
      </w:r>
      <w:r>
        <w:t>When people understand that there is an unavoidable need to choose between patients, they appear to recognize that securing the most benefit overall is both logical and ethical.</w:t>
      </w:r>
    </w:p>
    <w:p w14:paraId="727A29DA" w14:textId="77777777" w:rsidR="009C50E7" w:rsidRDefault="009C50E7" w:rsidP="009C50E7">
      <w:r w:rsidRPr="00B13766">
        <w:rPr>
          <w:u w:val="single"/>
        </w:rPr>
        <w:t xml:space="preserve">One of the </w:t>
      </w:r>
      <w:r w:rsidRPr="00B13766">
        <w:rPr>
          <w:rStyle w:val="Emphasis"/>
        </w:rPr>
        <w:t>psychological biases</w:t>
      </w:r>
      <w:r w:rsidRPr="00B13766">
        <w:rPr>
          <w:u w:val="single"/>
        </w:rPr>
        <w:t xml:space="preserve"> that dominates decision-making is </w:t>
      </w:r>
      <w:r w:rsidRPr="00B13766">
        <w:rPr>
          <w:rStyle w:val="Emphasis"/>
        </w:rPr>
        <w:t>loss aversion</w:t>
      </w:r>
      <w:r w:rsidRPr="00B13766">
        <w:rPr>
          <w:u w:val="single"/>
        </w:rPr>
        <w:t>. Losses loom larger than gains</w:t>
      </w:r>
      <w:r>
        <w:t xml:space="preserve">. And when we evaluate a policy we are liable to focus on the negatives, rather than the positives. Thus </w:t>
      </w:r>
      <w:r w:rsidRPr="00B13766">
        <w:rPr>
          <w:u w:val="single"/>
        </w:rPr>
        <w:t xml:space="preserve">governments, such as East Asian governments, who radically curtail liberty and protect health and security are criticized for being </w:t>
      </w:r>
      <w:r w:rsidRPr="00B13766">
        <w:rPr>
          <w:rStyle w:val="Emphasis"/>
        </w:rPr>
        <w:t>overly authoritarian</w:t>
      </w:r>
      <w:r>
        <w:t xml:space="preserve">. </w:t>
      </w:r>
      <w:r w:rsidRPr="00B13766">
        <w:rPr>
          <w:u w:val="single"/>
        </w:rPr>
        <w:t>Liberal governments that protect liberty and incur greater infection risks (s</w:t>
      </w:r>
      <w:r>
        <w:t xml:space="preserve">uch as the UK and Australia) </w:t>
      </w:r>
      <w:r w:rsidRPr="00162019">
        <w:rPr>
          <w:u w:val="single"/>
        </w:rPr>
        <w:t>are criticized for failing to protect the vulnerable</w:t>
      </w:r>
      <w:r>
        <w:t xml:space="preserve"> and secure public health. There is no win the in the court of public opinion.</w:t>
      </w:r>
    </w:p>
    <w:p w14:paraId="53A47F2A" w14:textId="77777777" w:rsidR="009C50E7" w:rsidRPr="00B13766" w:rsidRDefault="009C50E7" w:rsidP="009C50E7">
      <w:pPr>
        <w:rPr>
          <w:rStyle w:val="Emphasis"/>
        </w:rPr>
      </w:pPr>
      <w:r>
        <w:t xml:space="preserve">That is why we need, in the cool, calm hour, to set our policy objectives and priorities. </w:t>
      </w:r>
      <w:r w:rsidRPr="00B13766">
        <w:rPr>
          <w:u w:val="single"/>
        </w:rPr>
        <w:t xml:space="preserve">Utilitarianism gives a clear framework for that. And it </w:t>
      </w:r>
      <w:r w:rsidRPr="00B13766">
        <w:rPr>
          <w:rStyle w:val="Emphasis"/>
        </w:rPr>
        <w:t>gives criteria to judge success.</w:t>
      </w:r>
    </w:p>
    <w:p w14:paraId="68AF488B" w14:textId="77777777" w:rsidR="009C50E7" w:rsidRPr="00B13766" w:rsidRDefault="009C50E7" w:rsidP="009C50E7">
      <w:pPr>
        <w:rPr>
          <w:rStyle w:val="Emphasis"/>
        </w:rPr>
      </w:pPr>
      <w:r w:rsidRPr="00B13766">
        <w:rPr>
          <w:u w:val="single"/>
        </w:rPr>
        <w:t xml:space="preserve">The universal common ethical currency is well-being. </w:t>
      </w:r>
      <w:r>
        <w:t xml:space="preserve">What matters to each of us is how well our lives go. This is </w:t>
      </w:r>
      <w:r w:rsidRPr="00B13766">
        <w:rPr>
          <w:u w:val="single"/>
        </w:rPr>
        <w:t>the very heart and basis of utilitarianism</w:t>
      </w:r>
      <w:r>
        <w:t xml:space="preserve">: it </w:t>
      </w:r>
      <w:r w:rsidRPr="00B13766">
        <w:rPr>
          <w:u w:val="single"/>
        </w:rPr>
        <w:t>takes an impartial approach to everyone’s well-being</w:t>
      </w:r>
      <w:r>
        <w:t xml:space="preserve">. While </w:t>
      </w:r>
      <w:r w:rsidRPr="00B13766">
        <w:rPr>
          <w:u w:val="single"/>
        </w:rPr>
        <w:t xml:space="preserve">people may argue other things matter (autonomy, privacy, dignity), everyone can agree that </w:t>
      </w:r>
      <w:r w:rsidRPr="00B13766">
        <w:rPr>
          <w:rStyle w:val="Emphasis"/>
        </w:rPr>
        <w:t>well-being matters.</w:t>
      </w:r>
    </w:p>
    <w:p w14:paraId="277EF7FB" w14:textId="4536B419" w:rsidR="009C50E7" w:rsidRDefault="009C50E7" w:rsidP="009C50E7">
      <w:pPr>
        <w:rPr>
          <w:rStyle w:val="Emphasis"/>
        </w:rPr>
      </w:pPr>
      <w:r>
        <w:t xml:space="preserve">It is doubtful that any of the policies currently being adopted by any governments worldwide are purely or simply utilitarian. However, some are potentially reflecting more clearly and carefully about the costs and benefits of different courses of action and policy. The fundamental difficulty facing all of us during this pandemic is that we cannot know for certain which action will be best overall. We do not know what </w:t>
      </w:r>
      <w:r w:rsidRPr="00B13766">
        <w:rPr>
          <w:u w:val="single"/>
        </w:rPr>
        <w:t>a utilitarian ‘archangel’ would</w:t>
      </w:r>
      <w:r>
        <w:t xml:space="preserve"> choose: it would </w:t>
      </w:r>
      <w:r w:rsidRPr="00B13766">
        <w:rPr>
          <w:u w:val="single"/>
        </w:rPr>
        <w:t>require a detailed understanding of the science and facts, the nature of well-being and an exhaustive understanding of the consequences of our choices</w:t>
      </w:r>
      <w:r>
        <w:t xml:space="preserve">. </w:t>
      </w:r>
      <w:r w:rsidRPr="00B13766">
        <w:rPr>
          <w:u w:val="single"/>
        </w:rPr>
        <w:t xml:space="preserve">But </w:t>
      </w:r>
      <w:r w:rsidRPr="00B13766">
        <w:rPr>
          <w:rStyle w:val="Emphasis"/>
        </w:rPr>
        <w:t>that is what we should be aspiring to.</w:t>
      </w:r>
    </w:p>
    <w:p w14:paraId="6B17F881" w14:textId="77777777" w:rsidR="00C258A0" w:rsidRDefault="00C258A0" w:rsidP="00C258A0">
      <w:pPr>
        <w:pStyle w:val="Heading4"/>
      </w:pPr>
      <w:r>
        <w:t>The veil of ignorance justifies util</w:t>
      </w:r>
    </w:p>
    <w:p w14:paraId="11A54CC6" w14:textId="77777777" w:rsidR="00C258A0" w:rsidRPr="009425C3" w:rsidRDefault="00C258A0" w:rsidP="00C258A0">
      <w:r w:rsidRPr="008A282C">
        <w:rPr>
          <w:rStyle w:val="Style13ptBold"/>
        </w:rPr>
        <w:t xml:space="preserve">MacAskill 18 </w:t>
      </w:r>
      <w:r w:rsidRPr="008A282C">
        <w:t xml:space="preserve">– </w:t>
      </w:r>
      <w:r>
        <w:t>[</w:t>
      </w:r>
      <w:r w:rsidRPr="008A282C">
        <w:t>Will MacAskill, Associate Professor in Philosophy at Oxford University</w:t>
      </w:r>
      <w:r>
        <w:t xml:space="preserve">, </w:t>
      </w:r>
      <w:r w:rsidRPr="008A282C">
        <w:t>interviewed by Robert Wilbin, “Our descendants will probably see us as moral monsters. What should we do about that?</w:t>
      </w:r>
      <w:r>
        <w:t>”</w:t>
      </w:r>
      <w:r w:rsidRPr="008A282C">
        <w:t xml:space="preserve"> 80000 Hours, 1-19-18, </w:t>
      </w:r>
      <w:hyperlink r:id="rId36" w:anchor="top" w:history="1">
        <w:r w:rsidRPr="008A282C">
          <w:rPr>
            <w:rStyle w:val="Hyperlink"/>
          </w:rPr>
          <w:t>https://80000hours.org/podcast/episodes/will-macaskill-moral-philosophy/#top</w:t>
        </w:r>
      </w:hyperlink>
      <w:r>
        <w:rPr>
          <w:rStyle w:val="Hyperlink"/>
        </w:rPr>
        <w:t>]</w:t>
      </w:r>
    </w:p>
    <w:p w14:paraId="0D7F0E97" w14:textId="77777777" w:rsidR="00C258A0" w:rsidRPr="009425C3" w:rsidRDefault="00C258A0" w:rsidP="00C258A0">
      <w:pPr>
        <w:rPr>
          <w:rStyle w:val="StyleUnderline"/>
          <w:sz w:val="14"/>
        </w:rPr>
      </w:pPr>
      <w:r w:rsidRPr="009425C3">
        <w:rPr>
          <w:sz w:val="14"/>
        </w:rPr>
        <w:t xml:space="preserve">Will MacAskill: The other best 2 I think are, one is Harsayni’s Veil of Ignorance argument. The second is the argument that moves from rejecting the notion of personhood. We can go into the first one, </w:t>
      </w:r>
      <w:r w:rsidRPr="007E2F3F">
        <w:rPr>
          <w:rStyle w:val="StyleUnderline"/>
        </w:rPr>
        <w:t>Harsayni’s Veil of Ignorance.</w:t>
      </w:r>
      <w:r w:rsidRPr="009425C3">
        <w:rPr>
          <w:sz w:val="14"/>
        </w:rPr>
        <w:t xml:space="preserve"> John Harsayni was an economist but also a philosopher. He suggested the following thought experiment: </w:t>
      </w:r>
      <w:r w:rsidRPr="007E2F3F">
        <w:rPr>
          <w:rStyle w:val="StyleUnderline"/>
        </w:rPr>
        <w:t xml:space="preserve">Morality’s about being impartial. </w:t>
      </w:r>
      <w:r w:rsidRPr="009425C3">
        <w:rPr>
          <w:rStyle w:val="StyleUnderline"/>
          <w:sz w:val="14"/>
        </w:rPr>
        <w:t>It’s about taking a perspective that’s beyond just your own personal perspective, somehow from the point of view of everyone, or society, or point of view of the universe.</w:t>
      </w:r>
    </w:p>
    <w:p w14:paraId="5EA7EC10" w14:textId="0F259D8B" w:rsidR="00C258A0" w:rsidRPr="00C258A0" w:rsidRDefault="00C258A0" w:rsidP="009C50E7">
      <w:pPr>
        <w:rPr>
          <w:rStyle w:val="Emphasis"/>
          <w:b w:val="0"/>
          <w:iCs w:val="0"/>
          <w:sz w:val="12"/>
          <w:u w:val="none"/>
          <w:bdr w:val="none" w:sz="0" w:space="0" w:color="auto"/>
        </w:rPr>
      </w:pPr>
      <w:r w:rsidRPr="00FA2FA0">
        <w:rPr>
          <w:sz w:val="12"/>
        </w:rPr>
        <w:t>The way he made that more precise is by saying, “</w:t>
      </w:r>
      <w:r w:rsidRPr="007E2F3F">
        <w:rPr>
          <w:rStyle w:val="StyleUnderline"/>
        </w:rPr>
        <w:t>Assume you didn’t know who you were going to be in society. Assume you had an equal chance of being anyone. Assume</w:t>
      </w:r>
      <w:r w:rsidRPr="00FA2FA0">
        <w:rPr>
          <w:rStyle w:val="StyleUnderline"/>
          <w:sz w:val="12"/>
        </w:rPr>
        <w:t>, now,</w:t>
      </w:r>
      <w:r w:rsidRPr="007E2F3F">
        <w:rPr>
          <w:rStyle w:val="StyleUnderline"/>
        </w:rPr>
        <w:t xml:space="preserve"> that you’re trying to act in a rational self-interested way. </w:t>
      </w:r>
      <w:r w:rsidRPr="00FA2FA0">
        <w:rPr>
          <w:rStyle w:val="StyleUnderline"/>
          <w:sz w:val="12"/>
        </w:rPr>
        <w:t>You’re just trying to do whatever’s best for yourself. How would you structure society?</w:t>
      </w:r>
      <w:r w:rsidRPr="007E2F3F">
        <w:rPr>
          <w:rStyle w:val="StyleUnderline"/>
        </w:rPr>
        <w:t xml:space="preserve"> What’s the principle that you would use in order to decide how people do things </w:t>
      </w:r>
      <w:r w:rsidRPr="00FA2FA0">
        <w:rPr>
          <w:rStyle w:val="StyleUnderline"/>
          <w:sz w:val="12"/>
        </w:rPr>
        <w:t>as this perspective of the social planner</w:t>
      </w:r>
      <w:r w:rsidRPr="00FA2FA0">
        <w:rPr>
          <w:sz w:val="12"/>
        </w:rPr>
        <w:t xml:space="preserve">.” He proved that </w:t>
      </w:r>
      <w:r w:rsidRPr="007E2F3F">
        <w:rPr>
          <w:rStyle w:val="StyleUnderline"/>
        </w:rPr>
        <w:t xml:space="preserve">if you’re using expected utility theory, </w:t>
      </w:r>
      <w:r w:rsidRPr="00FA2FA0">
        <w:rPr>
          <w:rStyle w:val="StyleUnderline"/>
          <w:sz w:val="12"/>
        </w:rPr>
        <w:t>which</w:t>
      </w:r>
      <w:r w:rsidRPr="00FA2FA0">
        <w:rPr>
          <w:sz w:val="12"/>
        </w:rPr>
        <w:t xml:space="preserve"> we said in the past </w:t>
      </w:r>
      <w:r w:rsidRPr="00FA2FA0">
        <w:rPr>
          <w:rStyle w:val="StyleUnderline"/>
          <w:sz w:val="12"/>
        </w:rPr>
        <w:t>earlier is really well justified as a view of how to make decisions under empirical uncertainty, and you’re making this decision,</w:t>
      </w:r>
      <w:r w:rsidRPr="007E2F3F">
        <w:rPr>
          <w:rStyle w:val="StyleUnderline"/>
        </w:rPr>
        <w:t xml:space="preserve"> </w:t>
      </w:r>
      <w:r w:rsidRPr="009425C3">
        <w:rPr>
          <w:rStyle w:val="StyleUnderline"/>
        </w:rPr>
        <w:t>the rule you’ll come to is utilitarianism</w:t>
      </w:r>
      <w:r w:rsidRPr="007E2F3F">
        <w:rPr>
          <w:rStyle w:val="StyleUnderline"/>
        </w:rPr>
        <w:t>. You’ll try and maximize the welfare of everyone, of the sum total of welfare in society</w:t>
      </w:r>
      <w:r w:rsidRPr="00FA2FA0">
        <w:rPr>
          <w:sz w:val="12"/>
        </w:rPr>
        <w:t>.</w:t>
      </w:r>
    </w:p>
    <w:p w14:paraId="4CFC18D9" w14:textId="77777777" w:rsidR="009C50E7" w:rsidRPr="009C50E7" w:rsidRDefault="009C50E7" w:rsidP="009C50E7">
      <w:pPr>
        <w:pStyle w:val="Heading4"/>
      </w:pPr>
      <w:r w:rsidRPr="009C50E7">
        <w:t xml:space="preserve">Util’s the </w:t>
      </w:r>
      <w:r w:rsidRPr="009C50E7">
        <w:rPr>
          <w:u w:val="single"/>
        </w:rPr>
        <w:t>least</w:t>
      </w:r>
      <w:r w:rsidRPr="009C50E7">
        <w:t xml:space="preserve"> arbitrary method of evaluation</w:t>
      </w:r>
    </w:p>
    <w:p w14:paraId="7E520D4D" w14:textId="77777777" w:rsidR="009C50E7" w:rsidRPr="009C50E7" w:rsidRDefault="009C50E7" w:rsidP="009C50E7">
      <w:r w:rsidRPr="009C50E7">
        <w:rPr>
          <w:rStyle w:val="Style13ptBold"/>
        </w:rPr>
        <w:t>Bellefleur and Keeling 16</w:t>
      </w:r>
      <w:r w:rsidRPr="009C50E7">
        <w:t xml:space="preserve"> - the administrative and scientific Lead of the National Collaborating Centre for Healthy Public Policy, een with the Centre since 2007, working primarily in the area of public health ethics but also editing the Centre's publications in English, (Olivier and Micheal, “Utilitarianism in Public Health,” National Collaborating Centre for Healthy Public Policy, January 2016, </w:t>
      </w:r>
      <w:hyperlink r:id="rId37" w:history="1">
        <w:r w:rsidRPr="009C50E7">
          <w:rPr>
            <w:rStyle w:val="Hyperlink"/>
          </w:rPr>
          <w:t>http://www.ncchpp.ca/docs/2016_Ethics_Utilitarianism_En.pdf</w:t>
        </w:r>
      </w:hyperlink>
      <w:r w:rsidRPr="009C50E7">
        <w:t>, Accessed 7-17-20, LASA-AH)</w:t>
      </w:r>
    </w:p>
    <w:p w14:paraId="2CD54653" w14:textId="77777777" w:rsidR="009C50E7" w:rsidRPr="00162019" w:rsidRDefault="009C50E7" w:rsidP="009C50E7">
      <w:r w:rsidRPr="00162019">
        <w:t>What are utilitarianism’s main strengths?</w:t>
      </w:r>
    </w:p>
    <w:p w14:paraId="0CF7A1AB" w14:textId="77777777" w:rsidR="009C50E7" w:rsidRPr="00162019" w:rsidRDefault="009C50E7" w:rsidP="009C50E7">
      <w:r w:rsidRPr="00162019">
        <w:t>SIMPLE AND INTUITIVE</w:t>
      </w:r>
    </w:p>
    <w:p w14:paraId="1301C37D" w14:textId="77777777" w:rsidR="009C50E7" w:rsidRPr="00162019" w:rsidRDefault="009C50E7" w:rsidP="009C50E7">
      <w:r w:rsidRPr="00162019">
        <w:t xml:space="preserve">The </w:t>
      </w:r>
      <w:r w:rsidRPr="00162019">
        <w:rPr>
          <w:u w:val="single"/>
        </w:rPr>
        <w:t>simplicity of utilitarianism derives from the fact that it is an ethical theory that relies on a single principle: the principle of utility</w:t>
      </w:r>
      <w:r w:rsidRPr="00162019">
        <w:t xml:space="preserve">. Utilitarianism, therefore, </w:t>
      </w:r>
      <w:r w:rsidRPr="00162019">
        <w:rPr>
          <w:rStyle w:val="Emphasis"/>
        </w:rPr>
        <w:t xml:space="preserve">does not require a procedure </w:t>
      </w:r>
      <w:r w:rsidRPr="00162019">
        <w:rPr>
          <w:u w:val="single"/>
        </w:rPr>
        <w:t xml:space="preserve">for arbitrating between different principles that may enter into conflict </w:t>
      </w:r>
      <w:r w:rsidRPr="00162019">
        <w:t>(for example, autonomy and equity or the right to privacy and the right to information</w:t>
      </w:r>
      <w:r w:rsidRPr="00162019">
        <w:rPr>
          <w:u w:val="single"/>
        </w:rPr>
        <w:t>), and is spared the arbitrariness and complexity that such a procedure may</w:t>
      </w:r>
      <w:r w:rsidRPr="00162019">
        <w:t xml:space="preserve"> seem to </w:t>
      </w:r>
      <w:r w:rsidRPr="00162019">
        <w:rPr>
          <w:u w:val="single"/>
        </w:rPr>
        <w:t>introduce into moral evaluation</w:t>
      </w:r>
      <w:r w:rsidRPr="00162019">
        <w:t xml:space="preserve"> (Beauchamp &amp; Childress, 1994). Supported by quantitative methods for calculating utility, </w:t>
      </w:r>
      <w:r w:rsidRPr="00162019">
        <w:rPr>
          <w:u w:val="single"/>
        </w:rPr>
        <w:t xml:space="preserve">utilitarianism thus offers an ethical approach which tends to issue </w:t>
      </w:r>
      <w:r w:rsidRPr="00162019">
        <w:rPr>
          <w:rStyle w:val="Emphasis"/>
        </w:rPr>
        <w:t>clearer, simpler and more precise answers</w:t>
      </w:r>
      <w:r w:rsidRPr="00162019">
        <w:rPr>
          <w:u w:val="single"/>
        </w:rPr>
        <w:t xml:space="preserve"> than rival approaches.</w:t>
      </w:r>
      <w:r w:rsidRPr="00162019">
        <w:t xml:space="preserve"> </w:t>
      </w:r>
    </w:p>
    <w:p w14:paraId="45B545E3" w14:textId="77777777" w:rsidR="009C50E7" w:rsidRPr="00162019" w:rsidRDefault="009C50E7" w:rsidP="009C50E7">
      <w:pPr>
        <w:rPr>
          <w:rStyle w:val="Emphasis"/>
        </w:rPr>
      </w:pPr>
      <w:r w:rsidRPr="00162019">
        <w:t>Its simplicity also derives from its theory of the right which can be summed up as the requirement to maximize good in the world. And this is also very intuitive (Kymlicka, 2002; Rawls, 1971). Indeed</w:t>
      </w:r>
      <w:r w:rsidRPr="00162019">
        <w:rPr>
          <w:u w:val="single"/>
        </w:rPr>
        <w:t>, it is commonly accepted that it is sometimes better to suffer a little, by regularly visiting a dentist for example, or even to deny oneself the satisfaction of certain preferences today</w:t>
      </w:r>
      <w:r w:rsidRPr="00162019">
        <w:t xml:space="preserve">, by studying for example, in order to have more pleasure or satisfy more preferences later. It is also very </w:t>
      </w:r>
      <w:r w:rsidRPr="00162019">
        <w:rPr>
          <w:u w:val="single"/>
        </w:rPr>
        <w:t xml:space="preserve">intuitive to weigh advantages and disadvantages before acting and to choose the option that provides </w:t>
      </w:r>
      <w:r w:rsidRPr="00162019">
        <w:rPr>
          <w:rStyle w:val="Emphasis"/>
        </w:rPr>
        <w:t>the greatest net benefit.</w:t>
      </w:r>
    </w:p>
    <w:p w14:paraId="5646E723" w14:textId="77777777" w:rsidR="009C50E7" w:rsidRPr="00162019" w:rsidRDefault="009C50E7" w:rsidP="009C50E7">
      <w:r w:rsidRPr="00162019">
        <w:t>EVERYONE’S UTILITY IS TREATED EQUALLY</w:t>
      </w:r>
    </w:p>
    <w:p w14:paraId="3F34F524" w14:textId="0F69F109" w:rsidR="009C50E7" w:rsidRDefault="009C50E7" w:rsidP="00811A82">
      <w:r w:rsidRPr="00162019">
        <w:t xml:space="preserve">Utilitarianism is an impartial ethical theory. Thus, </w:t>
      </w:r>
      <w:r w:rsidRPr="00162019">
        <w:rPr>
          <w:u w:val="single"/>
        </w:rPr>
        <w:t>the utility calculation which is applied to every action or rule, treats with strict equality the pleasure/suffering, preferences or interests of all those who may be affected.</w:t>
      </w:r>
      <w:r w:rsidRPr="00162019">
        <w:t xml:space="preserve"> The </w:t>
      </w:r>
      <w:r w:rsidRPr="00162019">
        <w:rPr>
          <w:u w:val="single"/>
        </w:rPr>
        <w:t xml:space="preserve">objective is to maximize utility in general </w:t>
      </w:r>
      <w:r w:rsidRPr="00162019">
        <w:t xml:space="preserve">and not only or primarily the utility of those preferred by an agent or a social group (Beauchamp &amp; Childress, 1994). </w:t>
      </w:r>
      <w:r w:rsidRPr="00162019">
        <w:rPr>
          <w:u w:val="single"/>
        </w:rPr>
        <w:t>Util</w:t>
      </w:r>
      <w:r w:rsidRPr="00162019">
        <w:t xml:space="preserve">itarianism, in particular </w:t>
      </w:r>
      <w:r w:rsidRPr="00162019">
        <w:rPr>
          <w:u w:val="single"/>
        </w:rPr>
        <w:t>when</w:t>
      </w:r>
      <w:r w:rsidRPr="00162019">
        <w:t xml:space="preserve"> it is </w:t>
      </w:r>
      <w:r w:rsidRPr="00162019">
        <w:rPr>
          <w:u w:val="single"/>
        </w:rPr>
        <w:t>applied to social and political decisions</w:t>
      </w:r>
      <w:r w:rsidRPr="00162019">
        <w:t xml:space="preserve">, </w:t>
      </w:r>
      <w:r w:rsidRPr="00162019">
        <w:rPr>
          <w:u w:val="single"/>
        </w:rPr>
        <w:t>can</w:t>
      </w:r>
      <w:r w:rsidRPr="00162019">
        <w:t xml:space="preserve"> thus </w:t>
      </w:r>
      <w:r w:rsidRPr="00162019">
        <w:rPr>
          <w:u w:val="single"/>
        </w:rPr>
        <w:t xml:space="preserve">be viewed as an ethical theory </w:t>
      </w:r>
      <w:r w:rsidRPr="00162019">
        <w:rPr>
          <w:rStyle w:val="Emphasis"/>
        </w:rPr>
        <w:t>which treats individuals fairly</w:t>
      </w:r>
      <w:r w:rsidRPr="00162019">
        <w:rPr>
          <w:u w:val="single"/>
        </w:rPr>
        <w:t xml:space="preserve"> </w:t>
      </w:r>
      <w:r w:rsidRPr="00162019">
        <w:t>by taking into account the utility of each and treating it on a strictly equal basis (Kymlicka, 2002).</w:t>
      </w:r>
    </w:p>
    <w:p w14:paraId="51F9E1D2" w14:textId="77777777" w:rsidR="009C50E7" w:rsidRPr="001F4891" w:rsidRDefault="009C50E7" w:rsidP="009C50E7">
      <w:pPr>
        <w:pStyle w:val="Heading4"/>
      </w:pPr>
      <w:r>
        <w:t xml:space="preserve">Util </w:t>
      </w:r>
      <w:r>
        <w:rPr>
          <w:u w:val="single"/>
        </w:rPr>
        <w:t>doesn’t justify</w:t>
      </w:r>
      <w:r>
        <w:t xml:space="preserve"> punishing the innocent – their evidence </w:t>
      </w:r>
      <w:r>
        <w:rPr>
          <w:u w:val="single"/>
        </w:rPr>
        <w:t>misunderstands</w:t>
      </w:r>
      <w:r>
        <w:t xml:space="preserve"> utilitarian penology</w:t>
      </w:r>
    </w:p>
    <w:p w14:paraId="7A590695" w14:textId="77777777" w:rsidR="009C50E7" w:rsidRPr="0094654C" w:rsidRDefault="009C50E7" w:rsidP="009C50E7">
      <w:pPr>
        <w:rPr>
          <w:color w:val="000000" w:themeColor="text1"/>
        </w:rPr>
      </w:pPr>
      <w:r w:rsidRPr="0094654C">
        <w:rPr>
          <w:b/>
          <w:bCs/>
          <w:color w:val="000000" w:themeColor="text1"/>
          <w:sz w:val="26"/>
          <w:szCs w:val="26"/>
        </w:rPr>
        <w:t>Binder and Smith 2000</w:t>
      </w:r>
      <w:r>
        <w:rPr>
          <w:color w:val="000000" w:themeColor="text1"/>
        </w:rPr>
        <w:t xml:space="preserve"> - </w:t>
      </w:r>
      <w:r w:rsidRPr="0094654C">
        <w:rPr>
          <w:color w:val="000000" w:themeColor="text1"/>
        </w:rPr>
        <w:t>Distinguished Professor and Vice Dean for Research and Faculty Development at SUNY Buffalo Law School</w:t>
      </w:r>
      <w:r>
        <w:rPr>
          <w:color w:val="000000" w:themeColor="text1"/>
        </w:rPr>
        <w:t xml:space="preserve">, </w:t>
      </w:r>
      <w:r w:rsidRPr="0094654C">
        <w:rPr>
          <w:color w:val="000000" w:themeColor="text1"/>
        </w:rPr>
        <w:t>a professor and chairperson of the University of New Hampshire Department of Philosophy</w:t>
      </w:r>
      <w:r>
        <w:rPr>
          <w:color w:val="000000" w:themeColor="text1"/>
        </w:rPr>
        <w:t>, (Guyora and Nicholas J., “</w:t>
      </w:r>
      <w:r w:rsidRPr="0094654C">
        <w:rPr>
          <w:color w:val="000000" w:themeColor="text1"/>
        </w:rPr>
        <w:t>Framed: Utilitarianism and Punishment of the Innocent</w:t>
      </w:r>
      <w:r>
        <w:rPr>
          <w:color w:val="000000" w:themeColor="text1"/>
        </w:rPr>
        <w:t xml:space="preserve">,” </w:t>
      </w:r>
      <w:r>
        <w:rPr>
          <w:i/>
          <w:iCs/>
          <w:color w:val="000000" w:themeColor="text1"/>
        </w:rPr>
        <w:t xml:space="preserve">University at Buffalo School of Law </w:t>
      </w:r>
      <w:r w:rsidRPr="0094654C">
        <w:rPr>
          <w:i/>
          <w:iCs/>
          <w:color w:val="000000" w:themeColor="text1"/>
        </w:rPr>
        <w:t>32 Rutgers</w:t>
      </w:r>
      <w:r>
        <w:rPr>
          <w:i/>
          <w:iCs/>
          <w:color w:val="000000" w:themeColor="text1"/>
        </w:rPr>
        <w:t xml:space="preserve"> </w:t>
      </w:r>
      <w:r w:rsidRPr="0094654C">
        <w:rPr>
          <w:i/>
          <w:iCs/>
          <w:color w:val="000000" w:themeColor="text1"/>
        </w:rPr>
        <w:t>L.J. 115 (2000)</w:t>
      </w:r>
      <w:r>
        <w:rPr>
          <w:color w:val="000000" w:themeColor="text1"/>
        </w:rPr>
        <w:t xml:space="preserve">, Fall 2000, </w:t>
      </w:r>
      <w:hyperlink r:id="rId38" w:history="1">
        <w:r w:rsidRPr="002258C9">
          <w:rPr>
            <w:rStyle w:val="Hyperlink"/>
          </w:rPr>
          <w:t>https://digitalcommons.law.buffalo.edu/cgi/viewcontent.cgi?article=1284&amp;context=journal_articles</w:t>
        </w:r>
      </w:hyperlink>
      <w:r>
        <w:rPr>
          <w:color w:val="000000" w:themeColor="text1"/>
        </w:rPr>
        <w:t>, Accessed 7-22-20, LASA_AH)</w:t>
      </w:r>
    </w:p>
    <w:p w14:paraId="445E8567" w14:textId="77777777" w:rsidR="009C50E7" w:rsidRDefault="009C50E7" w:rsidP="009C50E7">
      <w:r>
        <w:t xml:space="preserve">This paper is a defense of utilitarian penology, against the familiar retributivist charge that it promotes framing the innocent, and other charges similarly depending on the notion that utilitarianism encourages officials to deceive the public. Our </w:t>
      </w:r>
      <w:r w:rsidRPr="00362086">
        <w:rPr>
          <w:u w:val="single"/>
        </w:rPr>
        <w:t>defense proceeds from the striking fact that</w:t>
      </w:r>
      <w:r>
        <w:rPr>
          <w:u w:val="single"/>
        </w:rPr>
        <w:t xml:space="preserve"> </w:t>
      </w:r>
      <w:r w:rsidRPr="00362086">
        <w:rPr>
          <w:u w:val="single"/>
        </w:rPr>
        <w:t xml:space="preserve">utilitarianism's critics </w:t>
      </w:r>
      <w:r w:rsidRPr="00362086">
        <w:rPr>
          <w:rStyle w:val="Emphasis"/>
        </w:rPr>
        <w:t>do not cite textual evidence</w:t>
      </w:r>
      <w:r w:rsidRPr="00362086">
        <w:rPr>
          <w:u w:val="single"/>
        </w:rPr>
        <w:t xml:space="preserve"> that the originators of</w:t>
      </w:r>
      <w:r>
        <w:rPr>
          <w:u w:val="single"/>
        </w:rPr>
        <w:t xml:space="preserve"> </w:t>
      </w:r>
      <w:r w:rsidRPr="00362086">
        <w:rPr>
          <w:u w:val="single"/>
        </w:rPr>
        <w:t>utilitarian penology in fact endorsed punishing the innocent</w:t>
      </w:r>
      <w:r>
        <w:t xml:space="preserve"> or deceiving the public. Instead, </w:t>
      </w:r>
      <w:r w:rsidRPr="00362086">
        <w:rPr>
          <w:u w:val="single"/>
        </w:rPr>
        <w:t>critics claim</w:t>
      </w:r>
      <w:r>
        <w:t xml:space="preserve"> that these unsavory </w:t>
      </w:r>
      <w:r w:rsidRPr="00362086">
        <w:rPr>
          <w:u w:val="single"/>
        </w:rPr>
        <w:t>policies follow logically</w:t>
      </w:r>
      <w:r>
        <w:rPr>
          <w:u w:val="single"/>
        </w:rPr>
        <w:t xml:space="preserve"> </w:t>
      </w:r>
      <w:r w:rsidRPr="00362086">
        <w:rPr>
          <w:u w:val="single"/>
        </w:rPr>
        <w:t>from the premises of utilitarianism.</w:t>
      </w:r>
      <w:r>
        <w:t xml:space="preserve"> Our argument, in brief, is </w:t>
      </w:r>
      <w:r w:rsidRPr="00362086">
        <w:rPr>
          <w:u w:val="single"/>
        </w:rPr>
        <w:t>that the charge</w:t>
      </w:r>
      <w:r>
        <w:rPr>
          <w:u w:val="single"/>
        </w:rPr>
        <w:t xml:space="preserve"> </w:t>
      </w:r>
      <w:r w:rsidRPr="00362086">
        <w:rPr>
          <w:u w:val="single"/>
        </w:rPr>
        <w:t xml:space="preserve">of framing the innocent rests on a </w:t>
      </w:r>
      <w:r w:rsidRPr="00362086">
        <w:rPr>
          <w:rStyle w:val="Emphasis"/>
        </w:rPr>
        <w:t>misunderstanding of utilitarian penology</w:t>
      </w:r>
      <w:r w:rsidRPr="00362086">
        <w:t xml:space="preserve"> </w:t>
      </w:r>
      <w:r>
        <w:t xml:space="preserve">as an application of an "act-utilitarian" ethic governing individual behavior. We contend that </w:t>
      </w:r>
      <w:r w:rsidRPr="00362086">
        <w:rPr>
          <w:u w:val="single"/>
        </w:rPr>
        <w:t>util</w:t>
      </w:r>
      <w:r>
        <w:t xml:space="preserve">itarianism </w:t>
      </w:r>
      <w:r w:rsidRPr="00362086">
        <w:rPr>
          <w:u w:val="single"/>
        </w:rPr>
        <w:t>began as a normative theory of law and legal</w:t>
      </w:r>
      <w:r>
        <w:rPr>
          <w:u w:val="single"/>
        </w:rPr>
        <w:t xml:space="preserve"> </w:t>
      </w:r>
      <w:r w:rsidRPr="00362086">
        <w:rPr>
          <w:u w:val="single"/>
        </w:rPr>
        <w:t>process aiming</w:t>
      </w:r>
      <w:r>
        <w:t xml:space="preserve"> not just in </w:t>
      </w:r>
      <w:r w:rsidRPr="00362086">
        <w:rPr>
          <w:u w:val="single"/>
        </w:rPr>
        <w:t xml:space="preserve">at happiness </w:t>
      </w:r>
      <w:r>
        <w:t xml:space="preserve">general, but also </w:t>
      </w:r>
      <w:r w:rsidRPr="00362086">
        <w:rPr>
          <w:u w:val="single"/>
        </w:rPr>
        <w:t>at security</w:t>
      </w:r>
      <w:r>
        <w:t xml:space="preserve"> in particular, and that </w:t>
      </w:r>
      <w:r w:rsidRPr="00362086">
        <w:rPr>
          <w:u w:val="single"/>
        </w:rPr>
        <w:t>this theory was methodologically committed to publicity,</w:t>
      </w:r>
      <w:r>
        <w:t xml:space="preserve"> regularity </w:t>
      </w:r>
      <w:r w:rsidRPr="00362086">
        <w:rPr>
          <w:u w:val="single"/>
        </w:rPr>
        <w:t>and</w:t>
      </w:r>
      <w:r>
        <w:t xml:space="preserve"> representativeness </w:t>
      </w:r>
      <w:r w:rsidRPr="00362086">
        <w:t>of</w:t>
      </w:r>
      <w:r w:rsidRPr="00362086">
        <w:rPr>
          <w:u w:val="single"/>
        </w:rPr>
        <w:t xml:space="preserve"> </w:t>
      </w:r>
      <w:r w:rsidRPr="00362086">
        <w:rPr>
          <w:rStyle w:val="Emphasis"/>
        </w:rPr>
        <w:t>legal decisionmaking</w:t>
      </w:r>
      <w:r>
        <w:t xml:space="preserve">. We argue further that </w:t>
      </w:r>
      <w:r w:rsidRPr="00362086">
        <w:rPr>
          <w:u w:val="single"/>
        </w:rPr>
        <w:t>utilitarian penology was the original</w:t>
      </w:r>
      <w:r>
        <w:t xml:space="preserve"> and paradigmatic </w:t>
      </w:r>
      <w:r w:rsidRPr="00362086">
        <w:rPr>
          <w:u w:val="single"/>
        </w:rPr>
        <w:t>application of</w:t>
      </w:r>
      <w:r>
        <w:rPr>
          <w:u w:val="single"/>
        </w:rPr>
        <w:t xml:space="preserve"> </w:t>
      </w:r>
      <w:r>
        <w:t xml:space="preserve">this </w:t>
      </w:r>
      <w:r w:rsidRPr="00362086">
        <w:rPr>
          <w:u w:val="single"/>
        </w:rPr>
        <w:t>theory of law and legal process</w:t>
      </w:r>
      <w:r>
        <w:t xml:space="preserve">, and should be so understood. When understood in this way, </w:t>
      </w:r>
      <w:r w:rsidRPr="00362086">
        <w:rPr>
          <w:u w:val="single"/>
        </w:rPr>
        <w:t>util</w:t>
      </w:r>
      <w:r>
        <w:t xml:space="preserve">itarian </w:t>
      </w:r>
      <w:r w:rsidRPr="00362086">
        <w:rPr>
          <w:u w:val="single"/>
        </w:rPr>
        <w:t xml:space="preserve">penology </w:t>
      </w:r>
      <w:r w:rsidRPr="00362086">
        <w:rPr>
          <w:rStyle w:val="Emphasis"/>
        </w:rPr>
        <w:t>cannot endorse punishment</w:t>
      </w:r>
      <w:r w:rsidRPr="00362086">
        <w:rPr>
          <w:u w:val="single"/>
        </w:rPr>
        <w:t xml:space="preserve"> of</w:t>
      </w:r>
      <w:r>
        <w:rPr>
          <w:u w:val="single"/>
        </w:rPr>
        <w:t xml:space="preserve"> </w:t>
      </w:r>
      <w:r w:rsidRPr="00362086">
        <w:rPr>
          <w:u w:val="single"/>
        </w:rPr>
        <w:t>the innocent</w:t>
      </w:r>
      <w:r>
        <w:t xml:space="preserve">, which violates either the security aim, or the publicity condition, or both. Indeed, </w:t>
      </w:r>
      <w:r w:rsidRPr="00362086">
        <w:rPr>
          <w:u w:val="single"/>
        </w:rPr>
        <w:t xml:space="preserve">utilitarian penology </w:t>
      </w:r>
      <w:r w:rsidRPr="00362086">
        <w:rPr>
          <w:rStyle w:val="Emphasis"/>
        </w:rPr>
        <w:t>cannot endorse any program</w:t>
      </w:r>
      <w:r>
        <w:rPr>
          <w:u w:val="single"/>
        </w:rPr>
        <w:t xml:space="preserve"> </w:t>
      </w:r>
      <w:r w:rsidRPr="00362086">
        <w:rPr>
          <w:u w:val="single"/>
        </w:rPr>
        <w:t xml:space="preserve">of </w:t>
      </w:r>
      <w:r w:rsidRPr="00362086">
        <w:rPr>
          <w:rStyle w:val="Emphasis"/>
        </w:rPr>
        <w:t>official manipulation of the public</w:t>
      </w:r>
      <w:r w:rsidRPr="00362086">
        <w:rPr>
          <w:u w:val="single"/>
        </w:rPr>
        <w:t xml:space="preserve"> that restricts information to a</w:t>
      </w:r>
      <w:r>
        <w:rPr>
          <w:u w:val="single"/>
        </w:rPr>
        <w:t xml:space="preserve"> </w:t>
      </w:r>
      <w:r w:rsidRPr="00362086">
        <w:rPr>
          <w:u w:val="single"/>
        </w:rPr>
        <w:t>putatively utilitarian elite</w:t>
      </w:r>
      <w:r>
        <w:t>.8 It is simply not true that eschewing unnecessary punishment of the guilty logically entails willingness to punish the innocent.</w:t>
      </w:r>
    </w:p>
    <w:p w14:paraId="7930A33F" w14:textId="77777777" w:rsidR="009C50E7" w:rsidRDefault="009C50E7" w:rsidP="009C50E7">
      <w:r>
        <w:t xml:space="preserve">A further implication of our argument is that the enterprise of "act utilitarian ethics" bears little relation to the original project of utilitarianism. </w:t>
      </w:r>
      <w:r w:rsidRPr="00362086">
        <w:rPr>
          <w:u w:val="single"/>
        </w:rPr>
        <w:t>Other contemporary off-spring of utilitarianism are more deserving heirs of</w:t>
      </w:r>
      <w:r>
        <w:rPr>
          <w:u w:val="single"/>
        </w:rPr>
        <w:t xml:space="preserve"> </w:t>
      </w:r>
      <w:r w:rsidRPr="00362086">
        <w:rPr>
          <w:u w:val="single"/>
        </w:rPr>
        <w:t>utilitarianism's legacy of accomplishment</w:t>
      </w:r>
      <w:r>
        <w:t xml:space="preserve">. These contemporary variants of utilitarianism emphasize its role as a public philosophy concerned with public policy, legal process and institutional design.9 By contrast, </w:t>
      </w:r>
      <w:r w:rsidRPr="00362086">
        <w:rPr>
          <w:u w:val="single"/>
        </w:rPr>
        <w:t>act utilitarian ethics miscasts utilitarianism in the pastoral role of giving</w:t>
      </w:r>
      <w:r>
        <w:rPr>
          <w:u w:val="single"/>
        </w:rPr>
        <w:t xml:space="preserve"> </w:t>
      </w:r>
      <w:r w:rsidRPr="00362086">
        <w:rPr>
          <w:u w:val="single"/>
        </w:rPr>
        <w:t>individuals advice about how to manage their moral obligation</w:t>
      </w:r>
      <w:r>
        <w:t xml:space="preserve">s. Nor does it do justice to utilitarianism's status as a normative philosophy of law to redefine it as a "rule-utilitarian ethics" that urges individuals to follow rules that would maximize utility if followed universally. </w:t>
      </w:r>
      <w:r w:rsidRPr="00362086">
        <w:rPr>
          <w:u w:val="single"/>
        </w:rPr>
        <w:t>Rule-utilitarianism is</w:t>
      </w:r>
      <w:r>
        <w:rPr>
          <w:u w:val="single"/>
        </w:rPr>
        <w:t xml:space="preserve"> </w:t>
      </w:r>
      <w:r w:rsidRPr="00362086">
        <w:rPr>
          <w:u w:val="single"/>
        </w:rPr>
        <w:t xml:space="preserve">the wrong answer because it </w:t>
      </w:r>
      <w:r w:rsidRPr="00362086">
        <w:rPr>
          <w:rStyle w:val="Emphasis"/>
        </w:rPr>
        <w:t>answers the wrong question</w:t>
      </w:r>
      <w:r>
        <w:t>. The right question is not "what ethical standard for individual acts advances utility while still avoiding punishment of the innocent?" The right question is "what practice of philosophy helps us identify and administer the kind of institutional processes that will best secure happiness?"</w:t>
      </w:r>
    </w:p>
    <w:p w14:paraId="59F39821" w14:textId="77777777" w:rsidR="009C50E7" w:rsidRDefault="009C50E7" w:rsidP="009C50E7">
      <w:r>
        <w:t xml:space="preserve">Thus </w:t>
      </w:r>
      <w:r w:rsidRPr="00362086">
        <w:rPr>
          <w:u w:val="single"/>
        </w:rPr>
        <w:t>beyond the question of the nature of utilitarianism lie deeper</w:t>
      </w:r>
      <w:r>
        <w:rPr>
          <w:u w:val="single"/>
        </w:rPr>
        <w:t xml:space="preserve"> </w:t>
      </w:r>
      <w:r w:rsidRPr="00362086">
        <w:rPr>
          <w:u w:val="single"/>
        </w:rPr>
        <w:t>questions of method in normative philosophy</w:t>
      </w:r>
      <w:r>
        <w:t xml:space="preserve">. </w:t>
      </w:r>
      <w:r w:rsidRPr="00362086">
        <w:rPr>
          <w:u w:val="single"/>
        </w:rPr>
        <w:t>What does it mean to have a</w:t>
      </w:r>
      <w:r>
        <w:rPr>
          <w:u w:val="single"/>
        </w:rPr>
        <w:t xml:space="preserve"> </w:t>
      </w:r>
      <w:r w:rsidRPr="00362086">
        <w:rPr>
          <w:u w:val="single"/>
        </w:rPr>
        <w:t>theory of a practice like punishment</w:t>
      </w:r>
      <w:r>
        <w:t>? What does it mean to understand a</w:t>
      </w:r>
      <w:r w:rsidRPr="00362086">
        <w:t xml:space="preserve"> </w:t>
      </w:r>
      <w:r>
        <w:t xml:space="preserve">school of thought like utilitarianism? 10 The debate over utilitarian penology has been distorted by procrustean assumptions about the nature of normative philosophy. As a result, the </w:t>
      </w:r>
      <w:r w:rsidRPr="00362086">
        <w:rPr>
          <w:u w:val="single"/>
        </w:rPr>
        <w:t>critics of the utilitarian theory of punishment</w:t>
      </w:r>
      <w:r>
        <w:rPr>
          <w:u w:val="single"/>
        </w:rPr>
        <w:t xml:space="preserve"> </w:t>
      </w:r>
      <w:r w:rsidRPr="00362086">
        <w:rPr>
          <w:u w:val="single"/>
        </w:rPr>
        <w:t xml:space="preserve">have attacked what </w:t>
      </w:r>
      <w:r w:rsidRPr="00362086">
        <w:rPr>
          <w:rStyle w:val="Emphasis"/>
        </w:rPr>
        <w:t>they assume</w:t>
      </w:r>
      <w:r w:rsidRPr="00362086">
        <w:rPr>
          <w:u w:val="single"/>
        </w:rPr>
        <w:t xml:space="preserve"> such a theory must be</w:t>
      </w:r>
      <w:r>
        <w:t xml:space="preserve">, </w:t>
      </w:r>
      <w:r w:rsidRPr="00362086">
        <w:rPr>
          <w:u w:val="single"/>
        </w:rPr>
        <w:t>rather than actually</w:t>
      </w:r>
      <w:r>
        <w:rPr>
          <w:u w:val="single"/>
        </w:rPr>
        <w:t xml:space="preserve"> </w:t>
      </w:r>
      <w:r w:rsidRPr="00362086">
        <w:rPr>
          <w:u w:val="single"/>
        </w:rPr>
        <w:t>reading and attempting to understand utilitarian works about punishment</w:t>
      </w:r>
      <w:r>
        <w:t>.</w:t>
      </w:r>
    </w:p>
    <w:p w14:paraId="712007B9" w14:textId="77777777" w:rsidR="009C50E7" w:rsidRDefault="009C50E7" w:rsidP="009C50E7">
      <w:r>
        <w:t xml:space="preserve">Critics of utilitarianism have presumed a foundationalist model of justification in value theory. According to this model, </w:t>
      </w:r>
      <w:r w:rsidRPr="00362086">
        <w:rPr>
          <w:u w:val="single"/>
        </w:rPr>
        <w:t>normative theorizing</w:t>
      </w:r>
      <w:r>
        <w:rPr>
          <w:u w:val="single"/>
        </w:rPr>
        <w:t xml:space="preserve"> </w:t>
      </w:r>
      <w:r w:rsidRPr="00362086">
        <w:rPr>
          <w:u w:val="single"/>
        </w:rPr>
        <w:t>must begin with a general conception of value</w:t>
      </w:r>
      <w:r>
        <w:t xml:space="preserve">, correct for all contexts, </w:t>
      </w:r>
      <w:r w:rsidRPr="00362086">
        <w:rPr>
          <w:u w:val="single"/>
        </w:rPr>
        <w:t xml:space="preserve">which must then be applied as an </w:t>
      </w:r>
      <w:r w:rsidRPr="00362086">
        <w:rPr>
          <w:rStyle w:val="Emphasis"/>
        </w:rPr>
        <w:t>ethical criterion</w:t>
      </w:r>
      <w:r>
        <w:t xml:space="preserve"> </w:t>
      </w:r>
      <w:r w:rsidRPr="00362086">
        <w:rPr>
          <w:u w:val="single"/>
        </w:rPr>
        <w:t>for evaluating all human</w:t>
      </w:r>
      <w:r>
        <w:rPr>
          <w:u w:val="single"/>
        </w:rPr>
        <w:t xml:space="preserve"> </w:t>
      </w:r>
      <w:r w:rsidRPr="00362086">
        <w:rPr>
          <w:u w:val="single"/>
        </w:rPr>
        <w:t>acts</w:t>
      </w:r>
      <w:r>
        <w:t xml:space="preserve">. Since political and institutional decisions are made by means of human acts, political and legal theory are only applications of ethical theory which, in turn, is an application of the general standard of value. According to this model, </w:t>
      </w:r>
      <w:r w:rsidRPr="00362086">
        <w:rPr>
          <w:u w:val="single"/>
        </w:rPr>
        <w:t>the proper domain of any theory of value</w:t>
      </w:r>
      <w:r w:rsidRPr="00362086">
        <w:rPr>
          <w:rStyle w:val="Emphasis"/>
        </w:rPr>
        <w:t xml:space="preserve"> is universal,</w:t>
      </w:r>
      <w:r>
        <w:t xml:space="preserve"> and the restriction of any normative standard to a particular context is an apparent inconsistency requiring explanation and defense.</w:t>
      </w:r>
    </w:p>
    <w:p w14:paraId="74D526F6" w14:textId="77777777" w:rsidR="009C50E7" w:rsidRDefault="009C50E7" w:rsidP="009C50E7">
      <w:r>
        <w:t xml:space="preserve">Thus, if </w:t>
      </w:r>
      <w:r w:rsidRPr="00362086">
        <w:rPr>
          <w:u w:val="single"/>
        </w:rPr>
        <w:t>it is good for governments to seek to establish utility maximizing institutions</w:t>
      </w:r>
      <w:r>
        <w:t xml:space="preserve"> and policies </w:t>
      </w:r>
      <w:r w:rsidRPr="00362086">
        <w:rPr>
          <w:u w:val="single"/>
        </w:rPr>
        <w:t>it must be good for individuals to seek</w:t>
      </w:r>
      <w:r>
        <w:rPr>
          <w:u w:val="single"/>
        </w:rPr>
        <w:t xml:space="preserve"> </w:t>
      </w:r>
      <w:r w:rsidRPr="00362086">
        <w:rPr>
          <w:u w:val="single"/>
        </w:rPr>
        <w:t xml:space="preserve">to perform </w:t>
      </w:r>
      <w:r w:rsidRPr="00362086">
        <w:rPr>
          <w:rStyle w:val="Emphasis"/>
        </w:rPr>
        <w:t>utility-maximizing acts</w:t>
      </w:r>
      <w:r>
        <w:t xml:space="preserve">. According to this way of thinking, all good things must share some quality in common, some essence of the good, which it is the task of philosophy to discover. Thus </w:t>
      </w:r>
      <w:r w:rsidRPr="00362086">
        <w:rPr>
          <w:u w:val="single"/>
        </w:rPr>
        <w:t>all normative theories</w:t>
      </w:r>
      <w:r>
        <w:rPr>
          <w:u w:val="single"/>
        </w:rPr>
        <w:t xml:space="preserve"> </w:t>
      </w:r>
      <w:r w:rsidRPr="00362086">
        <w:rPr>
          <w:u w:val="single"/>
        </w:rPr>
        <w:t xml:space="preserve">must be founded on claims about the </w:t>
      </w:r>
      <w:r w:rsidRPr="00362086">
        <w:rPr>
          <w:rStyle w:val="Emphasis"/>
        </w:rPr>
        <w:t>essence of value</w:t>
      </w:r>
      <w:r w:rsidRPr="00362086">
        <w:rPr>
          <w:u w:val="single"/>
        </w:rPr>
        <w:t>,</w:t>
      </w:r>
      <w:r>
        <w:t xml:space="preserve"> if they are to count as philosophical theories. And such theories can be refuted if they are shown to rest on no foundational view about the nature of value, or a poor one. This is how </w:t>
      </w:r>
      <w:r w:rsidRPr="00362086">
        <w:rPr>
          <w:u w:val="single"/>
        </w:rPr>
        <w:t>critics of utilitarian penology can ascribe to it ethical claims about the</w:t>
      </w:r>
      <w:r>
        <w:rPr>
          <w:u w:val="single"/>
        </w:rPr>
        <w:t xml:space="preserve"> </w:t>
      </w:r>
      <w:r w:rsidRPr="00362086">
        <w:rPr>
          <w:u w:val="single"/>
        </w:rPr>
        <w:t>obligations of individual actors to bear false witness without quoting or</w:t>
      </w:r>
      <w:r>
        <w:rPr>
          <w:u w:val="single"/>
        </w:rPr>
        <w:t xml:space="preserve"> </w:t>
      </w:r>
      <w:r w:rsidRPr="00362086">
        <w:rPr>
          <w:u w:val="single"/>
        </w:rPr>
        <w:t>citing any such claims</w:t>
      </w:r>
      <w:r>
        <w:t>. And this is why they see efforts to clear utilitarianism of the charge of punishing the innocent as disingenuous attempts to artificially "restrict" utilitarianism.</w:t>
      </w:r>
    </w:p>
    <w:p w14:paraId="304494CB" w14:textId="77777777" w:rsidR="009C50E7" w:rsidRDefault="009C50E7" w:rsidP="009C50E7">
      <w:r>
        <w:t xml:space="preserve">We offer here a very different strategy for reading Bentham and other utilitarian writers on punishment. </w:t>
      </w:r>
      <w:r w:rsidRPr="00362086">
        <w:rPr>
          <w:u w:val="single"/>
        </w:rPr>
        <w:t>We do not assume that a normative theory</w:t>
      </w:r>
      <w:r>
        <w:rPr>
          <w:u w:val="single"/>
        </w:rPr>
        <w:t xml:space="preserve"> </w:t>
      </w:r>
      <w:r w:rsidRPr="00362086">
        <w:rPr>
          <w:u w:val="single"/>
        </w:rPr>
        <w:t>about an institutional practice like punishment in particular</w:t>
      </w:r>
      <w:r>
        <w:t xml:space="preserve">, or about government more generally, </w:t>
      </w:r>
      <w:r w:rsidRPr="00362086">
        <w:rPr>
          <w:u w:val="single"/>
        </w:rPr>
        <w:t>must be tied to a theory about individual ethics</w:t>
      </w:r>
      <w:r>
        <w:t xml:space="preserve">. </w:t>
      </w:r>
      <w:r w:rsidRPr="00362086">
        <w:rPr>
          <w:u w:val="single"/>
        </w:rPr>
        <w:t>Nor do we assume that practices must rest on a universally applicable</w:t>
      </w:r>
      <w:r>
        <w:rPr>
          <w:u w:val="single"/>
        </w:rPr>
        <w:t xml:space="preserve"> </w:t>
      </w:r>
      <w:r w:rsidRPr="00362086">
        <w:rPr>
          <w:u w:val="single"/>
        </w:rPr>
        <w:t>standard of value</w:t>
      </w:r>
      <w:r>
        <w:t xml:space="preserve">. </w:t>
      </w:r>
      <w:r w:rsidRPr="00362086">
        <w:rPr>
          <w:u w:val="single"/>
        </w:rPr>
        <w:t>The</w:t>
      </w:r>
      <w:r>
        <w:t xml:space="preserve"> foundationalist </w:t>
      </w:r>
      <w:r w:rsidRPr="00362086">
        <w:rPr>
          <w:u w:val="single"/>
        </w:rPr>
        <w:t>model of justification</w:t>
      </w:r>
      <w:r>
        <w:t xml:space="preserve"> </w:t>
      </w:r>
      <w:r w:rsidRPr="00362086">
        <w:rPr>
          <w:u w:val="single"/>
        </w:rPr>
        <w:t>inspiring these</w:t>
      </w:r>
      <w:r>
        <w:rPr>
          <w:u w:val="single"/>
        </w:rPr>
        <w:t xml:space="preserve"> </w:t>
      </w:r>
      <w:r w:rsidRPr="00362086">
        <w:rPr>
          <w:u w:val="single"/>
        </w:rPr>
        <w:t xml:space="preserve">assumptions is </w:t>
      </w:r>
      <w:r w:rsidRPr="00362086">
        <w:rPr>
          <w:rStyle w:val="Emphasis"/>
        </w:rPr>
        <w:t>unpragmatic</w:t>
      </w:r>
      <w:r>
        <w:t xml:space="preserve">: that a practice cannot be linked to some general account of value does not by itself give us a good reason to abandon that practice.11 </w:t>
      </w:r>
      <w:r w:rsidRPr="00362086">
        <w:rPr>
          <w:u w:val="single"/>
        </w:rPr>
        <w:t xml:space="preserve">Unless people are </w:t>
      </w:r>
      <w:r w:rsidRPr="00362086">
        <w:rPr>
          <w:rStyle w:val="Emphasis"/>
        </w:rPr>
        <w:t>self-consciously engaged</w:t>
      </w:r>
      <w:r w:rsidRPr="00362086">
        <w:rPr>
          <w:u w:val="single"/>
        </w:rPr>
        <w:t xml:space="preserve"> in a certain brand of moral philosophy they don't ordinarily justify practices by reference to</w:t>
      </w:r>
      <w:r>
        <w:rPr>
          <w:u w:val="single"/>
        </w:rPr>
        <w:t xml:space="preserve"> </w:t>
      </w:r>
      <w:r w:rsidRPr="00362086">
        <w:rPr>
          <w:u w:val="single"/>
        </w:rPr>
        <w:t>foundational conceptions of value</w:t>
      </w:r>
      <w:r>
        <w:t xml:space="preserve">. Instead, </w:t>
      </w:r>
      <w:r w:rsidRPr="00362086">
        <w:rPr>
          <w:u w:val="single"/>
        </w:rPr>
        <w:t>they</w:t>
      </w:r>
      <w:r>
        <w:t xml:space="preserve"> commonly </w:t>
      </w:r>
      <w:r w:rsidRPr="00362086">
        <w:rPr>
          <w:u w:val="single"/>
        </w:rPr>
        <w:t>invoke the</w:t>
      </w:r>
      <w:r>
        <w:rPr>
          <w:u w:val="single"/>
        </w:rPr>
        <w:t xml:space="preserve"> </w:t>
      </w:r>
      <w:r w:rsidRPr="00362086">
        <w:rPr>
          <w:u w:val="single"/>
        </w:rPr>
        <w:t>purposes the practice serves in some practical context</w:t>
      </w:r>
      <w:r>
        <w:t xml:space="preserve">. And so </w:t>
      </w:r>
      <w:r w:rsidRPr="00362086">
        <w:rPr>
          <w:u w:val="single"/>
        </w:rPr>
        <w:t>we need to be</w:t>
      </w:r>
      <w:r>
        <w:rPr>
          <w:u w:val="single"/>
        </w:rPr>
        <w:t xml:space="preserve"> </w:t>
      </w:r>
      <w:r>
        <w:t xml:space="preserve">very </w:t>
      </w:r>
      <w:r w:rsidRPr="00362086">
        <w:rPr>
          <w:u w:val="single"/>
        </w:rPr>
        <w:t>sure that utilitarian penology was part of a practice of foundationalist</w:t>
      </w:r>
      <w:r>
        <w:rPr>
          <w:u w:val="single"/>
        </w:rPr>
        <w:t xml:space="preserve"> </w:t>
      </w:r>
      <w:r w:rsidRPr="00362086">
        <w:rPr>
          <w:u w:val="single"/>
        </w:rPr>
        <w:t>philosophizing</w:t>
      </w:r>
      <w:r>
        <w:t xml:space="preserve"> before we go ascribing foundationalist views to it. If we wish to understand utilitarian writings, we need to understand utilitarianism as a practice. We need to ask: What recommended utilitarianism to its original proponents? What features of their social context made it meaningful to them? How did they make use of it? What problems did utilitarianism address? What alternative views did it compete with?</w:t>
      </w:r>
    </w:p>
    <w:p w14:paraId="65859D8C" w14:textId="4DB5D5A4" w:rsidR="009C50E7" w:rsidRDefault="009C50E7" w:rsidP="00811A82">
      <w:pPr>
        <w:rPr>
          <w:u w:val="single"/>
        </w:rPr>
      </w:pPr>
      <w:r>
        <w:t xml:space="preserve">We read Bentham and his colleagues as practical reformers and rhetoricians, developing a new discourse of value and a new method of analysis for use in an emerging context of democratically accountable legislation aiId administration. This </w:t>
      </w:r>
      <w:r w:rsidRPr="00362086">
        <w:rPr>
          <w:u w:val="single"/>
        </w:rPr>
        <w:t>new discourse of law and politics was</w:t>
      </w:r>
      <w:r>
        <w:rPr>
          <w:u w:val="single"/>
        </w:rPr>
        <w:t xml:space="preserve"> </w:t>
      </w:r>
      <w:r w:rsidRPr="00362086">
        <w:rPr>
          <w:rStyle w:val="Emphasis"/>
        </w:rPr>
        <w:t>not an application</w:t>
      </w:r>
      <w:r w:rsidRPr="00362086">
        <w:rPr>
          <w:u w:val="single"/>
        </w:rPr>
        <w:t>, let alone a "restriction" of some utilitarian ethical</w:t>
      </w:r>
      <w:r>
        <w:rPr>
          <w:u w:val="single"/>
        </w:rPr>
        <w:t xml:space="preserve"> </w:t>
      </w:r>
      <w:r w:rsidRPr="00362086">
        <w:rPr>
          <w:u w:val="single"/>
        </w:rPr>
        <w:t xml:space="preserve">philosophy </w:t>
      </w:r>
      <w:r>
        <w:t xml:space="preserve">that existed apart from it. This new discourse of law and politics was utiliarianism itself. Indeed, a key to understanding Bentham is to bear in mind that his training and his interests were in law, not in philosophy, and certainly not in the academic discipline of "ethics." </w:t>
      </w:r>
      <w:r w:rsidRPr="00362086">
        <w:rPr>
          <w:u w:val="single"/>
        </w:rPr>
        <w:t>The "utilitarianism" to</w:t>
      </w:r>
      <w:r>
        <w:rPr>
          <w:u w:val="single"/>
        </w:rPr>
        <w:t xml:space="preserve"> </w:t>
      </w:r>
      <w:r w:rsidRPr="00362086">
        <w:rPr>
          <w:u w:val="single"/>
        </w:rPr>
        <w:t>which modern penal institutions owe their inspiration is a legal theory and a</w:t>
      </w:r>
      <w:r>
        <w:rPr>
          <w:u w:val="single"/>
        </w:rPr>
        <w:t xml:space="preserve"> </w:t>
      </w:r>
      <w:r w:rsidRPr="00362086">
        <w:rPr>
          <w:u w:val="single"/>
        </w:rPr>
        <w:t>rhetorical practice, not an ethical philosophy.</w:t>
      </w:r>
    </w:p>
    <w:p w14:paraId="33A947E1" w14:textId="2FF57F09" w:rsidR="00C258A0" w:rsidRPr="00B64C50" w:rsidRDefault="00C258A0" w:rsidP="00C258A0">
      <w:pPr>
        <w:pStyle w:val="Heading4"/>
      </w:pPr>
      <w:r>
        <w:t>Consequences are good.</w:t>
      </w:r>
    </w:p>
    <w:p w14:paraId="00375490" w14:textId="77777777" w:rsidR="00C258A0" w:rsidRPr="007E2F3F" w:rsidRDefault="00C258A0" w:rsidP="00C258A0">
      <w:r w:rsidRPr="007E2F3F">
        <w:rPr>
          <w:rStyle w:val="Style13ptBold"/>
        </w:rPr>
        <w:t>Harris 10</w:t>
      </w:r>
      <w:r w:rsidRPr="007E2F3F">
        <w:t xml:space="preserve"> – [Sam Harris</w:t>
      </w:r>
      <w:r>
        <w:t xml:space="preserve">, </w:t>
      </w:r>
      <w:r w:rsidRPr="007E2F3F">
        <w:t>CEO Project Reason</w:t>
      </w:r>
      <w:r>
        <w:t xml:space="preserve"> and has a </w:t>
      </w:r>
      <w:r w:rsidRPr="007E2F3F">
        <w:t xml:space="preserve">PHD </w:t>
      </w:r>
      <w:r>
        <w:t xml:space="preserve">from </w:t>
      </w:r>
      <w:r w:rsidRPr="007E2F3F">
        <w:t>UCLA Neuroscience</w:t>
      </w:r>
      <w:r>
        <w:t xml:space="preserve"> and  a </w:t>
      </w:r>
      <w:r w:rsidRPr="007E2F3F">
        <w:t>BA</w:t>
      </w:r>
      <w:r>
        <w:t xml:space="preserve"> from</w:t>
      </w:r>
      <w:r w:rsidRPr="007E2F3F">
        <w:t xml:space="preserve"> Stanford Philosophy</w:t>
      </w:r>
      <w:r>
        <w:t>, ”</w:t>
      </w:r>
      <w:r w:rsidRPr="007E2F3F">
        <w:t>The Moral Landscape: How Science Can Determine Human Values.”</w:t>
      </w:r>
      <w:r>
        <w:t xml:space="preserve"> 2010</w:t>
      </w:r>
      <w:r w:rsidRPr="007E2F3F">
        <w:t>]</w:t>
      </w:r>
    </w:p>
    <w:p w14:paraId="53D1D370" w14:textId="40BD2D7F" w:rsidR="00C258A0" w:rsidRDefault="00C258A0" w:rsidP="00811A82">
      <w:pPr>
        <w:rPr>
          <w:sz w:val="14"/>
        </w:rPr>
      </w:pPr>
      <w:r w:rsidRPr="00FA2FA0">
        <w:rPr>
          <w:sz w:val="14"/>
        </w:rPr>
        <w:t xml:space="preserve">I believe that we will increasingly understand good and evil, right and wrong, in scientific terms, because </w:t>
      </w:r>
      <w:r w:rsidRPr="007E2F3F">
        <w:rPr>
          <w:rStyle w:val="StyleUnderline"/>
        </w:rPr>
        <w:t xml:space="preserve">moral concerns translate into facts about how our thoughts and behaviors affect the well-being of conscious creatures </w:t>
      </w:r>
      <w:r w:rsidRPr="00FA2FA0">
        <w:rPr>
          <w:rStyle w:val="StyleUnderline"/>
          <w:sz w:val="14"/>
        </w:rPr>
        <w:t>like ourselves</w:t>
      </w:r>
      <w:r w:rsidRPr="00FA2FA0">
        <w:rPr>
          <w:sz w:val="14"/>
        </w:rPr>
        <w:t xml:space="preserve">. If there are facts to be known about the well-being of such creatures—and there are—then there must be right and wrong answers to moral questions. Students of philosophy will notice that </w:t>
      </w:r>
      <w:r w:rsidRPr="007E2F3F">
        <w:rPr>
          <w:rStyle w:val="StyleUnderline"/>
        </w:rPr>
        <w:t>this commits me to some form of moral realism</w:t>
      </w:r>
      <w:r w:rsidRPr="00FA2FA0">
        <w:rPr>
          <w:sz w:val="14"/>
        </w:rPr>
        <w:t xml:space="preserve"> (viz. moral claims can really be true or false) </w:t>
      </w:r>
      <w:r w:rsidRPr="007E2F3F">
        <w:rPr>
          <w:rStyle w:val="StyleUnderline"/>
        </w:rPr>
        <w:t>and</w:t>
      </w:r>
      <w:r w:rsidRPr="00FA2FA0">
        <w:rPr>
          <w:sz w:val="14"/>
        </w:rPr>
        <w:t xml:space="preserve"> some form of </w:t>
      </w:r>
      <w:r w:rsidRPr="007E2F3F">
        <w:rPr>
          <w:rStyle w:val="StyleUnderline"/>
        </w:rPr>
        <w:t>consequentialism</w:t>
      </w:r>
      <w:r w:rsidRPr="00FA2FA0">
        <w:rPr>
          <w:sz w:val="14"/>
        </w:rPr>
        <w:t xml:space="preserve"> (viz. the rightness of an act depends on how it impacts the well-being of conscious creatures). While moral realism and consequentialism have both come under pressure in philosophical circles, </w:t>
      </w:r>
      <w:r w:rsidRPr="007E2F3F">
        <w:rPr>
          <w:rStyle w:val="StyleUnderline"/>
        </w:rPr>
        <w:t>they have the virtue of corresponding to many of our intuitions about how the world works</w:t>
      </w:r>
      <w:r w:rsidRPr="00FA2FA0">
        <w:rPr>
          <w:sz w:val="14"/>
        </w:rPr>
        <w:t xml:space="preserve">. Here is my (consequentialist) starting point: </w:t>
      </w:r>
      <w:r w:rsidRPr="007E2F3F">
        <w:rPr>
          <w:rStyle w:val="StyleUnderline"/>
        </w:rPr>
        <w:t>all questions of value</w:t>
      </w:r>
      <w:r w:rsidRPr="00FA2FA0">
        <w:rPr>
          <w:sz w:val="14"/>
        </w:rPr>
        <w:t xml:space="preserve"> (right and wrong, good and evil, etc.) </w:t>
      </w:r>
      <w:r w:rsidRPr="007E2F3F">
        <w:rPr>
          <w:rStyle w:val="StyleUnderline"/>
        </w:rPr>
        <w:t>depend upon the possibility of experiencing such value. Without potential consequences at the level of experience</w:t>
      </w:r>
      <w:r w:rsidRPr="00FA2FA0">
        <w:rPr>
          <w:sz w:val="14"/>
        </w:rPr>
        <w:t>—happiness, suffering, joy, despair, etc. —</w:t>
      </w:r>
      <w:r w:rsidRPr="007E2F3F">
        <w:rPr>
          <w:rStyle w:val="StyleUnderline"/>
        </w:rPr>
        <w:t xml:space="preserve">all talk of value is empty. </w:t>
      </w:r>
      <w:r w:rsidRPr="00FA2FA0">
        <w:rPr>
          <w:sz w:val="14"/>
        </w:rPr>
        <w:t xml:space="preserve">Therefore, </w:t>
      </w:r>
      <w:r w:rsidRPr="007E2F3F">
        <w:rPr>
          <w:rStyle w:val="StyleUnderline"/>
        </w:rPr>
        <w:t>to say that an act is morally necessary</w:t>
      </w:r>
      <w:r w:rsidRPr="00FA2FA0">
        <w:rPr>
          <w:sz w:val="14"/>
        </w:rPr>
        <w:t xml:space="preserve">, or evil, or blameless, </w:t>
      </w:r>
      <w:r w:rsidRPr="007E2F3F">
        <w:rPr>
          <w:rStyle w:val="StyleUnderline"/>
        </w:rPr>
        <w:t>is to make</w:t>
      </w:r>
      <w:r w:rsidRPr="00FA2FA0">
        <w:rPr>
          <w:sz w:val="14"/>
        </w:rPr>
        <w:t xml:space="preserve"> (tacit) </w:t>
      </w:r>
      <w:r w:rsidRPr="007E2F3F">
        <w:rPr>
          <w:rStyle w:val="StyleUnderline"/>
        </w:rPr>
        <w:t>claims about its consequences in the lives of conscious creatures</w:t>
      </w:r>
      <w:r w:rsidRPr="00FA2FA0">
        <w:rPr>
          <w:sz w:val="14"/>
        </w:rPr>
        <w:t xml:space="preserve"> (whether actual or potential).I am unaware of any interesting exception to this rule. Needless to say, if one is worried about pleasing God or His angels, this assumes that such invisible entities are conscious (in some sense) and cognizant of human behavior. It also generally assumes that it is possible to suffer their wrath or enjoy their approval, either in this world or the world to come. </w:t>
      </w:r>
      <w:r w:rsidRPr="007E2F3F">
        <w:rPr>
          <w:rStyle w:val="StyleUnderline"/>
        </w:rPr>
        <w:t>Even within religion, therefore, consequences and conscious states remain the foundation of all values</w:t>
      </w:r>
      <w:r w:rsidRPr="00FA2FA0">
        <w:rPr>
          <w:sz w:val="14"/>
        </w:rPr>
        <w:t>. </w:t>
      </w:r>
    </w:p>
    <w:p w14:paraId="40B53419" w14:textId="375E7133" w:rsidR="003E2036" w:rsidRPr="003E2036" w:rsidRDefault="003E2036" w:rsidP="003E2036">
      <w:pPr>
        <w:pStyle w:val="Heading4"/>
      </w:pPr>
      <w:r>
        <w:t xml:space="preserve">That ensures </w:t>
      </w:r>
      <w:r>
        <w:rPr>
          <w:u w:val="single"/>
        </w:rPr>
        <w:t>impartiality</w:t>
      </w:r>
      <w:r>
        <w:t xml:space="preserve"> in decision-making</w:t>
      </w:r>
    </w:p>
    <w:p w14:paraId="029C86D1" w14:textId="77777777" w:rsidR="003E2036" w:rsidRDefault="003E2036" w:rsidP="003E2036">
      <w:r w:rsidRPr="00C55B64">
        <w:rPr>
          <w:rStyle w:val="Style13ptBold"/>
        </w:rPr>
        <w:t>Savulescu et. al. 20</w:t>
      </w:r>
      <w:r>
        <w:t xml:space="preserve"> – Julian Savulescu, Uehiro Chair in Practical Ethics at the University of Oxford and director of the Oxford Uehiro Centre for Practical Ethics within the Faculty of Philosophy; Ingmar Persson, emeritus Professor of Practical Philosophy at the University of Gothenburg and Distinguished Research Fellow at Oxford Uehiro Centre of Practical Ethis; Dominic Wilkinson, Professor of Medical Ethics at the Oxford Uehiro Centre for Practical Ethics at the University of Oxford (Wiley Online, COVID-19: Original Article, “Utilitarianism and the pandemic”, Bioethics, Volume 34, Issue 6, Special Issue: IAB 14</w:t>
      </w:r>
      <w:r>
        <w:rPr>
          <w:vertAlign w:val="superscript"/>
        </w:rPr>
        <w:t xml:space="preserve">th </w:t>
      </w:r>
      <w:r>
        <w:t xml:space="preserve">World Congress, pg. 626, </w:t>
      </w:r>
      <w:hyperlink r:id="rId39" w:history="1">
        <w:r w:rsidRPr="00194052">
          <w:rPr>
            <w:rStyle w:val="Hyperlink"/>
          </w:rPr>
          <w:t>https://onlinelibrary.wiley.com/doi/epdf/10.1111/bioe.12771/micahw</w:t>
        </w:r>
      </w:hyperlink>
      <w:r>
        <w:t>)</w:t>
      </w:r>
    </w:p>
    <w:p w14:paraId="49ECAA56" w14:textId="77777777" w:rsidR="003E2036" w:rsidRDefault="003E2036" w:rsidP="003E2036">
      <w:r>
        <w:t>7. Avoid psychological biases, intuitions and heuristics</w:t>
      </w:r>
    </w:p>
    <w:p w14:paraId="174F77BE" w14:textId="77777777" w:rsidR="003E2036" w:rsidRDefault="003E2036" w:rsidP="003E2036">
      <w:r w:rsidRPr="00605CDE">
        <w:rPr>
          <w:u w:val="single"/>
        </w:rPr>
        <w:t xml:space="preserve">Utilitarianism seeks to </w:t>
      </w:r>
      <w:r w:rsidRPr="00605CDE">
        <w:rPr>
          <w:b/>
          <w:bCs/>
          <w:u w:val="single"/>
        </w:rPr>
        <w:t>avoid biases</w:t>
      </w:r>
      <w:r>
        <w:t xml:space="preserve">, </w:t>
      </w:r>
      <w:r w:rsidRPr="00605CDE">
        <w:rPr>
          <w:u w:val="single"/>
        </w:rPr>
        <w:t>emotions</w:t>
      </w:r>
      <w:r>
        <w:t xml:space="preserve">, </w:t>
      </w:r>
      <w:r w:rsidRPr="00605CDE">
        <w:rPr>
          <w:u w:val="single"/>
        </w:rPr>
        <w:t xml:space="preserve">intuitions or heuristics that </w:t>
      </w:r>
      <w:r w:rsidRPr="00605CDE">
        <w:rPr>
          <w:b/>
          <w:bCs/>
          <w:u w:val="single"/>
        </w:rPr>
        <w:t>prevent the most good being realized</w:t>
      </w:r>
      <w:r>
        <w:t>.</w:t>
      </w:r>
    </w:p>
    <w:p w14:paraId="5EB17DFA" w14:textId="77777777" w:rsidR="003E2036" w:rsidRDefault="003E2036" w:rsidP="003E2036">
      <w:r>
        <w:t xml:space="preserve">For example, </w:t>
      </w:r>
      <w:r w:rsidRPr="00605CDE">
        <w:rPr>
          <w:u w:val="single"/>
        </w:rPr>
        <w:t xml:space="preserve">humans are </w:t>
      </w:r>
      <w:r w:rsidRPr="00605CDE">
        <w:rPr>
          <w:b/>
          <w:bCs/>
          <w:u w:val="single"/>
        </w:rPr>
        <w:t>insensitive or numb</w:t>
      </w:r>
      <w:r w:rsidRPr="00605CDE">
        <w:rPr>
          <w:u w:val="single"/>
        </w:rPr>
        <w:t xml:space="preserve"> </w:t>
      </w:r>
      <w:r w:rsidRPr="00605CDE">
        <w:rPr>
          <w:b/>
          <w:bCs/>
          <w:u w:val="single"/>
        </w:rPr>
        <w:t>to large numbers</w:t>
      </w:r>
      <w:r>
        <w:t xml:space="preserve">.24 </w:t>
      </w:r>
      <w:r w:rsidRPr="00605CDE">
        <w:rPr>
          <w:u w:val="single"/>
        </w:rPr>
        <w:t xml:space="preserve">They are also </w:t>
      </w:r>
      <w:r w:rsidRPr="00605CDE">
        <w:rPr>
          <w:b/>
          <w:bCs/>
          <w:u w:val="single"/>
        </w:rPr>
        <w:t>more moved</w:t>
      </w:r>
      <w:r w:rsidRPr="00605CDE">
        <w:rPr>
          <w:u w:val="single"/>
        </w:rPr>
        <w:t xml:space="preserve"> by a </w:t>
      </w:r>
      <w:r w:rsidRPr="00605CDE">
        <w:rPr>
          <w:b/>
          <w:bCs/>
          <w:u w:val="single"/>
        </w:rPr>
        <w:t>single identifiable individual</w:t>
      </w:r>
      <w:r w:rsidRPr="00605CDE">
        <w:rPr>
          <w:u w:val="single"/>
        </w:rPr>
        <w:t xml:space="preserve"> suffering than by </w:t>
      </w:r>
      <w:r w:rsidRPr="00605CDE">
        <w:rPr>
          <w:b/>
          <w:bCs/>
          <w:u w:val="single"/>
        </w:rPr>
        <w:t xml:space="preserve">large numbers of anonymous individuals suffering </w:t>
      </w:r>
      <w:r w:rsidRPr="00605CDE">
        <w:rPr>
          <w:u w:val="single"/>
        </w:rPr>
        <w:t xml:space="preserve">each </w:t>
      </w:r>
      <w:r w:rsidRPr="00605CDE">
        <w:rPr>
          <w:b/>
          <w:bCs/>
          <w:u w:val="single"/>
        </w:rPr>
        <w:t>to the same extent</w:t>
      </w:r>
      <w:r>
        <w:t xml:space="preserve"> (</w:t>
      </w:r>
      <w:r w:rsidRPr="00605CDE">
        <w:rPr>
          <w:u w:val="single"/>
        </w:rPr>
        <w:t>this is the so‐called</w:t>
      </w:r>
      <w:r>
        <w:t xml:space="preserve"> ‘</w:t>
      </w:r>
      <w:r w:rsidRPr="00605CDE">
        <w:rPr>
          <w:b/>
          <w:bCs/>
          <w:u w:val="single"/>
        </w:rPr>
        <w:t>rule of rescue</w:t>
      </w:r>
      <w:r>
        <w:t xml:space="preserve">’25 ). Thus </w:t>
      </w:r>
      <w:r w:rsidRPr="00605CDE">
        <w:rPr>
          <w:u w:val="single"/>
        </w:rPr>
        <w:t xml:space="preserve">they will be motivated to </w:t>
      </w:r>
      <w:r w:rsidRPr="00605CDE">
        <w:rPr>
          <w:b/>
          <w:bCs/>
          <w:u w:val="single"/>
        </w:rPr>
        <w:t>alleviate the suffering of a single highly publicized individual</w:t>
      </w:r>
      <w:r w:rsidRPr="00605CDE">
        <w:rPr>
          <w:u w:val="single"/>
        </w:rPr>
        <w:t xml:space="preserve">, </w:t>
      </w:r>
      <w:r w:rsidRPr="00605CDE">
        <w:rPr>
          <w:b/>
          <w:bCs/>
          <w:u w:val="single"/>
        </w:rPr>
        <w:t>rather than taking action that prevents suffering of a larger amount of unknown or unidentifiable individuals</w:t>
      </w:r>
      <w:r>
        <w:t>. To some extent, national responses to COVID‐19 might represent a massive form of the ‘rule of rescue’.</w:t>
      </w:r>
    </w:p>
    <w:p w14:paraId="5A3AC45F" w14:textId="77777777" w:rsidR="003E2036" w:rsidRDefault="003E2036" w:rsidP="003E2036">
      <w:r>
        <w:t xml:space="preserve">Probably </w:t>
      </w:r>
      <w:r w:rsidRPr="00605CDE">
        <w:rPr>
          <w:u w:val="single"/>
        </w:rPr>
        <w:t xml:space="preserve">most relevant to political </w:t>
      </w:r>
      <w:r w:rsidRPr="00605CDE">
        <w:rPr>
          <w:b/>
          <w:bCs/>
          <w:u w:val="single"/>
        </w:rPr>
        <w:t>decision‐making</w:t>
      </w:r>
      <w:r w:rsidRPr="00605CDE">
        <w:rPr>
          <w:u w:val="single"/>
        </w:rPr>
        <w:t xml:space="preserve"> is </w:t>
      </w:r>
      <w:r w:rsidRPr="00605CDE">
        <w:rPr>
          <w:b/>
          <w:bCs/>
          <w:u w:val="single"/>
        </w:rPr>
        <w:t>bias towards the near future</w:t>
      </w:r>
      <w:r>
        <w:t xml:space="preserve">. </w:t>
      </w:r>
      <w:r w:rsidRPr="00605CDE">
        <w:rPr>
          <w:b/>
          <w:bCs/>
          <w:u w:val="single"/>
        </w:rPr>
        <w:t>The desire to avoid deaths now is stronger than the desire to avoid deaths in the future</w:t>
      </w:r>
      <w:r>
        <w:t xml:space="preserve">. </w:t>
      </w:r>
      <w:r w:rsidRPr="00605CDE">
        <w:rPr>
          <w:u w:val="single"/>
        </w:rPr>
        <w:t>It is psychologically easier to impose severe lockdown now in the name of saving lives threatened now, even if the toll of loss of life would be greater in the future</w:t>
      </w:r>
      <w:r>
        <w:t>. There is some evidence that the lockdown and related factors such as reduced access to medical care are leading to additional deaths from causes other than coronavirus.26 It might be anticipated that there will be large numbers of future deaths caused by the economic downturn induced by the pandemic. After the 2008 financial crash it is estimated that there were 250,000 excess cancer deaths just in Organisation for Economic Co‐operation and Development countries.</w:t>
      </w:r>
    </w:p>
    <w:p w14:paraId="1B8C6793" w14:textId="77777777" w:rsidR="003E2036" w:rsidRDefault="003E2036" w:rsidP="003E2036">
      <w:r>
        <w:t xml:space="preserve">These </w:t>
      </w:r>
      <w:r w:rsidRPr="00605CDE">
        <w:rPr>
          <w:u w:val="single"/>
        </w:rPr>
        <w:t>future and non‐identifiable deaths might be greater than or less than those prevented</w:t>
      </w:r>
      <w:r>
        <w:t xml:space="preserve"> by lockdown. </w:t>
      </w:r>
      <w:r w:rsidRPr="00605CDE">
        <w:rPr>
          <w:u w:val="single"/>
        </w:rPr>
        <w:t>They are hard to predict and even to confidently assign</w:t>
      </w:r>
      <w:r>
        <w:t xml:space="preserve">, which is one reason that they are difficult to take into account. </w:t>
      </w:r>
      <w:r w:rsidRPr="00605CDE">
        <w:rPr>
          <w:b/>
          <w:bCs/>
          <w:u w:val="single"/>
        </w:rPr>
        <w:t>However</w:t>
      </w:r>
      <w:r>
        <w:t xml:space="preserve">, </w:t>
      </w:r>
      <w:r w:rsidRPr="00605CDE">
        <w:rPr>
          <w:u w:val="single"/>
        </w:rPr>
        <w:t xml:space="preserve">they are </w:t>
      </w:r>
      <w:r w:rsidRPr="00605CDE">
        <w:rPr>
          <w:b/>
          <w:bCs/>
          <w:u w:val="single"/>
        </w:rPr>
        <w:t>just as ethically relevant</w:t>
      </w:r>
      <w:r>
        <w:t xml:space="preserve"> as the deaths caused by COVID‐19. </w:t>
      </w:r>
      <w:r w:rsidRPr="00605CDE">
        <w:rPr>
          <w:u w:val="single"/>
        </w:rPr>
        <w:t>We should not ignore them because they are less psychologically real and motivating</w:t>
      </w:r>
      <w:r>
        <w:t>.</w:t>
      </w:r>
    </w:p>
    <w:p w14:paraId="746E3DED" w14:textId="77777777" w:rsidR="003E2036" w:rsidRDefault="003E2036" w:rsidP="003E2036">
      <w:r w:rsidRPr="00605CDE">
        <w:rPr>
          <w:u w:val="single"/>
        </w:rPr>
        <w:t xml:space="preserve">Utilitarianism aims to the </w:t>
      </w:r>
      <w:r w:rsidRPr="00605CDE">
        <w:rPr>
          <w:b/>
          <w:bCs/>
          <w:u w:val="single"/>
        </w:rPr>
        <w:t>maximize the good</w:t>
      </w:r>
      <w:r>
        <w:t xml:space="preserve">, </w:t>
      </w:r>
      <w:r w:rsidRPr="00605CDE">
        <w:rPr>
          <w:u w:val="single"/>
        </w:rPr>
        <w:t>impartially conceived</w:t>
      </w:r>
      <w:r>
        <w:t>. Statistical lives matter as much as identifiable lives.</w:t>
      </w:r>
    </w:p>
    <w:p w14:paraId="444AB0E6" w14:textId="77777777" w:rsidR="003E2036" w:rsidRDefault="003E2036" w:rsidP="003E2036">
      <w:r>
        <w:t xml:space="preserve">Another bias is to one’s family and friends. According to utilitarianism, </w:t>
      </w:r>
      <w:r w:rsidRPr="00605CDE">
        <w:rPr>
          <w:u w:val="single"/>
        </w:rPr>
        <w:t>we should give equal weight to the lives of strangers</w:t>
      </w:r>
      <w:r>
        <w:t xml:space="preserve">, </w:t>
      </w:r>
      <w:r w:rsidRPr="00605CDE">
        <w:rPr>
          <w:u w:val="single"/>
        </w:rPr>
        <w:t>even those in other countries</w:t>
      </w:r>
      <w:r>
        <w:t xml:space="preserve">. The effects on the pandemic in Africa are yet to be documented or manifest. </w:t>
      </w:r>
      <w:r w:rsidRPr="00605CDE">
        <w:rPr>
          <w:u w:val="single"/>
        </w:rPr>
        <w:t>Given that there are fewer advanced life support systems</w:t>
      </w:r>
      <w:r>
        <w:t xml:space="preserve">, </w:t>
      </w:r>
      <w:r w:rsidRPr="00605CDE">
        <w:rPr>
          <w:u w:val="single"/>
        </w:rPr>
        <w:t>the mortality is likely to be greater</w:t>
      </w:r>
      <w:r>
        <w:t>. Utilitarianism would favour diverting resources there if the effects would be greater.</w:t>
      </w:r>
    </w:p>
    <w:p w14:paraId="34872C24" w14:textId="054003AA" w:rsidR="003E2036" w:rsidRDefault="003E2036" w:rsidP="00811A82">
      <w:r w:rsidRPr="00605CDE">
        <w:rPr>
          <w:b/>
          <w:bCs/>
          <w:u w:val="single"/>
        </w:rPr>
        <w:t>Much of ordinary decision‐making</w:t>
      </w:r>
      <w:r w:rsidRPr="00605CDE">
        <w:rPr>
          <w:u w:val="single"/>
        </w:rPr>
        <w:t xml:space="preserve"> is driven by emotion</w:t>
      </w:r>
      <w:r>
        <w:t xml:space="preserve">, </w:t>
      </w:r>
      <w:r w:rsidRPr="00605CDE">
        <w:rPr>
          <w:u w:val="single"/>
        </w:rPr>
        <w:t>biases and heuristics</w:t>
      </w:r>
      <w:r>
        <w:t xml:space="preserve">. Thus, </w:t>
      </w:r>
      <w:r w:rsidRPr="00605CDE">
        <w:rPr>
          <w:u w:val="single"/>
        </w:rPr>
        <w:t>much of utilitarianism will strike ordinary people as counterintuitive</w:t>
      </w:r>
      <w:r>
        <w:t>.</w:t>
      </w:r>
    </w:p>
    <w:p w14:paraId="03D9364D" w14:textId="1972C528" w:rsidR="003E2036" w:rsidRDefault="003E2036" w:rsidP="003E2036">
      <w:pPr>
        <w:pStyle w:val="Heading4"/>
      </w:pPr>
      <w:r>
        <w:t>Util’s especially good during covid – makes bad behavior indefensible</w:t>
      </w:r>
    </w:p>
    <w:p w14:paraId="6C552CEB" w14:textId="77777777" w:rsidR="003E2036" w:rsidRDefault="003E2036" w:rsidP="003E2036">
      <w:r w:rsidRPr="002A7F89">
        <w:rPr>
          <w:rStyle w:val="Style13ptBold"/>
        </w:rPr>
        <w:t>Proffitt 20</w:t>
      </w:r>
      <w:r>
        <w:t xml:space="preserve"> – Commonwealth Professor of Psychology Emeritus at the University of Virginia (Dennis, BusinessInsider, “Why so </w:t>
      </w:r>
      <w:r w:rsidRPr="002A7F89">
        <w:t xml:space="preserve">many </w:t>
      </w:r>
      <w:r w:rsidRPr="002A7F89">
        <w:rPr>
          <w:u w:val="single"/>
        </w:rPr>
        <w:t xml:space="preserve">people are biased to </w:t>
      </w:r>
      <w:r w:rsidRPr="002A7F89">
        <w:rPr>
          <w:b/>
          <w:bCs/>
          <w:u w:val="single"/>
        </w:rPr>
        <w:t>ignore</w:t>
      </w:r>
      <w:r w:rsidRPr="002A7F89">
        <w:rPr>
          <w:u w:val="single"/>
        </w:rPr>
        <w:t xml:space="preserve"> </w:t>
      </w:r>
      <w:r w:rsidRPr="002A7F89">
        <w:rPr>
          <w:b/>
          <w:bCs/>
          <w:u w:val="single"/>
        </w:rPr>
        <w:t>the</w:t>
      </w:r>
      <w:r w:rsidRPr="002A7F89">
        <w:rPr>
          <w:u w:val="single"/>
        </w:rPr>
        <w:t xml:space="preserve"> </w:t>
      </w:r>
      <w:r w:rsidRPr="002A7F89">
        <w:rPr>
          <w:b/>
          <w:bCs/>
          <w:u w:val="single"/>
        </w:rPr>
        <w:t>risks</w:t>
      </w:r>
      <w:r w:rsidRPr="002A7F89">
        <w:rPr>
          <w:u w:val="single"/>
        </w:rPr>
        <w:t xml:space="preserve"> </w:t>
      </w:r>
      <w:r w:rsidRPr="002A7F89">
        <w:rPr>
          <w:b/>
          <w:bCs/>
          <w:u w:val="single"/>
        </w:rPr>
        <w:t>of COVID-19</w:t>
      </w:r>
      <w:r w:rsidRPr="002A7F89">
        <w:t>, according to a psychology professor”, 4/8/20, https://www.businessinsider.com/bias-explains-why-people-arent-taking-covid-19-seriously-2020-4/micahw)</w:t>
      </w:r>
    </w:p>
    <w:p w14:paraId="1AA91B39" w14:textId="77777777" w:rsidR="003E2036" w:rsidRDefault="003E2036" w:rsidP="003E2036">
      <w:r>
        <w:t xml:space="preserve">Second, </w:t>
      </w:r>
      <w:r w:rsidRPr="00C84AC8">
        <w:rPr>
          <w:u w:val="single"/>
        </w:rPr>
        <w:t>in the face of uncertainty</w:t>
      </w:r>
      <w:r>
        <w:t xml:space="preserve">, </w:t>
      </w:r>
      <w:r w:rsidRPr="00C84AC8">
        <w:rPr>
          <w:b/>
          <w:bCs/>
          <w:u w:val="single"/>
        </w:rPr>
        <w:t>we are biased to perceive the world as we would like it to be</w:t>
      </w:r>
      <w:r>
        <w:t>.</w:t>
      </w:r>
    </w:p>
    <w:p w14:paraId="64862A41" w14:textId="77777777" w:rsidR="003E2036" w:rsidRDefault="003E2036" w:rsidP="003E2036">
      <w:r>
        <w:t xml:space="preserve">My watching a Virginia basketball game is an illustrative example. With respect to the virus, </w:t>
      </w:r>
      <w:r w:rsidRPr="00C84AC8">
        <w:rPr>
          <w:u w:val="single"/>
        </w:rPr>
        <w:t>we really don't know the future of the pandemic</w:t>
      </w:r>
      <w:r>
        <w:t xml:space="preserve">, how many people will be infected, how many will die, who, where, and how fast?  </w:t>
      </w:r>
      <w:r w:rsidRPr="00C84AC8">
        <w:rPr>
          <w:b/>
          <w:bCs/>
          <w:u w:val="single"/>
        </w:rPr>
        <w:t>There is lots of room to exercise biases</w:t>
      </w:r>
      <w:r>
        <w:t xml:space="preserve">. </w:t>
      </w:r>
      <w:r w:rsidRPr="00C84AC8">
        <w:rPr>
          <w:u w:val="single"/>
        </w:rPr>
        <w:t>Believing that people</w:t>
      </w:r>
      <w:r>
        <w:t xml:space="preserve">, </w:t>
      </w:r>
      <w:r w:rsidRPr="00C84AC8">
        <w:rPr>
          <w:u w:val="single"/>
        </w:rPr>
        <w:t>who do not show symptoms</w:t>
      </w:r>
      <w:r>
        <w:t xml:space="preserve">, </w:t>
      </w:r>
      <w:r w:rsidRPr="00C84AC8">
        <w:rPr>
          <w:u w:val="single"/>
        </w:rPr>
        <w:t xml:space="preserve">are </w:t>
      </w:r>
      <w:r w:rsidRPr="00C84AC8">
        <w:rPr>
          <w:b/>
          <w:bCs/>
          <w:u w:val="single"/>
        </w:rPr>
        <w:t>not contagious</w:t>
      </w:r>
      <w:r w:rsidRPr="00C84AC8">
        <w:rPr>
          <w:u w:val="single"/>
        </w:rPr>
        <w:t xml:space="preserve"> is pretty </w:t>
      </w:r>
      <w:r w:rsidRPr="00C84AC8">
        <w:rPr>
          <w:b/>
          <w:bCs/>
          <w:u w:val="single"/>
        </w:rPr>
        <w:t>easy to accept</w:t>
      </w:r>
      <w:r>
        <w:t xml:space="preserve"> </w:t>
      </w:r>
      <w:r w:rsidRPr="00C84AC8">
        <w:rPr>
          <w:u w:val="single"/>
        </w:rPr>
        <w:t xml:space="preserve">when you are surrounded by </w:t>
      </w:r>
      <w:r w:rsidRPr="00C84AC8">
        <w:rPr>
          <w:b/>
          <w:bCs/>
          <w:u w:val="single"/>
        </w:rPr>
        <w:t>healthy people</w:t>
      </w:r>
      <w:r w:rsidRPr="00C84AC8">
        <w:rPr>
          <w:u w:val="single"/>
        </w:rPr>
        <w:t xml:space="preserve"> and are </w:t>
      </w:r>
      <w:r w:rsidRPr="00C84AC8">
        <w:rPr>
          <w:b/>
          <w:bCs/>
          <w:u w:val="single"/>
        </w:rPr>
        <w:t>not yourself getting sick</w:t>
      </w:r>
      <w:r>
        <w:t>. Uncertainty abounds when the enemy is invisible.</w:t>
      </w:r>
    </w:p>
    <w:p w14:paraId="0A0FE392" w14:textId="77777777" w:rsidR="003E2036" w:rsidRDefault="003E2036" w:rsidP="003E2036">
      <w:r>
        <w:t xml:space="preserve">Third, </w:t>
      </w:r>
      <w:r w:rsidRPr="00C84AC8">
        <w:rPr>
          <w:b/>
          <w:bCs/>
          <w:u w:val="single"/>
        </w:rPr>
        <w:t>our intelligence abandons us when we try to reason about facts that conflict with our personal biases</w:t>
      </w:r>
      <w:r>
        <w:t>.</w:t>
      </w:r>
    </w:p>
    <w:p w14:paraId="1E9A175B" w14:textId="77777777" w:rsidR="003E2036" w:rsidRDefault="003E2036" w:rsidP="003E2036">
      <w:r>
        <w:t xml:space="preserve">Studies show that </w:t>
      </w:r>
      <w:r w:rsidRPr="00C84AC8">
        <w:rPr>
          <w:u w:val="single"/>
        </w:rPr>
        <w:t xml:space="preserve">people's </w:t>
      </w:r>
      <w:r w:rsidRPr="00C84AC8">
        <w:rPr>
          <w:b/>
          <w:bCs/>
          <w:u w:val="single"/>
        </w:rPr>
        <w:t>political leanings</w:t>
      </w:r>
      <w:r w:rsidRPr="00C84AC8">
        <w:rPr>
          <w:u w:val="single"/>
        </w:rPr>
        <w:t xml:space="preserve"> can interfere with their abilities to do </w:t>
      </w:r>
      <w:r w:rsidRPr="00C84AC8">
        <w:rPr>
          <w:b/>
          <w:bCs/>
          <w:u w:val="single"/>
        </w:rPr>
        <w:t>simple arithmetic</w:t>
      </w:r>
      <w:r>
        <w:t>. Consider, for example, the following hypothetical problem, which has no political implications: In August 2018, 480 people went to a hospital's emergency room and 24 of them had dengue fever. The following year, everyone received a vaccine for dengue fever and in August 2019, 720 people went to the ER, 36 of whom had the fever. Was the vaccine effective? The answer — which most people are able to derive — is no.  In both years, the rate of dengue fever was the same, 5% (24/480 = 36/720).</w:t>
      </w:r>
    </w:p>
    <w:p w14:paraId="187EC432" w14:textId="77777777" w:rsidR="003E2036" w:rsidRPr="002A7F89" w:rsidRDefault="003E2036" w:rsidP="003E2036">
      <w:pPr>
        <w:rPr>
          <w:u w:val="single"/>
        </w:rPr>
      </w:pPr>
      <w:r>
        <w:t xml:space="preserve">Now, suppose that the same problem is presented with this politically relevant twist: In August 2018, there were 480 violent crimes and 24 of them involved handguns. Following a gun control intervention, in August 2019, 720 violent crimes were committed, of which 36 involved handguns. Was the gun control intervention effective? Same problem, same negative answer. However, with this second phrasing of the problem, the study found that </w:t>
      </w:r>
      <w:r w:rsidRPr="002A7F89">
        <w:rPr>
          <w:u w:val="single"/>
        </w:rPr>
        <w:t>people who believed in gun control had a devil of a time solving this problem</w:t>
      </w:r>
      <w:r>
        <w:t xml:space="preserve">, </w:t>
      </w:r>
      <w:r w:rsidRPr="002A7F89">
        <w:rPr>
          <w:u w:val="single"/>
        </w:rPr>
        <w:t>whereas those who were opposed to gun control could more easily derive the right answer</w:t>
      </w:r>
      <w:r>
        <w:t xml:space="preserve">. Studies like this show how </w:t>
      </w:r>
      <w:r w:rsidRPr="002A7F89">
        <w:rPr>
          <w:u w:val="single"/>
        </w:rPr>
        <w:t xml:space="preserve">we become </w:t>
      </w:r>
      <w:r w:rsidRPr="002A7F89">
        <w:rPr>
          <w:b/>
          <w:bCs/>
          <w:u w:val="single"/>
        </w:rPr>
        <w:t>flummoxed</w:t>
      </w:r>
      <w:r w:rsidRPr="002A7F89">
        <w:rPr>
          <w:u w:val="single"/>
        </w:rPr>
        <w:t xml:space="preserve"> and </w:t>
      </w:r>
      <w:r w:rsidRPr="002A7F89">
        <w:rPr>
          <w:b/>
          <w:bCs/>
          <w:u w:val="single"/>
        </w:rPr>
        <w:t xml:space="preserve">reason poorly </w:t>
      </w:r>
      <w:r w:rsidRPr="002A7F89">
        <w:rPr>
          <w:u w:val="single"/>
        </w:rPr>
        <w:t xml:space="preserve">when </w:t>
      </w:r>
      <w:r w:rsidRPr="002A7F89">
        <w:rPr>
          <w:b/>
          <w:bCs/>
          <w:u w:val="single"/>
        </w:rPr>
        <w:t>confronted with facts</w:t>
      </w:r>
      <w:r w:rsidRPr="002A7F89">
        <w:rPr>
          <w:u w:val="single"/>
        </w:rPr>
        <w:t xml:space="preserve"> that </w:t>
      </w:r>
      <w:r w:rsidRPr="002A7F89">
        <w:rPr>
          <w:b/>
          <w:bCs/>
          <w:u w:val="single"/>
        </w:rPr>
        <w:t>threaten our preconceptions</w:t>
      </w:r>
      <w:r>
        <w:t xml:space="preserve">. </w:t>
      </w:r>
      <w:r w:rsidRPr="002A7F89">
        <w:rPr>
          <w:u w:val="single"/>
        </w:rPr>
        <w:t>If someone is inclined to believe that the press is exaggerating the coronavirus threat, then imagine how difficult it is for them to understand why they should shelter-in-place in order to "flatten the curve?</w:t>
      </w:r>
      <w:r w:rsidRPr="002A7F89">
        <w:t>"</w:t>
      </w:r>
    </w:p>
    <w:p w14:paraId="4FDEA9B5" w14:textId="7F141536" w:rsidR="003E2036" w:rsidRPr="003E2036" w:rsidRDefault="003E2036" w:rsidP="003E2036">
      <w:r w:rsidRPr="002A7F89">
        <w:rPr>
          <w:u w:val="single"/>
        </w:rPr>
        <w:t>The aphorism "know thyself" cautions us to be aware of our own biased view of things</w:t>
      </w:r>
      <w:r>
        <w:t xml:space="preserve">. Yes, I cannot help but see that the Duke Basketball team gets all of the breaks from the refs, but that is my perspective as a Virginia Basketball fan. Duke fans see things differently. Yes, I hold Dr. Fauci in high regard and believe what he says, but that is also my perspective. </w:t>
      </w:r>
      <w:r w:rsidRPr="002A7F89">
        <w:rPr>
          <w:u w:val="single"/>
        </w:rPr>
        <w:t>Others clearly differ</w:t>
      </w:r>
      <w:r>
        <w:t xml:space="preserve">. As a psychologist, I should not be baffled that some turn a blind eye to science, but baffled I am.  </w:t>
      </w:r>
    </w:p>
    <w:p w14:paraId="5D1794D2" w14:textId="1E144AFD" w:rsidR="009C50E7" w:rsidRDefault="009C50E7" w:rsidP="00140539">
      <w:pPr>
        <w:pStyle w:val="Heading3"/>
      </w:pPr>
      <w:r>
        <w:t>2NC – AT: Deontology</w:t>
      </w:r>
    </w:p>
    <w:p w14:paraId="1E249F9E" w14:textId="0D2DA02E" w:rsidR="009C50E7" w:rsidRDefault="009C50E7" w:rsidP="009C50E7">
      <w:pPr>
        <w:pStyle w:val="Heading4"/>
      </w:pPr>
      <w:r>
        <w:t xml:space="preserve">Deontology is </w:t>
      </w:r>
      <w:r>
        <w:rPr>
          <w:u w:val="single"/>
        </w:rPr>
        <w:t>morally bankrupt</w:t>
      </w:r>
    </w:p>
    <w:p w14:paraId="7E0C2299" w14:textId="77777777" w:rsidR="009C50E7" w:rsidRPr="000E778E" w:rsidRDefault="009C50E7" w:rsidP="009C50E7">
      <w:r w:rsidRPr="000E778E">
        <w:rPr>
          <w:b/>
          <w:bCs/>
          <w:sz w:val="26"/>
          <w:szCs w:val="26"/>
        </w:rPr>
        <w:t>Studebaker 12</w:t>
      </w:r>
      <w:r>
        <w:t xml:space="preserve"> - </w:t>
      </w:r>
      <w:r w:rsidRPr="000E778E">
        <w:t>a PhD</w:t>
      </w:r>
      <w:r>
        <w:t xml:space="preserve"> candidate</w:t>
      </w:r>
      <w:r w:rsidRPr="000E778E">
        <w:t xml:space="preserve"> in Politics and International Studies at the University of Cambridge</w:t>
      </w:r>
      <w:r>
        <w:t>, (Benjamin, “</w:t>
      </w:r>
      <w:r w:rsidRPr="000E778E">
        <w:t>Moral Absolutism: The Detriments of Deontology</w:t>
      </w:r>
      <w:r>
        <w:t xml:space="preserve">,” </w:t>
      </w:r>
      <w:r>
        <w:rPr>
          <w:i/>
          <w:iCs/>
        </w:rPr>
        <w:t>Benjamin Studebaker</w:t>
      </w:r>
      <w:r>
        <w:t xml:space="preserve">, 8-27-12, </w:t>
      </w:r>
      <w:hyperlink r:id="rId40" w:history="1">
        <w:r w:rsidRPr="002258C9">
          <w:rPr>
            <w:rStyle w:val="Hyperlink"/>
          </w:rPr>
          <w:t>https://benjaminstudebaker.com/2012/08/27/moral-absolutism-the-detriments-of-deontology/</w:t>
        </w:r>
      </w:hyperlink>
      <w:r>
        <w:t>, Accessed 7-22-20, LASA-AH)</w:t>
      </w:r>
    </w:p>
    <w:p w14:paraId="32983C3F" w14:textId="77777777" w:rsidR="009C50E7" w:rsidRDefault="009C50E7" w:rsidP="009C50E7">
      <w:r>
        <w:t xml:space="preserve">The </w:t>
      </w:r>
      <w:r w:rsidRPr="000E778E">
        <w:rPr>
          <w:u w:val="single"/>
        </w:rPr>
        <w:t>classical example of deontological ethics is</w:t>
      </w:r>
      <w:r>
        <w:t xml:space="preserve"> the </w:t>
      </w:r>
      <w:r w:rsidRPr="000E778E">
        <w:rPr>
          <w:u w:val="single"/>
        </w:rPr>
        <w:t>Kantian deontology</w:t>
      </w:r>
      <w:r>
        <w:t xml:space="preserve"> and its categorical imperative. Immanuel </w:t>
      </w:r>
      <w:r w:rsidRPr="000E778E">
        <w:rPr>
          <w:u w:val="single"/>
        </w:rPr>
        <w:t>Kant believed</w:t>
      </w:r>
      <w:r>
        <w:t xml:space="preserve"> that </w:t>
      </w:r>
      <w:r w:rsidRPr="000E778E">
        <w:rPr>
          <w:u w:val="single"/>
        </w:rPr>
        <w:t>moral behaviour necessarily stemmed from duty</w:t>
      </w:r>
      <w:r>
        <w:t xml:space="preserve">, </w:t>
      </w:r>
      <w:r w:rsidRPr="000E778E">
        <w:rPr>
          <w:rStyle w:val="Emphasis"/>
        </w:rPr>
        <w:t>or adherence to rules</w:t>
      </w:r>
      <w:r>
        <w:t>. The categorical imperative is Kant’s core rule as to how people should behave ethically, and he felt it applied universally. The most famous formulation of this imperative comes from Kant’s Groundwork of the Metaphysics of Morals, and reads as follows:</w:t>
      </w:r>
    </w:p>
    <w:p w14:paraId="154C0FAF" w14:textId="77777777" w:rsidR="009C50E7" w:rsidRPr="000E778E" w:rsidRDefault="009C50E7" w:rsidP="009C50E7">
      <w:pPr>
        <w:rPr>
          <w:u w:val="single"/>
        </w:rPr>
      </w:pPr>
      <w:r w:rsidRPr="000E778E">
        <w:rPr>
          <w:u w:val="single"/>
        </w:rPr>
        <w:t>Act only according to that maxim whereby you can at the same time will that it should become a universal law without contradiction.</w:t>
      </w:r>
    </w:p>
    <w:p w14:paraId="22027B67" w14:textId="77777777" w:rsidR="009C50E7" w:rsidRDefault="009C50E7" w:rsidP="009C50E7">
      <w:r>
        <w:t xml:space="preserve">This means that </w:t>
      </w:r>
      <w:r w:rsidRPr="000E778E">
        <w:rPr>
          <w:u w:val="single"/>
        </w:rPr>
        <w:t xml:space="preserve">any given action taken should only be taken if one agrees that it would be acceptable for any person to take the action in any circumstances </w:t>
      </w:r>
      <w:r w:rsidRPr="000E778E">
        <w:rPr>
          <w:rStyle w:val="Emphasis"/>
        </w:rPr>
        <w:t>without exception</w:t>
      </w:r>
      <w:r>
        <w:t xml:space="preserve">. For instance, if there’s a runaway train. The runaway train will, if it continues on its present course, kill fifty people. However, if I throw a switch and alter its course, the train will only kill one person. Under Kantian deontology, </w:t>
      </w:r>
      <w:r w:rsidRPr="000E778E">
        <w:rPr>
          <w:u w:val="single"/>
        </w:rPr>
        <w:t>it is my duty not to throw the switch, because that would be murder, and unless I am willing to permit everyone to commit murder for any reason</w:t>
      </w:r>
      <w:r>
        <w:t xml:space="preserve">, I cannot commit murder just because I believe there to be special circumstances justifying that behaviour. </w:t>
      </w:r>
      <w:r w:rsidRPr="000E778E">
        <w:rPr>
          <w:u w:val="single"/>
        </w:rPr>
        <w:t>For Kant, I am morally blameless for the deaths of the fifty other people, because intervening would have resulted in a violation of the categorical imperative</w:t>
      </w:r>
      <w:r>
        <w:t>, a rule that must universally be followed.</w:t>
      </w:r>
    </w:p>
    <w:p w14:paraId="5444D531" w14:textId="77777777" w:rsidR="009C50E7" w:rsidRDefault="009C50E7" w:rsidP="009C50E7">
      <w:r w:rsidRPr="000E778E">
        <w:rPr>
          <w:u w:val="single"/>
        </w:rPr>
        <w:t xml:space="preserve">All deontological ethics eventually </w:t>
      </w:r>
      <w:r w:rsidRPr="000E778E">
        <w:rPr>
          <w:rStyle w:val="Emphasis"/>
        </w:rPr>
        <w:t>lead back to a rule</w:t>
      </w:r>
      <w:r>
        <w:t>. In the case of some religious ethics, for example, homosexuality is considered immoral. The reason for this is not anything specific about homosexuality that is bad for society, it rests simply on the notion that, in various religious texts, there is a rule against it</w:t>
      </w:r>
      <w:r w:rsidRPr="000E778E">
        <w:rPr>
          <w:u w:val="single"/>
        </w:rPr>
        <w:t>. Some authoritarian governments and philosophies have historically been rather deontologica</w:t>
      </w:r>
      <w:r>
        <w:t xml:space="preserve">l–some </w:t>
      </w:r>
      <w:r w:rsidRPr="000E778E">
        <w:rPr>
          <w:u w:val="single"/>
        </w:rPr>
        <w:t>Marxists attempt to evaluate right and wrong based on adherence to Karl Marx’s writings</w:t>
      </w:r>
      <w:r>
        <w:t xml:space="preserve">. </w:t>
      </w:r>
      <w:r w:rsidRPr="000E778E">
        <w:rPr>
          <w:u w:val="single"/>
        </w:rPr>
        <w:t xml:space="preserve">In fascism and racism, the ethic is often </w:t>
      </w:r>
      <w:r w:rsidRPr="000E778E">
        <w:rPr>
          <w:rStyle w:val="Emphasis"/>
        </w:rPr>
        <w:t>deontological in nature</w:t>
      </w:r>
      <w:r>
        <w:t>. An example would be the logical formulation of the fascist notion that Jews should be exterminated:</w:t>
      </w:r>
    </w:p>
    <w:p w14:paraId="6FB38A2C" w14:textId="77777777" w:rsidR="009C50E7" w:rsidRDefault="009C50E7" w:rsidP="009C50E7">
      <w:r>
        <w:t>Jews are bad</w:t>
      </w:r>
    </w:p>
    <w:p w14:paraId="55C89DDD" w14:textId="77777777" w:rsidR="009C50E7" w:rsidRDefault="009C50E7" w:rsidP="009C50E7">
      <w:r>
        <w:t>Why are Jews bad?</w:t>
      </w:r>
    </w:p>
    <w:p w14:paraId="0C5D0613" w14:textId="77777777" w:rsidR="009C50E7" w:rsidRDefault="009C50E7" w:rsidP="009C50E7">
      <w:r>
        <w:t>Because book X, leader Y, or law Z says so</w:t>
      </w:r>
    </w:p>
    <w:p w14:paraId="67BEB1C2" w14:textId="77777777" w:rsidR="009C50E7" w:rsidRDefault="009C50E7" w:rsidP="009C50E7">
      <w:r>
        <w:t xml:space="preserve">There are particularly harsh examples to illustrate the principle. </w:t>
      </w:r>
      <w:r w:rsidRPr="000E778E">
        <w:rPr>
          <w:u w:val="single"/>
        </w:rPr>
        <w:t>Let’s examine</w:t>
      </w:r>
      <w:r>
        <w:t xml:space="preserve"> </w:t>
      </w:r>
      <w:r w:rsidRPr="000E778E">
        <w:rPr>
          <w:u w:val="single"/>
        </w:rPr>
        <w:t>something more banal and seemingly acceptable, such as the notion that murder is immora</w:t>
      </w:r>
      <w:r>
        <w:t xml:space="preserve">l. </w:t>
      </w:r>
      <w:r w:rsidRPr="000E778E">
        <w:rPr>
          <w:u w:val="single"/>
        </w:rPr>
        <w:t>Murder is felt</w:t>
      </w:r>
      <w:r>
        <w:t xml:space="preserve"> by many people </w:t>
      </w:r>
      <w:r w:rsidRPr="000E778E">
        <w:rPr>
          <w:rStyle w:val="Emphasis"/>
        </w:rPr>
        <w:t>to be intrinsically wrong</w:t>
      </w:r>
      <w:r>
        <w:t>. Some people claim that murder is wrong because “it kills people” or “it violates other people’s rights”. These formulations are not deontological because they are based on an outcome, an outcome that could vary in exceptional circumstances, such as the train case, in which my killing one person will save the lives of fifty and likely produce a better outcome</w:t>
      </w:r>
      <w:r w:rsidRPr="000E778E">
        <w:rPr>
          <w:u w:val="single"/>
        </w:rPr>
        <w:t xml:space="preserve">. For deontologists, murder is wrong because murder is wrong. </w:t>
      </w:r>
      <w:r w:rsidRPr="000E778E">
        <w:t>Pressed</w:t>
      </w:r>
      <w:r>
        <w:t xml:space="preserve"> for some basis for this belief, </w:t>
      </w:r>
      <w:r w:rsidRPr="000E778E">
        <w:rPr>
          <w:u w:val="single"/>
        </w:rPr>
        <w:t xml:space="preserve">a deontologist will cite a rule–murder is wrong because </w:t>
      </w:r>
      <w:r w:rsidRPr="000E778E">
        <w:rPr>
          <w:rStyle w:val="Emphasis"/>
        </w:rPr>
        <w:t>book X or leader Y says so.</w:t>
      </w:r>
      <w:r>
        <w:t xml:space="preserve"> </w:t>
      </w:r>
      <w:r w:rsidRPr="000E778E">
        <w:rPr>
          <w:u w:val="single"/>
        </w:rPr>
        <w:t xml:space="preserve">This is </w:t>
      </w:r>
      <w:r w:rsidRPr="000E778E">
        <w:rPr>
          <w:rStyle w:val="Emphasis"/>
        </w:rPr>
        <w:t>no different</w:t>
      </w:r>
      <w:r w:rsidRPr="000E778E">
        <w:rPr>
          <w:u w:val="single"/>
        </w:rPr>
        <w:t xml:space="preserve"> in terms of its thought process than the sequence of thoughts that make homosexuality wrong, or being Jewish wrong</w:t>
      </w:r>
      <w:r>
        <w:t xml:space="preserve">, or failing to adhere to Marxist tenants wrong.  Sooner or later, in deontological ethics, </w:t>
      </w:r>
      <w:r w:rsidRPr="000E778E">
        <w:rPr>
          <w:u w:val="single"/>
        </w:rPr>
        <w:t>an authority, usually</w:t>
      </w:r>
      <w:r>
        <w:t xml:space="preserve"> a book, </w:t>
      </w:r>
      <w:r w:rsidRPr="000E778E">
        <w:rPr>
          <w:u w:val="single"/>
        </w:rPr>
        <w:t>a leader</w:t>
      </w:r>
      <w:r>
        <w:t xml:space="preserve">, or a law, </w:t>
      </w:r>
      <w:r w:rsidRPr="000E778E">
        <w:rPr>
          <w:u w:val="single"/>
        </w:rPr>
        <w:t>is appealed to</w:t>
      </w:r>
      <w:r>
        <w:t>. It is ethics via rules, and consequently it is ethics without critical thinking.</w:t>
      </w:r>
    </w:p>
    <w:p w14:paraId="19B65BC9" w14:textId="1E25984B" w:rsidR="009C50E7" w:rsidRDefault="009C50E7" w:rsidP="009C50E7">
      <w:pPr>
        <w:rPr>
          <w:u w:val="single"/>
        </w:rPr>
      </w:pPr>
      <w:r w:rsidRPr="000E778E">
        <w:rPr>
          <w:u w:val="single"/>
        </w:rPr>
        <w:t xml:space="preserve">Deontological ethics result in </w:t>
      </w:r>
      <w:r w:rsidRPr="000E778E">
        <w:rPr>
          <w:rStyle w:val="Emphasis"/>
        </w:rPr>
        <w:t>black-white paradigms</w:t>
      </w:r>
      <w:r>
        <w:t xml:space="preserve"> </w:t>
      </w:r>
      <w:r w:rsidRPr="000E778E">
        <w:rPr>
          <w:u w:val="single"/>
        </w:rPr>
        <w:t>in which actions are either right or wrong in themselves because of</w:t>
      </w:r>
      <w:r>
        <w:t xml:space="preserve"> the edicts of </w:t>
      </w:r>
      <w:r w:rsidRPr="000E778E">
        <w:rPr>
          <w:u w:val="single"/>
        </w:rPr>
        <w:t>some</w:t>
      </w:r>
      <w:r>
        <w:t xml:space="preserve"> book, organisation, </w:t>
      </w:r>
      <w:r w:rsidRPr="000E778E">
        <w:rPr>
          <w:u w:val="single"/>
        </w:rPr>
        <w:t>leader</w:t>
      </w:r>
      <w:r>
        <w:t xml:space="preserve">, set of laws, and so on. They are comfortable and easy to believe in because they do not require critical thinking or scepticism. The </w:t>
      </w:r>
      <w:r w:rsidRPr="000E778E">
        <w:rPr>
          <w:u w:val="single"/>
        </w:rPr>
        <w:t xml:space="preserve">consequences of these acts </w:t>
      </w:r>
      <w:r w:rsidRPr="000E778E">
        <w:rPr>
          <w:rStyle w:val="Emphasis"/>
        </w:rPr>
        <w:t>do not matter</w:t>
      </w:r>
      <w:r>
        <w:t xml:space="preserve">, mitigating circumstances do not matter, even the definition or meaning of what it is to do “good” does not matter, since that definition is received wisdom from the authority. </w:t>
      </w:r>
      <w:r w:rsidRPr="000E778E">
        <w:rPr>
          <w:u w:val="single"/>
        </w:rPr>
        <w:t xml:space="preserve">No one does any thinking, </w:t>
      </w:r>
      <w:r w:rsidRPr="000E778E">
        <w:rPr>
          <w:rStyle w:val="Emphasis"/>
        </w:rPr>
        <w:t>one simply obeys.</w:t>
      </w:r>
      <w:r>
        <w:t xml:space="preserve"> It is like a perpetual childhood, in which, whenever the child inquires as to why something must or must not be done, the answer is always “because I said so”. </w:t>
      </w:r>
      <w:r w:rsidRPr="000E778E">
        <w:rPr>
          <w:u w:val="single"/>
        </w:rPr>
        <w:t>Millions of people all over the world freely submit themselves to deontological mindsets, they freely choose perpetual ethical childhood, because it is easy and it makes their lives simple.</w:t>
      </w:r>
    </w:p>
    <w:p w14:paraId="5A363954" w14:textId="4B64754B" w:rsidR="00C017ED" w:rsidRPr="00C017ED" w:rsidRDefault="00C017ED" w:rsidP="00C017ED">
      <w:pPr>
        <w:pStyle w:val="Heading4"/>
      </w:pPr>
      <w:r>
        <w:t xml:space="preserve">Unless they give a </w:t>
      </w:r>
      <w:r>
        <w:rPr>
          <w:u w:val="single"/>
        </w:rPr>
        <w:t>rulebook</w:t>
      </w:r>
      <w:r>
        <w:t xml:space="preserve"> for </w:t>
      </w:r>
      <w:r>
        <w:rPr>
          <w:u w:val="single"/>
        </w:rPr>
        <w:t>all decision-making</w:t>
      </w:r>
      <w:r>
        <w:t>, don’t use deontology</w:t>
      </w:r>
    </w:p>
    <w:p w14:paraId="6D422C78" w14:textId="67F4AA84" w:rsidR="00C017ED" w:rsidRPr="00C017ED" w:rsidRDefault="00C017ED" w:rsidP="00C017ED">
      <w:r w:rsidRPr="00C017ED">
        <w:rPr>
          <w:rStyle w:val="Style13ptBold"/>
        </w:rPr>
        <w:t>Bykvist 09</w:t>
      </w:r>
      <w:r w:rsidRPr="00C017ED">
        <w:t xml:space="preserve">, KRISTER BYKVIST, Professor of philosophy @ Stockholm University, “Utilitarianism: A Guide for the Perplexed”,2009, pg 78-82, </w:t>
      </w:r>
      <w:hyperlink r:id="rId41" w:history="1">
        <w:r w:rsidRPr="00C017ED">
          <w:rPr>
            <w:rStyle w:val="Hyperlink"/>
          </w:rPr>
          <w:t>https://cdchester.co.uk/wp-content/uploads/2018/05/Utilitarianism-A-Guide-for-the-Perplexed-Guides-For-The-Perplexed-.pdf</w:t>
        </w:r>
      </w:hyperlink>
      <w:r w:rsidRPr="00C017ED">
        <w:t xml:space="preserve"> //CC </w:t>
      </w:r>
    </w:p>
    <w:p w14:paraId="1EB0F972" w14:textId="77777777" w:rsidR="00C017ED" w:rsidRPr="004675BA" w:rsidRDefault="00C017ED" w:rsidP="00C017ED">
      <w:r w:rsidRPr="004675BA">
        <w:rPr>
          <w:rStyle w:val="StyleUnderline"/>
        </w:rPr>
        <w:t>Some deontological principles contain terms so vague and unclear that you cannot tell what you ought to do</w:t>
      </w:r>
      <w:r w:rsidRPr="004675BA">
        <w:t xml:space="preserve">. For instance, </w:t>
      </w:r>
      <w:r w:rsidRPr="004675BA">
        <w:rPr>
          <w:rStyle w:val="StyleUnderline"/>
        </w:rPr>
        <w:t>some claim that you should not intentionally kill innocent persons</w:t>
      </w:r>
      <w:r w:rsidRPr="004675BA">
        <w:t xml:space="preserve">, except in certain extreme situations. But </w:t>
      </w:r>
      <w:r w:rsidRPr="004675BA">
        <w:rPr>
          <w:rStyle w:val="StyleUnderline"/>
        </w:rPr>
        <w:t>they often give no clear guidance on how to understand ‘intention’, ‘killing’, ‘innocent’, ‘persons’, and ‘extreme situations’</w:t>
      </w:r>
      <w:r w:rsidRPr="004675BA">
        <w:t xml:space="preserve">. For instance, </w:t>
      </w:r>
      <w:r w:rsidRPr="004675BA">
        <w:rPr>
          <w:rStyle w:val="StyleUnderline"/>
        </w:rPr>
        <w:t>is intentionally allowing someone to die an instance of killing? Is late abortion a killing of a person? Is self- defence an extreme situation that justifies killing?</w:t>
      </w:r>
      <w:r w:rsidRPr="004675BA">
        <w:t xml:space="preserve"> If so, what exactly is self-defence? </w:t>
      </w:r>
      <w:r w:rsidRPr="004675BA">
        <w:rPr>
          <w:rStyle w:val="StyleUnderline"/>
        </w:rPr>
        <w:t>Is a situation in which I can save fifty people by kill- ing one innocent person so extreme that I am justified in killing the innocent?</w:t>
      </w:r>
      <w:r w:rsidRPr="004675BA">
        <w:t xml:space="preserve"> If not, what about a situation in which we have a billion lives at stake? </w:t>
      </w:r>
      <w:r w:rsidRPr="004675BA">
        <w:rPr>
          <w:rStyle w:val="StyleUnderline"/>
        </w:rPr>
        <w:t>If this does qualify as an extreme case, then we need to decide where the cut-off point lies between saving fifty and saving a billion</w:t>
      </w:r>
      <w:r w:rsidRPr="004675BA">
        <w:t>. But how do we decide this?</w:t>
      </w:r>
    </w:p>
    <w:p w14:paraId="23504A11" w14:textId="6484476E" w:rsidR="00C017ED" w:rsidRDefault="00C017ED" w:rsidP="009C50E7">
      <w:pPr>
        <w:rPr>
          <w:rStyle w:val="StyleUnderline"/>
        </w:rPr>
      </w:pPr>
      <w:r w:rsidRPr="004675BA">
        <w:rPr>
          <w:rStyle w:val="StyleUnderline"/>
        </w:rPr>
        <w:t>Unless deontological theories provide answers to these pressing questions, we cannot apply them universally</w:t>
      </w:r>
      <w:r w:rsidRPr="004675BA">
        <w:t xml:space="preserve">, and thus we cannot know what we ought to do in many important situations. </w:t>
      </w:r>
      <w:r w:rsidRPr="004675BA">
        <w:rPr>
          <w:rStyle w:val="StyleUnderline"/>
        </w:rPr>
        <w:t>Utilitarians, in contrast, do not need to answer these questions, since in order to know how to maximize total well-being we do not need to know the exact meaning of ‘intentional killing’, ‘innocent person’, and ‘extreme situation’.</w:t>
      </w:r>
    </w:p>
    <w:p w14:paraId="5FA67F64" w14:textId="5AA4CA45" w:rsidR="00C017ED" w:rsidRPr="00E86B92" w:rsidRDefault="00C017ED" w:rsidP="00C017ED">
      <w:pPr>
        <w:pStyle w:val="Heading4"/>
      </w:pPr>
      <w:r>
        <w:t xml:space="preserve">Intent is </w:t>
      </w:r>
      <w:r w:rsidR="008E78DD">
        <w:t>asinine</w:t>
      </w:r>
    </w:p>
    <w:p w14:paraId="11721498" w14:textId="77777777" w:rsidR="00C017ED" w:rsidRPr="004675BA" w:rsidRDefault="00C017ED" w:rsidP="00C017ED">
      <w:pPr>
        <w:rPr>
          <w:bCs/>
          <w:sz w:val="24"/>
        </w:rPr>
      </w:pPr>
      <w:r w:rsidRPr="00A4495D">
        <w:rPr>
          <w:rStyle w:val="Style13ptBold"/>
        </w:rPr>
        <w:t>Bykvist 09</w:t>
      </w:r>
      <w:r w:rsidRPr="00A4495D">
        <w:t>,</w:t>
      </w:r>
      <w:r w:rsidRPr="004675BA">
        <w:rPr>
          <w:rStyle w:val="Style13ptBold"/>
        </w:rPr>
        <w:t xml:space="preserve"> </w:t>
      </w:r>
      <w:r w:rsidRPr="00A4495D">
        <w:t xml:space="preserve">KRISTER BYKVIST, Professor of philosophy  @ Stockholm University, “Utilitarianism: A Guide for the Perplexed”,2009, pg 78-82, </w:t>
      </w:r>
      <w:hyperlink r:id="rId42" w:history="1">
        <w:r w:rsidRPr="00A4495D">
          <w:rPr>
            <w:rStyle w:val="Hyperlink"/>
          </w:rPr>
          <w:t>https://cdchester.co.uk/wp-content/uploads/2018/05/Utilitarianism-A-Guide-for-the-Perplexed-Guides-For-The-Perplexed-.pdf</w:t>
        </w:r>
      </w:hyperlink>
      <w:r w:rsidRPr="004675BA">
        <w:rPr>
          <w:rStyle w:val="Style13ptBold"/>
          <w:b w:val="0"/>
        </w:rPr>
        <w:t xml:space="preserve"> //CC </w:t>
      </w:r>
    </w:p>
    <w:p w14:paraId="41B5345C" w14:textId="1406529F" w:rsidR="00C017ED" w:rsidRPr="009C50E7" w:rsidRDefault="00C017ED" w:rsidP="009C50E7">
      <w:pPr>
        <w:rPr>
          <w:u w:val="single"/>
        </w:rPr>
      </w:pPr>
      <w:r w:rsidRPr="004675BA">
        <w:rPr>
          <w:rStyle w:val="StyleUnderline"/>
        </w:rPr>
        <w:t>For many deontologists, the psychological make-up of the agent matters a great deal for the moral rightness of his action</w:t>
      </w:r>
      <w:r w:rsidRPr="004675BA">
        <w:t xml:space="preserve">. For instance, </w:t>
      </w:r>
      <w:r w:rsidRPr="004675BA">
        <w:rPr>
          <w:rStyle w:val="StyleUnderline"/>
        </w:rPr>
        <w:t>whether an effect is intended or only foreseen matters a great deal for rightness</w:t>
      </w:r>
      <w:r w:rsidRPr="004675BA">
        <w:t xml:space="preserve">, according to the double-effect doctrine. </w:t>
      </w:r>
      <w:r w:rsidRPr="004675BA">
        <w:rPr>
          <w:rStyle w:val="StyleUnderline"/>
        </w:rPr>
        <w:t>You are permitted to do good, knowing and foreseeing that this will cause something bad, but you are not permitted to do something bad in order to do good</w:t>
      </w:r>
      <w:r w:rsidRPr="004675BA">
        <w:t xml:space="preserve">. But </w:t>
      </w:r>
      <w:r w:rsidRPr="004675BA">
        <w:rPr>
          <w:rStyle w:val="StyleUnderline"/>
        </w:rPr>
        <w:t>this means that if I want to know whether your action is permissible,</w:t>
      </w:r>
      <w:r w:rsidRPr="004675BA">
        <w:t xml:space="preserve"> it is not enough for me to look at the effects of your actions, as the utilitarian would do; </w:t>
      </w:r>
      <w:r w:rsidRPr="004675BA">
        <w:rPr>
          <w:rStyle w:val="StyleUnderline"/>
        </w:rPr>
        <w:t>I need to know what you intended and what you only foresaw</w:t>
      </w:r>
      <w:r w:rsidRPr="004675BA">
        <w:t xml:space="preserve">. But </w:t>
      </w:r>
      <w:r w:rsidRPr="004675BA">
        <w:rPr>
          <w:rStyle w:val="StyleUnderline"/>
        </w:rPr>
        <w:t>it is often extremely difficult to know the exact nature of another person’s intentions and beliefs</w:t>
      </w:r>
      <w:r w:rsidRPr="004675BA">
        <w:t xml:space="preserve">, </w:t>
      </w:r>
      <w:r w:rsidRPr="004675BA">
        <w:rPr>
          <w:rStyle w:val="StyleUnderline"/>
        </w:rPr>
        <w:t>especially when the person would not give you a truthful answer</w:t>
      </w:r>
      <w:r w:rsidRPr="004675BA">
        <w:t xml:space="preserve">, if asked. Indeed, </w:t>
      </w:r>
      <w:r w:rsidRPr="004675BA">
        <w:rPr>
          <w:rStyle w:val="StyleUnderline"/>
        </w:rPr>
        <w:t>the person might not be fully aware of his own intentions and beliefs and thus be unable to give you a truthful answer</w:t>
      </w:r>
      <w:r w:rsidRPr="004675BA">
        <w:t xml:space="preserve">. But this means that not even the agent himself can always know whether his actions are permissible. </w:t>
      </w:r>
      <w:r w:rsidRPr="004675BA">
        <w:rPr>
          <w:rStyle w:val="StyleUnderline"/>
        </w:rPr>
        <w:t>A doctor can, for instance, be confident that he is administering a painful drug to a patient just because he wants to cure the patient, when in fact he does it partly because he takes pleasure in the mild suffering of an annoying patient.</w:t>
      </w:r>
    </w:p>
    <w:p w14:paraId="615278A1" w14:textId="27DDCD88" w:rsidR="009C50E7" w:rsidRDefault="009C50E7" w:rsidP="00140539">
      <w:pPr>
        <w:pStyle w:val="Heading3"/>
      </w:pPr>
      <w:r>
        <w:t>2NC – AT: Rule Util</w:t>
      </w:r>
    </w:p>
    <w:p w14:paraId="40E8ABFD" w14:textId="77777777" w:rsidR="009C50E7" w:rsidRDefault="009C50E7" w:rsidP="009C50E7">
      <w:pPr>
        <w:pStyle w:val="Heading4"/>
      </w:pPr>
      <w:r>
        <w:t xml:space="preserve">Rule util is the </w:t>
      </w:r>
      <w:r>
        <w:rPr>
          <w:u w:val="single"/>
        </w:rPr>
        <w:t>worst</w:t>
      </w:r>
      <w:r>
        <w:t xml:space="preserve"> of both worlds – has the same faults of act util and deontology</w:t>
      </w:r>
    </w:p>
    <w:p w14:paraId="391ACD78" w14:textId="77777777" w:rsidR="009C50E7" w:rsidRPr="00D564C7" w:rsidRDefault="009C50E7" w:rsidP="009C50E7">
      <w:r w:rsidRPr="00D564C7">
        <w:rPr>
          <w:b/>
          <w:bCs/>
          <w:sz w:val="26"/>
          <w:szCs w:val="26"/>
        </w:rPr>
        <w:t>Coulson 17</w:t>
      </w:r>
      <w:r>
        <w:t xml:space="preserve"> - f</w:t>
      </w:r>
      <w:r w:rsidRPr="00D564C7">
        <w:t>ormer PPE student of Brasenose College, Oxford</w:t>
      </w:r>
      <w:r>
        <w:t>, (Jack, “</w:t>
      </w:r>
      <w:r w:rsidRPr="00D564C7">
        <w:t>Rule Utilitarianism—Objections</w:t>
      </w:r>
      <w:r>
        <w:t xml:space="preserve">,” </w:t>
      </w:r>
      <w:r>
        <w:rPr>
          <w:i/>
          <w:iCs/>
        </w:rPr>
        <w:t>Highbrow</w:t>
      </w:r>
      <w:r>
        <w:t xml:space="preserve">, 10-11-17, </w:t>
      </w:r>
      <w:hyperlink r:id="rId43" w:history="1">
        <w:r w:rsidRPr="002258C9">
          <w:rPr>
            <w:rStyle w:val="Hyperlink"/>
          </w:rPr>
          <w:t>https://gohighbrow.com/rule-utilitarianism-objections/</w:t>
        </w:r>
      </w:hyperlink>
      <w:r>
        <w:t>, Accessed 7-22-20, LASA-AH)</w:t>
      </w:r>
    </w:p>
    <w:p w14:paraId="54495626" w14:textId="77777777" w:rsidR="009C50E7" w:rsidRDefault="009C50E7" w:rsidP="009C50E7">
      <w:r>
        <w:t>Rule Utilitarianism arguably solves some of the problems of Act Utilitarianism, but it also opens itself up to a whole new set of objections. Today, we will consider a few of the most notable ones.</w:t>
      </w:r>
    </w:p>
    <w:p w14:paraId="1C7ADCAE" w14:textId="77777777" w:rsidR="009C50E7" w:rsidRPr="00D564C7" w:rsidRDefault="009C50E7" w:rsidP="009C50E7">
      <w:pPr>
        <w:rPr>
          <w:u w:val="single"/>
        </w:rPr>
      </w:pPr>
      <w:r>
        <w:t xml:space="preserve">The </w:t>
      </w:r>
      <w:r w:rsidRPr="00D564C7">
        <w:rPr>
          <w:u w:val="single"/>
        </w:rPr>
        <w:t xml:space="preserve">most obvious objection to Rule Utilitarianism is that </w:t>
      </w:r>
      <w:r w:rsidRPr="00D564C7">
        <w:rPr>
          <w:rStyle w:val="Emphasis"/>
        </w:rPr>
        <w:t>it is not util</w:t>
      </w:r>
      <w:r w:rsidRPr="00D564C7">
        <w:rPr>
          <w:u w:val="single"/>
        </w:rPr>
        <w:t>itarianism. Rule Utilitarianism does not use utility as its way of assessing actions.</w:t>
      </w:r>
      <w:r>
        <w:t xml:space="preserve"> I might refrain from killing someone because, in general, killing is bad for utility. In this case, </w:t>
      </w:r>
      <w:r w:rsidRPr="00D564C7">
        <w:rPr>
          <w:u w:val="single"/>
        </w:rPr>
        <w:t>Rule Utilitarianism says I am doing the right thing because I am following the right rule</w:t>
      </w:r>
      <w:r>
        <w:t xml:space="preserve">. However, </w:t>
      </w:r>
      <w:r w:rsidRPr="00D564C7">
        <w:rPr>
          <w:u w:val="single"/>
        </w:rPr>
        <w:t xml:space="preserve">there clearly are times when I </w:t>
      </w:r>
      <w:r w:rsidRPr="00D564C7">
        <w:rPr>
          <w:rStyle w:val="Emphasis"/>
        </w:rPr>
        <w:t>could create more utility</w:t>
      </w:r>
      <w:r>
        <w:t xml:space="preserve">: </w:t>
      </w:r>
      <w:r w:rsidRPr="00D564C7">
        <w:rPr>
          <w:u w:val="single"/>
        </w:rPr>
        <w:t>If I am being asked to a shoot a suicide bomber before they cause an explosion killings dozens more, utility demands I shoot</w:t>
      </w:r>
      <w:r>
        <w:t xml:space="preserve">. If utility demands it, so should utilitarianism, but </w:t>
      </w:r>
      <w:r w:rsidRPr="00D564C7">
        <w:rPr>
          <w:u w:val="single"/>
        </w:rPr>
        <w:t>Rule Utilitarianism does not.</w:t>
      </w:r>
    </w:p>
    <w:p w14:paraId="3070AFC4" w14:textId="77777777" w:rsidR="009C50E7" w:rsidRDefault="009C50E7" w:rsidP="009C50E7">
      <w:r>
        <w:t xml:space="preserve">This criticism is only a problem if you care about whether Rule Utilitarianism is utilitarianism. One might be perfectly happy to agree that it isn’t, but still say it is right. However, we should be careful about saying this. </w:t>
      </w:r>
      <w:r w:rsidRPr="00D564C7">
        <w:rPr>
          <w:u w:val="single"/>
        </w:rPr>
        <w:t>A key reason we might want to believe in utilitarianism is to get ourselves away from other systems, which merely command we follow rules</w:t>
      </w:r>
      <w:r>
        <w:t xml:space="preserve"> (rule worship). </w:t>
      </w:r>
      <w:r w:rsidRPr="00D564C7">
        <w:rPr>
          <w:u w:val="single"/>
        </w:rPr>
        <w:t xml:space="preserve">Utilitarianism </w:t>
      </w:r>
      <w:r w:rsidRPr="00D564C7">
        <w:rPr>
          <w:rStyle w:val="Emphasis"/>
        </w:rPr>
        <w:t>wanted to free us</w:t>
      </w:r>
      <w:r w:rsidRPr="00D564C7">
        <w:rPr>
          <w:u w:val="single"/>
        </w:rPr>
        <w:t xml:space="preserve"> from oppressive moral codes that sometimes asked us to make the world a worse place in the name of some nebulous idea</w:t>
      </w:r>
      <w:r>
        <w:t>. Anyone who is appalled by religious zealots harming others or who cannot understand why their overly honest friend keeps upsetting people understands why “following the rules” is not always right.</w:t>
      </w:r>
    </w:p>
    <w:p w14:paraId="6E13C0A7" w14:textId="77777777" w:rsidR="009C50E7" w:rsidRPr="00D564C7" w:rsidRDefault="009C50E7" w:rsidP="009C50E7">
      <w:pPr>
        <w:rPr>
          <w:u w:val="single"/>
        </w:rPr>
      </w:pPr>
      <w:r w:rsidRPr="00D564C7">
        <w:rPr>
          <w:u w:val="single"/>
        </w:rPr>
        <w:t>Rule worship is a serious concern for Rule Utilitarianism</w:t>
      </w:r>
      <w:r>
        <w:t xml:space="preserve">. However, the most pressing objection to Rule Utilitarianism is that it is, on closer inspection, indistinguishable from Act Utilitarianism. Another way to put this is that </w:t>
      </w:r>
      <w:r w:rsidRPr="00D564C7">
        <w:rPr>
          <w:u w:val="single"/>
        </w:rPr>
        <w:t>Rule Utilitarianism “</w:t>
      </w:r>
      <w:r w:rsidRPr="00D564C7">
        <w:rPr>
          <w:rStyle w:val="Emphasis"/>
        </w:rPr>
        <w:t>collapses</w:t>
      </w:r>
      <w:r w:rsidRPr="00D564C7">
        <w:rPr>
          <w:u w:val="single"/>
        </w:rPr>
        <w:t>” into Act Utilitarianism.</w:t>
      </w:r>
    </w:p>
    <w:p w14:paraId="06D2A754" w14:textId="77777777" w:rsidR="009C50E7" w:rsidRDefault="009C50E7" w:rsidP="009C50E7">
      <w:r>
        <w:t xml:space="preserve">The argument for collapse is </w:t>
      </w:r>
      <w:r w:rsidRPr="00D564C7">
        <w:rPr>
          <w:u w:val="single"/>
        </w:rPr>
        <w:t>most obviously seen in a circumstance where a moral choice is presented that calls two important rules into play</w:t>
      </w:r>
      <w:r>
        <w:t xml:space="preserve">. Imagine </w:t>
      </w:r>
      <w:r w:rsidRPr="00D564C7">
        <w:rPr>
          <w:u w:val="single"/>
        </w:rPr>
        <w:t>you can spare your friend’s feelings from significant hurt by lying to them</w:t>
      </w:r>
      <w:r>
        <w:t xml:space="preserve">. Naturally, </w:t>
      </w:r>
      <w:r w:rsidRPr="00D564C7">
        <w:rPr>
          <w:u w:val="single"/>
        </w:rPr>
        <w:t>if they discover your lie, you’ll harm some trust you share</w:t>
      </w:r>
      <w:r>
        <w:t xml:space="preserve"> and also somewhat hurt their feelings. It’s unclear what the expected utility of each action is. You now have two rules you could follow: Don’t lie, or don’t hurt your friend’s feelings unnecessarily. Add a third dimension to this: Your friend is asking you what another friend has said about them. Now you also have to consider the rules of, ‘“Don’t gossip,” and two conflicting examples of, “Support your friend.”</w:t>
      </w:r>
    </w:p>
    <w:p w14:paraId="7B853900" w14:textId="2FBFF0BD" w:rsidR="009C50E7" w:rsidRPr="009C50E7" w:rsidRDefault="009C50E7" w:rsidP="009C50E7">
      <w:r w:rsidRPr="00D564C7">
        <w:rPr>
          <w:u w:val="single"/>
        </w:rPr>
        <w:t>How does someone who believes in Rule Utilitarianism resolve these dilemmas?</w:t>
      </w:r>
      <w:r w:rsidRPr="00D564C7">
        <w:t xml:space="preserve"> Obviously, </w:t>
      </w:r>
      <w:r w:rsidRPr="00D564C7">
        <w:rPr>
          <w:u w:val="single"/>
        </w:rPr>
        <w:t>they can</w:t>
      </w:r>
      <w:r w:rsidRPr="00D564C7">
        <w:t xml:space="preserve"> try and </w:t>
      </w:r>
      <w:r w:rsidRPr="00D564C7">
        <w:rPr>
          <w:u w:val="single"/>
        </w:rPr>
        <w:t xml:space="preserve">work out which option will be </w:t>
      </w:r>
      <w:r w:rsidRPr="00D564C7">
        <w:rPr>
          <w:rStyle w:val="Emphasis"/>
        </w:rPr>
        <w:t>utility maximizing.</w:t>
      </w:r>
      <w:r w:rsidRPr="00D564C7">
        <w:t xml:space="preserve"> However, that is just Act Utilitarianism. Is there an alternative? They could pick the rule that, all things being equal, is most important to stick to in order to generally maximize utility. For example, it is more important to not murder than to not cheat at Scrabble. However, that rather glib example aside, it is extremely difficult to work out what this might actually be.</w:t>
      </w:r>
    </w:p>
    <w:p w14:paraId="13C20637" w14:textId="3DD9A317" w:rsidR="00811A82" w:rsidRDefault="00811A82" w:rsidP="00140539">
      <w:pPr>
        <w:pStyle w:val="Heading3"/>
      </w:pPr>
      <w:r>
        <w:t>2NC – AT: Low Probability</w:t>
      </w:r>
    </w:p>
    <w:p w14:paraId="42468774" w14:textId="77777777" w:rsidR="00811A82" w:rsidRPr="00162019" w:rsidRDefault="00811A82" w:rsidP="00811A82">
      <w:pPr>
        <w:pStyle w:val="Heading4"/>
      </w:pPr>
      <w:r>
        <w:t xml:space="preserve">People underestimate </w:t>
      </w:r>
      <w:r>
        <w:rPr>
          <w:u w:val="single"/>
        </w:rPr>
        <w:t>extinction</w:t>
      </w:r>
      <w:r>
        <w:t>, NOT structural violence</w:t>
      </w:r>
    </w:p>
    <w:p w14:paraId="26C74CD4" w14:textId="77777777" w:rsidR="00811A82" w:rsidRPr="00C1660A" w:rsidRDefault="00811A82" w:rsidP="00811A82">
      <w:r w:rsidRPr="00C1660A">
        <w:rPr>
          <w:b/>
          <w:bCs/>
          <w:sz w:val="26"/>
          <w:szCs w:val="26"/>
        </w:rPr>
        <w:t>Schubert et al. 19</w:t>
      </w:r>
      <w:r>
        <w:t xml:space="preserve"> - </w:t>
      </w:r>
      <w:r w:rsidRPr="00CD2BCA">
        <w:t>Department of Experimental Psychology, University of Oxford, New Radcliffe House, Radcliffe Observatory Quarte</w:t>
      </w:r>
      <w:r>
        <w:t>r, (Stefan, Lucius Caviola is a postdoc</w:t>
      </w:r>
      <w:r w:rsidRPr="00CD2BCA">
        <w:t xml:space="preserve"> at Harvard, researching how we make moral decisions and the errors we can fall prey to</w:t>
      </w:r>
      <w:r>
        <w:t xml:space="preserve">, Nadia S. Faber is </w:t>
      </w:r>
      <w:r w:rsidRPr="00CD2BCA">
        <w:t>a Research Fellow at the Department of Experimental Psychology (University of Oxford</w:t>
      </w:r>
      <w:r>
        <w:t>), “</w:t>
      </w:r>
      <w:r w:rsidRPr="00C1660A">
        <w:t>The Psychology of Existential Risk: Moral Judgments about Human Extinction</w:t>
      </w:r>
      <w:r>
        <w:t xml:space="preserve">,” </w:t>
      </w:r>
      <w:r>
        <w:rPr>
          <w:i/>
          <w:iCs/>
        </w:rPr>
        <w:t>nature</w:t>
      </w:r>
      <w:r>
        <w:t xml:space="preserve">, 10-21-19, </w:t>
      </w:r>
      <w:hyperlink r:id="rId44" w:history="1">
        <w:r w:rsidRPr="001D1E1C">
          <w:rPr>
            <w:rStyle w:val="Hyperlink"/>
          </w:rPr>
          <w:t>https://www.nature.com/articles/s41598-019-50145-9</w:t>
        </w:r>
      </w:hyperlink>
      <w:r>
        <w:t>, Accessed 7-17-20, LASA-AH)</w:t>
      </w:r>
    </w:p>
    <w:p w14:paraId="46DB29C5" w14:textId="77777777" w:rsidR="00811A82" w:rsidRPr="00CD2BCA" w:rsidRDefault="00811A82" w:rsidP="00811A82">
      <w:pPr>
        <w:rPr>
          <w:u w:val="single"/>
        </w:rPr>
      </w:pPr>
      <w:r>
        <w:t xml:space="preserve">As stated, we included four experimental conditions aiming to explain these results. We thought that </w:t>
      </w:r>
      <w:r w:rsidRPr="00CD2BCA">
        <w:rPr>
          <w:u w:val="single"/>
        </w:rPr>
        <w:t xml:space="preserve">one reason why participants do not find extinction uniquely bad in the control condition is that they </w:t>
      </w:r>
      <w:r w:rsidRPr="00CD2BCA">
        <w:rPr>
          <w:rStyle w:val="Emphasis"/>
        </w:rPr>
        <w:t>feel strongly for the victims</w:t>
      </w:r>
      <w:r w:rsidRPr="00CD2BCA">
        <w:rPr>
          <w:u w:val="single"/>
        </w:rPr>
        <w:t xml:space="preserve"> of the catastrophes</w:t>
      </w:r>
      <w:r>
        <w:t xml:space="preserve">. Therefore, </w:t>
      </w:r>
      <w:r w:rsidRPr="00CD2BCA">
        <w:rPr>
          <w:u w:val="single"/>
        </w:rPr>
        <w:t xml:space="preserve">they focus on the </w:t>
      </w:r>
      <w:r w:rsidRPr="00CD2BCA">
        <w:rPr>
          <w:rStyle w:val="Emphasis"/>
        </w:rPr>
        <w:t xml:space="preserve">immediate suffering and death that </w:t>
      </w:r>
      <w:r w:rsidRPr="00CD2BCA">
        <w:rPr>
          <w:u w:val="single"/>
        </w:rPr>
        <w:t>the catastrophes cause, which leads them to judge the difference between no one dying and 80% dying to be greater than the difference between 80% dying and 100% dying.</w:t>
      </w:r>
      <w:r>
        <w:t xml:space="preserve"> To test this hypothesis, we included two conditions designed to trigger a weaker focus on the immediate harm. First, we </w:t>
      </w:r>
      <w:r w:rsidRPr="00CD2BCA">
        <w:rPr>
          <w:u w:val="single"/>
        </w:rPr>
        <w:t>included a condition where the catastrophes affected an animal species (zebras) rather than humans (“the animals condition”; otherwise identical to the control condition</w:t>
      </w:r>
      <w:r>
        <w:t xml:space="preserve">; 246 participants). (We chose zebras because zebra extinction would likely have small effects on humans; in contrast to extinction of, for example, pigs or dogs.) We hypothesized that </w:t>
      </w:r>
      <w:r w:rsidRPr="00CD2BCA">
        <w:rPr>
          <w:u w:val="single"/>
        </w:rPr>
        <w:t>people focus less on the immediate harm that the catastrophes cause if the catastrophes affect animals rather than humans27</w:t>
      </w:r>
      <w:r>
        <w:t xml:space="preserve">. Second, we included a condition where </w:t>
      </w:r>
      <w:r w:rsidRPr="00CD2BCA">
        <w:rPr>
          <w:u w:val="single"/>
        </w:rPr>
        <w:t>the catastrophes led to 80%/100% of the world’s population being unable to have children, rather than getting killed (“the sterilization condition”</w:t>
      </w:r>
      <w:r>
        <w:t xml:space="preserve">; otherwise identical to the control condition; 252 participants). </w:t>
      </w:r>
      <w:r w:rsidRPr="00CD2BCA">
        <w:t>We hypothesized</w:t>
      </w:r>
      <w:r w:rsidRPr="00CD2BCA">
        <w:rPr>
          <w:u w:val="single"/>
        </w:rPr>
        <w:t xml:space="preserve"> that people would focus less strongly on the immediate harm that the catastrophes cause if they lead to sterilization rather than death.</w:t>
      </w:r>
    </w:p>
    <w:p w14:paraId="60DE52B7" w14:textId="77777777" w:rsidR="00811A82" w:rsidRDefault="00811A82" w:rsidP="00811A82">
      <w:r>
        <w:t xml:space="preserve">Thus, we hypothesized that a greater share of the participants who gave the expected ranking would find extinction uniquely bad in the animals condition and the sterilization condition than in the control condition. We found, first, that a large majority ranked no catastrophe as the best outcome and 100% dying as the worst outcome (the expected ranking) both in the animals condition (89.84%, 221/246 participants) and the sterilization condition (82.54%, 208/252 participants). Subsequently, </w:t>
      </w:r>
      <w:r w:rsidRPr="00CD2BCA">
        <w:rPr>
          <w:u w:val="single"/>
        </w:rPr>
        <w:t xml:space="preserve">we found that </w:t>
      </w:r>
      <w:r w:rsidRPr="00CD2BCA">
        <w:rPr>
          <w:rStyle w:val="Emphasis"/>
        </w:rPr>
        <w:t>our hypotheses were confirmed</w:t>
      </w:r>
      <w:r>
        <w:t xml:space="preserve">. The proportion of the participants who gave the expected ranking that found extinction uniquely bad was significantly larger (χ2(1) = 8.82, P = 0.003) in the animals condition (44.34%, 98/221 participants) than in the control condition (23.47%, 50/213 participants). Similarly, </w:t>
      </w:r>
      <w:r w:rsidRPr="00CD2BCA">
        <w:t>the proportion of the participants who gave the expected ranking that found extinction uniquely bad was significantly larger (χ2(1) = 23.83, P &lt; 0.001) in the sterilization condition</w:t>
      </w:r>
      <w:r w:rsidRPr="00CD2BCA">
        <w:rPr>
          <w:u w:val="single"/>
        </w:rPr>
        <w:t xml:space="preserve"> (</w:t>
      </w:r>
      <w:r>
        <w:t>46.63%, 97/208 participants) than in the control condition (23.47%, 50/213 participants).</w:t>
      </w:r>
    </w:p>
    <w:p w14:paraId="4C1822C0" w14:textId="77777777" w:rsidR="00811A82" w:rsidRDefault="00811A82" w:rsidP="00811A82">
      <w:r>
        <w:t xml:space="preserve">We had another hypothesis for why </w:t>
      </w:r>
      <w:r w:rsidRPr="00CD2BCA">
        <w:rPr>
          <w:u w:val="single"/>
        </w:rPr>
        <w:t>control condition participants do not find extinction uniquely bad</w:t>
      </w:r>
      <w:r>
        <w:t xml:space="preserve">, namely that </w:t>
      </w:r>
      <w:r w:rsidRPr="00CD2BCA">
        <w:rPr>
          <w:u w:val="single"/>
        </w:rPr>
        <w:t xml:space="preserve">they neglect the </w:t>
      </w:r>
      <w:r w:rsidRPr="00CD2BCA">
        <w:rPr>
          <w:rStyle w:val="Emphasis"/>
        </w:rPr>
        <w:t>long-term consequences</w:t>
      </w:r>
      <w:r w:rsidRPr="00CD2BCA">
        <w:rPr>
          <w:u w:val="single"/>
        </w:rPr>
        <w:t xml:space="preserve"> of the catastrophes.</w:t>
      </w:r>
      <w:r>
        <w:t xml:space="preserve"> To test this hypothesis, we included a condition where we </w:t>
      </w:r>
      <w:r w:rsidRPr="00CD2BCA">
        <w:rPr>
          <w:u w:val="single"/>
        </w:rPr>
        <w:t>made the long-term consequences salient (“the salience condition</w:t>
      </w:r>
      <w:r>
        <w:t xml:space="preserve">”; 248 participants). This condition was identical to the control condition, with the exception that </w:t>
      </w:r>
      <w:r w:rsidRPr="00CD2BCA">
        <w:rPr>
          <w:u w:val="single"/>
        </w:rPr>
        <w:t>we added a brief text explicitly asking the participants to consider the long-term consequences of the three outcomes</w:t>
      </w:r>
      <w:r>
        <w:t xml:space="preserve">. It said </w:t>
      </w:r>
      <w:r w:rsidRPr="00CD2BCA">
        <w:rPr>
          <w:u w:val="single"/>
        </w:rPr>
        <w:t xml:space="preserve">that if humanity does not go extinct </w:t>
      </w:r>
      <w:r>
        <w:t xml:space="preserve">(including if it suffers a non-extinction catastrophe, from which it can recover) </w:t>
      </w:r>
      <w:r w:rsidRPr="00CD2BCA">
        <w:rPr>
          <w:u w:val="single"/>
        </w:rPr>
        <w:t xml:space="preserve">it could go on to a long future, whereas that would not happen if humanity went extinct </w:t>
      </w:r>
      <w:r>
        <w:t xml:space="preserve">(see the Methods section for the full vignette). We also </w:t>
      </w:r>
      <w:r w:rsidRPr="00CD2BCA">
        <w:rPr>
          <w:u w:val="single"/>
        </w:rPr>
        <w:t>wanted to know whether participants see empirical information about the quality of the future as relevant for their judgments of the badness of extinction</w:t>
      </w:r>
      <w:r>
        <w:t>. Does it make a difference how good the future will be? We therefore included a maximally positive scenario, the “utopia condition” (248 participants), where it was said that provided that humanity does not go extinct, it “goes on to live for a very long time in a future which is better than today in every conceivable way”. It was also said that “there are no longer any wars, any crimes, or any people experiencing depression or sadness” and that “human suffering is massively reduced, and people are much happier than they are today” (in the scenario where 80% die in a catastrophe, it was said that this occurred after a recovery period; see the Methods section for the full text). Conversely, participants were told that if 100% are killed, then “no humans will ever live anymore, and all of human knowledge and culture will be lost forever.” We hypothesized that both of these manipulations would make more participants judge extinction to be uniquely bad compared with the control condition.</w:t>
      </w:r>
    </w:p>
    <w:p w14:paraId="54FA0BA5" w14:textId="77777777" w:rsidR="00811A82" w:rsidRDefault="00811A82" w:rsidP="00811A82">
      <w:r>
        <w:t xml:space="preserve">We found again that a large majority ranked no catastrophe as the best outcome and 100% dying as the worst outcome (the expected ranking) both in the salience condition (77.82%, 193/248 participants) and the utopia condition (86.69%, 215/248 participants). Subsequently, we found that our hypotheses were confirmed. </w:t>
      </w:r>
      <w:r w:rsidRPr="00CD2BCA">
        <w:rPr>
          <w:u w:val="single"/>
        </w:rPr>
        <w:t>The proportion of the participants who chose the expected ranking that found extinction uniquely bad was significantly larger (χ2(1) = 29.90, P &lt; 0.001) in the salience condition</w:t>
      </w:r>
      <w:r>
        <w:t xml:space="preserve"> (50.25%, 97/193 participants) than in the control condition (23.47%, 50/213 participants). Similarly, the proportion of the participants who chose the expected ranking that found extinction uniquely bad was significantly larger (χ2(1) = 30.30, P &lt; 0.001) in the utopia condition (76.74%, 165/215 participants) than in the control condition (23.47%, 50/213 participants). We also found that there was a significant difference between the utopia condition and the salience condition (χ2(1) = 29.90, P &lt; 0.001).</w:t>
      </w:r>
    </w:p>
    <w:p w14:paraId="179DA85D" w14:textId="77777777" w:rsidR="00811A82" w:rsidRDefault="00811A82" w:rsidP="00811A82">
      <w:r>
        <w:t xml:space="preserve">Our interpretation of these results is as follows. The utopia manipulation effectively does two things: it highlights the long-term consequences of the outcomes, and it says that unless humanity goes extinct, those consequences are going to be extraordinarily good. The salience manipulation only highlights the long-term consequences. Thus, we can infer that merely </w:t>
      </w:r>
      <w:r w:rsidRPr="00162019">
        <w:rPr>
          <w:u w:val="single"/>
        </w:rPr>
        <w:t xml:space="preserve">highlighting the long-term consequences make people </w:t>
      </w:r>
      <w:r w:rsidRPr="00162019">
        <w:rPr>
          <w:rStyle w:val="Emphasis"/>
        </w:rPr>
        <w:t>more likely to find extinction</w:t>
      </w:r>
      <w:r w:rsidRPr="00162019">
        <w:rPr>
          <w:u w:val="single"/>
        </w:rPr>
        <w:t xml:space="preserve"> uniquely bad</w:t>
      </w:r>
      <w:r>
        <w:t>, and that adding that the long-term future will be extraordinarily good make them still more likely to find extinction uniquely bad.</w:t>
      </w:r>
    </w:p>
    <w:p w14:paraId="1650AF16" w14:textId="77777777" w:rsidR="00811A82" w:rsidRDefault="00811A82" w:rsidP="00811A82">
      <w:r>
        <w:t>Lastly, we found that across all conditions, the more cognitively reflective the participants were (as measured by the Cognitive Reflection Test28), the more likely they were to judge extinction to be uniquely bad (Exp(B) = 0.15, P = 0.01, Odds ratio = 1.6).</w:t>
      </w:r>
    </w:p>
    <w:p w14:paraId="3059946B" w14:textId="77777777" w:rsidR="00811A82" w:rsidRDefault="00811A82" w:rsidP="00811A82">
      <w:pPr>
        <w:rPr>
          <w:u w:val="single"/>
        </w:rPr>
      </w:pPr>
      <w:r>
        <w:t xml:space="preserve">In conclusion, </w:t>
      </w:r>
      <w:r w:rsidRPr="00CD2BCA">
        <w:rPr>
          <w:u w:val="single"/>
        </w:rPr>
        <w:t xml:space="preserve">we find that people </w:t>
      </w:r>
      <w:r w:rsidRPr="00CD2BCA">
        <w:rPr>
          <w:rStyle w:val="Emphasis"/>
        </w:rPr>
        <w:t>do not find extinction uniquely bad</w:t>
      </w:r>
      <w:r w:rsidRPr="00CD2BCA">
        <w:rPr>
          <w:u w:val="single"/>
        </w:rPr>
        <w:t xml:space="preserve"> when asked without further prompts, and have identified several reasons why that is. As evidenced by the animals and the sterilization conditions, they focus on the </w:t>
      </w:r>
      <w:r w:rsidRPr="00CD2BCA">
        <w:rPr>
          <w:rStyle w:val="Emphasis"/>
        </w:rPr>
        <w:t>immediate harm</w:t>
      </w:r>
      <w:r w:rsidRPr="00CD2BCA">
        <w:rPr>
          <w:u w:val="single"/>
        </w:rPr>
        <w:t xml:space="preserve"> that the </w:t>
      </w:r>
      <w:r w:rsidRPr="00CD2BCA">
        <w:rPr>
          <w:rStyle w:val="Emphasis"/>
        </w:rPr>
        <w:t>catastrophes cause</w:t>
      </w:r>
      <w:r>
        <w:t xml:space="preserve">, because </w:t>
      </w:r>
      <w:r w:rsidRPr="00CD2BCA">
        <w:rPr>
          <w:u w:val="single"/>
        </w:rPr>
        <w:t xml:space="preserve">they </w:t>
      </w:r>
      <w:r w:rsidRPr="00CD2BCA">
        <w:rPr>
          <w:rStyle w:val="Emphasis"/>
        </w:rPr>
        <w:t>feel strongly</w:t>
      </w:r>
      <w:r w:rsidRPr="00CD2BCA">
        <w:rPr>
          <w:u w:val="single"/>
        </w:rPr>
        <w:t xml:space="preserve"> for the victims of the catastrophes</w:t>
      </w:r>
      <w:r>
        <w:t xml:space="preserve">—and on that criterion, </w:t>
      </w:r>
      <w:r w:rsidRPr="00CD2BCA">
        <w:rPr>
          <w:rStyle w:val="Emphasis"/>
        </w:rPr>
        <w:t>near-extinction is almost as bad as extinction</w:t>
      </w:r>
      <w:r>
        <w:t xml:space="preserve">. </w:t>
      </w:r>
      <w:r w:rsidRPr="00CD2BCA">
        <w:rPr>
          <w:u w:val="single"/>
        </w:rPr>
        <w:t xml:space="preserve">As evidenced by the salience condition, they </w:t>
      </w:r>
      <w:r w:rsidRPr="00CD2BCA">
        <w:rPr>
          <w:rStyle w:val="Emphasis"/>
        </w:rPr>
        <w:t>neglect the long-term consequences</w:t>
      </w:r>
      <w:r w:rsidRPr="00CD2BCA">
        <w:rPr>
          <w:u w:val="single"/>
        </w:rPr>
        <w:t xml:space="preserve"> of the outcomes.</w:t>
      </w:r>
      <w:r>
        <w:t xml:space="preserve"> We also find that </w:t>
      </w:r>
      <w:r w:rsidRPr="00CD2BCA">
        <w:rPr>
          <w:u w:val="single"/>
        </w:rPr>
        <w:t xml:space="preserve">participants’ empirical beliefs about the quality of the future make a difference: telling participants that the future will be extraordinarily good makes them </w:t>
      </w:r>
      <w:r w:rsidRPr="00CD2BCA">
        <w:rPr>
          <w:rStyle w:val="Emphasis"/>
        </w:rPr>
        <w:t xml:space="preserve">significantly more likely </w:t>
      </w:r>
      <w:r w:rsidRPr="00CD2BCA">
        <w:rPr>
          <w:u w:val="single"/>
        </w:rPr>
        <w:t>to find extinction uniquely bad.</w:t>
      </w:r>
    </w:p>
    <w:p w14:paraId="779F93E6" w14:textId="77777777" w:rsidR="00811A82" w:rsidRPr="00162019" w:rsidRDefault="00811A82" w:rsidP="00811A82">
      <w:pPr>
        <w:pStyle w:val="Heading4"/>
      </w:pPr>
      <w:r>
        <w:t xml:space="preserve">People underestimate </w:t>
      </w:r>
      <w:r>
        <w:rPr>
          <w:u w:val="single"/>
        </w:rPr>
        <w:t>knock-on</w:t>
      </w:r>
      <w:r>
        <w:t xml:space="preserve"> effects</w:t>
      </w:r>
    </w:p>
    <w:p w14:paraId="3FF9E640" w14:textId="77777777" w:rsidR="00811A82" w:rsidRPr="00BE0F12" w:rsidRDefault="00811A82" w:rsidP="00811A82">
      <w:r w:rsidRPr="00C1660A">
        <w:rPr>
          <w:b/>
          <w:bCs/>
          <w:sz w:val="26"/>
          <w:szCs w:val="26"/>
        </w:rPr>
        <w:t>Schubert et al. 19</w:t>
      </w:r>
      <w:r>
        <w:t xml:space="preserve"> - </w:t>
      </w:r>
      <w:r w:rsidRPr="00CD2BCA">
        <w:t>Department of Experimental Psychology, University of Oxford, New Radcliffe House, Radcliffe Observatory Quarte</w:t>
      </w:r>
      <w:r>
        <w:t>r, (Stefan, Lucius Caviola is a postdoc</w:t>
      </w:r>
      <w:r w:rsidRPr="00CD2BCA">
        <w:t xml:space="preserve"> at Harvard, researching how we make moral decisions and the errors we can fall prey to</w:t>
      </w:r>
      <w:r>
        <w:t xml:space="preserve">, Nadia S. Faber is </w:t>
      </w:r>
      <w:r w:rsidRPr="00CD2BCA">
        <w:t>a Research Fellow at the Department of Experimental Psychology (University of Oxford</w:t>
      </w:r>
      <w:r>
        <w:t>), “</w:t>
      </w:r>
      <w:r w:rsidRPr="00C1660A">
        <w:t>The Psychology of Existential Risk: Moral Judgments about Human Extinction</w:t>
      </w:r>
      <w:r>
        <w:t xml:space="preserve">,” </w:t>
      </w:r>
      <w:r>
        <w:rPr>
          <w:i/>
          <w:iCs/>
        </w:rPr>
        <w:t>nature</w:t>
      </w:r>
      <w:r>
        <w:t xml:space="preserve">, 10-21-19, </w:t>
      </w:r>
      <w:hyperlink r:id="rId45" w:history="1">
        <w:r w:rsidRPr="001D1E1C">
          <w:rPr>
            <w:rStyle w:val="Hyperlink"/>
          </w:rPr>
          <w:t>https://www.nature.com/articles/s41598-019-50145-9</w:t>
        </w:r>
      </w:hyperlink>
      <w:r>
        <w:t>, Accessed 7-17-20, LASA-AH)</w:t>
      </w:r>
    </w:p>
    <w:p w14:paraId="7102FD4A" w14:textId="77777777" w:rsidR="00811A82" w:rsidRDefault="00811A82" w:rsidP="00811A82">
      <w:r>
        <w:t xml:space="preserve">Our studies show that </w:t>
      </w:r>
      <w:r w:rsidRPr="00BE0F12">
        <w:rPr>
          <w:u w:val="single"/>
        </w:rPr>
        <w:t xml:space="preserve">people find </w:t>
      </w:r>
      <w:r>
        <w:t xml:space="preserve">that human </w:t>
      </w:r>
      <w:r w:rsidRPr="00BE0F12">
        <w:rPr>
          <w:u w:val="single"/>
        </w:rPr>
        <w:t>extinction is bad</w:t>
      </w:r>
      <w:r>
        <w:t>, and that it is important to prevent it</w:t>
      </w:r>
      <w:r w:rsidRPr="00BE0F12">
        <w:rPr>
          <w:u w:val="single"/>
        </w:rPr>
        <w:t xml:space="preserve">. However, when presented with a scenario involving no catastrophe, a near-extinction catastrophe and an extinction catastrophe as possible outcomes, they </w:t>
      </w:r>
      <w:r w:rsidRPr="00BE0F12">
        <w:rPr>
          <w:rStyle w:val="Emphasis"/>
        </w:rPr>
        <w:t>do not</w:t>
      </w:r>
      <w:r w:rsidRPr="00BE0F12">
        <w:rPr>
          <w:u w:val="single"/>
        </w:rPr>
        <w:t xml:space="preserve"> see human extinction as </w:t>
      </w:r>
      <w:r w:rsidRPr="00BE0F12">
        <w:rPr>
          <w:rStyle w:val="Emphasis"/>
        </w:rPr>
        <w:t>uniquely bad</w:t>
      </w:r>
      <w:r w:rsidRPr="00BE0F12">
        <w:rPr>
          <w:u w:val="single"/>
        </w:rPr>
        <w:t xml:space="preserve"> compared with non-extinction.</w:t>
      </w:r>
      <w:r>
        <w:t xml:space="preserve"> We find that this is partly because </w:t>
      </w:r>
      <w:r w:rsidRPr="00BE0F12">
        <w:rPr>
          <w:u w:val="single"/>
        </w:rPr>
        <w:t>people feel strongly for the victims of the catastrophes, and therefore focus on the immediate consequences of the catastrophe</w:t>
      </w:r>
      <w:r>
        <w:t xml:space="preserve">s. The immediate consequences of near-extinction are not that different from those of extinction, so this naturally leads them to find near-extinction almost as bad as extinction. Another reason is that </w:t>
      </w:r>
      <w:r w:rsidRPr="00BE0F12">
        <w:rPr>
          <w:u w:val="single"/>
        </w:rPr>
        <w:t xml:space="preserve">they </w:t>
      </w:r>
      <w:r w:rsidRPr="00BE0F12">
        <w:rPr>
          <w:rStyle w:val="Emphasis"/>
        </w:rPr>
        <w:t>neglect the long-term consequences</w:t>
      </w:r>
      <w:r w:rsidRPr="00BE0F12">
        <w:rPr>
          <w:u w:val="single"/>
        </w:rPr>
        <w:t xml:space="preserve"> of the outcomes</w:t>
      </w:r>
      <w:r>
        <w:t xml:space="preserve">. Lastly, </w:t>
      </w:r>
      <w:r w:rsidRPr="00BE0F12">
        <w:rPr>
          <w:u w:val="single"/>
        </w:rPr>
        <w:t>their empirical beliefs about the quality of the future make a difference</w:t>
      </w:r>
      <w:r>
        <w:t>: telling them that the future will be extraordinarily good makes more people find extinction uniquely bad.</w:t>
      </w:r>
    </w:p>
    <w:p w14:paraId="1ABBEA22" w14:textId="77777777" w:rsidR="00811A82" w:rsidRDefault="00811A82" w:rsidP="00811A82">
      <w:r>
        <w:t xml:space="preserve">Thus, when asked in the most straightforward and unqualified way, participants do not find human extinction uniquely bad. This could partly explain why </w:t>
      </w:r>
      <w:r w:rsidRPr="00BE0F12">
        <w:rPr>
          <w:u w:val="single"/>
        </w:rPr>
        <w:t xml:space="preserve">we currently invest relatively </w:t>
      </w:r>
      <w:r w:rsidRPr="00BE0F12">
        <w:rPr>
          <w:rStyle w:val="Emphasis"/>
        </w:rPr>
        <w:t>small resources</w:t>
      </w:r>
      <w:r w:rsidRPr="00BE0F12">
        <w:rPr>
          <w:u w:val="single"/>
        </w:rPr>
        <w:t xml:space="preserve"> in reducing existential risk</w:t>
      </w:r>
      <w:r>
        <w:t xml:space="preserve">. However, these responses should not necessarily be seen as reflecting people’s well-considered views on the badness of human extinction. Rather, it seems that they partly reflect the fact that </w:t>
      </w:r>
      <w:r w:rsidRPr="00BE0F12">
        <w:rPr>
          <w:u w:val="single"/>
        </w:rPr>
        <w:t xml:space="preserve">people often fail to consider the </w:t>
      </w:r>
      <w:r w:rsidRPr="00BE0F12">
        <w:rPr>
          <w:rStyle w:val="Emphasis"/>
        </w:rPr>
        <w:t>long-term consequences</w:t>
      </w:r>
      <w:r w:rsidRPr="00BE0F12">
        <w:rPr>
          <w:u w:val="single"/>
        </w:rPr>
        <w:t xml:space="preserve"> of extinction</w:t>
      </w:r>
      <w:r>
        <w:t xml:space="preserve">. Our studies suggest that it could be </w:t>
      </w:r>
      <w:r w:rsidRPr="00BE0F12">
        <w:rPr>
          <w:u w:val="single"/>
        </w:rPr>
        <w:t xml:space="preserve">that if people reflected more carefully, they might to a greater extent agree that extinction is uniquely bad. </w:t>
      </w:r>
      <w:r>
        <w:t xml:space="preserve">A suggestive finding with regards to this is that higher scores on the cognitive reflection test predicted a greater tendency to find extinction uniquely bad. </w:t>
      </w:r>
      <w:r w:rsidRPr="00BE0F12">
        <w:rPr>
          <w:u w:val="single"/>
        </w:rPr>
        <w:t xml:space="preserve">This could mean that </w:t>
      </w:r>
      <w:r w:rsidRPr="00BE0F12">
        <w:rPr>
          <w:rStyle w:val="Emphasis"/>
        </w:rPr>
        <w:t>deliberative thought-processes</w:t>
      </w:r>
      <w:r w:rsidRPr="00BE0F12">
        <w:rPr>
          <w:u w:val="single"/>
        </w:rPr>
        <w:t xml:space="preserve"> lead to finding extinction uniquely bad</w:t>
      </w:r>
      <w:r>
        <w:t xml:space="preserve">, whereas </w:t>
      </w:r>
      <w:r w:rsidRPr="00BE0F12">
        <w:rPr>
          <w:u w:val="single"/>
        </w:rPr>
        <w:t>intuitive thought-processes lead to the opposite conclusion.</w:t>
      </w:r>
      <w:r>
        <w:t xml:space="preserve"> More research is needed on the role of deliberation and intuition, as well as many other questions, such as the role of cognitive ability, and the ultimate evolutionary causes of why humans struggle to think clearly about their own extinction.</w:t>
      </w:r>
    </w:p>
    <w:p w14:paraId="02B3AED3" w14:textId="675969EC" w:rsidR="00811A82" w:rsidRPr="00811A82" w:rsidRDefault="00811A82" w:rsidP="00811A82">
      <w:r>
        <w:t xml:space="preserve">Finally, </w:t>
      </w:r>
      <w:r w:rsidRPr="00BE0F12">
        <w:rPr>
          <w:u w:val="single"/>
        </w:rPr>
        <w:t>let us consider possible policy implications</w:t>
      </w:r>
      <w:r>
        <w:t xml:space="preserve">. If </w:t>
      </w:r>
      <w:r w:rsidRPr="00BE0F12">
        <w:rPr>
          <w:u w:val="single"/>
        </w:rPr>
        <w:t>it is right that human extinction is uniquely bad, then we should arguably invest much more in making sure it does not happe</w:t>
      </w:r>
      <w:r>
        <w:t xml:space="preserve">n. </w:t>
      </w:r>
      <w:r w:rsidRPr="00BE0F12">
        <w:rPr>
          <w:u w:val="single"/>
        </w:rPr>
        <w:t>We should also</w:t>
      </w:r>
      <w:r>
        <w:t xml:space="preserve"> change policy in many other ways; e.g., </w:t>
      </w:r>
      <w:r w:rsidRPr="00BE0F12">
        <w:rPr>
          <w:u w:val="single"/>
        </w:rPr>
        <w:t>shift technology policy in a more cautious direction2</w:t>
      </w:r>
      <w:r>
        <w:t xml:space="preserve">9. On this view, we should, if necessary, </w:t>
      </w:r>
      <w:r w:rsidRPr="00BE0F12">
        <w:rPr>
          <w:u w:val="single"/>
        </w:rPr>
        <w:t xml:space="preserve">be prepared to make </w:t>
      </w:r>
      <w:r w:rsidRPr="00BE0F12">
        <w:rPr>
          <w:rStyle w:val="Emphasis"/>
        </w:rPr>
        <w:t>substantial sacrifices</w:t>
      </w:r>
      <w:r w:rsidRPr="00BE0F12">
        <w:rPr>
          <w:u w:val="single"/>
        </w:rPr>
        <w:t xml:space="preserve"> in order to make sure that humanity realizes its future potential. </w:t>
      </w:r>
      <w:r>
        <w:t>Hence much hinges on the complex question whether we deem our own extinction to be uniquely bad.</w:t>
      </w:r>
    </w:p>
    <w:p w14:paraId="7BDD97D9" w14:textId="77777777" w:rsidR="00811A82" w:rsidRDefault="00811A82" w:rsidP="00811A82">
      <w:pPr>
        <w:pStyle w:val="Heading4"/>
      </w:pPr>
      <w:r>
        <w:rPr>
          <w:u w:val="single"/>
        </w:rPr>
        <w:t>Behavioral psychology</w:t>
      </w:r>
      <w:r>
        <w:t xml:space="preserve"> proves we </w:t>
      </w:r>
      <w:r>
        <w:rPr>
          <w:u w:val="single"/>
        </w:rPr>
        <w:t>underestimate</w:t>
      </w:r>
      <w:r>
        <w:t xml:space="preserve"> extinction.</w:t>
      </w:r>
    </w:p>
    <w:p w14:paraId="7F174D13" w14:textId="77777777" w:rsidR="00811A82" w:rsidRPr="00D97C9B" w:rsidRDefault="00811A82" w:rsidP="00811A82">
      <w:r w:rsidRPr="00D97C9B">
        <w:rPr>
          <w:rStyle w:val="Style13ptBold"/>
        </w:rPr>
        <w:t>Ord 20</w:t>
      </w:r>
      <w:r>
        <w:t xml:space="preserve"> – Toby Ord, Philosopher at Oxford University. [The Precipice: Existential Risk and the Future of Humanity, Hachette Book Group]//BPS</w:t>
      </w:r>
    </w:p>
    <w:p w14:paraId="3BF4CBD0" w14:textId="77777777" w:rsidR="00811A82" w:rsidRPr="00D97C9B" w:rsidRDefault="00811A82" w:rsidP="00811A82">
      <w:pPr>
        <w:rPr>
          <w:sz w:val="16"/>
        </w:rPr>
      </w:pPr>
      <w:r w:rsidRPr="001C7069">
        <w:rPr>
          <w:rStyle w:val="Emphasis"/>
        </w:rPr>
        <w:t xml:space="preserve">Behavioral </w:t>
      </w:r>
      <w:r w:rsidRPr="00D97C9B">
        <w:rPr>
          <w:rStyle w:val="Emphasis"/>
          <w:highlight w:val="cyan"/>
        </w:rPr>
        <w:t>psychology</w:t>
      </w:r>
      <w:r w:rsidRPr="00D97C9B">
        <w:rPr>
          <w:sz w:val="16"/>
        </w:rPr>
        <w:t xml:space="preserve"> has </w:t>
      </w:r>
      <w:r w:rsidRPr="00D97C9B">
        <w:rPr>
          <w:rStyle w:val="StyleUnderline"/>
          <w:highlight w:val="cyan"/>
        </w:rPr>
        <w:t>identified</w:t>
      </w:r>
      <w:r w:rsidRPr="00D97C9B">
        <w:rPr>
          <w:sz w:val="16"/>
        </w:rPr>
        <w:t xml:space="preserve"> two more </w:t>
      </w:r>
      <w:r w:rsidRPr="001C7069">
        <w:rPr>
          <w:rStyle w:val="StyleUnderline"/>
        </w:rPr>
        <w:t xml:space="preserve">reasons why </w:t>
      </w:r>
      <w:r w:rsidRPr="00D97C9B">
        <w:rPr>
          <w:rStyle w:val="StyleUnderline"/>
          <w:highlight w:val="cyan"/>
        </w:rPr>
        <w:t xml:space="preserve">we </w:t>
      </w:r>
      <w:r w:rsidRPr="00D97C9B">
        <w:rPr>
          <w:rStyle w:val="Emphasis"/>
          <w:highlight w:val="cyan"/>
        </w:rPr>
        <w:t>neglect</w:t>
      </w:r>
      <w:r w:rsidRPr="00D97C9B">
        <w:rPr>
          <w:rStyle w:val="StyleUnderline"/>
          <w:highlight w:val="cyan"/>
        </w:rPr>
        <w:t xml:space="preserve"> ex</w:t>
      </w:r>
      <w:r w:rsidRPr="001C7069">
        <w:rPr>
          <w:rStyle w:val="StyleUnderline"/>
        </w:rPr>
        <w:t xml:space="preserve">istential </w:t>
      </w:r>
      <w:r w:rsidRPr="00D97C9B">
        <w:rPr>
          <w:rStyle w:val="StyleUnderline"/>
          <w:highlight w:val="cyan"/>
        </w:rPr>
        <w:t>risk</w:t>
      </w:r>
      <w:r w:rsidRPr="001C7069">
        <w:rPr>
          <w:rStyle w:val="StyleUnderline"/>
        </w:rPr>
        <w:t xml:space="preserve">, rooted in the </w:t>
      </w:r>
      <w:r w:rsidRPr="001C7069">
        <w:rPr>
          <w:rStyle w:val="Emphasis"/>
        </w:rPr>
        <w:t>heuristics and biases</w:t>
      </w:r>
      <w:r w:rsidRPr="00D97C9B">
        <w:rPr>
          <w:sz w:val="16"/>
        </w:rPr>
        <w:t xml:space="preserve"> we use as shortcuts for making decisions in a complex world.62 The </w:t>
      </w:r>
      <w:r w:rsidRPr="00D97C9B">
        <w:rPr>
          <w:rStyle w:val="StyleUnderline"/>
          <w:highlight w:val="cyan"/>
        </w:rPr>
        <w:t>first</w:t>
      </w:r>
      <w:r w:rsidRPr="00D97C9B">
        <w:rPr>
          <w:sz w:val="16"/>
        </w:rPr>
        <w:t xml:space="preserve"> of these </w:t>
      </w:r>
      <w:r w:rsidRPr="00D97C9B">
        <w:rPr>
          <w:rStyle w:val="StyleUnderline"/>
          <w:highlight w:val="cyan"/>
        </w:rPr>
        <w:t>is</w:t>
      </w:r>
      <w:r w:rsidRPr="001C7069">
        <w:rPr>
          <w:rStyle w:val="StyleUnderline"/>
        </w:rPr>
        <w:t xml:space="preserve"> </w:t>
      </w:r>
      <w:r w:rsidRPr="001C7069">
        <w:rPr>
          <w:rStyle w:val="Emphasis"/>
        </w:rPr>
        <w:t xml:space="preserve">the </w:t>
      </w:r>
      <w:r w:rsidRPr="00D97C9B">
        <w:rPr>
          <w:rStyle w:val="Emphasis"/>
          <w:highlight w:val="cyan"/>
        </w:rPr>
        <w:t>availability</w:t>
      </w:r>
      <w:r w:rsidRPr="001C7069">
        <w:rPr>
          <w:rStyle w:val="Emphasis"/>
        </w:rPr>
        <w:t xml:space="preserve"> heuristic</w:t>
      </w:r>
      <w:r w:rsidRPr="00D97C9B">
        <w:rPr>
          <w:sz w:val="16"/>
        </w:rPr>
        <w:t xml:space="preserve">. This is </w:t>
      </w:r>
      <w:r w:rsidRPr="001C7069">
        <w:rPr>
          <w:rStyle w:val="StyleUnderline"/>
        </w:rPr>
        <w:t xml:space="preserve">a tendency </w:t>
      </w:r>
      <w:r w:rsidRPr="00F967A6">
        <w:rPr>
          <w:rStyle w:val="StyleUnderline"/>
          <w:highlight w:val="cyan"/>
        </w:rPr>
        <w:t>for people to estimate</w:t>
      </w:r>
      <w:r w:rsidRPr="001C7069">
        <w:rPr>
          <w:rStyle w:val="StyleUnderline"/>
        </w:rPr>
        <w:t xml:space="preserve"> the </w:t>
      </w:r>
      <w:r w:rsidRPr="00F967A6">
        <w:rPr>
          <w:rStyle w:val="Emphasis"/>
          <w:highlight w:val="cyan"/>
        </w:rPr>
        <w:t>likelihood</w:t>
      </w:r>
      <w:r w:rsidRPr="001C7069">
        <w:rPr>
          <w:rStyle w:val="Emphasis"/>
        </w:rPr>
        <w:t xml:space="preserve"> of events</w:t>
      </w:r>
      <w:r w:rsidRPr="001C7069">
        <w:rPr>
          <w:rStyle w:val="StyleUnderline"/>
        </w:rPr>
        <w:t xml:space="preserve"> </w:t>
      </w:r>
      <w:r w:rsidRPr="00F967A6">
        <w:rPr>
          <w:rStyle w:val="StyleUnderline"/>
          <w:highlight w:val="cyan"/>
        </w:rPr>
        <w:t>based on</w:t>
      </w:r>
      <w:r w:rsidRPr="001C7069">
        <w:rPr>
          <w:rStyle w:val="StyleUnderline"/>
        </w:rPr>
        <w:t xml:space="preserve"> their </w:t>
      </w:r>
      <w:r w:rsidRPr="001C7069">
        <w:rPr>
          <w:rStyle w:val="Emphasis"/>
        </w:rPr>
        <w:t xml:space="preserve">ability to </w:t>
      </w:r>
      <w:r w:rsidRPr="00F967A6">
        <w:rPr>
          <w:rStyle w:val="Emphasis"/>
          <w:highlight w:val="cyan"/>
        </w:rPr>
        <w:t>recall</w:t>
      </w:r>
      <w:r w:rsidRPr="001C7069">
        <w:rPr>
          <w:rStyle w:val="StyleUnderline"/>
        </w:rPr>
        <w:t xml:space="preserve"> examples</w:t>
      </w:r>
      <w:r w:rsidRPr="00D97C9B">
        <w:rPr>
          <w:sz w:val="16"/>
        </w:rPr>
        <w:t xml:space="preserve">. This stirs strong feelings about avoiding repeats of recent tragedies (especially those that are vivid or widely reported). But it means </w:t>
      </w:r>
      <w:r w:rsidRPr="00F967A6">
        <w:rPr>
          <w:rStyle w:val="StyleUnderline"/>
          <w:highlight w:val="cyan"/>
        </w:rPr>
        <w:t>we</w:t>
      </w:r>
      <w:r w:rsidRPr="00D97C9B">
        <w:rPr>
          <w:sz w:val="16"/>
        </w:rPr>
        <w:t xml:space="preserve"> often </w:t>
      </w:r>
      <w:r w:rsidRPr="00F967A6">
        <w:rPr>
          <w:rStyle w:val="Emphasis"/>
          <w:highlight w:val="cyan"/>
        </w:rPr>
        <w:t>underweight</w:t>
      </w:r>
      <w:r w:rsidRPr="00F967A6">
        <w:rPr>
          <w:rStyle w:val="StyleUnderline"/>
          <w:highlight w:val="cyan"/>
        </w:rPr>
        <w:t xml:space="preserve"> events which</w:t>
      </w:r>
      <w:r w:rsidRPr="00CB6AF7">
        <w:rPr>
          <w:rStyle w:val="StyleUnderline"/>
        </w:rPr>
        <w:t xml:space="preserve"> are </w:t>
      </w:r>
      <w:r w:rsidRPr="00F967A6">
        <w:rPr>
          <w:rStyle w:val="StyleUnderline"/>
        </w:rPr>
        <w:t>rare enough</w:t>
      </w:r>
      <w:r w:rsidRPr="00D97C9B">
        <w:rPr>
          <w:sz w:val="16"/>
        </w:rPr>
        <w:t xml:space="preserve"> that </w:t>
      </w:r>
      <w:r w:rsidRPr="00CB6AF7">
        <w:rPr>
          <w:rStyle w:val="StyleUnderline"/>
        </w:rPr>
        <w:t>they</w:t>
      </w:r>
      <w:r w:rsidRPr="00D97C9B">
        <w:rPr>
          <w:sz w:val="16"/>
        </w:rPr>
        <w:t xml:space="preserve"> haven’t occurred in our lifetimes, or which </w:t>
      </w:r>
      <w:r w:rsidRPr="00F967A6">
        <w:rPr>
          <w:rStyle w:val="StyleUnderline"/>
          <w:highlight w:val="cyan"/>
        </w:rPr>
        <w:t>are without precedent</w:t>
      </w:r>
      <w:r w:rsidRPr="00CB6AF7">
        <w:rPr>
          <w:rStyle w:val="StyleUnderline"/>
        </w:rPr>
        <w:t xml:space="preserve">. Even when experts estimate a significant probability for an </w:t>
      </w:r>
      <w:r w:rsidRPr="00CB6AF7">
        <w:rPr>
          <w:rStyle w:val="Emphasis"/>
        </w:rPr>
        <w:t>unprecedented event</w:t>
      </w:r>
      <w:r w:rsidRPr="00CB6AF7">
        <w:rPr>
          <w:rStyle w:val="StyleUnderline"/>
        </w:rPr>
        <w:t xml:space="preserve">, we have </w:t>
      </w:r>
      <w:r w:rsidRPr="00CB6AF7">
        <w:rPr>
          <w:rStyle w:val="Emphasis"/>
        </w:rPr>
        <w:t>great difficulty</w:t>
      </w:r>
      <w:r w:rsidRPr="00CB6AF7">
        <w:rPr>
          <w:rStyle w:val="StyleUnderline"/>
        </w:rPr>
        <w:t xml:space="preserve"> believing it until we see it</w:t>
      </w:r>
      <w:r w:rsidRPr="00D97C9B">
        <w:rPr>
          <w:sz w:val="16"/>
        </w:rPr>
        <w:t>.</w:t>
      </w:r>
    </w:p>
    <w:p w14:paraId="393BB26B" w14:textId="77777777" w:rsidR="00811A82" w:rsidRPr="00D97C9B" w:rsidRDefault="00811A82" w:rsidP="00811A82">
      <w:pPr>
        <w:rPr>
          <w:sz w:val="16"/>
        </w:rPr>
      </w:pPr>
      <w:r w:rsidRPr="00D97C9B">
        <w:rPr>
          <w:sz w:val="16"/>
        </w:rPr>
        <w:t xml:space="preserve">For many risks, </w:t>
      </w:r>
      <w:r w:rsidRPr="00CB6AF7">
        <w:rPr>
          <w:rStyle w:val="StyleUnderline"/>
        </w:rPr>
        <w:t xml:space="preserve">the </w:t>
      </w:r>
      <w:r w:rsidRPr="00F967A6">
        <w:rPr>
          <w:rStyle w:val="StyleUnderline"/>
          <w:highlight w:val="cyan"/>
        </w:rPr>
        <w:t>availability</w:t>
      </w:r>
      <w:r w:rsidRPr="00CB6AF7">
        <w:rPr>
          <w:rStyle w:val="StyleUnderline"/>
        </w:rPr>
        <w:t xml:space="preserve"> heuristic</w:t>
      </w:r>
      <w:r w:rsidRPr="00D97C9B">
        <w:rPr>
          <w:sz w:val="16"/>
        </w:rPr>
        <w:t xml:space="preserve"> is a decent guide, allowing us to build up methods for managing the risk through trial and error. But </w:t>
      </w:r>
      <w:r w:rsidRPr="00F967A6">
        <w:rPr>
          <w:rStyle w:val="StyleUnderline"/>
          <w:highlight w:val="cyan"/>
        </w:rPr>
        <w:t>with exi</w:t>
      </w:r>
      <w:r w:rsidRPr="00CB6AF7">
        <w:rPr>
          <w:rStyle w:val="StyleUnderline"/>
        </w:rPr>
        <w:t xml:space="preserve">stential </w:t>
      </w:r>
      <w:r w:rsidRPr="00F967A6">
        <w:rPr>
          <w:rStyle w:val="StyleUnderline"/>
          <w:highlight w:val="cyan"/>
        </w:rPr>
        <w:t>risks</w:t>
      </w:r>
      <w:r w:rsidRPr="00D97C9B">
        <w:rPr>
          <w:sz w:val="16"/>
        </w:rPr>
        <w:t xml:space="preserve"> it </w:t>
      </w:r>
      <w:r w:rsidRPr="00F967A6">
        <w:rPr>
          <w:rStyle w:val="Emphasis"/>
          <w:highlight w:val="cyan"/>
        </w:rPr>
        <w:t>fails</w:t>
      </w:r>
      <w:r w:rsidRPr="00CB6AF7">
        <w:rPr>
          <w:rStyle w:val="Emphasis"/>
        </w:rPr>
        <w:t xml:space="preserve"> completely</w:t>
      </w:r>
      <w:r w:rsidRPr="00D97C9B">
        <w:rPr>
          <w:sz w:val="16"/>
        </w:rPr>
        <w:t xml:space="preserve">. For by their very nature, we never have any experience of existential catastrophe before it is too late. </w:t>
      </w:r>
      <w:r w:rsidRPr="00F967A6">
        <w:rPr>
          <w:rStyle w:val="StyleUnderline"/>
          <w:highlight w:val="cyan"/>
        </w:rPr>
        <w:t>If</w:t>
      </w:r>
      <w:r w:rsidRPr="00CB6AF7">
        <w:rPr>
          <w:rStyle w:val="StyleUnderline"/>
        </w:rPr>
        <w:t xml:space="preserve"> </w:t>
      </w:r>
      <w:r w:rsidRPr="00CB6AF7">
        <w:rPr>
          <w:rStyle w:val="Emphasis"/>
        </w:rPr>
        <w:t xml:space="preserve">only </w:t>
      </w:r>
      <w:r w:rsidRPr="00F967A6">
        <w:rPr>
          <w:rStyle w:val="Emphasis"/>
          <w:highlight w:val="cyan"/>
        </w:rPr>
        <w:t>seeing</w:t>
      </w:r>
      <w:r w:rsidRPr="00F967A6">
        <w:rPr>
          <w:rStyle w:val="StyleUnderline"/>
          <w:highlight w:val="cyan"/>
        </w:rPr>
        <w:t xml:space="preserve"> is believing, we will </w:t>
      </w:r>
      <w:r w:rsidRPr="00F967A6">
        <w:rPr>
          <w:rStyle w:val="Emphasis"/>
          <w:highlight w:val="cyan"/>
        </w:rPr>
        <w:t>step</w:t>
      </w:r>
      <w:r w:rsidRPr="00CB6AF7">
        <w:rPr>
          <w:rStyle w:val="Emphasis"/>
        </w:rPr>
        <w:t xml:space="preserve"> blindly</w:t>
      </w:r>
      <w:r w:rsidRPr="00CB6AF7">
        <w:rPr>
          <w:rStyle w:val="StyleUnderline"/>
        </w:rPr>
        <w:t xml:space="preserve"> </w:t>
      </w:r>
      <w:r w:rsidRPr="00F967A6">
        <w:rPr>
          <w:rStyle w:val="StyleUnderline"/>
          <w:highlight w:val="cyan"/>
        </w:rPr>
        <w:t>over the precipice</w:t>
      </w:r>
      <w:r w:rsidRPr="00D97C9B">
        <w:rPr>
          <w:sz w:val="16"/>
        </w:rPr>
        <w:t>.</w:t>
      </w:r>
    </w:p>
    <w:p w14:paraId="42389421" w14:textId="77777777" w:rsidR="00811A82" w:rsidRPr="00D97C9B" w:rsidRDefault="00811A82" w:rsidP="00811A82">
      <w:pPr>
        <w:rPr>
          <w:sz w:val="16"/>
        </w:rPr>
      </w:pPr>
      <w:r w:rsidRPr="00D97C9B">
        <w:rPr>
          <w:sz w:val="16"/>
        </w:rPr>
        <w:t>Our need for vividness also governs our altruistic impulses. As a society, we are good at acute compassion for those in peril—for the victims of a disaster we can see in the news reports. We may not always act, but we certainly feel it. We sit up, our hearts in our throats: fearing for their safety, mourning for their loss. But what we require is a more expansive compassion; a more imaginative compassion; one that acts over the long term, recognizing the humanity of people in distant times as well as distant places.</w:t>
      </w:r>
    </w:p>
    <w:p w14:paraId="0F9786FD" w14:textId="77777777" w:rsidR="00811A82" w:rsidRDefault="00811A82" w:rsidP="00811A82">
      <w:pPr>
        <w:rPr>
          <w:sz w:val="16"/>
        </w:rPr>
      </w:pPr>
      <w:r w:rsidRPr="00CB6AF7">
        <w:rPr>
          <w:rStyle w:val="StyleUnderline"/>
        </w:rPr>
        <w:t>We</w:t>
      </w:r>
      <w:r w:rsidRPr="00D97C9B">
        <w:rPr>
          <w:sz w:val="16"/>
        </w:rPr>
        <w:t xml:space="preserve"> also </w:t>
      </w:r>
      <w:r w:rsidRPr="00CB6AF7">
        <w:rPr>
          <w:rStyle w:val="StyleUnderline"/>
        </w:rPr>
        <w:t>suffer from</w:t>
      </w:r>
      <w:r w:rsidRPr="00D97C9B">
        <w:rPr>
          <w:sz w:val="16"/>
        </w:rPr>
        <w:t xml:space="preserve"> a bias known as </w:t>
      </w:r>
      <w:r w:rsidRPr="00F967A6">
        <w:rPr>
          <w:rStyle w:val="Emphasis"/>
          <w:highlight w:val="cyan"/>
        </w:rPr>
        <w:t>scope neglect</w:t>
      </w:r>
      <w:r w:rsidRPr="00CB6AF7">
        <w:rPr>
          <w:rStyle w:val="StyleUnderline"/>
        </w:rPr>
        <w:t>. Thi</w:t>
      </w:r>
      <w:r w:rsidRPr="00F967A6">
        <w:rPr>
          <w:rStyle w:val="StyleUnderline"/>
        </w:rPr>
        <w:t>s is a lack of sensitivity to the scale of a benefit or harm</w:t>
      </w:r>
      <w:r w:rsidRPr="00CB6AF7">
        <w:rPr>
          <w:rStyle w:val="StyleUnderline"/>
        </w:rPr>
        <w:t xml:space="preserve">. </w:t>
      </w:r>
      <w:r w:rsidRPr="00F967A6">
        <w:rPr>
          <w:rStyle w:val="StyleUnderline"/>
          <w:highlight w:val="cyan"/>
        </w:rPr>
        <w:t xml:space="preserve">We have </w:t>
      </w:r>
      <w:r w:rsidRPr="00F967A6">
        <w:rPr>
          <w:rStyle w:val="Emphasis"/>
          <w:highlight w:val="cyan"/>
        </w:rPr>
        <w:t>trouble caring</w:t>
      </w:r>
      <w:r w:rsidRPr="00CB6AF7">
        <w:rPr>
          <w:rStyle w:val="Emphasis"/>
        </w:rPr>
        <w:t xml:space="preserve"> ten times </w:t>
      </w:r>
      <w:r w:rsidRPr="00F967A6">
        <w:rPr>
          <w:rStyle w:val="Emphasis"/>
          <w:highlight w:val="cyan"/>
        </w:rPr>
        <w:t>more</w:t>
      </w:r>
      <w:r w:rsidRPr="00F967A6">
        <w:rPr>
          <w:rStyle w:val="StyleUnderline"/>
          <w:highlight w:val="cyan"/>
        </w:rPr>
        <w:t xml:space="preserve"> about something</w:t>
      </w:r>
      <w:r w:rsidRPr="00CB6AF7">
        <w:rPr>
          <w:rStyle w:val="StyleUnderline"/>
        </w:rPr>
        <w:t xml:space="preserve"> when it is </w:t>
      </w:r>
      <w:r w:rsidRPr="00F967A6">
        <w:rPr>
          <w:rStyle w:val="Emphasis"/>
          <w:highlight w:val="cyan"/>
        </w:rPr>
        <w:t>ten times as important</w:t>
      </w:r>
      <w:r w:rsidRPr="00D97C9B">
        <w:rPr>
          <w:sz w:val="16"/>
        </w:rPr>
        <w:t xml:space="preserve">. And once the stakes get to a certain point, our concern can saturate.63 For example, we tend to treat nuclear war as an utter disaster, so we fail to distinguish nuclear wars between nations with a handful of nuclear weapons (in which millions would die) from a nuclear confrontation with thousands of nuclear weapons (in which a thousand times as many people would </w:t>
      </w:r>
      <w:r w:rsidRPr="00F967A6">
        <w:rPr>
          <w:sz w:val="16"/>
        </w:rPr>
        <w:t xml:space="preserve">die, and our entire future may be destroyed). </w:t>
      </w:r>
      <w:r w:rsidRPr="00F967A6">
        <w:rPr>
          <w:rStyle w:val="StyleUnderline"/>
        </w:rPr>
        <w:t>Since existential</w:t>
      </w:r>
      <w:r w:rsidRPr="00D97C9B">
        <w:rPr>
          <w:rStyle w:val="StyleUnderline"/>
        </w:rPr>
        <w:t xml:space="preserve"> risk derives its </w:t>
      </w:r>
      <w:r w:rsidRPr="00D97C9B">
        <w:rPr>
          <w:rStyle w:val="Emphasis"/>
        </w:rPr>
        <w:t>key moral importance</w:t>
      </w:r>
      <w:r w:rsidRPr="00D97C9B">
        <w:rPr>
          <w:rStyle w:val="StyleUnderline"/>
        </w:rPr>
        <w:t xml:space="preserve"> from the </w:t>
      </w:r>
      <w:r w:rsidRPr="00D97C9B">
        <w:rPr>
          <w:rStyle w:val="Emphasis"/>
        </w:rPr>
        <w:t xml:space="preserve">size of </w:t>
      </w:r>
      <w:r w:rsidRPr="00F967A6">
        <w:rPr>
          <w:rStyle w:val="Emphasis"/>
        </w:rPr>
        <w:t>what is at stake</w:t>
      </w:r>
      <w:r w:rsidRPr="00F967A6">
        <w:rPr>
          <w:rStyle w:val="StyleUnderline"/>
        </w:rPr>
        <w:t xml:space="preserve">, scope neglect leads us to </w:t>
      </w:r>
      <w:r w:rsidRPr="00F967A6">
        <w:rPr>
          <w:rStyle w:val="Emphasis"/>
        </w:rPr>
        <w:t>seriously underweight</w:t>
      </w:r>
      <w:r w:rsidRPr="00F967A6">
        <w:rPr>
          <w:sz w:val="16"/>
        </w:rPr>
        <w:t xml:space="preserve"> its importance</w:t>
      </w:r>
      <w:r w:rsidRPr="00D97C9B">
        <w:rPr>
          <w:sz w:val="16"/>
        </w:rPr>
        <w:t>.</w:t>
      </w:r>
    </w:p>
    <w:p w14:paraId="2B3D3171" w14:textId="77777777" w:rsidR="00811A82" w:rsidRPr="005C2B77" w:rsidRDefault="00811A82" w:rsidP="00811A82">
      <w:pPr>
        <w:pStyle w:val="Heading4"/>
      </w:pPr>
      <w:r>
        <w:t>Existential risks are ignored.</w:t>
      </w:r>
    </w:p>
    <w:p w14:paraId="659E81A8" w14:textId="77777777" w:rsidR="00811A82" w:rsidRPr="006A798B" w:rsidRDefault="00811A82" w:rsidP="00811A82">
      <w:r w:rsidRPr="005C2B77">
        <w:rPr>
          <w:rStyle w:val="Style13ptBold"/>
        </w:rPr>
        <w:t>Quist 19</w:t>
      </w:r>
      <w:r>
        <w:t xml:space="preserve"> – Andrew Quist, administrative coordinator and research associate at Decision Research, editor of the Arithmetic of Compassion website, citing Bryan Walsh, Times reporter. [Why Do We Ignore Existential Risks? The Arithmetic of Compassion, 10-19-19 https://www.arithmeticofcompassion.org/blog/2019/10/24/why-do-we-ignore-existential-risks]//BPS</w:t>
      </w:r>
    </w:p>
    <w:p w14:paraId="0CE1006C" w14:textId="77777777" w:rsidR="00811A82" w:rsidRPr="006A798B" w:rsidRDefault="00811A82" w:rsidP="00811A82">
      <w:pPr>
        <w:rPr>
          <w:sz w:val="16"/>
        </w:rPr>
      </w:pPr>
      <w:r w:rsidRPr="006A798B">
        <w:rPr>
          <w:sz w:val="16"/>
        </w:rPr>
        <w:t xml:space="preserve">But cost is not the only the only barrier to ensure we are ready to survive an existential risk; </w:t>
      </w:r>
      <w:r w:rsidRPr="006A798B">
        <w:rPr>
          <w:rStyle w:val="StyleUnderline"/>
        </w:rPr>
        <w:t xml:space="preserve">our </w:t>
      </w:r>
      <w:r w:rsidRPr="005C2B77">
        <w:rPr>
          <w:rStyle w:val="StyleUnderline"/>
          <w:highlight w:val="cyan"/>
        </w:rPr>
        <w:t>psychology</w:t>
      </w:r>
      <w:r w:rsidRPr="006A798B">
        <w:rPr>
          <w:rStyle w:val="StyleUnderline"/>
        </w:rPr>
        <w:t xml:space="preserve"> is a </w:t>
      </w:r>
      <w:r w:rsidRPr="005C2B77">
        <w:rPr>
          <w:rStyle w:val="StyleUnderline"/>
        </w:rPr>
        <w:t>significant obstacle</w:t>
      </w:r>
      <w:r w:rsidRPr="006A798B">
        <w:rPr>
          <w:sz w:val="16"/>
        </w:rPr>
        <w:t xml:space="preserve"> to appropriate preparation. Walsh details several </w:t>
      </w:r>
      <w:r w:rsidRPr="006A798B">
        <w:rPr>
          <w:rStyle w:val="StyleUnderline"/>
        </w:rPr>
        <w:t>psychological tendencies</w:t>
      </w:r>
      <w:r w:rsidRPr="006A798B">
        <w:rPr>
          <w:sz w:val="16"/>
        </w:rPr>
        <w:t xml:space="preserve"> that </w:t>
      </w:r>
      <w:r w:rsidRPr="005C2B77">
        <w:rPr>
          <w:rStyle w:val="StyleUnderline"/>
          <w:highlight w:val="cyan"/>
        </w:rPr>
        <w:t xml:space="preserve">cause us to </w:t>
      </w:r>
      <w:r w:rsidRPr="005C2B77">
        <w:rPr>
          <w:rStyle w:val="Emphasis"/>
          <w:highlight w:val="cyan"/>
        </w:rPr>
        <w:t>ignore</w:t>
      </w:r>
      <w:r w:rsidRPr="006A798B">
        <w:rPr>
          <w:rStyle w:val="Emphasis"/>
        </w:rPr>
        <w:t>, deny, or play-down</w:t>
      </w:r>
      <w:r w:rsidRPr="006A798B">
        <w:rPr>
          <w:sz w:val="16"/>
        </w:rPr>
        <w:t xml:space="preserve"> our responsibility to deal with these </w:t>
      </w:r>
      <w:r w:rsidRPr="005C2B77">
        <w:rPr>
          <w:rStyle w:val="StyleUnderline"/>
          <w:highlight w:val="cyan"/>
        </w:rPr>
        <w:t>risks</w:t>
      </w:r>
      <w:r w:rsidRPr="006A798B">
        <w:rPr>
          <w:sz w:val="16"/>
        </w:rPr>
        <w:t>, and many of these overlap with the cognitive biases explained in the Arithmetic of Compassion website.</w:t>
      </w:r>
    </w:p>
    <w:p w14:paraId="2ED9E269" w14:textId="77777777" w:rsidR="00811A82" w:rsidRPr="006A798B" w:rsidRDefault="00811A82" w:rsidP="00811A82">
      <w:pPr>
        <w:rPr>
          <w:sz w:val="16"/>
        </w:rPr>
      </w:pPr>
      <w:r w:rsidRPr="006A798B">
        <w:rPr>
          <w:sz w:val="16"/>
        </w:rPr>
        <w:t>Availability heuristic</w:t>
      </w:r>
    </w:p>
    <w:p w14:paraId="77CFB24E" w14:textId="77777777" w:rsidR="00811A82" w:rsidRPr="005C2B77" w:rsidRDefault="00811A82" w:rsidP="00811A82">
      <w:pPr>
        <w:rPr>
          <w:sz w:val="16"/>
        </w:rPr>
      </w:pPr>
      <w:r w:rsidRPr="005C2B77">
        <w:rPr>
          <w:sz w:val="16"/>
        </w:rPr>
        <w:t xml:space="preserve">As Walsh explains, </w:t>
      </w:r>
      <w:r w:rsidRPr="007E5297">
        <w:rPr>
          <w:rStyle w:val="StyleUnderline"/>
        </w:rPr>
        <w:t xml:space="preserve">the </w:t>
      </w:r>
      <w:r w:rsidRPr="005C2B77">
        <w:rPr>
          <w:rStyle w:val="StyleUnderline"/>
          <w:highlight w:val="cyan"/>
        </w:rPr>
        <w:t>availability</w:t>
      </w:r>
      <w:r w:rsidRPr="007E5297">
        <w:rPr>
          <w:rStyle w:val="StyleUnderline"/>
        </w:rPr>
        <w:t xml:space="preserve"> heuristic </w:t>
      </w:r>
      <w:r w:rsidRPr="005C2B77">
        <w:rPr>
          <w:rStyle w:val="StyleUnderline"/>
          <w:highlight w:val="cyan"/>
        </w:rPr>
        <w:t>is</w:t>
      </w:r>
      <w:r w:rsidRPr="007E5297">
        <w:rPr>
          <w:rStyle w:val="StyleUnderline"/>
        </w:rPr>
        <w:t xml:space="preserve"> “the human tendency to be </w:t>
      </w:r>
      <w:r w:rsidRPr="007E5297">
        <w:rPr>
          <w:rStyle w:val="Emphasis"/>
        </w:rPr>
        <w:t xml:space="preserve">overly </w:t>
      </w:r>
      <w:r w:rsidRPr="005C2B77">
        <w:rPr>
          <w:rStyle w:val="Emphasis"/>
          <w:highlight w:val="cyan"/>
        </w:rPr>
        <w:t>influenced</w:t>
      </w:r>
      <w:r w:rsidRPr="005C2B77">
        <w:rPr>
          <w:rStyle w:val="StyleUnderline"/>
          <w:highlight w:val="cyan"/>
        </w:rPr>
        <w:t xml:space="preserve"> by what feels</w:t>
      </w:r>
      <w:r w:rsidRPr="007E5297">
        <w:rPr>
          <w:rStyle w:val="StyleUnderline"/>
        </w:rPr>
        <w:t xml:space="preserve"> </w:t>
      </w:r>
      <w:r w:rsidRPr="007E5297">
        <w:rPr>
          <w:rStyle w:val="Emphasis"/>
        </w:rPr>
        <w:t xml:space="preserve">most </w:t>
      </w:r>
      <w:r w:rsidRPr="005C2B77">
        <w:rPr>
          <w:rStyle w:val="Emphasis"/>
          <w:highlight w:val="cyan"/>
        </w:rPr>
        <w:t>visible</w:t>
      </w:r>
      <w:r w:rsidRPr="007E5297">
        <w:rPr>
          <w:rStyle w:val="Emphasis"/>
        </w:rPr>
        <w:t xml:space="preserve"> and salient</w:t>
      </w:r>
      <w:r w:rsidRPr="005C2B77">
        <w:rPr>
          <w:sz w:val="16"/>
        </w:rPr>
        <w:t xml:space="preserve"> </w:t>
      </w:r>
      <w:r w:rsidRPr="007E5297">
        <w:rPr>
          <w:rStyle w:val="StyleUnderline"/>
        </w:rPr>
        <w:t>in our experience.”</w:t>
      </w:r>
      <w:r w:rsidRPr="005C2B77">
        <w:rPr>
          <w:sz w:val="16"/>
        </w:rPr>
        <w:t xml:space="preserve"> Because we don’t have experience dealing with </w:t>
      </w:r>
      <w:r w:rsidRPr="005C2B77">
        <w:rPr>
          <w:rStyle w:val="StyleUnderline"/>
          <w:highlight w:val="cyan"/>
        </w:rPr>
        <w:t>existential risks</w:t>
      </w:r>
      <w:r w:rsidRPr="005C2B77">
        <w:rPr>
          <w:sz w:val="16"/>
        </w:rPr>
        <w:t xml:space="preserve">, the availability heuristic causes us to ignore them. Walsh writes, “No human has seen an asteroid on a collision course with our planet, or witnessed a disease rise and threaten our very existence. These threats </w:t>
      </w:r>
      <w:r w:rsidRPr="005C2B77">
        <w:rPr>
          <w:rStyle w:val="StyleUnderline"/>
          <w:highlight w:val="cyan"/>
        </w:rPr>
        <w:t xml:space="preserve">have </w:t>
      </w:r>
      <w:r w:rsidRPr="005C2B77">
        <w:rPr>
          <w:rStyle w:val="Emphasis"/>
          <w:highlight w:val="cyan"/>
        </w:rPr>
        <w:t>no availability</w:t>
      </w:r>
      <w:r w:rsidRPr="007E5297">
        <w:rPr>
          <w:rStyle w:val="StyleUnderline"/>
        </w:rPr>
        <w:t xml:space="preserve"> to us, </w:t>
      </w:r>
      <w:r w:rsidRPr="005C2B77">
        <w:rPr>
          <w:rStyle w:val="StyleUnderline"/>
          <w:highlight w:val="cyan"/>
        </w:rPr>
        <w:t>so</w:t>
      </w:r>
      <w:r w:rsidRPr="007E5297">
        <w:rPr>
          <w:rStyle w:val="StyleUnderline"/>
        </w:rPr>
        <w:t xml:space="preserve"> </w:t>
      </w:r>
      <w:r w:rsidRPr="005C2B77">
        <w:rPr>
          <w:rStyle w:val="StyleUnderline"/>
        </w:rPr>
        <w:t>we</w:t>
      </w:r>
      <w:r w:rsidRPr="007E5297">
        <w:rPr>
          <w:rStyle w:val="StyleUnderline"/>
        </w:rPr>
        <w:t xml:space="preserve"> treat them as </w:t>
      </w:r>
      <w:r w:rsidRPr="005C2B77">
        <w:rPr>
          <w:rStyle w:val="Emphasis"/>
          <w:highlight w:val="cyan"/>
        </w:rPr>
        <w:t>unreal</w:t>
      </w:r>
      <w:r w:rsidRPr="005C2B77">
        <w:rPr>
          <w:rStyle w:val="StyleUnderline"/>
          <w:highlight w:val="cyan"/>
        </w:rPr>
        <w:t>—even if</w:t>
      </w:r>
      <w:r w:rsidRPr="007E5297">
        <w:rPr>
          <w:rStyle w:val="StyleUnderline"/>
        </w:rPr>
        <w:t xml:space="preserve"> </w:t>
      </w:r>
      <w:r w:rsidRPr="007E5297">
        <w:rPr>
          <w:rStyle w:val="Emphasis"/>
        </w:rPr>
        <w:t xml:space="preserve">science and </w:t>
      </w:r>
      <w:r w:rsidRPr="005C2B77">
        <w:rPr>
          <w:rStyle w:val="Emphasis"/>
          <w:highlight w:val="cyan"/>
        </w:rPr>
        <w:t>statistics</w:t>
      </w:r>
      <w:r w:rsidRPr="005C2B77">
        <w:rPr>
          <w:rStyle w:val="StyleUnderline"/>
          <w:highlight w:val="cyan"/>
        </w:rPr>
        <w:t xml:space="preserve"> tell us otherwise</w:t>
      </w:r>
      <w:r w:rsidRPr="005C2B77">
        <w:rPr>
          <w:sz w:val="16"/>
        </w:rPr>
        <w:t>.”</w:t>
      </w:r>
    </w:p>
    <w:p w14:paraId="75F84435" w14:textId="77777777" w:rsidR="00811A82" w:rsidRPr="006A798B" w:rsidRDefault="00811A82" w:rsidP="00811A82">
      <w:pPr>
        <w:rPr>
          <w:sz w:val="16"/>
        </w:rPr>
      </w:pPr>
      <w:r w:rsidRPr="006A798B">
        <w:rPr>
          <w:sz w:val="16"/>
        </w:rPr>
        <w:t xml:space="preserve">Threats like impacts from large asteroids or eruptions from supervolcanos may be very rare, but they have occurred on earth before—the Chicxulub asteroid caused the extinction of the dinosaurs, and the Toba supervolcano covered the stratosphere with so much ash that global temperatures decreased by 18 degrees Fahrenheit. Similar disasters could plausibly occur again during human civilization, and it is folly to ignore these low-probability events when their occurrence would mean the destruction of human civilization. As Walsh notes, “Our inability to see beyond the narrow boundaries of human history . . . means that </w:t>
      </w:r>
      <w:r w:rsidRPr="007E5297">
        <w:rPr>
          <w:rStyle w:val="StyleUnderline"/>
        </w:rPr>
        <w:t xml:space="preserve">we suffer from a </w:t>
      </w:r>
      <w:r w:rsidRPr="007E5297">
        <w:rPr>
          <w:rStyle w:val="Emphasis"/>
        </w:rPr>
        <w:t>blind spot</w:t>
      </w:r>
      <w:r w:rsidRPr="007E5297">
        <w:rPr>
          <w:rStyle w:val="StyleUnderline"/>
        </w:rPr>
        <w:t xml:space="preserve"> that can leave us vulnerable to</w:t>
      </w:r>
      <w:r w:rsidRPr="006A798B">
        <w:rPr>
          <w:sz w:val="16"/>
        </w:rPr>
        <w:t xml:space="preserve"> an array of extremely rare but </w:t>
      </w:r>
      <w:r w:rsidRPr="007E5297">
        <w:rPr>
          <w:rStyle w:val="Emphasis"/>
        </w:rPr>
        <w:t>extremely lethal existential risks</w:t>
      </w:r>
      <w:r w:rsidRPr="006A798B">
        <w:rPr>
          <w:sz w:val="16"/>
        </w:rPr>
        <w:t>.”</w:t>
      </w:r>
    </w:p>
    <w:p w14:paraId="505D986B" w14:textId="77777777" w:rsidR="00811A82" w:rsidRPr="006A798B" w:rsidRDefault="00811A82" w:rsidP="00811A82">
      <w:pPr>
        <w:rPr>
          <w:sz w:val="16"/>
        </w:rPr>
      </w:pPr>
      <w:r w:rsidRPr="006A798B">
        <w:rPr>
          <w:sz w:val="16"/>
        </w:rPr>
        <w:t>Affect heuristic</w:t>
      </w:r>
    </w:p>
    <w:p w14:paraId="31AD21C1" w14:textId="77777777" w:rsidR="00811A82" w:rsidRPr="006A798B" w:rsidRDefault="00811A82" w:rsidP="00811A82">
      <w:pPr>
        <w:rPr>
          <w:sz w:val="16"/>
        </w:rPr>
      </w:pPr>
      <w:r w:rsidRPr="007E5297">
        <w:rPr>
          <w:rStyle w:val="StyleUnderline"/>
        </w:rPr>
        <w:t xml:space="preserve">The </w:t>
      </w:r>
      <w:r w:rsidRPr="005C2B77">
        <w:rPr>
          <w:rStyle w:val="Emphasis"/>
          <w:highlight w:val="cyan"/>
        </w:rPr>
        <w:t>affect</w:t>
      </w:r>
      <w:r w:rsidRPr="007E5297">
        <w:rPr>
          <w:rStyle w:val="Emphasis"/>
        </w:rPr>
        <w:t xml:space="preserve"> heuristic</w:t>
      </w:r>
      <w:r w:rsidRPr="007E5297">
        <w:rPr>
          <w:rStyle w:val="StyleUnderline"/>
        </w:rPr>
        <w:t xml:space="preserve"> refers to our tendency to </w:t>
      </w:r>
      <w:r w:rsidRPr="005C2B77">
        <w:rPr>
          <w:rStyle w:val="StyleUnderline"/>
          <w:highlight w:val="cyan"/>
        </w:rPr>
        <w:t>make decisions</w:t>
      </w:r>
      <w:r w:rsidRPr="007E5297">
        <w:rPr>
          <w:rStyle w:val="StyleUnderline"/>
        </w:rPr>
        <w:t xml:space="preserve"> based </w:t>
      </w:r>
      <w:r w:rsidRPr="005C2B77">
        <w:rPr>
          <w:rStyle w:val="StyleUnderline"/>
          <w:highlight w:val="cyan"/>
        </w:rPr>
        <w:t xml:space="preserve">on how we </w:t>
      </w:r>
      <w:r w:rsidRPr="005C2B77">
        <w:rPr>
          <w:rStyle w:val="Emphasis"/>
          <w:highlight w:val="cyan"/>
        </w:rPr>
        <w:t>feel</w:t>
      </w:r>
      <w:r w:rsidRPr="005C2B77">
        <w:rPr>
          <w:rStyle w:val="StyleUnderline"/>
          <w:highlight w:val="cyan"/>
        </w:rPr>
        <w:t xml:space="preserve"> rather than through </w:t>
      </w:r>
      <w:r w:rsidRPr="005C2B77">
        <w:rPr>
          <w:rStyle w:val="Emphasis"/>
          <w:highlight w:val="cyan"/>
        </w:rPr>
        <w:t>reason</w:t>
      </w:r>
      <w:r w:rsidRPr="00B54AEA">
        <w:rPr>
          <w:rStyle w:val="Emphasis"/>
        </w:rPr>
        <w:t>ed</w:t>
      </w:r>
      <w:r w:rsidRPr="007E5297">
        <w:rPr>
          <w:rStyle w:val="Emphasis"/>
        </w:rPr>
        <w:t xml:space="preserve"> analysis</w:t>
      </w:r>
      <w:r w:rsidRPr="006A798B">
        <w:rPr>
          <w:sz w:val="16"/>
        </w:rPr>
        <w:t>. Walsh writes,</w:t>
      </w:r>
      <w:r w:rsidRPr="007E5297">
        <w:rPr>
          <w:rStyle w:val="StyleUnderline"/>
        </w:rPr>
        <w:t xml:space="preserve"> </w:t>
      </w:r>
      <w:r w:rsidRPr="005C2B77">
        <w:rPr>
          <w:rStyle w:val="StyleUnderline"/>
          <w:highlight w:val="cyan"/>
        </w:rPr>
        <w:t xml:space="preserve">“human beings are </w:t>
      </w:r>
      <w:r w:rsidRPr="005C2B77">
        <w:rPr>
          <w:rStyle w:val="Emphasis"/>
          <w:highlight w:val="cyan"/>
        </w:rPr>
        <w:t>terrible</w:t>
      </w:r>
      <w:r w:rsidRPr="005C2B77">
        <w:rPr>
          <w:rStyle w:val="StyleUnderline"/>
          <w:highlight w:val="cyan"/>
        </w:rPr>
        <w:t xml:space="preserve"> at evaluating</w:t>
      </w:r>
      <w:r w:rsidRPr="007E5297">
        <w:rPr>
          <w:rStyle w:val="StyleUnderline"/>
        </w:rPr>
        <w:t xml:space="preserve"> </w:t>
      </w:r>
      <w:r w:rsidRPr="007E5297">
        <w:rPr>
          <w:rStyle w:val="Emphasis"/>
        </w:rPr>
        <w:t xml:space="preserve">risk—especially </w:t>
      </w:r>
      <w:r w:rsidRPr="005C2B77">
        <w:rPr>
          <w:rStyle w:val="Emphasis"/>
          <w:highlight w:val="cyan"/>
        </w:rPr>
        <w:t>existential risk</w:t>
      </w:r>
      <w:r w:rsidRPr="007E5297">
        <w:rPr>
          <w:rStyle w:val="StyleUnderline"/>
        </w:rPr>
        <w:t xml:space="preserve">. We rely on </w:t>
      </w:r>
      <w:r w:rsidRPr="007E5297">
        <w:rPr>
          <w:rStyle w:val="Emphasis"/>
        </w:rPr>
        <w:t>feeling rather than fact</w:t>
      </w:r>
      <w:r w:rsidRPr="006A798B">
        <w:rPr>
          <w:sz w:val="16"/>
        </w:rPr>
        <w:t xml:space="preserve">, and </w:t>
      </w:r>
      <w:r w:rsidRPr="005C2B77">
        <w:rPr>
          <w:rStyle w:val="StyleUnderline"/>
          <w:highlight w:val="cyan"/>
        </w:rPr>
        <w:t>privilege</w:t>
      </w:r>
      <w:r w:rsidRPr="006A798B">
        <w:rPr>
          <w:rStyle w:val="StyleUnderline"/>
        </w:rPr>
        <w:t xml:space="preserve"> </w:t>
      </w:r>
      <w:r w:rsidRPr="006A798B">
        <w:rPr>
          <w:rStyle w:val="Emphasis"/>
        </w:rPr>
        <w:t xml:space="preserve">emotional </w:t>
      </w:r>
      <w:r w:rsidRPr="005C2B77">
        <w:rPr>
          <w:rStyle w:val="Emphasis"/>
          <w:highlight w:val="cyan"/>
        </w:rPr>
        <w:t>memories</w:t>
      </w:r>
      <w:r w:rsidRPr="005C2B77">
        <w:rPr>
          <w:rStyle w:val="StyleUnderline"/>
          <w:highlight w:val="cyan"/>
        </w:rPr>
        <w:t xml:space="preserve"> over</w:t>
      </w:r>
      <w:r w:rsidRPr="006A798B">
        <w:rPr>
          <w:rStyle w:val="StyleUnderline"/>
        </w:rPr>
        <w:t xml:space="preserve"> </w:t>
      </w:r>
      <w:r w:rsidRPr="006A798B">
        <w:rPr>
          <w:rStyle w:val="Emphasis"/>
        </w:rPr>
        <w:t xml:space="preserve">hard </w:t>
      </w:r>
      <w:r w:rsidRPr="005C2B77">
        <w:rPr>
          <w:rStyle w:val="Emphasis"/>
          <w:highlight w:val="cyan"/>
        </w:rPr>
        <w:t>numbers</w:t>
      </w:r>
      <w:r w:rsidRPr="006A798B">
        <w:rPr>
          <w:rStyle w:val="StyleUnderline"/>
        </w:rPr>
        <w:t>.”</w:t>
      </w:r>
      <w:r w:rsidRPr="006A798B">
        <w:rPr>
          <w:sz w:val="16"/>
        </w:rPr>
        <w:t xml:space="preserve"> Our reliance on emotional memories to assess risk prevents us from appropriately preparing for existential risks, for which we have no experience, and therefore no basis for emotional memory.</w:t>
      </w:r>
    </w:p>
    <w:p w14:paraId="59F4BDA2" w14:textId="77777777" w:rsidR="00811A82" w:rsidRPr="006A798B" w:rsidRDefault="00811A82" w:rsidP="00811A82">
      <w:pPr>
        <w:rPr>
          <w:sz w:val="16"/>
        </w:rPr>
      </w:pPr>
      <w:r w:rsidRPr="006A798B">
        <w:rPr>
          <w:sz w:val="16"/>
        </w:rPr>
        <w:t>Psychic numbing</w:t>
      </w:r>
    </w:p>
    <w:p w14:paraId="1D1BC57F" w14:textId="77777777" w:rsidR="00811A82" w:rsidRPr="006A798B" w:rsidRDefault="00811A82" w:rsidP="00811A82">
      <w:pPr>
        <w:rPr>
          <w:sz w:val="16"/>
        </w:rPr>
      </w:pPr>
      <w:r w:rsidRPr="006A798B">
        <w:rPr>
          <w:sz w:val="16"/>
        </w:rPr>
        <w:t xml:space="preserve">Another aspect of psychology that prevents us from addressing existential risks is our inability to scale up the concern we feel for one human to hundreds of millions or billions of people. Humans have an incredible capacity for empathy for one identified victim. In fact, </w:t>
      </w:r>
      <w:r w:rsidRPr="005C2B77">
        <w:rPr>
          <w:rStyle w:val="StyleUnderline"/>
          <w:highlight w:val="cyan"/>
        </w:rPr>
        <w:t>we feel</w:t>
      </w:r>
      <w:r w:rsidRPr="006A798B">
        <w:rPr>
          <w:sz w:val="16"/>
        </w:rPr>
        <w:t xml:space="preserve"> even </w:t>
      </w:r>
      <w:r w:rsidRPr="005C2B77">
        <w:rPr>
          <w:rStyle w:val="Emphasis"/>
          <w:highlight w:val="cyan"/>
        </w:rPr>
        <w:t>more empathy</w:t>
      </w:r>
      <w:r w:rsidRPr="005C2B77">
        <w:rPr>
          <w:rStyle w:val="StyleUnderline"/>
          <w:highlight w:val="cyan"/>
        </w:rPr>
        <w:t xml:space="preserve"> for</w:t>
      </w:r>
      <w:r w:rsidRPr="006A798B">
        <w:rPr>
          <w:rStyle w:val="StyleUnderline"/>
        </w:rPr>
        <w:t xml:space="preserve"> the </w:t>
      </w:r>
      <w:r w:rsidRPr="005C2B77">
        <w:rPr>
          <w:rStyle w:val="StyleUnderline"/>
        </w:rPr>
        <w:t>suffering</w:t>
      </w:r>
      <w:r w:rsidRPr="006A798B">
        <w:rPr>
          <w:rStyle w:val="StyleUnderline"/>
        </w:rPr>
        <w:t xml:space="preserve"> of </w:t>
      </w:r>
      <w:r w:rsidRPr="005C2B77">
        <w:rPr>
          <w:rStyle w:val="Emphasis"/>
          <w:highlight w:val="cyan"/>
        </w:rPr>
        <w:t>one</w:t>
      </w:r>
      <w:r w:rsidRPr="006A798B">
        <w:rPr>
          <w:rStyle w:val="Emphasis"/>
        </w:rPr>
        <w:t xml:space="preserve"> person</w:t>
      </w:r>
      <w:r w:rsidRPr="006A798B">
        <w:rPr>
          <w:rStyle w:val="StyleUnderline"/>
        </w:rPr>
        <w:t xml:space="preserve"> </w:t>
      </w:r>
      <w:r w:rsidRPr="005C2B77">
        <w:rPr>
          <w:rStyle w:val="StyleUnderline"/>
          <w:highlight w:val="cyan"/>
        </w:rPr>
        <w:t>than</w:t>
      </w:r>
      <w:r w:rsidRPr="006A798B">
        <w:rPr>
          <w:rStyle w:val="StyleUnderline"/>
        </w:rPr>
        <w:t xml:space="preserve"> we do for </w:t>
      </w:r>
      <w:r w:rsidRPr="005C2B77">
        <w:rPr>
          <w:rStyle w:val="StyleUnderline"/>
          <w:highlight w:val="cyan"/>
        </w:rPr>
        <w:t xml:space="preserve">a </w:t>
      </w:r>
      <w:r w:rsidRPr="005C2B77">
        <w:rPr>
          <w:rStyle w:val="Emphasis"/>
          <w:highlight w:val="cyan"/>
        </w:rPr>
        <w:t>group</w:t>
      </w:r>
      <w:r w:rsidRPr="006A798B">
        <w:rPr>
          <w:rStyle w:val="Emphasis"/>
        </w:rPr>
        <w:t xml:space="preserve"> of people</w:t>
      </w:r>
      <w:r w:rsidRPr="006A798B">
        <w:rPr>
          <w:rStyle w:val="StyleUnderline"/>
        </w:rPr>
        <w:t xml:space="preserve">, </w:t>
      </w:r>
      <w:r w:rsidRPr="005C2B77">
        <w:rPr>
          <w:rStyle w:val="StyleUnderline"/>
          <w:highlight w:val="cyan"/>
        </w:rPr>
        <w:t>even though</w:t>
      </w:r>
      <w:r w:rsidRPr="006A798B">
        <w:rPr>
          <w:rStyle w:val="StyleUnderline"/>
        </w:rPr>
        <w:t xml:space="preserve">, </w:t>
      </w:r>
      <w:r w:rsidRPr="006A798B">
        <w:rPr>
          <w:rStyle w:val="Emphasis"/>
        </w:rPr>
        <w:t>logically</w:t>
      </w:r>
      <w:r w:rsidRPr="006A798B">
        <w:rPr>
          <w:rStyle w:val="StyleUnderline"/>
        </w:rPr>
        <w:t xml:space="preserve">, </w:t>
      </w:r>
      <w:r w:rsidRPr="005C2B77">
        <w:rPr>
          <w:rStyle w:val="StyleUnderline"/>
          <w:highlight w:val="cyan"/>
        </w:rPr>
        <w:t>we should care about</w:t>
      </w:r>
      <w:r w:rsidRPr="006A798B">
        <w:rPr>
          <w:rStyle w:val="StyleUnderline"/>
        </w:rPr>
        <w:t xml:space="preserve"> the </w:t>
      </w:r>
      <w:r w:rsidRPr="006A798B">
        <w:rPr>
          <w:rStyle w:val="Emphasis"/>
        </w:rPr>
        <w:t xml:space="preserve">plight of </w:t>
      </w:r>
      <w:r w:rsidRPr="005C2B77">
        <w:rPr>
          <w:rStyle w:val="Emphasis"/>
          <w:highlight w:val="cyan"/>
        </w:rPr>
        <w:t>multiple people</w:t>
      </w:r>
      <w:r w:rsidRPr="005C2B77">
        <w:rPr>
          <w:rStyle w:val="StyleUnderline"/>
          <w:highlight w:val="cyan"/>
        </w:rPr>
        <w:t xml:space="preserve"> more</w:t>
      </w:r>
      <w:r w:rsidRPr="006A798B">
        <w:rPr>
          <w:rStyle w:val="StyleUnderline"/>
        </w:rPr>
        <w:t xml:space="preserve"> than the plight of one person. In psychology </w:t>
      </w:r>
      <w:r w:rsidRPr="005C2B77">
        <w:rPr>
          <w:rStyle w:val="StyleUnderline"/>
          <w:highlight w:val="cyan"/>
        </w:rPr>
        <w:t>this</w:t>
      </w:r>
      <w:r w:rsidRPr="006A798B">
        <w:rPr>
          <w:rStyle w:val="StyleUnderline"/>
        </w:rPr>
        <w:t xml:space="preserve"> bias </w:t>
      </w:r>
      <w:r w:rsidRPr="005C2B77">
        <w:rPr>
          <w:rStyle w:val="StyleUnderline"/>
          <w:highlight w:val="cyan"/>
        </w:rPr>
        <w:t>is</w:t>
      </w:r>
      <w:r w:rsidRPr="006A798B">
        <w:rPr>
          <w:rStyle w:val="StyleUnderline"/>
        </w:rPr>
        <w:t xml:space="preserve"> called “the </w:t>
      </w:r>
      <w:r w:rsidRPr="006A798B">
        <w:rPr>
          <w:rStyle w:val="Emphasis"/>
        </w:rPr>
        <w:t xml:space="preserve">identifiable </w:t>
      </w:r>
      <w:r w:rsidRPr="005C2B77">
        <w:rPr>
          <w:rStyle w:val="Emphasis"/>
          <w:highlight w:val="cyan"/>
        </w:rPr>
        <w:t>victim effect</w:t>
      </w:r>
      <w:r w:rsidRPr="006A798B">
        <w:rPr>
          <w:rStyle w:val="StyleUnderline"/>
        </w:rPr>
        <w:t xml:space="preserve">.” </w:t>
      </w:r>
      <w:r w:rsidRPr="005C2B77">
        <w:rPr>
          <w:rStyle w:val="StyleUnderline"/>
          <w:highlight w:val="cyan"/>
        </w:rPr>
        <w:t>Its corollary is</w:t>
      </w:r>
      <w:r w:rsidRPr="006A798B">
        <w:rPr>
          <w:rStyle w:val="StyleUnderline"/>
        </w:rPr>
        <w:t xml:space="preserve"> </w:t>
      </w:r>
      <w:r w:rsidRPr="006A798B">
        <w:rPr>
          <w:rStyle w:val="Emphasis"/>
        </w:rPr>
        <w:t xml:space="preserve">psychic </w:t>
      </w:r>
      <w:r w:rsidRPr="005C2B77">
        <w:rPr>
          <w:rStyle w:val="Emphasis"/>
          <w:highlight w:val="cyan"/>
        </w:rPr>
        <w:t>numbing</w:t>
      </w:r>
      <w:r w:rsidRPr="006A798B">
        <w:rPr>
          <w:rStyle w:val="StyleUnderline"/>
        </w:rPr>
        <w:t xml:space="preserve">: the </w:t>
      </w:r>
      <w:r w:rsidRPr="005C2B77">
        <w:rPr>
          <w:rStyle w:val="StyleUnderline"/>
          <w:highlight w:val="cyan"/>
        </w:rPr>
        <w:t>inability to feel</w:t>
      </w:r>
      <w:r w:rsidRPr="006A798B">
        <w:rPr>
          <w:rStyle w:val="StyleUnderline"/>
        </w:rPr>
        <w:t xml:space="preserve"> emotion </w:t>
      </w:r>
      <w:r w:rsidRPr="005C2B77">
        <w:rPr>
          <w:rStyle w:val="StyleUnderline"/>
          <w:highlight w:val="cyan"/>
        </w:rPr>
        <w:t>for</w:t>
      </w:r>
      <w:r w:rsidRPr="006A798B">
        <w:rPr>
          <w:rStyle w:val="StyleUnderline"/>
        </w:rPr>
        <w:t xml:space="preserve"> the suffering of </w:t>
      </w:r>
      <w:r w:rsidRPr="005C2B77">
        <w:rPr>
          <w:rStyle w:val="StyleUnderline"/>
          <w:highlight w:val="cyan"/>
        </w:rPr>
        <w:t>large groups</w:t>
      </w:r>
      <w:r w:rsidRPr="006A798B">
        <w:rPr>
          <w:rStyle w:val="StyleUnderline"/>
        </w:rPr>
        <w:t xml:space="preserve"> of people.</w:t>
      </w:r>
      <w:r w:rsidRPr="006A798B">
        <w:rPr>
          <w:sz w:val="16"/>
        </w:rPr>
        <w:t xml:space="preserve"> Due to psychic numbing, </w:t>
      </w:r>
      <w:r w:rsidRPr="005C2B77">
        <w:rPr>
          <w:rStyle w:val="StyleUnderline"/>
          <w:highlight w:val="cyan"/>
        </w:rPr>
        <w:t>“our empathy</w:t>
      </w:r>
      <w:r w:rsidRPr="006A798B">
        <w:rPr>
          <w:rStyle w:val="StyleUnderline"/>
        </w:rPr>
        <w:t xml:space="preserve"> </w:t>
      </w:r>
      <w:r w:rsidRPr="006A798B">
        <w:rPr>
          <w:rStyle w:val="Emphasis"/>
        </w:rPr>
        <w:t xml:space="preserve">actually </w:t>
      </w:r>
      <w:r w:rsidRPr="005C2B77">
        <w:rPr>
          <w:rStyle w:val="Emphasis"/>
          <w:highlight w:val="cyan"/>
        </w:rPr>
        <w:t>erodes</w:t>
      </w:r>
      <w:r w:rsidRPr="005C2B77">
        <w:rPr>
          <w:rStyle w:val="StyleUnderline"/>
          <w:highlight w:val="cyan"/>
        </w:rPr>
        <w:t xml:space="preserve"> as</w:t>
      </w:r>
      <w:r w:rsidRPr="006A798B">
        <w:rPr>
          <w:rStyle w:val="StyleUnderline"/>
        </w:rPr>
        <w:t xml:space="preserve"> </w:t>
      </w:r>
      <w:r w:rsidRPr="006A798B">
        <w:rPr>
          <w:rStyle w:val="Emphasis"/>
        </w:rPr>
        <w:t xml:space="preserve">potential </w:t>
      </w:r>
      <w:r w:rsidRPr="005C2B77">
        <w:rPr>
          <w:rStyle w:val="Emphasis"/>
          <w:highlight w:val="cyan"/>
        </w:rPr>
        <w:t>death tolls grow</w:t>
      </w:r>
      <w:r w:rsidRPr="005C2B77">
        <w:rPr>
          <w:rStyle w:val="StyleUnderline"/>
          <w:highlight w:val="cyan"/>
        </w:rPr>
        <w:t>.”</w:t>
      </w:r>
      <w:r w:rsidRPr="006A798B">
        <w:rPr>
          <w:sz w:val="16"/>
        </w:rPr>
        <w:t xml:space="preserve"> Citing the work of Arithmetic of Compassion contributor and psychologist Paul Slovic and his colleagues, Walsh notes:</w:t>
      </w:r>
    </w:p>
    <w:p w14:paraId="4D746437" w14:textId="77777777" w:rsidR="00811A82" w:rsidRPr="006A798B" w:rsidRDefault="00811A82" w:rsidP="00811A82">
      <w:pPr>
        <w:rPr>
          <w:sz w:val="16"/>
        </w:rPr>
      </w:pPr>
      <w:r w:rsidRPr="006A798B">
        <w:rPr>
          <w:sz w:val="16"/>
        </w:rPr>
        <w:t>Slovic has found that sympathy can begin to fade as soon as we’re presented with two needy people, rather than one. . . Counterintuitively, instead of concern and our willingness to act rising as the size of a potential catastrophe grows, it can actually contract. The psychic numbing that Slovic identifies makes it that much more difficult to come to grips with existential risks of any sort—including the ones, like nuclear war and climate change, that result directly from our own actions. Rather than being motivated to prevent global catastrophes, we prefer to ignore them. And if we can’t accept those risks, we can’t do anything about them.</w:t>
      </w:r>
    </w:p>
    <w:p w14:paraId="05356BF9" w14:textId="77777777" w:rsidR="00811A82" w:rsidRPr="006A798B" w:rsidRDefault="00811A82" w:rsidP="00811A82">
      <w:pPr>
        <w:rPr>
          <w:sz w:val="16"/>
        </w:rPr>
      </w:pPr>
      <w:r w:rsidRPr="006A798B">
        <w:rPr>
          <w:sz w:val="16"/>
        </w:rPr>
        <w:t>Lack of empathy for future humans</w:t>
      </w:r>
    </w:p>
    <w:p w14:paraId="6D7BE8B3" w14:textId="5AC9E901" w:rsidR="00811A82" w:rsidRDefault="00811A82" w:rsidP="00811A82">
      <w:pPr>
        <w:rPr>
          <w:sz w:val="16"/>
        </w:rPr>
      </w:pPr>
      <w:r w:rsidRPr="006A798B">
        <w:rPr>
          <w:rStyle w:val="StyleUnderline"/>
        </w:rPr>
        <w:t xml:space="preserve">Psychic numbing is </w:t>
      </w:r>
      <w:r w:rsidRPr="006A798B">
        <w:rPr>
          <w:rStyle w:val="Emphasis"/>
        </w:rPr>
        <w:t xml:space="preserve">especially </w:t>
      </w:r>
      <w:r w:rsidRPr="005C2B77">
        <w:rPr>
          <w:rStyle w:val="Emphasis"/>
          <w:highlight w:val="cyan"/>
        </w:rPr>
        <w:t>pronounced</w:t>
      </w:r>
      <w:r w:rsidRPr="006A798B">
        <w:rPr>
          <w:sz w:val="16"/>
        </w:rPr>
        <w:t xml:space="preserve"> if we have no connection or an attenuated connection to the people at risk. For this reason, we are even more numb </w:t>
      </w:r>
      <w:r w:rsidRPr="005C2B77">
        <w:rPr>
          <w:rStyle w:val="StyleUnderline"/>
          <w:highlight w:val="cyan"/>
        </w:rPr>
        <w:t>to</w:t>
      </w:r>
      <w:r w:rsidRPr="006A798B">
        <w:rPr>
          <w:rStyle w:val="StyleUnderline"/>
        </w:rPr>
        <w:t xml:space="preserve"> the</w:t>
      </w:r>
      <w:r w:rsidRPr="006A798B">
        <w:rPr>
          <w:sz w:val="16"/>
        </w:rPr>
        <w:t xml:space="preserve"> potential </w:t>
      </w:r>
      <w:r w:rsidRPr="006A798B">
        <w:rPr>
          <w:rStyle w:val="StyleUnderline"/>
        </w:rPr>
        <w:t xml:space="preserve">suffering of </w:t>
      </w:r>
      <w:r w:rsidRPr="005C2B77">
        <w:rPr>
          <w:rStyle w:val="Emphasis"/>
          <w:highlight w:val="cyan"/>
        </w:rPr>
        <w:t>future lives</w:t>
      </w:r>
      <w:r w:rsidRPr="006A798B">
        <w:rPr>
          <w:sz w:val="16"/>
        </w:rPr>
        <w:t xml:space="preserve"> than we are to people alive today. This is relevant to one risk in particular, climate change, because the vast majority of the victims of climate change will be among future generations. Walsh writes:</w:t>
      </w:r>
    </w:p>
    <w:p w14:paraId="0CDC1342" w14:textId="465190AC" w:rsidR="00C258A0" w:rsidRPr="00C258A0" w:rsidRDefault="00C258A0" w:rsidP="00C258A0">
      <w:pPr>
        <w:pStyle w:val="Heading4"/>
        <w:rPr>
          <w:rFonts w:cs="Arial"/>
        </w:rPr>
      </w:pPr>
      <w:r>
        <w:rPr>
          <w:rFonts w:cs="Arial"/>
        </w:rPr>
        <w:t xml:space="preserve">Humans </w:t>
      </w:r>
      <w:r>
        <w:rPr>
          <w:rFonts w:cs="Arial"/>
          <w:u w:val="single"/>
        </w:rPr>
        <w:t>can</w:t>
      </w:r>
      <w:r>
        <w:rPr>
          <w:rFonts w:cs="Arial"/>
        </w:rPr>
        <w:t xml:space="preserve"> go extinct.</w:t>
      </w:r>
    </w:p>
    <w:p w14:paraId="71DB7383" w14:textId="77777777" w:rsidR="00C258A0" w:rsidRPr="00AE4834" w:rsidRDefault="00C258A0" w:rsidP="00C258A0">
      <w:r w:rsidRPr="00AE4834">
        <w:rPr>
          <w:rStyle w:val="Style13ptBold"/>
        </w:rPr>
        <w:t>Khan 18</w:t>
      </w:r>
      <w:r>
        <w:rPr>
          <w:rStyle w:val="Style13ptBold"/>
        </w:rPr>
        <w:t xml:space="preserve"> -</w:t>
      </w:r>
      <w:r w:rsidRPr="00AE4834">
        <w:rPr>
          <w:rStyle w:val="Style13ptBold"/>
        </w:rPr>
        <w:t xml:space="preserve"> </w:t>
      </w:r>
      <w:r>
        <w:t>[</w:t>
      </w:r>
      <w:r w:rsidRPr="00AE4834">
        <w:t>Risalat</w:t>
      </w:r>
      <w:r>
        <w:t xml:space="preserve"> Khan</w:t>
      </w:r>
      <w:r w:rsidRPr="00AE4834">
        <w:t xml:space="preserve">, </w:t>
      </w:r>
      <w:r>
        <w:t xml:space="preserve">pursuing an </w:t>
      </w:r>
      <w:r w:rsidRPr="00AE4834">
        <w:t xml:space="preserve">MPA in Environmental Science and Policy at Columbia University as a SIPA Environmental Fellow, “5 reasons why we need to start talking about existential risks,” </w:t>
      </w:r>
      <w:r>
        <w:t xml:space="preserve">WEF, 1-10-18, </w:t>
      </w:r>
      <w:r w:rsidRPr="00AE4834">
        <w:t>https://www.weforum.org/agenda/2018/01/5-reasons-start-talking-existential-risks-extinction-moriori/</w:t>
      </w:r>
      <w:r>
        <w:t>]</w:t>
      </w:r>
    </w:p>
    <w:p w14:paraId="0AEB4CB3" w14:textId="77777777" w:rsidR="00C258A0" w:rsidRPr="003F0067" w:rsidRDefault="00C258A0" w:rsidP="00C258A0">
      <w:pPr>
        <w:rPr>
          <w:rStyle w:val="StyleUnderline"/>
          <w:sz w:val="16"/>
        </w:rPr>
      </w:pPr>
      <w:r w:rsidRPr="009425C3">
        <w:rPr>
          <w:rStyle w:val="Emphasis"/>
          <w:rFonts w:ascii="Garamond" w:hAnsi="Garamond"/>
        </w:rPr>
        <w:t>Infinite</w:t>
      </w:r>
      <w:r w:rsidRPr="003F0067">
        <w:rPr>
          <w:sz w:val="16"/>
        </w:rPr>
        <w:t xml:space="preserve"> future </w:t>
      </w:r>
      <w:r w:rsidRPr="009425C3">
        <w:rPr>
          <w:rStyle w:val="Emphasis"/>
          <w:rFonts w:ascii="Garamond" w:hAnsi="Garamond"/>
        </w:rPr>
        <w:t>possibilities</w:t>
      </w:r>
      <w:r w:rsidRPr="003F0067">
        <w:rPr>
          <w:sz w:val="16"/>
        </w:rPr>
        <w:t xml:space="preserve"> I find the story of the Moriori profound. It teaches me two lessons. Firstly, that </w:t>
      </w:r>
      <w:r w:rsidRPr="009425C3">
        <w:rPr>
          <w:rStyle w:val="StyleUnderline"/>
        </w:rPr>
        <w:t xml:space="preserve">human culture is </w:t>
      </w:r>
      <w:r w:rsidRPr="009425C3">
        <w:rPr>
          <w:rStyle w:val="Emphasis"/>
          <w:rFonts w:ascii="Garamond" w:hAnsi="Garamond"/>
        </w:rPr>
        <w:t>far from immutable</w:t>
      </w:r>
      <w:r w:rsidRPr="003F0067">
        <w:rPr>
          <w:sz w:val="16"/>
        </w:rPr>
        <w:t xml:space="preserve">. That we can struggle against our baser instincts. That </w:t>
      </w:r>
      <w:r w:rsidRPr="009425C3">
        <w:rPr>
          <w:rStyle w:val="Emphasis"/>
          <w:rFonts w:ascii="Garamond" w:hAnsi="Garamond"/>
        </w:rPr>
        <w:t>we can master them and rise to unprecedented challenges</w:t>
      </w:r>
      <w:r w:rsidRPr="003F0067">
        <w:rPr>
          <w:sz w:val="16"/>
        </w:rPr>
        <w:t xml:space="preserve">. Secondly, that </w:t>
      </w:r>
      <w:r w:rsidRPr="003F0067">
        <w:rPr>
          <w:rStyle w:val="StyleUnderline"/>
          <w:sz w:val="16"/>
        </w:rPr>
        <w:t xml:space="preserve">even this does not make us masters of our own destiny. We can make visionary choices, but the future can still surprise us. </w:t>
      </w:r>
    </w:p>
    <w:p w14:paraId="7FEA15E9" w14:textId="77777777" w:rsidR="00C258A0" w:rsidRPr="003F0067" w:rsidRDefault="00C258A0" w:rsidP="00C258A0">
      <w:pPr>
        <w:rPr>
          <w:sz w:val="16"/>
        </w:rPr>
      </w:pPr>
      <w:r w:rsidRPr="003F0067">
        <w:rPr>
          <w:sz w:val="16"/>
        </w:rPr>
        <w:t xml:space="preserve">This is a humbling realization. Because </w:t>
      </w:r>
      <w:r w:rsidRPr="009425C3">
        <w:rPr>
          <w:rStyle w:val="Emphasis"/>
          <w:rFonts w:ascii="Garamond" w:hAnsi="Garamond"/>
        </w:rPr>
        <w:t>faced with an uncertain future, the only wise thing we can do is prepare</w:t>
      </w:r>
      <w:r w:rsidRPr="003F0067">
        <w:rPr>
          <w:sz w:val="16"/>
        </w:rPr>
        <w:t xml:space="preserve"> for possibilities. Standing at the launch pad of the Fourth Industrial Revolution, </w:t>
      </w:r>
      <w:r w:rsidRPr="003F0067">
        <w:rPr>
          <w:rStyle w:val="StyleUnderline"/>
          <w:sz w:val="16"/>
        </w:rPr>
        <w:t>the possibilities seem endless. They range from</w:t>
      </w:r>
      <w:r w:rsidRPr="003F0067">
        <w:rPr>
          <w:sz w:val="16"/>
        </w:rPr>
        <w:t xml:space="preserve"> an era of </w:t>
      </w:r>
      <w:r w:rsidRPr="003F0067">
        <w:rPr>
          <w:rStyle w:val="StyleUnderline"/>
          <w:sz w:val="16"/>
        </w:rPr>
        <w:t>abundance to the end of humanity</w:t>
      </w:r>
      <w:r w:rsidRPr="003F0067">
        <w:rPr>
          <w:sz w:val="16"/>
        </w:rPr>
        <w:t>, and everything in between. How do we navigate such a wide and divergent spectrum?</w:t>
      </w:r>
    </w:p>
    <w:p w14:paraId="52579643" w14:textId="77777777" w:rsidR="00C258A0" w:rsidRPr="003F0067" w:rsidRDefault="00C258A0" w:rsidP="00C258A0">
      <w:pPr>
        <w:rPr>
          <w:sz w:val="16"/>
        </w:rPr>
      </w:pPr>
      <w:r w:rsidRPr="003F0067">
        <w:rPr>
          <w:sz w:val="16"/>
        </w:rPr>
        <w:t xml:space="preserve">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9425C3">
        <w:rPr>
          <w:rStyle w:val="StyleUnderline"/>
        </w:rPr>
        <w:t>Among the infinite future possibilities</w:t>
      </w:r>
      <w:r w:rsidRPr="009425C3">
        <w:rPr>
          <w:rStyle w:val="Emphasis"/>
          <w:rFonts w:ascii="Garamond" w:hAnsi="Garamond"/>
        </w:rPr>
        <w:t>, only one outcome is truly irreversible: extinction</w:t>
      </w:r>
      <w:r w:rsidRPr="003F0067">
        <w:rPr>
          <w:sz w:val="16"/>
        </w:rPr>
        <w:t xml:space="preserve">. </w:t>
      </w:r>
    </w:p>
    <w:p w14:paraId="052C63AE" w14:textId="77777777" w:rsidR="00C258A0" w:rsidRDefault="00C258A0" w:rsidP="00C258A0">
      <w:pPr>
        <w:rPr>
          <w:rStyle w:val="Emphasis"/>
          <w:rFonts w:ascii="Garamond" w:hAnsi="Garamond"/>
        </w:rPr>
      </w:pPr>
      <w:r w:rsidRPr="009425C3">
        <w:rPr>
          <w:rStyle w:val="StyleUnderline"/>
        </w:rPr>
        <w:t>Concerns</w:t>
      </w:r>
      <w:r w:rsidRPr="003F0067">
        <w:rPr>
          <w:sz w:val="16"/>
        </w:rPr>
        <w:t xml:space="preserve"> about extinction </w:t>
      </w:r>
      <w:r w:rsidRPr="009425C3">
        <w:rPr>
          <w:rStyle w:val="StyleUnderline"/>
        </w:rPr>
        <w:t>are</w:t>
      </w:r>
      <w:r w:rsidRPr="003F0067">
        <w:rPr>
          <w:sz w:val="16"/>
        </w:rPr>
        <w:t xml:space="preserve"> often </w:t>
      </w:r>
      <w:r w:rsidRPr="009425C3">
        <w:rPr>
          <w:rStyle w:val="StyleUnderline"/>
        </w:rPr>
        <w:t xml:space="preserve">dismissed as </w:t>
      </w:r>
      <w:r w:rsidRPr="009425C3">
        <w:rPr>
          <w:rStyle w:val="Emphasis"/>
          <w:rFonts w:ascii="Garamond" w:hAnsi="Garamond"/>
        </w:rPr>
        <w:t>apocalyptic alarmism</w:t>
      </w:r>
      <w:r w:rsidRPr="003F0067">
        <w:rPr>
          <w:sz w:val="16"/>
        </w:rPr>
        <w:t xml:space="preserve">. Sometimes, they are. But </w:t>
      </w:r>
      <w:r w:rsidRPr="009425C3">
        <w:rPr>
          <w:rStyle w:val="StyleUnderline"/>
        </w:rPr>
        <w:t xml:space="preserve">repeating that mankind is still here after 70 years of existential warning about nuclear warfare is a </w:t>
      </w:r>
      <w:r w:rsidRPr="009425C3">
        <w:rPr>
          <w:rStyle w:val="Emphasis"/>
          <w:rFonts w:ascii="Garamond" w:hAnsi="Garamond"/>
        </w:rPr>
        <w:t>straw man argument</w:t>
      </w:r>
      <w:r w:rsidRPr="009425C3">
        <w:rPr>
          <w:rStyle w:val="StyleUnderline"/>
        </w:rPr>
        <w:t>.</w:t>
      </w:r>
      <w:r w:rsidRPr="003F0067">
        <w:rPr>
          <w:sz w:val="16"/>
        </w:rPr>
        <w:t xml:space="preserve"> </w:t>
      </w:r>
      <w:r w:rsidRPr="009425C3">
        <w:rPr>
          <w:rStyle w:val="Emphasis"/>
          <w:rFonts w:ascii="Garamond" w:hAnsi="Garamond"/>
        </w:rPr>
        <w:t>The fact that a 1000-year flood has not happened does not negate its possibility</w:t>
      </w:r>
      <w:r w:rsidRPr="003F0067">
        <w:rPr>
          <w:sz w:val="16"/>
        </w:rPr>
        <w:t xml:space="preserve">. And </w:t>
      </w:r>
      <w:r w:rsidRPr="009425C3">
        <w:rPr>
          <w:rStyle w:val="StyleUnderline"/>
        </w:rPr>
        <w:t xml:space="preserve">there have been </w:t>
      </w:r>
      <w:r w:rsidRPr="009425C3">
        <w:rPr>
          <w:rStyle w:val="Emphasis"/>
          <w:rFonts w:ascii="Garamond" w:hAnsi="Garamond"/>
        </w:rPr>
        <w:t>far too many nuclear near-misses to rest easy.</w:t>
      </w:r>
    </w:p>
    <w:p w14:paraId="12F8CDCD" w14:textId="77777777" w:rsidR="00C258A0" w:rsidRDefault="00C258A0" w:rsidP="00C258A0">
      <w:pPr>
        <w:rPr>
          <w:rStyle w:val="StyleUnderline"/>
        </w:rPr>
      </w:pPr>
      <w:r w:rsidRPr="003F0067">
        <w:rPr>
          <w:sz w:val="16"/>
        </w:rPr>
        <w:t xml:space="preserve">As the World Economic Forum’s Annual Meeting </w:t>
      </w:r>
      <w:r w:rsidRPr="003F0067">
        <w:rPr>
          <w:sz w:val="16"/>
          <w:szCs w:val="16"/>
        </w:rPr>
        <w:t xml:space="preserve">in </w:t>
      </w:r>
      <w:r w:rsidRPr="003F0067">
        <w:rPr>
          <w:rStyle w:val="StyleUnderline"/>
          <w:sz w:val="16"/>
          <w:szCs w:val="16"/>
        </w:rPr>
        <w:t>Davos discusses</w:t>
      </w:r>
      <w:r w:rsidRPr="003F0067">
        <w:rPr>
          <w:sz w:val="16"/>
          <w:szCs w:val="16"/>
        </w:rPr>
        <w:t xml:space="preserve"> how to create a shared future in a fractured world, here are </w:t>
      </w:r>
      <w:r w:rsidRPr="003F0067">
        <w:rPr>
          <w:rStyle w:val="StyleUnderline"/>
          <w:sz w:val="16"/>
          <w:szCs w:val="16"/>
        </w:rPr>
        <w:t>five reasons why the possibility of existential risks should raise the stakes of conversation:</w:t>
      </w:r>
    </w:p>
    <w:p w14:paraId="6DFBDECD" w14:textId="77777777" w:rsidR="00C258A0" w:rsidRPr="003F0067" w:rsidRDefault="00C258A0" w:rsidP="00C258A0">
      <w:pPr>
        <w:rPr>
          <w:sz w:val="16"/>
        </w:rPr>
      </w:pPr>
      <w:r w:rsidRPr="003F0067">
        <w:rPr>
          <w:rStyle w:val="StyleUnderline"/>
          <w:sz w:val="16"/>
        </w:rPr>
        <w:t xml:space="preserve">In  </w:t>
      </w:r>
      <w:r w:rsidRPr="003F0067">
        <w:rPr>
          <w:sz w:val="16"/>
        </w:rPr>
        <w:t xml:space="preserve">1. </w:t>
      </w:r>
      <w:r w:rsidRPr="009425C3">
        <w:rPr>
          <w:rStyle w:val="Emphasis"/>
          <w:rFonts w:ascii="Garamond" w:hAnsi="Garamond"/>
        </w:rPr>
        <w:t>Extinction is the rule, not the exception</w:t>
      </w:r>
      <w:r w:rsidRPr="003F0067">
        <w:rPr>
          <w:sz w:val="16"/>
        </w:rPr>
        <w:t xml:space="preserve"> More than </w:t>
      </w:r>
      <w:r w:rsidRPr="009425C3">
        <w:rPr>
          <w:rStyle w:val="StyleUnderline"/>
        </w:rPr>
        <w:t>99.9% of all the species that ever existed are gone</w:t>
      </w:r>
      <w:r w:rsidRPr="003F0067">
        <w:rPr>
          <w:sz w:val="16"/>
        </w:rPr>
        <w:t xml:space="preserve">. </w:t>
      </w:r>
      <w:r w:rsidRPr="009425C3">
        <w:rPr>
          <w:rStyle w:val="Emphasis"/>
          <w:rFonts w:ascii="Garamond" w:hAnsi="Garamond"/>
        </w:rPr>
        <w:t>Deep time is unfathomable</w:t>
      </w:r>
      <w:r w:rsidRPr="003F0067">
        <w:rPr>
          <w:sz w:val="16"/>
        </w:rPr>
        <w:t xml:space="preserve"> to the human brain. But </w:t>
      </w:r>
      <w:r w:rsidRPr="009425C3">
        <w:rPr>
          <w:rStyle w:val="StyleUnderline"/>
        </w:rPr>
        <w:t xml:space="preserve">if one cares to take a tour of the billions of years of life’s history, we find a litany of forgotten species. </w:t>
      </w:r>
      <w:r w:rsidRPr="003F0067">
        <w:rPr>
          <w:sz w:val="16"/>
        </w:rPr>
        <w:t>And we have only discovered a mere fraction of the extinct species that once roamed the planet.</w:t>
      </w:r>
    </w:p>
    <w:p w14:paraId="729F5A8D" w14:textId="77777777" w:rsidR="00C258A0" w:rsidRPr="003F0067" w:rsidRDefault="00C258A0" w:rsidP="00C258A0">
      <w:pPr>
        <w:rPr>
          <w:sz w:val="16"/>
        </w:rPr>
      </w:pPr>
      <w:r w:rsidRPr="003F0067">
        <w:rPr>
          <w:sz w:val="16"/>
        </w:rPr>
        <w:t xml:space="preserve"> In the speck of time since the first humans evolved, more than </w:t>
      </w:r>
      <w:r w:rsidRPr="009425C3">
        <w:rPr>
          <w:rStyle w:val="StyleUnderline"/>
        </w:rPr>
        <w:t>99.9% of all</w:t>
      </w:r>
      <w:r w:rsidRPr="003F0067">
        <w:rPr>
          <w:sz w:val="16"/>
        </w:rPr>
        <w:t xml:space="preserve"> the distinct </w:t>
      </w:r>
      <w:r w:rsidRPr="009425C3">
        <w:rPr>
          <w:rStyle w:val="StyleUnderline"/>
        </w:rPr>
        <w:t>human cultures that have ever existed are extinct.</w:t>
      </w:r>
      <w:r w:rsidRPr="003F0067">
        <w:rPr>
          <w:sz w:val="16"/>
        </w:rPr>
        <w:t xml:space="preserve"> Each hunter-gatherer tribe had its own mythologies, traditions and norms. They wiped each other out, or coalesced into larger formations following the agricultural revolution. However, as major civilizations emerged, even those that reached incredible heights, such as the Egyptians and the Romans, eventually collapsed.</w:t>
      </w:r>
    </w:p>
    <w:p w14:paraId="6661CBA1" w14:textId="77777777" w:rsidR="00C258A0" w:rsidRPr="003F0067" w:rsidRDefault="00C258A0" w:rsidP="00C258A0">
      <w:pPr>
        <w:rPr>
          <w:sz w:val="16"/>
        </w:rPr>
      </w:pPr>
      <w:r w:rsidRPr="003F0067">
        <w:rPr>
          <w:sz w:val="16"/>
        </w:rPr>
        <w:t xml:space="preserve"> </w:t>
      </w:r>
      <w:r w:rsidRPr="009425C3">
        <w:rPr>
          <w:rStyle w:val="StyleUnderline"/>
        </w:rPr>
        <w:t>It is only in the very recent past that we became a truly global civilization</w:t>
      </w:r>
      <w:r w:rsidRPr="003F0067">
        <w:rPr>
          <w:sz w:val="16"/>
        </w:rPr>
        <w:t xml:space="preserve">. Our interconnectedness continues to grow rapidly. “Stand or fall, we are the last civilization”, as Ricken Patel, the founder of the global civic movement Avaaz, put it. </w:t>
      </w:r>
    </w:p>
    <w:p w14:paraId="50CDDBCB" w14:textId="77777777" w:rsidR="00C258A0" w:rsidRPr="003F0067" w:rsidRDefault="00C258A0" w:rsidP="00C258A0">
      <w:pPr>
        <w:rPr>
          <w:sz w:val="16"/>
        </w:rPr>
      </w:pPr>
      <w:r w:rsidRPr="003F0067">
        <w:rPr>
          <w:sz w:val="16"/>
        </w:rPr>
        <w:t xml:space="preserve">2. Environmental pressures can drive extinction More than </w:t>
      </w:r>
      <w:r w:rsidRPr="009425C3">
        <w:rPr>
          <w:rStyle w:val="StyleUnderline"/>
        </w:rPr>
        <w:t>15,000 scientists just issued a ‘warning to humanity’</w:t>
      </w:r>
      <w:r w:rsidRPr="003F0067">
        <w:rPr>
          <w:sz w:val="16"/>
        </w:rPr>
        <w:t>.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w:t>
      </w:r>
    </w:p>
    <w:p w14:paraId="0475E1B4" w14:textId="77777777" w:rsidR="00C258A0" w:rsidRPr="003F0067" w:rsidRDefault="00C258A0" w:rsidP="00C258A0">
      <w:pPr>
        <w:rPr>
          <w:sz w:val="16"/>
        </w:rPr>
      </w:pPr>
      <w:r w:rsidRPr="003F0067">
        <w:rPr>
          <w:sz w:val="16"/>
        </w:rPr>
        <w:t xml:space="preserve"> In his 2005 book Collapse, Jared </w:t>
      </w:r>
      <w:r w:rsidRPr="009425C3">
        <w:rPr>
          <w:rStyle w:val="StyleUnderline"/>
        </w:rPr>
        <w:t>Diamond charts the history of past societies</w:t>
      </w:r>
      <w:r w:rsidRPr="003F0067">
        <w:rPr>
          <w:sz w:val="16"/>
        </w:rPr>
        <w:t xml:space="preserve">. He makes the case that </w:t>
      </w:r>
      <w:r w:rsidRPr="009425C3">
        <w:rPr>
          <w:rStyle w:val="StyleUnderline"/>
        </w:rPr>
        <w:t xml:space="preserve">overpopulation and resource use beyond the carrying capacity have often been important, </w:t>
      </w:r>
      <w:r w:rsidRPr="003F0067">
        <w:rPr>
          <w:sz w:val="16"/>
        </w:rPr>
        <w:t xml:space="preserve">if not the only, drivers </w:t>
      </w:r>
      <w:r w:rsidRPr="009425C3">
        <w:rPr>
          <w:rStyle w:val="StyleUnderline"/>
        </w:rPr>
        <w:t xml:space="preserve">of collapse. </w:t>
      </w:r>
      <w:r w:rsidRPr="003F0067">
        <w:rPr>
          <w:sz w:val="16"/>
        </w:rPr>
        <w:t xml:space="preserve">Even though we are making important incremental progress in battles such as climate change, </w:t>
      </w:r>
      <w:r w:rsidRPr="009425C3">
        <w:rPr>
          <w:rStyle w:val="StyleUnderline"/>
        </w:rPr>
        <w:t>we must</w:t>
      </w:r>
      <w:r w:rsidRPr="003F0067">
        <w:rPr>
          <w:sz w:val="16"/>
        </w:rPr>
        <w:t xml:space="preserve"> still </w:t>
      </w:r>
      <w:r w:rsidRPr="009425C3">
        <w:rPr>
          <w:rStyle w:val="StyleUnderline"/>
        </w:rPr>
        <w:t xml:space="preserve">achieve tremendous </w:t>
      </w:r>
      <w:r w:rsidRPr="003F0067">
        <w:rPr>
          <w:sz w:val="16"/>
        </w:rPr>
        <w:t xml:space="preserve">step </w:t>
      </w:r>
      <w:r w:rsidRPr="009425C3">
        <w:rPr>
          <w:rStyle w:val="StyleUnderline"/>
        </w:rPr>
        <w:t>changes in our response to several major environmental crises.</w:t>
      </w:r>
      <w:r w:rsidRPr="003F0067">
        <w:rPr>
          <w:sz w:val="16"/>
        </w:rPr>
        <w:t xml:space="preserve"> We must do this even while the world’s population continues to grow. These pressures are bound to exert great stress on our global civilization.</w:t>
      </w:r>
    </w:p>
    <w:p w14:paraId="39605988" w14:textId="77777777" w:rsidR="00C258A0" w:rsidRPr="003F0067" w:rsidRDefault="00C258A0" w:rsidP="00C258A0">
      <w:pPr>
        <w:rPr>
          <w:sz w:val="16"/>
        </w:rPr>
      </w:pPr>
      <w:r w:rsidRPr="003F0067">
        <w:rPr>
          <w:sz w:val="16"/>
        </w:rPr>
        <w:t xml:space="preserve">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w:t>
      </w:r>
    </w:p>
    <w:p w14:paraId="40579783" w14:textId="77777777" w:rsidR="00C258A0" w:rsidRPr="003F0067" w:rsidRDefault="00C258A0" w:rsidP="00C258A0">
      <w:pPr>
        <w:rPr>
          <w:sz w:val="16"/>
        </w:rPr>
      </w:pPr>
      <w:r w:rsidRPr="003F0067">
        <w:rPr>
          <w:sz w:val="16"/>
        </w:rPr>
        <w:t xml:space="preserve">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detail, and advises caution. </w:t>
      </w:r>
    </w:p>
    <w:p w14:paraId="7B5C6603" w14:textId="77777777" w:rsidR="00C258A0" w:rsidRPr="003F0067" w:rsidRDefault="00C258A0" w:rsidP="00C258A0">
      <w:pPr>
        <w:rPr>
          <w:sz w:val="16"/>
        </w:rPr>
      </w:pPr>
      <w:r w:rsidRPr="009425C3">
        <w:rPr>
          <w:rStyle w:val="Emphasis"/>
          <w:rFonts w:ascii="Garamond" w:hAnsi="Garamond"/>
        </w:rPr>
        <w:t>Bostrom cites a survey of industry experts that projected a 50% chance of the development of artificial superintelligence by 2050</w:t>
      </w:r>
      <w:r w:rsidRPr="003F0067">
        <w:rPr>
          <w:sz w:val="16"/>
        </w:rPr>
        <w:t xml:space="preserve">, </w:t>
      </w:r>
      <w:r w:rsidRPr="009425C3">
        <w:rPr>
          <w:rStyle w:val="Emphasis"/>
          <w:rFonts w:ascii="Garamond" w:hAnsi="Garamond"/>
        </w:rPr>
        <w:t>and a 90% chance by 2075</w:t>
      </w:r>
      <w:r w:rsidRPr="003F0067">
        <w:rPr>
          <w:sz w:val="16"/>
        </w:rPr>
        <w:t xml:space="preserve">. The latter date is within the life expectancy of many alive today. </w:t>
      </w:r>
    </w:p>
    <w:p w14:paraId="22C270BC" w14:textId="77777777" w:rsidR="00C258A0" w:rsidRPr="003F0067" w:rsidRDefault="00C258A0" w:rsidP="00C258A0">
      <w:pPr>
        <w:rPr>
          <w:sz w:val="16"/>
        </w:rPr>
      </w:pPr>
      <w:r w:rsidRPr="009425C3">
        <w:rPr>
          <w:rStyle w:val="StyleUnderline"/>
        </w:rPr>
        <w:t>Visionaries</w:t>
      </w:r>
      <w:r w:rsidRPr="003F0067">
        <w:rPr>
          <w:sz w:val="16"/>
        </w:rPr>
        <w:t xml:space="preserve"> like Stephen Hawking and Elon Musk have </w:t>
      </w:r>
      <w:r w:rsidRPr="009425C3">
        <w:rPr>
          <w:rStyle w:val="StyleUnderline"/>
        </w:rPr>
        <w:t xml:space="preserve">warned of the existential risks from artificial superintelligence. </w:t>
      </w:r>
      <w:r w:rsidRPr="003F0067">
        <w:rPr>
          <w:sz w:val="16"/>
        </w:rPr>
        <w:t xml:space="preserve">Their opposite camp includes Larry Page and Mark Zuckerberg. But on an issue that concerns the future of humanity, is it really wise to ignore the guy who explained the nature of space to us and another guy who just put a reusable rocket in it? </w:t>
      </w:r>
    </w:p>
    <w:p w14:paraId="186BA8A7" w14:textId="77777777" w:rsidR="00C258A0" w:rsidRPr="003F0067" w:rsidRDefault="00C258A0" w:rsidP="00C258A0">
      <w:pPr>
        <w:rPr>
          <w:sz w:val="16"/>
        </w:rPr>
      </w:pPr>
      <w:r w:rsidRPr="003F0067">
        <w:rPr>
          <w:sz w:val="16"/>
        </w:rPr>
        <w:t xml:space="preserve">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w:t>
      </w:r>
    </w:p>
    <w:p w14:paraId="7531C5AA" w14:textId="77777777" w:rsidR="00C258A0" w:rsidRPr="003F0067" w:rsidRDefault="00C258A0" w:rsidP="00C258A0">
      <w:pPr>
        <w:rPr>
          <w:sz w:val="16"/>
        </w:rPr>
      </w:pPr>
      <w:r w:rsidRPr="003F0067">
        <w:rPr>
          <w:sz w:val="16"/>
        </w:rPr>
        <w:t>Imagine if North Korea, feeling secure in its isolation, could release a virulent strain of Ebola, engineered to be airborne. Would it do it? Would ISIS?</w:t>
      </w:r>
    </w:p>
    <w:p w14:paraId="1178F10A" w14:textId="77777777" w:rsidR="00C258A0" w:rsidRPr="003F0067" w:rsidRDefault="00C258A0" w:rsidP="00C258A0">
      <w:pPr>
        <w:rPr>
          <w:sz w:val="16"/>
        </w:rPr>
      </w:pPr>
      <w:r w:rsidRPr="003F0067">
        <w:rPr>
          <w:sz w:val="16"/>
        </w:rPr>
        <w:t xml:space="preserve"> Projecting decades forward, we will likely develop capabilities that are unthinkable even now. The unknown unknowns of our technological path are profoundly humbling.</w:t>
      </w:r>
    </w:p>
    <w:p w14:paraId="67C3BDDC" w14:textId="77777777" w:rsidR="00C258A0" w:rsidRPr="003F0067" w:rsidRDefault="00C258A0" w:rsidP="00C258A0">
      <w:pPr>
        <w:rPr>
          <w:sz w:val="16"/>
        </w:rPr>
      </w:pPr>
      <w:r w:rsidRPr="003F0067">
        <w:rPr>
          <w:sz w:val="16"/>
        </w:rPr>
        <w:t xml:space="preserve">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w:t>
      </w:r>
    </w:p>
    <w:p w14:paraId="5B5787B9" w14:textId="77777777" w:rsidR="00C258A0" w:rsidRPr="003F0067" w:rsidRDefault="00C258A0" w:rsidP="00C258A0">
      <w:pPr>
        <w:rPr>
          <w:sz w:val="16"/>
        </w:rPr>
      </w:pPr>
      <w:r w:rsidRPr="003F0067">
        <w:rPr>
          <w:sz w:val="16"/>
        </w:rPr>
        <w:t xml:space="preserve">The mix of billions of messy humans will forever be unpredictable. When the combustible forces described above are added to this melee, we find ourselves on a tightrope. </w:t>
      </w:r>
    </w:p>
    <w:p w14:paraId="47FEA623" w14:textId="77777777" w:rsidR="00C258A0" w:rsidRPr="003F0067" w:rsidRDefault="00C258A0" w:rsidP="00C258A0">
      <w:pPr>
        <w:rPr>
          <w:sz w:val="16"/>
        </w:rPr>
      </w:pPr>
      <w:r w:rsidRPr="003F0067">
        <w:rPr>
          <w:sz w:val="16"/>
        </w:rPr>
        <w:t xml:space="preserve">What choices must we now make now to create a shared future, in which we are not at perpetual risk of destroying ourselves? </w:t>
      </w:r>
    </w:p>
    <w:p w14:paraId="0F387611" w14:textId="77777777" w:rsidR="00C258A0" w:rsidRPr="003F0067" w:rsidRDefault="00C258A0" w:rsidP="00C258A0">
      <w:pPr>
        <w:rPr>
          <w:sz w:val="16"/>
          <w:szCs w:val="16"/>
        </w:rPr>
      </w:pPr>
      <w:r w:rsidRPr="003F0067">
        <w:rPr>
          <w:sz w:val="16"/>
          <w:szCs w:val="16"/>
        </w:rPr>
        <w:t xml:space="preserve">Common enemy to common cause </w:t>
      </w:r>
      <w:r w:rsidRPr="003F0067">
        <w:rPr>
          <w:rStyle w:val="StyleUnderline"/>
          <w:sz w:val="16"/>
          <w:szCs w:val="16"/>
        </w:rPr>
        <w:t>Throughout history, we have rallied against the ‘other’</w:t>
      </w:r>
      <w:r w:rsidRPr="003F0067">
        <w:rPr>
          <w:sz w:val="16"/>
          <w:szCs w:val="16"/>
        </w:rPr>
        <w:t xml:space="preserve">. </w:t>
      </w:r>
      <w:r w:rsidRPr="003F0067">
        <w:rPr>
          <w:rStyle w:val="StyleUnderline"/>
          <w:sz w:val="16"/>
          <w:szCs w:val="16"/>
        </w:rPr>
        <w:t>Tribes</w:t>
      </w:r>
      <w:r w:rsidRPr="003F0067">
        <w:rPr>
          <w:sz w:val="16"/>
          <w:szCs w:val="16"/>
        </w:rPr>
        <w:t xml:space="preserve"> have </w:t>
      </w:r>
      <w:r w:rsidRPr="003F0067">
        <w:rPr>
          <w:rStyle w:val="StyleUnderline"/>
          <w:sz w:val="16"/>
          <w:szCs w:val="16"/>
        </w:rPr>
        <w:t>overpowered tribes,</w:t>
      </w:r>
      <w:r w:rsidRPr="003F0067">
        <w:rPr>
          <w:sz w:val="16"/>
          <w:szCs w:val="16"/>
        </w:rPr>
        <w:t xml:space="preserve"> </w:t>
      </w:r>
      <w:r w:rsidRPr="003F0067">
        <w:rPr>
          <w:rStyle w:val="StyleUnderline"/>
          <w:sz w:val="16"/>
          <w:szCs w:val="16"/>
        </w:rPr>
        <w:t>empires have conquered rivals</w:t>
      </w:r>
      <w:r w:rsidRPr="003F0067">
        <w:rPr>
          <w:sz w:val="16"/>
          <w:szCs w:val="16"/>
        </w:rPr>
        <w:t xml:space="preserve">. Even today, </w:t>
      </w:r>
      <w:r w:rsidRPr="003F0067">
        <w:rPr>
          <w:rStyle w:val="StyleUnderline"/>
          <w:sz w:val="16"/>
          <w:szCs w:val="16"/>
        </w:rPr>
        <w:t>our fiercest displays of unity typically happen at wartime. We</w:t>
      </w:r>
      <w:r w:rsidRPr="003F0067">
        <w:rPr>
          <w:sz w:val="16"/>
          <w:szCs w:val="16"/>
        </w:rPr>
        <w:t xml:space="preserve"> give our lives for our motherland and defend nationalistic pride like a wounded lion.</w:t>
      </w:r>
    </w:p>
    <w:p w14:paraId="04162C7E" w14:textId="77777777" w:rsidR="00C258A0" w:rsidRDefault="00C258A0" w:rsidP="00C258A0">
      <w:pPr>
        <w:rPr>
          <w:rStyle w:val="StyleUnderline"/>
        </w:rPr>
      </w:pPr>
      <w:r w:rsidRPr="003F0067">
        <w:rPr>
          <w:sz w:val="16"/>
        </w:rPr>
        <w:t xml:space="preserve"> But like the early Morioris, </w:t>
      </w:r>
      <w:r w:rsidRPr="003F0067">
        <w:rPr>
          <w:rStyle w:val="StyleUnderline"/>
          <w:sz w:val="16"/>
        </w:rPr>
        <w:t>we</w:t>
      </w:r>
      <w:r w:rsidRPr="009425C3">
        <w:rPr>
          <w:rStyle w:val="StyleUnderline"/>
        </w:rPr>
        <w:t xml:space="preserve"> 21st-century citizens find ourselves on an </w:t>
      </w:r>
      <w:r w:rsidRPr="009425C3">
        <w:rPr>
          <w:rStyle w:val="Emphasis"/>
          <w:rFonts w:ascii="Garamond" w:hAnsi="Garamond"/>
        </w:rPr>
        <w:t>increasingly unstable island</w:t>
      </w:r>
      <w:r w:rsidRPr="009425C3">
        <w:rPr>
          <w:rStyle w:val="StyleUnderline"/>
        </w:rPr>
        <w:t>.</w:t>
      </w:r>
      <w:r w:rsidRPr="003F0067">
        <w:rPr>
          <w:sz w:val="16"/>
        </w:rPr>
        <w:t xml:space="preserve"> </w:t>
      </w:r>
      <w:r w:rsidRPr="003F0067">
        <w:rPr>
          <w:rStyle w:val="StyleUnderline"/>
          <w:sz w:val="16"/>
        </w:rPr>
        <w:t>We may have a violent past, but</w:t>
      </w:r>
      <w:r w:rsidRPr="009425C3">
        <w:rPr>
          <w:rStyle w:val="StyleUnderline"/>
        </w:rPr>
        <w:t xml:space="preserve"> </w:t>
      </w:r>
      <w:r w:rsidRPr="009425C3">
        <w:rPr>
          <w:rStyle w:val="Emphasis"/>
          <w:rFonts w:ascii="Garamond" w:hAnsi="Garamond"/>
        </w:rPr>
        <w:t>we have no more dangerous enemy than ourselves</w:t>
      </w:r>
      <w:r w:rsidRPr="003F0067">
        <w:rPr>
          <w:sz w:val="16"/>
        </w:rPr>
        <w:t xml:space="preserve">. </w:t>
      </w:r>
      <w:r w:rsidRPr="003F0067">
        <w:rPr>
          <w:rStyle w:val="StyleUnderline"/>
          <w:sz w:val="16"/>
        </w:rPr>
        <w:t>Our task is to find</w:t>
      </w:r>
      <w:r w:rsidRPr="003F0067">
        <w:rPr>
          <w:sz w:val="16"/>
        </w:rPr>
        <w:t xml:space="preserve"> our own Nunuku’s Law. </w:t>
      </w:r>
      <w:r w:rsidRPr="009425C3">
        <w:rPr>
          <w:rStyle w:val="StyleUnderline"/>
        </w:rPr>
        <w:t>Our own shared contract, based on equity, would help us navigate safely.</w:t>
      </w:r>
      <w:r w:rsidRPr="003F0067">
        <w:rPr>
          <w:sz w:val="16"/>
        </w:rPr>
        <w:t xml:space="preserve"> It </w:t>
      </w:r>
      <w:r w:rsidRPr="009425C3">
        <w:rPr>
          <w:rStyle w:val="StyleUnderline"/>
        </w:rPr>
        <w:t xml:space="preserve">would ensure a future that unleashes the full potential of our still-budding human civilization, in all its diversity. </w:t>
      </w:r>
    </w:p>
    <w:p w14:paraId="0EFCA1E9" w14:textId="0C25065A" w:rsidR="00C258A0" w:rsidRPr="00C258A0" w:rsidRDefault="00C258A0" w:rsidP="00811A82">
      <w:pPr>
        <w:rPr>
          <w:rFonts w:ascii="Garamond" w:hAnsi="Garamond"/>
          <w:b/>
          <w:iCs/>
          <w:u w:val="single"/>
        </w:rPr>
      </w:pPr>
      <w:r w:rsidRPr="009425C3">
        <w:rPr>
          <w:rStyle w:val="StyleUnderline"/>
        </w:rPr>
        <w:t xml:space="preserve">We cannot do this unless we are </w:t>
      </w:r>
      <w:r w:rsidRPr="009425C3">
        <w:rPr>
          <w:rStyle w:val="Emphasis"/>
          <w:rFonts w:ascii="Garamond" w:hAnsi="Garamond"/>
        </w:rPr>
        <w:t>humbly grounded in the possibility of our own destruction</w:t>
      </w:r>
      <w:r w:rsidRPr="003F0067">
        <w:rPr>
          <w:sz w:val="16"/>
        </w:rPr>
        <w:t xml:space="preserve">. </w:t>
      </w:r>
      <w:r w:rsidRPr="009425C3">
        <w:rPr>
          <w:rStyle w:val="Emphasis"/>
          <w:rFonts w:ascii="Garamond" w:hAnsi="Garamond"/>
        </w:rPr>
        <w:t>Survival is life’s primal instinct</w:t>
      </w:r>
      <w:r w:rsidRPr="003F0067">
        <w:rPr>
          <w:sz w:val="16"/>
        </w:rPr>
        <w:t xml:space="preserve">. </w:t>
      </w:r>
      <w:r w:rsidRPr="003F0067">
        <w:rPr>
          <w:rStyle w:val="StyleUnderline"/>
          <w:sz w:val="16"/>
        </w:rPr>
        <w:t>In the absence of a common enemy,</w:t>
      </w:r>
      <w:r w:rsidRPr="009425C3">
        <w:rPr>
          <w:rStyle w:val="StyleUnderline"/>
        </w:rPr>
        <w:t xml:space="preserve"> we must find common cause in survival. Our future may depend on whether we realize this.</w:t>
      </w:r>
    </w:p>
    <w:p w14:paraId="2DDB6452" w14:textId="77777777" w:rsidR="00811A82" w:rsidRDefault="00811A82" w:rsidP="00811A82">
      <w:pPr>
        <w:pStyle w:val="Heading3"/>
      </w:pPr>
      <w:r>
        <w:t>2NC – AT: Simpson</w:t>
      </w:r>
    </w:p>
    <w:p w14:paraId="54A458D5" w14:textId="77777777" w:rsidR="00811A82" w:rsidRPr="000C08D7" w:rsidRDefault="00811A82" w:rsidP="00811A82">
      <w:pPr>
        <w:pStyle w:val="Heading4"/>
        <w:rPr>
          <w:u w:val="single"/>
        </w:rPr>
      </w:pPr>
      <w:r>
        <w:t>Go ahead and read this recutting, but it’s in the context of broad ex-risk reduction, NOT disad scenarios lol…</w:t>
      </w:r>
    </w:p>
    <w:p w14:paraId="3FF0C250" w14:textId="77777777" w:rsidR="00811A82" w:rsidRDefault="00811A82" w:rsidP="00811A82">
      <w:r w:rsidRPr="00A3060B">
        <w:rPr>
          <w:rStyle w:val="Style13ptBold"/>
        </w:rPr>
        <w:t>Simpson 16</w:t>
      </w:r>
      <w:r>
        <w:t xml:space="preserve"> – (Fergus Simpson, Mathematician at the University of Barcelona, “Apocalypse Now? Reviving the Doomsday Argument,” https://arxiv.org/abs/1611.03072)kb</w:t>
      </w:r>
    </w:p>
    <w:p w14:paraId="125B5639" w14:textId="77777777" w:rsidR="00811A82" w:rsidRPr="00811A82" w:rsidRDefault="00811A82" w:rsidP="00811A82">
      <w:pPr>
        <w:rPr>
          <w:sz w:val="16"/>
        </w:rPr>
      </w:pPr>
      <w:r w:rsidRPr="0055065A">
        <w:rPr>
          <w:rStyle w:val="StyleUnderline"/>
        </w:rPr>
        <w:t xml:space="preserve">Irrespective of </w:t>
      </w:r>
      <w:r w:rsidRPr="0055065A">
        <w:rPr>
          <w:rStyle w:val="Emphasis"/>
        </w:rPr>
        <w:t>the aforementioned statistical inferences</w:t>
      </w:r>
      <w:r w:rsidRPr="0055065A">
        <w:rPr>
          <w:rStyle w:val="StyleUnderline"/>
        </w:rPr>
        <w:t xml:space="preserve">, it would be </w:t>
      </w:r>
      <w:r w:rsidRPr="0055065A">
        <w:rPr>
          <w:rStyle w:val="Emphasis"/>
        </w:rPr>
        <w:t>naive in the extreme</w:t>
      </w:r>
      <w:r w:rsidRPr="0055065A">
        <w:rPr>
          <w:rStyle w:val="StyleUnderline"/>
        </w:rPr>
        <w:t xml:space="preserve"> to believe</w:t>
      </w:r>
      <w:r w:rsidRPr="0055065A">
        <w:rPr>
          <w:sz w:val="16"/>
        </w:rPr>
        <w:t xml:space="preserve"> that </w:t>
      </w:r>
      <w:r w:rsidRPr="0055065A">
        <w:rPr>
          <w:rStyle w:val="Emphasis"/>
        </w:rPr>
        <w:t>the annual risk of global catastrophe</w:t>
      </w:r>
      <w:r w:rsidRPr="0055065A">
        <w:rPr>
          <w:rStyle w:val="StyleUnderline"/>
        </w:rPr>
        <w:t xml:space="preserve"> is </w:t>
      </w:r>
      <w:r w:rsidRPr="0055065A">
        <w:rPr>
          <w:rStyle w:val="Emphasis"/>
        </w:rPr>
        <w:t>vanishingly small</w:t>
      </w:r>
      <w:r w:rsidRPr="0055065A">
        <w:rPr>
          <w:rStyle w:val="StyleUnderline"/>
        </w:rPr>
        <w:t>. At a time when</w:t>
      </w:r>
      <w:r w:rsidRPr="0055065A">
        <w:rPr>
          <w:sz w:val="16"/>
        </w:rPr>
        <w:t xml:space="preserve"> at least </w:t>
      </w:r>
      <w:r w:rsidRPr="0055065A">
        <w:rPr>
          <w:rStyle w:val="StyleUnderline"/>
        </w:rPr>
        <w:t>eight</w:t>
      </w:r>
      <w:r w:rsidRPr="0055065A">
        <w:rPr>
          <w:sz w:val="16"/>
        </w:rPr>
        <w:t xml:space="preserve"> sovereign </w:t>
      </w:r>
      <w:r w:rsidRPr="0055065A">
        <w:rPr>
          <w:rStyle w:val="StyleUnderline"/>
        </w:rPr>
        <w:t xml:space="preserve">states are in possession of </w:t>
      </w:r>
      <w:r w:rsidRPr="0055065A">
        <w:rPr>
          <w:rStyle w:val="Emphasis"/>
        </w:rPr>
        <w:t>nuclear weapons</w:t>
      </w:r>
      <w:r w:rsidRPr="0055065A">
        <w:rPr>
          <w:sz w:val="16"/>
        </w:rPr>
        <w:t xml:space="preserve"> (including one whose leader has executed members of his own family), </w:t>
      </w:r>
      <w:r w:rsidRPr="0055065A">
        <w:rPr>
          <w:rStyle w:val="Emphasis"/>
        </w:rPr>
        <w:t>a head-in-the-sand approach</w:t>
      </w:r>
      <w:r w:rsidRPr="0055065A">
        <w:rPr>
          <w:rStyle w:val="StyleUnderline"/>
        </w:rPr>
        <w:t xml:space="preserve"> appears </w:t>
      </w:r>
      <w:r w:rsidRPr="0055065A">
        <w:rPr>
          <w:rStyle w:val="Emphasis"/>
        </w:rPr>
        <w:t>both dangerous and irresponsible</w:t>
      </w:r>
      <w:r w:rsidRPr="0055065A">
        <w:rPr>
          <w:rStyle w:val="StyleUnderline"/>
        </w:rPr>
        <w:t xml:space="preserve">. Investigations towards </w:t>
      </w:r>
      <w:r w:rsidRPr="0055065A">
        <w:rPr>
          <w:rStyle w:val="Emphasis"/>
        </w:rPr>
        <w:t>the mitigation</w:t>
      </w:r>
      <w:r w:rsidRPr="0055065A">
        <w:rPr>
          <w:rStyle w:val="StyleUnderline"/>
        </w:rPr>
        <w:t xml:space="preserve"> of </w:t>
      </w:r>
      <w:r w:rsidRPr="0055065A">
        <w:rPr>
          <w:rStyle w:val="Emphasis"/>
        </w:rPr>
        <w:t>various global risks</w:t>
      </w:r>
      <w:r w:rsidRPr="0055065A">
        <w:rPr>
          <w:rStyle w:val="StyleUnderline"/>
        </w:rPr>
        <w:t>, such as those discussed by Rees</w:t>
      </w:r>
      <w:r w:rsidRPr="0055065A">
        <w:rPr>
          <w:sz w:val="16"/>
        </w:rPr>
        <w:t xml:space="preserve"> [14], </w:t>
      </w:r>
      <w:r w:rsidRPr="0055065A">
        <w:rPr>
          <w:rStyle w:val="StyleUnderline"/>
        </w:rPr>
        <w:t xml:space="preserve">ought to be pursued with </w:t>
      </w:r>
      <w:r w:rsidRPr="0055065A">
        <w:rPr>
          <w:rStyle w:val="Emphasis"/>
        </w:rPr>
        <w:t>urgency</w:t>
      </w:r>
      <w:r w:rsidRPr="0055065A">
        <w:rPr>
          <w:sz w:val="16"/>
        </w:rPr>
        <w:t xml:space="preserve">. We may not be able to evade the inevitable altogether, but as with our personal life expectancy, </w:t>
      </w:r>
      <w:r w:rsidRPr="0055065A">
        <w:rPr>
          <w:rStyle w:val="StyleUnderline"/>
        </w:rPr>
        <w:t>it is within our power to delay it</w:t>
      </w:r>
      <w:r w:rsidRPr="0055065A">
        <w:rPr>
          <w:sz w:val="16"/>
        </w:rPr>
        <w:t>.</w:t>
      </w:r>
    </w:p>
    <w:p w14:paraId="55079668" w14:textId="77777777" w:rsidR="00811A82" w:rsidRDefault="00811A82" w:rsidP="00811A82">
      <w:pPr>
        <w:pStyle w:val="Heading4"/>
      </w:pPr>
      <w:r>
        <w:t>Here are some examples, which hopefully our disad represents one of.</w:t>
      </w:r>
    </w:p>
    <w:p w14:paraId="1F21FB7C" w14:textId="77777777" w:rsidR="00811A82" w:rsidRPr="00140539" w:rsidRDefault="00811A82" w:rsidP="00811A82">
      <w:r w:rsidRPr="002E31F9">
        <w:rPr>
          <w:b/>
          <w:bCs/>
          <w:sz w:val="26"/>
          <w:szCs w:val="26"/>
        </w:rPr>
        <w:t>Meyer 16</w:t>
      </w:r>
      <w:r>
        <w:t xml:space="preserve"> - </w:t>
      </w:r>
      <w:r w:rsidRPr="002E31F9">
        <w:t>a staff writer at The Atlantic, where he covers climate change and technolog</w:t>
      </w:r>
      <w:r>
        <w:t>y, (Robinson, “</w:t>
      </w:r>
      <w:r w:rsidRPr="002E31F9">
        <w:t>Human Extinction Isn't That Unlikely</w:t>
      </w:r>
      <w:r>
        <w:t xml:space="preserve">,” </w:t>
      </w:r>
      <w:r>
        <w:rPr>
          <w:i/>
          <w:iCs/>
        </w:rPr>
        <w:t>The Atlantic</w:t>
      </w:r>
      <w:r>
        <w:t xml:space="preserve">, 4-29-16, </w:t>
      </w:r>
      <w:hyperlink r:id="rId46" w:history="1">
        <w:r w:rsidRPr="00C03330">
          <w:rPr>
            <w:rStyle w:val="Hyperlink"/>
          </w:rPr>
          <w:t>https://www.theatlantic.com/technology/archive/2016/04/a-human-extinction-isnt-that-unlikely/480444/</w:t>
        </w:r>
      </w:hyperlink>
      <w:r>
        <w:t>, Accessed 7-23-20, LASA-AH)</w:t>
      </w:r>
    </w:p>
    <w:p w14:paraId="75B98681" w14:textId="77777777" w:rsidR="00811A82" w:rsidRDefault="00811A82" w:rsidP="00811A82">
      <w:r>
        <w:t xml:space="preserve">So what kind of human-level extinction events are these? The report holds </w:t>
      </w:r>
      <w:r w:rsidRPr="00E915AD">
        <w:rPr>
          <w:u w:val="single"/>
        </w:rPr>
        <w:t>catastrophic climate change and nuclear war far above the rest, and for good reason</w:t>
      </w:r>
      <w:r>
        <w:t xml:space="preserve">. On the latter front, it </w:t>
      </w:r>
      <w:r w:rsidRPr="00E915AD">
        <w:rPr>
          <w:u w:val="single"/>
        </w:rPr>
        <w:t xml:space="preserve">cites multiple occasions when the world stood on the brink of </w:t>
      </w:r>
      <w:r w:rsidRPr="00E915AD">
        <w:rPr>
          <w:rStyle w:val="Emphasis"/>
        </w:rPr>
        <w:t>atomic annihilation.</w:t>
      </w:r>
      <w:r w:rsidRPr="00E915AD">
        <w:rPr>
          <w:u w:val="single"/>
        </w:rPr>
        <w:t xml:space="preserve"> </w:t>
      </w:r>
      <w:r>
        <w:t xml:space="preserve">While most of these occurred during the Cold War, another took place during the 1990s, the most peaceful decade in recent memory:  </w:t>
      </w:r>
    </w:p>
    <w:p w14:paraId="696A077C" w14:textId="77777777" w:rsidR="00811A82" w:rsidRPr="00E915AD" w:rsidRDefault="00811A82" w:rsidP="00811A82">
      <w:pPr>
        <w:rPr>
          <w:u w:val="single"/>
        </w:rPr>
      </w:pPr>
      <w:r>
        <w:t xml:space="preserve">In 1995, Russian systems mistook a Norwegian weather rocket for a potential nuclear attack. Russian </w:t>
      </w:r>
      <w:r w:rsidRPr="00E915AD">
        <w:rPr>
          <w:u w:val="single"/>
        </w:rPr>
        <w:t>President Boris Yeltsin retrieved launch codes and had the nuclear suitcase open in front of him</w:t>
      </w:r>
      <w:r>
        <w:t xml:space="preserve">. Thankfully, </w:t>
      </w:r>
      <w:r w:rsidRPr="00E915AD">
        <w:rPr>
          <w:u w:val="single"/>
        </w:rPr>
        <w:t>Russian leaders decided the incident was a false alarm.</w:t>
      </w:r>
    </w:p>
    <w:p w14:paraId="23AE0D5F" w14:textId="77777777" w:rsidR="00811A82" w:rsidRDefault="00811A82" w:rsidP="00811A82">
      <w:r>
        <w:t xml:space="preserve">Climate change also poses its own risks. As I’ve written about before, </w:t>
      </w:r>
      <w:r w:rsidRPr="00E915AD">
        <w:rPr>
          <w:u w:val="single"/>
        </w:rPr>
        <w:t xml:space="preserve">serious veterans of climate science now suggest that global warming will spawn </w:t>
      </w:r>
      <w:r w:rsidRPr="00E915AD">
        <w:rPr>
          <w:rStyle w:val="Emphasis"/>
        </w:rPr>
        <w:t>continent-sized superstorms</w:t>
      </w:r>
      <w:r w:rsidRPr="00E915AD">
        <w:rPr>
          <w:u w:val="single"/>
        </w:rPr>
        <w:t xml:space="preserve"> by the end of the century</w:t>
      </w:r>
      <w:r>
        <w:t xml:space="preserve">. Farquhar said that </w:t>
      </w:r>
      <w:r w:rsidRPr="00E915AD">
        <w:rPr>
          <w:u w:val="single"/>
        </w:rPr>
        <w:t xml:space="preserve">even more </w:t>
      </w:r>
      <w:r w:rsidRPr="00E915AD">
        <w:rPr>
          <w:rStyle w:val="Emphasis"/>
        </w:rPr>
        <w:t>conservative estimates</w:t>
      </w:r>
      <w:r w:rsidRPr="00E915AD">
        <w:rPr>
          <w:u w:val="single"/>
        </w:rPr>
        <w:t xml:space="preserve"> can be alarming</w:t>
      </w:r>
      <w:r>
        <w:t xml:space="preserve">: UN-approved climate models estimate that </w:t>
      </w:r>
      <w:r w:rsidRPr="00E915AD">
        <w:rPr>
          <w:u w:val="single"/>
        </w:rPr>
        <w:t xml:space="preserve">the risk of six to ten degrees Celsius of warming </w:t>
      </w:r>
      <w:r w:rsidRPr="00E915AD">
        <w:rPr>
          <w:rStyle w:val="Emphasis"/>
        </w:rPr>
        <w:t>exceeds 3 percent</w:t>
      </w:r>
      <w:r>
        <w:t xml:space="preserve">, even if the world tamps down carbon emissions at a fast pace. “On a more plausible emissions scenario, </w:t>
      </w:r>
      <w:r w:rsidRPr="00E915AD">
        <w:rPr>
          <w:u w:val="single"/>
        </w:rPr>
        <w:t xml:space="preserve">we’re looking at a </w:t>
      </w:r>
      <w:r w:rsidRPr="00E915AD">
        <w:rPr>
          <w:rStyle w:val="Emphasis"/>
        </w:rPr>
        <w:t>10-percent risk</w:t>
      </w:r>
      <w:r>
        <w:t>,” Farquhar said. Few climate adaption scenarios account for swings in global temperature this enormous.</w:t>
      </w:r>
    </w:p>
    <w:p w14:paraId="6743A983" w14:textId="77777777" w:rsidR="00811A82" w:rsidRDefault="00811A82" w:rsidP="00811A82">
      <w:r>
        <w:t>Other risks won’t stem from technological hubris. Any year, there’s always some chance of a super-volcano erupting or an asteroid careening into the planet. Both would of course devastate the areas around ground zero—but they would also kick up dust into the atmosphere, blocking sunlight and sending global temperatures plunging. (Most climate scientists agree that the same phenomenon would follow any major nuclear exchange.)</w:t>
      </w:r>
    </w:p>
    <w:p w14:paraId="29CAE2AE" w14:textId="77777777" w:rsidR="00811A82" w:rsidRDefault="00811A82" w:rsidP="00811A82">
      <w:r>
        <w:t xml:space="preserve">Yet </w:t>
      </w:r>
      <w:r w:rsidRPr="00E915AD">
        <w:rPr>
          <w:u w:val="single"/>
        </w:rPr>
        <w:t xml:space="preserve">natural pandemics may pose the </w:t>
      </w:r>
      <w:r w:rsidRPr="00E915AD">
        <w:rPr>
          <w:rStyle w:val="Emphasis"/>
        </w:rPr>
        <w:t>most serious risks of all</w:t>
      </w:r>
      <w:r>
        <w:t xml:space="preserve">. In fact, in the past two millennia, </w:t>
      </w:r>
      <w:r w:rsidRPr="002E31F9">
        <w:rPr>
          <w:u w:val="single"/>
        </w:rPr>
        <w:t xml:space="preserve">the only two events that experts can certify as global catastrophes of this scale were </w:t>
      </w:r>
      <w:r w:rsidRPr="002E31F9">
        <w:rPr>
          <w:rStyle w:val="Emphasis"/>
        </w:rPr>
        <w:t>plagues</w:t>
      </w:r>
      <w:r>
        <w:t>. The Black Death of the 1340s felled more than 10 percent of the world population. Eight centuries prior, another epidemic of the Yersinia pestis bacterium—the “Great Plague of Justinian” in 541 and 542—killed between 25 and 33 million people, or between 13 and 17 percent of the global population at that time.</w:t>
      </w:r>
    </w:p>
    <w:p w14:paraId="6766E9C0" w14:textId="77777777" w:rsidR="00811A82" w:rsidRPr="002E31F9" w:rsidRDefault="00811A82" w:rsidP="00811A82">
      <w:pPr>
        <w:rPr>
          <w:u w:val="single"/>
        </w:rPr>
      </w:pPr>
      <w:r w:rsidRPr="002E31F9">
        <w:rPr>
          <w:u w:val="single"/>
        </w:rPr>
        <w:t>No event approached these totals in the 20th century</w:t>
      </w:r>
      <w:r>
        <w:t xml:space="preserve">. The twin wars did not come close: About 1 percent of the global population perished in the Great War, about 3 percent in World War II. </w:t>
      </w:r>
      <w:r w:rsidRPr="002E31F9">
        <w:rPr>
          <w:u w:val="single"/>
        </w:rPr>
        <w:t>Only the Spanish flu epidemic of the late 1910s, which killed between 2.5 and 5 percent of the world’s people</w:t>
      </w:r>
      <w:r>
        <w:t xml:space="preserve">, approached the medieval plagues. Farquhar said there’s some evidence that the First World War and Spanish influenza were the same catastrophic global event—but even then, </w:t>
      </w:r>
      <w:r w:rsidRPr="002E31F9">
        <w:rPr>
          <w:u w:val="single"/>
        </w:rPr>
        <w:t xml:space="preserve">the death toll only came to about </w:t>
      </w:r>
      <w:r w:rsidRPr="002E31F9">
        <w:rPr>
          <w:rStyle w:val="Emphasis"/>
        </w:rPr>
        <w:t>6 percent of humanity.</w:t>
      </w:r>
    </w:p>
    <w:p w14:paraId="722261F5" w14:textId="77777777" w:rsidR="00811A82" w:rsidRDefault="00811A82" w:rsidP="00811A82">
      <w:r>
        <w:t>The report briefly explores other possible risks: a genetically engineered pandemic, geo-engineering gone awry, an all-seeing artificial intelligence. Unlike nuclear war or global warming, though, the report clarifies that these remain mostly notional threats, even as it cautions:</w:t>
      </w:r>
    </w:p>
    <w:p w14:paraId="2C14F3D5" w14:textId="77777777" w:rsidR="00811A82" w:rsidRPr="00811A82" w:rsidRDefault="00811A82" w:rsidP="00811A82">
      <w:pPr>
        <w:rPr>
          <w:u w:val="single"/>
        </w:rPr>
      </w:pPr>
      <w:r w:rsidRPr="002E31F9">
        <w:rPr>
          <w:u w:val="single"/>
        </w:rPr>
        <w:t>[N]early all of the most threatening global catastrophic risks were unforeseeable a few decades before they became apparent.</w:t>
      </w:r>
      <w:r>
        <w:t xml:space="preserve"> Forty years before the discovery of the nuclear bomb, few could have predicted that nuclear weapons would come to be one of the leading global catastrophic risks. Immediately after the Second World War, </w:t>
      </w:r>
      <w:r w:rsidRPr="002E31F9">
        <w:rPr>
          <w:u w:val="single"/>
        </w:rPr>
        <w:t>few could have known that catastrophic climate change, biotechnology, and artificial intelligence would come to pose such a significant threat.</w:t>
      </w:r>
    </w:p>
    <w:p w14:paraId="356F3733" w14:textId="77777777" w:rsidR="00811A82" w:rsidRDefault="00811A82" w:rsidP="00811A82">
      <w:pPr>
        <w:pStyle w:val="Heading3"/>
      </w:pPr>
      <w:r>
        <w:t>2NC – AT: Conjunction Fallacy</w:t>
      </w:r>
    </w:p>
    <w:p w14:paraId="06A55D46" w14:textId="77777777" w:rsidR="00811A82" w:rsidRDefault="00811A82" w:rsidP="00811A82">
      <w:pPr>
        <w:pStyle w:val="Heading4"/>
      </w:pPr>
      <w:r>
        <w:t>Conjunction fallacy’s wrong – people learn.</w:t>
      </w:r>
    </w:p>
    <w:p w14:paraId="10F80453" w14:textId="77777777" w:rsidR="00811A82" w:rsidRPr="00586139" w:rsidRDefault="00811A82" w:rsidP="00811A82">
      <w:r w:rsidRPr="00586139">
        <w:rPr>
          <w:rStyle w:val="Style13ptBold"/>
        </w:rPr>
        <w:t>Maguire et al. 18</w:t>
      </w:r>
      <w:r>
        <w:t xml:space="preserve"> – Phil Maguire, Computer Science Lecturer at Maynooth University. Dr Philippe Moser, Computer Science PhD at the University of Geneva, Computer Science Lecturer at Maynooth University. Dr Rebecca Maguire, a lecturer in the Department of Psychology at Maynooth University, Cognitive Science PhD at the University College Dublin. Mark T. Keane, Chair of Computer Science at University College Dublin. [Why the Conjunction Effect Is Rarely a Fallacy: How Learning Influences Uncertainty and the Conjunction Rule, Frontiers in Psychology, 7-4-18, https://www.frontiersin.org/articles/10.3389/fpsyg.2018.01011/full#h4]//BPS</w:t>
      </w:r>
    </w:p>
    <w:p w14:paraId="15CA98FB" w14:textId="77777777" w:rsidR="00811A82" w:rsidRPr="00586139" w:rsidRDefault="00811A82" w:rsidP="00811A82">
      <w:pPr>
        <w:rPr>
          <w:sz w:val="16"/>
        </w:rPr>
      </w:pPr>
      <w:r w:rsidRPr="00586139">
        <w:rPr>
          <w:sz w:val="16"/>
        </w:rPr>
        <w:t xml:space="preserve">These </w:t>
      </w:r>
      <w:r w:rsidRPr="00027A6D">
        <w:rPr>
          <w:rStyle w:val="StyleUnderline"/>
        </w:rPr>
        <w:t>results sh</w:t>
      </w:r>
      <w:r w:rsidRPr="00586139">
        <w:rPr>
          <w:rStyle w:val="StyleUnderline"/>
        </w:rPr>
        <w:t>ow</w:t>
      </w:r>
      <w:r w:rsidRPr="00586139">
        <w:rPr>
          <w:sz w:val="16"/>
        </w:rPr>
        <w:t xml:space="preserve"> that </w:t>
      </w:r>
      <w:r w:rsidRPr="00586139">
        <w:rPr>
          <w:rStyle w:val="StyleUnderline"/>
        </w:rPr>
        <w:t xml:space="preserve">people </w:t>
      </w:r>
      <w:r w:rsidRPr="00586139">
        <w:rPr>
          <w:rStyle w:val="Emphasis"/>
        </w:rPr>
        <w:t>quickly adjust</w:t>
      </w:r>
      <w:r w:rsidRPr="00586139">
        <w:rPr>
          <w:rStyle w:val="StyleUnderline"/>
        </w:rPr>
        <w:t xml:space="preserve"> to the mechanics of </w:t>
      </w:r>
      <w:r w:rsidRPr="00586139">
        <w:rPr>
          <w:rStyle w:val="Emphasis"/>
        </w:rPr>
        <w:t>objective uncertainty</w:t>
      </w:r>
      <w:r w:rsidRPr="00586139">
        <w:rPr>
          <w:rStyle w:val="StyleUnderline"/>
        </w:rPr>
        <w:t xml:space="preserve"> following</w:t>
      </w:r>
      <w:r w:rsidRPr="00586139">
        <w:rPr>
          <w:sz w:val="16"/>
        </w:rPr>
        <w:t xml:space="preserve"> a period of </w:t>
      </w:r>
      <w:r w:rsidRPr="00586139">
        <w:rPr>
          <w:rStyle w:val="Emphasis"/>
        </w:rPr>
        <w:t>learning</w:t>
      </w:r>
      <w:r w:rsidRPr="00586139">
        <w:rPr>
          <w:sz w:val="16"/>
        </w:rPr>
        <w:t xml:space="preserve">. Although 61% of </w:t>
      </w:r>
      <w:r w:rsidRPr="00586139">
        <w:rPr>
          <w:rStyle w:val="StyleUnderline"/>
        </w:rPr>
        <w:t>participants</w:t>
      </w:r>
      <w:r w:rsidRPr="00586139">
        <w:rPr>
          <w:sz w:val="16"/>
        </w:rPr>
        <w:t xml:space="preserve"> failed to appreciate the applicability of the conjunction rule based on the initial verbal description at the start of the experiment, they </w:t>
      </w:r>
      <w:r w:rsidRPr="00027A6D">
        <w:rPr>
          <w:rStyle w:val="Emphasis"/>
        </w:rPr>
        <w:t>successfully updated</w:t>
      </w:r>
      <w:r w:rsidRPr="00027A6D">
        <w:rPr>
          <w:rStyle w:val="StyleUnderline"/>
        </w:rPr>
        <w:t xml:space="preserve"> their stance</w:t>
      </w:r>
      <w:r w:rsidRPr="00586139">
        <w:rPr>
          <w:sz w:val="16"/>
        </w:rPr>
        <w:t xml:space="preserve"> once the objectivity of the process was communicated through repeated interaction with the system. In other words, </w:t>
      </w:r>
      <w:r w:rsidRPr="00586139">
        <w:rPr>
          <w:rStyle w:val="StyleUnderline"/>
          <w:highlight w:val="cyan"/>
        </w:rPr>
        <w:t>learning</w:t>
      </w:r>
      <w:r w:rsidRPr="00586139">
        <w:rPr>
          <w:sz w:val="16"/>
        </w:rPr>
        <w:t xml:space="preserve"> about the process by actually carrying it out in practice </w:t>
      </w:r>
      <w:r w:rsidRPr="00027A6D">
        <w:rPr>
          <w:rStyle w:val="StyleUnderline"/>
        </w:rPr>
        <w:t xml:space="preserve">served to </w:t>
      </w:r>
      <w:r w:rsidRPr="00586139">
        <w:rPr>
          <w:rStyle w:val="Emphasis"/>
          <w:highlight w:val="cyan"/>
        </w:rPr>
        <w:t>extinguish</w:t>
      </w:r>
      <w:r w:rsidRPr="00586139">
        <w:rPr>
          <w:rStyle w:val="StyleUnderline"/>
          <w:highlight w:val="cyan"/>
        </w:rPr>
        <w:t xml:space="preserve"> the</w:t>
      </w:r>
      <w:r w:rsidRPr="00586139">
        <w:rPr>
          <w:rStyle w:val="StyleUnderline"/>
        </w:rPr>
        <w:t xml:space="preserve"> conjunction </w:t>
      </w:r>
      <w:r w:rsidRPr="00586139">
        <w:rPr>
          <w:rStyle w:val="StyleUnderline"/>
          <w:highlight w:val="cyan"/>
        </w:rPr>
        <w:t>effect</w:t>
      </w:r>
      <w:r w:rsidRPr="00586139">
        <w:rPr>
          <w:sz w:val="16"/>
        </w:rPr>
        <w:t>.</w:t>
      </w:r>
    </w:p>
    <w:p w14:paraId="185B8AD6" w14:textId="77777777" w:rsidR="00811A82" w:rsidRPr="00586139" w:rsidRDefault="00811A82" w:rsidP="00811A82">
      <w:pPr>
        <w:rPr>
          <w:sz w:val="16"/>
        </w:rPr>
      </w:pPr>
      <w:r w:rsidRPr="00586139">
        <w:rPr>
          <w:sz w:val="16"/>
        </w:rPr>
        <w:t xml:space="preserve">These </w:t>
      </w:r>
      <w:r w:rsidRPr="00027A6D">
        <w:rPr>
          <w:rStyle w:val="StyleUnderline"/>
        </w:rPr>
        <w:t>results strengthen</w:t>
      </w:r>
      <w:r w:rsidRPr="00586139">
        <w:rPr>
          <w:sz w:val="16"/>
        </w:rPr>
        <w:t xml:space="preserve"> our </w:t>
      </w:r>
      <w:r w:rsidRPr="00027A6D">
        <w:rPr>
          <w:rStyle w:val="StyleUnderline"/>
        </w:rPr>
        <w:t>claim</w:t>
      </w:r>
      <w:r w:rsidRPr="00586139">
        <w:rPr>
          <w:sz w:val="16"/>
        </w:rPr>
        <w:t xml:space="preserve"> that Tverksy and Kahneman's (1983) </w:t>
      </w:r>
      <w:r w:rsidRPr="00027A6D">
        <w:rPr>
          <w:rStyle w:val="Emphasis"/>
        </w:rPr>
        <w:t>conjunction effect</w:t>
      </w:r>
      <w:r w:rsidRPr="00027A6D">
        <w:rPr>
          <w:rStyle w:val="StyleUnderline"/>
        </w:rPr>
        <w:t xml:space="preserve"> can be explained in terms of </w:t>
      </w:r>
      <w:r w:rsidRPr="00027A6D">
        <w:rPr>
          <w:rStyle w:val="Emphasis"/>
        </w:rPr>
        <w:t>learning</w:t>
      </w:r>
      <w:r w:rsidRPr="00027A6D">
        <w:rPr>
          <w:rStyle w:val="StyleUnderline"/>
        </w:rPr>
        <w:t xml:space="preserve"> and </w:t>
      </w:r>
      <w:r w:rsidRPr="00027A6D">
        <w:rPr>
          <w:rStyle w:val="Emphasis"/>
        </w:rPr>
        <w:t>subjective information</w:t>
      </w:r>
      <w:r w:rsidRPr="00586139">
        <w:rPr>
          <w:sz w:val="16"/>
        </w:rPr>
        <w:t xml:space="preserve">. Figure 1 shows clearly that </w:t>
      </w:r>
      <w:r w:rsidRPr="00027A6D">
        <w:rPr>
          <w:rStyle w:val="StyleUnderline"/>
        </w:rPr>
        <w:t>the proportion of participants demonstrating the fallacy drops over time</w:t>
      </w:r>
      <w:r w:rsidRPr="00586139">
        <w:rPr>
          <w:sz w:val="16"/>
        </w:rPr>
        <w:t xml:space="preserve">. This change can only happen if people are changing their opinions in some way, in other words, if they are learning something. Furthermore, the fact that participants' confidence increases over time shows that their uncertainty is of a subjective nature, and not strictly objective: </w:t>
      </w:r>
      <w:r w:rsidRPr="00586139">
        <w:rPr>
          <w:rStyle w:val="Emphasis"/>
          <w:highlight w:val="cyan"/>
        </w:rPr>
        <w:t>not only</w:t>
      </w:r>
      <w:r w:rsidRPr="00586139">
        <w:rPr>
          <w:rStyle w:val="StyleUnderline"/>
          <w:highlight w:val="cyan"/>
        </w:rPr>
        <w:t xml:space="preserve"> are participants learning</w:t>
      </w:r>
      <w:r w:rsidRPr="00027A6D">
        <w:rPr>
          <w:rStyle w:val="StyleUnderline"/>
        </w:rPr>
        <w:t xml:space="preserve"> from the outcomes, but </w:t>
      </w:r>
      <w:r w:rsidRPr="00586139">
        <w:rPr>
          <w:rStyle w:val="StyleUnderline"/>
          <w:highlight w:val="cyan"/>
        </w:rPr>
        <w:t xml:space="preserve">they </w:t>
      </w:r>
      <w:r w:rsidRPr="00586139">
        <w:rPr>
          <w:rStyle w:val="Emphasis"/>
          <w:highlight w:val="cyan"/>
        </w:rPr>
        <w:t>know</w:t>
      </w:r>
      <w:r w:rsidRPr="00586139">
        <w:rPr>
          <w:sz w:val="16"/>
        </w:rPr>
        <w:t xml:space="preserve"> that </w:t>
      </w:r>
      <w:r w:rsidRPr="00586139">
        <w:rPr>
          <w:rStyle w:val="StyleUnderline"/>
          <w:highlight w:val="cyan"/>
        </w:rPr>
        <w:t>they are</w:t>
      </w:r>
      <w:r w:rsidRPr="00027A6D">
        <w:rPr>
          <w:rStyle w:val="StyleUnderline"/>
        </w:rPr>
        <w:t xml:space="preserve"> learning</w:t>
      </w:r>
      <w:r w:rsidRPr="00586139">
        <w:rPr>
          <w:sz w:val="16"/>
        </w:rPr>
        <w:t xml:space="preserve">. Because it assumes independence between outcomes, </w:t>
      </w:r>
      <w:r w:rsidRPr="00027A6D">
        <w:rPr>
          <w:rStyle w:val="Emphasis"/>
        </w:rPr>
        <w:t>classical probability</w:t>
      </w:r>
      <w:r w:rsidRPr="00027A6D">
        <w:rPr>
          <w:rStyle w:val="StyleUnderline"/>
        </w:rPr>
        <w:t xml:space="preserve"> excludes the possibility of learning; </w:t>
      </w:r>
      <w:r w:rsidRPr="00027A6D">
        <w:rPr>
          <w:rStyle w:val="Emphasis"/>
        </w:rPr>
        <w:t>the conjunction rule</w:t>
      </w:r>
      <w:r w:rsidRPr="00586139">
        <w:rPr>
          <w:sz w:val="16"/>
        </w:rPr>
        <w:t xml:space="preserve"> therefore </w:t>
      </w:r>
      <w:r w:rsidRPr="00027A6D">
        <w:rPr>
          <w:rStyle w:val="StyleUnderline"/>
        </w:rPr>
        <w:t>does no</w:t>
      </w:r>
      <w:r w:rsidRPr="00586139">
        <w:rPr>
          <w:rStyle w:val="StyleUnderline"/>
        </w:rPr>
        <w:t>t hold while learning is taking place</w:t>
      </w:r>
      <w:r w:rsidRPr="00586139">
        <w:rPr>
          <w:sz w:val="16"/>
        </w:rPr>
        <w:t xml:space="preserve">. As per our hypothesis, the results suggest that as learning becomes exhausted, the incidence of the conjunction effect drops. </w:t>
      </w:r>
      <w:r w:rsidRPr="00586139">
        <w:rPr>
          <w:rStyle w:val="StyleUnderline"/>
        </w:rPr>
        <w:t>This implies</w:t>
      </w:r>
      <w:r w:rsidRPr="00586139">
        <w:rPr>
          <w:sz w:val="16"/>
        </w:rPr>
        <w:t xml:space="preserve"> that </w:t>
      </w:r>
      <w:r w:rsidRPr="00586139">
        <w:rPr>
          <w:rStyle w:val="Emphasis"/>
        </w:rPr>
        <w:t>the conjunction effect</w:t>
      </w:r>
      <w:r w:rsidRPr="00586139">
        <w:rPr>
          <w:sz w:val="16"/>
        </w:rPr>
        <w:t xml:space="preserve"> observed here </w:t>
      </w:r>
      <w:r w:rsidRPr="00586139">
        <w:rPr>
          <w:rStyle w:val="StyleUnderline"/>
        </w:rPr>
        <w:t xml:space="preserve">is </w:t>
      </w:r>
      <w:r w:rsidRPr="00586139">
        <w:rPr>
          <w:rStyle w:val="Emphasis"/>
        </w:rPr>
        <w:t>not a fallacy</w:t>
      </w:r>
      <w:r w:rsidRPr="00586139">
        <w:rPr>
          <w:sz w:val="16"/>
        </w:rPr>
        <w:t>; instead, it reflects the expectation of learning. The conjunction effect is only a fallacy in cases where participants are certain that they cannot learn anything, and cannot improve their performance at the task any further.</w:t>
      </w:r>
    </w:p>
    <w:p w14:paraId="0AE9E952" w14:textId="77777777" w:rsidR="00811A82" w:rsidRPr="00586139" w:rsidRDefault="00811A82" w:rsidP="00811A82">
      <w:pPr>
        <w:rPr>
          <w:sz w:val="16"/>
        </w:rPr>
      </w:pPr>
      <w:r w:rsidRPr="00586139">
        <w:rPr>
          <w:sz w:val="16"/>
        </w:rPr>
        <w:t>The best way to eliminate subjective uncertainty is to allow people to engage in a judgment task as many times as they want, until they are utterly assured that there is nothing left to be learned. Unfortunately, a hallmark of conjunction fallacy inducing tasks is that they are not repeated: participants are asked a given question a single time, raising the spectre of subjective uncertainty. After 30 trials, nearly a third of our participants were still demonstrating a conjunction effect. Additional research is required to identify whether a true fallacy can ever be observed, or whether the effect would drop to zero with sufficient trials.</w:t>
      </w:r>
    </w:p>
    <w:p w14:paraId="4AA89D65" w14:textId="77777777" w:rsidR="00811A82" w:rsidRPr="00586139" w:rsidRDefault="00811A82" w:rsidP="00811A82">
      <w:pPr>
        <w:rPr>
          <w:sz w:val="16"/>
        </w:rPr>
      </w:pPr>
      <w:r w:rsidRPr="00586139">
        <w:rPr>
          <w:sz w:val="16"/>
        </w:rPr>
        <w:t xml:space="preserve">Given that it quickly drops off as participants learn about the task, </w:t>
      </w:r>
      <w:r w:rsidRPr="00027A6D">
        <w:rPr>
          <w:rStyle w:val="Emphasis"/>
        </w:rPr>
        <w:t>the conjunction fallacy</w:t>
      </w:r>
      <w:r w:rsidRPr="00027A6D">
        <w:rPr>
          <w:rStyle w:val="StyleUnderline"/>
        </w:rPr>
        <w:t xml:space="preserve"> is </w:t>
      </w:r>
      <w:r w:rsidRPr="00027A6D">
        <w:rPr>
          <w:rStyle w:val="Emphasis"/>
        </w:rPr>
        <w:t>unlikely</w:t>
      </w:r>
      <w:r w:rsidRPr="00586139">
        <w:rPr>
          <w:sz w:val="16"/>
        </w:rPr>
        <w:t xml:space="preserve"> to be observed </w:t>
      </w:r>
      <w:r w:rsidRPr="00027A6D">
        <w:rPr>
          <w:rStyle w:val="StyleUnderline"/>
        </w:rPr>
        <w:t>in practice</w:t>
      </w:r>
      <w:r w:rsidRPr="00586139">
        <w:rPr>
          <w:sz w:val="16"/>
        </w:rPr>
        <w:t>. For example, it is unlikely that professional gamblers could increase their winnings by exploiting the effect. The results of Experiment 2 show that a few seconds of gambling is sufficient for participants to adopt the correct model. Thus, the failure here lies not in people's ability to think rationally. Instead, it lies in the inadequacy of verbal descriptions for communicating objective uncertainty. When people read or hear words, they instead think in terms of subjective uncertainty. Why?</w:t>
      </w:r>
    </w:p>
    <w:p w14:paraId="41AB04C8" w14:textId="77777777" w:rsidR="00811A82" w:rsidRPr="00586139" w:rsidRDefault="00811A82" w:rsidP="00811A82">
      <w:pPr>
        <w:rPr>
          <w:sz w:val="16"/>
        </w:rPr>
      </w:pPr>
      <w:r w:rsidRPr="00027A6D">
        <w:rPr>
          <w:rStyle w:val="StyleUnderline"/>
        </w:rPr>
        <w:t xml:space="preserve">We posit that, </w:t>
      </w:r>
      <w:r w:rsidRPr="00586139">
        <w:rPr>
          <w:rStyle w:val="StyleUnderline"/>
          <w:highlight w:val="cyan"/>
        </w:rPr>
        <w:t>rather than</w:t>
      </w:r>
      <w:r w:rsidRPr="00027A6D">
        <w:rPr>
          <w:rStyle w:val="StyleUnderline"/>
        </w:rPr>
        <w:t xml:space="preserve"> exposing </w:t>
      </w:r>
      <w:r w:rsidRPr="00586139">
        <w:rPr>
          <w:rStyle w:val="Emphasis"/>
          <w:highlight w:val="cyan"/>
        </w:rPr>
        <w:t>a blind spot</w:t>
      </w:r>
      <w:r w:rsidRPr="00027A6D">
        <w:rPr>
          <w:rStyle w:val="StyleUnderline"/>
        </w:rPr>
        <w:t xml:space="preserve"> in human rationality, the </w:t>
      </w:r>
      <w:r w:rsidRPr="00586139">
        <w:rPr>
          <w:rStyle w:val="StyleUnderline"/>
          <w:highlight w:val="cyan"/>
        </w:rPr>
        <w:t>conjunction</w:t>
      </w:r>
      <w:r w:rsidRPr="00027A6D">
        <w:rPr>
          <w:rStyle w:val="StyleUnderline"/>
        </w:rPr>
        <w:t xml:space="preserve"> effect </w:t>
      </w:r>
      <w:r w:rsidRPr="00027A6D">
        <w:rPr>
          <w:rStyle w:val="Emphasis"/>
        </w:rPr>
        <w:t xml:space="preserve">simply </w:t>
      </w:r>
      <w:r w:rsidRPr="00586139">
        <w:rPr>
          <w:rStyle w:val="Emphasis"/>
          <w:highlight w:val="cyan"/>
        </w:rPr>
        <w:t>reflects</w:t>
      </w:r>
      <w:r w:rsidRPr="00027A6D">
        <w:rPr>
          <w:rStyle w:val="StyleUnderline"/>
        </w:rPr>
        <w:t xml:space="preserve"> the unnaturalness of objective </w:t>
      </w:r>
      <w:r w:rsidRPr="00586139">
        <w:rPr>
          <w:rStyle w:val="StyleUnderline"/>
          <w:highlight w:val="cyan"/>
        </w:rPr>
        <w:t>uncertainty</w:t>
      </w:r>
      <w:r w:rsidRPr="00586139">
        <w:rPr>
          <w:sz w:val="16"/>
        </w:rPr>
        <w:t xml:space="preserve">, especially </w:t>
      </w:r>
      <w:r w:rsidRPr="00586139">
        <w:rPr>
          <w:rStyle w:val="StyleUnderline"/>
        </w:rPr>
        <w:t>when</w:t>
      </w:r>
      <w:r w:rsidRPr="00027A6D">
        <w:rPr>
          <w:rStyle w:val="StyleUnderline"/>
        </w:rPr>
        <w:t xml:space="preserve"> </w:t>
      </w:r>
      <w:r w:rsidRPr="00027A6D">
        <w:rPr>
          <w:rStyle w:val="Emphasis"/>
        </w:rPr>
        <w:t xml:space="preserve">communicated </w:t>
      </w:r>
      <w:r w:rsidRPr="00586139">
        <w:rPr>
          <w:rStyle w:val="Emphasis"/>
          <w:highlight w:val="cyan"/>
        </w:rPr>
        <w:t>via words</w:t>
      </w:r>
      <w:r w:rsidRPr="00586139">
        <w:rPr>
          <w:sz w:val="16"/>
        </w:rPr>
        <w:t>. Nearly all the decisions that people make in everyday life are based on personal uncertainty, not objective uncertainty. The idea that a diverse set of people might share the same uncertainty is extremely unusual, and only arises when contemplating mechanisms that are capable of manufacturing randomness (perhaps explaining why the mathematical methods of probability were only discovered in the seventeenth century and not earlier). In everyday life, judgments of likelihood, like judgments of informativeness, are nearly always a personal construct (see Fuchs et al., 2014).</w:t>
      </w:r>
    </w:p>
    <w:p w14:paraId="58E3455F" w14:textId="77777777" w:rsidR="00811A82" w:rsidRPr="00586139" w:rsidRDefault="00811A82" w:rsidP="00811A82">
      <w:pPr>
        <w:rPr>
          <w:sz w:val="16"/>
        </w:rPr>
      </w:pPr>
      <w:r w:rsidRPr="00586139">
        <w:rPr>
          <w:sz w:val="16"/>
        </w:rPr>
        <w:t>The idea that somebody would seek to communicate, through words, the idea of a scenario involving objective uncertainty is especially bizarre. People talk to each other to trade information, hence conversation is dominated by situations involving subjective information. In contrast, people are unlikely to ever discuss situations involving objective randomness, because there is nothing new to learn about such situations. If your friend spent hours talking about unpredictable dice rolls, or objective mechanisms for filtering people on a social media database, you would quickly find yourself a new friend. Verbal descriptions may simply be unsuited to communicating objective uncertainty. Hogarth and Soyer (2011) found that participants preferred to develop models by experimenting with a simulation for themselves rather than accepting a verbal description given by someone else. Further work by Haisley et al. (2010) has shown that experience sampling improves both comprehension and satisfaction with returns in investment decisions that involve risk, suggesting that verbal descriptions often do not succeed in communicating probabilistic models.</w:t>
      </w:r>
    </w:p>
    <w:p w14:paraId="21E929C0" w14:textId="77777777" w:rsidR="00811A82" w:rsidRPr="00586139" w:rsidRDefault="00811A82" w:rsidP="00811A82">
      <w:pPr>
        <w:rPr>
          <w:sz w:val="16"/>
        </w:rPr>
      </w:pPr>
      <w:r w:rsidRPr="00586139">
        <w:rPr>
          <w:sz w:val="16"/>
        </w:rPr>
        <w:t>It is thus little wonder that people are prone to interpreting Tverksy and Kahneman's (1983) scenarios in terms of subjective uncertainty. Most of these materials make a direct appeal to asymmetric information, focusing on specialized situations in which participants are not expert (e.g., geopolitics, medical practice, sports prediction). The two exceptions in their study are the Linda scenario and the dice scenario. Unfortunately, the Linda scenario leads participants to imagine a person called Linda with whom they are personally unfamiliar, rather than viewing the description as a selection process for women. The only scenario which genuinely supports the interpretation of objective uncertainty is the dice one, and here the objective nature of the uncertainty is disguised by (a) including an unrepresentative sequence as a distractor (b) using long sequences to hide the conjunction and (c) failing to allow participants sufficient interaction with the dice. When these obfuscations are removed, the conjunction effect quickly diminishes.</w:t>
      </w:r>
    </w:p>
    <w:p w14:paraId="08F3753B" w14:textId="77777777" w:rsidR="00811A82" w:rsidRPr="00586139" w:rsidRDefault="00811A82" w:rsidP="00811A82">
      <w:pPr>
        <w:rPr>
          <w:sz w:val="16"/>
        </w:rPr>
      </w:pPr>
      <w:r w:rsidRPr="00586139">
        <w:rPr>
          <w:rStyle w:val="StyleUnderline"/>
        </w:rPr>
        <w:t>In sum</w:t>
      </w:r>
      <w:r w:rsidRPr="00586139">
        <w:rPr>
          <w:sz w:val="16"/>
        </w:rPr>
        <w:t xml:space="preserve">, based on our results, </w:t>
      </w:r>
      <w:r w:rsidRPr="00027A6D">
        <w:rPr>
          <w:rStyle w:val="StyleUnderline"/>
        </w:rPr>
        <w:t>we believe</w:t>
      </w:r>
      <w:r w:rsidRPr="00586139">
        <w:rPr>
          <w:sz w:val="16"/>
        </w:rPr>
        <w:t xml:space="preserve"> that </w:t>
      </w:r>
      <w:r w:rsidRPr="00027A6D">
        <w:rPr>
          <w:rStyle w:val="Emphasis"/>
        </w:rPr>
        <w:t>previous observations</w:t>
      </w:r>
      <w:r w:rsidRPr="00027A6D">
        <w:rPr>
          <w:rStyle w:val="StyleUnderline"/>
        </w:rPr>
        <w:t xml:space="preserve"> of </w:t>
      </w:r>
      <w:r w:rsidRPr="00586139">
        <w:rPr>
          <w:rStyle w:val="StyleUnderline"/>
          <w:highlight w:val="cyan"/>
        </w:rPr>
        <w:t>the</w:t>
      </w:r>
      <w:r w:rsidRPr="00027A6D">
        <w:rPr>
          <w:rStyle w:val="StyleUnderline"/>
        </w:rPr>
        <w:t xml:space="preserve"> conjunction </w:t>
      </w:r>
      <w:r w:rsidRPr="00586139">
        <w:rPr>
          <w:rStyle w:val="StyleUnderline"/>
          <w:highlight w:val="cyan"/>
        </w:rPr>
        <w:t xml:space="preserve">effect reflect, </w:t>
      </w:r>
      <w:r w:rsidRPr="00586139">
        <w:rPr>
          <w:rStyle w:val="Emphasis"/>
          <w:highlight w:val="cyan"/>
        </w:rPr>
        <w:t>not</w:t>
      </w:r>
      <w:r w:rsidRPr="00027A6D">
        <w:rPr>
          <w:rStyle w:val="StyleUnderline"/>
        </w:rPr>
        <w:t xml:space="preserve"> a </w:t>
      </w:r>
      <w:r w:rsidRPr="00586139">
        <w:rPr>
          <w:rStyle w:val="StyleUnderline"/>
          <w:highlight w:val="cyan"/>
        </w:rPr>
        <w:t>deficiency</w:t>
      </w:r>
      <w:r w:rsidRPr="00027A6D">
        <w:rPr>
          <w:rStyle w:val="StyleUnderline"/>
        </w:rPr>
        <w:t xml:space="preserve"> of human logic, </w:t>
      </w:r>
      <w:r w:rsidRPr="00586139">
        <w:rPr>
          <w:rStyle w:val="StyleUnderline"/>
          <w:highlight w:val="cyan"/>
        </w:rPr>
        <w:t>but</w:t>
      </w:r>
      <w:r w:rsidRPr="00027A6D">
        <w:rPr>
          <w:rStyle w:val="StyleUnderline"/>
        </w:rPr>
        <w:t xml:space="preserve"> </w:t>
      </w:r>
      <w:r w:rsidRPr="00027A6D">
        <w:rPr>
          <w:rStyle w:val="Emphasis"/>
        </w:rPr>
        <w:t xml:space="preserve">the rational </w:t>
      </w:r>
      <w:r w:rsidRPr="00586139">
        <w:rPr>
          <w:rStyle w:val="Emphasis"/>
          <w:highlight w:val="cyan"/>
        </w:rPr>
        <w:t>tendency</w:t>
      </w:r>
      <w:r w:rsidRPr="00586139">
        <w:rPr>
          <w:rStyle w:val="StyleUnderline"/>
          <w:highlight w:val="cyan"/>
        </w:rPr>
        <w:t xml:space="preserve"> to interpret </w:t>
      </w:r>
      <w:r w:rsidRPr="00586139">
        <w:rPr>
          <w:rStyle w:val="Emphasis"/>
          <w:highlight w:val="cyan"/>
        </w:rPr>
        <w:t>verbal descriptions</w:t>
      </w:r>
      <w:r w:rsidRPr="00027A6D">
        <w:rPr>
          <w:rStyle w:val="StyleUnderline"/>
        </w:rPr>
        <w:t xml:space="preserve"> in terms of </w:t>
      </w:r>
      <w:r w:rsidRPr="00027A6D">
        <w:rPr>
          <w:rStyle w:val="Emphasis"/>
        </w:rPr>
        <w:t>subjective uncertainty</w:t>
      </w:r>
      <w:r w:rsidRPr="00586139">
        <w:rPr>
          <w:sz w:val="16"/>
        </w:rPr>
        <w:t xml:space="preserve"> (i.e., as if some knowledge is being communicated, and the listener is at an informational disadvantage).</w:t>
      </w:r>
    </w:p>
    <w:p w14:paraId="7EE52109" w14:textId="77777777" w:rsidR="00811A82" w:rsidRPr="00586139" w:rsidRDefault="00811A82" w:rsidP="00811A82">
      <w:pPr>
        <w:rPr>
          <w:sz w:val="16"/>
        </w:rPr>
      </w:pPr>
      <w:r w:rsidRPr="00586139">
        <w:rPr>
          <w:sz w:val="16"/>
        </w:rPr>
        <w:t xml:space="preserve">Admittedly, the experiments we have presented in this paper are mere sketches whose results might well be compatible with other competing explanations for the conjunction effect. Further research is required to confirm our theory, specifically focusing on the use of likelihood judgements in ecologically valid settings, where tasks are repeated many times in succession, as they are in real life. The main advantage of our theory is that it has no psychological component: it does not make any assumptions about the idiosyncracies of human behavior. </w:t>
      </w:r>
      <w:r w:rsidRPr="00586139">
        <w:rPr>
          <w:rStyle w:val="StyleUnderline"/>
        </w:rPr>
        <w:t>Our</w:t>
      </w:r>
      <w:r w:rsidRPr="00027A6D">
        <w:rPr>
          <w:rStyle w:val="StyleUnderline"/>
        </w:rPr>
        <w:t xml:space="preserve"> </w:t>
      </w:r>
      <w:r w:rsidRPr="00586139">
        <w:rPr>
          <w:rStyle w:val="StyleUnderline"/>
          <w:highlight w:val="cyan"/>
        </w:rPr>
        <w:t>theory</w:t>
      </w:r>
      <w:r w:rsidRPr="00586139">
        <w:rPr>
          <w:sz w:val="16"/>
        </w:rPr>
        <w:t xml:space="preserve"> simply </w:t>
      </w:r>
      <w:r w:rsidRPr="00586139">
        <w:rPr>
          <w:rStyle w:val="StyleUnderline"/>
          <w:highlight w:val="cyan"/>
        </w:rPr>
        <w:t>constitutes</w:t>
      </w:r>
      <w:r w:rsidRPr="00027A6D">
        <w:rPr>
          <w:rStyle w:val="StyleUnderline"/>
        </w:rPr>
        <w:t xml:space="preserve"> </w:t>
      </w:r>
      <w:r w:rsidRPr="00027A6D">
        <w:rPr>
          <w:rStyle w:val="Emphasis"/>
        </w:rPr>
        <w:t xml:space="preserve">a mathematical </w:t>
      </w:r>
      <w:r w:rsidRPr="00586139">
        <w:rPr>
          <w:rStyle w:val="Emphasis"/>
          <w:highlight w:val="cyan"/>
        </w:rPr>
        <w:t>model</w:t>
      </w:r>
      <w:r w:rsidRPr="00027A6D">
        <w:rPr>
          <w:rStyle w:val="StyleUnderline"/>
        </w:rPr>
        <w:t xml:space="preserve"> of how information should be processed</w:t>
      </w:r>
      <w:r w:rsidRPr="00586139">
        <w:rPr>
          <w:sz w:val="16"/>
        </w:rPr>
        <w:t xml:space="preserve"> in order </w:t>
      </w:r>
      <w:r w:rsidRPr="00027A6D">
        <w:rPr>
          <w:rStyle w:val="StyleUnderline"/>
        </w:rPr>
        <w:t>to optimize decision making</w:t>
      </w:r>
      <w:r w:rsidRPr="00586139">
        <w:rPr>
          <w:sz w:val="16"/>
        </w:rPr>
        <w:t xml:space="preserve"> in the context of subjective uncertainty; the results of our experiments suggest that people make decisions which reflect the optimal model. </w:t>
      </w:r>
      <w:r w:rsidRPr="00027A6D">
        <w:rPr>
          <w:rStyle w:val="StyleUnderline"/>
        </w:rPr>
        <w:t>Given</w:t>
      </w:r>
      <w:r w:rsidRPr="00586139">
        <w:rPr>
          <w:sz w:val="16"/>
        </w:rPr>
        <w:t xml:space="preserve"> that </w:t>
      </w:r>
      <w:r w:rsidRPr="00027A6D">
        <w:rPr>
          <w:rStyle w:val="StyleUnderline"/>
        </w:rPr>
        <w:t xml:space="preserve">our theory is </w:t>
      </w:r>
      <w:r w:rsidRPr="00027A6D">
        <w:rPr>
          <w:rStyle w:val="Emphasis"/>
        </w:rPr>
        <w:t>more parsimonious</w:t>
      </w:r>
      <w:r w:rsidRPr="00027A6D">
        <w:rPr>
          <w:rStyle w:val="StyleUnderline"/>
        </w:rPr>
        <w:t>, we suggest</w:t>
      </w:r>
      <w:r w:rsidRPr="00586139">
        <w:rPr>
          <w:sz w:val="16"/>
        </w:rPr>
        <w:t xml:space="preserve"> that </w:t>
      </w:r>
      <w:r w:rsidRPr="00586139">
        <w:rPr>
          <w:rStyle w:val="StyleUnderline"/>
          <w:highlight w:val="cyan"/>
        </w:rPr>
        <w:t>the burden of proof should be placed on</w:t>
      </w:r>
      <w:r w:rsidRPr="00027A6D">
        <w:rPr>
          <w:rStyle w:val="StyleUnderline"/>
        </w:rPr>
        <w:t xml:space="preserve"> </w:t>
      </w:r>
      <w:r w:rsidRPr="00586139">
        <w:rPr>
          <w:sz w:val="16"/>
        </w:rPr>
        <w:t xml:space="preserve">those </w:t>
      </w:r>
      <w:r w:rsidRPr="00586139">
        <w:rPr>
          <w:rStyle w:val="StyleUnderline"/>
          <w:highlight w:val="cyan"/>
        </w:rPr>
        <w:t>theories that presume</w:t>
      </w:r>
      <w:r w:rsidRPr="00586139">
        <w:rPr>
          <w:sz w:val="16"/>
        </w:rPr>
        <w:t xml:space="preserve"> that </w:t>
      </w:r>
      <w:r w:rsidRPr="00027A6D">
        <w:rPr>
          <w:rStyle w:val="Emphasis"/>
        </w:rPr>
        <w:t xml:space="preserve">a </w:t>
      </w:r>
      <w:r w:rsidRPr="00586139">
        <w:rPr>
          <w:rStyle w:val="Emphasis"/>
          <w:highlight w:val="cyan"/>
        </w:rPr>
        <w:t>psychological</w:t>
      </w:r>
      <w:r w:rsidRPr="00027A6D">
        <w:rPr>
          <w:rStyle w:val="Emphasis"/>
        </w:rPr>
        <w:t xml:space="preserve"> component</w:t>
      </w:r>
      <w:r w:rsidRPr="00027A6D">
        <w:rPr>
          <w:rStyle w:val="StyleUnderline"/>
        </w:rPr>
        <w:t xml:space="preserve"> is needed to explain </w:t>
      </w:r>
      <w:r w:rsidRPr="00586139">
        <w:rPr>
          <w:rStyle w:val="Emphasis"/>
        </w:rPr>
        <w:t xml:space="preserve">the </w:t>
      </w:r>
      <w:r w:rsidRPr="00586139">
        <w:rPr>
          <w:rStyle w:val="Emphasis"/>
          <w:highlight w:val="cyan"/>
        </w:rPr>
        <w:t>conjunction effect</w:t>
      </w:r>
      <w:r w:rsidRPr="00586139">
        <w:rPr>
          <w:sz w:val="16"/>
        </w:rPr>
        <w:t>.</w:t>
      </w:r>
    </w:p>
    <w:p w14:paraId="373156D9" w14:textId="77777777" w:rsidR="00811A82" w:rsidRPr="00586139" w:rsidRDefault="00811A82" w:rsidP="00811A82">
      <w:pPr>
        <w:rPr>
          <w:sz w:val="16"/>
        </w:rPr>
      </w:pPr>
      <w:r w:rsidRPr="00586139">
        <w:rPr>
          <w:sz w:val="16"/>
        </w:rPr>
        <w:t>4. Conclusion</w:t>
      </w:r>
    </w:p>
    <w:p w14:paraId="7ADD90FB" w14:textId="77777777" w:rsidR="00811A82" w:rsidRPr="00586139" w:rsidRDefault="00811A82" w:rsidP="00811A82">
      <w:pPr>
        <w:rPr>
          <w:sz w:val="16"/>
        </w:rPr>
      </w:pPr>
      <w:r w:rsidRPr="00586139">
        <w:rPr>
          <w:sz w:val="16"/>
        </w:rPr>
        <w:t xml:space="preserve">Uncertainty is an intrinsic and omnipresent feature of the real world environment. However, the type of uncertainty we deal with in everyday life is unlike that involved in rolling a dice. </w:t>
      </w:r>
      <w:r w:rsidRPr="00586139">
        <w:rPr>
          <w:rStyle w:val="StyleUnderline"/>
          <w:highlight w:val="cyan"/>
        </w:rPr>
        <w:t xml:space="preserve">We do </w:t>
      </w:r>
      <w:r w:rsidRPr="00586139">
        <w:rPr>
          <w:rStyle w:val="Emphasis"/>
          <w:highlight w:val="cyan"/>
        </w:rPr>
        <w:t>not</w:t>
      </w:r>
      <w:r w:rsidRPr="00586139">
        <w:rPr>
          <w:rStyle w:val="StyleUnderline"/>
          <w:highlight w:val="cyan"/>
        </w:rPr>
        <w:t xml:space="preserve"> assume</w:t>
      </w:r>
      <w:r w:rsidRPr="00586139">
        <w:rPr>
          <w:sz w:val="16"/>
        </w:rPr>
        <w:t xml:space="preserve"> that </w:t>
      </w:r>
      <w:r w:rsidRPr="00027A6D">
        <w:rPr>
          <w:rStyle w:val="StyleUnderline"/>
        </w:rPr>
        <w:t xml:space="preserve">our </w:t>
      </w:r>
      <w:r w:rsidRPr="00586139">
        <w:rPr>
          <w:rStyle w:val="StyleUnderline"/>
          <w:highlight w:val="cyan"/>
        </w:rPr>
        <w:t xml:space="preserve">observations are </w:t>
      </w:r>
      <w:r w:rsidRPr="00586139">
        <w:rPr>
          <w:rStyle w:val="Emphasis"/>
          <w:highlight w:val="cyan"/>
        </w:rPr>
        <w:t>independent</w:t>
      </w:r>
      <w:r w:rsidRPr="00027A6D">
        <w:rPr>
          <w:rStyle w:val="StyleUnderline"/>
        </w:rPr>
        <w:t xml:space="preserve"> of each other</w:t>
      </w:r>
      <w:r w:rsidRPr="00586139">
        <w:rPr>
          <w:sz w:val="16"/>
        </w:rPr>
        <w:t xml:space="preserve">. Instead, we know that other people know things that we don't know. We accept the idea that different observers hold different uncertainties, and we watch out for patterns that may be subjectively informative. Accordingly, </w:t>
      </w:r>
      <w:r w:rsidRPr="00027A6D">
        <w:rPr>
          <w:rStyle w:val="Emphasis"/>
        </w:rPr>
        <w:t xml:space="preserve">likelihood </w:t>
      </w:r>
      <w:r w:rsidRPr="00586139">
        <w:rPr>
          <w:rStyle w:val="Emphasis"/>
          <w:highlight w:val="cyan"/>
        </w:rPr>
        <w:t>judgements</w:t>
      </w:r>
      <w:r w:rsidRPr="00586139">
        <w:rPr>
          <w:rStyle w:val="StyleUnderline"/>
          <w:highlight w:val="cyan"/>
        </w:rPr>
        <w:t xml:space="preserve"> in the real world </w:t>
      </w:r>
      <w:r w:rsidRPr="00586139">
        <w:rPr>
          <w:rStyle w:val="Emphasis"/>
          <w:highlight w:val="cyan"/>
        </w:rPr>
        <w:t>rarely</w:t>
      </w:r>
      <w:r w:rsidRPr="00027A6D">
        <w:rPr>
          <w:rStyle w:val="Emphasis"/>
        </w:rPr>
        <w:t>, if ever</w:t>
      </w:r>
      <w:r w:rsidRPr="00027A6D">
        <w:rPr>
          <w:rStyle w:val="StyleUnderline"/>
        </w:rPr>
        <w:t xml:space="preserve">, </w:t>
      </w:r>
      <w:r w:rsidRPr="00586139">
        <w:rPr>
          <w:rStyle w:val="StyleUnderline"/>
          <w:highlight w:val="cyan"/>
        </w:rPr>
        <w:t>obey the</w:t>
      </w:r>
      <w:r w:rsidRPr="00027A6D">
        <w:rPr>
          <w:rStyle w:val="StyleUnderline"/>
        </w:rPr>
        <w:t xml:space="preserve"> conjunction </w:t>
      </w:r>
      <w:r w:rsidRPr="00586139">
        <w:rPr>
          <w:rStyle w:val="StyleUnderline"/>
          <w:highlight w:val="cyan"/>
        </w:rPr>
        <w:t>rule</w:t>
      </w:r>
      <w:r w:rsidRPr="00586139">
        <w:rPr>
          <w:sz w:val="16"/>
        </w:rPr>
        <w:t>.</w:t>
      </w:r>
    </w:p>
    <w:p w14:paraId="210FD855" w14:textId="77777777" w:rsidR="00811A82" w:rsidRPr="00586139" w:rsidRDefault="00811A82" w:rsidP="00811A82">
      <w:pPr>
        <w:rPr>
          <w:sz w:val="16"/>
        </w:rPr>
      </w:pPr>
      <w:r w:rsidRPr="00027A6D">
        <w:rPr>
          <w:rStyle w:val="StyleUnderline"/>
        </w:rPr>
        <w:t xml:space="preserve">The </w:t>
      </w:r>
      <w:r w:rsidRPr="00586139">
        <w:rPr>
          <w:rStyle w:val="StyleUnderline"/>
          <w:highlight w:val="cyan"/>
        </w:rPr>
        <w:t>notion</w:t>
      </w:r>
      <w:r w:rsidRPr="00586139">
        <w:rPr>
          <w:sz w:val="16"/>
        </w:rPr>
        <w:t xml:space="preserve"> that </w:t>
      </w:r>
      <w:r w:rsidRPr="00027A6D">
        <w:rPr>
          <w:rStyle w:val="StyleUnderline"/>
        </w:rPr>
        <w:t xml:space="preserve">the </w:t>
      </w:r>
      <w:r w:rsidRPr="00586139">
        <w:rPr>
          <w:rStyle w:val="StyleUnderline"/>
          <w:highlight w:val="cyan"/>
        </w:rPr>
        <w:t>conjunction</w:t>
      </w:r>
      <w:r w:rsidRPr="00027A6D">
        <w:rPr>
          <w:rStyle w:val="StyleUnderline"/>
        </w:rPr>
        <w:t xml:space="preserve"> effect </w:t>
      </w:r>
      <w:r w:rsidRPr="00586139">
        <w:rPr>
          <w:rStyle w:val="StyleUnderline"/>
          <w:highlight w:val="cyan"/>
        </w:rPr>
        <w:t>represents</w:t>
      </w:r>
      <w:r w:rsidRPr="00027A6D">
        <w:rPr>
          <w:rStyle w:val="StyleUnderline"/>
        </w:rPr>
        <w:t xml:space="preserve"> a </w:t>
      </w:r>
      <w:r w:rsidRPr="00586139">
        <w:rPr>
          <w:rStyle w:val="StyleUnderline"/>
          <w:highlight w:val="cyan"/>
        </w:rPr>
        <w:t>fallacy is</w:t>
      </w:r>
      <w:r w:rsidRPr="00586139">
        <w:rPr>
          <w:rStyle w:val="StyleUnderline"/>
        </w:rPr>
        <w:t xml:space="preserve"> </w:t>
      </w:r>
      <w:r w:rsidRPr="00586139">
        <w:rPr>
          <w:rStyle w:val="Emphasis"/>
        </w:rPr>
        <w:t>firmly</w:t>
      </w:r>
      <w:r w:rsidRPr="00027A6D">
        <w:rPr>
          <w:rStyle w:val="Emphasis"/>
        </w:rPr>
        <w:t xml:space="preserve"> </w:t>
      </w:r>
      <w:r w:rsidRPr="00586139">
        <w:rPr>
          <w:rStyle w:val="Emphasis"/>
          <w:highlight w:val="cyan"/>
        </w:rPr>
        <w:t>entrenched</w:t>
      </w:r>
      <w:r w:rsidRPr="00586139">
        <w:rPr>
          <w:sz w:val="16"/>
        </w:rPr>
        <w:t xml:space="preserve">. However, </w:t>
      </w:r>
      <w:r w:rsidRPr="00027A6D">
        <w:rPr>
          <w:rStyle w:val="StyleUnderline"/>
        </w:rPr>
        <w:t xml:space="preserve">our </w:t>
      </w:r>
      <w:r w:rsidRPr="00586139">
        <w:rPr>
          <w:rStyle w:val="StyleUnderline"/>
          <w:highlight w:val="cyan"/>
        </w:rPr>
        <w:t>results suggest</w:t>
      </w:r>
      <w:r w:rsidRPr="00586139">
        <w:rPr>
          <w:sz w:val="16"/>
        </w:rPr>
        <w:t xml:space="preserve"> that </w:t>
      </w:r>
      <w:r w:rsidRPr="00027A6D">
        <w:rPr>
          <w:rStyle w:val="StyleUnderline"/>
        </w:rPr>
        <w:t xml:space="preserve">the </w:t>
      </w:r>
      <w:r w:rsidRPr="00586139">
        <w:rPr>
          <w:rStyle w:val="StyleUnderline"/>
          <w:highlight w:val="cyan"/>
        </w:rPr>
        <w:t>error is</w:t>
      </w:r>
      <w:r w:rsidRPr="00586139">
        <w:rPr>
          <w:sz w:val="16"/>
        </w:rPr>
        <w:t xml:space="preserve"> not on the part of the participants, who are sensitive to the subjective informativeness of the outcomes, but </w:t>
      </w:r>
      <w:r w:rsidRPr="00586139">
        <w:rPr>
          <w:rStyle w:val="StyleUnderline"/>
          <w:highlight w:val="cyan"/>
        </w:rPr>
        <w:t>on the</w:t>
      </w:r>
      <w:r w:rsidRPr="00027A6D">
        <w:rPr>
          <w:rStyle w:val="StyleUnderline"/>
        </w:rPr>
        <w:t xml:space="preserve"> part of </w:t>
      </w:r>
      <w:r w:rsidRPr="00027A6D">
        <w:rPr>
          <w:rStyle w:val="Emphasis"/>
        </w:rPr>
        <w:t xml:space="preserve">the </w:t>
      </w:r>
      <w:r w:rsidRPr="00586139">
        <w:rPr>
          <w:rStyle w:val="Emphasis"/>
          <w:highlight w:val="cyan"/>
        </w:rPr>
        <w:t>experimenters</w:t>
      </w:r>
      <w:r w:rsidRPr="00586139">
        <w:rPr>
          <w:rStyle w:val="StyleUnderline"/>
          <w:highlight w:val="cyan"/>
        </w:rPr>
        <w:t>, who</w:t>
      </w:r>
      <w:r w:rsidRPr="00027A6D">
        <w:rPr>
          <w:rStyle w:val="StyleUnderline"/>
        </w:rPr>
        <w:t xml:space="preserve"> </w:t>
      </w:r>
      <w:r w:rsidRPr="00027A6D">
        <w:rPr>
          <w:rStyle w:val="Emphasis"/>
        </w:rPr>
        <w:t xml:space="preserve">naively </w:t>
      </w:r>
      <w:r w:rsidRPr="00586139">
        <w:rPr>
          <w:rStyle w:val="Emphasis"/>
          <w:highlight w:val="cyan"/>
        </w:rPr>
        <w:t>expect</w:t>
      </w:r>
      <w:r w:rsidRPr="00027A6D">
        <w:rPr>
          <w:rStyle w:val="StyleUnderline"/>
        </w:rPr>
        <w:t xml:space="preserve"> classical </w:t>
      </w:r>
      <w:r w:rsidRPr="00586139">
        <w:rPr>
          <w:rStyle w:val="StyleUnderline"/>
          <w:highlight w:val="cyan"/>
        </w:rPr>
        <w:t>probability</w:t>
      </w:r>
      <w:r w:rsidRPr="00586139">
        <w:rPr>
          <w:sz w:val="16"/>
        </w:rPr>
        <w:t xml:space="preserve">, which assumes objective uncertainty, </w:t>
      </w:r>
      <w:r w:rsidRPr="00586139">
        <w:rPr>
          <w:rStyle w:val="StyleUnderline"/>
          <w:highlight w:val="cyan"/>
        </w:rPr>
        <w:t>to apply</w:t>
      </w:r>
      <w:r w:rsidRPr="00586139">
        <w:rPr>
          <w:sz w:val="16"/>
        </w:rPr>
        <w:t xml:space="preserve"> in real world situations. In everyday life, where subjective uncertainty dominates, it is </w:t>
      </w:r>
      <w:r w:rsidRPr="00586139">
        <w:rPr>
          <w:rStyle w:val="Emphasis"/>
        </w:rPr>
        <w:t>subjective informativeness</w:t>
      </w:r>
      <w:r w:rsidRPr="00586139">
        <w:rPr>
          <w:rStyle w:val="StyleUnderline"/>
        </w:rPr>
        <w:t xml:space="preserve"> rather than </w:t>
      </w:r>
      <w:r w:rsidRPr="00586139">
        <w:rPr>
          <w:rStyle w:val="Emphasis"/>
        </w:rPr>
        <w:t>classical probability</w:t>
      </w:r>
      <w:r w:rsidRPr="00586139">
        <w:rPr>
          <w:sz w:val="16"/>
        </w:rPr>
        <w:t xml:space="preserve"> which </w:t>
      </w:r>
      <w:r w:rsidRPr="00586139">
        <w:rPr>
          <w:rStyle w:val="StyleUnderline"/>
        </w:rPr>
        <w:t xml:space="preserve">provides </w:t>
      </w:r>
      <w:r w:rsidRPr="00586139">
        <w:rPr>
          <w:rStyle w:val="Emphasis"/>
        </w:rPr>
        <w:t>the correct approach</w:t>
      </w:r>
      <w:r w:rsidRPr="00586139">
        <w:rPr>
          <w:rStyle w:val="StyleUnderline"/>
        </w:rPr>
        <w:t xml:space="preserve"> for decision-making</w:t>
      </w:r>
      <w:r w:rsidRPr="00586139">
        <w:rPr>
          <w:sz w:val="16"/>
        </w:rPr>
        <w:t>.</w:t>
      </w:r>
    </w:p>
    <w:p w14:paraId="77EB0520" w14:textId="77777777" w:rsidR="00811A82" w:rsidRPr="00586139" w:rsidRDefault="00811A82" w:rsidP="00811A82">
      <w:pPr>
        <w:rPr>
          <w:sz w:val="16"/>
        </w:rPr>
      </w:pPr>
      <w:r w:rsidRPr="00586139">
        <w:rPr>
          <w:sz w:val="16"/>
        </w:rPr>
        <w:t xml:space="preserve">Tverksy and Kahneman (1983) posed the following question: “Why do intelligent and reasonably well-educated people fail to recognize the applicability of the conjunction rule in transparent problems?” In response, we have argued that, </w:t>
      </w:r>
      <w:r w:rsidRPr="00586139">
        <w:rPr>
          <w:rStyle w:val="StyleUnderline"/>
          <w:highlight w:val="cyan"/>
        </w:rPr>
        <w:t>for most</w:t>
      </w:r>
      <w:r w:rsidRPr="00586139">
        <w:rPr>
          <w:sz w:val="16"/>
        </w:rPr>
        <w:t xml:space="preserve"> of Tverksy and Kahneman's </w:t>
      </w:r>
      <w:r w:rsidRPr="00586139">
        <w:rPr>
          <w:rStyle w:val="Emphasis"/>
          <w:highlight w:val="cyan"/>
        </w:rPr>
        <w:t>scenarios</w:t>
      </w:r>
      <w:r w:rsidRPr="00586139">
        <w:rPr>
          <w:rStyle w:val="StyleUnderline"/>
        </w:rPr>
        <w:t xml:space="preserve">, the </w:t>
      </w:r>
      <w:r w:rsidRPr="00586139">
        <w:rPr>
          <w:rStyle w:val="StyleUnderline"/>
          <w:highlight w:val="cyan"/>
        </w:rPr>
        <w:t>conjunction</w:t>
      </w:r>
      <w:r w:rsidRPr="00586139">
        <w:rPr>
          <w:rStyle w:val="StyleUnderline"/>
        </w:rPr>
        <w:t xml:space="preserve"> rule </w:t>
      </w:r>
      <w:r w:rsidRPr="00586139">
        <w:rPr>
          <w:rStyle w:val="StyleUnderline"/>
          <w:highlight w:val="cyan"/>
        </w:rPr>
        <w:t>does not hold, because participants</w:t>
      </w:r>
      <w:r w:rsidRPr="00586139">
        <w:rPr>
          <w:rStyle w:val="StyleUnderline"/>
        </w:rPr>
        <w:t xml:space="preserve"> could</w:t>
      </w:r>
      <w:r w:rsidRPr="00586139">
        <w:rPr>
          <w:sz w:val="16"/>
        </w:rPr>
        <w:t xml:space="preserve"> potentially </w:t>
      </w:r>
      <w:r w:rsidRPr="00586139">
        <w:rPr>
          <w:rStyle w:val="Emphasis"/>
          <w:highlight w:val="cyan"/>
        </w:rPr>
        <w:t>learn</w:t>
      </w:r>
      <w:r w:rsidRPr="00586139">
        <w:rPr>
          <w:rStyle w:val="StyleUnderline"/>
        </w:rPr>
        <w:t xml:space="preserve"> from the outcomes</w:t>
      </w:r>
      <w:r w:rsidRPr="00586139">
        <w:rPr>
          <w:sz w:val="16"/>
        </w:rPr>
        <w:t>. And for the one scenario that does involve objective uncertainty, people quickly recognize the applicability of the conjunction rule once they have exhausted the process of learning.</w:t>
      </w:r>
    </w:p>
    <w:p w14:paraId="0C68B96B" w14:textId="661D7944" w:rsidR="00140539" w:rsidRDefault="00140539" w:rsidP="00140539">
      <w:pPr>
        <w:pStyle w:val="Heading3"/>
      </w:pPr>
      <w:r>
        <w:t>2NC – AT: No Future Lives</w:t>
      </w:r>
    </w:p>
    <w:p w14:paraId="4C6B909E" w14:textId="0D086620" w:rsidR="00140539" w:rsidRPr="00906443" w:rsidRDefault="00140539" w:rsidP="00140539">
      <w:pPr>
        <w:pStyle w:val="Heading4"/>
      </w:pPr>
      <w:r w:rsidRPr="00906443">
        <w:t>Future lives</w:t>
      </w:r>
      <w:r>
        <w:t xml:space="preserve"> outweigh </w:t>
      </w:r>
      <w:r w:rsidRPr="00140539">
        <w:rPr>
          <w:u w:val="single"/>
        </w:rPr>
        <w:t>even under</w:t>
      </w:r>
      <w:r>
        <w:t xml:space="preserve"> their framing.</w:t>
      </w:r>
    </w:p>
    <w:p w14:paraId="5597D104" w14:textId="77777777" w:rsidR="00140539" w:rsidRPr="00C10775" w:rsidRDefault="00140539" w:rsidP="00140539">
      <w:r>
        <w:rPr>
          <w:rStyle w:val="Style13ptBold"/>
        </w:rPr>
        <w:t xml:space="preserve">Todd 17 </w:t>
      </w:r>
      <w:r w:rsidRPr="00C10775">
        <w:t>[</w:t>
      </w:r>
      <w:r>
        <w:t>Benjamin, CEO of 80,000 hours, BA and MA from Oxford in Physics and Philosophy; “Introducing longtermism,” p. 10/24/17, a. 7/17/20, 80,000 hours—https://80000hours.org/articles/future-generations///NWW]</w:t>
      </w:r>
    </w:p>
    <w:p w14:paraId="3C3A7B91" w14:textId="77777777" w:rsidR="00140539" w:rsidRPr="0086628A" w:rsidRDefault="00140539" w:rsidP="00140539">
      <w:pPr>
        <w:rPr>
          <w:rStyle w:val="StyleUnderline"/>
        </w:rPr>
      </w:pPr>
      <w:r w:rsidRPr="0086628A">
        <w:rPr>
          <w:rStyle w:val="StyleUnderline"/>
        </w:rPr>
        <w:t xml:space="preserve">Why think </w:t>
      </w:r>
      <w:r w:rsidRPr="0086628A">
        <w:rPr>
          <w:rStyle w:val="Emphasis"/>
        </w:rPr>
        <w:t>the future matters more than the present</w:t>
      </w:r>
      <w:r w:rsidRPr="0086628A">
        <w:rPr>
          <w:rStyle w:val="StyleUnderline"/>
        </w:rPr>
        <w:t>?</w:t>
      </w:r>
    </w:p>
    <w:p w14:paraId="2AA33FD8" w14:textId="77777777" w:rsidR="00140539" w:rsidRPr="00140539" w:rsidRDefault="00140539" w:rsidP="00140539">
      <w:pPr>
        <w:rPr>
          <w:sz w:val="16"/>
        </w:rPr>
      </w:pPr>
      <w:r w:rsidRPr="00140539">
        <w:rPr>
          <w:sz w:val="16"/>
        </w:rPr>
        <w:t>What are the things you most value in human civilization today? People being happy? People fulfilling their potential? Knowledge? Art?</w:t>
      </w:r>
    </w:p>
    <w:p w14:paraId="53D516F6" w14:textId="77777777" w:rsidR="00140539" w:rsidRPr="00140539" w:rsidRDefault="00140539" w:rsidP="00140539">
      <w:pPr>
        <w:rPr>
          <w:sz w:val="16"/>
        </w:rPr>
      </w:pPr>
      <w:r w:rsidRPr="00140539">
        <w:rPr>
          <w:sz w:val="16"/>
        </w:rPr>
        <w:t>In almost all of these cases, there’s potentially a lot more of it to come in the future:</w:t>
      </w:r>
    </w:p>
    <w:p w14:paraId="30DEBEE0" w14:textId="77777777" w:rsidR="00140539" w:rsidRPr="0086628A" w:rsidRDefault="00140539" w:rsidP="00140539">
      <w:pPr>
        <w:pStyle w:val="ListParagraph"/>
        <w:numPr>
          <w:ilvl w:val="0"/>
          <w:numId w:val="12"/>
        </w:numPr>
        <w:rPr>
          <w:rStyle w:val="StyleUnderline"/>
        </w:rPr>
      </w:pPr>
      <w:r w:rsidRPr="0086628A">
        <w:rPr>
          <w:rStyle w:val="StyleUnderline"/>
        </w:rPr>
        <w:t>The Earth could remain habitable for 600-800 million years,1 so there could be about 21 million future generations,2 and they could lead great lives, whatever you think “great” consists of. Even if you don’t think future generations matter as much as the present generation, since there could be so many of them, they could still be our key concern.</w:t>
      </w:r>
    </w:p>
    <w:p w14:paraId="6C4D533E" w14:textId="77777777" w:rsidR="00140539" w:rsidRPr="00140539" w:rsidRDefault="00140539" w:rsidP="00140539">
      <w:pPr>
        <w:pStyle w:val="ListParagraph"/>
        <w:numPr>
          <w:ilvl w:val="0"/>
          <w:numId w:val="12"/>
        </w:numPr>
        <w:rPr>
          <w:sz w:val="16"/>
        </w:rPr>
      </w:pPr>
      <w:r w:rsidRPr="0086628A">
        <w:rPr>
          <w:rStyle w:val="StyleUnderline"/>
        </w:rPr>
        <w:t>Civilization could also eventually reach other planets — there are 100 billion planets in the Milky Way alone</w:t>
      </w:r>
      <w:r w:rsidRPr="00140539">
        <w:rPr>
          <w:sz w:val="16"/>
        </w:rPr>
        <w:t xml:space="preserve">.3 So, even if there’s only a small chance of this happening, there could also be dramatically more people per generation than there are today. </w:t>
      </w:r>
      <w:r w:rsidRPr="0086628A">
        <w:rPr>
          <w:rStyle w:val="StyleUnderline"/>
        </w:rPr>
        <w:t>By reaching other planets, civilization could also last even longer than if we stay on the Earth</w:t>
      </w:r>
      <w:r w:rsidRPr="00140539">
        <w:rPr>
          <w:sz w:val="16"/>
        </w:rPr>
        <w:t>.</w:t>
      </w:r>
    </w:p>
    <w:p w14:paraId="6D7F5061" w14:textId="77777777" w:rsidR="00140539" w:rsidRPr="00140539" w:rsidRDefault="00140539" w:rsidP="00140539">
      <w:pPr>
        <w:pStyle w:val="ListParagraph"/>
        <w:numPr>
          <w:ilvl w:val="0"/>
          <w:numId w:val="12"/>
        </w:numPr>
        <w:rPr>
          <w:sz w:val="16"/>
        </w:rPr>
      </w:pPr>
      <w:r w:rsidRPr="0086628A">
        <w:rPr>
          <w:rStyle w:val="StyleUnderline"/>
        </w:rPr>
        <w:t>If you think it’s good for people to live happier and more flourishing lives, there’s a possibility that technology and social progress will let people have much better and longer lives in the future (including those in the present generation). So, putting these first three points together, there could be many more generations, with far more people, living much better lives.</w:t>
      </w:r>
      <w:r w:rsidRPr="00140539">
        <w:rPr>
          <w:sz w:val="16"/>
        </w:rPr>
        <w:t xml:space="preserve"> The three dimensions multiply together to give the potential scale of the future.</w:t>
      </w:r>
    </w:p>
    <w:p w14:paraId="483B97F1" w14:textId="77777777" w:rsidR="00140539" w:rsidRPr="0086628A" w:rsidRDefault="00140539" w:rsidP="00140539">
      <w:pPr>
        <w:pStyle w:val="ListParagraph"/>
        <w:numPr>
          <w:ilvl w:val="0"/>
          <w:numId w:val="12"/>
        </w:numPr>
        <w:rPr>
          <w:rStyle w:val="StyleUnderline"/>
        </w:rPr>
      </w:pPr>
      <w:r w:rsidRPr="0086628A">
        <w:rPr>
          <w:rStyle w:val="StyleUnderline"/>
        </w:rPr>
        <w:t>If what you value is justice and virtue, then the future could be far more just and virtuous than the world today.4</w:t>
      </w:r>
    </w:p>
    <w:p w14:paraId="3140D863" w14:textId="77777777" w:rsidR="00140539" w:rsidRPr="00906443" w:rsidRDefault="00140539" w:rsidP="00140539">
      <w:pPr>
        <w:pStyle w:val="ListParagraph"/>
        <w:numPr>
          <w:ilvl w:val="0"/>
          <w:numId w:val="12"/>
        </w:numPr>
        <w:rPr>
          <w:u w:val="single"/>
        </w:rPr>
      </w:pPr>
      <w:r w:rsidRPr="0086628A">
        <w:rPr>
          <w:rStyle w:val="StyleUnderline"/>
        </w:rPr>
        <w:t>If what you value is artistic and intellectual achievement, a far wealthier and bigger civilization could have far greater achievements than our own.</w:t>
      </w:r>
    </w:p>
    <w:p w14:paraId="1FBA0DA8" w14:textId="77777777" w:rsidR="00140539" w:rsidRPr="00140539" w:rsidRDefault="00140539" w:rsidP="00140539">
      <w:pPr>
        <w:rPr>
          <w:sz w:val="16"/>
        </w:rPr>
      </w:pPr>
      <w:r w:rsidRPr="00140539">
        <w:rPr>
          <w:sz w:val="16"/>
        </w:rPr>
        <w:t>And so on</w:t>
      </w:r>
    </w:p>
    <w:p w14:paraId="3FAAA8A5" w14:textId="77777777" w:rsidR="00140539" w:rsidRPr="00140539" w:rsidRDefault="00140539" w:rsidP="00140539">
      <w:pPr>
        <w:rPr>
          <w:sz w:val="16"/>
        </w:rPr>
      </w:pPr>
      <w:r w:rsidRPr="00140539">
        <w:rPr>
          <w:sz w:val="16"/>
        </w:rPr>
        <w:t>This suggests that, insofar as you care about making the world a better place, your key concern should be to increase the chance that the future goes well rather than badly.</w:t>
      </w:r>
    </w:p>
    <w:p w14:paraId="111487C7" w14:textId="77777777" w:rsidR="00140539" w:rsidRPr="00140539" w:rsidRDefault="00140539" w:rsidP="00140539">
      <w:pPr>
        <w:rPr>
          <w:sz w:val="16"/>
        </w:rPr>
      </w:pPr>
      <w:r w:rsidRPr="00140539">
        <w:rPr>
          <w:sz w:val="16"/>
        </w:rPr>
        <w:t>This isn’t to deny that you have special obligations to your friends and family, and an interest in your own life going well. We’re only talking about what matters insofar as you care about helping others in general. Philosophers often say what matters “from the point of view of the universe” or according to “impartial altruism”. We think everyone should care about the lives of other people to some degree, even though it might not be your only goal.</w:t>
      </w:r>
    </w:p>
    <w:p w14:paraId="5BA99BDB" w14:textId="77777777" w:rsidR="00140539" w:rsidRPr="00140539" w:rsidRDefault="00140539" w:rsidP="00140539">
      <w:pPr>
        <w:rPr>
          <w:sz w:val="16"/>
        </w:rPr>
      </w:pPr>
      <w:r w:rsidRPr="00140539">
        <w:rPr>
          <w:sz w:val="16"/>
        </w:rPr>
        <w:t xml:space="preserve">People often assume the long-term value thesis is especially about the possibility of there being lots of people in the future, and so only of interest to a narrow range of ethical views (especially utilitarian totalism), but as we can see in the list above, it’s actually much broader. </w:t>
      </w:r>
      <w:r w:rsidRPr="00CE5676">
        <w:rPr>
          <w:rStyle w:val="StyleUnderline"/>
        </w:rPr>
        <w:t>It just rests on the idea that if something is of value, it’s better to have more of what’s valuable rather than less, and that it’s possible to have much more of it in the future. This might include non-welfare values, such as beauty or knowledge.</w:t>
      </w:r>
      <w:r w:rsidRPr="00140539">
        <w:rPr>
          <w:sz w:val="16"/>
        </w:rPr>
        <w:t xml:space="preserve"> The arguments are also not about humans; rather, they concern whatever agents in the future might have moral value, including other species.</w:t>
      </w:r>
    </w:p>
    <w:p w14:paraId="14CD141A" w14:textId="77777777" w:rsidR="00140539" w:rsidRPr="00140539" w:rsidRDefault="00140539" w:rsidP="00140539">
      <w:pPr>
        <w:rPr>
          <w:sz w:val="16"/>
        </w:rPr>
      </w:pPr>
      <w:r w:rsidRPr="00140539">
        <w:rPr>
          <w:sz w:val="16"/>
        </w:rPr>
        <w:t>People also often think that the long-term value thesis assumes the future will have positive rather than negative value. Quite the opposite is true — the future could also contain far more suffering than the present, and this implies even more concern for how it unfolds. It’s important to reduce the probability of bad futures as well as increase the probability of good ones.</w:t>
      </w:r>
    </w:p>
    <w:p w14:paraId="1A88E05F" w14:textId="77777777" w:rsidR="00140539" w:rsidRPr="00140539" w:rsidRDefault="00140539" w:rsidP="00140539">
      <w:pPr>
        <w:rPr>
          <w:sz w:val="16"/>
        </w:rPr>
      </w:pPr>
      <w:r w:rsidRPr="00140539">
        <w:rPr>
          <w:sz w:val="16"/>
        </w:rPr>
        <w:t>You can see a more rigorous presentation of the arguments in Chapter 3 of On the Overwhelming Value of Shaping the Far Future, by Nick Beckstead.</w:t>
      </w:r>
    </w:p>
    <w:p w14:paraId="10145576" w14:textId="77777777" w:rsidR="00140539" w:rsidRPr="00140539" w:rsidRDefault="00140539" w:rsidP="00140539">
      <w:pPr>
        <w:rPr>
          <w:sz w:val="16"/>
        </w:rPr>
      </w:pPr>
      <w:r w:rsidRPr="00140539">
        <w:rPr>
          <w:sz w:val="16"/>
        </w:rPr>
        <w:t>Now let’s consider three of the most common objections.</w:t>
      </w:r>
    </w:p>
    <w:p w14:paraId="771F4523" w14:textId="77777777" w:rsidR="00140539" w:rsidRPr="00140539" w:rsidRDefault="00140539" w:rsidP="00140539">
      <w:pPr>
        <w:rPr>
          <w:sz w:val="16"/>
        </w:rPr>
      </w:pPr>
      <w:r w:rsidRPr="00140539">
        <w:rPr>
          <w:sz w:val="16"/>
        </w:rPr>
        <w:t>1. Will the future actually be big?</w:t>
      </w:r>
    </w:p>
    <w:p w14:paraId="05AC558A" w14:textId="77777777" w:rsidR="00140539" w:rsidRPr="00140539" w:rsidRDefault="00140539" w:rsidP="00140539">
      <w:pPr>
        <w:rPr>
          <w:sz w:val="16"/>
        </w:rPr>
      </w:pPr>
      <w:r w:rsidRPr="00140539">
        <w:rPr>
          <w:sz w:val="16"/>
        </w:rPr>
        <w:t>The argument relies on the possibility of there being much more value in the future. But you might doubt that civilization can actually survive very long, or that we will ever live on other planets, or that people’s lives can be much better or worse than those of people today.</w:t>
      </w:r>
    </w:p>
    <w:p w14:paraId="3F5A527E" w14:textId="77777777" w:rsidR="00140539" w:rsidRPr="00140539" w:rsidRDefault="00140539" w:rsidP="00140539">
      <w:pPr>
        <w:rPr>
          <w:sz w:val="16"/>
        </w:rPr>
      </w:pPr>
      <w:r w:rsidRPr="00140539">
        <w:rPr>
          <w:sz w:val="16"/>
        </w:rPr>
        <w:t>There’s a lot of reason to doubt these claims. Let’s look at them in a little more depth.</w:t>
      </w:r>
    </w:p>
    <w:p w14:paraId="071B90EE" w14:textId="77777777" w:rsidR="00140539" w:rsidRPr="00140539" w:rsidRDefault="00140539" w:rsidP="00140539">
      <w:pPr>
        <w:rPr>
          <w:sz w:val="16"/>
        </w:rPr>
      </w:pPr>
      <w:r w:rsidRPr="00CE5676">
        <w:rPr>
          <w:rStyle w:val="StyleUnderline"/>
        </w:rPr>
        <w:t>First, what’s not up for debate is the possibility that the future could be big. It’s a widely accepted scientific position that the Earth could remain habitable for hundreds of millions of years, and that there are hundreds of billions of planets in the galaxy.</w:t>
      </w:r>
      <w:r w:rsidRPr="00140539">
        <w:rPr>
          <w:sz w:val="16"/>
        </w:rPr>
        <w:t xml:space="preserve"> What’s more, there’s no reason to think it’s impossible that civilization could discover far more powerful technology than we have today, or that people could live far better and more satisfying lives than they do today.</w:t>
      </w:r>
    </w:p>
    <w:p w14:paraId="4793B62E" w14:textId="77777777" w:rsidR="00140539" w:rsidRPr="00140539" w:rsidRDefault="00140539" w:rsidP="00140539">
      <w:pPr>
        <w:rPr>
          <w:sz w:val="16"/>
        </w:rPr>
      </w:pPr>
      <w:r w:rsidRPr="00140539">
        <w:rPr>
          <w:sz w:val="16"/>
        </w:rPr>
        <w:t>Rather, what’s in doubt is the likelihood that these developments come to pass. Unfortunately there is no definitive way to estimate this likelihood. The best we can do is to weigh the arguments for and against a big future, and make our best estimates.</w:t>
      </w:r>
    </w:p>
    <w:p w14:paraId="08C0D3A3" w14:textId="77777777" w:rsidR="00140539" w:rsidRPr="00140539" w:rsidRDefault="00140539" w:rsidP="00140539">
      <w:pPr>
        <w:rPr>
          <w:sz w:val="16"/>
        </w:rPr>
      </w:pPr>
      <w:r w:rsidRPr="00140539">
        <w:rPr>
          <w:sz w:val="16"/>
        </w:rPr>
        <w:t>If you think the civilization is virtually guaranteed to end in the next couple of hundred years, then the future won’t have much more value than the present. However, if you think there’s a 10% chance that civilization survives 10 million generations till the end of the Earth,5 then (in expectation) there will be one million future generations. This means the future is at least 100,000 times bigger than the present. This could happen if there’s a chance civilization reaches a stable state where the risk of extinction becomes low.</w:t>
      </w:r>
    </w:p>
    <w:p w14:paraId="6883CE48" w14:textId="77777777" w:rsidR="00140539" w:rsidRPr="00140539" w:rsidRDefault="00140539" w:rsidP="00140539">
      <w:pPr>
        <w:rPr>
          <w:sz w:val="16"/>
        </w:rPr>
      </w:pPr>
      <w:r w:rsidRPr="00140539">
        <w:rPr>
          <w:sz w:val="16"/>
        </w:rPr>
        <w:t>In general, the bigger you think the future will be, and the more likely it is to happen, the greater the value.</w:t>
      </w:r>
    </w:p>
    <w:p w14:paraId="341FB60F" w14:textId="3614538A" w:rsidR="00140539" w:rsidRDefault="00140539" w:rsidP="00140539">
      <w:pPr>
        <w:rPr>
          <w:sz w:val="16"/>
        </w:rPr>
      </w:pPr>
      <w:r w:rsidRPr="00140539">
        <w:rPr>
          <w:sz w:val="16"/>
        </w:rPr>
        <w:t>Further, if you’re uncertain whether the future will be big, then a top priority should be to figure out whether it will be — it would be the most important moral discovery you could make. So, even if you’re not sure you directly should act on the thesis, it might still be the most important area for research. We see this kind of research as extremely important.</w:t>
      </w:r>
    </w:p>
    <w:p w14:paraId="530B4A9F" w14:textId="77777777" w:rsidR="0003780E" w:rsidRPr="00E86B92" w:rsidRDefault="0003780E" w:rsidP="0003780E">
      <w:pPr>
        <w:pStyle w:val="Heading4"/>
      </w:pPr>
      <w:r w:rsidRPr="00E86B92">
        <w:t>Future generations should be valued</w:t>
      </w:r>
    </w:p>
    <w:p w14:paraId="733A9D03" w14:textId="77777777" w:rsidR="0003780E" w:rsidRPr="0003780E" w:rsidRDefault="0003780E" w:rsidP="0003780E">
      <w:r w:rsidRPr="0003780E">
        <w:rPr>
          <w:rStyle w:val="Style13ptBold"/>
        </w:rPr>
        <w:t>Matheny 07</w:t>
      </w:r>
      <w:r w:rsidRPr="0003780E">
        <w:t>, Jason Matheny, founding director of the Center for Security and Emerging Technology at Georgetown University, “Reducing the Risk of Human Extinction,” 2007, DOI: 10.1111/j.1539-6924.2007.00960.x, //CC</w:t>
      </w:r>
    </w:p>
    <w:p w14:paraId="2AA66178" w14:textId="77777777" w:rsidR="0003780E" w:rsidRPr="00701697" w:rsidRDefault="0003780E" w:rsidP="0003780E">
      <w:r w:rsidRPr="00701697">
        <w:rPr>
          <w:rStyle w:val="StyleUnderline"/>
        </w:rPr>
        <w:t>An extinction event today could cause the loss of thousands of generations</w:t>
      </w:r>
      <w:r w:rsidRPr="00701697">
        <w:t xml:space="preserve">. This matters to the extent we value future lives. </w:t>
      </w:r>
      <w:r w:rsidRPr="00701697">
        <w:rPr>
          <w:rStyle w:val="StyleUnderline"/>
        </w:rPr>
        <w:t>Society places some value on future lives when it accepts the costs of long-term environmental policies or hazardous waste</w:t>
      </w:r>
      <w:r w:rsidRPr="00701697">
        <w:t xml:space="preserve"> storage. </w:t>
      </w:r>
      <w:r w:rsidRPr="00701697">
        <w:rPr>
          <w:rStyle w:val="StyleUnderline"/>
        </w:rPr>
        <w:t>Individuals place some value on future lives when they adopt measures, such as screening for genetic diseases, to ensure the health of children who do not yet exist</w:t>
      </w:r>
      <w:r w:rsidRPr="00701697">
        <w:t xml:space="preserve">. </w:t>
      </w:r>
      <w:r w:rsidRPr="00701697">
        <w:rPr>
          <w:rStyle w:val="StyleUnderline"/>
        </w:rPr>
        <w:t>Disagreement, then, does not center on whether fu- ture lives matter, but on how much they matter</w:t>
      </w:r>
      <w:r w:rsidRPr="00701697">
        <w:t>.6 Valuing future lives less than current ones (“intergenera- tional discounting”) has been justified by arguments about time preference, growth in consumption, uncer- tainty about future existence, and opportunity costs. I will argue that none of these justifications applies to the benefits of delaying human extinction.</w:t>
      </w:r>
    </w:p>
    <w:p w14:paraId="4BF6094B" w14:textId="77777777" w:rsidR="0003780E" w:rsidRPr="00701697" w:rsidRDefault="0003780E" w:rsidP="0003780E">
      <w:r w:rsidRPr="00701697">
        <w:rPr>
          <w:rStyle w:val="StyleUnderline"/>
        </w:rPr>
        <w:t>Under time preference, a good enjoyed in the future is worth less, intrinsically, than a good enjoyed now</w:t>
      </w:r>
      <w:r w:rsidRPr="00701697">
        <w:t xml:space="preserve">. </w:t>
      </w:r>
      <w:r w:rsidRPr="00701697">
        <w:rPr>
          <w:rStyle w:val="StyleUnderline"/>
        </w:rPr>
        <w:t>The typical justification for time preference is descriptive</w:t>
      </w:r>
      <w:r w:rsidRPr="00701697">
        <w:t xml:space="preserve">—most people make decisions that suggest that they value current goods more than future ones. </w:t>
      </w:r>
      <w:r w:rsidRPr="00701697">
        <w:rPr>
          <w:rStyle w:val="StyleUnderline"/>
        </w:rPr>
        <w:t>However, it may be that people’s time preference applies only to instrumental goods, like money, whose value predictably decreases in time</w:t>
      </w:r>
      <w:r w:rsidRPr="00701697">
        <w:t xml:space="preserve">. In fact, </w:t>
      </w:r>
      <w:r w:rsidRPr="00557A22">
        <w:t>it would be difficult to design an experiment in which time prefer- ence for an intrinsic good (like happiness), rather than an instrumental good (like money), is separated from the other forms of discounting discussed below. But even supposing individuals exhibit time preference within their own lives, it is not clear how this would ethically justify discounting across different lives and generations</w:t>
      </w:r>
      <w:r w:rsidRPr="00701697">
        <w:t xml:space="preserve"> (Frederick, 2006; Schelling, 2000).</w:t>
      </w:r>
    </w:p>
    <w:p w14:paraId="38CF4DC6" w14:textId="77777777" w:rsidR="0003780E" w:rsidRPr="00557A22" w:rsidRDefault="0003780E" w:rsidP="0003780E">
      <w:pPr>
        <w:rPr>
          <w:b/>
          <w:u w:val="single"/>
        </w:rPr>
      </w:pPr>
      <w:r w:rsidRPr="00701697">
        <w:t xml:space="preserve">In practice, </w:t>
      </w:r>
      <w:r w:rsidRPr="00557A22">
        <w:rPr>
          <w:rStyle w:val="StyleUnderline"/>
        </w:rPr>
        <w:t>discounting the value of future lives would lead to results few of us would accept as being ethical</w:t>
      </w:r>
      <w:r w:rsidRPr="00701697">
        <w:t xml:space="preserve">. For instance, </w:t>
      </w:r>
      <w:r w:rsidRPr="00557A22">
        <w:rPr>
          <w:rStyle w:val="StyleUnderline"/>
        </w:rPr>
        <w:t>if we discounted lives at a 5% annual rate, a life today would have greater intrinsic value than a billion lives 400 years</w:t>
      </w:r>
      <w:r w:rsidRPr="00701697">
        <w:t xml:space="preserve"> hence (Cowen &amp; Parfit, 1992). Broome (1994) suggests most economists and philosophers recognize that this pref- erence for ourselves over our descendents is unjusti- fiable and agree that </w:t>
      </w:r>
      <w:r w:rsidRPr="00557A22">
        <w:rPr>
          <w:rStyle w:val="StyleUnderline"/>
        </w:rPr>
        <w:t>ethical impartiality requires setting the intergenerational discount rate to zero</w:t>
      </w:r>
      <w:r w:rsidRPr="00701697">
        <w:t xml:space="preserve">. After all, </w:t>
      </w:r>
      <w:r w:rsidRPr="00557A22">
        <w:rPr>
          <w:rStyle w:val="StyleUnderline"/>
        </w:rPr>
        <w:t>if we reject spatial discounting and assign equal value to contemporary human lives, whatever their physical distance from us, we have similar reasons to reject temporal discounting, and assign equal value to</w:t>
      </w:r>
      <w:r>
        <w:rPr>
          <w:rStyle w:val="StyleUnderline"/>
        </w:rPr>
        <w:t xml:space="preserve"> </w:t>
      </w:r>
      <w:r w:rsidRPr="00557A22">
        <w:rPr>
          <w:rStyle w:val="StyleUnderline"/>
        </w:rPr>
        <w:t>human lives</w:t>
      </w:r>
      <w:r w:rsidRPr="00701697">
        <w:t xml:space="preserve">, </w:t>
      </w:r>
      <w:r w:rsidRPr="00557A22">
        <w:rPr>
          <w:rStyle w:val="StyleUnderline"/>
        </w:rPr>
        <w:t>whatever their temporal distance from us</w:t>
      </w:r>
      <w:r w:rsidRPr="00701697">
        <w:t>. I Parfit (1984), Cowen (1992), and Blackorby et al. (1995) have similarly argued that time prefer- ence across generations is not ethically defensible.7</w:t>
      </w:r>
    </w:p>
    <w:p w14:paraId="44D5A442" w14:textId="63811707" w:rsidR="0003780E" w:rsidRPr="0003780E" w:rsidRDefault="0003780E" w:rsidP="00140539">
      <w:pPr>
        <w:rPr>
          <w:u w:val="single"/>
        </w:rPr>
      </w:pPr>
      <w:r w:rsidRPr="00701697">
        <w:t xml:space="preserve">There could still be other reasons to discount future generations. </w:t>
      </w:r>
      <w:r w:rsidRPr="00557A22">
        <w:rPr>
          <w:rStyle w:val="StyleUnderline"/>
        </w:rPr>
        <w:t>A common justification for discounting economic goods is that their abundance generally increases with time</w:t>
      </w:r>
      <w:r w:rsidRPr="00701697">
        <w:t xml:space="preserve">. </w:t>
      </w:r>
      <w:r w:rsidRPr="00557A22">
        <w:t xml:space="preserve">Because there is diminishing marginal utility from consumption, fu- ture generations may gain less satisfaction from a dollar than we will </w:t>
      </w:r>
      <w:r w:rsidRPr="00701697">
        <w:t xml:space="preserve">(Schelling, 2000). </w:t>
      </w:r>
      <w:r w:rsidRPr="00557A22">
        <w:rPr>
          <w:rStyle w:val="StyleUnderline"/>
        </w:rPr>
        <w:t>This principle makes sense for intergenerational transfers of most economic goods but not for intergenerational transfers of existence</w:t>
      </w:r>
      <w:r w:rsidRPr="00701697">
        <w:t xml:space="preserve">. </w:t>
      </w:r>
      <w:r w:rsidRPr="00557A22">
        <w:rPr>
          <w:rStyle w:val="StyleUnderline"/>
        </w:rPr>
        <w:t>There is no diminishing marginal utility from having ever existed</w:t>
      </w:r>
      <w:r w:rsidRPr="00701697">
        <w:t xml:space="preserve">. </w:t>
      </w:r>
      <w:r w:rsidRPr="00557A22">
        <w:rPr>
          <w:rStyle w:val="StyleUnderline"/>
        </w:rPr>
        <w:t>There is no reason to believe existence matters less to a person 1,000 years hence than it does to a person 10 years hence.</w:t>
      </w:r>
    </w:p>
    <w:p w14:paraId="76D19010" w14:textId="231DCEFF" w:rsidR="00140539" w:rsidRPr="00140539" w:rsidRDefault="00140539" w:rsidP="00140539">
      <w:pPr>
        <w:pStyle w:val="Heading4"/>
      </w:pPr>
      <w:r>
        <w:t xml:space="preserve">Temporal discounting is </w:t>
      </w:r>
      <w:r>
        <w:rPr>
          <w:u w:val="single"/>
        </w:rPr>
        <w:t>evil</w:t>
      </w:r>
      <w:r>
        <w:t>.</w:t>
      </w:r>
    </w:p>
    <w:p w14:paraId="6090A814" w14:textId="77777777" w:rsidR="00140539" w:rsidRPr="00711FC5" w:rsidRDefault="00140539" w:rsidP="00140539">
      <w:r>
        <w:rPr>
          <w:rStyle w:val="Style13ptBold"/>
        </w:rPr>
        <w:t xml:space="preserve">Todd 17 </w:t>
      </w:r>
      <w:r w:rsidRPr="00C10775">
        <w:t>[</w:t>
      </w:r>
      <w:r>
        <w:t>Benjamin, CEO of 80,000 hours, BA and MA from Oxford in Physics and Philosophy; “Introducing longtermism,” p. 10/24/17, a. 7/17/20, 80,000 hours—https://80000hours.org/articles/future-generations///NWW]</w:t>
      </w:r>
    </w:p>
    <w:p w14:paraId="288CE142" w14:textId="77777777" w:rsidR="00140539" w:rsidRPr="00140539" w:rsidRDefault="00140539" w:rsidP="00140539">
      <w:pPr>
        <w:rPr>
          <w:sz w:val="16"/>
        </w:rPr>
      </w:pPr>
      <w:r w:rsidRPr="00140539">
        <w:rPr>
          <w:sz w:val="16"/>
        </w:rPr>
        <w:t>2. What about discounting?</w:t>
      </w:r>
    </w:p>
    <w:p w14:paraId="3FAA5A39" w14:textId="77777777" w:rsidR="00140539" w:rsidRPr="00140539" w:rsidRDefault="00140539" w:rsidP="00140539">
      <w:pPr>
        <w:rPr>
          <w:sz w:val="16"/>
        </w:rPr>
      </w:pPr>
      <w:r w:rsidRPr="00140539">
        <w:rPr>
          <w:sz w:val="16"/>
        </w:rPr>
        <w:t>Sometimes at this point people, especially those trained in economics, mention “discounting” as a reason to not care about the long-term.</w:t>
      </w:r>
    </w:p>
    <w:p w14:paraId="05540DDC" w14:textId="77777777" w:rsidR="00140539" w:rsidRPr="00140539" w:rsidRDefault="00140539" w:rsidP="00140539">
      <w:pPr>
        <w:rPr>
          <w:sz w:val="16"/>
        </w:rPr>
      </w:pPr>
      <w:r w:rsidRPr="00140539">
        <w:rPr>
          <w:sz w:val="16"/>
        </w:rPr>
        <w:t>When economists compare benefits in the future to benefits in the present, they typically reduce the value of the future benefits by some amount called the “discount factor”. A typical social discount rate might be 1% per year, which means that benefits in 100 years are only worth 36% as much as benefits today, and benefits in 1000 years are worth almost nothing.</w:t>
      </w:r>
    </w:p>
    <w:p w14:paraId="04A45989" w14:textId="77777777" w:rsidR="00140539" w:rsidRPr="00140539" w:rsidRDefault="00140539" w:rsidP="00140539">
      <w:pPr>
        <w:rPr>
          <w:sz w:val="16"/>
        </w:rPr>
      </w:pPr>
      <w:r w:rsidRPr="00140539">
        <w:rPr>
          <w:sz w:val="16"/>
        </w:rPr>
        <w:t>To understand whether this is a valid response, you need to consider why the concept of discounted benefits was invented in the first place.</w:t>
      </w:r>
    </w:p>
    <w:p w14:paraId="300BA17B" w14:textId="77777777" w:rsidR="00140539" w:rsidRPr="00140539" w:rsidRDefault="00140539" w:rsidP="00140539">
      <w:pPr>
        <w:rPr>
          <w:sz w:val="16"/>
        </w:rPr>
      </w:pPr>
      <w:r w:rsidRPr="00140539">
        <w:rPr>
          <w:sz w:val="16"/>
        </w:rPr>
        <w:t>There are good reasons to discount economic benefits. One reason is that if you receive money now, you can invest it, and earn a return each year. This means it’s better to receive money now rather than later. People in the future might also be wealthier, which means that money is less valuable to them.</w:t>
      </w:r>
    </w:p>
    <w:p w14:paraId="493EB4D0" w14:textId="77777777" w:rsidR="00140539" w:rsidRPr="00140539" w:rsidRDefault="00140539" w:rsidP="00140539">
      <w:pPr>
        <w:rPr>
          <w:sz w:val="16"/>
        </w:rPr>
      </w:pPr>
      <w:r w:rsidRPr="00947541">
        <w:rPr>
          <w:rStyle w:val="StyleUnderline"/>
        </w:rPr>
        <w:t>However, these reasons don’t obviously apply to welfare — people having good lives. You can’t directly “invest” welfare today and get more welfare later, like you can with money. The same seems true for other intrinsic values, such as justice</w:t>
      </w:r>
      <w:r w:rsidRPr="00140539">
        <w:rPr>
          <w:sz w:val="16"/>
        </w:rPr>
        <w:t>.</w:t>
      </w:r>
    </w:p>
    <w:p w14:paraId="05AB7432" w14:textId="77777777" w:rsidR="00140539" w:rsidRPr="00711FC5" w:rsidRDefault="00140539" w:rsidP="00140539">
      <w:pPr>
        <w:rPr>
          <w:rStyle w:val="StyleUnderline"/>
        </w:rPr>
      </w:pPr>
      <w:r w:rsidRPr="00140539">
        <w:rPr>
          <w:sz w:val="16"/>
        </w:rPr>
        <w:t xml:space="preserve">There are other reasons to discount welfare,6 and this is a complex debate. </w:t>
      </w:r>
      <w:r w:rsidRPr="00711FC5">
        <w:rPr>
          <w:rStyle w:val="StyleUnderline"/>
        </w:rPr>
        <w:t>However, the bottom line is that almost every philosopher who has worked on the issue doesn’t think we should discount the intrinsic value of welfare — i.e. from the point of view of the universe, one person’s happiness is worth just the same amount no matter when it occurs.</w:t>
      </w:r>
    </w:p>
    <w:p w14:paraId="1D955378" w14:textId="77777777" w:rsidR="00140539" w:rsidRPr="00711FC5" w:rsidRDefault="00140539" w:rsidP="00140539">
      <w:pPr>
        <w:rPr>
          <w:rStyle w:val="StyleUnderline"/>
        </w:rPr>
      </w:pPr>
      <w:r w:rsidRPr="00711FC5">
        <w:rPr>
          <w:rStyle w:val="StyleUnderline"/>
        </w:rPr>
        <w:t>Indeed, if you suppose we can discount welfare, we can easily end up with conclusions that sound absurd. For instance, a 3% discount rate would imply that the suffering of one person today was equal to the suffering of 16 trillion people in 1000 years.</w:t>
      </w:r>
    </w:p>
    <w:p w14:paraId="04AFEA01" w14:textId="77777777" w:rsidR="00140539" w:rsidRPr="00140539" w:rsidRDefault="00140539" w:rsidP="00140539">
      <w:pPr>
        <w:rPr>
          <w:sz w:val="16"/>
        </w:rPr>
      </w:pPr>
      <w:r w:rsidRPr="00140539">
        <w:rPr>
          <w:sz w:val="16"/>
        </w:rPr>
        <w:t>As Derek Parfit said:</w:t>
      </w:r>
    </w:p>
    <w:p w14:paraId="6BB0DFCF" w14:textId="77777777" w:rsidR="00140539" w:rsidRPr="00140539" w:rsidRDefault="00140539" w:rsidP="00140539">
      <w:pPr>
        <w:rPr>
          <w:sz w:val="16"/>
        </w:rPr>
      </w:pPr>
      <w:r w:rsidRPr="00140539">
        <w:rPr>
          <w:sz w:val="16"/>
        </w:rPr>
        <w:t>“Why should costs and benefits receive less weight, simply because they are further in the future? When the future comes, these benefits and costs will be no less real. Imagine finding out that you, having just reached your twenty-first birthday, must soon die of cancer because one evening Cleopatra wanted an extra helping of dessert. How could this be justified?”</w:t>
      </w:r>
    </w:p>
    <w:p w14:paraId="7B86F1EB" w14:textId="1E7CCAE1" w:rsidR="00140539" w:rsidRDefault="00140539" w:rsidP="00140539">
      <w:pPr>
        <w:rPr>
          <w:sz w:val="16"/>
        </w:rPr>
      </w:pPr>
      <w:r w:rsidRPr="00711FC5">
        <w:rPr>
          <w:rStyle w:val="StyleUnderline"/>
        </w:rPr>
        <w:t>If we reject the discounting of welfare and other intrinsic values, then the chance that there could be a great deal of value in the future is still importan</w:t>
      </w:r>
      <w:r w:rsidRPr="00140539">
        <w:rPr>
          <w:rStyle w:val="StyleUnderline"/>
        </w:rPr>
        <w:t>t.</w:t>
      </w:r>
      <w:r w:rsidRPr="00140539">
        <w:rPr>
          <w:sz w:val="16"/>
        </w:rPr>
        <w:t xml:space="preserve"> Moreover, this doesn’t stand in tension with the economic practice of discounting monetary benefits.</w:t>
      </w:r>
    </w:p>
    <w:p w14:paraId="25D989B0" w14:textId="07C1E3C4" w:rsidR="0003780E" w:rsidRPr="0003780E" w:rsidRDefault="0003780E" w:rsidP="0003780E">
      <w:pPr>
        <w:pStyle w:val="Heading4"/>
      </w:pPr>
      <w:r>
        <w:t xml:space="preserve">Extinction </w:t>
      </w:r>
      <w:r>
        <w:rPr>
          <w:u w:val="single"/>
        </w:rPr>
        <w:t>isn’t</w:t>
      </w:r>
      <w:r>
        <w:t xml:space="preserve"> a uniform risk, and inevitability doesn’t justify discounting anyway</w:t>
      </w:r>
    </w:p>
    <w:p w14:paraId="2583F8EF" w14:textId="77777777" w:rsidR="0003780E" w:rsidRPr="0003780E" w:rsidRDefault="0003780E" w:rsidP="0003780E">
      <w:r w:rsidRPr="0003780E">
        <w:rPr>
          <w:rStyle w:val="Style13ptBold"/>
        </w:rPr>
        <w:t>Matheny 07</w:t>
      </w:r>
      <w:r w:rsidRPr="0003780E">
        <w:t>, Jason Matheny, founding director of the Center for Security and Emerging Technology at Georgetown University, “Reducing the Risk of Human Extinction,” 2007, DOI: 10.1111/j.1539-6924.2007.00960.x, //CC</w:t>
      </w:r>
    </w:p>
    <w:p w14:paraId="52F1B40D" w14:textId="77777777" w:rsidR="0003780E" w:rsidRPr="00701697" w:rsidRDefault="0003780E" w:rsidP="0003780E">
      <w:r w:rsidRPr="00557A22">
        <w:rPr>
          <w:rStyle w:val="StyleUnderline"/>
        </w:rPr>
        <w:t>Discounting could be justified</w:t>
      </w:r>
      <w:r w:rsidRPr="00701697">
        <w:t xml:space="preserve"> by our uncertainty about future generations’ existence. </w:t>
      </w:r>
      <w:r w:rsidRPr="00557A22">
        <w:rPr>
          <w:rStyle w:val="StyleUnderline"/>
        </w:rPr>
        <w:t>If we knew for certain that we would all die in 10 years</w:t>
      </w:r>
      <w:r w:rsidRPr="00701697">
        <w:t xml:space="preserve">, it would not make sense for us to spend money on asteroid de- fense. </w:t>
      </w:r>
      <w:r w:rsidRPr="00557A22">
        <w:rPr>
          <w:rStyle w:val="StyleUnderline"/>
        </w:rPr>
        <w:t>It would make more sense to live it up, until we become extinc</w:t>
      </w:r>
      <w:r w:rsidRPr="00701697">
        <w:t>t. A discount scheme would be justified that devalued (to zero) anything beyond 10 years.</w:t>
      </w:r>
    </w:p>
    <w:p w14:paraId="1D953EA7" w14:textId="77777777" w:rsidR="0003780E" w:rsidRPr="00557A22" w:rsidRDefault="0003780E" w:rsidP="0003780E">
      <w:pPr>
        <w:rPr>
          <w:rStyle w:val="StyleUnderline"/>
        </w:rPr>
      </w:pPr>
      <w:r w:rsidRPr="00557A22">
        <w:rPr>
          <w:rStyle w:val="StyleUnderline"/>
        </w:rPr>
        <w:t>Dasgupta and Heal</w:t>
      </w:r>
      <w:r w:rsidRPr="00701697">
        <w:t xml:space="preserve"> (1979, pp. 261–262) </w:t>
      </w:r>
      <w:r w:rsidRPr="00557A22">
        <w:rPr>
          <w:rStyle w:val="StyleUnderline"/>
        </w:rPr>
        <w:t>defend discounting on these grounds—we are uncertain about humanity’s long-term survival, so planning too far ahead is imprudent</w:t>
      </w:r>
      <w:r w:rsidRPr="00701697">
        <w:t xml:space="preserve">.8 </w:t>
      </w:r>
      <w:r w:rsidRPr="00557A22">
        <w:rPr>
          <w:rStyle w:val="StyleUnderline"/>
        </w:rPr>
        <w:t>Discounting is an approximate way to account for our uncertainty about survival</w:t>
      </w:r>
      <w:r w:rsidRPr="00701697">
        <w:t xml:space="preserve"> (Ponthiere, 2003). </w:t>
      </w:r>
      <w:r w:rsidRPr="00557A22">
        <w:rPr>
          <w:rStyle w:val="StyleUnderline"/>
        </w:rPr>
        <w:t>But it is unnecessary</w:t>
      </w:r>
      <w:r w:rsidRPr="00701697">
        <w:t>—</w:t>
      </w:r>
      <w:r w:rsidRPr="00557A22">
        <w:rPr>
          <w:rStyle w:val="StyleUnderline"/>
        </w:rPr>
        <w:t>an analysis of extinction risk should equate the value of averting extinction at any given time with the expected value of humanity’s future from that moment forward</w:t>
      </w:r>
      <w:r w:rsidRPr="00701697">
        <w:t xml:space="preserve">, which includes the probabilities of extinc- tion in all subsequent periods (Ng, 2005). </w:t>
      </w:r>
      <w:r w:rsidRPr="00557A22">
        <w:rPr>
          <w:rStyle w:val="StyleUnderline"/>
        </w:rPr>
        <w:t>If we dis- counted the expected value of humanity’s future, we would count future extinction risks twice</w:t>
      </w:r>
      <w:r w:rsidRPr="00701697">
        <w:t>—</w:t>
      </w:r>
      <w:r w:rsidRPr="00557A22">
        <w:rPr>
          <w:rStyle w:val="StyleUnderline"/>
        </w:rPr>
        <w:t>once in the discount rate and once in the undiscounted expected value</w:t>
      </w:r>
      <w:r w:rsidRPr="00701697">
        <w:t>—</w:t>
      </w:r>
      <w:r w:rsidRPr="00557A22">
        <w:rPr>
          <w:rStyle w:val="StyleUnderline"/>
        </w:rPr>
        <w:t>and underestimate the value of reducing cur- rent risks.</w:t>
      </w:r>
    </w:p>
    <w:p w14:paraId="347FCC9E" w14:textId="3BF7C162" w:rsidR="0003780E" w:rsidRPr="0003780E" w:rsidRDefault="0003780E" w:rsidP="00140539">
      <w:r w:rsidRPr="00701697">
        <w:t xml:space="preserve">In any case, </w:t>
      </w:r>
      <w:r w:rsidRPr="00557A22">
        <w:rPr>
          <w:rStyle w:val="StyleUnderline"/>
        </w:rPr>
        <w:t>Dasgupta and Heal’s argument does not justify traditional discounting</w:t>
      </w:r>
      <w:r w:rsidRPr="00701697">
        <w:t xml:space="preserve"> at a constant rate, </w:t>
      </w:r>
      <w:r w:rsidRPr="00557A22">
        <w:rPr>
          <w:rStyle w:val="StyleUnderline"/>
        </w:rPr>
        <w:t>as the probability of human extinction is unlikely to be uniform in time</w:t>
      </w:r>
      <w:r w:rsidRPr="00701697">
        <w:t xml:space="preserve">.9 Because of nuclear and biological weapons, </w:t>
      </w:r>
      <w:r w:rsidRPr="00557A22">
        <w:rPr>
          <w:rStyle w:val="StyleUnderline"/>
        </w:rPr>
        <w:t>the probability of human extinction could be higher today than it was a century ago</w:t>
      </w:r>
      <w:r w:rsidRPr="00701697">
        <w:t>; and if human- ity colonizes other planets, the probability of human extinction could be lower then than it is today.</w:t>
      </w:r>
    </w:p>
    <w:p w14:paraId="5D311D08" w14:textId="77777777" w:rsidR="00F415EB" w:rsidRPr="00C80CAB" w:rsidRDefault="00F415EB" w:rsidP="00F415EB">
      <w:pPr>
        <w:pStyle w:val="Heading4"/>
        <w:rPr>
          <w:szCs w:val="26"/>
        </w:rPr>
      </w:pPr>
      <w:r>
        <w:rPr>
          <w:szCs w:val="26"/>
        </w:rPr>
        <w:t xml:space="preserve">This card </w:t>
      </w:r>
      <w:r w:rsidRPr="00F415EB">
        <w:rPr>
          <w:szCs w:val="26"/>
          <w:u w:val="single"/>
        </w:rPr>
        <w:t>hilariously</w:t>
      </w:r>
      <w:r>
        <w:rPr>
          <w:szCs w:val="26"/>
        </w:rPr>
        <w:t xml:space="preserve"> doubles down – don’t read.</w:t>
      </w:r>
    </w:p>
    <w:p w14:paraId="40339F09" w14:textId="77777777" w:rsidR="00F415EB" w:rsidRPr="00684BF3" w:rsidRDefault="00F415EB" w:rsidP="00F415EB">
      <w:r w:rsidRPr="00C80CAB">
        <w:rPr>
          <w:rStyle w:val="Heading4Char"/>
          <w:szCs w:val="26"/>
        </w:rPr>
        <w:t>Perry &amp; Harris 20</w:t>
      </w:r>
      <w:r w:rsidRPr="00684BF3">
        <w:t xml:space="preserve"> – (Lucas Perry, interviewer; Sam Harris, degree in philosophy from Stanford University and a Ph.D. in neuroscience from UCLA; “Sam Harris on Global Priorities, Existential Risk, and What Matters Most”; Future of Life Institute; D.A. June 30</w:t>
      </w:r>
      <w:r w:rsidRPr="00684BF3">
        <w:rPr>
          <w:vertAlign w:val="superscript"/>
        </w:rPr>
        <w:t>th</w:t>
      </w:r>
      <w:r w:rsidRPr="00684BF3">
        <w:t xml:space="preserve"> 2020, [Published June 1</w:t>
      </w:r>
      <w:r w:rsidRPr="00684BF3">
        <w:rPr>
          <w:vertAlign w:val="superscript"/>
        </w:rPr>
        <w:t>st</w:t>
      </w:r>
      <w:r w:rsidRPr="00684BF3">
        <w:t xml:space="preserve"> 2020]; </w:t>
      </w:r>
      <w:hyperlink r:id="rId47" w:history="1">
        <w:r w:rsidRPr="00684BF3">
          <w:rPr>
            <w:rStyle w:val="Hyperlink"/>
          </w:rPr>
          <w:t>https://futureoflife.org/2020/06/01/on-global-priorities-existential-risk-and-what-matters-most-with-sam-harris/</w:t>
        </w:r>
      </w:hyperlink>
      <w:r w:rsidRPr="00684BF3">
        <w:t>) //LFS—JCM</w:t>
      </w:r>
    </w:p>
    <w:p w14:paraId="17690206" w14:textId="77777777" w:rsidR="00F415EB" w:rsidRPr="00684BF3" w:rsidRDefault="00F415EB" w:rsidP="00F415EB">
      <w:pPr>
        <w:rPr>
          <w:sz w:val="16"/>
        </w:rPr>
      </w:pPr>
      <w:r w:rsidRPr="00684BF3">
        <w:rPr>
          <w:sz w:val="16"/>
        </w:rPr>
        <w:t xml:space="preserve">Sam Harris: Well, it doesn’t do the emotional work largely because </w:t>
      </w:r>
      <w:r w:rsidRPr="00684BF3">
        <w:rPr>
          <w:rStyle w:val="Emphasis"/>
          <w:highlight w:val="cyan"/>
        </w:rPr>
        <w:t>we’re</w:t>
      </w:r>
      <w:r w:rsidRPr="00684BF3">
        <w:rPr>
          <w:sz w:val="16"/>
        </w:rPr>
        <w:t xml:space="preserve"> just </w:t>
      </w:r>
      <w:r w:rsidRPr="00684BF3">
        <w:rPr>
          <w:rStyle w:val="Emphasis"/>
          <w:highlight w:val="cyan"/>
        </w:rPr>
        <w:t>bad at thinking</w:t>
      </w:r>
      <w:r w:rsidRPr="00684BF3">
        <w:rPr>
          <w:rStyle w:val="StyleUnderline"/>
        </w:rPr>
        <w:t xml:space="preserve"> about </w:t>
      </w:r>
      <w:r w:rsidRPr="00684BF3">
        <w:rPr>
          <w:rStyle w:val="Emphasis"/>
          <w:highlight w:val="cyan"/>
        </w:rPr>
        <w:t>longterm</w:t>
      </w:r>
      <w:r w:rsidRPr="00684BF3">
        <w:rPr>
          <w:rStyle w:val="StyleUnderline"/>
        </w:rPr>
        <w:t xml:space="preserve"> risk</w:t>
      </w:r>
      <w:r w:rsidRPr="00684BF3">
        <w:rPr>
          <w:sz w:val="16"/>
        </w:rPr>
        <w:t xml:space="preserve">. It doesn’t even have to be that long-term for our intuitions and concerns to degrade irrationally. </w:t>
      </w:r>
      <w:r w:rsidRPr="00684BF3">
        <w:rPr>
          <w:rStyle w:val="StyleUnderline"/>
        </w:rPr>
        <w:t xml:space="preserve">We’re bad at thinking </w:t>
      </w:r>
      <w:r w:rsidRPr="00684BF3">
        <w:rPr>
          <w:rStyle w:val="Emphasis"/>
        </w:rPr>
        <w:t>about the well-being</w:t>
      </w:r>
      <w:r w:rsidRPr="00684BF3">
        <w:rPr>
          <w:rStyle w:val="StyleUnderline"/>
        </w:rPr>
        <w:t xml:space="preserve">, even </w:t>
      </w:r>
      <w:r w:rsidRPr="00684BF3">
        <w:rPr>
          <w:rStyle w:val="Emphasis"/>
        </w:rPr>
        <w:t>of our future</w:t>
      </w:r>
      <w:r w:rsidRPr="00684BF3">
        <w:rPr>
          <w:rStyle w:val="StyleUnderline"/>
        </w:rPr>
        <w:t xml:space="preserve"> selves</w:t>
      </w:r>
      <w:r w:rsidRPr="00684BF3">
        <w:rPr>
          <w:sz w:val="16"/>
        </w:rPr>
        <w:t xml:space="preserve"> as you get further out in time. The term of jargon is that </w:t>
      </w:r>
      <w:r w:rsidRPr="00684BF3">
        <w:rPr>
          <w:rStyle w:val="StyleUnderline"/>
        </w:rPr>
        <w:t>we “hyperbolically discount” our future well being.</w:t>
      </w:r>
      <w:r w:rsidRPr="00684BF3">
        <w:rPr>
          <w:sz w:val="16"/>
        </w:rPr>
        <w:t xml:space="preserve"> </w:t>
      </w:r>
      <w:r w:rsidRPr="00684BF3">
        <w:rPr>
          <w:rStyle w:val="Emphasis"/>
          <w:highlight w:val="cyan"/>
        </w:rPr>
        <w:t>People will smoke</w:t>
      </w:r>
      <w:r w:rsidRPr="00684BF3">
        <w:rPr>
          <w:rStyle w:val="StyleUnderline"/>
        </w:rPr>
        <w:t xml:space="preserve"> cigarettes or make</w:t>
      </w:r>
      <w:r w:rsidRPr="00684BF3">
        <w:rPr>
          <w:sz w:val="16"/>
        </w:rPr>
        <w:t xml:space="preserve"> other </w:t>
      </w:r>
      <w:r w:rsidRPr="00684BF3">
        <w:rPr>
          <w:rStyle w:val="StyleUnderline"/>
        </w:rPr>
        <w:t>imprudent decisions in the present</w:t>
      </w:r>
      <w:r w:rsidRPr="00684BF3">
        <w:rPr>
          <w:sz w:val="16"/>
        </w:rPr>
        <w:t xml:space="preserve">. </w:t>
      </w:r>
      <w:r w:rsidRPr="00684BF3">
        <w:rPr>
          <w:rStyle w:val="Emphasis"/>
          <w:highlight w:val="cyan"/>
        </w:rPr>
        <w:t>They know they will be</w:t>
      </w:r>
      <w:r w:rsidRPr="00684BF3">
        <w:rPr>
          <w:rStyle w:val="StyleUnderline"/>
          <w:highlight w:val="cyan"/>
        </w:rPr>
        <w:t xml:space="preserve"> the </w:t>
      </w:r>
      <w:r w:rsidRPr="00684BF3">
        <w:rPr>
          <w:rStyle w:val="Emphasis"/>
          <w:highlight w:val="cyan"/>
        </w:rPr>
        <w:t>inheritors of</w:t>
      </w:r>
      <w:r w:rsidRPr="00684BF3">
        <w:rPr>
          <w:rStyle w:val="StyleUnderline"/>
          <w:highlight w:val="cyan"/>
        </w:rPr>
        <w:t xml:space="preserve"> these</w:t>
      </w:r>
      <w:r w:rsidRPr="00684BF3">
        <w:rPr>
          <w:rStyle w:val="StyleUnderline"/>
        </w:rPr>
        <w:t xml:space="preserve"> </w:t>
      </w:r>
      <w:r w:rsidRPr="00684BF3">
        <w:rPr>
          <w:rStyle w:val="Emphasis"/>
        </w:rPr>
        <w:t xml:space="preserve">bad </w:t>
      </w:r>
      <w:r w:rsidRPr="00684BF3">
        <w:rPr>
          <w:rStyle w:val="Emphasis"/>
          <w:highlight w:val="cyan"/>
        </w:rPr>
        <w:t>decisions</w:t>
      </w:r>
      <w:r w:rsidRPr="00684BF3">
        <w:rPr>
          <w:rStyle w:val="Emphasis"/>
        </w:rPr>
        <w:t xml:space="preserve">, </w:t>
      </w:r>
      <w:r w:rsidRPr="00684BF3">
        <w:rPr>
          <w:rStyle w:val="Emphasis"/>
          <w:highlight w:val="cyan"/>
        </w:rPr>
        <w:t>but there’s</w:t>
      </w:r>
      <w:r w:rsidRPr="00684BF3">
        <w:rPr>
          <w:sz w:val="16"/>
        </w:rPr>
        <w:t xml:space="preserve"> some </w:t>
      </w:r>
      <w:r w:rsidRPr="00684BF3">
        <w:rPr>
          <w:rStyle w:val="Emphasis"/>
          <w:highlight w:val="cyan"/>
        </w:rPr>
        <w:t>short</w:t>
      </w:r>
      <w:r w:rsidRPr="00684BF3">
        <w:rPr>
          <w:rStyle w:val="StyleUnderline"/>
        </w:rPr>
        <w:t xml:space="preserve">-term </w:t>
      </w:r>
      <w:r w:rsidRPr="00684BF3">
        <w:rPr>
          <w:rStyle w:val="Emphasis"/>
          <w:highlight w:val="cyan"/>
        </w:rPr>
        <w:t>upside</w:t>
      </w:r>
      <w:r w:rsidRPr="00684BF3">
        <w:rPr>
          <w:sz w:val="16"/>
        </w:rPr>
        <w:t>.</w:t>
      </w:r>
    </w:p>
    <w:p w14:paraId="327F6D48" w14:textId="77777777" w:rsidR="00F415EB" w:rsidRPr="00684BF3" w:rsidRDefault="00F415EB" w:rsidP="00F415EB">
      <w:pPr>
        <w:rPr>
          <w:sz w:val="16"/>
        </w:rPr>
      </w:pPr>
      <w:r w:rsidRPr="00684BF3">
        <w:rPr>
          <w:rStyle w:val="StyleUnderline"/>
        </w:rPr>
        <w:t>The mere pleasure of the next cigarette</w:t>
      </w:r>
      <w:r w:rsidRPr="00684BF3">
        <w:rPr>
          <w:sz w:val="16"/>
        </w:rPr>
        <w:t xml:space="preserve"> say, </w:t>
      </w:r>
      <w:r w:rsidRPr="00684BF3">
        <w:rPr>
          <w:rStyle w:val="StyleUnderline"/>
        </w:rPr>
        <w:t>that convinces them</w:t>
      </w:r>
      <w:r w:rsidRPr="00684BF3">
        <w:rPr>
          <w:sz w:val="16"/>
        </w:rPr>
        <w:t xml:space="preserve"> that </w:t>
      </w:r>
      <w:r w:rsidRPr="00684BF3">
        <w:rPr>
          <w:rStyle w:val="StyleUnderline"/>
        </w:rPr>
        <w:t>they don’t</w:t>
      </w:r>
      <w:r w:rsidRPr="00684BF3">
        <w:rPr>
          <w:sz w:val="16"/>
        </w:rPr>
        <w:t xml:space="preserve"> really </w:t>
      </w:r>
      <w:r w:rsidRPr="00684BF3">
        <w:rPr>
          <w:rStyle w:val="StyleUnderline"/>
        </w:rPr>
        <w:t>have to think long and hard about</w:t>
      </w:r>
      <w:r w:rsidRPr="00684BF3">
        <w:rPr>
          <w:sz w:val="16"/>
        </w:rPr>
        <w:t xml:space="preserve"> what </w:t>
      </w:r>
      <w:r w:rsidRPr="00684BF3">
        <w:rPr>
          <w:rStyle w:val="StyleUnderline"/>
        </w:rPr>
        <w:t>their future</w:t>
      </w:r>
      <w:r w:rsidRPr="00684BF3">
        <w:rPr>
          <w:sz w:val="16"/>
        </w:rPr>
        <w:t xml:space="preserve"> self will wish they had done at this point. Our ability to be motivated by what we think is likely to happen in the future </w:t>
      </w:r>
      <w:r w:rsidRPr="00684BF3">
        <w:rPr>
          <w:rStyle w:val="StyleUnderline"/>
        </w:rPr>
        <w:t xml:space="preserve">is </w:t>
      </w:r>
      <w:r w:rsidRPr="00684BF3">
        <w:rPr>
          <w:rStyle w:val="Emphasis"/>
          <w:highlight w:val="cyan"/>
        </w:rPr>
        <w:t>even worse</w:t>
      </w:r>
      <w:r w:rsidRPr="00684BF3">
        <w:rPr>
          <w:rStyle w:val="StyleUnderline"/>
          <w:highlight w:val="cyan"/>
        </w:rPr>
        <w:t xml:space="preserve"> when</w:t>
      </w:r>
      <w:r w:rsidRPr="00684BF3">
        <w:rPr>
          <w:rStyle w:val="StyleUnderline"/>
        </w:rPr>
        <w:t xml:space="preserve"> we’re </w:t>
      </w:r>
      <w:r w:rsidRPr="00684BF3">
        <w:rPr>
          <w:rStyle w:val="Emphasis"/>
          <w:highlight w:val="cyan"/>
        </w:rPr>
        <w:t>thinking about</w:t>
      </w:r>
      <w:r w:rsidRPr="00684BF3">
        <w:rPr>
          <w:rStyle w:val="StyleUnderline"/>
        </w:rPr>
        <w:t xml:space="preserve"> our </w:t>
      </w:r>
      <w:r w:rsidRPr="00684BF3">
        <w:rPr>
          <w:rStyle w:val="Emphasis"/>
          <w:highlight w:val="cyan"/>
        </w:rPr>
        <w:t>descendants</w:t>
      </w:r>
      <w:r w:rsidRPr="00684BF3">
        <w:rPr>
          <w:sz w:val="16"/>
        </w:rPr>
        <w:t xml:space="preserve">. Right? People we either haven’t met yet or may never meet. I have kids, but I don’t have grandkids. </w:t>
      </w:r>
      <w:r w:rsidRPr="00684BF3">
        <w:rPr>
          <w:rStyle w:val="StyleUnderline"/>
        </w:rPr>
        <w:t>How much of my bandwidth is taken up thinking about the</w:t>
      </w:r>
      <w:r w:rsidRPr="00684BF3">
        <w:rPr>
          <w:sz w:val="16"/>
        </w:rPr>
        <w:t xml:space="preserve"> kinds of </w:t>
      </w:r>
      <w:r w:rsidRPr="00684BF3">
        <w:rPr>
          <w:rStyle w:val="StyleUnderline"/>
        </w:rPr>
        <w:t>lives my grandchildren will have?</w:t>
      </w:r>
      <w:r w:rsidRPr="00684BF3">
        <w:rPr>
          <w:sz w:val="16"/>
        </w:rPr>
        <w:t xml:space="preserve"> Really </w:t>
      </w:r>
      <w:r w:rsidRPr="00684BF3">
        <w:rPr>
          <w:rStyle w:val="StyleUnderline"/>
        </w:rPr>
        <w:t>none</w:t>
      </w:r>
      <w:r w:rsidRPr="00684BF3">
        <w:rPr>
          <w:sz w:val="16"/>
        </w:rPr>
        <w:t>. It’s conserved. It’s safeguarded by my concern about my kids, at this point.</w:t>
      </w:r>
    </w:p>
    <w:p w14:paraId="5D903979" w14:textId="77777777" w:rsidR="00F415EB" w:rsidRPr="00684BF3" w:rsidRDefault="00F415EB" w:rsidP="00F415EB">
      <w:pPr>
        <w:rPr>
          <w:sz w:val="16"/>
        </w:rPr>
      </w:pPr>
      <w:r w:rsidRPr="00684BF3">
        <w:rPr>
          <w:sz w:val="16"/>
        </w:rPr>
        <w:t xml:space="preserve">But, then </w:t>
      </w:r>
      <w:r w:rsidRPr="00684BF3">
        <w:rPr>
          <w:rStyle w:val="StyleUnderline"/>
        </w:rPr>
        <w:t xml:space="preserve">there are </w:t>
      </w:r>
      <w:r w:rsidRPr="00684BF3">
        <w:rPr>
          <w:rStyle w:val="Emphasis"/>
        </w:rPr>
        <w:t>people who</w:t>
      </w:r>
      <w:r w:rsidRPr="00684BF3">
        <w:rPr>
          <w:sz w:val="16"/>
        </w:rPr>
        <w:t xml:space="preserve"> don’t have kids and are </w:t>
      </w:r>
      <w:r w:rsidRPr="00684BF3">
        <w:rPr>
          <w:rStyle w:val="Emphasis"/>
        </w:rPr>
        <w:t>just think</w:t>
      </w:r>
      <w:r w:rsidRPr="00684BF3">
        <w:rPr>
          <w:sz w:val="16"/>
        </w:rPr>
        <w:t xml:space="preserve">ing </w:t>
      </w:r>
      <w:r w:rsidRPr="00684BF3">
        <w:rPr>
          <w:rStyle w:val="Emphasis"/>
        </w:rPr>
        <w:t>about themselves</w:t>
      </w:r>
      <w:r w:rsidRPr="00684BF3">
        <w:rPr>
          <w:sz w:val="16"/>
        </w:rPr>
        <w:t xml:space="preserve">. </w:t>
      </w:r>
      <w:r w:rsidRPr="00684BF3">
        <w:rPr>
          <w:rStyle w:val="StyleUnderline"/>
        </w:rPr>
        <w:t>It’s hard to think about the</w:t>
      </w:r>
      <w:r w:rsidRPr="00684BF3">
        <w:rPr>
          <w:sz w:val="16"/>
        </w:rPr>
        <w:t xml:space="preserve"> comparatively </w:t>
      </w:r>
      <w:r w:rsidRPr="00684BF3">
        <w:rPr>
          <w:rStyle w:val="StyleUnderline"/>
        </w:rPr>
        <w:t>near future</w:t>
      </w:r>
      <w:r w:rsidRPr="00684BF3">
        <w:rPr>
          <w:sz w:val="16"/>
        </w:rPr>
        <w:t xml:space="preserve">. Even a future that, barring some real mishap, you have every expectation of having to live in yourself. </w:t>
      </w:r>
      <w:r w:rsidRPr="00684BF3">
        <w:rPr>
          <w:rStyle w:val="StyleUnderline"/>
        </w:rPr>
        <w:t>It’s</w:t>
      </w:r>
      <w:r w:rsidRPr="00684BF3">
        <w:rPr>
          <w:sz w:val="16"/>
        </w:rPr>
        <w:t xml:space="preserve"> just </w:t>
      </w:r>
      <w:r w:rsidRPr="00684BF3">
        <w:rPr>
          <w:rStyle w:val="StyleUnderline"/>
        </w:rPr>
        <w:t>hard to prioritize</w:t>
      </w:r>
      <w:r w:rsidRPr="00684BF3">
        <w:rPr>
          <w:sz w:val="16"/>
        </w:rPr>
        <w:t xml:space="preserve">. </w:t>
      </w:r>
      <w:r w:rsidRPr="00684BF3">
        <w:rPr>
          <w:rStyle w:val="StyleUnderline"/>
        </w:rPr>
        <w:t xml:space="preserve">When you’re talking about </w:t>
      </w:r>
      <w:r w:rsidRPr="00684BF3">
        <w:rPr>
          <w:rStyle w:val="Emphasis"/>
          <w:highlight w:val="cyan"/>
        </w:rPr>
        <w:t>the far future</w:t>
      </w:r>
      <w:r w:rsidRPr="00684BF3">
        <w:rPr>
          <w:sz w:val="16"/>
        </w:rPr>
        <w:t xml:space="preserve">, </w:t>
      </w:r>
      <w:r w:rsidRPr="00684BF3">
        <w:rPr>
          <w:rStyle w:val="StyleUnderline"/>
        </w:rPr>
        <w:t xml:space="preserve">it becomes </w:t>
      </w:r>
      <w:r w:rsidRPr="00684BF3">
        <w:rPr>
          <w:rStyle w:val="Emphasis"/>
          <w:highlight w:val="cyan"/>
        </w:rPr>
        <w:t>very</w:t>
      </w:r>
      <w:r w:rsidRPr="00684BF3">
        <w:rPr>
          <w:rStyle w:val="Emphasis"/>
        </w:rPr>
        <w:t xml:space="preserve">, very </w:t>
      </w:r>
      <w:r w:rsidRPr="00684BF3">
        <w:rPr>
          <w:rStyle w:val="Emphasis"/>
          <w:highlight w:val="cyan"/>
        </w:rPr>
        <w:t>difficult</w:t>
      </w:r>
      <w:r w:rsidRPr="00684BF3">
        <w:rPr>
          <w:sz w:val="16"/>
        </w:rPr>
        <w:t>. You just have to have the science fiction geek gene or something disproportionately active in your brain, to really care about that.</w:t>
      </w:r>
    </w:p>
    <w:p w14:paraId="00F9BA64" w14:textId="77777777" w:rsidR="00F415EB" w:rsidRPr="00684BF3" w:rsidRDefault="00F415EB" w:rsidP="00F415EB">
      <w:pPr>
        <w:rPr>
          <w:sz w:val="16"/>
        </w:rPr>
      </w:pPr>
      <w:r w:rsidRPr="00684BF3">
        <w:rPr>
          <w:rStyle w:val="Emphasis"/>
          <w:highlight w:val="cyan"/>
        </w:rPr>
        <w:t>Unless you think</w:t>
      </w:r>
      <w:r w:rsidRPr="00684BF3">
        <w:rPr>
          <w:rStyle w:val="StyleUnderline"/>
        </w:rPr>
        <w:t xml:space="preserve"> </w:t>
      </w:r>
      <w:r w:rsidRPr="00684BF3">
        <w:rPr>
          <w:rStyle w:val="StyleUnderline"/>
          <w:highlight w:val="cyan"/>
        </w:rPr>
        <w:t>you</w:t>
      </w:r>
      <w:r w:rsidRPr="00684BF3">
        <w:rPr>
          <w:rStyle w:val="StyleUnderline"/>
        </w:rPr>
        <w:t xml:space="preserve"> a</w:t>
      </w:r>
      <w:r w:rsidRPr="00684BF3">
        <w:rPr>
          <w:rStyle w:val="StyleUnderline"/>
          <w:highlight w:val="cyan"/>
        </w:rPr>
        <w:t>re</w:t>
      </w:r>
      <w:r w:rsidRPr="00684BF3">
        <w:rPr>
          <w:sz w:val="16"/>
        </w:rPr>
        <w:t xml:space="preserve"> somehow </w:t>
      </w:r>
      <w:r w:rsidRPr="00684BF3">
        <w:rPr>
          <w:rStyle w:val="Emphasis"/>
          <w:highlight w:val="cyan"/>
        </w:rPr>
        <w:t>going to cheat death</w:t>
      </w:r>
      <w:r w:rsidRPr="00684BF3">
        <w:rPr>
          <w:sz w:val="16"/>
          <w:highlight w:val="cyan"/>
        </w:rPr>
        <w:t xml:space="preserve"> </w:t>
      </w:r>
      <w:r w:rsidRPr="00684BF3">
        <w:rPr>
          <w:rStyle w:val="StyleUnderline"/>
          <w:highlight w:val="cyan"/>
        </w:rPr>
        <w:t xml:space="preserve">and </w:t>
      </w:r>
      <w:r w:rsidRPr="00684BF3">
        <w:rPr>
          <w:rStyle w:val="Emphasis"/>
          <w:highlight w:val="cyan"/>
        </w:rPr>
        <w:t>get aboard the starship when it’s</w:t>
      </w:r>
      <w:r w:rsidRPr="00684BF3">
        <w:rPr>
          <w:rStyle w:val="StyleUnderline"/>
        </w:rPr>
        <w:t xml:space="preserve"> finally </w:t>
      </w:r>
      <w:r w:rsidRPr="00684BF3">
        <w:rPr>
          <w:rStyle w:val="Emphasis"/>
          <w:highlight w:val="cyan"/>
        </w:rPr>
        <w:t>built</w:t>
      </w:r>
      <w:r w:rsidRPr="00684BF3">
        <w:rPr>
          <w:sz w:val="16"/>
        </w:rPr>
        <w:t xml:space="preserve">. </w:t>
      </w:r>
      <w:r w:rsidRPr="00684BF3">
        <w:rPr>
          <w:rStyle w:val="Emphasis"/>
          <w:highlight w:val="cyan"/>
        </w:rPr>
        <w:t>You’re popping 200 vitamins a day with</w:t>
      </w:r>
      <w:r w:rsidRPr="00684BF3">
        <w:rPr>
          <w:rStyle w:val="Emphasis"/>
        </w:rPr>
        <w:t xml:space="preserve"> Ray </w:t>
      </w:r>
      <w:r w:rsidRPr="00684BF3">
        <w:rPr>
          <w:rStyle w:val="Emphasis"/>
          <w:highlight w:val="cyan"/>
        </w:rPr>
        <w:t>Kurzweil</w:t>
      </w:r>
      <w:r w:rsidRPr="00684BF3">
        <w:rPr>
          <w:rStyle w:val="StyleUnderline"/>
        </w:rPr>
        <w:t xml:space="preserve"> and you think you might</w:t>
      </w:r>
      <w:r w:rsidRPr="00684BF3">
        <w:rPr>
          <w:sz w:val="16"/>
        </w:rPr>
        <w:t xml:space="preserve"> just </w:t>
      </w:r>
      <w:r w:rsidRPr="00684BF3">
        <w:rPr>
          <w:rStyle w:val="StyleUnderline"/>
        </w:rPr>
        <w:t>be in the cohort of people who are going to make it out</w:t>
      </w:r>
      <w:r w:rsidRPr="00684BF3">
        <w:rPr>
          <w:sz w:val="16"/>
        </w:rPr>
        <w:t xml:space="preserve"> of here without dying </w:t>
      </w:r>
      <w:r w:rsidRPr="00684BF3">
        <w:rPr>
          <w:rStyle w:val="StyleUnderline"/>
        </w:rPr>
        <w:t>because we’re</w:t>
      </w:r>
      <w:r w:rsidRPr="00684BF3">
        <w:rPr>
          <w:sz w:val="16"/>
        </w:rPr>
        <w:t xml:space="preserve"> just </w:t>
      </w:r>
      <w:r w:rsidRPr="00684BF3">
        <w:rPr>
          <w:rStyle w:val="StyleUnderline"/>
        </w:rPr>
        <w:t>on the cusp of engineering death out of the system</w:t>
      </w:r>
      <w:r w:rsidRPr="00684BF3">
        <w:rPr>
          <w:sz w:val="16"/>
        </w:rPr>
        <w:t xml:space="preserve">, then I could see, okay. There’s a self interested view of it. </w:t>
      </w:r>
      <w:r w:rsidRPr="00684BF3">
        <w:rPr>
          <w:rStyle w:val="Emphasis"/>
          <w:highlight w:val="cyan"/>
        </w:rPr>
        <w:t>If you’re</w:t>
      </w:r>
      <w:r w:rsidRPr="00684BF3">
        <w:rPr>
          <w:rStyle w:val="StyleUnderline"/>
          <w:highlight w:val="cyan"/>
        </w:rPr>
        <w:t xml:space="preserve"> </w:t>
      </w:r>
      <w:r w:rsidRPr="00684BF3">
        <w:rPr>
          <w:rStyle w:val="StyleUnderline"/>
        </w:rPr>
        <w:t xml:space="preserve">really </w:t>
      </w:r>
      <w:r w:rsidRPr="00684BF3">
        <w:rPr>
          <w:rStyle w:val="Emphasis"/>
          <w:highlight w:val="cyan"/>
        </w:rPr>
        <w:t>talking about hypothetical people</w:t>
      </w:r>
      <w:r w:rsidRPr="00684BF3">
        <w:rPr>
          <w:sz w:val="16"/>
        </w:rPr>
        <w:t xml:space="preserve"> who you know you will never come in contact with, I think </w:t>
      </w:r>
      <w:r w:rsidRPr="00684BF3">
        <w:rPr>
          <w:rStyle w:val="Emphasis"/>
          <w:highlight w:val="cyan"/>
        </w:rPr>
        <w:t>it’s hard to be</w:t>
      </w:r>
      <w:r w:rsidRPr="00684BF3">
        <w:rPr>
          <w:rStyle w:val="StyleUnderline"/>
        </w:rPr>
        <w:t xml:space="preserve"> sufficiently </w:t>
      </w:r>
      <w:r w:rsidRPr="00684BF3">
        <w:rPr>
          <w:rStyle w:val="Emphasis"/>
          <w:highlight w:val="cyan"/>
        </w:rPr>
        <w:t>motivated</w:t>
      </w:r>
      <w:r w:rsidRPr="00684BF3">
        <w:rPr>
          <w:sz w:val="16"/>
        </w:rPr>
        <w:t>, even if you believe the moral algebra here.</w:t>
      </w:r>
    </w:p>
    <w:p w14:paraId="0770433B" w14:textId="77777777" w:rsidR="00F415EB" w:rsidRPr="00684BF3" w:rsidRDefault="00F415EB" w:rsidP="00F415EB">
      <w:pPr>
        <w:rPr>
          <w:sz w:val="16"/>
        </w:rPr>
      </w:pPr>
      <w:r w:rsidRPr="00684BF3">
        <w:rPr>
          <w:sz w:val="16"/>
        </w:rPr>
        <w:t xml:space="preserve">It’s not clear to me that it need run through. I agree with you that </w:t>
      </w:r>
      <w:r w:rsidRPr="00684BF3">
        <w:rPr>
          <w:rStyle w:val="StyleUnderline"/>
          <w:highlight w:val="cyan"/>
        </w:rPr>
        <w:t>if you do a</w:t>
      </w:r>
      <w:r w:rsidRPr="00684BF3">
        <w:rPr>
          <w:rStyle w:val="StyleUnderline"/>
        </w:rPr>
        <w:t xml:space="preserve"> basic expected </w:t>
      </w:r>
      <w:r w:rsidRPr="00684BF3">
        <w:rPr>
          <w:rStyle w:val="Emphasis"/>
          <w:highlight w:val="cyan"/>
        </w:rPr>
        <w:t>value calculation</w:t>
      </w:r>
      <w:r w:rsidRPr="00684BF3">
        <w:rPr>
          <w:sz w:val="16"/>
        </w:rPr>
        <w:t xml:space="preserve"> here, </w:t>
      </w:r>
      <w:r w:rsidRPr="00684BF3">
        <w:rPr>
          <w:rStyle w:val="StyleUnderline"/>
        </w:rPr>
        <w:t xml:space="preserve">and </w:t>
      </w:r>
      <w:r w:rsidRPr="00684BF3">
        <w:rPr>
          <w:rStyle w:val="StyleUnderline"/>
          <w:highlight w:val="cyan"/>
        </w:rPr>
        <w:t xml:space="preserve">you </w:t>
      </w:r>
      <w:r w:rsidRPr="00684BF3">
        <w:rPr>
          <w:rStyle w:val="Emphasis"/>
          <w:highlight w:val="cyan"/>
        </w:rPr>
        <w:t>start talking about trillions of</w:t>
      </w:r>
      <w:r w:rsidRPr="00684BF3">
        <w:rPr>
          <w:rStyle w:val="StyleUnderline"/>
        </w:rPr>
        <w:t xml:space="preserve"> possible </w:t>
      </w:r>
      <w:r w:rsidRPr="00684BF3">
        <w:rPr>
          <w:rStyle w:val="Emphasis"/>
          <w:highlight w:val="cyan"/>
        </w:rPr>
        <w:t>lives</w:t>
      </w:r>
      <w:r w:rsidRPr="00684BF3">
        <w:rPr>
          <w:rStyle w:val="StyleUnderline"/>
        </w:rPr>
        <w:t xml:space="preserve">, </w:t>
      </w:r>
      <w:r w:rsidRPr="00684BF3">
        <w:rPr>
          <w:rStyle w:val="Emphasis"/>
          <w:highlight w:val="cyan"/>
        </w:rPr>
        <w:t>their interests must outweigh</w:t>
      </w:r>
      <w:r w:rsidRPr="00684BF3">
        <w:rPr>
          <w:rStyle w:val="StyleUnderline"/>
          <w:highlight w:val="cyan"/>
        </w:rPr>
        <w:t xml:space="preserve"> the interests of the 7.8</w:t>
      </w:r>
      <w:r w:rsidRPr="00684BF3">
        <w:rPr>
          <w:sz w:val="16"/>
        </w:rPr>
        <w:t xml:space="preserve"> or whatever it is, </w:t>
      </w:r>
      <w:r w:rsidRPr="00684BF3">
        <w:rPr>
          <w:rStyle w:val="StyleUnderline"/>
          <w:highlight w:val="cyan"/>
        </w:rPr>
        <w:t>billion</w:t>
      </w:r>
      <w:r w:rsidRPr="00684BF3">
        <w:rPr>
          <w:rStyle w:val="StyleUnderline"/>
        </w:rPr>
        <w:t xml:space="preserve"> of us currently alive</w:t>
      </w:r>
      <w:r w:rsidRPr="00684BF3">
        <w:rPr>
          <w:sz w:val="16"/>
        </w:rPr>
        <w:t xml:space="preserve">. A few asymmetries here, again. </w:t>
      </w:r>
      <w:r w:rsidRPr="00684BF3">
        <w:rPr>
          <w:rStyle w:val="StyleUnderline"/>
          <w:highlight w:val="cyan"/>
        </w:rPr>
        <w:t>The asymmetry between</w:t>
      </w:r>
      <w:r w:rsidRPr="00684BF3">
        <w:rPr>
          <w:rStyle w:val="StyleUnderline"/>
        </w:rPr>
        <w:t xml:space="preserve"> </w:t>
      </w:r>
      <w:r w:rsidRPr="00684BF3">
        <w:rPr>
          <w:rStyle w:val="Emphasis"/>
          <w:highlight w:val="cyan"/>
        </w:rPr>
        <w:t>actual and hypothetical lives</w:t>
      </w:r>
      <w:r w:rsidRPr="00684BF3">
        <w:rPr>
          <w:rStyle w:val="StyleUnderline"/>
        </w:rPr>
        <w:t xml:space="preserve">, there are no identifiable lives who would be deprived of anything if we all just </w:t>
      </w:r>
      <w:r w:rsidRPr="00684BF3">
        <w:rPr>
          <w:sz w:val="16"/>
        </w:rPr>
        <w:t xml:space="preserve">decided to </w:t>
      </w:r>
      <w:r w:rsidRPr="00684BF3">
        <w:rPr>
          <w:rStyle w:val="StyleUnderline"/>
        </w:rPr>
        <w:t>stop having kids</w:t>
      </w:r>
      <w:r w:rsidRPr="00684BF3">
        <w:rPr>
          <w:sz w:val="16"/>
        </w:rPr>
        <w:t xml:space="preserve">. </w:t>
      </w:r>
      <w:r w:rsidRPr="00684BF3">
        <w:rPr>
          <w:rStyle w:val="StyleUnderline"/>
          <w:highlight w:val="cyan"/>
        </w:rPr>
        <w:t>You have to take the</w:t>
      </w:r>
      <w:r w:rsidRPr="00684BF3">
        <w:rPr>
          <w:rStyle w:val="StyleUnderline"/>
        </w:rPr>
        <w:t xml:space="preserve"> point of </w:t>
      </w:r>
      <w:r w:rsidRPr="00684BF3">
        <w:rPr>
          <w:rStyle w:val="StyleUnderline"/>
          <w:highlight w:val="cyan"/>
        </w:rPr>
        <w:t>view of the people alive</w:t>
      </w:r>
      <w:r w:rsidRPr="00684BF3">
        <w:rPr>
          <w:sz w:val="16"/>
        </w:rPr>
        <w:t xml:space="preserve"> who make this decision.</w:t>
      </w:r>
    </w:p>
    <w:p w14:paraId="78CFEB0C" w14:textId="77777777" w:rsidR="00F415EB" w:rsidRPr="00684BF3" w:rsidRDefault="00F415EB" w:rsidP="00F415EB">
      <w:pPr>
        <w:rPr>
          <w:sz w:val="16"/>
        </w:rPr>
      </w:pPr>
      <w:r w:rsidRPr="00684BF3">
        <w:rPr>
          <w:rStyle w:val="Emphasis"/>
          <w:highlight w:val="cyan"/>
        </w:rPr>
        <w:t>If we</w:t>
      </w:r>
      <w:r w:rsidRPr="00684BF3">
        <w:rPr>
          <w:rStyle w:val="StyleUnderline"/>
        </w:rPr>
        <w:t xml:space="preserve"> all </w:t>
      </w:r>
      <w:r w:rsidRPr="00684BF3">
        <w:rPr>
          <w:sz w:val="16"/>
        </w:rPr>
        <w:t xml:space="preserve">just </w:t>
      </w:r>
      <w:r w:rsidRPr="00684BF3">
        <w:rPr>
          <w:rStyle w:val="Emphasis"/>
          <w:highlight w:val="cyan"/>
        </w:rPr>
        <w:t>decided</w:t>
      </w:r>
      <w:r w:rsidRPr="00684BF3">
        <w:rPr>
          <w:sz w:val="16"/>
        </w:rPr>
        <w:t xml:space="preserve">, “Listen. </w:t>
      </w:r>
      <w:r w:rsidRPr="00684BF3">
        <w:rPr>
          <w:rStyle w:val="StyleUnderline"/>
        </w:rPr>
        <w:t>These are our lives to live</w:t>
      </w:r>
      <w:r w:rsidRPr="00684BF3">
        <w:rPr>
          <w:sz w:val="16"/>
        </w:rPr>
        <w:t xml:space="preserve">. We can decide how we want to live them. </w:t>
      </w:r>
      <w:r w:rsidRPr="00684BF3">
        <w:rPr>
          <w:rStyle w:val="Emphasis"/>
          <w:highlight w:val="cyan"/>
        </w:rPr>
        <w:t>None of us want to have kids</w:t>
      </w:r>
      <w:r w:rsidRPr="00684BF3">
        <w:rPr>
          <w:rStyle w:val="StyleUnderline"/>
        </w:rPr>
        <w:t xml:space="preserve"> anymore</w:t>
      </w:r>
      <w:r w:rsidRPr="00684BF3">
        <w:rPr>
          <w:sz w:val="16"/>
        </w:rPr>
        <w:t xml:space="preserve">.” </w:t>
      </w:r>
      <w:r w:rsidRPr="00684BF3">
        <w:rPr>
          <w:rStyle w:val="StyleUnderline"/>
        </w:rPr>
        <w:t>If we all</w:t>
      </w:r>
      <w:r w:rsidRPr="00684BF3">
        <w:rPr>
          <w:sz w:val="16"/>
        </w:rPr>
        <w:t xml:space="preserve"> independently </w:t>
      </w:r>
      <w:r w:rsidRPr="00684BF3">
        <w:rPr>
          <w:rStyle w:val="StyleUnderline"/>
        </w:rPr>
        <w:t xml:space="preserve">made that decision, the consequence on this calculus is </w:t>
      </w:r>
      <w:r w:rsidRPr="00684BF3">
        <w:rPr>
          <w:rStyle w:val="Emphasis"/>
          <w:highlight w:val="cyan"/>
        </w:rPr>
        <w:t>we are the worst people</w:t>
      </w:r>
      <w:r w:rsidRPr="00684BF3">
        <w:rPr>
          <w:rStyle w:val="StyleUnderline"/>
        </w:rPr>
        <w:t xml:space="preserve">, </w:t>
      </w:r>
      <w:r w:rsidRPr="00684BF3">
        <w:rPr>
          <w:rStyle w:val="Emphasis"/>
          <w:highlight w:val="cyan"/>
        </w:rPr>
        <w:t>moral</w:t>
      </w:r>
      <w:r w:rsidRPr="00684BF3">
        <w:rPr>
          <w:rStyle w:val="StyleUnderline"/>
          <w:highlight w:val="cyan"/>
        </w:rPr>
        <w:t>ly speaking</w:t>
      </w:r>
      <w:r w:rsidRPr="00684BF3">
        <w:rPr>
          <w:sz w:val="16"/>
        </w:rPr>
        <w:t xml:space="preserve">, who have </w:t>
      </w:r>
      <w:r w:rsidRPr="00684BF3">
        <w:rPr>
          <w:rStyle w:val="Emphasis"/>
        </w:rPr>
        <w:t>ever lived</w:t>
      </w:r>
      <w:r w:rsidRPr="00684BF3">
        <w:rPr>
          <w:sz w:val="16"/>
        </w:rPr>
        <w:t xml:space="preserve">. That doesn’t quite capture the moment, the experience or the intentions. </w:t>
      </w:r>
      <w:r w:rsidRPr="00684BF3">
        <w:rPr>
          <w:rStyle w:val="StyleUnderline"/>
        </w:rPr>
        <w:t>We could do this</w:t>
      </w:r>
      <w:r w:rsidRPr="00684BF3">
        <w:rPr>
          <w:sz w:val="16"/>
        </w:rPr>
        <w:t xml:space="preserve"> thing </w:t>
      </w:r>
      <w:r w:rsidRPr="00684BF3">
        <w:rPr>
          <w:rStyle w:val="StyleUnderline"/>
        </w:rPr>
        <w:t>without ever thinking about</w:t>
      </w:r>
      <w:r w:rsidRPr="00684BF3">
        <w:rPr>
          <w:sz w:val="16"/>
        </w:rPr>
        <w:t xml:space="preserve"> the implications of </w:t>
      </w:r>
      <w:r w:rsidRPr="00684BF3">
        <w:rPr>
          <w:rStyle w:val="StyleUnderline"/>
        </w:rPr>
        <w:t>existential risk</w:t>
      </w:r>
      <w:r w:rsidRPr="00684BF3">
        <w:rPr>
          <w:sz w:val="16"/>
        </w:rPr>
        <w:t xml:space="preserve">. If we didn’t have a phrase for this and we didn’t have people like ourselves talking about this is a problem, </w:t>
      </w:r>
      <w:r w:rsidRPr="00684BF3">
        <w:rPr>
          <w:rStyle w:val="StyleUnderline"/>
        </w:rPr>
        <w:t xml:space="preserve">people could just </w:t>
      </w:r>
      <w:r w:rsidRPr="00684BF3">
        <w:rPr>
          <w:rStyle w:val="Emphasis"/>
        </w:rPr>
        <w:t>be taken in by the overpopulation thesis</w:t>
      </w:r>
      <w:r w:rsidRPr="00684BF3">
        <w:rPr>
          <w:sz w:val="16"/>
        </w:rPr>
        <w:t>.</w:t>
      </w:r>
    </w:p>
    <w:p w14:paraId="5B79350A" w14:textId="77777777" w:rsidR="00F415EB" w:rsidRPr="00684BF3" w:rsidRDefault="00F415EB" w:rsidP="00F415EB">
      <w:pPr>
        <w:rPr>
          <w:sz w:val="16"/>
        </w:rPr>
      </w:pPr>
      <w:r w:rsidRPr="00684BF3">
        <w:rPr>
          <w:sz w:val="16"/>
        </w:rPr>
        <w:t xml:space="preserve">That that’s really the thing that is destroying the world and what we need is some kind of Gaian reset, where the Earth reboots without us. Let’s just stop having kids and let nature reclaim the edges of the cities. </w:t>
      </w:r>
      <w:r w:rsidRPr="00684BF3">
        <w:rPr>
          <w:rStyle w:val="Emphasis"/>
          <w:highlight w:val="cyan"/>
        </w:rPr>
        <w:t>You could see a</w:t>
      </w:r>
      <w:r w:rsidRPr="00684BF3">
        <w:rPr>
          <w:rStyle w:val="StyleUnderline"/>
        </w:rPr>
        <w:t xml:space="preserve"> kind of </w:t>
      </w:r>
      <w:r w:rsidRPr="00684BF3">
        <w:rPr>
          <w:rStyle w:val="Emphasis"/>
          <w:highlight w:val="cyan"/>
        </w:rPr>
        <w:t>utopian</w:t>
      </w:r>
      <w:r w:rsidRPr="00684BF3">
        <w:rPr>
          <w:rStyle w:val="Emphasis"/>
        </w:rPr>
        <w:t xml:space="preserve"> </w:t>
      </w:r>
      <w:r w:rsidRPr="00684BF3">
        <w:rPr>
          <w:rStyle w:val="Emphasis"/>
          <w:highlight w:val="cyan"/>
        </w:rPr>
        <w:t>environmentalism</w:t>
      </w:r>
      <w:r w:rsidRPr="00684BF3">
        <w:rPr>
          <w:rStyle w:val="Emphasis"/>
        </w:rPr>
        <w:t xml:space="preserve"> </w:t>
      </w:r>
      <w:r w:rsidRPr="00684BF3">
        <w:rPr>
          <w:rStyle w:val="Emphasis"/>
          <w:highlight w:val="cyan"/>
        </w:rPr>
        <w:t>creating</w:t>
      </w:r>
      <w:r w:rsidRPr="00684BF3">
        <w:rPr>
          <w:rStyle w:val="StyleUnderline"/>
        </w:rPr>
        <w:t xml:space="preserve"> some </w:t>
      </w:r>
      <w:r w:rsidRPr="00684BF3">
        <w:rPr>
          <w:rStyle w:val="Emphasis"/>
          <w:highlight w:val="cyan"/>
        </w:rPr>
        <w:t>dogma around that</w:t>
      </w:r>
      <w:r w:rsidRPr="00684BF3">
        <w:rPr>
          <w:sz w:val="16"/>
        </w:rPr>
        <w:t xml:space="preserve">, </w:t>
      </w:r>
      <w:r w:rsidRPr="00684BF3">
        <w:rPr>
          <w:rStyle w:val="StyleUnderline"/>
          <w:highlight w:val="cyan"/>
        </w:rPr>
        <w:t>where it was no one’s intention</w:t>
      </w:r>
      <w:r w:rsidRPr="00684BF3">
        <w:rPr>
          <w:rStyle w:val="StyleUnderline"/>
        </w:rPr>
        <w:t xml:space="preserve"> ever </w:t>
      </w:r>
      <w:r w:rsidRPr="00684BF3">
        <w:rPr>
          <w:rStyle w:val="StyleUnderline"/>
          <w:highlight w:val="cyan"/>
        </w:rPr>
        <w:t>to create</w:t>
      </w:r>
      <w:r w:rsidRPr="00684BF3">
        <w:rPr>
          <w:rStyle w:val="StyleUnderline"/>
        </w:rPr>
        <w:t xml:space="preserve"> some kind of </w:t>
      </w:r>
      <w:r w:rsidRPr="00684BF3">
        <w:rPr>
          <w:rStyle w:val="StyleUnderline"/>
          <w:highlight w:val="cyan"/>
        </w:rPr>
        <w:t>horrific crime</w:t>
      </w:r>
      <w:r w:rsidRPr="00684BF3">
        <w:rPr>
          <w:sz w:val="16"/>
        </w:rPr>
        <w:t xml:space="preserve">. </w:t>
      </w:r>
      <w:r w:rsidRPr="00684BF3">
        <w:rPr>
          <w:rStyle w:val="StyleUnderline"/>
        </w:rPr>
        <w:t xml:space="preserve">Yet, </w:t>
      </w:r>
      <w:r w:rsidRPr="00684BF3">
        <w:rPr>
          <w:rStyle w:val="Emphasis"/>
          <w:highlight w:val="cyan"/>
        </w:rPr>
        <w:t>on this existential risk calculus</w:t>
      </w:r>
      <w:r w:rsidRPr="00684BF3">
        <w:rPr>
          <w:rStyle w:val="StyleUnderline"/>
        </w:rPr>
        <w:t xml:space="preserve">, </w:t>
      </w:r>
      <w:r w:rsidRPr="00684BF3">
        <w:rPr>
          <w:rStyle w:val="StyleUnderline"/>
          <w:highlight w:val="cyan"/>
        </w:rPr>
        <w:t>that’s what would</w:t>
      </w:r>
      <w:r w:rsidRPr="00684BF3">
        <w:rPr>
          <w:rStyle w:val="StyleUnderline"/>
        </w:rPr>
        <w:t xml:space="preserve"> have </w:t>
      </w:r>
      <w:r w:rsidRPr="00684BF3">
        <w:rPr>
          <w:rStyle w:val="StyleUnderline"/>
          <w:highlight w:val="cyan"/>
        </w:rPr>
        <w:t>happen</w:t>
      </w:r>
      <w:r w:rsidRPr="00684BF3">
        <w:rPr>
          <w:rStyle w:val="StyleUnderline"/>
        </w:rPr>
        <w:t>ed</w:t>
      </w:r>
      <w:r w:rsidRPr="00684BF3">
        <w:rPr>
          <w:sz w:val="16"/>
        </w:rPr>
        <w:t>. It’s hard to think about the morality there when you talk about people deciding not to have kids and it would be the same catastrophic outcome.</w:t>
      </w:r>
    </w:p>
    <w:p w14:paraId="68E3327B" w14:textId="77777777" w:rsidR="00811A82" w:rsidRPr="00B64F0F" w:rsidRDefault="00811A82" w:rsidP="00811A82">
      <w:pPr>
        <w:pStyle w:val="Heading3"/>
      </w:pPr>
      <w:r>
        <w:t>2NC – AT: No War</w:t>
      </w:r>
    </w:p>
    <w:p w14:paraId="3A3F91C2" w14:textId="77777777" w:rsidR="00F415EB" w:rsidRPr="003D7EC8" w:rsidRDefault="00F415EB" w:rsidP="00F415EB">
      <w:pPr>
        <w:pStyle w:val="Heading4"/>
      </w:pPr>
      <w:r>
        <w:t>Nuclear war is likely and outweighs.</w:t>
      </w:r>
    </w:p>
    <w:p w14:paraId="33C78FF3" w14:textId="77777777" w:rsidR="00F415EB" w:rsidRPr="00C1577E" w:rsidRDefault="00F415EB" w:rsidP="00F415EB">
      <w:pPr>
        <w:rPr>
          <w:sz w:val="16"/>
          <w:szCs w:val="16"/>
        </w:rPr>
      </w:pPr>
      <w:r w:rsidRPr="00C1577E">
        <w:rPr>
          <w:rStyle w:val="Style13ptBold"/>
        </w:rPr>
        <w:t xml:space="preserve">Beckman </w:t>
      </w:r>
      <w:r w:rsidRPr="009D6624">
        <w:rPr>
          <w:rStyle w:val="Style13ptBold"/>
          <w:sz w:val="24"/>
          <w:szCs w:val="20"/>
        </w:rPr>
        <w:t>17.</w:t>
      </w:r>
      <w:r>
        <w:t xml:space="preserve"> </w:t>
      </w:r>
      <w:r w:rsidRPr="009D6624">
        <w:rPr>
          <w:sz w:val="20"/>
          <w:szCs w:val="20"/>
        </w:rPr>
        <w:t xml:space="preserve">Milo Beckman, freelance writer for FiveThirtyEight. (5-15-2017, "We’re Edging Closer to Nuclear War," FiveThirtyEight, </w:t>
      </w:r>
      <w:hyperlink r:id="rId48" w:history="1">
        <w:r w:rsidRPr="009D6624">
          <w:rPr>
            <w:rStyle w:val="Hyperlink"/>
            <w:sz w:val="20"/>
            <w:szCs w:val="20"/>
          </w:rPr>
          <w:t>https://fivethirtyeight.com/features/were-edging-closer-to-nuclear-war/)//pacc</w:t>
        </w:r>
      </w:hyperlink>
      <w:r w:rsidRPr="009D6624">
        <w:rPr>
          <w:sz w:val="20"/>
          <w:szCs w:val="20"/>
        </w:rPr>
        <w:t xml:space="preserve"> </w:t>
      </w:r>
      <w:r w:rsidRPr="009D6624">
        <w:rPr>
          <w:b/>
          <w:bCs/>
          <w:sz w:val="20"/>
          <w:szCs w:val="20"/>
        </w:rPr>
        <w:t>*endnotes included*</w:t>
      </w:r>
    </w:p>
    <w:p w14:paraId="09EA3A44" w14:textId="77777777" w:rsidR="00F415EB" w:rsidRPr="00C1577E" w:rsidRDefault="00F415EB" w:rsidP="00F415EB">
      <w:pPr>
        <w:rPr>
          <w:sz w:val="14"/>
        </w:rPr>
      </w:pPr>
      <w:r w:rsidRPr="00C1577E">
        <w:rPr>
          <w:u w:val="single"/>
        </w:rPr>
        <w:t xml:space="preserve">The </w:t>
      </w:r>
      <w:r w:rsidRPr="00A10BCD">
        <w:rPr>
          <w:rStyle w:val="Emphasis"/>
        </w:rPr>
        <w:t xml:space="preserve">nuclear </w:t>
      </w:r>
      <w:r w:rsidRPr="00C1577E">
        <w:rPr>
          <w:rStyle w:val="Emphasis"/>
          <w:highlight w:val="cyan"/>
        </w:rPr>
        <w:t>football</w:t>
      </w:r>
      <w:r w:rsidRPr="00C1577E">
        <w:rPr>
          <w:sz w:val="14"/>
        </w:rPr>
        <w:t xml:space="preserve"> — a black briefcase containing an illustrated menu of doomsday scenarios — </w:t>
      </w:r>
      <w:r w:rsidRPr="00C1577E">
        <w:rPr>
          <w:highlight w:val="cyan"/>
          <w:u w:val="single"/>
        </w:rPr>
        <w:t>follows</w:t>
      </w:r>
      <w:r w:rsidRPr="00C1577E">
        <w:rPr>
          <w:sz w:val="14"/>
        </w:rPr>
        <w:t xml:space="preserve"> President </w:t>
      </w:r>
      <w:r w:rsidRPr="00C1577E">
        <w:rPr>
          <w:rStyle w:val="Emphasis"/>
          <w:highlight w:val="cyan"/>
        </w:rPr>
        <w:t>Trump</w:t>
      </w:r>
      <w:r w:rsidRPr="00C1577E">
        <w:rPr>
          <w:rStyle w:val="Emphasis"/>
        </w:rPr>
        <w:t xml:space="preserve"> everywhere</w:t>
      </w:r>
      <w:r w:rsidRPr="00C1577E">
        <w:rPr>
          <w:sz w:val="14"/>
        </w:rPr>
        <w:t xml:space="preserve"> he goes. </w:t>
      </w:r>
      <w:r w:rsidRPr="00C1577E">
        <w:rPr>
          <w:u w:val="single"/>
        </w:rPr>
        <w:t xml:space="preserve">Like </w:t>
      </w:r>
      <w:r w:rsidRPr="00C1577E">
        <w:rPr>
          <w:rStyle w:val="Emphasis"/>
        </w:rPr>
        <w:t>every</w:t>
      </w:r>
      <w:r w:rsidRPr="00C1577E">
        <w:rPr>
          <w:u w:val="single"/>
        </w:rPr>
        <w:t xml:space="preserve"> U.S. </w:t>
      </w:r>
      <w:r w:rsidRPr="00C1577E">
        <w:rPr>
          <w:rStyle w:val="Emphasis"/>
        </w:rPr>
        <w:t>commander-in-chief</w:t>
      </w:r>
      <w:r w:rsidRPr="00C1577E">
        <w:rPr>
          <w:sz w:val="14"/>
        </w:rPr>
        <w:t xml:space="preserve"> since John F. Kennedy, </w:t>
      </w:r>
      <w:r w:rsidRPr="00C1577E">
        <w:rPr>
          <w:u w:val="single"/>
        </w:rPr>
        <w:t>Trump has</w:t>
      </w:r>
      <w:r w:rsidRPr="00C1577E">
        <w:rPr>
          <w:sz w:val="14"/>
        </w:rPr>
        <w:t xml:space="preserve"> the </w:t>
      </w:r>
      <w:r w:rsidRPr="00C1577E">
        <w:rPr>
          <w:rStyle w:val="Emphasis"/>
          <w:highlight w:val="cyan"/>
        </w:rPr>
        <w:t>sole authority</w:t>
      </w:r>
      <w:r w:rsidRPr="00C1577E">
        <w:rPr>
          <w:highlight w:val="cyan"/>
          <w:u w:val="single"/>
        </w:rPr>
        <w:t xml:space="preserve"> to empty</w:t>
      </w:r>
      <w:r w:rsidRPr="00C1577E">
        <w:rPr>
          <w:u w:val="single"/>
        </w:rPr>
        <w:t xml:space="preserve"> the American nuclear </w:t>
      </w:r>
      <w:r w:rsidRPr="00C1577E">
        <w:rPr>
          <w:highlight w:val="cyan"/>
          <w:u w:val="single"/>
        </w:rPr>
        <w:t>arsenal</w:t>
      </w:r>
      <w:r w:rsidRPr="00C1577E">
        <w:rPr>
          <w:u w:val="single"/>
        </w:rPr>
        <w:t xml:space="preserve"> on </w:t>
      </w:r>
      <w:r w:rsidRPr="00C1577E">
        <w:rPr>
          <w:rStyle w:val="Emphasis"/>
        </w:rPr>
        <w:t>any target</w:t>
      </w:r>
      <w:r w:rsidRPr="00C1577E">
        <w:rPr>
          <w:u w:val="single"/>
        </w:rPr>
        <w:t xml:space="preserve">, at </w:t>
      </w:r>
      <w:r w:rsidRPr="00C1577E">
        <w:rPr>
          <w:rStyle w:val="Emphasis"/>
        </w:rPr>
        <w:t>any time</w:t>
      </w:r>
      <w:r w:rsidRPr="00C1577E">
        <w:rPr>
          <w:u w:val="single"/>
        </w:rPr>
        <w:t xml:space="preserve">, for </w:t>
      </w:r>
      <w:r w:rsidRPr="00C1577E">
        <w:rPr>
          <w:rStyle w:val="Emphasis"/>
        </w:rPr>
        <w:t>any reason</w:t>
      </w:r>
      <w:r w:rsidRPr="00C1577E">
        <w:rPr>
          <w:sz w:val="14"/>
        </w:rPr>
        <w:t xml:space="preserve">. James Mattis, </w:t>
      </w:r>
      <w:r w:rsidRPr="00C1577E">
        <w:rPr>
          <w:u w:val="single"/>
        </w:rPr>
        <w:t>his secretary of defense</w:t>
      </w:r>
      <w:r w:rsidRPr="00C1577E">
        <w:rPr>
          <w:sz w:val="14"/>
        </w:rPr>
        <w:t xml:space="preserve">, </w:t>
      </w:r>
      <w:r w:rsidRPr="00C1577E">
        <w:rPr>
          <w:u w:val="single"/>
        </w:rPr>
        <w:t>must authenticate the order</w:t>
      </w:r>
      <w:r w:rsidRPr="00C1577E">
        <w:rPr>
          <w:sz w:val="14"/>
        </w:rPr>
        <w:t xml:space="preserve"> before it reaches the Pentagon, </w:t>
      </w:r>
      <w:r w:rsidRPr="00C1577E">
        <w:rPr>
          <w:u w:val="single"/>
        </w:rPr>
        <w:t xml:space="preserve">but </w:t>
      </w:r>
      <w:r w:rsidRPr="00C1577E">
        <w:rPr>
          <w:sz w:val="14"/>
        </w:rPr>
        <w:t xml:space="preserve">should Mattis refuse to do so </w:t>
      </w:r>
      <w:r w:rsidRPr="00C1577E">
        <w:rPr>
          <w:u w:val="single"/>
        </w:rPr>
        <w:t>in an attempt to prevent missiles from launching, Trump</w:t>
      </w:r>
      <w:r w:rsidRPr="00C1577E">
        <w:rPr>
          <w:sz w:val="14"/>
        </w:rPr>
        <w:t xml:space="preserve"> can simply </w:t>
      </w:r>
      <w:r w:rsidRPr="00C1577E">
        <w:rPr>
          <w:rStyle w:val="Emphasis"/>
        </w:rPr>
        <w:t>fire</w:t>
      </w:r>
      <w:r w:rsidRPr="00C1577E">
        <w:rPr>
          <w:u w:val="single"/>
        </w:rPr>
        <w:t xml:space="preserve"> him on the spot and </w:t>
      </w:r>
      <w:r w:rsidRPr="00C1577E">
        <w:rPr>
          <w:rStyle w:val="Emphasis"/>
        </w:rPr>
        <w:t>replace</w:t>
      </w:r>
      <w:r w:rsidRPr="00C1577E">
        <w:rPr>
          <w:u w:val="single"/>
        </w:rPr>
        <w:t xml:space="preserve"> him with someone </w:t>
      </w:r>
      <w:r w:rsidRPr="00C1577E">
        <w:rPr>
          <w:rStyle w:val="Emphasis"/>
        </w:rPr>
        <w:t>who will</w:t>
      </w:r>
      <w:r w:rsidRPr="00C1577E">
        <w:rPr>
          <w:sz w:val="14"/>
        </w:rPr>
        <w:t xml:space="preserve"> carry the order out. “</w:t>
      </w:r>
      <w:r w:rsidRPr="00C1577E">
        <w:rPr>
          <w:u w:val="single"/>
        </w:rPr>
        <w:t xml:space="preserve">There is </w:t>
      </w:r>
      <w:r w:rsidRPr="00C1577E">
        <w:rPr>
          <w:rStyle w:val="Emphasis"/>
        </w:rPr>
        <w:t>no</w:t>
      </w:r>
      <w:r w:rsidRPr="00C1577E">
        <w:rPr>
          <w:sz w:val="14"/>
        </w:rPr>
        <w:t xml:space="preserve"> procedural or institutional </w:t>
      </w:r>
      <w:r w:rsidRPr="00C1577E">
        <w:rPr>
          <w:rStyle w:val="Emphasis"/>
        </w:rPr>
        <w:t>mechanism</w:t>
      </w:r>
      <w:r w:rsidRPr="00C1577E">
        <w:rPr>
          <w:u w:val="single"/>
        </w:rPr>
        <w:t xml:space="preserve"> that can </w:t>
      </w:r>
      <w:r w:rsidRPr="00C1577E">
        <w:rPr>
          <w:rStyle w:val="Emphasis"/>
        </w:rPr>
        <w:t>stop</w:t>
      </w:r>
      <w:r w:rsidRPr="00C1577E">
        <w:rPr>
          <w:u w:val="single"/>
        </w:rPr>
        <w:t xml:space="preserve"> a president from giving an order to use </w:t>
      </w:r>
      <w:r w:rsidRPr="00C1577E">
        <w:rPr>
          <w:rStyle w:val="Emphasis"/>
        </w:rPr>
        <w:t>nuc</w:t>
      </w:r>
      <w:r w:rsidRPr="00C1577E">
        <w:rPr>
          <w:sz w:val="14"/>
        </w:rPr>
        <w:t>lear weapon</w:t>
      </w:r>
      <w:r w:rsidRPr="00C1577E">
        <w:rPr>
          <w:rStyle w:val="Emphasis"/>
        </w:rPr>
        <w:t>s</w:t>
      </w:r>
      <w:r w:rsidRPr="00C1577E">
        <w:rPr>
          <w:sz w:val="14"/>
        </w:rPr>
        <w:t>,” said Stephen Schwartz, editor and co-author of “Atomic Audit: The Costs and Consequences of U.S. Nuclear Weapons Since 1940.”</w:t>
      </w:r>
    </w:p>
    <w:p w14:paraId="79CA0623" w14:textId="77777777" w:rsidR="00F415EB" w:rsidRPr="003D7EC8" w:rsidRDefault="00F415EB" w:rsidP="00F415EB">
      <w:pPr>
        <w:rPr>
          <w:sz w:val="14"/>
          <w:szCs w:val="14"/>
        </w:rPr>
      </w:pPr>
      <w:r w:rsidRPr="003D7EC8">
        <w:rPr>
          <w:sz w:val="14"/>
          <w:szCs w:val="14"/>
        </w:rPr>
        <w:t>You can exhale, though: Most nuclear security experts I spoke to are not particularly worried by this aspect of the Trump presidency. They said that the risk of civilian-targeted nuclear weapon use has ticked up since 2015, but the causal pathway is a bit subtler than itchy fingers on the metaphorical red button. “I don’t know how this plays out,” said Rachel Bronson, executive director and publisher of the Bulletin of Atomic Scientists. “But he’s moving us into a much more uncertain time.”</w:t>
      </w:r>
    </w:p>
    <w:p w14:paraId="565A58D6" w14:textId="77777777" w:rsidR="00F415EB" w:rsidRPr="003D7EC8" w:rsidRDefault="00F415EB" w:rsidP="00F415EB">
      <w:pPr>
        <w:rPr>
          <w:sz w:val="14"/>
        </w:rPr>
      </w:pPr>
      <w:r w:rsidRPr="003D7EC8">
        <w:rPr>
          <w:sz w:val="14"/>
        </w:rPr>
        <w:t xml:space="preserve">The trouble is, </w:t>
      </w:r>
      <w:r w:rsidRPr="00C1577E">
        <w:rPr>
          <w:u w:val="single"/>
        </w:rPr>
        <w:t>nuclear risks are hard to measure quantitatively</w:t>
      </w:r>
      <w:r w:rsidRPr="003D7EC8">
        <w:rPr>
          <w:sz w:val="14"/>
        </w:rPr>
        <w:t>. The small sample size (two bombs dropped, ever) and rapidly changing technological and diplomatic contexts don’t exactly lend themselves to simple mathematical modeling. While such models do exist, they are “mainly an exercise in structuring one’s thinking, not something that would provide a ‘right’ answer,” according to Matthew Bunn, a professor at the Harvard Kennedy School.</w:t>
      </w:r>
    </w:p>
    <w:p w14:paraId="630EE7C6" w14:textId="77777777" w:rsidR="00F415EB" w:rsidRPr="003D7EC8" w:rsidRDefault="00F415EB" w:rsidP="00F415EB">
      <w:pPr>
        <w:rPr>
          <w:sz w:val="14"/>
        </w:rPr>
      </w:pPr>
      <w:r w:rsidRPr="003D7EC8">
        <w:rPr>
          <w:sz w:val="14"/>
        </w:rPr>
        <w:t xml:space="preserve">But </w:t>
      </w:r>
      <w:r w:rsidRPr="003D7EC8">
        <w:rPr>
          <w:u w:val="single"/>
        </w:rPr>
        <w:t>just</w:t>
      </w:r>
      <w:r w:rsidRPr="003D7EC8">
        <w:rPr>
          <w:sz w:val="14"/>
        </w:rPr>
        <w:t xml:space="preserve"> be</w:t>
      </w:r>
      <w:r w:rsidRPr="003D7EC8">
        <w:rPr>
          <w:u w:val="single"/>
        </w:rPr>
        <w:t xml:space="preserve">cause we can’t model our way to an exact answer doesn’t mean we should </w:t>
      </w:r>
      <w:r w:rsidRPr="003D7EC8">
        <w:rPr>
          <w:rStyle w:val="Emphasis"/>
        </w:rPr>
        <w:t>throw up our hands</w:t>
      </w:r>
      <w:r w:rsidRPr="003D7EC8">
        <w:rPr>
          <w:u w:val="single"/>
        </w:rPr>
        <w:t xml:space="preserve"> and move </w:t>
      </w:r>
      <w:r w:rsidRPr="00894DDC">
        <w:rPr>
          <w:u w:val="single"/>
        </w:rPr>
        <w:t>on</w:t>
      </w:r>
      <w:r w:rsidRPr="00894DDC">
        <w:rPr>
          <w:sz w:val="14"/>
        </w:rPr>
        <w:t xml:space="preserve">. </w:t>
      </w:r>
      <w:r w:rsidRPr="00894DDC">
        <w:rPr>
          <w:u w:val="single"/>
        </w:rPr>
        <w:t xml:space="preserve">Since so </w:t>
      </w:r>
      <w:r w:rsidRPr="00894DDC">
        <w:rPr>
          <w:rStyle w:val="Emphasis"/>
        </w:rPr>
        <w:t>many lives</w:t>
      </w:r>
      <w:r w:rsidRPr="00894DDC">
        <w:rPr>
          <w:u w:val="single"/>
        </w:rPr>
        <w:t xml:space="preserve"> are at stake, </w:t>
      </w:r>
      <w:r w:rsidRPr="00A10BCD">
        <w:rPr>
          <w:u w:val="single"/>
        </w:rPr>
        <w:t>even</w:t>
      </w:r>
      <w:r w:rsidRPr="003D7EC8">
        <w:rPr>
          <w:u w:val="single"/>
        </w:rPr>
        <w:t xml:space="preserve"> a </w:t>
      </w:r>
      <w:r w:rsidRPr="003D7EC8">
        <w:rPr>
          <w:rStyle w:val="Emphasis"/>
          <w:highlight w:val="cyan"/>
        </w:rPr>
        <w:t>tiny</w:t>
      </w:r>
      <w:r w:rsidRPr="003D7EC8">
        <w:rPr>
          <w:rStyle w:val="Emphasis"/>
        </w:rPr>
        <w:t xml:space="preserve"> </w:t>
      </w:r>
      <w:r w:rsidRPr="003D7EC8">
        <w:rPr>
          <w:rStyle w:val="Emphasis"/>
          <w:b w:val="0"/>
          <w:bCs/>
        </w:rPr>
        <w:t>increase</w:t>
      </w:r>
      <w:r w:rsidRPr="003D7EC8">
        <w:rPr>
          <w:u w:val="single"/>
        </w:rPr>
        <w:t xml:space="preserve"> in</w:t>
      </w:r>
      <w:r w:rsidRPr="003D7EC8">
        <w:rPr>
          <w:sz w:val="14"/>
        </w:rPr>
        <w:t xml:space="preserve"> the </w:t>
      </w:r>
      <w:r w:rsidRPr="003D7EC8">
        <w:rPr>
          <w:rStyle w:val="Emphasis"/>
          <w:highlight w:val="cyan"/>
        </w:rPr>
        <w:t>probability</w:t>
      </w:r>
      <w:r w:rsidRPr="003D7EC8">
        <w:rPr>
          <w:sz w:val="14"/>
        </w:rPr>
        <w:t xml:space="preserve"> </w:t>
      </w:r>
      <w:r w:rsidRPr="00150A67">
        <w:rPr>
          <w:sz w:val="14"/>
        </w:rPr>
        <w:t xml:space="preserve">that </w:t>
      </w:r>
      <w:r w:rsidRPr="00150A67">
        <w:rPr>
          <w:rStyle w:val="Emphasis"/>
        </w:rPr>
        <w:t>nuc</w:t>
      </w:r>
      <w:r w:rsidRPr="00150A67">
        <w:rPr>
          <w:sz w:val="14"/>
        </w:rPr>
        <w:t>lear weapon</w:t>
      </w:r>
      <w:r w:rsidRPr="00150A67">
        <w:rPr>
          <w:rStyle w:val="Emphasis"/>
        </w:rPr>
        <w:t xml:space="preserve">s will be used </w:t>
      </w:r>
      <w:r w:rsidRPr="003D7EC8">
        <w:rPr>
          <w:rStyle w:val="Emphasis"/>
          <w:highlight w:val="cyan"/>
        </w:rPr>
        <w:t>is</w:t>
      </w:r>
      <w:r w:rsidRPr="003D7EC8">
        <w:rPr>
          <w:rStyle w:val="Emphasis"/>
        </w:rPr>
        <w:t xml:space="preserve"> a really </w:t>
      </w:r>
      <w:r w:rsidRPr="003D7EC8">
        <w:rPr>
          <w:rStyle w:val="Emphasis"/>
          <w:highlight w:val="cyan"/>
        </w:rPr>
        <w:t xml:space="preserve">big </w:t>
      </w:r>
      <w:r w:rsidRPr="003D7EC8">
        <w:rPr>
          <w:rStyle w:val="Emphasis"/>
        </w:rPr>
        <w:t>deal</w:t>
      </w:r>
      <w:r w:rsidRPr="003D7EC8">
        <w:rPr>
          <w:sz w:val="14"/>
        </w:rPr>
        <w:t xml:space="preserve">, and that </w:t>
      </w:r>
      <w:r w:rsidRPr="003D7EC8">
        <w:rPr>
          <w:u w:val="single"/>
        </w:rPr>
        <w:t xml:space="preserve">remains true </w:t>
      </w:r>
      <w:r w:rsidRPr="003D7EC8">
        <w:rPr>
          <w:rStyle w:val="Emphasis"/>
          <w:highlight w:val="cyan"/>
        </w:rPr>
        <w:t>even if</w:t>
      </w:r>
      <w:r w:rsidRPr="003D7EC8">
        <w:rPr>
          <w:sz w:val="14"/>
        </w:rPr>
        <w:t xml:space="preserve"> our </w:t>
      </w:r>
      <w:r w:rsidRPr="003D7EC8">
        <w:rPr>
          <w:rStyle w:val="Emphasis"/>
        </w:rPr>
        <w:t>best predictions are</w:t>
      </w:r>
      <w:r w:rsidRPr="003D7EC8">
        <w:rPr>
          <w:sz w:val="14"/>
        </w:rPr>
        <w:t xml:space="preserve"> somewhat </w:t>
      </w:r>
      <w:r w:rsidRPr="003D7EC8">
        <w:rPr>
          <w:rStyle w:val="Emphasis"/>
          <w:highlight w:val="cyan"/>
        </w:rPr>
        <w:t>imprecise</w:t>
      </w:r>
      <w:r w:rsidRPr="003D7EC8">
        <w:rPr>
          <w:sz w:val="14"/>
        </w:rPr>
        <w:t>.</w:t>
      </w:r>
    </w:p>
    <w:p w14:paraId="4DDE958F" w14:textId="77777777" w:rsidR="00F415EB" w:rsidRPr="003D7EC8" w:rsidRDefault="00F415EB" w:rsidP="00F415EB">
      <w:pPr>
        <w:rPr>
          <w:sz w:val="14"/>
        </w:rPr>
      </w:pPr>
      <w:r w:rsidRPr="003D7EC8">
        <w:rPr>
          <w:u w:val="single"/>
        </w:rPr>
        <w:t>Academics and diplomats</w:t>
      </w:r>
      <w:r w:rsidRPr="003D7EC8">
        <w:rPr>
          <w:sz w:val="14"/>
        </w:rPr>
        <w:t xml:space="preserve"> who </w:t>
      </w:r>
      <w:r w:rsidRPr="003D7EC8">
        <w:rPr>
          <w:u w:val="single"/>
        </w:rPr>
        <w:t>spend</w:t>
      </w:r>
      <w:r w:rsidRPr="003D7EC8">
        <w:rPr>
          <w:sz w:val="14"/>
        </w:rPr>
        <w:t xml:space="preserve"> their </w:t>
      </w:r>
      <w:r w:rsidRPr="003D7EC8">
        <w:rPr>
          <w:u w:val="single"/>
        </w:rPr>
        <w:t>careers studying nuc</w:t>
      </w:r>
      <w:r w:rsidRPr="003D7EC8">
        <w:rPr>
          <w:sz w:val="14"/>
        </w:rPr>
        <w:t>lear weapon</w:t>
      </w:r>
      <w:r w:rsidRPr="003D7EC8">
        <w:rPr>
          <w:u w:val="single"/>
        </w:rPr>
        <w:t>s have a pretty good conception of the</w:t>
      </w:r>
      <w:r w:rsidRPr="003D7EC8">
        <w:rPr>
          <w:sz w:val="14"/>
        </w:rPr>
        <w:t xml:space="preserve"> nature and magnitude of the </w:t>
      </w:r>
      <w:r w:rsidRPr="003D7EC8">
        <w:rPr>
          <w:u w:val="single"/>
        </w:rPr>
        <w:t>risks</w:t>
      </w:r>
      <w:r w:rsidRPr="003D7EC8">
        <w:rPr>
          <w:sz w:val="14"/>
        </w:rPr>
        <w:t xml:space="preserve"> — </w:t>
      </w:r>
      <w:r w:rsidRPr="003D7EC8">
        <w:rPr>
          <w:u w:val="single"/>
        </w:rPr>
        <w:t>their</w:t>
      </w:r>
      <w:r w:rsidRPr="003D7EC8">
        <w:rPr>
          <w:sz w:val="14"/>
        </w:rPr>
        <w:t xml:space="preserve"> back-of-the-envelope </w:t>
      </w:r>
      <w:r w:rsidRPr="003D7EC8">
        <w:rPr>
          <w:u w:val="single"/>
        </w:rPr>
        <w:t>estimates are as good</w:t>
      </w:r>
      <w:r w:rsidRPr="003D7EC8">
        <w:rPr>
          <w:sz w:val="14"/>
        </w:rPr>
        <w:t xml:space="preserve"> an answer </w:t>
      </w:r>
      <w:r w:rsidRPr="003D7EC8">
        <w:rPr>
          <w:u w:val="single"/>
        </w:rPr>
        <w:t>as we have</w:t>
      </w:r>
      <w:r w:rsidRPr="003D7EC8">
        <w:rPr>
          <w:sz w:val="14"/>
        </w:rPr>
        <w:t>. And while some experts disagreed on the details, everyone I spoke to painted the same general picture.</w:t>
      </w:r>
    </w:p>
    <w:p w14:paraId="6F1C67BD" w14:textId="77777777" w:rsidR="00F415EB" w:rsidRPr="003D7EC8" w:rsidRDefault="00F415EB" w:rsidP="00F415EB">
      <w:pPr>
        <w:rPr>
          <w:sz w:val="14"/>
        </w:rPr>
      </w:pPr>
      <w:r w:rsidRPr="003D7EC8">
        <w:rPr>
          <w:sz w:val="14"/>
        </w:rPr>
        <w:t xml:space="preserve">In short, a </w:t>
      </w:r>
      <w:r w:rsidRPr="003D7EC8">
        <w:rPr>
          <w:u w:val="single"/>
        </w:rPr>
        <w:t xml:space="preserve">nuclear strike on a </w:t>
      </w:r>
      <w:r w:rsidRPr="003D7EC8">
        <w:rPr>
          <w:rStyle w:val="Emphasis"/>
        </w:rPr>
        <w:t>civilian target</w:t>
      </w:r>
      <w:r w:rsidRPr="003D7EC8">
        <w:rPr>
          <w:u w:val="single"/>
        </w:rPr>
        <w:t xml:space="preserve"> could </w:t>
      </w:r>
      <w:r w:rsidRPr="003D7EC8">
        <w:rPr>
          <w:rStyle w:val="Emphasis"/>
        </w:rPr>
        <w:t>realistically happen</w:t>
      </w:r>
      <w:r w:rsidRPr="003D7EC8">
        <w:rPr>
          <w:sz w:val="14"/>
        </w:rPr>
        <w:t xml:space="preserve"> in one of two ways: Either</w:t>
      </w:r>
    </w:p>
    <w:p w14:paraId="2FC4A0DE" w14:textId="77777777" w:rsidR="00F415EB" w:rsidRPr="003D7EC8" w:rsidRDefault="00F415EB" w:rsidP="00F415EB">
      <w:pPr>
        <w:rPr>
          <w:sz w:val="14"/>
        </w:rPr>
      </w:pPr>
      <w:r w:rsidRPr="003D7EC8">
        <w:rPr>
          <w:sz w:val="14"/>
        </w:rPr>
        <w:t xml:space="preserve">1. </w:t>
      </w:r>
      <w:r w:rsidRPr="003D7EC8">
        <w:rPr>
          <w:rStyle w:val="Emphasis"/>
        </w:rPr>
        <w:t>tensions</w:t>
      </w:r>
      <w:r w:rsidRPr="003D7EC8">
        <w:rPr>
          <w:u w:val="single"/>
        </w:rPr>
        <w:t xml:space="preserve"> between two</w:t>
      </w:r>
      <w:r w:rsidRPr="003D7EC8">
        <w:rPr>
          <w:sz w:val="14"/>
        </w:rPr>
        <w:t xml:space="preserve"> nuclear </w:t>
      </w:r>
      <w:r w:rsidRPr="003D7EC8">
        <w:rPr>
          <w:u w:val="single"/>
        </w:rPr>
        <w:t>states rise to</w:t>
      </w:r>
      <w:r w:rsidRPr="003D7EC8">
        <w:rPr>
          <w:sz w:val="14"/>
        </w:rPr>
        <w:t xml:space="preserve"> the point </w:t>
      </w:r>
      <w:r w:rsidRPr="00894DDC">
        <w:rPr>
          <w:u w:val="single"/>
        </w:rPr>
        <w:t xml:space="preserve">where a </w:t>
      </w:r>
      <w:r w:rsidRPr="00894DDC">
        <w:rPr>
          <w:rStyle w:val="Emphasis"/>
        </w:rPr>
        <w:t xml:space="preserve">single </w:t>
      </w:r>
      <w:r w:rsidRPr="003961A1">
        <w:rPr>
          <w:rStyle w:val="Emphasis"/>
          <w:highlight w:val="cyan"/>
        </w:rPr>
        <w:t>miscom</w:t>
      </w:r>
      <w:r w:rsidRPr="00894DDC">
        <w:rPr>
          <w:sz w:val="14"/>
        </w:rPr>
        <w:t xml:space="preserve">munication </w:t>
      </w:r>
      <w:r w:rsidRPr="00A10BCD">
        <w:rPr>
          <w:highlight w:val="cyan"/>
          <w:u w:val="single"/>
        </w:rPr>
        <w:t xml:space="preserve">or </w:t>
      </w:r>
      <w:r w:rsidRPr="00A10BCD">
        <w:rPr>
          <w:rStyle w:val="Emphasis"/>
          <w:highlight w:val="cyan"/>
        </w:rPr>
        <w:t>tech</w:t>
      </w:r>
      <w:r w:rsidRPr="00894DDC">
        <w:rPr>
          <w:sz w:val="14"/>
        </w:rPr>
        <w:t xml:space="preserve">nical </w:t>
      </w:r>
      <w:r w:rsidRPr="00A10BCD">
        <w:rPr>
          <w:rStyle w:val="Emphasis"/>
          <w:highlight w:val="cyan"/>
        </w:rPr>
        <w:t>failure</w:t>
      </w:r>
      <w:r w:rsidRPr="00894DDC">
        <w:rPr>
          <w:sz w:val="14"/>
        </w:rPr>
        <w:t xml:space="preserve"> could </w:t>
      </w:r>
      <w:r w:rsidRPr="00894DDC">
        <w:rPr>
          <w:u w:val="single"/>
        </w:rPr>
        <w:t>trigger</w:t>
      </w:r>
      <w:r w:rsidRPr="00894DDC">
        <w:rPr>
          <w:sz w:val="14"/>
        </w:rPr>
        <w:t xml:space="preserve"> a </w:t>
      </w:r>
      <w:r w:rsidRPr="00894DDC">
        <w:rPr>
          <w:u w:val="single"/>
        </w:rPr>
        <w:t>launch</w:t>
      </w:r>
      <w:r w:rsidRPr="00894DDC">
        <w:rPr>
          <w:sz w:val="14"/>
        </w:rPr>
        <w:t xml:space="preserve">; </w:t>
      </w:r>
      <w:r w:rsidRPr="00894DDC">
        <w:rPr>
          <w:u w:val="single"/>
        </w:rPr>
        <w:t>or,</w:t>
      </w:r>
    </w:p>
    <w:p w14:paraId="255C2B02" w14:textId="77777777" w:rsidR="00F415EB" w:rsidRPr="003D7EC8" w:rsidRDefault="00F415EB" w:rsidP="00F415EB">
      <w:pPr>
        <w:rPr>
          <w:sz w:val="14"/>
        </w:rPr>
      </w:pPr>
      <w:r w:rsidRPr="003D7EC8">
        <w:rPr>
          <w:sz w:val="14"/>
        </w:rPr>
        <w:t xml:space="preserve">2. </w:t>
      </w:r>
      <w:r w:rsidRPr="003D7EC8">
        <w:rPr>
          <w:u w:val="single"/>
        </w:rPr>
        <w:t xml:space="preserve">a </w:t>
      </w:r>
      <w:r w:rsidRPr="003D7EC8">
        <w:rPr>
          <w:rStyle w:val="Emphasis"/>
        </w:rPr>
        <w:t>terrorist</w:t>
      </w:r>
      <w:r w:rsidRPr="003D7EC8">
        <w:rPr>
          <w:sz w:val="14"/>
        </w:rPr>
        <w:t xml:space="preserve"> organization could </w:t>
      </w:r>
      <w:r w:rsidRPr="003D7EC8">
        <w:rPr>
          <w:u w:val="single"/>
        </w:rPr>
        <w:t xml:space="preserve">acquire </w:t>
      </w:r>
      <w:r w:rsidRPr="003D7EC8">
        <w:rPr>
          <w:rStyle w:val="Emphasis"/>
        </w:rPr>
        <w:t>nuc</w:t>
      </w:r>
      <w:r w:rsidRPr="003D7EC8">
        <w:rPr>
          <w:sz w:val="14"/>
        </w:rPr>
        <w:t>lear weapon</w:t>
      </w:r>
      <w:r w:rsidRPr="003D7EC8">
        <w:rPr>
          <w:rStyle w:val="Emphasis"/>
        </w:rPr>
        <w:t>s</w:t>
      </w:r>
      <w:r w:rsidRPr="003D7EC8">
        <w:rPr>
          <w:sz w:val="14"/>
        </w:rPr>
        <w:t xml:space="preserve"> capabilities.</w:t>
      </w:r>
    </w:p>
    <w:p w14:paraId="5BEAB4B5" w14:textId="77777777" w:rsidR="00F415EB" w:rsidRPr="003D7EC8" w:rsidRDefault="00F415EB" w:rsidP="00F415EB">
      <w:pPr>
        <w:rPr>
          <w:sz w:val="14"/>
          <w:szCs w:val="14"/>
        </w:rPr>
      </w:pPr>
      <w:r w:rsidRPr="003D7EC8">
        <w:rPr>
          <w:sz w:val="14"/>
          <w:szCs w:val="14"/>
        </w:rPr>
        <w:t>So how likely is either scenario?</w:t>
      </w:r>
    </w:p>
    <w:p w14:paraId="56235A72" w14:textId="77777777" w:rsidR="00F415EB" w:rsidRPr="003D7EC8" w:rsidRDefault="00F415EB" w:rsidP="00F415EB">
      <w:pPr>
        <w:rPr>
          <w:sz w:val="14"/>
        </w:rPr>
      </w:pPr>
      <w:r w:rsidRPr="00894DDC">
        <w:rPr>
          <w:u w:val="single"/>
        </w:rPr>
        <w:t>State use of nuc</w:t>
      </w:r>
      <w:r w:rsidRPr="00894DDC">
        <w:rPr>
          <w:sz w:val="14"/>
        </w:rPr>
        <w:t>lear weapon</w:t>
      </w:r>
      <w:r w:rsidRPr="00894DDC">
        <w:rPr>
          <w:u w:val="single"/>
        </w:rPr>
        <w:t xml:space="preserve">s is </w:t>
      </w:r>
      <w:r w:rsidRPr="00894DDC">
        <w:rPr>
          <w:rStyle w:val="Emphasis"/>
        </w:rPr>
        <w:t>more likely</w:t>
      </w:r>
      <w:r w:rsidRPr="00894DDC">
        <w:rPr>
          <w:u w:val="single"/>
        </w:rPr>
        <w:t xml:space="preserve"> than</w:t>
      </w:r>
      <w:r w:rsidRPr="003D7EC8">
        <w:rPr>
          <w:u w:val="single"/>
        </w:rPr>
        <w:t xml:space="preserve"> you think</w:t>
      </w:r>
    </w:p>
    <w:p w14:paraId="2551A753" w14:textId="77777777" w:rsidR="00F415EB" w:rsidRPr="003D7EC8" w:rsidRDefault="00F415EB" w:rsidP="00F415EB">
      <w:pPr>
        <w:rPr>
          <w:sz w:val="14"/>
        </w:rPr>
      </w:pPr>
      <w:r w:rsidRPr="003D7EC8">
        <w:rPr>
          <w:sz w:val="14"/>
        </w:rPr>
        <w:t xml:space="preserve">On the state side, there are a </w:t>
      </w:r>
      <w:r w:rsidRPr="003D7EC8">
        <w:rPr>
          <w:rStyle w:val="Emphasis"/>
        </w:rPr>
        <w:t xml:space="preserve">number of </w:t>
      </w:r>
      <w:r w:rsidRPr="003D7EC8">
        <w:rPr>
          <w:rStyle w:val="Emphasis"/>
          <w:highlight w:val="cyan"/>
        </w:rPr>
        <w:t>ongoing conflicts</w:t>
      </w:r>
      <w:r w:rsidRPr="003D7EC8">
        <w:rPr>
          <w:sz w:val="14"/>
        </w:rPr>
        <w:t xml:space="preserve"> that </w:t>
      </w:r>
      <w:r w:rsidRPr="003D7EC8">
        <w:rPr>
          <w:rStyle w:val="Emphasis"/>
          <w:highlight w:val="cyan"/>
        </w:rPr>
        <w:t>could</w:t>
      </w:r>
      <w:r w:rsidRPr="003D7EC8">
        <w:rPr>
          <w:sz w:val="14"/>
        </w:rPr>
        <w:t xml:space="preserve">, in theory, </w:t>
      </w:r>
      <w:r w:rsidRPr="003D7EC8">
        <w:rPr>
          <w:rStyle w:val="Emphasis"/>
          <w:highlight w:val="cyan"/>
        </w:rPr>
        <w:t>go nuclear at any time</w:t>
      </w:r>
      <w:r w:rsidRPr="003D7EC8">
        <w:rPr>
          <w:sz w:val="14"/>
        </w:rPr>
        <w:t xml:space="preserve">. “Increasingly, some regional </w:t>
      </w:r>
      <w:r w:rsidRPr="003D7EC8">
        <w:rPr>
          <w:u w:val="single"/>
        </w:rPr>
        <w:t>powers are relying on nuc</w:t>
      </w:r>
      <w:r w:rsidRPr="003D7EC8">
        <w:rPr>
          <w:sz w:val="14"/>
        </w:rPr>
        <w:t>lear weapon</w:t>
      </w:r>
      <w:r w:rsidRPr="003D7EC8">
        <w:rPr>
          <w:u w:val="single"/>
        </w:rPr>
        <w:t>s for</w:t>
      </w:r>
      <w:r w:rsidRPr="003D7EC8">
        <w:rPr>
          <w:sz w:val="14"/>
        </w:rPr>
        <w:t xml:space="preserve"> their day-to-day </w:t>
      </w:r>
      <w:r w:rsidRPr="003D7EC8">
        <w:rPr>
          <w:u w:val="single"/>
        </w:rPr>
        <w:t xml:space="preserve">security against </w:t>
      </w:r>
      <w:r w:rsidRPr="003D7EC8">
        <w:rPr>
          <w:rStyle w:val="Emphasis"/>
          <w:highlight w:val="cyan"/>
        </w:rPr>
        <w:t>conventional conflict</w:t>
      </w:r>
      <w:r w:rsidRPr="003D7EC8">
        <w:rPr>
          <w:sz w:val="14"/>
        </w:rPr>
        <w:t xml:space="preserve">,” </w:t>
      </w:r>
      <w:r w:rsidRPr="003D7EC8">
        <w:rPr>
          <w:u w:val="single"/>
        </w:rPr>
        <w:t>said</w:t>
      </w:r>
      <w:r w:rsidRPr="003D7EC8">
        <w:rPr>
          <w:sz w:val="14"/>
        </w:rPr>
        <w:t xml:space="preserve"> Vipin </w:t>
      </w:r>
      <w:r w:rsidRPr="003D7EC8">
        <w:rPr>
          <w:rStyle w:val="Emphasis"/>
        </w:rPr>
        <w:t>Narang</w:t>
      </w:r>
      <w:r w:rsidRPr="003D7EC8">
        <w:rPr>
          <w:sz w:val="14"/>
        </w:rPr>
        <w:t>, author of “Nuclear Strategies in the Modern Era.” “</w:t>
      </w:r>
      <w:r w:rsidRPr="003D7EC8">
        <w:rPr>
          <w:u w:val="single"/>
        </w:rPr>
        <w:t>If they think</w:t>
      </w:r>
      <w:r w:rsidRPr="003D7EC8">
        <w:rPr>
          <w:sz w:val="14"/>
        </w:rPr>
        <w:t xml:space="preserve"> that a </w:t>
      </w:r>
      <w:r w:rsidRPr="003D7EC8">
        <w:rPr>
          <w:u w:val="single"/>
        </w:rPr>
        <w:t>conventional invasion is coming — whether it is or not — they</w:t>
      </w:r>
      <w:r w:rsidRPr="003D7EC8">
        <w:rPr>
          <w:sz w:val="14"/>
        </w:rPr>
        <w:t xml:space="preserve"> may be </w:t>
      </w:r>
      <w:r w:rsidRPr="003D7EC8">
        <w:rPr>
          <w:u w:val="single"/>
        </w:rPr>
        <w:t>worri</w:t>
      </w:r>
      <w:r w:rsidRPr="003D7EC8">
        <w:rPr>
          <w:sz w:val="14"/>
        </w:rPr>
        <w:t xml:space="preserve">ed that the </w:t>
      </w:r>
      <w:r w:rsidRPr="003D7EC8">
        <w:rPr>
          <w:rStyle w:val="Emphasis"/>
        </w:rPr>
        <w:t>nuc</w:t>
      </w:r>
      <w:r w:rsidRPr="003D7EC8">
        <w:rPr>
          <w:sz w:val="14"/>
        </w:rPr>
        <w:t>lear force</w:t>
      </w:r>
      <w:r w:rsidRPr="003D7EC8">
        <w:rPr>
          <w:rStyle w:val="Emphasis"/>
        </w:rPr>
        <w:t>s</w:t>
      </w:r>
      <w:r w:rsidRPr="003D7EC8">
        <w:rPr>
          <w:sz w:val="14"/>
        </w:rPr>
        <w:t xml:space="preserve"> that they rely on for their survival </w:t>
      </w:r>
      <w:r w:rsidRPr="003D7EC8">
        <w:rPr>
          <w:rStyle w:val="Emphasis"/>
        </w:rPr>
        <w:t>might be threatened</w:t>
      </w:r>
      <w:r w:rsidRPr="003D7EC8">
        <w:rPr>
          <w:sz w:val="14"/>
        </w:rPr>
        <w:t xml:space="preserve"> … there </w:t>
      </w:r>
      <w:r w:rsidRPr="003D7EC8">
        <w:rPr>
          <w:highlight w:val="cyan"/>
          <w:u w:val="single"/>
        </w:rPr>
        <w:t>may be</w:t>
      </w:r>
      <w:r w:rsidRPr="003D7EC8">
        <w:rPr>
          <w:sz w:val="14"/>
        </w:rPr>
        <w:t xml:space="preserve"> what’s sometimes called a </w:t>
      </w:r>
      <w:r w:rsidRPr="003961A1">
        <w:rPr>
          <w:rStyle w:val="Emphasis"/>
          <w:szCs w:val="24"/>
          <w:highlight w:val="cyan"/>
        </w:rPr>
        <w:t>‘use it or lose it’</w:t>
      </w:r>
      <w:r w:rsidRPr="003961A1">
        <w:rPr>
          <w:sz w:val="16"/>
          <w:szCs w:val="16"/>
        </w:rPr>
        <w:t xml:space="preserve"> </w:t>
      </w:r>
      <w:r w:rsidRPr="003D7EC8">
        <w:rPr>
          <w:sz w:val="14"/>
          <w:szCs w:val="14"/>
        </w:rPr>
        <w:t>situation</w:t>
      </w:r>
      <w:r w:rsidRPr="003D7EC8">
        <w:rPr>
          <w:sz w:val="14"/>
        </w:rPr>
        <w:t>.”</w:t>
      </w:r>
    </w:p>
    <w:p w14:paraId="488CE1CF" w14:textId="77777777" w:rsidR="00F415EB" w:rsidRPr="00397015" w:rsidRDefault="00F415EB" w:rsidP="00F415EB">
      <w:pPr>
        <w:rPr>
          <w:sz w:val="14"/>
        </w:rPr>
      </w:pPr>
      <w:r w:rsidRPr="00397015">
        <w:rPr>
          <w:sz w:val="14"/>
        </w:rPr>
        <w:t xml:space="preserve">The conflict that topped experts’ list of clashes to be concerned about is </w:t>
      </w:r>
      <w:r w:rsidRPr="003D7EC8">
        <w:rPr>
          <w:rStyle w:val="Emphasis"/>
        </w:rPr>
        <w:t>India-Pakistan</w:t>
      </w:r>
      <w:r w:rsidRPr="00397015">
        <w:rPr>
          <w:sz w:val="14"/>
        </w:rPr>
        <w:t>. Both states have developed nuclear weapons outside the jurisdiction of the Non-Proliferation Treaty, both states have limited capabilities, which may incentivize early use, and both states — though their public doctrines are intentionally ambiguous — are known to have contingency plans involving nuclear first strikes against military targets.</w:t>
      </w:r>
    </w:p>
    <w:p w14:paraId="5FBFA70D" w14:textId="77777777" w:rsidR="00F415EB" w:rsidRPr="00397015" w:rsidRDefault="00F415EB" w:rsidP="00F415EB">
      <w:pPr>
        <w:rPr>
          <w:sz w:val="14"/>
        </w:rPr>
      </w:pPr>
      <w:r w:rsidRPr="00397015">
        <w:rPr>
          <w:sz w:val="14"/>
        </w:rPr>
        <w:t xml:space="preserve">Then there’s </w:t>
      </w:r>
      <w:r w:rsidRPr="003D7EC8">
        <w:rPr>
          <w:rStyle w:val="Emphasis"/>
        </w:rPr>
        <w:t>North Korea</w:t>
      </w:r>
      <w:r w:rsidRPr="00397015">
        <w:rPr>
          <w:sz w:val="14"/>
        </w:rPr>
        <w:t>, whose recent missile tests have brought renewed attention to the state’s nuclear weapons program, which has spurred international trade sanctions. The Korean War never officially ended, so North Korea is still technically facing the threat of a U.S.-backed South Korea, and nuclear weapons remain central to North Korea’s national defense strategy. Some experts believe that the seemingly erratic behavior of the Kim regime is in fact strategic: If you’re handcuffed to your adversary on top of a cliff, dancing erratically near the edge is a smart way to extract concessions.</w:t>
      </w:r>
    </w:p>
    <w:p w14:paraId="56788A4B" w14:textId="77777777" w:rsidR="00F415EB" w:rsidRPr="00397015" w:rsidRDefault="00F415EB" w:rsidP="00F415EB">
      <w:pPr>
        <w:rPr>
          <w:sz w:val="14"/>
        </w:rPr>
      </w:pPr>
      <w:r w:rsidRPr="00397015">
        <w:rPr>
          <w:sz w:val="14"/>
        </w:rPr>
        <w:t xml:space="preserve">Beyond these two clear danger zones, several experts cited </w:t>
      </w:r>
      <w:r w:rsidRPr="003D7EC8">
        <w:rPr>
          <w:rStyle w:val="Emphasis"/>
        </w:rPr>
        <w:t>U.S.-Russia</w:t>
      </w:r>
      <w:r w:rsidRPr="00397015">
        <w:rPr>
          <w:sz w:val="14"/>
        </w:rPr>
        <w:t xml:space="preserve"> or </w:t>
      </w:r>
      <w:r w:rsidRPr="003D7EC8">
        <w:rPr>
          <w:rStyle w:val="Emphasis"/>
        </w:rPr>
        <w:t>Iran-Israel</w:t>
      </w:r>
      <w:r w:rsidRPr="00397015">
        <w:rPr>
          <w:sz w:val="14"/>
        </w:rPr>
        <w:t xml:space="preserve"> as distant third-place threats to go nuclear, with one suggesting that </w:t>
      </w:r>
      <w:r w:rsidRPr="003D7EC8">
        <w:rPr>
          <w:rStyle w:val="Emphasis"/>
        </w:rPr>
        <w:t>U.S.-</w:t>
      </w:r>
      <w:r w:rsidRPr="00397015">
        <w:rPr>
          <w:rStyle w:val="Emphasis"/>
        </w:rPr>
        <w:t>China</w:t>
      </w:r>
      <w:r w:rsidRPr="00397015">
        <w:rPr>
          <w:u w:val="single"/>
        </w:rPr>
        <w:t xml:space="preserve"> could heat up in coming years</w:t>
      </w:r>
      <w:r w:rsidRPr="00397015">
        <w:rPr>
          <w:sz w:val="14"/>
        </w:rPr>
        <w:t xml:space="preserve"> as the situation in the South China Sea develops.</w:t>
      </w:r>
    </w:p>
    <w:p w14:paraId="695E40A7" w14:textId="77777777" w:rsidR="00F415EB" w:rsidRPr="00397015" w:rsidRDefault="00F415EB" w:rsidP="00F415EB">
      <w:pPr>
        <w:rPr>
          <w:sz w:val="14"/>
        </w:rPr>
      </w:pPr>
      <w:r w:rsidRPr="00397015">
        <w:rPr>
          <w:sz w:val="14"/>
        </w:rPr>
        <w:t xml:space="preserve">In any of these active conflicts, </w:t>
      </w:r>
      <w:r w:rsidRPr="00397015">
        <w:rPr>
          <w:u w:val="single"/>
        </w:rPr>
        <w:t xml:space="preserve">we </w:t>
      </w:r>
      <w:r w:rsidRPr="00397015">
        <w:rPr>
          <w:rStyle w:val="Emphasis"/>
          <w:highlight w:val="cyan"/>
        </w:rPr>
        <w:t>shouldn’t</w:t>
      </w:r>
      <w:r w:rsidRPr="00397015">
        <w:rPr>
          <w:sz w:val="14"/>
        </w:rPr>
        <w:t xml:space="preserve"> necessarily </w:t>
      </w:r>
      <w:r w:rsidRPr="00397015">
        <w:rPr>
          <w:rStyle w:val="Emphasis"/>
          <w:highlight w:val="cyan"/>
        </w:rPr>
        <w:t>expect</w:t>
      </w:r>
      <w:r w:rsidRPr="00397015">
        <w:rPr>
          <w:sz w:val="14"/>
        </w:rPr>
        <w:t xml:space="preserve"> that </w:t>
      </w:r>
      <w:r w:rsidRPr="00397015">
        <w:rPr>
          <w:u w:val="single"/>
        </w:rPr>
        <w:t xml:space="preserve">fear of </w:t>
      </w:r>
      <w:r w:rsidRPr="00397015">
        <w:rPr>
          <w:rStyle w:val="Emphasis"/>
          <w:highlight w:val="cyan"/>
        </w:rPr>
        <w:t>m</w:t>
      </w:r>
      <w:r w:rsidRPr="00397015">
        <w:rPr>
          <w:sz w:val="14"/>
        </w:rPr>
        <w:t xml:space="preserve">utually </w:t>
      </w:r>
      <w:r w:rsidRPr="00397015">
        <w:rPr>
          <w:rStyle w:val="Emphasis"/>
          <w:highlight w:val="cyan"/>
        </w:rPr>
        <w:t>a</w:t>
      </w:r>
      <w:r w:rsidRPr="00397015">
        <w:rPr>
          <w:sz w:val="14"/>
        </w:rPr>
        <w:t xml:space="preserve">ssured </w:t>
      </w:r>
      <w:r w:rsidRPr="00397015">
        <w:rPr>
          <w:rStyle w:val="Emphasis"/>
          <w:highlight w:val="cyan"/>
        </w:rPr>
        <w:t>d</w:t>
      </w:r>
      <w:r w:rsidRPr="00397015">
        <w:rPr>
          <w:sz w:val="14"/>
        </w:rPr>
        <w:t xml:space="preserve">estruction </w:t>
      </w:r>
      <w:r w:rsidRPr="00397015">
        <w:rPr>
          <w:rStyle w:val="Emphasis"/>
          <w:highlight w:val="cyan"/>
        </w:rPr>
        <w:t>will save the day</w:t>
      </w:r>
      <w:r w:rsidRPr="00397015">
        <w:rPr>
          <w:sz w:val="14"/>
        </w:rPr>
        <w:t xml:space="preserve">. We can’t say with any confidence how likely a nuclear conflict is because we don’t know what a total war between two nuclear states would look like — we’ve never had one. “You’d like to hope if there was some sort of conflict started, it would remain limited and conventional until people could tamp it down,” </w:t>
      </w:r>
      <w:r w:rsidRPr="00397015">
        <w:rPr>
          <w:u w:val="single"/>
        </w:rPr>
        <w:t>said David Wright</w:t>
      </w:r>
      <w:r w:rsidRPr="00397015">
        <w:rPr>
          <w:sz w:val="14"/>
        </w:rPr>
        <w:t xml:space="preserve">, co-director of the global security program at the Union of Concerned Scientists. “But you can certainly imagine ways </w:t>
      </w:r>
      <w:r w:rsidRPr="00397015">
        <w:rPr>
          <w:u w:val="single"/>
        </w:rPr>
        <w:t>it would start to get out of control</w:t>
      </w:r>
      <w:r w:rsidRPr="00397015">
        <w:rPr>
          <w:sz w:val="14"/>
        </w:rPr>
        <w:t>.”</w:t>
      </w:r>
    </w:p>
    <w:p w14:paraId="5FE3259A" w14:textId="77777777" w:rsidR="00F415EB" w:rsidRPr="00397015" w:rsidRDefault="00F415EB" w:rsidP="00F415EB">
      <w:pPr>
        <w:rPr>
          <w:sz w:val="14"/>
          <w:szCs w:val="14"/>
        </w:rPr>
      </w:pPr>
      <w:r w:rsidRPr="00397015">
        <w:rPr>
          <w:sz w:val="14"/>
          <w:szCs w:val="14"/>
        </w:rPr>
        <w:t>Nuclear terrorism is plausible, but difficult to pull off</w:t>
      </w:r>
    </w:p>
    <w:p w14:paraId="2826641B" w14:textId="77777777" w:rsidR="00F415EB" w:rsidRPr="00397015" w:rsidRDefault="00F415EB" w:rsidP="00F415EB">
      <w:pPr>
        <w:rPr>
          <w:sz w:val="14"/>
        </w:rPr>
      </w:pPr>
      <w:r w:rsidRPr="00397015">
        <w:rPr>
          <w:sz w:val="14"/>
        </w:rPr>
        <w:t>Similarly, just be</w:t>
      </w:r>
      <w:r w:rsidRPr="00397015">
        <w:rPr>
          <w:u w:val="single"/>
        </w:rPr>
        <w:t>cause there’s never been a nuclear terror</w:t>
      </w:r>
      <w:r w:rsidRPr="00397015">
        <w:rPr>
          <w:sz w:val="14"/>
        </w:rPr>
        <w:t xml:space="preserve">ist </w:t>
      </w:r>
      <w:r w:rsidRPr="00397015">
        <w:rPr>
          <w:u w:val="single"/>
        </w:rPr>
        <w:t>attack doesn’t mean</w:t>
      </w:r>
      <w:r w:rsidRPr="00397015">
        <w:rPr>
          <w:sz w:val="14"/>
        </w:rPr>
        <w:t xml:space="preserve"> that </w:t>
      </w:r>
      <w:r w:rsidRPr="00397015">
        <w:rPr>
          <w:u w:val="single"/>
        </w:rPr>
        <w:t>it will never happen</w:t>
      </w:r>
      <w:r w:rsidRPr="00397015">
        <w:rPr>
          <w:sz w:val="14"/>
        </w:rPr>
        <w:t xml:space="preserve">. In theory, </w:t>
      </w:r>
      <w:r w:rsidRPr="00397015">
        <w:rPr>
          <w:u w:val="single"/>
        </w:rPr>
        <w:t>if</w:t>
      </w:r>
      <w:r w:rsidRPr="00397015">
        <w:rPr>
          <w:sz w:val="14"/>
        </w:rPr>
        <w:t xml:space="preserve"> a non-state </w:t>
      </w:r>
      <w:r w:rsidRPr="00397015">
        <w:rPr>
          <w:u w:val="single"/>
        </w:rPr>
        <w:t>actor got</w:t>
      </w:r>
      <w:r w:rsidRPr="00397015">
        <w:rPr>
          <w:sz w:val="14"/>
        </w:rPr>
        <w:t xml:space="preserve"> ahold of </w:t>
      </w:r>
      <w:r w:rsidRPr="00397015">
        <w:rPr>
          <w:u w:val="single"/>
        </w:rPr>
        <w:t>enough fissile material</w:t>
      </w:r>
      <w:r w:rsidRPr="00397015">
        <w:rPr>
          <w:sz w:val="14"/>
        </w:rPr>
        <w:t xml:space="preserve"> — the active ingredient in nuclear weapons — </w:t>
      </w:r>
      <w:r w:rsidRPr="00397015">
        <w:rPr>
          <w:u w:val="single"/>
        </w:rPr>
        <w:t>it would be relatively easy</w:t>
      </w:r>
      <w:r w:rsidRPr="00397015">
        <w:rPr>
          <w:sz w:val="14"/>
        </w:rPr>
        <w:t xml:space="preserve"> for them </w:t>
      </w:r>
      <w:r w:rsidRPr="00397015">
        <w:rPr>
          <w:u w:val="single"/>
        </w:rPr>
        <w:t>to assemble and detonate a bomb, according to Robert Rosner</w:t>
      </w:r>
      <w:r w:rsidRPr="00397015">
        <w:rPr>
          <w:sz w:val="14"/>
        </w:rPr>
        <w:t>, former chief scientist and laboratory director at Argonne National Laboratory. “You’d need some physicists who know what they’re doing,” Rosner said. “But based on what’s available in the public literature, you could go ahead and make a uranium bomb.”1</w:t>
      </w:r>
    </w:p>
    <w:p w14:paraId="63DB2D82" w14:textId="77777777" w:rsidR="00F415EB" w:rsidRPr="00397015" w:rsidRDefault="00F415EB" w:rsidP="00F415EB">
      <w:pPr>
        <w:rPr>
          <w:sz w:val="14"/>
          <w:szCs w:val="14"/>
        </w:rPr>
      </w:pPr>
      <w:r w:rsidRPr="00397015">
        <w:rPr>
          <w:sz w:val="14"/>
          <w:szCs w:val="14"/>
        </w:rPr>
        <w:t>A plutonium bomb, according to Rosner, is likely beyond the capability of even a terrorist group with physics expertise: “There are too many things you would need … which are not widely available.”</w:t>
      </w:r>
    </w:p>
    <w:p w14:paraId="6A6DBBED" w14:textId="77777777" w:rsidR="00F415EB" w:rsidRPr="00397015" w:rsidRDefault="00F415EB" w:rsidP="00F415EB">
      <w:pPr>
        <w:rPr>
          <w:sz w:val="14"/>
        </w:rPr>
      </w:pPr>
      <w:r w:rsidRPr="00397015">
        <w:rPr>
          <w:rStyle w:val="Emphasis"/>
        </w:rPr>
        <w:t>Detection and prevention</w:t>
      </w:r>
      <w:r w:rsidRPr="00397015">
        <w:rPr>
          <w:sz w:val="14"/>
        </w:rPr>
        <w:t xml:space="preserve"> at this point </w:t>
      </w:r>
      <w:r w:rsidRPr="00397015">
        <w:rPr>
          <w:rStyle w:val="Emphasis"/>
        </w:rPr>
        <w:t>would be very difficult</w:t>
      </w:r>
      <w:r w:rsidRPr="00397015">
        <w:rPr>
          <w:sz w:val="14"/>
        </w:rPr>
        <w:t xml:space="preserve">, Rosner says — a weapon </w:t>
      </w:r>
      <w:r w:rsidRPr="00397015">
        <w:rPr>
          <w:rStyle w:val="Emphasis"/>
          <w:b w:val="0"/>
          <w:bCs/>
        </w:rPr>
        <w:t>could</w:t>
      </w:r>
      <w:r w:rsidRPr="00397015">
        <w:rPr>
          <w:sz w:val="14"/>
        </w:rPr>
        <w:t xml:space="preserve"> be </w:t>
      </w:r>
      <w:r w:rsidRPr="00397015">
        <w:rPr>
          <w:rStyle w:val="Emphasis"/>
          <w:b w:val="0"/>
          <w:bCs/>
        </w:rPr>
        <w:t>assemble</w:t>
      </w:r>
      <w:r w:rsidRPr="00397015">
        <w:rPr>
          <w:sz w:val="14"/>
        </w:rPr>
        <w:t xml:space="preserve">d </w:t>
      </w:r>
      <w:r w:rsidRPr="00397015">
        <w:rPr>
          <w:rStyle w:val="Emphasis"/>
          <w:b w:val="0"/>
          <w:bCs/>
        </w:rPr>
        <w:t>in a garage and smuggled in</w:t>
      </w:r>
      <w:r w:rsidRPr="00397015">
        <w:rPr>
          <w:sz w:val="14"/>
        </w:rPr>
        <w:t xml:space="preserve"> a standard box </w:t>
      </w:r>
      <w:r w:rsidRPr="00397015">
        <w:rPr>
          <w:rStyle w:val="Emphasis"/>
          <w:b w:val="0"/>
          <w:bCs/>
        </w:rPr>
        <w:t>truck</w:t>
      </w:r>
      <w:r w:rsidRPr="00397015">
        <w:rPr>
          <w:sz w:val="14"/>
        </w:rPr>
        <w:t>.</w:t>
      </w:r>
    </w:p>
    <w:p w14:paraId="0ECF5BED" w14:textId="77777777" w:rsidR="00F415EB" w:rsidRPr="00397015" w:rsidRDefault="00F415EB" w:rsidP="00F415EB">
      <w:pPr>
        <w:rPr>
          <w:sz w:val="14"/>
          <w:szCs w:val="14"/>
        </w:rPr>
      </w:pPr>
      <w:r w:rsidRPr="00397015">
        <w:rPr>
          <w:sz w:val="14"/>
          <w:szCs w:val="14"/>
        </w:rPr>
        <w:t>Fortunately, fissile material is hard to come by. The processes used by states to develop fissile material — a diffusion plant or farm of specialized centrifuges for enriched uranium, a specialized reactor for plutonium-239 — would be prohibitively expensive for a non-state actor. Plus, due to their size (dozens of acres), these facilities are highly conspicuous and would likely be identified and destroyed before a terrorist cell could refine enough material to pose a threat.</w:t>
      </w:r>
    </w:p>
    <w:p w14:paraId="44064AFF" w14:textId="77777777" w:rsidR="00F415EB" w:rsidRPr="00397015" w:rsidRDefault="00F415EB" w:rsidP="00F415EB">
      <w:pPr>
        <w:rPr>
          <w:sz w:val="14"/>
        </w:rPr>
      </w:pPr>
      <w:r w:rsidRPr="00397015">
        <w:rPr>
          <w:sz w:val="14"/>
        </w:rPr>
        <w:t xml:space="preserve">A terrorist with nuclear ambitions, then, would have to acquire existing fissile material from one of the nine nuclear states, which could happen in one of two ways. First, </w:t>
      </w:r>
      <w:r w:rsidRPr="00397015">
        <w:rPr>
          <w:u w:val="single"/>
        </w:rPr>
        <w:t xml:space="preserve">there’s </w:t>
      </w:r>
      <w:r w:rsidRPr="00397015">
        <w:rPr>
          <w:rStyle w:val="Emphasis"/>
        </w:rPr>
        <w:t>open theft</w:t>
      </w:r>
      <w:r w:rsidRPr="00397015">
        <w:rPr>
          <w:sz w:val="14"/>
        </w:rPr>
        <w:t>, either of fissile material or of a fully assembled weapon. This would likely require a firefight, according to Rosner — nuclear facilities have armed guards2</w:t>
      </w:r>
    </w:p>
    <w:p w14:paraId="4077DF72" w14:textId="77777777" w:rsidR="00F415EB" w:rsidRPr="00397015" w:rsidRDefault="00F415EB" w:rsidP="00F415EB">
      <w:pPr>
        <w:rPr>
          <w:sz w:val="14"/>
        </w:rPr>
      </w:pPr>
      <w:r w:rsidRPr="00397015">
        <w:rPr>
          <w:sz w:val="14"/>
        </w:rPr>
        <w:t xml:space="preserve">Rosner stressed that, while the theft would still be difficult, a terrorist </w:t>
      </w:r>
      <w:r w:rsidRPr="00397015">
        <w:rPr>
          <w:u w:val="single"/>
        </w:rPr>
        <w:t>could</w:t>
      </w:r>
      <w:r w:rsidRPr="00397015">
        <w:rPr>
          <w:sz w:val="14"/>
        </w:rPr>
        <w:t xml:space="preserve"> in theory </w:t>
      </w:r>
      <w:r w:rsidRPr="00397015">
        <w:rPr>
          <w:u w:val="single"/>
        </w:rPr>
        <w:t>acquire radioactive material</w:t>
      </w:r>
      <w:r w:rsidRPr="00397015">
        <w:rPr>
          <w:sz w:val="14"/>
        </w:rPr>
        <w:t xml:space="preserve"> (not to be confused with fissile material) </w:t>
      </w:r>
      <w:r w:rsidRPr="00397015">
        <w:rPr>
          <w:u w:val="single"/>
        </w:rPr>
        <w:t xml:space="preserve">from </w:t>
      </w:r>
      <w:r w:rsidRPr="00397015">
        <w:rPr>
          <w:rStyle w:val="Emphasis"/>
        </w:rPr>
        <w:t>“soft targets”</w:t>
      </w:r>
      <w:r w:rsidRPr="00397015">
        <w:rPr>
          <w:u w:val="single"/>
        </w:rPr>
        <w:t xml:space="preserve"> like hospitals</w:t>
      </w:r>
      <w:r w:rsidRPr="00397015">
        <w:rPr>
          <w:sz w:val="14"/>
        </w:rPr>
        <w:t xml:space="preserve">. This could be used </w:t>
      </w:r>
      <w:r w:rsidRPr="00397015">
        <w:rPr>
          <w:u w:val="single"/>
        </w:rPr>
        <w:t xml:space="preserve">to create a </w:t>
      </w:r>
      <w:r w:rsidRPr="00397015">
        <w:rPr>
          <w:rStyle w:val="Emphasis"/>
        </w:rPr>
        <w:t>“dirty bomb,”</w:t>
      </w:r>
      <w:r w:rsidRPr="00397015">
        <w:rPr>
          <w:sz w:val="14"/>
        </w:rPr>
        <w:t xml:space="preserve"> which is a traditional bomb rigged with radioactive material that could render the blast area uninhabitable for decades.</w:t>
      </w:r>
    </w:p>
    <w:p w14:paraId="51C3E4D7" w14:textId="77777777" w:rsidR="00F415EB" w:rsidRPr="00894DDC" w:rsidRDefault="00F415EB" w:rsidP="00F415EB">
      <w:pPr>
        <w:rPr>
          <w:sz w:val="14"/>
        </w:rPr>
      </w:pPr>
      <w:r w:rsidRPr="00894DDC">
        <w:rPr>
          <w:sz w:val="14"/>
        </w:rPr>
        <w:t xml:space="preserve">— which would alert authorities to the presence of a threat. Second, which is </w:t>
      </w:r>
      <w:r w:rsidRPr="00894DDC">
        <w:rPr>
          <w:rStyle w:val="Emphasis"/>
        </w:rPr>
        <w:t>the likelier possibility</w:t>
      </w:r>
      <w:r w:rsidRPr="00894DDC">
        <w:rPr>
          <w:sz w:val="14"/>
        </w:rPr>
        <w:t xml:space="preserve"> according to several of the experts I talked to, </w:t>
      </w:r>
      <w:r w:rsidRPr="00894DDC">
        <w:rPr>
          <w:u w:val="single"/>
        </w:rPr>
        <w:t>is through</w:t>
      </w:r>
      <w:r w:rsidRPr="00894DDC">
        <w:rPr>
          <w:sz w:val="14"/>
        </w:rPr>
        <w:t xml:space="preserve"> the assistance of </w:t>
      </w:r>
      <w:r w:rsidRPr="00894DDC">
        <w:rPr>
          <w:u w:val="single"/>
        </w:rPr>
        <w:t xml:space="preserve">an </w:t>
      </w:r>
      <w:r w:rsidRPr="00894DDC">
        <w:rPr>
          <w:rStyle w:val="Emphasis"/>
        </w:rPr>
        <w:t>insider</w:t>
      </w:r>
      <w:r w:rsidRPr="00894DDC">
        <w:rPr>
          <w:sz w:val="14"/>
        </w:rPr>
        <w:t xml:space="preserve">: A double agent with terrorist sympathies </w:t>
      </w:r>
      <w:r w:rsidRPr="00894DDC">
        <w:rPr>
          <w:u w:val="single"/>
        </w:rPr>
        <w:t>could infiltrate</w:t>
      </w:r>
      <w:r w:rsidRPr="00894DDC">
        <w:rPr>
          <w:sz w:val="14"/>
        </w:rPr>
        <w:t xml:space="preserve"> a state’s nuclear apparatus </w:t>
      </w:r>
      <w:r w:rsidRPr="00894DDC">
        <w:rPr>
          <w:u w:val="single"/>
        </w:rPr>
        <w:t>and</w:t>
      </w:r>
      <w:r w:rsidRPr="00894DDC">
        <w:rPr>
          <w:sz w:val="14"/>
        </w:rPr>
        <w:t xml:space="preserve"> simply </w:t>
      </w:r>
      <w:r w:rsidRPr="00894DDC">
        <w:rPr>
          <w:u w:val="single"/>
        </w:rPr>
        <w:t>deliver a weapon</w:t>
      </w:r>
      <w:r w:rsidRPr="00894DDC">
        <w:rPr>
          <w:sz w:val="14"/>
        </w:rPr>
        <w:t xml:space="preserve"> to a non-state actor.</w:t>
      </w:r>
    </w:p>
    <w:p w14:paraId="632EF06F" w14:textId="77777777" w:rsidR="00F415EB" w:rsidRPr="00894DDC" w:rsidRDefault="00F415EB" w:rsidP="00F415EB">
      <w:pPr>
        <w:rPr>
          <w:sz w:val="14"/>
          <w:szCs w:val="14"/>
        </w:rPr>
      </w:pPr>
      <w:r w:rsidRPr="00894DDC">
        <w:rPr>
          <w:sz w:val="14"/>
          <w:szCs w:val="14"/>
        </w:rPr>
        <w:t>On both counts, Pakistan again emerged as the consensus pick for the No. 1 cause for concern, largely due to its instability. “If the Pakistani state does collapse, it probably wouldn’t collapse in one big bang, but slowly become more and more dysfunctional,” said Ramamurti Rajaraman, professor emeritus of physics at Jawaharlal Nehru University. “If the dysfunctionality also happens in the nuclear weapons security apparatus of Pakistan … that I see as the biggest danger.”</w:t>
      </w:r>
    </w:p>
    <w:p w14:paraId="1ACAB47C" w14:textId="77777777" w:rsidR="00F415EB" w:rsidRPr="00894DDC" w:rsidRDefault="00F415EB" w:rsidP="00F415EB">
      <w:pPr>
        <w:rPr>
          <w:sz w:val="14"/>
        </w:rPr>
      </w:pPr>
      <w:r w:rsidRPr="00894DDC">
        <w:rPr>
          <w:sz w:val="14"/>
        </w:rPr>
        <w:t xml:space="preserve">Finally, an act of nuclear terrorism would require the existence of a non-state actor that had both the organizational sophistication and the military ambition to entertain the prospect of nuclear violence. “I would say at the moment </w:t>
      </w:r>
      <w:r w:rsidRPr="00894DDC">
        <w:rPr>
          <w:u w:val="single"/>
        </w:rPr>
        <w:t>Al Qaeda and</w:t>
      </w:r>
      <w:r w:rsidRPr="00894DDC">
        <w:rPr>
          <w:sz w:val="14"/>
        </w:rPr>
        <w:t xml:space="preserve"> its various branches and </w:t>
      </w:r>
      <w:r w:rsidRPr="00894DDC">
        <w:rPr>
          <w:u w:val="single"/>
        </w:rPr>
        <w:t>ISIS are</w:t>
      </w:r>
      <w:r w:rsidRPr="00894DDC">
        <w:rPr>
          <w:sz w:val="14"/>
        </w:rPr>
        <w:t xml:space="preserve"> the main terrorist groups where … it’s at least within the realm of the plausible that they’d be </w:t>
      </w:r>
      <w:r w:rsidRPr="00894DDC">
        <w:rPr>
          <w:u w:val="single"/>
        </w:rPr>
        <w:t>able to do this</w:t>
      </w:r>
      <w:r w:rsidRPr="00894DDC">
        <w:rPr>
          <w:sz w:val="14"/>
        </w:rPr>
        <w:t>,” said Bunn. “Compared to 2015, I’m at least modestly less worried about the Islamic State, in that they seem to have turned to very unsophisticated attacks … and are under huge pressure militarily.”</w:t>
      </w:r>
    </w:p>
    <w:p w14:paraId="6D7AAA92" w14:textId="77777777" w:rsidR="00F415EB" w:rsidRPr="00894DDC" w:rsidRDefault="00F415EB" w:rsidP="00F415EB">
      <w:pPr>
        <w:rPr>
          <w:sz w:val="14"/>
          <w:szCs w:val="14"/>
        </w:rPr>
      </w:pPr>
      <w:r w:rsidRPr="00894DDC">
        <w:rPr>
          <w:sz w:val="14"/>
          <w:szCs w:val="14"/>
        </w:rPr>
        <w:t>Though most experts I spoke to considered both state and non-state risks to be serious and worthy of attention, a clear majority (four of the five who were willing to choose) thought that state use of nuclear weapons was more likely than use by terrorists. “I’m more worried about a nuclear state,” said Wright. “They have large numbers of these things; they’re worked into the war plans. They practice using them.”</w:t>
      </w:r>
    </w:p>
    <w:p w14:paraId="15EEA5B8" w14:textId="77777777" w:rsidR="00F415EB" w:rsidRPr="00894DDC" w:rsidRDefault="00F415EB" w:rsidP="00F415EB">
      <w:pPr>
        <w:rPr>
          <w:sz w:val="14"/>
          <w:szCs w:val="14"/>
        </w:rPr>
      </w:pPr>
      <w:r w:rsidRPr="00894DDC">
        <w:rPr>
          <w:sz w:val="14"/>
          <w:szCs w:val="14"/>
        </w:rPr>
        <w:t>If a state uses a nuclear weapon, it’ll probably be by accident</w:t>
      </w:r>
    </w:p>
    <w:p w14:paraId="7F582EED" w14:textId="77777777" w:rsidR="00F415EB" w:rsidRPr="00894DDC" w:rsidRDefault="00F415EB" w:rsidP="00F415EB">
      <w:pPr>
        <w:rPr>
          <w:sz w:val="14"/>
          <w:szCs w:val="14"/>
        </w:rPr>
      </w:pPr>
      <w:r w:rsidRPr="00894DDC">
        <w:rPr>
          <w:sz w:val="14"/>
          <w:szCs w:val="14"/>
        </w:rPr>
        <w:t>When you imagine state use, though, don’t think of a red-faced Trump or Kim launching a petty revenge strike. “Nobody’s going to wake up one morning and say, ‘Gee, today would be a really great day for a nuclear war,’” Bunn said. These scenarios account for a tiny sliver of the probability that nuclear weapons will be launched at civilian targets.</w:t>
      </w:r>
    </w:p>
    <w:p w14:paraId="750D24F1" w14:textId="77777777" w:rsidR="00F415EB" w:rsidRPr="00541608" w:rsidRDefault="00F415EB" w:rsidP="00F415EB">
      <w:pPr>
        <w:rPr>
          <w:sz w:val="14"/>
        </w:rPr>
      </w:pPr>
      <w:r w:rsidRPr="00894DDC">
        <w:rPr>
          <w:u w:val="single"/>
        </w:rPr>
        <w:t xml:space="preserve">The </w:t>
      </w:r>
      <w:r w:rsidRPr="00894DDC">
        <w:rPr>
          <w:rStyle w:val="Emphasis"/>
          <w:highlight w:val="cyan"/>
        </w:rPr>
        <w:t>real risk</w:t>
      </w:r>
      <w:r w:rsidRPr="00541608">
        <w:rPr>
          <w:sz w:val="14"/>
        </w:rPr>
        <w:t xml:space="preserve">, embarrassingly enough, </w:t>
      </w:r>
      <w:r w:rsidRPr="00894DDC">
        <w:rPr>
          <w:highlight w:val="cyan"/>
          <w:u w:val="single"/>
        </w:rPr>
        <w:t xml:space="preserve">is </w:t>
      </w:r>
      <w:r w:rsidRPr="003961A1">
        <w:rPr>
          <w:rStyle w:val="Emphasis"/>
          <w:szCs w:val="24"/>
          <w:highlight w:val="cyan"/>
        </w:rPr>
        <w:t>accident</w:t>
      </w:r>
      <w:r w:rsidRPr="00541608">
        <w:rPr>
          <w:sz w:val="14"/>
        </w:rPr>
        <w:t xml:space="preserve">al </w:t>
      </w:r>
      <w:r w:rsidRPr="003961A1">
        <w:rPr>
          <w:rStyle w:val="Emphasis"/>
          <w:szCs w:val="24"/>
          <w:highlight w:val="cyan"/>
        </w:rPr>
        <w:t>s</w:t>
      </w:r>
      <w:r w:rsidRPr="00541608">
        <w:rPr>
          <w:sz w:val="14"/>
        </w:rPr>
        <w:t xml:space="preserve">trikes. Amidst the chaos of an international crisis, </w:t>
      </w:r>
      <w:r w:rsidRPr="00541608">
        <w:rPr>
          <w:u w:val="single"/>
        </w:rPr>
        <w:t xml:space="preserve">global catastrophe could arise </w:t>
      </w:r>
      <w:r w:rsidRPr="00A10BCD">
        <w:rPr>
          <w:u w:val="single"/>
        </w:rPr>
        <w:t>from</w:t>
      </w:r>
      <w:r w:rsidRPr="00541608">
        <w:rPr>
          <w:u w:val="single"/>
        </w:rPr>
        <w:t xml:space="preserve"> a </w:t>
      </w:r>
      <w:r w:rsidRPr="00541608">
        <w:rPr>
          <w:rStyle w:val="Emphasis"/>
        </w:rPr>
        <w:t xml:space="preserve">mere </w:t>
      </w:r>
      <w:r w:rsidRPr="00A10BCD">
        <w:rPr>
          <w:rStyle w:val="Emphasis"/>
        </w:rPr>
        <w:t>tech</w:t>
      </w:r>
      <w:r w:rsidRPr="00A10BCD">
        <w:rPr>
          <w:sz w:val="14"/>
        </w:rPr>
        <w:t>nological</w:t>
      </w:r>
      <w:r w:rsidRPr="00541608">
        <w:rPr>
          <w:sz w:val="14"/>
        </w:rPr>
        <w:t xml:space="preserve"> </w:t>
      </w:r>
      <w:r w:rsidRPr="00A10BCD">
        <w:rPr>
          <w:rStyle w:val="Emphasis"/>
        </w:rPr>
        <w:t>error</w:t>
      </w:r>
      <w:r w:rsidRPr="00541608">
        <w:rPr>
          <w:sz w:val="14"/>
        </w:rPr>
        <w:t xml:space="preserve"> — it </w:t>
      </w:r>
      <w:r w:rsidRPr="00541608">
        <w:rPr>
          <w:u w:val="single"/>
        </w:rPr>
        <w:t xml:space="preserve">only takes </w:t>
      </w:r>
      <w:r w:rsidRPr="00541608">
        <w:rPr>
          <w:rStyle w:val="Emphasis"/>
          <w:highlight w:val="cyan"/>
        </w:rPr>
        <w:t>one</w:t>
      </w:r>
      <w:r w:rsidRPr="00541608">
        <w:rPr>
          <w:sz w:val="14"/>
        </w:rPr>
        <w:t xml:space="preserve"> falling </w:t>
      </w:r>
      <w:r w:rsidRPr="00541608">
        <w:rPr>
          <w:rStyle w:val="Emphasis"/>
          <w:highlight w:val="cyan"/>
        </w:rPr>
        <w:t>domino</w:t>
      </w:r>
      <w:r w:rsidRPr="00541608">
        <w:rPr>
          <w:u w:val="single"/>
        </w:rPr>
        <w:t xml:space="preserve"> to </w:t>
      </w:r>
      <w:r w:rsidRPr="00541608">
        <w:rPr>
          <w:rStyle w:val="Emphasis"/>
          <w:highlight w:val="cyan"/>
        </w:rPr>
        <w:t>trigger</w:t>
      </w:r>
      <w:r w:rsidRPr="00541608">
        <w:rPr>
          <w:u w:val="single"/>
        </w:rPr>
        <w:t xml:space="preserve"> an </w:t>
      </w:r>
      <w:r w:rsidRPr="00541608">
        <w:rPr>
          <w:rStyle w:val="Emphasis"/>
          <w:highlight w:val="cyan"/>
        </w:rPr>
        <w:t>avalanche</w:t>
      </w:r>
      <w:r w:rsidRPr="00541608">
        <w:rPr>
          <w:u w:val="single"/>
        </w:rPr>
        <w:t xml:space="preserve"> of self-defense responses</w:t>
      </w:r>
      <w:r w:rsidRPr="00541608">
        <w:rPr>
          <w:sz w:val="14"/>
        </w:rPr>
        <w:t xml:space="preserve">, Bronson said. “We know the history. We know that conflict has the </w:t>
      </w:r>
      <w:r w:rsidRPr="00541608">
        <w:rPr>
          <w:u w:val="single"/>
        </w:rPr>
        <w:t xml:space="preserve">potential to </w:t>
      </w:r>
      <w:r w:rsidRPr="00541608">
        <w:rPr>
          <w:rStyle w:val="Emphasis"/>
        </w:rPr>
        <w:t>escalate quickly</w:t>
      </w:r>
      <w:r w:rsidRPr="00541608">
        <w:rPr>
          <w:sz w:val="14"/>
        </w:rPr>
        <w:t>,” she said. “</w:t>
      </w:r>
      <w:r w:rsidRPr="00541608">
        <w:rPr>
          <w:u w:val="single"/>
        </w:rPr>
        <w:t>When</w:t>
      </w:r>
      <w:r w:rsidRPr="00541608">
        <w:rPr>
          <w:sz w:val="14"/>
        </w:rPr>
        <w:t xml:space="preserve"> we have </w:t>
      </w:r>
      <w:r w:rsidRPr="00541608">
        <w:rPr>
          <w:u w:val="single"/>
        </w:rPr>
        <w:t>huge arsenals on high alert</w:t>
      </w:r>
      <w:r w:rsidRPr="00541608">
        <w:rPr>
          <w:sz w:val="14"/>
        </w:rPr>
        <w:t>, accidents can happen that can be very dangerous.”</w:t>
      </w:r>
    </w:p>
    <w:p w14:paraId="144F32A8" w14:textId="77777777" w:rsidR="00F415EB" w:rsidRPr="00541608" w:rsidRDefault="00F415EB" w:rsidP="00F415EB">
      <w:pPr>
        <w:rPr>
          <w:sz w:val="14"/>
        </w:rPr>
      </w:pPr>
      <w:r w:rsidRPr="00541608">
        <w:rPr>
          <w:u w:val="single"/>
        </w:rPr>
        <w:t>If this sounds</w:t>
      </w:r>
      <w:r w:rsidRPr="00541608">
        <w:rPr>
          <w:sz w:val="14"/>
        </w:rPr>
        <w:t xml:space="preserve"> more </w:t>
      </w:r>
      <w:r w:rsidRPr="00541608">
        <w:rPr>
          <w:u w:val="single"/>
        </w:rPr>
        <w:t>like “</w:t>
      </w:r>
      <w:r w:rsidRPr="00541608">
        <w:rPr>
          <w:rStyle w:val="Emphasis"/>
        </w:rPr>
        <w:t>Dr. Strangelove</w:t>
      </w:r>
      <w:r w:rsidRPr="00541608">
        <w:rPr>
          <w:u w:val="single"/>
        </w:rPr>
        <w:t>”</w:t>
      </w:r>
      <w:r w:rsidRPr="00541608">
        <w:rPr>
          <w:sz w:val="14"/>
        </w:rPr>
        <w:t xml:space="preserve"> than reality, you may want to </w:t>
      </w:r>
      <w:r w:rsidRPr="00541608">
        <w:rPr>
          <w:rStyle w:val="Emphasis"/>
        </w:rPr>
        <w:t>take a spin on the Wheel of Near Misfortune</w:t>
      </w:r>
      <w:r w:rsidRPr="00541608">
        <w:rPr>
          <w:sz w:val="14"/>
        </w:rPr>
        <w:t xml:space="preserve">, where the Union of Concerned Scientists shares stories of instances where the world only narrowly avoided a nuclear strike. </w:t>
      </w:r>
      <w:r w:rsidRPr="00541608">
        <w:rPr>
          <w:u w:val="single"/>
        </w:rPr>
        <w:t xml:space="preserve">There have been a </w:t>
      </w:r>
      <w:r w:rsidRPr="00A10BCD">
        <w:rPr>
          <w:rStyle w:val="Emphasis"/>
        </w:rPr>
        <w:t xml:space="preserve">shocking number of </w:t>
      </w:r>
      <w:r w:rsidRPr="00541608">
        <w:rPr>
          <w:rStyle w:val="Emphasis"/>
          <w:highlight w:val="cyan"/>
        </w:rPr>
        <w:t>close calls</w:t>
      </w:r>
      <w:r w:rsidRPr="00541608">
        <w:rPr>
          <w:u w:val="single"/>
        </w:rPr>
        <w:t xml:space="preserve">, where a </w:t>
      </w:r>
      <w:r w:rsidRPr="00A10BCD">
        <w:rPr>
          <w:rStyle w:val="Emphasis"/>
        </w:rPr>
        <w:t>faulty reading</w:t>
      </w:r>
      <w:r w:rsidRPr="00541608">
        <w:rPr>
          <w:u w:val="single"/>
        </w:rPr>
        <w:t xml:space="preserve"> or </w:t>
      </w:r>
      <w:r w:rsidRPr="00541608">
        <w:rPr>
          <w:rStyle w:val="Emphasis"/>
        </w:rPr>
        <w:t>hardware malfunction</w:t>
      </w:r>
      <w:r w:rsidRPr="00541608">
        <w:rPr>
          <w:u w:val="single"/>
        </w:rPr>
        <w:t xml:space="preserve"> </w:t>
      </w:r>
      <w:r w:rsidRPr="00A10BCD">
        <w:rPr>
          <w:highlight w:val="cyan"/>
          <w:u w:val="single"/>
        </w:rPr>
        <w:t>nearly provoked</w:t>
      </w:r>
      <w:r w:rsidRPr="00541608">
        <w:rPr>
          <w:u w:val="single"/>
        </w:rPr>
        <w:t xml:space="preserve"> a nuclear </w:t>
      </w:r>
      <w:r w:rsidRPr="00A10BCD">
        <w:rPr>
          <w:highlight w:val="cyan"/>
          <w:u w:val="single"/>
        </w:rPr>
        <w:t>response</w:t>
      </w:r>
      <w:r w:rsidRPr="00541608">
        <w:rPr>
          <w:sz w:val="14"/>
        </w:rPr>
        <w:t xml:space="preserve">. Now </w:t>
      </w:r>
      <w:r w:rsidRPr="00541608">
        <w:rPr>
          <w:rStyle w:val="Emphasis"/>
        </w:rPr>
        <w:t>swallow this</w:t>
      </w:r>
      <w:r w:rsidRPr="00541608">
        <w:rPr>
          <w:u w:val="single"/>
        </w:rPr>
        <w:t xml:space="preserve">: There’s </w:t>
      </w:r>
      <w:r w:rsidRPr="00541608">
        <w:rPr>
          <w:rStyle w:val="Emphasis"/>
        </w:rPr>
        <w:t>nothing built into the system</w:t>
      </w:r>
      <w:r w:rsidRPr="00541608">
        <w:rPr>
          <w:u w:val="single"/>
        </w:rPr>
        <w:t xml:space="preserve"> that </w:t>
      </w:r>
      <w:r w:rsidRPr="00541608">
        <w:rPr>
          <w:sz w:val="14"/>
        </w:rPr>
        <w:t xml:space="preserve">has </w:t>
      </w:r>
      <w:r w:rsidRPr="00541608">
        <w:rPr>
          <w:u w:val="single"/>
        </w:rPr>
        <w:t>cause</w:t>
      </w:r>
      <w:r w:rsidRPr="00541608">
        <w:rPr>
          <w:sz w:val="14"/>
        </w:rPr>
        <w:t xml:space="preserve">d </w:t>
      </w:r>
      <w:r w:rsidRPr="00541608">
        <w:rPr>
          <w:u w:val="single"/>
        </w:rPr>
        <w:t>the coin to always come up heads so far</w:t>
      </w:r>
      <w:r w:rsidRPr="00541608">
        <w:rPr>
          <w:sz w:val="14"/>
        </w:rPr>
        <w:t>. “</w:t>
      </w:r>
      <w:r w:rsidRPr="00541608">
        <w:rPr>
          <w:u w:val="single"/>
        </w:rPr>
        <w:t>We</w:t>
      </w:r>
      <w:r w:rsidRPr="00541608">
        <w:rPr>
          <w:sz w:val="14"/>
        </w:rPr>
        <w:t xml:space="preserve"> were prepared — and </w:t>
      </w:r>
      <w:r w:rsidRPr="00541608">
        <w:rPr>
          <w:u w:val="single"/>
        </w:rPr>
        <w:t>are</w:t>
      </w:r>
      <w:r w:rsidRPr="00541608">
        <w:rPr>
          <w:sz w:val="14"/>
        </w:rPr>
        <w:t xml:space="preserve"> still </w:t>
      </w:r>
      <w:r w:rsidRPr="00541608">
        <w:rPr>
          <w:u w:val="single"/>
        </w:rPr>
        <w:t>prepared</w:t>
      </w:r>
      <w:r w:rsidRPr="00541608">
        <w:rPr>
          <w:sz w:val="14"/>
        </w:rPr>
        <w:t xml:space="preserve"> — </w:t>
      </w:r>
      <w:r w:rsidRPr="00541608">
        <w:rPr>
          <w:u w:val="single"/>
        </w:rPr>
        <w:t xml:space="preserve">to use </w:t>
      </w:r>
      <w:r w:rsidRPr="00541608">
        <w:rPr>
          <w:sz w:val="14"/>
        </w:rPr>
        <w:t>[</w:t>
      </w:r>
      <w:r w:rsidRPr="00541608">
        <w:rPr>
          <w:rStyle w:val="Emphasis"/>
        </w:rPr>
        <w:t>nuc</w:t>
      </w:r>
      <w:r w:rsidRPr="00541608">
        <w:rPr>
          <w:sz w:val="14"/>
        </w:rPr>
        <w:t>lear] weapon</w:t>
      </w:r>
      <w:r w:rsidRPr="00541608">
        <w:rPr>
          <w:rStyle w:val="Emphasis"/>
        </w:rPr>
        <w:t xml:space="preserve">s </w:t>
      </w:r>
      <w:r w:rsidRPr="00541608">
        <w:rPr>
          <w:u w:val="single"/>
        </w:rPr>
        <w:t>at a moment’s notice</w:t>
      </w:r>
      <w:r w:rsidRPr="00541608">
        <w:rPr>
          <w:sz w:val="14"/>
        </w:rPr>
        <w:t>,” said Schwartz. “</w:t>
      </w:r>
      <w:r w:rsidRPr="00541608">
        <w:rPr>
          <w:u w:val="single"/>
        </w:rPr>
        <w:t>The fact that we didn’t is not</w:t>
      </w:r>
      <w:r w:rsidRPr="00541608">
        <w:rPr>
          <w:sz w:val="14"/>
        </w:rPr>
        <w:t xml:space="preserve"> necessarily </w:t>
      </w:r>
      <w:r w:rsidRPr="00541608">
        <w:rPr>
          <w:u w:val="single"/>
        </w:rPr>
        <w:t>proof</w:t>
      </w:r>
      <w:r w:rsidRPr="00541608">
        <w:rPr>
          <w:sz w:val="14"/>
        </w:rPr>
        <w:t xml:space="preserve"> that </w:t>
      </w:r>
      <w:r w:rsidRPr="00541608">
        <w:rPr>
          <w:u w:val="single"/>
        </w:rPr>
        <w:t>the system works so much as</w:t>
      </w:r>
      <w:r w:rsidRPr="00541608">
        <w:rPr>
          <w:sz w:val="14"/>
        </w:rPr>
        <w:t xml:space="preserve"> proof that </w:t>
      </w:r>
      <w:r w:rsidRPr="00541608">
        <w:rPr>
          <w:rStyle w:val="Emphasis"/>
        </w:rPr>
        <w:t>we got very lucky</w:t>
      </w:r>
      <w:r w:rsidRPr="00541608">
        <w:rPr>
          <w:sz w:val="14"/>
        </w:rPr>
        <w:t>.”</w:t>
      </w:r>
    </w:p>
    <w:p w14:paraId="3D57094F" w14:textId="77777777" w:rsidR="00F415EB" w:rsidRPr="00BF35BD" w:rsidRDefault="00F415EB" w:rsidP="00F415EB">
      <w:pPr>
        <w:rPr>
          <w:sz w:val="14"/>
        </w:rPr>
      </w:pPr>
      <w:r w:rsidRPr="00BF35BD">
        <w:rPr>
          <w:sz w:val="14"/>
        </w:rPr>
        <w:t xml:space="preserve">If anything, we have reason to believe </w:t>
      </w:r>
      <w:r w:rsidRPr="00A10BCD">
        <w:rPr>
          <w:rStyle w:val="Emphasis"/>
          <w:b w:val="0"/>
          <w:bCs/>
        </w:rPr>
        <w:t>we</w:t>
      </w:r>
      <w:r w:rsidRPr="00A10BCD">
        <w:rPr>
          <w:rStyle w:val="Emphasis"/>
        </w:rPr>
        <w:t xml:space="preserve"> </w:t>
      </w:r>
      <w:r w:rsidRPr="00541608">
        <w:rPr>
          <w:rStyle w:val="Emphasis"/>
          <w:highlight w:val="cyan"/>
        </w:rPr>
        <w:t xml:space="preserve">won’t always be </w:t>
      </w:r>
      <w:r w:rsidRPr="00A10BCD">
        <w:rPr>
          <w:rStyle w:val="Emphasis"/>
          <w:b w:val="0"/>
          <w:bCs/>
        </w:rPr>
        <w:t>so</w:t>
      </w:r>
      <w:r w:rsidRPr="00A10BCD">
        <w:rPr>
          <w:rStyle w:val="Emphasis"/>
        </w:rPr>
        <w:t xml:space="preserve"> </w:t>
      </w:r>
      <w:r w:rsidRPr="00541608">
        <w:rPr>
          <w:rStyle w:val="Emphasis"/>
          <w:highlight w:val="cyan"/>
        </w:rPr>
        <w:t>lucky</w:t>
      </w:r>
      <w:r w:rsidRPr="00BF35BD">
        <w:rPr>
          <w:sz w:val="14"/>
        </w:rPr>
        <w:t>. “</w:t>
      </w:r>
      <w:r w:rsidRPr="00541608">
        <w:rPr>
          <w:u w:val="single"/>
        </w:rPr>
        <w:t xml:space="preserve">All of those incidents occurred during </w:t>
      </w:r>
      <w:r w:rsidRPr="00541608">
        <w:rPr>
          <w:rStyle w:val="Emphasis"/>
        </w:rPr>
        <w:t>peacetime</w:t>
      </w:r>
      <w:r w:rsidRPr="00BF35BD">
        <w:rPr>
          <w:sz w:val="14"/>
        </w:rPr>
        <w:t>, so there were lots of indications that this is not normal,” said Schwartz. “</w:t>
      </w:r>
      <w:r w:rsidRPr="00A10BCD">
        <w:rPr>
          <w:u w:val="single"/>
        </w:rPr>
        <w:t>If</w:t>
      </w:r>
      <w:r w:rsidRPr="00BF35BD">
        <w:rPr>
          <w:sz w:val="14"/>
        </w:rPr>
        <w:t xml:space="preserve"> those kinds of incidents happen </w:t>
      </w:r>
      <w:r w:rsidRPr="00BF35BD">
        <w:rPr>
          <w:highlight w:val="cyan"/>
          <w:u w:val="single"/>
        </w:rPr>
        <w:t>during</w:t>
      </w:r>
      <w:r w:rsidRPr="00BF35BD">
        <w:rPr>
          <w:sz w:val="14"/>
        </w:rPr>
        <w:t xml:space="preserve"> a </w:t>
      </w:r>
      <w:r w:rsidRPr="00BF35BD">
        <w:rPr>
          <w:highlight w:val="cyan"/>
          <w:u w:val="single"/>
        </w:rPr>
        <w:t>crisis</w:t>
      </w:r>
      <w:r w:rsidRPr="00BF35BD">
        <w:rPr>
          <w:u w:val="single"/>
        </w:rPr>
        <w:t>, where everything is ratcheted up</w:t>
      </w:r>
      <w:r w:rsidRPr="00BF35BD">
        <w:rPr>
          <w:sz w:val="14"/>
        </w:rPr>
        <w:t xml:space="preserve"> a few notches, </w:t>
      </w:r>
      <w:r w:rsidRPr="00BF35BD">
        <w:rPr>
          <w:u w:val="single"/>
        </w:rPr>
        <w:t>and you’re</w:t>
      </w:r>
      <w:r w:rsidRPr="00BF35BD">
        <w:rPr>
          <w:sz w:val="14"/>
        </w:rPr>
        <w:t xml:space="preserve"> already </w:t>
      </w:r>
      <w:r w:rsidRPr="00BF35BD">
        <w:rPr>
          <w:u w:val="single"/>
        </w:rPr>
        <w:t>feeling</w:t>
      </w:r>
      <w:r w:rsidRPr="00BF35BD">
        <w:rPr>
          <w:sz w:val="14"/>
        </w:rPr>
        <w:t xml:space="preserve"> kind of </w:t>
      </w:r>
      <w:r w:rsidRPr="00BF35BD">
        <w:rPr>
          <w:u w:val="single"/>
        </w:rPr>
        <w:t>edgy,</w:t>
      </w:r>
      <w:r w:rsidRPr="00BF35BD">
        <w:rPr>
          <w:sz w:val="14"/>
        </w:rPr>
        <w:t xml:space="preserve"> then </w:t>
      </w:r>
      <w:r w:rsidRPr="00BF35BD">
        <w:rPr>
          <w:u w:val="single"/>
        </w:rPr>
        <w:t>not only are you</w:t>
      </w:r>
      <w:r w:rsidRPr="00BF35BD">
        <w:rPr>
          <w:sz w:val="14"/>
        </w:rPr>
        <w:t xml:space="preserve"> perhaps </w:t>
      </w:r>
      <w:r w:rsidRPr="00BF35BD">
        <w:rPr>
          <w:highlight w:val="cyan"/>
          <w:u w:val="single"/>
        </w:rPr>
        <w:t>convinced</w:t>
      </w:r>
      <w:r w:rsidRPr="00BF35BD">
        <w:rPr>
          <w:sz w:val="14"/>
        </w:rPr>
        <w:t xml:space="preserve"> that </w:t>
      </w:r>
      <w:r w:rsidRPr="00BF35BD">
        <w:rPr>
          <w:highlight w:val="cyan"/>
          <w:u w:val="single"/>
        </w:rPr>
        <w:t>it’s</w:t>
      </w:r>
      <w:r w:rsidRPr="00BF35BD">
        <w:rPr>
          <w:u w:val="single"/>
        </w:rPr>
        <w:t xml:space="preserve"> a </w:t>
      </w:r>
      <w:r w:rsidRPr="00BF35BD">
        <w:rPr>
          <w:rStyle w:val="Emphasis"/>
          <w:highlight w:val="cyan"/>
        </w:rPr>
        <w:t>real</w:t>
      </w:r>
      <w:r w:rsidRPr="00BF35BD">
        <w:rPr>
          <w:rStyle w:val="Emphasis"/>
        </w:rPr>
        <w:t xml:space="preserve"> attack</w:t>
      </w:r>
      <w:r w:rsidRPr="00BF35BD">
        <w:rPr>
          <w:sz w:val="14"/>
        </w:rPr>
        <w:t xml:space="preserve"> — as opposed to a glitch of some kind — </w:t>
      </w:r>
      <w:r w:rsidRPr="00BF35BD">
        <w:rPr>
          <w:u w:val="single"/>
        </w:rPr>
        <w:t xml:space="preserve">but your </w:t>
      </w:r>
      <w:r w:rsidRPr="00BF35BD">
        <w:rPr>
          <w:highlight w:val="cyan"/>
          <w:u w:val="single"/>
        </w:rPr>
        <w:t>system</w:t>
      </w:r>
      <w:r w:rsidRPr="00BF35BD">
        <w:rPr>
          <w:u w:val="single"/>
        </w:rPr>
        <w:t xml:space="preserve"> is </w:t>
      </w:r>
      <w:r w:rsidRPr="00BF35BD">
        <w:rPr>
          <w:rStyle w:val="Emphasis"/>
        </w:rPr>
        <w:t xml:space="preserve">geared to </w:t>
      </w:r>
      <w:r w:rsidRPr="00BF35BD">
        <w:rPr>
          <w:rStyle w:val="Emphasis"/>
          <w:highlight w:val="cyan"/>
        </w:rPr>
        <w:t>respond</w:t>
      </w:r>
      <w:r w:rsidRPr="00BF35BD">
        <w:rPr>
          <w:sz w:val="14"/>
        </w:rPr>
        <w:t xml:space="preserve"> all the </w:t>
      </w:r>
      <w:r w:rsidRPr="00BF35BD">
        <w:rPr>
          <w:rStyle w:val="Emphasis"/>
          <w:highlight w:val="cyan"/>
        </w:rPr>
        <w:t>more rapidly</w:t>
      </w:r>
      <w:r w:rsidRPr="00BF35BD">
        <w:rPr>
          <w:sz w:val="14"/>
        </w:rPr>
        <w:t>.”</w:t>
      </w:r>
    </w:p>
    <w:p w14:paraId="4F0CF0F8" w14:textId="77777777" w:rsidR="00F415EB" w:rsidRPr="00BF35BD" w:rsidRDefault="00F415EB" w:rsidP="00F415EB">
      <w:pPr>
        <w:rPr>
          <w:sz w:val="14"/>
        </w:rPr>
      </w:pPr>
      <w:r w:rsidRPr="00BF35BD">
        <w:rPr>
          <w:sz w:val="14"/>
        </w:rPr>
        <w:t xml:space="preserve">Wright gave a more specific example: “If you couple … a conventional conflict that is escalating with an attack on U.S. satellites, so that the U.S. loses important communications and surveillance systems, those </w:t>
      </w:r>
      <w:r w:rsidRPr="00BF35BD">
        <w:rPr>
          <w:rStyle w:val="Emphasis"/>
        </w:rPr>
        <w:t>war games frequently go nuclear</w:t>
      </w:r>
      <w:r w:rsidRPr="00BF35BD">
        <w:rPr>
          <w:sz w:val="14"/>
        </w:rPr>
        <w:t>.”</w:t>
      </w:r>
    </w:p>
    <w:p w14:paraId="3E8528B2" w14:textId="77777777" w:rsidR="00F415EB" w:rsidRPr="009F3400" w:rsidRDefault="00F415EB" w:rsidP="00F415EB">
      <w:pPr>
        <w:rPr>
          <w:sz w:val="14"/>
        </w:rPr>
      </w:pPr>
      <w:r w:rsidRPr="00150A67">
        <w:rPr>
          <w:sz w:val="14"/>
          <w:szCs w:val="14"/>
        </w:rPr>
        <w:t>Three</w:t>
      </w:r>
      <w:r w:rsidRPr="00150A67">
        <w:rPr>
          <w:sz w:val="6"/>
          <w:szCs w:val="14"/>
        </w:rPr>
        <w:t xml:space="preserve"> </w:t>
      </w:r>
      <w:r w:rsidRPr="009F3400">
        <w:rPr>
          <w:sz w:val="14"/>
        </w:rPr>
        <w:t xml:space="preserve">recent international </w:t>
      </w:r>
      <w:r w:rsidRPr="00150A67">
        <w:rPr>
          <w:rStyle w:val="Emphasis"/>
          <w:highlight w:val="cyan"/>
        </w:rPr>
        <w:t>trends</w:t>
      </w:r>
      <w:r w:rsidRPr="009F3400">
        <w:rPr>
          <w:sz w:val="14"/>
        </w:rPr>
        <w:t xml:space="preserve"> have </w:t>
      </w:r>
      <w:r w:rsidRPr="00150A67">
        <w:rPr>
          <w:rStyle w:val="Emphasis"/>
          <w:highlight w:val="cyan"/>
        </w:rPr>
        <w:t>raise</w:t>
      </w:r>
      <w:r w:rsidRPr="009F3400">
        <w:rPr>
          <w:sz w:val="14"/>
        </w:rPr>
        <w:t xml:space="preserve">d the </w:t>
      </w:r>
      <w:r w:rsidRPr="00150A67">
        <w:rPr>
          <w:rStyle w:val="Emphasis"/>
          <w:highlight w:val="cyan"/>
        </w:rPr>
        <w:t>risk</w:t>
      </w:r>
    </w:p>
    <w:p w14:paraId="1576FCE6" w14:textId="77777777" w:rsidR="00F415EB" w:rsidRPr="009F3400" w:rsidRDefault="00F415EB" w:rsidP="00F415EB">
      <w:pPr>
        <w:rPr>
          <w:sz w:val="14"/>
        </w:rPr>
      </w:pPr>
      <w:r w:rsidRPr="009F3400">
        <w:rPr>
          <w:sz w:val="14"/>
        </w:rPr>
        <w:t xml:space="preserve">Humanity’s best recourse, if we (prudently) assume that accidents are inevitable, is to back away from the edge of the cliff until we can afford a stumble or two without falling off. But we have not done this — quite the opposite. The </w:t>
      </w:r>
      <w:r w:rsidRPr="00BF35BD">
        <w:rPr>
          <w:u w:val="single"/>
        </w:rPr>
        <w:t>experts</w:t>
      </w:r>
      <w:r w:rsidRPr="009F3400">
        <w:rPr>
          <w:sz w:val="14"/>
        </w:rPr>
        <w:t xml:space="preserve"> I spoke to </w:t>
      </w:r>
      <w:r w:rsidRPr="00BF35BD">
        <w:rPr>
          <w:u w:val="single"/>
        </w:rPr>
        <w:t>pinpointed</w:t>
      </w:r>
      <w:r w:rsidRPr="00150A67">
        <w:rPr>
          <w:sz w:val="14"/>
          <w:szCs w:val="14"/>
        </w:rPr>
        <w:t xml:space="preserve"> three</w:t>
      </w:r>
      <w:r w:rsidRPr="009F3400">
        <w:rPr>
          <w:sz w:val="14"/>
        </w:rPr>
        <w:t xml:space="preserve"> interlocking </w:t>
      </w:r>
      <w:r w:rsidRPr="009F3400">
        <w:rPr>
          <w:u w:val="single"/>
        </w:rPr>
        <w:t>trends</w:t>
      </w:r>
      <w:r w:rsidRPr="00BF35BD">
        <w:rPr>
          <w:u w:val="single"/>
        </w:rPr>
        <w:t xml:space="preserve"> that</w:t>
      </w:r>
      <w:r w:rsidRPr="009F3400">
        <w:rPr>
          <w:sz w:val="14"/>
        </w:rPr>
        <w:t xml:space="preserve"> they believe have </w:t>
      </w:r>
      <w:r w:rsidRPr="00BF35BD">
        <w:rPr>
          <w:u w:val="single"/>
        </w:rPr>
        <w:t xml:space="preserve">brought us closer </w:t>
      </w:r>
      <w:r w:rsidRPr="009F3400">
        <w:rPr>
          <w:highlight w:val="cyan"/>
          <w:u w:val="single"/>
        </w:rPr>
        <w:t>to</w:t>
      </w:r>
      <w:r w:rsidRPr="00BF35BD">
        <w:rPr>
          <w:u w:val="single"/>
        </w:rPr>
        <w:t xml:space="preserve"> the </w:t>
      </w:r>
      <w:r w:rsidRPr="009F3400">
        <w:rPr>
          <w:rStyle w:val="Emphasis"/>
          <w:highlight w:val="cyan"/>
        </w:rPr>
        <w:t>brink</w:t>
      </w:r>
      <w:r w:rsidRPr="009F3400">
        <w:rPr>
          <w:sz w:val="14"/>
        </w:rPr>
        <w:t xml:space="preserve"> than we were in 2015.</w:t>
      </w:r>
    </w:p>
    <w:p w14:paraId="10D0BAEE" w14:textId="77777777" w:rsidR="00F415EB" w:rsidRPr="009F3400" w:rsidRDefault="00F415EB" w:rsidP="00F415EB">
      <w:pPr>
        <w:rPr>
          <w:sz w:val="14"/>
          <w:szCs w:val="14"/>
        </w:rPr>
      </w:pPr>
      <w:r w:rsidRPr="009F3400">
        <w:rPr>
          <w:sz w:val="14"/>
          <w:szCs w:val="14"/>
        </w:rPr>
        <w:t>“Nuclear disarmament is the only way to get rid of the threat,” said Kane. “That is simply not happening right now.”</w:t>
      </w:r>
    </w:p>
    <w:p w14:paraId="329FF8DB" w14:textId="77777777" w:rsidR="00F415EB" w:rsidRPr="009F3400" w:rsidRDefault="00F415EB" w:rsidP="00F415EB">
      <w:pPr>
        <w:rPr>
          <w:sz w:val="14"/>
        </w:rPr>
      </w:pPr>
      <w:r w:rsidRPr="009F3400">
        <w:rPr>
          <w:sz w:val="14"/>
        </w:rPr>
        <w:t xml:space="preserve">First, the last two years have seen a </w:t>
      </w:r>
      <w:r w:rsidRPr="009F3400">
        <w:rPr>
          <w:u w:val="single"/>
        </w:rPr>
        <w:t xml:space="preserve">sharp </w:t>
      </w:r>
      <w:r w:rsidRPr="009F3400">
        <w:rPr>
          <w:highlight w:val="cyan"/>
          <w:u w:val="single"/>
        </w:rPr>
        <w:t>resurgence in</w:t>
      </w:r>
      <w:r w:rsidRPr="009F3400">
        <w:rPr>
          <w:sz w:val="14"/>
        </w:rPr>
        <w:t xml:space="preserve"> ethnic and religious </w:t>
      </w:r>
      <w:r w:rsidRPr="003961A1">
        <w:rPr>
          <w:rStyle w:val="Emphasis"/>
          <w:szCs w:val="24"/>
          <w:highlight w:val="cyan"/>
        </w:rPr>
        <w:t>nationalism</w:t>
      </w:r>
      <w:r w:rsidRPr="003961A1">
        <w:rPr>
          <w:sz w:val="16"/>
          <w:szCs w:val="24"/>
        </w:rPr>
        <w:t xml:space="preserve"> </w:t>
      </w:r>
      <w:r w:rsidRPr="009F3400">
        <w:rPr>
          <w:sz w:val="14"/>
        </w:rPr>
        <w:t xml:space="preserve">across the West, with several countries </w:t>
      </w:r>
      <w:r w:rsidRPr="009F3400">
        <w:rPr>
          <w:u w:val="single"/>
        </w:rPr>
        <w:t>deprioritizing postwar liberal values</w:t>
      </w:r>
      <w:r w:rsidRPr="009F3400">
        <w:rPr>
          <w:sz w:val="14"/>
        </w:rPr>
        <w:t xml:space="preserve"> of international cooperation, pluralism, and freedom of trade and migration </w:t>
      </w:r>
      <w:r w:rsidRPr="009F3400">
        <w:rPr>
          <w:u w:val="single"/>
        </w:rPr>
        <w:t>in pursuit of</w:t>
      </w:r>
      <w:r w:rsidRPr="009F3400">
        <w:rPr>
          <w:sz w:val="14"/>
        </w:rPr>
        <w:t xml:space="preserve"> national might and a </w:t>
      </w:r>
      <w:r w:rsidRPr="009F3400">
        <w:rPr>
          <w:u w:val="single"/>
        </w:rPr>
        <w:t>coherent national identity</w:t>
      </w:r>
      <w:r w:rsidRPr="009F3400">
        <w:rPr>
          <w:sz w:val="14"/>
        </w:rPr>
        <w:t>. Marine Le Pen, president of the right-wing French nationalist party National Front, described these competing visions last November: “The model that is defended by Vladimir Putin is radically different than that of Mr. Obama. As for me, the model that is defended by Vladimir Putin — which is one of reasoned protectionism, looking after the interests of his own country, defending his identity — is the one that I like.”</w:t>
      </w:r>
    </w:p>
    <w:p w14:paraId="3E1AAC78" w14:textId="77777777" w:rsidR="00F415EB" w:rsidRPr="009F3400" w:rsidRDefault="00F415EB" w:rsidP="00F415EB">
      <w:pPr>
        <w:rPr>
          <w:sz w:val="14"/>
        </w:rPr>
      </w:pPr>
      <w:r w:rsidRPr="009F3400">
        <w:rPr>
          <w:sz w:val="14"/>
        </w:rPr>
        <w:t xml:space="preserve">Opinions vary on the domestic merits of this political shift, but the experts I spoke to were unanimous in condemning this </w:t>
      </w:r>
      <w:r w:rsidRPr="009F3400">
        <w:rPr>
          <w:u w:val="single"/>
        </w:rPr>
        <w:t xml:space="preserve">strain of </w:t>
      </w:r>
      <w:r w:rsidRPr="003961A1">
        <w:rPr>
          <w:rStyle w:val="Emphasis"/>
        </w:rPr>
        <w:t>anti-globalism and</w:t>
      </w:r>
      <w:r w:rsidRPr="009F3400">
        <w:rPr>
          <w:u w:val="single"/>
        </w:rPr>
        <w:t xml:space="preserve"> </w:t>
      </w:r>
      <w:r w:rsidRPr="003961A1">
        <w:rPr>
          <w:rStyle w:val="Emphasis"/>
          <w:szCs w:val="24"/>
          <w:highlight w:val="cyan"/>
        </w:rPr>
        <w:t>anti-multilateralism</w:t>
      </w:r>
      <w:r w:rsidRPr="003961A1">
        <w:rPr>
          <w:sz w:val="16"/>
          <w:szCs w:val="24"/>
        </w:rPr>
        <w:t xml:space="preserve"> </w:t>
      </w:r>
      <w:r w:rsidRPr="009F3400">
        <w:rPr>
          <w:sz w:val="14"/>
        </w:rPr>
        <w:t xml:space="preserve">from the perspective of nuclear security. The main concern is that </w:t>
      </w:r>
      <w:r w:rsidRPr="009F3400">
        <w:rPr>
          <w:u w:val="single"/>
        </w:rPr>
        <w:t xml:space="preserve">nationalist governments might </w:t>
      </w:r>
      <w:r w:rsidRPr="009F3400">
        <w:rPr>
          <w:sz w:val="14"/>
        </w:rPr>
        <w:t xml:space="preserve">“take measures to </w:t>
      </w:r>
      <w:r w:rsidRPr="009F3400">
        <w:rPr>
          <w:u w:val="single"/>
        </w:rPr>
        <w:t>increase their survivability</w:t>
      </w:r>
      <w:r w:rsidRPr="009F3400">
        <w:rPr>
          <w:sz w:val="14"/>
        </w:rPr>
        <w:t xml:space="preserve"> in ways that </w:t>
      </w:r>
      <w:r w:rsidRPr="009F3400">
        <w:rPr>
          <w:u w:val="single"/>
        </w:rPr>
        <w:t>would not be</w:t>
      </w:r>
      <w:r w:rsidRPr="009F3400">
        <w:rPr>
          <w:sz w:val="14"/>
        </w:rPr>
        <w:t xml:space="preserve"> particularly </w:t>
      </w:r>
      <w:r w:rsidRPr="009F3400">
        <w:rPr>
          <w:u w:val="single"/>
        </w:rPr>
        <w:t>conducive to global security</w:t>
      </w:r>
      <w:r w:rsidRPr="009F3400">
        <w:rPr>
          <w:sz w:val="14"/>
        </w:rPr>
        <w:t>,” said Narang.</w:t>
      </w:r>
    </w:p>
    <w:p w14:paraId="2057594D" w14:textId="77777777" w:rsidR="00F415EB" w:rsidRPr="009F3400" w:rsidRDefault="00F415EB" w:rsidP="00F415EB">
      <w:pPr>
        <w:rPr>
          <w:sz w:val="14"/>
        </w:rPr>
      </w:pPr>
      <w:r w:rsidRPr="009F3400">
        <w:rPr>
          <w:sz w:val="14"/>
        </w:rPr>
        <w:t>“</w:t>
      </w:r>
      <w:r w:rsidRPr="009F3400">
        <w:rPr>
          <w:u w:val="single"/>
        </w:rPr>
        <w:t>There is a reassessment of the security politics</w:t>
      </w:r>
      <w:r w:rsidRPr="009F3400">
        <w:rPr>
          <w:sz w:val="14"/>
        </w:rPr>
        <w:t xml:space="preserve">,” said Angela Kane, former high representative for disarmament affairs at the United Nations. “When you look at [the election of President Trump], particularly coupled with the Brexit decision last year,” and the growing electoral strength of far-right parties “in the Netherlands, France, Germany — all of </w:t>
      </w:r>
      <w:r w:rsidRPr="009F3400">
        <w:rPr>
          <w:u w:val="single"/>
        </w:rPr>
        <w:t xml:space="preserve">this </w:t>
      </w:r>
      <w:r w:rsidRPr="009F3400">
        <w:rPr>
          <w:highlight w:val="cyan"/>
          <w:u w:val="single"/>
        </w:rPr>
        <w:t>brings</w:t>
      </w:r>
      <w:r w:rsidRPr="009F3400">
        <w:rPr>
          <w:sz w:val="14"/>
        </w:rPr>
        <w:t xml:space="preserve"> an </w:t>
      </w:r>
      <w:r w:rsidRPr="009F3400">
        <w:rPr>
          <w:rStyle w:val="Emphasis"/>
          <w:highlight w:val="cyan"/>
        </w:rPr>
        <w:t>instability</w:t>
      </w:r>
      <w:r w:rsidRPr="009F3400">
        <w:rPr>
          <w:sz w:val="14"/>
        </w:rPr>
        <w:t xml:space="preserve"> into the situation that people are greatly worried about.” International peace, after all, rests on a number of treaties and assumptions that are now being called into question.</w:t>
      </w:r>
    </w:p>
    <w:p w14:paraId="5209B36B" w14:textId="77777777" w:rsidR="00F415EB" w:rsidRPr="009F3400" w:rsidRDefault="00F415EB" w:rsidP="00F415EB">
      <w:pPr>
        <w:rPr>
          <w:sz w:val="14"/>
        </w:rPr>
      </w:pPr>
      <w:r w:rsidRPr="009F3400">
        <w:rPr>
          <w:sz w:val="14"/>
        </w:rPr>
        <w:t xml:space="preserve">The recent political shifts are “certainly not conducive to the architecture we’ve worked within for the last 70 years or so,” Bronson said. “I do think </w:t>
      </w:r>
      <w:r w:rsidRPr="009F3400">
        <w:rPr>
          <w:u w:val="single"/>
        </w:rPr>
        <w:t>this is a much more dangerous world</w:t>
      </w:r>
      <w:r w:rsidRPr="009F3400">
        <w:rPr>
          <w:sz w:val="14"/>
        </w:rPr>
        <w:t>.”</w:t>
      </w:r>
    </w:p>
    <w:p w14:paraId="5934DE8B" w14:textId="77777777" w:rsidR="00F415EB" w:rsidRPr="00150A67" w:rsidRDefault="00F415EB" w:rsidP="00F415EB">
      <w:pPr>
        <w:rPr>
          <w:sz w:val="14"/>
        </w:rPr>
      </w:pPr>
      <w:r w:rsidRPr="002F1A9E">
        <w:rPr>
          <w:sz w:val="14"/>
          <w:szCs w:val="14"/>
        </w:rPr>
        <w:t xml:space="preserve">Second, </w:t>
      </w:r>
      <w:r w:rsidRPr="00150A67">
        <w:rPr>
          <w:sz w:val="14"/>
        </w:rPr>
        <w:t xml:space="preserve">the world’s strongest military power, under its new, more nationalist government, has signaled interest in renegotiating the security agreements that help ward off war — nuclear and conventional — in Europe and East Asia. “All of a sudden </w:t>
      </w:r>
      <w:r w:rsidRPr="00BF35BD">
        <w:rPr>
          <w:u w:val="single"/>
        </w:rPr>
        <w:t xml:space="preserve">there is a </w:t>
      </w:r>
      <w:r w:rsidRPr="003961A1">
        <w:rPr>
          <w:rStyle w:val="Emphasis"/>
          <w:szCs w:val="24"/>
          <w:highlight w:val="cyan"/>
        </w:rPr>
        <w:t>questioning</w:t>
      </w:r>
      <w:r w:rsidRPr="003961A1">
        <w:rPr>
          <w:sz w:val="24"/>
          <w:szCs w:val="24"/>
          <w:u w:val="single"/>
        </w:rPr>
        <w:t xml:space="preserve"> </w:t>
      </w:r>
      <w:r w:rsidRPr="00BF35BD">
        <w:rPr>
          <w:u w:val="single"/>
        </w:rPr>
        <w:t xml:space="preserve">of the </w:t>
      </w:r>
      <w:r w:rsidRPr="003961A1">
        <w:rPr>
          <w:rStyle w:val="Emphasis"/>
          <w:szCs w:val="24"/>
          <w:highlight w:val="cyan"/>
        </w:rPr>
        <w:t>commitments</w:t>
      </w:r>
      <w:r w:rsidRPr="003961A1">
        <w:rPr>
          <w:sz w:val="16"/>
          <w:szCs w:val="24"/>
        </w:rPr>
        <w:t xml:space="preserve"> </w:t>
      </w:r>
      <w:r w:rsidRPr="00150A67">
        <w:rPr>
          <w:sz w:val="14"/>
        </w:rPr>
        <w:t xml:space="preserve">that the United States has made </w:t>
      </w:r>
      <w:r w:rsidRPr="00BF35BD">
        <w:rPr>
          <w:u w:val="single"/>
        </w:rPr>
        <w:t xml:space="preserve">and the </w:t>
      </w:r>
      <w:r w:rsidRPr="00BF35BD">
        <w:rPr>
          <w:rStyle w:val="Emphasis"/>
        </w:rPr>
        <w:t>leading role</w:t>
      </w:r>
      <w:r w:rsidRPr="00150A67">
        <w:rPr>
          <w:sz w:val="14"/>
        </w:rPr>
        <w:t xml:space="preserve"> that </w:t>
      </w:r>
      <w:r w:rsidRPr="00BF35BD">
        <w:rPr>
          <w:u w:val="single"/>
        </w:rPr>
        <w:t>the U</w:t>
      </w:r>
      <w:r w:rsidRPr="00150A67">
        <w:rPr>
          <w:sz w:val="14"/>
        </w:rPr>
        <w:t xml:space="preserve">nited </w:t>
      </w:r>
      <w:r w:rsidRPr="00BF35BD">
        <w:rPr>
          <w:u w:val="single"/>
        </w:rPr>
        <w:t>S</w:t>
      </w:r>
      <w:r w:rsidRPr="00150A67">
        <w:rPr>
          <w:sz w:val="14"/>
        </w:rPr>
        <w:t xml:space="preserve">tates </w:t>
      </w:r>
      <w:r w:rsidRPr="00BF35BD">
        <w:rPr>
          <w:u w:val="single"/>
        </w:rPr>
        <w:t>has played</w:t>
      </w:r>
      <w:r w:rsidRPr="00150A67">
        <w:rPr>
          <w:sz w:val="14"/>
        </w:rPr>
        <w:t xml:space="preserve"> in multilateral diplomacy,” said Kane. “It hasn’t been said so publicly, but … there’s been a realization that maybe the Europeans need to do a bit more for their own defense.”</w:t>
      </w:r>
    </w:p>
    <w:p w14:paraId="5C4A700F" w14:textId="77777777" w:rsidR="00F415EB" w:rsidRPr="00150A67" w:rsidRDefault="00F415EB" w:rsidP="00F415EB">
      <w:pPr>
        <w:rPr>
          <w:sz w:val="14"/>
        </w:rPr>
      </w:pPr>
      <w:r w:rsidRPr="00150A67">
        <w:rPr>
          <w:sz w:val="14"/>
        </w:rPr>
        <w:t xml:space="preserve">“We’ve seen this movie before,” said Narang. “The Eisenhower administration went to tremendous lengths to establish essentially nuclear sharing agreements with [West] Germany … to stop them from getting the weapons … so that we and we alone could control nuclear use and escalation.” </w:t>
      </w:r>
      <w:r w:rsidRPr="00150A67">
        <w:rPr>
          <w:rStyle w:val="Emphasis"/>
        </w:rPr>
        <w:t>Removing</w:t>
      </w:r>
      <w:r w:rsidRPr="009F3400">
        <w:rPr>
          <w:u w:val="single"/>
        </w:rPr>
        <w:t xml:space="preserve"> the </w:t>
      </w:r>
      <w:r w:rsidRPr="009F3400">
        <w:rPr>
          <w:rStyle w:val="Emphasis"/>
        </w:rPr>
        <w:t>nuclear umbrella</w:t>
      </w:r>
      <w:r w:rsidRPr="009F3400">
        <w:rPr>
          <w:u w:val="single"/>
        </w:rPr>
        <w:t xml:space="preserve"> and </w:t>
      </w:r>
      <w:r w:rsidRPr="00150A67">
        <w:rPr>
          <w:rStyle w:val="Emphasis"/>
          <w:highlight w:val="cyan"/>
        </w:rPr>
        <w:t>encouraging allies to go</w:t>
      </w:r>
      <w:r w:rsidRPr="009F3400">
        <w:rPr>
          <w:u w:val="single"/>
        </w:rPr>
        <w:t xml:space="preserve"> it </w:t>
      </w:r>
      <w:r w:rsidRPr="00150A67">
        <w:rPr>
          <w:rStyle w:val="Emphasis"/>
          <w:highlight w:val="cyan"/>
        </w:rPr>
        <w:t>alone</w:t>
      </w:r>
      <w:r w:rsidRPr="009F3400">
        <w:rPr>
          <w:u w:val="single"/>
        </w:rPr>
        <w:t xml:space="preserve"> can only complicate the picture</w:t>
      </w:r>
      <w:r w:rsidRPr="00150A67">
        <w:rPr>
          <w:sz w:val="14"/>
        </w:rPr>
        <w:t>. “</w:t>
      </w:r>
      <w:r w:rsidRPr="00150A67">
        <w:rPr>
          <w:u w:val="single"/>
        </w:rPr>
        <w:t>The more countries that have nuc</w:t>
      </w:r>
      <w:r w:rsidRPr="00150A67">
        <w:rPr>
          <w:sz w:val="14"/>
        </w:rPr>
        <w:t>lear weapon</w:t>
      </w:r>
      <w:r w:rsidRPr="00150A67">
        <w:rPr>
          <w:u w:val="single"/>
        </w:rPr>
        <w:t xml:space="preserve">s, </w:t>
      </w:r>
      <w:r w:rsidRPr="00150A67">
        <w:rPr>
          <w:sz w:val="14"/>
        </w:rPr>
        <w:t xml:space="preserve">the more nuclear weapons there are in the system, the more actors have the ability to use them … </w:t>
      </w:r>
      <w:r w:rsidRPr="00150A67">
        <w:rPr>
          <w:u w:val="single"/>
        </w:rPr>
        <w:t xml:space="preserve">the </w:t>
      </w:r>
      <w:r w:rsidRPr="00150A67">
        <w:rPr>
          <w:rStyle w:val="Emphasis"/>
          <w:highlight w:val="cyan"/>
        </w:rPr>
        <w:t>probability</w:t>
      </w:r>
      <w:r w:rsidRPr="00150A67">
        <w:rPr>
          <w:u w:val="single"/>
        </w:rPr>
        <w:t xml:space="preserve"> of use</w:t>
      </w:r>
      <w:r w:rsidRPr="00150A67">
        <w:rPr>
          <w:sz w:val="14"/>
        </w:rPr>
        <w:t xml:space="preserve"> just </w:t>
      </w:r>
      <w:r w:rsidRPr="00150A67">
        <w:rPr>
          <w:rStyle w:val="Emphasis"/>
          <w:highlight w:val="cyan"/>
        </w:rPr>
        <w:t>accumulates</w:t>
      </w:r>
      <w:r w:rsidRPr="00150A67">
        <w:rPr>
          <w:sz w:val="14"/>
        </w:rPr>
        <w:t>,” he said.</w:t>
      </w:r>
    </w:p>
    <w:p w14:paraId="2EB9C911" w14:textId="77777777" w:rsidR="00F415EB" w:rsidRDefault="00F415EB" w:rsidP="00F415EB"/>
    <w:p w14:paraId="09C105D5" w14:textId="77777777" w:rsidR="00F415EB" w:rsidRPr="00C80CAB" w:rsidRDefault="00F415EB" w:rsidP="00F415EB">
      <w:pPr>
        <w:pStyle w:val="Heading4"/>
        <w:rPr>
          <w:szCs w:val="26"/>
        </w:rPr>
      </w:pPr>
      <w:r>
        <w:rPr>
          <w:szCs w:val="26"/>
        </w:rPr>
        <w:t>Zero checks on war – their data and authors are flawed</w:t>
      </w:r>
    </w:p>
    <w:p w14:paraId="4D0975A0" w14:textId="77777777" w:rsidR="00F415EB" w:rsidRPr="00684BF3" w:rsidRDefault="00F415EB" w:rsidP="00F415EB">
      <w:r w:rsidRPr="00C80CAB">
        <w:rPr>
          <w:rStyle w:val="Heading4Char"/>
          <w:szCs w:val="26"/>
        </w:rPr>
        <w:t>Kampf 20</w:t>
      </w:r>
      <w:r w:rsidRPr="00684BF3">
        <w:t xml:space="preserve"> – (David Kampf is a senior PhD fellow at the Center for Strategic Studies at The Fletcher School; “How COVID-19 Could Increase the Risk of War”; World Politics Review; D.A. July 2</w:t>
      </w:r>
      <w:r w:rsidRPr="00684BF3">
        <w:rPr>
          <w:vertAlign w:val="superscript"/>
        </w:rPr>
        <w:t>nd</w:t>
      </w:r>
      <w:r w:rsidRPr="00684BF3">
        <w:t xml:space="preserve"> 2020, [Published June 16</w:t>
      </w:r>
      <w:r w:rsidRPr="00684BF3">
        <w:rPr>
          <w:vertAlign w:val="superscript"/>
        </w:rPr>
        <w:t>th</w:t>
      </w:r>
      <w:r w:rsidRPr="00684BF3">
        <w:t xml:space="preserve"> 2020]; </w:t>
      </w:r>
      <w:hyperlink r:id="rId49" w:history="1">
        <w:r w:rsidRPr="00684BF3">
          <w:rPr>
            <w:rStyle w:val="Hyperlink"/>
          </w:rPr>
          <w:t>https://www.worldpoliticsreview.com/articles/28843/how-covid-19-could-increase-the-risk-of-war</w:t>
        </w:r>
      </w:hyperlink>
      <w:r w:rsidRPr="00684BF3">
        <w:t>) //LFS—JCM</w:t>
      </w:r>
    </w:p>
    <w:p w14:paraId="7EF24C45" w14:textId="77777777" w:rsidR="00F415EB" w:rsidRPr="004D7B6C" w:rsidRDefault="00F415EB" w:rsidP="00F415EB">
      <w:pPr>
        <w:rPr>
          <w:sz w:val="16"/>
        </w:rPr>
      </w:pPr>
      <w:r w:rsidRPr="004D7B6C">
        <w:rPr>
          <w:sz w:val="16"/>
        </w:rPr>
        <w:t xml:space="preserve">More than any other individual, it was cognitive scientist </w:t>
      </w:r>
      <w:r w:rsidRPr="004D7B6C">
        <w:rPr>
          <w:rStyle w:val="StyleUnderline"/>
        </w:rPr>
        <w:t xml:space="preserve">Steven </w:t>
      </w:r>
      <w:r w:rsidRPr="00B52507">
        <w:rPr>
          <w:rStyle w:val="Emphasis"/>
          <w:highlight w:val="cyan"/>
        </w:rPr>
        <w:t>Pinker</w:t>
      </w:r>
      <w:r w:rsidRPr="004D7B6C">
        <w:rPr>
          <w:sz w:val="16"/>
        </w:rPr>
        <w:t xml:space="preserve"> who </w:t>
      </w:r>
      <w:r w:rsidRPr="00B52507">
        <w:rPr>
          <w:rStyle w:val="Emphasis"/>
          <w:highlight w:val="cyan"/>
        </w:rPr>
        <w:t>popularized</w:t>
      </w:r>
      <w:r w:rsidRPr="004D7B6C">
        <w:rPr>
          <w:rStyle w:val="StyleUnderline"/>
        </w:rPr>
        <w:t xml:space="preserve"> the idea</w:t>
      </w:r>
      <w:r w:rsidRPr="004D7B6C">
        <w:rPr>
          <w:sz w:val="16"/>
        </w:rPr>
        <w:t xml:space="preserve"> that </w:t>
      </w:r>
      <w:r w:rsidRPr="00B52507">
        <w:rPr>
          <w:rStyle w:val="Emphasis"/>
          <w:highlight w:val="cyan"/>
        </w:rPr>
        <w:t>we are living</w:t>
      </w:r>
      <w:r w:rsidRPr="00B52507">
        <w:rPr>
          <w:rStyle w:val="StyleUnderline"/>
          <w:highlight w:val="cyan"/>
        </w:rPr>
        <w:t xml:space="preserve"> in</w:t>
      </w:r>
      <w:r w:rsidRPr="004D7B6C">
        <w:rPr>
          <w:rStyle w:val="StyleUnderline"/>
        </w:rPr>
        <w:t xml:space="preserve"> the </w:t>
      </w:r>
      <w:r w:rsidRPr="004D7B6C">
        <w:rPr>
          <w:rStyle w:val="Emphasis"/>
        </w:rPr>
        <w:t xml:space="preserve">most </w:t>
      </w:r>
      <w:r w:rsidRPr="00B52507">
        <w:rPr>
          <w:rStyle w:val="Emphasis"/>
          <w:highlight w:val="cyan"/>
        </w:rPr>
        <w:t>peace</w:t>
      </w:r>
      <w:r w:rsidRPr="004D7B6C">
        <w:rPr>
          <w:rStyle w:val="Emphasis"/>
        </w:rPr>
        <w:t>ful moment</w:t>
      </w:r>
      <w:r w:rsidRPr="004D7B6C">
        <w:rPr>
          <w:rStyle w:val="StyleUnderline"/>
        </w:rPr>
        <w:t xml:space="preserve"> in</w:t>
      </w:r>
      <w:r w:rsidRPr="004D7B6C">
        <w:rPr>
          <w:sz w:val="16"/>
        </w:rPr>
        <w:t xml:space="preserve"> human </w:t>
      </w:r>
      <w:r w:rsidRPr="004D7B6C">
        <w:rPr>
          <w:rStyle w:val="StyleUnderline"/>
        </w:rPr>
        <w:t>history</w:t>
      </w:r>
      <w:r w:rsidRPr="004D7B6C">
        <w:rPr>
          <w:sz w:val="16"/>
        </w:rPr>
        <w:t xml:space="preserve">. Starting with his 2011 bestseller, “The Better Angels of Our Nature: Why Violence Has Declined,” </w:t>
      </w:r>
      <w:r w:rsidRPr="004D7B6C">
        <w:rPr>
          <w:rStyle w:val="StyleUnderline"/>
        </w:rPr>
        <w:t>Pinker argued</w:t>
      </w:r>
      <w:r w:rsidRPr="004D7B6C">
        <w:rPr>
          <w:sz w:val="16"/>
        </w:rPr>
        <w:t xml:space="preserve"> that </w:t>
      </w:r>
      <w:r w:rsidRPr="004D7B6C">
        <w:rPr>
          <w:rStyle w:val="StyleUnderline"/>
        </w:rPr>
        <w:t xml:space="preserve">the frequency, duration and lethality of </w:t>
      </w:r>
      <w:r w:rsidRPr="00B52507">
        <w:rPr>
          <w:rStyle w:val="Emphasis"/>
          <w:highlight w:val="cyan"/>
        </w:rPr>
        <w:t>wars</w:t>
      </w:r>
      <w:r w:rsidRPr="004D7B6C">
        <w:rPr>
          <w:rStyle w:val="StyleUnderline"/>
        </w:rPr>
        <w:t xml:space="preserve"> between great powers</w:t>
      </w:r>
      <w:r w:rsidRPr="004D7B6C">
        <w:rPr>
          <w:sz w:val="16"/>
        </w:rPr>
        <w:t xml:space="preserve"> have all </w:t>
      </w:r>
      <w:r w:rsidRPr="00B52507">
        <w:rPr>
          <w:rStyle w:val="Emphasis"/>
          <w:highlight w:val="cyan"/>
        </w:rPr>
        <w:t>decreased</w:t>
      </w:r>
      <w:r w:rsidRPr="004D7B6C">
        <w:rPr>
          <w:sz w:val="16"/>
        </w:rPr>
        <w:t>. In his 2019 book, “Enlightenment Now: The Case for Reason, Science, Humanism, and Progress,” </w:t>
      </w:r>
      <w:r w:rsidRPr="004D7B6C">
        <w:rPr>
          <w:rStyle w:val="StyleUnderline"/>
        </w:rPr>
        <w:t>he wrote that war</w:t>
      </w:r>
      <w:r w:rsidRPr="004D7B6C">
        <w:rPr>
          <w:sz w:val="16"/>
        </w:rPr>
        <w:t> “</w:t>
      </w:r>
      <w:r w:rsidRPr="004D7B6C">
        <w:rPr>
          <w:rStyle w:val="StyleUnderline"/>
        </w:rPr>
        <w:t>between</w:t>
      </w:r>
      <w:r w:rsidRPr="004D7B6C">
        <w:rPr>
          <w:sz w:val="16"/>
        </w:rPr>
        <w:t xml:space="preserve"> the </w:t>
      </w:r>
      <w:r w:rsidRPr="004D7B6C">
        <w:rPr>
          <w:rStyle w:val="StyleUnderline"/>
        </w:rPr>
        <w:t>uniformed armies</w:t>
      </w:r>
      <w:r w:rsidRPr="004D7B6C">
        <w:rPr>
          <w:sz w:val="16"/>
        </w:rPr>
        <w:t xml:space="preserve"> of two nation-states </w:t>
      </w:r>
      <w:r w:rsidRPr="004D7B6C">
        <w:rPr>
          <w:rStyle w:val="Emphasis"/>
        </w:rPr>
        <w:t>appears to be obsolescent</w:t>
      </w:r>
      <w:r w:rsidRPr="004D7B6C">
        <w:rPr>
          <w:sz w:val="16"/>
        </w:rPr>
        <w:t>. There have been no more than three in any year since 1945, none in most years since 1989, and none since the American-led invasion of Iraq in 2003.”</w:t>
      </w:r>
    </w:p>
    <w:p w14:paraId="3064E868" w14:textId="77777777" w:rsidR="00F415EB" w:rsidRPr="004D7B6C" w:rsidRDefault="00F415EB" w:rsidP="00F415EB">
      <w:pPr>
        <w:rPr>
          <w:sz w:val="16"/>
        </w:rPr>
      </w:pPr>
      <w:r w:rsidRPr="004D7B6C">
        <w:rPr>
          <w:rStyle w:val="Emphasis"/>
        </w:rPr>
        <w:t>Optimists</w:t>
      </w:r>
      <w:r w:rsidRPr="004D7B6C">
        <w:rPr>
          <w:rStyle w:val="StyleUnderline"/>
        </w:rPr>
        <w:t xml:space="preserve"> like Pinker </w:t>
      </w:r>
      <w:r w:rsidRPr="004D7B6C">
        <w:rPr>
          <w:rStyle w:val="Emphasis"/>
        </w:rPr>
        <w:t>held</w:t>
      </w:r>
      <w:r w:rsidRPr="004D7B6C">
        <w:rPr>
          <w:rStyle w:val="StyleUnderline"/>
        </w:rPr>
        <w:t xml:space="preserve"> that, </w:t>
      </w:r>
      <w:r w:rsidRPr="004D7B6C">
        <w:rPr>
          <w:rStyle w:val="Emphasis"/>
        </w:rPr>
        <w:t>rather than the world falling</w:t>
      </w:r>
      <w:r w:rsidRPr="004D7B6C">
        <w:rPr>
          <w:rStyle w:val="StyleUnderline"/>
        </w:rPr>
        <w:t xml:space="preserve"> apart</w:t>
      </w:r>
      <w:r w:rsidRPr="004D7B6C">
        <w:rPr>
          <w:sz w:val="16"/>
        </w:rPr>
        <w:t xml:space="preserve">, as a quick glance at headline news might suggest, </w:t>
      </w:r>
      <w:r w:rsidRPr="004D7B6C">
        <w:rPr>
          <w:rStyle w:val="Emphasis"/>
        </w:rPr>
        <w:t>the opposite was true</w:t>
      </w:r>
      <w:r w:rsidRPr="004D7B6C">
        <w:rPr>
          <w:rStyle w:val="StyleUnderline"/>
        </w:rPr>
        <w:t>: Humanity was flourishing</w:t>
      </w:r>
      <w:r w:rsidRPr="004D7B6C">
        <w:rPr>
          <w:sz w:val="16"/>
        </w:rPr>
        <w:t xml:space="preserve">. More </w:t>
      </w:r>
      <w:r w:rsidRPr="004D7B6C">
        <w:rPr>
          <w:rStyle w:val="StyleUnderline"/>
        </w:rPr>
        <w:t xml:space="preserve">regions are characterized by </w:t>
      </w:r>
      <w:r w:rsidRPr="004D7B6C">
        <w:rPr>
          <w:rStyle w:val="Emphasis"/>
        </w:rPr>
        <w:t>peace</w:t>
      </w:r>
      <w:r w:rsidRPr="004D7B6C">
        <w:rPr>
          <w:sz w:val="16"/>
        </w:rPr>
        <w:t xml:space="preserve">; fewer mass killings are occurring; </w:t>
      </w:r>
      <w:r w:rsidRPr="004D7B6C">
        <w:rPr>
          <w:rStyle w:val="Emphasis"/>
        </w:rPr>
        <w:t>governance</w:t>
      </w:r>
      <w:r w:rsidRPr="004D7B6C">
        <w:rPr>
          <w:rStyle w:val="StyleUnderline"/>
        </w:rPr>
        <w:t xml:space="preserve"> and the </w:t>
      </w:r>
      <w:r w:rsidRPr="004D7B6C">
        <w:rPr>
          <w:rStyle w:val="Emphasis"/>
        </w:rPr>
        <w:t>rule of law</w:t>
      </w:r>
      <w:r w:rsidRPr="004D7B6C">
        <w:rPr>
          <w:rStyle w:val="StyleUnderline"/>
        </w:rPr>
        <w:t xml:space="preserve"> are improving</w:t>
      </w:r>
      <w:r w:rsidRPr="004D7B6C">
        <w:rPr>
          <w:sz w:val="16"/>
        </w:rPr>
        <w:t xml:space="preserve">; and </w:t>
      </w:r>
      <w:r w:rsidRPr="004D7B6C">
        <w:rPr>
          <w:rStyle w:val="StyleUnderline"/>
        </w:rPr>
        <w:t xml:space="preserve">people are </w:t>
      </w:r>
      <w:r w:rsidRPr="004D7B6C">
        <w:rPr>
          <w:rStyle w:val="Emphasis"/>
        </w:rPr>
        <w:t>richer</w:t>
      </w:r>
      <w:r w:rsidRPr="004D7B6C">
        <w:rPr>
          <w:rStyle w:val="StyleUnderline"/>
        </w:rPr>
        <w:t xml:space="preserve">, </w:t>
      </w:r>
      <w:r w:rsidRPr="004D7B6C">
        <w:rPr>
          <w:rStyle w:val="Emphasis"/>
        </w:rPr>
        <w:t>healthier</w:t>
      </w:r>
      <w:r w:rsidRPr="004D7B6C">
        <w:rPr>
          <w:rStyle w:val="StyleUnderline"/>
        </w:rPr>
        <w:t xml:space="preserve">, better </w:t>
      </w:r>
      <w:r w:rsidRPr="004D7B6C">
        <w:rPr>
          <w:rStyle w:val="Emphasis"/>
        </w:rPr>
        <w:t>educated and happier</w:t>
      </w:r>
      <w:r w:rsidRPr="004D7B6C">
        <w:rPr>
          <w:sz w:val="16"/>
        </w:rPr>
        <w:t xml:space="preserve"> </w:t>
      </w:r>
      <w:r w:rsidRPr="004D7B6C">
        <w:rPr>
          <w:rStyle w:val="StyleUnderline"/>
        </w:rPr>
        <w:t>than ever</w:t>
      </w:r>
      <w:r w:rsidRPr="004D7B6C">
        <w:rPr>
          <w:sz w:val="16"/>
        </w:rPr>
        <w:t xml:space="preserve"> before.</w:t>
      </w:r>
    </w:p>
    <w:p w14:paraId="2A34A2A4" w14:textId="77777777" w:rsidR="00F415EB" w:rsidRPr="004D7B6C" w:rsidRDefault="00F415EB" w:rsidP="00F415EB">
      <w:pPr>
        <w:rPr>
          <w:sz w:val="16"/>
        </w:rPr>
      </w:pPr>
      <w:r w:rsidRPr="004D7B6C">
        <w:rPr>
          <w:sz w:val="16"/>
        </w:rPr>
        <w:t xml:space="preserve">In their book, “Clear and Present Safety: The World Has Never Been Better and Why That Matters to Americans,” Michael A. </w:t>
      </w:r>
      <w:r w:rsidRPr="00B52507">
        <w:rPr>
          <w:rStyle w:val="Emphasis"/>
          <w:highlight w:val="cyan"/>
        </w:rPr>
        <w:t>Cohen and</w:t>
      </w:r>
      <w:r w:rsidRPr="004D7B6C">
        <w:rPr>
          <w:sz w:val="16"/>
        </w:rPr>
        <w:t xml:space="preserve"> Micah </w:t>
      </w:r>
      <w:r w:rsidRPr="00B52507">
        <w:rPr>
          <w:rStyle w:val="Emphasis"/>
          <w:highlight w:val="cyan"/>
        </w:rPr>
        <w:t>Zenko</w:t>
      </w:r>
      <w:r w:rsidRPr="00B52507">
        <w:rPr>
          <w:rStyle w:val="StyleUnderline"/>
          <w:highlight w:val="cyan"/>
        </w:rPr>
        <w:t xml:space="preserve"> argued</w:t>
      </w:r>
      <w:r w:rsidRPr="004D7B6C">
        <w:rPr>
          <w:sz w:val="16"/>
        </w:rPr>
        <w:t xml:space="preserve"> that </w:t>
      </w:r>
      <w:r w:rsidRPr="004D7B6C">
        <w:rPr>
          <w:rStyle w:val="StyleUnderline"/>
        </w:rPr>
        <w:t xml:space="preserve">the </w:t>
      </w:r>
      <w:r w:rsidRPr="00B52507">
        <w:rPr>
          <w:rStyle w:val="Emphasis"/>
          <w:highlight w:val="cyan"/>
        </w:rPr>
        <w:t>evidence</w:t>
      </w:r>
      <w:r w:rsidRPr="004D7B6C">
        <w:rPr>
          <w:rStyle w:val="Emphasis"/>
        </w:rPr>
        <w:t xml:space="preserve"> is</w:t>
      </w:r>
      <w:r w:rsidRPr="004D7B6C">
        <w:rPr>
          <w:rStyle w:val="StyleUnderline"/>
        </w:rPr>
        <w:t xml:space="preserve"> so </w:t>
      </w:r>
      <w:r w:rsidRPr="004D7B6C">
        <w:rPr>
          <w:rStyle w:val="Emphasis"/>
        </w:rPr>
        <w:t>overwhelming</w:t>
      </w:r>
      <w:r w:rsidRPr="004D7B6C">
        <w:rPr>
          <w:rStyle w:val="StyleUnderline"/>
        </w:rPr>
        <w:t xml:space="preserve"> that it is difficult to argue against the idea that wars between great powers, and all</w:t>
      </w:r>
      <w:r w:rsidRPr="004D7B6C">
        <w:rPr>
          <w:sz w:val="16"/>
        </w:rPr>
        <w:t xml:space="preserve"> other </w:t>
      </w:r>
      <w:r w:rsidRPr="004D7B6C">
        <w:rPr>
          <w:rStyle w:val="StyleUnderline"/>
        </w:rPr>
        <w:t xml:space="preserve">interstate </w:t>
      </w:r>
      <w:r w:rsidRPr="00B52507">
        <w:rPr>
          <w:rStyle w:val="Emphasis"/>
          <w:highlight w:val="cyan"/>
        </w:rPr>
        <w:t>wars</w:t>
      </w:r>
      <w:r w:rsidRPr="00B52507">
        <w:rPr>
          <w:rStyle w:val="StyleUnderline"/>
        </w:rPr>
        <w:t xml:space="preserve">, </w:t>
      </w:r>
      <w:r w:rsidRPr="00B52507">
        <w:rPr>
          <w:rStyle w:val="StyleUnderline"/>
          <w:highlight w:val="cyan"/>
        </w:rPr>
        <w:t>are becoming</w:t>
      </w:r>
      <w:r w:rsidRPr="004D7B6C">
        <w:rPr>
          <w:sz w:val="16"/>
        </w:rPr>
        <w:t xml:space="preserve"> vanishingly </w:t>
      </w:r>
      <w:r w:rsidRPr="00B52507">
        <w:rPr>
          <w:rStyle w:val="Emphasis"/>
          <w:highlight w:val="cyan"/>
        </w:rPr>
        <w:t>rare</w:t>
      </w:r>
      <w:r w:rsidRPr="004D7B6C">
        <w:rPr>
          <w:sz w:val="16"/>
        </w:rPr>
        <w:t xml:space="preserve">. Even when </w:t>
      </w:r>
      <w:r w:rsidRPr="004D7B6C">
        <w:rPr>
          <w:rStyle w:val="StyleUnderline"/>
        </w:rPr>
        <w:t>wars</w:t>
      </w:r>
      <w:r w:rsidRPr="004D7B6C">
        <w:rPr>
          <w:sz w:val="16"/>
        </w:rPr>
        <w:t xml:space="preserve"> do break out, they </w:t>
      </w:r>
      <w:r w:rsidRPr="004D7B6C">
        <w:rPr>
          <w:rStyle w:val="StyleUnderline"/>
        </w:rPr>
        <w:t xml:space="preserve">tend to be </w:t>
      </w:r>
      <w:r w:rsidRPr="004D7B6C">
        <w:rPr>
          <w:rStyle w:val="Emphasis"/>
        </w:rPr>
        <w:t>shorter and less deadly</w:t>
      </w:r>
      <w:r w:rsidRPr="004D7B6C">
        <w:rPr>
          <w:sz w:val="16"/>
        </w:rPr>
        <w:t xml:space="preserve"> than they were in the past. John </w:t>
      </w:r>
      <w:r w:rsidRPr="00B52507">
        <w:rPr>
          <w:rStyle w:val="Emphasis"/>
          <w:highlight w:val="cyan"/>
        </w:rPr>
        <w:t>Mueller</w:t>
      </w:r>
      <w:r w:rsidRPr="004D7B6C">
        <w:rPr>
          <w:sz w:val="16"/>
        </w:rPr>
        <w:t xml:space="preserve">, a senior fellow at the Cato Institute, also </w:t>
      </w:r>
      <w:r w:rsidRPr="00B52507">
        <w:rPr>
          <w:rStyle w:val="Emphasis"/>
          <w:highlight w:val="cyan"/>
        </w:rPr>
        <w:t>reasoned</w:t>
      </w:r>
      <w:r w:rsidRPr="004D7B6C">
        <w:rPr>
          <w:rStyle w:val="StyleUnderline"/>
        </w:rPr>
        <w:t xml:space="preserve"> that the idea of </w:t>
      </w:r>
      <w:r w:rsidRPr="00B52507">
        <w:rPr>
          <w:rStyle w:val="Emphasis"/>
          <w:highlight w:val="cyan"/>
        </w:rPr>
        <w:t>war</w:t>
      </w:r>
      <w:r w:rsidRPr="004D7B6C">
        <w:rPr>
          <w:sz w:val="16"/>
        </w:rPr>
        <w:t xml:space="preserve">, like slavery and dueling before it, </w:t>
      </w:r>
      <w:r w:rsidRPr="00B52507">
        <w:rPr>
          <w:rStyle w:val="StyleUnderline"/>
          <w:highlight w:val="cyan"/>
        </w:rPr>
        <w:t xml:space="preserve">was in </w:t>
      </w:r>
      <w:r w:rsidRPr="00B52507">
        <w:rPr>
          <w:rStyle w:val="Emphasis"/>
          <w:highlight w:val="cyan"/>
        </w:rPr>
        <w:t>terminal decline</w:t>
      </w:r>
      <w:r w:rsidRPr="004D7B6C">
        <w:rPr>
          <w:sz w:val="16"/>
        </w:rPr>
        <w:t xml:space="preserve">, while Joshua </w:t>
      </w:r>
      <w:r w:rsidRPr="00B52507">
        <w:rPr>
          <w:rStyle w:val="StyleUnderline"/>
          <w:highlight w:val="cyan"/>
        </w:rPr>
        <w:t>Goldstein</w:t>
      </w:r>
      <w:r w:rsidRPr="004D7B6C">
        <w:rPr>
          <w:sz w:val="16"/>
        </w:rPr>
        <w:t>, an international relations researcher at American University, </w:t>
      </w:r>
      <w:r w:rsidRPr="00B52507">
        <w:rPr>
          <w:rStyle w:val="StyleUnderline"/>
          <w:highlight w:val="cyan"/>
        </w:rPr>
        <w:t>credited</w:t>
      </w:r>
      <w:r w:rsidRPr="004D7B6C">
        <w:rPr>
          <w:rStyle w:val="StyleUnderline"/>
        </w:rPr>
        <w:t xml:space="preserve"> the United Nations and</w:t>
      </w:r>
      <w:r w:rsidRPr="004D7B6C">
        <w:rPr>
          <w:sz w:val="16"/>
        </w:rPr>
        <w:t xml:space="preserve"> the rise of </w:t>
      </w:r>
      <w:r w:rsidRPr="00B52507">
        <w:rPr>
          <w:rStyle w:val="StyleUnderline"/>
          <w:highlight w:val="cyan"/>
        </w:rPr>
        <w:t>peacekeeping</w:t>
      </w:r>
      <w:r w:rsidRPr="004D7B6C">
        <w:rPr>
          <w:sz w:val="16"/>
        </w:rPr>
        <w:t xml:space="preserve"> operations </w:t>
      </w:r>
      <w:r w:rsidRPr="00B52507">
        <w:rPr>
          <w:rStyle w:val="StyleUnderline"/>
          <w:highlight w:val="cyan"/>
        </w:rPr>
        <w:t>for</w:t>
      </w:r>
      <w:r w:rsidRPr="004D7B6C">
        <w:rPr>
          <w:rStyle w:val="StyleUnderline"/>
        </w:rPr>
        <w:t xml:space="preserve"> helping </w:t>
      </w:r>
      <w:r w:rsidRPr="00B52507">
        <w:rPr>
          <w:rStyle w:val="StyleUnderline"/>
          <w:highlight w:val="cyan"/>
        </w:rPr>
        <w:t>win the</w:t>
      </w:r>
      <w:r w:rsidRPr="004D7B6C">
        <w:rPr>
          <w:rStyle w:val="StyleUnderline"/>
        </w:rPr>
        <w:t xml:space="preserve"> “</w:t>
      </w:r>
      <w:r w:rsidRPr="00B52507">
        <w:rPr>
          <w:rStyle w:val="StyleUnderline"/>
          <w:highlight w:val="cyan"/>
        </w:rPr>
        <w:t>war on war</w:t>
      </w:r>
      <w:r w:rsidRPr="004D7B6C">
        <w:rPr>
          <w:rStyle w:val="StyleUnderline"/>
        </w:rPr>
        <w:t>.”</w:t>
      </w:r>
    </w:p>
    <w:p w14:paraId="405044A5" w14:textId="77777777" w:rsidR="00F415EB" w:rsidRPr="00C11F9A" w:rsidRDefault="00F415EB" w:rsidP="00F415EB">
      <w:pPr>
        <w:rPr>
          <w:sz w:val="16"/>
        </w:rPr>
      </w:pPr>
      <w:r w:rsidRPr="00B52507">
        <w:rPr>
          <w:rStyle w:val="Emphasis"/>
          <w:highlight w:val="cyan"/>
        </w:rPr>
        <w:t>But</w:t>
      </w:r>
      <w:r w:rsidRPr="00C11F9A">
        <w:rPr>
          <w:sz w:val="16"/>
        </w:rPr>
        <w:t xml:space="preserve"> in recent years, a range of </w:t>
      </w:r>
      <w:r w:rsidRPr="00B52507">
        <w:rPr>
          <w:rStyle w:val="StyleUnderline"/>
          <w:highlight w:val="cyan"/>
        </w:rPr>
        <w:t xml:space="preserve">critics have begun to </w:t>
      </w:r>
      <w:r w:rsidRPr="00B52507">
        <w:rPr>
          <w:rStyle w:val="Emphasis"/>
          <w:highlight w:val="cyan"/>
        </w:rPr>
        <w:t>poke holes</w:t>
      </w:r>
      <w:r w:rsidRPr="00C11F9A">
        <w:rPr>
          <w:rStyle w:val="StyleUnderline"/>
        </w:rPr>
        <w:t xml:space="preserve"> in these arguments</w:t>
      </w:r>
      <w:r w:rsidRPr="00C11F9A">
        <w:rPr>
          <w:sz w:val="16"/>
        </w:rPr>
        <w:t xml:space="preserve">. Tanisha M. </w:t>
      </w:r>
      <w:r w:rsidRPr="00C11F9A">
        <w:rPr>
          <w:rStyle w:val="Emphasis"/>
        </w:rPr>
        <w:t>Fazal</w:t>
      </w:r>
      <w:r w:rsidRPr="00C11F9A">
        <w:rPr>
          <w:sz w:val="16"/>
        </w:rPr>
        <w:t>, an international relations professor at the University of Minnesota, </w:t>
      </w:r>
      <w:r w:rsidRPr="00C11F9A">
        <w:rPr>
          <w:rStyle w:val="StyleUnderline"/>
        </w:rPr>
        <w:t>contends that the decline in war is overstated.</w:t>
      </w:r>
      <w:r w:rsidRPr="00C11F9A">
        <w:rPr>
          <w:sz w:val="16"/>
        </w:rPr>
        <w:t xml:space="preserve"> Major advances in medicine, speedier evacuations of wounded soldiers from the field of battle and better armor have made war less fatal—but not necessarily less frequent. Fazal and Paul </w:t>
      </w:r>
      <w:r w:rsidRPr="00C11F9A">
        <w:rPr>
          <w:rStyle w:val="Emphasis"/>
        </w:rPr>
        <w:t>Poast</w:t>
      </w:r>
      <w:r w:rsidRPr="00C11F9A">
        <w:rPr>
          <w:sz w:val="16"/>
        </w:rPr>
        <w:t xml:space="preserve">, who is at the University of Chicago, further assert that </w:t>
      </w:r>
      <w:r w:rsidRPr="00B52507">
        <w:rPr>
          <w:rStyle w:val="StyleUnderline"/>
          <w:highlight w:val="cyan"/>
        </w:rPr>
        <w:t>the notion</w:t>
      </w:r>
      <w:r w:rsidRPr="00C11F9A">
        <w:rPr>
          <w:rStyle w:val="StyleUnderline"/>
        </w:rPr>
        <w:t xml:space="preserve"> of </w:t>
      </w:r>
      <w:r w:rsidRPr="00B52507">
        <w:rPr>
          <w:rStyle w:val="StyleUnderline"/>
          <w:highlight w:val="cyan"/>
        </w:rPr>
        <w:t>war</w:t>
      </w:r>
      <w:r w:rsidRPr="00C11F9A">
        <w:rPr>
          <w:rStyle w:val="StyleUnderline"/>
        </w:rPr>
        <w:t xml:space="preserve"> between great powers </w:t>
      </w:r>
      <w:r w:rsidRPr="00B52507">
        <w:rPr>
          <w:rStyle w:val="StyleUnderline"/>
          <w:highlight w:val="cyan"/>
        </w:rPr>
        <w:t>as a thing of the past</w:t>
      </w:r>
      <w:r w:rsidRPr="00C11F9A">
        <w:rPr>
          <w:rStyle w:val="StyleUnderline"/>
        </w:rPr>
        <w:t xml:space="preserve"> is based on the assumption that all such conflicts resemble World War I and II</w:t>
      </w:r>
      <w:r w:rsidRPr="00C11F9A">
        <w:rPr>
          <w:sz w:val="16"/>
        </w:rPr>
        <w:t xml:space="preserve">—both are historical anomalies—and </w:t>
      </w:r>
      <w:r w:rsidRPr="00B52507">
        <w:rPr>
          <w:rStyle w:val="Emphasis"/>
          <w:highlight w:val="cyan"/>
        </w:rPr>
        <w:t>overlooks</w:t>
      </w:r>
      <w:r w:rsidRPr="00C11F9A">
        <w:rPr>
          <w:rStyle w:val="StyleUnderline"/>
        </w:rPr>
        <w:t xml:space="preserve"> the </w:t>
      </w:r>
      <w:r w:rsidRPr="00B52507">
        <w:rPr>
          <w:rStyle w:val="Emphasis"/>
          <w:highlight w:val="cyan"/>
        </w:rPr>
        <w:t>actual wars</w:t>
      </w:r>
      <w:r w:rsidRPr="00C11F9A">
        <w:rPr>
          <w:rStyle w:val="StyleUnderline"/>
        </w:rPr>
        <w:t xml:space="preserve"> fought between great powers since 1945</w:t>
      </w:r>
      <w:r w:rsidRPr="00C11F9A">
        <w:rPr>
          <w:sz w:val="16"/>
        </w:rPr>
        <w:t xml:space="preserve">, from </w:t>
      </w:r>
      <w:r w:rsidRPr="00C11F9A">
        <w:rPr>
          <w:rStyle w:val="StyleUnderline"/>
        </w:rPr>
        <w:t xml:space="preserve">the </w:t>
      </w:r>
      <w:r w:rsidRPr="00B52507">
        <w:rPr>
          <w:rStyle w:val="Emphasis"/>
          <w:highlight w:val="cyan"/>
        </w:rPr>
        <w:t>Korea</w:t>
      </w:r>
      <w:r w:rsidRPr="00B52507">
        <w:rPr>
          <w:rStyle w:val="Emphasis"/>
        </w:rPr>
        <w:t>n</w:t>
      </w:r>
      <w:r w:rsidRPr="00C11F9A">
        <w:rPr>
          <w:rStyle w:val="Emphasis"/>
        </w:rPr>
        <w:t xml:space="preserve"> War </w:t>
      </w:r>
      <w:r w:rsidRPr="00B52507">
        <w:rPr>
          <w:rStyle w:val="Emphasis"/>
          <w:highlight w:val="cyan"/>
        </w:rPr>
        <w:t>and</w:t>
      </w:r>
      <w:r w:rsidRPr="00C11F9A">
        <w:rPr>
          <w:rStyle w:val="StyleUnderline"/>
        </w:rPr>
        <w:t xml:space="preserve"> the </w:t>
      </w:r>
      <w:r w:rsidRPr="00B52507">
        <w:rPr>
          <w:rStyle w:val="Emphasis"/>
          <w:highlight w:val="cyan"/>
        </w:rPr>
        <w:t>Vietnam</w:t>
      </w:r>
      <w:r w:rsidRPr="00C11F9A">
        <w:rPr>
          <w:rStyle w:val="StyleUnderline"/>
        </w:rPr>
        <w:t xml:space="preserve"> War </w:t>
      </w:r>
      <w:r w:rsidRPr="00B52507">
        <w:rPr>
          <w:rStyle w:val="StyleUnderline"/>
          <w:highlight w:val="cyan"/>
        </w:rPr>
        <w:t>to proxy wars</w:t>
      </w:r>
      <w:r w:rsidRPr="00C11F9A">
        <w:rPr>
          <w:rStyle w:val="StyleUnderline"/>
        </w:rPr>
        <w:t xml:space="preserve"> from </w:t>
      </w:r>
      <w:r w:rsidRPr="00B52507">
        <w:rPr>
          <w:rStyle w:val="Emphasis"/>
          <w:highlight w:val="cyan"/>
        </w:rPr>
        <w:t>Afghanistan</w:t>
      </w:r>
      <w:r w:rsidRPr="00C11F9A">
        <w:rPr>
          <w:rStyle w:val="Emphasis"/>
        </w:rPr>
        <w:t xml:space="preserve"> to </w:t>
      </w:r>
      <w:r w:rsidRPr="00B52507">
        <w:rPr>
          <w:rStyle w:val="Emphasis"/>
          <w:highlight w:val="cyan"/>
        </w:rPr>
        <w:t>Ukraine</w:t>
      </w:r>
      <w:r w:rsidRPr="00C11F9A">
        <w:rPr>
          <w:sz w:val="16"/>
        </w:rPr>
        <w:t xml:space="preserve">. Meanwhile, Bear F. </w:t>
      </w:r>
      <w:r w:rsidRPr="00B52507">
        <w:rPr>
          <w:rStyle w:val="Emphasis"/>
        </w:rPr>
        <w:t>Braumoeller</w:t>
      </w:r>
      <w:r w:rsidRPr="00C11F9A">
        <w:rPr>
          <w:sz w:val="16"/>
        </w:rPr>
        <w:t>, an Ohio State political science professor, </w:t>
      </w:r>
      <w:r w:rsidRPr="00B52507">
        <w:rPr>
          <w:rStyle w:val="StyleUnderline"/>
          <w:highlight w:val="cyan"/>
        </w:rPr>
        <w:t>analyz</w:t>
      </w:r>
      <w:r w:rsidRPr="00C11F9A">
        <w:rPr>
          <w:rStyle w:val="StyleUnderline"/>
        </w:rPr>
        <w:t xml:space="preserve">ed </w:t>
      </w:r>
      <w:r w:rsidRPr="00B52507">
        <w:rPr>
          <w:rStyle w:val="Emphasis"/>
          <w:highlight w:val="cyan"/>
        </w:rPr>
        <w:t>the same</w:t>
      </w:r>
      <w:r w:rsidRPr="00C11F9A">
        <w:rPr>
          <w:rStyle w:val="Emphasis"/>
        </w:rPr>
        <w:t xml:space="preserve"> historical </w:t>
      </w:r>
      <w:r w:rsidRPr="00B52507">
        <w:rPr>
          <w:rStyle w:val="Emphasis"/>
          <w:highlight w:val="cyan"/>
        </w:rPr>
        <w:t>data</w:t>
      </w:r>
      <w:r w:rsidRPr="00C11F9A">
        <w:rPr>
          <w:rStyle w:val="StyleUnderline"/>
        </w:rPr>
        <w:t xml:space="preserve"> on conflicts </w:t>
      </w:r>
      <w:r w:rsidRPr="00C11F9A">
        <w:rPr>
          <w:rStyle w:val="Emphasis"/>
        </w:rPr>
        <w:t xml:space="preserve">used </w:t>
      </w:r>
      <w:r w:rsidRPr="00B52507">
        <w:rPr>
          <w:rStyle w:val="Emphasis"/>
          <w:highlight w:val="cyan"/>
        </w:rPr>
        <w:t>by Pinker</w:t>
      </w:r>
      <w:r w:rsidRPr="00C11F9A">
        <w:rPr>
          <w:rStyle w:val="Emphasis"/>
        </w:rPr>
        <w:t xml:space="preserve">, </w:t>
      </w:r>
      <w:r w:rsidRPr="00B52507">
        <w:rPr>
          <w:rStyle w:val="Emphasis"/>
          <w:highlight w:val="cyan"/>
        </w:rPr>
        <w:t>Mueller and Goldstein</w:t>
      </w:r>
      <w:r w:rsidRPr="00C11F9A">
        <w:rPr>
          <w:rStyle w:val="StyleUnderline"/>
        </w:rPr>
        <w:t xml:space="preserve">, </w:t>
      </w:r>
      <w:r w:rsidRPr="00B52507">
        <w:rPr>
          <w:rStyle w:val="StyleUnderline"/>
          <w:highlight w:val="cyan"/>
        </w:rPr>
        <w:t>and</w:t>
      </w:r>
      <w:r w:rsidRPr="00C11F9A">
        <w:rPr>
          <w:rStyle w:val="StyleUnderline"/>
        </w:rPr>
        <w:t xml:space="preserve"> </w:t>
      </w:r>
      <w:r w:rsidRPr="00B52507">
        <w:rPr>
          <w:rStyle w:val="Emphasis"/>
          <w:highlight w:val="cyan"/>
        </w:rPr>
        <w:t>found</w:t>
      </w:r>
      <w:r w:rsidRPr="00C11F9A">
        <w:rPr>
          <w:rStyle w:val="Emphasis"/>
        </w:rPr>
        <w:t xml:space="preserve"> </w:t>
      </w:r>
      <w:r w:rsidRPr="00B52507">
        <w:rPr>
          <w:rStyle w:val="Emphasis"/>
          <w:highlight w:val="cyan"/>
        </w:rPr>
        <w:t>no</w:t>
      </w:r>
      <w:r w:rsidRPr="00C11F9A">
        <w:rPr>
          <w:rStyle w:val="Emphasis"/>
        </w:rPr>
        <w:t xml:space="preserve"> general </w:t>
      </w:r>
      <w:r w:rsidRPr="00B52507">
        <w:rPr>
          <w:rStyle w:val="Emphasis"/>
          <w:highlight w:val="cyan"/>
        </w:rPr>
        <w:t>downward trend</w:t>
      </w:r>
      <w:r w:rsidRPr="00C11F9A">
        <w:rPr>
          <w:rStyle w:val="StyleUnderline"/>
        </w:rPr>
        <w:t xml:space="preserve"> </w:t>
      </w:r>
      <w:r w:rsidRPr="00C11F9A">
        <w:rPr>
          <w:sz w:val="16"/>
        </w:rPr>
        <w:t xml:space="preserve">in either the initiation or deadliness of warfare over the past two centuries. What’s more, Braumoeller contends that </w:t>
      </w:r>
      <w:r w:rsidRPr="00C11F9A">
        <w:rPr>
          <w:rStyle w:val="StyleUnderline"/>
        </w:rPr>
        <w:t>the so-called “</w:t>
      </w:r>
      <w:hyperlink r:id="rId50" w:tgtFrame="_blank" w:history="1">
        <w:r w:rsidRPr="00C11F9A">
          <w:rPr>
            <w:rStyle w:val="StyleUnderline"/>
          </w:rPr>
          <w:t>long peace</w:t>
        </w:r>
      </w:hyperlink>
      <w:r w:rsidRPr="00C11F9A">
        <w:rPr>
          <w:rStyle w:val="StyleUnderline"/>
        </w:rPr>
        <w:t>”</w:t>
      </w:r>
      <w:r w:rsidRPr="00C11F9A">
        <w:rPr>
          <w:sz w:val="16"/>
        </w:rPr>
        <w:t>—the 75 years that have passed without systemic war since World War II—</w:t>
      </w:r>
      <w:r w:rsidRPr="00C11F9A">
        <w:rPr>
          <w:rStyle w:val="StyleUnderline"/>
        </w:rPr>
        <w:t>is far from invulnerable</w:t>
      </w:r>
      <w:r w:rsidRPr="00C11F9A">
        <w:rPr>
          <w:sz w:val="16"/>
        </w:rPr>
        <w:t xml:space="preserve">, and that </w:t>
      </w:r>
      <w:r w:rsidRPr="00B52507">
        <w:rPr>
          <w:rStyle w:val="Emphasis"/>
          <w:highlight w:val="cyan"/>
        </w:rPr>
        <w:t>wars are just as likely to escalate</w:t>
      </w:r>
      <w:r w:rsidRPr="00C11F9A">
        <w:rPr>
          <w:rStyle w:val="Emphasis"/>
        </w:rPr>
        <w:t xml:space="preserve"> now</w:t>
      </w:r>
      <w:r w:rsidRPr="00C11F9A">
        <w:rPr>
          <w:rStyle w:val="StyleUnderline"/>
        </w:rPr>
        <w:t xml:space="preserve"> as they used to be</w:t>
      </w:r>
      <w:r w:rsidRPr="00C11F9A">
        <w:rPr>
          <w:sz w:val="16"/>
        </w:rPr>
        <w:t xml:space="preserve">. </w:t>
      </w:r>
      <w:r w:rsidRPr="00C11F9A">
        <w:rPr>
          <w:rStyle w:val="StyleUnderline"/>
        </w:rPr>
        <w:t>Just because a major interstate war hasn’t happened for a long time, doesn’t mean it never will again</w:t>
      </w:r>
      <w:r w:rsidRPr="00C11F9A">
        <w:rPr>
          <w:sz w:val="16"/>
        </w:rPr>
        <w:t xml:space="preserve">. </w:t>
      </w:r>
      <w:r w:rsidRPr="00C11F9A">
        <w:rPr>
          <w:rStyle w:val="Emphasis"/>
        </w:rPr>
        <w:t>In all probability, it will</w:t>
      </w:r>
      <w:r w:rsidRPr="00C11F9A">
        <w:rPr>
          <w:sz w:val="16"/>
        </w:rPr>
        <w:t>.</w:t>
      </w:r>
    </w:p>
    <w:p w14:paraId="62664A54" w14:textId="77777777" w:rsidR="00F415EB" w:rsidRPr="00C11F9A" w:rsidRDefault="00F415EB" w:rsidP="00F415EB">
      <w:pPr>
        <w:rPr>
          <w:sz w:val="16"/>
        </w:rPr>
      </w:pPr>
      <w:r w:rsidRPr="00C11F9A">
        <w:rPr>
          <w:sz w:val="16"/>
        </w:rPr>
        <w:t xml:space="preserve">And by </w:t>
      </w:r>
      <w:r w:rsidRPr="00B52507">
        <w:rPr>
          <w:rStyle w:val="StyleUnderline"/>
          <w:highlight w:val="cyan"/>
        </w:rPr>
        <w:t>focusing</w:t>
      </w:r>
      <w:r w:rsidRPr="00C11F9A">
        <w:rPr>
          <w:sz w:val="16"/>
        </w:rPr>
        <w:t xml:space="preserve"> solely </w:t>
      </w:r>
      <w:r w:rsidRPr="00B52507">
        <w:rPr>
          <w:rStyle w:val="StyleUnderline"/>
          <w:highlight w:val="cyan"/>
        </w:rPr>
        <w:t>on interstate wars</w:t>
      </w:r>
      <w:r w:rsidRPr="00C11F9A">
        <w:rPr>
          <w:sz w:val="16"/>
        </w:rPr>
        <w:t xml:space="preserve">, the </w:t>
      </w:r>
      <w:r w:rsidRPr="00B52507">
        <w:rPr>
          <w:rStyle w:val="StyleUnderline"/>
          <w:highlight w:val="cyan"/>
        </w:rPr>
        <w:t>optimists</w:t>
      </w:r>
      <w:r w:rsidRPr="00C11F9A">
        <w:rPr>
          <w:rStyle w:val="StyleUnderline"/>
        </w:rPr>
        <w:t xml:space="preserve"> </w:t>
      </w:r>
      <w:r w:rsidRPr="00B52507">
        <w:rPr>
          <w:rStyle w:val="StyleUnderline"/>
          <w:highlight w:val="cyan"/>
        </w:rPr>
        <w:t>miss half the story</w:t>
      </w:r>
      <w:r w:rsidRPr="00C11F9A">
        <w:rPr>
          <w:sz w:val="16"/>
        </w:rPr>
        <w:t xml:space="preserve">, at least. </w:t>
      </w:r>
      <w:r w:rsidRPr="00C11F9A">
        <w:rPr>
          <w:rStyle w:val="StyleUnderline"/>
        </w:rPr>
        <w:t>Wars between states have declined</w:t>
      </w:r>
      <w:r w:rsidRPr="00C11F9A">
        <w:rPr>
          <w:sz w:val="16"/>
        </w:rPr>
        <w:t xml:space="preserve">, </w:t>
      </w:r>
      <w:r w:rsidRPr="00C11F9A">
        <w:rPr>
          <w:rStyle w:val="StyleUnderline"/>
        </w:rPr>
        <w:t xml:space="preserve">but </w:t>
      </w:r>
      <w:r w:rsidRPr="00B52507">
        <w:rPr>
          <w:rStyle w:val="Emphasis"/>
          <w:highlight w:val="cyan"/>
        </w:rPr>
        <w:t>civil wars never disappeared</w:t>
      </w:r>
      <w:r w:rsidRPr="00C11F9A">
        <w:rPr>
          <w:sz w:val="16"/>
        </w:rPr>
        <w:t xml:space="preserve">—and these </w:t>
      </w:r>
      <w:r w:rsidRPr="00C11F9A">
        <w:rPr>
          <w:rStyle w:val="Emphasis"/>
        </w:rPr>
        <w:t>internal conflicts</w:t>
      </w:r>
      <w:r w:rsidRPr="00C11F9A">
        <w:rPr>
          <w:rStyle w:val="StyleUnderline"/>
        </w:rPr>
        <w:t xml:space="preserve"> could easily </w:t>
      </w:r>
      <w:r w:rsidRPr="00C11F9A">
        <w:rPr>
          <w:rStyle w:val="Emphasis"/>
        </w:rPr>
        <w:t>escalate</w:t>
      </w:r>
      <w:r w:rsidRPr="00C11F9A">
        <w:rPr>
          <w:rStyle w:val="StyleUnderline"/>
        </w:rPr>
        <w:t xml:space="preserve"> into</w:t>
      </w:r>
      <w:r w:rsidRPr="00C11F9A">
        <w:rPr>
          <w:sz w:val="16"/>
        </w:rPr>
        <w:t xml:space="preserve"> regional or </w:t>
      </w:r>
      <w:r w:rsidRPr="00C11F9A">
        <w:rPr>
          <w:rStyle w:val="Emphasis"/>
        </w:rPr>
        <w:t>global wars</w:t>
      </w:r>
      <w:r w:rsidRPr="00C11F9A">
        <w:rPr>
          <w:sz w:val="16"/>
        </w:rPr>
        <w:t>.</w:t>
      </w:r>
    </w:p>
    <w:p w14:paraId="093E50EF" w14:textId="77777777" w:rsidR="00F415EB" w:rsidRPr="0099391A" w:rsidRDefault="00F415EB" w:rsidP="00F415EB">
      <w:pPr>
        <w:rPr>
          <w:sz w:val="16"/>
        </w:rPr>
      </w:pPr>
      <w:r w:rsidRPr="0099391A">
        <w:rPr>
          <w:sz w:val="16"/>
        </w:rPr>
        <w:t xml:space="preserve">The number of </w:t>
      </w:r>
      <w:r w:rsidRPr="0099391A">
        <w:rPr>
          <w:rStyle w:val="Emphasis"/>
        </w:rPr>
        <w:t>conflicts</w:t>
      </w:r>
      <w:r w:rsidRPr="0099391A">
        <w:rPr>
          <w:rStyle w:val="StyleUnderline"/>
        </w:rPr>
        <w:t xml:space="preserve"> in the world </w:t>
      </w:r>
      <w:r w:rsidRPr="0099391A">
        <w:rPr>
          <w:rStyle w:val="Emphasis"/>
        </w:rPr>
        <w:t>reached its highest point</w:t>
      </w:r>
      <w:r w:rsidRPr="0099391A">
        <w:rPr>
          <w:sz w:val="16"/>
        </w:rPr>
        <w:t xml:space="preserve"> since World War II </w:t>
      </w:r>
      <w:r w:rsidRPr="0099391A">
        <w:rPr>
          <w:rStyle w:val="StyleUnderline"/>
        </w:rPr>
        <w:t>in 2016</w:t>
      </w:r>
      <w:r w:rsidRPr="0099391A">
        <w:rPr>
          <w:sz w:val="16"/>
        </w:rPr>
        <w:t xml:space="preserve">, with 53 state-based armed conflicts in 37 countries. </w:t>
      </w:r>
      <w:r w:rsidRPr="0099391A">
        <w:rPr>
          <w:rStyle w:val="StyleUnderline"/>
        </w:rPr>
        <w:t>All but two of these conflicts were</w:t>
      </w:r>
      <w:r w:rsidRPr="0099391A">
        <w:rPr>
          <w:sz w:val="16"/>
        </w:rPr>
        <w:t xml:space="preserve"> considered </w:t>
      </w:r>
      <w:r w:rsidRPr="0099391A">
        <w:rPr>
          <w:rStyle w:val="StyleUnderline"/>
        </w:rPr>
        <w:t>civil wars</w:t>
      </w:r>
      <w:r w:rsidRPr="0099391A">
        <w:rPr>
          <w:sz w:val="16"/>
        </w:rPr>
        <w:t xml:space="preserve">. To make matters worse, </w:t>
      </w:r>
      <w:r w:rsidRPr="0099391A">
        <w:rPr>
          <w:rStyle w:val="StyleUnderline"/>
        </w:rPr>
        <w:t xml:space="preserve">new </w:t>
      </w:r>
      <w:r w:rsidRPr="0099391A">
        <w:rPr>
          <w:rStyle w:val="Emphasis"/>
        </w:rPr>
        <w:t>studies have shown</w:t>
      </w:r>
      <w:r w:rsidRPr="0099391A">
        <w:rPr>
          <w:rStyle w:val="StyleUnderline"/>
        </w:rPr>
        <w:t xml:space="preserve"> </w:t>
      </w:r>
      <w:r w:rsidRPr="0099391A">
        <w:rPr>
          <w:sz w:val="16"/>
        </w:rPr>
        <w:t xml:space="preserve">that civil </w:t>
      </w:r>
      <w:r w:rsidRPr="0099391A">
        <w:rPr>
          <w:rStyle w:val="Emphasis"/>
        </w:rPr>
        <w:t>wars</w:t>
      </w:r>
      <w:r w:rsidRPr="0099391A">
        <w:rPr>
          <w:rStyle w:val="StyleUnderline"/>
        </w:rPr>
        <w:t xml:space="preserve"> are </w:t>
      </w:r>
      <w:r w:rsidRPr="0099391A">
        <w:rPr>
          <w:rStyle w:val="Emphasis"/>
        </w:rPr>
        <w:t>becoming</w:t>
      </w:r>
      <w:r w:rsidRPr="0099391A">
        <w:rPr>
          <w:rStyle w:val="StyleUnderline"/>
        </w:rPr>
        <w:t> </w:t>
      </w:r>
      <w:hyperlink r:id="rId51" w:tgtFrame="_blank" w:history="1">
        <w:r w:rsidRPr="0099391A">
          <w:rPr>
            <w:rStyle w:val="StyleUnderline"/>
          </w:rPr>
          <w:t>longer</w:t>
        </w:r>
      </w:hyperlink>
      <w:r w:rsidRPr="0099391A">
        <w:rPr>
          <w:rStyle w:val="StyleUnderline"/>
        </w:rPr>
        <w:t>, </w:t>
      </w:r>
      <w:hyperlink r:id="rId52" w:tgtFrame="_blank" w:history="1">
        <w:r w:rsidRPr="0099391A">
          <w:rPr>
            <w:rStyle w:val="StyleUnderline"/>
          </w:rPr>
          <w:t>deadlier</w:t>
        </w:r>
      </w:hyperlink>
      <w:r w:rsidRPr="0099391A">
        <w:rPr>
          <w:rStyle w:val="StyleUnderline"/>
        </w:rPr>
        <w:t xml:space="preserve"> and </w:t>
      </w:r>
      <w:r w:rsidRPr="0099391A">
        <w:rPr>
          <w:rStyle w:val="Emphasis"/>
        </w:rPr>
        <w:t>harder to</w:t>
      </w:r>
      <w:r w:rsidRPr="0099391A">
        <w:rPr>
          <w:rStyle w:val="StyleUnderline"/>
        </w:rPr>
        <w:t xml:space="preserve"> conclusively </w:t>
      </w:r>
      <w:r w:rsidRPr="0099391A">
        <w:rPr>
          <w:rStyle w:val="Emphasis"/>
        </w:rPr>
        <w:t>end</w:t>
      </w:r>
      <w:r w:rsidRPr="0099391A">
        <w:rPr>
          <w:sz w:val="16"/>
        </w:rPr>
        <w:t>, and that these internal conflicts are not really internal. Civil wars </w:t>
      </w:r>
      <w:r w:rsidRPr="0099391A">
        <w:rPr>
          <w:rStyle w:val="Emphasis"/>
        </w:rPr>
        <w:t>harm</w:t>
      </w:r>
      <w:r w:rsidRPr="0099391A">
        <w:rPr>
          <w:rStyle w:val="StyleUnderline"/>
        </w:rPr>
        <w:t xml:space="preserve"> the </w:t>
      </w:r>
      <w:r w:rsidRPr="0099391A">
        <w:rPr>
          <w:rStyle w:val="Emphasis"/>
        </w:rPr>
        <w:t>economies and stability</w:t>
      </w:r>
      <w:r w:rsidRPr="0099391A">
        <w:rPr>
          <w:rStyle w:val="StyleUnderline"/>
        </w:rPr>
        <w:t xml:space="preserve"> of neighboring countries</w:t>
      </w:r>
      <w:r w:rsidRPr="0099391A">
        <w:rPr>
          <w:sz w:val="16"/>
        </w:rPr>
        <w:t xml:space="preserve">, since </w:t>
      </w:r>
      <w:r w:rsidRPr="00B52507">
        <w:rPr>
          <w:rStyle w:val="Emphasis"/>
          <w:highlight w:val="cyan"/>
        </w:rPr>
        <w:t>armed groups</w:t>
      </w:r>
      <w:r w:rsidRPr="0099391A">
        <w:rPr>
          <w:rStyle w:val="Emphasis"/>
        </w:rPr>
        <w:t>, </w:t>
      </w:r>
      <w:hyperlink r:id="rId53" w:tgtFrame="_blank" w:history="1">
        <w:r w:rsidRPr="00B52507">
          <w:rPr>
            <w:rStyle w:val="Emphasis"/>
            <w:highlight w:val="cyan"/>
          </w:rPr>
          <w:t>refugees</w:t>
        </w:r>
      </w:hyperlink>
      <w:r w:rsidRPr="0099391A">
        <w:rPr>
          <w:rStyle w:val="StyleUnderline"/>
        </w:rPr>
        <w:t xml:space="preserve">, illicit goods </w:t>
      </w:r>
      <w:r w:rsidRPr="00B52507">
        <w:rPr>
          <w:rStyle w:val="StyleUnderline"/>
          <w:highlight w:val="cyan"/>
        </w:rPr>
        <w:t xml:space="preserve">and </w:t>
      </w:r>
      <w:r w:rsidRPr="00B52507">
        <w:rPr>
          <w:rStyle w:val="Emphasis"/>
          <w:highlight w:val="cyan"/>
        </w:rPr>
        <w:t>diseases</w:t>
      </w:r>
      <w:r w:rsidRPr="0099391A">
        <w:rPr>
          <w:sz w:val="16"/>
        </w:rPr>
        <w:t xml:space="preserve"> all </w:t>
      </w:r>
      <w:r w:rsidRPr="00B52507">
        <w:rPr>
          <w:rStyle w:val="Emphasis"/>
          <w:highlight w:val="cyan"/>
        </w:rPr>
        <w:t>spill over borders</w:t>
      </w:r>
      <w:r w:rsidRPr="0099391A">
        <w:rPr>
          <w:sz w:val="16"/>
        </w:rPr>
        <w:t>. Some 10 million refugees have fled to other countries since 2012. The countries that now host them are </w:t>
      </w:r>
      <w:hyperlink r:id="rId54" w:tgtFrame="_blank" w:history="1">
        <w:r w:rsidRPr="0099391A">
          <w:rPr>
            <w:rStyle w:val="Hyperlink"/>
            <w:sz w:val="16"/>
          </w:rPr>
          <w:t>more likely to experience war</w:t>
        </w:r>
      </w:hyperlink>
      <w:r w:rsidRPr="0099391A">
        <w:rPr>
          <w:sz w:val="16"/>
        </w:rPr>
        <w:t>, which means states with huge refugee populations like Lebanon, Jordan and Turkey face legitimate security challenges. Even after the threat of violence has diminished in refugees’ countries of origin, </w:t>
      </w:r>
      <w:r w:rsidRPr="00B52507">
        <w:rPr>
          <w:rStyle w:val="Emphasis"/>
          <w:highlight w:val="cyan"/>
        </w:rPr>
        <w:t>return migration</w:t>
      </w:r>
      <w:r w:rsidRPr="0099391A">
        <w:rPr>
          <w:rStyle w:val="StyleUnderline"/>
        </w:rPr>
        <w:t xml:space="preserve"> can </w:t>
      </w:r>
      <w:r w:rsidRPr="00B52507">
        <w:rPr>
          <w:rStyle w:val="Emphasis"/>
          <w:highlight w:val="cyan"/>
        </w:rPr>
        <w:t>reignite conflicts</w:t>
      </w:r>
      <w:r w:rsidRPr="0099391A">
        <w:rPr>
          <w:rStyle w:val="StyleUnderline"/>
        </w:rPr>
        <w:t>, repeating the brutal cycle</w:t>
      </w:r>
      <w:r w:rsidRPr="0099391A">
        <w:rPr>
          <w:sz w:val="16"/>
        </w:rPr>
        <w:t>.</w:t>
      </w:r>
    </w:p>
    <w:p w14:paraId="36B3A130" w14:textId="77777777" w:rsidR="00F415EB" w:rsidRPr="0099391A" w:rsidRDefault="00F415EB" w:rsidP="00F415EB">
      <w:pPr>
        <w:rPr>
          <w:sz w:val="16"/>
        </w:rPr>
      </w:pPr>
      <w:r w:rsidRPr="0099391A">
        <w:rPr>
          <w:sz w:val="16"/>
        </w:rPr>
        <w:t xml:space="preserve">Perhaps most importantly, recent </w:t>
      </w:r>
      <w:r w:rsidRPr="0099391A">
        <w:rPr>
          <w:rStyle w:val="StyleUnderline"/>
        </w:rPr>
        <w:t>research indicates that civil wars increase the risk of interstate war</w:t>
      </w:r>
      <w:r w:rsidRPr="0099391A">
        <w:rPr>
          <w:sz w:val="16"/>
        </w:rPr>
        <w:t xml:space="preserve">, in large part because they are attracting more and more outside involvement. In a 2008 paper, researchers Kristian Skrede Gleditsch, Idean Salehyan and Kenneth Schultz explained that, </w:t>
      </w:r>
      <w:r w:rsidRPr="0099391A">
        <w:rPr>
          <w:rStyle w:val="StyleUnderline"/>
        </w:rPr>
        <w:t xml:space="preserve">in </w:t>
      </w:r>
      <w:r w:rsidRPr="0099391A">
        <w:rPr>
          <w:rStyle w:val="Emphasis"/>
        </w:rPr>
        <w:t>addition</w:t>
      </w:r>
      <w:r w:rsidRPr="0099391A">
        <w:rPr>
          <w:rStyle w:val="StyleUnderline"/>
        </w:rPr>
        <w:t xml:space="preserve"> to the </w:t>
      </w:r>
      <w:r w:rsidRPr="0099391A">
        <w:rPr>
          <w:rStyle w:val="Emphasis"/>
        </w:rPr>
        <w:t>spillover effects</w:t>
      </w:r>
      <w:r w:rsidRPr="0099391A">
        <w:rPr>
          <w:sz w:val="16"/>
        </w:rPr>
        <w:t xml:space="preserve">, two other factors in </w:t>
      </w:r>
      <w:r w:rsidRPr="0099391A">
        <w:rPr>
          <w:rStyle w:val="StyleUnderline"/>
        </w:rPr>
        <w:t xml:space="preserve">civil wars increase international tensions and could </w:t>
      </w:r>
      <w:r w:rsidRPr="0099391A">
        <w:rPr>
          <w:sz w:val="16"/>
        </w:rPr>
        <w:t xml:space="preserve">possibly </w:t>
      </w:r>
      <w:r w:rsidRPr="0099391A">
        <w:rPr>
          <w:rStyle w:val="Emphasis"/>
        </w:rPr>
        <w:t>provoke</w:t>
      </w:r>
      <w:r w:rsidRPr="0099391A">
        <w:rPr>
          <w:rStyle w:val="StyleUnderline"/>
        </w:rPr>
        <w:t xml:space="preserve"> wider </w:t>
      </w:r>
      <w:r w:rsidRPr="0099391A">
        <w:rPr>
          <w:rStyle w:val="Emphasis"/>
        </w:rPr>
        <w:t>interstate wars</w:t>
      </w:r>
      <w:r w:rsidRPr="0099391A">
        <w:rPr>
          <w:sz w:val="16"/>
        </w:rPr>
        <w:t>: external interventions in support of rebel groups and regime attacks on insurgents across international borders.</w:t>
      </w:r>
    </w:p>
    <w:p w14:paraId="243B8967" w14:textId="77777777" w:rsidR="00F415EB" w:rsidRPr="00B52507" w:rsidRDefault="00F415EB" w:rsidP="00F415EB">
      <w:pPr>
        <w:rPr>
          <w:sz w:val="16"/>
        </w:rPr>
      </w:pPr>
      <w:r w:rsidRPr="00B52507">
        <w:rPr>
          <w:sz w:val="16"/>
        </w:rPr>
        <w:t xml:space="preserve">Immediately </w:t>
      </w:r>
      <w:r w:rsidRPr="00B52507">
        <w:rPr>
          <w:rStyle w:val="StyleUnderline"/>
        </w:rPr>
        <w:t>after the Cold War</w:t>
      </w:r>
      <w:r w:rsidRPr="00B52507">
        <w:rPr>
          <w:sz w:val="16"/>
        </w:rPr>
        <w:t xml:space="preserve">, none of the </w:t>
      </w:r>
      <w:r w:rsidRPr="00B52507">
        <w:rPr>
          <w:rStyle w:val="StyleUnderline"/>
        </w:rPr>
        <w:t>ongoing civil wars</w:t>
      </w:r>
      <w:r w:rsidRPr="00B52507">
        <w:rPr>
          <w:sz w:val="16"/>
        </w:rPr>
        <w:t xml:space="preserve"> around the world </w:t>
      </w:r>
      <w:r w:rsidRPr="00B52507">
        <w:rPr>
          <w:rStyle w:val="StyleUnderline"/>
        </w:rPr>
        <w:t>were internationalized</w:t>
      </w:r>
      <w:r w:rsidRPr="00B52507">
        <w:rPr>
          <w:sz w:val="16"/>
        </w:rPr>
        <w:t>. </w:t>
      </w:r>
      <w:hyperlink r:id="rId55" w:tgtFrame="_blank" w:history="1">
        <w:r w:rsidRPr="00B52507">
          <w:rPr>
            <w:rStyle w:val="Hyperlink"/>
            <w:sz w:val="16"/>
          </w:rPr>
          <w:t>According to the Uppsala Conflict Data Program</w:t>
        </w:r>
      </w:hyperlink>
      <w:r w:rsidRPr="00B52507">
        <w:rPr>
          <w:sz w:val="16"/>
        </w:rPr>
        <w:t xml:space="preserve">, there were 12 full-fledged civil wars in 1991—in Afghanistan, Iraq, Peru, Sri Lanka, Sudan, and elsewhere—and foreign militaries were not active on the ground in any of them. </w:t>
      </w:r>
      <w:r w:rsidRPr="00B52507">
        <w:rPr>
          <w:rStyle w:val="StyleUnderline"/>
        </w:rPr>
        <w:t>Last year, by contrast</w:t>
      </w:r>
      <w:r w:rsidRPr="00B52507">
        <w:rPr>
          <w:sz w:val="16"/>
        </w:rPr>
        <w:t>, </w:t>
      </w:r>
      <w:r w:rsidRPr="00B52507">
        <w:rPr>
          <w:rStyle w:val="StyleUnderline"/>
        </w:rPr>
        <w:t>every</w:t>
      </w:r>
      <w:r w:rsidRPr="00B52507">
        <w:rPr>
          <w:sz w:val="16"/>
        </w:rPr>
        <w:t xml:space="preserve"> single full-fledged </w:t>
      </w:r>
      <w:r w:rsidRPr="00B52507">
        <w:rPr>
          <w:rStyle w:val="StyleUnderline"/>
        </w:rPr>
        <w:t>civil war involved external military participants</w:t>
      </w:r>
      <w:r w:rsidRPr="00B52507">
        <w:rPr>
          <w:sz w:val="16"/>
        </w:rPr>
        <w:t xml:space="preserve">. </w:t>
      </w:r>
      <w:r w:rsidRPr="00B52507">
        <w:rPr>
          <w:rStyle w:val="StyleUnderline"/>
        </w:rPr>
        <w:t>This is due</w:t>
      </w:r>
      <w:r w:rsidRPr="00B52507">
        <w:rPr>
          <w:sz w:val="16"/>
        </w:rPr>
        <w:t xml:space="preserve">, in part, </w:t>
      </w:r>
      <w:r w:rsidRPr="00B52507">
        <w:rPr>
          <w:rStyle w:val="StyleUnderline"/>
        </w:rPr>
        <w:t>to the</w:t>
      </w:r>
      <w:r w:rsidRPr="00B52507">
        <w:rPr>
          <w:sz w:val="16"/>
        </w:rPr>
        <w:t xml:space="preserve"> huge </w:t>
      </w:r>
      <w:r w:rsidRPr="00B52507">
        <w:rPr>
          <w:rStyle w:val="StyleUnderline"/>
        </w:rPr>
        <w:t xml:space="preserve">growth in U.S. military </w:t>
      </w:r>
      <w:r w:rsidRPr="00B52507">
        <w:rPr>
          <w:rStyle w:val="Emphasis"/>
        </w:rPr>
        <w:t>interventions</w:t>
      </w:r>
      <w:r w:rsidRPr="00B52507">
        <w:rPr>
          <w:sz w:val="16"/>
        </w:rPr>
        <w:t> abroad </w:t>
      </w:r>
      <w:hyperlink r:id="rId56" w:tgtFrame="_blank" w:history="1">
        <w:r w:rsidRPr="00B52507">
          <w:rPr>
            <w:rStyle w:val="Hyperlink"/>
            <w:sz w:val="16"/>
          </w:rPr>
          <w:t>into civil conflicts</w:t>
        </w:r>
      </w:hyperlink>
      <w:r w:rsidRPr="00B52507">
        <w:rPr>
          <w:sz w:val="16"/>
        </w:rPr>
        <w:t xml:space="preserve">, but it’s not only the Americans. </w:t>
      </w:r>
      <w:r w:rsidRPr="00B52507">
        <w:rPr>
          <w:rStyle w:val="StyleUnderline"/>
        </w:rPr>
        <w:t xml:space="preserve">All of </w:t>
      </w:r>
      <w:r w:rsidRPr="00B52507">
        <w:rPr>
          <w:rStyle w:val="StyleUnderline"/>
          <w:highlight w:val="cyan"/>
        </w:rPr>
        <w:t>today’s major wars are</w:t>
      </w:r>
      <w:r w:rsidRPr="00B52507">
        <w:rPr>
          <w:rStyle w:val="StyleUnderline"/>
        </w:rPr>
        <w:t xml:space="preserve"> in essence </w:t>
      </w:r>
      <w:r w:rsidRPr="00B52507">
        <w:rPr>
          <w:rStyle w:val="Emphasis"/>
          <w:highlight w:val="cyan"/>
        </w:rPr>
        <w:t>proxy wars</w:t>
      </w:r>
      <w:r w:rsidRPr="00B52507">
        <w:rPr>
          <w:rStyle w:val="StyleUnderline"/>
        </w:rPr>
        <w:t xml:space="preserve">, </w:t>
      </w:r>
      <w:r w:rsidRPr="00B52507">
        <w:rPr>
          <w:sz w:val="16"/>
        </w:rPr>
        <w:t>pitting external rivals against one another. Conflicts in Syria, Yemen and </w:t>
      </w:r>
      <w:hyperlink r:id="rId57" w:tgtFrame="_blank" w:history="1">
        <w:r w:rsidRPr="00B52507">
          <w:rPr>
            <w:rStyle w:val="Hyperlink"/>
            <w:sz w:val="16"/>
          </w:rPr>
          <w:t>Libya</w:t>
        </w:r>
      </w:hyperlink>
      <w:r w:rsidRPr="00B52507">
        <w:rPr>
          <w:sz w:val="16"/>
        </w:rPr>
        <w:t xml:space="preserve"> are best understood not as civil wars, but as international warzones, attracting meddlers </w:t>
      </w:r>
      <w:r w:rsidRPr="00B52507">
        <w:rPr>
          <w:rStyle w:val="StyleUnderline"/>
          <w:highlight w:val="cyan"/>
        </w:rPr>
        <w:t>including</w:t>
      </w:r>
      <w:r w:rsidRPr="00B52507">
        <w:rPr>
          <w:rStyle w:val="StyleUnderline"/>
        </w:rPr>
        <w:t xml:space="preserve"> the </w:t>
      </w:r>
      <w:r w:rsidRPr="00B52507">
        <w:rPr>
          <w:rStyle w:val="Emphasis"/>
          <w:highlight w:val="cyan"/>
        </w:rPr>
        <w:t>U</w:t>
      </w:r>
      <w:r w:rsidRPr="00B52507">
        <w:rPr>
          <w:rStyle w:val="Emphasis"/>
        </w:rPr>
        <w:t xml:space="preserve">nited </w:t>
      </w:r>
      <w:r w:rsidRPr="00B52507">
        <w:rPr>
          <w:rStyle w:val="Emphasis"/>
          <w:highlight w:val="cyan"/>
        </w:rPr>
        <w:t>S</w:t>
      </w:r>
      <w:r w:rsidRPr="00B52507">
        <w:rPr>
          <w:rStyle w:val="Emphasis"/>
        </w:rPr>
        <w:t xml:space="preserve">tates, </w:t>
      </w:r>
      <w:r w:rsidRPr="00B52507">
        <w:rPr>
          <w:rStyle w:val="Emphasis"/>
          <w:highlight w:val="cyan"/>
        </w:rPr>
        <w:t>Russia</w:t>
      </w:r>
      <w:r w:rsidRPr="00B52507">
        <w:rPr>
          <w:rStyle w:val="StyleUnderline"/>
        </w:rPr>
        <w:t xml:space="preserve">, Saudi Arabia, Turkey, </w:t>
      </w:r>
      <w:r w:rsidRPr="00B52507">
        <w:rPr>
          <w:rStyle w:val="Emphasis"/>
          <w:highlight w:val="cyan"/>
        </w:rPr>
        <w:t>Iran</w:t>
      </w:r>
      <w:r w:rsidRPr="00B52507">
        <w:rPr>
          <w:rStyle w:val="StyleUnderline"/>
        </w:rPr>
        <w:t xml:space="preserve">, France </w:t>
      </w:r>
      <w:r w:rsidRPr="00B52507">
        <w:rPr>
          <w:rStyle w:val="StyleUnderline"/>
          <w:highlight w:val="cyan"/>
        </w:rPr>
        <w:t>and</w:t>
      </w:r>
      <w:r w:rsidRPr="00B52507">
        <w:rPr>
          <w:sz w:val="16"/>
        </w:rPr>
        <w:t xml:space="preserve"> many </w:t>
      </w:r>
      <w:r w:rsidRPr="00B52507">
        <w:rPr>
          <w:rStyle w:val="Emphasis"/>
          <w:highlight w:val="cyan"/>
        </w:rPr>
        <w:t>others</w:t>
      </w:r>
      <w:r w:rsidRPr="00B52507">
        <w:rPr>
          <w:sz w:val="16"/>
        </w:rPr>
        <w:t xml:space="preserve">, which often intervene not to build peace, but to resolve conflicts in a way that is favorable to their own interests. These </w:t>
      </w:r>
      <w:r w:rsidRPr="00B52507">
        <w:rPr>
          <w:rStyle w:val="StyleUnderline"/>
        </w:rPr>
        <w:t xml:space="preserve">internationalized </w:t>
      </w:r>
      <w:r w:rsidRPr="00B52507">
        <w:rPr>
          <w:rStyle w:val="StyleUnderline"/>
          <w:highlight w:val="cyan"/>
        </w:rPr>
        <w:t>wars are </w:t>
      </w:r>
      <w:hyperlink r:id="rId58" w:tgtFrame="_blank" w:history="1">
        <w:r w:rsidRPr="00B52507">
          <w:rPr>
            <w:rStyle w:val="Emphasis"/>
            <w:highlight w:val="cyan"/>
          </w:rPr>
          <w:t>more lethal</w:t>
        </w:r>
      </w:hyperlink>
      <w:r w:rsidRPr="00B52507">
        <w:rPr>
          <w:sz w:val="16"/>
        </w:rPr>
        <w:t xml:space="preserve">, harder to resolve and possibly more likely to recur than civil wars that remain localized. </w:t>
      </w:r>
      <w:r w:rsidRPr="00B52507">
        <w:rPr>
          <w:rStyle w:val="StyleUnderline"/>
          <w:highlight w:val="cyan"/>
        </w:rPr>
        <w:t>It is not</w:t>
      </w:r>
      <w:r w:rsidRPr="00B52507">
        <w:rPr>
          <w:rStyle w:val="StyleUnderline"/>
        </w:rPr>
        <w:t xml:space="preserve"> that </w:t>
      </w:r>
      <w:r w:rsidRPr="00B52507">
        <w:rPr>
          <w:rStyle w:val="StyleUnderline"/>
          <w:highlight w:val="cyan"/>
        </w:rPr>
        <w:t>difficult to imagine</w:t>
      </w:r>
      <w:r w:rsidRPr="00B52507">
        <w:rPr>
          <w:rStyle w:val="StyleUnderline"/>
        </w:rPr>
        <w:t xml:space="preserve"> how these </w:t>
      </w:r>
      <w:r w:rsidRPr="00B52507">
        <w:rPr>
          <w:rStyle w:val="Emphasis"/>
          <w:highlight w:val="cyan"/>
        </w:rPr>
        <w:t>conflicts could spark</w:t>
      </w:r>
      <w:r w:rsidRPr="00B52507">
        <w:rPr>
          <w:rStyle w:val="StyleUnderline"/>
        </w:rPr>
        <w:t xml:space="preserve"> </w:t>
      </w:r>
      <w:r w:rsidRPr="00B52507">
        <w:rPr>
          <w:rStyle w:val="StyleUnderline"/>
          <w:highlight w:val="cyan"/>
        </w:rPr>
        <w:t>wider</w:t>
      </w:r>
      <w:r w:rsidRPr="00B52507">
        <w:rPr>
          <w:rStyle w:val="StyleUnderline"/>
        </w:rPr>
        <w:t xml:space="preserve"> international </w:t>
      </w:r>
      <w:r w:rsidRPr="00B52507">
        <w:rPr>
          <w:rStyle w:val="Emphasis"/>
          <w:highlight w:val="cyan"/>
        </w:rPr>
        <w:t>conflagrations</w:t>
      </w:r>
      <w:r w:rsidRPr="00B52507">
        <w:rPr>
          <w:sz w:val="16"/>
        </w:rPr>
        <w:t xml:space="preserve">. </w:t>
      </w:r>
      <w:r w:rsidRPr="00B52507">
        <w:rPr>
          <w:rStyle w:val="StyleUnderline"/>
          <w:highlight w:val="cyan"/>
        </w:rPr>
        <w:t>Wars</w:t>
      </w:r>
      <w:r w:rsidRPr="00B52507">
        <w:rPr>
          <w:sz w:val="16"/>
        </w:rPr>
        <w:t xml:space="preserve">, after all, can </w:t>
      </w:r>
      <w:r w:rsidRPr="00B52507">
        <w:rPr>
          <w:rStyle w:val="Emphasis"/>
          <w:highlight w:val="cyan"/>
        </w:rPr>
        <w:t>quickly spiral</w:t>
      </w:r>
      <w:r w:rsidRPr="00B52507">
        <w:rPr>
          <w:rStyle w:val="StyleUnderline"/>
        </w:rPr>
        <w:t xml:space="preserve"> out of control</w:t>
      </w:r>
      <w:r w:rsidRPr="00B52507">
        <w:rPr>
          <w:sz w:val="16"/>
        </w:rPr>
        <w:t>.</w:t>
      </w:r>
    </w:p>
    <w:p w14:paraId="6F1496C9" w14:textId="77777777" w:rsidR="00811A82" w:rsidRDefault="00811A82" w:rsidP="00811A82">
      <w:pPr>
        <w:pStyle w:val="Heading4"/>
      </w:pPr>
      <w:r>
        <w:t>Stats vote neg.</w:t>
      </w:r>
    </w:p>
    <w:p w14:paraId="03E991C3" w14:textId="77777777" w:rsidR="00811A82" w:rsidRPr="00DF4F99" w:rsidRDefault="00811A82" w:rsidP="00811A82">
      <w:r w:rsidRPr="00DF4F99">
        <w:rPr>
          <w:rStyle w:val="Style13ptBold"/>
        </w:rPr>
        <w:t>Clauset 18</w:t>
      </w:r>
      <w:r>
        <w:t xml:space="preserve"> – Aaron Clauset, Computer Science Professor at the University of Colorado, Computer Science PhD from the University of New Mexico. [Trends and fluctuations in the severity of interstate wars, Science Advances, 4(2), 2-2-18, https://advances.sciencemag.org/content/4/2/eaao3580]//BPS</w:t>
      </w:r>
    </w:p>
    <w:p w14:paraId="32899951" w14:textId="77777777" w:rsidR="00811A82" w:rsidRPr="00DF4F99" w:rsidRDefault="00811A82" w:rsidP="00811A82">
      <w:pPr>
        <w:rPr>
          <w:sz w:val="16"/>
        </w:rPr>
      </w:pPr>
      <w:r w:rsidRPr="00DF4F99">
        <w:rPr>
          <w:sz w:val="16"/>
        </w:rPr>
        <w:t xml:space="preserve">In contrast, </w:t>
      </w:r>
      <w:r w:rsidRPr="00DF4F99">
        <w:rPr>
          <w:rStyle w:val="Emphasis"/>
        </w:rPr>
        <w:t>the realism argument</w:t>
      </w:r>
      <w:r w:rsidRPr="00DF4F99">
        <w:rPr>
          <w:rStyle w:val="StyleUnderline"/>
        </w:rPr>
        <w:t xml:space="preserve"> draws on </w:t>
      </w:r>
      <w:r w:rsidRPr="00DF4F99">
        <w:rPr>
          <w:rStyle w:val="Emphasis"/>
        </w:rPr>
        <w:t>empirical evidence</w:t>
      </w:r>
      <w:r w:rsidRPr="00DF4F99">
        <w:rPr>
          <w:sz w:val="16"/>
        </w:rPr>
        <w:t xml:space="preserve">, some of which also spans great lengths of time [for example, see the studies of Harrison and Wolf (22) and Cirillo and Taleb (23)], to identify an absence of discernible trends toward peace within observed conflict time series. </w:t>
      </w:r>
      <w:r w:rsidRPr="00DF4F99">
        <w:rPr>
          <w:rStyle w:val="Emphasis"/>
        </w:rPr>
        <w:t>A key claim</w:t>
      </w:r>
      <w:r w:rsidRPr="00DF4F99">
        <w:rPr>
          <w:sz w:val="16"/>
        </w:rPr>
        <w:t xml:space="preserve"> from this perspective </w:t>
      </w:r>
      <w:r w:rsidRPr="00DF4F99">
        <w:rPr>
          <w:rStyle w:val="StyleUnderline"/>
        </w:rPr>
        <w:t>is</w:t>
      </w:r>
      <w:r w:rsidRPr="00DF4F99">
        <w:rPr>
          <w:sz w:val="16"/>
        </w:rPr>
        <w:t xml:space="preserve"> that </w:t>
      </w:r>
      <w:r w:rsidRPr="00DF4F99">
        <w:rPr>
          <w:rStyle w:val="Emphasis"/>
        </w:rPr>
        <w:t>the underlying conflict-generating processes</w:t>
      </w:r>
      <w:r w:rsidRPr="00DF4F99">
        <w:rPr>
          <w:rStyle w:val="StyleUnderline"/>
        </w:rPr>
        <w:t xml:space="preserve"> in the modern world are </w:t>
      </w:r>
      <w:r w:rsidRPr="00DF4F99">
        <w:rPr>
          <w:rStyle w:val="Emphasis"/>
        </w:rPr>
        <w:t>stationary</w:t>
      </w:r>
      <w:r w:rsidRPr="00DF4F99">
        <w:rPr>
          <w:sz w:val="16"/>
        </w:rPr>
        <w:t>, an idea advanced in the early 20th century by the English polymath L. F. Richardson (24, 25) in his seminal work on the statistics of war sizes and frequencies.</w:t>
      </w:r>
    </w:p>
    <w:p w14:paraId="63CB8A19" w14:textId="77777777" w:rsidR="00811A82" w:rsidRPr="00DF4F99" w:rsidRDefault="00811A82" w:rsidP="00811A82">
      <w:pPr>
        <w:rPr>
          <w:sz w:val="16"/>
        </w:rPr>
      </w:pPr>
      <w:r w:rsidRPr="00DF4F99">
        <w:rPr>
          <w:rStyle w:val="StyleUnderline"/>
        </w:rPr>
        <w:t xml:space="preserve">This debate has been </w:t>
      </w:r>
      <w:r w:rsidRPr="00DF4F99">
        <w:rPr>
          <w:rStyle w:val="Emphasis"/>
        </w:rPr>
        <w:t>difficult to resolve</w:t>
      </w:r>
      <w:r w:rsidRPr="00DF4F99">
        <w:rPr>
          <w:rStyle w:val="StyleUnderline"/>
        </w:rPr>
        <w:t xml:space="preserve"> because the evidence is </w:t>
      </w:r>
      <w:r w:rsidRPr="00DF4F99">
        <w:rPr>
          <w:rStyle w:val="Emphasis"/>
        </w:rPr>
        <w:t>not overwhelming</w:t>
      </w:r>
      <w:r w:rsidRPr="00DF4F99">
        <w:rPr>
          <w:rStyle w:val="StyleUnderline"/>
        </w:rPr>
        <w:t xml:space="preserve">, war is </w:t>
      </w:r>
      <w:r w:rsidRPr="00DF4F99">
        <w:rPr>
          <w:rStyle w:val="Emphasis"/>
        </w:rPr>
        <w:t>an inherently rare event</w:t>
      </w:r>
      <w:r w:rsidRPr="00DF4F99">
        <w:rPr>
          <w:rStyle w:val="StyleUnderline"/>
        </w:rPr>
        <w:t>, and there are the multiple ways to formalize</w:t>
      </w:r>
      <w:r w:rsidRPr="00DF4F99">
        <w:rPr>
          <w:sz w:val="16"/>
        </w:rPr>
        <w:t xml:space="preserve"> the notion of </w:t>
      </w:r>
      <w:r w:rsidRPr="00DF4F99">
        <w:rPr>
          <w:rStyle w:val="StyleUnderline"/>
        </w:rPr>
        <w:t>a trend (</w:t>
      </w:r>
      <w:r w:rsidRPr="00DF4F99">
        <w:rPr>
          <w:sz w:val="16"/>
        </w:rPr>
        <w:t xml:space="preserve">4, 5, 17, 26, 27). Should we focus exclusively on international conflicts, or should other types of conflict be included, such as civil wars, peace-keeping missions, or even the simple use of military force? Should we focus on conflicts between major powers or between geographically close nations, or should all nations be included? What conflict variables should we consider? How should we account for the changing number of states, which have increased by nearly an order of magnitude over the past 200 years? What about other nonstationary characteristics of conflicts, such as the increasing frequency of asymmetric or unconventional conflicts, the use of insurgency, terrorism, and radicalization, improvements in the technology of war and communication, or changes in economic development? </w:t>
      </w:r>
      <w:r w:rsidRPr="00DF4F99">
        <w:rPr>
          <w:rStyle w:val="Emphasis"/>
        </w:rPr>
        <w:t>Different answers</w:t>
      </w:r>
      <w:r w:rsidRPr="00DF4F99">
        <w:rPr>
          <w:sz w:val="16"/>
        </w:rPr>
        <w:t xml:space="preserve"> to these questions can </w:t>
      </w:r>
      <w:r w:rsidRPr="00DF4F99">
        <w:rPr>
          <w:rStyle w:val="StyleUnderline"/>
        </w:rPr>
        <w:t xml:space="preserve">lead to </w:t>
      </w:r>
      <w:r w:rsidRPr="00DF4F99">
        <w:rPr>
          <w:rStyle w:val="Emphasis"/>
        </w:rPr>
        <w:t>opposite conclusions</w:t>
      </w:r>
      <w:r w:rsidRPr="00DF4F99">
        <w:rPr>
          <w:sz w:val="16"/>
        </w:rPr>
        <w:t xml:space="preserve"> about the existence or direction of a trend in conflict (1, 2, 7, 8, 22, 23, 26–28).</w:t>
      </w:r>
    </w:p>
    <w:p w14:paraId="127DBA79" w14:textId="77777777" w:rsidR="00811A82" w:rsidRPr="00DF4F99" w:rsidRDefault="00811A82" w:rsidP="00811A82">
      <w:pPr>
        <w:rPr>
          <w:sz w:val="16"/>
        </w:rPr>
      </w:pPr>
      <w:r w:rsidRPr="00DF4F99">
        <w:rPr>
          <w:sz w:val="16"/>
        </w:rPr>
        <w:t xml:space="preserve">Ultimately, </w:t>
      </w:r>
      <w:r w:rsidRPr="00DF4F99">
        <w:rPr>
          <w:rStyle w:val="StyleUnderline"/>
        </w:rPr>
        <w:t>the question</w:t>
      </w:r>
      <w:r w:rsidRPr="00DF4F99">
        <w:rPr>
          <w:sz w:val="16"/>
        </w:rPr>
        <w:t xml:space="preserve"> of identifying trends in war </w:t>
      </w:r>
      <w:r w:rsidRPr="00DF4F99">
        <w:rPr>
          <w:rStyle w:val="StyleUnderline"/>
        </w:rPr>
        <w:t xml:space="preserve">is </w:t>
      </w:r>
      <w:r w:rsidRPr="00DF4F99">
        <w:rPr>
          <w:rStyle w:val="Emphasis"/>
        </w:rPr>
        <w:t>inherently statistical</w:t>
      </w:r>
      <w:r w:rsidRPr="00DF4F99">
        <w:rPr>
          <w:sz w:val="16"/>
        </w:rPr>
        <w:t>. Answering it depends on distinguishing a lasting change in the dynamics of some conflict variable from a temporary pattern—a fluctuation—in an otherwise stable conflict-generating process. More formally, a trend exists if there is a measurable shift in the parameters of the underlying process that produces wars, relative to a model with constant parameters. Identifying these trends is a kind of change-point detection task (29), in which one tests whether the distributions observed before and after a change point are statistically different. The ease of making these distinctions depends strongly on the natural variance of the observed data.</w:t>
      </w:r>
    </w:p>
    <w:p w14:paraId="7C67822E" w14:textId="77777777" w:rsidR="00811A82" w:rsidRPr="00DF4F99" w:rsidRDefault="00811A82" w:rsidP="00811A82">
      <w:pPr>
        <w:rPr>
          <w:sz w:val="16"/>
        </w:rPr>
      </w:pPr>
      <w:r w:rsidRPr="00DF4F99">
        <w:rPr>
          <w:rStyle w:val="StyleUnderline"/>
        </w:rPr>
        <w:t xml:space="preserve">This article presents </w:t>
      </w:r>
      <w:r w:rsidRPr="00DF4F99">
        <w:rPr>
          <w:rStyle w:val="Emphasis"/>
        </w:rPr>
        <w:t>a data-driven analysis</w:t>
      </w:r>
      <w:r w:rsidRPr="00DF4F99">
        <w:rPr>
          <w:rStyle w:val="StyleUnderline"/>
        </w:rPr>
        <w:t xml:space="preserve"> of </w:t>
      </w:r>
      <w:r w:rsidRPr="00DF4F99">
        <w:rPr>
          <w:rStyle w:val="Emphasis"/>
        </w:rPr>
        <w:t>the general evidence</w:t>
      </w:r>
      <w:r w:rsidRPr="00DF4F99">
        <w:rPr>
          <w:rStyle w:val="StyleUnderline"/>
        </w:rPr>
        <w:t xml:space="preserve"> </w:t>
      </w:r>
      <w:r w:rsidRPr="00DF4F99">
        <w:rPr>
          <w:sz w:val="16"/>
        </w:rPr>
        <w:t xml:space="preserve">for trends in the sizes of and years </w:t>
      </w:r>
      <w:r w:rsidRPr="00DF4F99">
        <w:rPr>
          <w:rStyle w:val="StyleUnderline"/>
        </w:rPr>
        <w:t>between</w:t>
      </w:r>
      <w:r w:rsidRPr="00DF4F99">
        <w:rPr>
          <w:sz w:val="16"/>
        </w:rPr>
        <w:t xml:space="preserve"> interstate </w:t>
      </w:r>
      <w:r w:rsidRPr="00DF4F99">
        <w:rPr>
          <w:rStyle w:val="StyleUnderline"/>
        </w:rPr>
        <w:t>wars</w:t>
      </w:r>
      <w:r w:rsidRPr="00DF4F99">
        <w:rPr>
          <w:sz w:val="16"/>
        </w:rPr>
        <w:t xml:space="preserve"> worldwide and uses the resulting models to characterize the plausibility of a trend toward peace since the end of the Second World War. </w:t>
      </w:r>
      <w:r w:rsidRPr="00DF4F99">
        <w:rPr>
          <w:rStyle w:val="StyleUnderline"/>
        </w:rPr>
        <w:t xml:space="preserve">This analysis focuses on </w:t>
      </w:r>
      <w:r w:rsidRPr="00DF4F99">
        <w:rPr>
          <w:rStyle w:val="Emphasis"/>
        </w:rPr>
        <w:t>the 1823–2003 period</w:t>
      </w:r>
      <w:r w:rsidRPr="00DF4F99">
        <w:rPr>
          <w:sz w:val="16"/>
        </w:rPr>
        <w:t xml:space="preserve"> and on the interstate wars in the Correlates of War interstate conflict data set (Fig. 1) (30, 31), </w:t>
      </w:r>
      <w:r w:rsidRPr="00DF4F99">
        <w:rPr>
          <w:rStyle w:val="StyleUnderline"/>
        </w:rPr>
        <w:t xml:space="preserve">which provides </w:t>
      </w:r>
      <w:r w:rsidRPr="00DF4F99">
        <w:rPr>
          <w:rStyle w:val="Emphasis"/>
        </w:rPr>
        <w:t>comprehensive coverage</w:t>
      </w:r>
      <w:r w:rsidRPr="00DF4F99">
        <w:rPr>
          <w:sz w:val="16"/>
        </w:rPr>
        <w:t xml:space="preserve"> in this period, </w:t>
      </w:r>
      <w:r w:rsidRPr="00DF4F99">
        <w:rPr>
          <w:rStyle w:val="StyleUnderline"/>
        </w:rPr>
        <w:t xml:space="preserve">with </w:t>
      </w:r>
      <w:r w:rsidRPr="00DF4F99">
        <w:rPr>
          <w:rStyle w:val="Emphasis"/>
        </w:rPr>
        <w:t>few artifacts</w:t>
      </w:r>
      <w:r w:rsidRPr="00DF4F99">
        <w:rPr>
          <w:rStyle w:val="StyleUnderline"/>
        </w:rPr>
        <w:t xml:space="preserve"> and </w:t>
      </w:r>
      <w:r w:rsidRPr="00DF4F99">
        <w:rPr>
          <w:rStyle w:val="Emphasis"/>
        </w:rPr>
        <w:t>relatively low measurement bias</w:t>
      </w:r>
      <w:r w:rsidRPr="00DF4F99">
        <w:rPr>
          <w:sz w:val="16"/>
        </w:rPr>
        <w:t>. The underlying variability in these data is captured using an ensemble approach, which then specifies a stationary process by which to distinguish trends from fluctuations in the timing of war onsets, the severity of wars, and the joint distribution of onsets and severity.</w:t>
      </w:r>
    </w:p>
    <w:p w14:paraId="29FA10D4" w14:textId="77777777" w:rsidR="00811A82" w:rsidRPr="00DF4F99" w:rsidRDefault="00811A82" w:rsidP="00811A82">
      <w:pPr>
        <w:rPr>
          <w:sz w:val="16"/>
        </w:rPr>
      </w:pPr>
      <w:r w:rsidRPr="00DF4F99">
        <w:rPr>
          <w:sz w:val="16"/>
        </w:rPr>
        <w:t>Fig. 1 The Correlates of War interstate war data (30) as a conflict time series, showing both severity (battle deaths) and onset year for the 95 conflicts in the period 1823–2003, omitted.</w:t>
      </w:r>
    </w:p>
    <w:p w14:paraId="79646111" w14:textId="77777777" w:rsidR="00811A82" w:rsidRPr="00DF4F99" w:rsidRDefault="00811A82" w:rsidP="00811A82">
      <w:pPr>
        <w:rPr>
          <w:sz w:val="16"/>
        </w:rPr>
      </w:pPr>
      <w:r w:rsidRPr="00DF4F99">
        <w:rPr>
          <w:sz w:val="16"/>
        </w:rPr>
        <w:t xml:space="preserve">The so-called long peace (10)—the widely recognized pattern of few or no large wars since the end of the Second World War—is an important and widely claimed example of a trend in war. However, the </w:t>
      </w:r>
      <w:r w:rsidRPr="00DF4F99">
        <w:rPr>
          <w:rStyle w:val="StyleUnderline"/>
        </w:rPr>
        <w:t>analysis</w:t>
      </w:r>
      <w:r w:rsidRPr="00DF4F99">
        <w:rPr>
          <w:sz w:val="16"/>
        </w:rPr>
        <w:t xml:space="preserve"> here </w:t>
      </w:r>
      <w:r w:rsidRPr="00DF4F99">
        <w:rPr>
          <w:rStyle w:val="StyleUnderline"/>
        </w:rPr>
        <w:t>demonstrates</w:t>
      </w:r>
      <w:r w:rsidRPr="00DF4F99">
        <w:rPr>
          <w:sz w:val="16"/>
        </w:rPr>
        <w:t xml:space="preserve"> that </w:t>
      </w:r>
      <w:r w:rsidRPr="00DF4F99">
        <w:rPr>
          <w:rStyle w:val="StyleUnderline"/>
        </w:rPr>
        <w:t xml:space="preserve">periods like the long peace are </w:t>
      </w:r>
      <w:r w:rsidRPr="00DF4F99">
        <w:rPr>
          <w:rStyle w:val="Emphasis"/>
        </w:rPr>
        <w:t>a statistically common occurrence</w:t>
      </w:r>
      <w:r w:rsidRPr="00DF4F99">
        <w:rPr>
          <w:rStyle w:val="StyleUnderline"/>
        </w:rPr>
        <w:t xml:space="preserve"> under the stationary model, and even</w:t>
      </w:r>
      <w:r w:rsidRPr="00DF4F99">
        <w:rPr>
          <w:sz w:val="16"/>
        </w:rPr>
        <w:t xml:space="preserve"> periods of </w:t>
      </w:r>
      <w:r w:rsidRPr="00DF4F99">
        <w:rPr>
          <w:rStyle w:val="Emphasis"/>
        </w:rPr>
        <w:t>profound violence</w:t>
      </w:r>
      <w:r w:rsidRPr="00DF4F99">
        <w:rPr>
          <w:rStyle w:val="StyleUnderline"/>
        </w:rPr>
        <w:t>, like</w:t>
      </w:r>
      <w:r w:rsidRPr="00DF4F99">
        <w:rPr>
          <w:sz w:val="16"/>
        </w:rPr>
        <w:t xml:space="preserve"> that of and between </w:t>
      </w:r>
      <w:r w:rsidRPr="00DF4F99">
        <w:rPr>
          <w:rStyle w:val="StyleUnderline"/>
        </w:rPr>
        <w:t xml:space="preserve">the two World Wars, are </w:t>
      </w:r>
      <w:r w:rsidRPr="00DF4F99">
        <w:rPr>
          <w:rStyle w:val="Emphasis"/>
        </w:rPr>
        <w:t>within expectations</w:t>
      </w:r>
      <w:r w:rsidRPr="00DF4F99">
        <w:rPr>
          <w:rStyle w:val="StyleUnderline"/>
        </w:rPr>
        <w:t xml:space="preserve"> for </w:t>
      </w:r>
      <w:r w:rsidRPr="00DF4F99">
        <w:rPr>
          <w:rStyle w:val="Emphasis"/>
        </w:rPr>
        <w:t>statistical fluctuations</w:t>
      </w:r>
      <w:r w:rsidRPr="00DF4F99">
        <w:rPr>
          <w:sz w:val="16"/>
        </w:rPr>
        <w:t xml:space="preserve">. Hence, </w:t>
      </w:r>
      <w:r w:rsidRPr="00DF4F99">
        <w:rPr>
          <w:rStyle w:val="Emphasis"/>
        </w:rPr>
        <w:t>even if</w:t>
      </w:r>
      <w:r w:rsidRPr="00DF4F99">
        <w:rPr>
          <w:rStyle w:val="StyleUnderline"/>
        </w:rPr>
        <w:t xml:space="preserve"> there have been </w:t>
      </w:r>
      <w:r w:rsidRPr="00DF4F99">
        <w:rPr>
          <w:rStyle w:val="Emphasis"/>
        </w:rPr>
        <w:t>genuine changes</w:t>
      </w:r>
      <w:r w:rsidRPr="00DF4F99">
        <w:rPr>
          <w:sz w:val="16"/>
        </w:rPr>
        <w:t xml:space="preserve"> in the processes that generate wars </w:t>
      </w:r>
      <w:r w:rsidRPr="00DF4F99">
        <w:rPr>
          <w:rStyle w:val="StyleUnderline"/>
        </w:rPr>
        <w:t>over the past 200 years, data</w:t>
      </w:r>
      <w:r w:rsidRPr="00DF4F99">
        <w:rPr>
          <w:sz w:val="16"/>
        </w:rPr>
        <w:t xml:space="preserve"> on the frequency and severity of wars </w:t>
      </w:r>
      <w:r w:rsidRPr="00DF4F99">
        <w:rPr>
          <w:rStyle w:val="StyleUnderline"/>
        </w:rPr>
        <w:t xml:space="preserve">alone are </w:t>
      </w:r>
      <w:r w:rsidRPr="00DF4F99">
        <w:rPr>
          <w:rStyle w:val="Emphasis"/>
        </w:rPr>
        <w:t>insufficient</w:t>
      </w:r>
      <w:r w:rsidRPr="00DF4F99">
        <w:rPr>
          <w:sz w:val="16"/>
        </w:rPr>
        <w:t xml:space="preserve"> to detect those shifts. </w:t>
      </w:r>
      <w:r w:rsidRPr="00DF4F99">
        <w:rPr>
          <w:rStyle w:val="StyleUnderline"/>
        </w:rPr>
        <w:t xml:space="preserve">The long peace pattern would need to endure for </w:t>
      </w:r>
      <w:r w:rsidRPr="00DF4F99">
        <w:rPr>
          <w:rStyle w:val="Emphasis"/>
        </w:rPr>
        <w:t>at least another 100 to 150 years</w:t>
      </w:r>
      <w:r w:rsidRPr="00DF4F99">
        <w:rPr>
          <w:rStyle w:val="StyleUnderline"/>
        </w:rPr>
        <w:t xml:space="preserve"> before it could plausibly be called </w:t>
      </w:r>
      <w:r w:rsidRPr="00DF4F99">
        <w:rPr>
          <w:rStyle w:val="Emphasis"/>
        </w:rPr>
        <w:t>a genuine trend</w:t>
      </w:r>
      <w:r w:rsidRPr="00DF4F99">
        <w:rPr>
          <w:sz w:val="16"/>
        </w:rPr>
        <w:t xml:space="preserve">. These findings place an upper bound on the magnitude of any underlying changes in the conflict-generating processes for wars, if they are to be consistent with the observed statistics. </w:t>
      </w:r>
      <w:r w:rsidRPr="00DF4F99">
        <w:rPr>
          <w:rStyle w:val="StyleUnderline"/>
        </w:rPr>
        <w:t>These results imply</w:t>
      </w:r>
      <w:r w:rsidRPr="00DF4F99">
        <w:rPr>
          <w:sz w:val="16"/>
        </w:rPr>
        <w:t xml:space="preserve"> that </w:t>
      </w:r>
      <w:r w:rsidRPr="00DF4F99">
        <w:rPr>
          <w:rStyle w:val="Emphasis"/>
        </w:rPr>
        <w:t>the current peace</w:t>
      </w:r>
      <w:r w:rsidRPr="00DF4F99">
        <w:rPr>
          <w:rStyle w:val="StyleUnderline"/>
        </w:rPr>
        <w:t xml:space="preserve"> may be </w:t>
      </w:r>
      <w:r w:rsidRPr="00DF4F99">
        <w:rPr>
          <w:rStyle w:val="Emphasis"/>
        </w:rPr>
        <w:t>substantially more fragile</w:t>
      </w:r>
      <w:r w:rsidRPr="00DF4F99">
        <w:rPr>
          <w:rStyle w:val="StyleUnderline"/>
        </w:rPr>
        <w:t xml:space="preserve"> than proponents believe</w:t>
      </w:r>
      <w:r w:rsidRPr="00DF4F99">
        <w:rPr>
          <w:sz w:val="16"/>
        </w:rPr>
        <w:t>.</w:t>
      </w:r>
    </w:p>
    <w:p w14:paraId="5E26507B" w14:textId="77777777" w:rsidR="00F415EB" w:rsidRDefault="00F415EB" w:rsidP="00F415EB">
      <w:pPr>
        <w:pStyle w:val="Heading4"/>
      </w:pPr>
      <w:r>
        <w:t>“Nuclear taboo” is wrong.</w:t>
      </w:r>
    </w:p>
    <w:p w14:paraId="7EEA584B" w14:textId="77777777" w:rsidR="00F415EB" w:rsidRPr="00CD5C24" w:rsidRDefault="00F415EB" w:rsidP="00F415EB">
      <w:pPr>
        <w:rPr>
          <w:sz w:val="16"/>
        </w:rPr>
      </w:pPr>
      <w:r w:rsidRPr="00CD5C24">
        <w:rPr>
          <w:rStyle w:val="Style13ptBold"/>
        </w:rPr>
        <w:t xml:space="preserve">Tannenwald </w:t>
      </w:r>
      <w:r w:rsidRPr="009D6624">
        <w:rPr>
          <w:rStyle w:val="Style13ptBold"/>
          <w:sz w:val="24"/>
          <w:szCs w:val="20"/>
        </w:rPr>
        <w:t>18.</w:t>
      </w:r>
      <w:r w:rsidRPr="00CD5C24">
        <w:rPr>
          <w:sz w:val="16"/>
        </w:rPr>
        <w:t xml:space="preserve"> </w:t>
      </w:r>
      <w:r w:rsidRPr="009D6624">
        <w:rPr>
          <w:sz w:val="20"/>
          <w:szCs w:val="20"/>
        </w:rPr>
        <w:t>Nina Tannenwald, director of IR program &amp; senior poli sci lecturer @ Brown and Ph.D in IR from Cornell &amp; M.A. from Columbia in IPA, (Nov/Dec 2018, "</w:t>
      </w:r>
      <w:r w:rsidRPr="00F415EB">
        <w:t>The Vanishing Nuclear Taboo," Foreign Affairs</w:t>
      </w:r>
      <w:r w:rsidRPr="009D6624">
        <w:rPr>
          <w:sz w:val="20"/>
          <w:szCs w:val="20"/>
        </w:rPr>
        <w:t xml:space="preserve"> 97, no. 6, pp. 16-24. HeinOnline)//pacc</w:t>
      </w:r>
    </w:p>
    <w:p w14:paraId="7F4A3EBC" w14:textId="77777777" w:rsidR="00F415EB" w:rsidRPr="00CD5C24" w:rsidRDefault="00F415EB" w:rsidP="00F415EB">
      <w:pPr>
        <w:rPr>
          <w:sz w:val="14"/>
          <w:szCs w:val="14"/>
        </w:rPr>
      </w:pPr>
      <w:r w:rsidRPr="00CD5C24">
        <w:rPr>
          <w:sz w:val="14"/>
          <w:szCs w:val="14"/>
        </w:rPr>
        <w:t>THE CASE FOR DISARMAMENT</w:t>
      </w:r>
    </w:p>
    <w:p w14:paraId="5E55BE7C" w14:textId="77777777" w:rsidR="00F415EB" w:rsidRPr="00CD5C24" w:rsidRDefault="00F415EB" w:rsidP="00F415EB">
      <w:pPr>
        <w:rPr>
          <w:sz w:val="14"/>
          <w:szCs w:val="14"/>
        </w:rPr>
      </w:pPr>
      <w:r w:rsidRPr="00CD5C24">
        <w:rPr>
          <w:sz w:val="14"/>
          <w:szCs w:val="14"/>
        </w:rPr>
        <w:t>The nonuse of nuclear weapons since 1945 is the single most important accomplishment of the nuclear age. Leaders must do everything possible to preserve this 73-year tradition. Despite the reversals since the launch of Obama's Prague agenda, disarmament is still the right goal for the United States.</w:t>
      </w:r>
    </w:p>
    <w:p w14:paraId="1A79958F" w14:textId="77777777" w:rsidR="00F415EB" w:rsidRPr="00CD5C24" w:rsidRDefault="00F415EB" w:rsidP="00F415EB">
      <w:pPr>
        <w:rPr>
          <w:sz w:val="14"/>
        </w:rPr>
      </w:pPr>
      <w:r w:rsidRPr="00CD5C24">
        <w:rPr>
          <w:highlight w:val="cyan"/>
          <w:u w:val="single"/>
        </w:rPr>
        <w:t xml:space="preserve">There are </w:t>
      </w:r>
      <w:r w:rsidRPr="00CD5C24">
        <w:rPr>
          <w:rStyle w:val="Emphasis"/>
          <w:highlight w:val="cyan"/>
        </w:rPr>
        <w:t>15,000 nuc</w:t>
      </w:r>
      <w:r w:rsidRPr="00CD5C24">
        <w:rPr>
          <w:sz w:val="14"/>
        </w:rPr>
        <w:t>lear weapon</w:t>
      </w:r>
      <w:r w:rsidRPr="00CD5C24">
        <w:rPr>
          <w:rStyle w:val="Emphasis"/>
          <w:highlight w:val="cyan"/>
        </w:rPr>
        <w:t>s</w:t>
      </w:r>
      <w:r w:rsidRPr="00CD5C24">
        <w:rPr>
          <w:sz w:val="14"/>
        </w:rPr>
        <w:t xml:space="preserve"> in the world's arsenals, many </w:t>
      </w:r>
      <w:r w:rsidRPr="00CD5C24">
        <w:rPr>
          <w:rStyle w:val="Emphasis"/>
          <w:highlight w:val="cyan"/>
        </w:rPr>
        <w:t>on high-alert</w:t>
      </w:r>
      <w:r w:rsidRPr="006A3137">
        <w:rPr>
          <w:rStyle w:val="Emphasis"/>
        </w:rPr>
        <w:t xml:space="preserve"> status</w:t>
      </w:r>
      <w:r w:rsidRPr="00CD5C24">
        <w:rPr>
          <w:sz w:val="14"/>
        </w:rPr>
        <w:t xml:space="preserve">. </w:t>
      </w:r>
      <w:r w:rsidRPr="006A3137">
        <w:rPr>
          <w:u w:val="single"/>
        </w:rPr>
        <w:t xml:space="preserve">The </w:t>
      </w:r>
      <w:r w:rsidRPr="006A3137">
        <w:rPr>
          <w:rStyle w:val="Emphasis"/>
          <w:highlight w:val="cyan"/>
        </w:rPr>
        <w:t>risk</w:t>
      </w:r>
      <w:r w:rsidRPr="006A3137">
        <w:rPr>
          <w:highlight w:val="cyan"/>
          <w:u w:val="single"/>
        </w:rPr>
        <w:t xml:space="preserve"> of</w:t>
      </w:r>
      <w:r w:rsidRPr="006A3137">
        <w:rPr>
          <w:u w:val="single"/>
        </w:rPr>
        <w:t xml:space="preserve"> a nuclear </w:t>
      </w:r>
      <w:r w:rsidRPr="00CD5C24">
        <w:rPr>
          <w:sz w:val="14"/>
        </w:rPr>
        <w:t xml:space="preserve">launch or </w:t>
      </w:r>
      <w:r w:rsidRPr="006A3137">
        <w:rPr>
          <w:u w:val="single"/>
        </w:rPr>
        <w:t xml:space="preserve">exchange started by </w:t>
      </w:r>
      <w:r w:rsidRPr="006A3137">
        <w:rPr>
          <w:rStyle w:val="Emphasis"/>
          <w:highlight w:val="cyan"/>
        </w:rPr>
        <w:t>accident</w:t>
      </w:r>
      <w:r w:rsidRPr="006A3137">
        <w:rPr>
          <w:highlight w:val="cyan"/>
          <w:u w:val="single"/>
        </w:rPr>
        <w:t xml:space="preserve"> or </w:t>
      </w:r>
      <w:r w:rsidRPr="006A3137">
        <w:rPr>
          <w:rStyle w:val="Emphasis"/>
          <w:highlight w:val="cyan"/>
        </w:rPr>
        <w:t>miscalc</w:t>
      </w:r>
      <w:r w:rsidRPr="00CD5C24">
        <w:rPr>
          <w:sz w:val="14"/>
        </w:rPr>
        <w:t xml:space="preserve">ulation </w:t>
      </w:r>
      <w:r w:rsidRPr="006A3137">
        <w:rPr>
          <w:highlight w:val="cyan"/>
          <w:u w:val="single"/>
        </w:rPr>
        <w:t xml:space="preserve">remains </w:t>
      </w:r>
      <w:r w:rsidRPr="006A3137">
        <w:rPr>
          <w:rStyle w:val="Emphasis"/>
          <w:highlight w:val="cyan"/>
        </w:rPr>
        <w:t>high</w:t>
      </w:r>
      <w:r w:rsidRPr="006A3137">
        <w:rPr>
          <w:u w:val="single"/>
        </w:rPr>
        <w:t xml:space="preserve">, and the </w:t>
      </w:r>
      <w:r w:rsidRPr="00CD5C24">
        <w:rPr>
          <w:rStyle w:val="Emphasis"/>
        </w:rPr>
        <w:t>consequences</w:t>
      </w:r>
      <w:r w:rsidRPr="00CD5C24">
        <w:rPr>
          <w:u w:val="single"/>
        </w:rPr>
        <w:t xml:space="preserve"> of </w:t>
      </w:r>
      <w:r w:rsidRPr="006A3137">
        <w:rPr>
          <w:rStyle w:val="Emphasis"/>
          <w:highlight w:val="cyan"/>
        </w:rPr>
        <w:t>even one</w:t>
      </w:r>
      <w:r w:rsidRPr="00CD5C24">
        <w:rPr>
          <w:sz w:val="14"/>
        </w:rPr>
        <w:t xml:space="preserve"> such incident </w:t>
      </w:r>
      <w:r w:rsidRPr="006A3137">
        <w:rPr>
          <w:highlight w:val="cyan"/>
          <w:u w:val="single"/>
        </w:rPr>
        <w:t xml:space="preserve">would be </w:t>
      </w:r>
      <w:r w:rsidRPr="006A3137">
        <w:rPr>
          <w:rStyle w:val="Emphasis"/>
          <w:highlight w:val="cyan"/>
        </w:rPr>
        <w:t>catastrophic</w:t>
      </w:r>
      <w:r w:rsidRPr="00CD5C24">
        <w:rPr>
          <w:sz w:val="14"/>
        </w:rPr>
        <w:t xml:space="preserve">. In fact, since the nuclear age began, </w:t>
      </w:r>
      <w:r w:rsidRPr="006A3137">
        <w:rPr>
          <w:u w:val="single"/>
        </w:rPr>
        <w:t xml:space="preserve">there have been an </w:t>
      </w:r>
      <w:r w:rsidRPr="006A3137">
        <w:rPr>
          <w:rStyle w:val="Emphasis"/>
        </w:rPr>
        <w:t>alarmingly high number</w:t>
      </w:r>
      <w:r w:rsidRPr="00CD5C24">
        <w:rPr>
          <w:sz w:val="14"/>
        </w:rPr>
        <w:t xml:space="preserve"> of nuclear near misses accidents or miscalculations </w:t>
      </w:r>
      <w:r w:rsidRPr="006A3137">
        <w:rPr>
          <w:u w:val="single"/>
        </w:rPr>
        <w:t>that almost led to</w:t>
      </w:r>
      <w:r w:rsidRPr="00CD5C24">
        <w:rPr>
          <w:sz w:val="14"/>
        </w:rPr>
        <w:t xml:space="preserve"> a nuclear detonation or </w:t>
      </w:r>
      <w:r w:rsidRPr="006A3137">
        <w:rPr>
          <w:rStyle w:val="Emphasis"/>
        </w:rPr>
        <w:t>nuc</w:t>
      </w:r>
      <w:r w:rsidRPr="00CD5C24">
        <w:rPr>
          <w:sz w:val="14"/>
        </w:rPr>
        <w:t xml:space="preserve">lear </w:t>
      </w:r>
      <w:r w:rsidRPr="006A3137">
        <w:rPr>
          <w:rStyle w:val="Emphasis"/>
        </w:rPr>
        <w:t>war</w:t>
      </w:r>
      <w:r w:rsidRPr="00CD5C24">
        <w:rPr>
          <w:sz w:val="14"/>
        </w:rPr>
        <w:t xml:space="preserve">. </w:t>
      </w:r>
      <w:r w:rsidRPr="006A3137">
        <w:rPr>
          <w:u w:val="single"/>
        </w:rPr>
        <w:t xml:space="preserve">The </w:t>
      </w:r>
      <w:r w:rsidRPr="006A3137">
        <w:rPr>
          <w:rStyle w:val="Emphasis"/>
          <w:highlight w:val="cyan"/>
        </w:rPr>
        <w:t>qualitative arms race</w:t>
      </w:r>
      <w:r w:rsidRPr="006A3137">
        <w:rPr>
          <w:u w:val="single"/>
        </w:rPr>
        <w:t xml:space="preserve"> now under way</w:t>
      </w:r>
      <w:r w:rsidRPr="00CD5C24">
        <w:rPr>
          <w:sz w:val="14"/>
        </w:rPr>
        <w:t xml:space="preserve">, which increasingly mixes conventional and nuclear capabilities in deterrence strategies, </w:t>
      </w:r>
      <w:r w:rsidRPr="006A3137">
        <w:rPr>
          <w:highlight w:val="cyan"/>
          <w:u w:val="single"/>
        </w:rPr>
        <w:t xml:space="preserve">is </w:t>
      </w:r>
      <w:r w:rsidRPr="006A3137">
        <w:rPr>
          <w:rStyle w:val="Emphasis"/>
          <w:highlight w:val="cyan"/>
        </w:rPr>
        <w:t>raising the risk</w:t>
      </w:r>
      <w:r w:rsidRPr="00CD5C24">
        <w:rPr>
          <w:sz w:val="14"/>
        </w:rPr>
        <w:t xml:space="preserve"> of nuclear use. The </w:t>
      </w:r>
      <w:r w:rsidRPr="006A3137">
        <w:rPr>
          <w:rStyle w:val="Emphasis"/>
          <w:highlight w:val="cyan"/>
        </w:rPr>
        <w:t>new tech</w:t>
      </w:r>
      <w:r w:rsidRPr="00CD5C24">
        <w:rPr>
          <w:sz w:val="14"/>
        </w:rPr>
        <w:t xml:space="preserve">nologies </w:t>
      </w:r>
      <w:r w:rsidRPr="006A3137">
        <w:rPr>
          <w:highlight w:val="cyan"/>
          <w:u w:val="single"/>
        </w:rPr>
        <w:t>increase</w:t>
      </w:r>
      <w:r w:rsidRPr="006A3137">
        <w:rPr>
          <w:u w:val="single"/>
        </w:rPr>
        <w:t xml:space="preserve"> the </w:t>
      </w:r>
      <w:r w:rsidRPr="006A3137">
        <w:rPr>
          <w:highlight w:val="cyan"/>
          <w:u w:val="single"/>
        </w:rPr>
        <w:t>likelihood</w:t>
      </w:r>
      <w:r w:rsidRPr="00CD5C24">
        <w:rPr>
          <w:sz w:val="14"/>
        </w:rPr>
        <w:t xml:space="preserve"> that </w:t>
      </w:r>
      <w:r w:rsidRPr="006A3137">
        <w:rPr>
          <w:u w:val="single"/>
        </w:rPr>
        <w:t>a conventional strike could provoke a nuclear attack</w:t>
      </w:r>
      <w:r w:rsidRPr="00CD5C24">
        <w:rPr>
          <w:sz w:val="14"/>
        </w:rPr>
        <w:t xml:space="preserve">, whether </w:t>
      </w:r>
      <w:r w:rsidRPr="00CD5C24">
        <w:rPr>
          <w:highlight w:val="cyan"/>
          <w:u w:val="single"/>
        </w:rPr>
        <w:t xml:space="preserve">through </w:t>
      </w:r>
      <w:r w:rsidRPr="00CD5C24">
        <w:rPr>
          <w:rStyle w:val="Emphasis"/>
          <w:highlight w:val="cyan"/>
        </w:rPr>
        <w:t>misperception</w:t>
      </w:r>
      <w:r w:rsidRPr="006A3137">
        <w:rPr>
          <w:rStyle w:val="Emphasis"/>
        </w:rPr>
        <w:t xml:space="preserve"> or miscal</w:t>
      </w:r>
      <w:r w:rsidRPr="00CD5C24">
        <w:rPr>
          <w:sz w:val="14"/>
        </w:rPr>
        <w:t>culation. The threat to incinerate millions of people in the name of national security is both bad policy and morally bankrupt.</w:t>
      </w:r>
    </w:p>
    <w:p w14:paraId="456B41C0" w14:textId="77777777" w:rsidR="00F415EB" w:rsidRPr="00CD5C24" w:rsidRDefault="00F415EB" w:rsidP="00F415EB">
      <w:pPr>
        <w:rPr>
          <w:sz w:val="14"/>
          <w:szCs w:val="14"/>
        </w:rPr>
      </w:pPr>
      <w:r w:rsidRPr="00CD5C24">
        <w:rPr>
          <w:sz w:val="14"/>
          <w:szCs w:val="14"/>
        </w:rPr>
        <w:t>Many have argued that nuclear weapons are the United States' "instruments of peace," that they deter major-power war, or that they are needed as an insurance policy. Yet one need not be a radical antinuclear activist to arrive at the same conclusion that former Secretaries of State Henry Kissinger and George Shultz, former Secretary of Defense William Perry, and former Senator Sam Nunn arrived at in 2007, when they went public with their belief that disarmament working toward "global zero"-is in the United States' interest. As these senior statesmen realized, nuclear deterrence comes with tremendous risks and costs. The arguments in favor of deterrence, if sometimes true, are not likely to be true in every case. What happens when deterrence fails?</w:t>
      </w:r>
    </w:p>
    <w:p w14:paraId="3EC6426F" w14:textId="77777777" w:rsidR="00F415EB" w:rsidRPr="00CD5C24" w:rsidRDefault="00F415EB" w:rsidP="00F415EB">
      <w:pPr>
        <w:rPr>
          <w:sz w:val="14"/>
        </w:rPr>
      </w:pPr>
      <w:r w:rsidRPr="00CD5C24">
        <w:rPr>
          <w:u w:val="single"/>
        </w:rPr>
        <w:t xml:space="preserve">The </w:t>
      </w:r>
      <w:r w:rsidRPr="00CD5C24">
        <w:rPr>
          <w:rStyle w:val="Emphasis"/>
        </w:rPr>
        <w:t xml:space="preserve">growing </w:t>
      </w:r>
      <w:r w:rsidRPr="0012031F">
        <w:rPr>
          <w:rStyle w:val="Emphasis"/>
          <w:highlight w:val="cyan"/>
        </w:rPr>
        <w:t>risks</w:t>
      </w:r>
      <w:r w:rsidRPr="00CD5C24">
        <w:rPr>
          <w:u w:val="single"/>
        </w:rPr>
        <w:t xml:space="preserve"> of a </w:t>
      </w:r>
      <w:r w:rsidRPr="00CD5C24">
        <w:rPr>
          <w:rStyle w:val="Emphasis"/>
        </w:rPr>
        <w:t xml:space="preserve">catastrophic </w:t>
      </w:r>
      <w:r w:rsidRPr="0012031F">
        <w:rPr>
          <w:rStyle w:val="Emphasis"/>
        </w:rPr>
        <w:t>nuc</w:t>
      </w:r>
      <w:r w:rsidRPr="0012031F">
        <w:rPr>
          <w:sz w:val="14"/>
        </w:rPr>
        <w:t>lear</w:t>
      </w:r>
      <w:r w:rsidRPr="00CD5C24">
        <w:rPr>
          <w:sz w:val="14"/>
        </w:rPr>
        <w:t xml:space="preserve"> </w:t>
      </w:r>
      <w:r w:rsidRPr="00CD5C24">
        <w:rPr>
          <w:rStyle w:val="Emphasis"/>
        </w:rPr>
        <w:t>war</w:t>
      </w:r>
      <w:r w:rsidRPr="00CD5C24">
        <w:rPr>
          <w:u w:val="single"/>
        </w:rPr>
        <w:t xml:space="preserve"> </w:t>
      </w:r>
      <w:r w:rsidRPr="0012031F">
        <w:rPr>
          <w:rStyle w:val="Emphasis"/>
          <w:highlight w:val="cyan"/>
        </w:rPr>
        <w:t>outweigh</w:t>
      </w:r>
      <w:r w:rsidRPr="00CD5C24">
        <w:rPr>
          <w:u w:val="single"/>
        </w:rPr>
        <w:t xml:space="preserve"> the </w:t>
      </w:r>
      <w:r w:rsidRPr="00CD5C24">
        <w:rPr>
          <w:rStyle w:val="Emphasis"/>
        </w:rPr>
        <w:t xml:space="preserve">uncertain </w:t>
      </w:r>
      <w:r w:rsidRPr="0012031F">
        <w:rPr>
          <w:rStyle w:val="Emphasis"/>
          <w:highlight w:val="cyan"/>
        </w:rPr>
        <w:t>benefits</w:t>
      </w:r>
      <w:r w:rsidRPr="00CD5C24">
        <w:rPr>
          <w:rStyle w:val="Emphasis"/>
        </w:rPr>
        <w:t xml:space="preserve"> of deterrence</w:t>
      </w:r>
      <w:r w:rsidRPr="00CD5C24">
        <w:rPr>
          <w:sz w:val="14"/>
        </w:rPr>
        <w:t xml:space="preserve"> for the United States. Given its overwhelming conventional military power, the only thing that can really challenge the United States on the battlefield is another country armed with nuclear weapons. That means that the United States would be better served by a world in which no country had these weapons.</w:t>
      </w:r>
    </w:p>
    <w:p w14:paraId="56EF7470" w14:textId="77777777" w:rsidR="00F415EB" w:rsidRPr="00CD5C24" w:rsidRDefault="00F415EB" w:rsidP="00F415EB">
      <w:pPr>
        <w:rPr>
          <w:sz w:val="14"/>
          <w:szCs w:val="14"/>
        </w:rPr>
      </w:pPr>
      <w:r w:rsidRPr="00CD5C24">
        <w:rPr>
          <w:sz w:val="14"/>
          <w:szCs w:val="14"/>
        </w:rPr>
        <w:t>It is true that given the current international political context, nuclear disarmament is unlikely for the moment. For now, all nuclear-armed states remain committed to nuclear deterrence. But they can still take steps toward disarmament. As a first step, they should recommit to norms of nuclear restraint. This could include taking weapons off high alert and starting a dialogue about adopting mutual "no first use" policies. The United States and Russia, for their part, should negotiate an extension of the New START treaty. Furthermore, the nuclear-armed states should find a way to engage constructively with the goals of the treaty banning nuclear weapons, rather than simply dismiss it. For example, they could offer more public transparency about how their nuclear war plans meet humanitarian criteria. Such steps could be part of an expanded effort-possibly organized by the UNto hold all the nuclear-armed states accountable for the possible consequences of their nuclear doctrines and decisions about use. Finally, the way policymakers and diplomats think about "responsible nuclear states" should also change: it is time for that oft-used label to apply only to those states that have demonstrated a concrete commitment to disarmament.</w:t>
      </w:r>
    </w:p>
    <w:p w14:paraId="3B52DDE8" w14:textId="77777777" w:rsidR="00F415EB" w:rsidRDefault="00F415EB" w:rsidP="00F415EB">
      <w:pPr>
        <w:rPr>
          <w:sz w:val="14"/>
        </w:rPr>
      </w:pPr>
      <w:r w:rsidRPr="00CD5C24">
        <w:rPr>
          <w:u w:val="single"/>
        </w:rPr>
        <w:t>After decades of arms control</w:t>
      </w:r>
      <w:r w:rsidRPr="00CD5C24">
        <w:rPr>
          <w:sz w:val="14"/>
        </w:rPr>
        <w:t xml:space="preserve"> agreements, security cooperation, and a growing consensus about the unacceptability of nuclear weapons, </w:t>
      </w:r>
      <w:r w:rsidRPr="00CD5C24">
        <w:rPr>
          <w:u w:val="single"/>
        </w:rPr>
        <w:t>the world is</w:t>
      </w:r>
      <w:r w:rsidRPr="00CD5C24">
        <w:rPr>
          <w:sz w:val="14"/>
        </w:rPr>
        <w:t xml:space="preserve"> now </w:t>
      </w:r>
      <w:r w:rsidRPr="00CD5C24">
        <w:rPr>
          <w:u w:val="single"/>
        </w:rPr>
        <w:t>headed in the opposite direction</w:t>
      </w:r>
      <w:r w:rsidRPr="00CD5C24">
        <w:rPr>
          <w:sz w:val="14"/>
        </w:rPr>
        <w:t xml:space="preserve">. </w:t>
      </w:r>
      <w:r w:rsidRPr="0012031F">
        <w:rPr>
          <w:rStyle w:val="Emphasis"/>
          <w:b w:val="0"/>
          <w:bCs/>
        </w:rPr>
        <w:t>Geopolitical</w:t>
      </w:r>
      <w:r w:rsidRPr="00CD5C24">
        <w:rPr>
          <w:rStyle w:val="Emphasis"/>
        </w:rPr>
        <w:t xml:space="preserve"> </w:t>
      </w:r>
      <w:r w:rsidRPr="0012031F">
        <w:rPr>
          <w:rStyle w:val="Emphasis"/>
          <w:highlight w:val="cyan"/>
        </w:rPr>
        <w:t>tensions have heightened</w:t>
      </w:r>
      <w:r w:rsidRPr="00CD5C24">
        <w:rPr>
          <w:sz w:val="14"/>
        </w:rPr>
        <w:t xml:space="preserve">. New arms races have started. States have reverted to valorizing nuclear weapons. </w:t>
      </w:r>
      <w:r w:rsidRPr="00CD5C24">
        <w:rPr>
          <w:u w:val="single"/>
        </w:rPr>
        <w:t xml:space="preserve">The nuclear </w:t>
      </w:r>
      <w:r w:rsidRPr="0012031F">
        <w:rPr>
          <w:rStyle w:val="Emphasis"/>
          <w:highlight w:val="cyan"/>
        </w:rPr>
        <w:t>taboo is weakening</w:t>
      </w:r>
      <w:r w:rsidRPr="00CD5C24">
        <w:rPr>
          <w:sz w:val="14"/>
        </w:rPr>
        <w:t>. But nothing about this is inevitable; it is a choice our leaders have made. Nuclear disarmament will have to be a long-term project. Today's decision-makers may not be able to complete the task, but they have an obligation to pursue it.</w:t>
      </w:r>
    </w:p>
    <w:p w14:paraId="7517D25D" w14:textId="77777777" w:rsidR="00F415EB" w:rsidRDefault="00F415EB" w:rsidP="00F415EB"/>
    <w:p w14:paraId="125513A2" w14:textId="77777777" w:rsidR="00F415EB" w:rsidRPr="00F415EB" w:rsidRDefault="00F415EB" w:rsidP="00F415EB">
      <w:pPr>
        <w:pStyle w:val="Heading4"/>
      </w:pPr>
      <w:r>
        <w:t>Economics doesn’t solve.</w:t>
      </w:r>
    </w:p>
    <w:p w14:paraId="64DEEE5D" w14:textId="77777777" w:rsidR="00F415EB" w:rsidRPr="009D6624" w:rsidRDefault="00F415EB" w:rsidP="00F415EB">
      <w:pPr>
        <w:rPr>
          <w:sz w:val="20"/>
          <w:szCs w:val="20"/>
        </w:rPr>
      </w:pPr>
      <w:r w:rsidRPr="00FE58A3">
        <w:rPr>
          <w:rStyle w:val="Style13ptBold"/>
        </w:rPr>
        <w:t xml:space="preserve">Einstein </w:t>
      </w:r>
      <w:r w:rsidRPr="009D6624">
        <w:rPr>
          <w:rStyle w:val="Style13ptBold"/>
          <w:sz w:val="24"/>
          <w:szCs w:val="20"/>
        </w:rPr>
        <w:t>17.</w:t>
      </w:r>
      <w:r>
        <w:t xml:space="preserve"> </w:t>
      </w:r>
      <w:r w:rsidRPr="009D6624">
        <w:rPr>
          <w:sz w:val="20"/>
          <w:szCs w:val="20"/>
        </w:rPr>
        <w:t>Joel Einstein, Ph.D. student @ Australian National University in PoliSci, supervised by Dr. Charles Miller, Ph.D., PoliSci, and professor @ Australian National University. (1-17-2017, "Economic Interdependence and Conflict – The Case of the US and China," E-International Relations, https://www.e-ir.info/2017/01/17/economic-interdependence-and-conflict-the-case-of-the-us-and-china/)//pacc</w:t>
      </w:r>
    </w:p>
    <w:p w14:paraId="576B4EAF" w14:textId="77777777" w:rsidR="00F415EB" w:rsidRPr="003F4156" w:rsidRDefault="00F415EB" w:rsidP="00F415EB">
      <w:pPr>
        <w:rPr>
          <w:sz w:val="14"/>
        </w:rPr>
      </w:pPr>
      <w:r w:rsidRPr="003F4156">
        <w:rPr>
          <w:sz w:val="14"/>
        </w:rPr>
        <w:t xml:space="preserve">In </w:t>
      </w:r>
      <w:r w:rsidRPr="003F4156">
        <w:rPr>
          <w:u w:val="single"/>
        </w:rPr>
        <w:t>1913</w:t>
      </w:r>
      <w:r w:rsidRPr="003F4156">
        <w:rPr>
          <w:sz w:val="14"/>
        </w:rPr>
        <w:t xml:space="preserve">, Norman Angell declared that the use of military force </w:t>
      </w:r>
      <w:r w:rsidRPr="003F4156">
        <w:rPr>
          <w:u w:val="single"/>
        </w:rPr>
        <w:t>was</w:t>
      </w:r>
      <w:r w:rsidRPr="003F4156">
        <w:rPr>
          <w:sz w:val="14"/>
        </w:rPr>
        <w:t xml:space="preserve"> now economically futile as international finance and trade had become so </w:t>
      </w:r>
      <w:r w:rsidRPr="003F4156">
        <w:rPr>
          <w:u w:val="single"/>
        </w:rPr>
        <w:t>interconnected</w:t>
      </w:r>
      <w:r w:rsidRPr="003F4156">
        <w:rPr>
          <w:sz w:val="14"/>
        </w:rPr>
        <w:t xml:space="preserve"> that harming the enemy’s property would equate to harming your own.[1] </w:t>
      </w:r>
      <w:r w:rsidRPr="003F4156">
        <w:rPr>
          <w:u w:val="single"/>
        </w:rPr>
        <w:t>A year later</w:t>
      </w:r>
      <w:r w:rsidRPr="003F4156">
        <w:rPr>
          <w:sz w:val="14"/>
        </w:rPr>
        <w:t xml:space="preserve"> Europe’s economically </w:t>
      </w:r>
      <w:r w:rsidRPr="003F4156">
        <w:rPr>
          <w:highlight w:val="cyan"/>
          <w:u w:val="single"/>
        </w:rPr>
        <w:t>interconnected states</w:t>
      </w:r>
      <w:r w:rsidRPr="003F4156">
        <w:rPr>
          <w:sz w:val="14"/>
        </w:rPr>
        <w:t xml:space="preserve"> were </w:t>
      </w:r>
      <w:r w:rsidRPr="003F4156">
        <w:rPr>
          <w:highlight w:val="cyan"/>
          <w:u w:val="single"/>
        </w:rPr>
        <w:t>embroiled in</w:t>
      </w:r>
      <w:r w:rsidRPr="003F4156">
        <w:rPr>
          <w:sz w:val="14"/>
        </w:rPr>
        <w:t xml:space="preserve"> what would later become known as </w:t>
      </w:r>
      <w:r w:rsidRPr="003F4156">
        <w:rPr>
          <w:u w:val="single"/>
        </w:rPr>
        <w:t xml:space="preserve">the </w:t>
      </w:r>
      <w:r w:rsidRPr="003F4156">
        <w:rPr>
          <w:rStyle w:val="Emphasis"/>
        </w:rPr>
        <w:t xml:space="preserve">First </w:t>
      </w:r>
      <w:r w:rsidRPr="003F4156">
        <w:rPr>
          <w:rStyle w:val="Emphasis"/>
          <w:highlight w:val="cyan"/>
        </w:rPr>
        <w:t>World War</w:t>
      </w:r>
      <w:r w:rsidRPr="003F4156">
        <w:rPr>
          <w:sz w:val="14"/>
        </w:rPr>
        <w:t>. Almost a century later Steven Pinker made a similar claim. Pinker argues, “Though the relationship between America and China is far from warm, we are unlikely to declare war on them or vice versa. Morality aside, they make too much of our stuff and we owe them too much money.”[2] His argument rests upon the liberal assumption that high levels of trade and investment between two states, in this case the US and China, will make war unlikely, if not impossible. It is this assumption that this essay seeks to evaluate.</w:t>
      </w:r>
    </w:p>
    <w:p w14:paraId="4AB674CD" w14:textId="77777777" w:rsidR="00F415EB" w:rsidRPr="003F4156" w:rsidRDefault="00F415EB" w:rsidP="00F415EB">
      <w:pPr>
        <w:rPr>
          <w:sz w:val="14"/>
        </w:rPr>
      </w:pPr>
      <w:r w:rsidRPr="003F4156">
        <w:rPr>
          <w:sz w:val="14"/>
        </w:rPr>
        <w:t xml:space="preserve">This essay is divided into three sections. The first briefly outlines the theory that economic interdependence results in a reduced likelihood of conflict, breaking the theory down into smaller components that can be examined. In the second section, this essay suggests that the premise </w:t>
      </w:r>
      <w:r w:rsidRPr="003F4156">
        <w:rPr>
          <w:u w:val="single"/>
        </w:rPr>
        <w:t>‘more trade equals less conflict’</w:t>
      </w:r>
      <w:r w:rsidRPr="003F4156">
        <w:rPr>
          <w:sz w:val="14"/>
        </w:rPr>
        <w:t xml:space="preserve"> is simplistic. It </w:t>
      </w:r>
      <w:r w:rsidRPr="003F4156">
        <w:rPr>
          <w:u w:val="single"/>
        </w:rPr>
        <w:t>does not</w:t>
      </w:r>
      <w:r w:rsidRPr="003F4156">
        <w:rPr>
          <w:sz w:val="14"/>
        </w:rPr>
        <w:t xml:space="preserve"> take into </w:t>
      </w:r>
      <w:r w:rsidRPr="003F4156">
        <w:rPr>
          <w:u w:val="single"/>
        </w:rPr>
        <w:t>account many</w:t>
      </w:r>
      <w:r w:rsidRPr="003F4156">
        <w:rPr>
          <w:sz w:val="14"/>
        </w:rPr>
        <w:t xml:space="preserve"> of the </w:t>
      </w:r>
      <w:r w:rsidRPr="00E95183">
        <w:rPr>
          <w:rStyle w:val="StyleUnderline"/>
        </w:rPr>
        <w:t>variables that can influence</w:t>
      </w:r>
      <w:r w:rsidRPr="003F4156">
        <w:rPr>
          <w:sz w:val="14"/>
        </w:rPr>
        <w:t xml:space="preserve"> the strength of </w:t>
      </w:r>
      <w:r w:rsidRPr="00E95183">
        <w:rPr>
          <w:rStyle w:val="StyleUnderline"/>
        </w:rPr>
        <w:t>economic interdependence’s conflict reducing attributes</w:t>
      </w:r>
      <w:r w:rsidRPr="003F4156">
        <w:rPr>
          <w:sz w:val="14"/>
        </w:rPr>
        <w:t xml:space="preserve">. Within this section, the essay considers: the extent to which conflict cuts off trade, theories arguing that how and what a state trades matters, Copeland’s theory of trade expectations and the differences between status quo and revisionist states. The final section deals with the realist perspective, concentrating on arguments pertaining to the primacy of strategic interests and arguments that economic interdependence will increase the likelihood of conflict owing to a reduction of deterrence credibility. Each section will be related back to the US-China relationship with a view to assessing Pinker’s claim. The essay will conclude that </w:t>
      </w:r>
      <w:r w:rsidRPr="003F4156">
        <w:rPr>
          <w:u w:val="single"/>
        </w:rPr>
        <w:t xml:space="preserve">economic </w:t>
      </w:r>
      <w:r w:rsidRPr="001E02D3">
        <w:rPr>
          <w:rStyle w:val="Emphasis"/>
          <w:highlight w:val="cyan"/>
        </w:rPr>
        <w:t>interdependence</w:t>
      </w:r>
      <w:r w:rsidRPr="003F4156">
        <w:rPr>
          <w:sz w:val="14"/>
        </w:rPr>
        <w:t xml:space="preserve"> does reduce the likelihood of conflict but </w:t>
      </w:r>
      <w:r w:rsidRPr="003F4156">
        <w:rPr>
          <w:rStyle w:val="Emphasis"/>
        </w:rPr>
        <w:t xml:space="preserve">is </w:t>
      </w:r>
      <w:r w:rsidRPr="001E02D3">
        <w:rPr>
          <w:rStyle w:val="Emphasis"/>
          <w:highlight w:val="cyan"/>
        </w:rPr>
        <w:t>insufficient</w:t>
      </w:r>
      <w:r w:rsidRPr="003F4156">
        <w:rPr>
          <w:sz w:val="14"/>
        </w:rPr>
        <w:t xml:space="preserve"> on its own </w:t>
      </w:r>
      <w:r w:rsidRPr="001E02D3">
        <w:rPr>
          <w:rStyle w:val="Emphasis"/>
          <w:highlight w:val="cyan"/>
        </w:rPr>
        <w:t>to</w:t>
      </w:r>
      <w:r w:rsidRPr="003F4156">
        <w:rPr>
          <w:sz w:val="14"/>
        </w:rPr>
        <w:t xml:space="preserve"> completely </w:t>
      </w:r>
      <w:r w:rsidRPr="001E02D3">
        <w:rPr>
          <w:rStyle w:val="Emphasis"/>
          <w:highlight w:val="cyan"/>
        </w:rPr>
        <w:t>prevent</w:t>
      </w:r>
      <w:r w:rsidRPr="003F4156">
        <w:rPr>
          <w:sz w:val="14"/>
        </w:rPr>
        <w:t xml:space="preserve"> it. To calculate the likelihood of </w:t>
      </w:r>
      <w:r w:rsidRPr="001E02D3">
        <w:rPr>
          <w:rStyle w:val="Emphasis"/>
          <w:highlight w:val="cyan"/>
        </w:rPr>
        <w:t>conflict</w:t>
      </w:r>
      <w:r w:rsidRPr="003F4156">
        <w:rPr>
          <w:sz w:val="14"/>
        </w:rPr>
        <w:t xml:space="preserve"> correctly one would need to factor in the nature of the economic interdependence alongside the strength of the strategic interests at stake.</w:t>
      </w:r>
    </w:p>
    <w:p w14:paraId="54ABC585" w14:textId="77777777" w:rsidR="00F415EB" w:rsidRPr="00E95183" w:rsidRDefault="00F415EB" w:rsidP="00F415EB">
      <w:pPr>
        <w:rPr>
          <w:sz w:val="14"/>
          <w:szCs w:val="14"/>
        </w:rPr>
      </w:pPr>
      <w:r w:rsidRPr="00E95183">
        <w:rPr>
          <w:sz w:val="14"/>
          <w:szCs w:val="14"/>
        </w:rPr>
        <w:t>Economic Interdependence and Conflict</w:t>
      </w:r>
    </w:p>
    <w:p w14:paraId="5CC5727B" w14:textId="77777777" w:rsidR="00F415EB" w:rsidRPr="001E02D3" w:rsidRDefault="00F415EB" w:rsidP="00F415EB">
      <w:pPr>
        <w:rPr>
          <w:sz w:val="14"/>
          <w:szCs w:val="14"/>
        </w:rPr>
      </w:pPr>
      <w:r w:rsidRPr="001E02D3">
        <w:rPr>
          <w:sz w:val="14"/>
          <w:szCs w:val="14"/>
        </w:rPr>
        <w:t>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war.[3] It is on this argument that Pinker rests his statement that the economic relationship between the US and China precludes war. One can see evidence of this when analysing US views on China as trade rises. A 2014 Chicago Council on Global Affairs survey indicates that only a minority of Americans see China as a critical threat, compared to a majority in the mid-1990s. This number is even higher when analysing Americans who directly benefit from trade with China.[4]</w:t>
      </w:r>
    </w:p>
    <w:p w14:paraId="1DC5B97E" w14:textId="77777777" w:rsidR="00F415EB" w:rsidRPr="00E95183" w:rsidRDefault="00F415EB" w:rsidP="00F415EB">
      <w:pPr>
        <w:rPr>
          <w:sz w:val="14"/>
        </w:rPr>
      </w:pPr>
      <w:r w:rsidRPr="00E95183">
        <w:rPr>
          <w:sz w:val="14"/>
        </w:rPr>
        <w:t xml:space="preserve">As compelling as this argument may be, </w:t>
      </w:r>
      <w:r w:rsidRPr="003F4156">
        <w:rPr>
          <w:u w:val="single"/>
        </w:rPr>
        <w:t>high levels of economic interdependence have not always resulted in peace</w:t>
      </w:r>
      <w:r w:rsidRPr="00E95183">
        <w:rPr>
          <w:sz w:val="14"/>
        </w:rPr>
        <w:t xml:space="preserve">. The </w:t>
      </w:r>
      <w:r w:rsidRPr="00E95183">
        <w:rPr>
          <w:u w:val="single"/>
        </w:rPr>
        <w:t xml:space="preserve">decades preceding </w:t>
      </w:r>
      <w:r w:rsidRPr="003A5775">
        <w:rPr>
          <w:rStyle w:val="Emphasis"/>
        </w:rPr>
        <w:t>WW1</w:t>
      </w:r>
      <w:r w:rsidRPr="00E95183">
        <w:rPr>
          <w:u w:val="single"/>
        </w:rPr>
        <w:t xml:space="preserve"> saw</w:t>
      </w:r>
      <w:r w:rsidRPr="00E95183">
        <w:rPr>
          <w:sz w:val="14"/>
        </w:rPr>
        <w:t xml:space="preserve"> an </w:t>
      </w:r>
      <w:r w:rsidRPr="00E95183">
        <w:rPr>
          <w:u w:val="single"/>
        </w:rPr>
        <w:t>unprecedented growth in international trade</w:t>
      </w:r>
      <w:r w:rsidRPr="00E95183">
        <w:rPr>
          <w:sz w:val="14"/>
        </w:rPr>
        <w:t xml:space="preserve">, communication, and interconnectivity </w:t>
      </w:r>
      <w:r w:rsidRPr="00E95183">
        <w:rPr>
          <w:u w:val="single"/>
        </w:rPr>
        <w:t>but</w:t>
      </w:r>
      <w:r w:rsidRPr="00E95183">
        <w:rPr>
          <w:sz w:val="14"/>
        </w:rPr>
        <w:t xml:space="preserve"> needless to say, </w:t>
      </w:r>
      <w:r w:rsidRPr="00E95183">
        <w:rPr>
          <w:u w:val="single"/>
        </w:rPr>
        <w:t>war broke out</w:t>
      </w:r>
      <w:r w:rsidRPr="00E95183">
        <w:rPr>
          <w:sz w:val="14"/>
        </w:rPr>
        <w:t>.[5] This instance alone is not enough to disprove Pinker’s logic. War may become very unlikely but began nonetheless.[6] 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WW1.[7] However, the fact that a war as detrimental as WW1 could break out despite a supposed reduction of the likelihood of conflict gives us an impetus to examine whether this reduction does take place. Additionally, if this is the case, what variables can weaken this pacifying effect?</w:t>
      </w:r>
    </w:p>
    <w:p w14:paraId="4569E453" w14:textId="77777777" w:rsidR="00F415EB" w:rsidRPr="00E95183" w:rsidRDefault="00F415EB" w:rsidP="00F415EB">
      <w:pPr>
        <w:rPr>
          <w:sz w:val="14"/>
          <w:szCs w:val="14"/>
        </w:rPr>
      </w:pPr>
      <w:r w:rsidRPr="00E95183">
        <w:rPr>
          <w:sz w:val="14"/>
          <w:szCs w:val="14"/>
        </w:rPr>
        <w:t>Does Conflict Cut off Trade?</w:t>
      </w:r>
    </w:p>
    <w:p w14:paraId="0A691DEC" w14:textId="77777777" w:rsidR="00F415EB" w:rsidRPr="00E95183" w:rsidRDefault="00F415EB" w:rsidP="00F415EB">
      <w:pPr>
        <w:rPr>
          <w:sz w:val="14"/>
        </w:rPr>
      </w:pPr>
      <w:r w:rsidRPr="00E95183">
        <w:rPr>
          <w:sz w:val="14"/>
        </w:rPr>
        <w:t xml:space="preserve">Economic </w:t>
      </w:r>
      <w:r w:rsidRPr="00E95183">
        <w:rPr>
          <w:u w:val="single"/>
        </w:rPr>
        <w:t>interdependence</w:t>
      </w:r>
      <w:r w:rsidRPr="00E95183">
        <w:rPr>
          <w:sz w:val="14"/>
        </w:rPr>
        <w:t xml:space="preserve"> theory makes the </w:t>
      </w:r>
      <w:r w:rsidRPr="00E95183">
        <w:rPr>
          <w:u w:val="single"/>
        </w:rPr>
        <w:t>assum</w:t>
      </w:r>
      <w:r w:rsidRPr="00E95183">
        <w:rPr>
          <w:sz w:val="14"/>
        </w:rPr>
        <w:t xml:space="preserve">ption that </w:t>
      </w:r>
      <w:r w:rsidRPr="00E95183">
        <w:rPr>
          <w:u w:val="single"/>
        </w:rPr>
        <w:t>conflict will</w:t>
      </w:r>
      <w:r w:rsidRPr="00E95183">
        <w:rPr>
          <w:sz w:val="14"/>
        </w:rPr>
        <w:t xml:space="preserve"> reduce or </w:t>
      </w:r>
      <w:r w:rsidRPr="00E95183">
        <w:rPr>
          <w:u w:val="single"/>
        </w:rPr>
        <w:t>cut-off trade</w:t>
      </w:r>
      <w:r w:rsidRPr="00E95183">
        <w:rPr>
          <w:sz w:val="14"/>
        </w:rPr>
        <w:t xml:space="preserve">. This assumption appears to be logical, as one would expect that the moment two states are officially adversaries, fear of relative gains would ensure that policy makers want to completely cut-off trade. However, </w:t>
      </w:r>
      <w:r w:rsidRPr="00E95183">
        <w:rPr>
          <w:u w:val="single"/>
        </w:rPr>
        <w:t xml:space="preserve">there are many historical examples of </w:t>
      </w:r>
      <w:r w:rsidRPr="001E02D3">
        <w:rPr>
          <w:highlight w:val="cyan"/>
          <w:u w:val="single"/>
        </w:rPr>
        <w:t>trade</w:t>
      </w:r>
      <w:r w:rsidRPr="00E95183">
        <w:rPr>
          <w:sz w:val="14"/>
        </w:rPr>
        <w:t xml:space="preserve"> between warring states </w:t>
      </w:r>
      <w:r w:rsidRPr="001E02D3">
        <w:rPr>
          <w:highlight w:val="cyan"/>
          <w:u w:val="single"/>
        </w:rPr>
        <w:t>carrying on during war</w:t>
      </w:r>
      <w:r w:rsidRPr="00E95183">
        <w:rPr>
          <w:sz w:val="14"/>
        </w:rPr>
        <w:t xml:space="preserve">time, including strategic goods that directly affect the ability of the enemy to carry out the war.[8] For example, </w:t>
      </w:r>
      <w:r w:rsidRPr="001E02D3">
        <w:rPr>
          <w:highlight w:val="cyan"/>
          <w:u w:val="single"/>
        </w:rPr>
        <w:t>in</w:t>
      </w:r>
      <w:r w:rsidRPr="00E95183">
        <w:rPr>
          <w:u w:val="single"/>
        </w:rPr>
        <w:t xml:space="preserve"> the </w:t>
      </w:r>
      <w:r w:rsidRPr="003A5775">
        <w:rPr>
          <w:rStyle w:val="Emphasis"/>
          <w:szCs w:val="24"/>
          <w:highlight w:val="cyan"/>
        </w:rPr>
        <w:t>Anglo-Dutch Wars</w:t>
      </w:r>
      <w:r w:rsidRPr="00E95183">
        <w:rPr>
          <w:u w:val="single"/>
        </w:rPr>
        <w:t xml:space="preserve">, </w:t>
      </w:r>
      <w:r w:rsidRPr="001E02D3">
        <w:rPr>
          <w:u w:val="single"/>
        </w:rPr>
        <w:t>British</w:t>
      </w:r>
      <w:r w:rsidRPr="00E95183">
        <w:rPr>
          <w:u w:val="single"/>
        </w:rPr>
        <w:t xml:space="preserve"> insurance companies continued to </w:t>
      </w:r>
      <w:r w:rsidRPr="001E02D3">
        <w:rPr>
          <w:u w:val="single"/>
        </w:rPr>
        <w:t>insure enemy</w:t>
      </w:r>
      <w:r w:rsidRPr="00E95183">
        <w:rPr>
          <w:u w:val="single"/>
        </w:rPr>
        <w:t xml:space="preserve"> ships </w:t>
      </w:r>
      <w:r w:rsidRPr="001E02D3">
        <w:rPr>
          <w:highlight w:val="cyan"/>
          <w:u w:val="single"/>
        </w:rPr>
        <w:t>and</w:t>
      </w:r>
      <w:r w:rsidRPr="00E95183">
        <w:rPr>
          <w:u w:val="single"/>
        </w:rPr>
        <w:t xml:space="preserve"> paid to replace ships</w:t>
      </w:r>
      <w:r w:rsidRPr="00E95183">
        <w:rPr>
          <w:sz w:val="14"/>
        </w:rPr>
        <w:t xml:space="preserve"> that were being </w:t>
      </w:r>
      <w:r w:rsidRPr="00E95183">
        <w:rPr>
          <w:u w:val="single"/>
        </w:rPr>
        <w:t>destroyed by their own army</w:t>
      </w:r>
      <w:r w:rsidRPr="00E95183">
        <w:rPr>
          <w:sz w:val="14"/>
        </w:rPr>
        <w:t xml:space="preserve">.[9] Even </w:t>
      </w:r>
      <w:r w:rsidRPr="00E95183">
        <w:rPr>
          <w:rStyle w:val="Emphasis"/>
        </w:rPr>
        <w:t xml:space="preserve">during </w:t>
      </w:r>
      <w:r w:rsidRPr="003A5775">
        <w:rPr>
          <w:rStyle w:val="Emphasis"/>
          <w:szCs w:val="24"/>
          <w:highlight w:val="cyan"/>
        </w:rPr>
        <w:t>WW2</w:t>
      </w:r>
      <w:r w:rsidRPr="00E95183">
        <w:rPr>
          <w:sz w:val="14"/>
        </w:rPr>
        <w:t xml:space="preserve">, there are numerous examples of </w:t>
      </w:r>
      <w:r w:rsidRPr="00E95183">
        <w:rPr>
          <w:u w:val="single"/>
        </w:rPr>
        <w:t>America</w:t>
      </w:r>
      <w:r w:rsidRPr="00E95183">
        <w:rPr>
          <w:sz w:val="14"/>
        </w:rPr>
        <w:t xml:space="preserve">n firms continuing to </w:t>
      </w:r>
      <w:r w:rsidRPr="00E95183">
        <w:rPr>
          <w:u w:val="single"/>
        </w:rPr>
        <w:t>trade</w:t>
      </w:r>
      <w:r w:rsidRPr="00E95183">
        <w:rPr>
          <w:sz w:val="14"/>
        </w:rPr>
        <w:t xml:space="preserve"> strategic goods </w:t>
      </w:r>
      <w:r w:rsidRPr="00E95183">
        <w:rPr>
          <w:u w:val="single"/>
        </w:rPr>
        <w:t>with</w:t>
      </w:r>
      <w:r w:rsidRPr="00E95183">
        <w:rPr>
          <w:sz w:val="14"/>
        </w:rPr>
        <w:t xml:space="preserve"> Nazi </w:t>
      </w:r>
      <w:r w:rsidRPr="00E95183">
        <w:rPr>
          <w:u w:val="single"/>
        </w:rPr>
        <w:t>Germany</w:t>
      </w:r>
      <w:r w:rsidRPr="00E95183">
        <w:rPr>
          <w:sz w:val="14"/>
        </w:rPr>
        <w:t>.[10] Barbieri and Levy argue that these examples and their own statistical analysis suggest that the outbreak of war does not radically reduce trade between enemies, and when it does, it often quickly returns to pre-war levels after the war has concluded.[11]</w:t>
      </w:r>
    </w:p>
    <w:p w14:paraId="7DAD8B12" w14:textId="77777777" w:rsidR="00F415EB" w:rsidRPr="00E95183" w:rsidRDefault="00F415EB" w:rsidP="00F415EB">
      <w:pPr>
        <w:rPr>
          <w:sz w:val="14"/>
          <w:szCs w:val="14"/>
        </w:rPr>
      </w:pPr>
      <w:r w:rsidRPr="00E95183">
        <w:rPr>
          <w:sz w:val="14"/>
          <w:szCs w:val="14"/>
        </w:rPr>
        <w:t>In response to this result, Anderton and Carter conducted an interrupted time-series study on the effect war has on trade in which they analysed 14 major power wars and 13 non-major power wars. Seven of the non-major power wars negatively impacted trade (although only four of these reductions were significant), but in the major war category, all results bar one showed a reduction of trade during wartime and a quick return to pre-war levels at its conclusion.[12] Accompanying this contradictory finding one must take into account that even if war does not radically reduce trade, if a state believes that it does then potential opportunity cost would still figure in their calculations.</w:t>
      </w:r>
    </w:p>
    <w:p w14:paraId="05BD356B" w14:textId="77777777" w:rsidR="00F415EB" w:rsidRPr="00E95183" w:rsidRDefault="00F415EB" w:rsidP="00F415EB">
      <w:pPr>
        <w:rPr>
          <w:sz w:val="14"/>
          <w:szCs w:val="14"/>
        </w:rPr>
      </w:pPr>
      <w:r w:rsidRPr="00E95183">
        <w:rPr>
          <w:sz w:val="14"/>
          <w:szCs w:val="14"/>
        </w:rPr>
        <w:t>Variables that Impact the Pacifying Effect of Economic Interdependence</w:t>
      </w:r>
    </w:p>
    <w:p w14:paraId="46B6F15C" w14:textId="77777777" w:rsidR="00F415EB" w:rsidRPr="001E02D3" w:rsidRDefault="00F415EB" w:rsidP="00F415EB">
      <w:pPr>
        <w:rPr>
          <w:sz w:val="14"/>
        </w:rPr>
      </w:pPr>
      <w:r w:rsidRPr="001E02D3">
        <w:rPr>
          <w:sz w:val="14"/>
        </w:rPr>
        <w:t xml:space="preserve">The purpose of this section is to demonstrate that the </w:t>
      </w:r>
      <w:r w:rsidRPr="00E95183">
        <w:rPr>
          <w:rStyle w:val="Emphasis"/>
        </w:rPr>
        <w:t>pacifying effect of</w:t>
      </w:r>
      <w:r w:rsidRPr="001E02D3">
        <w:rPr>
          <w:sz w:val="14"/>
        </w:rPr>
        <w:t xml:space="preserve"> economic </w:t>
      </w:r>
      <w:r w:rsidRPr="00E95183">
        <w:rPr>
          <w:rStyle w:val="Emphasis"/>
        </w:rPr>
        <w:t>interdependence is not constant</w:t>
      </w:r>
      <w:r w:rsidRPr="001E02D3">
        <w:rPr>
          <w:sz w:val="14"/>
        </w:rPr>
        <w:t>. It achieves this via a discussion of the effect of changes in a number of variables pertaining to how and what a state trades. Once it is established that changes in such variables may alter the effect of economic interdependence on the likelihood of conflict, Pinker’s statement (</w:t>
      </w:r>
      <w:r w:rsidRPr="001E02D3">
        <w:rPr>
          <w:u w:val="single"/>
        </w:rPr>
        <w:t>that</w:t>
      </w:r>
      <w:r w:rsidRPr="001E02D3">
        <w:rPr>
          <w:sz w:val="14"/>
        </w:rPr>
        <w:t xml:space="preserve"> the level of </w:t>
      </w:r>
      <w:r w:rsidRPr="001E02D3">
        <w:rPr>
          <w:u w:val="single"/>
        </w:rPr>
        <w:t>trade</w:t>
      </w:r>
      <w:r w:rsidRPr="001E02D3">
        <w:rPr>
          <w:sz w:val="14"/>
        </w:rPr>
        <w:t xml:space="preserve"> between the US and China </w:t>
      </w:r>
      <w:r w:rsidRPr="001E02D3">
        <w:rPr>
          <w:u w:val="single"/>
        </w:rPr>
        <w:t>makes conflict unlikely</w:t>
      </w:r>
      <w:r w:rsidRPr="001E02D3">
        <w:rPr>
          <w:sz w:val="14"/>
        </w:rPr>
        <w:t xml:space="preserve">) can be </w:t>
      </w:r>
      <w:r w:rsidRPr="001E02D3">
        <w:rPr>
          <w:u w:val="single"/>
        </w:rPr>
        <w:t>considered</w:t>
      </w:r>
      <w:r w:rsidRPr="001E02D3">
        <w:rPr>
          <w:sz w:val="14"/>
        </w:rPr>
        <w:t xml:space="preserve"> to be </w:t>
      </w:r>
      <w:r w:rsidRPr="001E02D3">
        <w:rPr>
          <w:u w:val="single"/>
        </w:rPr>
        <w:t xml:space="preserve">an </w:t>
      </w:r>
      <w:r w:rsidRPr="001E02D3">
        <w:rPr>
          <w:rStyle w:val="Emphasis"/>
        </w:rPr>
        <w:t>over-simplification</w:t>
      </w:r>
      <w:r w:rsidRPr="001E02D3">
        <w:rPr>
          <w:sz w:val="14"/>
        </w:rPr>
        <w:t>.</w:t>
      </w:r>
    </w:p>
    <w:p w14:paraId="735625B1" w14:textId="77777777" w:rsidR="00F415EB" w:rsidRPr="001E02D3" w:rsidRDefault="00F415EB" w:rsidP="00F415EB">
      <w:pPr>
        <w:rPr>
          <w:sz w:val="14"/>
        </w:rPr>
      </w:pPr>
      <w:r w:rsidRPr="001E02D3">
        <w:rPr>
          <w:sz w:val="14"/>
        </w:rPr>
        <w:t xml:space="preserve">One variable is the relative levels of economic dependence. Some argue that </w:t>
      </w:r>
      <w:r w:rsidRPr="007E71C4">
        <w:rPr>
          <w:rStyle w:val="Emphasis"/>
          <w:szCs w:val="24"/>
        </w:rPr>
        <w:t>asymmetry</w:t>
      </w:r>
      <w:r w:rsidRPr="007E71C4">
        <w:rPr>
          <w:sz w:val="24"/>
          <w:szCs w:val="24"/>
          <w:u w:val="single"/>
        </w:rPr>
        <w:t xml:space="preserve"> </w:t>
      </w:r>
      <w:r w:rsidRPr="00641BA1">
        <w:rPr>
          <w:u w:val="single"/>
        </w:rPr>
        <w:t>of trade can increase the chances of conflict if</w:t>
      </w:r>
      <w:r w:rsidRPr="001E02D3">
        <w:rPr>
          <w:sz w:val="14"/>
        </w:rPr>
        <w:t xml:space="preserve"> the </w:t>
      </w:r>
      <w:r w:rsidRPr="00641BA1">
        <w:rPr>
          <w:u w:val="single"/>
        </w:rPr>
        <w:t>trade is more important to one</w:t>
      </w:r>
      <w:r w:rsidRPr="001E02D3">
        <w:rPr>
          <w:sz w:val="14"/>
        </w:rPr>
        <w:t xml:space="preserve"> state than it is to the other; </w:t>
      </w:r>
      <w:r w:rsidRPr="001E02D3">
        <w:rPr>
          <w:u w:val="single"/>
        </w:rPr>
        <w:t>their resolve would not be reduced by the same degree</w:t>
      </w:r>
      <w:r w:rsidRPr="001E02D3">
        <w:rPr>
          <w:sz w:val="14"/>
        </w:rPr>
        <w:t xml:space="preserve">. The </w:t>
      </w:r>
      <w:r w:rsidRPr="00641BA1">
        <w:rPr>
          <w:u w:val="single"/>
        </w:rPr>
        <w:t>less dependent state would be</w:t>
      </w:r>
      <w:r w:rsidRPr="001E02D3">
        <w:rPr>
          <w:sz w:val="14"/>
        </w:rPr>
        <w:t xml:space="preserve"> far more </w:t>
      </w:r>
      <w:r w:rsidRPr="00641BA1">
        <w:rPr>
          <w:u w:val="single"/>
        </w:rPr>
        <w:t>willing</w:t>
      </w:r>
      <w:r w:rsidRPr="001E02D3">
        <w:rPr>
          <w:sz w:val="14"/>
        </w:rPr>
        <w:t xml:space="preserve"> than its adversary </w:t>
      </w:r>
      <w:r w:rsidRPr="00641BA1">
        <w:rPr>
          <w:u w:val="single"/>
        </w:rPr>
        <w:t>to initiate a conflict</w:t>
      </w:r>
      <w:r w:rsidRPr="001E02D3">
        <w:rPr>
          <w:sz w:val="14"/>
        </w:rPr>
        <w:t>.[13] An example is the possibility of the prevalent idea in China that ‘Japan needs China more than China needs Japan’ leading to China becoming more assertive in Senkaku/Diaoyu islands dispute.[14] It is important to recognize that all trade is asymmetric in one fashion or another. It is radical asymmetry that one has to fear, which at the moment does not appear to be the case in the China-Japan or US-China case.</w:t>
      </w:r>
    </w:p>
    <w:p w14:paraId="4AF0FE3F" w14:textId="77777777" w:rsidR="00F415EB" w:rsidRPr="007E71C4" w:rsidRDefault="00F415EB" w:rsidP="00F415EB">
      <w:pPr>
        <w:rPr>
          <w:sz w:val="14"/>
        </w:rPr>
      </w:pPr>
      <w:r w:rsidRPr="00641BA1">
        <w:rPr>
          <w:u w:val="single"/>
        </w:rPr>
        <w:t>Another</w:t>
      </w:r>
      <w:r w:rsidRPr="007E71C4">
        <w:rPr>
          <w:sz w:val="14"/>
        </w:rPr>
        <w:t xml:space="preserve"> variable </w:t>
      </w:r>
      <w:r w:rsidRPr="00641BA1">
        <w:rPr>
          <w:u w:val="single"/>
        </w:rPr>
        <w:t>is</w:t>
      </w:r>
      <w:r w:rsidRPr="007E71C4">
        <w:rPr>
          <w:sz w:val="14"/>
        </w:rPr>
        <w:t xml:space="preserve"> the specifics of </w:t>
      </w:r>
      <w:r w:rsidRPr="007E71C4">
        <w:rPr>
          <w:rStyle w:val="Emphasis"/>
          <w:szCs w:val="24"/>
        </w:rPr>
        <w:t>what is being traded</w:t>
      </w:r>
      <w:r w:rsidRPr="007E71C4">
        <w:rPr>
          <w:sz w:val="14"/>
        </w:rPr>
        <w:t xml:space="preserve">. A study by Dorussen suggests that the pacifying effect of trade is less evident if the trade consists of raw materials and agriculture but stronger if the trade consists of manufactured goods. Even within the category of manufactured goods there are differences in effect. Mass consumer goods yield the strongest pacifying results whilst high-technology sectors such as electronics and highly capital-intensive sectors such as transport and metal industries tend to have a relatively weak effect.[15] </w:t>
      </w:r>
      <w:r w:rsidRPr="007E71C4">
        <w:rPr>
          <w:u w:val="single"/>
        </w:rPr>
        <w:t>If it is a sector with alternative trade avenues then embargos and boycotts as a result of conflict will have far less effect</w:t>
      </w:r>
      <w:r w:rsidRPr="007E71C4">
        <w:rPr>
          <w:sz w:val="14"/>
        </w:rPr>
        <w:t xml:space="preserve">.[16] The rule is that </w:t>
      </w:r>
      <w:r w:rsidRPr="007E71C4">
        <w:rPr>
          <w:u w:val="single"/>
        </w:rPr>
        <w:t>the more inelastic the import demand, the higher the opportunity cost</w:t>
      </w:r>
      <w:r w:rsidRPr="007E71C4">
        <w:rPr>
          <w:sz w:val="14"/>
        </w:rPr>
        <w:t xml:space="preserve"> and the smaller the probability of conflict.[17] According to these studies, trade still generally reduces the likelihood of conflict however it is by no means homogeneous in its effects. Additionally, the </w:t>
      </w:r>
      <w:r w:rsidRPr="007E71C4">
        <w:rPr>
          <w:u w:val="single"/>
        </w:rPr>
        <w:t>opportunity costs are not the same for importers and exporters</w:t>
      </w:r>
      <w:r w:rsidRPr="007E71C4">
        <w:rPr>
          <w:sz w:val="14"/>
        </w:rPr>
        <w:t xml:space="preserve">. Dorussen’s study suggests that </w:t>
      </w:r>
      <w:r w:rsidRPr="007E71C4">
        <w:rPr>
          <w:u w:val="single"/>
        </w:rPr>
        <w:t xml:space="preserve">increased </w:t>
      </w:r>
      <w:r w:rsidRPr="003A5775">
        <w:rPr>
          <w:highlight w:val="cyan"/>
          <w:u w:val="single"/>
        </w:rPr>
        <w:t xml:space="preserve">trade in </w:t>
      </w:r>
      <w:r w:rsidRPr="003A5775">
        <w:rPr>
          <w:rStyle w:val="Emphasis"/>
          <w:szCs w:val="24"/>
          <w:highlight w:val="cyan"/>
        </w:rPr>
        <w:t>oil</w:t>
      </w:r>
      <w:r w:rsidRPr="003A5775">
        <w:rPr>
          <w:sz w:val="16"/>
          <w:szCs w:val="24"/>
        </w:rPr>
        <w:t xml:space="preserve"> </w:t>
      </w:r>
      <w:r w:rsidRPr="007E71C4">
        <w:rPr>
          <w:sz w:val="14"/>
        </w:rPr>
        <w:t xml:space="preserve">tends to </w:t>
      </w:r>
      <w:r w:rsidRPr="003A5775">
        <w:rPr>
          <w:highlight w:val="cyan"/>
          <w:u w:val="single"/>
        </w:rPr>
        <w:t>make</w:t>
      </w:r>
      <w:r w:rsidRPr="007E71C4">
        <w:rPr>
          <w:sz w:val="14"/>
        </w:rPr>
        <w:t xml:space="preserve"> the </w:t>
      </w:r>
      <w:r w:rsidRPr="003A5775">
        <w:rPr>
          <w:highlight w:val="cyan"/>
          <w:u w:val="single"/>
        </w:rPr>
        <w:t>exporters</w:t>
      </w:r>
      <w:r w:rsidRPr="007E71C4">
        <w:rPr>
          <w:u w:val="single"/>
        </w:rPr>
        <w:t xml:space="preserve"> </w:t>
      </w:r>
      <w:r w:rsidRPr="003A5775">
        <w:rPr>
          <w:rStyle w:val="Emphasis"/>
          <w:b w:val="0"/>
          <w:bCs/>
        </w:rPr>
        <w:t>more</w:t>
      </w:r>
      <w:r w:rsidRPr="003A5775">
        <w:rPr>
          <w:rStyle w:val="Emphasis"/>
        </w:rPr>
        <w:t xml:space="preserve"> </w:t>
      </w:r>
      <w:r w:rsidRPr="003A5775">
        <w:rPr>
          <w:rStyle w:val="Emphasis"/>
          <w:highlight w:val="cyan"/>
        </w:rPr>
        <w:t>hostile</w:t>
      </w:r>
      <w:r w:rsidRPr="007E71C4">
        <w:rPr>
          <w:u w:val="single"/>
        </w:rPr>
        <w:t xml:space="preserve"> and</w:t>
      </w:r>
      <w:r w:rsidRPr="007E71C4">
        <w:rPr>
          <w:sz w:val="14"/>
        </w:rPr>
        <w:t xml:space="preserve"> the </w:t>
      </w:r>
      <w:r w:rsidRPr="007E71C4">
        <w:rPr>
          <w:u w:val="single"/>
        </w:rPr>
        <w:t>importers friendlier</w:t>
      </w:r>
      <w:r w:rsidRPr="007E71C4">
        <w:rPr>
          <w:sz w:val="14"/>
        </w:rPr>
        <w:t xml:space="preserve"> in relations to their foreign policy.[18]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Dorussen’s study, these exports should not yield the strongest possible conflict reducing results, which could impact the validity of Pinker’s statement.</w:t>
      </w:r>
    </w:p>
    <w:p w14:paraId="1A5695F9" w14:textId="77777777" w:rsidR="00F415EB" w:rsidRPr="007E71C4" w:rsidRDefault="00F415EB" w:rsidP="00F415EB">
      <w:pPr>
        <w:rPr>
          <w:sz w:val="14"/>
        </w:rPr>
      </w:pPr>
      <w:r w:rsidRPr="007E71C4">
        <w:rPr>
          <w:sz w:val="14"/>
        </w:rPr>
        <w:t xml:space="preserve">Copeland presents </w:t>
      </w:r>
      <w:r w:rsidRPr="007E71C4">
        <w:rPr>
          <w:u w:val="single"/>
        </w:rPr>
        <w:t>another variable</w:t>
      </w:r>
      <w:r w:rsidRPr="007E71C4">
        <w:rPr>
          <w:sz w:val="14"/>
        </w:rPr>
        <w:t xml:space="preserve">, namely </w:t>
      </w:r>
      <w:r w:rsidRPr="007E71C4">
        <w:rPr>
          <w:u w:val="single"/>
        </w:rPr>
        <w:t>expectations of trade</w:t>
      </w:r>
      <w:r w:rsidRPr="007E71C4">
        <w:rPr>
          <w:sz w:val="14"/>
        </w:rPr>
        <w:t xml:space="preserve">. Copeland argues that if a highly dependent state expects future trade to be high, decision makers will behave as many liberals predict and treat war as a less appealing option. However </w:t>
      </w:r>
      <w:r w:rsidRPr="003A5775">
        <w:rPr>
          <w:highlight w:val="cyan"/>
          <w:u w:val="single"/>
        </w:rPr>
        <w:t>if</w:t>
      </w:r>
      <w:r w:rsidRPr="007E71C4">
        <w:rPr>
          <w:u w:val="single"/>
        </w:rPr>
        <w:t xml:space="preserve"> there are </w:t>
      </w:r>
      <w:r w:rsidRPr="003A5775">
        <w:rPr>
          <w:rStyle w:val="Emphasis"/>
          <w:szCs w:val="24"/>
          <w:highlight w:val="cyan"/>
        </w:rPr>
        <w:t>low expectations</w:t>
      </w:r>
      <w:r w:rsidRPr="007E71C4">
        <w:rPr>
          <w:sz w:val="24"/>
          <w:szCs w:val="24"/>
          <w:u w:val="single"/>
        </w:rPr>
        <w:t xml:space="preserve"> </w:t>
      </w:r>
      <w:r w:rsidRPr="007E71C4">
        <w:rPr>
          <w:u w:val="single"/>
        </w:rPr>
        <w:t xml:space="preserve">of future trade, then a highly dependent state will attach a low or even negative value to continued peaceful relations and </w:t>
      </w:r>
      <w:r w:rsidRPr="003A5775">
        <w:rPr>
          <w:rStyle w:val="Emphasis"/>
          <w:highlight w:val="cyan"/>
        </w:rPr>
        <w:t>war</w:t>
      </w:r>
      <w:r w:rsidRPr="007E71C4">
        <w:rPr>
          <w:u w:val="single"/>
        </w:rPr>
        <w:t xml:space="preserve"> would become </w:t>
      </w:r>
      <w:r w:rsidRPr="003A5775">
        <w:rPr>
          <w:rStyle w:val="Emphasis"/>
          <w:b w:val="0"/>
          <w:bCs/>
        </w:rPr>
        <w:t>more</w:t>
      </w:r>
      <w:r w:rsidRPr="007E71C4">
        <w:rPr>
          <w:rStyle w:val="Emphasis"/>
        </w:rPr>
        <w:t xml:space="preserve"> </w:t>
      </w:r>
      <w:r w:rsidRPr="003A5775">
        <w:rPr>
          <w:rStyle w:val="Emphasis"/>
          <w:highlight w:val="cyan"/>
        </w:rPr>
        <w:t>likely</w:t>
      </w:r>
      <w:r w:rsidRPr="007E71C4">
        <w:rPr>
          <w:sz w:val="14"/>
        </w:rPr>
        <w:t xml:space="preserve">.[21] As an example, he points out that </w:t>
      </w:r>
      <w:r w:rsidRPr="007E71C4">
        <w:rPr>
          <w:u w:val="single"/>
        </w:rPr>
        <w:t>despite high</w:t>
      </w:r>
      <w:r w:rsidRPr="007E71C4">
        <w:rPr>
          <w:sz w:val="14"/>
        </w:rPr>
        <w:t xml:space="preserve"> levels of </w:t>
      </w:r>
      <w:r w:rsidRPr="007E71C4">
        <w:rPr>
          <w:u w:val="single"/>
        </w:rPr>
        <w:t>trade in 1914 German</w:t>
      </w:r>
      <w:r w:rsidRPr="007E71C4">
        <w:rPr>
          <w:sz w:val="14"/>
        </w:rPr>
        <w:t xml:space="preserve"> leaders </w:t>
      </w:r>
      <w:r w:rsidRPr="007E71C4">
        <w:rPr>
          <w:u w:val="single"/>
        </w:rPr>
        <w:t>believed</w:t>
      </w:r>
      <w:r w:rsidRPr="007E71C4">
        <w:rPr>
          <w:sz w:val="14"/>
        </w:rPr>
        <w:t xml:space="preserve"> that </w:t>
      </w:r>
      <w:r w:rsidRPr="007E71C4">
        <w:rPr>
          <w:u w:val="single"/>
        </w:rPr>
        <w:t>rival</w:t>
      </w:r>
      <w:r w:rsidRPr="007E71C4">
        <w:rPr>
          <w:sz w:val="14"/>
        </w:rPr>
        <w:t xml:space="preserve"> great power</w:t>
      </w:r>
      <w:r w:rsidRPr="007E71C4">
        <w:rPr>
          <w:u w:val="single"/>
        </w:rPr>
        <w:t>s</w:t>
      </w:r>
      <w:r w:rsidRPr="007E71C4">
        <w:rPr>
          <w:sz w:val="14"/>
        </w:rPr>
        <w:t xml:space="preserve"> </w:t>
      </w:r>
      <w:r w:rsidRPr="007E71C4">
        <w:rPr>
          <w:u w:val="single"/>
        </w:rPr>
        <w:t>would</w:t>
      </w:r>
      <w:r w:rsidRPr="007E71C4">
        <w:rPr>
          <w:sz w:val="14"/>
        </w:rPr>
        <w:t xml:space="preserve"> attempt to </w:t>
      </w:r>
      <w:r w:rsidRPr="007E71C4">
        <w:rPr>
          <w:u w:val="single"/>
        </w:rPr>
        <w:t>undermine this</w:t>
      </w:r>
      <w:r w:rsidRPr="007E71C4">
        <w:rPr>
          <w:sz w:val="14"/>
        </w:rPr>
        <w:t xml:space="preserve"> trade in the future, </w:t>
      </w:r>
      <w:r w:rsidRPr="007E71C4">
        <w:rPr>
          <w:u w:val="single"/>
        </w:rPr>
        <w:t>so</w:t>
      </w:r>
      <w:r w:rsidRPr="007E71C4">
        <w:rPr>
          <w:sz w:val="14"/>
        </w:rPr>
        <w:t xml:space="preserve"> a </w:t>
      </w:r>
      <w:r w:rsidRPr="007E71C4">
        <w:rPr>
          <w:u w:val="single"/>
        </w:rPr>
        <w:t>war</w:t>
      </w:r>
      <w:r w:rsidRPr="007E71C4">
        <w:rPr>
          <w:sz w:val="14"/>
        </w:rPr>
        <w:t xml:space="preserve"> to secure control over raw materials </w:t>
      </w:r>
      <w:r w:rsidRPr="007E71C4">
        <w:rPr>
          <w:u w:val="single"/>
        </w:rPr>
        <w:t>was in</w:t>
      </w:r>
      <w:r w:rsidRPr="007E71C4">
        <w:rPr>
          <w:sz w:val="14"/>
        </w:rPr>
        <w:t xml:space="preserve"> the </w:t>
      </w:r>
      <w:r w:rsidRPr="007E71C4">
        <w:rPr>
          <w:u w:val="single"/>
        </w:rPr>
        <w:t>interests</w:t>
      </w:r>
      <w:r w:rsidRPr="007E71C4">
        <w:rPr>
          <w:sz w:val="14"/>
        </w:rPr>
        <w:t xml:space="preserve"> of German long-term security.[22] Via this framework, if the US began to believe that in future years they would be less dependent on China’s economy, or </w:t>
      </w:r>
      <w:r w:rsidRPr="007E71C4">
        <w:rPr>
          <w:u w:val="single"/>
        </w:rPr>
        <w:t>if</w:t>
      </w:r>
      <w:r w:rsidRPr="007E71C4">
        <w:rPr>
          <w:sz w:val="14"/>
        </w:rPr>
        <w:t xml:space="preserve"> it became apparent that </w:t>
      </w:r>
      <w:r w:rsidRPr="007E71C4">
        <w:rPr>
          <w:u w:val="single"/>
        </w:rPr>
        <w:t xml:space="preserve">a US-China </w:t>
      </w:r>
      <w:r w:rsidRPr="003A5775">
        <w:rPr>
          <w:rStyle w:val="Emphasis"/>
        </w:rPr>
        <w:t>trade war</w:t>
      </w:r>
      <w:r w:rsidRPr="007E71C4">
        <w:rPr>
          <w:u w:val="single"/>
        </w:rPr>
        <w:t xml:space="preserve"> was about to take place, there would be a sharp </w:t>
      </w:r>
      <w:r w:rsidRPr="003A5775">
        <w:rPr>
          <w:rStyle w:val="Emphasis"/>
        </w:rPr>
        <w:t>rise</w:t>
      </w:r>
      <w:r w:rsidRPr="007E71C4">
        <w:rPr>
          <w:u w:val="single"/>
        </w:rPr>
        <w:t xml:space="preserve"> in the </w:t>
      </w:r>
      <w:r w:rsidRPr="003A5775">
        <w:rPr>
          <w:rStyle w:val="Emphasis"/>
        </w:rPr>
        <w:t>probability of conflict</w:t>
      </w:r>
      <w:r w:rsidRPr="007E71C4">
        <w:rPr>
          <w:sz w:val="14"/>
        </w:rPr>
        <w:t>.</w:t>
      </w:r>
    </w:p>
    <w:p w14:paraId="06C43831" w14:textId="77777777" w:rsidR="00F415EB" w:rsidRPr="00467D43" w:rsidRDefault="00F415EB" w:rsidP="00F415EB">
      <w:pPr>
        <w:rPr>
          <w:sz w:val="14"/>
        </w:rPr>
      </w:pPr>
      <w:r w:rsidRPr="00467D43">
        <w:rPr>
          <w:sz w:val="14"/>
        </w:rPr>
        <w:t xml:space="preserve">The final variable this essay will discuss relates to the differences between status quo and revisionist states. </w:t>
      </w:r>
      <w:r w:rsidRPr="003961A1">
        <w:rPr>
          <w:u w:val="single"/>
        </w:rPr>
        <w:t>Most empirical analyses</w:t>
      </w:r>
      <w:r w:rsidRPr="00467D43">
        <w:rPr>
          <w:sz w:val="14"/>
        </w:rPr>
        <w:t xml:space="preserve"> of economic interdependence tend to </w:t>
      </w:r>
      <w:r w:rsidRPr="003961A1">
        <w:rPr>
          <w:u w:val="single"/>
        </w:rPr>
        <w:t>group together states</w:t>
      </w:r>
      <w:r w:rsidRPr="00467D43">
        <w:rPr>
          <w:sz w:val="14"/>
        </w:rPr>
        <w:t xml:space="preserve"> as different as the United States, Pakistan, Australia, Germany and China </w:t>
      </w:r>
      <w:r w:rsidRPr="003961A1">
        <w:rPr>
          <w:u w:val="single"/>
        </w:rPr>
        <w:t>and assume</w:t>
      </w:r>
      <w:r w:rsidRPr="00467D43">
        <w:rPr>
          <w:sz w:val="14"/>
        </w:rPr>
        <w:t xml:space="preserve"> that variations in their </w:t>
      </w:r>
      <w:r w:rsidRPr="003961A1">
        <w:rPr>
          <w:u w:val="single"/>
        </w:rPr>
        <w:t>behaviour would be the same</w:t>
      </w:r>
      <w:r w:rsidRPr="00467D43">
        <w:rPr>
          <w:sz w:val="14"/>
        </w:rPr>
        <w:t xml:space="preserve">.[23] </w:t>
      </w:r>
      <w:r w:rsidRPr="003961A1">
        <w:rPr>
          <w:u w:val="single"/>
        </w:rPr>
        <w:t>Papayoanou</w:t>
      </w:r>
      <w:r w:rsidRPr="00467D43">
        <w:rPr>
          <w:sz w:val="14"/>
        </w:rPr>
        <w:t xml:space="preserve"> on the other hand, </w:t>
      </w:r>
      <w:r w:rsidRPr="003961A1">
        <w:rPr>
          <w:u w:val="single"/>
        </w:rPr>
        <w:t>argues</w:t>
      </w:r>
      <w:r w:rsidRPr="00467D43">
        <w:rPr>
          <w:sz w:val="14"/>
        </w:rPr>
        <w:t xml:space="preserve"> that </w:t>
      </w:r>
      <w:r w:rsidRPr="003961A1">
        <w:rPr>
          <w:u w:val="single"/>
        </w:rPr>
        <w:t xml:space="preserve">when analysing the effects of economic interdependence it is useful to </w:t>
      </w:r>
      <w:r w:rsidRPr="00467D43">
        <w:rPr>
          <w:rStyle w:val="Emphasis"/>
        </w:rPr>
        <w:t>differentiate</w:t>
      </w:r>
      <w:r w:rsidRPr="003961A1">
        <w:rPr>
          <w:u w:val="single"/>
        </w:rPr>
        <w:t xml:space="preserve"> the effects </w:t>
      </w:r>
      <w:r w:rsidRPr="00467D43">
        <w:rPr>
          <w:u w:val="single"/>
        </w:rPr>
        <w:t xml:space="preserve">on great power </w:t>
      </w:r>
      <w:r w:rsidRPr="00467D43">
        <w:rPr>
          <w:rStyle w:val="Emphasis"/>
        </w:rPr>
        <w:t>states</w:t>
      </w:r>
      <w:r w:rsidRPr="00467D43">
        <w:rPr>
          <w:u w:val="single"/>
        </w:rPr>
        <w:t xml:space="preserve"> and states with revisionist aspirations</w:t>
      </w:r>
      <w:r w:rsidRPr="00467D43">
        <w:rPr>
          <w:sz w:val="14"/>
        </w:rPr>
        <w:t xml:space="preserve">.[24] If a status quo power has strong economic ties with revisionist state there will be interest groups who advocate engagement and who believe that confrontational stances will threaten the political foundation of economic links. This will constrain the response of the status quo state.[25]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 A 21st Century revisionist power is far less likely to be a democracy, and therefore, interest groups will influence the leadership far less. This means </w:t>
      </w:r>
      <w:r w:rsidRPr="003A5775">
        <w:rPr>
          <w:highlight w:val="cyan"/>
          <w:u w:val="single"/>
        </w:rPr>
        <w:t>a</w:t>
      </w:r>
      <w:r w:rsidRPr="00467D43">
        <w:rPr>
          <w:sz w:val="14"/>
        </w:rPr>
        <w:t xml:space="preserve">n authoritarian </w:t>
      </w:r>
      <w:r w:rsidRPr="003A5775">
        <w:rPr>
          <w:rStyle w:val="Emphasis"/>
          <w:szCs w:val="24"/>
          <w:highlight w:val="cyan"/>
        </w:rPr>
        <w:t>revisionist power</w:t>
      </w:r>
      <w:r w:rsidRPr="003A5775">
        <w:rPr>
          <w:sz w:val="24"/>
          <w:szCs w:val="24"/>
          <w:highlight w:val="cyan"/>
          <w:u w:val="single"/>
        </w:rPr>
        <w:t xml:space="preserve"> </w:t>
      </w:r>
      <w:r w:rsidRPr="003A5775">
        <w:rPr>
          <w:highlight w:val="cyan"/>
          <w:u w:val="single"/>
        </w:rPr>
        <w:t>will be</w:t>
      </w:r>
      <w:r w:rsidRPr="001E02D3">
        <w:rPr>
          <w:u w:val="single"/>
        </w:rPr>
        <w:t xml:space="preserve"> working under fewer constraints and</w:t>
      </w:r>
      <w:r w:rsidRPr="00467D43">
        <w:rPr>
          <w:sz w:val="14"/>
        </w:rPr>
        <w:t xml:space="preserve"> will be </w:t>
      </w:r>
      <w:r w:rsidRPr="001E02D3">
        <w:rPr>
          <w:u w:val="single"/>
        </w:rPr>
        <w:t xml:space="preserve">able to take a </w:t>
      </w:r>
      <w:r w:rsidRPr="003A5775">
        <w:rPr>
          <w:rStyle w:val="Emphasis"/>
          <w:b w:val="0"/>
          <w:bCs/>
        </w:rPr>
        <w:t>more</w:t>
      </w:r>
      <w:r w:rsidRPr="00467D43">
        <w:rPr>
          <w:rStyle w:val="Emphasis"/>
        </w:rPr>
        <w:t xml:space="preserve"> </w:t>
      </w:r>
      <w:r w:rsidRPr="003A5775">
        <w:rPr>
          <w:rStyle w:val="Emphasis"/>
          <w:highlight w:val="cyan"/>
        </w:rPr>
        <w:t>aggressive</w:t>
      </w:r>
      <w:r w:rsidRPr="001E02D3">
        <w:rPr>
          <w:u w:val="single"/>
        </w:rPr>
        <w:t xml:space="preserve"> stance</w:t>
      </w:r>
      <w:r w:rsidRPr="00467D43">
        <w:rPr>
          <w:sz w:val="14"/>
        </w:rPr>
        <w:t>.[28] This appears to be the case in China where rather than having domestic constraints on taking an aggressive stance against Japan, one of their biggest trading partners, grassroots nationalism has made explicit cooperation a domestically risky option.[29]</w:t>
      </w:r>
    </w:p>
    <w:p w14:paraId="30AC7543" w14:textId="77777777" w:rsidR="00F415EB" w:rsidRPr="00467D43" w:rsidRDefault="00F415EB" w:rsidP="00F415EB">
      <w:pPr>
        <w:rPr>
          <w:sz w:val="14"/>
          <w:szCs w:val="14"/>
        </w:rPr>
      </w:pPr>
      <w:r w:rsidRPr="00467D43">
        <w:rPr>
          <w:sz w:val="14"/>
          <w:szCs w:val="14"/>
        </w:rPr>
        <w:t>There are many indicators to suggest that China is a revisionist power willing to wage war. Lemke and Werner argue that an extraordinary growth of military expenditures’ reveals when a state is dissatisfied with the status quo.[30] Data provided by the Stockholm International Peace Research Institute certainly indicates that China qualifies as its military expenditure has nominally increased by 1270% between 1995 and 2015.[31] Additionally, the military modernization appears to be aimed at capabilities to contest US primacy in East Asia.[32]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the view that China is a revisionist power indicates that good trade relations alone will not result in a low probability of conflict.</w:t>
      </w:r>
    </w:p>
    <w:p w14:paraId="631B4D6D" w14:textId="77777777" w:rsidR="00F415EB" w:rsidRPr="00467D43" w:rsidRDefault="00F415EB" w:rsidP="00F415EB">
      <w:pPr>
        <w:rPr>
          <w:sz w:val="14"/>
          <w:szCs w:val="14"/>
        </w:rPr>
      </w:pPr>
      <w:r w:rsidRPr="00467D43">
        <w:rPr>
          <w:sz w:val="14"/>
          <w:szCs w:val="14"/>
        </w:rPr>
        <w:t>Realist Arguments Pertaining to Dominance of Strategic Interests</w:t>
      </w:r>
    </w:p>
    <w:p w14:paraId="29763061" w14:textId="77777777" w:rsidR="00F415EB" w:rsidRPr="00467D43" w:rsidRDefault="00F415EB" w:rsidP="00F415EB">
      <w:pPr>
        <w:rPr>
          <w:sz w:val="14"/>
        </w:rPr>
      </w:pPr>
      <w:r w:rsidRPr="00467D43">
        <w:rPr>
          <w:sz w:val="14"/>
        </w:rPr>
        <w:t xml:space="preserve">Having established that if the pacifying effect of trade does exist, it can rise or fall depending on changes in a series of variables this essay proceeds to deal with realist theories arguing that trade has a negligible or even negative effect on the likelihood of conflict. Buzan argues that </w:t>
      </w:r>
      <w:r w:rsidRPr="00467D43">
        <w:rPr>
          <w:rStyle w:val="Emphasis"/>
        </w:rPr>
        <w:t>noneconomic factors</w:t>
      </w:r>
      <w:r w:rsidRPr="00467D43">
        <w:rPr>
          <w:u w:val="single"/>
        </w:rPr>
        <w:t xml:space="preserve"> contribute </w:t>
      </w:r>
      <w:r w:rsidRPr="00467D43">
        <w:rPr>
          <w:rStyle w:val="Emphasis"/>
        </w:rPr>
        <w:t>far more</w:t>
      </w:r>
      <w:r w:rsidRPr="00467D43">
        <w:rPr>
          <w:sz w:val="14"/>
        </w:rPr>
        <w:t xml:space="preserve"> to major phenomena </w:t>
      </w:r>
      <w:r w:rsidRPr="00467D43">
        <w:rPr>
          <w:u w:val="single"/>
        </w:rPr>
        <w:t>than liberal theorists</w:t>
      </w:r>
      <w:r w:rsidRPr="00467D43">
        <w:rPr>
          <w:sz w:val="14"/>
        </w:rPr>
        <w:t xml:space="preserve"> usually </w:t>
      </w:r>
      <w:r w:rsidRPr="00467D43">
        <w:rPr>
          <w:u w:val="single"/>
        </w:rPr>
        <w:t>cite</w:t>
      </w:r>
      <w:r w:rsidRPr="00467D43">
        <w:rPr>
          <w:sz w:val="14"/>
        </w:rPr>
        <w:t xml:space="preserve"> to support their theory.[34] There is evidence of the primacy of strategic interests in </w:t>
      </w:r>
      <w:r w:rsidRPr="00467D43">
        <w:rPr>
          <w:u w:val="single"/>
        </w:rPr>
        <w:t>Masterson</w:t>
      </w:r>
      <w:r w:rsidRPr="00467D43">
        <w:rPr>
          <w:sz w:val="14"/>
        </w:rPr>
        <w:t xml:space="preserve">’s 2012 study on the relationship between China’s economic interdependence and political relations with its neighbours. The study </w:t>
      </w:r>
      <w:r w:rsidRPr="00467D43">
        <w:rPr>
          <w:u w:val="single"/>
        </w:rPr>
        <w:t>concluded</w:t>
      </w:r>
      <w:r w:rsidRPr="00467D43">
        <w:rPr>
          <w:sz w:val="14"/>
        </w:rPr>
        <w:t xml:space="preserve"> that </w:t>
      </w:r>
      <w:r w:rsidRPr="00467D43">
        <w:rPr>
          <w:u w:val="single"/>
        </w:rPr>
        <w:t>as</w:t>
      </w:r>
      <w:r w:rsidRPr="00467D43">
        <w:rPr>
          <w:sz w:val="14"/>
        </w:rPr>
        <w:t xml:space="preserve"> economic </w:t>
      </w:r>
      <w:r w:rsidRPr="003A5775">
        <w:rPr>
          <w:highlight w:val="cyan"/>
          <w:u w:val="single"/>
        </w:rPr>
        <w:t>interdependence</w:t>
      </w:r>
      <w:r w:rsidRPr="00467D43">
        <w:rPr>
          <w:sz w:val="14"/>
        </w:rPr>
        <w:t xml:space="preserve"> with neighbouring states </w:t>
      </w:r>
      <w:r w:rsidRPr="00467D43">
        <w:rPr>
          <w:u w:val="single"/>
        </w:rPr>
        <w:t>increased</w:t>
      </w:r>
      <w:r w:rsidRPr="00467D43">
        <w:rPr>
          <w:sz w:val="14"/>
        </w:rPr>
        <w:t xml:space="preserve"> the </w:t>
      </w:r>
      <w:r w:rsidRPr="00467D43">
        <w:rPr>
          <w:u w:val="single"/>
        </w:rPr>
        <w:t>likelihood of conflict did</w:t>
      </w:r>
      <w:r w:rsidRPr="00467D43">
        <w:rPr>
          <w:sz w:val="14"/>
        </w:rPr>
        <w:t xml:space="preserve"> indeed </w:t>
      </w:r>
      <w:r w:rsidRPr="00467D43">
        <w:rPr>
          <w:u w:val="single"/>
        </w:rPr>
        <w:t>decrease</w:t>
      </w:r>
      <w:r w:rsidRPr="00467D43">
        <w:rPr>
          <w:sz w:val="14"/>
        </w:rPr>
        <w:t xml:space="preserve">, </w:t>
      </w:r>
      <w:r w:rsidRPr="00467D43">
        <w:rPr>
          <w:rStyle w:val="Emphasis"/>
        </w:rPr>
        <w:t xml:space="preserve">but </w:t>
      </w:r>
      <w:r w:rsidRPr="00467D43">
        <w:rPr>
          <w:sz w:val="14"/>
        </w:rPr>
        <w:t xml:space="preserve">that the impact </w:t>
      </w:r>
      <w:r w:rsidRPr="003A5775">
        <w:rPr>
          <w:highlight w:val="cyan"/>
          <w:u w:val="single"/>
        </w:rPr>
        <w:t xml:space="preserve">was </w:t>
      </w:r>
      <w:r w:rsidRPr="003A5775">
        <w:rPr>
          <w:rStyle w:val="Emphasis"/>
          <w:highlight w:val="cyan"/>
        </w:rPr>
        <w:t>minimal</w:t>
      </w:r>
      <w:r w:rsidRPr="00467D43">
        <w:rPr>
          <w:sz w:val="14"/>
        </w:rPr>
        <w:t xml:space="preserve"> when </w:t>
      </w:r>
      <w:r w:rsidRPr="00467D43">
        <w:rPr>
          <w:u w:val="single"/>
        </w:rPr>
        <w:t>compared to</w:t>
      </w:r>
      <w:r w:rsidRPr="00467D43">
        <w:rPr>
          <w:sz w:val="14"/>
        </w:rPr>
        <w:t xml:space="preserve"> the impact of </w:t>
      </w:r>
      <w:r w:rsidRPr="00467D43">
        <w:rPr>
          <w:rStyle w:val="Emphasis"/>
        </w:rPr>
        <w:t>relative power capabilities</w:t>
      </w:r>
      <w:r w:rsidRPr="00467D43">
        <w:rPr>
          <w:sz w:val="14"/>
        </w:rPr>
        <w:t xml:space="preserve">. In other words, </w:t>
      </w:r>
      <w:r w:rsidRPr="003A5775">
        <w:rPr>
          <w:rStyle w:val="Emphasis"/>
          <w:highlight w:val="cyan"/>
        </w:rPr>
        <w:t>political and military issues dominate</w:t>
      </w:r>
      <w:r w:rsidRPr="00467D43">
        <w:rPr>
          <w:sz w:val="14"/>
        </w:rPr>
        <w:t>d interstate relations. Growth in power disparities were associated with decreases in dyadic political relations that were greater than the increase caused by economic interdependence.[35]</w:t>
      </w:r>
    </w:p>
    <w:p w14:paraId="362AD4A7" w14:textId="77777777" w:rsidR="00F415EB" w:rsidRPr="003A5775" w:rsidRDefault="00F415EB" w:rsidP="00F415EB">
      <w:pPr>
        <w:rPr>
          <w:sz w:val="14"/>
          <w:szCs w:val="14"/>
        </w:rPr>
      </w:pPr>
      <w:r w:rsidRPr="003A5775">
        <w:rPr>
          <w:sz w:val="14"/>
          <w:szCs w:val="14"/>
        </w:rPr>
        <w:t>If the pacifying effect of trade can rise and fall so can the provocative effect of strategic interests. It is important to distinguish between the existence of a strategic interest and a situation of unbearable strategic vulnerability. China and the US have many opposing strategic interests, but neither is in a strategically vulnerable position. For example, China shares many borders, but none present the same threat of invasion that Tsarist Russia did to Imperial Germany as none of the current maritime tensions between China, Japan, and the US equate to a matter of national survival.[36] This is crucial as some believe that for a crisis to escalate to a major war an actor who is isolated and believes that history is conspiring against them is needed. Only this actor would take an existential risk to try and offset their strategic vulnerability.[37] Imperial Germany fit this description, but neither China nor the US does. This is largely due to the geography of the region. The tension between the US, China and Japan are over maritime regions. Maritime issues still relate to national interests but, as Krause points out, “Land armies are still the only forces that can conquer and hold territory.”[38] Taking this into account one can argue that the benefits of US-China trade are, for each state, currently greater than the benefits of pursing strategic benefits via force, but this situation will only remain as long as the situation does not become one of unbearable strategic vulnerability.</w:t>
      </w:r>
    </w:p>
    <w:p w14:paraId="242CD539" w14:textId="77777777" w:rsidR="00F415EB" w:rsidRPr="003A5775" w:rsidRDefault="00F415EB" w:rsidP="00F415EB">
      <w:pPr>
        <w:rPr>
          <w:sz w:val="14"/>
          <w:szCs w:val="14"/>
        </w:rPr>
      </w:pPr>
      <w:r w:rsidRPr="003A5775">
        <w:rPr>
          <w:sz w:val="14"/>
          <w:szCs w:val="14"/>
        </w:rPr>
        <w:t>Realist Arguments Pertaining to the Undermining of Deterrence</w:t>
      </w:r>
    </w:p>
    <w:p w14:paraId="66FCBB47" w14:textId="77777777" w:rsidR="00F415EB" w:rsidRPr="003A5775" w:rsidRDefault="00F415EB" w:rsidP="00F415EB">
      <w:pPr>
        <w:rPr>
          <w:sz w:val="14"/>
        </w:rPr>
      </w:pPr>
      <w:r w:rsidRPr="003A5775">
        <w:rPr>
          <w:sz w:val="14"/>
        </w:rPr>
        <w:t xml:space="preserve">Having established that </w:t>
      </w:r>
      <w:r w:rsidRPr="003A5775">
        <w:rPr>
          <w:u w:val="single"/>
        </w:rPr>
        <w:t>scenarios exist where strategic interests and vulnerabilities have a greater effect on the likelihood of war than</w:t>
      </w:r>
      <w:r w:rsidRPr="003A5775">
        <w:rPr>
          <w:sz w:val="14"/>
        </w:rPr>
        <w:t xml:space="preserve"> economic </w:t>
      </w:r>
      <w:r w:rsidRPr="003A5775">
        <w:rPr>
          <w:u w:val="single"/>
        </w:rPr>
        <w:t>interdependence</w:t>
      </w:r>
      <w:r w:rsidRPr="003A5775">
        <w:rPr>
          <w:sz w:val="14"/>
        </w:rPr>
        <w:t>, this essay will now evaluate arguments that economic interdependence can increase the likelihood of conflict through the undermining of deterrence. The argument proceeds as follows: if economic interdependence constrains the ability or willingness of a state to use its military, security is lowered as the state now has a weakened ability to engage in deterrence and defensive alliances. Deterrence relies on the ability of a state to make credible threats and defensive alliances rely on credible promises to protect one’s allies.[39] Credibility is defined as the product of the operational capability to follow through with a threat and the communication of resolve to use force.[40] What is at risk here is that if economic interconnectivity interferes with the communication of resolve to use force then states may end up with a way that neither side expected or wanted.</w:t>
      </w:r>
    </w:p>
    <w:p w14:paraId="08A98F41" w14:textId="77777777" w:rsidR="00F415EB" w:rsidRPr="003A5775" w:rsidRDefault="00F415EB" w:rsidP="00F415EB">
      <w:pPr>
        <w:rPr>
          <w:sz w:val="14"/>
          <w:szCs w:val="14"/>
        </w:rPr>
      </w:pPr>
      <w:r w:rsidRPr="003A5775">
        <w:rPr>
          <w:sz w:val="14"/>
          <w:szCs w:val="14"/>
        </w:rPr>
        <w:t>Some argue that it was such a failure to communicate resolve that resulted in the beginning of WW1. Indeed, Jolly claims that: “The Austrians had believed that vigorous actions against Serbia and a promise of German support would deter Russia: the Russians had believed that a show of strength against Austria would both check the Austrians and deter Germany. In both cases, the bluff had been called and the three countries were faced with the military consequences of their actions.”[41] The risk in the US-China case would be that the interest groups described earlier would prevent the US from effectively communicating its resolve to use force if China were to cross a redline. The flaw in this argument lies in the fact that whilst interest groups might push back against public statements outlining redlines; the US has many less overt options available to it to communicate resolve. Modern technology and the forms of interconnectivity have resulted in many more lines of communication between China and the US than adversaries had access to in 1914. Private meetings, electronic communication and numerous other methods of communication have the capability to be candid without being visible to interest groups. It is for this reason that this essay discounts the theory that Sino-American economic interdependence results in a reduction of deterrence and therefore increases the likelihood of conflict.</w:t>
      </w:r>
    </w:p>
    <w:p w14:paraId="6BE958C6" w14:textId="77777777" w:rsidR="00F415EB" w:rsidRPr="003A5775" w:rsidRDefault="00F415EB" w:rsidP="00F415EB">
      <w:pPr>
        <w:rPr>
          <w:sz w:val="14"/>
          <w:szCs w:val="14"/>
        </w:rPr>
      </w:pPr>
      <w:r w:rsidRPr="003A5775">
        <w:rPr>
          <w:sz w:val="14"/>
          <w:szCs w:val="14"/>
        </w:rPr>
        <w:t>Conclusion</w:t>
      </w:r>
    </w:p>
    <w:p w14:paraId="71FF8B8E" w14:textId="77777777" w:rsidR="00F415EB" w:rsidRPr="003A5775" w:rsidRDefault="00F415EB" w:rsidP="00F415EB">
      <w:pPr>
        <w:rPr>
          <w:sz w:val="14"/>
        </w:rPr>
      </w:pPr>
      <w:r w:rsidRPr="003A5775">
        <w:rPr>
          <w:sz w:val="14"/>
        </w:rPr>
        <w:t xml:space="preserve">This essay has shown that the strength of the pacifying effect of economic interdependence is subject to change depending on a series of dynamic variables. It has also demonstrated that the strength of the conflict provoking effects of strategic interests can change depending on whether the strategic interest amounts to a situation of unbearable strategic vulnerability. It has discounted the theory that interdependence leads to a higher chance of conflict through an erosion of credibility. To sum up, </w:t>
      </w:r>
      <w:r w:rsidRPr="00A63983">
        <w:rPr>
          <w:rStyle w:val="Emphasis"/>
          <w:highlight w:val="cyan"/>
        </w:rPr>
        <w:t>trade</w:t>
      </w:r>
      <w:r w:rsidRPr="003A5775">
        <w:rPr>
          <w:sz w:val="14"/>
        </w:rPr>
        <w:t xml:space="preserve"> does seem to reduce the likelihood of conflict but </w:t>
      </w:r>
      <w:r w:rsidRPr="00467D43">
        <w:rPr>
          <w:rStyle w:val="Emphasis"/>
        </w:rPr>
        <w:t>should not be seen as a deterministic factor</w:t>
      </w:r>
      <w:r w:rsidRPr="003A5775">
        <w:rPr>
          <w:sz w:val="14"/>
        </w:rPr>
        <w:t xml:space="preserve"> as strategic interests, and vulnerabilities also have a large effect. There is no hard rule as to what will be the driving factor as the nature of economic interdependence and of strategic factors impact their relative values.</w:t>
      </w:r>
    </w:p>
    <w:p w14:paraId="7399A884" w14:textId="77777777" w:rsidR="00F415EB" w:rsidRPr="003A5775" w:rsidRDefault="00F415EB" w:rsidP="00F415EB">
      <w:pPr>
        <w:rPr>
          <w:sz w:val="14"/>
        </w:rPr>
      </w:pPr>
      <w:r w:rsidRPr="003A5775">
        <w:rPr>
          <w:sz w:val="14"/>
        </w:rPr>
        <w:t xml:space="preserve">Accordingly, Pinker’s statement </w:t>
      </w:r>
      <w:r w:rsidRPr="003A5775">
        <w:rPr>
          <w:u w:val="single"/>
        </w:rPr>
        <w:t>that</w:t>
      </w:r>
      <w:r w:rsidRPr="003A5775">
        <w:rPr>
          <w:sz w:val="14"/>
        </w:rPr>
        <w:t xml:space="preserve"> the </w:t>
      </w:r>
      <w:r w:rsidRPr="003A5775">
        <w:rPr>
          <w:u w:val="single"/>
        </w:rPr>
        <w:t>trade</w:t>
      </w:r>
      <w:r w:rsidRPr="003A5775">
        <w:rPr>
          <w:sz w:val="14"/>
        </w:rPr>
        <w:t xml:space="preserve"> between the US and China </w:t>
      </w:r>
      <w:r w:rsidRPr="003A5775">
        <w:rPr>
          <w:u w:val="single"/>
        </w:rPr>
        <w:t xml:space="preserve">makes war exceptionally unlikely is </w:t>
      </w:r>
      <w:r w:rsidRPr="003A5775">
        <w:rPr>
          <w:rStyle w:val="Emphasis"/>
        </w:rPr>
        <w:t>simplistic</w:t>
      </w:r>
      <w:r w:rsidRPr="003A5775">
        <w:rPr>
          <w:u w:val="single"/>
        </w:rPr>
        <w:t xml:space="preserve"> and </w:t>
      </w:r>
      <w:r w:rsidRPr="003A5775">
        <w:rPr>
          <w:rStyle w:val="Emphasis"/>
        </w:rPr>
        <w:t>misleading</w:t>
      </w:r>
      <w:r w:rsidRPr="003A5775">
        <w:rPr>
          <w:sz w:val="14"/>
        </w:rPr>
        <w:t xml:space="preserve"> because it fails to account for a wide array of variables that can radically change the likelihood of a Sino-American war. An intellectually honest thesis would insist upon a comprehensive approach in which the level of </w:t>
      </w:r>
      <w:r w:rsidRPr="00467D43">
        <w:rPr>
          <w:u w:val="single"/>
        </w:rPr>
        <w:t xml:space="preserve">economic activity </w:t>
      </w:r>
      <w:r w:rsidRPr="00A63983">
        <w:rPr>
          <w:highlight w:val="cyan"/>
          <w:u w:val="single"/>
        </w:rPr>
        <w:t>is</w:t>
      </w:r>
      <w:r w:rsidRPr="003A5775">
        <w:rPr>
          <w:sz w:val="14"/>
        </w:rPr>
        <w:t xml:space="preserve"> simply </w:t>
      </w:r>
      <w:r w:rsidRPr="00A63983">
        <w:rPr>
          <w:rStyle w:val="Emphasis"/>
          <w:highlight w:val="cyan"/>
        </w:rPr>
        <w:t>one of many variables</w:t>
      </w:r>
      <w:r w:rsidRPr="003A5775">
        <w:rPr>
          <w:sz w:val="14"/>
        </w:rPr>
        <w:t xml:space="preserve"> that is required.</w:t>
      </w:r>
    </w:p>
    <w:p w14:paraId="68E2B960" w14:textId="77777777" w:rsidR="00F415EB" w:rsidRPr="009D6624" w:rsidRDefault="00F415EB" w:rsidP="00F415EB"/>
    <w:p w14:paraId="2DE27041" w14:textId="77777777" w:rsidR="00F415EB" w:rsidRPr="00857B10" w:rsidRDefault="00F415EB" w:rsidP="00F415EB">
      <w:pPr>
        <w:pStyle w:val="Heading3"/>
        <w:rPr>
          <w:rFonts w:asciiTheme="minorHAnsi" w:hAnsiTheme="minorHAnsi" w:cstheme="minorHAnsi"/>
        </w:rPr>
      </w:pPr>
      <w:r>
        <w:rPr>
          <w:rFonts w:asciiTheme="minorHAnsi" w:hAnsiTheme="minorHAnsi" w:cstheme="minorHAnsi"/>
        </w:rPr>
        <w:t>2NC – AT: War Doesn’t Cause Extinction</w:t>
      </w:r>
    </w:p>
    <w:p w14:paraId="62F9316C" w14:textId="77777777" w:rsidR="00F415EB" w:rsidRPr="00857B10" w:rsidRDefault="00F415EB" w:rsidP="00F415EB">
      <w:pPr>
        <w:pStyle w:val="Heading4"/>
        <w:rPr>
          <w:rFonts w:asciiTheme="minorHAnsi" w:hAnsiTheme="minorHAnsi" w:cstheme="minorHAnsi"/>
        </w:rPr>
      </w:pPr>
      <w:r w:rsidRPr="00857B10">
        <w:rPr>
          <w:rFonts w:asciiTheme="minorHAnsi" w:hAnsiTheme="minorHAnsi" w:cstheme="minorHAnsi"/>
        </w:rPr>
        <w:t xml:space="preserve">Great-power war outweighs. Largest existential </w:t>
      </w:r>
      <w:r>
        <w:rPr>
          <w:rFonts w:asciiTheme="minorHAnsi" w:hAnsiTheme="minorHAnsi" w:cstheme="minorHAnsi"/>
        </w:rPr>
        <w:t>risk.</w:t>
      </w:r>
    </w:p>
    <w:p w14:paraId="0CE9E4D6" w14:textId="77777777" w:rsidR="00F415EB" w:rsidRPr="00857B10" w:rsidRDefault="00F415EB" w:rsidP="00F415EB">
      <w:pPr>
        <w:rPr>
          <w:rFonts w:asciiTheme="minorHAnsi" w:hAnsiTheme="minorHAnsi" w:cstheme="minorHAnsi"/>
          <w:sz w:val="16"/>
          <w:szCs w:val="16"/>
        </w:rPr>
      </w:pPr>
      <w:r w:rsidRPr="00857B10">
        <w:rPr>
          <w:rStyle w:val="Style13ptBold"/>
          <w:rFonts w:asciiTheme="minorHAnsi" w:hAnsiTheme="minorHAnsi" w:cstheme="minorHAnsi"/>
        </w:rPr>
        <w:t xml:space="preserve">Ord </w:t>
      </w:r>
      <w:r w:rsidRPr="00E23A1A">
        <w:rPr>
          <w:rStyle w:val="Style13ptBold"/>
          <w:rFonts w:asciiTheme="minorHAnsi" w:hAnsiTheme="minorHAnsi" w:cstheme="minorHAnsi"/>
          <w:sz w:val="24"/>
          <w:szCs w:val="20"/>
        </w:rPr>
        <w:t>20.</w:t>
      </w:r>
      <w:r w:rsidRPr="00857B10">
        <w:rPr>
          <w:rFonts w:asciiTheme="minorHAnsi" w:hAnsiTheme="minorHAnsi" w:cstheme="minorHAnsi"/>
        </w:rPr>
        <w:t xml:space="preserve"> </w:t>
      </w:r>
      <w:r w:rsidRPr="00E23A1A">
        <w:rPr>
          <w:rFonts w:asciiTheme="minorHAnsi" w:hAnsiTheme="minorHAnsi" w:cstheme="minorHAnsi"/>
          <w:sz w:val="20"/>
          <w:szCs w:val="20"/>
        </w:rPr>
        <w:t xml:space="preserve">Toby Ord,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hyperlink r:id="rId59" w:history="1">
        <w:r w:rsidRPr="00E23A1A">
          <w:rPr>
            <w:rStyle w:val="Hyperlink"/>
            <w:rFonts w:asciiTheme="minorHAnsi" w:hAnsiTheme="minorHAnsi" w:cstheme="minorHAnsi"/>
            <w:sz w:val="20"/>
            <w:szCs w:val="20"/>
          </w:rPr>
          <w:t>https://www.google.com/books/edition/The_Precipice/3aSiDwAAQBAJ?hl=en&amp;gbpv=0</w:t>
        </w:r>
      </w:hyperlink>
      <w:r w:rsidRPr="00E23A1A">
        <w:rPr>
          <w:rFonts w:asciiTheme="minorHAnsi" w:hAnsiTheme="minorHAnsi" w:cstheme="minorHAnsi"/>
          <w:sz w:val="20"/>
          <w:szCs w:val="20"/>
        </w:rPr>
        <w:t>, Google Books)//pacc + AM</w:t>
      </w:r>
    </w:p>
    <w:p w14:paraId="03FCAF1A" w14:textId="77777777" w:rsidR="00F415EB" w:rsidRPr="00857B10" w:rsidRDefault="00F415EB" w:rsidP="00F415EB">
      <w:pPr>
        <w:rPr>
          <w:rFonts w:asciiTheme="minorHAnsi" w:hAnsiTheme="minorHAnsi" w:cstheme="minorHAnsi"/>
          <w:b/>
          <w:bCs/>
        </w:rPr>
      </w:pPr>
      <w:r w:rsidRPr="00857B10">
        <w:rPr>
          <w:rFonts w:asciiTheme="minorHAnsi" w:hAnsiTheme="minorHAnsi" w:cstheme="minorHAnsi"/>
          <w:b/>
          <w:bCs/>
          <w:sz w:val="16"/>
          <w:szCs w:val="16"/>
        </w:rPr>
        <w:t>AGI = Artificial general intelligence</w:t>
      </w:r>
    </w:p>
    <w:p w14:paraId="0FD62541" w14:textId="77777777" w:rsidR="00F415EB" w:rsidRPr="00857B10" w:rsidRDefault="00F415EB" w:rsidP="00F415EB">
      <w:pPr>
        <w:rPr>
          <w:rFonts w:asciiTheme="minorHAnsi" w:hAnsiTheme="minorHAnsi" w:cstheme="minorHAnsi"/>
          <w:sz w:val="14"/>
        </w:rPr>
      </w:pPr>
      <w:r w:rsidRPr="00857B10">
        <w:rPr>
          <w:rFonts w:asciiTheme="minorHAnsi" w:hAnsiTheme="minorHAnsi" w:cstheme="minorHAnsi"/>
          <w:u w:val="single"/>
        </w:rPr>
        <w:t xml:space="preserve">Consider the </w:t>
      </w:r>
      <w:r w:rsidRPr="00857B10">
        <w:rPr>
          <w:rFonts w:asciiTheme="minorHAnsi" w:hAnsiTheme="minorHAnsi" w:cstheme="minorHAnsi"/>
          <w:highlight w:val="cyan"/>
          <w:u w:val="single"/>
        </w:rPr>
        <w:t xml:space="preserve">prospect of </w:t>
      </w:r>
      <w:r w:rsidRPr="00F415EB">
        <w:rPr>
          <w:rStyle w:val="Emphasis"/>
          <w:highlight w:val="cyan"/>
        </w:rPr>
        <w:t>great-power war</w:t>
      </w:r>
      <w:r w:rsidRPr="00857B10">
        <w:rPr>
          <w:rFonts w:asciiTheme="minorHAnsi" w:hAnsiTheme="minorHAnsi" w:cstheme="minorHAnsi"/>
          <w:u w:val="single"/>
        </w:rPr>
        <w:t xml:space="preserve"> this century</w:t>
      </w:r>
      <w:r w:rsidRPr="00857B10">
        <w:rPr>
          <w:rFonts w:asciiTheme="minorHAnsi" w:hAnsiTheme="minorHAnsi" w:cstheme="minorHAnsi"/>
          <w:sz w:val="14"/>
        </w:rPr>
        <w:t xml:space="preserve">. That is, war between any of the world’s most powerful countries or blocs.18 </w:t>
      </w:r>
      <w:r w:rsidRPr="00857B10">
        <w:rPr>
          <w:rFonts w:asciiTheme="minorHAnsi" w:hAnsiTheme="minorHAnsi" w:cstheme="minorHAnsi"/>
          <w:u w:val="single"/>
        </w:rPr>
        <w:t>War on such a scale defined the first half of the twentieth century, and</w:t>
      </w:r>
      <w:r w:rsidRPr="00857B10">
        <w:rPr>
          <w:rFonts w:asciiTheme="minorHAnsi" w:hAnsiTheme="minorHAnsi" w:cstheme="minorHAnsi"/>
          <w:sz w:val="14"/>
        </w:rPr>
        <w:t xml:space="preserve"> its looming threat defined much of </w:t>
      </w:r>
      <w:r w:rsidRPr="00857B10">
        <w:rPr>
          <w:rFonts w:asciiTheme="minorHAnsi" w:hAnsiTheme="minorHAnsi" w:cstheme="minorHAnsi"/>
          <w:u w:val="single"/>
        </w:rPr>
        <w:t>the second half too</w:t>
      </w:r>
      <w:r w:rsidRPr="00857B10">
        <w:rPr>
          <w:rFonts w:asciiTheme="minorHAnsi" w:hAnsiTheme="minorHAnsi" w:cstheme="minorHAnsi"/>
          <w:sz w:val="14"/>
        </w:rPr>
        <w:t xml:space="preserve">. Even though international tension may again be growing, it seems almost unthinkable that any of the great powers will go to war with each other this decade, and unlikely for the foreseeable future. But a century is a long time, and </w:t>
      </w:r>
      <w:r w:rsidRPr="00857B10">
        <w:rPr>
          <w:rFonts w:asciiTheme="minorHAnsi" w:hAnsiTheme="minorHAnsi" w:cstheme="minorHAnsi"/>
          <w:u w:val="single"/>
        </w:rPr>
        <w:t xml:space="preserve">there </w:t>
      </w:r>
      <w:r w:rsidRPr="00857B10">
        <w:rPr>
          <w:rFonts w:asciiTheme="minorHAnsi" w:hAnsiTheme="minorHAnsi" w:cstheme="minorHAnsi"/>
          <w:highlight w:val="cyan"/>
          <w:u w:val="single"/>
        </w:rPr>
        <w:t xml:space="preserve">is </w:t>
      </w:r>
      <w:r w:rsidRPr="00F415EB">
        <w:rPr>
          <w:rStyle w:val="Emphasis"/>
          <w:highlight w:val="cyan"/>
        </w:rPr>
        <w:t>certain</w:t>
      </w:r>
      <w:r w:rsidRPr="00F415EB">
        <w:rPr>
          <w:rStyle w:val="Emphasis"/>
        </w:rPr>
        <w:t>l</w:t>
      </w:r>
      <w:r w:rsidRPr="00857B10">
        <w:rPr>
          <w:rFonts w:asciiTheme="minorHAnsi" w:hAnsiTheme="minorHAnsi" w:cstheme="minorHAnsi"/>
          <w:sz w:val="14"/>
        </w:rPr>
        <w:t>y a</w:t>
      </w:r>
      <w:r w:rsidRPr="00857B10">
        <w:rPr>
          <w:rFonts w:asciiTheme="minorHAnsi" w:hAnsiTheme="minorHAnsi" w:cstheme="minorHAnsi"/>
          <w:u w:val="single"/>
        </w:rPr>
        <w:t xml:space="preserve"> risk </w:t>
      </w:r>
      <w:r w:rsidRPr="00857B10">
        <w:rPr>
          <w:rFonts w:asciiTheme="minorHAnsi" w:hAnsiTheme="minorHAnsi" w:cstheme="minorHAnsi"/>
          <w:sz w:val="14"/>
        </w:rPr>
        <w:t xml:space="preserve">that a </w:t>
      </w:r>
      <w:r w:rsidRPr="00857B10">
        <w:rPr>
          <w:rFonts w:asciiTheme="minorHAnsi" w:hAnsiTheme="minorHAnsi" w:cstheme="minorHAnsi"/>
          <w:u w:val="single"/>
        </w:rPr>
        <w:t>greatpower war will break out once more</w:t>
      </w:r>
      <w:r w:rsidRPr="00857B10">
        <w:rPr>
          <w:rFonts w:asciiTheme="minorHAnsi" w:hAnsiTheme="minorHAnsi" w:cstheme="minorHAnsi"/>
          <w:sz w:val="14"/>
        </w:rPr>
        <w:t>.</w:t>
      </w:r>
    </w:p>
    <w:p w14:paraId="255FF9EB" w14:textId="77777777" w:rsidR="00F415EB" w:rsidRPr="00857B10" w:rsidRDefault="00F415EB" w:rsidP="00F415EB">
      <w:pPr>
        <w:rPr>
          <w:rFonts w:asciiTheme="minorHAnsi" w:hAnsiTheme="minorHAnsi" w:cstheme="minorHAnsi"/>
          <w:sz w:val="14"/>
        </w:rPr>
      </w:pPr>
      <w:r w:rsidRPr="00857B10">
        <w:rPr>
          <w:rFonts w:asciiTheme="minorHAnsi" w:hAnsiTheme="minorHAnsi" w:cstheme="minorHAnsi"/>
          <w:sz w:val="14"/>
        </w:rPr>
        <w:t xml:space="preserve">While one could count great-power war as an existential risk, </w:t>
      </w:r>
      <w:r w:rsidRPr="00857B10">
        <w:rPr>
          <w:rStyle w:val="StyleUnderline"/>
          <w:rFonts w:asciiTheme="minorHAnsi" w:hAnsiTheme="minorHAnsi" w:cstheme="minorHAnsi"/>
          <w:highlight w:val="cyan"/>
        </w:rPr>
        <w:t>it would</w:t>
      </w:r>
      <w:r w:rsidRPr="00857B10">
        <w:rPr>
          <w:rFonts w:asciiTheme="minorHAnsi" w:hAnsiTheme="minorHAnsi" w:cstheme="minorHAnsi"/>
          <w:sz w:val="14"/>
        </w:rPr>
        <w:t xml:space="preserve"> be an awkward fit. For war is not in itself a mechanism for destroying humanity or our potential—it is not the final blow. Yet a great-power war would nevertheless </w:t>
      </w:r>
      <w:r w:rsidRPr="00F415EB">
        <w:rPr>
          <w:rStyle w:val="Emphasis"/>
          <w:highlight w:val="cyan"/>
        </w:rPr>
        <w:t>increase existential risk</w:t>
      </w:r>
      <w:r w:rsidRPr="00857B10">
        <w:rPr>
          <w:rFonts w:asciiTheme="minorHAnsi" w:hAnsiTheme="minorHAnsi" w:cstheme="minorHAnsi"/>
          <w:sz w:val="14"/>
        </w:rPr>
        <w:t>. It would increase the risks</w:t>
      </w:r>
      <w:r w:rsidRPr="00857B10">
        <w:rPr>
          <w:rFonts w:asciiTheme="minorHAnsi" w:hAnsiTheme="minorHAnsi" w:cstheme="minorHAnsi"/>
          <w:u w:val="single"/>
        </w:rPr>
        <w:t xml:space="preserve"> posed </w:t>
      </w:r>
      <w:r w:rsidRPr="00857B10">
        <w:rPr>
          <w:rFonts w:asciiTheme="minorHAnsi" w:hAnsiTheme="minorHAnsi" w:cstheme="minorHAnsi"/>
          <w:highlight w:val="cyan"/>
          <w:u w:val="single"/>
        </w:rPr>
        <w:t>by</w:t>
      </w:r>
      <w:r w:rsidRPr="00857B10">
        <w:rPr>
          <w:rFonts w:asciiTheme="minorHAnsi" w:hAnsiTheme="minorHAnsi" w:cstheme="minorHAnsi"/>
          <w:sz w:val="14"/>
        </w:rPr>
        <w:t xml:space="preserve"> a range of weapons technologies: </w:t>
      </w:r>
      <w:r w:rsidRPr="00857B10">
        <w:rPr>
          <w:rFonts w:asciiTheme="minorHAnsi" w:hAnsiTheme="minorHAnsi" w:cstheme="minorHAnsi"/>
          <w:u w:val="single"/>
        </w:rPr>
        <w:t xml:space="preserve">nuclear weapons, engineered pandemics and whatever new </w:t>
      </w:r>
      <w:r w:rsidRPr="00F415EB">
        <w:rPr>
          <w:rStyle w:val="Emphasis"/>
          <w:highlight w:val="cyan"/>
        </w:rPr>
        <w:t>w</w:t>
      </w:r>
      <w:r w:rsidRPr="00857B10">
        <w:rPr>
          <w:rFonts w:asciiTheme="minorHAnsi" w:hAnsiTheme="minorHAnsi" w:cstheme="minorHAnsi"/>
          <w:sz w:val="14"/>
        </w:rPr>
        <w:t xml:space="preserve">eapons of </w:t>
      </w:r>
      <w:r w:rsidRPr="00857B10">
        <w:rPr>
          <w:rStyle w:val="Emphasis"/>
          <w:rFonts w:asciiTheme="minorHAnsi" w:hAnsiTheme="minorHAnsi" w:cstheme="minorHAnsi"/>
          <w:highlight w:val="cyan"/>
        </w:rPr>
        <w:t>m</w:t>
      </w:r>
      <w:r w:rsidRPr="00857B10">
        <w:rPr>
          <w:rFonts w:asciiTheme="minorHAnsi" w:hAnsiTheme="minorHAnsi" w:cstheme="minorHAnsi"/>
          <w:sz w:val="14"/>
        </w:rPr>
        <w:t xml:space="preserve">ass </w:t>
      </w:r>
      <w:r w:rsidRPr="00857B10">
        <w:rPr>
          <w:rStyle w:val="Emphasis"/>
          <w:rFonts w:asciiTheme="minorHAnsi" w:hAnsiTheme="minorHAnsi" w:cstheme="minorHAnsi"/>
          <w:highlight w:val="cyan"/>
        </w:rPr>
        <w:t>d</w:t>
      </w:r>
      <w:r w:rsidRPr="00857B10">
        <w:rPr>
          <w:rFonts w:asciiTheme="minorHAnsi" w:hAnsiTheme="minorHAnsi" w:cstheme="minorHAnsi"/>
          <w:sz w:val="14"/>
        </w:rPr>
        <w:t>estruction are invented in the meantime. It would also indirectly increase the probability of the other risks we face:</w:t>
      </w:r>
      <w:r w:rsidRPr="00857B10">
        <w:rPr>
          <w:rFonts w:asciiTheme="minorHAnsi" w:hAnsiTheme="minorHAnsi" w:cstheme="minorHAnsi"/>
          <w:u w:val="single"/>
        </w:rPr>
        <w:t xml:space="preserve"> the </w:t>
      </w:r>
      <w:r w:rsidRPr="00F415EB">
        <w:rPr>
          <w:rStyle w:val="Emphasis"/>
          <w:highlight w:val="cyan"/>
        </w:rPr>
        <w:t>breakdown in</w:t>
      </w:r>
      <w:r w:rsidRPr="00857B10">
        <w:rPr>
          <w:rFonts w:asciiTheme="minorHAnsi" w:hAnsiTheme="minorHAnsi" w:cstheme="minorHAnsi"/>
          <w:u w:val="single"/>
        </w:rPr>
        <w:t xml:space="preserve"> international </w:t>
      </w:r>
      <w:r w:rsidRPr="00F415EB">
        <w:rPr>
          <w:rStyle w:val="Emphasis"/>
          <w:highlight w:val="cyan"/>
        </w:rPr>
        <w:t>trust and coop</w:t>
      </w:r>
      <w:r w:rsidRPr="00857B10">
        <w:rPr>
          <w:rFonts w:asciiTheme="minorHAnsi" w:hAnsiTheme="minorHAnsi" w:cstheme="minorHAnsi"/>
          <w:sz w:val="14"/>
        </w:rPr>
        <w:t xml:space="preserve">eration </w:t>
      </w:r>
      <w:r w:rsidRPr="00857B10">
        <w:rPr>
          <w:rFonts w:asciiTheme="minorHAnsi" w:hAnsiTheme="minorHAnsi" w:cstheme="minorHAnsi"/>
          <w:u w:val="single"/>
        </w:rPr>
        <w:t xml:space="preserve">would make it harder to manage </w:t>
      </w:r>
      <w:r w:rsidRPr="00F415EB">
        <w:rPr>
          <w:rStyle w:val="Emphasis"/>
          <w:highlight w:val="cyan"/>
        </w:rPr>
        <w:t>climate change</w:t>
      </w:r>
      <w:r w:rsidRPr="00857B10">
        <w:rPr>
          <w:rFonts w:asciiTheme="minorHAnsi" w:hAnsiTheme="minorHAnsi" w:cstheme="minorHAnsi"/>
          <w:u w:val="single"/>
        </w:rPr>
        <w:t xml:space="preserve"> or the safe development of </w:t>
      </w:r>
      <w:r w:rsidRPr="00F415EB">
        <w:rPr>
          <w:rStyle w:val="Emphasis"/>
          <w:highlight w:val="cyan"/>
        </w:rPr>
        <w:t>AGI</w:t>
      </w:r>
      <w:r w:rsidRPr="00857B10">
        <w:rPr>
          <w:rFonts w:asciiTheme="minorHAnsi" w:hAnsiTheme="minorHAnsi" w:cstheme="minorHAnsi"/>
          <w:sz w:val="14"/>
        </w:rPr>
        <w:t xml:space="preserve">, increasing the danger they pose. </w:t>
      </w:r>
      <w:r w:rsidRPr="00F415EB">
        <w:rPr>
          <w:rStyle w:val="Emphasis"/>
          <w:highlight w:val="cyan"/>
        </w:rPr>
        <w:t>And</w:t>
      </w:r>
      <w:r w:rsidRPr="00857B10">
        <w:rPr>
          <w:rFonts w:asciiTheme="minorHAnsi" w:hAnsiTheme="minorHAnsi" w:cstheme="minorHAnsi"/>
          <w:b/>
          <w:bCs/>
          <w:u w:val="single"/>
        </w:rPr>
        <w:t xml:space="preserve"> </w:t>
      </w:r>
      <w:r w:rsidRPr="00857B10">
        <w:rPr>
          <w:rFonts w:asciiTheme="minorHAnsi" w:hAnsiTheme="minorHAnsi" w:cstheme="minorHAnsi"/>
          <w:sz w:val="14"/>
        </w:rPr>
        <w:t xml:space="preserve">great-power wars </w:t>
      </w:r>
      <w:r w:rsidRPr="00857B10">
        <w:rPr>
          <w:rFonts w:asciiTheme="minorHAnsi" w:hAnsiTheme="minorHAnsi" w:cstheme="minorHAnsi"/>
          <w:u w:val="single"/>
        </w:rPr>
        <w:t>may</w:t>
      </w:r>
      <w:r w:rsidRPr="00857B10">
        <w:rPr>
          <w:rFonts w:asciiTheme="minorHAnsi" w:hAnsiTheme="minorHAnsi" w:cstheme="minorHAnsi"/>
          <w:sz w:val="14"/>
        </w:rPr>
        <w:t xml:space="preserve"> also </w:t>
      </w:r>
      <w:r w:rsidRPr="00857B10">
        <w:rPr>
          <w:rFonts w:asciiTheme="minorHAnsi" w:hAnsiTheme="minorHAnsi" w:cstheme="minorHAnsi"/>
          <w:u w:val="single"/>
        </w:rPr>
        <w:t>hasten</w:t>
      </w:r>
      <w:r w:rsidRPr="00857B10">
        <w:rPr>
          <w:rFonts w:asciiTheme="minorHAnsi" w:hAnsiTheme="minorHAnsi" w:cstheme="minorHAnsi"/>
          <w:sz w:val="14"/>
        </w:rPr>
        <w:t xml:space="preserve"> the arrival of </w:t>
      </w:r>
      <w:r w:rsidRPr="00F415EB">
        <w:rPr>
          <w:rStyle w:val="Emphasis"/>
          <w:highlight w:val="cyan"/>
        </w:rPr>
        <w:t>new existential risks</w:t>
      </w:r>
      <w:r w:rsidRPr="00857B10">
        <w:rPr>
          <w:rFonts w:asciiTheme="minorHAnsi" w:hAnsiTheme="minorHAnsi" w:cstheme="minorHAnsi"/>
          <w:sz w:val="14"/>
        </w:rPr>
        <w:t xml:space="preserve">. </w:t>
      </w:r>
      <w:r w:rsidRPr="00857B10">
        <w:rPr>
          <w:rFonts w:asciiTheme="minorHAnsi" w:hAnsiTheme="minorHAnsi" w:cstheme="minorHAnsi"/>
          <w:u w:val="single"/>
        </w:rPr>
        <w:t>Recall</w:t>
      </w:r>
      <w:r w:rsidRPr="00857B10">
        <w:rPr>
          <w:rFonts w:asciiTheme="minorHAnsi" w:hAnsiTheme="minorHAnsi" w:cstheme="minorHAnsi"/>
          <w:sz w:val="14"/>
        </w:rPr>
        <w:t xml:space="preserve"> that nuclear weapons were developed during </w:t>
      </w:r>
      <w:r w:rsidRPr="00857B10">
        <w:rPr>
          <w:rFonts w:asciiTheme="minorHAnsi" w:hAnsiTheme="minorHAnsi" w:cstheme="minorHAnsi"/>
          <w:u w:val="single"/>
        </w:rPr>
        <w:t xml:space="preserve">the </w:t>
      </w:r>
      <w:r w:rsidRPr="00F415EB">
        <w:rPr>
          <w:rStyle w:val="Emphasis"/>
          <w:highlight w:val="cyan"/>
        </w:rPr>
        <w:t>Second World War</w:t>
      </w:r>
      <w:r w:rsidRPr="00857B10">
        <w:rPr>
          <w:rFonts w:asciiTheme="minorHAnsi" w:hAnsiTheme="minorHAnsi" w:cstheme="minorHAnsi"/>
          <w:u w:val="single"/>
        </w:rPr>
        <w:t xml:space="preserve">, </w:t>
      </w:r>
      <w:r w:rsidRPr="00857B10">
        <w:rPr>
          <w:rFonts w:asciiTheme="minorHAnsi" w:hAnsiTheme="minorHAnsi" w:cstheme="minorHAnsi"/>
          <w:highlight w:val="cyan"/>
          <w:u w:val="single"/>
        </w:rPr>
        <w:t>and</w:t>
      </w:r>
      <w:r w:rsidRPr="00857B10">
        <w:rPr>
          <w:rFonts w:asciiTheme="minorHAnsi" w:hAnsiTheme="minorHAnsi" w:cstheme="minorHAnsi"/>
          <w:sz w:val="14"/>
        </w:rPr>
        <w:t xml:space="preserve"> their destructive power was amplified significantly during </w:t>
      </w:r>
      <w:r w:rsidRPr="00857B10">
        <w:rPr>
          <w:rFonts w:asciiTheme="minorHAnsi" w:hAnsiTheme="minorHAnsi" w:cstheme="minorHAnsi"/>
          <w:u w:val="single"/>
        </w:rPr>
        <w:t xml:space="preserve">the </w:t>
      </w:r>
      <w:r w:rsidRPr="00F415EB">
        <w:rPr>
          <w:rStyle w:val="Emphasis"/>
          <w:highlight w:val="cyan"/>
        </w:rPr>
        <w:t>Cold War</w:t>
      </w:r>
      <w:r w:rsidRPr="00857B10">
        <w:rPr>
          <w:rFonts w:asciiTheme="minorHAnsi" w:hAnsiTheme="minorHAnsi" w:cstheme="minorHAnsi"/>
          <w:sz w:val="14"/>
        </w:rPr>
        <w:t xml:space="preserve">, with the invention of the hydrogen bomb. </w:t>
      </w:r>
      <w:r w:rsidRPr="00F415EB">
        <w:rPr>
          <w:rStyle w:val="Emphasis"/>
        </w:rPr>
        <w:t>History</w:t>
      </w:r>
      <w:r w:rsidRPr="00857B10">
        <w:rPr>
          <w:rFonts w:asciiTheme="minorHAnsi" w:hAnsiTheme="minorHAnsi" w:cstheme="minorHAnsi"/>
          <w:u w:val="single"/>
        </w:rPr>
        <w:t xml:space="preserve"> </w:t>
      </w:r>
      <w:r w:rsidRPr="00857B10">
        <w:rPr>
          <w:rFonts w:asciiTheme="minorHAnsi" w:hAnsiTheme="minorHAnsi" w:cstheme="minorHAnsi"/>
          <w:highlight w:val="cyan"/>
          <w:u w:val="single"/>
        </w:rPr>
        <w:t>suggests</w:t>
      </w:r>
      <w:r w:rsidRPr="00857B10">
        <w:rPr>
          <w:rFonts w:asciiTheme="minorHAnsi" w:hAnsiTheme="minorHAnsi" w:cstheme="minorHAnsi"/>
          <w:u w:val="single"/>
        </w:rPr>
        <w:t xml:space="preserve"> that wars on such a scale prompt </w:t>
      </w:r>
      <w:r w:rsidRPr="00857B10">
        <w:rPr>
          <w:rFonts w:asciiTheme="minorHAnsi" w:hAnsiTheme="minorHAnsi" w:cstheme="minorHAnsi"/>
          <w:highlight w:val="cyan"/>
          <w:u w:val="single"/>
        </w:rPr>
        <w:t>humanity</w:t>
      </w:r>
      <w:r w:rsidRPr="00857B10">
        <w:rPr>
          <w:rFonts w:asciiTheme="minorHAnsi" w:hAnsiTheme="minorHAnsi" w:cstheme="minorHAnsi"/>
          <w:u w:val="single"/>
        </w:rPr>
        <w:t xml:space="preserve"> to </w:t>
      </w:r>
      <w:r w:rsidRPr="00857B10">
        <w:rPr>
          <w:rFonts w:asciiTheme="minorHAnsi" w:hAnsiTheme="minorHAnsi" w:cstheme="minorHAnsi"/>
          <w:highlight w:val="cyan"/>
          <w:u w:val="single"/>
        </w:rPr>
        <w:t>delve into</w:t>
      </w:r>
      <w:r w:rsidRPr="00857B10">
        <w:rPr>
          <w:rFonts w:asciiTheme="minorHAnsi" w:hAnsiTheme="minorHAnsi" w:cstheme="minorHAnsi"/>
          <w:u w:val="single"/>
        </w:rPr>
        <w:t xml:space="preserve"> the </w:t>
      </w:r>
      <w:r w:rsidRPr="00F415EB">
        <w:rPr>
          <w:rStyle w:val="Emphasis"/>
          <w:highlight w:val="cyan"/>
        </w:rPr>
        <w:t>darkest corners of tech</w:t>
      </w:r>
      <w:r w:rsidRPr="00857B10">
        <w:rPr>
          <w:rFonts w:asciiTheme="minorHAnsi" w:hAnsiTheme="minorHAnsi" w:cstheme="minorHAnsi"/>
          <w:sz w:val="14"/>
        </w:rPr>
        <w:t>nology.</w:t>
      </w:r>
    </w:p>
    <w:p w14:paraId="6E0374E6" w14:textId="77777777" w:rsidR="00F415EB" w:rsidRPr="00857B10" w:rsidRDefault="00F415EB" w:rsidP="00F415EB">
      <w:pPr>
        <w:rPr>
          <w:rFonts w:asciiTheme="minorHAnsi" w:hAnsiTheme="minorHAnsi" w:cstheme="minorHAnsi"/>
          <w:sz w:val="14"/>
        </w:rPr>
      </w:pPr>
      <w:r w:rsidRPr="00857B10">
        <w:rPr>
          <w:rFonts w:asciiTheme="minorHAnsi" w:hAnsiTheme="minorHAnsi" w:cstheme="minorHAnsi"/>
          <w:u w:val="single"/>
        </w:rPr>
        <w:t xml:space="preserve">When all of </w:t>
      </w:r>
      <w:r w:rsidRPr="00857B10">
        <w:rPr>
          <w:rFonts w:asciiTheme="minorHAnsi" w:hAnsiTheme="minorHAnsi" w:cstheme="minorHAnsi"/>
          <w:highlight w:val="cyan"/>
          <w:u w:val="single"/>
        </w:rPr>
        <w:t>this</w:t>
      </w:r>
      <w:r w:rsidRPr="00857B10">
        <w:rPr>
          <w:rFonts w:asciiTheme="minorHAnsi" w:hAnsiTheme="minorHAnsi" w:cstheme="minorHAnsi"/>
          <w:u w:val="single"/>
        </w:rPr>
        <w:t xml:space="preserve"> is taken into account, the threat of great-power war may</w:t>
      </w:r>
      <w:r w:rsidRPr="00857B10">
        <w:rPr>
          <w:rFonts w:asciiTheme="minorHAnsi" w:hAnsiTheme="minorHAnsi" w:cstheme="minorHAnsi"/>
          <w:sz w:val="14"/>
        </w:rPr>
        <w:t xml:space="preserve"> (indirectly) </w:t>
      </w:r>
      <w:r w:rsidRPr="00857B10">
        <w:rPr>
          <w:rFonts w:asciiTheme="minorHAnsi" w:hAnsiTheme="minorHAnsi" w:cstheme="minorHAnsi"/>
          <w:highlight w:val="cyan"/>
          <w:u w:val="single"/>
        </w:rPr>
        <w:t>pose</w:t>
      </w:r>
      <w:r w:rsidRPr="00857B10">
        <w:rPr>
          <w:rFonts w:asciiTheme="minorHAnsi" w:hAnsiTheme="minorHAnsi" w:cstheme="minorHAnsi"/>
          <w:u w:val="single"/>
        </w:rPr>
        <w:t xml:space="preserve"> a </w:t>
      </w:r>
      <w:r w:rsidRPr="00F415EB">
        <w:rPr>
          <w:rStyle w:val="Emphasis"/>
          <w:highlight w:val="cyan"/>
        </w:rPr>
        <w:t>significant</w:t>
      </w:r>
      <w:r w:rsidRPr="00857B10">
        <w:rPr>
          <w:rFonts w:asciiTheme="minorHAnsi" w:hAnsiTheme="minorHAnsi" w:cstheme="minorHAnsi"/>
          <w:sz w:val="14"/>
        </w:rPr>
        <w:t xml:space="preserve"> amount of </w:t>
      </w:r>
      <w:r w:rsidRPr="00857B10">
        <w:rPr>
          <w:rStyle w:val="Emphasis"/>
          <w:rFonts w:asciiTheme="minorHAnsi" w:hAnsiTheme="minorHAnsi" w:cstheme="minorHAnsi"/>
          <w:highlight w:val="cyan"/>
        </w:rPr>
        <w:t>existential risk</w:t>
      </w:r>
      <w:r w:rsidRPr="00857B10">
        <w:rPr>
          <w:rFonts w:asciiTheme="minorHAnsi" w:hAnsiTheme="minorHAnsi" w:cstheme="minorHAnsi"/>
          <w:sz w:val="14"/>
        </w:rPr>
        <w:t xml:space="preserve">. For example, it seems that the bulk of the existential risk last century was driven by the threat of great-power war. Consider your own estimate of how much existential risk there is over the next hundred years. </w:t>
      </w:r>
      <w:r w:rsidRPr="00857B10">
        <w:rPr>
          <w:rFonts w:asciiTheme="minorHAnsi" w:hAnsiTheme="minorHAnsi" w:cstheme="minorHAnsi"/>
          <w:u w:val="single"/>
        </w:rPr>
        <w:t>How much of this would disappear if you knew that the great powers would not go to war</w:t>
      </w:r>
      <w:r w:rsidRPr="00857B10">
        <w:rPr>
          <w:rFonts w:asciiTheme="minorHAnsi" w:hAnsiTheme="minorHAnsi" w:cstheme="minorHAnsi"/>
          <w:sz w:val="14"/>
        </w:rPr>
        <w:t xml:space="preserve"> with each other over that time? It is impossible to be precise, but I’d estimate </w:t>
      </w:r>
      <w:r w:rsidRPr="00857B10">
        <w:rPr>
          <w:rFonts w:asciiTheme="minorHAnsi" w:hAnsiTheme="minorHAnsi" w:cstheme="minorHAnsi"/>
          <w:u w:val="single"/>
        </w:rPr>
        <w:t>an appreciable fraction would disappear</w:t>
      </w:r>
      <w:r w:rsidRPr="00857B10">
        <w:rPr>
          <w:rFonts w:asciiTheme="minorHAnsi" w:hAnsiTheme="minorHAnsi" w:cstheme="minorHAnsi"/>
          <w:sz w:val="14"/>
        </w:rPr>
        <w:t xml:space="preserve">—something like a tenth of the existential risk over that time. Since I think the existential risk over the next hundred years is about one in six, I am estimating that great power war effectively poses more than a percentage point of existential risk over the next century. </w:t>
      </w:r>
      <w:r w:rsidRPr="00857B10">
        <w:rPr>
          <w:rFonts w:asciiTheme="minorHAnsi" w:hAnsiTheme="minorHAnsi" w:cstheme="minorHAnsi"/>
          <w:u w:val="single"/>
        </w:rPr>
        <w:t xml:space="preserve">This makes it a </w:t>
      </w:r>
      <w:r w:rsidRPr="00857B10">
        <w:rPr>
          <w:rFonts w:asciiTheme="minorHAnsi" w:hAnsiTheme="minorHAnsi" w:cstheme="minorHAnsi"/>
          <w:b/>
          <w:bCs/>
          <w:highlight w:val="cyan"/>
          <w:u w:val="single"/>
        </w:rPr>
        <w:t>larger</w:t>
      </w:r>
      <w:r w:rsidRPr="00857B10">
        <w:rPr>
          <w:rFonts w:asciiTheme="minorHAnsi" w:hAnsiTheme="minorHAnsi" w:cstheme="minorHAnsi"/>
          <w:b/>
          <w:bCs/>
          <w:u w:val="single"/>
        </w:rPr>
        <w:t xml:space="preserve"> </w:t>
      </w:r>
      <w:r w:rsidRPr="00857B10">
        <w:rPr>
          <w:rFonts w:asciiTheme="minorHAnsi" w:hAnsiTheme="minorHAnsi" w:cstheme="minorHAnsi"/>
          <w:u w:val="single"/>
        </w:rPr>
        <w:t xml:space="preserve">contributor to total existential risk </w:t>
      </w:r>
      <w:r w:rsidRPr="00857B10">
        <w:rPr>
          <w:rFonts w:asciiTheme="minorHAnsi" w:hAnsiTheme="minorHAnsi" w:cstheme="minorHAnsi"/>
          <w:highlight w:val="cyan"/>
          <w:u w:val="single"/>
        </w:rPr>
        <w:t xml:space="preserve">than </w:t>
      </w:r>
      <w:r w:rsidRPr="00F415EB">
        <w:rPr>
          <w:rStyle w:val="Emphasis"/>
          <w:highlight w:val="cyan"/>
        </w:rPr>
        <w:t>most</w:t>
      </w:r>
      <w:r w:rsidRPr="00857B10">
        <w:rPr>
          <w:rFonts w:asciiTheme="minorHAnsi" w:hAnsiTheme="minorHAnsi" w:cstheme="minorHAnsi"/>
          <w:sz w:val="14"/>
        </w:rPr>
        <w:t xml:space="preserve"> of the specific </w:t>
      </w:r>
      <w:r w:rsidRPr="00F415EB">
        <w:rPr>
          <w:rStyle w:val="Emphasis"/>
          <w:highlight w:val="cyan"/>
        </w:rPr>
        <w:t>risks</w:t>
      </w:r>
      <w:r w:rsidRPr="00857B10">
        <w:rPr>
          <w:rFonts w:asciiTheme="minorHAnsi" w:hAnsiTheme="minorHAnsi" w:cstheme="minorHAnsi"/>
          <w:sz w:val="14"/>
        </w:rPr>
        <w:t xml:space="preserve"> we have examined.</w:t>
      </w:r>
    </w:p>
    <w:p w14:paraId="15A8952B" w14:textId="77777777" w:rsidR="00F415EB" w:rsidRPr="00857B10" w:rsidRDefault="00F415EB" w:rsidP="00F415EB">
      <w:pPr>
        <w:rPr>
          <w:rFonts w:asciiTheme="minorHAnsi" w:hAnsiTheme="minorHAnsi" w:cstheme="minorHAnsi"/>
          <w:sz w:val="14"/>
        </w:rPr>
      </w:pPr>
      <w:r w:rsidRPr="00857B10">
        <w:rPr>
          <w:rFonts w:asciiTheme="minorHAnsi" w:hAnsiTheme="minorHAnsi" w:cstheme="minorHAnsi"/>
          <w:sz w:val="14"/>
        </w:rPr>
        <w:t xml:space="preserve">While you should feel free to disagree with my particular estimates, I think a safe case can be made that </w:t>
      </w:r>
      <w:r w:rsidRPr="00857B10">
        <w:rPr>
          <w:rFonts w:asciiTheme="minorHAnsi" w:hAnsiTheme="minorHAnsi" w:cstheme="minorHAnsi"/>
          <w:u w:val="single"/>
        </w:rPr>
        <w:t xml:space="preserve">the contribution of great-power war to existential risk is </w:t>
      </w:r>
      <w:r w:rsidRPr="00F415EB">
        <w:rPr>
          <w:rStyle w:val="Emphasis"/>
        </w:rPr>
        <w:t>larger than</w:t>
      </w:r>
      <w:r w:rsidRPr="00857B10">
        <w:rPr>
          <w:rFonts w:asciiTheme="minorHAnsi" w:hAnsiTheme="minorHAnsi" w:cstheme="minorHAnsi"/>
          <w:u w:val="single"/>
        </w:rPr>
        <w:t xml:space="preserve"> the contribution of </w:t>
      </w:r>
      <w:r w:rsidRPr="00F415EB">
        <w:rPr>
          <w:rStyle w:val="Emphasis"/>
        </w:rPr>
        <w:t>all natural risks combined</w:t>
      </w:r>
      <w:r w:rsidRPr="00857B10">
        <w:rPr>
          <w:rFonts w:asciiTheme="minorHAnsi" w:hAnsiTheme="minorHAnsi" w:cstheme="minorHAnsi"/>
          <w:sz w:val="14"/>
        </w:rPr>
        <w:t xml:space="preserve">. </w:t>
      </w:r>
      <w:r w:rsidRPr="00857B10">
        <w:rPr>
          <w:rFonts w:asciiTheme="minorHAnsi" w:hAnsiTheme="minorHAnsi" w:cstheme="minorHAnsi"/>
          <w:u w:val="single"/>
        </w:rPr>
        <w:t>So a</w:t>
      </w:r>
      <w:r w:rsidRPr="00857B10">
        <w:rPr>
          <w:rFonts w:asciiTheme="minorHAnsi" w:hAnsiTheme="minorHAnsi" w:cstheme="minorHAnsi"/>
          <w:sz w:val="14"/>
        </w:rPr>
        <w:t xml:space="preserve"> young </w:t>
      </w:r>
      <w:r w:rsidRPr="00857B10">
        <w:rPr>
          <w:rFonts w:asciiTheme="minorHAnsi" w:hAnsiTheme="minorHAnsi" w:cstheme="minorHAnsi"/>
          <w:u w:val="single"/>
        </w:rPr>
        <w:t>person</w:t>
      </w:r>
      <w:r w:rsidRPr="00857B10">
        <w:rPr>
          <w:rFonts w:asciiTheme="minorHAnsi" w:hAnsiTheme="minorHAnsi" w:cstheme="minorHAnsi"/>
          <w:sz w:val="14"/>
        </w:rPr>
        <w:t xml:space="preserve"> choosing their career, a philanthropist choosing their cause or a government </w:t>
      </w:r>
      <w:r w:rsidRPr="00857B10">
        <w:rPr>
          <w:rFonts w:asciiTheme="minorHAnsi" w:hAnsiTheme="minorHAnsi" w:cstheme="minorHAnsi"/>
          <w:u w:val="single"/>
        </w:rPr>
        <w:t xml:space="preserve">looking </w:t>
      </w:r>
      <w:r w:rsidRPr="00857B10">
        <w:rPr>
          <w:rFonts w:asciiTheme="minorHAnsi" w:hAnsiTheme="minorHAnsi" w:cstheme="minorHAnsi"/>
          <w:highlight w:val="cyan"/>
          <w:u w:val="single"/>
        </w:rPr>
        <w:t>to make</w:t>
      </w:r>
      <w:r w:rsidRPr="00857B10">
        <w:rPr>
          <w:rFonts w:asciiTheme="minorHAnsi" w:hAnsiTheme="minorHAnsi" w:cstheme="minorHAnsi"/>
          <w:u w:val="single"/>
        </w:rPr>
        <w:t xml:space="preserve"> a </w:t>
      </w:r>
      <w:r w:rsidRPr="00F415EB">
        <w:rPr>
          <w:rStyle w:val="Emphasis"/>
          <w:highlight w:val="cyan"/>
        </w:rPr>
        <w:t>safer world</w:t>
      </w:r>
      <w:r w:rsidRPr="00857B10">
        <w:rPr>
          <w:rFonts w:asciiTheme="minorHAnsi" w:hAnsiTheme="minorHAnsi" w:cstheme="minorHAnsi"/>
          <w:u w:val="single"/>
        </w:rPr>
        <w:t xml:space="preserve"> may do better to </w:t>
      </w:r>
      <w:r w:rsidRPr="00857B10">
        <w:rPr>
          <w:rFonts w:asciiTheme="minorHAnsi" w:hAnsiTheme="minorHAnsi" w:cstheme="minorHAnsi"/>
          <w:highlight w:val="cyan"/>
          <w:u w:val="single"/>
        </w:rPr>
        <w:t xml:space="preserve">focus on </w:t>
      </w:r>
      <w:r w:rsidRPr="00F415EB">
        <w:rPr>
          <w:rStyle w:val="Emphasis"/>
          <w:highlight w:val="cyan"/>
        </w:rPr>
        <w:t>great-power war</w:t>
      </w:r>
      <w:r w:rsidRPr="00857B10">
        <w:rPr>
          <w:rFonts w:asciiTheme="minorHAnsi" w:hAnsiTheme="minorHAnsi" w:cstheme="minorHAnsi"/>
          <w:sz w:val="14"/>
        </w:rPr>
        <w:t xml:space="preserve"> than on detecting asteroids or comets.</w:t>
      </w:r>
    </w:p>
    <w:p w14:paraId="257E756D" w14:textId="54D86234" w:rsidR="00140539" w:rsidRDefault="00140539" w:rsidP="00140539">
      <w:pPr>
        <w:pStyle w:val="Heading3"/>
      </w:pPr>
      <w:r>
        <w:t>2NC – AT: Climate Overestimated</w:t>
      </w:r>
    </w:p>
    <w:p w14:paraId="340FFEF7" w14:textId="5C842EC3" w:rsidR="00140539" w:rsidRPr="00900EB6" w:rsidRDefault="00140539" w:rsidP="00140539">
      <w:pPr>
        <w:pStyle w:val="Heading4"/>
      </w:pPr>
      <w:r w:rsidRPr="00900EB6">
        <w:t xml:space="preserve">Climate change is </w:t>
      </w:r>
      <w:r w:rsidRPr="00140539">
        <w:rPr>
          <w:u w:val="single"/>
        </w:rPr>
        <w:t>structurally underweighted</w:t>
      </w:r>
      <w:r w:rsidRPr="00900EB6">
        <w:t xml:space="preserve"> in moral judgement</w:t>
      </w:r>
      <w:r>
        <w:t>.</w:t>
      </w:r>
    </w:p>
    <w:p w14:paraId="64B51D6C" w14:textId="77777777" w:rsidR="00140539" w:rsidRPr="00900EB6" w:rsidRDefault="00140539" w:rsidP="00140539">
      <w:r>
        <w:rPr>
          <w:rStyle w:val="Style13ptBold"/>
        </w:rPr>
        <w:t xml:space="preserve">Markowitz 12 </w:t>
      </w:r>
      <w:r w:rsidRPr="00900EB6">
        <w:t>[</w:t>
      </w:r>
      <w:r>
        <w:t>*Ezra, Associate Professor of Psychology at the University of Oregon, **Azim Shariff, Associate Professor and Canada Research Chair at the University of British Columbia; “Climate change and moral judgement,” p. March 2012, a. 7/20/20, “Nature and Climate Change,” ResearchGate—https://www.researchgate.net/profile/Azim_Shariff/publication/256326354_Climate_Change_and_Moral_Judgment/links/00b495225174194226000000.pdf///NWW]</w:t>
      </w:r>
    </w:p>
    <w:p w14:paraId="1336B452" w14:textId="77777777" w:rsidR="00140539" w:rsidRPr="00140539" w:rsidRDefault="00140539" w:rsidP="00140539">
      <w:pPr>
        <w:rPr>
          <w:sz w:val="16"/>
        </w:rPr>
      </w:pPr>
      <w:r w:rsidRPr="00140539">
        <w:rPr>
          <w:sz w:val="16"/>
        </w:rPr>
        <w:t xml:space="preserve">Why </w:t>
      </w:r>
      <w:r w:rsidRPr="00140539">
        <w:rPr>
          <w:rStyle w:val="StyleUnderline"/>
        </w:rPr>
        <w:t xml:space="preserve">climate change doesn’t register as </w:t>
      </w:r>
      <w:r w:rsidRPr="00140539">
        <w:rPr>
          <w:rStyle w:val="Emphasis"/>
        </w:rPr>
        <w:t>a moral imperative</w:t>
      </w:r>
      <w:r w:rsidRPr="00140539">
        <w:rPr>
          <w:sz w:val="16"/>
        </w:rPr>
        <w:t xml:space="preserve"> </w:t>
      </w:r>
    </w:p>
    <w:p w14:paraId="34B05979" w14:textId="77777777" w:rsidR="00140539" w:rsidRPr="00140539" w:rsidRDefault="00140539" w:rsidP="00140539">
      <w:pPr>
        <w:rPr>
          <w:sz w:val="16"/>
        </w:rPr>
      </w:pPr>
      <w:r w:rsidRPr="00A03464">
        <w:rPr>
          <w:rStyle w:val="StyleUnderline"/>
        </w:rPr>
        <w:t>Certain features of</w:t>
      </w:r>
      <w:r w:rsidRPr="00140539">
        <w:rPr>
          <w:sz w:val="16"/>
        </w:rPr>
        <w:t xml:space="preserve"> </w:t>
      </w:r>
      <w:r w:rsidRPr="00900EB6">
        <w:rPr>
          <w:rStyle w:val="Emphasis"/>
        </w:rPr>
        <w:t>climate change and the ways in which it is communicated to the public interact with the human moral judgement system to decrease individual perceptions of the issue as a moral imperative</w:t>
      </w:r>
      <w:r w:rsidRPr="00140539">
        <w:rPr>
          <w:sz w:val="16"/>
        </w:rPr>
        <w:t xml:space="preserve">. Drawing on recent research across the social and behavioural sciences, we identify six primary challenges that prevent climate change from activating the human moral alarm system. See Table 1 for a brief summary of these challenges. </w:t>
      </w:r>
    </w:p>
    <w:p w14:paraId="6C654CD3" w14:textId="77777777" w:rsidR="00140539" w:rsidRPr="00900EB6" w:rsidRDefault="00140539" w:rsidP="00140539">
      <w:pPr>
        <w:rPr>
          <w:rStyle w:val="StyleUnderline"/>
        </w:rPr>
      </w:pPr>
      <w:r w:rsidRPr="00900EB6">
        <w:rPr>
          <w:rStyle w:val="StyleUnderline"/>
        </w:rPr>
        <w:t xml:space="preserve">Abstractness and cognitive complexity. </w:t>
      </w:r>
    </w:p>
    <w:p w14:paraId="05411AA4" w14:textId="77777777" w:rsidR="00140539" w:rsidRPr="00900EB6" w:rsidRDefault="00140539" w:rsidP="00140539">
      <w:pPr>
        <w:rPr>
          <w:rStyle w:val="StyleUnderline"/>
        </w:rPr>
      </w:pPr>
      <w:r w:rsidRPr="00140539">
        <w:rPr>
          <w:sz w:val="16"/>
        </w:rPr>
        <w:t xml:space="preserve">Moral judgement is, like many other psychological processes (for example, preference evaluation and construction), strongly driven by emotional responses to objects in the environment18,19. These moral intuitions rapidly and automatically drive our initial perceptions of right and wrong. In contrast, analytical reasoning about moral issues tends to be slow, cognitively effortful and strongly influenced by our moral intuitions. </w:t>
      </w:r>
      <w:r w:rsidRPr="00900EB6">
        <w:rPr>
          <w:rStyle w:val="Emphasis"/>
        </w:rPr>
        <w:t>Climate change possesses few features that generate rapid, emotional visceral reactions</w:t>
      </w:r>
      <w:r w:rsidRPr="00900EB6">
        <w:rPr>
          <w:rStyle w:val="StyleUnderline"/>
        </w:rPr>
        <w:t xml:space="preserve">8 : it is an abstract, temporally and spatially distant phenomenon consisting of many different, disparate and seemingly incongruous events (for example, increased rainfall in some regions and increased severity of droughts in others). Thus, understanding climate change as a moral imperative does not occur automatically, at an intuitive level. Instead it requires cold, cognitively demanding and ultimately relatively less motivating, moral reasoning. </w:t>
      </w:r>
    </w:p>
    <w:p w14:paraId="2DA7ACEB" w14:textId="77777777" w:rsidR="00140539" w:rsidRPr="00900EB6" w:rsidRDefault="00140539" w:rsidP="00140539">
      <w:pPr>
        <w:rPr>
          <w:rStyle w:val="StyleUnderline"/>
        </w:rPr>
      </w:pPr>
      <w:r w:rsidRPr="00900EB6">
        <w:rPr>
          <w:rStyle w:val="StyleUnderline"/>
        </w:rPr>
        <w:t>The blamelessness of unintentional action.</w:t>
      </w:r>
    </w:p>
    <w:p w14:paraId="14A174B6" w14:textId="77777777" w:rsidR="00140539" w:rsidRPr="00900EB6" w:rsidRDefault="00140539" w:rsidP="00140539">
      <w:pPr>
        <w:rPr>
          <w:rStyle w:val="StyleUnderline"/>
        </w:rPr>
      </w:pPr>
      <w:r w:rsidRPr="00140539">
        <w:rPr>
          <w:sz w:val="16"/>
        </w:rPr>
        <w:t xml:space="preserve">Further inhibiting moral intuitions, climate change lacks the features of an intentional moral transgression20: no one wants climate change to occur or is purposefully trying to make it happen. Although climate change is the direct result of intentional, goal-directed behaviour (for example, the use of energy to provide all the trappings of modern life), it is probably perceived by many individuals as an unintentional, if unfortunate, side effect of such actions (although further research exploring the beliefs of individuals about climate change and intentionality is needed to confirm whether this is the case). Studies suggest that unintentionally caused harms are judged less harshly than equally severe but intentionally caused ones21. </w:t>
      </w:r>
      <w:r w:rsidRPr="00900EB6">
        <w:rPr>
          <w:rStyle w:val="StyleUnderline"/>
        </w:rPr>
        <w:t>Recognizing a harmful event as the product of an intentional agent, on the other hand, is a highly motivating cue for corrective action</w:t>
      </w:r>
      <w:r w:rsidRPr="00140539">
        <w:rPr>
          <w:sz w:val="16"/>
        </w:rPr>
        <w:t xml:space="preserve">22. Indeed, children as young as three behave differently in response to otherwise identical intentional and non-intentional harmful acts23. Moreover, neuroscientific evidence suggests that the human moral judgement system is particularly sensitive to information about the intentions of others to cause harm24. In sum, intentional acts provoke powerful emotional responses. </w:t>
      </w:r>
      <w:r w:rsidRPr="00900EB6">
        <w:rPr>
          <w:rStyle w:val="StyleUnderline"/>
        </w:rPr>
        <w:t xml:space="preserve">Thus, understanding climate change as an unintentional phenomenon with no single villain may decrease motivation to right past wrongs, and perceiving no human role in the phenomenon at all, as many US citizens do3 , is likely to depress moral judgements even further. </w:t>
      </w:r>
    </w:p>
    <w:p w14:paraId="11072C95" w14:textId="77777777" w:rsidR="00140539" w:rsidRPr="00900EB6" w:rsidRDefault="00140539" w:rsidP="00140539">
      <w:pPr>
        <w:rPr>
          <w:rStyle w:val="StyleUnderline"/>
        </w:rPr>
      </w:pPr>
      <w:r w:rsidRPr="00900EB6">
        <w:rPr>
          <w:rStyle w:val="StyleUnderline"/>
        </w:rPr>
        <w:t xml:space="preserve">Guilty bias. </w:t>
      </w:r>
    </w:p>
    <w:p w14:paraId="5B460806" w14:textId="77777777" w:rsidR="00140539" w:rsidRPr="00140539" w:rsidRDefault="00140539" w:rsidP="00140539">
      <w:pPr>
        <w:rPr>
          <w:sz w:val="16"/>
        </w:rPr>
      </w:pPr>
      <w:r w:rsidRPr="00140539">
        <w:rPr>
          <w:sz w:val="16"/>
        </w:rPr>
        <w:t xml:space="preserve">Though few people are blamed for intending to cause climate change, many are exposed to messages that hold them accountable for causing environmental damage as an unintended side effect of their behaviour and lifestyle. Such messages probably provoke feelings of guilt (and other negative emotions such as fear)9 . </w:t>
      </w:r>
      <w:r w:rsidRPr="00900EB6">
        <w:rPr>
          <w:rStyle w:val="StyleUnderline"/>
        </w:rPr>
        <w:t>To allay negative recriminations, individuals often engage in biased cognitive processes to minimize perceptions of their own complicity. These biases are even more likely when individuals and communities feel incapable of meaningfully responding behaviourally</w:t>
      </w:r>
      <w:r w:rsidRPr="00140539">
        <w:rPr>
          <w:sz w:val="16"/>
        </w:rPr>
        <w:t xml:space="preserve">. Such motivated moral reasoning25 occurs through a variety of processes, including derogating evidence of one’s role in causing the problem and challenging the significance of the issue. For example, research with Swiss participants shows that individuals actively work to avoid feelings of responsibility in part by blaming inaction on others and increasing focus on the costs of mitigation26. The ultimate consequence of these reactions to perceived blame is that those responsible for the greatest share of harmful effects, whose behavioural changes would be most beneficial, are the people most motivated to deny their complicity and resist change. </w:t>
      </w:r>
    </w:p>
    <w:p w14:paraId="28AEBB5A" w14:textId="77777777" w:rsidR="00140539" w:rsidRPr="00900EB6" w:rsidRDefault="00140539" w:rsidP="00140539">
      <w:pPr>
        <w:rPr>
          <w:rStyle w:val="Emphasis"/>
        </w:rPr>
      </w:pPr>
      <w:r w:rsidRPr="00900EB6">
        <w:rPr>
          <w:rStyle w:val="Emphasis"/>
        </w:rPr>
        <w:t xml:space="preserve">Uncertainty breeds wishful thinking. </w:t>
      </w:r>
    </w:p>
    <w:p w14:paraId="5256381F" w14:textId="77777777" w:rsidR="00140539" w:rsidRPr="00140539" w:rsidRDefault="00140539" w:rsidP="00140539">
      <w:pPr>
        <w:rPr>
          <w:sz w:val="16"/>
        </w:rPr>
      </w:pPr>
      <w:r w:rsidRPr="00900EB6">
        <w:rPr>
          <w:rStyle w:val="StyleUnderline"/>
        </w:rPr>
        <w:t>All sides agree that the effects of climate change are uncertain in many important respects, although the implications and nature of the uncertainties that exist are hotly contested. Uncertainty about future outcomes generally increases self-oriented behaviour and optimistic (moral) thinking27</w:t>
      </w:r>
      <w:r w:rsidRPr="00140539">
        <w:rPr>
          <w:sz w:val="16"/>
        </w:rPr>
        <w:t xml:space="preserve"> (although see ref. 28 for exceptions to this rule); uncertainty also promotes optimistic biases29. Similarly, recent research shows that individuals often misinterpret the intended messages conveyed regarding the probabilistic nature of climate change outcomes — and tend to do so over-optimistically. For example, the carefully chosen verbal labels used to describe different levels of (un)certainty in the 2007 Intergovernmental Panel on Climate Change report led respondents in one study to systematically interpret the outcomes as less likely than intended by the experts30. Although more research is needed to fully understand the processes by which uncertainty leads to such optimism, what these studies seem to suggest is that the less definitive and incontrovertible the conclusions, the more room there is for individuals to infer unreasonably optimistic outcomes. As that optimism reduces the gravity of the issue, so too may it reduce the motivation to act. </w:t>
      </w:r>
    </w:p>
    <w:p w14:paraId="50B3E197" w14:textId="77777777" w:rsidR="00140539" w:rsidRPr="00900EB6" w:rsidRDefault="00140539" w:rsidP="00140539">
      <w:pPr>
        <w:rPr>
          <w:rStyle w:val="StyleUnderline"/>
        </w:rPr>
      </w:pPr>
      <w:r w:rsidRPr="00900EB6">
        <w:rPr>
          <w:rStyle w:val="StyleUnderline"/>
        </w:rPr>
        <w:t xml:space="preserve">Moral tribalism. </w:t>
      </w:r>
    </w:p>
    <w:p w14:paraId="1FE24004" w14:textId="77777777" w:rsidR="00140539" w:rsidRPr="00140539" w:rsidRDefault="00140539" w:rsidP="00140539">
      <w:pPr>
        <w:rPr>
          <w:sz w:val="16"/>
        </w:rPr>
      </w:pPr>
      <w:r w:rsidRPr="00140539">
        <w:rPr>
          <w:sz w:val="16"/>
        </w:rPr>
        <w:t xml:space="preserve">Much of the heterogeneity in attitudes on climate change falls along political lines: conservatives show less belief in and concern over climate change than do liberals31. </w:t>
      </w:r>
      <w:r w:rsidRPr="00900EB6">
        <w:rPr>
          <w:rStyle w:val="StyleUnderline"/>
        </w:rPr>
        <w:t>Part of this difference may be explained by the different moral priorities that liberals and conservatives endorse; liberals tend to base their moral priorities on two foundations of individual welfare — harm and fairness — whereas conservatives supplement these with three additional foundations focused on protecting the in-group — in-group loyalty, authority respect and purity/sanctity32. The moral framing of climate change has typically focused on only the first two values: harm to present and future generations and the unfairness of the distribution of burdens caused by climate change. As a result, the justification for action on climate change holds less moral priority for conservatives than liberals</w:t>
      </w:r>
      <w:r w:rsidRPr="00140539">
        <w:rPr>
          <w:sz w:val="16"/>
        </w:rPr>
        <w:t xml:space="preserve">. Moreover, once attitudes acquire a political valence, they are likely to polarize, for at least two reasons. First, people’s own group identification exerts a remarkably strong influence on where they stand on political issues33 and, once they have established a position, they are likely to interpret conflicting evidence with scepticism, while accepting consistent evidence uncritically34. Second, individuals derive self-esteem and a sense of belongingness from exhibiting the values of their in-group, providing acute motivation to toe the party line35. As a result, by climate change messages remaining focused on the moral priorities of liberals at the expense of those resonant to conservatives, many in the latter group have been left not just uninvolved in action on climate change, but morally hostile to it. </w:t>
      </w:r>
    </w:p>
    <w:p w14:paraId="45BE8AFB" w14:textId="77777777" w:rsidR="00140539" w:rsidRPr="00900EB6" w:rsidRDefault="00140539" w:rsidP="00140539">
      <w:pPr>
        <w:rPr>
          <w:rStyle w:val="StyleUnderline"/>
        </w:rPr>
      </w:pPr>
      <w:r w:rsidRPr="00900EB6">
        <w:rPr>
          <w:rStyle w:val="StyleUnderline"/>
        </w:rPr>
        <w:t xml:space="preserve">Long time horizons and faraway places. </w:t>
      </w:r>
    </w:p>
    <w:p w14:paraId="39E69B7F" w14:textId="77777777" w:rsidR="00140539" w:rsidRPr="00900EB6" w:rsidRDefault="00140539" w:rsidP="00140539">
      <w:pPr>
        <w:rPr>
          <w:rStyle w:val="StyleUnderline"/>
        </w:rPr>
      </w:pPr>
      <w:r w:rsidRPr="00900EB6">
        <w:rPr>
          <w:rStyle w:val="StyleUnderline"/>
        </w:rPr>
        <w:t xml:space="preserve">Many </w:t>
      </w:r>
      <w:r w:rsidRPr="00900EB6">
        <w:rPr>
          <w:rStyle w:val="Emphasis"/>
        </w:rPr>
        <w:t>individuals living in developed nations believe, correctly, that climate change will most negatively affect individuals who live in faraway places, or who will live far in the future, or both3</w:t>
      </w:r>
      <w:r w:rsidRPr="00900EB6">
        <w:rPr>
          <w:rStyle w:val="StyleUnderline"/>
        </w:rPr>
        <w:t xml:space="preserve"> . The consequence of this spatial and temporal distance is that victims of climate change are likely to be seen, at best, as relatively less similar to oneself than are nearby contemporaries, and at worst, as out-group members. In either case, </w:t>
      </w:r>
      <w:r w:rsidRPr="00900EB6">
        <w:rPr>
          <w:rStyle w:val="Emphasis"/>
        </w:rPr>
        <w:t>such people are seen as less deserving of moral standing</w:t>
      </w:r>
      <w:r w:rsidRPr="00140539">
        <w:rPr>
          <w:sz w:val="16"/>
        </w:rPr>
        <w:t xml:space="preserve">36. Extensive research in social psychology demonstrates that treatment of outgroup members is worse than that of in-group members37, even when group membership is arbitrary. Moreover, studies suggest that for sins of omission — of which inaction on climate change is a paradigmatic example — in-group/out-group parochialism may be exaggerated. For example, using various moral vignettes, it has been found38 that although US citizens are generally hesitant to engage in acts that directly harm either fellow US citizens or foreigners, they are significantly more comfortable indirectly harming foreigners through their inaction than they are fellow US citizens. </w:t>
      </w:r>
      <w:r w:rsidRPr="00900EB6">
        <w:rPr>
          <w:rStyle w:val="StyleUnderline"/>
        </w:rPr>
        <w:t>Thus, past research provides indirect evidence to suggest that the more dissimilar and socially distant the victims of climate change seem to be — be they members of faraway communities or, perhaps, future generations — the less morally obligated people will feel to act on their behalf</w:t>
      </w:r>
      <w:r>
        <w:rPr>
          <w:rStyle w:val="StyleUnderline"/>
        </w:rPr>
        <w:t>.</w:t>
      </w:r>
    </w:p>
    <w:p w14:paraId="5EE82895" w14:textId="40CD28A9" w:rsidR="00140539" w:rsidRPr="00140539" w:rsidRDefault="00140539" w:rsidP="00140539">
      <w:pPr>
        <w:pStyle w:val="Heading4"/>
      </w:pPr>
      <w:r>
        <w:t xml:space="preserve">Consequentialism </w:t>
      </w:r>
      <w:r>
        <w:rPr>
          <w:u w:val="single"/>
        </w:rPr>
        <w:t>avoids</w:t>
      </w:r>
      <w:r>
        <w:t xml:space="preserve"> that bias.</w:t>
      </w:r>
    </w:p>
    <w:p w14:paraId="0B69C6FB" w14:textId="77777777" w:rsidR="00140539" w:rsidRPr="00B27A7D" w:rsidRDefault="00140539" w:rsidP="00140539">
      <w:r>
        <w:rPr>
          <w:rStyle w:val="Style13ptBold"/>
        </w:rPr>
        <w:t xml:space="preserve">Peeters 19 </w:t>
      </w:r>
      <w:r w:rsidRPr="00B27A7D">
        <w:t>[</w:t>
      </w:r>
      <w:r>
        <w:t>*Wouter, Lecturer in Global Ethics at the University of Birmingham, **Lisa Diependaele, postdoctoral researcher at Ghent University, ***Sigrid Sterckx, Professor of Ethics at Ghent University; “Moral Disengagement and the Motivational Gap in Climate Change,” p. 4/23/19, a. 7/20/20, “Ethical Theory and Moral Practice,” Springer—https://link.springer.com/content/pdf/10.1007/s10677-019-09995-5.pdf///NWW]</w:t>
      </w:r>
    </w:p>
    <w:p w14:paraId="74033F68" w14:textId="77777777" w:rsidR="00140539" w:rsidRPr="00140539" w:rsidRDefault="00140539" w:rsidP="00140539">
      <w:pPr>
        <w:rPr>
          <w:sz w:val="16"/>
        </w:rPr>
      </w:pPr>
      <w:r w:rsidRPr="00140539">
        <w:rPr>
          <w:sz w:val="16"/>
        </w:rPr>
        <w:t>3.3 Addressing Moral Disengagement Directly</w:t>
      </w:r>
    </w:p>
    <w:p w14:paraId="3BA469C6" w14:textId="77777777" w:rsidR="00140539" w:rsidRPr="00140539" w:rsidRDefault="00140539" w:rsidP="00140539">
      <w:pPr>
        <w:rPr>
          <w:sz w:val="16"/>
        </w:rPr>
      </w:pPr>
      <w:r w:rsidRPr="00140539">
        <w:rPr>
          <w:sz w:val="16"/>
        </w:rPr>
        <w:t xml:space="preserve">The strategies discussed in the previous subsections will help reduce moral disengagement by reducing the ambiguity or latitude necessary to employ mechanisms of moral disengagement (section 3.1) and the need thereto (section 3.2). In addition, we would submit that moral disengagement should be addressed directly, which includes the following three strategies. </w:t>
      </w:r>
    </w:p>
    <w:p w14:paraId="2D7AA779" w14:textId="77777777" w:rsidR="00140539" w:rsidRPr="00140539" w:rsidRDefault="00140539" w:rsidP="00140539">
      <w:pPr>
        <w:rPr>
          <w:sz w:val="16"/>
        </w:rPr>
      </w:pPr>
      <w:r w:rsidRPr="00B27A7D">
        <w:rPr>
          <w:rStyle w:val="StyleUnderline"/>
        </w:rPr>
        <w:t xml:space="preserve">First, according to Jamieson (2006, 479), </w:t>
      </w:r>
      <w:r w:rsidRPr="00B27A7D">
        <w:rPr>
          <w:rStyle w:val="Emphasis"/>
        </w:rPr>
        <w:t>what we need to address climate change is ‘a sense of ownership and identification with the outcomes that our actions produce,</w:t>
      </w:r>
      <w:r w:rsidRPr="00B27A7D">
        <w:rPr>
          <w:rStyle w:val="StyleUnderline"/>
        </w:rPr>
        <w:t>’ which ‘allows us to overcome the alienation from the collective consequences of our actions.’ The abundant and pervasive deployment of moral</w:t>
      </w:r>
      <w:r w:rsidRPr="00140539">
        <w:rPr>
          <w:sz w:val="16"/>
        </w:rPr>
        <w:t xml:space="preserve"> disengagement forms a formidable obstacle to successfully responding to climate change, because it is precisely such biased reasoning that enables the alienation from the consequences of one’s conduct. </w:t>
      </w:r>
    </w:p>
    <w:p w14:paraId="55779EED" w14:textId="77777777" w:rsidR="00140539" w:rsidRPr="00140539" w:rsidRDefault="00140539" w:rsidP="00140539">
      <w:pPr>
        <w:rPr>
          <w:sz w:val="16"/>
        </w:rPr>
      </w:pPr>
      <w:r w:rsidRPr="00B27A7D">
        <w:rPr>
          <w:rStyle w:val="StyleUnderline"/>
        </w:rPr>
        <w:t>In Jamieson‘s (2006, 480–1; 2014, 185–93) view, obtaining this sense of ownership and identification with the outcomes of our actions requires cultivating certain green virtues, including humility, temperance, mindfulness, cooperativeness, and respect for nature. However, even appealing to people’s moral character does not form a fail-safe antidote against moral disengagement</w:t>
      </w:r>
      <w:r w:rsidRPr="00140539">
        <w:rPr>
          <w:sz w:val="16"/>
        </w:rPr>
        <w:t xml:space="preserve">, since, as Bandura (2016, 26–27) notes, moral disengagement can resolve conflicts between virtues and reprehensible conduct as well, by enabling virtuous individuals to behave in harmful ways but still retain a self-view as virtuous. </w:t>
      </w:r>
    </w:p>
    <w:p w14:paraId="6918DF5C" w14:textId="77777777" w:rsidR="00140539" w:rsidRPr="00140539" w:rsidRDefault="00140539" w:rsidP="00140539">
      <w:pPr>
        <w:rPr>
          <w:sz w:val="16"/>
        </w:rPr>
      </w:pPr>
      <w:r w:rsidRPr="00140539">
        <w:rPr>
          <w:sz w:val="16"/>
        </w:rPr>
        <w:t xml:space="preserve">We would nonetheless submit that cultivating the particular virtue mindfulness might be helpful in tackling moral disengagement, because it encourages reflection on the consequences of one’s actions. In this way, mindfulness may prevent alienation from the outcomes of our action, and be conducive to gaining the sense of ownership of the outcomes of our actions Jamieson deems essential for climate change mitigation. When people are mindful, internal and external realities are perceived openly and without distortion (Brown and Kasser 2005, 351; Jamieson 2006, 480; 2014, 187). </w:t>
      </w:r>
      <w:r w:rsidRPr="00B27A7D">
        <w:rPr>
          <w:rStyle w:val="StyleUnderline"/>
        </w:rPr>
        <w:t xml:space="preserve">Hence, </w:t>
      </w:r>
      <w:r w:rsidRPr="00B27A7D">
        <w:rPr>
          <w:rStyle w:val="Emphasis"/>
        </w:rPr>
        <w:t>rather than</w:t>
      </w:r>
      <w:r w:rsidRPr="00B27A7D">
        <w:rPr>
          <w:rStyle w:val="StyleUnderline"/>
        </w:rPr>
        <w:t xml:space="preserve"> thoughtlessly emitting greenhouse gases and </w:t>
      </w:r>
      <w:r w:rsidRPr="00B27A7D">
        <w:rPr>
          <w:rStyle w:val="Emphasis"/>
        </w:rPr>
        <w:t>being morally disengaged from the harmful consequences, mindful people appreciate the proximate as well as remote effects of their actions on the climate</w:t>
      </w:r>
      <w:r w:rsidRPr="00B27A7D">
        <w:rPr>
          <w:rStyle w:val="StyleUnderline"/>
        </w:rPr>
        <w:t xml:space="preserve"> (Jamieson 2006, 480; 2014, 187).</w:t>
      </w:r>
      <w:r w:rsidRPr="00140539">
        <w:rPr>
          <w:sz w:val="16"/>
        </w:rPr>
        <w:t xml:space="preserve"> </w:t>
      </w:r>
    </w:p>
    <w:p w14:paraId="7A3DB086" w14:textId="1DF322B3" w:rsidR="00140539" w:rsidRPr="00140539" w:rsidRDefault="00140539" w:rsidP="00140539">
      <w:pPr>
        <w:pStyle w:val="Heading4"/>
      </w:pPr>
      <w:r>
        <w:t xml:space="preserve">Warming outweighs for </w:t>
      </w:r>
      <w:r>
        <w:rPr>
          <w:u w:val="single"/>
        </w:rPr>
        <w:t>vulnerable populations</w:t>
      </w:r>
      <w:r>
        <w:t>.</w:t>
      </w:r>
    </w:p>
    <w:p w14:paraId="2BA9F84C" w14:textId="77777777" w:rsidR="00140539" w:rsidRPr="001229CF" w:rsidRDefault="00140539" w:rsidP="00140539">
      <w:r>
        <w:rPr>
          <w:rStyle w:val="Style13ptBold"/>
        </w:rPr>
        <w:t xml:space="preserve">Barker 8 </w:t>
      </w:r>
      <w:r w:rsidRPr="001229CF">
        <w:t>[</w:t>
      </w:r>
      <w:r>
        <w:t>*Terry, Senior Department Fellow in the Department of Land Economy at Cambridge and coordinating lead author of the IPCC’s third and fourth Assessment Reports, **S¸erban Scrieciu, Senior Research Fellow in the Bartlett School of Environment, Energy and Resources at University College London, ***David Taylor, Assistant Professor of Environmental Humanities at the Stony Brook University School of Marine and Atmospheric Sciences; “Climate Change, Social Justice and Development,” p. 2008, a. 7/20/20, “Society for International Development,” Springer, link shortened through Bitly.com—</w:t>
      </w:r>
      <w:r w:rsidRPr="00A11CC7">
        <w:t>https://bit.ly/3eMPxCA</w:t>
      </w:r>
      <w:r>
        <w:t>///NWW]</w:t>
      </w:r>
    </w:p>
    <w:p w14:paraId="32A73994" w14:textId="77777777" w:rsidR="00140539" w:rsidRPr="001229CF" w:rsidRDefault="00140539" w:rsidP="00140539">
      <w:pPr>
        <w:rPr>
          <w:rStyle w:val="StyleUnderline"/>
        </w:rPr>
      </w:pPr>
      <w:r w:rsidRPr="00140539">
        <w:rPr>
          <w:sz w:val="16"/>
        </w:rPr>
        <w:t xml:space="preserve">Moral philosophers have long debated the relative weighting to be given to the well-being of social groups living at different times. The Stern Review commissioned a review of the ethics of climate change from Broome (2006), who had written earlier on the issue (1992). He argues that economics is not ethics-free, that basing economics on the ethics of individuals assumed to be entirely self-interested can go badly wrong, and that ‘willing ness to pay’ is invalid as a means of valuation (Broome, forthcoming). This directly contradicts the analysis of Pearce et al. (1996:196^197), when they contrast prescriptive with descriptive valuations of human life. </w:t>
      </w:r>
      <w:r w:rsidRPr="001229CF">
        <w:rPr>
          <w:rStyle w:val="StyleUnderline"/>
        </w:rPr>
        <w:t xml:space="preserve">In considering the ethics of climate change, Broome positions justice centre stage, arguing that those who cause climate change should desist from doing so because it is unjust, and if they think that they cannot desist, then they should compensate those who suffer. </w:t>
      </w:r>
    </w:p>
    <w:p w14:paraId="54589E8F" w14:textId="77777777" w:rsidR="00140539" w:rsidRPr="00140539" w:rsidRDefault="00140539" w:rsidP="00140539">
      <w:pPr>
        <w:rPr>
          <w:sz w:val="16"/>
        </w:rPr>
      </w:pPr>
      <w:r w:rsidRPr="00140539">
        <w:rPr>
          <w:sz w:val="16"/>
        </w:rPr>
        <w:t xml:space="preserve">Justice has always attracted as much serious attention as utility in the theory of ethics. Rawls (1971) deserves serious attention in the debate on climate-change analysis, although he does not discuss such change in itself. Let us adapt his theory to this issue. </w:t>
      </w:r>
      <w:r w:rsidRPr="001229CF">
        <w:rPr>
          <w:rStyle w:val="StyleUnderline"/>
        </w:rPr>
        <w:t>Consider two population groups: a well-off urban majority, burning fossil fuels, and a subsistence rural minority, in danger of losing access to food and water if the climate changes. Assume that the rural minority do not share in average global growth; they can be said, in Rawls’ words, to be the ‘least advantaged group’.</w:t>
      </w:r>
      <w:r w:rsidRPr="00140539">
        <w:rPr>
          <w:sz w:val="16"/>
        </w:rPr>
        <w:t xml:space="preserve"> In his concept of a better society, the standard of living of the most advantaged would be justified only if their privileges maximized the welfare of the least advantaged group, for example through the general economic effect of incentives. Let us assume that society is not influenced by such a Rawlsian concept of justice ^ perhaps it is dominated by neo-classical economists. We are then left with a triple injustice in the scenario described: </w:t>
      </w:r>
    </w:p>
    <w:p w14:paraId="66C7ABD7" w14:textId="77777777" w:rsidR="00140539" w:rsidRPr="001229CF" w:rsidRDefault="00140539" w:rsidP="00140539">
      <w:pPr>
        <w:pStyle w:val="ListParagraph"/>
        <w:numPr>
          <w:ilvl w:val="0"/>
          <w:numId w:val="11"/>
        </w:numPr>
        <w:rPr>
          <w:rStyle w:val="StyleUnderline"/>
        </w:rPr>
      </w:pPr>
      <w:r w:rsidRPr="001229CF">
        <w:rPr>
          <w:rStyle w:val="StyleUnderline"/>
        </w:rPr>
        <w:t xml:space="preserve">The rural minority have not been responsible for the greenhouse gas concentrations causing climate change, and nor have they benefited from the comfort and power provided by the fossil energy services. </w:t>
      </w:r>
    </w:p>
    <w:p w14:paraId="1518336C" w14:textId="77777777" w:rsidR="00140539" w:rsidRPr="001229CF" w:rsidRDefault="00140539" w:rsidP="00140539">
      <w:pPr>
        <w:pStyle w:val="ListParagraph"/>
        <w:numPr>
          <w:ilvl w:val="0"/>
          <w:numId w:val="11"/>
        </w:numPr>
        <w:rPr>
          <w:rStyle w:val="StyleUnderline"/>
        </w:rPr>
      </w:pPr>
      <w:r w:rsidRPr="001229CF">
        <w:rPr>
          <w:rStyle w:val="StyleUnderline"/>
        </w:rPr>
        <w:t xml:space="preserve">The rural minority will suffer the most from climate change because of droughts and floods, and cannot buy their way out of the problem. </w:t>
      </w:r>
    </w:p>
    <w:p w14:paraId="5C796151" w14:textId="77777777" w:rsidR="00140539" w:rsidRPr="00140539" w:rsidRDefault="00140539" w:rsidP="00140539">
      <w:pPr>
        <w:pStyle w:val="ListParagraph"/>
        <w:numPr>
          <w:ilvl w:val="0"/>
          <w:numId w:val="11"/>
        </w:numPr>
        <w:rPr>
          <w:sz w:val="16"/>
        </w:rPr>
      </w:pPr>
      <w:r w:rsidRPr="00140539">
        <w:rPr>
          <w:sz w:val="16"/>
        </w:rPr>
        <w:t xml:space="preserve">When traditional approaches to climate policy ignore the distributional aspect of the harm caused, global consumption affected by the harm (including mortality) is discounted by an average figure dominated by the well-off majority’s income growth, so the minority’s future subsistence income counts for less in the traditional cost-benefit analysis informing global climate-change policy. </w:t>
      </w:r>
    </w:p>
    <w:p w14:paraId="5D9B90D4" w14:textId="1386E201" w:rsidR="00140539" w:rsidRPr="00140539" w:rsidRDefault="00140539" w:rsidP="00140539">
      <w:pPr>
        <w:rPr>
          <w:u w:val="single"/>
        </w:rPr>
      </w:pPr>
      <w:r w:rsidRPr="00140539">
        <w:rPr>
          <w:sz w:val="16"/>
        </w:rPr>
        <w:t xml:space="preserve">Since global inequalities over the last century have been increasing (Maddison, 2001) and a subsistence minority of countries (and social groups within countries) may continue into the far future, these assumptions may be more realistic than those of the traditional model. </w:t>
      </w:r>
      <w:r w:rsidRPr="001229CF">
        <w:rPr>
          <w:rStyle w:val="StyleUnderline"/>
        </w:rPr>
        <w:t>Rawlsian ethics would focus social policy on preventing the climate change and caring for the subsistence minority in this scenario, instead of the traditional policies, which would have almost the opposite effect.</w:t>
      </w:r>
    </w:p>
    <w:p w14:paraId="6C5F26AA" w14:textId="77777777" w:rsidR="00811A82" w:rsidRDefault="00811A82" w:rsidP="00811A82">
      <w:pPr>
        <w:pStyle w:val="Heading3"/>
      </w:pPr>
      <w:r>
        <w:t>2NC – AT: Extinction Desirable</w:t>
      </w:r>
    </w:p>
    <w:p w14:paraId="195B32E9" w14:textId="77777777" w:rsidR="00811A82" w:rsidRPr="00A75664" w:rsidRDefault="00811A82" w:rsidP="00811A82">
      <w:pPr>
        <w:pStyle w:val="Heading4"/>
      </w:pPr>
      <w:r>
        <w:t xml:space="preserve">Extinction is </w:t>
      </w:r>
      <w:r>
        <w:rPr>
          <w:u w:val="single"/>
        </w:rPr>
        <w:t>eminently undesirable</w:t>
      </w:r>
      <w:r>
        <w:t xml:space="preserve"> – pain </w:t>
      </w:r>
      <w:r>
        <w:rPr>
          <w:u w:val="single"/>
        </w:rPr>
        <w:t>alone</w:t>
      </w:r>
      <w:r>
        <w:t xml:space="preserve"> is </w:t>
      </w:r>
      <w:r>
        <w:rPr>
          <w:u w:val="single"/>
        </w:rPr>
        <w:t>sufficient</w:t>
      </w:r>
      <w:r>
        <w:t xml:space="preserve"> to reject it.</w:t>
      </w:r>
    </w:p>
    <w:p w14:paraId="5ABCD575" w14:textId="77777777" w:rsidR="00811A82" w:rsidRDefault="00811A82" w:rsidP="00811A82">
      <w:r w:rsidRPr="00A75664">
        <w:rPr>
          <w:rStyle w:val="Style13ptBold"/>
        </w:rPr>
        <w:t>Finneron-Burns 17</w:t>
      </w:r>
      <w:r>
        <w:t xml:space="preserve"> – Elizabeth Finneron-Burns, Teaching Fellow at the University of Warwick and an Affiliated Researcher at the Institute for Futures Studies in Stockholm. [What’s wrong with human extinction? Journal Canadian Journal of Philosophy, 47(2-3): Ethics and Future Generations, Taylor &amp; Francis Online]//BPS</w:t>
      </w:r>
    </w:p>
    <w:p w14:paraId="1955C7EB" w14:textId="77777777" w:rsidR="00811A82" w:rsidRPr="005B1E4E" w:rsidRDefault="00811A82" w:rsidP="00811A82">
      <w:pPr>
        <w:rPr>
          <w:rStyle w:val="StyleUnderline"/>
        </w:rPr>
      </w:pPr>
      <w:r w:rsidRPr="00A75664">
        <w:rPr>
          <w:sz w:val="16"/>
        </w:rPr>
        <w:t xml:space="preserve">2.3. </w:t>
      </w:r>
      <w:r w:rsidRPr="005B1E4E">
        <w:rPr>
          <w:rStyle w:val="StyleUnderline"/>
        </w:rPr>
        <w:t xml:space="preserve">Existing people would endure </w:t>
      </w:r>
      <w:r w:rsidRPr="005B1E4E">
        <w:rPr>
          <w:rStyle w:val="Emphasis"/>
        </w:rPr>
        <w:t>physical pain</w:t>
      </w:r>
      <w:r w:rsidRPr="005B1E4E">
        <w:rPr>
          <w:rStyle w:val="StyleUnderline"/>
        </w:rPr>
        <w:t xml:space="preserve"> and/or </w:t>
      </w:r>
      <w:r w:rsidRPr="005B1E4E">
        <w:rPr>
          <w:rStyle w:val="Emphasis"/>
        </w:rPr>
        <w:t>painful</w:t>
      </w:r>
      <w:r w:rsidRPr="005B1E4E">
        <w:rPr>
          <w:rStyle w:val="StyleUnderline"/>
        </w:rPr>
        <w:t xml:space="preserve"> and/or </w:t>
      </w:r>
      <w:r w:rsidRPr="005B1E4E">
        <w:rPr>
          <w:rStyle w:val="Emphasis"/>
        </w:rPr>
        <w:t>premature deaths</w:t>
      </w:r>
    </w:p>
    <w:p w14:paraId="0AE330C1" w14:textId="77777777" w:rsidR="00811A82" w:rsidRPr="00A75664" w:rsidRDefault="00811A82" w:rsidP="00811A82">
      <w:pPr>
        <w:rPr>
          <w:sz w:val="16"/>
        </w:rPr>
      </w:pPr>
      <w:r w:rsidRPr="00A75664">
        <w:rPr>
          <w:sz w:val="16"/>
        </w:rPr>
        <w:t>Thinking about the ways in which human extinction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Each of these scenarios would involve significant physical and/or non-physical harms to existing people and their interests.</w:t>
      </w:r>
    </w:p>
    <w:p w14:paraId="48D2204C" w14:textId="77777777" w:rsidR="00811A82" w:rsidRPr="00A75664" w:rsidRDefault="00811A82" w:rsidP="00811A82">
      <w:pPr>
        <w:rPr>
          <w:sz w:val="16"/>
        </w:rPr>
      </w:pPr>
      <w:r w:rsidRPr="005B1E4E">
        <w:rPr>
          <w:rStyle w:val="Emphasis"/>
        </w:rPr>
        <w:t>Physically</w:t>
      </w:r>
      <w:r w:rsidRPr="005B1E4E">
        <w:rPr>
          <w:rStyle w:val="StyleUnderline"/>
        </w:rPr>
        <w:t>, people</w:t>
      </w:r>
      <w:r w:rsidRPr="00A75664">
        <w:rPr>
          <w:sz w:val="16"/>
        </w:rPr>
        <w:t xml:space="preserve"> might </w:t>
      </w:r>
      <w:r w:rsidRPr="005B1E4E">
        <w:rPr>
          <w:rStyle w:val="StyleUnderline"/>
        </w:rPr>
        <w:t xml:space="preserve">suffer </w:t>
      </w:r>
      <w:r w:rsidRPr="005B1E4E">
        <w:rPr>
          <w:rStyle w:val="Emphasis"/>
        </w:rPr>
        <w:t>premature</w:t>
      </w:r>
      <w:r w:rsidRPr="005B1E4E">
        <w:rPr>
          <w:rStyle w:val="StyleUnderline"/>
        </w:rPr>
        <w:t xml:space="preserve"> and</w:t>
      </w:r>
      <w:r w:rsidRPr="00A75664">
        <w:rPr>
          <w:sz w:val="16"/>
        </w:rPr>
        <w:t xml:space="preserve"> possibly also </w:t>
      </w:r>
      <w:r w:rsidRPr="005B1E4E">
        <w:rPr>
          <w:rStyle w:val="Emphasis"/>
        </w:rPr>
        <w:t>painful deaths</w:t>
      </w:r>
      <w:r w:rsidRPr="00A75664">
        <w:rPr>
          <w:sz w:val="16"/>
        </w:rPr>
        <w:t xml:space="preserve">, for example. It is not hard to imagine examples in which the process of extinction could cause premature death. </w:t>
      </w:r>
      <w:r w:rsidRPr="005B1E4E">
        <w:rPr>
          <w:rStyle w:val="Emphasis"/>
        </w:rPr>
        <w:t>A nuclear winter</w:t>
      </w:r>
      <w:r w:rsidRPr="005B1E4E">
        <w:rPr>
          <w:rStyle w:val="StyleUnderline"/>
        </w:rPr>
        <w:t xml:space="preserve"> that killed everyone</w:t>
      </w:r>
      <w:r w:rsidRPr="00A75664">
        <w:rPr>
          <w:sz w:val="16"/>
        </w:rPr>
        <w:t xml:space="preserve"> or even just every woman under the age of 50 </w:t>
      </w:r>
      <w:r w:rsidRPr="005B1E4E">
        <w:rPr>
          <w:rStyle w:val="StyleUnderline"/>
        </w:rPr>
        <w:t xml:space="preserve">is </w:t>
      </w:r>
      <w:r w:rsidRPr="005B1E4E">
        <w:rPr>
          <w:rStyle w:val="Emphasis"/>
        </w:rPr>
        <w:t>a clear example</w:t>
      </w:r>
      <w:r w:rsidRPr="00A75664">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402DE8B0" w14:textId="77777777" w:rsidR="00811A82" w:rsidRPr="00A75664" w:rsidRDefault="00811A82" w:rsidP="00811A82">
      <w:pPr>
        <w:rPr>
          <w:sz w:val="16"/>
        </w:rPr>
      </w:pPr>
      <w:r w:rsidRPr="00A75664">
        <w:rPr>
          <w:sz w:val="16"/>
        </w:rPr>
        <w:t>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being caused to die prematurely can be reason to reject a principle when it fails to show respect to the person as a rational agent.</w:t>
      </w:r>
    </w:p>
    <w:p w14:paraId="3C44830D" w14:textId="77777777" w:rsidR="00811A82" w:rsidRPr="00A75664" w:rsidRDefault="00811A82" w:rsidP="00811A82">
      <w:pPr>
        <w:rPr>
          <w:sz w:val="16"/>
        </w:rPr>
      </w:pPr>
      <w:r w:rsidRPr="00A75664">
        <w:rPr>
          <w:sz w:val="16"/>
        </w:rPr>
        <w:t xml:space="preserve">Scanlon says that recognizing others as rational beings with interests involves seeing reason to preserve life and prevent death: ‘appreciating the value of human life is primarily a matter of seeing human lives as something to be respected, where this involves seeing reasons not to destroy them,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 taking someone’s life without their permission shows disrespect to that person. This supports its inclusion as a reason in the contractualist formula, regardless of what side ends up winning the ‘is death a harm?’ debate because </w:t>
      </w:r>
      <w:r w:rsidRPr="005B1E4E">
        <w:rPr>
          <w:rStyle w:val="Emphasis"/>
        </w:rPr>
        <w:t>even if</w:t>
      </w:r>
      <w:r w:rsidRPr="005B1E4E">
        <w:rPr>
          <w:rStyle w:val="StyleUnderline"/>
        </w:rPr>
        <w:t xml:space="preserve"> death turns out not to harm the person who died, ending their life without their consent shows </w:t>
      </w:r>
      <w:r w:rsidRPr="005B1E4E">
        <w:rPr>
          <w:rStyle w:val="Emphasis"/>
        </w:rPr>
        <w:t>disrespect</w:t>
      </w:r>
      <w:r w:rsidRPr="005B1E4E">
        <w:rPr>
          <w:rStyle w:val="StyleUnderline"/>
        </w:rPr>
        <w:t xml:space="preserve"> to that person</w:t>
      </w:r>
      <w:r w:rsidRPr="00A75664">
        <w:rPr>
          <w:sz w:val="16"/>
        </w:rPr>
        <w:t>.</w:t>
      </w:r>
    </w:p>
    <w:p w14:paraId="2B645EC5" w14:textId="77777777" w:rsidR="00811A82" w:rsidRPr="00A75664" w:rsidRDefault="00811A82" w:rsidP="00811A82">
      <w:pPr>
        <w:rPr>
          <w:sz w:val="16"/>
        </w:rPr>
      </w:pPr>
      <w:r w:rsidRPr="00A75664">
        <w:rPr>
          <w:sz w:val="16"/>
        </w:rPr>
        <w:t xml:space="preserve">A person who could reject a principle permitting another to cause his or her premature death presumably does not wish to die at that time, or in that manner. Thus, </w:t>
      </w:r>
      <w:r w:rsidRPr="005B1E4E">
        <w:rPr>
          <w:rStyle w:val="StyleUnderline"/>
        </w:rPr>
        <w:t xml:space="preserve">if they are killed </w:t>
      </w:r>
      <w:r w:rsidRPr="005B1E4E">
        <w:rPr>
          <w:rStyle w:val="Emphasis"/>
        </w:rPr>
        <w:t>without</w:t>
      </w:r>
      <w:r w:rsidRPr="005B1E4E">
        <w:rPr>
          <w:rStyle w:val="StyleUnderline"/>
        </w:rPr>
        <w:t xml:space="preserve"> their consent, their interests have not been taken </w:t>
      </w:r>
      <w:r w:rsidRPr="005B1E4E">
        <w:rPr>
          <w:rStyle w:val="Emphasis"/>
        </w:rPr>
        <w:t>into account</w:t>
      </w:r>
      <w:r w:rsidRPr="00A75664">
        <w:rPr>
          <w:sz w:val="16"/>
        </w:rPr>
        <w:t xml:space="preserve">, and </w:t>
      </w:r>
      <w:r w:rsidRPr="005B1E4E">
        <w:rPr>
          <w:rStyle w:val="StyleUnderline"/>
        </w:rPr>
        <w:t xml:space="preserve">they have a reason to reject </w:t>
      </w:r>
      <w:r w:rsidRPr="005B1E4E">
        <w:rPr>
          <w:rStyle w:val="Emphasis"/>
        </w:rPr>
        <w:t>the principle</w:t>
      </w:r>
      <w:r w:rsidRPr="00A75664">
        <w:rPr>
          <w:sz w:val="16"/>
        </w:rPr>
        <w:t xml:space="preserve"> that allowed their premature death.8 </w:t>
      </w:r>
      <w:r w:rsidRPr="005B1E4E">
        <w:rPr>
          <w:rStyle w:val="StyleUnderline"/>
        </w:rPr>
        <w:t xml:space="preserve">This is </w:t>
      </w:r>
      <w:r w:rsidRPr="005B1E4E">
        <w:rPr>
          <w:rStyle w:val="Emphasis"/>
        </w:rPr>
        <w:t>as true</w:t>
      </w:r>
      <w:r w:rsidRPr="005B1E4E">
        <w:rPr>
          <w:rStyle w:val="StyleUnderline"/>
        </w:rPr>
        <w:t xml:space="preserve"> in</w:t>
      </w:r>
      <w:r w:rsidRPr="00A75664">
        <w:rPr>
          <w:sz w:val="16"/>
        </w:rPr>
        <w:t xml:space="preserve"> the case of </w:t>
      </w:r>
      <w:r w:rsidRPr="005B1E4E">
        <w:rPr>
          <w:rStyle w:val="StyleUnderline"/>
        </w:rPr>
        <w:t xml:space="preserve">death due to </w:t>
      </w:r>
      <w:r w:rsidRPr="005B1E4E">
        <w:rPr>
          <w:rStyle w:val="Emphasis"/>
        </w:rPr>
        <w:t>extinction</w:t>
      </w:r>
      <w:r w:rsidRPr="005B1E4E">
        <w:rPr>
          <w:rStyle w:val="StyleUnderline"/>
        </w:rPr>
        <w:t xml:space="preserve"> as</w:t>
      </w:r>
      <w:r w:rsidRPr="00A75664">
        <w:rPr>
          <w:sz w:val="16"/>
        </w:rPr>
        <w:t xml:space="preserve"> it is for death due to </w:t>
      </w:r>
      <w:r w:rsidRPr="005B1E4E">
        <w:rPr>
          <w:rStyle w:val="Emphasis"/>
        </w:rPr>
        <w:t>murder</w:t>
      </w:r>
      <w:r w:rsidRPr="00A75664">
        <w:rPr>
          <w:sz w:val="16"/>
        </w:rPr>
        <w:t>.</w:t>
      </w:r>
    </w:p>
    <w:p w14:paraId="44946543" w14:textId="77777777" w:rsidR="00811A82" w:rsidRPr="00A75664" w:rsidRDefault="00811A82" w:rsidP="00811A82">
      <w:pPr>
        <w:rPr>
          <w:sz w:val="16"/>
        </w:rPr>
      </w:pPr>
      <w:r w:rsidRPr="00A75664">
        <w:rPr>
          <w:sz w:val="16"/>
        </w:rPr>
        <w:t xml:space="preserve">However, </w:t>
      </w:r>
      <w:r w:rsidRPr="005B1E4E">
        <w:rPr>
          <w:rStyle w:val="Emphasis"/>
        </w:rPr>
        <w:t>physical pain</w:t>
      </w:r>
      <w:r w:rsidRPr="005B1E4E">
        <w:rPr>
          <w:rStyle w:val="StyleUnderline"/>
        </w:rPr>
        <w:t xml:space="preserve"> may</w:t>
      </w:r>
      <w:r w:rsidRPr="00A75664">
        <w:rPr>
          <w:sz w:val="16"/>
        </w:rPr>
        <w:t xml:space="preserve"> also </w:t>
      </w:r>
      <w:r w:rsidRPr="005B1E4E">
        <w:rPr>
          <w:rStyle w:val="StyleUnderline"/>
        </w:rPr>
        <w:t xml:space="preserve">be caused to </w:t>
      </w:r>
      <w:r w:rsidRPr="005B1E4E">
        <w:rPr>
          <w:rStyle w:val="Emphasis"/>
        </w:rPr>
        <w:t>existing people</w:t>
      </w:r>
      <w:r w:rsidRPr="005B1E4E">
        <w:rPr>
          <w:rStyle w:val="StyleUnderline"/>
        </w:rPr>
        <w:t xml:space="preserve"> without killing them, </w:t>
      </w:r>
      <w:r w:rsidRPr="005B1E4E">
        <w:rPr>
          <w:rStyle w:val="Emphasis"/>
        </w:rPr>
        <w:t>but still</w:t>
      </w:r>
      <w:r w:rsidRPr="005B1E4E">
        <w:rPr>
          <w:rStyle w:val="StyleUnderline"/>
        </w:rPr>
        <w:t xml:space="preserve"> resulting in human extinction. Imagine</w:t>
      </w:r>
      <w:r w:rsidRPr="00A75664">
        <w:rPr>
          <w:sz w:val="16"/>
        </w:rPr>
        <w:t xml:space="preserve">, for example, surgically removing everyone’s reproductive organs in order to prevent the creation of any future people. Another example could be </w:t>
      </w:r>
      <w:r w:rsidRPr="005B1E4E">
        <w:rPr>
          <w:rStyle w:val="Emphasis"/>
        </w:rPr>
        <w:t>a nuclear bomb</w:t>
      </w:r>
      <w:r w:rsidRPr="005B1E4E">
        <w:rPr>
          <w:rStyle w:val="StyleUnderline"/>
        </w:rPr>
        <w:t xml:space="preserve"> that did not kill anyone, but </w:t>
      </w:r>
      <w:r w:rsidRPr="005B1E4E">
        <w:rPr>
          <w:rStyle w:val="Emphasis"/>
        </w:rPr>
        <w:t>did painfully</w:t>
      </w:r>
      <w:r w:rsidRPr="005B1E4E">
        <w:rPr>
          <w:rStyle w:val="StyleUnderline"/>
        </w:rPr>
        <w:t xml:space="preserve"> render them infertile through illness or injury</w:t>
      </w:r>
      <w:r w:rsidRPr="00A75664">
        <w:rPr>
          <w:sz w:val="16"/>
        </w:rPr>
        <w:t xml:space="preserve">. These would be cases in which physical </w:t>
      </w:r>
      <w:r w:rsidRPr="005B1E4E">
        <w:rPr>
          <w:rStyle w:val="StyleUnderline"/>
        </w:rPr>
        <w:t>pain</w:t>
      </w:r>
      <w:r w:rsidRPr="00A75664">
        <w:rPr>
          <w:sz w:val="16"/>
        </w:rPr>
        <w:t xml:space="preserve"> (through surgery or bombs) </w:t>
      </w:r>
      <w:r w:rsidRPr="005B1E4E">
        <w:rPr>
          <w:rStyle w:val="StyleUnderline"/>
        </w:rPr>
        <w:t>was inflicted</w:t>
      </w:r>
      <w:r w:rsidRPr="00A75664">
        <w:rPr>
          <w:sz w:val="16"/>
        </w:rPr>
        <w:t xml:space="preserve"> on existing people and the extinction came about as a result of the painful incident rather than through death. Furthermore, </w:t>
      </w:r>
      <w:r w:rsidRPr="005B1E4E">
        <w:rPr>
          <w:rStyle w:val="StyleUnderline"/>
        </w:rPr>
        <w:t>one could imagine a</w:t>
      </w:r>
      <w:r w:rsidRPr="00A75664">
        <w:rPr>
          <w:sz w:val="16"/>
        </w:rPr>
        <w:t xml:space="preserve"> situation in which </w:t>
      </w:r>
      <w:r w:rsidRPr="005B1E4E">
        <w:rPr>
          <w:rStyle w:val="Emphasis"/>
        </w:rPr>
        <w:t>a bomb</w:t>
      </w:r>
      <w:r w:rsidRPr="00A75664">
        <w:rPr>
          <w:sz w:val="16"/>
        </w:rPr>
        <w:t xml:space="preserve"> (for example) </w:t>
      </w:r>
      <w:r w:rsidRPr="005B1E4E">
        <w:rPr>
          <w:rStyle w:val="StyleUnderline"/>
        </w:rPr>
        <w:t xml:space="preserve">killed </w:t>
      </w:r>
      <w:r w:rsidRPr="005B1E4E">
        <w:rPr>
          <w:rStyle w:val="Emphasis"/>
        </w:rPr>
        <w:t>enough people</w:t>
      </w:r>
      <w:r w:rsidRPr="005B1E4E">
        <w:rPr>
          <w:rStyle w:val="StyleUnderline"/>
        </w:rPr>
        <w:t xml:space="preserve"> to cause extinction, but some people remained alive</w:t>
      </w:r>
      <w:r w:rsidRPr="00A75664">
        <w:rPr>
          <w:sz w:val="16"/>
        </w:rPr>
        <w:t xml:space="preserve">, but </w:t>
      </w:r>
      <w:r w:rsidRPr="005B1E4E">
        <w:rPr>
          <w:rStyle w:val="Emphasis"/>
        </w:rPr>
        <w:t>in terrible pain</w:t>
      </w:r>
      <w:r w:rsidRPr="00A75664">
        <w:rPr>
          <w:sz w:val="16"/>
        </w:rPr>
        <w:t xml:space="preserve"> from injuries.</w:t>
      </w:r>
    </w:p>
    <w:p w14:paraId="0BFD8FF0" w14:textId="77777777" w:rsidR="00811A82" w:rsidRPr="00A75664" w:rsidRDefault="00811A82" w:rsidP="00811A82">
      <w:pPr>
        <w:rPr>
          <w:sz w:val="16"/>
        </w:rPr>
      </w:pPr>
      <w:r w:rsidRPr="00A75664">
        <w:rPr>
          <w:sz w:val="16"/>
        </w:rPr>
        <w:t>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w:t>
      </w:r>
    </w:p>
    <w:p w14:paraId="1987A070" w14:textId="77777777" w:rsidR="00811A82" w:rsidRPr="00A75664" w:rsidRDefault="00811A82" w:rsidP="00811A82">
      <w:pPr>
        <w:rPr>
          <w:sz w:val="16"/>
        </w:rPr>
      </w:pPr>
      <w:r w:rsidRPr="00A75664">
        <w:rPr>
          <w:sz w:val="16"/>
        </w:rPr>
        <w:t xml:space="preserve">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w:t>
      </w:r>
      <w:r w:rsidRPr="005B1E4E">
        <w:rPr>
          <w:rStyle w:val="StyleUnderline"/>
        </w:rPr>
        <w:t xml:space="preserve">that a principle would allow </w:t>
      </w:r>
      <w:r w:rsidRPr="005B1E4E">
        <w:rPr>
          <w:rStyle w:val="Emphasis"/>
        </w:rPr>
        <w:t>unwanted physical harm</w:t>
      </w:r>
      <w:r w:rsidRPr="005B1E4E">
        <w:rPr>
          <w:rStyle w:val="StyleUnderline"/>
        </w:rPr>
        <w:t xml:space="preserve"> gives</w:t>
      </w:r>
      <w:r w:rsidRPr="00A75664">
        <w:rPr>
          <w:sz w:val="16"/>
        </w:rPr>
        <w:t xml:space="preserve"> a person who would be subjected to that harm </w:t>
      </w:r>
      <w:r w:rsidRPr="005B1E4E">
        <w:rPr>
          <w:rStyle w:val="StyleUnderline"/>
        </w:rPr>
        <w:t>a reason to reject the principle</w:t>
      </w:r>
      <w:r w:rsidRPr="00A75664">
        <w:rPr>
          <w:sz w:val="16"/>
        </w:rPr>
        <w:t>.</w:t>
      </w:r>
    </w:p>
    <w:p w14:paraId="0322AFA6" w14:textId="77777777" w:rsidR="00811A82" w:rsidRPr="00A75664" w:rsidRDefault="00811A82" w:rsidP="00811A82">
      <w:pPr>
        <w:rPr>
          <w:sz w:val="16"/>
        </w:rPr>
      </w:pPr>
      <w:r w:rsidRPr="00A75664">
        <w:rPr>
          <w:sz w:val="16"/>
        </w:rPr>
        <w:t xml:space="preserve">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w:t>
      </w:r>
      <w:r w:rsidRPr="00A75664">
        <w:rPr>
          <w:rStyle w:val="Emphasis"/>
        </w:rPr>
        <w:t>the good of the environment</w:t>
      </w:r>
      <w:r w:rsidRPr="00A75664">
        <w:rPr>
          <w:sz w:val="16"/>
        </w:rPr>
        <w:t xml:space="preserve"> as described above </w:t>
      </w:r>
      <w:r w:rsidRPr="00A75664">
        <w:rPr>
          <w:rStyle w:val="StyleUnderline"/>
        </w:rPr>
        <w:t xml:space="preserve">is by definition </w:t>
      </w:r>
      <w:r w:rsidRPr="00A75664">
        <w:rPr>
          <w:rStyle w:val="Emphasis"/>
        </w:rPr>
        <w:t>not a personal reason</w:t>
      </w:r>
      <w:r w:rsidRPr="00A75664">
        <w:rPr>
          <w:rStyle w:val="StyleUnderline"/>
        </w:rPr>
        <w:t>. Just like the loss of</w:t>
      </w:r>
      <w:r w:rsidRPr="00A75664">
        <w:rPr>
          <w:sz w:val="16"/>
        </w:rPr>
        <w:t xml:space="preserve"> rational life and </w:t>
      </w:r>
      <w:r w:rsidRPr="00A75664">
        <w:rPr>
          <w:rStyle w:val="StyleUnderline"/>
        </w:rPr>
        <w:t>civilization</w:t>
      </w:r>
      <w:r w:rsidRPr="00A75664">
        <w:rPr>
          <w:sz w:val="16"/>
        </w:rPr>
        <w:t xml:space="preserve">, therefore, </w:t>
      </w:r>
      <w:r w:rsidRPr="00A75664">
        <w:rPr>
          <w:rStyle w:val="StyleUnderline"/>
        </w:rPr>
        <w:t xml:space="preserve">it cannot be a reason </w:t>
      </w:r>
      <w:r w:rsidRPr="00A75664">
        <w:rPr>
          <w:rStyle w:val="Emphasis"/>
        </w:rPr>
        <w:t>on its own</w:t>
      </w:r>
      <w:r w:rsidRPr="00A75664">
        <w:rPr>
          <w:rStyle w:val="StyleUnderline"/>
        </w:rPr>
        <w:t xml:space="preserve"> when determining what is </w:t>
      </w:r>
      <w:r w:rsidRPr="00A75664">
        <w:rPr>
          <w:rStyle w:val="Emphasis"/>
        </w:rPr>
        <w:t>wrong</w:t>
      </w:r>
      <w:r w:rsidRPr="00A75664">
        <w:rPr>
          <w:rStyle w:val="StyleUnderline"/>
        </w:rPr>
        <w:t xml:space="preserve"> and countervail </w:t>
      </w:r>
      <w:r w:rsidRPr="00A75664">
        <w:rPr>
          <w:rStyle w:val="Emphasis"/>
        </w:rPr>
        <w:t>the strong personal reasons</w:t>
      </w:r>
      <w:r w:rsidRPr="00A75664">
        <w:rPr>
          <w:rStyle w:val="StyleUnderline"/>
        </w:rPr>
        <w:t xml:space="preserve"> to avoid pain/death</w:t>
      </w:r>
      <w:r w:rsidRPr="00A75664">
        <w:rPr>
          <w:sz w:val="16"/>
        </w:rPr>
        <w:t xml:space="preserve">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64B9274E" w14:textId="77777777" w:rsidR="00811A82" w:rsidRPr="00A75664" w:rsidRDefault="00811A82" w:rsidP="00811A82">
      <w:pPr>
        <w:rPr>
          <w:sz w:val="16"/>
        </w:rPr>
      </w:pPr>
      <w:r w:rsidRPr="00A75664">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2E25B76D" w14:textId="77777777" w:rsidR="00811A82" w:rsidRPr="00A75664" w:rsidRDefault="00811A82" w:rsidP="00811A82">
      <w:pPr>
        <w:rPr>
          <w:sz w:val="16"/>
        </w:rPr>
      </w:pPr>
      <w:r w:rsidRPr="00A75664">
        <w:rPr>
          <w:sz w:val="16"/>
        </w:rPr>
        <w:t>There are of course also additional reasons they could reject a similar principle which I now turn to address in the next section.</w:t>
      </w:r>
    </w:p>
    <w:p w14:paraId="77FAA424" w14:textId="77777777" w:rsidR="00811A82" w:rsidRPr="00A75664" w:rsidRDefault="00811A82" w:rsidP="00811A82">
      <w:pPr>
        <w:rPr>
          <w:sz w:val="16"/>
        </w:rPr>
      </w:pPr>
      <w:r w:rsidRPr="00A75664">
        <w:rPr>
          <w:sz w:val="16"/>
        </w:rPr>
        <w:t>2.4. Existing people could endure non-physical harms</w:t>
      </w:r>
    </w:p>
    <w:p w14:paraId="6577E739" w14:textId="77777777" w:rsidR="00811A82" w:rsidRPr="00A75664" w:rsidRDefault="00811A82" w:rsidP="00811A82">
      <w:pPr>
        <w:rPr>
          <w:sz w:val="16"/>
        </w:rPr>
      </w:pPr>
      <w:r w:rsidRPr="00A75664">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the final important reason people might think that human extinction would be wrong is that there could be </w:t>
      </w:r>
      <w:r w:rsidRPr="00A75664">
        <w:rPr>
          <w:rStyle w:val="Emphasis"/>
        </w:rPr>
        <w:t>various deleterious psychological effects</w:t>
      </w:r>
      <w:r w:rsidRPr="00A75664">
        <w:rPr>
          <w:sz w:val="16"/>
        </w:rPr>
        <w:t xml:space="preserve"> that would be </w:t>
      </w:r>
      <w:r w:rsidRPr="00A75664">
        <w:rPr>
          <w:rStyle w:val="StyleUnderline"/>
        </w:rPr>
        <w:t xml:space="preserve">endured by </w:t>
      </w:r>
      <w:r w:rsidRPr="00A75664">
        <w:rPr>
          <w:rStyle w:val="Emphasis"/>
        </w:rPr>
        <w:t>existing people</w:t>
      </w:r>
      <w:r w:rsidRPr="00A75664">
        <w:rPr>
          <w:rStyle w:val="StyleUnderline"/>
        </w:rPr>
        <w:t xml:space="preserve"> having the knowledge</w:t>
      </w:r>
      <w:r w:rsidRPr="00A75664">
        <w:rPr>
          <w:sz w:val="16"/>
        </w:rPr>
        <w:t xml:space="preserve"> that </w:t>
      </w:r>
      <w:r w:rsidRPr="00A75664">
        <w:rPr>
          <w:rStyle w:val="StyleUnderline"/>
        </w:rPr>
        <w:t xml:space="preserve">there would be </w:t>
      </w:r>
      <w:r w:rsidRPr="00A75664">
        <w:rPr>
          <w:rStyle w:val="Emphasis"/>
        </w:rPr>
        <w:t>no future generations</w:t>
      </w:r>
      <w:r w:rsidRPr="00A75664">
        <w:rPr>
          <w:sz w:val="16"/>
        </w:rPr>
        <w:t>. There are two main sources of this trauma, both arising from the knowledge that there will be no more people.</w:t>
      </w:r>
    </w:p>
    <w:p w14:paraId="43EE5025" w14:textId="77777777" w:rsidR="00811A82" w:rsidRPr="00A75664" w:rsidRDefault="00811A82" w:rsidP="00811A82">
      <w:pPr>
        <w:rPr>
          <w:sz w:val="16"/>
        </w:rPr>
      </w:pPr>
      <w:r w:rsidRPr="00A75664">
        <w:rPr>
          <w:sz w:val="16"/>
        </w:rPr>
        <w:t>The first relates to individual people and the undesired negative effect on well-being that would be experienced by those who would have wanted to have children. Whilst this is by no means universal, it is fair to say that a good proportion of people feel a strong pull towards reproduction and having their lineage continue in some way. Samuel Scheffler describes the pull towards reproduction as a ‘desire for a personalized relationship with the future’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28857E80" w14:textId="77777777" w:rsidR="00811A82" w:rsidRPr="00A75664" w:rsidRDefault="00811A82" w:rsidP="00811A82">
      <w:pPr>
        <w:rPr>
          <w:sz w:val="16"/>
        </w:rPr>
      </w:pPr>
      <w:r w:rsidRPr="00A75664">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2452ACEC" w14:textId="77777777" w:rsidR="00811A82" w:rsidRPr="00A75664" w:rsidRDefault="00811A82" w:rsidP="00811A82">
      <w:pPr>
        <w:rPr>
          <w:sz w:val="16"/>
        </w:rPr>
      </w:pPr>
      <w:r w:rsidRPr="00A75664">
        <w:rPr>
          <w:sz w:val="16"/>
        </w:rPr>
        <w:t xml:space="preserve">The second is </w:t>
      </w:r>
      <w:r w:rsidRPr="00A75664">
        <w:rPr>
          <w:rStyle w:val="StyleUnderline"/>
        </w:rPr>
        <w:t>a</w:t>
      </w:r>
      <w:r w:rsidRPr="00A75664">
        <w:rPr>
          <w:sz w:val="16"/>
        </w:rPr>
        <w:t xml:space="preserve"> more </w:t>
      </w:r>
      <w:r w:rsidRPr="00A75664">
        <w:rPr>
          <w:rStyle w:val="Emphasis"/>
        </w:rPr>
        <w:t>general, higher level sense of hopelessness or despair</w:t>
      </w:r>
      <w:r w:rsidRPr="00A75664">
        <w:rPr>
          <w:sz w:val="16"/>
        </w:rPr>
        <w:t xml:space="preserve"> that </w:t>
      </w:r>
      <w:r w:rsidRPr="00A75664">
        <w:rPr>
          <w:rStyle w:val="StyleUnderline"/>
        </w:rPr>
        <w:t xml:space="preserve">there will be </w:t>
      </w:r>
      <w:r w:rsidRPr="00A75664">
        <w:rPr>
          <w:rStyle w:val="Emphasis"/>
        </w:rPr>
        <w:t>no more humans</w:t>
      </w:r>
      <w:r w:rsidRPr="00A75664">
        <w:rPr>
          <w:sz w:val="16"/>
        </w:rPr>
        <w:t xml:space="preserve"> and that </w:t>
      </w:r>
      <w:r w:rsidRPr="00A75664">
        <w:rPr>
          <w:rStyle w:val="StyleUnderline"/>
        </w:rPr>
        <w:t xml:space="preserve">your projects will </w:t>
      </w:r>
      <w:r w:rsidRPr="00A75664">
        <w:rPr>
          <w:rStyle w:val="Emphasis"/>
        </w:rPr>
        <w:t>end</w:t>
      </w:r>
      <w:r w:rsidRPr="00A75664">
        <w:rPr>
          <w:rStyle w:val="StyleUnderline"/>
        </w:rPr>
        <w:t xml:space="preserve"> with you. </w:t>
      </w:r>
      <w:r w:rsidRPr="00A75664">
        <w:rPr>
          <w:rStyle w:val="Emphasis"/>
        </w:rPr>
        <w:t>Even those</w:t>
      </w:r>
      <w:r w:rsidRPr="00A75664">
        <w:rPr>
          <w:rStyle w:val="StyleUnderline"/>
        </w:rPr>
        <w:t xml:space="preserve"> who did not</w:t>
      </w:r>
      <w:r w:rsidRPr="00A75664">
        <w:rPr>
          <w:sz w:val="16"/>
        </w:rPr>
        <w:t xml:space="preserve"> feel a strong </w:t>
      </w:r>
      <w:r w:rsidRPr="00A75664">
        <w:rPr>
          <w:rStyle w:val="StyleUnderline"/>
        </w:rPr>
        <w:t>desire to procreate</w:t>
      </w:r>
      <w:r w:rsidRPr="00A75664">
        <w:rPr>
          <w:sz w:val="16"/>
        </w:rPr>
        <w:t xml:space="preserve"> themselves </w:t>
      </w:r>
      <w:r w:rsidRPr="00A75664">
        <w:rPr>
          <w:rStyle w:val="StyleUnderline"/>
        </w:rPr>
        <w:t>might feel</w:t>
      </w:r>
      <w:r w:rsidRPr="00A75664">
        <w:rPr>
          <w:sz w:val="16"/>
        </w:rPr>
        <w:t xml:space="preserve"> a sense of </w:t>
      </w:r>
      <w:r w:rsidRPr="00A75664">
        <w:rPr>
          <w:rStyle w:val="Emphasis"/>
        </w:rPr>
        <w:t>hopelessness</w:t>
      </w:r>
      <w:r w:rsidRPr="00A75664">
        <w:rPr>
          <w:sz w:val="16"/>
        </w:rPr>
        <w:t xml:space="preserve"> that any projects or goals they have for the future would not be fulfilled. Many of the projects and goals we work towards during our lifetime are also at least partly future-oriented. </w:t>
      </w:r>
      <w:r w:rsidRPr="00A75664">
        <w:rPr>
          <w:rStyle w:val="StyleUnderline"/>
        </w:rPr>
        <w:t>Why</w:t>
      </w:r>
      <w:r w:rsidRPr="00A75664">
        <w:rPr>
          <w:sz w:val="16"/>
        </w:rPr>
        <w:t xml:space="preserve"> bother continuing the </w:t>
      </w:r>
      <w:r w:rsidRPr="00A75664">
        <w:rPr>
          <w:rStyle w:val="StyleUnderline"/>
        </w:rPr>
        <w:t>search for a cure for cancer if</w:t>
      </w:r>
      <w:r w:rsidRPr="00A75664">
        <w:rPr>
          <w:sz w:val="16"/>
        </w:rPr>
        <w:t xml:space="preserve"> either it will not be found within humans’ lifetime, and/or </w:t>
      </w:r>
      <w:r w:rsidRPr="00A75664">
        <w:rPr>
          <w:rStyle w:val="StyleUnderline"/>
        </w:rPr>
        <w:t xml:space="preserve">there will be </w:t>
      </w:r>
      <w:r w:rsidRPr="00A75664">
        <w:rPr>
          <w:rStyle w:val="Emphasis"/>
        </w:rPr>
        <w:t>no future people</w:t>
      </w:r>
      <w:r w:rsidRPr="00A75664">
        <w:rPr>
          <w:rStyle w:val="StyleUnderline"/>
        </w:rPr>
        <w:t xml:space="preserve"> to benefit from it once it is found?</w:t>
      </w:r>
      <w:r w:rsidRPr="00A75664">
        <w:rPr>
          <w:sz w:val="16"/>
        </w:rPr>
        <w:t xml:space="preserve"> Similar </w:t>
      </w:r>
      <w:r w:rsidRPr="00A75664">
        <w:rPr>
          <w:rStyle w:val="StyleUnderline"/>
        </w:rPr>
        <w:t>projects and goals</w:t>
      </w:r>
      <w:r w:rsidRPr="00A75664">
        <w:rPr>
          <w:sz w:val="16"/>
        </w:rPr>
        <w:t xml:space="preserve"> that might </w:t>
      </w:r>
      <w:r w:rsidRPr="00A75664">
        <w:rPr>
          <w:rStyle w:val="Emphasis"/>
        </w:rPr>
        <w:t>lose their meaning</w:t>
      </w:r>
      <w:r w:rsidRPr="00A75664">
        <w:rPr>
          <w:rStyle w:val="StyleUnderline"/>
        </w:rPr>
        <w:t xml:space="preserve"> when confronted with </w:t>
      </w:r>
      <w:r w:rsidRPr="00A75664">
        <w:rPr>
          <w:rStyle w:val="Emphasis"/>
        </w:rPr>
        <w:t>extinction</w:t>
      </w:r>
      <w:r w:rsidRPr="00A75664">
        <w:rPr>
          <w:sz w:val="16"/>
        </w:rPr>
        <w:t xml:space="preserve"> include politics, artistic pursuits and even the type of philosophical work with which this paper is concerned. Even more extreme, through the words of the character Theo Faron, P.D. James says in his novel The Children of Men that ‘without the hope of posterity for our race if not for ourselves, without the assurance that we being dead yet live, all pleasures of the mind and senses sometimes seem to me no more than pathetic and crumbling defences shored up against our ruins’ (James 2006, 9).</w:t>
      </w:r>
    </w:p>
    <w:p w14:paraId="12C0AAF6" w14:textId="7BFB2709" w:rsidR="00811A82" w:rsidRDefault="00811A82" w:rsidP="00811A82">
      <w:pPr>
        <w:rPr>
          <w:sz w:val="16"/>
        </w:rPr>
      </w:pPr>
      <w:r w:rsidRPr="00A75664">
        <w:rPr>
          <w:sz w:val="16"/>
        </w:rPr>
        <w:t xml:space="preserve">Even if James’ claim is a bit hyperbolic and all pleasures would not actually be lost, I agree with Scheffler </w:t>
      </w:r>
      <w:r w:rsidRPr="00A75664">
        <w:rPr>
          <w:rStyle w:val="StyleUnderline"/>
        </w:rPr>
        <w:t>in</w:t>
      </w:r>
      <w:r w:rsidRPr="00A75664">
        <w:rPr>
          <w:sz w:val="16"/>
        </w:rPr>
        <w:t xml:space="preserve"> finding it not implausible that </w:t>
      </w:r>
      <w:r w:rsidRPr="00A75664">
        <w:rPr>
          <w:rStyle w:val="StyleUnderline"/>
        </w:rPr>
        <w:t>the knowledge</w:t>
      </w:r>
      <w:r w:rsidRPr="00A75664">
        <w:rPr>
          <w:sz w:val="16"/>
        </w:rPr>
        <w:t xml:space="preserve"> that </w:t>
      </w:r>
      <w:r w:rsidRPr="00A75664">
        <w:rPr>
          <w:rStyle w:val="StyleUnderline"/>
        </w:rPr>
        <w:t>extinction was coming</w:t>
      </w:r>
      <w:r w:rsidRPr="00A75664">
        <w:rPr>
          <w:sz w:val="16"/>
        </w:rPr>
        <w:t xml:space="preserve"> and that there would be no more people </w:t>
      </w:r>
      <w:r w:rsidRPr="00A75664">
        <w:rPr>
          <w:rStyle w:val="StyleUnderline"/>
        </w:rPr>
        <w:t>would have</w:t>
      </w:r>
      <w:r w:rsidRPr="00A75664">
        <w:rPr>
          <w:sz w:val="16"/>
        </w:rPr>
        <w:t xml:space="preserve"> at least </w:t>
      </w:r>
      <w:r w:rsidRPr="00A75664">
        <w:rPr>
          <w:rStyle w:val="Emphasis"/>
        </w:rPr>
        <w:t>a general depressive effect</w:t>
      </w:r>
      <w:r w:rsidRPr="00A75664">
        <w:rPr>
          <w:rStyle w:val="StyleUnderline"/>
        </w:rPr>
        <w:t xml:space="preserve"> on people’s </w:t>
      </w:r>
      <w:r w:rsidRPr="00A75664">
        <w:rPr>
          <w:rStyle w:val="Emphasis"/>
        </w:rPr>
        <w:t>motivation and confidence</w:t>
      </w:r>
      <w:r w:rsidRPr="00A75664">
        <w:rPr>
          <w:rStyle w:val="StyleUnderline"/>
        </w:rPr>
        <w:t xml:space="preserve"> in the </w:t>
      </w:r>
      <w:r w:rsidRPr="00A75664">
        <w:rPr>
          <w:rStyle w:val="Emphasis"/>
        </w:rPr>
        <w:t>value of and joy in</w:t>
      </w:r>
      <w:r w:rsidRPr="00A75664">
        <w:rPr>
          <w:rStyle w:val="StyleUnderline"/>
        </w:rPr>
        <w:t xml:space="preserve"> their activities</w:t>
      </w:r>
      <w:r w:rsidRPr="00A75664">
        <w:rPr>
          <w:sz w:val="16"/>
        </w:rPr>
        <w:t xml:space="preserve"> (Scheffler 2012, 43). Both sources of </w:t>
      </w:r>
      <w:r w:rsidRPr="00A75664">
        <w:rPr>
          <w:rStyle w:val="Emphasis"/>
        </w:rPr>
        <w:t>psychological harm</w:t>
      </w:r>
      <w:r w:rsidRPr="00A75664">
        <w:rPr>
          <w:rStyle w:val="StyleUnderline"/>
        </w:rPr>
        <w:t xml:space="preserve"> are </w:t>
      </w:r>
      <w:r w:rsidRPr="00A75664">
        <w:rPr>
          <w:rStyle w:val="Emphasis"/>
        </w:rPr>
        <w:t>personal reasons</w:t>
      </w:r>
      <w:r w:rsidRPr="00A75664">
        <w:rPr>
          <w:rStyle w:val="StyleUnderline"/>
        </w:rPr>
        <w:t xml:space="preserve"> to reject</w:t>
      </w:r>
      <w:r w:rsidRPr="00A75664">
        <w:rPr>
          <w:sz w:val="16"/>
        </w:rPr>
        <w:t xml:space="preserve"> a principle that permitted </w:t>
      </w:r>
      <w:r w:rsidRPr="00A75664">
        <w:rPr>
          <w:rStyle w:val="Emphasis"/>
        </w:rPr>
        <w:t>human extinction</w:t>
      </w:r>
      <w:r w:rsidRPr="00A75664">
        <w:rPr>
          <w:sz w:val="16"/>
        </w:rPr>
        <w:t>. Existing people could therefore reasonably reject the principle for either of these reasons. Psychological pain and the inability to pursue your personal projects, goals, and aims, are all acceptable reasons for rejecting principles in the contractualist framework. So too are infringements of rights and entitlements that we accept as important for people’s lives. These psychological reasons, then, are also valid reasons to reject principles that permitted or required human extinction.</w:t>
      </w:r>
    </w:p>
    <w:p w14:paraId="6D1585AB" w14:textId="040D616D" w:rsidR="00200B02" w:rsidRDefault="00200B02" w:rsidP="00200B02">
      <w:pPr>
        <w:pStyle w:val="Heading3"/>
      </w:pPr>
      <w:r>
        <w:t>2NC – AT: Cognitive Biases</w:t>
      </w:r>
    </w:p>
    <w:p w14:paraId="105F4627" w14:textId="13AB9652" w:rsidR="00200B02" w:rsidRDefault="00200B02" w:rsidP="00200B02">
      <w:pPr>
        <w:pStyle w:val="Heading4"/>
      </w:pPr>
      <w:r>
        <w:t xml:space="preserve">Just multiply numbers. </w:t>
      </w:r>
    </w:p>
    <w:p w14:paraId="356B8C21" w14:textId="77777777" w:rsidR="00200B02" w:rsidRDefault="00200B02" w:rsidP="00200B02">
      <w:r w:rsidRPr="00200B02">
        <w:rPr>
          <w:rStyle w:val="Style13ptBold"/>
        </w:rPr>
        <w:t xml:space="preserve">Yudkowsky 15 </w:t>
      </w:r>
      <w:r>
        <w:t xml:space="preserve">[Eliezer Yudkowsky, autodidact, co-founder and research fellow at the Machine Intelligence Research Institute (MIRI), founder of LessWrong, and author of the all-time most popular Harry Potter fanfiction, “Feeling Moral,” March 11, 2015, </w:t>
      </w:r>
      <w:hyperlink r:id="rId60" w:history="1">
        <w:r w:rsidRPr="006F3771">
          <w:rPr>
            <w:rStyle w:val="Hyperlink"/>
          </w:rPr>
          <w:t>https://www.lesswrong.com/s/waF2Pomid7YHjfEDt/p/Nx2WxEuPSvNBGuYpo</w:t>
        </w:r>
      </w:hyperlink>
      <w:r>
        <w:t>]</w:t>
      </w:r>
    </w:p>
    <w:p w14:paraId="79EBA9C6" w14:textId="77777777" w:rsidR="00200B02" w:rsidRDefault="00200B02" w:rsidP="00200B02">
      <w:r>
        <w:t>Suppose that a disease, or a monster, or a war, or something, is killing people. And suppose you only have enough resources to implement one of the following two options:</w:t>
      </w:r>
    </w:p>
    <w:p w14:paraId="60DCFE53" w14:textId="77777777" w:rsidR="00200B02" w:rsidRDefault="00200B02" w:rsidP="00200B02">
      <w:r>
        <w:t>Save 400 lives, with certainty.</w:t>
      </w:r>
    </w:p>
    <w:p w14:paraId="1915977D" w14:textId="77777777" w:rsidR="00200B02" w:rsidRDefault="00200B02" w:rsidP="00200B02">
      <w:r>
        <w:t>Save 500 lives, with 90% probability; save no lives, 10% probability.</w:t>
      </w:r>
    </w:p>
    <w:p w14:paraId="6C614803" w14:textId="77777777" w:rsidR="00200B02" w:rsidRDefault="00200B02" w:rsidP="00200B02">
      <w:r>
        <w:t>Most people choose option 1. Which, I think, is foolish; because if you multiply 500 lives by 90% probability, you get an expected value of 450 lives, which exceeds the 400-life value of option 1. (Lives saved don’t diminish in marginal utility, so this is an appropriate calculation.)</w:t>
      </w:r>
    </w:p>
    <w:p w14:paraId="6B147E5E" w14:textId="77777777" w:rsidR="00200B02" w:rsidRDefault="00200B02" w:rsidP="00200B02">
      <w:r>
        <w:t>“What!” you cry, incensed. “How can you gamble with human lives? How can you think about numbers when so much is at stake? What if that 10% probability strikes, and everyone dies? So much for your damned logic! You’re following your rationality off a cliff!”</w:t>
      </w:r>
    </w:p>
    <w:p w14:paraId="0C40CFEB" w14:textId="77777777" w:rsidR="00200B02" w:rsidRDefault="00200B02" w:rsidP="00200B02">
      <w:r>
        <w:t>Ah, but here’s the interesting thing. If you present the options this way:</w:t>
      </w:r>
    </w:p>
    <w:p w14:paraId="2D750FE9" w14:textId="77777777" w:rsidR="00200B02" w:rsidRDefault="00200B02" w:rsidP="00200B02">
      <w:r>
        <w:t>100 people die, with certainty.</w:t>
      </w:r>
    </w:p>
    <w:p w14:paraId="7EF0378E" w14:textId="77777777" w:rsidR="00200B02" w:rsidRDefault="00200B02" w:rsidP="00200B02">
      <w:r>
        <w:t>90% chance no one dies; 10% chance 500 people die.</w:t>
      </w:r>
    </w:p>
    <w:p w14:paraId="60904196" w14:textId="77777777" w:rsidR="00200B02" w:rsidRDefault="00200B02" w:rsidP="00200B02">
      <w:r>
        <w:t>Then a majority choose option 2. Even though it’s the same gamble. You see, just as a certainty of saving 400 lives seems to feel so much more comfortable than an unsure gain, so too, a certain loss feels worse than an uncertain one.</w:t>
      </w:r>
    </w:p>
    <w:p w14:paraId="19311334" w14:textId="77777777" w:rsidR="00200B02" w:rsidRDefault="00200B02" w:rsidP="00200B02">
      <w:r>
        <w:t>You can grandstand on the second description too: “How can you condemn 100 people to certain death when there’s such a good chance you can save them? We’ll all share the risk! Even if it was only a 75% chance of saving everyone, it would still be worth it—so long as there’s a chance—everyone makes it, or no one does!”</w:t>
      </w:r>
    </w:p>
    <w:p w14:paraId="0ABA6119" w14:textId="77777777" w:rsidR="00200B02" w:rsidRDefault="00200B02" w:rsidP="00200B02">
      <w:r>
        <w:t xml:space="preserve">You know what? </w:t>
      </w:r>
      <w:r w:rsidRPr="005D2283">
        <w:rPr>
          <w:rStyle w:val="Emphasis"/>
        </w:rPr>
        <w:t>This isn’t about your feelings. A human life, with all its joys and all its pains</w:t>
      </w:r>
      <w:r>
        <w:t xml:space="preserve">, </w:t>
      </w:r>
      <w:r w:rsidRPr="005D2283">
        <w:rPr>
          <w:rStyle w:val="Emphasis"/>
        </w:rPr>
        <w:t>adding up over the course of decades, is worth far more than your brain’s feelings of comfort or discomfort with a plan</w:t>
      </w:r>
      <w:r>
        <w:t xml:space="preserve">. </w:t>
      </w:r>
      <w:r w:rsidRPr="005D2283">
        <w:rPr>
          <w:rStyle w:val="Emphasis"/>
        </w:rPr>
        <w:t>Does computing the expected utility feel too cold-blooded for your taste?</w:t>
      </w:r>
      <w:r>
        <w:t xml:space="preserve"> </w:t>
      </w:r>
      <w:r w:rsidRPr="005D2283">
        <w:rPr>
          <w:rStyle w:val="Emphasis"/>
        </w:rPr>
        <w:t>Well, that feeling isn’t even a feather in the scales, when a life is at stake.</w:t>
      </w:r>
      <w:r>
        <w:t xml:space="preserve"> Just shut up and multiply. A googol is 10^100—a 1 followed by one hundred zeroes. A googolplex is an even more incomprehensibly large number—it’s 10^googol, a 1 followed by a googol zeroes. Now </w:t>
      </w:r>
      <w:r w:rsidRPr="00E1060F">
        <w:rPr>
          <w:rStyle w:val="StyleUnderline"/>
        </w:rPr>
        <w:t>pick some trivial inconvenience, like a hiccup, and some decidedly untrivial misfortune, like getting slowly torn limb from limb by sadistic mutant sharks. If we’re forced into a choice between either preventing a googolplex people’s hiccups, or preventing a single person’s shark attack, which choice should we make</w:t>
      </w:r>
      <w:r>
        <w:t xml:space="preserve">? </w:t>
      </w:r>
      <w:r w:rsidRPr="00E1060F">
        <w:rPr>
          <w:rStyle w:val="StyleUnderline"/>
        </w:rPr>
        <w:t>If you assign any negative value to hiccups, then, on pain of decision-theoretic incoherence, there must be some number of hiccups that would add up to rival the negative value of a shark attack.</w:t>
      </w:r>
      <w:r>
        <w:t xml:space="preserve"> </w:t>
      </w:r>
      <w:r w:rsidRPr="00E1060F">
        <w:rPr>
          <w:rStyle w:val="StyleUnderline"/>
        </w:rPr>
        <w:t>For any particular finite evil, there must be some number of hiccups that would be even worse</w:t>
      </w:r>
      <w:r>
        <w:t>.</w:t>
      </w:r>
    </w:p>
    <w:p w14:paraId="2B2BC032" w14:textId="77777777" w:rsidR="00200B02" w:rsidRDefault="00200B02" w:rsidP="00200B02">
      <w:r w:rsidRPr="00E1060F">
        <w:rPr>
          <w:rStyle w:val="StyleUnderline"/>
        </w:rPr>
        <w:t xml:space="preserve">Moral dilemmas like these </w:t>
      </w:r>
      <w:r w:rsidRPr="00E1060F">
        <w:rPr>
          <w:rStyle w:val="Emphasis"/>
        </w:rPr>
        <w:t>aren’t conceptual blood sports</w:t>
      </w:r>
      <w:r w:rsidRPr="00E1060F">
        <w:rPr>
          <w:rStyle w:val="StyleUnderline"/>
        </w:rPr>
        <w:t xml:space="preserve"> for keeping analytic philosophers entertained at dinner parties.</w:t>
      </w:r>
      <w:r>
        <w:t xml:space="preserve"> </w:t>
      </w:r>
      <w:r w:rsidRPr="00E1060F">
        <w:rPr>
          <w:rStyle w:val="Emphasis"/>
        </w:rPr>
        <w:t>They’re distilled versions of the kinds of situations we actually find ourselves in every day.</w:t>
      </w:r>
      <w:r>
        <w:t xml:space="preserve"> Should I spend $50 on a console game, or give it all to charity? Should I organize a $700,000 fundraiser to pay for a single bone marrow transplant, or should I use that same money on mosquito nets and prevent the malaria deaths of some 200 children?</w:t>
      </w:r>
    </w:p>
    <w:p w14:paraId="4878F5E9" w14:textId="77777777" w:rsidR="00200B02" w:rsidRDefault="00200B02" w:rsidP="00200B02">
      <w:r>
        <w:t xml:space="preserve">Yet </w:t>
      </w:r>
      <w:r w:rsidRPr="005D2283">
        <w:rPr>
          <w:rStyle w:val="Emphasis"/>
        </w:rPr>
        <w:t>there are many who avert their gaze from the real world’s abundance of unpleasant moral tradeoffs</w:t>
      </w:r>
      <w:r w:rsidRPr="005D2283">
        <w:t xml:space="preserve">—many, </w:t>
      </w:r>
      <w:r>
        <w:t xml:space="preserve">too, who take pride in looking away. Research shows that </w:t>
      </w:r>
      <w:r w:rsidRPr="00E1060F">
        <w:rPr>
          <w:rStyle w:val="StyleUnderline"/>
        </w:rPr>
        <w:t>people distinguish “sacred values,” like human lives, from “unsacred values,” like money.</w:t>
      </w:r>
      <w:r>
        <w:t xml:space="preserve"> </w:t>
      </w:r>
      <w:r w:rsidRPr="00E1060F">
        <w:rPr>
          <w:rStyle w:val="StyleUnderline"/>
        </w:rPr>
        <w:t>When</w:t>
      </w:r>
      <w:r>
        <w:t xml:space="preserve"> </w:t>
      </w:r>
      <w:r w:rsidRPr="00E1060F">
        <w:rPr>
          <w:rStyle w:val="StyleUnderline"/>
        </w:rPr>
        <w:t>you try to trade off a sacred value against an unsacred value, subjects express great indignation</w:t>
      </w:r>
      <w:r>
        <w:t>. (Sometimes they want to punish the person who made the suggestion.)</w:t>
      </w:r>
    </w:p>
    <w:p w14:paraId="637ECAE0" w14:textId="77777777" w:rsidR="00200B02" w:rsidRDefault="00200B02" w:rsidP="00200B02">
      <w:r w:rsidRPr="00E1060F">
        <w:rPr>
          <w:rStyle w:val="StyleUnderline"/>
        </w:rPr>
        <w:t>My favorite anecdote along these lines comes from a team of researchers who evaluated the effectiveness of a certain project, calculating the cost per life saved, and recommended to the government that the project be implemented because it was cost-effective. The governmental agency rejected the report because, they said, you couldn’t put a dollar value on human life. After rejecting the report, the agency decided not to implement the measure</w:t>
      </w:r>
      <w:r>
        <w:t>.</w:t>
      </w:r>
    </w:p>
    <w:p w14:paraId="38B290D8" w14:textId="3E60AB08" w:rsidR="00200B02" w:rsidRDefault="00200B02" w:rsidP="00200B02">
      <w:pPr>
        <w:rPr>
          <w:rStyle w:val="StyleUnderline"/>
        </w:rPr>
      </w:pPr>
      <w:r>
        <w:t xml:space="preserve">Trading off a sacred value against an unsacred value feels really awful. </w:t>
      </w:r>
      <w:r w:rsidRPr="00E1060F">
        <w:rPr>
          <w:rStyle w:val="StyleUnderline"/>
        </w:rPr>
        <w:t>To merely multiply utilities would be too cold-blooded—it would be following rationality off a cliff</w:t>
      </w:r>
      <w:r>
        <w:t xml:space="preserve"> . . . But </w:t>
      </w:r>
      <w:r w:rsidRPr="00E1060F">
        <w:rPr>
          <w:rStyle w:val="Emphasis"/>
        </w:rPr>
        <w:t>altruism isn’t the warm fuzzy feeling you get from being altruistic.</w:t>
      </w:r>
      <w:r>
        <w:t xml:space="preserve"> </w:t>
      </w:r>
      <w:r w:rsidRPr="00E1060F">
        <w:rPr>
          <w:rStyle w:val="StyleUnderline"/>
        </w:rPr>
        <w:t xml:space="preserve">If you’re doing it for the spiritual benefit, </w:t>
      </w:r>
      <w:r w:rsidRPr="00E1060F">
        <w:rPr>
          <w:rStyle w:val="Emphasis"/>
        </w:rPr>
        <w:t>that is nothing but selfishness. The primary thing is to help others, whatever the means. So shut up and multiply</w:t>
      </w:r>
      <w:r w:rsidRPr="00E1060F">
        <w:rPr>
          <w:rStyle w:val="StyleUnderline"/>
        </w:rPr>
        <w:t>!</w:t>
      </w:r>
    </w:p>
    <w:p w14:paraId="1D8E212F" w14:textId="749F5469" w:rsidR="00200B02" w:rsidRDefault="00200B02" w:rsidP="00200B02">
      <w:pPr>
        <w:pStyle w:val="Heading3"/>
      </w:pPr>
      <w:r>
        <w:t>2NC – AT: Probability First</w:t>
      </w:r>
    </w:p>
    <w:p w14:paraId="50C0EE58" w14:textId="77777777" w:rsidR="00200B02" w:rsidRPr="009560D0" w:rsidRDefault="00200B02" w:rsidP="00200B02">
      <w:pPr>
        <w:pStyle w:val="Heading4"/>
      </w:pPr>
      <w:r w:rsidRPr="009560D0">
        <w:t>Weigh magnitude times probability—“</w:t>
      </w:r>
      <w:r>
        <w:t>p</w:t>
      </w:r>
      <w:r w:rsidRPr="009560D0">
        <w:t>robability first” framing is rooted in psychological biases and leads to mass death</w:t>
      </w:r>
    </w:p>
    <w:p w14:paraId="148484AE" w14:textId="77777777" w:rsidR="00200B02" w:rsidRPr="00005E38" w:rsidRDefault="00200B02" w:rsidP="00200B02">
      <w:pPr>
        <w:rPr>
          <w:rStyle w:val="Style13ptBold"/>
        </w:rPr>
      </w:pPr>
      <w:r w:rsidRPr="00005E38">
        <w:rPr>
          <w:rStyle w:val="Style13ptBold"/>
        </w:rPr>
        <w:t xml:space="preserve">Clarke 8 </w:t>
      </w:r>
      <w:r w:rsidRPr="00005E38">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3AE2D177" w14:textId="77777777" w:rsidR="00200B02" w:rsidRDefault="00200B02" w:rsidP="00200B02">
      <w:r w:rsidRPr="00005E38">
        <w:rPr>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005E38">
        <w:rPr>
          <w:rStyle w:val="StyleUnderline"/>
        </w:rPr>
        <w:t xml:space="preserve">work on disaster is seen as </w:t>
      </w:r>
      <w:r w:rsidRPr="00005E38">
        <w:rPr>
          <w:rStyle w:val="Emphasis"/>
        </w:rPr>
        <w:t>narrow</w:t>
      </w:r>
      <w:r w:rsidRPr="00005E38">
        <w:rPr>
          <w:sz w:val="12"/>
        </w:rPr>
        <w:t xml:space="preserve">, a reason that holds some irony </w:t>
      </w:r>
      <w:r w:rsidRPr="00005E38">
        <w:rPr>
          <w:rStyle w:val="StyleUnderline"/>
        </w:rPr>
        <w:t>for</w:t>
      </w:r>
      <w:r w:rsidRPr="00005E38">
        <w:rPr>
          <w:sz w:val="12"/>
        </w:rPr>
        <w:t xml:space="preserve"> the main thrust of my argument here: </w:t>
      </w:r>
      <w:r w:rsidRPr="00005E38">
        <w:rPr>
          <w:rStyle w:val="StyleUnderline"/>
        </w:rPr>
        <w:t>disasters are unusual and</w:t>
      </w:r>
      <w:r w:rsidRPr="00005E38">
        <w:rPr>
          <w:sz w:val="12"/>
        </w:rPr>
        <w:t xml:space="preserve"> the </w:t>
      </w:r>
      <w:r w:rsidRPr="004C1BD5">
        <w:rPr>
          <w:rStyle w:val="StyleUnderline"/>
          <w:highlight w:val="yellow"/>
        </w:rPr>
        <w:t>social sciences are</w:t>
      </w:r>
      <w:r w:rsidRPr="00005E38">
        <w:rPr>
          <w:rStyle w:val="StyleUnderline"/>
        </w:rPr>
        <w:t xml:space="preserve"> </w:t>
      </w:r>
      <w:r w:rsidRPr="00005E38">
        <w:rPr>
          <w:sz w:val="12"/>
        </w:rPr>
        <w:t xml:space="preserve">generally </w:t>
      </w:r>
      <w:r w:rsidRPr="004C1BD5">
        <w:rPr>
          <w:rStyle w:val="Emphasis"/>
          <w:highlight w:val="yellow"/>
        </w:rPr>
        <w:t>biased</w:t>
      </w:r>
      <w:r w:rsidRPr="004C1BD5">
        <w:rPr>
          <w:rStyle w:val="StyleUnderline"/>
          <w:highlight w:val="yellow"/>
        </w:rPr>
        <w:t xml:space="preserve"> toward phenomena that are frequent.</w:t>
      </w:r>
      <w:r w:rsidRPr="00005E38">
        <w:rPr>
          <w:rStyle w:val="StyleUnderline"/>
        </w:rPr>
        <w:t xml:space="preserve"> Methods textbooks caution against</w:t>
      </w:r>
      <w:r w:rsidRPr="00005E38">
        <w:rPr>
          <w:sz w:val="12"/>
        </w:rPr>
        <w:t xml:space="preserve"> using case stud- ies as representative of anything, and </w:t>
      </w:r>
      <w:r w:rsidRPr="00005E38">
        <w:rPr>
          <w:rStyle w:val="StyleUnderline"/>
        </w:rPr>
        <w:t>articles</w:t>
      </w:r>
      <w:r w:rsidRPr="00005E38">
        <w:rPr>
          <w:sz w:val="12"/>
        </w:rPr>
        <w:t xml:space="preserve"> in mainstreams journals that are </w:t>
      </w:r>
      <w:r w:rsidRPr="00005E38">
        <w:rPr>
          <w:rStyle w:val="StyleUnderline"/>
        </w:rPr>
        <w:t>not based on</w:t>
      </w:r>
      <w:r w:rsidRPr="00005E38">
        <w:rPr>
          <w:sz w:val="12"/>
        </w:rPr>
        <w:t xml:space="preserve"> </w:t>
      </w:r>
      <w:r w:rsidRPr="00005E38">
        <w:rPr>
          <w:rStyle w:val="StyleUnderline"/>
        </w:rPr>
        <w:t>probability samples</w:t>
      </w:r>
      <w:r w:rsidRPr="00005E38">
        <w:rPr>
          <w:sz w:val="12"/>
        </w:rPr>
        <w:t xml:space="preserve"> must issue similar obligatory caveats. </w:t>
      </w:r>
      <w:r w:rsidRPr="00005E38">
        <w:rPr>
          <w:rStyle w:val="StyleUnderline"/>
        </w:rPr>
        <w:t xml:space="preserve">The premise, </w:t>
      </w:r>
      <w:r w:rsidRPr="00005E38">
        <w:rPr>
          <w:rStyle w:val="Emphasis"/>
        </w:rPr>
        <w:t>itself narrow</w:t>
      </w:r>
      <w:r w:rsidRPr="00005E38">
        <w:rPr>
          <w:rStyle w:val="StyleUnderline"/>
        </w:rPr>
        <w:t xml:space="preserve">, is that the only way to be certain </w:t>
      </w:r>
      <w:r w:rsidRPr="00005E38">
        <w:rPr>
          <w:sz w:val="12"/>
        </w:rPr>
        <w:t xml:space="preserve">that we know something about the social world, and the only way to control for subjective influences in data acquisition, </w:t>
      </w:r>
      <w:r w:rsidRPr="00005E38">
        <w:rPr>
          <w:rStyle w:val="StyleUnderline"/>
        </w:rPr>
        <w:t>is to follow</w:t>
      </w:r>
      <w:r w:rsidRPr="00005E38">
        <w:rPr>
          <w:sz w:val="12"/>
        </w:rPr>
        <w:t xml:space="preserve"> the tenets of </w:t>
      </w:r>
      <w:r w:rsidRPr="00005E38">
        <w:rPr>
          <w:rStyle w:val="StyleUnderline"/>
        </w:rPr>
        <w:t>probabilistic sampling</w:t>
      </w:r>
      <w:r w:rsidRPr="00005E38">
        <w:rPr>
          <w:sz w:val="12"/>
        </w:rPr>
        <w:t xml:space="preserve">. This view is a correlate of the central way of defining rational action and rational policy in academic work of all varieties and also in much practical work, which is to say in terms of probabilities. </w:t>
      </w:r>
      <w:r w:rsidRPr="00005E38">
        <w:rPr>
          <w:rStyle w:val="StyleUnderline"/>
        </w:rPr>
        <w:t xml:space="preserve">The irony is that </w:t>
      </w:r>
      <w:r w:rsidRPr="004C1BD5">
        <w:rPr>
          <w:rStyle w:val="StyleUnderline"/>
          <w:highlight w:val="yellow"/>
        </w:rPr>
        <w:t xml:space="preserve">probabilistic thinking </w:t>
      </w:r>
      <w:r w:rsidRPr="004C1BD5">
        <w:rPr>
          <w:rStyle w:val="Emphasis"/>
          <w:highlight w:val="yellow"/>
        </w:rPr>
        <w:t>has its own biases</w:t>
      </w:r>
      <w:r w:rsidRPr="004C1BD5">
        <w:rPr>
          <w:rStyle w:val="StyleUnderline"/>
          <w:highlight w:val="yellow"/>
        </w:rPr>
        <w:t>, which</w:t>
      </w:r>
      <w:r w:rsidRPr="00005E38">
        <w:rPr>
          <w:rStyle w:val="StyleUnderline"/>
        </w:rPr>
        <w:t>, if unacknowledged and uncorrected</w:t>
      </w:r>
      <w:r w:rsidRPr="00005E38">
        <w:rPr>
          <w:sz w:val="12"/>
        </w:rPr>
        <w:t xml:space="preserve"> for, </w:t>
      </w:r>
      <w:r w:rsidRPr="004C1BD5">
        <w:rPr>
          <w:rStyle w:val="Emphasis"/>
          <w:highlight w:val="yellow"/>
        </w:rPr>
        <w:t>lead to</w:t>
      </w:r>
      <w:r w:rsidRPr="00005E38">
        <w:rPr>
          <w:rStyle w:val="Emphasis"/>
        </w:rPr>
        <w:t xml:space="preserve"> a </w:t>
      </w:r>
      <w:r w:rsidRPr="004C1BD5">
        <w:rPr>
          <w:rStyle w:val="Emphasis"/>
          <w:highlight w:val="yellow"/>
        </w:rPr>
        <w:t>conceptual neglect</w:t>
      </w:r>
      <w:r w:rsidRPr="004C1BD5">
        <w:rPr>
          <w:rStyle w:val="StyleUnderline"/>
          <w:highlight w:val="yellow"/>
        </w:rPr>
        <w:t xml:space="preserve"> of extreme events</w:t>
      </w:r>
      <w:r w:rsidRPr="00005E38">
        <w:rPr>
          <w:sz w:val="12"/>
        </w:rPr>
        <w:t xml:space="preserve">. This leaves us, as scholars, paying attention to disasters only when they happen and doing that makes the </w:t>
      </w:r>
      <w:r w:rsidRPr="004E4018">
        <w:rPr>
          <w:sz w:val="12"/>
        </w:rPr>
        <w:t xml:space="preserve">accumulation of good ideas about disaster vulnerable to issue-attention cycles (Birkland, 2007). </w:t>
      </w:r>
      <w:r w:rsidRPr="004E4018">
        <w:rPr>
          <w:rStyle w:val="StyleUnderline"/>
        </w:rPr>
        <w:t xml:space="preserve">These </w:t>
      </w:r>
      <w:r w:rsidRPr="004C1BD5">
        <w:rPr>
          <w:rStyle w:val="Emphasis"/>
          <w:highlight w:val="yellow"/>
        </w:rPr>
        <w:t>conceptual blinders</w:t>
      </w:r>
      <w:r w:rsidRPr="004C1BD5">
        <w:rPr>
          <w:rStyle w:val="StyleUnderline"/>
          <w:highlight w:val="yellow"/>
        </w:rPr>
        <w:t xml:space="preserve"> lead to a neglect of disasters</w:t>
      </w:r>
      <w:r w:rsidRPr="004E4018">
        <w:rPr>
          <w:sz w:val="12"/>
        </w:rPr>
        <w:t xml:space="preserve"> </w:t>
      </w:r>
      <w:r w:rsidRPr="004E4018">
        <w:rPr>
          <w:rStyle w:val="StyleUnderline"/>
        </w:rPr>
        <w:t>as "strategic research sites</w:t>
      </w:r>
      <w:r w:rsidRPr="004E4018">
        <w:rPr>
          <w:sz w:val="12"/>
        </w:rPr>
        <w:t xml:space="preserve">" (Merton, 1987), </w:t>
      </w:r>
      <w:r w:rsidRPr="004E4018">
        <w:rPr>
          <w:rStyle w:val="StyleUnderline"/>
        </w:rPr>
        <w:t xml:space="preserve">which results in </w:t>
      </w:r>
      <w:r w:rsidRPr="004E4018">
        <w:rPr>
          <w:rStyle w:val="Emphasis"/>
        </w:rPr>
        <w:t>learning less</w:t>
      </w:r>
      <w:r w:rsidRPr="004E4018">
        <w:rPr>
          <w:rStyle w:val="StyleUnderline"/>
        </w:rPr>
        <w:t xml:space="preserve"> about disaster than we could</w:t>
      </w:r>
      <w:r w:rsidRPr="004E4018">
        <w:rPr>
          <w:sz w:val="12"/>
        </w:rPr>
        <w:t xml:space="preserve"> and in missing opportunities to use disaster to learn about society (cf. Sorokin, 1942). </w:t>
      </w:r>
      <w:r w:rsidRPr="004E4018">
        <w:rPr>
          <w:rStyle w:val="Emphasis"/>
        </w:rPr>
        <w:t>We need new conceptual tools</w:t>
      </w:r>
      <w:r w:rsidRPr="004E4018">
        <w:rPr>
          <w:sz w:val="12"/>
        </w:rPr>
        <w:t xml:space="preserve"> </w:t>
      </w:r>
      <w:r w:rsidRPr="004E4018">
        <w:rPr>
          <w:rStyle w:val="StyleUnderline"/>
        </w:rPr>
        <w:t>because of an upward trend in frequency and severity of disaster</w:t>
      </w:r>
      <w:r w:rsidRPr="004E4018">
        <w:rPr>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w:t>
      </w:r>
      <w:r w:rsidRPr="00005E38">
        <w:rPr>
          <w:sz w:val="12"/>
        </w:rPr>
        <w:t xml:space="preserve">le and recovery would take an extraordinarily long time. There are other similar pockets of scholarly interest in extreme events, some spurred by September 11 and many catalyzed by Katrina. The </w:t>
      </w:r>
      <w:r w:rsidRPr="00005E38">
        <w:rPr>
          <w:rStyle w:val="StyleUnderline"/>
        </w:rPr>
        <w:t>consequences</w:t>
      </w:r>
      <w:r w:rsidRPr="00005E38">
        <w:rPr>
          <w:sz w:val="12"/>
        </w:rPr>
        <w:t xml:space="preserve"> of disasters </w:t>
      </w:r>
      <w:r w:rsidRPr="00005E38">
        <w:rPr>
          <w:rStyle w:val="StyleUnderline"/>
        </w:rPr>
        <w:t>are also becoming more severe</w:t>
      </w:r>
      <w:r w:rsidRPr="00005E38">
        <w:rPr>
          <w:sz w:val="12"/>
        </w:rPr>
        <w:t xml:space="preserve">, both in terms of lives lost and property damaged. </w:t>
      </w:r>
      <w:r w:rsidRPr="00005E38">
        <w:rPr>
          <w:rStyle w:val="StyleUnderline"/>
        </w:rPr>
        <w:t>People</w:t>
      </w:r>
      <w:r w:rsidRPr="00005E38">
        <w:rPr>
          <w:sz w:val="12"/>
        </w:rPr>
        <w:t xml:space="preserve"> and their places </w:t>
      </w:r>
      <w:r w:rsidRPr="00005E38">
        <w:rPr>
          <w:rStyle w:val="StyleUnderline"/>
        </w:rPr>
        <w:t xml:space="preserve">are becoming more vulnerable. The most important reason </w:t>
      </w:r>
      <w:r w:rsidRPr="00005E38">
        <w:rPr>
          <w:sz w:val="12"/>
        </w:rPr>
        <w:t xml:space="preserve">that vulnerabilities are increasing </w:t>
      </w:r>
      <w:r w:rsidRPr="00005E38">
        <w:rPr>
          <w:rStyle w:val="StyleUnderline"/>
        </w:rPr>
        <w:t>is population concentration</w:t>
      </w:r>
      <w:r w:rsidRPr="00005E38">
        <w:rPr>
          <w:sz w:val="12"/>
        </w:rPr>
        <w:t xml:space="preserve"> (Clarke, 2006b). This is a general phenomenon and includes, for example, flying in jumbo jets, working in tall buildings, and attending events in large capacity sports arenas. </w:t>
      </w:r>
      <w:r w:rsidRPr="00005E38">
        <w:rPr>
          <w:rStyle w:val="StyleUnderline"/>
        </w:rPr>
        <w:t>Considering</w:t>
      </w:r>
      <w:r w:rsidRPr="00005E38">
        <w:rPr>
          <w:sz w:val="12"/>
        </w:rPr>
        <w:t xml:space="preserve"> disasters whose origin is </w:t>
      </w:r>
      <w:r w:rsidRPr="00005E38">
        <w:rPr>
          <w:rStyle w:val="StyleUnderline"/>
        </w:rPr>
        <w:t>a natural hazard, the</w:t>
      </w:r>
      <w:r w:rsidRPr="00005E38">
        <w:rPr>
          <w:sz w:val="12"/>
        </w:rPr>
        <w:t xml:space="preserve"> specific </w:t>
      </w:r>
      <w:r w:rsidRPr="00005E38">
        <w:rPr>
          <w:rStyle w:val="StyleUnderline"/>
        </w:rPr>
        <w:t>cause</w:t>
      </w:r>
      <w:r w:rsidRPr="00005E38">
        <w:rPr>
          <w:sz w:val="12"/>
        </w:rPr>
        <w:t xml:space="preserve"> of increased vulnerability </w:t>
      </w:r>
      <w:r w:rsidRPr="00005E38">
        <w:rPr>
          <w:rStyle w:val="StyleUnderline"/>
        </w:rPr>
        <w:t>is</w:t>
      </w:r>
      <w:r w:rsidRPr="00005E38">
        <w:rPr>
          <w:sz w:val="12"/>
        </w:rPr>
        <w:t xml:space="preserve"> that </w:t>
      </w:r>
      <w:r w:rsidRPr="00005E38">
        <w:rPr>
          <w:rStyle w:val="StyleUnderline"/>
        </w:rPr>
        <w:t>people</w:t>
      </w:r>
      <w:r w:rsidRPr="00005E38">
        <w:rPr>
          <w:sz w:val="12"/>
        </w:rPr>
        <w:t xml:space="preserve"> are </w:t>
      </w:r>
      <w:r w:rsidRPr="00005E38">
        <w:rPr>
          <w:rStyle w:val="StyleUnderline"/>
        </w:rPr>
        <w:t>moving</w:t>
      </w:r>
      <w:r w:rsidRPr="00005E38">
        <w:rPr>
          <w:sz w:val="12"/>
        </w:rPr>
        <w:t xml:space="preserve"> </w:t>
      </w:r>
      <w:r w:rsidRPr="00005E38">
        <w:rPr>
          <w:rStyle w:val="StyleUnderline"/>
        </w:rPr>
        <w:t>to where hazards originate</w:t>
      </w:r>
      <w:r w:rsidRPr="00005E38">
        <w:rPr>
          <w:sz w:val="12"/>
        </w:rPr>
        <w:t xml:space="preserve">, and most especially to where the water is. In some places, this makes them vulnerable to hurricanes that can create devastating storm surges; in others it makes them vulnerable to earthquakes that can create tsunamis. </w:t>
      </w:r>
      <w:r w:rsidRPr="00005E38">
        <w:rPr>
          <w:rStyle w:val="StyleUnderline"/>
        </w:rPr>
        <w:t>In any case, the general problem is that people concentrate themselves in dangerous places, so when the hazard comes disasters are intensified.</w:t>
      </w:r>
      <w:r w:rsidRPr="00005E38">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005E38">
        <w:rPr>
          <w:rStyle w:val="StyleUnderline"/>
        </w:rPr>
        <w:t>demographic pressures and attendant development are wide- spread. People are concentrating along</w:t>
      </w:r>
      <w:r w:rsidRPr="00005E38">
        <w:rPr>
          <w:sz w:val="12"/>
        </w:rPr>
        <w:t xml:space="preserve"> the </w:t>
      </w:r>
      <w:r w:rsidRPr="00005E38">
        <w:rPr>
          <w:rStyle w:val="StyleUnderline"/>
        </w:rPr>
        <w:t>coasts</w:t>
      </w:r>
      <w:r w:rsidRPr="00005E38">
        <w:rPr>
          <w:sz w:val="12"/>
        </w:rPr>
        <w:t xml:space="preserve"> of the United States, </w:t>
      </w:r>
      <w:r w:rsidRPr="00005E38">
        <w:rPr>
          <w:rStyle w:val="StyleUnderline"/>
        </w:rPr>
        <w:t>and</w:t>
      </w:r>
      <w:r w:rsidRPr="00005E38">
        <w:rPr>
          <w:sz w:val="12"/>
        </w:rPr>
        <w:t xml:space="preserve">, like Florida, </w:t>
      </w:r>
      <w:r w:rsidRPr="00005E38">
        <w:rPr>
          <w:rStyle w:val="StyleUnderline"/>
        </w:rPr>
        <w:t>this puts people at risk</w:t>
      </w:r>
      <w:r w:rsidRPr="00005E38">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005E38">
        <w:rPr>
          <w:rStyle w:val="StyleUnderline"/>
        </w:rPr>
        <w:t>Perrow</w:t>
      </w:r>
      <w:r w:rsidRPr="00005E38">
        <w:rPr>
          <w:sz w:val="12"/>
        </w:rPr>
        <w:t xml:space="preserve"> (2007) </w:t>
      </w:r>
      <w:r w:rsidRPr="00005E38">
        <w:rPr>
          <w:rStyle w:val="StyleUnderline"/>
        </w:rPr>
        <w:t xml:space="preserve">has generalized </w:t>
      </w:r>
      <w:r w:rsidRPr="00005E38">
        <w:rPr>
          <w:sz w:val="12"/>
        </w:rPr>
        <w:t>the point about</w:t>
      </w:r>
      <w:r w:rsidRPr="00005E38">
        <w:rPr>
          <w:rStyle w:val="StyleUnderline"/>
        </w:rPr>
        <w:t xml:space="preserve"> concentration, arguing </w:t>
      </w:r>
      <w:r w:rsidRPr="00005E38">
        <w:rPr>
          <w:sz w:val="12"/>
        </w:rPr>
        <w:t>not only that</w:t>
      </w:r>
      <w:r w:rsidRPr="00005E38">
        <w:rPr>
          <w:rStyle w:val="StyleUnderline"/>
        </w:rPr>
        <w:t xml:space="preserve"> we increase vulnerabilities by increasing the breadth and depth of exposure to hazards but also by concentrating industrial facilities with catastrophic potentia</w:t>
      </w:r>
      <w:r w:rsidRPr="00005E38">
        <w:rPr>
          <w:sz w:val="12"/>
        </w:rPr>
        <w:t xml:space="preserve">l. Some of Perrow's most important </w:t>
      </w:r>
      <w:r w:rsidRPr="00005E38">
        <w:rPr>
          <w:rStyle w:val="StyleUnderline"/>
        </w:rPr>
        <w:t>examples concern chemical production</w:t>
      </w:r>
      <w:r w:rsidRPr="00005E38">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005E38">
        <w:rPr>
          <w:rStyle w:val="StyleUnderline"/>
        </w:rPr>
        <w:t xml:space="preserve">The general point is that we can expect more disasters, </w:t>
      </w:r>
      <w:r w:rsidRPr="00005E38">
        <w:rPr>
          <w:sz w:val="12"/>
        </w:rPr>
        <w:t>whether their origins are</w:t>
      </w:r>
      <w:r w:rsidRPr="00005E38">
        <w:rPr>
          <w:rStyle w:val="StyleUnderline"/>
        </w:rPr>
        <w:t xml:space="preserve"> "natural" or "technological."</w:t>
      </w:r>
      <w:r w:rsidRPr="00005E38">
        <w:rPr>
          <w:sz w:val="12"/>
        </w:rPr>
        <w:t xml:space="preserve"> We can also expect </w:t>
      </w:r>
      <w:r w:rsidRPr="00005E38">
        <w:rPr>
          <w:rStyle w:val="StyleUnderline"/>
        </w:rPr>
        <w:t>more death and destruction</w:t>
      </w:r>
      <w:r w:rsidRPr="00005E38">
        <w:rPr>
          <w:sz w:val="12"/>
        </w:rPr>
        <w:t xml:space="preserve"> from them. </w:t>
      </w:r>
      <w:r w:rsidRPr="00005E38">
        <w:rPr>
          <w:rStyle w:val="StyleUnderline"/>
        </w:rPr>
        <w:t xml:space="preserve">I predict </w:t>
      </w:r>
      <w:r w:rsidRPr="004C1BD5">
        <w:rPr>
          <w:rStyle w:val="Emphasis"/>
          <w:highlight w:val="yellow"/>
        </w:rPr>
        <w:t>we will</w:t>
      </w:r>
      <w:r w:rsidRPr="004E4018">
        <w:rPr>
          <w:rStyle w:val="Emphasis"/>
        </w:rPr>
        <w:t xml:space="preserve"> continue to </w:t>
      </w:r>
      <w:r w:rsidRPr="004C1BD5">
        <w:rPr>
          <w:rStyle w:val="Emphasis"/>
          <w:highlight w:val="yellow"/>
        </w:rPr>
        <w:t>be poorly prepared to deal with disaster</w:t>
      </w:r>
      <w:r w:rsidRPr="004E4018">
        <w:rPr>
          <w:sz w:val="12"/>
        </w:rPr>
        <w:t xml:space="preserve">. </w:t>
      </w:r>
      <w:r w:rsidRPr="004E4018">
        <w:rPr>
          <w:rStyle w:val="StyleUnderline"/>
        </w:rPr>
        <w:t xml:space="preserve">People </w:t>
      </w:r>
      <w:r w:rsidRPr="004E4018">
        <w:rPr>
          <w:sz w:val="12"/>
        </w:rPr>
        <w:t xml:space="preserve">around the world </w:t>
      </w:r>
      <w:r w:rsidRPr="004E4018">
        <w:rPr>
          <w:rStyle w:val="StyleUnderline"/>
        </w:rPr>
        <w:t>were appalled with the incompetence of</w:t>
      </w:r>
      <w:r w:rsidRPr="004E4018">
        <w:rPr>
          <w:sz w:val="12"/>
        </w:rPr>
        <w:t xml:space="preserve"> America's </w:t>
      </w:r>
      <w:r w:rsidRPr="004E4018">
        <w:rPr>
          <w:rStyle w:val="StyleUnderline"/>
        </w:rPr>
        <w:t xml:space="preserve">leaders </w:t>
      </w:r>
      <w:r w:rsidRPr="004E4018">
        <w:rPr>
          <w:sz w:val="12"/>
        </w:rPr>
        <w:t>and orga</w:t>
      </w:r>
      <w:r w:rsidRPr="004E4018">
        <w:rPr>
          <w:rStyle w:val="StyleUnderline"/>
        </w:rPr>
        <w:t>-</w:t>
      </w:r>
      <w:r w:rsidRPr="004E4018">
        <w:rPr>
          <w:sz w:val="12"/>
        </w:rPr>
        <w:t xml:space="preserve"> nizations </w:t>
      </w:r>
      <w:r w:rsidRPr="004E4018">
        <w:rPr>
          <w:rStyle w:val="StyleUnderline"/>
        </w:rPr>
        <w:t>in</w:t>
      </w:r>
      <w:r w:rsidRPr="004E4018">
        <w:rPr>
          <w:sz w:val="12"/>
        </w:rPr>
        <w:t xml:space="preserve"> the wake of Hurricanes </w:t>
      </w:r>
      <w:r w:rsidRPr="004E4018">
        <w:rPr>
          <w:rStyle w:val="StyleUnderline"/>
        </w:rPr>
        <w:t>Katrina</w:t>
      </w:r>
      <w:r w:rsidRPr="004E4018">
        <w:rPr>
          <w:sz w:val="12"/>
        </w:rPr>
        <w:t xml:space="preserve"> and Rita. Day after day we watched people suffering unnecessarily. Leaders were slow to grasp the importance of the event. With a few notable exceptions, organi- zations lumbered to a late rescue. Setting aside our moral reaction to the official neglect, perhaps </w:t>
      </w:r>
      <w:r w:rsidRPr="004E4018">
        <w:rPr>
          <w:rStyle w:val="StyleUnderline"/>
        </w:rPr>
        <w:t xml:space="preserve">we ought to ask why </w:t>
      </w:r>
      <w:r w:rsidRPr="004E4018">
        <w:rPr>
          <w:rStyle w:val="Emphasis"/>
        </w:rPr>
        <w:t xml:space="preserve">we should have expected a competent response </w:t>
      </w:r>
      <w:r w:rsidRPr="004E4018">
        <w:rPr>
          <w:rStyle w:val="StyleUnderline"/>
        </w:rPr>
        <w:t>at all</w:t>
      </w:r>
      <w:r w:rsidRPr="004E4018">
        <w:rPr>
          <w:sz w:val="12"/>
        </w:rPr>
        <w:t xml:space="preserve">? Are US leaders and organiza- tions particularly attuned to the suffering of people in disasters? Is the political economy of the United States organized so that people, espe- cially poor people, are attended to quickly and effectively in noncri- sis situations? The answers to these questions are obvious. If social systems are not arranged to ensure people's well-being in normal times, there is no good reason to expect them to be so inclined in disastrous times. Still, </w:t>
      </w:r>
      <w:r w:rsidRPr="004E4018">
        <w:rPr>
          <w:rStyle w:val="StyleUnderline"/>
        </w:rPr>
        <w:t xml:space="preserve">if we are </w:t>
      </w:r>
      <w:r w:rsidRPr="004E4018">
        <w:rPr>
          <w:rStyle w:val="Emphasis"/>
        </w:rPr>
        <w:t>ever</w:t>
      </w:r>
      <w:r w:rsidRPr="004E4018">
        <w:rPr>
          <w:rStyle w:val="StyleUnderline"/>
        </w:rPr>
        <w:t xml:space="preserve"> going to be reasonably well prepared to avoid or respond to the next Katrina-like event, </w:t>
      </w:r>
      <w:r w:rsidRPr="004E4018">
        <w:rPr>
          <w:rStyle w:val="Emphasis"/>
        </w:rPr>
        <w:t>we need to identify the barriers</w:t>
      </w:r>
      <w:r w:rsidRPr="004E4018">
        <w:rPr>
          <w:rStyle w:val="StyleUnderline"/>
        </w:rPr>
        <w:t xml:space="preserve"> to effective thinking about,</w:t>
      </w:r>
      <w:r w:rsidRPr="004E4018">
        <w:rPr>
          <w:sz w:val="12"/>
        </w:rPr>
        <w:t xml:space="preserve"> and effective response to, </w:t>
      </w:r>
      <w:r w:rsidRPr="004E4018">
        <w:rPr>
          <w:rStyle w:val="StyleUnderline"/>
        </w:rPr>
        <w:t>disas- ters</w:t>
      </w:r>
      <w:r w:rsidRPr="004E4018">
        <w:rPr>
          <w:sz w:val="12"/>
        </w:rPr>
        <w:t xml:space="preserve">. </w:t>
      </w:r>
      <w:r w:rsidRPr="004E4018">
        <w:rPr>
          <w:rStyle w:val="Emphasis"/>
        </w:rPr>
        <w:t>One of those barriers</w:t>
      </w:r>
      <w:r w:rsidRPr="004E4018">
        <w:rPr>
          <w:rStyle w:val="StyleUnderline"/>
        </w:rPr>
        <w:t xml:space="preserve"> is that we do not have a set of concepts that would help us think rigorously about out-sized events. The </w:t>
      </w:r>
      <w:r w:rsidRPr="004E4018">
        <w:rPr>
          <w:rStyle w:val="Emphasis"/>
        </w:rPr>
        <w:t>chief toolkit</w:t>
      </w:r>
      <w:r w:rsidRPr="004E4018">
        <w:rPr>
          <w:rStyle w:val="StyleUnderline"/>
        </w:rPr>
        <w:t xml:space="preserve"> of concepts that we have</w:t>
      </w:r>
      <w:r w:rsidRPr="004E4018">
        <w:rPr>
          <w:sz w:val="12"/>
        </w:rPr>
        <w:t xml:space="preserve"> for thinking about important social events </w:t>
      </w:r>
      <w:r w:rsidRPr="004E4018">
        <w:rPr>
          <w:rStyle w:val="StyleUnderline"/>
        </w:rPr>
        <w:t xml:space="preserve">comes from </w:t>
      </w:r>
      <w:r w:rsidRPr="004C1BD5">
        <w:rPr>
          <w:rStyle w:val="StyleUnderline"/>
          <w:highlight w:val="yellow"/>
        </w:rPr>
        <w:t>probability theory</w:t>
      </w:r>
      <w:r w:rsidRPr="00005E38">
        <w:rPr>
          <w:sz w:val="12"/>
        </w:rPr>
        <w:t xml:space="preserve">. There are good reasons for this, as probability theory has obviously served social research </w:t>
      </w:r>
      <w:r w:rsidRPr="004E4018">
        <w:rPr>
          <w:sz w:val="12"/>
        </w:rPr>
        <w:t xml:space="preserve">well. Still, </w:t>
      </w:r>
      <w:r w:rsidRPr="004E4018">
        <w:rPr>
          <w:rStyle w:val="StyleUnderline"/>
        </w:rPr>
        <w:t xml:space="preserve">the toolkit </w:t>
      </w:r>
      <w:r w:rsidRPr="004C1BD5">
        <w:rPr>
          <w:rStyle w:val="StyleUnderline"/>
          <w:highlight w:val="yellow"/>
        </w:rPr>
        <w:t xml:space="preserve">is </w:t>
      </w:r>
      <w:r w:rsidRPr="004C1BD5">
        <w:rPr>
          <w:rStyle w:val="Emphasis"/>
          <w:highlight w:val="yellow"/>
        </w:rPr>
        <w:t>incomplete</w:t>
      </w:r>
      <w:r w:rsidRPr="00005E38">
        <w:rPr>
          <w:sz w:val="12"/>
        </w:rPr>
        <w:t xml:space="preserve"> when it comes to extreme events, </w:t>
      </w:r>
      <w:r w:rsidRPr="004C1BD5">
        <w:rPr>
          <w:rStyle w:val="StyleUnderline"/>
          <w:highlight w:val="yellow"/>
        </w:rPr>
        <w:t>especially when</w:t>
      </w:r>
      <w:r w:rsidRPr="00005E38">
        <w:rPr>
          <w:rStyle w:val="StyleUnderline"/>
        </w:rPr>
        <w:t xml:space="preserve"> it is </w:t>
      </w:r>
      <w:r w:rsidRPr="004C1BD5">
        <w:rPr>
          <w:rStyle w:val="StyleUnderline"/>
          <w:highlight w:val="yellow"/>
        </w:rPr>
        <w:t xml:space="preserve">used </w:t>
      </w:r>
      <w:r w:rsidRPr="00005E38">
        <w:rPr>
          <w:rStyle w:val="StyleUnderline"/>
        </w:rPr>
        <w:t xml:space="preserve">as a base whence </w:t>
      </w:r>
      <w:r w:rsidRPr="004C1BD5">
        <w:rPr>
          <w:rStyle w:val="StyleUnderline"/>
          <w:highlight w:val="yellow"/>
        </w:rPr>
        <w:t>to</w:t>
      </w:r>
      <w:r w:rsidRPr="00005E38">
        <w:rPr>
          <w:rStyle w:val="StyleUnderline"/>
        </w:rPr>
        <w:t xml:space="preserve"> </w:t>
      </w:r>
      <w:r w:rsidRPr="004C1BD5">
        <w:rPr>
          <w:rStyle w:val="StyleUnderline"/>
          <w:highlight w:val="yellow"/>
        </w:rPr>
        <w:t>make</w:t>
      </w:r>
      <w:r w:rsidRPr="00005E38">
        <w:rPr>
          <w:rStyle w:val="StyleUnderline"/>
        </w:rPr>
        <w:t xml:space="preserve"> normative </w:t>
      </w:r>
      <w:r w:rsidRPr="004C1BD5">
        <w:rPr>
          <w:rStyle w:val="StyleUnderline"/>
          <w:highlight w:val="yellow"/>
        </w:rPr>
        <w:t>judgments about what</w:t>
      </w:r>
      <w:r w:rsidRPr="00005E38">
        <w:rPr>
          <w:sz w:val="12"/>
        </w:rPr>
        <w:t xml:space="preserve"> people, organizations, and </w:t>
      </w:r>
      <w:r w:rsidRPr="004C1BD5">
        <w:rPr>
          <w:rStyle w:val="StyleUnderline"/>
          <w:highlight w:val="yellow"/>
        </w:rPr>
        <w:t>governments should</w:t>
      </w:r>
      <w:r w:rsidRPr="00005E38">
        <w:rPr>
          <w:rStyle w:val="StyleUnderline"/>
        </w:rPr>
        <w:t xml:space="preserve"> </w:t>
      </w:r>
      <w:r w:rsidRPr="00005E38">
        <w:rPr>
          <w:sz w:val="12"/>
        </w:rPr>
        <w:t xml:space="preserve">and should not </w:t>
      </w:r>
      <w:r w:rsidRPr="004C1BD5">
        <w:rPr>
          <w:rStyle w:val="StyleUnderline"/>
          <w:highlight w:val="yellow"/>
        </w:rPr>
        <w:t>do</w:t>
      </w:r>
      <w:r w:rsidRPr="00005E38">
        <w:rPr>
          <w:sz w:val="12"/>
        </w:rPr>
        <w:t xml:space="preserve">. </w:t>
      </w:r>
      <w:r w:rsidRPr="004C1BD5">
        <w:rPr>
          <w:rStyle w:val="Emphasis"/>
          <w:highlight w:val="yellow"/>
        </w:rPr>
        <w:t>As a complement to probabilistic thinking I propose that we need possibilistic thinking</w:t>
      </w:r>
      <w:r w:rsidRPr="00005E38">
        <w:rPr>
          <w:sz w:val="12"/>
        </w:rPr>
        <w:t xml:space="preserve">. In this paper I explicate the notion of possibilistic thinking. I first discuss the equation of probabilism with rationality in scholarly thought, followed by a section that shows the ubiquity of possibilis- tic thinking in everyday life. Demonstrating the latter will provide an opportunity to explore the limits of the probabilistic approach: that </w:t>
      </w:r>
      <w:r w:rsidRPr="00005E38">
        <w:rPr>
          <w:rStyle w:val="StyleUnderline"/>
        </w:rPr>
        <w:t>possibilistic thinking</w:t>
      </w:r>
      <w:r w:rsidRPr="00005E38">
        <w:rPr>
          <w:sz w:val="12"/>
        </w:rPr>
        <w:t xml:space="preserve"> is widespread suggests it </w:t>
      </w:r>
      <w:r w:rsidRPr="00005E38">
        <w:rPr>
          <w:rStyle w:val="StyleUnderline"/>
        </w:rPr>
        <w:t>could be used more rigorously</w:t>
      </w:r>
      <w:r w:rsidRPr="00005E38">
        <w:rPr>
          <w:sz w:val="12"/>
        </w:rPr>
        <w:t xml:space="preserve"> in social research. I will then address the most vexing prob- lem with advancing and employing possibilistic thinking: the prob- lem of infinite imagination. I argue that </w:t>
      </w:r>
      <w:r w:rsidRPr="00005E38">
        <w:rPr>
          <w:rStyle w:val="StyleUnderline"/>
        </w:rPr>
        <w:t xml:space="preserve">possibilism can be used </w:t>
      </w:r>
      <w:r w:rsidRPr="004C1BD5">
        <w:rPr>
          <w:rStyle w:val="StyleUnderline"/>
          <w:highlight w:val="yellow"/>
        </w:rPr>
        <w:t>with discipline</w:t>
      </w:r>
      <w:r w:rsidRPr="00005E38">
        <w:rPr>
          <w:rStyle w:val="StyleUnderline"/>
        </w:rPr>
        <w:t xml:space="preserve">, </w:t>
      </w:r>
      <w:r w:rsidRPr="004C1BD5">
        <w:rPr>
          <w:rStyle w:val="StyleUnderline"/>
          <w:highlight w:val="yellow"/>
        </w:rPr>
        <w:t>and</w:t>
      </w:r>
      <w:r w:rsidRPr="00005E38">
        <w:rPr>
          <w:rStyle w:val="StyleUnderline"/>
        </w:rPr>
        <w:t xml:space="preserve"> </w:t>
      </w:r>
      <w:r w:rsidRPr="00005E38">
        <w:rPr>
          <w:sz w:val="12"/>
        </w:rPr>
        <w:t>that</w:t>
      </w:r>
      <w:r w:rsidRPr="00005E38">
        <w:rPr>
          <w:rStyle w:val="StyleUnderline"/>
        </w:rPr>
        <w:t xml:space="preserve"> </w:t>
      </w:r>
      <w:r w:rsidRPr="004C1BD5">
        <w:rPr>
          <w:rStyle w:val="StyleUnderline"/>
          <w:highlight w:val="yellow"/>
        </w:rPr>
        <w:t xml:space="preserve">we </w:t>
      </w:r>
      <w:r w:rsidRPr="004C1BD5">
        <w:rPr>
          <w:rStyle w:val="Emphasis"/>
          <w:highlight w:val="yellow"/>
        </w:rPr>
        <w:t>can be smarter</w:t>
      </w:r>
      <w:r w:rsidRPr="004C1BD5">
        <w:rPr>
          <w:rStyle w:val="StyleUnderline"/>
          <w:highlight w:val="yellow"/>
        </w:rPr>
        <w:t xml:space="preserve"> about responding</w:t>
      </w:r>
      <w:r w:rsidRPr="00005E38">
        <w:rPr>
          <w:rStyle w:val="StyleUnderline"/>
        </w:rPr>
        <w:t xml:space="preserve"> </w:t>
      </w:r>
      <w:r w:rsidRPr="00005E38">
        <w:rPr>
          <w:sz w:val="12"/>
        </w:rPr>
        <w:t>to disasters</w:t>
      </w:r>
      <w:r w:rsidRPr="00005E38">
        <w:rPr>
          <w:rStyle w:val="StyleUnderline"/>
        </w:rPr>
        <w:t xml:space="preserve"> by doing so</w:t>
      </w:r>
      <w:r w:rsidRPr="00005E38">
        <w:rPr>
          <w:sz w:val="12"/>
        </w:rPr>
        <w:t>.</w:t>
      </w:r>
    </w:p>
    <w:p w14:paraId="2A8A9C4C" w14:textId="77777777" w:rsidR="00200B02" w:rsidRDefault="00200B02" w:rsidP="00200B02">
      <w:pPr>
        <w:pStyle w:val="Heading4"/>
      </w:pPr>
      <w:r>
        <w:t>Trust yourself- selectively accounting for certain biases results in worse forms of bias</w:t>
      </w:r>
    </w:p>
    <w:p w14:paraId="229ACFD3" w14:textId="77777777" w:rsidR="00200B02" w:rsidRPr="00A549B4" w:rsidRDefault="00200B02" w:rsidP="00200B02">
      <w:r w:rsidRPr="008207E4">
        <w:rPr>
          <w:rStyle w:val="Style13ptBold"/>
        </w:rPr>
        <w:t>Yudkowsky, ‘8</w:t>
      </w:r>
      <w:r>
        <w:t xml:space="preserve"> Eliezer Yudkowsky, co-founder and research fellow at the Machine Intelligence Research Institute 2008, “Cognitive Biases Potentially Affecting Judgment of Global Risks”, In Global Catastrophic Risks, edited by Nick Bostrom and Milan M. Ćirković, New York: Oxford University Press, </w:t>
      </w:r>
      <w:hyperlink r:id="rId61" w:history="1">
        <w:r w:rsidRPr="008168FA">
          <w:rPr>
            <w:rStyle w:val="Hyperlink"/>
          </w:rPr>
          <w:t>https://intelligence.org/files/CognitiveBiases.pdf</w:t>
        </w:r>
      </w:hyperlink>
      <w:r>
        <w:t>, EO</w:t>
      </w:r>
    </w:p>
    <w:p w14:paraId="28239EAE" w14:textId="77777777" w:rsidR="00200B02" w:rsidRPr="00E85804" w:rsidRDefault="00200B02" w:rsidP="00200B02">
      <w:pPr>
        <w:rPr>
          <w:sz w:val="16"/>
        </w:rPr>
      </w:pPr>
      <w:r w:rsidRPr="00E85804">
        <w:rPr>
          <w:sz w:val="16"/>
        </w:rPr>
        <w:t xml:space="preserve">Ironically, Taber and Lodge’s experiments confirmed all six of the authors’ prior hypotheses. Perhaps you will say: “The experiment only reflects the beliefs the authors started out with—it is just a case of confirmation bias.” If so, then </w:t>
      </w:r>
      <w:r w:rsidRPr="00E85804">
        <w:rPr>
          <w:rStyle w:val="StyleUnderline"/>
        </w:rPr>
        <w:t>by making you a more sophisticated arguer</w:t>
      </w:r>
      <w:r w:rsidRPr="00E85804">
        <w:rPr>
          <w:sz w:val="16"/>
        </w:rPr>
        <w:t>—</w:t>
      </w:r>
      <w:r w:rsidRPr="00874D5A">
        <w:rPr>
          <w:rStyle w:val="StyleUnderline"/>
          <w:highlight w:val="cyan"/>
        </w:rPr>
        <w:t xml:space="preserve">by teaching you another bias </w:t>
      </w:r>
      <w:r w:rsidRPr="00596D2C">
        <w:rPr>
          <w:rStyle w:val="StyleUnderline"/>
        </w:rPr>
        <w:t>of which to accuse people</w:t>
      </w:r>
      <w:r w:rsidRPr="00596D2C">
        <w:rPr>
          <w:sz w:val="16"/>
        </w:rPr>
        <w:t>—</w:t>
      </w:r>
      <w:r w:rsidRPr="00596D2C">
        <w:rPr>
          <w:rStyle w:val="StyleUnderline"/>
        </w:rPr>
        <w:t>I</w:t>
      </w:r>
      <w:r w:rsidRPr="00934EBD">
        <w:rPr>
          <w:rStyle w:val="StyleUnderline"/>
        </w:rPr>
        <w:t xml:space="preserve"> have</w:t>
      </w:r>
      <w:r w:rsidRPr="00E85804">
        <w:rPr>
          <w:rStyle w:val="StyleUnderline"/>
        </w:rPr>
        <w:t xml:space="preserve"> actually harmed you; </w:t>
      </w:r>
      <w:r w:rsidRPr="00874D5A">
        <w:rPr>
          <w:rStyle w:val="StyleUnderline"/>
          <w:highlight w:val="cyan"/>
        </w:rPr>
        <w:t>I have made you slower to react to evidence</w:t>
      </w:r>
      <w:r w:rsidRPr="00E85804">
        <w:rPr>
          <w:rStyle w:val="StyleUnderline"/>
        </w:rPr>
        <w:t xml:space="preserve">. I </w:t>
      </w:r>
      <w:r w:rsidRPr="00507A3F">
        <w:rPr>
          <w:rStyle w:val="StyleUnderline"/>
        </w:rPr>
        <w:t>have given you another opportunity to fail each time you face the challenge of changing your mind</w:t>
      </w:r>
      <w:r w:rsidRPr="00E85804">
        <w:rPr>
          <w:sz w:val="16"/>
        </w:rPr>
        <w:t>.</w:t>
      </w:r>
    </w:p>
    <w:p w14:paraId="798B488F" w14:textId="77777777" w:rsidR="00200B02" w:rsidRDefault="00200B02" w:rsidP="00200B02">
      <w:pPr>
        <w:rPr>
          <w:sz w:val="16"/>
        </w:rPr>
      </w:pPr>
      <w:r w:rsidRPr="00E85804">
        <w:rPr>
          <w:rStyle w:val="StyleUnderline"/>
        </w:rPr>
        <w:t xml:space="preserve">Heuristics and </w:t>
      </w:r>
      <w:r w:rsidRPr="00874D5A">
        <w:rPr>
          <w:rStyle w:val="StyleUnderline"/>
          <w:highlight w:val="cyan"/>
        </w:rPr>
        <w:t>biases are widespread</w:t>
      </w:r>
      <w:r w:rsidRPr="00E85804">
        <w:rPr>
          <w:rStyle w:val="StyleUnderline"/>
        </w:rPr>
        <w:t xml:space="preserve"> in human reasoning. Familiarity with heuristics and biases can enable us to detect a wide variety of logical flaws that might otherwise evade our inspection. </w:t>
      </w:r>
      <w:r w:rsidRPr="00874D5A">
        <w:rPr>
          <w:rStyle w:val="StyleUnderline"/>
          <w:highlight w:val="cyan"/>
        </w:rPr>
        <w:t>But</w:t>
      </w:r>
      <w:r w:rsidRPr="00E85804">
        <w:rPr>
          <w:sz w:val="16"/>
        </w:rPr>
        <w:t xml:space="preserve">, as with any ability to detect flaws in reasoning, </w:t>
      </w:r>
      <w:r w:rsidRPr="00E85804">
        <w:rPr>
          <w:rStyle w:val="StyleUnderline"/>
        </w:rPr>
        <w:t xml:space="preserve">this </w:t>
      </w:r>
      <w:r w:rsidRPr="00874D5A">
        <w:rPr>
          <w:rStyle w:val="StyleUnderline"/>
          <w:highlight w:val="cyan"/>
        </w:rPr>
        <w:t xml:space="preserve">inspection must be applied </w:t>
      </w:r>
      <w:r w:rsidRPr="00934EBD">
        <w:rPr>
          <w:rStyle w:val="StyleUnderline"/>
        </w:rPr>
        <w:t xml:space="preserve">evenhandedly: both </w:t>
      </w:r>
      <w:r w:rsidRPr="00874D5A">
        <w:rPr>
          <w:rStyle w:val="StyleUnderline"/>
          <w:highlight w:val="cyan"/>
        </w:rPr>
        <w:t>to our own ideas and</w:t>
      </w:r>
      <w:r w:rsidRPr="00E85804">
        <w:rPr>
          <w:rStyle w:val="StyleUnderline"/>
        </w:rPr>
        <w:t xml:space="preserve"> the ideas of </w:t>
      </w:r>
      <w:r w:rsidRPr="00874D5A">
        <w:rPr>
          <w:rStyle w:val="StyleUnderline"/>
          <w:highlight w:val="cyan"/>
        </w:rPr>
        <w:t>others</w:t>
      </w:r>
      <w:r w:rsidRPr="00E85804">
        <w:rPr>
          <w:sz w:val="16"/>
        </w:rPr>
        <w:t xml:space="preserve">; to ideas which discomfort us and to </w:t>
      </w:r>
      <w:r w:rsidRPr="00684BC9">
        <w:rPr>
          <w:sz w:val="16"/>
        </w:rPr>
        <w:t xml:space="preserve">ideas which comfort us. </w:t>
      </w:r>
      <w:r w:rsidRPr="00684BC9">
        <w:rPr>
          <w:rStyle w:val="StyleUnderline"/>
        </w:rPr>
        <w:t>Awareness of human fallibility is dangerous knowledge if you only remind yourself of the fallibility of those who disagree with you</w:t>
      </w:r>
      <w:r w:rsidRPr="00E85804">
        <w:rPr>
          <w:rStyle w:val="StyleUnderline"/>
        </w:rPr>
        <w:t xml:space="preserve">. </w:t>
      </w:r>
      <w:r w:rsidRPr="00874D5A">
        <w:rPr>
          <w:rStyle w:val="StyleUnderline"/>
          <w:highlight w:val="cyan"/>
        </w:rPr>
        <w:t>If I am selective</w:t>
      </w:r>
      <w:r w:rsidRPr="00E85804">
        <w:rPr>
          <w:rStyle w:val="StyleUnderline"/>
        </w:rPr>
        <w:t xml:space="preserve"> about which arguments I inspect for errors, or</w:t>
      </w:r>
      <w:r w:rsidRPr="00E85804">
        <w:rPr>
          <w:sz w:val="16"/>
        </w:rPr>
        <w:t xml:space="preserve"> even </w:t>
      </w:r>
      <w:r w:rsidRPr="00E85804">
        <w:rPr>
          <w:rStyle w:val="StyleUnderline"/>
        </w:rPr>
        <w:t xml:space="preserve">how hard I inspect for errors, </w:t>
      </w:r>
      <w:r w:rsidRPr="00874D5A">
        <w:rPr>
          <w:rStyle w:val="StyleUnderline"/>
          <w:highlight w:val="cyan"/>
        </w:rPr>
        <w:t>then</w:t>
      </w:r>
      <w:r w:rsidRPr="00E85804">
        <w:rPr>
          <w:sz w:val="16"/>
        </w:rPr>
        <w:t xml:space="preserve"> every new rule of rationality I learn, </w:t>
      </w:r>
      <w:r w:rsidRPr="00874D5A">
        <w:rPr>
          <w:rStyle w:val="StyleUnderline"/>
          <w:highlight w:val="cyan"/>
        </w:rPr>
        <w:t>every new logical flaw I</w:t>
      </w:r>
      <w:r w:rsidRPr="00BC305D">
        <w:rPr>
          <w:rStyle w:val="StyleUnderline"/>
        </w:rPr>
        <w:t xml:space="preserve"> know how to </w:t>
      </w:r>
      <w:r w:rsidRPr="00874D5A">
        <w:rPr>
          <w:rStyle w:val="StyleUnderline"/>
          <w:highlight w:val="cyan"/>
        </w:rPr>
        <w:t xml:space="preserve">detect, makes me </w:t>
      </w:r>
      <w:r w:rsidRPr="00596D2C">
        <w:rPr>
          <w:rStyle w:val="StyleUnderline"/>
        </w:rPr>
        <w:t xml:space="preserve">that much </w:t>
      </w:r>
      <w:r w:rsidRPr="00874D5A">
        <w:rPr>
          <w:rStyle w:val="StyleUnderline"/>
          <w:highlight w:val="cyan"/>
        </w:rPr>
        <w:t>stupider</w:t>
      </w:r>
      <w:r w:rsidRPr="00E85804">
        <w:rPr>
          <w:rStyle w:val="StyleUnderline"/>
        </w:rPr>
        <w:t>. Intelligence, to be useful, must be used for something other than defeating itself</w:t>
      </w:r>
      <w:r w:rsidRPr="00E85804">
        <w:rPr>
          <w:sz w:val="16"/>
        </w:rPr>
        <w:t>.</w:t>
      </w:r>
    </w:p>
    <w:p w14:paraId="6F6B7D7F" w14:textId="77777777" w:rsidR="00200B02" w:rsidRPr="00684BC9" w:rsidRDefault="00200B02" w:rsidP="00200B02">
      <w:pPr>
        <w:rPr>
          <w:sz w:val="16"/>
        </w:rPr>
      </w:pPr>
    </w:p>
    <w:p w14:paraId="09BA728B" w14:textId="77777777" w:rsidR="00200B02" w:rsidRDefault="00200B02" w:rsidP="00200B02">
      <w:pPr>
        <w:pStyle w:val="Heading4"/>
      </w:pPr>
      <w:r>
        <w:t>They have the burden of rejoinder- if our arguments are so bad they should be able to easily defeat them</w:t>
      </w:r>
    </w:p>
    <w:p w14:paraId="50C8E648" w14:textId="77777777" w:rsidR="00200B02" w:rsidRDefault="00200B02" w:rsidP="00200B02">
      <w:r w:rsidRPr="008207E4">
        <w:rPr>
          <w:rStyle w:val="Style13ptBold"/>
        </w:rPr>
        <w:t>Yudkowsky, ‘8</w:t>
      </w:r>
      <w:r>
        <w:t xml:space="preserve"> Eliezer Yudkowsky, co-founder and research fellow at the Machine Intelligence Research Institute 2008, “Cognitive Biases Potentially Affecting Judgment of Global Risks”, In Global Catastrophic Risks, edited by Nick Bostrom and Milan M. Ćirković, New York: Oxford University Press, </w:t>
      </w:r>
      <w:hyperlink r:id="rId62" w:history="1">
        <w:r w:rsidRPr="008168FA">
          <w:rPr>
            <w:rStyle w:val="Hyperlink"/>
          </w:rPr>
          <w:t>https://intelligence.org/files/CognitiveBiases.pdf</w:t>
        </w:r>
      </w:hyperlink>
      <w:r>
        <w:t>, EO</w:t>
      </w:r>
    </w:p>
    <w:p w14:paraId="4637434E" w14:textId="77777777" w:rsidR="00200B02" w:rsidRPr="00870EEB" w:rsidRDefault="00200B02" w:rsidP="00200B02">
      <w:pPr>
        <w:rPr>
          <w:sz w:val="16"/>
        </w:rPr>
      </w:pPr>
      <w:r w:rsidRPr="00870EEB">
        <w:rPr>
          <w:rStyle w:val="StyleUnderline"/>
        </w:rPr>
        <w:t>Every true idea which discomforts you will seem to match the pattern of at least one psychological error</w:t>
      </w:r>
      <w:r w:rsidRPr="00870EEB">
        <w:rPr>
          <w:sz w:val="16"/>
        </w:rPr>
        <w:t>.</w:t>
      </w:r>
    </w:p>
    <w:p w14:paraId="511DD76F" w14:textId="77777777" w:rsidR="00200B02" w:rsidRPr="00EC0A29" w:rsidRDefault="00200B02" w:rsidP="00200B02">
      <w:pPr>
        <w:rPr>
          <w:sz w:val="16"/>
        </w:rPr>
      </w:pPr>
      <w:r w:rsidRPr="00870EEB">
        <w:rPr>
          <w:sz w:val="16"/>
        </w:rPr>
        <w:t>Robert Pirsig said: “The world’s biggest</w:t>
      </w:r>
      <w:r w:rsidRPr="00EC0A29">
        <w:rPr>
          <w:sz w:val="16"/>
        </w:rPr>
        <w:t xml:space="preserve"> fool can say the sun is shining, but that doesn’t make it </w:t>
      </w:r>
      <w:r w:rsidRPr="00EC0A29">
        <w:rPr>
          <w:sz w:val="16"/>
          <w:szCs w:val="16"/>
        </w:rPr>
        <w:t>dark out.”</w:t>
      </w:r>
      <w:r w:rsidRPr="00EC0A29">
        <w:rPr>
          <w:rStyle w:val="StyleUnderline"/>
        </w:rPr>
        <w:t xml:space="preserve"> </w:t>
      </w:r>
      <w:r w:rsidRPr="00874D5A">
        <w:rPr>
          <w:rStyle w:val="StyleUnderline"/>
          <w:highlight w:val="cyan"/>
        </w:rPr>
        <w:t>If you believe someone is guilty of a psychological error, then demonstrate your competence by first demolish</w:t>
      </w:r>
      <w:r w:rsidRPr="00EC0A29">
        <w:rPr>
          <w:rStyle w:val="StyleUnderline"/>
        </w:rPr>
        <w:t xml:space="preserve">ing </w:t>
      </w:r>
      <w:r w:rsidRPr="00874D5A">
        <w:rPr>
          <w:rStyle w:val="StyleUnderline"/>
          <w:highlight w:val="cyan"/>
        </w:rPr>
        <w:t>their</w:t>
      </w:r>
      <w:r w:rsidRPr="00EC0A29">
        <w:rPr>
          <w:rStyle w:val="StyleUnderline"/>
        </w:rPr>
        <w:t xml:space="preserve"> consequential </w:t>
      </w:r>
      <w:r w:rsidRPr="00874D5A">
        <w:rPr>
          <w:rStyle w:val="StyleUnderline"/>
          <w:highlight w:val="cyan"/>
        </w:rPr>
        <w:t>factual errors. If there are no factual errors, then what matters the psychology</w:t>
      </w:r>
      <w:r w:rsidRPr="00EC0A29">
        <w:rPr>
          <w:rStyle w:val="StyleUnderline"/>
        </w:rPr>
        <w:t>? The temptation of psychology is that, knowing a little psychology, we can meddle in arguments where we have no technical expertise</w:t>
      </w:r>
      <w:r w:rsidRPr="00EC0A29">
        <w:rPr>
          <w:sz w:val="16"/>
        </w:rPr>
        <w:t>—instead sagely analyzing the psychology of the disputants.</w:t>
      </w:r>
    </w:p>
    <w:p w14:paraId="00DE9DD6" w14:textId="77777777" w:rsidR="00200B02" w:rsidRPr="00EC0A29" w:rsidRDefault="00200B02" w:rsidP="00200B02">
      <w:pPr>
        <w:rPr>
          <w:sz w:val="16"/>
        </w:rPr>
      </w:pPr>
      <w:r w:rsidRPr="00EC0A29">
        <w:rPr>
          <w:sz w:val="16"/>
        </w:rPr>
        <w:t xml:space="preserve">If someone wrote a novel about an asteroid strike destroying modern civilization, then someone might criticize that novel as extreme, dystopian, apocalyptic; symptomatic of the author’s naive inability to deal with a complex technological society. </w:t>
      </w:r>
      <w:r w:rsidRPr="00EC0A29">
        <w:rPr>
          <w:rStyle w:val="StyleUnderline"/>
        </w:rPr>
        <w:t xml:space="preserve">We should </w:t>
      </w:r>
      <w:r w:rsidRPr="00874D5A">
        <w:rPr>
          <w:rStyle w:val="StyleUnderline"/>
          <w:highlight w:val="cyan"/>
        </w:rPr>
        <w:t>recognize this as a literary criticism, not a scientific one</w:t>
      </w:r>
      <w:r w:rsidRPr="00EC0A29">
        <w:rPr>
          <w:rStyle w:val="StyleUnderline"/>
        </w:rPr>
        <w:t xml:space="preserve">; it is about good or bad novels, not good or bad hypotheses. To </w:t>
      </w:r>
      <w:r w:rsidRPr="00874D5A">
        <w:rPr>
          <w:rStyle w:val="StyleUnderline"/>
          <w:highlight w:val="cyan"/>
        </w:rPr>
        <w:t>quantify the</w:t>
      </w:r>
      <w:r w:rsidRPr="00EC0A29">
        <w:rPr>
          <w:sz w:val="16"/>
        </w:rPr>
        <w:t xml:space="preserve"> annual </w:t>
      </w:r>
      <w:r w:rsidRPr="00874D5A">
        <w:rPr>
          <w:rStyle w:val="StyleUnderline"/>
          <w:highlight w:val="cyan"/>
        </w:rPr>
        <w:t>probability</w:t>
      </w:r>
      <w:r w:rsidRPr="00EC0A29">
        <w:rPr>
          <w:sz w:val="16"/>
        </w:rPr>
        <w:t xml:space="preserve"> of an asteroid strike in real life, </w:t>
      </w:r>
      <w:r w:rsidRPr="00874D5A">
        <w:rPr>
          <w:rStyle w:val="StyleUnderline"/>
          <w:highlight w:val="cyan"/>
        </w:rPr>
        <w:t>one must study</w:t>
      </w:r>
      <w:r w:rsidRPr="00EC0A29">
        <w:rPr>
          <w:sz w:val="16"/>
        </w:rPr>
        <w:t xml:space="preserve"> astronomy and the historical </w:t>
      </w:r>
      <w:r w:rsidRPr="00870EEB">
        <w:rPr>
          <w:sz w:val="16"/>
        </w:rPr>
        <w:t xml:space="preserve">record: </w:t>
      </w:r>
      <w:r w:rsidRPr="00870EEB">
        <w:rPr>
          <w:rStyle w:val="StyleUnderline"/>
        </w:rPr>
        <w:t>no amount of literary criticism can put a number on it</w:t>
      </w:r>
      <w:r w:rsidRPr="00870EEB">
        <w:rPr>
          <w:sz w:val="16"/>
        </w:rPr>
        <w:t xml:space="preserve">. Garreau (2005) seems to hold that a scenario of a mind slowly increasing in capability, is more mature and sophisticated than a scenario of extremely rapid intelligence increase. But </w:t>
      </w:r>
      <w:r w:rsidRPr="00870EEB">
        <w:rPr>
          <w:rStyle w:val="StyleUnderline"/>
        </w:rPr>
        <w:t>that’s a technical question, not a matter of taste; no amount of psychologizing can tell you the exact slope of that curve</w:t>
      </w:r>
      <w:r w:rsidRPr="00870EEB">
        <w:rPr>
          <w:sz w:val="16"/>
        </w:rPr>
        <w:t>.</w:t>
      </w:r>
    </w:p>
    <w:p w14:paraId="1F7628AC" w14:textId="1EC529EA" w:rsidR="00200B02" w:rsidRPr="00200B02" w:rsidRDefault="00200B02" w:rsidP="00200B02">
      <w:pPr>
        <w:rPr>
          <w:sz w:val="16"/>
        </w:rPr>
      </w:pPr>
      <w:r w:rsidRPr="00EC0A29">
        <w:rPr>
          <w:sz w:val="16"/>
        </w:rPr>
        <w:t xml:space="preserve">It’s harder to abuse heuristics and biases than psychoanalysis. Accusing someone of conjunction fallacy leads naturally into listing the specific details that you think are burdensome and drive down the joint probability. Even so, </w:t>
      </w:r>
      <w:r w:rsidRPr="00EC0A29">
        <w:rPr>
          <w:rStyle w:val="StyleUnderline"/>
        </w:rPr>
        <w:t>do not lose track of the real-world facts of primary interest</w:t>
      </w:r>
      <w:r w:rsidRPr="00EC0A29">
        <w:rPr>
          <w:sz w:val="16"/>
        </w:rPr>
        <w:t xml:space="preserve">; </w:t>
      </w:r>
      <w:r w:rsidRPr="00EC0A29">
        <w:rPr>
          <w:rStyle w:val="StyleUnderline"/>
        </w:rPr>
        <w:t>do not let the argument become about psychology</w:t>
      </w:r>
      <w:r w:rsidRPr="00EC0A29">
        <w:rPr>
          <w:sz w:val="16"/>
        </w:rPr>
        <w:t>.</w:t>
      </w:r>
    </w:p>
    <w:bookmarkEnd w:id="0"/>
    <w:p w14:paraId="1C1FA16D" w14:textId="1B27E45F" w:rsidR="00BD54F4" w:rsidRPr="00BD54F4" w:rsidRDefault="008F4571" w:rsidP="00895F2F">
      <w:pPr>
        <w:pStyle w:val="Heading2"/>
      </w:pPr>
      <w:r>
        <w:t>Security K</w:t>
      </w:r>
    </w:p>
    <w:p w14:paraId="472ECE3B" w14:textId="7D74A18D" w:rsidR="00895F2F" w:rsidRDefault="00D41947" w:rsidP="00895F2F">
      <w:pPr>
        <w:pStyle w:val="Heading3"/>
      </w:pPr>
      <w:r>
        <w:t>1NC</w:t>
      </w:r>
      <w:r w:rsidR="00895F2F">
        <w:t xml:space="preserve"> – Security K</w:t>
      </w:r>
    </w:p>
    <w:p w14:paraId="69AA75F7" w14:textId="77777777" w:rsidR="00895F2F" w:rsidRPr="003C3A1F" w:rsidRDefault="00895F2F" w:rsidP="00895F2F">
      <w:pPr>
        <w:pStyle w:val="Heading4"/>
        <w:rPr>
          <w:rStyle w:val="Style13ptBold"/>
          <w:b/>
        </w:rPr>
      </w:pPr>
      <w:r>
        <w:rPr>
          <w:rStyle w:val="Style13ptBold"/>
          <w:b/>
        </w:rPr>
        <w:t xml:space="preserve">State threat construction </w:t>
      </w:r>
      <w:r w:rsidRPr="00895F2F">
        <w:rPr>
          <w:rStyle w:val="Style13ptBold"/>
          <w:b/>
          <w:u w:val="single"/>
        </w:rPr>
        <w:t>distracts</w:t>
      </w:r>
      <w:r>
        <w:rPr>
          <w:rStyle w:val="Style13ptBold"/>
          <w:b/>
        </w:rPr>
        <w:t xml:space="preserve"> from </w:t>
      </w:r>
      <w:r w:rsidRPr="00895F2F">
        <w:rPr>
          <w:rStyle w:val="Style13ptBold"/>
          <w:b/>
          <w:u w:val="single"/>
        </w:rPr>
        <w:t>structural instability</w:t>
      </w:r>
      <w:r>
        <w:rPr>
          <w:rStyle w:val="Style13ptBold"/>
          <w:b/>
        </w:rPr>
        <w:t xml:space="preserve"> while </w:t>
      </w:r>
      <w:r w:rsidRPr="00895F2F">
        <w:rPr>
          <w:rStyle w:val="Style13ptBold"/>
          <w:b/>
          <w:u w:val="single"/>
        </w:rPr>
        <w:t>increasing</w:t>
      </w:r>
      <w:r>
        <w:rPr>
          <w:rStyle w:val="Style13ptBold"/>
          <w:b/>
        </w:rPr>
        <w:t xml:space="preserve"> propensity for conflict</w:t>
      </w:r>
      <w:r w:rsidRPr="00E73D7B">
        <w:rPr>
          <w:rStyle w:val="Style13ptBold"/>
          <w:b/>
        </w:rPr>
        <w:t xml:space="preserve">. </w:t>
      </w:r>
    </w:p>
    <w:p w14:paraId="4B7C6EFA" w14:textId="7CB62A8A" w:rsidR="00895F2F" w:rsidRPr="00E73D7B" w:rsidRDefault="00895F2F" w:rsidP="00895F2F">
      <w:r w:rsidRPr="00E73D7B">
        <w:rPr>
          <w:rStyle w:val="Style13ptBold"/>
        </w:rPr>
        <w:t>Michael ’09</w:t>
      </w:r>
      <w:r w:rsidRPr="00E73D7B">
        <w:t xml:space="preserve"> [Kobi; Senior Researcher, Institute for National Security Studies (INSS), Senior Lecturer, Ariel University, Deputy Director General at the Ministry of Strategic Affairs, Ph.D. from the Hebrew University, professor at the political science department at Northwestern, Tshetshik Prize (2005) for best research on National Security, Tel-Aviv University Press, 2008. Book The Transformation of the World of War and Peace Support Operations; 10-21-2009; “Who Really Dictates What an Existential Threat Is?</w:t>
      </w:r>
      <w:r>
        <w:t>”</w:t>
      </w:r>
      <w:r w:rsidRPr="00E73D7B">
        <w:t xml:space="preserve"> The Israeli Experience. Journal of Strategic Studies; 32(5), 687–713 doi:10.1080/01402390903189360; Accessed 7-17-2020; RG-Camp]</w:t>
      </w:r>
    </w:p>
    <w:p w14:paraId="7FBA5C63" w14:textId="77777777" w:rsidR="00895F2F" w:rsidRPr="00E73D7B" w:rsidRDefault="00895F2F" w:rsidP="00895F2F">
      <w:pPr>
        <w:rPr>
          <w:sz w:val="16"/>
        </w:rPr>
      </w:pPr>
      <w:r w:rsidRPr="00E73D7B">
        <w:rPr>
          <w:sz w:val="16"/>
        </w:rPr>
        <w:t xml:space="preserve">The </w:t>
      </w:r>
      <w:r w:rsidRPr="00E73D7B">
        <w:rPr>
          <w:u w:val="single"/>
        </w:rPr>
        <w:t xml:space="preserve">Encounter between </w:t>
      </w:r>
      <w:r w:rsidRPr="00E73D7B">
        <w:rPr>
          <w:rStyle w:val="Emphasis"/>
        </w:rPr>
        <w:t>Military Thought and Securitization</w:t>
      </w:r>
      <w:r w:rsidRPr="00E73D7B">
        <w:rPr>
          <w:sz w:val="16"/>
        </w:rPr>
        <w:t xml:space="preserve"> Theory</w:t>
      </w:r>
    </w:p>
    <w:p w14:paraId="2B772D90" w14:textId="77777777" w:rsidR="00895F2F" w:rsidRPr="00E73D7B" w:rsidRDefault="00895F2F" w:rsidP="00895F2F">
      <w:pPr>
        <w:rPr>
          <w:sz w:val="16"/>
        </w:rPr>
      </w:pPr>
      <w:r w:rsidRPr="00E73D7B">
        <w:rPr>
          <w:u w:val="single"/>
        </w:rPr>
        <w:t>Securitization theory</w:t>
      </w:r>
      <w:r w:rsidRPr="00E73D7B">
        <w:rPr>
          <w:sz w:val="16"/>
        </w:rPr>
        <w:t xml:space="preserve"> should </w:t>
      </w:r>
      <w:r w:rsidRPr="00E73D7B">
        <w:rPr>
          <w:u w:val="single"/>
        </w:rPr>
        <w:t>provide analytical tools for analyzing security problems</w:t>
      </w:r>
      <w:r w:rsidRPr="00E73D7B">
        <w:rPr>
          <w:sz w:val="16"/>
        </w:rPr>
        <w:t xml:space="preserve">. Its </w:t>
      </w:r>
      <w:r w:rsidRPr="00E73D7B">
        <w:rPr>
          <w:u w:val="single"/>
        </w:rPr>
        <w:t>main purpose is answering the basic question: what does security do</w:t>
      </w:r>
      <w:r w:rsidRPr="00E73D7B">
        <w:rPr>
          <w:sz w:val="16"/>
        </w:rPr>
        <w:t xml:space="preserve">?29 The main idea in security studies is </w:t>
      </w:r>
      <w:r w:rsidRPr="00E73D7B">
        <w:rPr>
          <w:highlight w:val="cyan"/>
          <w:u w:val="single"/>
        </w:rPr>
        <w:t>defining</w:t>
      </w:r>
      <w:r w:rsidRPr="00E73D7B">
        <w:rPr>
          <w:u w:val="single"/>
        </w:rPr>
        <w:t xml:space="preserve"> security </w:t>
      </w:r>
      <w:r w:rsidRPr="00E73D7B">
        <w:rPr>
          <w:highlight w:val="cyan"/>
          <w:u w:val="single"/>
        </w:rPr>
        <w:t>problems</w:t>
      </w:r>
      <w:r w:rsidRPr="00E73D7B">
        <w:rPr>
          <w:u w:val="single"/>
        </w:rPr>
        <w:t xml:space="preserve"> by </w:t>
      </w:r>
      <w:r w:rsidRPr="00E73D7B">
        <w:rPr>
          <w:highlight w:val="cyan"/>
          <w:u w:val="single"/>
        </w:rPr>
        <w:t>using conceptual patterns</w:t>
      </w:r>
      <w:r w:rsidRPr="00E73D7B">
        <w:rPr>
          <w:sz w:val="16"/>
        </w:rPr>
        <w:t xml:space="preserve"> that are </w:t>
      </w:r>
      <w:r w:rsidRPr="00E73D7B">
        <w:rPr>
          <w:rStyle w:val="Emphasis"/>
          <w:highlight w:val="cyan"/>
        </w:rPr>
        <w:t>formulate</w:t>
      </w:r>
      <w:r w:rsidRPr="00E73D7B">
        <w:rPr>
          <w:rStyle w:val="Emphasis"/>
        </w:rPr>
        <w:t xml:space="preserve">d as </w:t>
      </w:r>
      <w:r w:rsidRPr="00E73D7B">
        <w:rPr>
          <w:rStyle w:val="Emphasis"/>
          <w:highlight w:val="cyan"/>
        </w:rPr>
        <w:t>security</w:t>
      </w:r>
      <w:r w:rsidRPr="00E73D7B">
        <w:rPr>
          <w:rStyle w:val="Emphasis"/>
        </w:rPr>
        <w:t xml:space="preserve"> problems</w:t>
      </w:r>
      <w:r w:rsidRPr="00E73D7B">
        <w:rPr>
          <w:u w:val="single"/>
        </w:rPr>
        <w:t xml:space="preserve"> that oblige treatment</w:t>
      </w:r>
      <w:r w:rsidRPr="00E73D7B">
        <w:rPr>
          <w:sz w:val="16"/>
        </w:rPr>
        <w:t>.30 Actually, the es</w:t>
      </w:r>
      <w:r w:rsidRPr="00E73D7B">
        <w:rPr>
          <w:u w:val="single"/>
        </w:rPr>
        <w:t>sence of security problems is an outcome of security thought</w:t>
      </w:r>
      <w:r w:rsidRPr="00E73D7B">
        <w:rPr>
          <w:sz w:val="16"/>
        </w:rPr>
        <w:t xml:space="preserve">, or, as Cori Dauber puts it, </w:t>
      </w:r>
      <w:r w:rsidRPr="00E73D7B">
        <w:rPr>
          <w:u w:val="single"/>
        </w:rPr>
        <w:t>an outcome of argumentation</w:t>
      </w:r>
      <w:r w:rsidRPr="00E73D7B">
        <w:rPr>
          <w:sz w:val="16"/>
        </w:rPr>
        <w:t xml:space="preserve">.31 The argumentation’s criteria will dictate its results, and </w:t>
      </w:r>
      <w:r w:rsidRPr="00E73D7B">
        <w:rPr>
          <w:u w:val="single"/>
        </w:rPr>
        <w:t>when</w:t>
      </w:r>
      <w:r w:rsidRPr="00E73D7B">
        <w:rPr>
          <w:sz w:val="16"/>
        </w:rPr>
        <w:t xml:space="preserve"> the </w:t>
      </w:r>
      <w:r w:rsidRPr="00E73D7B">
        <w:rPr>
          <w:u w:val="single"/>
        </w:rPr>
        <w:t>criteria for security argumentation are militarily</w:t>
      </w:r>
      <w:r w:rsidRPr="00E73D7B">
        <w:rPr>
          <w:sz w:val="16"/>
        </w:rPr>
        <w:t xml:space="preserve"> in their essence, </w:t>
      </w:r>
      <w:r w:rsidRPr="00E73D7B">
        <w:rPr>
          <w:u w:val="single"/>
        </w:rPr>
        <w:t xml:space="preserve">security problems and threats </w:t>
      </w:r>
      <w:r w:rsidRPr="00E73D7B">
        <w:rPr>
          <w:rStyle w:val="Emphasis"/>
        </w:rPr>
        <w:t xml:space="preserve">will be </w:t>
      </w:r>
      <w:r w:rsidRPr="00E73D7B">
        <w:rPr>
          <w:rStyle w:val="Emphasis"/>
          <w:highlight w:val="cyan"/>
        </w:rPr>
        <w:t>defined by military</w:t>
      </w:r>
      <w:r w:rsidRPr="00E73D7B">
        <w:rPr>
          <w:rStyle w:val="Emphasis"/>
        </w:rPr>
        <w:t xml:space="preserve"> parameters</w:t>
      </w:r>
      <w:r w:rsidRPr="00E73D7B">
        <w:rPr>
          <w:sz w:val="16"/>
        </w:rPr>
        <w:t xml:space="preserve">. Therefore, </w:t>
      </w:r>
      <w:r w:rsidRPr="00E73D7B">
        <w:rPr>
          <w:u w:val="single"/>
        </w:rPr>
        <w:t>when military thought</w:t>
      </w:r>
      <w:r w:rsidRPr="00E73D7B">
        <w:rPr>
          <w:sz w:val="16"/>
        </w:rPr>
        <w:t xml:space="preserve">, defined by Huntington as ‘conservative realism’,32 </w:t>
      </w:r>
      <w:r w:rsidRPr="00E73D7B">
        <w:rPr>
          <w:u w:val="single"/>
        </w:rPr>
        <w:t>significantly influences securitization</w:t>
      </w:r>
      <w:r w:rsidRPr="00E73D7B">
        <w:rPr>
          <w:sz w:val="16"/>
        </w:rPr>
        <w:t xml:space="preserve">, the tendency to </w:t>
      </w:r>
      <w:r w:rsidRPr="00E73D7B">
        <w:rPr>
          <w:rStyle w:val="Emphasis"/>
          <w:highlight w:val="cyan"/>
        </w:rPr>
        <w:t>perceive threats in</w:t>
      </w:r>
      <w:r>
        <w:rPr>
          <w:rStyle w:val="CommentReference"/>
        </w:rPr>
        <w:t xml:space="preserve"> a</w:t>
      </w:r>
      <w:r w:rsidRPr="00E73D7B">
        <w:rPr>
          <w:sz w:val="16"/>
        </w:rPr>
        <w:t xml:space="preserve"> manner that suits a </w:t>
      </w:r>
      <w:r w:rsidRPr="00E73D7B">
        <w:rPr>
          <w:rStyle w:val="Emphasis"/>
          <w:highlight w:val="cyan"/>
        </w:rPr>
        <w:t>worst</w:t>
      </w:r>
      <w:r w:rsidRPr="00E73D7B">
        <w:rPr>
          <w:rStyle w:val="Emphasis"/>
        </w:rPr>
        <w:t>-case</w:t>
      </w:r>
      <w:r w:rsidRPr="00E73D7B">
        <w:rPr>
          <w:u w:val="single"/>
        </w:rPr>
        <w:t xml:space="preserve"> </w:t>
      </w:r>
      <w:r w:rsidRPr="00E73D7B">
        <w:rPr>
          <w:highlight w:val="cyan"/>
          <w:u w:val="single"/>
        </w:rPr>
        <w:t>scenario</w:t>
      </w:r>
      <w:r w:rsidRPr="00E73D7B">
        <w:rPr>
          <w:sz w:val="16"/>
        </w:rPr>
        <w:t xml:space="preserve"> conception will </w:t>
      </w:r>
      <w:r w:rsidRPr="00E73D7B">
        <w:rPr>
          <w:u w:val="single"/>
        </w:rPr>
        <w:t>increase</w:t>
      </w:r>
      <w:r w:rsidRPr="00E73D7B">
        <w:rPr>
          <w:sz w:val="16"/>
        </w:rPr>
        <w:t xml:space="preserve">. </w:t>
      </w:r>
      <w:r w:rsidRPr="00E73D7B">
        <w:rPr>
          <w:u w:val="single"/>
        </w:rPr>
        <w:t>Critics</w:t>
      </w:r>
      <w:r w:rsidRPr="00E73D7B">
        <w:rPr>
          <w:sz w:val="16"/>
        </w:rPr>
        <w:t xml:space="preserve"> of securitization theory </w:t>
      </w:r>
      <w:r w:rsidRPr="00E73D7B">
        <w:rPr>
          <w:u w:val="single"/>
        </w:rPr>
        <w:t>claim</w:t>
      </w:r>
      <w:r w:rsidRPr="00E73D7B">
        <w:rPr>
          <w:sz w:val="16"/>
        </w:rPr>
        <w:t xml:space="preserve"> that th</w:t>
      </w:r>
      <w:r w:rsidRPr="00E73D7B">
        <w:rPr>
          <w:u w:val="single"/>
        </w:rPr>
        <w:t xml:space="preserve">is conceptual framework lacks obligating moral standards and values. This is because </w:t>
      </w:r>
      <w:r w:rsidRPr="00E73D7B">
        <w:rPr>
          <w:highlight w:val="cyan"/>
          <w:u w:val="single"/>
        </w:rPr>
        <w:t>politicians</w:t>
      </w:r>
      <w:r w:rsidRPr="00E73D7B">
        <w:rPr>
          <w:sz w:val="16"/>
        </w:rPr>
        <w:t xml:space="preserve"> and generals </w:t>
      </w:r>
      <w:r w:rsidRPr="00E73D7B">
        <w:rPr>
          <w:u w:val="single"/>
        </w:rPr>
        <w:t xml:space="preserve">tend to </w:t>
      </w:r>
      <w:r w:rsidRPr="00E73D7B">
        <w:rPr>
          <w:rStyle w:val="Emphasis"/>
        </w:rPr>
        <w:t>manipulate</w:t>
      </w:r>
      <w:r w:rsidRPr="00E73D7B">
        <w:rPr>
          <w:u w:val="single"/>
        </w:rPr>
        <w:t xml:space="preserve"> reality by </w:t>
      </w:r>
      <w:r w:rsidRPr="00E73D7B">
        <w:rPr>
          <w:rStyle w:val="Emphasis"/>
          <w:highlight w:val="cyan"/>
        </w:rPr>
        <w:t>empower</w:t>
      </w:r>
      <w:r w:rsidRPr="00E73D7B">
        <w:rPr>
          <w:rStyle w:val="Emphasis"/>
        </w:rPr>
        <w:t xml:space="preserve">ing </w:t>
      </w:r>
      <w:r w:rsidRPr="00E73D7B">
        <w:rPr>
          <w:rStyle w:val="Emphasis"/>
          <w:highlight w:val="cyan"/>
        </w:rPr>
        <w:t>threats</w:t>
      </w:r>
      <w:r w:rsidRPr="00E73D7B">
        <w:rPr>
          <w:rStyle w:val="Emphasis"/>
        </w:rPr>
        <w:t xml:space="preserve"> and framing them </w:t>
      </w:r>
      <w:r w:rsidRPr="00E73D7B">
        <w:rPr>
          <w:rStyle w:val="Emphasis"/>
          <w:highlight w:val="cyan"/>
        </w:rPr>
        <w:t>as existential</w:t>
      </w:r>
      <w:r w:rsidRPr="00E73D7B">
        <w:rPr>
          <w:sz w:val="16"/>
        </w:rPr>
        <w:t xml:space="preserve"> in order </w:t>
      </w:r>
      <w:r w:rsidRPr="00E73D7B">
        <w:rPr>
          <w:highlight w:val="cyan"/>
          <w:u w:val="single"/>
        </w:rPr>
        <w:t>to broaden</w:t>
      </w:r>
      <w:r w:rsidRPr="00E73D7B">
        <w:rPr>
          <w:u w:val="single"/>
        </w:rPr>
        <w:t xml:space="preserve"> public </w:t>
      </w:r>
      <w:r w:rsidRPr="00E73D7B">
        <w:rPr>
          <w:highlight w:val="cyan"/>
          <w:u w:val="single"/>
        </w:rPr>
        <w:t>support</w:t>
      </w:r>
      <w:r w:rsidRPr="00E73D7B">
        <w:rPr>
          <w:sz w:val="16"/>
        </w:rPr>
        <w:t xml:space="preserve"> for specific </w:t>
      </w:r>
      <w:r w:rsidRPr="00E73D7B">
        <w:rPr>
          <w:u w:val="single"/>
        </w:rPr>
        <w:t>policies.</w:t>
      </w:r>
    </w:p>
    <w:p w14:paraId="161BC0DC" w14:textId="77777777" w:rsidR="00895F2F" w:rsidRPr="009767FD" w:rsidRDefault="00895F2F" w:rsidP="00895F2F">
      <w:pPr>
        <w:rPr>
          <w:b/>
          <w:bCs/>
        </w:rPr>
      </w:pPr>
      <w:r w:rsidRPr="009767FD">
        <w:rPr>
          <w:b/>
          <w:bCs/>
        </w:rPr>
        <w:t>&lt;footnote omitted&gt;</w:t>
      </w:r>
    </w:p>
    <w:p w14:paraId="41C27FB4" w14:textId="77777777" w:rsidR="00895F2F" w:rsidRPr="00E73D7B" w:rsidRDefault="00895F2F" w:rsidP="00895F2F">
      <w:pPr>
        <w:rPr>
          <w:sz w:val="16"/>
        </w:rPr>
      </w:pPr>
      <w:r w:rsidRPr="00E73D7B">
        <w:rPr>
          <w:sz w:val="16"/>
        </w:rPr>
        <w:t xml:space="preserve">Claudia Aradau argues that </w:t>
      </w:r>
      <w:r w:rsidRPr="00E73D7B">
        <w:rPr>
          <w:rStyle w:val="Emphasis"/>
          <w:highlight w:val="cyan"/>
        </w:rPr>
        <w:t>governments use security to</w:t>
      </w:r>
      <w:r w:rsidRPr="00E73D7B">
        <w:rPr>
          <w:rStyle w:val="Emphasis"/>
        </w:rPr>
        <w:t xml:space="preserve"> ensure </w:t>
      </w:r>
      <w:r w:rsidRPr="00E73D7B">
        <w:rPr>
          <w:rStyle w:val="Emphasis"/>
          <w:highlight w:val="cyan"/>
        </w:rPr>
        <w:t>control</w:t>
      </w:r>
      <w:r w:rsidRPr="00E73D7B">
        <w:rPr>
          <w:sz w:val="16"/>
        </w:rPr>
        <w:t xml:space="preserve"> over their citizens </w:t>
      </w:r>
      <w:r w:rsidRPr="00E73D7B">
        <w:rPr>
          <w:highlight w:val="cyan"/>
          <w:u w:val="single"/>
        </w:rPr>
        <w:t xml:space="preserve">by </w:t>
      </w:r>
      <w:r w:rsidRPr="00E73D7B">
        <w:rPr>
          <w:rStyle w:val="Emphasis"/>
          <w:highlight w:val="cyan"/>
        </w:rPr>
        <w:t>frightening</w:t>
      </w:r>
      <w:r w:rsidRPr="00E73D7B">
        <w:rPr>
          <w:rStyle w:val="Emphasis"/>
        </w:rPr>
        <w:t xml:space="preserve"> them</w:t>
      </w:r>
      <w:r w:rsidRPr="00E73D7B">
        <w:rPr>
          <w:sz w:val="16"/>
        </w:rPr>
        <w:t xml:space="preserve"> and </w:t>
      </w:r>
      <w:r w:rsidRPr="00E73D7B">
        <w:rPr>
          <w:u w:val="single"/>
        </w:rPr>
        <w:t>attributes this tendency to the Hobbesian nature of the state. Governments stage existential threats</w:t>
      </w:r>
      <w:r w:rsidRPr="00E73D7B">
        <w:rPr>
          <w:sz w:val="16"/>
        </w:rPr>
        <w:t xml:space="preserve"> in a way </w:t>
      </w:r>
      <w:r w:rsidRPr="00E73D7B">
        <w:rPr>
          <w:u w:val="single"/>
        </w:rPr>
        <w:t xml:space="preserve">that </w:t>
      </w:r>
      <w:r w:rsidRPr="00E73D7B">
        <w:rPr>
          <w:rStyle w:val="Emphasis"/>
        </w:rPr>
        <w:t xml:space="preserve">evokes </w:t>
      </w:r>
      <w:r w:rsidRPr="00E73D7B">
        <w:rPr>
          <w:rStyle w:val="Emphasis"/>
          <w:highlight w:val="cyan"/>
        </w:rPr>
        <w:t>fear</w:t>
      </w:r>
      <w:r w:rsidRPr="00E73D7B">
        <w:rPr>
          <w:sz w:val="16"/>
        </w:rPr>
        <w:t xml:space="preserve"> among their citizens </w:t>
      </w:r>
      <w:r w:rsidRPr="00E73D7B">
        <w:rPr>
          <w:u w:val="single"/>
        </w:rPr>
        <w:t>of violent death</w:t>
      </w:r>
      <w:r w:rsidRPr="00E73D7B">
        <w:rPr>
          <w:sz w:val="16"/>
        </w:rPr>
        <w:t xml:space="preserve">33 </w:t>
      </w:r>
      <w:r w:rsidRPr="00E73D7B">
        <w:rPr>
          <w:u w:val="single"/>
        </w:rPr>
        <w:t>and</w:t>
      </w:r>
      <w:r w:rsidRPr="00E73D7B">
        <w:rPr>
          <w:sz w:val="16"/>
        </w:rPr>
        <w:t xml:space="preserve"> necessarily </w:t>
      </w:r>
      <w:r w:rsidRPr="00E73D7B">
        <w:rPr>
          <w:highlight w:val="cyan"/>
          <w:u w:val="single"/>
        </w:rPr>
        <w:t>increases</w:t>
      </w:r>
      <w:r w:rsidRPr="00E73D7B">
        <w:rPr>
          <w:u w:val="single"/>
        </w:rPr>
        <w:t xml:space="preserve"> both their </w:t>
      </w:r>
      <w:r w:rsidRPr="00E73D7B">
        <w:rPr>
          <w:rStyle w:val="Emphasis"/>
          <w:highlight w:val="cyan"/>
        </w:rPr>
        <w:t>dependence</w:t>
      </w:r>
      <w:r w:rsidRPr="00E73D7B">
        <w:rPr>
          <w:rStyle w:val="Emphasis"/>
        </w:rPr>
        <w:t xml:space="preserve"> on the state </w:t>
      </w:r>
      <w:r w:rsidRPr="00E73D7B">
        <w:rPr>
          <w:rStyle w:val="Emphasis"/>
          <w:highlight w:val="cyan"/>
        </w:rPr>
        <w:t>and</w:t>
      </w:r>
      <w:r w:rsidRPr="00E73D7B">
        <w:rPr>
          <w:rStyle w:val="Emphasis"/>
        </w:rPr>
        <w:t xml:space="preserve"> the state’s </w:t>
      </w:r>
      <w:r w:rsidRPr="00E73D7B">
        <w:rPr>
          <w:rStyle w:val="Emphasis"/>
          <w:highlight w:val="cyan"/>
        </w:rPr>
        <w:t>control</w:t>
      </w:r>
      <w:r w:rsidRPr="00E73D7B">
        <w:rPr>
          <w:u w:val="single"/>
        </w:rPr>
        <w:t xml:space="preserve"> over its citizens</w:t>
      </w:r>
      <w:r w:rsidRPr="00E73D7B">
        <w:rPr>
          <w:sz w:val="16"/>
        </w:rPr>
        <w:t>. Such an example was recently demonstrated in the Israeli context when Member of the Knesset (MK) Yuval Steinitz, former head of the Security and Foreign Affairs Committee of the Knesset (the Israeli Parliament), compared Israel’s hesitance to invade the Gaza Strip to committing suicide; ‘we enable Iran to establish [itself] in the heart of the land [as] a base for launching long distance rockets and if we accept it, our existence is in danger.’34</w:t>
      </w:r>
    </w:p>
    <w:p w14:paraId="5DA9F6AD" w14:textId="77777777" w:rsidR="00895F2F" w:rsidRPr="00E73D7B" w:rsidRDefault="00895F2F" w:rsidP="00895F2F">
      <w:pPr>
        <w:rPr>
          <w:sz w:val="16"/>
        </w:rPr>
      </w:pPr>
      <w:r w:rsidRPr="00E73D7B">
        <w:rPr>
          <w:sz w:val="16"/>
        </w:rPr>
        <w:t xml:space="preserve">Aradau’s approach is reminiscent of Yagil Levy’s approach to the republican equation in the democratic state.35 Levy </w:t>
      </w:r>
      <w:r w:rsidRPr="00E73D7B">
        <w:rPr>
          <w:u w:val="single"/>
        </w:rPr>
        <w:t>claims</w:t>
      </w:r>
      <w:r w:rsidRPr="00E73D7B">
        <w:rPr>
          <w:sz w:val="16"/>
        </w:rPr>
        <w:t xml:space="preserve"> that protection or </w:t>
      </w:r>
      <w:r w:rsidRPr="00E73D7B">
        <w:rPr>
          <w:highlight w:val="cyan"/>
          <w:u w:val="single"/>
        </w:rPr>
        <w:t>security</w:t>
      </w:r>
      <w:r w:rsidRPr="00E73D7B">
        <w:rPr>
          <w:u w:val="single"/>
        </w:rPr>
        <w:t xml:space="preserve"> is the main product or service that the state should provide</w:t>
      </w:r>
      <w:r w:rsidRPr="00E73D7B">
        <w:rPr>
          <w:sz w:val="16"/>
        </w:rPr>
        <w:t xml:space="preserve"> its citizens, </w:t>
      </w:r>
      <w:r w:rsidRPr="00E73D7B">
        <w:rPr>
          <w:u w:val="single"/>
        </w:rPr>
        <w:t xml:space="preserve">but this product is </w:t>
      </w:r>
      <w:r w:rsidRPr="00E73D7B">
        <w:rPr>
          <w:rStyle w:val="Emphasis"/>
          <w:highlight w:val="cyan"/>
        </w:rPr>
        <w:t>not</w:t>
      </w:r>
      <w:r w:rsidRPr="00E73D7B">
        <w:rPr>
          <w:rStyle w:val="Emphasis"/>
        </w:rPr>
        <w:t xml:space="preserve"> supplied for </w:t>
      </w:r>
      <w:r w:rsidRPr="00E73D7B">
        <w:rPr>
          <w:rStyle w:val="Emphasis"/>
          <w:highlight w:val="cyan"/>
        </w:rPr>
        <w:t>free</w:t>
      </w:r>
      <w:r w:rsidRPr="00E73D7B">
        <w:rPr>
          <w:sz w:val="16"/>
        </w:rPr>
        <w:t xml:space="preserve">. </w:t>
      </w:r>
      <w:r w:rsidRPr="00E73D7B">
        <w:rPr>
          <w:u w:val="single"/>
        </w:rPr>
        <w:t xml:space="preserve">Security is </w:t>
      </w:r>
      <w:r w:rsidRPr="00E73D7B">
        <w:rPr>
          <w:rStyle w:val="Emphasis"/>
        </w:rPr>
        <w:t xml:space="preserve">provided </w:t>
      </w:r>
      <w:r w:rsidRPr="00E73D7B">
        <w:rPr>
          <w:rStyle w:val="Emphasis"/>
          <w:highlight w:val="cyan"/>
        </w:rPr>
        <w:t>by an exchange</w:t>
      </w:r>
      <w:r w:rsidRPr="00E73D7B">
        <w:rPr>
          <w:u w:val="single"/>
        </w:rPr>
        <w:t xml:space="preserve"> between the state and its citizens; the state provides security for</w:t>
      </w:r>
      <w:r w:rsidRPr="00E73D7B">
        <w:rPr>
          <w:sz w:val="16"/>
        </w:rPr>
        <w:t xml:space="preserve"> the </w:t>
      </w:r>
      <w:r w:rsidRPr="00E73D7B">
        <w:rPr>
          <w:u w:val="single"/>
        </w:rPr>
        <w:t>citizens’ participation in</w:t>
      </w:r>
      <w:r w:rsidRPr="00E73D7B">
        <w:rPr>
          <w:sz w:val="16"/>
        </w:rPr>
        <w:t xml:space="preserve"> the </w:t>
      </w:r>
      <w:r w:rsidRPr="00E73D7B">
        <w:rPr>
          <w:u w:val="single"/>
        </w:rPr>
        <w:t>military</w:t>
      </w:r>
      <w:r w:rsidRPr="00E73D7B">
        <w:rPr>
          <w:sz w:val="16"/>
        </w:rPr>
        <w:t xml:space="preserve"> effort </w:t>
      </w:r>
      <w:r w:rsidRPr="00E73D7B">
        <w:rPr>
          <w:u w:val="single"/>
        </w:rPr>
        <w:t>through</w:t>
      </w:r>
      <w:r w:rsidRPr="00E73D7B">
        <w:rPr>
          <w:sz w:val="16"/>
        </w:rPr>
        <w:t xml:space="preserve"> military </w:t>
      </w:r>
      <w:r w:rsidRPr="00E73D7B">
        <w:rPr>
          <w:u w:val="single"/>
        </w:rPr>
        <w:t>service or taxes for</w:t>
      </w:r>
      <w:r w:rsidRPr="00E73D7B">
        <w:rPr>
          <w:sz w:val="16"/>
        </w:rPr>
        <w:t xml:space="preserve"> funding the military and its </w:t>
      </w:r>
      <w:r w:rsidRPr="00E73D7B">
        <w:rPr>
          <w:u w:val="single"/>
        </w:rPr>
        <w:t>operations. The state</w:t>
      </w:r>
      <w:r w:rsidRPr="00E73D7B">
        <w:rPr>
          <w:sz w:val="16"/>
        </w:rPr>
        <w:t xml:space="preserve"> tends to </w:t>
      </w:r>
      <w:r w:rsidRPr="00E73D7B">
        <w:rPr>
          <w:rStyle w:val="Emphasis"/>
        </w:rPr>
        <w:t>demand a high price</w:t>
      </w:r>
      <w:r w:rsidRPr="00E73D7B">
        <w:rPr>
          <w:sz w:val="16"/>
        </w:rPr>
        <w:t xml:space="preserve"> for its services </w:t>
      </w:r>
      <w:r w:rsidRPr="00E73D7B">
        <w:rPr>
          <w:u w:val="single"/>
        </w:rPr>
        <w:t xml:space="preserve">in order </w:t>
      </w:r>
      <w:r w:rsidRPr="00E73D7B">
        <w:rPr>
          <w:highlight w:val="cyan"/>
          <w:u w:val="single"/>
        </w:rPr>
        <w:t>to</w:t>
      </w:r>
      <w:r w:rsidRPr="00E73D7B">
        <w:rPr>
          <w:sz w:val="16"/>
        </w:rPr>
        <w:t xml:space="preserve"> create added value, which means </w:t>
      </w:r>
      <w:r w:rsidRPr="00E73D7B">
        <w:rPr>
          <w:rStyle w:val="Emphasis"/>
          <w:highlight w:val="cyan"/>
        </w:rPr>
        <w:t>increas</w:t>
      </w:r>
      <w:r w:rsidRPr="00E73D7B">
        <w:rPr>
          <w:sz w:val="16"/>
        </w:rPr>
        <w:t xml:space="preserve">ing </w:t>
      </w:r>
      <w:r w:rsidRPr="00E73D7B">
        <w:rPr>
          <w:rStyle w:val="Emphasis"/>
          <w:highlight w:val="cyan"/>
        </w:rPr>
        <w:t>control</w:t>
      </w:r>
      <w:r w:rsidRPr="00E73D7B">
        <w:rPr>
          <w:sz w:val="16"/>
        </w:rPr>
        <w:t>, whereas citizens look for the lowest possible cost.</w:t>
      </w:r>
    </w:p>
    <w:p w14:paraId="5C694654" w14:textId="77777777" w:rsidR="00895F2F" w:rsidRPr="00E73D7B" w:rsidRDefault="00895F2F" w:rsidP="00895F2F">
      <w:pPr>
        <w:rPr>
          <w:sz w:val="16"/>
        </w:rPr>
      </w:pPr>
      <w:r w:rsidRPr="00E73D7B">
        <w:rPr>
          <w:sz w:val="16"/>
        </w:rPr>
        <w:t xml:space="preserve">The </w:t>
      </w:r>
      <w:r w:rsidRPr="00E73D7B">
        <w:rPr>
          <w:u w:val="single"/>
        </w:rPr>
        <w:t>republican equation is</w:t>
      </w:r>
      <w:r w:rsidRPr="00E73D7B">
        <w:rPr>
          <w:sz w:val="16"/>
        </w:rPr>
        <w:t xml:space="preserve"> the </w:t>
      </w:r>
      <w:r w:rsidRPr="00E73D7B">
        <w:rPr>
          <w:u w:val="single"/>
        </w:rPr>
        <w:t>mechanism that determines the</w:t>
      </w:r>
      <w:r w:rsidRPr="00E73D7B">
        <w:rPr>
          <w:sz w:val="16"/>
        </w:rPr>
        <w:t xml:space="preserve"> exchange </w:t>
      </w:r>
      <w:r w:rsidRPr="00E73D7B">
        <w:rPr>
          <w:u w:val="single"/>
        </w:rPr>
        <w:t>process between the state and its citizens</w:t>
      </w:r>
      <w:r w:rsidRPr="00E73D7B">
        <w:rPr>
          <w:sz w:val="16"/>
        </w:rPr>
        <w:t xml:space="preserve">, where </w:t>
      </w:r>
      <w:r w:rsidRPr="00E73D7B">
        <w:rPr>
          <w:u w:val="single"/>
        </w:rPr>
        <w:t xml:space="preserve">the </w:t>
      </w:r>
      <w:r w:rsidRPr="00E73D7B">
        <w:rPr>
          <w:highlight w:val="cyan"/>
          <w:u w:val="single"/>
        </w:rPr>
        <w:t>state’s</w:t>
      </w:r>
      <w:r w:rsidRPr="00E73D7B">
        <w:rPr>
          <w:u w:val="single"/>
        </w:rPr>
        <w:t xml:space="preserve"> leading </w:t>
      </w:r>
      <w:r w:rsidRPr="00E73D7B">
        <w:rPr>
          <w:highlight w:val="cyan"/>
          <w:u w:val="single"/>
        </w:rPr>
        <w:t>strategy for exploiting</w:t>
      </w:r>
      <w:r w:rsidRPr="00E73D7B">
        <w:rPr>
          <w:sz w:val="16"/>
        </w:rPr>
        <w:t xml:space="preserve"> this equation </w:t>
      </w:r>
      <w:r w:rsidRPr="00E73D7B">
        <w:rPr>
          <w:highlight w:val="cyan"/>
          <w:u w:val="single"/>
        </w:rPr>
        <w:t>is increasing</w:t>
      </w:r>
      <w:r w:rsidRPr="00E73D7B">
        <w:rPr>
          <w:u w:val="single"/>
        </w:rPr>
        <w:t xml:space="preserve"> </w:t>
      </w:r>
      <w:r w:rsidRPr="00E73D7B">
        <w:rPr>
          <w:sz w:val="16"/>
        </w:rPr>
        <w:t xml:space="preserve">the </w:t>
      </w:r>
      <w:r w:rsidRPr="00E73D7B">
        <w:rPr>
          <w:rStyle w:val="Emphasis"/>
        </w:rPr>
        <w:t>sense of</w:t>
      </w:r>
      <w:r w:rsidRPr="00E73D7B">
        <w:rPr>
          <w:sz w:val="16"/>
        </w:rPr>
        <w:t xml:space="preserve"> external and </w:t>
      </w:r>
      <w:r w:rsidRPr="00E73D7B">
        <w:rPr>
          <w:rStyle w:val="Emphasis"/>
          <w:highlight w:val="cyan"/>
        </w:rPr>
        <w:t>existential threats</w:t>
      </w:r>
      <w:r w:rsidRPr="00E73D7B">
        <w:rPr>
          <w:u w:val="single"/>
        </w:rPr>
        <w:t xml:space="preserve"> in a manner that legitimizes</w:t>
      </w:r>
      <w:r w:rsidRPr="00E73D7B">
        <w:rPr>
          <w:sz w:val="16"/>
        </w:rPr>
        <w:t xml:space="preserve"> citizens’ </w:t>
      </w:r>
      <w:r w:rsidRPr="00E73D7B">
        <w:rPr>
          <w:u w:val="single"/>
        </w:rPr>
        <w:t>participation in the military</w:t>
      </w:r>
      <w:r w:rsidRPr="00E73D7B">
        <w:rPr>
          <w:sz w:val="16"/>
        </w:rPr>
        <w:t xml:space="preserve"> effort through service or funding.36 If this strategy fails, the state exercises an alternative strategy: increasing the social and economic rewards for citizens who carry the military burden. </w:t>
      </w:r>
    </w:p>
    <w:p w14:paraId="4DBBEB8B" w14:textId="77777777" w:rsidR="00895F2F" w:rsidRPr="00E73D7B" w:rsidRDefault="00895F2F" w:rsidP="00895F2F">
      <w:pPr>
        <w:ind w:left="720"/>
        <w:rPr>
          <w:sz w:val="16"/>
          <w:szCs w:val="18"/>
        </w:rPr>
      </w:pPr>
      <w:r w:rsidRPr="00E73D7B">
        <w:rPr>
          <w:sz w:val="16"/>
          <w:szCs w:val="18"/>
        </w:rPr>
        <w:t>33Claudia Aradau, ‘Beyond Good and Evil: Ethics and Securitization/Desecuritization Techniques’, Rubikon: International Forum of Electronic Publications (Dec. 2001), available at 5http://venus.ci.uw.edu.pl/Brubikon/forum/claudia2.htm4 (accessed 15 Dec. 2005).</w:t>
      </w:r>
    </w:p>
    <w:p w14:paraId="3D4803F8" w14:textId="77777777" w:rsidR="00895F2F" w:rsidRPr="00E73D7B" w:rsidRDefault="00895F2F" w:rsidP="00895F2F">
      <w:pPr>
        <w:ind w:left="720"/>
        <w:rPr>
          <w:sz w:val="16"/>
          <w:szCs w:val="18"/>
        </w:rPr>
      </w:pPr>
      <w:r w:rsidRPr="00E73D7B">
        <w:rPr>
          <w:sz w:val="16"/>
          <w:szCs w:val="18"/>
        </w:rPr>
        <w:t xml:space="preserve">34As quoted in Yoel Marcus, Ha’aretz, 11 March 2008. </w:t>
      </w:r>
    </w:p>
    <w:p w14:paraId="0ECD1E15" w14:textId="77777777" w:rsidR="00895F2F" w:rsidRPr="00E73D7B" w:rsidRDefault="00895F2F" w:rsidP="00895F2F">
      <w:pPr>
        <w:ind w:left="720"/>
        <w:rPr>
          <w:sz w:val="16"/>
        </w:rPr>
      </w:pPr>
      <w:r w:rsidRPr="00E73D7B">
        <w:rPr>
          <w:u w:val="single"/>
        </w:rPr>
        <w:t xml:space="preserve">Another example can be found in the </w:t>
      </w:r>
      <w:r w:rsidRPr="00E73D7B">
        <w:rPr>
          <w:rStyle w:val="Emphasis"/>
        </w:rPr>
        <w:t>Minister of Justice</w:t>
      </w:r>
      <w:r w:rsidRPr="00E73D7B">
        <w:rPr>
          <w:sz w:val="16"/>
        </w:rPr>
        <w:t xml:space="preserve"> Haim Ramon’s </w:t>
      </w:r>
      <w:r w:rsidRPr="00E73D7B">
        <w:rPr>
          <w:u w:val="single"/>
        </w:rPr>
        <w:t>testimony</w:t>
      </w:r>
      <w:r w:rsidRPr="00E73D7B">
        <w:rPr>
          <w:sz w:val="16"/>
        </w:rPr>
        <w:t xml:space="preserve"> in front of Winograd investigation committee </w:t>
      </w:r>
      <w:r w:rsidRPr="00E73D7B">
        <w:rPr>
          <w:u w:val="single"/>
        </w:rPr>
        <w:t>explaining</w:t>
      </w:r>
      <w:r w:rsidRPr="00E73D7B">
        <w:rPr>
          <w:sz w:val="16"/>
        </w:rPr>
        <w:t xml:space="preserve"> his view about </w:t>
      </w:r>
      <w:r w:rsidRPr="00E73D7B">
        <w:rPr>
          <w:u w:val="single"/>
        </w:rPr>
        <w:t>Hizballah Attack</w:t>
      </w:r>
      <w:r w:rsidRPr="00E73D7B">
        <w:rPr>
          <w:sz w:val="16"/>
        </w:rPr>
        <w:t xml:space="preserve">: ‘in my view, </w:t>
      </w:r>
      <w:r w:rsidRPr="00E73D7B">
        <w:rPr>
          <w:rStyle w:val="Emphasis"/>
          <w:highlight w:val="cyan"/>
        </w:rPr>
        <w:t>whoever tries to harm</w:t>
      </w:r>
      <w:r w:rsidRPr="00E73D7B">
        <w:rPr>
          <w:rStyle w:val="Emphasis"/>
        </w:rPr>
        <w:t xml:space="preserve"> </w:t>
      </w:r>
      <w:r w:rsidRPr="00E73D7B">
        <w:rPr>
          <w:rStyle w:val="Emphasis"/>
          <w:highlight w:val="cyan"/>
        </w:rPr>
        <w:t>the</w:t>
      </w:r>
      <w:r w:rsidRPr="00E73D7B">
        <w:rPr>
          <w:sz w:val="16"/>
        </w:rPr>
        <w:t xml:space="preserve"> sovereign </w:t>
      </w:r>
      <w:r w:rsidRPr="00E73D7B">
        <w:rPr>
          <w:rStyle w:val="Emphasis"/>
          <w:highlight w:val="cyan"/>
        </w:rPr>
        <w:t>State</w:t>
      </w:r>
      <w:r w:rsidRPr="00E73D7B">
        <w:rPr>
          <w:sz w:val="16"/>
        </w:rPr>
        <w:t xml:space="preserve"> of Israel within the 1967 borders, </w:t>
      </w:r>
      <w:r w:rsidRPr="00E73D7B">
        <w:rPr>
          <w:u w:val="single"/>
        </w:rPr>
        <w:t>wants to destroy the State</w:t>
      </w:r>
      <w:r w:rsidRPr="00E73D7B">
        <w:rPr>
          <w:sz w:val="16"/>
        </w:rPr>
        <w:t xml:space="preserve"> of Israel . . . </w:t>
      </w:r>
      <w:r w:rsidRPr="00E73D7B">
        <w:rPr>
          <w:u w:val="single"/>
        </w:rPr>
        <w:t>and</w:t>
      </w:r>
      <w:r w:rsidRPr="00E73D7B">
        <w:rPr>
          <w:sz w:val="16"/>
        </w:rPr>
        <w:t xml:space="preserve"> it </w:t>
      </w:r>
      <w:r w:rsidRPr="00E73D7B">
        <w:rPr>
          <w:highlight w:val="cyan"/>
          <w:u w:val="single"/>
        </w:rPr>
        <w:t>will</w:t>
      </w:r>
      <w:r w:rsidRPr="00E73D7B">
        <w:rPr>
          <w:sz w:val="16"/>
        </w:rPr>
        <w:t xml:space="preserve"> eventually </w:t>
      </w:r>
      <w:r w:rsidRPr="00E73D7B">
        <w:rPr>
          <w:highlight w:val="cyan"/>
          <w:u w:val="single"/>
        </w:rPr>
        <w:t xml:space="preserve">be </w:t>
      </w:r>
      <w:r w:rsidRPr="00E73D7B">
        <w:rPr>
          <w:rStyle w:val="Emphasis"/>
          <w:highlight w:val="cyan"/>
        </w:rPr>
        <w:t>translated into</w:t>
      </w:r>
      <w:r w:rsidRPr="00E73D7B">
        <w:rPr>
          <w:rStyle w:val="Emphasis"/>
        </w:rPr>
        <w:t xml:space="preserve"> an </w:t>
      </w:r>
      <w:r w:rsidRPr="00E73D7B">
        <w:rPr>
          <w:rStyle w:val="Emphasis"/>
          <w:highlight w:val="cyan"/>
        </w:rPr>
        <w:t>existential threat’</w:t>
      </w:r>
      <w:r w:rsidRPr="00E73D7B">
        <w:rPr>
          <w:sz w:val="16"/>
        </w:rPr>
        <w:t xml:space="preserve"> (Winograd initial report, 32). </w:t>
      </w:r>
    </w:p>
    <w:p w14:paraId="6E07CF10" w14:textId="77777777" w:rsidR="00895F2F" w:rsidRPr="00E73D7B" w:rsidRDefault="00895F2F" w:rsidP="00895F2F">
      <w:pPr>
        <w:ind w:left="720"/>
        <w:rPr>
          <w:sz w:val="16"/>
          <w:szCs w:val="18"/>
        </w:rPr>
      </w:pPr>
      <w:r w:rsidRPr="00E73D7B">
        <w:rPr>
          <w:sz w:val="16"/>
          <w:szCs w:val="18"/>
        </w:rPr>
        <w:t xml:space="preserve">35Yagil Levy, ‘The War of the Peripheries: A Social Mapping of IDF Casualties in the Al-Aqsa Intifada’, Social Identities 12 (2006), 309–24; Levy, ‘How Democratization Encourges Warfare – the Second Lebanon War’. </w:t>
      </w:r>
    </w:p>
    <w:p w14:paraId="3C9F84EF" w14:textId="77777777" w:rsidR="00895F2F" w:rsidRPr="00E73D7B" w:rsidRDefault="00895F2F" w:rsidP="00895F2F">
      <w:pPr>
        <w:ind w:left="720"/>
        <w:rPr>
          <w:sz w:val="16"/>
        </w:rPr>
      </w:pPr>
      <w:r w:rsidRPr="00E73D7B">
        <w:rPr>
          <w:sz w:val="16"/>
        </w:rPr>
        <w:t xml:space="preserve">36For further details see Yagil Levy and Shlomo Mizrahi, ‘Alternative Politics and the </w:t>
      </w:r>
      <w:r w:rsidRPr="00E73D7B">
        <w:rPr>
          <w:rStyle w:val="Emphasis"/>
        </w:rPr>
        <w:t>Transformation</w:t>
      </w:r>
      <w:r w:rsidRPr="00E73D7B">
        <w:rPr>
          <w:u w:val="single"/>
        </w:rPr>
        <w:t xml:space="preserve"> of Society-Military Relations</w:t>
      </w:r>
      <w:r w:rsidRPr="00E73D7B">
        <w:rPr>
          <w:sz w:val="16"/>
        </w:rPr>
        <w:t>: The Israeli Experience’, Administration 698 Kobi Michael Downloaded by [] at 14:22 01 January 2015.37</w:t>
      </w:r>
    </w:p>
    <w:p w14:paraId="4EBBA2DC" w14:textId="77777777" w:rsidR="00895F2F" w:rsidRPr="00895F2F" w:rsidRDefault="00895F2F" w:rsidP="00895F2F">
      <w:pPr>
        <w:rPr>
          <w:b/>
          <w:iCs/>
          <w:sz w:val="24"/>
          <w:u w:val="single"/>
          <w:bdr w:val="single" w:sz="8" w:space="0" w:color="auto"/>
        </w:rPr>
      </w:pPr>
      <w:r w:rsidRPr="00E73D7B">
        <w:rPr>
          <w:u w:val="single"/>
        </w:rPr>
        <w:t>Other critics of securitization theory claim</w:t>
      </w:r>
      <w:r w:rsidRPr="00E73D7B">
        <w:rPr>
          <w:sz w:val="16"/>
        </w:rPr>
        <w:t xml:space="preserve"> that </w:t>
      </w:r>
      <w:r w:rsidRPr="00E73D7B">
        <w:rPr>
          <w:highlight w:val="cyan"/>
          <w:u w:val="single"/>
        </w:rPr>
        <w:t>when</w:t>
      </w:r>
      <w:r w:rsidRPr="00E73D7B">
        <w:rPr>
          <w:u w:val="single"/>
        </w:rPr>
        <w:t xml:space="preserve"> security </w:t>
      </w:r>
      <w:r w:rsidRPr="00E73D7B">
        <w:rPr>
          <w:highlight w:val="cyan"/>
          <w:u w:val="single"/>
        </w:rPr>
        <w:t>problems are dealt with as military problems</w:t>
      </w:r>
      <w:r w:rsidRPr="00E73D7B">
        <w:rPr>
          <w:u w:val="single"/>
        </w:rPr>
        <w:t>, security becomes</w:t>
      </w:r>
      <w:r w:rsidRPr="00E73D7B">
        <w:rPr>
          <w:sz w:val="16"/>
        </w:rPr>
        <w:t xml:space="preserve"> something </w:t>
      </w:r>
      <w:r w:rsidRPr="00E73D7B">
        <w:rPr>
          <w:u w:val="single"/>
        </w:rPr>
        <w:t>negative because</w:t>
      </w:r>
      <w:r w:rsidRPr="00E73D7B">
        <w:rPr>
          <w:sz w:val="16"/>
        </w:rPr>
        <w:t xml:space="preserve"> its </w:t>
      </w:r>
      <w:r w:rsidRPr="00E73D7B">
        <w:rPr>
          <w:u w:val="single"/>
        </w:rPr>
        <w:t>conceptualization reflects</w:t>
      </w:r>
      <w:r w:rsidRPr="00E73D7B">
        <w:rPr>
          <w:sz w:val="16"/>
        </w:rPr>
        <w:t xml:space="preserve"> the </w:t>
      </w:r>
      <w:r w:rsidRPr="00E73D7B">
        <w:rPr>
          <w:rStyle w:val="Emphasis"/>
          <w:highlight w:val="cyan"/>
        </w:rPr>
        <w:t>failure to discuss</w:t>
      </w:r>
      <w:r w:rsidRPr="00E73D7B">
        <w:rPr>
          <w:sz w:val="16"/>
        </w:rPr>
        <w:t xml:space="preserve"> political </w:t>
      </w:r>
      <w:r w:rsidRPr="00E73D7B">
        <w:rPr>
          <w:rStyle w:val="Emphasis"/>
          <w:highlight w:val="cyan"/>
        </w:rPr>
        <w:t>problems</w:t>
      </w:r>
      <w:r w:rsidRPr="00E73D7B">
        <w:rPr>
          <w:u w:val="single"/>
        </w:rPr>
        <w:t xml:space="preserve"> by </w:t>
      </w:r>
      <w:r w:rsidRPr="00E73D7B">
        <w:rPr>
          <w:highlight w:val="cyan"/>
          <w:u w:val="single"/>
        </w:rPr>
        <w:t>using normal</w:t>
      </w:r>
      <w:r w:rsidRPr="00E73D7B">
        <w:rPr>
          <w:sz w:val="16"/>
        </w:rPr>
        <w:t xml:space="preserve"> political </w:t>
      </w:r>
      <w:r w:rsidRPr="00E73D7B">
        <w:rPr>
          <w:rStyle w:val="Emphasis"/>
        </w:rPr>
        <w:t xml:space="preserve">conceptual </w:t>
      </w:r>
      <w:r w:rsidRPr="00E73D7B">
        <w:rPr>
          <w:rStyle w:val="Emphasis"/>
          <w:highlight w:val="cyan"/>
        </w:rPr>
        <w:t>systems</w:t>
      </w:r>
      <w:r w:rsidRPr="00E73D7B">
        <w:rPr>
          <w:sz w:val="16"/>
        </w:rPr>
        <w:t xml:space="preserve">.38 Buzan argues that </w:t>
      </w:r>
      <w:r w:rsidRPr="00E73D7B">
        <w:rPr>
          <w:highlight w:val="cyan"/>
          <w:u w:val="single"/>
        </w:rPr>
        <w:t>presenting a threat as existential</w:t>
      </w:r>
      <w:r w:rsidRPr="00E73D7B">
        <w:rPr>
          <w:u w:val="single"/>
        </w:rPr>
        <w:t xml:space="preserve"> is </w:t>
      </w:r>
      <w:r w:rsidRPr="00E73D7B">
        <w:rPr>
          <w:highlight w:val="cyan"/>
          <w:u w:val="single"/>
        </w:rPr>
        <w:t>like</w:t>
      </w:r>
      <w:r w:rsidRPr="00E73D7B">
        <w:rPr>
          <w:u w:val="single"/>
        </w:rPr>
        <w:t xml:space="preserve"> saying</w:t>
      </w:r>
      <w:r w:rsidRPr="00E73D7B">
        <w:rPr>
          <w:sz w:val="16"/>
        </w:rPr>
        <w:t xml:space="preserve"> that ‘</w:t>
      </w:r>
      <w:r w:rsidRPr="00E73D7B">
        <w:rPr>
          <w:highlight w:val="cyan"/>
          <w:u w:val="single"/>
        </w:rPr>
        <w:t>if we do not</w:t>
      </w:r>
      <w:r w:rsidRPr="00E73D7B">
        <w:rPr>
          <w:u w:val="single"/>
        </w:rPr>
        <w:t xml:space="preserve"> tackle this problem, </w:t>
      </w:r>
      <w:r w:rsidRPr="00E73D7B">
        <w:rPr>
          <w:rStyle w:val="Emphasis"/>
          <w:highlight w:val="cyan"/>
        </w:rPr>
        <w:t xml:space="preserve">everything else </w:t>
      </w:r>
      <w:r w:rsidRPr="00E73D7B">
        <w:rPr>
          <w:rStyle w:val="Emphasis"/>
        </w:rPr>
        <w:t xml:space="preserve">will be </w:t>
      </w:r>
      <w:r w:rsidRPr="00E73D7B">
        <w:rPr>
          <w:rStyle w:val="Emphasis"/>
          <w:highlight w:val="cyan"/>
        </w:rPr>
        <w:t>irrelevant</w:t>
      </w:r>
      <w:r w:rsidRPr="00E73D7B">
        <w:rPr>
          <w:sz w:val="16"/>
        </w:rPr>
        <w:t xml:space="preserve"> because </w:t>
      </w:r>
      <w:r w:rsidRPr="00E73D7B">
        <w:rPr>
          <w:u w:val="single"/>
        </w:rPr>
        <w:t>we will not be here</w:t>
      </w:r>
      <w:r w:rsidRPr="00E73D7B">
        <w:rPr>
          <w:sz w:val="16"/>
        </w:rPr>
        <w:t xml:space="preserve"> or be free to deal with it in our way’.39 </w:t>
      </w:r>
      <w:r w:rsidRPr="00E73D7B">
        <w:rPr>
          <w:u w:val="single"/>
        </w:rPr>
        <w:t>This</w:t>
      </w:r>
      <w:r w:rsidRPr="00E73D7B">
        <w:rPr>
          <w:sz w:val="16"/>
        </w:rPr>
        <w:t xml:space="preserve"> saying </w:t>
      </w:r>
      <w:r w:rsidRPr="00E73D7B">
        <w:rPr>
          <w:u w:val="single"/>
        </w:rPr>
        <w:t>demonstrates</w:t>
      </w:r>
      <w:r w:rsidRPr="00E73D7B">
        <w:rPr>
          <w:sz w:val="16"/>
        </w:rPr>
        <w:t xml:space="preserve"> the </w:t>
      </w:r>
      <w:r w:rsidRPr="00E73D7B">
        <w:rPr>
          <w:rStyle w:val="Emphasis"/>
        </w:rPr>
        <w:t>subjective meaning of security</w:t>
      </w:r>
      <w:r w:rsidRPr="00E73D7B">
        <w:rPr>
          <w:sz w:val="16"/>
        </w:rPr>
        <w:t xml:space="preserve">. Defining a subject as a security matter makes it a potential threat and facilitates exercising excessive and unusual means by the security actor who asks to defend the threatened object.40 From here, </w:t>
      </w:r>
      <w:r w:rsidRPr="00E73D7B">
        <w:rPr>
          <w:u w:val="single"/>
        </w:rPr>
        <w:t xml:space="preserve">the </w:t>
      </w:r>
      <w:r w:rsidRPr="00E73D7B">
        <w:rPr>
          <w:highlight w:val="cyan"/>
          <w:u w:val="single"/>
        </w:rPr>
        <w:t>means for defining</w:t>
      </w:r>
      <w:r w:rsidRPr="00E73D7B">
        <w:rPr>
          <w:sz w:val="16"/>
        </w:rPr>
        <w:t xml:space="preserve"> security </w:t>
      </w:r>
      <w:r w:rsidRPr="00E73D7B">
        <w:rPr>
          <w:u w:val="single"/>
        </w:rPr>
        <w:t xml:space="preserve">threats as </w:t>
      </w:r>
      <w:r w:rsidRPr="00E73D7B">
        <w:rPr>
          <w:highlight w:val="cyan"/>
          <w:u w:val="single"/>
        </w:rPr>
        <w:t>existential</w:t>
      </w:r>
      <w:r w:rsidRPr="00E73D7B">
        <w:rPr>
          <w:sz w:val="16"/>
        </w:rPr>
        <w:t xml:space="preserve"> threats </w:t>
      </w:r>
      <w:r w:rsidRPr="00E73D7B">
        <w:rPr>
          <w:highlight w:val="cyan"/>
          <w:u w:val="single"/>
        </w:rPr>
        <w:t>becomes shorter</w:t>
      </w:r>
      <w:r w:rsidRPr="00E73D7B">
        <w:rPr>
          <w:sz w:val="16"/>
        </w:rPr>
        <w:t xml:space="preserve">. </w:t>
      </w:r>
      <w:r w:rsidRPr="00E73D7B">
        <w:rPr>
          <w:u w:val="single"/>
        </w:rPr>
        <w:t>Defining</w:t>
      </w:r>
      <w:r w:rsidRPr="00E73D7B">
        <w:rPr>
          <w:sz w:val="16"/>
        </w:rPr>
        <w:t xml:space="preserve"> security threats </w:t>
      </w:r>
      <w:r w:rsidRPr="00E73D7B">
        <w:rPr>
          <w:u w:val="single"/>
        </w:rPr>
        <w:t>as existential</w:t>
      </w:r>
      <w:r w:rsidRPr="00E73D7B">
        <w:rPr>
          <w:sz w:val="16"/>
        </w:rPr>
        <w:t xml:space="preserve"> threats might </w:t>
      </w:r>
      <w:r w:rsidRPr="00E73D7B">
        <w:rPr>
          <w:highlight w:val="cyan"/>
          <w:u w:val="single"/>
        </w:rPr>
        <w:t>cause leaders</w:t>
      </w:r>
      <w:r w:rsidRPr="00E73D7B">
        <w:rPr>
          <w:sz w:val="16"/>
        </w:rPr>
        <w:t xml:space="preserve">, especially in places where the military has significant influence on decision-making processes, </w:t>
      </w:r>
      <w:r w:rsidRPr="00E73D7B">
        <w:rPr>
          <w:u w:val="single"/>
        </w:rPr>
        <w:t xml:space="preserve">to </w:t>
      </w:r>
      <w:r w:rsidRPr="00E73D7B">
        <w:rPr>
          <w:rStyle w:val="Emphasis"/>
        </w:rPr>
        <w:t>launch a war</w:t>
      </w:r>
      <w:r w:rsidRPr="00E73D7B">
        <w:rPr>
          <w:u w:val="single"/>
        </w:rPr>
        <w:t xml:space="preserve"> in order </w:t>
      </w:r>
      <w:r w:rsidRPr="00E73D7B">
        <w:rPr>
          <w:highlight w:val="cyan"/>
          <w:u w:val="single"/>
        </w:rPr>
        <w:t>to tackle</w:t>
      </w:r>
      <w:r w:rsidRPr="00E73D7B">
        <w:rPr>
          <w:u w:val="single"/>
        </w:rPr>
        <w:t xml:space="preserve"> a</w:t>
      </w:r>
      <w:r w:rsidRPr="00E73D7B">
        <w:rPr>
          <w:sz w:val="16"/>
        </w:rPr>
        <w:t xml:space="preserve"> security </w:t>
      </w:r>
      <w:r w:rsidRPr="00E73D7B">
        <w:rPr>
          <w:highlight w:val="cyan"/>
          <w:u w:val="single"/>
        </w:rPr>
        <w:t xml:space="preserve">threat in a </w:t>
      </w:r>
      <w:r w:rsidRPr="00E73D7B">
        <w:rPr>
          <w:rStyle w:val="Emphasis"/>
          <w:highlight w:val="cyan"/>
        </w:rPr>
        <w:t>violent manner</w:t>
      </w:r>
      <w:r w:rsidRPr="00E73D7B">
        <w:rPr>
          <w:rStyle w:val="Emphasis"/>
        </w:rPr>
        <w:t>.</w:t>
      </w:r>
    </w:p>
    <w:p w14:paraId="088A47E5" w14:textId="0CA11804" w:rsidR="00895F2F" w:rsidRDefault="00D41947" w:rsidP="00D41947">
      <w:pPr>
        <w:pStyle w:val="Heading3"/>
      </w:pPr>
      <w:r>
        <w:t>2NC – Security K</w:t>
      </w:r>
    </w:p>
    <w:p w14:paraId="0259C148" w14:textId="77777777" w:rsidR="00D41947" w:rsidRPr="00E73D7B" w:rsidRDefault="00D41947" w:rsidP="00D41947">
      <w:pPr>
        <w:pStyle w:val="Heading4"/>
        <w:rPr>
          <w:rStyle w:val="Style13ptBold"/>
          <w:b/>
        </w:rPr>
      </w:pPr>
      <w:r>
        <w:rPr>
          <w:rStyle w:val="Style13ptBold"/>
          <w:b/>
        </w:rPr>
        <w:t xml:space="preserve">Extinction first is a </w:t>
      </w:r>
      <w:r w:rsidRPr="009607A5">
        <w:rPr>
          <w:rStyle w:val="Style13ptBold"/>
          <w:b/>
        </w:rPr>
        <w:t>linguistic scare tactic</w:t>
      </w:r>
      <w:r>
        <w:rPr>
          <w:rStyle w:val="Style13ptBold"/>
          <w:b/>
        </w:rPr>
        <w:t xml:space="preserve"> to </w:t>
      </w:r>
      <w:r w:rsidRPr="009607A5">
        <w:rPr>
          <w:rStyle w:val="Style13ptBold"/>
          <w:b/>
        </w:rPr>
        <w:t>lend</w:t>
      </w:r>
      <w:r>
        <w:rPr>
          <w:rStyle w:val="Style13ptBold"/>
          <w:b/>
        </w:rPr>
        <w:t xml:space="preserve"> academic </w:t>
      </w:r>
      <w:r w:rsidRPr="009607A5">
        <w:rPr>
          <w:rStyle w:val="Style13ptBold"/>
          <w:b/>
        </w:rPr>
        <w:t>gravity</w:t>
      </w:r>
      <w:r>
        <w:rPr>
          <w:rStyle w:val="Style13ptBold"/>
          <w:b/>
        </w:rPr>
        <w:t xml:space="preserve"> and </w:t>
      </w:r>
      <w:r w:rsidRPr="009607A5">
        <w:rPr>
          <w:rStyle w:val="Style13ptBold"/>
          <w:b/>
        </w:rPr>
        <w:t>elegance</w:t>
      </w:r>
      <w:r>
        <w:rPr>
          <w:rStyle w:val="Style13ptBold"/>
          <w:b/>
        </w:rPr>
        <w:t xml:space="preserve"> while </w:t>
      </w:r>
      <w:r w:rsidRPr="009607A5">
        <w:rPr>
          <w:rStyle w:val="Style13ptBold"/>
          <w:b/>
        </w:rPr>
        <w:t>withholding</w:t>
      </w:r>
      <w:r>
        <w:rPr>
          <w:rStyle w:val="Style13ptBold"/>
          <w:b/>
        </w:rPr>
        <w:t xml:space="preserve"> </w:t>
      </w:r>
      <w:r w:rsidRPr="009607A5">
        <w:rPr>
          <w:rStyle w:val="Style13ptBold"/>
          <w:b/>
        </w:rPr>
        <w:t>intellectual tribulation</w:t>
      </w:r>
      <w:r>
        <w:rPr>
          <w:rStyle w:val="Style13ptBold"/>
          <w:b/>
        </w:rPr>
        <w:t>.</w:t>
      </w:r>
    </w:p>
    <w:p w14:paraId="48588773" w14:textId="46AEB184" w:rsidR="00D41947" w:rsidRPr="00E73D7B" w:rsidRDefault="00D41947" w:rsidP="00D41947">
      <w:r w:rsidRPr="00E73D7B">
        <w:rPr>
          <w:rStyle w:val="Style13ptBold"/>
        </w:rPr>
        <w:t>Epstein ’19</w:t>
      </w:r>
      <w:r w:rsidRPr="00E73D7B">
        <w:t xml:space="preserve"> [Joseph; Awarded a National Humanities Medal by the National Endowment for the Humanities. Emeritus lecturer and editor of The American Scholar. (B.A. University of Chicago) edited and introduced Masters: Portraits of Great Teachers. Author of Divorced in America, Familiar Territory, Plausible Prejudices, The Norton Book of Personal Essays (1996); Life Sentences (1997); 4-28-2019; “How to Weaponize an Existential Threat</w:t>
      </w:r>
      <w:r w:rsidR="004B00F4">
        <w:t>,”</w:t>
      </w:r>
      <w:r w:rsidRPr="00E73D7B">
        <w:t xml:space="preserve"> WSJ; https://www.wsj.com/articles/how-to-weaponize-an-existential-threat-11556479994; Accessed 7-17-2020; RG-Camp]</w:t>
      </w:r>
    </w:p>
    <w:p w14:paraId="07512BA3" w14:textId="77777777" w:rsidR="00D41947" w:rsidRPr="00E73D7B" w:rsidRDefault="00D41947" w:rsidP="00D41947">
      <w:pPr>
        <w:rPr>
          <w:sz w:val="16"/>
        </w:rPr>
      </w:pPr>
      <w:r w:rsidRPr="00E73D7B">
        <w:rPr>
          <w:highlight w:val="cyan"/>
          <w:u w:val="single"/>
        </w:rPr>
        <w:t>Those of us</w:t>
      </w:r>
      <w:r w:rsidRPr="00E73D7B">
        <w:rPr>
          <w:u w:val="single"/>
        </w:rPr>
        <w:t xml:space="preserve"> with the effrontery to </w:t>
      </w:r>
      <w:r w:rsidRPr="00E73D7B">
        <w:rPr>
          <w:highlight w:val="cyan"/>
          <w:u w:val="single"/>
        </w:rPr>
        <w:t xml:space="preserve">set up as </w:t>
      </w:r>
      <w:r w:rsidRPr="00E73D7B">
        <w:rPr>
          <w:rStyle w:val="Emphasis"/>
          <w:highlight w:val="cyan"/>
        </w:rPr>
        <w:t>guardians of</w:t>
      </w:r>
      <w:r w:rsidRPr="00E73D7B">
        <w:rPr>
          <w:rStyle w:val="Emphasis"/>
        </w:rPr>
        <w:t xml:space="preserve"> the </w:t>
      </w:r>
      <w:r w:rsidRPr="00E73D7B">
        <w:rPr>
          <w:rStyle w:val="Emphasis"/>
          <w:highlight w:val="cyan"/>
        </w:rPr>
        <w:t>English</w:t>
      </w:r>
      <w:r w:rsidRPr="00E73D7B">
        <w:rPr>
          <w:rStyle w:val="Emphasis"/>
        </w:rPr>
        <w:t xml:space="preserve"> language</w:t>
      </w:r>
      <w:r w:rsidRPr="00E73D7B">
        <w:rPr>
          <w:u w:val="single"/>
        </w:rPr>
        <w:t xml:space="preserve"> find ourselves </w:t>
      </w:r>
      <w:r w:rsidRPr="00E73D7B">
        <w:rPr>
          <w:rStyle w:val="Emphasis"/>
          <w:highlight w:val="cyan"/>
        </w:rPr>
        <w:t>in</w:t>
      </w:r>
      <w:r w:rsidRPr="00E73D7B">
        <w:rPr>
          <w:rStyle w:val="Emphasis"/>
        </w:rPr>
        <w:t xml:space="preserve"> the </w:t>
      </w:r>
      <w:r w:rsidRPr="00E73D7B">
        <w:rPr>
          <w:rStyle w:val="Emphasis"/>
          <w:highlight w:val="cyan"/>
        </w:rPr>
        <w:t>condition of</w:t>
      </w:r>
      <w:r w:rsidRPr="00E73D7B">
        <w:rPr>
          <w:rStyle w:val="Emphasis"/>
        </w:rPr>
        <w:t xml:space="preserve"> the village idiot</w:t>
      </w:r>
      <w:r w:rsidRPr="00E73D7B">
        <w:rPr>
          <w:sz w:val="16"/>
        </w:rPr>
        <w:t xml:space="preserve"> of the shtetl of Frampol, </w:t>
      </w:r>
      <w:r w:rsidRPr="00E73D7B">
        <w:rPr>
          <w:u w:val="single"/>
        </w:rPr>
        <w:t>whose job it was to stand at the village gate awaiting the</w:t>
      </w:r>
      <w:r w:rsidRPr="00E73D7B">
        <w:rPr>
          <w:sz w:val="16"/>
        </w:rPr>
        <w:t xml:space="preserve"> coming of the </w:t>
      </w:r>
      <w:r w:rsidRPr="00E73D7B">
        <w:rPr>
          <w:u w:val="single"/>
        </w:rPr>
        <w:t>Messiah. The pay was low,</w:t>
      </w:r>
      <w:r w:rsidRPr="00E73D7B">
        <w:rPr>
          <w:sz w:val="16"/>
        </w:rPr>
        <w:t xml:space="preserve"> the poor fellow was made to understand, </w:t>
      </w:r>
      <w:r w:rsidRPr="00E73D7B">
        <w:rPr>
          <w:u w:val="single"/>
        </w:rPr>
        <w:t>but the work was steady</w:t>
      </w:r>
      <w:r w:rsidRPr="00E73D7B">
        <w:rPr>
          <w:sz w:val="16"/>
        </w:rPr>
        <w:t xml:space="preserve">. And </w:t>
      </w:r>
      <w:r w:rsidRPr="00E73D7B">
        <w:rPr>
          <w:u w:val="single"/>
        </w:rPr>
        <w:t>so it is with us</w:t>
      </w:r>
      <w:r w:rsidRPr="00E73D7B">
        <w:rPr>
          <w:sz w:val="16"/>
        </w:rPr>
        <w:t xml:space="preserve"> guardians—</w:t>
      </w:r>
      <w:r w:rsidRPr="00E73D7B">
        <w:rPr>
          <w:u w:val="single"/>
        </w:rPr>
        <w:t xml:space="preserve">such are the </w:t>
      </w:r>
      <w:r w:rsidRPr="00E73D7B">
        <w:rPr>
          <w:rStyle w:val="Emphasis"/>
          <w:highlight w:val="cyan"/>
        </w:rPr>
        <w:t>relentless depredations</w:t>
      </w:r>
      <w:r w:rsidRPr="00E73D7B">
        <w:rPr>
          <w:rStyle w:val="Emphasis"/>
        </w:rPr>
        <w:t xml:space="preserve"> upon the language</w:t>
      </w:r>
      <w:r w:rsidRPr="00E73D7B">
        <w:rPr>
          <w:sz w:val="16"/>
        </w:rPr>
        <w:t xml:space="preserve"> that </w:t>
      </w:r>
      <w:r w:rsidRPr="00E73D7B">
        <w:rPr>
          <w:u w:val="single"/>
        </w:rPr>
        <w:t>we are never out of work</w:t>
      </w:r>
      <w:r w:rsidRPr="00E73D7B">
        <w:rPr>
          <w:sz w:val="16"/>
        </w:rPr>
        <w:t>.</w:t>
      </w:r>
    </w:p>
    <w:p w14:paraId="5003C310" w14:textId="77777777" w:rsidR="00D41947" w:rsidRPr="00E73D7B" w:rsidRDefault="00D41947" w:rsidP="00D41947">
      <w:pPr>
        <w:rPr>
          <w:sz w:val="16"/>
        </w:rPr>
      </w:pPr>
      <w:r w:rsidRPr="00E73D7B">
        <w:rPr>
          <w:sz w:val="16"/>
        </w:rPr>
        <w:t>Not that our work is much appreciated</w:t>
      </w:r>
      <w:r w:rsidRPr="00E73D7B">
        <w:rPr>
          <w:u w:val="single"/>
        </w:rPr>
        <w:t xml:space="preserve">. </w:t>
      </w:r>
      <w:r w:rsidRPr="00E73D7B">
        <w:rPr>
          <w:highlight w:val="cyan"/>
          <w:u w:val="single"/>
        </w:rPr>
        <w:t>I have</w:t>
      </w:r>
      <w:r w:rsidRPr="00E73D7B">
        <w:rPr>
          <w:u w:val="single"/>
        </w:rPr>
        <w:t xml:space="preserve"> myself </w:t>
      </w:r>
      <w:r w:rsidRPr="00E73D7B">
        <w:rPr>
          <w:highlight w:val="cyan"/>
          <w:u w:val="single"/>
        </w:rPr>
        <w:t xml:space="preserve">railed about the </w:t>
      </w:r>
      <w:r w:rsidRPr="00E73D7B">
        <w:rPr>
          <w:rStyle w:val="Emphasis"/>
          <w:highlight w:val="cyan"/>
        </w:rPr>
        <w:t>emptiness of the word</w:t>
      </w:r>
      <w:r w:rsidRPr="00E73D7B">
        <w:rPr>
          <w:u w:val="single"/>
        </w:rPr>
        <w:t xml:space="preserve"> “focus,”</w:t>
      </w:r>
      <w:r w:rsidRPr="00E73D7B">
        <w:rPr>
          <w:sz w:val="16"/>
        </w:rPr>
        <w:t xml:space="preserve"> a weak metaphor taken from photography, when in all cases “concentrate” or “emphasize” will do nicely and serve more precisely. </w:t>
      </w:r>
      <w:r w:rsidRPr="00E73D7B">
        <w:rPr>
          <w:highlight w:val="cyan"/>
          <w:u w:val="single"/>
        </w:rPr>
        <w:t xml:space="preserve">Despite </w:t>
      </w:r>
      <w:r w:rsidRPr="00E73D7B">
        <w:rPr>
          <w:u w:val="single"/>
        </w:rPr>
        <w:t xml:space="preserve">my admonitions, </w:t>
      </w:r>
      <w:r w:rsidRPr="00E73D7B">
        <w:rPr>
          <w:highlight w:val="cyan"/>
          <w:u w:val="single"/>
        </w:rPr>
        <w:t xml:space="preserve">the word </w:t>
      </w:r>
      <w:r w:rsidRPr="00E73D7B">
        <w:rPr>
          <w:rStyle w:val="Emphasis"/>
          <w:highlight w:val="cyan"/>
        </w:rPr>
        <w:t>continues to flourish</w:t>
      </w:r>
      <w:r w:rsidRPr="00E73D7B">
        <w:rPr>
          <w:sz w:val="16"/>
        </w:rPr>
        <w:t xml:space="preserve"> in politics, sports and for all I know animal husbandry.</w:t>
      </w:r>
    </w:p>
    <w:p w14:paraId="3B5F1527" w14:textId="77777777" w:rsidR="00D41947" w:rsidRPr="00E73D7B" w:rsidRDefault="00D41947" w:rsidP="00D41947">
      <w:pPr>
        <w:rPr>
          <w:sz w:val="16"/>
        </w:rPr>
      </w:pPr>
      <w:r w:rsidRPr="00E73D7B">
        <w:rPr>
          <w:sz w:val="16"/>
        </w:rPr>
        <w:t>“</w:t>
      </w:r>
      <w:r w:rsidRPr="00E73D7B">
        <w:rPr>
          <w:u w:val="single"/>
        </w:rPr>
        <w:t>Issue” is another word I have complained about</w:t>
      </w:r>
      <w:r w:rsidRPr="00E73D7B">
        <w:rPr>
          <w:sz w:val="16"/>
        </w:rPr>
        <w:t xml:space="preserve">. There are questions, problems and issues. Questions require answers, problems solutions. Issues are matters in the flux of controversy. So I implore you, </w:t>
      </w:r>
      <w:r w:rsidRPr="00E73D7B">
        <w:rPr>
          <w:u w:val="single"/>
        </w:rPr>
        <w:t>don’t tell me you have “issues</w:t>
      </w:r>
      <w:r w:rsidRPr="00E73D7B">
        <w:rPr>
          <w:sz w:val="16"/>
        </w:rPr>
        <w:t xml:space="preserve">” with your knee or with your kids, </w:t>
      </w:r>
      <w:r w:rsidRPr="00E73D7B">
        <w:rPr>
          <w:u w:val="single"/>
        </w:rPr>
        <w:t>when what you have are problems</w:t>
      </w:r>
      <w:r w:rsidRPr="00E73D7B">
        <w:rPr>
          <w:sz w:val="16"/>
        </w:rPr>
        <w:t>.</w:t>
      </w:r>
    </w:p>
    <w:p w14:paraId="49BB58ED" w14:textId="77777777" w:rsidR="00D41947" w:rsidRPr="00E73D7B" w:rsidRDefault="00D41947" w:rsidP="00D41947">
      <w:pPr>
        <w:rPr>
          <w:sz w:val="16"/>
        </w:rPr>
      </w:pPr>
      <w:r w:rsidRPr="00E73D7B">
        <w:rPr>
          <w:sz w:val="16"/>
        </w:rPr>
        <w:t xml:space="preserve">Then there is that hardy misplanted perennial, “charisma.” The </w:t>
      </w:r>
      <w:r w:rsidRPr="00E73D7B">
        <w:rPr>
          <w:u w:val="single"/>
        </w:rPr>
        <w:t>word was made popular</w:t>
      </w:r>
      <w:r w:rsidRPr="00E73D7B">
        <w:rPr>
          <w:sz w:val="16"/>
        </w:rPr>
        <w:t xml:space="preserve"> by the German sociologist Max Weber to refer to authority “resting on devotion to exceptional sanctity, heroism or exemplary character of an individual person.” Charisma has been steeply degraded to mean anyone with a pleasing personality. (It also happens to be the name of a perfume sold by Avon.) Moses and Christ had charisma. So, too, did Napoleon, Gandhi, perhaps Martin Luther King.Beto O’Rourke doesn’t.</w:t>
      </w:r>
    </w:p>
    <w:p w14:paraId="334F5B2F" w14:textId="77777777" w:rsidR="00D41947" w:rsidRPr="00E73D7B" w:rsidRDefault="00D41947" w:rsidP="00D41947">
      <w:pPr>
        <w:rPr>
          <w:sz w:val="16"/>
        </w:rPr>
      </w:pPr>
      <w:r w:rsidRPr="00E73D7B">
        <w:rPr>
          <w:u w:val="single"/>
        </w:rPr>
        <w:t xml:space="preserve">Language </w:t>
      </w:r>
      <w:r w:rsidRPr="00E73D7B">
        <w:rPr>
          <w:rStyle w:val="Emphasis"/>
          <w:highlight w:val="cyan"/>
        </w:rPr>
        <w:t>guardians have long groused</w:t>
      </w:r>
      <w:r w:rsidRPr="00E73D7B">
        <w:rPr>
          <w:sz w:val="16"/>
        </w:rPr>
        <w:t xml:space="preserve"> about turning nouns into verbs. An early example was “prioritize” from “priority.” This barn door should never have been left open, for from out of it have debouched the hideous “incentivize” and “weaponize.” The latter is especially popular just now, and pops up in such sentences as “They are weaponizing the Mueller report to use against the president” and “Weaponizing the Supreme Court against Congress is not what the Constitution intended.” It’s enough to disincentivize you from reading.</w:t>
      </w:r>
    </w:p>
    <w:p w14:paraId="0669E0CF" w14:textId="77777777" w:rsidR="00D41947" w:rsidRPr="00E73D7B" w:rsidRDefault="00D41947" w:rsidP="00D41947">
      <w:pPr>
        <w:rPr>
          <w:sz w:val="16"/>
        </w:rPr>
      </w:pPr>
      <w:r w:rsidRPr="00E73D7B">
        <w:rPr>
          <w:rStyle w:val="Emphasis"/>
        </w:rPr>
        <w:t>My favorite</w:t>
      </w:r>
      <w:r w:rsidRPr="00E73D7B">
        <w:rPr>
          <w:u w:val="single"/>
        </w:rPr>
        <w:t xml:space="preserve"> of the new </w:t>
      </w:r>
      <w:r w:rsidRPr="00E73D7B">
        <w:rPr>
          <w:rStyle w:val="Emphasis"/>
        </w:rPr>
        <w:t xml:space="preserve">empty words is </w:t>
      </w:r>
      <w:r w:rsidRPr="00E73D7B">
        <w:rPr>
          <w:rStyle w:val="Emphasis"/>
          <w:highlight w:val="cyan"/>
        </w:rPr>
        <w:t>the phrase “existential threat</w:t>
      </w:r>
      <w:r w:rsidRPr="00E73D7B">
        <w:rPr>
          <w:u w:val="single"/>
        </w:rPr>
        <w:t>.”</w:t>
      </w:r>
      <w:r w:rsidRPr="00E73D7B">
        <w:rPr>
          <w:sz w:val="16"/>
        </w:rPr>
        <w:t xml:space="preserve"> </w:t>
      </w:r>
      <w:r w:rsidRPr="00E73D7B">
        <w:rPr>
          <w:u w:val="single"/>
        </w:rPr>
        <w:t xml:space="preserve">Existentialism was a </w:t>
      </w:r>
      <w:r w:rsidRPr="00E73D7B">
        <w:rPr>
          <w:rStyle w:val="Emphasis"/>
          <w:highlight w:val="cyan"/>
        </w:rPr>
        <w:t>modish philosophi</w:t>
      </w:r>
      <w:r w:rsidRPr="00E73D7B">
        <w:rPr>
          <w:rStyle w:val="Emphasis"/>
        </w:rPr>
        <w:t>cal school</w:t>
      </w:r>
      <w:r w:rsidRPr="00E73D7B">
        <w:rPr>
          <w:u w:val="single"/>
        </w:rPr>
        <w:t>. It began in France and was primarily about “being”</w:t>
      </w:r>
      <w:r w:rsidRPr="00E73D7B">
        <w:rPr>
          <w:sz w:val="16"/>
        </w:rPr>
        <w:t>—for as Jean-Paul Sartre had it, “</w:t>
      </w:r>
      <w:r w:rsidRPr="00E73D7B">
        <w:rPr>
          <w:rStyle w:val="Emphasis"/>
        </w:rPr>
        <w:t>existence precedes essence</w:t>
      </w:r>
      <w:r w:rsidRPr="00E73D7B">
        <w:rPr>
          <w:sz w:val="16"/>
        </w:rPr>
        <w:t xml:space="preserve">.” </w:t>
      </w:r>
      <w:r w:rsidRPr="00E73D7B">
        <w:rPr>
          <w:u w:val="single"/>
        </w:rPr>
        <w:t>That leads to the notion of “not-being” or “nothingness</w:t>
      </w:r>
      <w:r w:rsidRPr="00E73D7B">
        <w:rPr>
          <w:sz w:val="16"/>
        </w:rPr>
        <w:t xml:space="preserve">.” From this brief summary, you can see why as a philosophy existentialism went out of business. But </w:t>
      </w:r>
      <w:r w:rsidRPr="00E73D7B">
        <w:rPr>
          <w:u w:val="single"/>
        </w:rPr>
        <w:t xml:space="preserve">the word “existential” continues to </w:t>
      </w:r>
      <w:r w:rsidRPr="00E73D7B">
        <w:rPr>
          <w:highlight w:val="cyan"/>
          <w:u w:val="single"/>
        </w:rPr>
        <w:t xml:space="preserve">carry </w:t>
      </w:r>
      <w:r w:rsidRPr="00E73D7B">
        <w:rPr>
          <w:u w:val="single"/>
        </w:rPr>
        <w:t xml:space="preserve">a </w:t>
      </w:r>
      <w:r w:rsidRPr="00E73D7B">
        <w:rPr>
          <w:rStyle w:val="Emphasis"/>
        </w:rPr>
        <w:t xml:space="preserve">heavy load of </w:t>
      </w:r>
      <w:r w:rsidRPr="00E73D7B">
        <w:rPr>
          <w:rStyle w:val="Emphasis"/>
          <w:highlight w:val="cyan"/>
        </w:rPr>
        <w:t>nonmeaning</w:t>
      </w:r>
      <w:r w:rsidRPr="00E73D7B">
        <w:rPr>
          <w:sz w:val="16"/>
        </w:rPr>
        <w:t xml:space="preserve">; to use </w:t>
      </w:r>
      <w:r w:rsidRPr="00E73D7B">
        <w:rPr>
          <w:u w:val="single"/>
        </w:rPr>
        <w:t>another nonsense word</w:t>
      </w:r>
      <w:r w:rsidRPr="00E73D7B">
        <w:rPr>
          <w:sz w:val="16"/>
        </w:rPr>
        <w:t>, it is “fraught.”</w:t>
      </w:r>
    </w:p>
    <w:p w14:paraId="26E22AA9" w14:textId="77777777" w:rsidR="00D41947" w:rsidRPr="00E73D7B" w:rsidRDefault="00D41947" w:rsidP="00D41947">
      <w:pPr>
        <w:rPr>
          <w:sz w:val="16"/>
        </w:rPr>
      </w:pPr>
      <w:r w:rsidRPr="00E73D7B">
        <w:rPr>
          <w:u w:val="single"/>
        </w:rPr>
        <w:t>“Existential threat” is</w:t>
      </w:r>
      <w:r w:rsidRPr="00E73D7B">
        <w:rPr>
          <w:sz w:val="16"/>
        </w:rPr>
        <w:t xml:space="preserve"> chiefly </w:t>
      </w:r>
      <w:r w:rsidRPr="00E73D7B">
        <w:rPr>
          <w:highlight w:val="cyan"/>
          <w:u w:val="single"/>
        </w:rPr>
        <w:t xml:space="preserve">put to use as a </w:t>
      </w:r>
      <w:r w:rsidRPr="00E73D7B">
        <w:rPr>
          <w:rStyle w:val="Emphasis"/>
        </w:rPr>
        <w:t xml:space="preserve">linguistic scare </w:t>
      </w:r>
      <w:r w:rsidRPr="00E73D7B">
        <w:rPr>
          <w:rStyle w:val="Emphasis"/>
          <w:highlight w:val="cyan"/>
        </w:rPr>
        <w:t>tactic</w:t>
      </w:r>
      <w:r w:rsidRPr="00E73D7B">
        <w:rPr>
          <w:sz w:val="16"/>
        </w:rPr>
        <w:t xml:space="preserve">. </w:t>
      </w:r>
      <w:r w:rsidRPr="00E73D7B">
        <w:rPr>
          <w:highlight w:val="cyan"/>
          <w:u w:val="single"/>
        </w:rPr>
        <w:t>Send</w:t>
      </w:r>
      <w:r w:rsidRPr="00E73D7B">
        <w:rPr>
          <w:u w:val="single"/>
        </w:rPr>
        <w:t xml:space="preserve">ing American </w:t>
      </w:r>
      <w:r w:rsidRPr="00E73D7B">
        <w:rPr>
          <w:highlight w:val="cyan"/>
          <w:u w:val="single"/>
        </w:rPr>
        <w:t>troops into Venezuela</w:t>
      </w:r>
      <w:r w:rsidRPr="00E73D7B">
        <w:rPr>
          <w:u w:val="single"/>
        </w:rPr>
        <w:t xml:space="preserve"> could represent an </w:t>
      </w:r>
      <w:r w:rsidRPr="00E73D7B">
        <w:rPr>
          <w:highlight w:val="cyan"/>
          <w:u w:val="single"/>
        </w:rPr>
        <w:t>existential threat</w:t>
      </w:r>
      <w:r w:rsidRPr="00E73D7B">
        <w:rPr>
          <w:sz w:val="16"/>
        </w:rPr>
        <w:t xml:space="preserve">. Climate change is a permanent existential threat. </w:t>
      </w:r>
      <w:r w:rsidRPr="00E73D7B">
        <w:rPr>
          <w:highlight w:val="cyan"/>
          <w:u w:val="single"/>
        </w:rPr>
        <w:t>The most threatening</w:t>
      </w:r>
      <w:r w:rsidRPr="00E73D7B">
        <w:rPr>
          <w:u w:val="single"/>
        </w:rPr>
        <w:t xml:space="preserve"> of all existential threats </w:t>
      </w:r>
      <w:r w:rsidRPr="00E73D7B">
        <w:rPr>
          <w:highlight w:val="cyan"/>
          <w:u w:val="single"/>
        </w:rPr>
        <w:t>is</w:t>
      </w:r>
      <w:r w:rsidRPr="00E73D7B">
        <w:rPr>
          <w:sz w:val="16"/>
        </w:rPr>
        <w:t xml:space="preserve"> of course—you will have guessed it—President </w:t>
      </w:r>
      <w:r w:rsidRPr="00E73D7B">
        <w:rPr>
          <w:highlight w:val="cyan"/>
          <w:u w:val="single"/>
        </w:rPr>
        <w:t>Trump</w:t>
      </w:r>
      <w:r w:rsidRPr="00E73D7B">
        <w:rPr>
          <w:sz w:val="16"/>
          <w:highlight w:val="cyan"/>
        </w:rPr>
        <w:t xml:space="preserve">. </w:t>
      </w:r>
      <w:r w:rsidRPr="00E73D7B">
        <w:rPr>
          <w:rStyle w:val="Emphasis"/>
          <w:highlight w:val="cyan"/>
        </w:rPr>
        <w:t>The only genuine</w:t>
      </w:r>
      <w:r w:rsidRPr="00E73D7B">
        <w:rPr>
          <w:rStyle w:val="Emphasis"/>
        </w:rPr>
        <w:t xml:space="preserve"> existential </w:t>
      </w:r>
      <w:r w:rsidRPr="00E73D7B">
        <w:rPr>
          <w:rStyle w:val="Emphasis"/>
          <w:highlight w:val="cyan"/>
        </w:rPr>
        <w:t>threat</w:t>
      </w:r>
      <w:r w:rsidRPr="00E73D7B">
        <w:rPr>
          <w:sz w:val="16"/>
        </w:rPr>
        <w:t xml:space="preserve"> I can think of, a threat now long past, </w:t>
      </w:r>
      <w:r w:rsidRPr="00E73D7B">
        <w:rPr>
          <w:highlight w:val="cyan"/>
          <w:u w:val="single"/>
        </w:rPr>
        <w:t>was</w:t>
      </w:r>
      <w:r w:rsidRPr="00E73D7B">
        <w:rPr>
          <w:u w:val="single"/>
        </w:rPr>
        <w:t xml:space="preserve"> of one’s daughter being seduced by </w:t>
      </w:r>
      <w:r w:rsidRPr="00E73D7B">
        <w:rPr>
          <w:rStyle w:val="Emphasis"/>
          <w:highlight w:val="cyan"/>
        </w:rPr>
        <w:t>Sartre</w:t>
      </w:r>
      <w:r w:rsidRPr="00E73D7B">
        <w:rPr>
          <w:rStyle w:val="Emphasis"/>
        </w:rPr>
        <w:t>, who had a taste for girls a third his age</w:t>
      </w:r>
      <w:r w:rsidRPr="00E73D7B">
        <w:rPr>
          <w:sz w:val="16"/>
        </w:rPr>
        <w:t>.</w:t>
      </w:r>
    </w:p>
    <w:p w14:paraId="4D8B577B" w14:textId="77777777" w:rsidR="00D41947" w:rsidRPr="00E73D7B" w:rsidRDefault="00D41947" w:rsidP="00D41947">
      <w:pPr>
        <w:rPr>
          <w:sz w:val="16"/>
        </w:rPr>
      </w:pPr>
      <w:r w:rsidRPr="00E73D7B">
        <w:rPr>
          <w:u w:val="single"/>
        </w:rPr>
        <w:t>Weaponize</w:t>
      </w:r>
      <w:r w:rsidRPr="00E73D7B">
        <w:rPr>
          <w:sz w:val="16"/>
        </w:rPr>
        <w:t xml:space="preserve">, incentivicize, fraught, </w:t>
      </w:r>
      <w:r w:rsidRPr="00E73D7B">
        <w:rPr>
          <w:highlight w:val="cyan"/>
          <w:u w:val="single"/>
        </w:rPr>
        <w:t>existential</w:t>
      </w:r>
      <w:r w:rsidRPr="00E73D7B">
        <w:rPr>
          <w:u w:val="single"/>
        </w:rPr>
        <w:t xml:space="preserve"> threat:</w:t>
      </w:r>
      <w:r w:rsidRPr="00E73D7B">
        <w:rPr>
          <w:sz w:val="16"/>
        </w:rPr>
        <w:t xml:space="preserve"> These </w:t>
      </w:r>
      <w:r w:rsidRPr="00E73D7B">
        <w:rPr>
          <w:highlight w:val="cyan"/>
          <w:u w:val="single"/>
        </w:rPr>
        <w:t>are</w:t>
      </w:r>
      <w:r w:rsidRPr="00E73D7B">
        <w:rPr>
          <w:sz w:val="16"/>
        </w:rPr>
        <w:t xml:space="preserve"> all </w:t>
      </w:r>
      <w:r w:rsidRPr="00E73D7B">
        <w:rPr>
          <w:u w:val="single"/>
        </w:rPr>
        <w:t>what</w:t>
      </w:r>
      <w:r w:rsidRPr="00E73D7B">
        <w:rPr>
          <w:sz w:val="16"/>
        </w:rPr>
        <w:t xml:space="preserve"> H.W. Fowler, that </w:t>
      </w:r>
      <w:r w:rsidRPr="00E73D7B">
        <w:rPr>
          <w:u w:val="single"/>
        </w:rPr>
        <w:t>god</w:t>
      </w:r>
      <w:r w:rsidRPr="00E73D7B">
        <w:rPr>
          <w:sz w:val="16"/>
        </w:rPr>
        <w:t xml:space="preserve"> in the pantheon </w:t>
      </w:r>
      <w:r w:rsidRPr="00E73D7B">
        <w:rPr>
          <w:u w:val="single"/>
        </w:rPr>
        <w:t>of language guardians, called “</w:t>
      </w:r>
      <w:r w:rsidRPr="00E73D7B">
        <w:rPr>
          <w:rStyle w:val="Emphasis"/>
          <w:highlight w:val="cyan"/>
        </w:rPr>
        <w:t>vogue words</w:t>
      </w:r>
      <w:r w:rsidRPr="00E73D7B">
        <w:rPr>
          <w:sz w:val="16"/>
        </w:rPr>
        <w:t>.” “Every now and then,” Fowler wrote, “</w:t>
      </w:r>
      <w:r w:rsidRPr="00E73D7B">
        <w:rPr>
          <w:u w:val="single"/>
        </w:rPr>
        <w:t xml:space="preserve">a word </w:t>
      </w:r>
      <w:r w:rsidRPr="00E73D7B">
        <w:rPr>
          <w:highlight w:val="cyan"/>
          <w:u w:val="single"/>
        </w:rPr>
        <w:t xml:space="preserve">emerges from </w:t>
      </w:r>
      <w:r w:rsidRPr="00E73D7B">
        <w:rPr>
          <w:u w:val="single"/>
        </w:rPr>
        <w:t xml:space="preserve">obscurity, or </w:t>
      </w:r>
      <w:r w:rsidRPr="00E73D7B">
        <w:rPr>
          <w:sz w:val="16"/>
        </w:rPr>
        <w:t xml:space="preserve">even </w:t>
      </w:r>
      <w:r w:rsidRPr="00E73D7B">
        <w:rPr>
          <w:u w:val="single"/>
        </w:rPr>
        <w:t xml:space="preserve">from </w:t>
      </w:r>
      <w:r w:rsidRPr="00E73D7B">
        <w:rPr>
          <w:highlight w:val="cyan"/>
          <w:u w:val="single"/>
        </w:rPr>
        <w:t>nothingness</w:t>
      </w:r>
      <w:r w:rsidRPr="00E73D7B">
        <w:rPr>
          <w:sz w:val="16"/>
        </w:rPr>
        <w:t xml:space="preserve"> or a merely potential </w:t>
      </w:r>
      <w:r w:rsidRPr="00E73D7B">
        <w:rPr>
          <w:u w:val="single"/>
        </w:rPr>
        <w:t>and not actual existence into sudden popularity. It is</w:t>
      </w:r>
      <w:r w:rsidRPr="00E73D7B">
        <w:rPr>
          <w:sz w:val="16"/>
        </w:rPr>
        <w:t xml:space="preserve"> often, but not necessarily, </w:t>
      </w:r>
      <w:r w:rsidRPr="00E73D7B">
        <w:rPr>
          <w:u w:val="single"/>
        </w:rPr>
        <w:t>one that by no means explains itself to the average man, who has to find</w:t>
      </w:r>
      <w:r w:rsidRPr="00E73D7B">
        <w:rPr>
          <w:sz w:val="16"/>
        </w:rPr>
        <w:t xml:space="preserve"> out </w:t>
      </w:r>
      <w:r w:rsidRPr="00E73D7B">
        <w:rPr>
          <w:u w:val="single"/>
        </w:rPr>
        <w:t>its meaning</w:t>
      </w:r>
      <w:r w:rsidRPr="00E73D7B">
        <w:rPr>
          <w:sz w:val="16"/>
        </w:rPr>
        <w:t xml:space="preserve"> as </w:t>
      </w:r>
      <w:r w:rsidRPr="00E73D7B">
        <w:rPr>
          <w:u w:val="single"/>
        </w:rPr>
        <w:t>best he can</w:t>
      </w:r>
      <w:r w:rsidRPr="00E73D7B">
        <w:rPr>
          <w:sz w:val="16"/>
        </w:rPr>
        <w:t xml:space="preserve">. His wrestlings with it have usually some effect upon it; </w:t>
      </w:r>
      <w:r w:rsidRPr="00E73D7B">
        <w:rPr>
          <w:rStyle w:val="Emphasis"/>
          <w:highlight w:val="cyan"/>
        </w:rPr>
        <w:t>it does not mean</w:t>
      </w:r>
      <w:r w:rsidRPr="00E73D7B">
        <w:rPr>
          <w:rStyle w:val="Emphasis"/>
        </w:rPr>
        <w:t xml:space="preserve"> quite </w:t>
      </w:r>
      <w:r w:rsidRPr="00E73D7B">
        <w:rPr>
          <w:rStyle w:val="Emphasis"/>
          <w:highlight w:val="cyan"/>
        </w:rPr>
        <w:t>what it ought</w:t>
      </w:r>
      <w:r w:rsidRPr="00E73D7B">
        <w:rPr>
          <w:rStyle w:val="Emphasis"/>
        </w:rPr>
        <w:t xml:space="preserve"> to</w:t>
      </w:r>
      <w:r w:rsidRPr="00E73D7B">
        <w:rPr>
          <w:sz w:val="16"/>
        </w:rPr>
        <w:t xml:space="preserve">, but </w:t>
      </w:r>
      <w:r w:rsidRPr="00E73D7B">
        <w:rPr>
          <w:u w:val="single"/>
        </w:rPr>
        <w:t xml:space="preserve">to make up for that </w:t>
      </w:r>
      <w:r w:rsidRPr="00E73D7B">
        <w:rPr>
          <w:rStyle w:val="Emphasis"/>
          <w:highlight w:val="cyan"/>
        </w:rPr>
        <w:t>it means</w:t>
      </w:r>
      <w:r w:rsidRPr="00E73D7B">
        <w:rPr>
          <w:rStyle w:val="Emphasis"/>
        </w:rPr>
        <w:t xml:space="preserve"> some </w:t>
      </w:r>
      <w:r w:rsidRPr="00E73D7B">
        <w:rPr>
          <w:rStyle w:val="Emphasis"/>
          <w:highlight w:val="cyan"/>
        </w:rPr>
        <w:t>things</w:t>
      </w:r>
      <w:r w:rsidRPr="00E73D7B">
        <w:rPr>
          <w:rStyle w:val="Emphasis"/>
        </w:rPr>
        <w:t xml:space="preserve"> that </w:t>
      </w:r>
      <w:r w:rsidRPr="00E73D7B">
        <w:rPr>
          <w:rStyle w:val="Emphasis"/>
          <w:highlight w:val="cyan"/>
        </w:rPr>
        <w:t>it ought not</w:t>
      </w:r>
      <w:r w:rsidRPr="00E73D7B">
        <w:rPr>
          <w:rStyle w:val="Emphasis"/>
        </w:rPr>
        <w:t xml:space="preserve"> to</w:t>
      </w:r>
      <w:r w:rsidRPr="00E73D7B">
        <w:rPr>
          <w:u w:val="single"/>
        </w:rPr>
        <w:t>,</w:t>
      </w:r>
      <w:r w:rsidRPr="00E73D7B">
        <w:rPr>
          <w:sz w:val="16"/>
        </w:rPr>
        <w:t xml:space="preserve"> by the time he has done with it.”</w:t>
      </w:r>
    </w:p>
    <w:p w14:paraId="75A7EB76" w14:textId="77777777" w:rsidR="00D41947" w:rsidRPr="00E73D7B" w:rsidRDefault="00D41947" w:rsidP="00D41947">
      <w:pPr>
        <w:rPr>
          <w:sz w:val="16"/>
        </w:rPr>
      </w:pPr>
      <w:r w:rsidRPr="00E73D7B">
        <w:rPr>
          <w:sz w:val="16"/>
        </w:rPr>
        <w:t xml:space="preserve">Such was Fowler’s description. Now his judgment: “Ready </w:t>
      </w:r>
      <w:r w:rsidRPr="00E73D7B">
        <w:rPr>
          <w:highlight w:val="cyan"/>
          <w:u w:val="single"/>
        </w:rPr>
        <w:t>acceptance of vogue words</w:t>
      </w:r>
      <w:r w:rsidRPr="00E73D7B">
        <w:rPr>
          <w:u w:val="single"/>
        </w:rPr>
        <w:t xml:space="preserve"> seems to some</w:t>
      </w:r>
      <w:r w:rsidRPr="00E73D7B">
        <w:rPr>
          <w:sz w:val="16"/>
        </w:rPr>
        <w:t xml:space="preserve"> people the </w:t>
      </w:r>
      <w:r w:rsidRPr="00E73D7B">
        <w:rPr>
          <w:u w:val="single"/>
        </w:rPr>
        <w:t>sign of an alert mind; to others</w:t>
      </w:r>
      <w:r w:rsidRPr="00E73D7B">
        <w:rPr>
          <w:sz w:val="16"/>
        </w:rPr>
        <w:t xml:space="preserve"> it </w:t>
      </w:r>
      <w:r w:rsidRPr="00E73D7B">
        <w:rPr>
          <w:highlight w:val="cyan"/>
          <w:u w:val="single"/>
        </w:rPr>
        <w:t xml:space="preserve">stands for </w:t>
      </w:r>
      <w:r w:rsidRPr="00E73D7B">
        <w:rPr>
          <w:rStyle w:val="Emphasis"/>
        </w:rPr>
        <w:t xml:space="preserve">the </w:t>
      </w:r>
      <w:r w:rsidRPr="00E73D7B">
        <w:rPr>
          <w:rStyle w:val="Emphasis"/>
          <w:highlight w:val="cyan"/>
        </w:rPr>
        <w:t>herd instinct</w:t>
      </w:r>
      <w:r w:rsidRPr="00E73D7B">
        <w:rPr>
          <w:rStyle w:val="Emphasis"/>
        </w:rPr>
        <w:t xml:space="preserve"> and lack of individuality</w:t>
      </w:r>
      <w:r w:rsidRPr="00E73D7B">
        <w:rPr>
          <w:sz w:val="16"/>
        </w:rPr>
        <w:t>.”</w:t>
      </w:r>
    </w:p>
    <w:p w14:paraId="46010FA5" w14:textId="77777777" w:rsidR="00D41947" w:rsidRPr="00E73D7B" w:rsidRDefault="00D41947" w:rsidP="00D41947">
      <w:pPr>
        <w:rPr>
          <w:sz w:val="16"/>
        </w:rPr>
      </w:pPr>
      <w:r w:rsidRPr="00E73D7B">
        <w:rPr>
          <w:sz w:val="16"/>
        </w:rPr>
        <w:t xml:space="preserve">No gainsaying that </w:t>
      </w:r>
      <w:r w:rsidRPr="00E73D7B">
        <w:rPr>
          <w:rStyle w:val="Emphasis"/>
          <w:highlight w:val="cyan"/>
        </w:rPr>
        <w:t>people enjoy</w:t>
      </w:r>
      <w:r w:rsidRPr="00E73D7B">
        <w:rPr>
          <w:u w:val="single"/>
        </w:rPr>
        <w:t xml:space="preserve"> getting their tongues around </w:t>
      </w:r>
      <w:r w:rsidRPr="00E73D7B">
        <w:rPr>
          <w:rStyle w:val="Emphasis"/>
          <w:highlight w:val="cyan"/>
        </w:rPr>
        <w:t>vogue</w:t>
      </w:r>
      <w:r w:rsidRPr="00E73D7B">
        <w:rPr>
          <w:rStyle w:val="Emphasis"/>
        </w:rPr>
        <w:t xml:space="preserve"> words and </w:t>
      </w:r>
      <w:r w:rsidRPr="00E73D7B">
        <w:rPr>
          <w:rStyle w:val="Emphasis"/>
          <w:highlight w:val="cyan"/>
        </w:rPr>
        <w:t>phrases</w:t>
      </w:r>
      <w:r w:rsidRPr="00E73D7B">
        <w:rPr>
          <w:sz w:val="16"/>
        </w:rPr>
        <w:t xml:space="preserve">. They much prefer saying “multiple” rather than “many” murders; they enjoy calling life “a journey” (in the 1960s, older readers will recall, it was “a trip”); </w:t>
      </w:r>
      <w:r w:rsidRPr="00E73D7B">
        <w:rPr>
          <w:u w:val="single"/>
        </w:rPr>
        <w:t>they fancy using the phrase</w:t>
      </w:r>
      <w:r w:rsidRPr="00E73D7B">
        <w:rPr>
          <w:sz w:val="16"/>
        </w:rPr>
        <w:t xml:space="preserve"> “in terms of” </w:t>
      </w:r>
      <w:r w:rsidRPr="00E73D7B">
        <w:rPr>
          <w:rStyle w:val="Emphasis"/>
          <w:highlight w:val="cyan"/>
        </w:rPr>
        <w:t>lends their speech</w:t>
      </w:r>
      <w:r w:rsidRPr="00E73D7B">
        <w:rPr>
          <w:rStyle w:val="Emphasis"/>
        </w:rPr>
        <w:t xml:space="preserve"> academic </w:t>
      </w:r>
      <w:r w:rsidRPr="00E73D7B">
        <w:rPr>
          <w:rStyle w:val="Emphasis"/>
          <w:highlight w:val="cyan"/>
        </w:rPr>
        <w:t>gravity</w:t>
      </w:r>
      <w:r w:rsidRPr="00E73D7B">
        <w:rPr>
          <w:u w:val="single"/>
        </w:rPr>
        <w:t xml:space="preserve">; they feel it </w:t>
      </w:r>
      <w:r w:rsidRPr="00E73D7B">
        <w:rPr>
          <w:rStyle w:val="Emphasis"/>
          <w:highlight w:val="cyan"/>
        </w:rPr>
        <w:t>elegant to toss in</w:t>
      </w:r>
      <w:r w:rsidRPr="00E73D7B">
        <w:rPr>
          <w:sz w:val="16"/>
        </w:rPr>
        <w:t xml:space="preserve"> an occasional “if you will.”</w:t>
      </w:r>
    </w:p>
    <w:p w14:paraId="31C1F77F" w14:textId="794092B5" w:rsidR="00D41947" w:rsidRDefault="00D41947" w:rsidP="00D41947">
      <w:pPr>
        <w:rPr>
          <w:sz w:val="16"/>
        </w:rPr>
      </w:pPr>
      <w:r w:rsidRPr="00E73D7B">
        <w:rPr>
          <w:u w:val="single"/>
        </w:rPr>
        <w:t xml:space="preserve">Such language, </w:t>
      </w:r>
      <w:r w:rsidRPr="00E73D7B">
        <w:rPr>
          <w:rStyle w:val="Emphasis"/>
          <w:highlight w:val="cyan"/>
        </w:rPr>
        <w:t>they think, confers</w:t>
      </w:r>
      <w:r w:rsidRPr="00E73D7B">
        <w:rPr>
          <w:rStyle w:val="Emphasis"/>
        </w:rPr>
        <w:t xml:space="preserve"> depth and</w:t>
      </w:r>
      <w:r w:rsidRPr="00E73D7B">
        <w:rPr>
          <w:u w:val="single"/>
        </w:rPr>
        <w:t xml:space="preserve"> shows </w:t>
      </w:r>
      <w:r w:rsidRPr="00E73D7B">
        <w:rPr>
          <w:rStyle w:val="Emphasis"/>
          <w:highlight w:val="cyan"/>
        </w:rPr>
        <w:t>intelligence</w:t>
      </w:r>
      <w:r w:rsidRPr="00E73D7B">
        <w:rPr>
          <w:sz w:val="16"/>
        </w:rPr>
        <w:t xml:space="preserve">. The job of the language guardian is to </w:t>
      </w:r>
      <w:r w:rsidRPr="00E73D7B">
        <w:rPr>
          <w:rStyle w:val="Emphasis"/>
        </w:rPr>
        <w:t xml:space="preserve">assure them that </w:t>
      </w:r>
      <w:r w:rsidRPr="00E73D7B">
        <w:rPr>
          <w:rStyle w:val="Emphasis"/>
          <w:highlight w:val="cyan"/>
        </w:rPr>
        <w:t>they are wrong</w:t>
      </w:r>
      <w:r w:rsidRPr="00E73D7B">
        <w:rPr>
          <w:sz w:val="16"/>
        </w:rPr>
        <w:t>.</w:t>
      </w:r>
    </w:p>
    <w:p w14:paraId="3A4BB438" w14:textId="77777777" w:rsidR="00D41947" w:rsidRPr="00E73D7B" w:rsidRDefault="00D41947" w:rsidP="00D41947">
      <w:pPr>
        <w:pStyle w:val="Heading4"/>
      </w:pPr>
      <w:r w:rsidRPr="00E73D7B">
        <w:t xml:space="preserve">Existential threats are </w:t>
      </w:r>
      <w:r w:rsidRPr="00E73D7B">
        <w:rPr>
          <w:u w:val="single"/>
        </w:rPr>
        <w:t>pseudo</w:t>
      </w:r>
      <w:r w:rsidRPr="00E73D7B">
        <w:t xml:space="preserve"> erudition – they </w:t>
      </w:r>
      <w:r w:rsidRPr="00E73D7B">
        <w:rPr>
          <w:u w:val="single"/>
        </w:rPr>
        <w:t>cannot</w:t>
      </w:r>
      <w:r w:rsidRPr="00E73D7B">
        <w:t xml:space="preserve"> exist beyond their </w:t>
      </w:r>
      <w:r w:rsidRPr="00E73D7B">
        <w:rPr>
          <w:u w:val="single"/>
        </w:rPr>
        <w:t>most basic</w:t>
      </w:r>
      <w:r w:rsidRPr="00E73D7B">
        <w:t xml:space="preserve"> rendition. </w:t>
      </w:r>
    </w:p>
    <w:p w14:paraId="054D9094" w14:textId="16DC0A38" w:rsidR="00D41947" w:rsidRPr="00E73D7B" w:rsidRDefault="00D41947" w:rsidP="00D41947">
      <w:r w:rsidRPr="00E73D7B">
        <w:rPr>
          <w:rStyle w:val="Style13ptBold"/>
        </w:rPr>
        <w:t>Foster ‘19</w:t>
      </w:r>
      <w:r w:rsidRPr="00E73D7B">
        <w:t xml:space="preserve"> [Gregory; Professor at the National Defense University, Washington DC; 5-17-2019; “The Existential Threat of Existential Threat Rhetoric</w:t>
      </w:r>
      <w:r w:rsidR="004B00F4">
        <w:t>,”</w:t>
      </w:r>
      <w:r w:rsidRPr="00E73D7B">
        <w:t xml:space="preserve"> </w:t>
      </w:r>
      <w:r>
        <w:t>G</w:t>
      </w:r>
      <w:r w:rsidRPr="00E73D7B">
        <w:t>lobe Post; https://theglobepost.com/2019/05/17/existential-threat-rhetoric/; Accessed 7-17-2020; RG-Camp]</w:t>
      </w:r>
    </w:p>
    <w:p w14:paraId="0BB03524" w14:textId="77777777" w:rsidR="00D41947" w:rsidRPr="00E73D7B" w:rsidRDefault="00D41947" w:rsidP="00D41947">
      <w:pPr>
        <w:rPr>
          <w:sz w:val="16"/>
        </w:rPr>
      </w:pPr>
      <w:r w:rsidRPr="00E73D7B">
        <w:rPr>
          <w:rStyle w:val="Emphasis"/>
          <w:highlight w:val="cyan"/>
        </w:rPr>
        <w:t>Trite. Hyperbolic. Alarmist</w:t>
      </w:r>
      <w:r w:rsidRPr="00E73D7B">
        <w:rPr>
          <w:sz w:val="16"/>
        </w:rPr>
        <w:t xml:space="preserve">. These are the words that </w:t>
      </w:r>
      <w:r w:rsidRPr="00E73D7B">
        <w:rPr>
          <w:highlight w:val="cyan"/>
          <w:u w:val="single"/>
        </w:rPr>
        <w:t>come</w:t>
      </w:r>
      <w:r w:rsidRPr="00E73D7B">
        <w:rPr>
          <w:sz w:val="16"/>
        </w:rPr>
        <w:t xml:space="preserve"> most readily </w:t>
      </w:r>
      <w:r w:rsidRPr="00E73D7B">
        <w:rPr>
          <w:highlight w:val="cyan"/>
          <w:u w:val="single"/>
        </w:rPr>
        <w:t>to mind every time I hear</w:t>
      </w:r>
      <w:r w:rsidRPr="00E73D7B">
        <w:rPr>
          <w:u w:val="single"/>
        </w:rPr>
        <w:t xml:space="preserve"> another </w:t>
      </w:r>
      <w:r w:rsidRPr="00E73D7B">
        <w:rPr>
          <w:rStyle w:val="Emphasis"/>
          <w:highlight w:val="cyan"/>
        </w:rPr>
        <w:t>policy pontificator</w:t>
      </w:r>
      <w:r w:rsidRPr="00E73D7B">
        <w:rPr>
          <w:highlight w:val="cyan"/>
          <w:u w:val="single"/>
        </w:rPr>
        <w:t xml:space="preserve"> characterize</w:t>
      </w:r>
      <w:r w:rsidRPr="00E73D7B">
        <w:rPr>
          <w:u w:val="single"/>
        </w:rPr>
        <w:t xml:space="preserve"> something as an “</w:t>
      </w:r>
      <w:r w:rsidRPr="00E73D7B">
        <w:rPr>
          <w:highlight w:val="cyan"/>
          <w:u w:val="single"/>
        </w:rPr>
        <w:t>existential threat</w:t>
      </w:r>
      <w:r w:rsidRPr="00E73D7B">
        <w:rPr>
          <w:u w:val="single"/>
        </w:rPr>
        <w:t>.”</w:t>
      </w:r>
      <w:r w:rsidRPr="00E73D7B">
        <w:rPr>
          <w:sz w:val="16"/>
        </w:rPr>
        <w:t xml:space="preserve"> The </w:t>
      </w:r>
      <w:r w:rsidRPr="00E73D7B">
        <w:rPr>
          <w:highlight w:val="cyan"/>
          <w:u w:val="single"/>
        </w:rPr>
        <w:t xml:space="preserve">term </w:t>
      </w:r>
      <w:r w:rsidRPr="00E73D7B">
        <w:rPr>
          <w:u w:val="single"/>
        </w:rPr>
        <w:t>has become</w:t>
      </w:r>
      <w:r w:rsidRPr="00E73D7B">
        <w:rPr>
          <w:sz w:val="16"/>
        </w:rPr>
        <w:t xml:space="preserve"> such a </w:t>
      </w:r>
      <w:r w:rsidRPr="00E73D7B">
        <w:rPr>
          <w:u w:val="single"/>
        </w:rPr>
        <w:t>mind-</w:t>
      </w:r>
      <w:r w:rsidRPr="00E73D7B">
        <w:rPr>
          <w:rStyle w:val="Emphasis"/>
        </w:rPr>
        <w:t>numbingly</w:t>
      </w:r>
      <w:r w:rsidRPr="00E73D7B">
        <w:rPr>
          <w:u w:val="single"/>
        </w:rPr>
        <w:t xml:space="preserve"> pervasive part of</w:t>
      </w:r>
      <w:r w:rsidRPr="00E73D7B">
        <w:rPr>
          <w:sz w:val="16"/>
        </w:rPr>
        <w:t xml:space="preserve"> the </w:t>
      </w:r>
      <w:r w:rsidRPr="00E73D7B">
        <w:rPr>
          <w:rStyle w:val="Emphasis"/>
        </w:rPr>
        <w:t>lingua franca</w:t>
      </w:r>
      <w:r w:rsidRPr="00E73D7B">
        <w:rPr>
          <w:u w:val="single"/>
        </w:rPr>
        <w:t xml:space="preserve"> of national security affairs </w:t>
      </w:r>
      <w:r w:rsidRPr="00E73D7B">
        <w:rPr>
          <w:sz w:val="16"/>
        </w:rPr>
        <w:t xml:space="preserve">that </w:t>
      </w:r>
      <w:r w:rsidRPr="00E73D7B">
        <w:rPr>
          <w:u w:val="single"/>
        </w:rPr>
        <w:t>it</w:t>
      </w:r>
      <w:r w:rsidRPr="00E73D7B">
        <w:rPr>
          <w:sz w:val="16"/>
        </w:rPr>
        <w:t xml:space="preserve">, well, </w:t>
      </w:r>
      <w:r w:rsidRPr="00E73D7B">
        <w:rPr>
          <w:rStyle w:val="Emphasis"/>
          <w:highlight w:val="cyan"/>
        </w:rPr>
        <w:t>numbs</w:t>
      </w:r>
      <w:r w:rsidRPr="00E73D7B">
        <w:rPr>
          <w:rStyle w:val="Emphasis"/>
        </w:rPr>
        <w:t xml:space="preserve"> the mind</w:t>
      </w:r>
      <w:r w:rsidRPr="00E73D7B">
        <w:rPr>
          <w:sz w:val="16"/>
        </w:rPr>
        <w:t xml:space="preserve"> – </w:t>
      </w:r>
      <w:r w:rsidRPr="00E73D7B">
        <w:rPr>
          <w:highlight w:val="cyan"/>
          <w:u w:val="single"/>
        </w:rPr>
        <w:t>and</w:t>
      </w:r>
      <w:r w:rsidRPr="00E73D7B">
        <w:rPr>
          <w:sz w:val="16"/>
        </w:rPr>
        <w:t xml:space="preserve">, in the process, </w:t>
      </w:r>
      <w:r w:rsidRPr="00E73D7B">
        <w:rPr>
          <w:rStyle w:val="Emphasis"/>
          <w:highlight w:val="cyan"/>
        </w:rPr>
        <w:t>deadens the intellect</w:t>
      </w:r>
      <w:r w:rsidRPr="00E73D7B">
        <w:rPr>
          <w:sz w:val="16"/>
        </w:rPr>
        <w:t>.</w:t>
      </w:r>
    </w:p>
    <w:p w14:paraId="01F36279" w14:textId="77777777" w:rsidR="00D41947" w:rsidRPr="00E73D7B" w:rsidRDefault="00D41947" w:rsidP="00D41947">
      <w:pPr>
        <w:rPr>
          <w:sz w:val="16"/>
        </w:rPr>
      </w:pPr>
      <w:r w:rsidRPr="00E73D7B">
        <w:rPr>
          <w:sz w:val="16"/>
        </w:rPr>
        <w:t xml:space="preserve">Want just a few examples from an almost </w:t>
      </w:r>
      <w:r w:rsidRPr="00E73D7B">
        <w:rPr>
          <w:rStyle w:val="Emphasis"/>
          <w:highlight w:val="cyan"/>
        </w:rPr>
        <w:t>infinite number</w:t>
      </w:r>
      <w:r w:rsidRPr="00E73D7B">
        <w:rPr>
          <w:highlight w:val="cyan"/>
          <w:u w:val="single"/>
        </w:rPr>
        <w:t xml:space="preserve"> of</w:t>
      </w:r>
      <w:r w:rsidRPr="00E73D7B">
        <w:rPr>
          <w:u w:val="single"/>
        </w:rPr>
        <w:t xml:space="preserve"> rhetorical excesses</w:t>
      </w:r>
      <w:r w:rsidRPr="00E73D7B">
        <w:rPr>
          <w:sz w:val="16"/>
        </w:rPr>
        <w:t>?</w:t>
      </w:r>
    </w:p>
    <w:p w14:paraId="71157EDE" w14:textId="77777777" w:rsidR="00D41947" w:rsidRPr="00E73D7B" w:rsidRDefault="00D41947" w:rsidP="00D41947">
      <w:pPr>
        <w:rPr>
          <w:sz w:val="16"/>
        </w:rPr>
      </w:pPr>
      <w:r w:rsidRPr="00E73D7B">
        <w:rPr>
          <w:sz w:val="16"/>
        </w:rPr>
        <w:t xml:space="preserve">“It is a fact that </w:t>
      </w:r>
      <w:r w:rsidRPr="00E73D7B">
        <w:rPr>
          <w:u w:val="single"/>
        </w:rPr>
        <w:t>when</w:t>
      </w:r>
      <w:r w:rsidRPr="00E73D7B">
        <w:rPr>
          <w:sz w:val="16"/>
        </w:rPr>
        <w:t xml:space="preserve"> your </w:t>
      </w:r>
      <w:r w:rsidRPr="00E73D7B">
        <w:rPr>
          <w:rStyle w:val="Emphasis"/>
        </w:rPr>
        <w:t>national debt</w:t>
      </w:r>
      <w:r w:rsidRPr="00E73D7B">
        <w:rPr>
          <w:u w:val="single"/>
        </w:rPr>
        <w:t xml:space="preserve"> gets to the level that ours is</w:t>
      </w:r>
      <w:r w:rsidRPr="00E73D7B">
        <w:rPr>
          <w:sz w:val="16"/>
        </w:rPr>
        <w:t xml:space="preserve"> … it </w:t>
      </w:r>
      <w:r w:rsidRPr="00E73D7B">
        <w:rPr>
          <w:u w:val="single"/>
        </w:rPr>
        <w:t>constitutes an existential threat</w:t>
      </w:r>
      <w:r w:rsidRPr="00E73D7B">
        <w:rPr>
          <w:sz w:val="16"/>
        </w:rPr>
        <w:t xml:space="preserve"> to the society.” National Security Adviser John Bolton</w:t>
      </w:r>
    </w:p>
    <w:p w14:paraId="60B0EC5B" w14:textId="77777777" w:rsidR="00D41947" w:rsidRPr="00E73D7B" w:rsidRDefault="00D41947" w:rsidP="00D41947">
      <w:pPr>
        <w:rPr>
          <w:sz w:val="16"/>
        </w:rPr>
      </w:pPr>
      <w:r w:rsidRPr="00E73D7B">
        <w:rPr>
          <w:sz w:val="16"/>
        </w:rPr>
        <w:t>“[</w:t>
      </w:r>
      <w:r w:rsidRPr="00E73D7B">
        <w:rPr>
          <w:rStyle w:val="Emphasis"/>
        </w:rPr>
        <w:t>North Korea</w:t>
      </w:r>
      <w:r w:rsidRPr="00E73D7B">
        <w:rPr>
          <w:u w:val="single"/>
        </w:rPr>
        <w:t>’s nuclear program</w:t>
      </w:r>
      <w:r w:rsidRPr="00E73D7B">
        <w:rPr>
          <w:sz w:val="16"/>
        </w:rPr>
        <w:t xml:space="preserve">] is an </w:t>
      </w:r>
      <w:r w:rsidRPr="00E73D7B">
        <w:rPr>
          <w:u w:val="single"/>
        </w:rPr>
        <w:t>existential threat</w:t>
      </w:r>
      <w:r w:rsidRPr="00E73D7B">
        <w:rPr>
          <w:sz w:val="16"/>
        </w:rPr>
        <w:t>, potentially to the United States, but also to North Korea.” Director of National Intelligence Dan Coats</w:t>
      </w:r>
    </w:p>
    <w:p w14:paraId="7E684A94" w14:textId="77777777" w:rsidR="00D41947" w:rsidRPr="00E73D7B" w:rsidRDefault="00D41947" w:rsidP="00D41947">
      <w:pPr>
        <w:rPr>
          <w:sz w:val="16"/>
        </w:rPr>
      </w:pPr>
      <w:r w:rsidRPr="00E73D7B">
        <w:rPr>
          <w:sz w:val="16"/>
        </w:rPr>
        <w:t xml:space="preserve">“If you want to talk about a </w:t>
      </w:r>
      <w:r w:rsidRPr="00E73D7B">
        <w:rPr>
          <w:u w:val="single"/>
        </w:rPr>
        <w:t>nation</w:t>
      </w:r>
      <w:r w:rsidRPr="00E73D7B">
        <w:rPr>
          <w:sz w:val="16"/>
        </w:rPr>
        <w:t xml:space="preserve"> that could </w:t>
      </w:r>
      <w:r w:rsidRPr="00E73D7B">
        <w:rPr>
          <w:u w:val="single"/>
        </w:rPr>
        <w:t>pose an existential threat to the United States</w:t>
      </w:r>
      <w:r w:rsidRPr="00E73D7B">
        <w:rPr>
          <w:sz w:val="16"/>
        </w:rPr>
        <w:t xml:space="preserve">, I’d have to </w:t>
      </w:r>
      <w:r w:rsidRPr="00E73D7B">
        <w:rPr>
          <w:rStyle w:val="Emphasis"/>
        </w:rPr>
        <w:t>point to Russia</w:t>
      </w:r>
      <w:r w:rsidRPr="00E73D7B">
        <w:rPr>
          <w:sz w:val="16"/>
        </w:rPr>
        <w:t>.” Joint Chiefs of Staff Chairman Joseph Dunford</w:t>
      </w:r>
    </w:p>
    <w:p w14:paraId="020202B6" w14:textId="77777777" w:rsidR="00D41947" w:rsidRPr="00E73D7B" w:rsidRDefault="00D41947" w:rsidP="00D41947">
      <w:pPr>
        <w:rPr>
          <w:sz w:val="16"/>
        </w:rPr>
      </w:pPr>
      <w:r w:rsidRPr="00E73D7B">
        <w:rPr>
          <w:sz w:val="16"/>
        </w:rPr>
        <w:t>“</w:t>
      </w:r>
      <w:r w:rsidRPr="00E73D7B">
        <w:rPr>
          <w:rStyle w:val="Emphasis"/>
        </w:rPr>
        <w:t>Another</w:t>
      </w:r>
      <w:r w:rsidRPr="00E73D7B">
        <w:rPr>
          <w:u w:val="single"/>
        </w:rPr>
        <w:t xml:space="preserve"> </w:t>
      </w:r>
      <w:r w:rsidRPr="00E73D7B">
        <w:rPr>
          <w:highlight w:val="cyan"/>
          <w:u w:val="single"/>
        </w:rPr>
        <w:t>existential threat</w:t>
      </w:r>
      <w:r w:rsidRPr="00E73D7B">
        <w:rPr>
          <w:sz w:val="16"/>
        </w:rPr>
        <w:t>, if Western man still sees himself as the custodian of the world’s greatest civilization, and one yet worth preserving, is the Third-Worldization of the West.” Political commentator Patrick Buchanan</w:t>
      </w:r>
    </w:p>
    <w:p w14:paraId="222EA5CF" w14:textId="77777777" w:rsidR="00D41947" w:rsidRPr="00E73D7B" w:rsidRDefault="00D41947" w:rsidP="00D41947">
      <w:pPr>
        <w:rPr>
          <w:sz w:val="16"/>
        </w:rPr>
      </w:pPr>
      <w:r w:rsidRPr="00E73D7B">
        <w:rPr>
          <w:sz w:val="16"/>
        </w:rPr>
        <w:t xml:space="preserve">“It’s not about politics, it’s about </w:t>
      </w:r>
      <w:r w:rsidRPr="00E73D7B">
        <w:rPr>
          <w:rStyle w:val="Emphasis"/>
        </w:rPr>
        <w:t>patriotism</w:t>
      </w:r>
      <w:r w:rsidRPr="00E73D7B">
        <w:rPr>
          <w:u w:val="single"/>
        </w:rPr>
        <w:t>. It’s an existential threat</w:t>
      </w:r>
      <w:r w:rsidRPr="00E73D7B">
        <w:rPr>
          <w:sz w:val="16"/>
        </w:rPr>
        <w:t xml:space="preserve">, this administration, </w:t>
      </w:r>
      <w:r w:rsidRPr="00E73D7B">
        <w:rPr>
          <w:u w:val="single"/>
        </w:rPr>
        <w:t>to our democracy</w:t>
      </w:r>
      <w:r w:rsidRPr="00E73D7B">
        <w:rPr>
          <w:sz w:val="16"/>
        </w:rPr>
        <w:t xml:space="preserve">, in terms of </w:t>
      </w:r>
      <w:r w:rsidRPr="00E73D7B">
        <w:rPr>
          <w:u w:val="single"/>
        </w:rPr>
        <w:t>our Constitution</w:t>
      </w:r>
      <w:r w:rsidRPr="00E73D7B">
        <w:rPr>
          <w:sz w:val="16"/>
        </w:rPr>
        <w:t>.” Speaker of the House Nancy Pelosi</w:t>
      </w:r>
    </w:p>
    <w:p w14:paraId="729BB7B0" w14:textId="77777777" w:rsidR="00D41947" w:rsidRPr="00E73D7B" w:rsidRDefault="00D41947" w:rsidP="00D41947">
      <w:pPr>
        <w:rPr>
          <w:u w:val="single"/>
        </w:rPr>
      </w:pPr>
      <w:r w:rsidRPr="00E73D7B">
        <w:rPr>
          <w:u w:val="single"/>
        </w:rPr>
        <w:t xml:space="preserve">It </w:t>
      </w:r>
      <w:r w:rsidRPr="00E73D7B">
        <w:rPr>
          <w:highlight w:val="cyan"/>
          <w:u w:val="single"/>
        </w:rPr>
        <w:t>isn’t enough to</w:t>
      </w:r>
      <w:r w:rsidRPr="00E73D7B">
        <w:rPr>
          <w:u w:val="single"/>
        </w:rPr>
        <w:t xml:space="preserve"> simply </w:t>
      </w:r>
      <w:r w:rsidRPr="00E73D7B">
        <w:rPr>
          <w:highlight w:val="cyan"/>
          <w:u w:val="single"/>
        </w:rPr>
        <w:t>acknowledge</w:t>
      </w:r>
      <w:r w:rsidRPr="00E73D7B">
        <w:rPr>
          <w:sz w:val="16"/>
        </w:rPr>
        <w:t xml:space="preserve"> the </w:t>
      </w:r>
      <w:r w:rsidRPr="00E73D7B">
        <w:rPr>
          <w:rStyle w:val="Emphasis"/>
          <w:highlight w:val="cyan"/>
        </w:rPr>
        <w:t>triteness</w:t>
      </w:r>
      <w:r w:rsidRPr="00E73D7B">
        <w:rPr>
          <w:rStyle w:val="Emphasis"/>
        </w:rPr>
        <w:t xml:space="preserve"> of such statements</w:t>
      </w:r>
      <w:r w:rsidRPr="00E73D7B">
        <w:rPr>
          <w:sz w:val="16"/>
        </w:rPr>
        <w:t xml:space="preserve">. What is </w:t>
      </w:r>
      <w:r w:rsidRPr="00E73D7B">
        <w:rPr>
          <w:highlight w:val="cyan"/>
          <w:u w:val="single"/>
        </w:rPr>
        <w:t>more important is</w:t>
      </w:r>
      <w:r w:rsidRPr="00E73D7B">
        <w:rPr>
          <w:u w:val="single"/>
        </w:rPr>
        <w:t xml:space="preserve"> the </w:t>
      </w:r>
      <w:r w:rsidRPr="00E73D7B">
        <w:rPr>
          <w:rStyle w:val="Emphasis"/>
          <w:highlight w:val="cyan"/>
        </w:rPr>
        <w:t>recognition of</w:t>
      </w:r>
      <w:r w:rsidRPr="00E73D7B">
        <w:rPr>
          <w:rStyle w:val="Emphasis"/>
        </w:rPr>
        <w:t xml:space="preserve"> their </w:t>
      </w:r>
      <w:r w:rsidRPr="00E73D7B">
        <w:rPr>
          <w:rStyle w:val="Emphasis"/>
          <w:highlight w:val="cyan"/>
        </w:rPr>
        <w:t>meaninglessness</w:t>
      </w:r>
      <w:r w:rsidRPr="00E73D7B">
        <w:rPr>
          <w:u w:val="single"/>
        </w:rPr>
        <w:t xml:space="preserve"> and</w:t>
      </w:r>
      <w:r w:rsidRPr="00E73D7B">
        <w:rPr>
          <w:sz w:val="16"/>
        </w:rPr>
        <w:t xml:space="preserve"> the </w:t>
      </w:r>
      <w:r w:rsidRPr="00E73D7B">
        <w:rPr>
          <w:u w:val="single"/>
        </w:rPr>
        <w:t xml:space="preserve">underlying thoughtlessness of those who traffic in </w:t>
      </w:r>
      <w:r w:rsidRPr="00E73D7B">
        <w:rPr>
          <w:b/>
          <w:bCs/>
          <w:u w:val="single"/>
        </w:rPr>
        <w:t>alarmist</w:t>
      </w:r>
      <w:r w:rsidRPr="00E73D7B">
        <w:rPr>
          <w:u w:val="single"/>
        </w:rPr>
        <w:t xml:space="preserve"> rhetoric </w:t>
      </w:r>
      <w:r w:rsidRPr="00E73D7B">
        <w:rPr>
          <w:highlight w:val="cyan"/>
          <w:u w:val="single"/>
        </w:rPr>
        <w:t>to suit</w:t>
      </w:r>
      <w:r w:rsidRPr="00E73D7B">
        <w:rPr>
          <w:sz w:val="16"/>
        </w:rPr>
        <w:t xml:space="preserve"> their </w:t>
      </w:r>
      <w:r w:rsidRPr="00E73D7B">
        <w:rPr>
          <w:rStyle w:val="Emphasis"/>
        </w:rPr>
        <w:t xml:space="preserve">political and </w:t>
      </w:r>
      <w:r w:rsidRPr="00E73D7B">
        <w:rPr>
          <w:rStyle w:val="Emphasis"/>
          <w:highlight w:val="cyan"/>
        </w:rPr>
        <w:t>ideological purposes</w:t>
      </w:r>
      <w:r w:rsidRPr="00E73D7B">
        <w:rPr>
          <w:sz w:val="16"/>
        </w:rPr>
        <w:t xml:space="preserve"> – at the expense of the clueless rest of us. These “</w:t>
      </w:r>
      <w:r w:rsidRPr="00E73D7B">
        <w:rPr>
          <w:rStyle w:val="Emphasis"/>
          <w:highlight w:val="cyan"/>
        </w:rPr>
        <w:t xml:space="preserve">hooligans </w:t>
      </w:r>
      <w:r w:rsidRPr="00E73D7B">
        <w:rPr>
          <w:rStyle w:val="Emphasis"/>
        </w:rPr>
        <w:t>of hyperbole</w:t>
      </w:r>
      <w:r w:rsidRPr="00E73D7B">
        <w:rPr>
          <w:sz w:val="16"/>
        </w:rPr>
        <w:t xml:space="preserve">” are showing off, </w:t>
      </w:r>
      <w:r w:rsidRPr="00E73D7B">
        <w:rPr>
          <w:u w:val="single"/>
        </w:rPr>
        <w:t xml:space="preserve">trying to </w:t>
      </w:r>
      <w:r w:rsidRPr="00E73D7B">
        <w:rPr>
          <w:highlight w:val="cyan"/>
          <w:u w:val="single"/>
        </w:rPr>
        <w:t>display</w:t>
      </w:r>
      <w:r w:rsidRPr="00E73D7B">
        <w:rPr>
          <w:sz w:val="16"/>
        </w:rPr>
        <w:t xml:space="preserve"> their (</w:t>
      </w:r>
      <w:r w:rsidRPr="00E73D7B">
        <w:rPr>
          <w:rStyle w:val="Emphasis"/>
          <w:highlight w:val="cyan"/>
        </w:rPr>
        <w:t>pseudo</w:t>
      </w:r>
      <w:r w:rsidRPr="00E73D7B">
        <w:rPr>
          <w:rStyle w:val="Emphasis"/>
        </w:rPr>
        <w:t>-sophisticated</w:t>
      </w:r>
      <w:r w:rsidRPr="00E73D7B">
        <w:rPr>
          <w:u w:val="single"/>
        </w:rPr>
        <w:t xml:space="preserve">) </w:t>
      </w:r>
      <w:r w:rsidRPr="00E73D7B">
        <w:rPr>
          <w:highlight w:val="cyan"/>
          <w:u w:val="single"/>
        </w:rPr>
        <w:t>erudition</w:t>
      </w:r>
      <w:r w:rsidRPr="00E73D7B">
        <w:rPr>
          <w:sz w:val="16"/>
        </w:rPr>
        <w:t xml:space="preserve">, all the while </w:t>
      </w:r>
      <w:r w:rsidRPr="00E73D7B">
        <w:rPr>
          <w:highlight w:val="cyan"/>
          <w:u w:val="single"/>
        </w:rPr>
        <w:t>fail</w:t>
      </w:r>
      <w:r w:rsidRPr="00E73D7B">
        <w:rPr>
          <w:u w:val="single"/>
        </w:rPr>
        <w:t xml:space="preserve">ing </w:t>
      </w:r>
      <w:r w:rsidRPr="00E73D7B">
        <w:rPr>
          <w:highlight w:val="cyan"/>
          <w:u w:val="single"/>
        </w:rPr>
        <w:t xml:space="preserve">to grasp </w:t>
      </w:r>
      <w:r w:rsidRPr="00E73D7B">
        <w:rPr>
          <w:u w:val="single"/>
        </w:rPr>
        <w:t>their</w:t>
      </w:r>
      <w:r w:rsidRPr="00E73D7B">
        <w:rPr>
          <w:sz w:val="16"/>
        </w:rPr>
        <w:t xml:space="preserve"> own </w:t>
      </w:r>
      <w:r w:rsidRPr="00E73D7B">
        <w:rPr>
          <w:highlight w:val="cyan"/>
          <w:u w:val="single"/>
        </w:rPr>
        <w:t>lack of understanding</w:t>
      </w:r>
      <w:r w:rsidRPr="00E73D7B">
        <w:rPr>
          <w:u w:val="single"/>
        </w:rPr>
        <w:t xml:space="preserve"> of the underlying meaning of what they’re selling.</w:t>
      </w:r>
    </w:p>
    <w:p w14:paraId="5AE2C256" w14:textId="77777777" w:rsidR="00D41947" w:rsidRPr="00E73D7B" w:rsidRDefault="00D41947" w:rsidP="00D41947">
      <w:pPr>
        <w:rPr>
          <w:u w:val="single"/>
        </w:rPr>
      </w:pPr>
      <w:r w:rsidRPr="00E73D7B">
        <w:rPr>
          <w:u w:val="single"/>
        </w:rPr>
        <w:t>Meaning of Existential Threat</w:t>
      </w:r>
    </w:p>
    <w:p w14:paraId="4846508F" w14:textId="77777777" w:rsidR="00D41947" w:rsidRPr="00E73D7B" w:rsidRDefault="00D41947" w:rsidP="00D41947">
      <w:pPr>
        <w:rPr>
          <w:sz w:val="16"/>
        </w:rPr>
      </w:pPr>
      <w:r w:rsidRPr="00E73D7B">
        <w:rPr>
          <w:sz w:val="16"/>
        </w:rPr>
        <w:t xml:space="preserve">Like their </w:t>
      </w:r>
      <w:r w:rsidRPr="00E73D7B">
        <w:rPr>
          <w:highlight w:val="cyan"/>
          <w:u w:val="single"/>
        </w:rPr>
        <w:t xml:space="preserve">brethren who </w:t>
      </w:r>
      <w:r w:rsidRPr="00E73D7B">
        <w:rPr>
          <w:rStyle w:val="Emphasis"/>
          <w:highlight w:val="cyan"/>
        </w:rPr>
        <w:t>trumpet themselves</w:t>
      </w:r>
      <w:r w:rsidRPr="00E73D7B">
        <w:rPr>
          <w:rStyle w:val="Emphasis"/>
        </w:rPr>
        <w:t xml:space="preserve"> as pragmatists</w:t>
      </w:r>
      <w:r w:rsidRPr="00E73D7B">
        <w:rPr>
          <w:u w:val="single"/>
        </w:rPr>
        <w:t xml:space="preserve"> without evincing</w:t>
      </w:r>
      <w:r w:rsidRPr="00E73D7B">
        <w:rPr>
          <w:sz w:val="16"/>
        </w:rPr>
        <w:t xml:space="preserve"> any understanding of </w:t>
      </w:r>
      <w:r w:rsidRPr="00E73D7B">
        <w:rPr>
          <w:u w:val="single"/>
        </w:rPr>
        <w:t>pragmatism</w:t>
      </w:r>
      <w:r w:rsidRPr="00E73D7B">
        <w:rPr>
          <w:sz w:val="16"/>
        </w:rPr>
        <w:t xml:space="preserve">, these </w:t>
      </w:r>
      <w:r w:rsidRPr="00E73D7B">
        <w:rPr>
          <w:rStyle w:val="Emphasis"/>
        </w:rPr>
        <w:t xml:space="preserve">promiscuous </w:t>
      </w:r>
      <w:r w:rsidRPr="00E73D7B">
        <w:rPr>
          <w:rStyle w:val="Emphasis"/>
          <w:highlight w:val="cyan"/>
        </w:rPr>
        <w:t>propagators</w:t>
      </w:r>
      <w:r w:rsidRPr="00E73D7B">
        <w:rPr>
          <w:u w:val="single"/>
        </w:rPr>
        <w:t xml:space="preserve"> of the existential label </w:t>
      </w:r>
      <w:r w:rsidRPr="00E73D7B">
        <w:rPr>
          <w:highlight w:val="cyan"/>
          <w:u w:val="single"/>
        </w:rPr>
        <w:t>are</w:t>
      </w:r>
      <w:r w:rsidRPr="00E73D7B">
        <w:rPr>
          <w:u w:val="single"/>
        </w:rPr>
        <w:t>,</w:t>
      </w:r>
      <w:r w:rsidRPr="00E73D7B">
        <w:rPr>
          <w:sz w:val="16"/>
        </w:rPr>
        <w:t xml:space="preserve"> one suspects, </w:t>
      </w:r>
      <w:r w:rsidRPr="00E73D7B">
        <w:rPr>
          <w:highlight w:val="cyan"/>
          <w:u w:val="single"/>
        </w:rPr>
        <w:t>oblivious to</w:t>
      </w:r>
      <w:r w:rsidRPr="00E73D7B">
        <w:rPr>
          <w:u w:val="single"/>
        </w:rPr>
        <w:t xml:space="preserve"> what </w:t>
      </w:r>
      <w:r w:rsidRPr="00E73D7B">
        <w:rPr>
          <w:highlight w:val="cyan"/>
          <w:u w:val="single"/>
        </w:rPr>
        <w:t>existentialism</w:t>
      </w:r>
      <w:r w:rsidRPr="00E73D7B">
        <w:rPr>
          <w:u w:val="single"/>
        </w:rPr>
        <w:t xml:space="preserve"> is actually all about</w:t>
      </w:r>
      <w:r w:rsidRPr="00E73D7B">
        <w:rPr>
          <w:sz w:val="16"/>
        </w:rPr>
        <w:t xml:space="preserve">. </w:t>
      </w:r>
      <w:r w:rsidRPr="00E73D7B">
        <w:rPr>
          <w:u w:val="single"/>
        </w:rPr>
        <w:t>They seem</w:t>
      </w:r>
      <w:r w:rsidRPr="00E73D7B">
        <w:rPr>
          <w:sz w:val="16"/>
        </w:rPr>
        <w:t xml:space="preserve">, implicitly, </w:t>
      </w:r>
      <w:r w:rsidRPr="00E73D7B">
        <w:rPr>
          <w:u w:val="single"/>
        </w:rPr>
        <w:t xml:space="preserve">to be </w:t>
      </w:r>
      <w:r w:rsidRPr="00E73D7B">
        <w:rPr>
          <w:highlight w:val="cyan"/>
          <w:u w:val="single"/>
        </w:rPr>
        <w:t>suggest</w:t>
      </w:r>
      <w:r w:rsidRPr="00E73D7B">
        <w:rPr>
          <w:u w:val="single"/>
        </w:rPr>
        <w:t>ing</w:t>
      </w:r>
      <w:r w:rsidRPr="00E73D7B">
        <w:rPr>
          <w:sz w:val="16"/>
        </w:rPr>
        <w:t xml:space="preserve"> that an </w:t>
      </w:r>
      <w:r w:rsidRPr="00E73D7B">
        <w:rPr>
          <w:u w:val="single"/>
        </w:rPr>
        <w:t xml:space="preserve">existential </w:t>
      </w:r>
      <w:r w:rsidRPr="00E73D7B">
        <w:rPr>
          <w:highlight w:val="cyan"/>
          <w:u w:val="single"/>
        </w:rPr>
        <w:t>threat</w:t>
      </w:r>
      <w:r w:rsidRPr="00E73D7B">
        <w:rPr>
          <w:sz w:val="16"/>
        </w:rPr>
        <w:t xml:space="preserve"> is one that </w:t>
      </w:r>
      <w:r w:rsidRPr="00E73D7B">
        <w:rPr>
          <w:highlight w:val="cyan"/>
          <w:u w:val="single"/>
        </w:rPr>
        <w:t>threatens existence</w:t>
      </w:r>
      <w:r w:rsidRPr="00E73D7B">
        <w:rPr>
          <w:sz w:val="16"/>
        </w:rPr>
        <w:t xml:space="preserve">, whereas </w:t>
      </w:r>
      <w:r w:rsidRPr="00E73D7B">
        <w:rPr>
          <w:u w:val="single"/>
        </w:rPr>
        <w:t xml:space="preserve">the </w:t>
      </w:r>
      <w:r w:rsidRPr="00E73D7B">
        <w:rPr>
          <w:b/>
          <w:bCs/>
          <w:highlight w:val="cyan"/>
          <w:u w:val="single"/>
        </w:rPr>
        <w:t>truth</w:t>
      </w:r>
      <w:r w:rsidRPr="00E73D7B">
        <w:rPr>
          <w:sz w:val="16"/>
        </w:rPr>
        <w:t xml:space="preserve"> might be simply </w:t>
      </w:r>
      <w:r w:rsidRPr="00E73D7B">
        <w:rPr>
          <w:highlight w:val="cyan"/>
          <w:u w:val="single"/>
        </w:rPr>
        <w:t>that the threat</w:t>
      </w:r>
      <w:r w:rsidRPr="00E73D7B">
        <w:rPr>
          <w:sz w:val="16"/>
        </w:rPr>
        <w:t xml:space="preserve"> – if it is a threat – </w:t>
      </w:r>
      <w:r w:rsidRPr="00E73D7B">
        <w:rPr>
          <w:rStyle w:val="Emphasis"/>
          <w:highlight w:val="cyan"/>
        </w:rPr>
        <w:t>simply exists</w:t>
      </w:r>
      <w:r w:rsidRPr="00E73D7B">
        <w:rPr>
          <w:sz w:val="16"/>
        </w:rPr>
        <w:t>.</w:t>
      </w:r>
    </w:p>
    <w:p w14:paraId="4C8D4654" w14:textId="77777777" w:rsidR="00D41947" w:rsidRPr="00E73D7B" w:rsidRDefault="00D41947" w:rsidP="00D41947">
      <w:pPr>
        <w:rPr>
          <w:sz w:val="16"/>
        </w:rPr>
      </w:pPr>
      <w:r w:rsidRPr="00E73D7B">
        <w:rPr>
          <w:sz w:val="16"/>
        </w:rPr>
        <w:t xml:space="preserve">There is confusion, to be sure: </w:t>
      </w:r>
      <w:r w:rsidRPr="00E73D7B">
        <w:rPr>
          <w:u w:val="single"/>
        </w:rPr>
        <w:t>unknowing confusion</w:t>
      </w:r>
      <w:r w:rsidRPr="00E73D7B">
        <w:rPr>
          <w:sz w:val="16"/>
        </w:rPr>
        <w:t xml:space="preserve">. </w:t>
      </w:r>
      <w:r w:rsidRPr="00E73D7B">
        <w:rPr>
          <w:u w:val="single"/>
        </w:rPr>
        <w:t xml:space="preserve">We owe such confusion to the founders of existentialist thought, who </w:t>
      </w:r>
      <w:r w:rsidRPr="00E73D7B">
        <w:rPr>
          <w:highlight w:val="cyan"/>
          <w:u w:val="single"/>
        </w:rPr>
        <w:t>traffick</w:t>
      </w:r>
      <w:r w:rsidRPr="00E73D7B">
        <w:rPr>
          <w:sz w:val="16"/>
        </w:rPr>
        <w:t xml:space="preserve">ed almost </w:t>
      </w:r>
      <w:r w:rsidRPr="00E73D7B">
        <w:rPr>
          <w:u w:val="single"/>
        </w:rPr>
        <w:t xml:space="preserve">totally </w:t>
      </w:r>
      <w:r w:rsidRPr="00E73D7B">
        <w:rPr>
          <w:rStyle w:val="Emphasis"/>
          <w:highlight w:val="cyan"/>
        </w:rPr>
        <w:t xml:space="preserve">in </w:t>
      </w:r>
      <w:r w:rsidRPr="00E73D7B">
        <w:rPr>
          <w:rStyle w:val="Emphasis"/>
        </w:rPr>
        <w:t xml:space="preserve">self-indulgent </w:t>
      </w:r>
      <w:r w:rsidRPr="00E73D7B">
        <w:rPr>
          <w:rStyle w:val="Emphasis"/>
          <w:highlight w:val="cyan"/>
        </w:rPr>
        <w:t>obscurantism</w:t>
      </w:r>
      <w:r w:rsidRPr="00E73D7B">
        <w:rPr>
          <w:u w:val="single"/>
        </w:rPr>
        <w:t xml:space="preserve">, </w:t>
      </w:r>
      <w:r w:rsidRPr="00E73D7B">
        <w:rPr>
          <w:highlight w:val="cyan"/>
          <w:u w:val="single"/>
        </w:rPr>
        <w:t>dazzling</w:t>
      </w:r>
      <w:r w:rsidRPr="00E73D7B">
        <w:rPr>
          <w:u w:val="single"/>
        </w:rPr>
        <w:t xml:space="preserve"> the uninitiated </w:t>
      </w:r>
      <w:r w:rsidRPr="00E73D7B">
        <w:rPr>
          <w:highlight w:val="cyan"/>
          <w:u w:val="single"/>
        </w:rPr>
        <w:t>with</w:t>
      </w:r>
      <w:r w:rsidRPr="00E73D7B">
        <w:rPr>
          <w:u w:val="single"/>
        </w:rPr>
        <w:t xml:space="preserve"> </w:t>
      </w:r>
      <w:r w:rsidRPr="00E73D7B">
        <w:rPr>
          <w:rStyle w:val="Emphasis"/>
        </w:rPr>
        <w:t xml:space="preserve">indecipherable </w:t>
      </w:r>
      <w:r w:rsidRPr="00E73D7B">
        <w:rPr>
          <w:rStyle w:val="Emphasis"/>
          <w:highlight w:val="cyan"/>
        </w:rPr>
        <w:t>circumlocution</w:t>
      </w:r>
      <w:r w:rsidRPr="00E73D7B">
        <w:rPr>
          <w:sz w:val="16"/>
        </w:rPr>
        <w:t xml:space="preserve">. So, it’s </w:t>
      </w:r>
      <w:r w:rsidRPr="00E73D7B">
        <w:rPr>
          <w:highlight w:val="cyan"/>
          <w:u w:val="single"/>
        </w:rPr>
        <w:t>easy</w:t>
      </w:r>
      <w:r w:rsidRPr="00E73D7B">
        <w:rPr>
          <w:sz w:val="16"/>
        </w:rPr>
        <w:t xml:space="preserve">, even justifiable, </w:t>
      </w:r>
      <w:r w:rsidRPr="00E73D7B">
        <w:rPr>
          <w:highlight w:val="cyan"/>
          <w:u w:val="single"/>
        </w:rPr>
        <w:t xml:space="preserve">to </w:t>
      </w:r>
      <w:r w:rsidRPr="00E73D7B">
        <w:rPr>
          <w:rStyle w:val="Emphasis"/>
        </w:rPr>
        <w:t xml:space="preserve">misuse and </w:t>
      </w:r>
      <w:r w:rsidRPr="00E73D7B">
        <w:rPr>
          <w:rStyle w:val="Emphasis"/>
          <w:highlight w:val="cyan"/>
        </w:rPr>
        <w:t>abuse the concept</w:t>
      </w:r>
      <w:r w:rsidRPr="00E73D7B">
        <w:rPr>
          <w:highlight w:val="cyan"/>
          <w:u w:val="single"/>
        </w:rPr>
        <w:t xml:space="preserve"> when most</w:t>
      </w:r>
      <w:r w:rsidRPr="00E73D7B">
        <w:rPr>
          <w:sz w:val="16"/>
        </w:rPr>
        <w:t xml:space="preserve"> of us </w:t>
      </w:r>
      <w:r w:rsidRPr="00E73D7B">
        <w:rPr>
          <w:highlight w:val="cyan"/>
          <w:u w:val="single"/>
        </w:rPr>
        <w:t>don’t understand</w:t>
      </w:r>
      <w:r w:rsidRPr="00E73D7B">
        <w:rPr>
          <w:u w:val="single"/>
        </w:rPr>
        <w:t xml:space="preserve"> what we don’t understand</w:t>
      </w:r>
      <w:r w:rsidRPr="00E73D7B">
        <w:rPr>
          <w:sz w:val="16"/>
        </w:rPr>
        <w:t xml:space="preserve"> about its use.</w:t>
      </w:r>
    </w:p>
    <w:p w14:paraId="62CFF030" w14:textId="77777777" w:rsidR="00D41947" w:rsidRPr="00E73D7B" w:rsidRDefault="00D41947" w:rsidP="00D41947">
      <w:pPr>
        <w:rPr>
          <w:sz w:val="16"/>
        </w:rPr>
      </w:pPr>
      <w:r w:rsidRPr="00E73D7B">
        <w:rPr>
          <w:sz w:val="16"/>
        </w:rPr>
        <w:t xml:space="preserve">The essence of </w:t>
      </w:r>
      <w:r w:rsidRPr="00E73D7B">
        <w:rPr>
          <w:highlight w:val="cyan"/>
          <w:u w:val="single"/>
        </w:rPr>
        <w:t>existentialism</w:t>
      </w:r>
      <w:r w:rsidRPr="00E73D7B">
        <w:rPr>
          <w:sz w:val="16"/>
        </w:rPr>
        <w:t xml:space="preserve">, in my humble estimation, </w:t>
      </w:r>
      <w:r w:rsidRPr="00E73D7B">
        <w:rPr>
          <w:u w:val="single"/>
        </w:rPr>
        <w:t xml:space="preserve">was </w:t>
      </w:r>
      <w:r w:rsidRPr="00E73D7B">
        <w:rPr>
          <w:highlight w:val="cyan"/>
          <w:u w:val="single"/>
        </w:rPr>
        <w:t>the basic notion that</w:t>
      </w:r>
      <w:r w:rsidRPr="00E73D7B">
        <w:rPr>
          <w:u w:val="single"/>
        </w:rPr>
        <w:t xml:space="preserve"> existence </w:t>
      </w:r>
      <w:r w:rsidRPr="00E73D7B">
        <w:rPr>
          <w:b/>
          <w:bCs/>
          <w:u w:val="single"/>
        </w:rPr>
        <w:t>precedes</w:t>
      </w:r>
      <w:r w:rsidRPr="00E73D7B">
        <w:rPr>
          <w:u w:val="single"/>
        </w:rPr>
        <w:t xml:space="preserve"> essence: “</w:t>
      </w:r>
      <w:r w:rsidRPr="00E73D7B">
        <w:rPr>
          <w:rStyle w:val="Emphasis"/>
          <w:highlight w:val="cyan"/>
        </w:rPr>
        <w:t>I am, therefore I think</w:t>
      </w:r>
      <w:r w:rsidRPr="00E73D7B">
        <w:rPr>
          <w:u w:val="single"/>
        </w:rPr>
        <w:t>.”</w:t>
      </w:r>
      <w:r w:rsidRPr="00E73D7B">
        <w:rPr>
          <w:sz w:val="16"/>
        </w:rPr>
        <w:t xml:space="preserve"> That, perhaps </w:t>
      </w:r>
      <w:r w:rsidRPr="00E73D7B">
        <w:rPr>
          <w:u w:val="single"/>
        </w:rPr>
        <w:t>philosopher Jean-Paul Sartre’s only intelligible idea</w:t>
      </w:r>
      <w:r w:rsidRPr="00E73D7B">
        <w:rPr>
          <w:sz w:val="16"/>
        </w:rPr>
        <w:t xml:space="preserve">, leads me to </w:t>
      </w:r>
      <w:r w:rsidRPr="00E73D7B">
        <w:rPr>
          <w:u w:val="single"/>
        </w:rPr>
        <w:t>err on the side of believing, when we hear</w:t>
      </w:r>
      <w:r w:rsidRPr="00E73D7B">
        <w:rPr>
          <w:sz w:val="16"/>
        </w:rPr>
        <w:t xml:space="preserve"> of </w:t>
      </w:r>
      <w:r w:rsidRPr="00E73D7B">
        <w:rPr>
          <w:u w:val="single"/>
        </w:rPr>
        <w:t xml:space="preserve">an </w:t>
      </w:r>
      <w:r w:rsidRPr="00E73D7B">
        <w:rPr>
          <w:highlight w:val="cyan"/>
          <w:u w:val="single"/>
        </w:rPr>
        <w:t>existential threat</w:t>
      </w:r>
      <w:r w:rsidRPr="00E73D7B">
        <w:rPr>
          <w:sz w:val="16"/>
        </w:rPr>
        <w:t>, that i</w:t>
      </w:r>
      <w:r w:rsidRPr="00E73D7B">
        <w:rPr>
          <w:u w:val="single"/>
        </w:rPr>
        <w:t xml:space="preserve">t </w:t>
      </w:r>
      <w:r w:rsidRPr="00E73D7B">
        <w:rPr>
          <w:rStyle w:val="Emphasis"/>
        </w:rPr>
        <w:t xml:space="preserve">means </w:t>
      </w:r>
      <w:r w:rsidRPr="00E73D7B">
        <w:rPr>
          <w:rStyle w:val="Emphasis"/>
          <w:highlight w:val="cyan"/>
        </w:rPr>
        <w:t>nothing more than</w:t>
      </w:r>
      <w:r w:rsidRPr="00E73D7B">
        <w:rPr>
          <w:rStyle w:val="Emphasis"/>
        </w:rPr>
        <w:t xml:space="preserve"> that </w:t>
      </w:r>
      <w:r w:rsidRPr="00E73D7B">
        <w:rPr>
          <w:rStyle w:val="Emphasis"/>
          <w:highlight w:val="cyan"/>
        </w:rPr>
        <w:t>the threat</w:t>
      </w:r>
      <w:r w:rsidRPr="00E73D7B">
        <w:rPr>
          <w:rStyle w:val="Emphasis"/>
        </w:rPr>
        <w:t xml:space="preserve"> simply </w:t>
      </w:r>
      <w:r w:rsidRPr="00E73D7B">
        <w:rPr>
          <w:rStyle w:val="Emphasis"/>
          <w:highlight w:val="cyan"/>
        </w:rPr>
        <w:t>exists</w:t>
      </w:r>
      <w:r w:rsidRPr="00E73D7B">
        <w:rPr>
          <w:highlight w:val="cyan"/>
          <w:u w:val="single"/>
        </w:rPr>
        <w:t>, not that</w:t>
      </w:r>
      <w:r w:rsidRPr="00E73D7B">
        <w:rPr>
          <w:u w:val="single"/>
        </w:rPr>
        <w:t xml:space="preserve"> our</w:t>
      </w:r>
      <w:r w:rsidRPr="00E73D7B">
        <w:rPr>
          <w:sz w:val="16"/>
        </w:rPr>
        <w:t xml:space="preserve"> very </w:t>
      </w:r>
      <w:r w:rsidRPr="00E73D7B">
        <w:rPr>
          <w:highlight w:val="cyan"/>
          <w:u w:val="single"/>
        </w:rPr>
        <w:t>existence</w:t>
      </w:r>
      <w:r w:rsidRPr="00E73D7B">
        <w:rPr>
          <w:sz w:val="16"/>
        </w:rPr>
        <w:t xml:space="preserve"> – our being – </w:t>
      </w:r>
      <w:r w:rsidRPr="00E73D7B">
        <w:rPr>
          <w:highlight w:val="cyan"/>
          <w:u w:val="single"/>
        </w:rPr>
        <w:t>is at stake</w:t>
      </w:r>
      <w:r w:rsidRPr="00E73D7B">
        <w:rPr>
          <w:sz w:val="16"/>
        </w:rPr>
        <w:t>.</w:t>
      </w:r>
    </w:p>
    <w:p w14:paraId="5E3E3BF3" w14:textId="77777777" w:rsidR="00D41947" w:rsidRPr="00E73D7B" w:rsidRDefault="00D41947" w:rsidP="00D41947">
      <w:pPr>
        <w:rPr>
          <w:u w:val="single"/>
        </w:rPr>
      </w:pPr>
      <w:r w:rsidRPr="00E73D7B">
        <w:rPr>
          <w:u w:val="single"/>
        </w:rPr>
        <w:t>Labeling Threats</w:t>
      </w:r>
    </w:p>
    <w:p w14:paraId="148EC34E" w14:textId="77777777" w:rsidR="00D41947" w:rsidRPr="00E73D7B" w:rsidRDefault="00D41947" w:rsidP="00D41947">
      <w:pPr>
        <w:rPr>
          <w:sz w:val="16"/>
        </w:rPr>
      </w:pPr>
      <w:r w:rsidRPr="00E73D7B">
        <w:rPr>
          <w:highlight w:val="cyan"/>
          <w:u w:val="single"/>
        </w:rPr>
        <w:t>Let’s say we</w:t>
      </w:r>
      <w:r w:rsidRPr="00E73D7B">
        <w:rPr>
          <w:sz w:val="16"/>
        </w:rPr>
        <w:t xml:space="preserve"> can </w:t>
      </w:r>
      <w:r w:rsidRPr="00E73D7B">
        <w:rPr>
          <w:highlight w:val="cyan"/>
          <w:u w:val="single"/>
        </w:rPr>
        <w:t>agree</w:t>
      </w:r>
      <w:r w:rsidRPr="00E73D7B">
        <w:rPr>
          <w:u w:val="single"/>
        </w:rPr>
        <w:t xml:space="preserve"> that </w:t>
      </w:r>
      <w:r w:rsidRPr="00E73D7B">
        <w:rPr>
          <w:highlight w:val="cyan"/>
          <w:u w:val="single"/>
        </w:rPr>
        <w:t>something</w:t>
      </w:r>
      <w:r w:rsidRPr="00E73D7B">
        <w:rPr>
          <w:sz w:val="16"/>
        </w:rPr>
        <w:t xml:space="preserve"> (e.g., </w:t>
      </w:r>
      <w:r w:rsidRPr="00E73D7B">
        <w:rPr>
          <w:u w:val="single"/>
        </w:rPr>
        <w:t>terrorism</w:t>
      </w:r>
      <w:r w:rsidRPr="00E73D7B">
        <w:rPr>
          <w:sz w:val="16"/>
        </w:rPr>
        <w:t xml:space="preserve">), </w:t>
      </w:r>
      <w:r w:rsidRPr="00E73D7B">
        <w:rPr>
          <w:u w:val="single"/>
        </w:rPr>
        <w:t>or someone</w:t>
      </w:r>
      <w:r w:rsidRPr="00E73D7B">
        <w:rPr>
          <w:sz w:val="16"/>
        </w:rPr>
        <w:t xml:space="preserve"> (e.g., Vladimir </w:t>
      </w:r>
      <w:r w:rsidRPr="00E73D7B">
        <w:rPr>
          <w:u w:val="single"/>
        </w:rPr>
        <w:t>Putin</w:t>
      </w:r>
      <w:r w:rsidRPr="00E73D7B">
        <w:rPr>
          <w:sz w:val="16"/>
        </w:rPr>
        <w:t xml:space="preserve">), </w:t>
      </w:r>
      <w:r w:rsidRPr="00E73D7B">
        <w:rPr>
          <w:u w:val="single"/>
        </w:rPr>
        <w:t>or some place</w:t>
      </w:r>
      <w:r w:rsidRPr="00E73D7B">
        <w:rPr>
          <w:sz w:val="16"/>
        </w:rPr>
        <w:t xml:space="preserve"> (e.g., </w:t>
      </w:r>
      <w:r w:rsidRPr="00E73D7B">
        <w:rPr>
          <w:u w:val="single"/>
        </w:rPr>
        <w:t>Iran</w:t>
      </w:r>
      <w:r w:rsidRPr="00E73D7B">
        <w:rPr>
          <w:sz w:val="16"/>
        </w:rPr>
        <w:t xml:space="preserve">) </w:t>
      </w:r>
      <w:r w:rsidRPr="00E73D7B">
        <w:rPr>
          <w:u w:val="single"/>
        </w:rPr>
        <w:t>is a threat</w:t>
      </w:r>
      <w:r w:rsidRPr="00E73D7B">
        <w:rPr>
          <w:sz w:val="16"/>
        </w:rPr>
        <w:t xml:space="preserve"> – that </w:t>
      </w:r>
      <w:r w:rsidRPr="00E73D7B">
        <w:rPr>
          <w:u w:val="single"/>
        </w:rPr>
        <w:t xml:space="preserve">it </w:t>
      </w:r>
      <w:r w:rsidRPr="00E73D7B">
        <w:rPr>
          <w:highlight w:val="cyan"/>
          <w:u w:val="single"/>
        </w:rPr>
        <w:t>endangers</w:t>
      </w:r>
      <w:r w:rsidRPr="00E73D7B">
        <w:rPr>
          <w:sz w:val="16"/>
        </w:rPr>
        <w:t xml:space="preserve"> or places at risk </w:t>
      </w:r>
      <w:r w:rsidRPr="00E73D7B">
        <w:rPr>
          <w:u w:val="single"/>
        </w:rPr>
        <w:t>something of value</w:t>
      </w:r>
      <w:r w:rsidRPr="00E73D7B">
        <w:rPr>
          <w:sz w:val="16"/>
        </w:rPr>
        <w:t xml:space="preserve"> or importance to us (</w:t>
      </w:r>
      <w:r w:rsidRPr="00E73D7B">
        <w:rPr>
          <w:highlight w:val="cyan"/>
          <w:u w:val="single"/>
        </w:rPr>
        <w:t>our interests</w:t>
      </w:r>
      <w:r w:rsidRPr="00E73D7B">
        <w:rPr>
          <w:sz w:val="16"/>
        </w:rPr>
        <w:t xml:space="preserve">, so-called; </w:t>
      </w:r>
      <w:r w:rsidRPr="00E73D7B">
        <w:rPr>
          <w:u w:val="single"/>
        </w:rPr>
        <w:t>or our way of life; or our survival</w:t>
      </w:r>
      <w:r w:rsidRPr="00E73D7B">
        <w:rPr>
          <w:sz w:val="16"/>
        </w:rPr>
        <w:t xml:space="preserve">). Whether you’re a </w:t>
      </w:r>
      <w:r w:rsidRPr="00E73D7B">
        <w:rPr>
          <w:rStyle w:val="Emphasis"/>
        </w:rPr>
        <w:t>realist</w:t>
      </w:r>
      <w:r w:rsidRPr="00E73D7B">
        <w:rPr>
          <w:sz w:val="16"/>
        </w:rPr>
        <w:t xml:space="preserve"> who </w:t>
      </w:r>
      <w:r w:rsidRPr="00E73D7B">
        <w:rPr>
          <w:u w:val="single"/>
        </w:rPr>
        <w:t xml:space="preserve">thinks </w:t>
      </w:r>
      <w:r w:rsidRPr="00E73D7B">
        <w:rPr>
          <w:rStyle w:val="Emphasis"/>
        </w:rPr>
        <w:t>threats objectively exist for the vigilant</w:t>
      </w:r>
      <w:r w:rsidRPr="00E73D7B">
        <w:rPr>
          <w:sz w:val="16"/>
        </w:rPr>
        <w:t xml:space="preserve"> and discerning in our midst to apprehend, or you’re an </w:t>
      </w:r>
      <w:r w:rsidRPr="00E73D7B">
        <w:rPr>
          <w:rStyle w:val="Emphasis"/>
        </w:rPr>
        <w:t>idealist</w:t>
      </w:r>
      <w:r w:rsidRPr="00E73D7B">
        <w:rPr>
          <w:sz w:val="16"/>
        </w:rPr>
        <w:t xml:space="preserve"> who </w:t>
      </w:r>
      <w:r w:rsidRPr="00E73D7B">
        <w:rPr>
          <w:u w:val="single"/>
        </w:rPr>
        <w:t xml:space="preserve">considers </w:t>
      </w:r>
      <w:r w:rsidRPr="00E73D7B">
        <w:rPr>
          <w:rStyle w:val="Emphasis"/>
        </w:rPr>
        <w:t>threats to be socially constructed</w:t>
      </w:r>
      <w:r w:rsidRPr="00E73D7B">
        <w:rPr>
          <w:u w:val="single"/>
        </w:rPr>
        <w:t xml:space="preserve"> in our minds</w:t>
      </w:r>
      <w:r w:rsidRPr="00E73D7B">
        <w:rPr>
          <w:sz w:val="16"/>
        </w:rPr>
        <w:t xml:space="preserve">, </w:t>
      </w:r>
      <w:r w:rsidRPr="00E73D7B">
        <w:rPr>
          <w:highlight w:val="cyan"/>
          <w:u w:val="single"/>
        </w:rPr>
        <w:t xml:space="preserve">this gets us </w:t>
      </w:r>
      <w:r w:rsidRPr="00E73D7B">
        <w:rPr>
          <w:rStyle w:val="Emphasis"/>
          <w:highlight w:val="cyan"/>
        </w:rPr>
        <w:t>only to</w:t>
      </w:r>
      <w:r w:rsidRPr="00E73D7B">
        <w:rPr>
          <w:rStyle w:val="Emphasis"/>
        </w:rPr>
        <w:t xml:space="preserve"> the point of </w:t>
      </w:r>
      <w:r w:rsidRPr="00E73D7B">
        <w:rPr>
          <w:rStyle w:val="Emphasis"/>
          <w:highlight w:val="cyan"/>
        </w:rPr>
        <w:t>acknowledging</w:t>
      </w:r>
      <w:r w:rsidRPr="00E73D7B">
        <w:rPr>
          <w:sz w:val="16"/>
        </w:rPr>
        <w:t xml:space="preserve"> that </w:t>
      </w:r>
      <w:r w:rsidRPr="00E73D7B">
        <w:rPr>
          <w:u w:val="single"/>
        </w:rPr>
        <w:t>the threat</w:t>
      </w:r>
      <w:r w:rsidRPr="00E73D7B">
        <w:rPr>
          <w:sz w:val="16"/>
        </w:rPr>
        <w:t xml:space="preserve">, thus labeled, </w:t>
      </w:r>
      <w:r w:rsidRPr="00E73D7B">
        <w:rPr>
          <w:u w:val="single"/>
        </w:rPr>
        <w:t>is</w:t>
      </w:r>
      <w:r w:rsidRPr="00E73D7B">
        <w:rPr>
          <w:sz w:val="16"/>
        </w:rPr>
        <w:t>.</w:t>
      </w:r>
    </w:p>
    <w:p w14:paraId="43E73BA3" w14:textId="77777777" w:rsidR="00D41947" w:rsidRPr="00E73D7B" w:rsidRDefault="00D41947" w:rsidP="00D41947">
      <w:pPr>
        <w:rPr>
          <w:sz w:val="16"/>
        </w:rPr>
      </w:pPr>
      <w:r w:rsidRPr="00E73D7B">
        <w:rPr>
          <w:rStyle w:val="Emphasis"/>
        </w:rPr>
        <w:t xml:space="preserve">That’s where </w:t>
      </w:r>
      <w:r w:rsidRPr="00E73D7B">
        <w:rPr>
          <w:rStyle w:val="Emphasis"/>
          <w:highlight w:val="cyan"/>
        </w:rPr>
        <w:t>we should stop</w:t>
      </w:r>
      <w:r w:rsidRPr="00E73D7B">
        <w:rPr>
          <w:sz w:val="16"/>
        </w:rPr>
        <w:t xml:space="preserve">. </w:t>
      </w:r>
      <w:r w:rsidRPr="00E73D7B">
        <w:rPr>
          <w:u w:val="single"/>
        </w:rPr>
        <w:t xml:space="preserve">It’s </w:t>
      </w:r>
      <w:r w:rsidRPr="00E73D7B">
        <w:rPr>
          <w:highlight w:val="cyan"/>
          <w:u w:val="single"/>
        </w:rPr>
        <w:t>hard enough just to determine</w:t>
      </w:r>
      <w:r w:rsidRPr="00E73D7B">
        <w:rPr>
          <w:sz w:val="16"/>
        </w:rPr>
        <w:t xml:space="preserve"> that </w:t>
      </w:r>
      <w:r w:rsidRPr="00E73D7B">
        <w:rPr>
          <w:highlight w:val="cyan"/>
          <w:u w:val="single"/>
        </w:rPr>
        <w:t>a threat exists</w:t>
      </w:r>
      <w:r w:rsidRPr="00E73D7B">
        <w:rPr>
          <w:u w:val="single"/>
        </w:rPr>
        <w:t>. Is Islamism a threat</w:t>
      </w:r>
      <w:r w:rsidRPr="00E73D7B">
        <w:rPr>
          <w:sz w:val="16"/>
        </w:rPr>
        <w:t xml:space="preserve">? Is </w:t>
      </w:r>
      <w:r w:rsidRPr="00E73D7B">
        <w:rPr>
          <w:u w:val="single"/>
        </w:rPr>
        <w:t>militarism</w:t>
      </w:r>
      <w:r w:rsidRPr="00E73D7B">
        <w:rPr>
          <w:sz w:val="16"/>
        </w:rPr>
        <w:t xml:space="preserve"> a threat? Is </w:t>
      </w:r>
      <w:r w:rsidRPr="00E73D7B">
        <w:rPr>
          <w:u w:val="single"/>
        </w:rPr>
        <w:t>nationalism</w:t>
      </w:r>
      <w:r w:rsidRPr="00E73D7B">
        <w:rPr>
          <w:sz w:val="16"/>
        </w:rPr>
        <w:t xml:space="preserve"> a threat? Is </w:t>
      </w:r>
      <w:r w:rsidRPr="00E73D7B">
        <w:rPr>
          <w:u w:val="single"/>
        </w:rPr>
        <w:t>globalization</w:t>
      </w:r>
      <w:r w:rsidRPr="00E73D7B">
        <w:rPr>
          <w:sz w:val="16"/>
        </w:rPr>
        <w:t xml:space="preserve"> a threat? Are fragile and </w:t>
      </w:r>
      <w:r w:rsidRPr="00E73D7B">
        <w:rPr>
          <w:u w:val="single"/>
        </w:rPr>
        <w:t>failing states</w:t>
      </w:r>
      <w:r w:rsidRPr="00E73D7B">
        <w:rPr>
          <w:sz w:val="16"/>
        </w:rPr>
        <w:t xml:space="preserve"> a threat? Is </w:t>
      </w:r>
      <w:r w:rsidRPr="00E73D7B">
        <w:rPr>
          <w:u w:val="single"/>
        </w:rPr>
        <w:t>the United States</w:t>
      </w:r>
      <w:r w:rsidRPr="00E73D7B">
        <w:rPr>
          <w:sz w:val="16"/>
        </w:rPr>
        <w:t xml:space="preserve"> a threat? Is </w:t>
      </w:r>
      <w:r w:rsidRPr="00E73D7B">
        <w:rPr>
          <w:u w:val="single"/>
        </w:rPr>
        <w:t>the United Nations</w:t>
      </w:r>
      <w:r w:rsidRPr="00E73D7B">
        <w:rPr>
          <w:sz w:val="16"/>
        </w:rPr>
        <w:t xml:space="preserve"> a threat? Is </w:t>
      </w:r>
      <w:r w:rsidRPr="00E73D7B">
        <w:rPr>
          <w:u w:val="single"/>
        </w:rPr>
        <w:t>Brexit</w:t>
      </w:r>
      <w:r w:rsidRPr="00E73D7B">
        <w:rPr>
          <w:sz w:val="16"/>
        </w:rPr>
        <w:t xml:space="preserve"> a threat? As difficult as this is, </w:t>
      </w:r>
      <w:r w:rsidRPr="00E73D7B">
        <w:rPr>
          <w:u w:val="single"/>
        </w:rPr>
        <w:t xml:space="preserve">if labeling something a threat is to have meaning, </w:t>
      </w:r>
      <w:r w:rsidRPr="00E73D7B">
        <w:rPr>
          <w:rStyle w:val="Emphasis"/>
        </w:rPr>
        <w:t xml:space="preserve">the </w:t>
      </w:r>
      <w:r w:rsidRPr="00E73D7B">
        <w:rPr>
          <w:rStyle w:val="Emphasis"/>
          <w:highlight w:val="cyan"/>
        </w:rPr>
        <w:t>question of existence</w:t>
      </w:r>
      <w:r w:rsidRPr="00E73D7B">
        <w:rPr>
          <w:highlight w:val="cyan"/>
          <w:u w:val="single"/>
        </w:rPr>
        <w:t xml:space="preserve"> resides</w:t>
      </w:r>
      <w:r w:rsidRPr="00E73D7B">
        <w:rPr>
          <w:sz w:val="16"/>
        </w:rPr>
        <w:t xml:space="preserve"> where it properly ought to: </w:t>
      </w:r>
      <w:r w:rsidRPr="00E73D7B">
        <w:rPr>
          <w:highlight w:val="cyan"/>
          <w:u w:val="single"/>
        </w:rPr>
        <w:t>on the threat itself</w:t>
      </w:r>
      <w:r w:rsidRPr="00E73D7B">
        <w:rPr>
          <w:sz w:val="16"/>
        </w:rPr>
        <w:t>.</w:t>
      </w:r>
    </w:p>
    <w:p w14:paraId="18E7ADD1" w14:textId="77777777" w:rsidR="00D41947" w:rsidRPr="00E73D7B" w:rsidRDefault="00D41947" w:rsidP="00D41947">
      <w:pPr>
        <w:rPr>
          <w:rStyle w:val="Emphasis"/>
        </w:rPr>
      </w:pPr>
      <w:r w:rsidRPr="00E73D7B">
        <w:rPr>
          <w:highlight w:val="cyan"/>
          <w:u w:val="single"/>
        </w:rPr>
        <w:t>To go beyond</w:t>
      </w:r>
      <w:r w:rsidRPr="00E73D7B">
        <w:rPr>
          <w:u w:val="single"/>
        </w:rPr>
        <w:t xml:space="preserve"> this to suggest that</w:t>
      </w:r>
      <w:r w:rsidRPr="00E73D7B">
        <w:rPr>
          <w:sz w:val="16"/>
        </w:rPr>
        <w:t xml:space="preserve"> the question of </w:t>
      </w:r>
      <w:r w:rsidRPr="00E73D7B">
        <w:rPr>
          <w:u w:val="single"/>
        </w:rPr>
        <w:t>existence</w:t>
      </w:r>
      <w:r w:rsidRPr="00E73D7B">
        <w:rPr>
          <w:sz w:val="16"/>
        </w:rPr>
        <w:t xml:space="preserve"> properly </w:t>
      </w:r>
      <w:r w:rsidRPr="00E73D7B">
        <w:rPr>
          <w:u w:val="single"/>
        </w:rPr>
        <w:t>concerns the prospective target</w:t>
      </w:r>
      <w:r w:rsidRPr="00E73D7B">
        <w:rPr>
          <w:sz w:val="16"/>
        </w:rPr>
        <w:t xml:space="preserve"> of the threat </w:t>
      </w:r>
      <w:r w:rsidRPr="00E73D7B">
        <w:rPr>
          <w:u w:val="single"/>
        </w:rPr>
        <w:t xml:space="preserve">is </w:t>
      </w:r>
      <w:r w:rsidRPr="00E73D7B">
        <w:rPr>
          <w:rStyle w:val="Emphasis"/>
          <w:highlight w:val="cyan"/>
        </w:rPr>
        <w:t>wrong</w:t>
      </w:r>
      <w:r w:rsidRPr="00E73D7B">
        <w:rPr>
          <w:rStyle w:val="Emphasis"/>
        </w:rPr>
        <w:t>-headed and alarmist.</w:t>
      </w:r>
    </w:p>
    <w:p w14:paraId="0B03D6FD" w14:textId="77777777" w:rsidR="00D41947" w:rsidRPr="00E73D7B" w:rsidRDefault="00D41947" w:rsidP="00D41947">
      <w:r w:rsidRPr="00E73D7B">
        <w:rPr>
          <w:u w:val="single"/>
        </w:rPr>
        <w:t>Sophistry</w:t>
      </w:r>
    </w:p>
    <w:p w14:paraId="2D5B53E5" w14:textId="77777777" w:rsidR="00D41947" w:rsidRPr="00E73D7B" w:rsidRDefault="00D41947" w:rsidP="00D41947">
      <w:pPr>
        <w:rPr>
          <w:sz w:val="16"/>
        </w:rPr>
      </w:pPr>
      <w:r w:rsidRPr="00E73D7B">
        <w:rPr>
          <w:u w:val="single"/>
        </w:rPr>
        <w:t>Can we say with</w:t>
      </w:r>
      <w:r w:rsidRPr="00E73D7B">
        <w:rPr>
          <w:sz w:val="16"/>
        </w:rPr>
        <w:t xml:space="preserve"> a </w:t>
      </w:r>
      <w:r w:rsidRPr="00E73D7B">
        <w:rPr>
          <w:u w:val="single"/>
        </w:rPr>
        <w:t>clear conscience and a straight face that</w:t>
      </w:r>
      <w:r w:rsidRPr="00E73D7B">
        <w:rPr>
          <w:sz w:val="16"/>
        </w:rPr>
        <w:t xml:space="preserve"> a nuclear-armed </w:t>
      </w:r>
      <w:r w:rsidRPr="00E73D7B">
        <w:rPr>
          <w:u w:val="single"/>
        </w:rPr>
        <w:t>North Korea</w:t>
      </w:r>
      <w:r w:rsidRPr="00E73D7B">
        <w:rPr>
          <w:sz w:val="16"/>
        </w:rPr>
        <w:t xml:space="preserve">, for example, </w:t>
      </w:r>
      <w:r w:rsidRPr="00E73D7B">
        <w:rPr>
          <w:u w:val="single"/>
        </w:rPr>
        <w:t>threatens humanity</w:t>
      </w:r>
      <w:r w:rsidRPr="00E73D7B">
        <w:rPr>
          <w:sz w:val="16"/>
        </w:rPr>
        <w:t xml:space="preserve"> or the United States or the Asia-Pacific region </w:t>
      </w:r>
      <w:r w:rsidRPr="00E73D7B">
        <w:rPr>
          <w:u w:val="single"/>
        </w:rPr>
        <w:t>with extinction</w:t>
      </w:r>
      <w:r w:rsidRPr="00E73D7B">
        <w:rPr>
          <w:sz w:val="16"/>
        </w:rPr>
        <w:t xml:space="preserve">? When </w:t>
      </w:r>
      <w:r w:rsidRPr="00E73D7B">
        <w:rPr>
          <w:u w:val="single"/>
        </w:rPr>
        <w:t>John Kelly</w:t>
      </w:r>
      <w:r w:rsidRPr="00E73D7B">
        <w:rPr>
          <w:sz w:val="16"/>
        </w:rPr>
        <w:t xml:space="preserve">, then </w:t>
      </w:r>
      <w:r w:rsidRPr="00E73D7B">
        <w:rPr>
          <w:highlight w:val="cyan"/>
          <w:u w:val="single"/>
        </w:rPr>
        <w:t>commander of U.S.</w:t>
      </w:r>
      <w:r w:rsidRPr="00E73D7B">
        <w:rPr>
          <w:sz w:val="16"/>
        </w:rPr>
        <w:t xml:space="preserve"> Southern Command, </w:t>
      </w:r>
      <w:r w:rsidRPr="00E73D7B">
        <w:rPr>
          <w:highlight w:val="cyan"/>
          <w:u w:val="single"/>
        </w:rPr>
        <w:t>says</w:t>
      </w:r>
      <w:r w:rsidRPr="00E73D7B">
        <w:rPr>
          <w:sz w:val="16"/>
        </w:rPr>
        <w:t xml:space="preserve"> that </w:t>
      </w:r>
      <w:r w:rsidRPr="00E73D7B">
        <w:rPr>
          <w:rStyle w:val="Emphasis"/>
          <w:highlight w:val="cyan"/>
        </w:rPr>
        <w:t>undocumented immigrant</w:t>
      </w:r>
      <w:r w:rsidRPr="00E73D7B">
        <w:rPr>
          <w:rStyle w:val="Emphasis"/>
        </w:rPr>
        <w:t xml:space="preserve"> flow</w:t>
      </w:r>
      <w:r w:rsidRPr="00E73D7B">
        <w:rPr>
          <w:u w:val="single"/>
        </w:rPr>
        <w:t xml:space="preserve"> </w:t>
      </w:r>
      <w:r w:rsidRPr="00E73D7B">
        <w:rPr>
          <w:highlight w:val="cyan"/>
          <w:u w:val="single"/>
        </w:rPr>
        <w:t>is</w:t>
      </w:r>
      <w:r w:rsidRPr="00E73D7B">
        <w:rPr>
          <w:sz w:val="16"/>
        </w:rPr>
        <w:t xml:space="preserve"> an </w:t>
      </w:r>
      <w:r w:rsidRPr="00E73D7B">
        <w:rPr>
          <w:highlight w:val="cyan"/>
          <w:u w:val="single"/>
        </w:rPr>
        <w:t>existential</w:t>
      </w:r>
      <w:r w:rsidRPr="00E73D7B">
        <w:rPr>
          <w:sz w:val="16"/>
        </w:rPr>
        <w:t xml:space="preserve"> threat to the United States, or when technology entrepreneur </w:t>
      </w:r>
      <w:r w:rsidRPr="00E73D7B">
        <w:rPr>
          <w:u w:val="single"/>
        </w:rPr>
        <w:t>Elon Musk says artificial intelligence is an existential threat</w:t>
      </w:r>
      <w:r w:rsidRPr="00E73D7B">
        <w:rPr>
          <w:sz w:val="16"/>
        </w:rPr>
        <w:t xml:space="preserve"> (presumably </w:t>
      </w:r>
      <w:r w:rsidRPr="00E73D7B">
        <w:rPr>
          <w:u w:val="single"/>
        </w:rPr>
        <w:t>to humanity</w:t>
      </w:r>
      <w:r w:rsidRPr="00E73D7B">
        <w:rPr>
          <w:sz w:val="16"/>
        </w:rPr>
        <w:t xml:space="preserve">), </w:t>
      </w:r>
      <w:r w:rsidRPr="00E73D7B">
        <w:rPr>
          <w:rStyle w:val="Emphasis"/>
          <w:highlight w:val="cyan"/>
        </w:rPr>
        <w:t>should we worry</w:t>
      </w:r>
      <w:r w:rsidRPr="00E73D7B">
        <w:rPr>
          <w:highlight w:val="cyan"/>
          <w:u w:val="single"/>
        </w:rPr>
        <w:t xml:space="preserve"> that</w:t>
      </w:r>
      <w:r w:rsidRPr="00E73D7B">
        <w:rPr>
          <w:u w:val="single"/>
        </w:rPr>
        <w:t xml:space="preserve"> the</w:t>
      </w:r>
      <w:r w:rsidRPr="00E73D7B">
        <w:rPr>
          <w:sz w:val="16"/>
        </w:rPr>
        <w:t xml:space="preserve"> very </w:t>
      </w:r>
      <w:r w:rsidRPr="00E73D7B">
        <w:rPr>
          <w:highlight w:val="cyan"/>
          <w:u w:val="single"/>
        </w:rPr>
        <w:t>existence</w:t>
      </w:r>
      <w:r w:rsidRPr="00E73D7B">
        <w:rPr>
          <w:u w:val="single"/>
        </w:rPr>
        <w:t xml:space="preserve"> of either</w:t>
      </w:r>
      <w:r w:rsidRPr="00E73D7B">
        <w:rPr>
          <w:sz w:val="16"/>
        </w:rPr>
        <w:t xml:space="preserve"> the United States or humanity </w:t>
      </w:r>
      <w:r w:rsidRPr="00E73D7B">
        <w:rPr>
          <w:u w:val="single"/>
        </w:rPr>
        <w:t xml:space="preserve">is </w:t>
      </w:r>
      <w:r w:rsidRPr="00E73D7B">
        <w:rPr>
          <w:highlight w:val="cyan"/>
          <w:u w:val="single"/>
        </w:rPr>
        <w:t>at stake</w:t>
      </w:r>
      <w:r w:rsidRPr="00E73D7B">
        <w:rPr>
          <w:sz w:val="16"/>
        </w:rPr>
        <w:t xml:space="preserve">? </w:t>
      </w:r>
      <w:r w:rsidRPr="00E73D7B">
        <w:rPr>
          <w:rStyle w:val="Emphasis"/>
        </w:rPr>
        <w:t xml:space="preserve">No. </w:t>
      </w:r>
      <w:r w:rsidRPr="00E73D7B">
        <w:rPr>
          <w:rStyle w:val="Emphasis"/>
          <w:highlight w:val="cyan"/>
        </w:rPr>
        <w:t>That’s ludicrous</w:t>
      </w:r>
      <w:r w:rsidRPr="00E73D7B">
        <w:rPr>
          <w:sz w:val="16"/>
        </w:rPr>
        <w:t>.</w:t>
      </w:r>
    </w:p>
    <w:p w14:paraId="23AE4392" w14:textId="77777777" w:rsidR="00D41947" w:rsidRPr="00E73D7B" w:rsidRDefault="00D41947" w:rsidP="00D41947">
      <w:pPr>
        <w:rPr>
          <w:sz w:val="16"/>
        </w:rPr>
      </w:pPr>
      <w:r w:rsidRPr="00E73D7B">
        <w:rPr>
          <w:sz w:val="16"/>
        </w:rPr>
        <w:t xml:space="preserve">Moreover, </w:t>
      </w:r>
      <w:r w:rsidRPr="00E73D7B">
        <w:rPr>
          <w:u w:val="single"/>
        </w:rPr>
        <w:t xml:space="preserve">it leaves open the question of exactly </w:t>
      </w:r>
      <w:r w:rsidRPr="00E73D7B">
        <w:rPr>
          <w:rStyle w:val="Emphasis"/>
          <w:highlight w:val="cyan"/>
        </w:rPr>
        <w:t>whose existence</w:t>
      </w:r>
      <w:r w:rsidRPr="00E73D7B">
        <w:rPr>
          <w:rStyle w:val="Emphasis"/>
        </w:rPr>
        <w:t xml:space="preserve"> would be </w:t>
      </w:r>
      <w:r w:rsidRPr="00E73D7B">
        <w:rPr>
          <w:rStyle w:val="Emphasis"/>
          <w:highlight w:val="cyan"/>
        </w:rPr>
        <w:t>endangered</w:t>
      </w:r>
      <w:r w:rsidRPr="00E73D7B">
        <w:rPr>
          <w:sz w:val="16"/>
        </w:rPr>
        <w:t xml:space="preserve">: </w:t>
      </w:r>
      <w:r w:rsidRPr="00E73D7B">
        <w:rPr>
          <w:u w:val="single"/>
        </w:rPr>
        <w:t xml:space="preserve">a civilization (Mayan civilization died, but Mesoamerican peoples live on)? an empire </w:t>
      </w:r>
      <w:r w:rsidRPr="00E73D7B">
        <w:rPr>
          <w:sz w:val="16"/>
        </w:rPr>
        <w:t xml:space="preserve">(the </w:t>
      </w:r>
      <w:r w:rsidRPr="00E73D7B">
        <w:rPr>
          <w:u w:val="single"/>
        </w:rPr>
        <w:t>Austro-Hungarian empire died, but Austria and Hungary live on</w:t>
      </w:r>
      <w:r w:rsidRPr="00E73D7B">
        <w:rPr>
          <w:sz w:val="16"/>
        </w:rPr>
        <w:t xml:space="preserve">)? </w:t>
      </w:r>
      <w:r w:rsidRPr="00E73D7B">
        <w:rPr>
          <w:u w:val="single"/>
        </w:rPr>
        <w:t>a country (Yugoslavia died, but Bosnia-Herzegovina, Croatia, Montenegro, Serbia, and Slovenia live on</w:t>
      </w:r>
      <w:r w:rsidRPr="00E73D7B">
        <w:rPr>
          <w:sz w:val="16"/>
        </w:rPr>
        <w:t>)?</w:t>
      </w:r>
    </w:p>
    <w:p w14:paraId="3D492636" w14:textId="45250842" w:rsidR="00D41947" w:rsidRPr="00D41947" w:rsidRDefault="00D41947" w:rsidP="00D41947">
      <w:pPr>
        <w:rPr>
          <w:sz w:val="16"/>
        </w:rPr>
      </w:pPr>
      <w:r w:rsidRPr="00E73D7B">
        <w:rPr>
          <w:sz w:val="16"/>
        </w:rPr>
        <w:t>“</w:t>
      </w:r>
      <w:r w:rsidRPr="00E73D7B">
        <w:rPr>
          <w:rStyle w:val="Emphasis"/>
        </w:rPr>
        <w:t>What makes a man a sophist</w:t>
      </w:r>
      <w:r w:rsidRPr="00E73D7B">
        <w:rPr>
          <w:u w:val="single"/>
        </w:rPr>
        <w:t>,” said Aristotle</w:t>
      </w:r>
      <w:r w:rsidRPr="00E73D7B">
        <w:rPr>
          <w:sz w:val="16"/>
        </w:rPr>
        <w:t xml:space="preserve">, “is </w:t>
      </w:r>
      <w:r w:rsidRPr="00E73D7B">
        <w:rPr>
          <w:u w:val="single"/>
        </w:rPr>
        <w:t>not his faculty</w:t>
      </w:r>
      <w:r w:rsidRPr="00E73D7B">
        <w:rPr>
          <w:sz w:val="16"/>
        </w:rPr>
        <w:t xml:space="preserve">, </w:t>
      </w:r>
      <w:r w:rsidRPr="00E73D7B">
        <w:rPr>
          <w:u w:val="single"/>
        </w:rPr>
        <w:t>but</w:t>
      </w:r>
      <w:r w:rsidRPr="00E73D7B">
        <w:rPr>
          <w:sz w:val="16"/>
        </w:rPr>
        <w:t xml:space="preserve"> his </w:t>
      </w:r>
      <w:r w:rsidRPr="00E73D7B">
        <w:rPr>
          <w:u w:val="single"/>
        </w:rPr>
        <w:t>moral purpose</w:t>
      </w:r>
      <w:r w:rsidRPr="00E73D7B">
        <w:rPr>
          <w:sz w:val="16"/>
        </w:rPr>
        <w:t xml:space="preserve">.” </w:t>
      </w:r>
      <w:r w:rsidRPr="00E73D7B">
        <w:rPr>
          <w:u w:val="single"/>
        </w:rPr>
        <w:t>Those who employ existential threat rhetoric are</w:t>
      </w:r>
      <w:r w:rsidRPr="00E73D7B">
        <w:rPr>
          <w:sz w:val="16"/>
        </w:rPr>
        <w:t xml:space="preserve"> the </w:t>
      </w:r>
      <w:r w:rsidRPr="00E73D7B">
        <w:rPr>
          <w:u w:val="single"/>
        </w:rPr>
        <w:t xml:space="preserve">sophists whose </w:t>
      </w:r>
      <w:r w:rsidRPr="00E73D7B">
        <w:rPr>
          <w:rStyle w:val="Emphasis"/>
        </w:rPr>
        <w:t xml:space="preserve">subliminal </w:t>
      </w:r>
      <w:r w:rsidRPr="00E73D7B">
        <w:rPr>
          <w:rStyle w:val="Emphasis"/>
          <w:highlight w:val="cyan"/>
        </w:rPr>
        <w:t>intent is to bamboozle</w:t>
      </w:r>
      <w:r w:rsidRPr="00E73D7B">
        <w:rPr>
          <w:u w:val="single"/>
        </w:rPr>
        <w:t xml:space="preserve"> us with alarmist hyperbole.</w:t>
      </w:r>
      <w:r w:rsidRPr="00E73D7B">
        <w:rPr>
          <w:sz w:val="16"/>
        </w:rPr>
        <w:t xml:space="preserve"> We </w:t>
      </w:r>
      <w:r w:rsidRPr="00E73D7B">
        <w:rPr>
          <w:rStyle w:val="Emphasis"/>
          <w:highlight w:val="cyan"/>
        </w:rPr>
        <w:t>do</w:t>
      </w:r>
      <w:r w:rsidRPr="00E73D7B">
        <w:rPr>
          <w:rStyle w:val="Emphasis"/>
        </w:rPr>
        <w:t xml:space="preserve"> ourselves </w:t>
      </w:r>
      <w:r w:rsidRPr="00E73D7B">
        <w:rPr>
          <w:rStyle w:val="Emphasis"/>
          <w:highlight w:val="cyan"/>
        </w:rPr>
        <w:t xml:space="preserve">a disservice </w:t>
      </w:r>
      <w:r w:rsidRPr="00E73D7B">
        <w:rPr>
          <w:u w:val="single"/>
        </w:rPr>
        <w:t xml:space="preserve">if we don’t </w:t>
      </w:r>
      <w:r w:rsidRPr="00E73D7B">
        <w:rPr>
          <w:rStyle w:val="Emphasis"/>
          <w:highlight w:val="cyan"/>
        </w:rPr>
        <w:t>see their sophistry</w:t>
      </w:r>
      <w:r w:rsidRPr="00E73D7B">
        <w:rPr>
          <w:rStyle w:val="Emphasis"/>
        </w:rPr>
        <w:t xml:space="preserve"> for what it is</w:t>
      </w:r>
      <w:r w:rsidRPr="00E73D7B">
        <w:rPr>
          <w:u w:val="single"/>
        </w:rPr>
        <w:t xml:space="preserve"> and </w:t>
      </w:r>
      <w:r w:rsidRPr="00E73D7B">
        <w:rPr>
          <w:rStyle w:val="Emphasis"/>
          <w:highlight w:val="cyan"/>
        </w:rPr>
        <w:t>put it in its place</w:t>
      </w:r>
      <w:r w:rsidRPr="00E73D7B">
        <w:rPr>
          <w:sz w:val="16"/>
        </w:rPr>
        <w:t>.</w:t>
      </w:r>
    </w:p>
    <w:p w14:paraId="2A754524" w14:textId="77777777" w:rsidR="00D41947" w:rsidRPr="00E73D7B" w:rsidRDefault="00D41947" w:rsidP="00D41947">
      <w:pPr>
        <w:pStyle w:val="Heading4"/>
        <w:rPr>
          <w:rStyle w:val="Style13ptBold"/>
          <w:b/>
        </w:rPr>
      </w:pPr>
      <w:r>
        <w:rPr>
          <w:rStyle w:val="Style13ptBold"/>
          <w:b/>
        </w:rPr>
        <w:t xml:space="preserve">Threat construction is a </w:t>
      </w:r>
      <w:r w:rsidRPr="003561E8">
        <w:rPr>
          <w:rStyle w:val="Style13ptBold"/>
          <w:b/>
        </w:rPr>
        <w:t>casus belli</w:t>
      </w:r>
      <w:r>
        <w:rPr>
          <w:rStyle w:val="Style13ptBold"/>
          <w:b/>
        </w:rPr>
        <w:t xml:space="preserve"> – it provokes war in unstable </w:t>
      </w:r>
      <w:r w:rsidRPr="003561E8">
        <w:rPr>
          <w:rStyle w:val="Style13ptBold"/>
          <w:b/>
        </w:rPr>
        <w:t>but not belligerent</w:t>
      </w:r>
      <w:r>
        <w:rPr>
          <w:rStyle w:val="Style13ptBold"/>
          <w:b/>
        </w:rPr>
        <w:t xml:space="preserve"> scenarios – </w:t>
      </w:r>
      <w:r w:rsidRPr="00F5761E">
        <w:rPr>
          <w:rStyle w:val="Style13ptBold"/>
          <w:b/>
        </w:rPr>
        <w:t>deterrence</w:t>
      </w:r>
      <w:r>
        <w:rPr>
          <w:rStyle w:val="Style13ptBold"/>
          <w:b/>
        </w:rPr>
        <w:t xml:space="preserve"> and </w:t>
      </w:r>
      <w:r w:rsidRPr="00F5761E">
        <w:rPr>
          <w:rStyle w:val="Style13ptBold"/>
          <w:b/>
        </w:rPr>
        <w:t>MAD</w:t>
      </w:r>
      <w:r>
        <w:rPr>
          <w:rStyle w:val="Style13ptBold"/>
          <w:b/>
        </w:rPr>
        <w:t>.</w:t>
      </w:r>
    </w:p>
    <w:p w14:paraId="6FEA4A72" w14:textId="19B37C4F" w:rsidR="00D41947" w:rsidRPr="00E73D7B" w:rsidRDefault="00D41947" w:rsidP="00D41947">
      <w:r w:rsidRPr="00E73D7B">
        <w:rPr>
          <w:rStyle w:val="Style13ptBold"/>
        </w:rPr>
        <w:t>Levine ’10</w:t>
      </w:r>
      <w:r w:rsidRPr="00E73D7B">
        <w:t xml:space="preserve"> [Andrew; Research Professor of Philosophy at the University of Maryland-College Park. Taught philosophy for many years at the University of Wisconsin-Madison. Senior Scholar at the Institute for Policy Studies in Washington D.C. Recent books include Political Keywords (2007), The American Ideology (2004), A Future for Marxism? (2003) and Engaging Political Philosophy: Hobbes to Rawls (2001); 9-3-2010; “The "Existential Threat</w:t>
      </w:r>
      <w:r w:rsidR="004B00F4" w:rsidRPr="00E73D7B">
        <w:t>"</w:t>
      </w:r>
      <w:r>
        <w:t>,</w:t>
      </w:r>
      <w:r w:rsidR="004B00F4">
        <w:t>”</w:t>
      </w:r>
      <w:r w:rsidRPr="00E73D7B">
        <w:t xml:space="preserve"> HuffPost; https://www.huffpost.com/entry/the-existential-threat_b_704595; Accessed 7-17-2020; RG-Camp]</w:t>
      </w:r>
    </w:p>
    <w:p w14:paraId="0A36E57D" w14:textId="77777777" w:rsidR="00D41947" w:rsidRPr="00E73D7B" w:rsidRDefault="00D41947" w:rsidP="00D41947">
      <w:pPr>
        <w:rPr>
          <w:sz w:val="16"/>
        </w:rPr>
      </w:pPr>
      <w:r w:rsidRPr="00E73D7B">
        <w:rPr>
          <w:sz w:val="16"/>
        </w:rPr>
        <w:t>“</w:t>
      </w:r>
      <w:r w:rsidRPr="00E73D7B">
        <w:rPr>
          <w:highlight w:val="cyan"/>
          <w:u w:val="single"/>
        </w:rPr>
        <w:t xml:space="preserve">Existential threat” </w:t>
      </w:r>
      <w:r w:rsidRPr="00E73D7B">
        <w:rPr>
          <w:rStyle w:val="Emphasis"/>
          <w:highlight w:val="cyan"/>
        </w:rPr>
        <w:t>recently entered</w:t>
      </w:r>
      <w:r w:rsidRPr="00E73D7B">
        <w:rPr>
          <w:rStyle w:val="Emphasis"/>
        </w:rPr>
        <w:t xml:space="preserve"> the political </w:t>
      </w:r>
      <w:r w:rsidRPr="00E73D7B">
        <w:rPr>
          <w:rStyle w:val="Emphasis"/>
          <w:highlight w:val="cyan"/>
        </w:rPr>
        <w:t>lexicon</w:t>
      </w:r>
      <w:r w:rsidRPr="00E73D7B">
        <w:rPr>
          <w:sz w:val="16"/>
        </w:rPr>
        <w:t>, courtesy of Israeli paranoia. The expression sounds portentous, but a</w:t>
      </w:r>
      <w:r w:rsidRPr="00E73D7B">
        <w:rPr>
          <w:u w:val="single"/>
        </w:rPr>
        <w:t>ll it seems to mean is that someone’s or something’s existence is in jeopardy</w:t>
      </w:r>
      <w:r w:rsidRPr="00E73D7B">
        <w:rPr>
          <w:sz w:val="16"/>
        </w:rPr>
        <w:t xml:space="preserve">.  If so, </w:t>
      </w:r>
      <w:r w:rsidRPr="00E73D7B">
        <w:rPr>
          <w:rStyle w:val="Emphasis"/>
          <w:highlight w:val="cyan"/>
        </w:rPr>
        <w:t>the world is full of existential threats</w:t>
      </w:r>
      <w:r w:rsidRPr="00E73D7B">
        <w:rPr>
          <w:sz w:val="16"/>
        </w:rPr>
        <w:t xml:space="preserve">.  But the expression is seldom used to refer to any of them except when the threatened party is Israel.  Thus Iran’s still “aspirational” nuclear weapons program or, sometimes Iran itself are existential threats and so is Palestinian “terrorism.”  </w:t>
      </w:r>
      <w:r w:rsidRPr="00E73D7B">
        <w:rPr>
          <w:u w:val="single"/>
        </w:rPr>
        <w:t xml:space="preserve">An existential threat </w:t>
      </w:r>
      <w:r w:rsidRPr="00E73D7B">
        <w:rPr>
          <w:highlight w:val="cyan"/>
          <w:u w:val="single"/>
        </w:rPr>
        <w:t xml:space="preserve">makes an excellent </w:t>
      </w:r>
      <w:r w:rsidRPr="00E73D7B">
        <w:rPr>
          <w:rStyle w:val="Emphasis"/>
          <w:highlight w:val="cyan"/>
        </w:rPr>
        <w:t>casus belli</w:t>
      </w:r>
      <w:r w:rsidRPr="00E73D7B">
        <w:rPr>
          <w:rStyle w:val="Emphasis"/>
        </w:rPr>
        <w:t>, a justification for war</w:t>
      </w:r>
      <w:r w:rsidRPr="00E73D7B">
        <w:rPr>
          <w:sz w:val="16"/>
        </w:rPr>
        <w:t xml:space="preserve">. </w:t>
      </w:r>
    </w:p>
    <w:p w14:paraId="770E9970" w14:textId="77777777" w:rsidR="00D41947" w:rsidRPr="00E73D7B" w:rsidRDefault="00D41947" w:rsidP="00D41947">
      <w:pPr>
        <w:rPr>
          <w:rStyle w:val="Emphasis"/>
        </w:rPr>
      </w:pPr>
      <w:r w:rsidRPr="00E73D7B">
        <w:rPr>
          <w:sz w:val="16"/>
        </w:rPr>
        <w:t xml:space="preserve">It is unclear, however what users of the expression think is threatened: is it the existence of the state of Israel as a state not of its citizens, but of the Jewish people?  Or is it the physical existence of the inhabitants of that state?  </w:t>
      </w:r>
      <w:r w:rsidRPr="00E73D7B">
        <w:rPr>
          <w:u w:val="single"/>
        </w:rPr>
        <w:t xml:space="preserve">Those who promote the expression relish its ambiguity.  </w:t>
      </w:r>
      <w:r w:rsidRPr="00E73D7B">
        <w:rPr>
          <w:rStyle w:val="Emphasis"/>
        </w:rPr>
        <w:t xml:space="preserve">It </w:t>
      </w:r>
      <w:r w:rsidRPr="00E73D7B">
        <w:rPr>
          <w:rStyle w:val="Emphasis"/>
          <w:highlight w:val="cyan"/>
        </w:rPr>
        <w:t>serves</w:t>
      </w:r>
      <w:r w:rsidRPr="00E73D7B">
        <w:rPr>
          <w:rStyle w:val="Emphasis"/>
        </w:rPr>
        <w:t xml:space="preserve"> their </w:t>
      </w:r>
      <w:r w:rsidRPr="00E73D7B">
        <w:rPr>
          <w:rStyle w:val="Emphasis"/>
          <w:highlight w:val="cyan"/>
        </w:rPr>
        <w:t>purpose well</w:t>
      </w:r>
      <w:r w:rsidRPr="00E73D7B">
        <w:rPr>
          <w:rStyle w:val="Emphasis"/>
        </w:rPr>
        <w:t xml:space="preserve">. </w:t>
      </w:r>
    </w:p>
    <w:p w14:paraId="06216443" w14:textId="77777777" w:rsidR="00D41947" w:rsidRPr="00E73D7B" w:rsidRDefault="00D41947" w:rsidP="00D41947">
      <w:pPr>
        <w:rPr>
          <w:rStyle w:val="Emphasis"/>
        </w:rPr>
      </w:pPr>
      <w:r w:rsidRPr="00E73D7B">
        <w:rPr>
          <w:sz w:val="16"/>
        </w:rPr>
        <w:t xml:space="preserve">In reality, of course, there is nothing in the offing emanating from Iran or occupied Palestine that rises to the level of an existential threat in either sense, notwithstanding some remarks of Mahmoud Ahmadinejad.  According to conventional wisdom, the Iranian threat is the more serious one; </w:t>
      </w:r>
      <w:r w:rsidRPr="00E73D7B">
        <w:rPr>
          <w:rStyle w:val="Emphasis"/>
          <w:highlight w:val="cyan"/>
        </w:rPr>
        <w:t>in reality</w:t>
      </w:r>
      <w:r w:rsidRPr="00E73D7B">
        <w:rPr>
          <w:u w:val="single"/>
        </w:rPr>
        <w:t xml:space="preserve">, it is the </w:t>
      </w:r>
      <w:r w:rsidRPr="00E73D7B">
        <w:rPr>
          <w:highlight w:val="cyan"/>
          <w:u w:val="single"/>
        </w:rPr>
        <w:t xml:space="preserve">more </w:t>
      </w:r>
      <w:r w:rsidRPr="00E73D7B">
        <w:rPr>
          <w:rStyle w:val="Emphasis"/>
          <w:highlight w:val="cyan"/>
        </w:rPr>
        <w:t>fanciful</w:t>
      </w:r>
      <w:r w:rsidRPr="00E73D7B">
        <w:rPr>
          <w:u w:val="single"/>
        </w:rPr>
        <w:t>.</w:t>
      </w:r>
      <w:r w:rsidRPr="00E73D7B">
        <w:rPr>
          <w:sz w:val="16"/>
        </w:rPr>
        <w:t xml:space="preserve">  </w:t>
      </w:r>
      <w:r w:rsidRPr="00E73D7B">
        <w:rPr>
          <w:u w:val="single"/>
        </w:rPr>
        <w:t>Even were</w:t>
      </w:r>
      <w:r w:rsidRPr="00E73D7B">
        <w:rPr>
          <w:sz w:val="16"/>
        </w:rPr>
        <w:t xml:space="preserve"> Iran to </w:t>
      </w:r>
      <w:r w:rsidRPr="00E73D7B">
        <w:rPr>
          <w:u w:val="single"/>
        </w:rPr>
        <w:t>succeed in building a nuclear device</w:t>
      </w:r>
      <w:r w:rsidRPr="00E73D7B">
        <w:rPr>
          <w:sz w:val="16"/>
        </w:rPr>
        <w:t xml:space="preserve"> — an </w:t>
      </w:r>
      <w:r w:rsidRPr="00E73D7B">
        <w:rPr>
          <w:u w:val="single"/>
        </w:rPr>
        <w:t>unlikely prospect</w:t>
      </w:r>
      <w:r w:rsidRPr="00E73D7B">
        <w:rPr>
          <w:sz w:val="16"/>
        </w:rPr>
        <w:t xml:space="preserve"> in the short term, since, according to all available evidence, they are trying only to build the capacity, not the weapon itself — </w:t>
      </w:r>
      <w:r w:rsidRPr="00E73D7B">
        <w:rPr>
          <w:rStyle w:val="Emphasis"/>
          <w:highlight w:val="cyan"/>
        </w:rPr>
        <w:t>they would have to be suicidal</w:t>
      </w:r>
      <w:r w:rsidRPr="00E73D7B">
        <w:rPr>
          <w:highlight w:val="cyan"/>
          <w:u w:val="single"/>
        </w:rPr>
        <w:t xml:space="preserve"> to use</w:t>
      </w:r>
      <w:r w:rsidRPr="00E73D7B">
        <w:rPr>
          <w:u w:val="single"/>
        </w:rPr>
        <w:t xml:space="preserve"> it</w:t>
      </w:r>
      <w:r w:rsidRPr="00E73D7B">
        <w:rPr>
          <w:sz w:val="16"/>
        </w:rPr>
        <w:t xml:space="preserve"> against Israel </w:t>
      </w:r>
      <w:r w:rsidRPr="00E73D7B">
        <w:rPr>
          <w:u w:val="single"/>
        </w:rPr>
        <w:t xml:space="preserve">for any purpose </w:t>
      </w:r>
      <w:r w:rsidRPr="00E73D7B">
        <w:rPr>
          <w:highlight w:val="cyan"/>
          <w:u w:val="single"/>
        </w:rPr>
        <w:t>other than deterrence</w:t>
      </w:r>
      <w:r w:rsidRPr="00E73D7B">
        <w:rPr>
          <w:sz w:val="16"/>
        </w:rPr>
        <w:t xml:space="preserve">.  Israel, after all, is the most bellicose state on the planet, judging by the number of wars it has started; and in addition to being otherwise armed to the teeth, it has more than two hundred of its own “deterrents” at the ready.  </w:t>
      </w:r>
      <w:r w:rsidRPr="00E73D7B">
        <w:rPr>
          <w:u w:val="single"/>
        </w:rPr>
        <w:t xml:space="preserve">Does anyone think that, </w:t>
      </w:r>
      <w:r w:rsidRPr="00E73D7B">
        <w:rPr>
          <w:rStyle w:val="Emphasis"/>
          <w:highlight w:val="cyan"/>
        </w:rPr>
        <w:t>if threatened</w:t>
      </w:r>
      <w:r w:rsidRPr="00E73D7B">
        <w:rPr>
          <w:sz w:val="16"/>
        </w:rPr>
        <w:t xml:space="preserve">, Israel’s </w:t>
      </w:r>
      <w:r w:rsidRPr="00E73D7B">
        <w:rPr>
          <w:highlight w:val="cyan"/>
          <w:u w:val="single"/>
        </w:rPr>
        <w:t>leaders would</w:t>
      </w:r>
      <w:r w:rsidRPr="00E73D7B">
        <w:rPr>
          <w:u w:val="single"/>
        </w:rPr>
        <w:t xml:space="preserve"> be sane enough not to </w:t>
      </w:r>
      <w:r w:rsidRPr="00E73D7B">
        <w:rPr>
          <w:highlight w:val="cyan"/>
          <w:u w:val="single"/>
        </w:rPr>
        <w:t>use them</w:t>
      </w:r>
      <w:r w:rsidRPr="00E73D7B">
        <w:rPr>
          <w:sz w:val="16"/>
        </w:rPr>
        <w:t xml:space="preserve">?  </w:t>
      </w:r>
      <w:r w:rsidRPr="00E73D7B">
        <w:rPr>
          <w:rStyle w:val="Emphasis"/>
          <w:highlight w:val="cyan"/>
        </w:rPr>
        <w:t xml:space="preserve">They’re </w:t>
      </w:r>
      <w:r w:rsidRPr="00E73D7B">
        <w:rPr>
          <w:rStyle w:val="Emphasis"/>
        </w:rPr>
        <w:t xml:space="preserve">crazy, but </w:t>
      </w:r>
      <w:r w:rsidRPr="00E73D7B">
        <w:rPr>
          <w:rStyle w:val="Emphasis"/>
          <w:highlight w:val="cyan"/>
        </w:rPr>
        <w:t xml:space="preserve">not </w:t>
      </w:r>
      <w:r w:rsidRPr="00E73D7B">
        <w:rPr>
          <w:rStyle w:val="Emphasis"/>
        </w:rPr>
        <w:t xml:space="preserve">that </w:t>
      </w:r>
      <w:r w:rsidRPr="00E73D7B">
        <w:rPr>
          <w:rStyle w:val="Emphasis"/>
          <w:highlight w:val="cyan"/>
        </w:rPr>
        <w:t>crazy.</w:t>
      </w:r>
    </w:p>
    <w:p w14:paraId="738D3E5A" w14:textId="5633C205" w:rsidR="009C50E7" w:rsidRDefault="00D41947" w:rsidP="00D41947">
      <w:pPr>
        <w:rPr>
          <w:sz w:val="16"/>
        </w:rPr>
      </w:pPr>
      <w:r w:rsidRPr="00E73D7B">
        <w:rPr>
          <w:sz w:val="16"/>
        </w:rPr>
        <w:t xml:space="preserve">Ahmadinejad may not have all his marbles either but </w:t>
      </w:r>
      <w:r w:rsidRPr="00E73D7B">
        <w:rPr>
          <w:rStyle w:val="Emphasis"/>
        </w:rPr>
        <w:t xml:space="preserve">he isn’t crazy </w:t>
      </w:r>
      <w:r w:rsidRPr="00E73D7B">
        <w:rPr>
          <w:rStyle w:val="Emphasis"/>
          <w:highlight w:val="cyan"/>
        </w:rPr>
        <w:t>enough to risk annihilation</w:t>
      </w:r>
      <w:r w:rsidRPr="00E73D7B">
        <w:rPr>
          <w:sz w:val="16"/>
        </w:rPr>
        <w:t xml:space="preserve">, and </w:t>
      </w:r>
      <w:r w:rsidRPr="00E73D7B">
        <w:rPr>
          <w:u w:val="single"/>
        </w:rPr>
        <w:t>neither are the theocrats who hold ultimate power</w:t>
      </w:r>
      <w:r w:rsidRPr="00E73D7B">
        <w:rPr>
          <w:sz w:val="16"/>
        </w:rPr>
        <w:t xml:space="preserve"> in the Islamic Republic.  Nevertheless, Iran’s nuclear program makes sense.  The Iraq War demonstrated how urgent it is for Iran, and other countries in the way of imperialism’s designs, to be able to deter American and Israeli arms</w:t>
      </w:r>
      <w:r w:rsidR="009C50E7">
        <w:rPr>
          <w:sz w:val="16"/>
        </w:rPr>
        <w:t>.</w:t>
      </w:r>
    </w:p>
    <w:p w14:paraId="1673482A" w14:textId="63B5EC68" w:rsidR="009C50E7" w:rsidRDefault="009C50E7" w:rsidP="009C50E7">
      <w:pPr>
        <w:pStyle w:val="Heading4"/>
      </w:pPr>
      <w:r>
        <w:rPr>
          <w:rFonts w:cs="Arial"/>
          <w:sz w:val="28"/>
        </w:rPr>
        <w:t xml:space="preserve">Extinction framing is </w:t>
      </w:r>
      <w:r w:rsidRPr="009C50E7">
        <w:rPr>
          <w:rFonts w:cs="Arial"/>
          <w:sz w:val="28"/>
          <w:u w:val="single"/>
        </w:rPr>
        <w:t>fear mongering</w:t>
      </w:r>
      <w:r>
        <w:rPr>
          <w:rFonts w:cs="Arial"/>
          <w:sz w:val="28"/>
        </w:rPr>
        <w:t xml:space="preserve"> that recreates its own impacts.</w:t>
      </w:r>
    </w:p>
    <w:p w14:paraId="5FA427DB" w14:textId="77777777" w:rsidR="009C50E7" w:rsidRPr="009C50E7" w:rsidRDefault="009C50E7" w:rsidP="009C50E7">
      <w:r w:rsidRPr="009C50E7">
        <w:rPr>
          <w:rStyle w:val="Style13ptBold"/>
        </w:rPr>
        <w:t>Schneier 10</w:t>
      </w:r>
      <w:r w:rsidRPr="009C50E7">
        <w:t xml:space="preserve"> – [Bruce Schneier, security technologist and a fellow at the Berkman Center for Internet &amp; Society at Harvard Law School, “Worst-case thinking makes us nuts, not safe,” CNN, 5-12-10, </w:t>
      </w:r>
      <w:hyperlink r:id="rId63" w:history="1">
        <w:r w:rsidRPr="009C50E7">
          <w:rPr>
            <w:rStyle w:val="Hyperlink"/>
          </w:rPr>
          <w:t>http://www.cnn.com/2010/OPINION/05/12/schneier.worst.case.thinking/</w:t>
        </w:r>
      </w:hyperlink>
      <w:r w:rsidRPr="009C50E7">
        <w:t>]</w:t>
      </w:r>
    </w:p>
    <w:p w14:paraId="3799EA08" w14:textId="77777777" w:rsidR="009C50E7" w:rsidRPr="009C50E7" w:rsidRDefault="009C50E7" w:rsidP="009C50E7">
      <w:pPr>
        <w:rPr>
          <w:sz w:val="16"/>
        </w:rPr>
      </w:pPr>
      <w:r w:rsidRPr="009C50E7">
        <w:rPr>
          <w:sz w:val="16"/>
        </w:rPr>
        <w:t xml:space="preserve">At a security conference recently, </w:t>
      </w:r>
      <w:r w:rsidRPr="00314033">
        <w:rPr>
          <w:sz w:val="21"/>
          <w:u w:val="single"/>
        </w:rPr>
        <w:t>the moderator asked the panel of distinguished cybersecurity leaders what their nightmare scenario was</w:t>
      </w:r>
      <w:r w:rsidRPr="009C50E7">
        <w:rPr>
          <w:sz w:val="16"/>
        </w:rPr>
        <w:t>. The answers were the predictable array of large-scale attacks: against our communications infrastructure, against the power grid, against the financial system, in combination with a physical attack.</w:t>
      </w:r>
    </w:p>
    <w:p w14:paraId="26B3F6D8" w14:textId="77777777" w:rsidR="009C50E7" w:rsidRPr="00314033" w:rsidRDefault="009C50E7" w:rsidP="009C50E7">
      <w:pPr>
        <w:rPr>
          <w:rStyle w:val="Emphasis"/>
        </w:rPr>
      </w:pPr>
      <w:r w:rsidRPr="009C50E7">
        <w:rPr>
          <w:sz w:val="16"/>
        </w:rPr>
        <w:t xml:space="preserve">I didn't get to give my answer until the afternoon, which was: </w:t>
      </w:r>
      <w:r w:rsidRPr="00314033">
        <w:rPr>
          <w:rStyle w:val="Emphasis"/>
        </w:rPr>
        <w:t>"My nightmare scenario is that people keep talking about their nightmare scenarios."</w:t>
      </w:r>
    </w:p>
    <w:p w14:paraId="61119050" w14:textId="77777777" w:rsidR="009C50E7" w:rsidRPr="00314033" w:rsidRDefault="009C50E7" w:rsidP="009C50E7">
      <w:pPr>
        <w:rPr>
          <w:sz w:val="21"/>
          <w:u w:val="single"/>
        </w:rPr>
      </w:pPr>
      <w:r w:rsidRPr="00314033">
        <w:rPr>
          <w:sz w:val="21"/>
          <w:u w:val="single"/>
        </w:rPr>
        <w:t>There's a certain</w:t>
      </w:r>
      <w:r>
        <w:rPr>
          <w:sz w:val="21"/>
          <w:u w:val="single"/>
        </w:rPr>
        <w:t xml:space="preserve"> blindness </w:t>
      </w:r>
      <w:r w:rsidRPr="00314033">
        <w:rPr>
          <w:sz w:val="21"/>
          <w:u w:val="single"/>
        </w:rPr>
        <w:t>that comes from worst-case thinking</w:t>
      </w:r>
      <w:r w:rsidRPr="009C50E7">
        <w:rPr>
          <w:sz w:val="16"/>
        </w:rPr>
        <w:t xml:space="preserve">. An extension of the precautionary principle, it involves imagining the worst possible outcome and then acting as if it were a certainty. </w:t>
      </w:r>
      <w:r w:rsidRPr="00314033">
        <w:rPr>
          <w:sz w:val="21"/>
          <w:u w:val="single"/>
        </w:rPr>
        <w:t>It substitutes imagination for thinking, speculation for risk analysis and fear for reason. It fosters powerlessness and vulnerability and magnifies social paralysis. And it makes us more vulnerable to the effects of terrorism.</w:t>
      </w:r>
    </w:p>
    <w:p w14:paraId="79DA30B7" w14:textId="77777777" w:rsidR="009C50E7" w:rsidRPr="00314033" w:rsidRDefault="009C50E7" w:rsidP="009C50E7">
      <w:pPr>
        <w:rPr>
          <w:sz w:val="21"/>
          <w:u w:val="single"/>
        </w:rPr>
      </w:pPr>
      <w:r w:rsidRPr="00314033">
        <w:rPr>
          <w:sz w:val="21"/>
          <w:u w:val="single"/>
        </w:rPr>
        <w:t>Worst-case thinking means generally bad decision making</w:t>
      </w:r>
      <w:r w:rsidRPr="009C50E7">
        <w:rPr>
          <w:sz w:val="16"/>
        </w:rPr>
        <w:t xml:space="preserve"> for several reasons. </w:t>
      </w:r>
      <w:r w:rsidRPr="00314033">
        <w:rPr>
          <w:sz w:val="21"/>
          <w:u w:val="single"/>
        </w:rPr>
        <w:t>First, it's only half of the cost-benefit equation</w:t>
      </w:r>
      <w:r w:rsidRPr="009C50E7">
        <w:rPr>
          <w:sz w:val="16"/>
        </w:rPr>
        <w:t xml:space="preserve">. Every decision has costs and benefits, risks and rewards. By speculating about what can possibly go wrong, and then acting as if that is likely to happen, </w:t>
      </w:r>
      <w:r w:rsidRPr="00314033">
        <w:rPr>
          <w:sz w:val="21"/>
          <w:u w:val="single"/>
        </w:rPr>
        <w:t>worst-case thinking focuses only on the extreme but improbable risks and does a poor job at assessing outcomes.</w:t>
      </w:r>
    </w:p>
    <w:p w14:paraId="428BCCA6" w14:textId="77777777" w:rsidR="009C50E7" w:rsidRPr="009C50E7" w:rsidRDefault="009C50E7" w:rsidP="009C50E7">
      <w:pPr>
        <w:rPr>
          <w:sz w:val="16"/>
        </w:rPr>
      </w:pPr>
      <w:r w:rsidRPr="00314033">
        <w:rPr>
          <w:sz w:val="21"/>
          <w:u w:val="single"/>
        </w:rPr>
        <w:t>Second, it's based on flawed logic</w:t>
      </w:r>
      <w:r w:rsidRPr="009C50E7">
        <w:rPr>
          <w:sz w:val="16"/>
        </w:rPr>
        <w:t xml:space="preserve">. It begs the question by assuming that </w:t>
      </w:r>
      <w:r w:rsidRPr="00314033">
        <w:rPr>
          <w:sz w:val="21"/>
          <w:u w:val="single"/>
        </w:rPr>
        <w:t>a proponent of an action must prove that the nightmare scenario is impossible</w:t>
      </w:r>
      <w:r w:rsidRPr="009C50E7">
        <w:rPr>
          <w:sz w:val="16"/>
        </w:rPr>
        <w:t>.</w:t>
      </w:r>
    </w:p>
    <w:p w14:paraId="0836D300" w14:textId="77777777" w:rsidR="009C50E7" w:rsidRPr="009C50E7" w:rsidRDefault="009C50E7" w:rsidP="009C50E7">
      <w:pPr>
        <w:rPr>
          <w:sz w:val="16"/>
        </w:rPr>
      </w:pPr>
      <w:r w:rsidRPr="00314033">
        <w:rPr>
          <w:sz w:val="21"/>
          <w:u w:val="single"/>
        </w:rPr>
        <w:t xml:space="preserve">Third, it can be used to support any position or its opposite. If we build a nuclear power plant, it could melt down. If we don't build it, we will run short of power and society will collapse into anarchy. </w:t>
      </w:r>
      <w:r w:rsidRPr="009C50E7">
        <w:rPr>
          <w:sz w:val="16"/>
        </w:rPr>
        <w:t>If we allow flights near Iceland's volcanic ash, planes will crash and people will die. If we don't, organs won't arrive in time for transplant operations and people will die. If we don't invade Iraq, Saddam Hussein might use the nuclear weapons he might have. If we do, we might destabilize the Middle East, leading to widespread violence and death.</w:t>
      </w:r>
    </w:p>
    <w:p w14:paraId="3A49608C" w14:textId="77777777" w:rsidR="009C50E7" w:rsidRPr="009C50E7" w:rsidRDefault="009C50E7" w:rsidP="009C50E7">
      <w:pPr>
        <w:rPr>
          <w:sz w:val="16"/>
          <w:szCs w:val="16"/>
        </w:rPr>
      </w:pPr>
      <w:r w:rsidRPr="009C50E7">
        <w:rPr>
          <w:sz w:val="16"/>
          <w:szCs w:val="16"/>
        </w:rPr>
        <w:t>Of course, not all fears are equal. Those that we tend to exaggerate are more easily justified by worst-case thinking. So terrorism fears trump privacy fears, and almost everything else; technology is hard to understand and therefore scary; nuclear weapons are worse than conventional weapons; our children need to be protected at all costs; and annihilating the planet is bad. Basically, any fear that would make a good movie plot is amenable to worst-case thinking.</w:t>
      </w:r>
    </w:p>
    <w:p w14:paraId="2C09A185" w14:textId="77777777" w:rsidR="009C50E7" w:rsidRPr="009C50E7" w:rsidRDefault="009C50E7" w:rsidP="009C50E7">
      <w:pPr>
        <w:rPr>
          <w:sz w:val="16"/>
        </w:rPr>
      </w:pPr>
      <w:r w:rsidRPr="00314033">
        <w:rPr>
          <w:sz w:val="21"/>
          <w:u w:val="single"/>
        </w:rPr>
        <w:t>Fourth</w:t>
      </w:r>
      <w:r w:rsidRPr="009C50E7">
        <w:rPr>
          <w:sz w:val="16"/>
        </w:rPr>
        <w:t xml:space="preserve"> and finally, </w:t>
      </w:r>
      <w:r w:rsidRPr="00314033">
        <w:rPr>
          <w:sz w:val="21"/>
          <w:u w:val="single"/>
        </w:rPr>
        <w:t>worst-case thinking validates ignorance.</w:t>
      </w:r>
      <w:r w:rsidRPr="009C50E7">
        <w:rPr>
          <w:sz w:val="16"/>
        </w:rPr>
        <w:t xml:space="preserve"> Instead of focusing on what we know, </w:t>
      </w:r>
      <w:r w:rsidRPr="00314033">
        <w:rPr>
          <w:sz w:val="21"/>
          <w:u w:val="single"/>
        </w:rPr>
        <w:t>it focuses on what we don't know -- and what we can imagine.</w:t>
      </w:r>
    </w:p>
    <w:p w14:paraId="088629CF" w14:textId="77777777" w:rsidR="009C50E7" w:rsidRPr="009C50E7" w:rsidRDefault="009C50E7" w:rsidP="009C50E7">
      <w:pPr>
        <w:rPr>
          <w:sz w:val="16"/>
          <w:szCs w:val="16"/>
        </w:rPr>
      </w:pPr>
      <w:r w:rsidRPr="009C50E7">
        <w:rPr>
          <w:sz w:val="16"/>
          <w:szCs w:val="16"/>
        </w:rPr>
        <w:t>Remember Defense Secretary </w:t>
      </w:r>
      <w:hyperlink r:id="rId64" w:history="1">
        <w:r w:rsidRPr="009C50E7">
          <w:rPr>
            <w:rStyle w:val="Hyperlink"/>
            <w:rFonts w:ascii="inherit" w:eastAsiaTheme="majorEastAsia" w:hAnsi="inherit"/>
            <w:color w:val="5C7996"/>
            <w:sz w:val="16"/>
            <w:szCs w:val="16"/>
            <w:bdr w:val="none" w:sz="0" w:space="0" w:color="auto" w:frame="1"/>
          </w:rPr>
          <w:t>Donald Rumsfeld's</w:t>
        </w:r>
      </w:hyperlink>
      <w:r w:rsidRPr="009C50E7">
        <w:rPr>
          <w:sz w:val="16"/>
          <w:szCs w:val="16"/>
        </w:rPr>
        <w:t> quote? "Reports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 And this: "the absence of evidence is not evidence of absence." Ignorance isn't a cause for doubt; when you can fill that ignorance with imagination, it can be a call to action.</w:t>
      </w:r>
    </w:p>
    <w:p w14:paraId="1DFEB069" w14:textId="77777777" w:rsidR="009C50E7" w:rsidRPr="00314033" w:rsidRDefault="009C50E7" w:rsidP="009C50E7">
      <w:pPr>
        <w:rPr>
          <w:rStyle w:val="Emphasis"/>
        </w:rPr>
      </w:pPr>
      <w:r w:rsidRPr="009C50E7">
        <w:rPr>
          <w:sz w:val="16"/>
        </w:rPr>
        <w:t xml:space="preserve">Even worse, </w:t>
      </w:r>
      <w:r w:rsidRPr="00314033">
        <w:rPr>
          <w:sz w:val="21"/>
          <w:u w:val="single"/>
        </w:rPr>
        <w:t>it can lead to hasty and dangerous acts.</w:t>
      </w:r>
      <w:r w:rsidRPr="009C50E7">
        <w:rPr>
          <w:sz w:val="16"/>
        </w:rPr>
        <w:t xml:space="preserve"> You can't wait for a smoking gun, so you act as if the gun is about to go off. </w:t>
      </w:r>
      <w:r w:rsidRPr="00314033">
        <w:rPr>
          <w:rStyle w:val="Emphasis"/>
        </w:rPr>
        <w:t>Rather than making us safer, worst-case thinking has the potential to cause dangerous escalation.</w:t>
      </w:r>
    </w:p>
    <w:p w14:paraId="4EC26730" w14:textId="77777777" w:rsidR="009C50E7" w:rsidRPr="009C50E7" w:rsidRDefault="009C50E7" w:rsidP="009C50E7">
      <w:pPr>
        <w:rPr>
          <w:sz w:val="16"/>
        </w:rPr>
      </w:pPr>
      <w:r w:rsidRPr="009C50E7">
        <w:rPr>
          <w:sz w:val="16"/>
        </w:rPr>
        <w:t xml:space="preserve">The new undercurrent in this is that our society no longer has the ability to calculate probabilities. </w:t>
      </w:r>
      <w:r w:rsidRPr="00314033">
        <w:rPr>
          <w:sz w:val="21"/>
          <w:u w:val="single"/>
        </w:rPr>
        <w:t>Risk assessment is devalued. Probabilistic thinking is repudiated in favor of "possibilistic thinking":</w:t>
      </w:r>
      <w:r w:rsidRPr="009C50E7">
        <w:rPr>
          <w:sz w:val="16"/>
        </w:rPr>
        <w:t xml:space="preserve"> Since we can't know what's likely to go wrong, let's speculate about what can possibly go wrong.</w:t>
      </w:r>
    </w:p>
    <w:p w14:paraId="12FD7B60" w14:textId="77777777" w:rsidR="009C50E7" w:rsidRPr="009C50E7" w:rsidRDefault="009C50E7" w:rsidP="009C50E7">
      <w:pPr>
        <w:rPr>
          <w:sz w:val="16"/>
        </w:rPr>
      </w:pPr>
      <w:r w:rsidRPr="00314033">
        <w:rPr>
          <w:sz w:val="21"/>
          <w:u w:val="single"/>
        </w:rPr>
        <w:t>Worst-case thinking leads to bad decisions, bad systems design, and bad security.</w:t>
      </w:r>
      <w:r w:rsidRPr="009C50E7">
        <w:rPr>
          <w:sz w:val="16"/>
        </w:rPr>
        <w:t xml:space="preserve"> And we all have direct experience with its effects: airline security and the TSA, which we make fun of when we're not appalled that they're harassing 93-year-old women or keeping first-graders off airplanes. You can't be too careful!</w:t>
      </w:r>
    </w:p>
    <w:p w14:paraId="2172CAAC" w14:textId="77777777" w:rsidR="009C50E7" w:rsidRPr="009C50E7" w:rsidRDefault="009C50E7" w:rsidP="009C50E7">
      <w:pPr>
        <w:rPr>
          <w:sz w:val="16"/>
          <w:szCs w:val="16"/>
        </w:rPr>
      </w:pPr>
      <w:r w:rsidRPr="009C50E7">
        <w:rPr>
          <w:sz w:val="16"/>
          <w:szCs w:val="16"/>
        </w:rPr>
        <w:t>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w:t>
      </w:r>
    </w:p>
    <w:p w14:paraId="4BD5F62F" w14:textId="77777777" w:rsidR="009C50E7" w:rsidRPr="00314033" w:rsidRDefault="009C50E7" w:rsidP="009C50E7">
      <w:pPr>
        <w:rPr>
          <w:sz w:val="21"/>
          <w:u w:val="single"/>
        </w:rPr>
      </w:pPr>
      <w:r w:rsidRPr="00314033">
        <w:rPr>
          <w:sz w:val="21"/>
          <w:u w:val="single"/>
        </w:rPr>
        <w:t>Frank Furedi</w:t>
      </w:r>
      <w:r w:rsidRPr="009C50E7">
        <w:rPr>
          <w:sz w:val="16"/>
        </w:rPr>
        <w:t xml:space="preserve">, a sociology professor at the University of Kent, </w:t>
      </w:r>
      <w:r w:rsidRPr="00314033">
        <w:rPr>
          <w:sz w:val="21"/>
          <w:u w:val="single"/>
        </w:rPr>
        <w:t>writes: "Worst-case thinking encourages society to adopt fear as one of the dominant principles</w:t>
      </w:r>
      <w:r w:rsidRPr="009C50E7">
        <w:rPr>
          <w:sz w:val="16"/>
        </w:rPr>
        <w:t xml:space="preserve"> around which the public, the government and institutions should organize their life. </w:t>
      </w:r>
      <w:r w:rsidRPr="00314033">
        <w:rPr>
          <w:sz w:val="21"/>
          <w:u w:val="single"/>
        </w:rPr>
        <w:t>It institutionalizes insecurity and fosters a mood of confusion and powerlessness. Through popularizing the belief that worst cases are normal, it incites people to feel defenseless and vulnerable to a wide range of future threats."</w:t>
      </w:r>
    </w:p>
    <w:p w14:paraId="6A5250C6" w14:textId="77777777" w:rsidR="009C50E7" w:rsidRPr="009C50E7" w:rsidRDefault="009C50E7" w:rsidP="009C50E7">
      <w:pPr>
        <w:rPr>
          <w:sz w:val="16"/>
        </w:rPr>
      </w:pPr>
      <w:r w:rsidRPr="009C50E7">
        <w:rPr>
          <w:sz w:val="16"/>
        </w:rPr>
        <w:t xml:space="preserve">Even worse, </w:t>
      </w:r>
      <w:r w:rsidRPr="00314033">
        <w:rPr>
          <w:rStyle w:val="Emphasis"/>
        </w:rPr>
        <w:t>it plays directly into the hands of terrorists, creating a population that is easily terrorized</w:t>
      </w:r>
      <w:r w:rsidRPr="009C50E7">
        <w:rPr>
          <w:sz w:val="16"/>
        </w:rPr>
        <w:t xml:space="preserve"> -- even by failed </w:t>
      </w:r>
      <w:hyperlink r:id="rId65" w:history="1">
        <w:r w:rsidRPr="009C50E7">
          <w:rPr>
            <w:rStyle w:val="Hyperlink"/>
            <w:rFonts w:ascii="inherit" w:eastAsiaTheme="majorEastAsia" w:hAnsi="inherit"/>
            <w:color w:val="5C7996"/>
            <w:sz w:val="16"/>
            <w:szCs w:val="21"/>
            <w:bdr w:val="none" w:sz="0" w:space="0" w:color="auto" w:frame="1"/>
          </w:rPr>
          <w:t>terrorist</w:t>
        </w:r>
      </w:hyperlink>
      <w:r w:rsidRPr="009C50E7">
        <w:rPr>
          <w:sz w:val="16"/>
        </w:rPr>
        <w:t> attacks like the Christmas Day underwear bomber and the Times Square SUV bomber.</w:t>
      </w:r>
    </w:p>
    <w:p w14:paraId="72F1A4C0" w14:textId="77777777" w:rsidR="009C50E7" w:rsidRPr="009C50E7" w:rsidRDefault="009C50E7" w:rsidP="009C50E7">
      <w:pPr>
        <w:rPr>
          <w:sz w:val="16"/>
          <w:szCs w:val="16"/>
        </w:rPr>
      </w:pPr>
      <w:r w:rsidRPr="009C50E7">
        <w:rPr>
          <w:sz w:val="16"/>
          <w:szCs w:val="16"/>
        </w:rPr>
        <w:t>When someone is proposing a change, the onus should be on them to justify it over the status quo. But worst case thinking is a way of looking at the world that exaggerates the rare and unusual and gives the rare much more credence than it deserves.</w:t>
      </w:r>
    </w:p>
    <w:p w14:paraId="12EA78BF" w14:textId="553B3210" w:rsidR="009C50E7" w:rsidRPr="009C50E7" w:rsidRDefault="009C50E7" w:rsidP="009C50E7">
      <w:pPr>
        <w:rPr>
          <w:sz w:val="16"/>
        </w:rPr>
      </w:pPr>
      <w:r w:rsidRPr="009C50E7">
        <w:rPr>
          <w:sz w:val="16"/>
        </w:rPr>
        <w:t xml:space="preserve">It isn't really a principle; it's a cheap trick to justify what you already believe. </w:t>
      </w:r>
      <w:r w:rsidRPr="00314033">
        <w:rPr>
          <w:sz w:val="21"/>
          <w:u w:val="single"/>
        </w:rPr>
        <w:t>It lets lazy or biased people make what seem to be cogent arguments without understanding the whole issue.</w:t>
      </w:r>
      <w:r w:rsidRPr="009C50E7">
        <w:rPr>
          <w:sz w:val="16"/>
        </w:rPr>
        <w:t xml:space="preserve"> And </w:t>
      </w:r>
      <w:r w:rsidRPr="00314033">
        <w:rPr>
          <w:sz w:val="21"/>
          <w:u w:val="single"/>
        </w:rPr>
        <w:t>when people don't need to refute counterarguments, there's no point in listening to them.</w:t>
      </w:r>
    </w:p>
    <w:p w14:paraId="4826ED1C" w14:textId="489F080E" w:rsidR="009C50E7" w:rsidRPr="00DA624D" w:rsidRDefault="009C50E7" w:rsidP="009C50E7">
      <w:pPr>
        <w:pStyle w:val="Heading4"/>
      </w:pPr>
      <w:r w:rsidRPr="00314033">
        <w:t>Threat narratives</w:t>
      </w:r>
      <w:r w:rsidRPr="00DA624D">
        <w:t xml:space="preserve"> further the liberal imaginary of a </w:t>
      </w:r>
      <w:r w:rsidRPr="00DA624D">
        <w:rPr>
          <w:u w:val="single"/>
        </w:rPr>
        <w:t>securitized world</w:t>
      </w:r>
      <w:r w:rsidRPr="00DA624D">
        <w:t xml:space="preserve"> </w:t>
      </w:r>
      <w:r>
        <w:t xml:space="preserve">and </w:t>
      </w:r>
      <w:r w:rsidRPr="00DA624D">
        <w:t>ignore</w:t>
      </w:r>
      <w:r>
        <w:rPr>
          <w:u w:val="single"/>
        </w:rPr>
        <w:t xml:space="preserve"> </w:t>
      </w:r>
      <w:r w:rsidRPr="00DA624D">
        <w:rPr>
          <w:u w:val="single"/>
        </w:rPr>
        <w:t>structural violence</w:t>
      </w:r>
      <w:r w:rsidRPr="00DA624D">
        <w:t xml:space="preserve"> </w:t>
      </w:r>
    </w:p>
    <w:p w14:paraId="18632E14" w14:textId="77777777" w:rsidR="009C50E7" w:rsidRPr="00314033" w:rsidRDefault="009C50E7" w:rsidP="009C50E7">
      <w:r w:rsidRPr="00DA624D">
        <w:rPr>
          <w:rStyle w:val="Style13ptBold"/>
        </w:rPr>
        <w:t>Melley</w:t>
      </w:r>
      <w:r>
        <w:rPr>
          <w:rStyle w:val="Style13ptBold"/>
        </w:rPr>
        <w:t>,</w:t>
      </w:r>
      <w:r w:rsidRPr="00DA624D">
        <w:rPr>
          <w:rStyle w:val="Style13ptBold"/>
        </w:rPr>
        <w:t xml:space="preserve"> 15</w:t>
      </w:r>
      <w:r>
        <w:t xml:space="preserve"> </w:t>
      </w:r>
      <w:r w:rsidRPr="00314033">
        <w:t>– [Timothy Melley, Affiliate of American Studies,and Director of the Humanities Center at Miami University, “Security, Secrecy, and the Liberal Imaginary” Telos, 2015]</w:t>
      </w:r>
    </w:p>
    <w:p w14:paraId="2FEB861D" w14:textId="77777777" w:rsidR="009C50E7" w:rsidRPr="00314033" w:rsidRDefault="009C50E7" w:rsidP="009C50E7">
      <w:pPr>
        <w:rPr>
          <w:sz w:val="14"/>
        </w:rPr>
      </w:pPr>
      <w:r w:rsidRPr="00314033">
        <w:rPr>
          <w:sz w:val="14"/>
        </w:rPr>
        <w:t xml:space="preserve">But that is merely the security state proper. </w:t>
      </w:r>
      <w:r w:rsidRPr="00314033">
        <w:rPr>
          <w:rStyle w:val="StyleUnderline"/>
        </w:rPr>
        <w:t>The security society is a much larger system of institutions</w:t>
      </w:r>
      <w:r w:rsidRPr="00314033">
        <w:rPr>
          <w:sz w:val="14"/>
        </w:rPr>
        <w:t xml:space="preserve"> (private and public), </w:t>
      </w:r>
      <w:r w:rsidRPr="00314033">
        <w:rPr>
          <w:rStyle w:val="Emphasis"/>
        </w:rPr>
        <w:t>knowledges</w:t>
      </w:r>
      <w:r w:rsidRPr="00314033">
        <w:rPr>
          <w:rStyle w:val="StyleUnderline"/>
        </w:rPr>
        <w:t xml:space="preserve">, </w:t>
      </w:r>
      <w:r w:rsidRPr="00314033">
        <w:rPr>
          <w:rStyle w:val="Emphasis"/>
        </w:rPr>
        <w:t>attitudes</w:t>
      </w:r>
      <w:r w:rsidRPr="00314033">
        <w:rPr>
          <w:rStyle w:val="StyleUnderline"/>
        </w:rPr>
        <w:t xml:space="preserve">, and </w:t>
      </w:r>
      <w:r w:rsidRPr="00314033">
        <w:rPr>
          <w:rStyle w:val="Emphasis"/>
        </w:rPr>
        <w:t>representations</w:t>
      </w:r>
      <w:r w:rsidRPr="00314033">
        <w:rPr>
          <w:rStyle w:val="StyleUnderline"/>
        </w:rPr>
        <w:t xml:space="preserve"> that constitute a rationality affecting all aspects of everyday life</w:t>
      </w:r>
      <w:r w:rsidRPr="00314033">
        <w:rPr>
          <w:sz w:val="14"/>
        </w:rPr>
        <w:t xml:space="preserve">. If the hallmarks of liberalism are individualism, liberty, and transparency, then the hallmarks of the security society are borders, surveillance systems, clandestine agencies, and state sovereignty. Beyond these institutional features, however, </w:t>
      </w:r>
      <w:r w:rsidRPr="00314033">
        <w:rPr>
          <w:rStyle w:val="StyleUnderline"/>
        </w:rPr>
        <w:t>a security society is also marked by a set of cultural dispositions and tendencies</w:t>
      </w:r>
      <w:r w:rsidRPr="00314033">
        <w:rPr>
          <w:sz w:val="14"/>
        </w:rPr>
        <w:t xml:space="preserve">: (1) </w:t>
      </w:r>
      <w:r w:rsidRPr="00314033">
        <w:rPr>
          <w:rStyle w:val="StyleUnderline"/>
        </w:rPr>
        <w:t>the triumph of a biopolitical model in which power is deeply committed to the regulation of human life</w:t>
      </w:r>
      <w:r w:rsidRPr="00314033">
        <w:rPr>
          <w:sz w:val="14"/>
        </w:rPr>
        <w:t xml:space="preserve">; (2) </w:t>
      </w:r>
      <w:r w:rsidRPr="00314033">
        <w:rPr>
          <w:rStyle w:val="StyleUnderline"/>
        </w:rPr>
        <w:t>a culture of futurism, in which everyday life, cultural production, and economic activity are increasingly concerned with future possibilities</w:t>
      </w:r>
      <w:r w:rsidRPr="00314033">
        <w:rPr>
          <w:sz w:val="14"/>
        </w:rPr>
        <w:t xml:space="preserve">; (3) </w:t>
      </w:r>
      <w:r w:rsidRPr="00314033">
        <w:rPr>
          <w:rStyle w:val="StyleUnderline"/>
        </w:rPr>
        <w:t>widespread social adoption of epidemiological and immunological models of threat mitigation</w:t>
      </w:r>
      <w:r w:rsidRPr="00314033">
        <w:rPr>
          <w:sz w:val="14"/>
        </w:rPr>
        <w:t xml:space="preserve"> leading to restricted mobility and enhanced surveillance for some populations; </w:t>
      </w:r>
      <w:r w:rsidRPr="00314033">
        <w:rPr>
          <w:rStyle w:val="StyleUnderline"/>
        </w:rPr>
        <w:t>and</w:t>
      </w:r>
      <w:r w:rsidRPr="00314033">
        <w:rPr>
          <w:sz w:val="14"/>
        </w:rPr>
        <w:t xml:space="preserve"> (4) </w:t>
      </w:r>
      <w:r w:rsidRPr="00314033">
        <w:rPr>
          <w:rStyle w:val="StyleUnderline"/>
        </w:rPr>
        <w:t xml:space="preserve">a cultural imaginary increasingly focused on florid depictions of catastrophe, disaster, and </w:t>
      </w:r>
      <w:r w:rsidRPr="00314033">
        <w:rPr>
          <w:sz w:val="14"/>
        </w:rPr>
        <w:t xml:space="preserve">even </w:t>
      </w:r>
      <w:r w:rsidRPr="00314033">
        <w:rPr>
          <w:rStyle w:val="StyleUnderline"/>
        </w:rPr>
        <w:t>apocalypse</w:t>
      </w:r>
      <w:r w:rsidRPr="00314033">
        <w:rPr>
          <w:sz w:val="14"/>
        </w:rPr>
        <w:t>.</w:t>
      </w:r>
    </w:p>
    <w:p w14:paraId="7984DFFF" w14:textId="77777777" w:rsidR="009C50E7" w:rsidRPr="00314033" w:rsidRDefault="009C50E7" w:rsidP="009C50E7">
      <w:pPr>
        <w:rPr>
          <w:sz w:val="14"/>
        </w:rPr>
      </w:pPr>
      <w:r w:rsidRPr="00314033">
        <w:rPr>
          <w:rStyle w:val="StyleUnderline"/>
        </w:rPr>
        <w:t xml:space="preserve">This cultural imaginary is </w:t>
      </w:r>
      <w:r w:rsidRPr="00314033">
        <w:rPr>
          <w:rStyle w:val="Emphasis"/>
        </w:rPr>
        <w:t>essential</w:t>
      </w:r>
      <w:r w:rsidRPr="00314033">
        <w:rPr>
          <w:rStyle w:val="StyleUnderline"/>
        </w:rPr>
        <w:t xml:space="preserve"> to the growth of a security paradigm in the potentially hostile territory of liberal democracy. Securitization is a process that begins by </w:t>
      </w:r>
      <w:r w:rsidRPr="00314033">
        <w:rPr>
          <w:rStyle w:val="Emphasis"/>
        </w:rPr>
        <w:t>imagining future threats before they materialize</w:t>
      </w:r>
      <w:r w:rsidRPr="00314033">
        <w:rPr>
          <w:sz w:val="16"/>
        </w:rPr>
        <w:t xml:space="preserve">. </w:t>
      </w:r>
      <w:r w:rsidRPr="00314033">
        <w:rPr>
          <w:rStyle w:val="StyleUnderline"/>
        </w:rPr>
        <w:t>Imagining weakness, invasion, and collapse is big business. Corporations increasingly hire “white hat” hackers to reveal the holes in their cyber defenses. Military intelligence agencies stage fictional disaster scenarios</w:t>
      </w:r>
      <w:r w:rsidRPr="00314033">
        <w:rPr>
          <w:sz w:val="16"/>
        </w:rPr>
        <w:t xml:space="preserve">, and they use filmmakers, writers, and scenarists in these exercises. Beyond such direct </w:t>
      </w:r>
      <w:r w:rsidRPr="00314033">
        <w:rPr>
          <w:sz w:val="14"/>
        </w:rPr>
        <w:t xml:space="preserve">connections, popular </w:t>
      </w:r>
      <w:r w:rsidRPr="00314033">
        <w:rPr>
          <w:rStyle w:val="Emphasis"/>
        </w:rPr>
        <w:t>fiction powerfully shapes state policy</w:t>
      </w:r>
      <w:r w:rsidRPr="00314033">
        <w:rPr>
          <w:sz w:val="14"/>
        </w:rPr>
        <w:t xml:space="preserve">.7 </w:t>
      </w:r>
      <w:r w:rsidRPr="00314033">
        <w:rPr>
          <w:rStyle w:val="StyleUnderline"/>
        </w:rPr>
        <w:t xml:space="preserve">Both the security state and the security society depend on </w:t>
      </w:r>
      <w:r w:rsidRPr="00314033">
        <w:rPr>
          <w:rStyle w:val="Emphasis"/>
        </w:rPr>
        <w:t>a rich cultural imaginary</w:t>
      </w:r>
      <w:r w:rsidRPr="00314033">
        <w:rPr>
          <w:rStyle w:val="StyleUnderline"/>
        </w:rPr>
        <w:t xml:space="preserve"> to conceptualize the potential threats, harms, dangers, and catastrophes that better security measures might prevent</w:t>
      </w:r>
      <w:r w:rsidRPr="00314033">
        <w:rPr>
          <w:sz w:val="14"/>
        </w:rPr>
        <w:t>.</w:t>
      </w:r>
    </w:p>
    <w:p w14:paraId="79923531" w14:textId="77777777" w:rsidR="009C50E7" w:rsidRPr="00314033" w:rsidRDefault="009C50E7" w:rsidP="009C50E7">
      <w:pPr>
        <w:rPr>
          <w:sz w:val="14"/>
        </w:rPr>
      </w:pPr>
      <w:r w:rsidRPr="00314033">
        <w:rPr>
          <w:sz w:val="14"/>
        </w:rPr>
        <w:t>In a society deeply anxious about security, we should expect a rich array of narratives and media constructions of future invasion, deprivation, natural disaster, war, and apocalypse. This, of course, is precisely what we see. Since the Cold War, U.S. culture has grown increasingly consumed with visions of alien invasion, nuclear war, zombification, terrorism, mass extinction, contagion, and social and ecological collapse. From The Hunger Games to Survivor, the Hobbesian state of nature has never had so much representational cache. National Geographic Channel’s Doomsday Preppers is now in its fourth season. In the booming area of Young Adult fiction, dystopia is a mainstay. Since the Cold War, future social collapse has been the focus of hundreds of major motion pictures and television series, ranging from Mad Max and Blade Runner to recent productions as diverse as 2012, The Day After Tomorrow, World War Z, Oblivion, Elysium, and Snowpiercer. 8 Perhaps even more notable is the growing focus on ecological catastrophe and apocalypse in the work of major literary figures like Margaret Atwood, Stephen King, Don DeLillo, Octavia Butler, Cormac McCarthy, and Barbara Kingsolver, to name but a few.9</w:t>
      </w:r>
    </w:p>
    <w:p w14:paraId="790F86DE" w14:textId="77777777" w:rsidR="009C50E7" w:rsidRPr="00314033" w:rsidRDefault="009C50E7" w:rsidP="009C50E7">
      <w:pPr>
        <w:rPr>
          <w:sz w:val="12"/>
        </w:rPr>
      </w:pPr>
      <w:r w:rsidRPr="00314033">
        <w:rPr>
          <w:rStyle w:val="StyleUnderline"/>
        </w:rPr>
        <w:t>Catastrophe narrative</w:t>
      </w:r>
      <w:r w:rsidRPr="00314033">
        <w:rPr>
          <w:sz w:val="12"/>
        </w:rPr>
        <w:t xml:space="preserve"> is widely understood as “mere entertainment,” but it nonetheless </w:t>
      </w:r>
      <w:r w:rsidRPr="00314033">
        <w:rPr>
          <w:rStyle w:val="StyleUnderline"/>
        </w:rPr>
        <w:t>occupies a great deal of the collective consciousness of contemporary American culture</w:t>
      </w:r>
      <w:r w:rsidRPr="00314033">
        <w:rPr>
          <w:sz w:val="12"/>
        </w:rPr>
        <w:t xml:space="preserve">. It attracts massive capital investment and even greater investments of money and time from consumers. </w:t>
      </w:r>
      <w:r w:rsidRPr="00314033">
        <w:rPr>
          <w:rStyle w:val="StyleUnderline"/>
        </w:rPr>
        <w:t>It</w:t>
      </w:r>
      <w:r w:rsidRPr="00314033">
        <w:rPr>
          <w:sz w:val="12"/>
        </w:rPr>
        <w:t xml:space="preserve"> thus </w:t>
      </w:r>
      <w:r w:rsidRPr="00314033">
        <w:rPr>
          <w:rStyle w:val="StyleUnderline"/>
        </w:rPr>
        <w:t>constitutes an omnipresent collective fantasy, and this fantasy cannot be dissociated so easily from material security measures</w:t>
      </w:r>
      <w:r w:rsidRPr="00314033">
        <w:rPr>
          <w:sz w:val="12"/>
        </w:rPr>
        <w:t xml:space="preserve">. The incessant contemplation of invasion, destruction, and social collapse is in fact one of the things that encourages the construction of survivalist bunkers, panic rooms, metal detectors, and gated communities. </w:t>
      </w:r>
      <w:r w:rsidRPr="00314033">
        <w:rPr>
          <w:rStyle w:val="StyleUnderline"/>
          <w:sz w:val="12"/>
        </w:rPr>
        <w:t>Such fantasies</w:t>
      </w:r>
      <w:r w:rsidRPr="00314033">
        <w:rPr>
          <w:sz w:val="12"/>
        </w:rPr>
        <w:t xml:space="preserve"> are in some ways the sign of privilege itself, the unconscious acknowledgment of dramatic social inequities that are maintained by the strangely porous but guarded borders of elite suburbs, corporate campuses, and international borders. While these zones are secured against physical threats, </w:t>
      </w:r>
      <w:r w:rsidRPr="00314033">
        <w:rPr>
          <w:rStyle w:val="StyleUnderline"/>
          <w:sz w:val="12"/>
        </w:rPr>
        <w:t>their most important effects may be epistemological ones</w:t>
      </w:r>
      <w:r w:rsidRPr="00314033">
        <w:rPr>
          <w:sz w:val="12"/>
        </w:rPr>
        <w:t xml:space="preserve">. </w:t>
      </w:r>
      <w:r w:rsidRPr="00314033">
        <w:rPr>
          <w:rStyle w:val="StyleUnderline"/>
        </w:rPr>
        <w:t>Secured boundaries have the effect of “protecting” privileged populations not only from physical conflict but also from knowledge about such conflict</w:t>
      </w:r>
      <w:r w:rsidRPr="00314033">
        <w:rPr>
          <w:sz w:val="12"/>
        </w:rPr>
        <w:t xml:space="preserve">—that is, </w:t>
      </w:r>
      <w:r w:rsidRPr="00314033">
        <w:rPr>
          <w:rStyle w:val="StyleUnderline"/>
          <w:sz w:val="12"/>
        </w:rPr>
        <w:t xml:space="preserve">knowledge about the living conditions and experiences of those on the other side of the fence. </w:t>
      </w:r>
      <w:r w:rsidRPr="00314033">
        <w:rPr>
          <w:rStyle w:val="StyleUnderline"/>
        </w:rPr>
        <w:t xml:space="preserve">Because security is a commodity of the privileged, these material and epistemological barriers undermine the empathy </w:t>
      </w:r>
      <w:r w:rsidRPr="00314033">
        <w:rPr>
          <w:rStyle w:val="Emphasis"/>
        </w:rPr>
        <w:t>that might lessen social inequality</w:t>
      </w:r>
      <w:r w:rsidRPr="00314033">
        <w:rPr>
          <w:sz w:val="12"/>
        </w:rPr>
        <w:t xml:space="preserve">. Within such a system, </w:t>
      </w:r>
      <w:r w:rsidRPr="00314033">
        <w:rPr>
          <w:rStyle w:val="StyleUnderline"/>
          <w:sz w:val="12"/>
        </w:rPr>
        <w:t>the cultural imaginary takes on a far greater role as a source of “knowledge” about the potential harms facing the security society. But</w:t>
      </w:r>
      <w:r w:rsidRPr="00314033">
        <w:rPr>
          <w:rStyle w:val="StyleUnderline"/>
        </w:rPr>
        <w:t xml:space="preserve"> because its “knowledge” is also fantasy, this arrangement produces a symptomatic irrationality at the heart of the security society</w:t>
      </w:r>
      <w:r w:rsidRPr="00314033">
        <w:rPr>
          <w:sz w:val="12"/>
        </w:rPr>
        <w:t xml:space="preserve">. In response to perceived public demand, </w:t>
      </w:r>
      <w:r w:rsidRPr="00314033">
        <w:rPr>
          <w:rStyle w:val="StyleUnderline"/>
        </w:rPr>
        <w:t>leaders often spend vast sums to mitigate relatively unlikely threats</w:t>
      </w:r>
      <w:r w:rsidRPr="00314033">
        <w:rPr>
          <w:sz w:val="12"/>
        </w:rPr>
        <w:t xml:space="preserve"> (terrorist attacks, for example) </w:t>
      </w:r>
      <w:r w:rsidRPr="00314033">
        <w:rPr>
          <w:rStyle w:val="StyleUnderline"/>
        </w:rPr>
        <w:t xml:space="preserve">while </w:t>
      </w:r>
      <w:r w:rsidRPr="00314033">
        <w:rPr>
          <w:rStyle w:val="Emphasis"/>
        </w:rPr>
        <w:t>tolerating all manner of much graver, but less catastrophic, harms</w:t>
      </w:r>
      <w:r w:rsidRPr="00314033">
        <w:rPr>
          <w:sz w:val="12"/>
        </w:rPr>
        <w:t xml:space="preserve"> (gun deaths, for example). This is hardly the “rational public sphere” that liberal society and its open public sphere were supposed to foster.</w:t>
      </w:r>
    </w:p>
    <w:p w14:paraId="1AA7123C" w14:textId="52233252" w:rsidR="009C50E7" w:rsidRPr="009C50E7" w:rsidRDefault="009C50E7" w:rsidP="009C50E7">
      <w:pPr>
        <w:pStyle w:val="Heading4"/>
      </w:pPr>
      <w:r>
        <w:t xml:space="preserve">This specifically applies to the </w:t>
      </w:r>
      <w:r>
        <w:rPr>
          <w:u w:val="single"/>
        </w:rPr>
        <w:t>war on terror</w:t>
      </w:r>
      <w:r>
        <w:t>.</w:t>
      </w:r>
    </w:p>
    <w:p w14:paraId="27FE24A9" w14:textId="77777777" w:rsidR="009C50E7" w:rsidRPr="00F050BD" w:rsidRDefault="009C50E7" w:rsidP="009C50E7">
      <w:r w:rsidRPr="000A7CA5">
        <w:rPr>
          <w:rStyle w:val="Style13ptBold"/>
        </w:rPr>
        <w:t>Evans 12</w:t>
      </w:r>
      <w:r w:rsidRPr="000A7CA5">
        <w:t xml:space="preserve"> </w:t>
      </w:r>
      <w:r w:rsidRPr="00F050BD">
        <w:t>– [Dylan Evans, former academic and author who has written books psychology, “Nightmare Scenario: The Fallacy of Worst-Case Thinking” Risk Management, 4-2-12</w:t>
      </w:r>
      <w:bookmarkStart w:id="4" w:name="OLE_LINK1"/>
      <w:bookmarkStart w:id="5" w:name="OLE_LINK2"/>
      <w:r w:rsidRPr="00F050BD">
        <w:t>, http://www.rmmagazine.com/2012/04/02/nightmare-scenario-the-fallacy-of-worst-case-thinking</w:t>
      </w:r>
      <w:bookmarkEnd w:id="4"/>
      <w:bookmarkEnd w:id="5"/>
      <w:r w:rsidRPr="00F050BD">
        <w:t>]</w:t>
      </w:r>
    </w:p>
    <w:p w14:paraId="5BD1249C" w14:textId="77777777" w:rsidR="009C50E7" w:rsidRDefault="009C50E7" w:rsidP="009C50E7">
      <w:pPr>
        <w:rPr>
          <w:sz w:val="16"/>
        </w:rPr>
      </w:pPr>
      <w:r w:rsidRPr="00F050BD">
        <w:rPr>
          <w:rStyle w:val="StyleUnderline"/>
        </w:rPr>
        <w:t>There’s something mesmerizing about apocalyptic scenarios</w:t>
      </w:r>
      <w:r w:rsidRPr="00F050BD">
        <w:rPr>
          <w:sz w:val="16"/>
        </w:rPr>
        <w:t>. Like an alluring femme fatale, they exert an uncanny pull on the imagination</w:t>
      </w:r>
      <w:r w:rsidRPr="00F050BD">
        <w:rPr>
          <w:rStyle w:val="StyleUnderline"/>
          <w:sz w:val="16"/>
        </w:rPr>
        <w:t>. That is why</w:t>
      </w:r>
      <w:r w:rsidRPr="00F050BD">
        <w:rPr>
          <w:rStyle w:val="StyleUnderline"/>
        </w:rPr>
        <w:t xml:space="preserve"> what security expert Bruce Schneier calls “worst-case thinking” is so dangerous</w:t>
      </w:r>
      <w:r w:rsidRPr="00360E25">
        <w:rPr>
          <w:rStyle w:val="StyleUnderline"/>
        </w:rPr>
        <w:t>.</w:t>
      </w:r>
      <w:r w:rsidRPr="00360E25">
        <w:rPr>
          <w:rStyle w:val="Emphasis"/>
        </w:rPr>
        <w:t xml:space="preserve"> </w:t>
      </w:r>
      <w:r>
        <w:rPr>
          <w:rStyle w:val="Emphasis"/>
        </w:rPr>
        <w:t>I</w:t>
      </w:r>
      <w:r w:rsidRPr="00F050BD">
        <w:rPr>
          <w:rStyle w:val="Emphasis"/>
        </w:rPr>
        <w:t>t substitutes imagination for thinking, speculation for risk analysis and fear for reason.</w:t>
      </w:r>
      <w:r w:rsidRPr="00F050BD">
        <w:rPr>
          <w:sz w:val="16"/>
        </w:rPr>
        <w:t xml:space="preserve"> </w:t>
      </w:r>
    </w:p>
    <w:p w14:paraId="01765DE0" w14:textId="77777777" w:rsidR="009C50E7" w:rsidRDefault="009C50E7" w:rsidP="009C50E7">
      <w:pPr>
        <w:rPr>
          <w:sz w:val="16"/>
        </w:rPr>
      </w:pPr>
      <w:r w:rsidRPr="00F050BD">
        <w:rPr>
          <w:rStyle w:val="StyleUnderline"/>
        </w:rPr>
        <w:t>One of the clearest examples</w:t>
      </w:r>
      <w:r w:rsidRPr="00F050BD">
        <w:rPr>
          <w:sz w:val="16"/>
        </w:rPr>
        <w:t xml:space="preserve"> of worst-case thinking </w:t>
      </w:r>
      <w:r w:rsidRPr="00F050BD">
        <w:rPr>
          <w:rStyle w:val="StyleUnderline"/>
        </w:rPr>
        <w:t>was the so-called “1% doctrine,”</w:t>
      </w:r>
      <w:r w:rsidRPr="00F050BD">
        <w:rPr>
          <w:sz w:val="16"/>
        </w:rPr>
        <w:t xml:space="preserve"> which Dick Cheney is said to have advocated while he was vice president in the George W. Bush administration. According to journalist Ron Suskind, Cheney first proposed the doctrine at a meeting with CIA Director George Tenet and National Security Advisor Condoleezza Rice in November 2001. </w:t>
      </w:r>
    </w:p>
    <w:p w14:paraId="34FC0EC0" w14:textId="77777777" w:rsidR="009C50E7" w:rsidRDefault="009C50E7" w:rsidP="009C50E7">
      <w:pPr>
        <w:rPr>
          <w:sz w:val="16"/>
        </w:rPr>
      </w:pPr>
      <w:r w:rsidRPr="00F050BD">
        <w:rPr>
          <w:sz w:val="16"/>
        </w:rPr>
        <w:t>Responding to the thought that Al Qaeda might want to acquire a nuclear weapon, Cheney apparently remarked: “If there’s a 1% chance that Pakistani scientists are helping Al Qaeda build or develop a nuclear weapon, we have to treat it as a certainty in terms of our response. It’s not about our analysis…It’s about our response.”</w:t>
      </w:r>
    </w:p>
    <w:p w14:paraId="44CEB451" w14:textId="77777777" w:rsidR="009C50E7" w:rsidRDefault="009C50E7" w:rsidP="009C50E7">
      <w:pPr>
        <w:rPr>
          <w:rStyle w:val="StyleUnderline"/>
        </w:rPr>
      </w:pPr>
      <w:r w:rsidRPr="00F050BD">
        <w:rPr>
          <w:sz w:val="16"/>
        </w:rPr>
        <w:t xml:space="preserve"> </w:t>
      </w:r>
      <w:r w:rsidRPr="00F050BD">
        <w:rPr>
          <w:rStyle w:val="Emphasis"/>
        </w:rPr>
        <w:t>By transforming low-probability events into complete certainties whenever the events are particularly scary, worst-case thinking leads to terrible decision making</w:t>
      </w:r>
      <w:r w:rsidRPr="00F050BD">
        <w:rPr>
          <w:sz w:val="16"/>
        </w:rPr>
        <w:t xml:space="preserve">. For one thing, it’s only half of the cost/benefit equation. “Every decision has costs and benefits, risks and rewards,” Schneier points out. </w:t>
      </w:r>
      <w:r w:rsidRPr="00F050BD">
        <w:rPr>
          <w:rStyle w:val="StyleUnderline"/>
        </w:rPr>
        <w:t>“By speculating about what can possibly go wrong, and then acting as if that is likely to happen, worst-case thinking focuses only on the extreme but improbable risks and does a poor job at assessing outcomes.”</w:t>
      </w:r>
    </w:p>
    <w:p w14:paraId="48E8613A" w14:textId="77777777" w:rsidR="009C50E7" w:rsidRDefault="009C50E7" w:rsidP="009C50E7">
      <w:pPr>
        <w:rPr>
          <w:sz w:val="16"/>
        </w:rPr>
      </w:pPr>
      <w:r w:rsidRPr="00F050BD">
        <w:rPr>
          <w:sz w:val="16"/>
        </w:rPr>
        <w:t xml:space="preserve"> An epidemic of worst-case thinking broke out in the United States in the aftermath of the Three Mile Island accident in 1979. A core meltdown in the nuclear power station there led to the release of radioactive gases. The Kemeny Commission Report, created by presidential order, concluded that “there will either be no case of cancer or the number of cases will be so small that it will never be possible to detect them,” but the public was not convinced. As a result of the furor, no new nuclear power plants were built in the United States for 30 years. The coal- and oil-fueled plants that were built instead, however, surely caused far more harm than the meltdown at Three Mile Island, both directly via air pollution and indirectly by contributing to global warming. </w:t>
      </w:r>
    </w:p>
    <w:p w14:paraId="15E6CF7B" w14:textId="77777777" w:rsidR="009C50E7" w:rsidRDefault="009C50E7" w:rsidP="009C50E7">
      <w:pPr>
        <w:rPr>
          <w:sz w:val="16"/>
        </w:rPr>
      </w:pPr>
      <w:r w:rsidRPr="00F050BD">
        <w:rPr>
          <w:sz w:val="16"/>
        </w:rPr>
        <w:t xml:space="preserve">The impact of the Three Mile Island accident was probably reinforced by the release, 12 days before the meltdown, of The China Syndrome, a movie in which a catastrophic accident at a nuclear power plant is averted by the courageous actions of the protagonists. The movie’s title is a direct reference to a worst-case scenario—the most dangerous kind of nuclear meltdown, where reactor components melt through their containment structures and into the underlying earth, “all the way to China.” </w:t>
      </w:r>
    </w:p>
    <w:p w14:paraId="52B25A41" w14:textId="77777777" w:rsidR="009C50E7" w:rsidRDefault="009C50E7" w:rsidP="009C50E7">
      <w:pPr>
        <w:rPr>
          <w:sz w:val="16"/>
        </w:rPr>
      </w:pPr>
      <w:r w:rsidRPr="00F050BD">
        <w:rPr>
          <w:sz w:val="16"/>
        </w:rPr>
        <w:t xml:space="preserve">The question of whether environmental impact statements should include discussion of worst-case scenarios is still the subject of intense debate. Environmental groups tend to advocate such discussion, in part to grab the attention of the general public. </w:t>
      </w:r>
      <w:r w:rsidRPr="00F050BD">
        <w:rPr>
          <w:rStyle w:val="StyleUnderline"/>
        </w:rPr>
        <w:t xml:space="preserve">The U.S. government originally required discussion of worst-case scenarios but later changed its mind, apparently on the ground that such </w:t>
      </w:r>
      <w:r w:rsidRPr="00F050BD">
        <w:rPr>
          <w:rStyle w:val="Emphasis"/>
        </w:rPr>
        <w:t>discussions tend to provoke overreaction</w:t>
      </w:r>
      <w:r w:rsidRPr="00F050BD">
        <w:rPr>
          <w:rStyle w:val="StyleUnderline"/>
        </w:rPr>
        <w:t>s.</w:t>
      </w:r>
      <w:r w:rsidRPr="00F050BD">
        <w:rPr>
          <w:sz w:val="16"/>
        </w:rPr>
        <w:t xml:space="preserve"> </w:t>
      </w:r>
      <w:r w:rsidRPr="00F050BD">
        <w:rPr>
          <w:rStyle w:val="Emphasis"/>
          <w:sz w:val="16"/>
          <w:u w:val="none"/>
        </w:rPr>
        <w:t>This is a move in the right direction;</w:t>
      </w:r>
      <w:r w:rsidRPr="00F050BD">
        <w:rPr>
          <w:rStyle w:val="Emphasis"/>
        </w:rPr>
        <w:t xml:space="preserve"> if the chance that the worst case will happen is extremely low, the benefits of considering it will be far outweighed by the unnecessary fear that such consideration would provoke.</w:t>
      </w:r>
      <w:r w:rsidRPr="00F050BD">
        <w:rPr>
          <w:sz w:val="16"/>
        </w:rPr>
        <w:t xml:space="preserve"> Like radiation, </w:t>
      </w:r>
      <w:r w:rsidRPr="00F050BD">
        <w:rPr>
          <w:rStyle w:val="StyleUnderline"/>
        </w:rPr>
        <w:t xml:space="preserve">fear damages health and is costly to clear up. </w:t>
      </w:r>
      <w:r w:rsidRPr="00F050BD">
        <w:rPr>
          <w:sz w:val="16"/>
        </w:rPr>
        <w:t>As Schneier observes, “Any fear that would make a good movie plot is amenable to worst-case thinking.” With that in mind, he runs an annual “Movie-Plot Threat Contest.” Entrants are invited to submit the most unlikely, yet still plausible, terrorist attack scenarios they can come up with. The purpose of this contest is “absurd humor,” but Schneier hopes that it also makes a point. He is critical of many homeland security measures, which seem designed to defend against specific “movie plots” instead of against the broad threats of terrorism. “We all do it,” admits Schneier. “Our imaginations run wild with detailed and specific threats. We imagine anthrax spread from crop dusters. Or a contaminated milk supply. Or terrorist scuba divers armed with almanacs. Before long, we’re envisioning an entire movie plot, without Bruce Willis saving the day. And we’re scared.”</w:t>
      </w:r>
    </w:p>
    <w:p w14:paraId="1F3D4EC6" w14:textId="77777777" w:rsidR="009C50E7" w:rsidRDefault="009C50E7" w:rsidP="009C50E7">
      <w:pPr>
        <w:rPr>
          <w:sz w:val="16"/>
        </w:rPr>
      </w:pPr>
      <w:r w:rsidRPr="00F050BD">
        <w:rPr>
          <w:sz w:val="16"/>
        </w:rPr>
        <w:t xml:space="preserve"> Psychologically, this all makes a certain basic sense. </w:t>
      </w:r>
      <w:r w:rsidRPr="00F050BD">
        <w:rPr>
          <w:rStyle w:val="StyleUnderline"/>
        </w:rPr>
        <w:t>Worst-case scenarios are compelling because they evoke vivid mental images that overwhelm rational thinking</w:t>
      </w:r>
      <w:r w:rsidRPr="00F050BD">
        <w:rPr>
          <w:sz w:val="16"/>
        </w:rPr>
        <w:t xml:space="preserve">. Box cutters and shoe bombs conjure up vivid mental images. “We must protect the Super Bowl” packs more emotional punch than the vague “We should defend ourselves against terrorism.” </w:t>
      </w:r>
    </w:p>
    <w:p w14:paraId="0E03CFA2" w14:textId="77777777" w:rsidR="009C50E7" w:rsidRDefault="009C50E7" w:rsidP="009C50E7">
      <w:pPr>
        <w:rPr>
          <w:sz w:val="16"/>
        </w:rPr>
      </w:pPr>
      <w:r w:rsidRPr="00F050BD">
        <w:rPr>
          <w:rStyle w:val="StyleUnderline"/>
        </w:rPr>
        <w:t>Fear alone is, however, not a sound basis on which to make policy.</w:t>
      </w:r>
      <w:r w:rsidRPr="00F050BD">
        <w:rPr>
          <w:sz w:val="16"/>
        </w:rPr>
        <w:t xml:space="preserve"> The long lines at airports caused by the introduction of new airport security procedures, for example, have led more people to drive rather than fly, and that in turn has led to thousands more road fatalities than would otherwise have occurred, because driving is so much more dangerous than flying. Fear of “stranger danger” has also led to huge changes in parental behavior over the past few decades, which may have a net cost for child welfare. That, at least, is what the sociologist Frank Furedi argues in his challenging book Paranoid Parenting.</w:t>
      </w:r>
    </w:p>
    <w:p w14:paraId="43413B30" w14:textId="77777777" w:rsidR="009C50E7" w:rsidRDefault="009C50E7" w:rsidP="009C50E7">
      <w:pPr>
        <w:rPr>
          <w:sz w:val="16"/>
        </w:rPr>
      </w:pPr>
      <w:r w:rsidRPr="00F050BD">
        <w:rPr>
          <w:sz w:val="16"/>
        </w:rPr>
        <w:t xml:space="preserve"> Parents have always been worried about their kids, of course, but Furedi argues that their concerns have intensified in a historically unprecedented way since the late 1970s, to the extent that these days virtually every childhood experience comes with a health warning. </w:t>
      </w:r>
    </w:p>
    <w:p w14:paraId="38888943" w14:textId="77777777" w:rsidR="009C50E7" w:rsidRDefault="009C50E7" w:rsidP="009C50E7">
      <w:pPr>
        <w:rPr>
          <w:rStyle w:val="StyleUnderline"/>
          <w:sz w:val="16"/>
        </w:rPr>
      </w:pPr>
      <w:r w:rsidRPr="00F050BD">
        <w:rPr>
          <w:rStyle w:val="StyleUnderline"/>
          <w:sz w:val="16"/>
        </w:rPr>
        <w:t>The result is that parents look at each experience from the point of view of a worst-case scenario and place increasing restrictions on what their kids can do; in the past few decades</w:t>
      </w:r>
      <w:r w:rsidRPr="00F050BD">
        <w:rPr>
          <w:sz w:val="16"/>
        </w:rPr>
        <w:t xml:space="preserve">, for example, </w:t>
      </w:r>
      <w:r w:rsidRPr="00F050BD">
        <w:rPr>
          <w:rStyle w:val="StyleUnderline"/>
          <w:sz w:val="16"/>
        </w:rPr>
        <w:t>there has been a steep decline in the number of children who are allowed to bicycle to school and in the distance from home that kids are allowed to go to play unsupervised. There has also been an increase in the amount of time that parents spend on child rearing; contrary to the common wisdom that parents have less time for their children these days, a working mom today actually spends more time with her kids than a nonworking mom did in the 1970s.</w:t>
      </w:r>
    </w:p>
    <w:p w14:paraId="6906AD99" w14:textId="77777777" w:rsidR="009C50E7" w:rsidRDefault="009C50E7" w:rsidP="009C50E7">
      <w:pPr>
        <w:rPr>
          <w:sz w:val="16"/>
        </w:rPr>
      </w:pPr>
      <w:r w:rsidRPr="00F050BD">
        <w:rPr>
          <w:rStyle w:val="StyleUnderline"/>
          <w:sz w:val="16"/>
        </w:rPr>
        <w:t xml:space="preserve"> </w:t>
      </w:r>
      <w:r w:rsidRPr="00F050BD">
        <w:rPr>
          <w:sz w:val="16"/>
        </w:rPr>
        <w:t xml:space="preserve">I am not aware of any studies that have attempted to measure the psychological changes that have driven this cultural shift. It would be interesting to measure the risk intelligence of parents by, for example, comparing their estimates of certain risks with objective data about the frequency of those risks. Anecdotal evidence, however, suggests that it might be hard to gather such data. </w:t>
      </w:r>
    </w:p>
    <w:p w14:paraId="36B99A29" w14:textId="6516D702" w:rsidR="009C50E7" w:rsidRDefault="009C50E7" w:rsidP="009C50E7">
      <w:pPr>
        <w:rPr>
          <w:rStyle w:val="StyleUnderline"/>
          <w:sz w:val="16"/>
        </w:rPr>
      </w:pPr>
      <w:r w:rsidRPr="00F050BD">
        <w:rPr>
          <w:rStyle w:val="StyleUnderline"/>
        </w:rPr>
        <w:t>The problem with paranoid parenting is that, like other cases of worst-case thinking, it ignores half of the cost-benefit equation</w:t>
      </w:r>
      <w:r w:rsidRPr="00F050BD">
        <w:rPr>
          <w:sz w:val="16"/>
        </w:rPr>
        <w:t xml:space="preserve">. In worrying about stranger danger, for example, parents focus on the extreme but improbable risk of a child molester attacking or abducting their children and fail to weigh it against the more mundane but far more likely benefits of exercise, socialization and independence that children gain from being allowed greater freedom. To put it another way, </w:t>
      </w:r>
      <w:r w:rsidRPr="00F050BD">
        <w:rPr>
          <w:rStyle w:val="StyleUnderline"/>
          <w:sz w:val="16"/>
        </w:rPr>
        <w:t>worried parents tend to focus on the risks of giving their children greater leeway and fail to consider the risks of not doing so. The long-term developmental consequences of paranoid parenting include isolation from peers, infantilism and loss of autonomy. Unlike the chance of abduction, though, those risks are highly probable.</w:t>
      </w:r>
    </w:p>
    <w:p w14:paraId="38435486" w14:textId="33C79BB3" w:rsidR="00C258A0" w:rsidRDefault="00C258A0" w:rsidP="00C258A0">
      <w:pPr>
        <w:pStyle w:val="Heading3"/>
      </w:pPr>
      <w:r>
        <w:t>2AC – Reps Defense</w:t>
      </w:r>
    </w:p>
    <w:p w14:paraId="05FC9430" w14:textId="77777777" w:rsidR="00C258A0" w:rsidRPr="00F85328" w:rsidRDefault="00C258A0" w:rsidP="00C258A0">
      <w:pPr>
        <w:pStyle w:val="Heading4"/>
        <w:rPr>
          <w:i/>
        </w:rPr>
      </w:pPr>
      <w:r>
        <w:t xml:space="preserve">Debate </w:t>
      </w:r>
      <w:r>
        <w:rPr>
          <w:u w:val="single"/>
        </w:rPr>
        <w:t>must center</w:t>
      </w:r>
      <w:r>
        <w:t xml:space="preserve"> existential risks – that’s key to </w:t>
      </w:r>
      <w:r>
        <w:rPr>
          <w:u w:val="single"/>
        </w:rPr>
        <w:t>civic engagement</w:t>
      </w:r>
      <w:r>
        <w:t xml:space="preserve"> and </w:t>
      </w:r>
      <w:r>
        <w:rPr>
          <w:u w:val="single"/>
        </w:rPr>
        <w:t>academic research</w:t>
      </w:r>
      <w:r w:rsidRPr="00E50E1F">
        <w:t xml:space="preserve"> </w:t>
      </w:r>
      <w:r>
        <w:t>to combat crisis</w:t>
      </w:r>
    </w:p>
    <w:p w14:paraId="45CDAF2B" w14:textId="77777777" w:rsidR="00C258A0" w:rsidRDefault="00C258A0" w:rsidP="00C258A0">
      <w:r w:rsidRPr="00E50E1F">
        <w:rPr>
          <w:rStyle w:val="Style13ptBold"/>
        </w:rPr>
        <w:t>Javorsky 18</w:t>
      </w:r>
      <w:r>
        <w:t xml:space="preserve"> - </w:t>
      </w:r>
      <w:r w:rsidRPr="00F57E4D">
        <w:t>[Emilia Javorsky</w:t>
      </w:r>
      <w:r>
        <w:t>,</w:t>
      </w:r>
      <w:r w:rsidRPr="00F57E4D">
        <w:t xml:space="preserve"> leads an Artificial Intelligence in Medicine initiative with The Future Society at the Harvard Kennedy School of Government</w:t>
      </w:r>
      <w:r>
        <w:t>, “</w:t>
      </w:r>
      <w:r w:rsidRPr="00F57E4D">
        <w:t>Why Human Extinction Needs a Marketing Department</w:t>
      </w:r>
      <w:r>
        <w:t xml:space="preserve">” Xconomy, 1-15-18, </w:t>
      </w:r>
      <w:r w:rsidRPr="00F57E4D">
        <w:t>https://www.xconomy.com/boston/2018/01/15/why-human-extinction-needs-a-marketing-department/]</w:t>
      </w:r>
    </w:p>
    <w:p w14:paraId="7EC5EFE1" w14:textId="77777777" w:rsidR="00C258A0" w:rsidRPr="009425C3" w:rsidRDefault="00C258A0" w:rsidP="00C258A0">
      <w:pPr>
        <w:rPr>
          <w:sz w:val="14"/>
        </w:rPr>
      </w:pPr>
      <w:r w:rsidRPr="009425C3">
        <w:rPr>
          <w:u w:val="single"/>
        </w:rPr>
        <w:t>Experts at Oxford</w:t>
      </w:r>
      <w:r w:rsidRPr="009425C3">
        <w:rPr>
          <w:sz w:val="14"/>
        </w:rPr>
        <w:t xml:space="preserve"> University </w:t>
      </w:r>
      <w:r w:rsidRPr="009425C3">
        <w:rPr>
          <w:u w:val="single"/>
        </w:rPr>
        <w:t>and elsewhere have estimated that the risk of a global human extinction event</w:t>
      </w:r>
      <w:r w:rsidRPr="009425C3">
        <w:rPr>
          <w:sz w:val="14"/>
        </w:rPr>
        <w:t xml:space="preserve"> this century—or at least of an event that wipes out 10 percent or more of the world’s population— </w:t>
      </w:r>
      <w:r w:rsidRPr="009425C3">
        <w:rPr>
          <w:u w:val="single"/>
        </w:rPr>
        <w:t xml:space="preserve">is around </w:t>
      </w:r>
      <w:r w:rsidRPr="009425C3">
        <w:rPr>
          <w:rStyle w:val="Emphasis"/>
        </w:rPr>
        <w:t>1 in 10</w:t>
      </w:r>
      <w:r w:rsidRPr="009425C3">
        <w:rPr>
          <w:sz w:val="14"/>
        </w:rPr>
        <w:t xml:space="preserve">. </w:t>
      </w:r>
      <w:r w:rsidRPr="009425C3">
        <w:rPr>
          <w:u w:val="single"/>
        </w:rPr>
        <w:t>The most probable culprits</w:t>
      </w:r>
      <w:r w:rsidRPr="009425C3">
        <w:rPr>
          <w:sz w:val="14"/>
        </w:rPr>
        <w:t xml:space="preserve"> sending us the way of the dinosaur </w:t>
      </w:r>
      <w:r w:rsidRPr="009425C3">
        <w:rPr>
          <w:u w:val="single"/>
        </w:rPr>
        <w:t>are</w:t>
      </w:r>
      <w:r w:rsidRPr="009425C3">
        <w:rPr>
          <w:sz w:val="14"/>
        </w:rPr>
        <w:t xml:space="preserve"> mostly </w:t>
      </w:r>
      <w:r w:rsidRPr="009425C3">
        <w:rPr>
          <w:rStyle w:val="Emphasis"/>
        </w:rPr>
        <w:t>anthropogenic risks</w:t>
      </w:r>
      <w:r w:rsidRPr="009425C3">
        <w:rPr>
          <w:sz w:val="14"/>
        </w:rPr>
        <w:t xml:space="preserve">, meaning those created by humans. </w:t>
      </w:r>
      <w:r w:rsidRPr="009425C3">
        <w:rPr>
          <w:u w:val="single"/>
        </w:rPr>
        <w:t>These include</w:t>
      </w:r>
      <w:r w:rsidRPr="009425C3">
        <w:rPr>
          <w:sz w:val="14"/>
        </w:rPr>
        <w:t xml:space="preserve"> climate change, </w:t>
      </w:r>
      <w:r w:rsidRPr="009425C3">
        <w:rPr>
          <w:rStyle w:val="Emphasis"/>
        </w:rPr>
        <w:t>nuclear disaster</w:t>
      </w:r>
      <w:r w:rsidRPr="009425C3">
        <w:rPr>
          <w:sz w:val="14"/>
        </w:rPr>
        <w:t>, and more emerging risks such as artificial intelligence gone wrong (by accident or nefarious intent) and bioterrorism. A recent search of the scientific literature through ScienceDirect for “human extinction” returned a demoralizing 157 results, compared to the 1,627 for “dung beetle.” I don’t know about you, but this concerns me. Why is there so little research and action on existential risks (risks capable of rendering humanity extinct)?</w:t>
      </w:r>
    </w:p>
    <w:p w14:paraId="0BACF9EC" w14:textId="168C24BA" w:rsidR="00C258A0" w:rsidRDefault="00C258A0" w:rsidP="00C258A0">
      <w:pPr>
        <w:rPr>
          <w:sz w:val="14"/>
        </w:rPr>
      </w:pPr>
      <w:r w:rsidRPr="009425C3">
        <w:rPr>
          <w:u w:val="single"/>
        </w:rPr>
        <w:t xml:space="preserve">A big part of the problem is a </w:t>
      </w:r>
      <w:r w:rsidRPr="009425C3">
        <w:rPr>
          <w:rStyle w:val="Emphasis"/>
        </w:rPr>
        <w:t>lack of awareness</w:t>
      </w:r>
      <w:r w:rsidRPr="009425C3">
        <w:rPr>
          <w:sz w:val="26"/>
          <w:u w:val="single"/>
        </w:rPr>
        <w:t xml:space="preserve"> </w:t>
      </w:r>
      <w:r w:rsidRPr="009425C3">
        <w:rPr>
          <w:u w:val="single"/>
        </w:rPr>
        <w:t xml:space="preserve">about the </w:t>
      </w:r>
      <w:r w:rsidRPr="009425C3">
        <w:rPr>
          <w:rStyle w:val="Emphasis"/>
        </w:rPr>
        <w:t>real threats</w:t>
      </w:r>
      <w:r w:rsidRPr="009425C3">
        <w:rPr>
          <w:sz w:val="26"/>
          <w:u w:val="single"/>
        </w:rPr>
        <w:t xml:space="preserve"> </w:t>
      </w:r>
      <w:r w:rsidRPr="009425C3">
        <w:rPr>
          <w:u w:val="single"/>
        </w:rPr>
        <w:t>we face</w:t>
      </w:r>
      <w:r w:rsidRPr="009425C3">
        <w:rPr>
          <w:sz w:val="14"/>
        </w:rPr>
        <w:t xml:space="preserve"> and what can be done about them. </w:t>
      </w:r>
      <w:r w:rsidRPr="009425C3">
        <w:rPr>
          <w:u w:val="single"/>
        </w:rPr>
        <w:t>When asked to estimate the chance of an extinction event in the next 50 years, U.S. adults in surveys reported</w:t>
      </w:r>
      <w:r w:rsidRPr="009425C3">
        <w:rPr>
          <w:sz w:val="14"/>
        </w:rPr>
        <w:t xml:space="preserve"> chances ranging from </w:t>
      </w:r>
      <w:r w:rsidRPr="009425C3">
        <w:rPr>
          <w:rStyle w:val="Emphasis"/>
        </w:rPr>
        <w:t>1 in 10 million</w:t>
      </w:r>
      <w:r w:rsidRPr="009425C3">
        <w:rPr>
          <w:sz w:val="14"/>
        </w:rPr>
        <w:t xml:space="preserve"> to 1 in 100, certainly not 10 percent. </w:t>
      </w:r>
      <w:r w:rsidRPr="009425C3">
        <w:rPr>
          <w:u w:val="single"/>
        </w:rPr>
        <w:t xml:space="preserve">The </w:t>
      </w:r>
      <w:r w:rsidRPr="009425C3">
        <w:rPr>
          <w:rStyle w:val="Emphasis"/>
        </w:rPr>
        <w:t>awareness</w:t>
      </w:r>
      <w:r w:rsidRPr="009425C3">
        <w:rPr>
          <w:u w:val="single"/>
        </w:rPr>
        <w:t xml:space="preserve"> and </w:t>
      </w:r>
      <w:r w:rsidRPr="009425C3">
        <w:rPr>
          <w:rStyle w:val="Emphasis"/>
        </w:rPr>
        <w:t>engagement issues</w:t>
      </w:r>
      <w:r w:rsidRPr="009425C3">
        <w:rPr>
          <w:u w:val="single"/>
        </w:rPr>
        <w:t xml:space="preserve"> extend to the </w:t>
      </w:r>
      <w:r w:rsidRPr="009425C3">
        <w:rPr>
          <w:rStyle w:val="Emphasis"/>
        </w:rPr>
        <w:t>academic community</w:t>
      </w:r>
      <w:r w:rsidRPr="009425C3">
        <w:rPr>
          <w:u w:val="single"/>
        </w:rPr>
        <w:t xml:space="preserve"> as well, where </w:t>
      </w:r>
      <w:r w:rsidRPr="009425C3">
        <w:rPr>
          <w:rStyle w:val="Emphasis"/>
        </w:rPr>
        <w:t>a key bottleneck</w:t>
      </w:r>
      <w:r w:rsidRPr="009425C3">
        <w:rPr>
          <w:u w:val="single"/>
        </w:rPr>
        <w:t xml:space="preserve"> is a lack of talented people </w:t>
      </w:r>
      <w:r w:rsidRPr="009425C3">
        <w:rPr>
          <w:rStyle w:val="Emphasis"/>
        </w:rPr>
        <w:t>studying existential risks</w:t>
      </w:r>
      <w:r w:rsidRPr="009425C3">
        <w:rPr>
          <w:sz w:val="14"/>
        </w:rPr>
        <w:t xml:space="preserve">. </w:t>
      </w:r>
      <w:r w:rsidRPr="009425C3">
        <w:rPr>
          <w:u w:val="single"/>
        </w:rPr>
        <w:t xml:space="preserve">Developing viable </w:t>
      </w:r>
      <w:r w:rsidRPr="009425C3">
        <w:rPr>
          <w:rStyle w:val="Emphasis"/>
        </w:rPr>
        <w:t>risk mitigation strategies</w:t>
      </w:r>
      <w:r w:rsidRPr="009425C3">
        <w:rPr>
          <w:u w:val="single"/>
        </w:rPr>
        <w:t xml:space="preserve"> will require widespread </w:t>
      </w:r>
      <w:r w:rsidRPr="009425C3">
        <w:rPr>
          <w:rStyle w:val="Emphasis"/>
        </w:rPr>
        <w:t>civic engagement</w:t>
      </w:r>
      <w:r w:rsidRPr="009425C3">
        <w:rPr>
          <w:u w:val="single"/>
        </w:rPr>
        <w:t xml:space="preserve"> and </w:t>
      </w:r>
      <w:r w:rsidRPr="009425C3">
        <w:rPr>
          <w:rStyle w:val="Emphasis"/>
        </w:rPr>
        <w:t>concerted research</w:t>
      </w:r>
      <w:r w:rsidRPr="009425C3">
        <w:rPr>
          <w:u w:val="single"/>
        </w:rPr>
        <w:t xml:space="preserve"> efforts</w:t>
      </w:r>
      <w:r w:rsidRPr="009425C3">
        <w:rPr>
          <w:sz w:val="14"/>
        </w:rPr>
        <w:t xml:space="preserve">. Consequently, </w:t>
      </w:r>
      <w:r w:rsidRPr="009425C3">
        <w:rPr>
          <w:u w:val="single"/>
        </w:rPr>
        <w:t xml:space="preserve">there is an </w:t>
      </w:r>
      <w:r w:rsidRPr="009425C3">
        <w:rPr>
          <w:rStyle w:val="Emphasis"/>
        </w:rPr>
        <w:t>urgent need</w:t>
      </w:r>
      <w:r w:rsidRPr="009425C3">
        <w:rPr>
          <w:u w:val="single"/>
        </w:rPr>
        <w:t xml:space="preserve"> to improve the </w:t>
      </w:r>
      <w:r w:rsidRPr="009425C3">
        <w:rPr>
          <w:rStyle w:val="Emphasis"/>
        </w:rPr>
        <w:t>communication</w:t>
      </w:r>
      <w:r w:rsidRPr="009425C3">
        <w:rPr>
          <w:sz w:val="26"/>
          <w:u w:val="single"/>
        </w:rPr>
        <w:t xml:space="preserve"> </w:t>
      </w:r>
      <w:r w:rsidRPr="009425C3">
        <w:rPr>
          <w:u w:val="single"/>
        </w:rPr>
        <w:t xml:space="preserve">of the </w:t>
      </w:r>
      <w:r w:rsidRPr="009425C3">
        <w:rPr>
          <w:rStyle w:val="Emphasis"/>
        </w:rPr>
        <w:t>magnitude</w:t>
      </w:r>
      <w:r w:rsidRPr="009425C3">
        <w:rPr>
          <w:u w:val="single"/>
        </w:rPr>
        <w:t xml:space="preserve"> and importance of </w:t>
      </w:r>
      <w:r w:rsidRPr="009425C3">
        <w:rPr>
          <w:rStyle w:val="Emphasis"/>
        </w:rPr>
        <w:t>existential risks</w:t>
      </w:r>
      <w:r w:rsidRPr="009425C3">
        <w:rPr>
          <w:sz w:val="14"/>
        </w:rPr>
        <w:t>. The first step is getting an audience to pay attention to this issue.</w:t>
      </w:r>
    </w:p>
    <w:p w14:paraId="0936BB20" w14:textId="77777777" w:rsidR="00200B02" w:rsidRPr="00625BC9" w:rsidRDefault="00200B02" w:rsidP="00200B02">
      <w:pPr>
        <w:pStyle w:val="Heading4"/>
      </w:pPr>
      <w:r w:rsidRPr="00625BC9">
        <w:t>War turns structural violence and no tradeoff</w:t>
      </w:r>
    </w:p>
    <w:p w14:paraId="13B5687C" w14:textId="77777777" w:rsidR="00200B02" w:rsidRPr="00D73FC7" w:rsidRDefault="00200B02" w:rsidP="00200B02">
      <w:r w:rsidRPr="00D73FC7">
        <w:t xml:space="preserve">John </w:t>
      </w:r>
      <w:r w:rsidRPr="00D73FC7">
        <w:rPr>
          <w:b/>
        </w:rPr>
        <w:t>Horgan 14</w:t>
      </w:r>
      <w:r w:rsidRPr="00D73FC7">
        <w:t>. Director of the Center for Science Writings at Stevens Institute of Technology, “To End War, Focus on Culture Rather than "Root Causes"”, Scientific American, 8-18, https://blogs.scientificamerican.com/cross-check/to-end-war-focus-on-culture-rather-than-root-causes/</w:t>
      </w:r>
    </w:p>
    <w:p w14:paraId="317616D1" w14:textId="77777777" w:rsidR="00200B02" w:rsidRDefault="00200B02" w:rsidP="00200B02">
      <w:pPr>
        <w:rPr>
          <w:rFonts w:eastAsiaTheme="majorEastAsia" w:cstheme="majorBidi"/>
          <w:b/>
          <w:caps/>
          <w:sz w:val="32"/>
          <w:szCs w:val="24"/>
          <w:u w:val="single"/>
        </w:rPr>
      </w:pPr>
      <w:r w:rsidRPr="00D73FC7">
        <w:rPr>
          <w:sz w:val="16"/>
        </w:rPr>
        <w:t xml:space="preserve">When I started researching war, </w:t>
      </w:r>
      <w:r w:rsidRPr="00D73FC7">
        <w:rPr>
          <w:rStyle w:val="StyleUnderline"/>
        </w:rPr>
        <w:t>I</w:t>
      </w:r>
      <w:r w:rsidRPr="00D73FC7">
        <w:rPr>
          <w:sz w:val="16"/>
        </w:rPr>
        <w:t xml:space="preserve"> also </w:t>
      </w:r>
      <w:r w:rsidRPr="00D73FC7">
        <w:rPr>
          <w:rStyle w:val="StyleUnderline"/>
        </w:rPr>
        <w:t xml:space="preserve">assumed that to get rid of war, we have to get rid of its root causes. The trouble is, </w:t>
      </w:r>
      <w:r w:rsidRPr="00D73FC7">
        <w:rPr>
          <w:rStyle w:val="StyleUnderline"/>
          <w:highlight w:val="cyan"/>
        </w:rPr>
        <w:t>scholars</w:t>
      </w:r>
      <w:r w:rsidRPr="00D73FC7">
        <w:rPr>
          <w:rStyle w:val="StyleUnderline"/>
        </w:rPr>
        <w:t xml:space="preserve"> have </w:t>
      </w:r>
      <w:r w:rsidRPr="00D73FC7">
        <w:rPr>
          <w:rStyle w:val="StyleUnderline"/>
          <w:highlight w:val="cyan"/>
        </w:rPr>
        <w:t>identified countless causes of war</w:t>
      </w:r>
      <w:r w:rsidRPr="00D73FC7">
        <w:rPr>
          <w:rStyle w:val="StyleUnderline"/>
        </w:rPr>
        <w:t>. One pseudo-explanation</w:t>
      </w:r>
      <w:r w:rsidRPr="00D73FC7">
        <w:rPr>
          <w:sz w:val="16"/>
        </w:rPr>
        <w:t xml:space="preserve"> (which I'm glad Kloor does not mention, and which I rebut early on in my book and in posts such as this) </w:t>
      </w:r>
      <w:r w:rsidRPr="00D73FC7">
        <w:rPr>
          <w:rStyle w:val="StyleUnderline"/>
        </w:rPr>
        <w:t>is that war stems from</w:t>
      </w:r>
      <w:r w:rsidRPr="00D73FC7">
        <w:rPr>
          <w:sz w:val="16"/>
        </w:rPr>
        <w:t xml:space="preserve"> a compulsion bred into our ancestors by natural selection. </w:t>
      </w:r>
      <w:r w:rsidRPr="00D73FC7">
        <w:rPr>
          <w:rStyle w:val="StyleUnderline"/>
        </w:rPr>
        <w:t>Biology</w:t>
      </w:r>
      <w:r w:rsidRPr="00D73FC7">
        <w:rPr>
          <w:sz w:val="16"/>
        </w:rPr>
        <w:t xml:space="preserve"> underpins war, as it underpins all human behaviors. The crucial question is, why does war break out in certain places and times and not others? </w:t>
      </w:r>
      <w:r w:rsidRPr="00D73FC7">
        <w:rPr>
          <w:rStyle w:val="StyleUnderline"/>
        </w:rPr>
        <w:t>The most popular non-biological explanations</w:t>
      </w:r>
      <w:r w:rsidRPr="00D73FC7">
        <w:rPr>
          <w:sz w:val="16"/>
        </w:rPr>
        <w:t xml:space="preserve"> of war </w:t>
      </w:r>
      <w:r w:rsidRPr="00D73FC7">
        <w:rPr>
          <w:rStyle w:val="StyleUnderline"/>
        </w:rPr>
        <w:t>are</w:t>
      </w:r>
      <w:r w:rsidRPr="00D73FC7">
        <w:rPr>
          <w:sz w:val="16"/>
        </w:rPr>
        <w:t xml:space="preserve"> what I call </w:t>
      </w:r>
      <w:r w:rsidRPr="00D73FC7">
        <w:rPr>
          <w:rStyle w:val="StyleUnderline"/>
        </w:rPr>
        <w:t xml:space="preserve">the </w:t>
      </w:r>
      <w:r w:rsidRPr="00D73FC7">
        <w:rPr>
          <w:rStyle w:val="Emphasis"/>
        </w:rPr>
        <w:t>Malthusian</w:t>
      </w:r>
      <w:r w:rsidRPr="00D73FC7">
        <w:rPr>
          <w:rStyle w:val="StyleUnderline"/>
        </w:rPr>
        <w:t xml:space="preserve"> and </w:t>
      </w:r>
      <w:r w:rsidRPr="00D73FC7">
        <w:rPr>
          <w:rStyle w:val="Emphasis"/>
        </w:rPr>
        <w:t>Marxist</w:t>
      </w:r>
      <w:r w:rsidRPr="00D73FC7">
        <w:rPr>
          <w:rStyle w:val="StyleUnderline"/>
        </w:rPr>
        <w:t xml:space="preserve"> hypotheses. The first</w:t>
      </w:r>
      <w:r w:rsidRPr="00D73FC7">
        <w:rPr>
          <w:sz w:val="16"/>
        </w:rPr>
        <w:t xml:space="preserve"> posits </w:t>
      </w:r>
      <w:r w:rsidRPr="00D73FC7">
        <w:rPr>
          <w:rStyle w:val="StyleUnderline"/>
        </w:rPr>
        <w:t>that war stems from our tendency to over-reproduce and hence fight over land and other resources. The second holds that war stems from inequality, the tendency of societies (especially capitalist ones) to divide into haves and have-nots</w:t>
      </w:r>
      <w:r w:rsidRPr="00D73FC7">
        <w:rPr>
          <w:sz w:val="16"/>
        </w:rPr>
        <w:t xml:space="preserve">. </w:t>
      </w:r>
      <w:r w:rsidRPr="00D73FC7">
        <w:rPr>
          <w:rStyle w:val="StyleUnderline"/>
          <w:highlight w:val="cyan"/>
        </w:rPr>
        <w:t>Scholars</w:t>
      </w:r>
      <w:r w:rsidRPr="00D73FC7">
        <w:rPr>
          <w:rStyle w:val="StyleUnderline"/>
        </w:rPr>
        <w:t xml:space="preserve"> have</w:t>
      </w:r>
      <w:r w:rsidRPr="00D73FC7">
        <w:rPr>
          <w:sz w:val="16"/>
        </w:rPr>
        <w:t xml:space="preserve"> also </w:t>
      </w:r>
      <w:r w:rsidRPr="00D73FC7">
        <w:rPr>
          <w:rStyle w:val="StyleUnderline"/>
          <w:highlight w:val="cyan"/>
        </w:rPr>
        <w:t>blamed</w:t>
      </w:r>
      <w:r w:rsidRPr="00D73FC7">
        <w:rPr>
          <w:rStyle w:val="StyleUnderline"/>
        </w:rPr>
        <w:t xml:space="preserve"> wars on </w:t>
      </w:r>
      <w:r w:rsidRPr="00D73FC7">
        <w:rPr>
          <w:rStyle w:val="Emphasis"/>
          <w:highlight w:val="cyan"/>
        </w:rPr>
        <w:t>religion</w:t>
      </w:r>
      <w:r w:rsidRPr="00D73FC7">
        <w:rPr>
          <w:rStyle w:val="StyleUnderline"/>
          <w:highlight w:val="cyan"/>
        </w:rPr>
        <w:t xml:space="preserve">, </w:t>
      </w:r>
      <w:r w:rsidRPr="00D73FC7">
        <w:rPr>
          <w:rStyle w:val="Emphasis"/>
          <w:highlight w:val="cyan"/>
        </w:rPr>
        <w:t>racism</w:t>
      </w:r>
      <w:r w:rsidRPr="00D73FC7">
        <w:rPr>
          <w:rStyle w:val="StyleUnderline"/>
          <w:highlight w:val="cyan"/>
        </w:rPr>
        <w:t xml:space="preserve"> and </w:t>
      </w:r>
      <w:r w:rsidRPr="00D73FC7">
        <w:rPr>
          <w:rStyle w:val="Emphasis"/>
          <w:highlight w:val="cyan"/>
        </w:rPr>
        <w:t>nationalism</w:t>
      </w:r>
      <w:r w:rsidRPr="00D73FC7">
        <w:rPr>
          <w:sz w:val="16"/>
        </w:rPr>
        <w:t xml:space="preserve">, which Kloor mentions above, </w:t>
      </w:r>
      <w:r w:rsidRPr="00D73FC7">
        <w:rPr>
          <w:rStyle w:val="StyleUnderline"/>
          <w:highlight w:val="cyan"/>
        </w:rPr>
        <w:t>as well as</w:t>
      </w:r>
      <w:r w:rsidRPr="00D73FC7">
        <w:rPr>
          <w:rStyle w:val="StyleUnderline"/>
        </w:rPr>
        <w:t xml:space="preserve"> such </w:t>
      </w:r>
      <w:r w:rsidRPr="00D73FC7">
        <w:rPr>
          <w:rStyle w:val="Emphasis"/>
        </w:rPr>
        <w:t xml:space="preserve">fundamental </w:t>
      </w:r>
      <w:r w:rsidRPr="00D73FC7">
        <w:rPr>
          <w:rStyle w:val="Emphasis"/>
          <w:highlight w:val="cyan"/>
        </w:rPr>
        <w:t>social traits</w:t>
      </w:r>
      <w:r w:rsidRPr="00D73FC7">
        <w:rPr>
          <w:rStyle w:val="StyleUnderline"/>
        </w:rPr>
        <w:t xml:space="preserve"> as hierarchy, sexism and injustice. </w:t>
      </w:r>
      <w:r w:rsidRPr="00D73FC7">
        <w:rPr>
          <w:rStyle w:val="StyleUnderline"/>
          <w:highlight w:val="cyan"/>
        </w:rPr>
        <w:t xml:space="preserve">If you </w:t>
      </w:r>
      <w:r w:rsidRPr="00D73FC7">
        <w:rPr>
          <w:rStyle w:val="Emphasis"/>
          <w:highlight w:val="cyan"/>
        </w:rPr>
        <w:t>cherry pick</w:t>
      </w:r>
      <w:r w:rsidRPr="00D73FC7">
        <w:rPr>
          <w:rStyle w:val="StyleUnderline"/>
          <w:highlight w:val="cyan"/>
        </w:rPr>
        <w:t>, you</w:t>
      </w:r>
      <w:r w:rsidRPr="00D73FC7">
        <w:rPr>
          <w:rStyle w:val="StyleUnderline"/>
        </w:rPr>
        <w:t xml:space="preserve"> </w:t>
      </w:r>
      <w:r w:rsidRPr="00D73FC7">
        <w:rPr>
          <w:rStyle w:val="Emphasis"/>
        </w:rPr>
        <w:t xml:space="preserve">always </w:t>
      </w:r>
      <w:r w:rsidRPr="00D73FC7">
        <w:rPr>
          <w:rStyle w:val="Emphasis"/>
          <w:highlight w:val="cyan"/>
        </w:rPr>
        <w:t>find evidence</w:t>
      </w:r>
      <w:r w:rsidRPr="00D73FC7">
        <w:rPr>
          <w:rStyle w:val="StyleUnderline"/>
        </w:rPr>
        <w:t xml:space="preserve"> to support your favorite theory</w:t>
      </w:r>
      <w:r w:rsidRPr="00D73FC7">
        <w:rPr>
          <w:sz w:val="16"/>
        </w:rPr>
        <w:t xml:space="preserve">. </w:t>
      </w:r>
      <w:r w:rsidRPr="00D73FC7">
        <w:rPr>
          <w:rStyle w:val="StyleUnderline"/>
          <w:highlight w:val="cyan"/>
        </w:rPr>
        <w:t>But</w:t>
      </w:r>
      <w:r w:rsidRPr="00D73FC7">
        <w:rPr>
          <w:rStyle w:val="StyleUnderline"/>
        </w:rPr>
        <w:t xml:space="preserve"> as scholars</w:t>
      </w:r>
      <w:r w:rsidRPr="00D73FC7">
        <w:rPr>
          <w:sz w:val="16"/>
        </w:rPr>
        <w:t xml:space="preserve"> such as Lewis Fry Richardson (whom my friend David Berreby recently profiled) </w:t>
      </w:r>
      <w:r w:rsidRPr="00D73FC7">
        <w:rPr>
          <w:rStyle w:val="StyleUnderline"/>
        </w:rPr>
        <w:t>have shown</w:t>
      </w:r>
      <w:r w:rsidRPr="00D73FC7">
        <w:rPr>
          <w:sz w:val="16"/>
        </w:rPr>
        <w:t xml:space="preserve">, neither the Malthusian and Marxist theories </w:t>
      </w:r>
      <w:r w:rsidRPr="00D73FC7">
        <w:rPr>
          <w:rStyle w:val="Emphasis"/>
          <w:highlight w:val="cyan"/>
        </w:rPr>
        <w:t>no</w:t>
      </w:r>
      <w:r w:rsidRPr="00D73FC7">
        <w:rPr>
          <w:sz w:val="16"/>
        </w:rPr>
        <w:t xml:space="preserve">r any of the other </w:t>
      </w:r>
      <w:r w:rsidRPr="00D73FC7">
        <w:rPr>
          <w:rStyle w:val="Emphasis"/>
          <w:highlight w:val="cyan"/>
        </w:rPr>
        <w:t>explanations</w:t>
      </w:r>
      <w:r w:rsidRPr="00D73FC7">
        <w:rPr>
          <w:rStyle w:val="Emphasis"/>
        </w:rPr>
        <w:t xml:space="preserve"> above can </w:t>
      </w:r>
      <w:r w:rsidRPr="00D73FC7">
        <w:rPr>
          <w:rStyle w:val="Emphasis"/>
          <w:highlight w:val="cyan"/>
        </w:rPr>
        <w:t>account for the</w:t>
      </w:r>
      <w:r w:rsidRPr="00D73FC7">
        <w:rPr>
          <w:rStyle w:val="Emphasis"/>
        </w:rPr>
        <w:t xml:space="preserve"> vast </w:t>
      </w:r>
      <w:r w:rsidRPr="00D73FC7">
        <w:rPr>
          <w:rStyle w:val="Emphasis"/>
          <w:highlight w:val="cyan"/>
        </w:rPr>
        <w:t>diversity of wars</w:t>
      </w:r>
      <w:r w:rsidRPr="00D73FC7">
        <w:rPr>
          <w:sz w:val="16"/>
        </w:rPr>
        <w:t xml:space="preserve">. Moreover, </w:t>
      </w:r>
      <w:r w:rsidRPr="00D73FC7">
        <w:rPr>
          <w:rStyle w:val="StyleUnderline"/>
        </w:rPr>
        <w:t>some factors that provoke conflict</w:t>
      </w:r>
      <w:r w:rsidRPr="00D73FC7">
        <w:rPr>
          <w:sz w:val="16"/>
        </w:rPr>
        <w:t xml:space="preserve">, such as religion, </w:t>
      </w:r>
      <w:r w:rsidRPr="00D73FC7">
        <w:rPr>
          <w:rStyle w:val="StyleUnderline"/>
        </w:rPr>
        <w:t>can also inhibit it</w:t>
      </w:r>
      <w:r w:rsidRPr="00D73FC7">
        <w:rPr>
          <w:sz w:val="16"/>
        </w:rPr>
        <w:t xml:space="preserve">. Religion has inspired some of our greatest antiwar leaders, notably Gandhi and Martin Luther King. I have found </w:t>
      </w:r>
      <w:r w:rsidRPr="00D73FC7">
        <w:rPr>
          <w:rStyle w:val="StyleUnderline"/>
        </w:rPr>
        <w:t>only one theory of war that fits the facts</w:t>
      </w:r>
      <w:r w:rsidRPr="00D73FC7">
        <w:rPr>
          <w:sz w:val="16"/>
        </w:rPr>
        <w:t xml:space="preserve">. The theory holds </w:t>
      </w:r>
      <w:r w:rsidRPr="00D73FC7">
        <w:rPr>
          <w:rStyle w:val="StyleUnderline"/>
        </w:rPr>
        <w:t xml:space="preserve">that </w:t>
      </w:r>
      <w:r w:rsidRPr="00D73FC7">
        <w:rPr>
          <w:rStyle w:val="StyleUnderline"/>
          <w:highlight w:val="cyan"/>
        </w:rPr>
        <w:t>war</w:t>
      </w:r>
      <w:r w:rsidRPr="00D73FC7">
        <w:rPr>
          <w:rStyle w:val="StyleUnderline"/>
        </w:rPr>
        <w:t xml:space="preserve"> is a self-perpetuating, contagious meme, which </w:t>
      </w:r>
      <w:r w:rsidRPr="00D73FC7">
        <w:rPr>
          <w:rStyle w:val="StyleUnderline"/>
          <w:highlight w:val="cyan"/>
        </w:rPr>
        <w:t xml:space="preserve">can propagate </w:t>
      </w:r>
      <w:r w:rsidRPr="00D73FC7">
        <w:rPr>
          <w:rStyle w:val="Emphasis"/>
          <w:highlight w:val="cyan"/>
        </w:rPr>
        <w:t>independently of</w:t>
      </w:r>
      <w:r w:rsidRPr="00D73FC7">
        <w:rPr>
          <w:rStyle w:val="Emphasis"/>
        </w:rPr>
        <w:t xml:space="preserve"> other </w:t>
      </w:r>
      <w:r w:rsidRPr="00D73FC7">
        <w:rPr>
          <w:rStyle w:val="Emphasis"/>
          <w:highlight w:val="cyan"/>
        </w:rPr>
        <w:t>social</w:t>
      </w:r>
      <w:r w:rsidRPr="00D73FC7">
        <w:rPr>
          <w:rStyle w:val="Emphasis"/>
        </w:rPr>
        <w:t xml:space="preserve"> and environmental </w:t>
      </w:r>
      <w:r w:rsidRPr="00D73FC7">
        <w:rPr>
          <w:rStyle w:val="Emphasis"/>
          <w:highlight w:val="cyan"/>
        </w:rPr>
        <w:t>factors</w:t>
      </w:r>
      <w:r w:rsidRPr="00D73FC7">
        <w:rPr>
          <w:sz w:val="16"/>
        </w:rPr>
        <w:t xml:space="preserve">. As anthropologist Margaret Mead put it in a famous 1940 essay, "Warfare Is Only an Invention—Not a Biological Necessity." In other words, the major cause of war is war itself, which has a terrible tendency to spread even to societies that would prefer to remain peaceful. I make this point in my book and in a 2010 blog post, "Margaret Mead’s war theory kicks butt of neo-Darwinian and Malthusian models." Here is an edited excerpt: In his 1997 book War Before Civilization, anthropologist Lawrence Keeley notes that war among North American Indians often stemmed from the aggression of just a few extremely warlike tribes, "rotten apples that spoiled their regional barrels." He added, "Less aggressive societies, stimulated by more warlike groups in their vicinity, become more bellicose themselves." Societies in a violent region, the political scientist Azar Gat emphasizes in his 2006 book War in Human Civilization, have a strong incentive to carry out preemptive attacks. Societies may "attack the other side in order to eliminate or severely weaken them as a potential enemy. Indeed, this option only makes the other side more insecure, rendering the security dilemma more acute. War can thus become a self-fulfilling prophecy. The fear of war breeds war." </w:t>
      </w:r>
      <w:r w:rsidRPr="00D73FC7">
        <w:rPr>
          <w:rStyle w:val="StyleUnderline"/>
          <w:highlight w:val="cyan"/>
        </w:rPr>
        <w:t>Many</w:t>
      </w:r>
      <w:r w:rsidRPr="00D73FC7">
        <w:rPr>
          <w:rStyle w:val="StyleUnderline"/>
        </w:rPr>
        <w:t xml:space="preserve"> people </w:t>
      </w:r>
      <w:r w:rsidRPr="00D73FC7">
        <w:rPr>
          <w:rStyle w:val="StyleUnderline"/>
          <w:highlight w:val="cyan"/>
        </w:rPr>
        <w:t xml:space="preserve">are </w:t>
      </w:r>
      <w:r w:rsidRPr="00D73FC7">
        <w:rPr>
          <w:rStyle w:val="Emphasis"/>
          <w:highlight w:val="cyan"/>
        </w:rPr>
        <w:t>pessimistic</w:t>
      </w:r>
      <w:r w:rsidRPr="00D73FC7">
        <w:rPr>
          <w:rStyle w:val="StyleUnderline"/>
          <w:sz w:val="24"/>
        </w:rPr>
        <w:t xml:space="preserve"> </w:t>
      </w:r>
      <w:r w:rsidRPr="00D73FC7">
        <w:rPr>
          <w:rStyle w:val="StyleUnderline"/>
        </w:rPr>
        <w:t xml:space="preserve">about ending war because </w:t>
      </w:r>
      <w:r w:rsidRPr="00D73FC7">
        <w:rPr>
          <w:rStyle w:val="StyleUnderline"/>
          <w:highlight w:val="cyan"/>
        </w:rPr>
        <w:t xml:space="preserve">they assume it will require </w:t>
      </w:r>
      <w:r w:rsidRPr="00D73FC7">
        <w:rPr>
          <w:rStyle w:val="Emphasis"/>
          <w:highlight w:val="cyan"/>
        </w:rPr>
        <w:t>radical</w:t>
      </w:r>
      <w:r w:rsidRPr="00D73FC7">
        <w:rPr>
          <w:rStyle w:val="Emphasis"/>
        </w:rPr>
        <w:t xml:space="preserve"> social </w:t>
      </w:r>
      <w:r w:rsidRPr="00D73FC7">
        <w:rPr>
          <w:rStyle w:val="Emphasis"/>
          <w:highlight w:val="cyan"/>
        </w:rPr>
        <w:t>engineering</w:t>
      </w:r>
      <w:r w:rsidRPr="00D73FC7">
        <w:rPr>
          <w:rStyle w:val="StyleUnderline"/>
        </w:rPr>
        <w:t xml:space="preserve">. World peace will require eliminating poverty, inequality, sexism, </w:t>
      </w:r>
      <w:r w:rsidRPr="00D73FC7">
        <w:rPr>
          <w:rStyle w:val="Emphasis"/>
        </w:rPr>
        <w:t>racism</w:t>
      </w:r>
      <w:r w:rsidRPr="00D73FC7">
        <w:rPr>
          <w:rStyle w:val="StyleUnderline"/>
        </w:rPr>
        <w:t xml:space="preserve"> or </w:t>
      </w:r>
      <w:r w:rsidRPr="00D73FC7">
        <w:rPr>
          <w:rStyle w:val="Emphasis"/>
        </w:rPr>
        <w:t>[fill in the blank]</w:t>
      </w:r>
      <w:r w:rsidRPr="00D73FC7">
        <w:rPr>
          <w:rStyle w:val="StyleUnderline"/>
        </w:rPr>
        <w:t>.</w:t>
      </w:r>
      <w:r w:rsidRPr="00D73FC7">
        <w:rPr>
          <w:sz w:val="16"/>
        </w:rPr>
        <w:t xml:space="preserve"> We will need to eradicate religion, or all embrace the same religion. We will need to get rid of all nation states and become anarchists, or form a single global government. </w:t>
      </w:r>
      <w:r w:rsidRPr="00D73FC7">
        <w:rPr>
          <w:rStyle w:val="StyleUnderline"/>
        </w:rPr>
        <w:t>My analysis</w:t>
      </w:r>
      <w:r w:rsidRPr="00D73FC7">
        <w:rPr>
          <w:sz w:val="16"/>
        </w:rPr>
        <w:t xml:space="preserve"> of war </w:t>
      </w:r>
      <w:r w:rsidRPr="00D73FC7">
        <w:rPr>
          <w:rStyle w:val="StyleUnderline"/>
        </w:rPr>
        <w:t xml:space="preserve">suggests that if we want to end war, </w:t>
      </w:r>
      <w:r w:rsidRPr="00D73FC7">
        <w:rPr>
          <w:rStyle w:val="Emphasis"/>
          <w:highlight w:val="cyan"/>
        </w:rPr>
        <w:t>we don't need</w:t>
      </w:r>
      <w:r w:rsidRPr="00D73FC7">
        <w:rPr>
          <w:rStyle w:val="Emphasis"/>
        </w:rPr>
        <w:t xml:space="preserve"> to create </w:t>
      </w:r>
      <w:r w:rsidRPr="00D73FC7">
        <w:rPr>
          <w:rStyle w:val="Emphasis"/>
          <w:highlight w:val="cyan"/>
        </w:rPr>
        <w:t>a society radically different</w:t>
      </w:r>
      <w:r w:rsidRPr="00D73FC7">
        <w:rPr>
          <w:rStyle w:val="StyleUnderline"/>
        </w:rPr>
        <w:t xml:space="preserve"> from our own, let alone a utopia. If we want to end war, we should </w:t>
      </w:r>
      <w:r w:rsidRPr="00D73FC7">
        <w:rPr>
          <w:rStyle w:val="StyleUnderline"/>
          <w:highlight w:val="cyan"/>
        </w:rPr>
        <w:t>focus on ending war</w:t>
      </w:r>
      <w:r w:rsidRPr="00D73FC7">
        <w:rPr>
          <w:sz w:val="16"/>
        </w:rPr>
        <w:t xml:space="preserve"> and the culture of war </w:t>
      </w:r>
      <w:r w:rsidRPr="00D73FC7">
        <w:rPr>
          <w:rStyle w:val="StyleUnderline"/>
          <w:highlight w:val="cyan"/>
        </w:rPr>
        <w:t>rather than</w:t>
      </w:r>
      <w:r w:rsidRPr="00D73FC7">
        <w:rPr>
          <w:rStyle w:val="StyleUnderline"/>
        </w:rPr>
        <w:t xml:space="preserve"> on </w:t>
      </w:r>
      <w:r w:rsidRPr="00D73FC7">
        <w:rPr>
          <w:rStyle w:val="Emphasis"/>
          <w:highlight w:val="cyan"/>
        </w:rPr>
        <w:t>supposed causal factors</w:t>
      </w:r>
      <w:r w:rsidRPr="00D73FC7">
        <w:rPr>
          <w:rStyle w:val="StyleUnderline"/>
        </w:rPr>
        <w:t xml:space="preserve">. If we can do that, </w:t>
      </w:r>
      <w:r w:rsidRPr="00D73FC7">
        <w:rPr>
          <w:rStyle w:val="StyleUnderline"/>
          <w:highlight w:val="cyan"/>
        </w:rPr>
        <w:t xml:space="preserve">we will </w:t>
      </w:r>
      <w:r w:rsidRPr="00D73FC7">
        <w:rPr>
          <w:rStyle w:val="Emphasis"/>
          <w:highlight w:val="cyan"/>
        </w:rPr>
        <w:t>take a major step toward solving many</w:t>
      </w:r>
      <w:r w:rsidRPr="00D73FC7">
        <w:rPr>
          <w:sz w:val="16"/>
        </w:rPr>
        <w:t xml:space="preserve"> of our </w:t>
      </w:r>
      <w:r w:rsidRPr="00D73FC7">
        <w:rPr>
          <w:rStyle w:val="Emphasis"/>
          <w:highlight w:val="cyan"/>
        </w:rPr>
        <w:t>other</w:t>
      </w:r>
      <w:r w:rsidRPr="00D73FC7">
        <w:rPr>
          <w:rStyle w:val="Emphasis"/>
        </w:rPr>
        <w:t xml:space="preserve"> social </w:t>
      </w:r>
      <w:r w:rsidRPr="00D73FC7">
        <w:rPr>
          <w:rStyle w:val="Emphasis"/>
          <w:highlight w:val="cyan"/>
        </w:rPr>
        <w:t>problems</w:t>
      </w:r>
      <w:r w:rsidRPr="00D73FC7">
        <w:rPr>
          <w:sz w:val="16"/>
        </w:rPr>
        <w:t xml:space="preserve">, as I argued in my previous post. And that brings me to Keith Kloor's final challenge to me. He devotes much of his column to a discussion of how extremists on both sides of the conflict between Israel and Palestine have "hijacked the peace process. Horrific spasmodic cycles of violence and death is the result." He asks me how we can "rid the world of extremist groups that sow the seeds of war." </w:t>
      </w:r>
      <w:r w:rsidRPr="00D73FC7">
        <w:rPr>
          <w:rStyle w:val="StyleUnderline"/>
        </w:rPr>
        <w:t xml:space="preserve">Kloor </w:t>
      </w:r>
      <w:r w:rsidRPr="00D73FC7">
        <w:rPr>
          <w:rStyle w:val="StyleUnderline"/>
          <w:highlight w:val="cyan"/>
        </w:rPr>
        <w:t>has</w:t>
      </w:r>
      <w:r w:rsidRPr="00D73FC7">
        <w:rPr>
          <w:sz w:val="16"/>
        </w:rPr>
        <w:t xml:space="preserve"> his </w:t>
      </w:r>
      <w:r w:rsidRPr="00D73FC7">
        <w:rPr>
          <w:rStyle w:val="Emphasis"/>
          <w:highlight w:val="cyan"/>
        </w:rPr>
        <w:t>causation backwards</w:t>
      </w:r>
      <w:r w:rsidRPr="00D73FC7">
        <w:rPr>
          <w:rStyle w:val="StyleUnderline"/>
        </w:rPr>
        <w:t xml:space="preserve">. Just as </w:t>
      </w:r>
      <w:r w:rsidRPr="00D73FC7">
        <w:rPr>
          <w:rStyle w:val="StyleUnderline"/>
          <w:highlight w:val="cyan"/>
        </w:rPr>
        <w:t>war promotes</w:t>
      </w:r>
      <w:r w:rsidRPr="00D73FC7">
        <w:rPr>
          <w:rStyle w:val="StyleUnderline"/>
        </w:rPr>
        <w:t xml:space="preserve"> poverty, tyranny, </w:t>
      </w:r>
      <w:r w:rsidRPr="00D73FC7">
        <w:rPr>
          <w:rStyle w:val="StyleUnderline"/>
          <w:highlight w:val="cyan"/>
        </w:rPr>
        <w:t>inequality</w:t>
      </w:r>
      <w:r w:rsidRPr="00D73FC7">
        <w:rPr>
          <w:rStyle w:val="StyleUnderline"/>
        </w:rPr>
        <w:t xml:space="preserve"> and resource depletion </w:t>
      </w:r>
      <w:r w:rsidRPr="00D73FC7">
        <w:rPr>
          <w:rStyle w:val="Emphasis"/>
          <w:highlight w:val="cyan"/>
        </w:rPr>
        <w:t>at least as much as vice versa</w:t>
      </w:r>
      <w:r w:rsidRPr="00D73FC7">
        <w:rPr>
          <w:sz w:val="16"/>
        </w:rPr>
        <w:t xml:space="preserve">, so war promotes fanaticism. Once militarism seizes hold of a society, it can transform vast populations into virtual sociopaths. It turns decent, ethical, reasonable people into intolerant fanatics capable of the most heinous acts. </w:t>
      </w:r>
      <w:r w:rsidRPr="00D73FC7">
        <w:rPr>
          <w:rStyle w:val="StyleUnderline"/>
        </w:rPr>
        <w:t>Breaking out of</w:t>
      </w:r>
      <w:r w:rsidRPr="00D73FC7">
        <w:rPr>
          <w:sz w:val="16"/>
        </w:rPr>
        <w:t xml:space="preserve"> what Kloor calls "spasmodic </w:t>
      </w:r>
      <w:r w:rsidRPr="00D73FC7">
        <w:rPr>
          <w:rStyle w:val="StyleUnderline"/>
        </w:rPr>
        <w:t>cycles of violence</w:t>
      </w:r>
      <w:r w:rsidRPr="00D73FC7">
        <w:rPr>
          <w:sz w:val="16"/>
        </w:rPr>
        <w:t xml:space="preserve"> and death" </w:t>
      </w:r>
      <w:r w:rsidRPr="00D73FC7">
        <w:rPr>
          <w:rStyle w:val="StyleUnderline"/>
        </w:rPr>
        <w:t>can be</w:t>
      </w:r>
      <w:r w:rsidRPr="00D73FC7">
        <w:rPr>
          <w:sz w:val="16"/>
        </w:rPr>
        <w:t xml:space="preserve"> extraordinarily </w:t>
      </w:r>
      <w:r w:rsidRPr="00D73FC7">
        <w:rPr>
          <w:rStyle w:val="StyleUnderline"/>
        </w:rPr>
        <w:t>difficult, but history offers many examples of societies that have done just that. Germany and France were bitter, bloody rivals for centuries. But it is now inconceivable that Germany and France</w:t>
      </w:r>
      <w:r w:rsidRPr="00D73FC7">
        <w:rPr>
          <w:sz w:val="16"/>
        </w:rPr>
        <w:t>—or any members of the European Union--</w:t>
      </w:r>
      <w:r w:rsidRPr="00D73FC7">
        <w:rPr>
          <w:rStyle w:val="StyleUnderline"/>
        </w:rPr>
        <w:t>would go to war</w:t>
      </w:r>
      <w:r w:rsidRPr="00D73FC7">
        <w:rPr>
          <w:sz w:val="16"/>
        </w:rPr>
        <w:t xml:space="preserve"> against each other. </w:t>
      </w:r>
      <w:r w:rsidRPr="00D73FC7">
        <w:rPr>
          <w:rStyle w:val="StyleUnderline"/>
        </w:rPr>
        <w:t>One of my favorite examples of a nation that has renounced militarism is Costa Rica</w:t>
      </w:r>
      <w:r w:rsidRPr="00D73FC7">
        <w:rPr>
          <w:sz w:val="16"/>
        </w:rPr>
        <w:t xml:space="preserve">. Like many of its neighbors in Central American, Costa was once wracked by terrible violence. But </w:t>
      </w:r>
      <w:r w:rsidRPr="00D73FC7">
        <w:rPr>
          <w:rStyle w:val="StyleUnderline"/>
        </w:rPr>
        <w:t>after a bloody civil war in the 1940s, Costa Rica disbanded its army</w:t>
      </w:r>
      <w:r w:rsidRPr="00D73FC7">
        <w:rPr>
          <w:sz w:val="16"/>
        </w:rPr>
        <w:t xml:space="preserve">, freeing up more funds for education, health care, transportation and tourism. It is often ranked as one of the most peaceful, healthy, "happy" nations in the world. </w:t>
      </w:r>
    </w:p>
    <w:p w14:paraId="1A562B7E" w14:textId="77777777" w:rsidR="00200B02" w:rsidRDefault="00200B02" w:rsidP="00200B02"/>
    <w:p w14:paraId="76CF32E6" w14:textId="77777777" w:rsidR="00200B02" w:rsidRPr="005A23D2" w:rsidRDefault="00200B02" w:rsidP="00200B02">
      <w:pPr>
        <w:pStyle w:val="Heading4"/>
      </w:pPr>
      <w:r w:rsidRPr="005A23D2">
        <w:t>Root cause explanations of international politics don’t exist</w:t>
      </w:r>
      <w:r>
        <w:t>. Their attempt to impose a universal root cause results in unchecked reification and a larger example of what they’re critiquing.</w:t>
      </w:r>
    </w:p>
    <w:p w14:paraId="05E08F41" w14:textId="77777777" w:rsidR="00200B02" w:rsidRPr="005A23D2" w:rsidRDefault="00200B02" w:rsidP="00200B02">
      <w:r w:rsidRPr="005A23D2">
        <w:rPr>
          <w:rStyle w:val="Style13ptBold"/>
        </w:rPr>
        <w:t>Bleiker 14</w:t>
      </w:r>
      <w:r w:rsidRPr="005A23D2">
        <w:t xml:space="preserve"> – (6/17, Roland, Professor of International Relations at the University of Queensland, “International Theory Between Reification and Self-Reflective Critique,” International Studies Review, Volume 16, Issue 2, pages 325–327)</w:t>
      </w:r>
    </w:p>
    <w:p w14:paraId="12E46118" w14:textId="77777777" w:rsidR="00200B02" w:rsidRPr="005A23D2" w:rsidRDefault="00200B02" w:rsidP="00200B02">
      <w:pPr>
        <w:rPr>
          <w:sz w:val="10"/>
        </w:rPr>
      </w:pPr>
      <w:r w:rsidRPr="005A23D2">
        <w:rPr>
          <w:sz w:val="10"/>
        </w:rPr>
        <w:t>This book is part of an increasing trend of scholarly works that have embraced poststructural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w:t>
      </w:r>
    </w:p>
    <w:p w14:paraId="5E6D9D33" w14:textId="77777777" w:rsidR="00200B02" w:rsidRPr="005A23D2" w:rsidRDefault="00200B02" w:rsidP="00200B02">
      <w:pPr>
        <w:rPr>
          <w:sz w:val="10"/>
        </w:rPr>
      </w:pPr>
      <w:r w:rsidRPr="005A23D2">
        <w:rPr>
          <w:sz w:val="10"/>
        </w:rPr>
        <w:t xml:space="preserve">For Levine, </w:t>
      </w:r>
      <w:r w:rsidRPr="005A23D2">
        <w:rPr>
          <w:rStyle w:val="StyleUnderline"/>
          <w:highlight w:val="cyan"/>
        </w:rPr>
        <w:t>the key challenge in</w:t>
      </w:r>
      <w:r w:rsidRPr="005A23D2">
        <w:rPr>
          <w:sz w:val="10"/>
        </w:rPr>
        <w:t xml:space="preserve"> international relations (</w:t>
      </w:r>
      <w:r w:rsidRPr="005A23D2">
        <w:rPr>
          <w:rStyle w:val="Emphasis"/>
        </w:rPr>
        <w:t>IR</w:t>
      </w:r>
      <w:r w:rsidRPr="005A23D2">
        <w:rPr>
          <w:sz w:val="10"/>
        </w:rPr>
        <w:t xml:space="preserve">) scholarship </w:t>
      </w:r>
      <w:r w:rsidRPr="005A23D2">
        <w:rPr>
          <w:rStyle w:val="StyleUnderline"/>
          <w:highlight w:val="cyan"/>
        </w:rPr>
        <w:t>is</w:t>
      </w:r>
      <w:r w:rsidRPr="005A23D2">
        <w:rPr>
          <w:sz w:val="10"/>
        </w:rPr>
        <w:t xml:space="preserve"> what he calls </w:t>
      </w:r>
      <w:r w:rsidRPr="005A23D2">
        <w:rPr>
          <w:rStyle w:val="Emphasis"/>
          <w:highlight w:val="cyan"/>
        </w:rPr>
        <w:t>“unchecked reification”</w:t>
      </w:r>
      <w:r w:rsidRPr="005A23D2">
        <w:rPr>
          <w:sz w:val="10"/>
        </w:rPr>
        <w:t xml:space="preserve">: </w:t>
      </w:r>
      <w:r w:rsidRPr="005A23D2">
        <w:rPr>
          <w:rStyle w:val="StyleUnderline"/>
        </w:rPr>
        <w:t xml:space="preserve">the widespread and </w:t>
      </w:r>
      <w:r w:rsidRPr="005A23D2">
        <w:rPr>
          <w:rStyle w:val="StyleUnderline"/>
          <w:highlight w:val="cyan"/>
        </w:rPr>
        <w:t>dangerous</w:t>
      </w:r>
      <w:r w:rsidRPr="005A23D2">
        <w:rPr>
          <w:rStyle w:val="StyleUnderline"/>
        </w:rPr>
        <w:t xml:space="preserve"> process of forgetting “the distinction between theoretical concepts and the real-world things they mean to describe</w:t>
      </w:r>
      <w:r w:rsidRPr="005A23D2">
        <w:rPr>
          <w:sz w:val="10"/>
        </w:rPr>
        <w:t xml:space="preserve"> or to which they refer” (p. 15). </w:t>
      </w:r>
      <w:r w:rsidRPr="005A23D2">
        <w:rPr>
          <w:rStyle w:val="StyleUnderline"/>
        </w:rPr>
        <w:t>The dangers are real</w:t>
      </w:r>
      <w:r w:rsidRPr="005A23D2">
        <w:rPr>
          <w:sz w:val="10"/>
        </w:rPr>
        <w:t xml:space="preserve">, Levine stresses, </w:t>
      </w:r>
      <w:r w:rsidRPr="005A23D2">
        <w:rPr>
          <w:rStyle w:val="StyleUnderline"/>
          <w:highlight w:val="cyan"/>
        </w:rPr>
        <w:t xml:space="preserve">because </w:t>
      </w:r>
      <w:r w:rsidRPr="005A23D2">
        <w:rPr>
          <w:rStyle w:val="Emphasis"/>
          <w:highlight w:val="cyan"/>
        </w:rPr>
        <w:t>IR deals with</w:t>
      </w:r>
      <w:r w:rsidRPr="005A23D2">
        <w:rPr>
          <w:rStyle w:val="StyleUnderline"/>
          <w:highlight w:val="cyan"/>
        </w:rPr>
        <w:t xml:space="preserve"> some of the most difficult issues, </w:t>
      </w:r>
      <w:r w:rsidRPr="00564872">
        <w:rPr>
          <w:rStyle w:val="StyleUnderline"/>
        </w:rPr>
        <w:t xml:space="preserve">from </w:t>
      </w:r>
      <w:r w:rsidRPr="00564872">
        <w:rPr>
          <w:rStyle w:val="Emphasis"/>
        </w:rPr>
        <w:t>genocides to war</w:t>
      </w:r>
      <w:r w:rsidRPr="00564872">
        <w:rPr>
          <w:sz w:val="10"/>
        </w:rPr>
        <w:t>.</w:t>
      </w:r>
      <w:r w:rsidRPr="005A23D2">
        <w:rPr>
          <w:sz w:val="10"/>
        </w:rPr>
        <w:t xml:space="preserve"> </w:t>
      </w:r>
      <w:r w:rsidRPr="005A23D2">
        <w:rPr>
          <w:rStyle w:val="StyleUnderline"/>
          <w:highlight w:val="cyan"/>
        </w:rPr>
        <w:t>Upholding one subjective position without critical scrutiny can</w:t>
      </w:r>
      <w:r w:rsidRPr="005A23D2">
        <w:rPr>
          <w:sz w:val="10"/>
        </w:rPr>
        <w:t xml:space="preserve"> thus </w:t>
      </w:r>
      <w:r w:rsidRPr="005A23D2">
        <w:rPr>
          <w:rStyle w:val="StyleUnderline"/>
          <w:highlight w:val="cyan"/>
        </w:rPr>
        <w:t xml:space="preserve">have </w:t>
      </w:r>
      <w:r w:rsidRPr="005A23D2">
        <w:rPr>
          <w:rStyle w:val="Emphasis"/>
          <w:highlight w:val="cyan"/>
        </w:rPr>
        <w:t>far-reaching consequences</w:t>
      </w:r>
      <w:r w:rsidRPr="005A23D2">
        <w:rPr>
          <w:sz w:val="10"/>
        </w:rPr>
        <w:t>.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w:t>
      </w:r>
    </w:p>
    <w:p w14:paraId="2E34924F" w14:textId="77777777" w:rsidR="00200B02" w:rsidRPr="005A23D2" w:rsidRDefault="00200B02" w:rsidP="00200B02">
      <w:pPr>
        <w:rPr>
          <w:sz w:val="10"/>
        </w:rPr>
      </w:pPr>
      <w:r w:rsidRPr="005A23D2">
        <w:rPr>
          <w:rStyle w:val="StyleUnderline"/>
          <w:highlight w:val="cyan"/>
        </w:rPr>
        <w:t>Levine</w:t>
      </w:r>
      <w:r w:rsidRPr="005A23D2">
        <w:rPr>
          <w:sz w:val="10"/>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5A23D2">
        <w:rPr>
          <w:rStyle w:val="StyleUnderline"/>
          <w:highlight w:val="cyan"/>
        </w:rPr>
        <w:t>detects self-reflective</w:t>
      </w:r>
      <w:r w:rsidRPr="005A23D2">
        <w:rPr>
          <w:rStyle w:val="StyleUnderline"/>
        </w:rPr>
        <w:t xml:space="preserve"> and critical </w:t>
      </w:r>
      <w:r w:rsidRPr="005A23D2">
        <w:rPr>
          <w:rStyle w:val="StyleUnderline"/>
          <w:highlight w:val="cyan"/>
        </w:rPr>
        <w:t>moments in</w:t>
      </w:r>
      <w:r w:rsidRPr="005A23D2">
        <w:rPr>
          <w:sz w:val="10"/>
        </w:rPr>
        <w:t xml:space="preserve"> scholars that are usually associated with </w:t>
      </w:r>
      <w:r w:rsidRPr="005A23D2">
        <w:rPr>
          <w:rStyle w:val="StyleUnderline"/>
        </w:rPr>
        <w:t xml:space="preserve">straightforward </w:t>
      </w:r>
      <w:r w:rsidRPr="005A23D2">
        <w:rPr>
          <w:rStyle w:val="StyleUnderline"/>
          <w:highlight w:val="cyan"/>
        </w:rPr>
        <w:t>positivist positions</w:t>
      </w:r>
      <w:r w:rsidRPr="005A23D2">
        <w:rPr>
          <w:sz w:val="10"/>
        </w:rPr>
        <w:t xml:space="preserve"> (such as E.H. Carr, Hans Morgenthau, or Graham Allison). But Levine also shows how these moments of self-reflexivity never lasted long and were driven out by the compulsion to offer systematic and scientific knowledge.</w:t>
      </w:r>
    </w:p>
    <w:p w14:paraId="31DD9FF1" w14:textId="77777777" w:rsidR="00200B02" w:rsidRPr="005A23D2" w:rsidRDefault="00200B02" w:rsidP="00200B02">
      <w:pPr>
        <w:rPr>
          <w:sz w:val="10"/>
        </w:rPr>
      </w:pPr>
      <w:r w:rsidRPr="005A23D2">
        <w:rPr>
          <w:sz w:val="10"/>
        </w:rPr>
        <w:t xml:space="preserve">The second stage of Levine's inquiry </w:t>
      </w:r>
      <w:r w:rsidRPr="005A23D2">
        <w:rPr>
          <w:rStyle w:val="StyleUnderline"/>
          <w:highlight w:val="cyan"/>
        </w:rPr>
        <w:t>outlines why</w:t>
      </w:r>
      <w:r w:rsidRPr="005A23D2">
        <w:rPr>
          <w:sz w:val="10"/>
        </w:rPr>
        <w:t xml:space="preserve"> IR scholars regularly closed down critique. Here, he points to a range of factors and phenomena, from peer review processes to the speed at which academics are meant to publish. </w:t>
      </w:r>
      <w:r w:rsidRPr="005A23D2">
        <w:t>And</w:t>
      </w:r>
      <w:r w:rsidRPr="005A23D2">
        <w:rPr>
          <w:sz w:val="10"/>
        </w:rPr>
        <w:t xml:space="preserve"> here too, he eschews conventional wisdom, showing that work conducted in the wake of the third debate, </w:t>
      </w:r>
      <w:r w:rsidRPr="005A23D2">
        <w:rPr>
          <w:rStyle w:val="StyleUnderline"/>
        </w:rPr>
        <w:t xml:space="preserve">while </w:t>
      </w:r>
      <w:r w:rsidRPr="005A23D2">
        <w:rPr>
          <w:rStyle w:val="StyleUnderline"/>
          <w:highlight w:val="cyan"/>
        </w:rPr>
        <w:t>explicitly post-positivist</w:t>
      </w:r>
      <w:r w:rsidRPr="005A23D2">
        <w:rPr>
          <w:sz w:val="10"/>
        </w:rPr>
        <w:t xml:space="preserve"> and critiquing the reifying tendencies of existing </w:t>
      </w:r>
      <w:r w:rsidRPr="005A23D2">
        <w:rPr>
          <w:rStyle w:val="StyleUnderline"/>
          <w:highlight w:val="cyan"/>
        </w:rPr>
        <w:t>IR</w:t>
      </w:r>
      <w:r w:rsidRPr="005A23D2">
        <w:rPr>
          <w:sz w:val="10"/>
        </w:rPr>
        <w:t xml:space="preserve"> </w:t>
      </w:r>
      <w:r w:rsidRPr="005A23D2">
        <w:rPr>
          <w:rStyle w:val="StyleUnderline"/>
        </w:rPr>
        <w:t xml:space="preserve">scholarship, </w:t>
      </w:r>
      <w:r w:rsidRPr="005A23D2">
        <w:rPr>
          <w:rStyle w:val="StyleUnderline"/>
          <w:highlight w:val="cyan"/>
        </w:rPr>
        <w:t>often lacked critical self-awareness</w:t>
      </w:r>
      <w:r w:rsidRPr="005A23D2">
        <w:rPr>
          <w:sz w:val="10"/>
        </w:rPr>
        <w:t xml:space="preserve">. As a result, Levine believes that many of the </w:t>
      </w:r>
      <w:r w:rsidRPr="005A23D2">
        <w:rPr>
          <w:rStyle w:val="StyleUnderline"/>
        </w:rPr>
        <w:t xml:space="preserve">respective authors failed to </w:t>
      </w:r>
      <w:r w:rsidRPr="00564872">
        <w:rPr>
          <w:rStyle w:val="StyleUnderline"/>
        </w:rPr>
        <w:t>appreciate sufficiently that</w:t>
      </w:r>
      <w:r w:rsidRPr="00564872">
        <w:rPr>
          <w:sz w:val="10"/>
        </w:rPr>
        <w:t xml:space="preserve"> “</w:t>
      </w:r>
      <w:r w:rsidRPr="00564872">
        <w:rPr>
          <w:rStyle w:val="Emphasis"/>
        </w:rPr>
        <w:t>reification is a consequence of all thinking</w:t>
      </w:r>
      <w:r w:rsidRPr="00564872">
        <w:rPr>
          <w:sz w:val="10"/>
        </w:rPr>
        <w:t>—including itself” (p. 68).</w:t>
      </w:r>
    </w:p>
    <w:p w14:paraId="1E4D9FB8" w14:textId="77777777" w:rsidR="00200B02" w:rsidRPr="005A23D2" w:rsidRDefault="00200B02" w:rsidP="00200B02">
      <w:pPr>
        <w:rPr>
          <w:sz w:val="10"/>
        </w:rPr>
      </w:pPr>
      <w:r w:rsidRPr="005A23D2">
        <w:rPr>
          <w:sz w:val="10"/>
        </w:rPr>
        <w:t>The third objective of Levine's book is also the most interesting one. Here, he outlines the path toward what he calls “</w:t>
      </w:r>
      <w:r w:rsidRPr="005A23D2">
        <w:rPr>
          <w:rStyle w:val="StyleUnderline"/>
        </w:rPr>
        <w:t>sustainable critique</w:t>
      </w:r>
      <w:r w:rsidRPr="005A23D2">
        <w:rPr>
          <w:sz w:val="10"/>
        </w:rPr>
        <w:t xml:space="preserve">”: a form of self-reflection that can counter the dangers of reification. Critique, for him, is </w:t>
      </w:r>
      <w:r w:rsidRPr="005A23D2">
        <w:rPr>
          <w:rStyle w:val="StyleUnderline"/>
        </w:rPr>
        <w:t>not just something that is directed outwards, against particular theories or theorists</w:t>
      </w:r>
      <w:r w:rsidRPr="005A23D2">
        <w:rPr>
          <w:sz w:val="10"/>
        </w:rPr>
        <w:t xml:space="preserve">. </w:t>
      </w:r>
      <w:r w:rsidRPr="005A23D2">
        <w:rPr>
          <w:rStyle w:val="StyleUnderline"/>
        </w:rPr>
        <w:t>It is also inward-oriented, ongoing, and sensitive to the “limitations of thought itself”</w:t>
      </w:r>
      <w:r w:rsidRPr="005A23D2">
        <w:rPr>
          <w:sz w:val="10"/>
        </w:rPr>
        <w:t xml:space="preserve"> (p. 12).</w:t>
      </w:r>
    </w:p>
    <w:p w14:paraId="22F50E0B" w14:textId="77777777" w:rsidR="00200B02" w:rsidRPr="005A23D2" w:rsidRDefault="00200B02" w:rsidP="00200B02">
      <w:pPr>
        <w:rPr>
          <w:sz w:val="10"/>
        </w:rPr>
      </w:pPr>
      <w:r w:rsidRPr="005A23D2">
        <w:rPr>
          <w:sz w:val="10"/>
        </w:rPr>
        <w:t>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w:t>
      </w:r>
    </w:p>
    <w:p w14:paraId="2E287851" w14:textId="77777777" w:rsidR="00200B02" w:rsidRPr="005A23D2" w:rsidRDefault="00200B02" w:rsidP="00200B02">
      <w:pPr>
        <w:rPr>
          <w:sz w:val="10"/>
        </w:rPr>
      </w:pPr>
      <w:r w:rsidRPr="005A23D2">
        <w:rPr>
          <w:sz w:val="10"/>
        </w:rPr>
        <w:t xml:space="preserve">The response that Levine has to these two sets of legitimate criticisms are, in my view, both convincing and useful at a practical level. </w:t>
      </w:r>
      <w:r w:rsidRPr="005A23D2">
        <w:rPr>
          <w:rStyle w:val="StyleUnderline"/>
        </w:rPr>
        <w:t>He starts off with depicting reification not as a flaw that is meant to be expunged, but as an a priori condition for scholarship</w:t>
      </w:r>
      <w:r w:rsidRPr="005A23D2">
        <w:rPr>
          <w:sz w:val="10"/>
        </w:rPr>
        <w:t>. The challenge then is not to let it go unchecked.</w:t>
      </w:r>
    </w:p>
    <w:p w14:paraId="619C775E" w14:textId="77777777" w:rsidR="00200B02" w:rsidRPr="005A23D2" w:rsidRDefault="00200B02" w:rsidP="00200B02">
      <w:pPr>
        <w:rPr>
          <w:sz w:val="10"/>
        </w:rPr>
      </w:pPr>
      <w:r w:rsidRPr="005A23D2">
        <w:rPr>
          <w:rStyle w:val="Emphasis"/>
          <w:highlight w:val="cyan"/>
        </w:rPr>
        <w:t>Methodological pluralism lies at the heart of</w:t>
      </w:r>
      <w:r w:rsidRPr="005A23D2">
        <w:rPr>
          <w:rStyle w:val="Emphasis"/>
        </w:rPr>
        <w:t xml:space="preserve"> Levine's </w:t>
      </w:r>
      <w:r w:rsidRPr="005A23D2">
        <w:rPr>
          <w:rStyle w:val="Emphasis"/>
          <w:highlight w:val="cyan"/>
        </w:rPr>
        <w:t>sustainable critique</w:t>
      </w:r>
      <w:r w:rsidRPr="005A23D2">
        <w:rPr>
          <w:sz w:val="10"/>
        </w:rPr>
        <w:t xml:space="preserve">. He borrows from what Adorno calls a “constellation”: an attempt to juxtapose, rather than integrate, different perspectives. It is in this spirit that Levine advocates </w:t>
      </w:r>
      <w:r w:rsidRPr="005A23D2">
        <w:rPr>
          <w:rStyle w:val="Emphasis"/>
          <w:highlight w:val="cyan"/>
        </w:rPr>
        <w:t>multiple methods to understand the same event or phenomena</w:t>
      </w:r>
      <w:r w:rsidRPr="005A23D2">
        <w:rPr>
          <w:sz w:val="10"/>
        </w:rPr>
        <w:t xml:space="preserve">. </w:t>
      </w:r>
      <w:r w:rsidRPr="005A23D2">
        <w:rPr>
          <w:rStyle w:val="StyleUnderline"/>
        </w:rPr>
        <w:t>He writes of the need to validate “multiple and mutually incompatible ways of seeing”</w:t>
      </w:r>
      <w:r w:rsidRPr="005A23D2">
        <w:rPr>
          <w:sz w:val="10"/>
        </w:rPr>
        <w:t xml:space="preserve"> (p. 63, see also pp. 101–102). In this model, </w:t>
      </w:r>
      <w:r w:rsidRPr="005A23D2">
        <w:rPr>
          <w:rStyle w:val="StyleUnderline"/>
          <w:highlight w:val="cyan"/>
        </w:rPr>
        <w:t xml:space="preserve">a scholar oscillates </w:t>
      </w:r>
      <w:r w:rsidRPr="00564872">
        <w:rPr>
          <w:rStyle w:val="StyleUnderline"/>
        </w:rPr>
        <w:t xml:space="preserve">back and forth between </w:t>
      </w:r>
      <w:r w:rsidRPr="005A23D2">
        <w:rPr>
          <w:rStyle w:val="StyleUnderline"/>
          <w:highlight w:val="cyan"/>
        </w:rPr>
        <w:t>different methods and paradigms</w:t>
      </w:r>
      <w:r w:rsidRPr="005A23D2">
        <w:rPr>
          <w:sz w:val="10"/>
        </w:rPr>
        <w:t xml:space="preserve">, </w:t>
      </w:r>
      <w:r w:rsidRPr="005A23D2">
        <w:rPr>
          <w:rStyle w:val="StyleUnderline"/>
          <w:highlight w:val="cyan"/>
        </w:rPr>
        <w:t>trying to understand</w:t>
      </w:r>
      <w:r w:rsidRPr="005A23D2">
        <w:rPr>
          <w:rStyle w:val="StyleUnderline"/>
        </w:rPr>
        <w:t xml:space="preserve"> the event in question </w:t>
      </w:r>
      <w:r w:rsidRPr="005A23D2">
        <w:rPr>
          <w:rStyle w:val="StyleUnderline"/>
          <w:highlight w:val="cyan"/>
        </w:rPr>
        <w:t>from multiple perspectives</w:t>
      </w:r>
      <w:r w:rsidRPr="005A23D2">
        <w:rPr>
          <w:sz w:val="10"/>
        </w:rPr>
        <w:t xml:space="preserve">. </w:t>
      </w:r>
      <w:r w:rsidRPr="005A23D2">
        <w:rPr>
          <w:rStyle w:val="Emphasis"/>
          <w:highlight w:val="cyan"/>
        </w:rPr>
        <w:t xml:space="preserve">No single method can ever adequately represent the event </w:t>
      </w:r>
      <w:r w:rsidRPr="00564872">
        <w:rPr>
          <w:rStyle w:val="Emphasis"/>
        </w:rPr>
        <w:t>or should gain the upper hand</w:t>
      </w:r>
      <w:r w:rsidRPr="005A23D2">
        <w:rPr>
          <w:sz w:val="10"/>
        </w:rPr>
        <w:t xml:space="preserve">. </w:t>
      </w:r>
      <w:r w:rsidRPr="005A23D2">
        <w:rPr>
          <w:rStyle w:val="StyleUnderline"/>
          <w:highlight w:val="cyan"/>
        </w:rPr>
        <w:t>But each should</w:t>
      </w:r>
      <w:r w:rsidRPr="005A23D2">
        <w:rPr>
          <w:sz w:val="10"/>
        </w:rPr>
        <w:t xml:space="preserve">, in a way, </w:t>
      </w:r>
      <w:r w:rsidRPr="005A23D2">
        <w:rPr>
          <w:rStyle w:val="Emphasis"/>
          <w:highlight w:val="cyan"/>
        </w:rPr>
        <w:t>recognize and capture details or perspectives that the others cannot</w:t>
      </w:r>
      <w:r w:rsidRPr="005A23D2">
        <w:rPr>
          <w:sz w:val="10"/>
        </w:rPr>
        <w:t xml:space="preserve"> (p. 102</w:t>
      </w:r>
      <w:r w:rsidRPr="00564872">
        <w:rPr>
          <w:sz w:val="10"/>
        </w:rPr>
        <w:t xml:space="preserve">). </w:t>
      </w:r>
      <w:r w:rsidRPr="00564872">
        <w:rPr>
          <w:rStyle w:val="StyleUnderline"/>
        </w:rPr>
        <w:t>In practical terms</w:t>
      </w:r>
      <w:r w:rsidRPr="005A23D2">
        <w:rPr>
          <w:rStyle w:val="StyleUnderline"/>
          <w:highlight w:val="cyan"/>
        </w:rPr>
        <w:t xml:space="preserve">, this means </w:t>
      </w:r>
      <w:r w:rsidRPr="005A23D2">
        <w:rPr>
          <w:rStyle w:val="Emphasis"/>
          <w:highlight w:val="cyan"/>
        </w:rPr>
        <w:t>combining</w:t>
      </w:r>
      <w:r w:rsidRPr="005A23D2">
        <w:rPr>
          <w:rStyle w:val="Emphasis"/>
        </w:rPr>
        <w:t xml:space="preserve"> a range of </w:t>
      </w:r>
      <w:r w:rsidRPr="005A23D2">
        <w:rPr>
          <w:rStyle w:val="Emphasis"/>
          <w:highlight w:val="cyan"/>
        </w:rPr>
        <w:t>methods</w:t>
      </w:r>
      <w:r w:rsidRPr="005A23D2">
        <w:rPr>
          <w:rStyle w:val="StyleUnderline"/>
        </w:rPr>
        <w:t xml:space="preserve"> even when</w:t>
      </w:r>
      <w:r w:rsidRPr="005A23D2">
        <w:rPr>
          <w:sz w:val="10"/>
        </w:rPr>
        <w:t>—</w:t>
      </w:r>
      <w:r w:rsidRPr="005A23D2">
        <w:rPr>
          <w:rStyle w:val="Emphasis"/>
        </w:rPr>
        <w:t xml:space="preserve">or, rather, </w:t>
      </w:r>
      <w:r w:rsidRPr="005A23D2">
        <w:rPr>
          <w:rStyle w:val="Emphasis"/>
          <w:highlight w:val="cyan"/>
        </w:rPr>
        <w:t>precisely when</w:t>
      </w:r>
      <w:r w:rsidRPr="005A23D2">
        <w:rPr>
          <w:sz w:val="10"/>
        </w:rPr>
        <w:t>—</w:t>
      </w:r>
      <w:r w:rsidRPr="005A23D2">
        <w:rPr>
          <w:rStyle w:val="StyleUnderline"/>
          <w:highlight w:val="cyan"/>
        </w:rPr>
        <w:t>they are deemed incompatible</w:t>
      </w:r>
      <w:r w:rsidRPr="005A23D2">
        <w:rPr>
          <w:sz w:val="10"/>
        </w:rPr>
        <w:t xml:space="preserve">. </w:t>
      </w:r>
      <w:r w:rsidRPr="00564872">
        <w:rPr>
          <w:rStyle w:val="StyleUnderline"/>
        </w:rPr>
        <w:t xml:space="preserve">They can </w:t>
      </w:r>
      <w:r w:rsidRPr="00564872">
        <w:rPr>
          <w:rStyle w:val="Emphasis"/>
        </w:rPr>
        <w:t>range from poststructual deconstruction</w:t>
      </w:r>
      <w:r w:rsidRPr="00564872">
        <w:rPr>
          <w:rStyle w:val="StyleUnderline"/>
        </w:rPr>
        <w:t xml:space="preserve"> to the tools pioneered and championed by</w:t>
      </w:r>
      <w:r w:rsidRPr="00564872">
        <w:rPr>
          <w:sz w:val="10"/>
        </w:rPr>
        <w:t xml:space="preserve"> </w:t>
      </w:r>
      <w:r w:rsidRPr="00564872">
        <w:rPr>
          <w:rStyle w:val="Emphasis"/>
        </w:rPr>
        <w:t>positivist social sciences</w:t>
      </w:r>
      <w:r w:rsidRPr="00564872">
        <w:rPr>
          <w:sz w:val="10"/>
        </w:rPr>
        <w:t>.</w:t>
      </w:r>
    </w:p>
    <w:p w14:paraId="4A9C36FA" w14:textId="77777777" w:rsidR="00200B02" w:rsidRDefault="00200B02" w:rsidP="00200B02">
      <w:pPr>
        <w:rPr>
          <w:sz w:val="10"/>
        </w:rPr>
      </w:pPr>
      <w:r w:rsidRPr="005A23D2">
        <w:rPr>
          <w:rStyle w:val="StyleUnderline"/>
          <w:highlight w:val="cyan"/>
        </w:rPr>
        <w:t>The benefit of</w:t>
      </w:r>
      <w:r w:rsidRPr="005A23D2">
        <w:rPr>
          <w:rStyle w:val="StyleUnderline"/>
        </w:rPr>
        <w:t xml:space="preserve"> such</w:t>
      </w:r>
      <w:r w:rsidRPr="005A23D2">
        <w:rPr>
          <w:sz w:val="10"/>
        </w:rPr>
        <w:t xml:space="preserve"> a </w:t>
      </w:r>
      <w:r w:rsidRPr="005A23D2">
        <w:rPr>
          <w:rStyle w:val="Emphasis"/>
          <w:highlight w:val="cyan"/>
        </w:rPr>
        <w:t>methodological polyphony</w:t>
      </w:r>
      <w:r w:rsidRPr="005A23D2">
        <w:rPr>
          <w:sz w:val="10"/>
        </w:rPr>
        <w:t xml:space="preserve"> </w:t>
      </w:r>
      <w:r w:rsidRPr="005A23D2">
        <w:rPr>
          <w:rStyle w:val="StyleUnderline"/>
          <w:highlight w:val="cyan"/>
        </w:rPr>
        <w:t>is not just the opportunity to bring out nuances and new perspectives</w:t>
      </w:r>
      <w:r w:rsidRPr="005A23D2">
        <w:rPr>
          <w:sz w:val="10"/>
        </w:rPr>
        <w:t xml:space="preserve">. </w:t>
      </w:r>
      <w:r w:rsidRPr="005A23D2">
        <w:rPr>
          <w:rStyle w:val="StyleUnderline"/>
        </w:rPr>
        <w:t>Once the false hope of a smooth synthesis has been abandoned, the very incompatibility of the respective perspectives can then be used to identify the reifying tendencies in each of them</w:t>
      </w:r>
      <w:r w:rsidRPr="005A23D2">
        <w:rPr>
          <w:sz w:val="10"/>
        </w:rPr>
        <w:t xml:space="preserve">. For Levine, this is how </w:t>
      </w:r>
      <w:r w:rsidRPr="005A23D2">
        <w:rPr>
          <w:rStyle w:val="Emphasis"/>
          <w:highlight w:val="cyan"/>
        </w:rPr>
        <w:t>reification may be “checked at the source”</w:t>
      </w:r>
      <w:r w:rsidRPr="005A23D2">
        <w:rPr>
          <w:sz w:val="10"/>
        </w:rPr>
        <w:t xml:space="preserve"> </w:t>
      </w:r>
      <w:r w:rsidRPr="005A23D2">
        <w:rPr>
          <w:rStyle w:val="StyleUnderline"/>
        </w:rPr>
        <w:t>and</w:t>
      </w:r>
      <w:r w:rsidRPr="005A23D2">
        <w:rPr>
          <w:sz w:val="10"/>
        </w:rPr>
        <w:t xml:space="preserve"> this is how </w:t>
      </w:r>
      <w:r w:rsidRPr="005A23D2">
        <w:rPr>
          <w:rStyle w:val="StyleUnderline"/>
        </w:rPr>
        <w:t>a “critically reflexive moment might thus be rendered sustainable”</w:t>
      </w:r>
      <w:r w:rsidRPr="005A23D2">
        <w:rPr>
          <w:sz w:val="10"/>
        </w:rPr>
        <w:t xml:space="preserve"> (p. 103). It is in this sense that </w:t>
      </w:r>
      <w:r w:rsidRPr="005A23D2">
        <w:rPr>
          <w:rStyle w:val="StyleUnderline"/>
        </w:rPr>
        <w:t>Levine's approach is not really post-foundational but</w:t>
      </w:r>
      <w:r w:rsidRPr="005A23D2">
        <w:rPr>
          <w:sz w:val="10"/>
        </w:rPr>
        <w:t xml:space="preserve">, rather, </w:t>
      </w:r>
      <w:r w:rsidRPr="005A23D2">
        <w:rPr>
          <w:rStyle w:val="StyleUnderline"/>
        </w:rPr>
        <w:t>an attempt to “balance foundationalisms against one another”</w:t>
      </w:r>
      <w:r w:rsidRPr="005A23D2">
        <w:rPr>
          <w:sz w:val="10"/>
        </w:rPr>
        <w:t xml:space="preserve"> (p. 14). There are strong parallels here with arguments advanced by assemblage thinking and complexity theory—links that could have been explored in more detail.</w:t>
      </w:r>
    </w:p>
    <w:p w14:paraId="65F5E8E3" w14:textId="77777777" w:rsidR="00200B02" w:rsidRDefault="00200B02" w:rsidP="00200B02">
      <w:pPr>
        <w:rPr>
          <w:sz w:val="10"/>
        </w:rPr>
      </w:pPr>
    </w:p>
    <w:p w14:paraId="25F44507" w14:textId="77777777" w:rsidR="00200B02" w:rsidRDefault="00200B02" w:rsidP="00200B02">
      <w:pPr>
        <w:rPr>
          <w:sz w:val="10"/>
        </w:rPr>
      </w:pPr>
    </w:p>
    <w:p w14:paraId="2708DAFC" w14:textId="77777777" w:rsidR="00200B02" w:rsidRPr="00D503FC" w:rsidRDefault="00200B02" w:rsidP="00200B02">
      <w:pPr>
        <w:pStyle w:val="Heading4"/>
      </w:pPr>
      <w:r>
        <w:t>Threats are real and the process of identifying them is valuable</w:t>
      </w:r>
    </w:p>
    <w:p w14:paraId="19C5CD4A" w14:textId="77777777" w:rsidR="00200B02" w:rsidRPr="00D503FC" w:rsidRDefault="00200B02" w:rsidP="00200B02">
      <w:r w:rsidRPr="00D503FC">
        <w:t xml:space="preserve">Jeffry A. </w:t>
      </w:r>
      <w:r w:rsidRPr="00D503FC">
        <w:rPr>
          <w:rStyle w:val="Style13ptBold"/>
        </w:rPr>
        <w:t>Frieden 5</w:t>
      </w:r>
      <w:r w:rsidRPr="00D503FC">
        <w:t>, professor of government at Harvard University; and David A. Lake, professor of political science at the University of California, San Diego, July 2005, “International Relations as a Social Science: Rigor and Relevance,” Annals of the American Academy of Political and Social Science, No. 600, p. 136-156</w:t>
      </w:r>
    </w:p>
    <w:p w14:paraId="3669E3AB" w14:textId="4FE6A31C" w:rsidR="00200B02" w:rsidRPr="00200B02" w:rsidRDefault="00200B02" w:rsidP="00200B02">
      <w:pPr>
        <w:rPr>
          <w:sz w:val="12"/>
        </w:rPr>
      </w:pPr>
      <w:r w:rsidRPr="00981128">
        <w:rPr>
          <w:sz w:val="12"/>
        </w:rPr>
        <w:t xml:space="preserve">International relationists have long been involved in foreign policy debates. The pages of thoughtful journals of opinion like Foreign Affairs or Foreign Policy are often filled by academics writing for broad audiences. And professors, of course, have frequently engaged in government service. </w:t>
      </w:r>
      <w:r w:rsidRPr="00D503FC">
        <w:rPr>
          <w:rStyle w:val="StyleUnderline"/>
        </w:rPr>
        <w:t>There will always be a need for policy-relevant expertise</w:t>
      </w:r>
      <w:r w:rsidRPr="00981128">
        <w:rPr>
          <w:sz w:val="12"/>
        </w:rPr>
        <w:t xml:space="preserve">. Through a lifetime of study, </w:t>
      </w:r>
      <w:r w:rsidRPr="00D503FC">
        <w:rPr>
          <w:rStyle w:val="StyleUnderline"/>
        </w:rPr>
        <w:t>even the most theoretically inclined academics accumulate substantial country- or policy-specific knowledge that can supplement that possessed by those in government</w:t>
      </w:r>
      <w:r w:rsidRPr="00981128">
        <w:rPr>
          <w:sz w:val="12"/>
        </w:rPr>
        <w:t xml:space="preserve">. </w:t>
      </w:r>
      <w:r w:rsidRPr="00D503FC">
        <w:rPr>
          <w:rStyle w:val="StyleUnderline"/>
        </w:rPr>
        <w:t>Universities are repositories of country and policy experts “on call” to buttress hard-pressed policy makers confronted with crises</w:t>
      </w:r>
      <w:r w:rsidRPr="00981128">
        <w:rPr>
          <w:sz w:val="12"/>
        </w:rPr>
        <w:t xml:space="preserve"> in countries or over issues for which they l</w:t>
      </w:r>
      <w:r>
        <w:rPr>
          <w:sz w:val="12"/>
        </w:rPr>
        <w:tab/>
      </w:r>
      <w:r w:rsidRPr="00981128">
        <w:rPr>
          <w:sz w:val="12"/>
        </w:rPr>
        <w:t xml:space="preserve">ack immediate knowledge. Yet in nearly all cases, the academics involved in past policy debates have acted as individuals, not as the embodiments of the accumulated knowledge of scholars of international relations. Rather, </w:t>
      </w:r>
      <w:r w:rsidRPr="00D503FC">
        <w:rPr>
          <w:rStyle w:val="StyleUnderline"/>
        </w:rPr>
        <w:t xml:space="preserve">the real </w:t>
      </w:r>
      <w:r w:rsidRPr="00D503FC">
        <w:rPr>
          <w:rStyle w:val="StyleUnderline"/>
          <w:highlight w:val="yellow"/>
        </w:rPr>
        <w:t>test of relevance is what the discipline provides in</w:t>
      </w:r>
      <w:r w:rsidRPr="00D503FC">
        <w:rPr>
          <w:rStyle w:val="StyleUnderline"/>
        </w:rPr>
        <w:t xml:space="preserve"> the way of approaches, theories, and analytical </w:t>
      </w:r>
      <w:r w:rsidRPr="00D503FC">
        <w:rPr>
          <w:rStyle w:val="StyleUnderline"/>
          <w:highlight w:val="yellow"/>
        </w:rPr>
        <w:t>tools</w:t>
      </w:r>
      <w:r w:rsidRPr="00D503FC">
        <w:rPr>
          <w:rStyle w:val="StyleUnderline"/>
        </w:rPr>
        <w:t xml:space="preserve"> that can be marshaled </w:t>
      </w:r>
      <w:r w:rsidRPr="00D503FC">
        <w:rPr>
          <w:rStyle w:val="StyleUnderline"/>
          <w:highlight w:val="yellow"/>
        </w:rPr>
        <w:t xml:space="preserve">to </w:t>
      </w:r>
      <w:r w:rsidRPr="00D503FC">
        <w:rPr>
          <w:rStyle w:val="Emphasis"/>
          <w:highlight w:val="yellow"/>
        </w:rPr>
        <w:t>explain why events happen</w:t>
      </w:r>
      <w:r w:rsidRPr="00D503FC">
        <w:rPr>
          <w:rStyle w:val="StyleUnderline"/>
          <w:highlight w:val="yellow"/>
        </w:rPr>
        <w:t xml:space="preserve"> and </w:t>
      </w:r>
      <w:r w:rsidRPr="00D503FC">
        <w:rPr>
          <w:rStyle w:val="Emphasis"/>
          <w:highlight w:val="yellow"/>
        </w:rPr>
        <w:t>what can be done</w:t>
      </w:r>
      <w:r w:rsidRPr="00D503FC">
        <w:rPr>
          <w:rStyle w:val="Emphasis"/>
        </w:rPr>
        <w:t xml:space="preserve"> to alter the course of future events</w:t>
      </w:r>
      <w:r w:rsidRPr="00D503FC">
        <w:rPr>
          <w:rStyle w:val="StyleUnderline"/>
        </w:rPr>
        <w:t xml:space="preserve">. </w:t>
      </w:r>
      <w:r w:rsidRPr="00D503FC">
        <w:rPr>
          <w:rStyle w:val="StyleUnderline"/>
          <w:highlight w:val="yellow"/>
        </w:rPr>
        <w:t>I</w:t>
      </w:r>
      <w:r w:rsidRPr="00D503FC">
        <w:rPr>
          <w:rStyle w:val="StyleUnderline"/>
        </w:rPr>
        <w:t xml:space="preserve">nternational </w:t>
      </w:r>
      <w:r w:rsidRPr="00D503FC">
        <w:rPr>
          <w:rStyle w:val="StyleUnderline"/>
          <w:highlight w:val="yellow"/>
        </w:rPr>
        <w:t>R</w:t>
      </w:r>
      <w:r w:rsidRPr="00D503FC">
        <w:rPr>
          <w:rStyle w:val="StyleUnderline"/>
        </w:rPr>
        <w:t xml:space="preserve">elations </w:t>
      </w:r>
      <w:r w:rsidRPr="00D503FC">
        <w:rPr>
          <w:rStyle w:val="StyleUnderline"/>
          <w:highlight w:val="yellow"/>
        </w:rPr>
        <w:t>makes its</w:t>
      </w:r>
      <w:r w:rsidRPr="00D503FC">
        <w:rPr>
          <w:rStyle w:val="StyleUnderline"/>
        </w:rPr>
        <w:t xml:space="preserve"> biggest </w:t>
      </w:r>
      <w:r w:rsidRPr="00D503FC">
        <w:rPr>
          <w:rStyle w:val="StyleUnderline"/>
          <w:highlight w:val="yellow"/>
        </w:rPr>
        <w:t>contribution</w:t>
      </w:r>
      <w:r w:rsidRPr="00981128">
        <w:rPr>
          <w:sz w:val="12"/>
        </w:rPr>
        <w:t>—is most relevant—</w:t>
      </w:r>
      <w:r w:rsidRPr="00D503FC">
        <w:rPr>
          <w:rStyle w:val="StyleUnderline"/>
          <w:highlight w:val="yellow"/>
        </w:rPr>
        <w:t>when</w:t>
      </w:r>
      <w:r w:rsidRPr="00D503FC">
        <w:rPr>
          <w:rStyle w:val="StyleUnderline"/>
        </w:rPr>
        <w:t xml:space="preserve"> it is </w:t>
      </w:r>
      <w:r w:rsidRPr="00D503FC">
        <w:rPr>
          <w:rStyle w:val="Emphasis"/>
          <w:highlight w:val="yellow"/>
        </w:rPr>
        <w:t>most “scientific</w:t>
      </w:r>
      <w:r w:rsidRPr="00D503FC">
        <w:rPr>
          <w:rStyle w:val="StyleUnderline"/>
          <w:highlight w:val="yellow"/>
        </w:rPr>
        <w:t>.”</w:t>
      </w:r>
      <w:r w:rsidRPr="00D503FC">
        <w:rPr>
          <w:rStyle w:val="StyleUnderline"/>
        </w:rPr>
        <w:t xml:space="preserve"> These contributions are of two types: well-developed</w:t>
      </w:r>
      <w:r w:rsidRPr="00981128">
        <w:rPr>
          <w:sz w:val="12"/>
        </w:rPr>
        <w:t xml:space="preserve">, coherent, and </w:t>
      </w:r>
      <w:r w:rsidRPr="00D503FC">
        <w:rPr>
          <w:rStyle w:val="StyleUnderline"/>
        </w:rPr>
        <w:t xml:space="preserve">convincing theoretical arguments </w:t>
      </w:r>
      <w:r w:rsidRPr="00D503FC">
        <w:rPr>
          <w:rStyle w:val="StyleUnderline"/>
          <w:highlight w:val="yellow"/>
        </w:rPr>
        <w:t>for which there is</w:t>
      </w:r>
      <w:r w:rsidRPr="00D503FC">
        <w:rPr>
          <w:rStyle w:val="StyleUnderline"/>
        </w:rPr>
        <w:t xml:space="preserve"> </w:t>
      </w:r>
      <w:r w:rsidRPr="00D503FC">
        <w:rPr>
          <w:rStyle w:val="Emphasis"/>
        </w:rPr>
        <w:t xml:space="preserve">systematic </w:t>
      </w:r>
      <w:r w:rsidRPr="00D503FC">
        <w:rPr>
          <w:rStyle w:val="Emphasis"/>
          <w:highlight w:val="yellow"/>
        </w:rPr>
        <w:t>empirical support</w:t>
      </w:r>
      <w:r w:rsidRPr="00D503FC">
        <w:rPr>
          <w:rStyle w:val="StyleUnderline"/>
        </w:rPr>
        <w:t>; and empirical evidence for a</w:t>
      </w:r>
      <w:r w:rsidRPr="00981128">
        <w:rPr>
          <w:sz w:val="12"/>
        </w:rPr>
        <w:t xml:space="preserve"> regularity, “law,” or other </w:t>
      </w:r>
      <w:r w:rsidRPr="00D503FC">
        <w:rPr>
          <w:rStyle w:val="StyleUnderline"/>
        </w:rPr>
        <w:t>relationship that appears to hold beyond a reasonable doubt</w:t>
      </w:r>
      <w:r w:rsidRPr="00981128">
        <w:rPr>
          <w:sz w:val="12"/>
        </w:rPr>
        <w:t xml:space="preserve">. </w:t>
      </w:r>
      <w:r w:rsidRPr="00D503FC">
        <w:rPr>
          <w:rStyle w:val="Emphasis"/>
        </w:rPr>
        <w:t>Only when International Relations brings science to the discussion</w:t>
      </w:r>
      <w:r w:rsidRPr="00D503FC">
        <w:rPr>
          <w:rStyle w:val="StyleUnderline"/>
        </w:rPr>
        <w:t xml:space="preserve"> does it have </w:t>
      </w:r>
      <w:r w:rsidRPr="00D503FC">
        <w:rPr>
          <w:rStyle w:val="Emphasis"/>
        </w:rPr>
        <w:t>anything of enduring value to offer</w:t>
      </w:r>
      <w:r w:rsidRPr="00981128">
        <w:rPr>
          <w:sz w:val="12"/>
        </w:rPr>
        <w:t xml:space="preserve">, beyond well-informed opinion. And observers, </w:t>
      </w:r>
      <w:r w:rsidRPr="00D503FC">
        <w:rPr>
          <w:rStyle w:val="StyleUnderline"/>
        </w:rPr>
        <w:t>policy makers</w:t>
      </w:r>
      <w:r w:rsidRPr="00981128">
        <w:rPr>
          <w:sz w:val="12"/>
        </w:rPr>
        <w:t xml:space="preserve">, and journalists </w:t>
      </w:r>
      <w:r w:rsidRPr="00D503FC">
        <w:rPr>
          <w:rStyle w:val="StyleUnderline"/>
        </w:rPr>
        <w:t>should be most influenced when scholars have something that is of enduring value to say</w:t>
      </w:r>
      <w:r w:rsidRPr="00981128">
        <w:rPr>
          <w:sz w:val="12"/>
        </w:rPr>
        <w:t xml:space="preserve">. </w:t>
      </w:r>
      <w:r w:rsidRPr="00D503FC">
        <w:rPr>
          <w:rStyle w:val="Emphasis"/>
        </w:rPr>
        <w:t>Theory is not a substitute for policy expertise</w:t>
      </w:r>
      <w:r w:rsidRPr="00981128">
        <w:rPr>
          <w:sz w:val="12"/>
        </w:rPr>
        <w:t xml:space="preserve">, problem-solving abilities, or political experience; nor does it trump political struggle. </w:t>
      </w:r>
      <w:r w:rsidRPr="00D503FC">
        <w:rPr>
          <w:rStyle w:val="StyleUnderline"/>
        </w:rPr>
        <w:t>Theories of international relations aim to capture general features of events and processes in ways that highlight their principal causes</w:t>
      </w:r>
      <w:r w:rsidRPr="00981128">
        <w:rPr>
          <w:sz w:val="12"/>
        </w:rPr>
        <w:t xml:space="preserve">. Successful decision makers typically understand these forces intuitively, at least in the instances with which they are familiar. But </w:t>
      </w:r>
      <w:r w:rsidRPr="00D503FC">
        <w:rPr>
          <w:rStyle w:val="StyleUnderline"/>
        </w:rPr>
        <w:t>explicit attention to scientific rigor can provide a degree of generality and clarity that might not be obvious even to experienced policy makers</w:t>
      </w:r>
      <w:r w:rsidRPr="00981128">
        <w:rPr>
          <w:sz w:val="12"/>
        </w:rPr>
        <w:t xml:space="preserve">. </w:t>
      </w:r>
      <w:r w:rsidRPr="00D503FC">
        <w:rPr>
          <w:rStyle w:val="StyleUnderline"/>
          <w:highlight w:val="yellow"/>
        </w:rPr>
        <w:t>Theory</w:t>
      </w:r>
      <w:r w:rsidRPr="00D503FC">
        <w:rPr>
          <w:rStyle w:val="StyleUnderline"/>
        </w:rPr>
        <w:t xml:space="preserve"> can</w:t>
      </w:r>
      <w:r w:rsidRPr="00981128">
        <w:rPr>
          <w:sz w:val="12"/>
        </w:rPr>
        <w:t xml:space="preserve"> also </w:t>
      </w:r>
      <w:r w:rsidRPr="00D503FC">
        <w:rPr>
          <w:rStyle w:val="StyleUnderline"/>
          <w:highlight w:val="yellow"/>
        </w:rPr>
        <w:t>discipline</w:t>
      </w:r>
      <w:r w:rsidRPr="00D503FC">
        <w:rPr>
          <w:rStyle w:val="StyleUnderline"/>
        </w:rPr>
        <w:t xml:space="preserve"> the </w:t>
      </w:r>
      <w:r w:rsidRPr="00D503FC">
        <w:rPr>
          <w:rStyle w:val="StyleUnderline"/>
          <w:highlight w:val="yellow"/>
        </w:rPr>
        <w:t>thinking</w:t>
      </w:r>
      <w:r w:rsidRPr="00D503FC">
        <w:rPr>
          <w:rStyle w:val="StyleUnderline"/>
        </w:rPr>
        <w:t xml:space="preserve"> of </w:t>
      </w:r>
      <w:r w:rsidRPr="00D503FC">
        <w:rPr>
          <w:rStyle w:val="StyleUnderline"/>
          <w:highlight w:val="yellow"/>
        </w:rPr>
        <w:t>policy makers so</w:t>
      </w:r>
      <w:r w:rsidRPr="00D503FC">
        <w:rPr>
          <w:rStyle w:val="StyleUnderline"/>
        </w:rPr>
        <w:t xml:space="preserve"> that </w:t>
      </w:r>
      <w:r w:rsidRPr="00D503FC">
        <w:rPr>
          <w:rStyle w:val="Emphasis"/>
          <w:highlight w:val="yellow"/>
        </w:rPr>
        <w:t>sloppy</w:t>
      </w:r>
      <w:r w:rsidRPr="00981128">
        <w:rPr>
          <w:sz w:val="12"/>
        </w:rPr>
        <w:t xml:space="preserve"> or </w:t>
      </w:r>
      <w:r w:rsidRPr="00D503FC">
        <w:rPr>
          <w:rStyle w:val="Emphasis"/>
          <w:highlight w:val="yellow"/>
        </w:rPr>
        <w:t>wishful</w:t>
      </w:r>
      <w:r w:rsidRPr="00D503FC">
        <w:rPr>
          <w:rStyle w:val="Emphasis"/>
        </w:rPr>
        <w:t xml:space="preserve"> </w:t>
      </w:r>
      <w:r w:rsidRPr="00D503FC">
        <w:rPr>
          <w:rStyle w:val="Emphasis"/>
          <w:highlight w:val="yellow"/>
        </w:rPr>
        <w:t>thinking does not lead them</w:t>
      </w:r>
      <w:r w:rsidRPr="00D503FC">
        <w:rPr>
          <w:rStyle w:val="Emphasis"/>
        </w:rPr>
        <w:t xml:space="preserve"> astray</w:t>
      </w:r>
      <w:r w:rsidRPr="00981128">
        <w:rPr>
          <w:sz w:val="12"/>
        </w:rPr>
        <w:t xml:space="preserve">. The </w:t>
      </w:r>
      <w:r w:rsidRPr="00D503FC">
        <w:rPr>
          <w:rStyle w:val="StyleUnderline"/>
        </w:rPr>
        <w:t>scientific study of international politics provides a logical and empirical check on attempts to draw inferences from the ideas</w:t>
      </w:r>
      <w:r w:rsidRPr="00981128">
        <w:rPr>
          <w:sz w:val="12"/>
        </w:rPr>
        <w:t xml:space="preserve"> or experiences </w:t>
      </w:r>
      <w:r w:rsidRPr="00D503FC">
        <w:rPr>
          <w:rStyle w:val="StyleUnderline"/>
        </w:rPr>
        <w:t>of those who may be too close to the events they wish to influence</w:t>
      </w:r>
      <w:r w:rsidRPr="00981128">
        <w:rPr>
          <w:sz w:val="12"/>
        </w:rPr>
        <w:t>. It would be a foolish policy maker who relied only on the scientific approach for guidance, but well-specified theories and tests of international relations are an essential part of a sound policy-making process.</w:t>
      </w:r>
    </w:p>
    <w:p w14:paraId="174FDADC" w14:textId="77777777" w:rsidR="00200B02" w:rsidRPr="00625BC9" w:rsidRDefault="00200B02" w:rsidP="00200B02">
      <w:pPr>
        <w:pStyle w:val="Heading4"/>
      </w:pPr>
      <w:r>
        <w:t>Security threats</w:t>
      </w:r>
      <w:r w:rsidRPr="00625BC9">
        <w:t xml:space="preserve"> don’t cause militarization</w:t>
      </w:r>
    </w:p>
    <w:p w14:paraId="6D8BE530" w14:textId="77777777" w:rsidR="00200B02" w:rsidRPr="003251D0" w:rsidRDefault="00200B02" w:rsidP="00200B02">
      <w:pPr>
        <w:rPr>
          <w:sz w:val="18"/>
          <w:szCs w:val="18"/>
        </w:rPr>
      </w:pPr>
      <w:r w:rsidRPr="003251D0">
        <w:rPr>
          <w:sz w:val="18"/>
          <w:szCs w:val="18"/>
        </w:rPr>
        <w:t xml:space="preserve">Vera </w:t>
      </w:r>
      <w:r w:rsidRPr="0063559E">
        <w:rPr>
          <w:rStyle w:val="Style13ptBold"/>
        </w:rPr>
        <w:t>Zimmerman 15</w:t>
      </w:r>
      <w:r w:rsidRPr="003251D0">
        <w:rPr>
          <w:sz w:val="18"/>
          <w:szCs w:val="18"/>
        </w:rPr>
        <w:t xml:space="preserve"> has served as a research analyst at the Hudson Institute. Her scholarship has been published in World Politics Review. The author is currently a graduate student of political science in the Department of Public and International Affairs at George Mason University. Article Title “Book Review: The Theater of Operations: National Security Affect from the Cold War to the War on Terror. By Joseph Masco Durham and London: Duke University Press” – May 23</w:t>
      </w:r>
      <w:r w:rsidRPr="003251D0">
        <w:rPr>
          <w:sz w:val="18"/>
          <w:szCs w:val="18"/>
          <w:vertAlign w:val="superscript"/>
        </w:rPr>
        <w:t>rd</w:t>
      </w:r>
      <w:r w:rsidRPr="003251D0">
        <w:rPr>
          <w:sz w:val="18"/>
          <w:szCs w:val="18"/>
        </w:rPr>
        <w:t>, 2015 – Modified for potentially objectionable language - available at: https://verair.wordpress.com/2015/05/23/the-theater-of-operations-national-security-affect-from-the-cold-war-to-the-war-on-terror-by-joseph-masco-durham-and-london-duke-university-press-2014/</w:t>
      </w:r>
    </w:p>
    <w:p w14:paraId="1969C1A6" w14:textId="533C6B21" w:rsidR="00200B02" w:rsidRPr="00200B02" w:rsidRDefault="00200B02" w:rsidP="00C258A0">
      <w:pPr>
        <w:rPr>
          <w:sz w:val="8"/>
        </w:rPr>
      </w:pPr>
      <w:r w:rsidRPr="003251D0">
        <w:rPr>
          <w:sz w:val="8"/>
        </w:rP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3251D0">
        <w:rPr>
          <w:rStyle w:val="StyleUnderline"/>
          <w:highlight w:val="yellow"/>
        </w:rPr>
        <w:t>The author highlights that</w:t>
      </w:r>
      <w:r w:rsidRPr="003251D0">
        <w:rPr>
          <w:sz w:val="8"/>
        </w:rPr>
        <w:t xml:space="preserve"> by </w:t>
      </w:r>
      <w:r w:rsidRPr="003251D0">
        <w:rPr>
          <w:rStyle w:val="StyleUnderline"/>
        </w:rPr>
        <w:t xml:space="preserve">proliferating visions </w:t>
      </w:r>
      <w:r w:rsidRPr="003251D0">
        <w:rPr>
          <w:rStyle w:val="StyleUnderline"/>
          <w:highlight w:val="yellow"/>
        </w:rPr>
        <w:t xml:space="preserve">(depictions) of </w:t>
      </w:r>
      <w:r w:rsidRPr="003251D0">
        <w:rPr>
          <w:rStyle w:val="StyleUnderline"/>
        </w:rPr>
        <w:t xml:space="preserve">catastrophic </w:t>
      </w:r>
      <w:r w:rsidRPr="003251D0">
        <w:rPr>
          <w:rStyle w:val="StyleUnderline"/>
          <w:highlight w:val="yellow"/>
        </w:rPr>
        <w:t>danger</w:t>
      </w:r>
      <w:r w:rsidRPr="003251D0">
        <w:rPr>
          <w:sz w:val="8"/>
        </w:rPr>
        <w:t xml:space="preserve">, biosecurity </w:t>
      </w:r>
      <w:r w:rsidRPr="003251D0">
        <w:rPr>
          <w:rStyle w:val="StyleUnderline"/>
          <w:highlight w:val="yellow"/>
        </w:rPr>
        <w:t>create</w:t>
      </w:r>
      <w:r w:rsidRPr="003251D0">
        <w:rPr>
          <w:sz w:val="8"/>
        </w:rPr>
        <w:t xml:space="preserve">d </w:t>
      </w:r>
      <w:r w:rsidRPr="003251D0">
        <w:rPr>
          <w:rStyle w:val="StyleUnderline"/>
          <w:highlight w:val="yellow"/>
        </w:rPr>
        <w:t>a militarized response</w:t>
      </w:r>
      <w:r w:rsidRPr="003251D0">
        <w:rPr>
          <w:sz w:val="8"/>
        </w:rPr>
        <w:t xml:space="preserve"> </w:t>
      </w:r>
      <w:r w:rsidRPr="003251D0">
        <w:rPr>
          <w:rStyle w:val="Emphasis"/>
        </w:rPr>
        <w:t>of global preemption</w:t>
      </w:r>
      <w:r w:rsidRPr="003251D0">
        <w:rPr>
          <w:rStyle w:val="StyleUnderline"/>
        </w:rPr>
        <w:t xml:space="preserve"> in the name of domestic defense. </w:t>
      </w:r>
      <w:r w:rsidRPr="003251D0">
        <w:rPr>
          <w:sz w:val="8"/>
        </w:rPr>
        <w:t xml:space="preserve">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w:t>
      </w:r>
      <w:r w:rsidRPr="003251D0">
        <w:rPr>
          <w:rStyle w:val="StyleUnderline"/>
          <w:highlight w:val="yellow"/>
        </w:rPr>
        <w:t>Yet the</w:t>
      </w:r>
      <w:r w:rsidRPr="003251D0">
        <w:rPr>
          <w:sz w:val="8"/>
          <w:highlight w:val="yellow"/>
        </w:rPr>
        <w:t>re</w:t>
      </w:r>
      <w:r w:rsidRPr="003251D0">
        <w:rPr>
          <w:sz w:val="8"/>
        </w:rPr>
        <w:t xml:space="preserve"> is a real global concern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w:t>
      </w:r>
      <w:r w:rsidRPr="003251D0">
        <w:rPr>
          <w:rStyle w:val="StyleUnderline"/>
        </w:rPr>
        <w:t xml:space="preserve">main </w:t>
      </w:r>
      <w:r w:rsidRPr="003251D0">
        <w:rPr>
          <w:rStyle w:val="StyleUnderline"/>
          <w:highlight w:val="yellow"/>
        </w:rPr>
        <w:t xml:space="preserve">argument </w:t>
      </w:r>
      <w:r w:rsidRPr="003251D0">
        <w:rPr>
          <w:rStyle w:val="StyleUnderline"/>
        </w:rPr>
        <w:t xml:space="preserve">that “the US is no longer constrained by territorial limits” </w:t>
      </w:r>
      <w:r w:rsidRPr="003251D0">
        <w:rPr>
          <w:rStyle w:val="StyleUnderline"/>
          <w:highlight w:val="yellow"/>
        </w:rPr>
        <w:t xml:space="preserve">is </w:t>
      </w:r>
      <w:r w:rsidRPr="003251D0">
        <w:rPr>
          <w:rStyle w:val="Emphasis"/>
          <w:highlight w:val="yellow"/>
        </w:rPr>
        <w:t>exaggerated</w:t>
      </w:r>
      <w:r w:rsidRPr="003251D0">
        <w:rPr>
          <w:rStyle w:val="StyleUnderline"/>
          <w:highlight w:val="yellow"/>
        </w:rPr>
        <w:t>.</w:t>
      </w:r>
      <w:r w:rsidRPr="003251D0">
        <w:rPr>
          <w:sz w:val="8"/>
        </w:rPr>
        <w:t xml:space="preserve"> The only two cases cited when the United States appeared unconstrained were the invasion of Iraq. Though the invasion of Iraq was opposed by some U.S. allies (France, Germany, and New Zealand), it was still a combined force coalition from the U.S., the UK, Australia, and Poland. </w:t>
      </w:r>
      <w:r w:rsidRPr="003251D0">
        <w:rPr>
          <w:rStyle w:val="StyleUnderline"/>
          <w:highlight w:val="yellow"/>
        </w:rPr>
        <w:t>The U</w:t>
      </w:r>
      <w:r w:rsidRPr="003251D0">
        <w:rPr>
          <w:rStyle w:val="StyleUnderline"/>
        </w:rPr>
        <w:t xml:space="preserve">nited </w:t>
      </w:r>
      <w:r w:rsidRPr="003251D0">
        <w:rPr>
          <w:rStyle w:val="StyleUnderline"/>
          <w:highlight w:val="yellow"/>
        </w:rPr>
        <w:t>S</w:t>
      </w:r>
      <w:r w:rsidRPr="003251D0">
        <w:rPr>
          <w:sz w:val="8"/>
        </w:rPr>
        <w:t xml:space="preserve">tates </w:t>
      </w:r>
      <w:r w:rsidRPr="003251D0">
        <w:rPr>
          <w:rStyle w:val="StyleUnderline"/>
          <w:highlight w:val="yellow"/>
        </w:rPr>
        <w:t>does not have</w:t>
      </w:r>
      <w:r w:rsidRPr="003251D0">
        <w:rPr>
          <w:sz w:val="8"/>
        </w:rPr>
        <w:t xml:space="preserve"> an</w:t>
      </w:r>
      <w:r w:rsidRPr="003251D0">
        <w:rPr>
          <w:rStyle w:val="StyleUnderline"/>
          <w:highlight w:val="yellow"/>
        </w:rPr>
        <w:t xml:space="preserve"> unrestricted reach</w:t>
      </w:r>
      <w:r w:rsidRPr="003251D0">
        <w:rPr>
          <w:sz w:val="8"/>
        </w:rPr>
        <w:t xml:space="preserve"> as Masco wants to depict. </w:t>
      </w:r>
      <w:r w:rsidRPr="003251D0">
        <w:rPr>
          <w:rStyle w:val="StyleUnderline"/>
        </w:rPr>
        <w:t>It is constrained by sovereignty and territorial integrity of other stable states.</w:t>
      </w:r>
      <w:r w:rsidRPr="003251D0">
        <w:rPr>
          <w:sz w:val="8"/>
        </w:rPr>
        <w:t xml:space="preserve"> The unstable</w:t>
      </w:r>
      <w:r w:rsidRPr="003251D0">
        <w:rPr>
          <w:rStyle w:val="StyleUnderline"/>
        </w:rPr>
        <w:t xml:space="preserve"> nuclear regimes in </w:t>
      </w:r>
      <w:r w:rsidRPr="003251D0">
        <w:rPr>
          <w:rStyle w:val="Emphasis"/>
          <w:highlight w:val="yellow"/>
        </w:rPr>
        <w:t>North Korea</w:t>
      </w:r>
      <w:r w:rsidRPr="003251D0">
        <w:rPr>
          <w:rStyle w:val="StyleUnderline"/>
          <w:highlight w:val="yellow"/>
        </w:rPr>
        <w:t xml:space="preserve"> and </w:t>
      </w:r>
      <w:r w:rsidRPr="003251D0">
        <w:rPr>
          <w:rStyle w:val="Emphasis"/>
          <w:highlight w:val="yellow"/>
        </w:rPr>
        <w:t xml:space="preserve">Iran </w:t>
      </w:r>
      <w:r w:rsidRPr="003251D0">
        <w:rPr>
          <w:rStyle w:val="StyleUnderline"/>
          <w:highlight w:val="yellow"/>
        </w:rPr>
        <w:t>present that existential</w:t>
      </w:r>
      <w:r w:rsidRPr="003251D0">
        <w:rPr>
          <w:rStyle w:val="StyleUnderline"/>
        </w:rPr>
        <w:t xml:space="preserve"> nuclear </w:t>
      </w:r>
      <w:r w:rsidRPr="003251D0">
        <w:rPr>
          <w:rStyle w:val="StyleUnderline"/>
          <w:highlight w:val="yellow"/>
        </w:rPr>
        <w:t>threat</w:t>
      </w:r>
      <w:r w:rsidRPr="003251D0">
        <w:rPr>
          <w:sz w:val="8"/>
        </w:rPr>
        <w:t xml:space="preserve"> to the U.S. </w:t>
      </w:r>
      <w:r w:rsidRPr="003251D0">
        <w:rPr>
          <w:rStyle w:val="StyleUnderline"/>
          <w:highlight w:val="yellow"/>
        </w:rPr>
        <w:t>described</w:t>
      </w:r>
      <w:r w:rsidRPr="003251D0">
        <w:rPr>
          <w:sz w:val="8"/>
        </w:rPr>
        <w:t xml:space="preserve"> by Masco, </w:t>
      </w:r>
      <w:r w:rsidRPr="003251D0">
        <w:rPr>
          <w:rStyle w:val="StyleUnderline"/>
          <w:highlight w:val="yellow"/>
        </w:rPr>
        <w:t>but the U</w:t>
      </w:r>
      <w:r w:rsidRPr="003251D0">
        <w:rPr>
          <w:sz w:val="8"/>
        </w:rPr>
        <w:t>nited</w:t>
      </w:r>
      <w:r w:rsidRPr="003251D0">
        <w:rPr>
          <w:rStyle w:val="StyleUnderline"/>
        </w:rPr>
        <w:t xml:space="preserve"> </w:t>
      </w:r>
      <w:r w:rsidRPr="003251D0">
        <w:rPr>
          <w:rStyle w:val="StyleUnderline"/>
          <w:highlight w:val="yellow"/>
        </w:rPr>
        <w:t>S</w:t>
      </w:r>
      <w:r w:rsidRPr="003251D0">
        <w:rPr>
          <w:sz w:val="8"/>
        </w:rPr>
        <w:t>tates</w:t>
      </w:r>
      <w:r w:rsidRPr="003251D0">
        <w:rPr>
          <w:rStyle w:val="StyleUnderline"/>
        </w:rPr>
        <w:t xml:space="preserve"> </w:t>
      </w:r>
      <w:r w:rsidRPr="003251D0">
        <w:rPr>
          <w:rStyle w:val="StyleUnderline"/>
          <w:highlight w:val="yellow"/>
        </w:rPr>
        <w:t xml:space="preserve">is in </w:t>
      </w:r>
      <w:r w:rsidRPr="003251D0">
        <w:rPr>
          <w:rStyle w:val="Emphasis"/>
          <w:highlight w:val="yellow"/>
        </w:rPr>
        <w:t xml:space="preserve">no rush to invade </w:t>
      </w:r>
      <w:r w:rsidRPr="003251D0">
        <w:rPr>
          <w:rStyle w:val="Emphasis"/>
        </w:rPr>
        <w:t>these countries</w:t>
      </w:r>
      <w:r w:rsidRPr="003251D0">
        <w:rPr>
          <w:sz w:val="8"/>
        </w:rPr>
        <w:t>. According to</w:t>
      </w:r>
      <w:r w:rsidRPr="003251D0">
        <w:rPr>
          <w:rStyle w:val="StyleUnderline"/>
        </w:rPr>
        <w:t xml:space="preserve"> </w:t>
      </w:r>
      <w:r w:rsidRPr="003251D0">
        <w:rPr>
          <w:rStyle w:val="StyleUnderline"/>
          <w:highlight w:val="yellow"/>
        </w:rPr>
        <w:t>the</w:t>
      </w:r>
      <w:r w:rsidRPr="003251D0">
        <w:rPr>
          <w:sz w:val="8"/>
        </w:rPr>
        <w:t xml:space="preserve"> anticipatory and preemptive logic Masco prescribes to the United States, it could have already invaded those states to prevent the disaster. Another limitation of his </w:t>
      </w:r>
      <w:r w:rsidRPr="003251D0">
        <w:rPr>
          <w:rStyle w:val="StyleUnderline"/>
          <w:highlight w:val="yellow"/>
        </w:rPr>
        <w:t>arg</w:t>
      </w:r>
      <w:r w:rsidRPr="003251D0">
        <w:rPr>
          <w:rStyle w:val="StyleUnderline"/>
        </w:rPr>
        <w:t>ument</w:t>
      </w:r>
      <w:r w:rsidRPr="003251D0">
        <w:rPr>
          <w:sz w:val="8"/>
        </w:rPr>
        <w:t xml:space="preserve"> is that he </w:t>
      </w:r>
      <w:r w:rsidRPr="003251D0">
        <w:rPr>
          <w:rStyle w:val="StyleUnderline"/>
          <w:highlight w:val="yellow"/>
        </w:rPr>
        <w:t>paints</w:t>
      </w:r>
      <w:r w:rsidRPr="003251D0">
        <w:rPr>
          <w:sz w:val="8"/>
        </w:rPr>
        <w:t xml:space="preserve"> the nuclear and </w:t>
      </w:r>
      <w:r w:rsidRPr="003251D0">
        <w:rPr>
          <w:rStyle w:val="StyleUnderline"/>
          <w:highlight w:val="yellow"/>
        </w:rPr>
        <w:t>counterterror</w:t>
      </w:r>
      <w:r w:rsidRPr="003251D0">
        <w:rPr>
          <w:rStyle w:val="StyleUnderline"/>
        </w:rPr>
        <w:t xml:space="preserve"> </w:t>
      </w:r>
      <w:r w:rsidRPr="003251D0">
        <w:rPr>
          <w:sz w:val="8"/>
        </w:rPr>
        <w:t xml:space="preserve">states </w:t>
      </w:r>
      <w:r w:rsidRPr="003251D0">
        <w:rPr>
          <w:rStyle w:val="StyleUnderline"/>
          <w:highlight w:val="yellow"/>
        </w:rPr>
        <w:t>as consistent</w:t>
      </w:r>
      <w:r w:rsidRPr="003251D0">
        <w:rPr>
          <w:sz w:val="8"/>
          <w:highlight w:val="yellow"/>
        </w:rPr>
        <w:t xml:space="preserve"> </w:t>
      </w:r>
      <w:r w:rsidRPr="003251D0">
        <w:rPr>
          <w:rStyle w:val="StyleUnderline"/>
          <w:highlight w:val="yellow"/>
        </w:rPr>
        <w:t>through all</w:t>
      </w:r>
      <w:r w:rsidRPr="003251D0">
        <w:rPr>
          <w:rStyle w:val="StyleUnderline"/>
        </w:rPr>
        <w:t xml:space="preserve"> </w:t>
      </w:r>
      <w:r w:rsidRPr="003251D0">
        <w:rPr>
          <w:sz w:val="8"/>
        </w:rPr>
        <w:t xml:space="preserve">the </w:t>
      </w:r>
      <w:r w:rsidRPr="003251D0">
        <w:rPr>
          <w:rStyle w:val="StyleUnderline"/>
          <w:highlight w:val="yellow"/>
        </w:rPr>
        <w:t>presidencies</w:t>
      </w:r>
      <w:r w:rsidRPr="003251D0">
        <w:rPr>
          <w:sz w:val="8"/>
          <w:highlight w:val="cyan"/>
        </w:rPr>
        <w:t>,</w:t>
      </w:r>
      <w:r w:rsidRPr="003251D0">
        <w:rPr>
          <w:sz w:val="8"/>
        </w:rPr>
        <w:t xml:space="preserve"> thus, </w:t>
      </w:r>
      <w:r w:rsidRPr="003251D0">
        <w:rPr>
          <w:rStyle w:val="StyleUnderline"/>
        </w:rPr>
        <w:t xml:space="preserve">drawing all administrations under </w:t>
      </w:r>
      <w:r w:rsidRPr="003251D0">
        <w:rPr>
          <w:rStyle w:val="Emphasis"/>
        </w:rPr>
        <w:t>a common denominator</w:t>
      </w:r>
      <w:r w:rsidRPr="003251D0">
        <w:rPr>
          <w:rStyle w:val="StyleUnderline"/>
        </w:rPr>
        <w:t xml:space="preserve">. </w:t>
      </w:r>
      <w:r w:rsidRPr="003251D0">
        <w:rPr>
          <w:rStyle w:val="StyleUnderline"/>
          <w:highlight w:val="yellow"/>
        </w:rPr>
        <w:t>Under Obama, the</w:t>
      </w:r>
      <w:r w:rsidRPr="003251D0">
        <w:rPr>
          <w:rStyle w:val="StyleUnderline"/>
        </w:rPr>
        <w:t xml:space="preserve"> </w:t>
      </w:r>
      <w:r w:rsidRPr="003251D0">
        <w:rPr>
          <w:sz w:val="8"/>
        </w:rPr>
        <w:t>counterterror state became a liberal democracy again. The ‘</w:t>
      </w:r>
      <w:r w:rsidRPr="003251D0">
        <w:rPr>
          <w:rStyle w:val="StyleUnderline"/>
          <w:highlight w:val="yellow"/>
        </w:rPr>
        <w:t>unrestrained’ theater</w:t>
      </w:r>
      <w:r w:rsidRPr="003251D0">
        <w:rPr>
          <w:sz w:val="8"/>
        </w:rPr>
        <w:t xml:space="preserve"> </w:t>
      </w:r>
      <w:r w:rsidRPr="003251D0">
        <w:rPr>
          <w:rStyle w:val="StyleUnderline"/>
        </w:rPr>
        <w:t>of operation</w:t>
      </w:r>
      <w:r w:rsidRPr="003251D0">
        <w:rPr>
          <w:sz w:val="8"/>
        </w:rPr>
        <w:t xml:space="preserve"> </w:t>
      </w:r>
      <w:r w:rsidRPr="003251D0">
        <w:rPr>
          <w:rStyle w:val="StyleUnderline"/>
        </w:rPr>
        <w:t xml:space="preserve">has </w:t>
      </w:r>
      <w:r w:rsidRPr="00F07AE3">
        <w:rPr>
          <w:rStyle w:val="StyleUnderline"/>
          <w:highlight w:val="yellow"/>
        </w:rPr>
        <w:t>shrunk</w:t>
      </w:r>
      <w:r w:rsidRPr="00F07AE3">
        <w:rPr>
          <w:sz w:val="8"/>
          <w:highlight w:val="yellow"/>
        </w:rPr>
        <w:t xml:space="preserve"> </w:t>
      </w:r>
      <w:r w:rsidRPr="00F07AE3">
        <w:rPr>
          <w:rStyle w:val="Emphasis"/>
          <w:highlight w:val="yellow"/>
        </w:rPr>
        <w:t>by</w:t>
      </w:r>
      <w:r w:rsidRPr="003251D0">
        <w:rPr>
          <w:rStyle w:val="Emphasis"/>
        </w:rPr>
        <w:t xml:space="preserve"> ending the presence in Iraq and </w:t>
      </w:r>
      <w:r w:rsidRPr="00F07AE3">
        <w:rPr>
          <w:rStyle w:val="Emphasis"/>
          <w:highlight w:val="yellow"/>
        </w:rPr>
        <w:t>withdrawing from Afghanistan</w:t>
      </w:r>
      <w:r w:rsidRPr="00F07AE3">
        <w:rPr>
          <w:sz w:val="8"/>
          <w:highlight w:val="yellow"/>
        </w:rPr>
        <w:t xml:space="preserve">, </w:t>
      </w:r>
      <w:r w:rsidRPr="00A35572">
        <w:rPr>
          <w:rStyle w:val="StyleUnderline"/>
        </w:rPr>
        <w:t xml:space="preserve">even though our presence there </w:t>
      </w:r>
      <w:r w:rsidRPr="00A35572">
        <w:rPr>
          <w:rStyle w:val="Emphasis"/>
        </w:rPr>
        <w:t>could have been extended based on the preemption logic</w:t>
      </w:r>
      <w:r w:rsidRPr="00A35572">
        <w:rPr>
          <w:rStyle w:val="StyleUnderline"/>
        </w:rPr>
        <w:t>.</w:t>
      </w:r>
      <w:r w:rsidRPr="00A35572">
        <w:rPr>
          <w:sz w:val="8"/>
        </w:rPr>
        <w:t xml:space="preserve"> </w:t>
      </w:r>
      <w:r w:rsidRPr="00A35572">
        <w:rPr>
          <w:rStyle w:val="StyleUnderline"/>
        </w:rPr>
        <w:t xml:space="preserve">Obama recognized the faults of </w:t>
      </w:r>
      <w:r w:rsidRPr="00A35572">
        <w:rPr>
          <w:sz w:val="8"/>
        </w:rPr>
        <w:t>the</w:t>
      </w:r>
      <w:r w:rsidRPr="00A35572">
        <w:rPr>
          <w:rStyle w:val="StyleUnderline"/>
        </w:rPr>
        <w:t xml:space="preserve"> Bush </w:t>
      </w:r>
      <w:r w:rsidRPr="00A35572">
        <w:rPr>
          <w:sz w:val="8"/>
        </w:rPr>
        <w:t xml:space="preserve">administration in acting unilaterally, scaled back stability operations, and emphasized sharing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A35572">
        <w:rPr>
          <w:rStyle w:val="StyleUnderline"/>
        </w:rPr>
        <w:t>criticism of U.S. actions</w:t>
      </w:r>
      <w:r w:rsidRPr="00A35572">
        <w:rPr>
          <w:sz w:val="8"/>
        </w:rPr>
        <w:t xml:space="preserve"> the main focus of the book, however, Masco’s interpretations </w:t>
      </w:r>
      <w:r w:rsidRPr="00A35572">
        <w:rPr>
          <w:rStyle w:val="StyleUnderline"/>
        </w:rPr>
        <w:t>are not properly balanced and</w:t>
      </w:r>
      <w:r w:rsidRPr="00A35572">
        <w:rPr>
          <w:sz w:val="8"/>
        </w:rPr>
        <w:t xml:space="preserve"> sometimes </w:t>
      </w:r>
      <w:r w:rsidRPr="00A35572">
        <w:rPr>
          <w:rStyle w:val="StyleUnderline"/>
        </w:rPr>
        <w:t>appear biased.</w:t>
      </w:r>
      <w:r w:rsidRPr="00A35572">
        <w:rPr>
          <w:sz w:val="8"/>
        </w:rPr>
        <w:t xml:space="preserve"> Still, reading Masco’s insight of the purpose of U.S. actions in the post-9/11 context offers opportunities to think critically about the effects of 9/11 emotional reprogramming of society and state of emergencies in U.S. history.</w:t>
      </w:r>
    </w:p>
    <w:p w14:paraId="32028BF9" w14:textId="45188527" w:rsidR="008F4571" w:rsidRDefault="008F4571" w:rsidP="008F4571">
      <w:pPr>
        <w:pStyle w:val="Heading2"/>
      </w:pPr>
      <w:r>
        <w:t>Ethics/Prioritization</w:t>
      </w:r>
    </w:p>
    <w:p w14:paraId="59A1FE76" w14:textId="18C677E6" w:rsidR="008F4571" w:rsidRPr="008F4571" w:rsidRDefault="008F4571" w:rsidP="008F4571">
      <w:pPr>
        <w:pStyle w:val="Heading3"/>
      </w:pPr>
      <w:r>
        <w:t>1AC/2AC</w:t>
      </w:r>
    </w:p>
    <w:p w14:paraId="1CC837EE" w14:textId="77777777" w:rsidR="008F4571" w:rsidRPr="00BD7F9B" w:rsidRDefault="008F4571" w:rsidP="008F4571">
      <w:pPr>
        <w:pStyle w:val="Heading4"/>
      </w:pPr>
      <w:r>
        <w:t xml:space="preserve">Reject high-magnitude impacts which push minority bodies to the </w:t>
      </w:r>
      <w:r w:rsidRPr="00FE7109">
        <w:rPr>
          <w:u w:val="single"/>
        </w:rPr>
        <w:t>back of the triage</w:t>
      </w:r>
      <w:r>
        <w:t xml:space="preserve"> -- give a new sense of </w:t>
      </w:r>
      <w:r w:rsidRPr="00FE7109">
        <w:rPr>
          <w:u w:val="single"/>
        </w:rPr>
        <w:t>urgency</w:t>
      </w:r>
      <w:r>
        <w:t xml:space="preserve"> to these bodies as a radical critique of the waiting politics of the negative which serve to make </w:t>
      </w:r>
      <w:r w:rsidRPr="00FE7109">
        <w:rPr>
          <w:u w:val="single"/>
        </w:rPr>
        <w:t>suffering infinite</w:t>
      </w:r>
      <w:r>
        <w:t xml:space="preserve"> by </w:t>
      </w:r>
      <w:r w:rsidRPr="00FE7109">
        <w:rPr>
          <w:u w:val="single"/>
        </w:rPr>
        <w:t>continually delaying</w:t>
      </w:r>
      <w:r>
        <w:t xml:space="preserve"> the aff</w:t>
      </w:r>
    </w:p>
    <w:p w14:paraId="48166021" w14:textId="77777777" w:rsidR="008F4571" w:rsidRPr="00972D17" w:rsidRDefault="008F4571" w:rsidP="008F4571">
      <w:r>
        <w:t xml:space="preserve">Elizabeth </w:t>
      </w:r>
      <w:r w:rsidRPr="00C75BE2">
        <w:rPr>
          <w:rStyle w:val="Style13ptBold"/>
        </w:rPr>
        <w:t>Olson 2015</w:t>
      </w:r>
      <w:r>
        <w:t xml:space="preserve"> (Associate Professor of Geography and Global Studies at UNC-Chapel Hill, Geography and ethics I: Waiting and urgency, Progress in Human Geography, DOI: 10.1177/0309132515595758) 6/26/17</w:t>
      </w:r>
    </w:p>
    <w:p w14:paraId="1D72B472" w14:textId="77777777" w:rsidR="008F4571" w:rsidRDefault="008F4571" w:rsidP="008F4571">
      <w:pPr>
        <w:rPr>
          <w:u w:val="single"/>
        </w:rPr>
      </w:pPr>
      <w:r w:rsidRPr="00BD7F9B">
        <w:rPr>
          <w:sz w:val="10"/>
        </w:rPr>
        <w:t xml:space="preserve">Though toileting might be thought of as a special case of bodily urgency, geographic research suggests that </w:t>
      </w:r>
      <w:r w:rsidRPr="00C75BE2">
        <w:rPr>
          <w:u w:val="single"/>
        </w:rPr>
        <w:t xml:space="preserve">the </w:t>
      </w:r>
      <w:r w:rsidRPr="005E2CF3">
        <w:rPr>
          <w:rStyle w:val="Emphasis"/>
        </w:rPr>
        <w:t>body</w:t>
      </w:r>
      <w:r w:rsidRPr="00C75BE2">
        <w:rPr>
          <w:u w:val="single"/>
        </w:rPr>
        <w:t xml:space="preserve"> is increasingly set </w:t>
      </w:r>
      <w:r w:rsidRPr="005E2CF3">
        <w:rPr>
          <w:rStyle w:val="Emphasis"/>
        </w:rPr>
        <w:t>at odds</w:t>
      </w:r>
      <w:r w:rsidRPr="00C75BE2">
        <w:rPr>
          <w:u w:val="single"/>
        </w:rPr>
        <w:t xml:space="preserve"> with </w:t>
      </w:r>
      <w:r w:rsidRPr="005E2CF3">
        <w:rPr>
          <w:rStyle w:val="Emphasis"/>
        </w:rPr>
        <w:t>larger scale</w:t>
      </w:r>
      <w:r w:rsidRPr="005E2CF3">
        <w:rPr>
          <w:rStyle w:val="StyleUnderline"/>
        </w:rPr>
        <w:t xml:space="preserve"> ethical concerns</w:t>
      </w:r>
      <w:r w:rsidRPr="00C75BE2">
        <w:rPr>
          <w:u w:val="single"/>
        </w:rPr>
        <w:t xml:space="preserve">, especially large-scale </w:t>
      </w:r>
      <w:r w:rsidRPr="005E2CF3">
        <w:rPr>
          <w:rStyle w:val="Emphasis"/>
        </w:rPr>
        <w:t xml:space="preserve">future events </w:t>
      </w:r>
      <w:r w:rsidRPr="00C75BE2">
        <w:rPr>
          <w:u w:val="single"/>
        </w:rPr>
        <w:t xml:space="preserve">of </w:t>
      </w:r>
      <w:r w:rsidRPr="005E2CF3">
        <w:rPr>
          <w:rStyle w:val="Emphasis"/>
        </w:rPr>
        <w:t>forecasted suffering</w:t>
      </w:r>
      <w:r w:rsidRPr="00C75BE2">
        <w:rPr>
          <w:u w:val="single"/>
        </w:rPr>
        <w:t>.</w:t>
      </w:r>
      <w:r w:rsidRPr="00BD7F9B">
        <w:rPr>
          <w:sz w:val="10"/>
        </w:rPr>
        <w:t xml:space="preserve"> </w:t>
      </w:r>
      <w:r w:rsidRPr="00C75BE2">
        <w:rPr>
          <w:u w:val="single"/>
        </w:rPr>
        <w:t>Emergency planning is a particularly good example in which the large-scale threats of future suffering can distort moral reasoning</w:t>
      </w:r>
      <w:r w:rsidRPr="00BD7F9B">
        <w:rPr>
          <w:sz w:val="10"/>
        </w:rPr>
        <w:t xml:space="preserve">. Zizek (2006) lightly develops this point in the context of the war on terror, where in the presence of fictitious and real ticking clocks and warning systems, </w:t>
      </w:r>
      <w:r w:rsidRPr="00C75BE2">
        <w:rPr>
          <w:u w:val="single"/>
        </w:rPr>
        <w:t xml:space="preserve">the urgent body must be </w:t>
      </w:r>
      <w:r w:rsidRPr="005E2CF3">
        <w:rPr>
          <w:rStyle w:val="Emphasis"/>
        </w:rPr>
        <w:t>bypassed</w:t>
      </w:r>
      <w:r w:rsidRPr="00C75BE2">
        <w:rPr>
          <w:u w:val="single"/>
        </w:rPr>
        <w:t xml:space="preserve"> because there are </w:t>
      </w:r>
      <w:r w:rsidRPr="005E2CF3">
        <w:rPr>
          <w:rStyle w:val="Emphasis"/>
        </w:rPr>
        <w:t>bigger scales</w:t>
      </w:r>
      <w:r w:rsidRPr="00C75BE2">
        <w:rPr>
          <w:u w:val="single"/>
        </w:rPr>
        <w:t xml:space="preserve"> to worry about</w:t>
      </w:r>
      <w:r w:rsidRPr="00BD7F9B">
        <w:rPr>
          <w:sz w:val="10"/>
        </w:rPr>
        <w:t xml:space="preserve">: What does this all-pervasive sense of urgency mean ethically? </w:t>
      </w:r>
      <w:r w:rsidRPr="00C75BE2">
        <w:rPr>
          <w:u w:val="single"/>
        </w:rPr>
        <w:t>The pressure of events is so overbearing, the stakes are so high, that they necessitate a suspension of ordinary ethical concerns.</w:t>
      </w:r>
      <w:r w:rsidRPr="00BD7F9B">
        <w:rPr>
          <w:sz w:val="10"/>
        </w:rPr>
        <w:t xml:space="preserve"> After all, displaying moral qualms when the lives of millions are at stake plays into the hands of the enemy. (Zizek, 2006) </w:t>
      </w:r>
      <w:r w:rsidRPr="00C75BE2">
        <w:rPr>
          <w:u w:val="single"/>
        </w:rPr>
        <w:t xml:space="preserve">In the presence of </w:t>
      </w:r>
      <w:r w:rsidRPr="005E2CF3">
        <w:rPr>
          <w:rStyle w:val="Emphasis"/>
        </w:rPr>
        <w:t>large-scale future emergency</w:t>
      </w:r>
      <w:r w:rsidRPr="00C75BE2">
        <w:rPr>
          <w:u w:val="single"/>
        </w:rPr>
        <w:t xml:space="preserve">, the urgency to </w:t>
      </w:r>
      <w:r w:rsidRPr="005E2CF3">
        <w:rPr>
          <w:rStyle w:val="Emphasis"/>
        </w:rPr>
        <w:t>secure the state</w:t>
      </w:r>
      <w:r w:rsidRPr="00C75BE2">
        <w:rPr>
          <w:u w:val="single"/>
        </w:rPr>
        <w:t>, the citizenry, the economy, or the climate creates new scales and new temporal orders of response</w:t>
      </w:r>
      <w:r w:rsidRPr="00BD7F9B">
        <w:rPr>
          <w:sz w:val="10"/>
        </w:rPr>
        <w:t xml:space="preserve"> (see Anderson, 2010; Baldwin, 2012; Dalby, 2013; Morrissey, 2012), </w:t>
      </w:r>
      <w:r w:rsidRPr="00C75BE2">
        <w:rPr>
          <w:u w:val="single"/>
        </w:rPr>
        <w:t xml:space="preserve">many of which treat the urgent body as impulsive and thus </w:t>
      </w:r>
      <w:r w:rsidRPr="005E2CF3">
        <w:rPr>
          <w:rStyle w:val="Emphasis"/>
        </w:rPr>
        <w:t>requiring management.</w:t>
      </w:r>
      <w:r w:rsidRPr="00BD7F9B">
        <w:rPr>
          <w:sz w:val="10"/>
        </w:rPr>
        <w:t xml:space="preserve"> McDonald’s (2013) analysis of three interconnected discourses of ‘climate security’ illustrates how bodily urgency in climate change is also recast as a menacing impulse that might require exclusion from moral reckoning. </w:t>
      </w:r>
      <w:r w:rsidRPr="00C75BE2">
        <w:rPr>
          <w:u w:val="single"/>
        </w:rPr>
        <w:t xml:space="preserve">The </w:t>
      </w:r>
      <w:r w:rsidRPr="005E2CF3">
        <w:rPr>
          <w:rStyle w:val="Emphasis"/>
        </w:rPr>
        <w:t>logics</w:t>
      </w:r>
      <w:r w:rsidRPr="00C75BE2">
        <w:rPr>
          <w:u w:val="single"/>
        </w:rPr>
        <w:t xml:space="preserve"> of climate </w:t>
      </w:r>
      <w:r w:rsidRPr="005E2CF3">
        <w:rPr>
          <w:rStyle w:val="Emphasis"/>
        </w:rPr>
        <w:t>security</w:t>
      </w:r>
      <w:r w:rsidRPr="00C75BE2">
        <w:rPr>
          <w:u w:val="single"/>
        </w:rPr>
        <w:t>, especially those related to national security, ‘can encourage perverse political responses that not only fail to respond effectively to climate change but may present victims of it as a threat’</w:t>
      </w:r>
      <w:r w:rsidRPr="00BD7F9B">
        <w:rPr>
          <w:sz w:val="10"/>
        </w:rPr>
        <w:t xml:space="preserve"> (McDonald, 2013: 49). </w:t>
      </w:r>
      <w:r w:rsidRPr="00C75BE2">
        <w:rPr>
          <w:u w:val="single"/>
        </w:rPr>
        <w:t xml:space="preserve">Bodies that are </w:t>
      </w:r>
      <w:r w:rsidRPr="005E2CF3">
        <w:rPr>
          <w:rStyle w:val="Emphasis"/>
        </w:rPr>
        <w:t>currently suffering</w:t>
      </w:r>
      <w:r w:rsidRPr="00C75BE2">
        <w:rPr>
          <w:u w:val="single"/>
        </w:rPr>
        <w:t xml:space="preserve"> cannot be urgent, because they are </w:t>
      </w:r>
      <w:r w:rsidRPr="005E2CF3">
        <w:rPr>
          <w:rStyle w:val="Emphasis"/>
        </w:rPr>
        <w:t>excluded</w:t>
      </w:r>
      <w:r w:rsidRPr="00C75BE2">
        <w:rPr>
          <w:u w:val="single"/>
        </w:rPr>
        <w:t xml:space="preserve"> from the </w:t>
      </w:r>
      <w:r w:rsidRPr="005E2CF3">
        <w:rPr>
          <w:rStyle w:val="Emphasis"/>
        </w:rPr>
        <w:t>potential collectivity</w:t>
      </w:r>
      <w:r w:rsidRPr="00C75BE2">
        <w:rPr>
          <w:u w:val="single"/>
        </w:rPr>
        <w:t xml:space="preserve"> that could be suffering everywhere in some future time</w:t>
      </w:r>
      <w:r w:rsidRPr="00BD7F9B">
        <w:rPr>
          <w:sz w:val="10"/>
        </w:rPr>
        <w:t xml:space="preserve">. Similar bypassing of existing bodily urgency is echoed in writing about violent securitization, such as drone warfare (Shaw and Akhter, 2012), and also in intimate scales like the street and the school, especially in relation to race (Mitchell, 2009; Young et al., 2014). As large-scale urgent concerns are institutionalized, the urgent body is increasingly obscured through technical planning and coordination (Anderson and Adey, 2012). The predominant characteristic of this institutionalization of large-scale emergency is a ‘built-in bias for action’ (Wuthnow, 2010: 212) that circumvents contingencies. </w:t>
      </w:r>
      <w:r w:rsidRPr="00327F74">
        <w:rPr>
          <w:u w:val="single"/>
        </w:rPr>
        <w:t xml:space="preserve">The urgent body is at best an </w:t>
      </w:r>
      <w:r w:rsidRPr="005E2CF3">
        <w:rPr>
          <w:rStyle w:val="Emphasis"/>
        </w:rPr>
        <w:t>assumed eventuality</w:t>
      </w:r>
      <w:r w:rsidRPr="00327F74">
        <w:rPr>
          <w:u w:val="single"/>
        </w:rPr>
        <w:t>, one that will likely require another state of waiting</w:t>
      </w:r>
      <w:r w:rsidRPr="00BD7F9B">
        <w:rPr>
          <w:sz w:val="10"/>
        </w:rPr>
        <w:t xml:space="preserve">, </w:t>
      </w:r>
      <w:r w:rsidRPr="00327F74">
        <w:rPr>
          <w:u w:val="single"/>
        </w:rPr>
        <w:t xml:space="preserve">such as </w:t>
      </w:r>
      <w:r w:rsidRPr="005E2CF3">
        <w:rPr>
          <w:rStyle w:val="Emphasis"/>
        </w:rPr>
        <w:t>triage</w:t>
      </w:r>
      <w:r w:rsidRPr="00BD7F9B">
        <w:rPr>
          <w:sz w:val="10"/>
        </w:rPr>
        <w:t xml:space="preserv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w:t>
      </w:r>
      <w:r w:rsidRPr="00327F74">
        <w:rPr>
          <w:u w:val="single"/>
        </w:rPr>
        <w:t>‘[t]he difference between abjection and bearable survival’</w:t>
      </w:r>
      <w:r w:rsidRPr="00BD7F9B">
        <w:rPr>
          <w:sz w:val="10"/>
        </w:rPr>
        <w:t xml:space="preserve"> (Amin, 2013: 153) </w:t>
      </w:r>
      <w:r w:rsidRPr="00327F74">
        <w:rPr>
          <w:u w:val="single"/>
        </w:rPr>
        <w:t>will not be determined by emergency planning, but in the material infrastructure of the city.</w:t>
      </w:r>
      <w:r>
        <w:rPr>
          <w:u w:val="single"/>
        </w:rPr>
        <w:t xml:space="preserve"> </w:t>
      </w:r>
      <w:r w:rsidRPr="00BD7F9B">
        <w:rPr>
          <w:sz w:val="10"/>
        </w:rPr>
        <w:t xml:space="preserve">In short, </w:t>
      </w:r>
      <w:r w:rsidRPr="00327F74">
        <w:rPr>
          <w:u w:val="single"/>
        </w:rPr>
        <w:t>the urgencies of the body provide justifications for social exclusion of the most marginalized based on impulse and perceived threat</w:t>
      </w:r>
      <w:r w:rsidRPr="00BD7F9B">
        <w:rPr>
          <w:sz w:val="10"/>
        </w:rPr>
        <w:t xml:space="preserve">, </w:t>
      </w:r>
      <w:r w:rsidRPr="00327F74">
        <w:rPr>
          <w:u w:val="single"/>
        </w:rPr>
        <w:t xml:space="preserve">while large-scale future emergencies effectively absorb the </w:t>
      </w:r>
      <w:r w:rsidRPr="005E2CF3">
        <w:rPr>
          <w:rStyle w:val="Emphasis"/>
        </w:rPr>
        <w:t>deliberative power</w:t>
      </w:r>
      <w:r w:rsidRPr="00327F74">
        <w:rPr>
          <w:u w:val="single"/>
        </w:rPr>
        <w:t xml:space="preserve"> of urgency into the </w:t>
      </w:r>
      <w:r w:rsidRPr="005E2CF3">
        <w:rPr>
          <w:rStyle w:val="Emphasis"/>
        </w:rPr>
        <w:t>institutions</w:t>
      </w:r>
      <w:r w:rsidRPr="00327F74">
        <w:rPr>
          <w:u w:val="single"/>
        </w:rPr>
        <w:t xml:space="preserve"> of </w:t>
      </w:r>
      <w:r w:rsidRPr="005E2CF3">
        <w:rPr>
          <w:rStyle w:val="Emphasis"/>
        </w:rPr>
        <w:t>preparedness</w:t>
      </w:r>
      <w:r w:rsidRPr="00327F74">
        <w:rPr>
          <w:u w:val="single"/>
        </w:rPr>
        <w:t xml:space="preserve"> and </w:t>
      </w:r>
      <w:r w:rsidRPr="005E2CF3">
        <w:rPr>
          <w:rStyle w:val="Emphasis"/>
        </w:rPr>
        <w:t>risk avoidance</w:t>
      </w:r>
      <w:r w:rsidRPr="00BD7F9B">
        <w:rPr>
          <w:sz w:val="10"/>
        </w:rPr>
        <w:t xml:space="preserve">. Zizek references Arendt’s (2006) analysis of the banality of evil to explain the current state of ethical reasoning under the war on terror, noting that people who perform morally reprehensible actions under the conditions of urgency assume a ‘tragic-ethic grandeur’ (Zizek, 2006) by sacrificing their own morality for the good of the state. But his analysis fails to note that </w:t>
      </w:r>
      <w:r w:rsidRPr="00327F74">
        <w:rPr>
          <w:u w:val="single"/>
        </w:rPr>
        <w:t xml:space="preserve">bodies are today </w:t>
      </w:r>
      <w:r w:rsidRPr="005E2CF3">
        <w:rPr>
          <w:rStyle w:val="Emphasis"/>
        </w:rPr>
        <w:t>so rarely legitimate</w:t>
      </w:r>
      <w:r w:rsidRPr="00327F74">
        <w:rPr>
          <w:u w:val="single"/>
        </w:rPr>
        <w:t xml:space="preserve"> sites for claiming urgency.</w:t>
      </w:r>
      <w:r w:rsidRPr="00BD7F9B">
        <w:rPr>
          <w:sz w:val="10"/>
        </w:rPr>
        <w:t xml:space="preserve"> In the context of the assumed priority of the largescale future emergency, </w:t>
      </w:r>
      <w:r w:rsidRPr="00327F74">
        <w:rPr>
          <w:u w:val="single"/>
        </w:rPr>
        <w:t xml:space="preserve">the urgent body becomes </w:t>
      </w:r>
      <w:r w:rsidRPr="005E2CF3">
        <w:rPr>
          <w:rStyle w:val="Emphasis"/>
        </w:rPr>
        <w:t>literally nonsense</w:t>
      </w:r>
      <w:r w:rsidRPr="00327F74">
        <w:rPr>
          <w:u w:val="single"/>
        </w:rPr>
        <w:t>, a non sequitur within societies, states and worlds that will always be more urgent.</w:t>
      </w:r>
      <w:r>
        <w:rPr>
          <w:u w:val="single"/>
        </w:rPr>
        <w:t xml:space="preserve"> </w:t>
      </w:r>
      <w:r w:rsidRPr="00BD7F9B">
        <w:rPr>
          <w:sz w:val="10"/>
        </w:rPr>
        <w:t xml:space="preserve">IV Waiting and the denial of urgency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t>
      </w:r>
      <w:r w:rsidRPr="00327F74">
        <w:rPr>
          <w:u w:val="single"/>
        </w:rPr>
        <w:t>Waiting can be categorized according to its purpose or outcome</w:t>
      </w:r>
      <w:r w:rsidRPr="00BD7F9B">
        <w:rPr>
          <w:sz w:val="10"/>
        </w:rPr>
        <w:t xml:space="preserve"> (see Corbridge, 2004; Gray, 2011), </w:t>
      </w:r>
      <w:r w:rsidRPr="00327F74">
        <w:rPr>
          <w:u w:val="single"/>
        </w:rPr>
        <w:t>but it also modifies the place of the individual in society and her importance.</w:t>
      </w:r>
      <w:r w:rsidRPr="00BD7F9B">
        <w:rPr>
          <w:sz w:val="10"/>
        </w:rPr>
        <w:t xml:space="preserve"> As Ramdas (2012: 834) writes, ‘</w:t>
      </w:r>
      <w:r w:rsidRPr="00327F74">
        <w:rPr>
          <w:u w:val="single"/>
        </w:rPr>
        <w:t xml:space="preserve">waiting ... produces hierarchies which </w:t>
      </w:r>
      <w:r w:rsidRPr="00FE7109">
        <w:rPr>
          <w:rStyle w:val="Emphasis"/>
        </w:rPr>
        <w:t>segregate people</w:t>
      </w:r>
      <w:r w:rsidRPr="00327F74">
        <w:rPr>
          <w:u w:val="single"/>
        </w:rPr>
        <w:t xml:space="preserve"> and places into </w:t>
      </w:r>
      <w:r w:rsidRPr="00FE7109">
        <w:rPr>
          <w:rStyle w:val="Emphasis"/>
        </w:rPr>
        <w:t>those which matter</w:t>
      </w:r>
      <w:r w:rsidRPr="00327F74">
        <w:rPr>
          <w:u w:val="single"/>
        </w:rPr>
        <w:t xml:space="preserve"> and </w:t>
      </w:r>
      <w:r w:rsidRPr="00FE7109">
        <w:rPr>
          <w:rStyle w:val="Emphasis"/>
        </w:rPr>
        <w:t>those which do not</w:t>
      </w:r>
      <w:r w:rsidRPr="00FE7109">
        <w:rPr>
          <w:rStyle w:val="StyleUnderline"/>
        </w:rPr>
        <w:t>’</w:t>
      </w:r>
      <w:r w:rsidRPr="00FE7109">
        <w:t>.</w:t>
      </w:r>
      <w:r w:rsidRPr="00BD7F9B">
        <w:rPr>
          <w:sz w:val="10"/>
        </w:rPr>
        <w:t xml:space="preserve"> The segregation of waiting might produce effects that counteract suffering, however, and Jeffery (2008: 957) explains that though </w:t>
      </w:r>
      <w:r w:rsidRPr="00327F74">
        <w:rPr>
          <w:u w:val="single"/>
        </w:rPr>
        <w:t>the ‘politics of waiting’ can be repressive</w:t>
      </w:r>
      <w:r w:rsidRPr="00BD7F9B">
        <w:rPr>
          <w:sz w:val="10"/>
        </w:rPr>
        <w:t xml:space="preser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t>
      </w:r>
      <w:r w:rsidRPr="00327F74">
        <w:rPr>
          <w:u w:val="single"/>
        </w:rPr>
        <w:t xml:space="preserve">waiting is more </w:t>
      </w:r>
      <w:r w:rsidRPr="005E2CF3">
        <w:rPr>
          <w:rStyle w:val="Emphasis"/>
        </w:rPr>
        <w:t>ethically ambivalent</w:t>
      </w:r>
      <w:r w:rsidRPr="00327F74">
        <w:rPr>
          <w:u w:val="single"/>
        </w:rPr>
        <w:t xml:space="preserve"> and open than urgency.</w:t>
      </w:r>
      <w:r>
        <w:rPr>
          <w:u w:val="single"/>
        </w:rPr>
        <w:t xml:space="preserve"> </w:t>
      </w:r>
      <w:r w:rsidRPr="00BD7F9B">
        <w:rPr>
          <w:sz w:val="10"/>
        </w:rPr>
        <w:t xml:space="preserve">In other contexts, however, our </w:t>
      </w:r>
      <w:r w:rsidRPr="00327F74">
        <w:rPr>
          <w:u w:val="single"/>
        </w:rPr>
        <w:t>descriptions of waiting indicate a strong condemnation of its effects upon the subjects of study</w:t>
      </w:r>
      <w:r w:rsidRPr="00BD7F9B">
        <w:rPr>
          <w:sz w:val="10"/>
        </w:rPr>
        <w:t xml:space="preserve">. </w:t>
      </w:r>
      <w:r w:rsidRPr="00327F74">
        <w:rPr>
          <w:u w:val="single"/>
        </w:rPr>
        <w:t xml:space="preserve">Waiting can </w:t>
      </w:r>
      <w:r w:rsidRPr="00FE7109">
        <w:rPr>
          <w:rStyle w:val="Emphasis"/>
        </w:rPr>
        <w:t>demobilize</w:t>
      </w:r>
      <w:r w:rsidRPr="00327F74">
        <w:rPr>
          <w:u w:val="single"/>
        </w:rPr>
        <w:t xml:space="preserve"> radical reform, </w:t>
      </w:r>
      <w:r w:rsidRPr="00FE7109">
        <w:rPr>
          <w:rStyle w:val="Emphasis"/>
        </w:rPr>
        <w:t>depoliticizing</w:t>
      </w:r>
      <w:r w:rsidRPr="00327F74">
        <w:rPr>
          <w:u w:val="single"/>
        </w:rPr>
        <w:t xml:space="preserve"> ‘the </w:t>
      </w:r>
      <w:r w:rsidRPr="00FE7109">
        <w:rPr>
          <w:rStyle w:val="Emphasis"/>
        </w:rPr>
        <w:t>insurrectionary possibilities</w:t>
      </w:r>
      <w:r w:rsidRPr="00327F74">
        <w:rPr>
          <w:u w:val="single"/>
        </w:rPr>
        <w:t xml:space="preserve"> of the present by delaying the revolutionary imperative to a future moment that is forever drifting towards infinity’ </w:t>
      </w:r>
      <w:r w:rsidRPr="00BD7F9B">
        <w:rPr>
          <w:sz w:val="10"/>
        </w:rPr>
        <w:t xml:space="preserve">(Springer, 2014: 407). Yonucu’s (2011) analysis of the self-destructive activities of disrespected working-class youth in Istanbul suggests that </w:t>
      </w:r>
      <w:r w:rsidRPr="00327F74">
        <w:rPr>
          <w:u w:val="single"/>
        </w:rPr>
        <w:t xml:space="preserve">this sense of </w:t>
      </w:r>
      <w:r w:rsidRPr="00FE7109">
        <w:rPr>
          <w:rStyle w:val="Emphasis"/>
        </w:rPr>
        <w:t>infinite waiting</w:t>
      </w:r>
      <w:r w:rsidRPr="00327F74">
        <w:rPr>
          <w:u w:val="single"/>
        </w:rPr>
        <w:t xml:space="preserve"> can lead not only to </w:t>
      </w:r>
      <w:r w:rsidRPr="00FE7109">
        <w:rPr>
          <w:rStyle w:val="Emphasis"/>
        </w:rPr>
        <w:t>depoliticization</w:t>
      </w:r>
      <w:r w:rsidRPr="00327F74">
        <w:rPr>
          <w:u w:val="single"/>
        </w:rPr>
        <w:t xml:space="preserve">, but also to a </w:t>
      </w:r>
      <w:r w:rsidRPr="00FE7109">
        <w:rPr>
          <w:rStyle w:val="Emphasis"/>
        </w:rPr>
        <w:t>disbelief in the possibility of a future</w:t>
      </w:r>
      <w:r w:rsidRPr="00327F74">
        <w:rPr>
          <w:u w:val="single"/>
        </w:rPr>
        <w:t xml:space="preserv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w:t>
      </w:r>
      <w:r w:rsidRPr="00BD7F9B">
        <w:rPr>
          <w:sz w:val="10"/>
        </w:rPr>
        <w:t xml:space="preserv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t>
      </w:r>
      <w:r w:rsidRPr="00327F74">
        <w:rPr>
          <w:u w:val="single"/>
        </w:rPr>
        <w:t xml:space="preserve">Waiting can therefore function as a potentially important </w:t>
      </w:r>
      <w:r w:rsidRPr="00FE7109">
        <w:rPr>
          <w:rStyle w:val="Emphasis"/>
        </w:rPr>
        <w:t>spatial technology</w:t>
      </w:r>
      <w:r w:rsidRPr="00327F74">
        <w:rPr>
          <w:u w:val="single"/>
        </w:rPr>
        <w:t xml:space="preserve"> of the </w:t>
      </w:r>
      <w:r w:rsidRPr="00FE7109">
        <w:rPr>
          <w:rStyle w:val="Emphasis"/>
        </w:rPr>
        <w:t>elite</w:t>
      </w:r>
      <w:r w:rsidRPr="00327F74">
        <w:rPr>
          <w:u w:val="single"/>
        </w:rPr>
        <w:t xml:space="preserve"> and </w:t>
      </w:r>
      <w:r w:rsidRPr="00FE7109">
        <w:rPr>
          <w:rStyle w:val="Emphasis"/>
        </w:rPr>
        <w:t>powerful</w:t>
      </w:r>
      <w:r w:rsidRPr="00327F74">
        <w:rPr>
          <w:u w:val="single"/>
        </w:rPr>
        <w:t xml:space="preserve">, mobilized not only for the purpose of governing individuals, but also to </w:t>
      </w:r>
      <w:r w:rsidRPr="00FE7109">
        <w:rPr>
          <w:rStyle w:val="Emphasis"/>
        </w:rPr>
        <w:t>retain claims</w:t>
      </w:r>
      <w:r w:rsidRPr="00327F74">
        <w:rPr>
          <w:u w:val="single"/>
        </w:rPr>
        <w:t xml:space="preserve"> over moral urgency</w:t>
      </w:r>
      <w:r w:rsidRPr="00BD7F9B">
        <w:rPr>
          <w:sz w:val="10"/>
        </w:rPr>
        <w:t xml:space="preserve">. But there is growing resistance to the capture of claims of urgency by the elite, and it is important to note that even in cases where the material conditions of containment are currently impenetrable, </w:t>
      </w:r>
      <w:r w:rsidRPr="00327F74">
        <w:rPr>
          <w:u w:val="single"/>
        </w:rPr>
        <w:t>arguments based on human value are at the forefront of reclaiming urgency for the body.</w:t>
      </w:r>
      <w:r w:rsidRPr="00BD7F9B">
        <w:rPr>
          <w:sz w:val="10"/>
        </w:rPr>
        <w:t xml:space="preserve">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w:t>
      </w:r>
      <w:r w:rsidRPr="00327F74">
        <w:rPr>
          <w:u w:val="single"/>
        </w:rPr>
        <w:t>Tyler’s</w:t>
      </w:r>
      <w:r w:rsidRPr="00BD7F9B">
        <w:rPr>
          <w:sz w:val="10"/>
        </w:rPr>
        <w:t xml:space="preserve"> (2013) </w:t>
      </w:r>
      <w:r w:rsidRPr="00327F74">
        <w:rPr>
          <w:u w:val="single"/>
        </w:rPr>
        <w:t>account of desperate female detainees stripping off their clothes to expose their humanness and suffering</w:t>
      </w:r>
      <w:r w:rsidRPr="00BD7F9B">
        <w:rPr>
          <w:sz w:val="10"/>
        </w:rPr>
        <w:t xml:space="preserve"> in the Yarl’s Wood Immigration Removal Centre in the UK </w:t>
      </w:r>
      <w:r w:rsidRPr="00327F74">
        <w:rPr>
          <w:u w:val="single"/>
        </w:rPr>
        <w:t xml:space="preserve">suggests that demands for recognition are not just about politics, but also about the acknowledgement of humanness and the </w:t>
      </w:r>
      <w:r w:rsidRPr="00FE7109">
        <w:rPr>
          <w:rStyle w:val="Emphasis"/>
        </w:rPr>
        <w:t>irrevocable possibility</w:t>
      </w:r>
      <w:r w:rsidRPr="00327F74">
        <w:rPr>
          <w:u w:val="single"/>
        </w:rPr>
        <w:t xml:space="preserve"> of being that which cannot wait.</w:t>
      </w:r>
      <w:r w:rsidRPr="00BD7F9B">
        <w:rPr>
          <w:sz w:val="10"/>
        </w:rPr>
        <w:t xml:space="preserve"> The continued existence of places like Yarl’s Wood and similar institutions in the USA nonetheless points to the challenge of exposing </w:t>
      </w:r>
      <w:r w:rsidRPr="00327F74">
        <w:rPr>
          <w:u w:val="single"/>
        </w:rPr>
        <w:t>the urgent body as a moral priority when it is so easily hidden from view, and also reminds us that our research can help to explain the relationships between normative dimensions and the political and social conditions of struggle.</w:t>
      </w:r>
      <w:r>
        <w:rPr>
          <w:u w:val="single"/>
        </w:rPr>
        <w:t xml:space="preserve"> </w:t>
      </w:r>
      <w:r w:rsidRPr="00BD7F9B">
        <w:rPr>
          <w:sz w:val="10"/>
        </w:rPr>
        <w:t xml:space="preserve">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FE7109">
        <w:rPr>
          <w:rStyle w:val="Emphasis"/>
        </w:rPr>
        <w:t>Urgency</w:t>
      </w:r>
      <w:r w:rsidRPr="00327F74">
        <w:rPr>
          <w:u w:val="single"/>
        </w:rPr>
        <w:t xml:space="preserve"> can clarify the </w:t>
      </w:r>
      <w:r w:rsidRPr="00FE7109">
        <w:rPr>
          <w:rStyle w:val="Emphasis"/>
        </w:rPr>
        <w:t>implicit</w:t>
      </w:r>
      <w:r w:rsidRPr="00327F74">
        <w:rPr>
          <w:u w:val="single"/>
        </w:rPr>
        <w:t xml:space="preserve"> but </w:t>
      </w:r>
      <w:r w:rsidRPr="00FE7109">
        <w:rPr>
          <w:rStyle w:val="Emphasis"/>
        </w:rPr>
        <w:t>understated</w:t>
      </w:r>
      <w:r w:rsidRPr="00327F74">
        <w:rPr>
          <w:u w:val="single"/>
        </w:rPr>
        <w:t xml:space="preserve"> ethical consequences and normativity associated with waiting, and encourage explicit discussion about harmful suffering. Waiting can be </w:t>
      </w:r>
      <w:r w:rsidRPr="00FE7109">
        <w:rPr>
          <w:rStyle w:val="Emphasis"/>
        </w:rPr>
        <w:t>productive</w:t>
      </w:r>
      <w:r w:rsidRPr="00327F74">
        <w:rPr>
          <w:u w:val="single"/>
        </w:rPr>
        <w:t xml:space="preserve"> or </w:t>
      </w:r>
      <w:r w:rsidRPr="00FE7109">
        <w:rPr>
          <w:rStyle w:val="Emphasis"/>
        </w:rPr>
        <w:t>unproductive</w:t>
      </w:r>
      <w:r w:rsidRPr="00327F74">
        <w:rPr>
          <w:u w:val="single"/>
        </w:rPr>
        <w:t xml:space="preserve"> for </w:t>
      </w:r>
      <w:r w:rsidRPr="00FE7109">
        <w:rPr>
          <w:rStyle w:val="Emphasis"/>
        </w:rPr>
        <w:t>radical praxis</w:t>
      </w:r>
      <w:r w:rsidRPr="00327F74">
        <w:rPr>
          <w:u w:val="single"/>
        </w:rPr>
        <w:t xml:space="preserve">, but urgency </w:t>
      </w:r>
      <w:r w:rsidRPr="00FE7109">
        <w:rPr>
          <w:rStyle w:val="Emphasis"/>
        </w:rPr>
        <w:t>compels</w:t>
      </w:r>
      <w:r w:rsidRPr="00327F74">
        <w:rPr>
          <w:u w:val="single"/>
        </w:rPr>
        <w:t xml:space="preserve"> and </w:t>
      </w:r>
      <w:r w:rsidRPr="00FE7109">
        <w:rPr>
          <w:rStyle w:val="Emphasis"/>
        </w:rPr>
        <w:t>requires response</w:t>
      </w:r>
      <w:r w:rsidRPr="00BD7F9B">
        <w:rPr>
          <w:sz w:val="10"/>
        </w:rPr>
        <w:t xml:space="preserv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327F74">
        <w:rPr>
          <w:u w:val="single"/>
        </w:rPr>
        <w:t>when the urgent body is rendered as only waiting, both materially and discursively, it is just as easily cast as impulsive, disgusting, animalistic</w:t>
      </w:r>
      <w:r w:rsidRPr="00BD7F9B">
        <w:rPr>
          <w:sz w:val="10"/>
        </w:rPr>
        <w:t xml:space="preserve"> (see also McKittrick, 2006). Feminist theory insists that </w:t>
      </w:r>
      <w:r w:rsidRPr="00327F74">
        <w:rPr>
          <w:u w:val="single"/>
        </w:rPr>
        <w:t>the urgent body, whose encounters of violence are ‘usually framed as private, apolitical and mundane’</w:t>
      </w:r>
      <w:r w:rsidRPr="00BD7F9B">
        <w:rPr>
          <w:sz w:val="10"/>
        </w:rPr>
        <w:t xml:space="preserve"> (Pain, 2014: 8), </w:t>
      </w:r>
      <w:r w:rsidRPr="00327F74">
        <w:rPr>
          <w:u w:val="single"/>
        </w:rPr>
        <w:t>are as deeply political, public, and exceptional as other forms of violence</w:t>
      </w:r>
      <w:r w:rsidRPr="00BD7F9B">
        <w:rPr>
          <w:sz w:val="10"/>
        </w:rPr>
        <w:t xml:space="preserve"> (Phillips, 2008; Pratt, 2005). </w:t>
      </w:r>
      <w:r w:rsidRPr="00BD7F9B">
        <w:rPr>
          <w:u w:val="single"/>
        </w:rPr>
        <w:t xml:space="preserve">Insisting that a suffering body, now, is that which cannot wait, has the ethical effect of drawing it into consideration alongside the political, public and exceptional scope of large-scale futures. It may help us insist on the body, both as a </w:t>
      </w:r>
      <w:r w:rsidRPr="00FE7109">
        <w:rPr>
          <w:rStyle w:val="Emphasis"/>
        </w:rPr>
        <w:t>single unit</w:t>
      </w:r>
      <w:r w:rsidRPr="00BD7F9B">
        <w:rPr>
          <w:u w:val="single"/>
        </w:rPr>
        <w:t xml:space="preserve"> and a </w:t>
      </w:r>
      <w:r w:rsidRPr="00FE7109">
        <w:rPr>
          <w:rStyle w:val="Emphasis"/>
        </w:rPr>
        <w:t>plurality</w:t>
      </w:r>
      <w:r w:rsidRPr="00BD7F9B">
        <w:rPr>
          <w:u w:val="single"/>
        </w:rPr>
        <w:t xml:space="preserve">, as a </w:t>
      </w:r>
      <w:r w:rsidRPr="00FE7109">
        <w:rPr>
          <w:rStyle w:val="Emphasis"/>
        </w:rPr>
        <w:t>legitimate scale</w:t>
      </w:r>
      <w:r w:rsidRPr="00BD7F9B">
        <w:rPr>
          <w:u w:val="single"/>
        </w:rPr>
        <w:t xml:space="preserve"> of </w:t>
      </w:r>
      <w:r w:rsidRPr="00FE7109">
        <w:rPr>
          <w:rStyle w:val="Emphasis"/>
        </w:rPr>
        <w:t>normative priority</w:t>
      </w:r>
      <w:r w:rsidRPr="00BD7F9B">
        <w:rPr>
          <w:u w:val="single"/>
        </w:rPr>
        <w:t xml:space="preserve"> and social care.</w:t>
      </w:r>
      <w:r>
        <w:rPr>
          <w:u w:val="single"/>
        </w:rPr>
        <w:t xml:space="preserve"> </w:t>
      </w:r>
      <w:r w:rsidRPr="00BD7F9B">
        <w:rPr>
          <w:sz w:val="10"/>
        </w:rPr>
        <w:t xml:space="preserve">V Feeling urgent? In this report, I have explored old and new reflections on the ethical work of urgency and waiting. Geographic research suggests a contemporary popular </w:t>
      </w:r>
      <w:r w:rsidRPr="00BD7F9B">
        <w:rPr>
          <w:u w:val="single"/>
        </w:rPr>
        <w:t>bias towards the urgency of large-scale futures</w:t>
      </w:r>
      <w:r w:rsidRPr="00BD7F9B">
        <w:rPr>
          <w:sz w:val="10"/>
        </w:rPr>
        <w:t xml:space="preserve">, institutionalized in ways that further obscure and discredit the urgencies of the body. This bias also </w:t>
      </w:r>
      <w:r w:rsidRPr="00BD7F9B">
        <w:rPr>
          <w:u w:val="single"/>
        </w:rPr>
        <w:t>justifies the production of new waiting places in our material landscape, places like the detention center and the waiting room</w:t>
      </w:r>
      <w:r w:rsidRPr="00BD7F9B">
        <w:rPr>
          <w:sz w:val="10"/>
        </w:rPr>
        <w:t xml:space="preserve">.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BD7F9B">
        <w:rPr>
          <w:u w:val="single"/>
        </w:rPr>
        <w:t>moral reasoning is important both because it exposes normative biases against subjugated people, and because it potentially provides routes toward struggle where claims to urgency seem to foreclose the possibilities of alleviation of suffering.</w:t>
      </w:r>
      <w:r w:rsidRPr="00BD7F9B">
        <w:rPr>
          <w:sz w:val="10"/>
        </w:rPr>
        <w:t xml:space="preserve"> </w:t>
      </w:r>
      <w:r w:rsidRPr="00BD7F9B">
        <w:rPr>
          <w:u w:val="single"/>
        </w:rPr>
        <w:t>Saving the world still should require a debate about whose world is being saved, when, and at what cost – and this requires a debate about what really cannot wait</w:t>
      </w:r>
      <w:r w:rsidRPr="00BD7F9B">
        <w:rPr>
          <w:sz w:val="10"/>
        </w:rPr>
        <w:t xml:space="preserve">.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w:t>
      </w:r>
      <w:r w:rsidRPr="00BD7F9B">
        <w:rPr>
          <w:u w:val="single"/>
        </w:rPr>
        <w:t>Temporal alternatives already exist in ongoing and emerging revolutions and the disruption of claims of cycles and circular political processes</w:t>
      </w:r>
      <w:r w:rsidRPr="00BD7F9B">
        <w:rPr>
          <w:sz w:val="10"/>
        </w:rPr>
        <w:t xml:space="preserve"> (e.g. Lombard, 2013; Reyes, 2012). Though </w:t>
      </w:r>
      <w:r w:rsidRPr="00FE7109">
        <w:rPr>
          <w:rStyle w:val="Emphasis"/>
        </w:rPr>
        <w:t>calls for urgency</w:t>
      </w:r>
      <w:r w:rsidRPr="00BD7F9B">
        <w:rPr>
          <w:sz w:val="10"/>
        </w:rPr>
        <w:t xml:space="preserve"> will certainly be used to obscure evasion of responsibility (e.g. Gilmore, 2008: 56, fn 6), they </w:t>
      </w:r>
      <w:r w:rsidRPr="00BD7F9B">
        <w:rPr>
          <w:u w:val="single"/>
        </w:rPr>
        <w:t xml:space="preserve">may also serve as fertile ground for </w:t>
      </w:r>
      <w:r w:rsidRPr="00FE7109">
        <w:rPr>
          <w:rStyle w:val="Emphasis"/>
        </w:rPr>
        <w:t>radical critique</w:t>
      </w:r>
      <w:r w:rsidRPr="00BD7F9B">
        <w:rPr>
          <w:u w:val="single"/>
        </w:rPr>
        <w:t>, a truly fierce urgency for now.</w:t>
      </w:r>
    </w:p>
    <w:p w14:paraId="548146D0" w14:textId="77777777" w:rsidR="008F4571" w:rsidRDefault="008F4571" w:rsidP="008F4571">
      <w:pPr>
        <w:pStyle w:val="Heading4"/>
      </w:pPr>
      <w:r>
        <w:t xml:space="preserve">We are only responsible for the action of the plan. </w:t>
      </w:r>
    </w:p>
    <w:p w14:paraId="7E868BC0" w14:textId="77777777" w:rsidR="008F4571" w:rsidRDefault="008F4571" w:rsidP="008F4571">
      <w:pPr>
        <w:rPr>
          <w:sz w:val="16"/>
          <w:szCs w:val="16"/>
        </w:rPr>
      </w:pPr>
      <w:r>
        <w:rPr>
          <w:rStyle w:val="Style13ptBold"/>
        </w:rPr>
        <w:t xml:space="preserve">Harris ‘8 </w:t>
      </w:r>
      <w:r w:rsidRPr="0000472F">
        <w:rPr>
          <w:sz w:val="16"/>
          <w:szCs w:val="16"/>
        </w:rPr>
        <w:t xml:space="preserve">(Alex; 8/15/8; J.D. Stanford University, B.A. from Harvard University, Practicing Appellate and Constitutional Law at Gibson, Dunn &amp; Crutcher LLP, former Adjunct Analyst at The Competitive Enterprise Institute; Philosopher’s Corner, “Philosopher's Corner: The Principle of Intervening Action,” </w:t>
      </w:r>
      <w:hyperlink r:id="rId66" w:history="1">
        <w:r w:rsidRPr="0000472F">
          <w:rPr>
            <w:sz w:val="16"/>
            <w:szCs w:val="16"/>
          </w:rPr>
          <w:t>https://cei.org/blog/philosophers-corner-principle-intervening-action)</w:t>
        </w:r>
      </w:hyperlink>
      <w:r w:rsidRPr="0000472F">
        <w:rPr>
          <w:sz w:val="16"/>
          <w:szCs w:val="16"/>
        </w:rPr>
        <w:t xml:space="preserve"> *PIA = Principle of Intervening Action*</w:t>
      </w:r>
    </w:p>
    <w:p w14:paraId="0AAC3E10" w14:textId="77777777" w:rsidR="008F4571" w:rsidRDefault="008F4571" w:rsidP="008F4571">
      <w:pPr>
        <w:rPr>
          <w:sz w:val="16"/>
        </w:rPr>
      </w:pPr>
      <w:r w:rsidRPr="00AC03EF">
        <w:rPr>
          <w:sz w:val="16"/>
        </w:rPr>
        <w:t xml:space="preserve">Gewirth takes the position that </w:t>
      </w:r>
      <w:r w:rsidRPr="004566A6">
        <w:rPr>
          <w:highlight w:val="cyan"/>
          <w:u w:val="single"/>
        </w:rPr>
        <w:t xml:space="preserve">we are </w:t>
      </w:r>
      <w:r w:rsidRPr="004566A6">
        <w:rPr>
          <w:b/>
          <w:highlight w:val="cyan"/>
          <w:u w:val="single"/>
        </w:rPr>
        <w:t>solely responsible</w:t>
      </w:r>
      <w:r w:rsidRPr="004566A6">
        <w:rPr>
          <w:highlight w:val="cyan"/>
          <w:u w:val="single"/>
        </w:rPr>
        <w:t xml:space="preserve"> for</w:t>
      </w:r>
      <w:r w:rsidRPr="000C02AB">
        <w:rPr>
          <w:u w:val="single"/>
        </w:rPr>
        <w:t xml:space="preserve"> the morality of </w:t>
      </w:r>
      <w:r w:rsidRPr="004566A6">
        <w:rPr>
          <w:b/>
          <w:highlight w:val="cyan"/>
          <w:u w:val="single"/>
        </w:rPr>
        <w:t>our own actions</w:t>
      </w:r>
      <w:r w:rsidRPr="00AC03EF">
        <w:rPr>
          <w:sz w:val="16"/>
        </w:rPr>
        <w:t xml:space="preserve"> in two senses. </w:t>
      </w:r>
      <w:r w:rsidRPr="000C02AB">
        <w:rPr>
          <w:u w:val="single"/>
        </w:rPr>
        <w:t>First, only we are responsible for</w:t>
      </w:r>
      <w:r w:rsidRPr="00AC03EF">
        <w:rPr>
          <w:sz w:val="16"/>
        </w:rPr>
        <w:t xml:space="preserve"> the </w:t>
      </w:r>
      <w:r w:rsidRPr="000C02AB">
        <w:rPr>
          <w:u w:val="single"/>
        </w:rPr>
        <w:t xml:space="preserve">acts we commit, </w:t>
      </w:r>
      <w:r w:rsidRPr="00AC03EF">
        <w:rPr>
          <w:b/>
          <w:u w:val="single"/>
        </w:rPr>
        <w:t>even if someone else's</w:t>
      </w:r>
      <w:r w:rsidRPr="000C02AB">
        <w:rPr>
          <w:b/>
          <w:u w:val="single"/>
        </w:rPr>
        <w:t xml:space="preserve"> action</w:t>
      </w:r>
      <w:r w:rsidRPr="000C02AB">
        <w:rPr>
          <w:u w:val="single"/>
        </w:rPr>
        <w:t xml:space="preserve"> </w:t>
      </w:r>
      <w:r w:rsidRPr="00AC03EF">
        <w:rPr>
          <w:u w:val="single"/>
        </w:rPr>
        <w:t>caused us to act</w:t>
      </w:r>
      <w:r w:rsidRPr="00AC03EF">
        <w:rPr>
          <w:sz w:val="16"/>
        </w:rPr>
        <w:t xml:space="preserve"> as we did. (For example, if a woman's husband cheated on her and she, upon finding out, grew enraged and killed his lover, she - not he - would bear sole responsibility.) </w:t>
      </w:r>
      <w:r w:rsidRPr="000C02AB">
        <w:rPr>
          <w:u w:val="single"/>
        </w:rPr>
        <w:t>Second, we are only responsible for our</w:t>
      </w:r>
      <w:r w:rsidRPr="00AC03EF">
        <w:rPr>
          <w:sz w:val="16"/>
        </w:rPr>
        <w:t xml:space="preserve"> own </w:t>
      </w:r>
      <w:r w:rsidRPr="000C02AB">
        <w:rPr>
          <w:u w:val="single"/>
        </w:rPr>
        <w:t xml:space="preserve">actions, </w:t>
      </w:r>
      <w:r w:rsidRPr="004566A6">
        <w:rPr>
          <w:b/>
          <w:highlight w:val="cyan"/>
          <w:u w:val="single"/>
        </w:rPr>
        <w:t>even if they lead</w:t>
      </w:r>
      <w:r w:rsidRPr="004566A6">
        <w:rPr>
          <w:highlight w:val="cyan"/>
          <w:u w:val="single"/>
        </w:rPr>
        <w:t xml:space="preserve"> to other actions</w:t>
      </w:r>
      <w:r w:rsidRPr="00AC03EF">
        <w:rPr>
          <w:sz w:val="16"/>
        </w:rPr>
        <w:t xml:space="preserve">. Thus, </w:t>
      </w:r>
      <w:r w:rsidRPr="004566A6">
        <w:rPr>
          <w:highlight w:val="cyan"/>
          <w:u w:val="single"/>
        </w:rPr>
        <w:t xml:space="preserve">we have a </w:t>
      </w:r>
      <w:r w:rsidRPr="004566A6">
        <w:rPr>
          <w:b/>
          <w:highlight w:val="cyan"/>
          <w:u w:val="single"/>
        </w:rPr>
        <w:t>preeminent duty</w:t>
      </w:r>
      <w:r w:rsidRPr="004566A6">
        <w:rPr>
          <w:highlight w:val="cyan"/>
          <w:u w:val="single"/>
        </w:rPr>
        <w:t xml:space="preserve"> to never act immorally</w:t>
      </w:r>
      <w:r w:rsidRPr="000C02AB">
        <w:rPr>
          <w:u w:val="single"/>
        </w:rPr>
        <w:t>, even if</w:t>
      </w:r>
      <w:r w:rsidRPr="00AC03EF">
        <w:rPr>
          <w:sz w:val="16"/>
        </w:rPr>
        <w:t xml:space="preserve"> doing </w:t>
      </w:r>
      <w:r w:rsidRPr="000C02AB">
        <w:rPr>
          <w:u w:val="single"/>
        </w:rPr>
        <w:t>so would preclude others from</w:t>
      </w:r>
      <w:r w:rsidRPr="00AC03EF">
        <w:rPr>
          <w:sz w:val="16"/>
        </w:rPr>
        <w:t xml:space="preserve"> taking even </w:t>
      </w:r>
      <w:r w:rsidRPr="000C02AB">
        <w:rPr>
          <w:u w:val="single"/>
        </w:rPr>
        <w:t>more immoral actions</w:t>
      </w:r>
      <w:r w:rsidRPr="00AC03EF">
        <w:rPr>
          <w:sz w:val="16"/>
        </w:rPr>
        <w:t xml:space="preserve">. Gewirth contends that </w:t>
      </w:r>
      <w:r w:rsidRPr="004566A6">
        <w:rPr>
          <w:highlight w:val="cyan"/>
          <w:u w:val="single"/>
        </w:rPr>
        <w:t>never violating</w:t>
      </w:r>
      <w:r w:rsidRPr="00AC03EF">
        <w:rPr>
          <w:sz w:val="16"/>
        </w:rPr>
        <w:t xml:space="preserve"> the negative </w:t>
      </w:r>
      <w:r w:rsidRPr="004566A6">
        <w:rPr>
          <w:highlight w:val="cyan"/>
          <w:u w:val="single"/>
        </w:rPr>
        <w:t>rights</w:t>
      </w:r>
      <w:r w:rsidRPr="004F40B3">
        <w:rPr>
          <w:u w:val="single"/>
        </w:rPr>
        <w:t xml:space="preserve"> of another </w:t>
      </w:r>
      <w:r w:rsidRPr="004566A6">
        <w:rPr>
          <w:highlight w:val="cyan"/>
          <w:u w:val="single"/>
        </w:rPr>
        <w:t>"is</w:t>
      </w:r>
      <w:r w:rsidRPr="00AC03EF">
        <w:rPr>
          <w:sz w:val="16"/>
        </w:rPr>
        <w:t xml:space="preserve"> an obligation </w:t>
      </w:r>
      <w:r w:rsidRPr="004566A6">
        <w:rPr>
          <w:highlight w:val="cyan"/>
          <w:u w:val="single"/>
        </w:rPr>
        <w:t>so fundamental</w:t>
      </w:r>
      <w:r w:rsidRPr="00AC03EF">
        <w:rPr>
          <w:sz w:val="16"/>
        </w:rPr>
        <w:t xml:space="preserve"> that </w:t>
      </w:r>
      <w:r w:rsidRPr="004566A6">
        <w:rPr>
          <w:highlight w:val="cyan"/>
          <w:u w:val="single"/>
        </w:rPr>
        <w:t xml:space="preserve">it </w:t>
      </w:r>
      <w:r w:rsidRPr="004566A6">
        <w:rPr>
          <w:b/>
          <w:highlight w:val="cyan"/>
          <w:u w:val="single"/>
        </w:rPr>
        <w:t>cannot be overridden</w:t>
      </w:r>
      <w:r w:rsidRPr="00AC03EF">
        <w:rPr>
          <w:sz w:val="16"/>
        </w:rPr>
        <w:t xml:space="preserve"> even </w:t>
      </w:r>
      <w:r w:rsidRPr="004566A6">
        <w:rPr>
          <w:highlight w:val="cyan"/>
          <w:u w:val="single"/>
        </w:rPr>
        <w:t>to prevent</w:t>
      </w:r>
      <w:r w:rsidRPr="004F40B3">
        <w:rPr>
          <w:u w:val="single"/>
        </w:rPr>
        <w:t xml:space="preserve"> evil </w:t>
      </w:r>
      <w:r w:rsidRPr="004566A6">
        <w:rPr>
          <w:highlight w:val="cyan"/>
          <w:u w:val="single"/>
        </w:rPr>
        <w:t>consequences</w:t>
      </w:r>
      <w:r w:rsidRPr="00AC03EF">
        <w:rPr>
          <w:sz w:val="16"/>
        </w:rPr>
        <w:t xml:space="preserve"> from befalling some persons." He clarifies with an example. Imagine that a group of terrorists kidnaps a woman and offers her son a choice: he must torture his mother or they will blow up a city with a nuclear weapon. Gewirth argues that the son has a primary duty to not violate the rights of his mother, whereas he is not the actor who is blowing up the city - the terrorists are the moral agents responsible for that action, not the son. If the son had the choice, he would pick neither. His duty is to never violate rights; the only way to fulfill this is to not torture his mother. Gewirth argues: "It would be unjustified to violate the mother's right to life in order to protect the rights to life of the many other residents of the city. For </w:t>
      </w:r>
      <w:r w:rsidRPr="004566A6">
        <w:rPr>
          <w:highlight w:val="cyan"/>
          <w:u w:val="single"/>
        </w:rPr>
        <w:t xml:space="preserve">rights </w:t>
      </w:r>
      <w:r w:rsidRPr="004566A6">
        <w:rPr>
          <w:b/>
          <w:highlight w:val="cyan"/>
          <w:u w:val="single"/>
        </w:rPr>
        <w:t>cannot be</w:t>
      </w:r>
      <w:r w:rsidRPr="004F40B3">
        <w:rPr>
          <w:b/>
          <w:u w:val="single"/>
        </w:rPr>
        <w:t xml:space="preserve"> justifiably protected</w:t>
      </w:r>
      <w:r w:rsidRPr="004F40B3">
        <w:rPr>
          <w:u w:val="single"/>
        </w:rPr>
        <w:t xml:space="preserve"> </w:t>
      </w:r>
      <w:r w:rsidRPr="004566A6">
        <w:rPr>
          <w:highlight w:val="cyan"/>
          <w:u w:val="single"/>
        </w:rPr>
        <w:t>by violating another</w:t>
      </w:r>
      <w:r w:rsidRPr="00AC03EF">
        <w:rPr>
          <w:sz w:val="16"/>
        </w:rPr>
        <w:t xml:space="preserve"> right." </w:t>
      </w:r>
      <w:r w:rsidRPr="004566A6">
        <w:rPr>
          <w:highlight w:val="cyan"/>
          <w:u w:val="single"/>
        </w:rPr>
        <w:t xml:space="preserve">PIA is the only </w:t>
      </w:r>
      <w:r w:rsidRPr="004566A6">
        <w:rPr>
          <w:b/>
          <w:highlight w:val="cyan"/>
          <w:u w:val="single"/>
        </w:rPr>
        <w:t>consistent</w:t>
      </w:r>
      <w:r w:rsidRPr="004F40B3">
        <w:rPr>
          <w:b/>
          <w:u w:val="single"/>
        </w:rPr>
        <w:t>, justifiable</w:t>
      </w:r>
      <w:r w:rsidRPr="00AC03EF">
        <w:rPr>
          <w:sz w:val="16"/>
        </w:rPr>
        <w:t xml:space="preserve"> moral </w:t>
      </w:r>
      <w:r w:rsidRPr="004566A6">
        <w:rPr>
          <w:highlight w:val="cyan"/>
          <w:u w:val="single"/>
        </w:rPr>
        <w:t>theory</w:t>
      </w:r>
      <w:r w:rsidRPr="004F40B3">
        <w:rPr>
          <w:u w:val="single"/>
        </w:rPr>
        <w:t xml:space="preserve"> of consequences. </w:t>
      </w:r>
      <w:r w:rsidRPr="004566A6">
        <w:rPr>
          <w:highlight w:val="cyan"/>
          <w:u w:val="single"/>
        </w:rPr>
        <w:t>First</w:t>
      </w:r>
      <w:r w:rsidRPr="00AC03EF">
        <w:rPr>
          <w:sz w:val="16"/>
        </w:rPr>
        <w:t xml:space="preserve">, one should note that </w:t>
      </w:r>
      <w:r w:rsidRPr="004566A6">
        <w:rPr>
          <w:highlight w:val="cyan"/>
          <w:u w:val="single"/>
        </w:rPr>
        <w:t xml:space="preserve">only PIA sets a </w:t>
      </w:r>
      <w:r w:rsidRPr="004566A6">
        <w:rPr>
          <w:b/>
          <w:highlight w:val="cyan"/>
          <w:u w:val="single"/>
        </w:rPr>
        <w:t>non-arbitrary limit</w:t>
      </w:r>
      <w:r w:rsidRPr="004566A6">
        <w:rPr>
          <w:highlight w:val="cyan"/>
          <w:u w:val="single"/>
        </w:rPr>
        <w:t xml:space="preserve"> on</w:t>
      </w:r>
      <w:r w:rsidRPr="004F40B3">
        <w:rPr>
          <w:u w:val="single"/>
        </w:rPr>
        <w:t xml:space="preserve"> the string of </w:t>
      </w:r>
      <w:r w:rsidRPr="004566A6">
        <w:rPr>
          <w:highlight w:val="cyan"/>
          <w:u w:val="single"/>
        </w:rPr>
        <w:t>effects</w:t>
      </w:r>
      <w:r w:rsidRPr="004F40B3">
        <w:rPr>
          <w:u w:val="single"/>
        </w:rPr>
        <w:t xml:space="preserve"> that can factor into</w:t>
      </w:r>
      <w:r w:rsidRPr="00AC03EF">
        <w:rPr>
          <w:sz w:val="16"/>
        </w:rPr>
        <w:t xml:space="preserve"> the moral </w:t>
      </w:r>
      <w:r w:rsidRPr="004F40B3">
        <w:rPr>
          <w:u w:val="single"/>
        </w:rPr>
        <w:t>calculation. PIA says</w:t>
      </w:r>
      <w:r w:rsidRPr="00AC03EF">
        <w:rPr>
          <w:sz w:val="16"/>
        </w:rPr>
        <w:t xml:space="preserve"> that </w:t>
      </w:r>
      <w:r w:rsidRPr="004566A6">
        <w:rPr>
          <w:b/>
          <w:highlight w:val="cyan"/>
          <w:u w:val="single"/>
        </w:rPr>
        <w:t>no consequences</w:t>
      </w:r>
      <w:r w:rsidRPr="00AC03EF">
        <w:rPr>
          <w:sz w:val="16"/>
        </w:rPr>
        <w:t xml:space="preserve"> of other actions </w:t>
      </w:r>
      <w:r w:rsidRPr="004F40B3">
        <w:rPr>
          <w:u w:val="single"/>
        </w:rPr>
        <w:t xml:space="preserve">can </w:t>
      </w:r>
      <w:r w:rsidRPr="004566A6">
        <w:rPr>
          <w:highlight w:val="cyan"/>
          <w:u w:val="single"/>
        </w:rPr>
        <w:t>count</w:t>
      </w:r>
      <w:r w:rsidRPr="004F40B3">
        <w:rPr>
          <w:u w:val="single"/>
        </w:rPr>
        <w:t>; the only other</w:t>
      </w:r>
      <w:r w:rsidRPr="00AC03EF">
        <w:rPr>
          <w:sz w:val="16"/>
        </w:rPr>
        <w:t xml:space="preserve"> non-arbitrary </w:t>
      </w:r>
      <w:r w:rsidRPr="004F40B3">
        <w:rPr>
          <w:u w:val="single"/>
        </w:rPr>
        <w:t>standard says that all consequences</w:t>
      </w:r>
      <w:r w:rsidRPr="00AC03EF">
        <w:rPr>
          <w:sz w:val="16"/>
        </w:rPr>
        <w:t xml:space="preserve"> in the chain must </w:t>
      </w:r>
      <w:r w:rsidRPr="004F40B3">
        <w:rPr>
          <w:u w:val="single"/>
        </w:rPr>
        <w:t>count</w:t>
      </w:r>
      <w:r w:rsidRPr="00AC03EF">
        <w:rPr>
          <w:sz w:val="16"/>
        </w:rPr>
        <w:t xml:space="preserve">. One cannot claim that I am responsible for only, say, the first four other actions resulting from my action. One must either consider only my actions or all resulting actions. Thus, </w:t>
      </w:r>
      <w:r w:rsidRPr="004F40B3">
        <w:rPr>
          <w:u w:val="single"/>
        </w:rPr>
        <w:t>if</w:t>
      </w:r>
      <w:r w:rsidRPr="00AC03EF">
        <w:rPr>
          <w:sz w:val="16"/>
        </w:rPr>
        <w:t xml:space="preserve"> the </w:t>
      </w:r>
      <w:r w:rsidRPr="004F40B3">
        <w:rPr>
          <w:u w:val="single"/>
        </w:rPr>
        <w:t>destruction</w:t>
      </w:r>
      <w:r w:rsidRPr="00AC03EF">
        <w:rPr>
          <w:sz w:val="16"/>
        </w:rPr>
        <w:t xml:space="preserve"> of the city by terrorists actually </w:t>
      </w:r>
      <w:r w:rsidRPr="004F40B3">
        <w:rPr>
          <w:u w:val="single"/>
        </w:rPr>
        <w:t>ended up preventing more</w:t>
      </w:r>
      <w:r w:rsidRPr="00AC03EF">
        <w:rPr>
          <w:sz w:val="16"/>
        </w:rPr>
        <w:t xml:space="preserve"> rights </w:t>
      </w:r>
      <w:r w:rsidRPr="004F40B3">
        <w:rPr>
          <w:u w:val="single"/>
        </w:rPr>
        <w:t>violations by</w:t>
      </w:r>
      <w:r w:rsidRPr="00AC03EF">
        <w:rPr>
          <w:sz w:val="16"/>
        </w:rPr>
        <w:t xml:space="preserve">, say, </w:t>
      </w:r>
      <w:r w:rsidRPr="004F40B3">
        <w:rPr>
          <w:u w:val="single"/>
        </w:rPr>
        <w:t>staving off a Malthusian population crunch</w:t>
      </w:r>
      <w:r w:rsidRPr="00AC03EF">
        <w:rPr>
          <w:sz w:val="16"/>
        </w:rPr>
        <w:t xml:space="preserve"> that would result in mass starvation and world war, then </w:t>
      </w:r>
      <w:r w:rsidRPr="004F40B3">
        <w:rPr>
          <w:u w:val="single"/>
        </w:rPr>
        <w:t xml:space="preserve">the consequentialist position has to </w:t>
      </w:r>
      <w:r w:rsidRPr="004F40B3">
        <w:rPr>
          <w:b/>
          <w:u w:val="single"/>
        </w:rPr>
        <w:t>endorse the terrorists' action</w:t>
      </w:r>
      <w:r w:rsidRPr="004F40B3">
        <w:rPr>
          <w:u w:val="single"/>
        </w:rPr>
        <w:t xml:space="preserve">. </w:t>
      </w:r>
      <w:r w:rsidRPr="004566A6">
        <w:rPr>
          <w:highlight w:val="cyan"/>
          <w:u w:val="single"/>
        </w:rPr>
        <w:t>Consequentialists</w:t>
      </w:r>
      <w:r w:rsidRPr="00AC03EF">
        <w:rPr>
          <w:sz w:val="16"/>
        </w:rPr>
        <w:t xml:space="preserve"> have to </w:t>
      </w:r>
      <w:r w:rsidRPr="004566A6">
        <w:rPr>
          <w:highlight w:val="cyan"/>
          <w:u w:val="single"/>
        </w:rPr>
        <w:t xml:space="preserve">count </w:t>
      </w:r>
      <w:r w:rsidRPr="004566A6">
        <w:rPr>
          <w:b/>
          <w:highlight w:val="cyan"/>
          <w:u w:val="single"/>
        </w:rPr>
        <w:t>every effect</w:t>
      </w:r>
      <w:r w:rsidRPr="00AC03EF">
        <w:rPr>
          <w:sz w:val="16"/>
        </w:rPr>
        <w:t xml:space="preserve"> in the chain, </w:t>
      </w:r>
      <w:r w:rsidRPr="004F40B3">
        <w:rPr>
          <w:u w:val="single"/>
        </w:rPr>
        <w:t>even in the absurdly far-off</w:t>
      </w:r>
      <w:r w:rsidRPr="00AC03EF">
        <w:rPr>
          <w:sz w:val="16"/>
        </w:rPr>
        <w:t xml:space="preserve"> future, </w:t>
      </w:r>
      <w:r w:rsidRPr="004F40B3">
        <w:rPr>
          <w:u w:val="single"/>
        </w:rPr>
        <w:t>to determine whether an action is moral. This</w:t>
      </w:r>
      <w:r w:rsidRPr="00AC03EF">
        <w:rPr>
          <w:sz w:val="16"/>
        </w:rPr>
        <w:t xml:space="preserve"> fact, of course, does not by itself constitute a reason to reject consequentialism in favor of PIA, but it does </w:t>
      </w:r>
      <w:r w:rsidRPr="004F40B3">
        <w:rPr>
          <w:u w:val="single"/>
        </w:rPr>
        <w:t>suggest</w:t>
      </w:r>
      <w:r w:rsidRPr="00AC03EF">
        <w:rPr>
          <w:sz w:val="16"/>
        </w:rPr>
        <w:t xml:space="preserve"> that </w:t>
      </w:r>
      <w:r w:rsidRPr="004F40B3">
        <w:rPr>
          <w:u w:val="single"/>
        </w:rPr>
        <w:t xml:space="preserve">PIA is the </w:t>
      </w:r>
      <w:r w:rsidRPr="004F40B3">
        <w:rPr>
          <w:b/>
          <w:u w:val="single"/>
        </w:rPr>
        <w:t>only reasonable</w:t>
      </w:r>
      <w:r w:rsidRPr="00AC03EF">
        <w:rPr>
          <w:sz w:val="16"/>
        </w:rPr>
        <w:t xml:space="preserve"> interpretation of the </w:t>
      </w:r>
      <w:r w:rsidRPr="004F40B3">
        <w:rPr>
          <w:u w:val="single"/>
        </w:rPr>
        <w:t>requirement of non-consequentialism</w:t>
      </w:r>
      <w:r w:rsidRPr="00AC03EF">
        <w:rPr>
          <w:sz w:val="16"/>
        </w:rPr>
        <w:t xml:space="preserve">. It also suggests an implausible feature of consequentialism. I went on to demonstrate how the libertarian principle of self-ownership supports PIA and why people cannot be responsible for all effects of their actions: </w:t>
      </w:r>
      <w:r w:rsidRPr="004F40B3">
        <w:rPr>
          <w:u w:val="single"/>
        </w:rPr>
        <w:t>Since we are born owning</w:t>
      </w:r>
      <w:r w:rsidRPr="00AC03EF">
        <w:rPr>
          <w:sz w:val="16"/>
        </w:rPr>
        <w:t xml:space="preserve"> ourselves and </w:t>
      </w:r>
      <w:r w:rsidRPr="004F40B3">
        <w:rPr>
          <w:u w:val="single"/>
        </w:rPr>
        <w:t>nothing else</w:t>
      </w:r>
      <w:r w:rsidRPr="00AC03EF">
        <w:rPr>
          <w:sz w:val="16"/>
        </w:rPr>
        <w:t xml:space="preserve">, controlling our mind and body and no one else's, </w:t>
      </w:r>
      <w:r w:rsidRPr="004F40B3">
        <w:rPr>
          <w:u w:val="single"/>
        </w:rPr>
        <w:t xml:space="preserve">it makes </w:t>
      </w:r>
      <w:r w:rsidRPr="004F40B3">
        <w:rPr>
          <w:b/>
          <w:u w:val="single"/>
        </w:rPr>
        <w:t>perfect sense</w:t>
      </w:r>
      <w:r w:rsidRPr="00AC03EF">
        <w:rPr>
          <w:sz w:val="16"/>
        </w:rPr>
        <w:t xml:space="preserve"> that </w:t>
      </w:r>
      <w:r w:rsidRPr="004F40B3">
        <w:rPr>
          <w:u w:val="single"/>
        </w:rPr>
        <w:t>we should be responsible for only</w:t>
      </w:r>
      <w:r w:rsidRPr="00AC03EF">
        <w:rPr>
          <w:sz w:val="16"/>
        </w:rPr>
        <w:t xml:space="preserve"> the </w:t>
      </w:r>
      <w:r w:rsidRPr="004F40B3">
        <w:rPr>
          <w:u w:val="single"/>
        </w:rPr>
        <w:t>actions</w:t>
      </w:r>
      <w:r w:rsidRPr="00AC03EF">
        <w:rPr>
          <w:sz w:val="16"/>
        </w:rPr>
        <w:t xml:space="preserve"> that </w:t>
      </w:r>
      <w:r w:rsidRPr="004F40B3">
        <w:rPr>
          <w:b/>
          <w:u w:val="single"/>
        </w:rPr>
        <w:t xml:space="preserve">we ourselves </w:t>
      </w:r>
      <w:r w:rsidRPr="002D69A5">
        <w:rPr>
          <w:b/>
          <w:u w:val="single"/>
        </w:rPr>
        <w:t>commit</w:t>
      </w:r>
      <w:r w:rsidRPr="002D69A5">
        <w:rPr>
          <w:u w:val="single"/>
        </w:rPr>
        <w:t xml:space="preserve">. </w:t>
      </w:r>
      <w:r w:rsidRPr="004566A6">
        <w:rPr>
          <w:highlight w:val="cyan"/>
          <w:u w:val="single"/>
        </w:rPr>
        <w:t>Some</w:t>
      </w:r>
      <w:r w:rsidRPr="00AC03EF">
        <w:rPr>
          <w:sz w:val="16"/>
        </w:rPr>
        <w:t xml:space="preserve"> could </w:t>
      </w:r>
      <w:r w:rsidRPr="004566A6">
        <w:rPr>
          <w:highlight w:val="cyan"/>
          <w:u w:val="single"/>
        </w:rPr>
        <w:t>argue</w:t>
      </w:r>
      <w:r w:rsidRPr="00AC03EF">
        <w:rPr>
          <w:sz w:val="16"/>
        </w:rPr>
        <w:t xml:space="preserve"> that </w:t>
      </w:r>
      <w:r w:rsidRPr="004566A6">
        <w:rPr>
          <w:highlight w:val="cyan"/>
          <w:u w:val="single"/>
        </w:rPr>
        <w:t>we should be responsible for</w:t>
      </w:r>
      <w:r w:rsidRPr="002D69A5">
        <w:rPr>
          <w:u w:val="single"/>
        </w:rPr>
        <w:t xml:space="preserve"> the </w:t>
      </w:r>
      <w:r w:rsidRPr="004566A6">
        <w:rPr>
          <w:highlight w:val="cyan"/>
          <w:u w:val="single"/>
        </w:rPr>
        <w:t>results</w:t>
      </w:r>
      <w:r w:rsidRPr="002D69A5">
        <w:rPr>
          <w:u w:val="single"/>
        </w:rPr>
        <w:t xml:space="preserve"> of these actions. </w:t>
      </w:r>
      <w:r w:rsidRPr="004566A6">
        <w:rPr>
          <w:highlight w:val="cyan"/>
          <w:u w:val="single"/>
        </w:rPr>
        <w:t>PIA states</w:t>
      </w:r>
      <w:r w:rsidRPr="00AC03EF">
        <w:rPr>
          <w:sz w:val="16"/>
        </w:rPr>
        <w:t xml:space="preserve"> that </w:t>
      </w:r>
      <w:r w:rsidRPr="004566A6">
        <w:rPr>
          <w:b/>
          <w:highlight w:val="cyan"/>
          <w:u w:val="single"/>
        </w:rPr>
        <w:t>we are</w:t>
      </w:r>
      <w:r w:rsidRPr="00AC03EF">
        <w:rPr>
          <w:sz w:val="16"/>
        </w:rPr>
        <w:t xml:space="preserve">. If a person gets a wrecking ball and knocks over a building, which then falls and crushes twenty people, </w:t>
      </w:r>
      <w:r w:rsidRPr="002D69A5">
        <w:rPr>
          <w:u w:val="single"/>
        </w:rPr>
        <w:t>the person is</w:t>
      </w:r>
      <w:r w:rsidRPr="00AC03EF">
        <w:rPr>
          <w:sz w:val="16"/>
        </w:rPr>
        <w:t xml:space="preserve"> to some degree </w:t>
      </w:r>
      <w:r w:rsidRPr="002D69A5">
        <w:rPr>
          <w:u w:val="single"/>
        </w:rPr>
        <w:t>responsible for</w:t>
      </w:r>
      <w:r w:rsidRPr="00AC03EF">
        <w:rPr>
          <w:sz w:val="16"/>
        </w:rPr>
        <w:t xml:space="preserve"> those </w:t>
      </w:r>
      <w:r w:rsidRPr="002D69A5">
        <w:rPr>
          <w:b/>
          <w:u w:val="single"/>
        </w:rPr>
        <w:t>results</w:t>
      </w:r>
      <w:r w:rsidRPr="002D69A5">
        <w:rPr>
          <w:u w:val="single"/>
        </w:rPr>
        <w:t xml:space="preserve">. </w:t>
      </w:r>
      <w:r w:rsidRPr="004566A6">
        <w:rPr>
          <w:highlight w:val="cyan"/>
          <w:u w:val="single"/>
        </w:rPr>
        <w:t>But</w:t>
      </w:r>
      <w:r w:rsidRPr="00AC03EF">
        <w:rPr>
          <w:sz w:val="16"/>
        </w:rPr>
        <w:t xml:space="preserve"> this is </w:t>
      </w:r>
      <w:r w:rsidRPr="004566A6">
        <w:rPr>
          <w:highlight w:val="cyan"/>
          <w:u w:val="single"/>
        </w:rPr>
        <w:t>not</w:t>
      </w:r>
      <w:r w:rsidRPr="00AC03EF">
        <w:rPr>
          <w:sz w:val="16"/>
        </w:rPr>
        <w:t xml:space="preserve"> the </w:t>
      </w:r>
      <w:r w:rsidRPr="002D69A5">
        <w:rPr>
          <w:u w:val="single"/>
        </w:rPr>
        <w:t xml:space="preserve">case </w:t>
      </w:r>
      <w:r w:rsidRPr="004566A6">
        <w:rPr>
          <w:highlight w:val="cyan"/>
          <w:u w:val="single"/>
        </w:rPr>
        <w:t xml:space="preserve">if </w:t>
      </w:r>
      <w:r w:rsidRPr="004566A6">
        <w:rPr>
          <w:b/>
          <w:highlight w:val="cyan"/>
          <w:u w:val="single"/>
        </w:rPr>
        <w:t>someone else</w:t>
      </w:r>
      <w:r w:rsidRPr="00AC03EF">
        <w:rPr>
          <w:b/>
          <w:u w:val="single"/>
        </w:rPr>
        <w:t>'</w:t>
      </w:r>
      <w:r w:rsidRPr="002D69A5">
        <w:rPr>
          <w:b/>
          <w:u w:val="single"/>
        </w:rPr>
        <w:t xml:space="preserve">s action </w:t>
      </w:r>
      <w:r w:rsidRPr="004566A6">
        <w:rPr>
          <w:b/>
          <w:highlight w:val="cyan"/>
          <w:u w:val="single"/>
        </w:rPr>
        <w:t>intervenes</w:t>
      </w:r>
      <w:r w:rsidRPr="004566A6">
        <w:rPr>
          <w:highlight w:val="cyan"/>
          <w:u w:val="single"/>
        </w:rPr>
        <w:t>, because another</w:t>
      </w:r>
      <w:r w:rsidRPr="00AC03EF">
        <w:rPr>
          <w:sz w:val="16"/>
        </w:rPr>
        <w:t xml:space="preserve"> moral </w:t>
      </w:r>
      <w:r w:rsidRPr="002D69A5">
        <w:rPr>
          <w:u w:val="single"/>
        </w:rPr>
        <w:t xml:space="preserve">agent </w:t>
      </w:r>
      <w:r w:rsidRPr="004566A6">
        <w:rPr>
          <w:highlight w:val="cyan"/>
          <w:u w:val="single"/>
        </w:rPr>
        <w:t>is the</w:t>
      </w:r>
      <w:r w:rsidRPr="00AC03EF">
        <w:rPr>
          <w:sz w:val="16"/>
        </w:rPr>
        <w:t xml:space="preserve"> more </w:t>
      </w:r>
      <w:r w:rsidRPr="004566A6">
        <w:rPr>
          <w:b/>
          <w:highlight w:val="cyan"/>
          <w:u w:val="single"/>
        </w:rPr>
        <w:t>proximate cause</w:t>
      </w:r>
      <w:r w:rsidRPr="004566A6">
        <w:rPr>
          <w:highlight w:val="cyan"/>
          <w:u w:val="single"/>
        </w:rPr>
        <w:t xml:space="preserve"> of</w:t>
      </w:r>
      <w:r w:rsidRPr="002D69A5">
        <w:rPr>
          <w:u w:val="single"/>
        </w:rPr>
        <w:t xml:space="preserve"> the </w:t>
      </w:r>
      <w:r w:rsidRPr="00AC03EF">
        <w:rPr>
          <w:u w:val="single"/>
        </w:rPr>
        <w:t>effects; she</w:t>
      </w:r>
      <w:r w:rsidRPr="00AC03EF">
        <w:rPr>
          <w:sz w:val="16"/>
        </w:rPr>
        <w:t xml:space="preserve"> has </w:t>
      </w:r>
      <w:r w:rsidRPr="00AC03EF">
        <w:rPr>
          <w:u w:val="single"/>
        </w:rPr>
        <w:t xml:space="preserve">stepped into the </w:t>
      </w:r>
      <w:r w:rsidRPr="00AC03EF">
        <w:rPr>
          <w:b/>
          <w:u w:val="single"/>
        </w:rPr>
        <w:t>line of causation</w:t>
      </w:r>
      <w:r w:rsidRPr="00AC03EF">
        <w:rPr>
          <w:sz w:val="16"/>
        </w:rPr>
        <w:t xml:space="preserve"> to take the moral responsibility. When you act upon a rock that you hurl at an enemy's face, </w:t>
      </w:r>
      <w:r w:rsidRPr="00AC03EF">
        <w:rPr>
          <w:u w:val="single"/>
        </w:rPr>
        <w:t>you are responsible for</w:t>
      </w:r>
      <w:r w:rsidRPr="00AC03EF">
        <w:rPr>
          <w:sz w:val="16"/>
        </w:rPr>
        <w:t xml:space="preserve"> the </w:t>
      </w:r>
      <w:r w:rsidRPr="00AC03EF">
        <w:rPr>
          <w:u w:val="single"/>
        </w:rPr>
        <w:t>effects</w:t>
      </w:r>
      <w:r w:rsidRPr="00AC03EF">
        <w:rPr>
          <w:sz w:val="16"/>
        </w:rPr>
        <w:t xml:space="preserve"> of the rock </w:t>
      </w:r>
      <w:r w:rsidRPr="00AC03EF">
        <w:rPr>
          <w:u w:val="single"/>
        </w:rPr>
        <w:t>for two reasons: first, you are using force</w:t>
      </w:r>
      <w:r w:rsidRPr="00AC03EF">
        <w:rPr>
          <w:sz w:val="16"/>
        </w:rPr>
        <w:t xml:space="preserve"> upon the rock; </w:t>
      </w:r>
      <w:r w:rsidRPr="00AC03EF">
        <w:rPr>
          <w:u w:val="single"/>
        </w:rPr>
        <w:t>secondly</w:t>
      </w:r>
      <w:r w:rsidRPr="00AC03EF">
        <w:rPr>
          <w:sz w:val="16"/>
        </w:rPr>
        <w:t xml:space="preserve">, the rock has </w:t>
      </w:r>
      <w:r w:rsidRPr="00AC03EF">
        <w:rPr>
          <w:u w:val="single"/>
        </w:rPr>
        <w:t>no agency over</w:t>
      </w:r>
      <w:r w:rsidRPr="00AC03EF">
        <w:rPr>
          <w:sz w:val="16"/>
        </w:rPr>
        <w:t xml:space="preserve"> the </w:t>
      </w:r>
      <w:r w:rsidRPr="00AC03EF">
        <w:rPr>
          <w:u w:val="single"/>
        </w:rPr>
        <w:t>effects</w:t>
      </w:r>
      <w:r w:rsidRPr="00AC03EF">
        <w:rPr>
          <w:sz w:val="16"/>
        </w:rPr>
        <w:t xml:space="preserve"> it causes. The rock, by the fact that it has no agency of its own, is merely your tool, an extension of your agency. </w:t>
      </w:r>
      <w:r w:rsidRPr="00AC03EF">
        <w:rPr>
          <w:u w:val="single"/>
        </w:rPr>
        <w:t>But neither of these</w:t>
      </w:r>
      <w:r w:rsidRPr="00AC03EF">
        <w:rPr>
          <w:sz w:val="16"/>
        </w:rPr>
        <w:t xml:space="preserve"> reasons </w:t>
      </w:r>
      <w:r w:rsidRPr="00AC03EF">
        <w:rPr>
          <w:u w:val="single"/>
        </w:rPr>
        <w:t>holds for</w:t>
      </w:r>
      <w:r w:rsidRPr="00AC03EF">
        <w:rPr>
          <w:sz w:val="16"/>
        </w:rPr>
        <w:t xml:space="preserve"> using non-coercive measures that result in </w:t>
      </w:r>
      <w:r w:rsidRPr="00AC03EF">
        <w:rPr>
          <w:u w:val="single"/>
        </w:rPr>
        <w:t>a person's action. As long as one does not</w:t>
      </w:r>
      <w:r w:rsidRPr="00AC03EF">
        <w:rPr>
          <w:sz w:val="16"/>
        </w:rPr>
        <w:t xml:space="preserve"> use coercion to </w:t>
      </w:r>
      <w:r w:rsidRPr="00AC03EF">
        <w:rPr>
          <w:u w:val="single"/>
        </w:rPr>
        <w:t>compel another</w:t>
      </w:r>
      <w:r w:rsidRPr="00AC03EF">
        <w:rPr>
          <w:sz w:val="16"/>
        </w:rPr>
        <w:t xml:space="preserve"> to commit a rights-violating action, </w:t>
      </w:r>
      <w:r w:rsidRPr="00AC03EF">
        <w:rPr>
          <w:u w:val="single"/>
        </w:rPr>
        <w:t>one has not reduced that</w:t>
      </w:r>
      <w:r w:rsidRPr="00AC03EF">
        <w:rPr>
          <w:sz w:val="16"/>
        </w:rPr>
        <w:t xml:space="preserve"> other </w:t>
      </w:r>
      <w:r w:rsidRPr="00AC03EF">
        <w:rPr>
          <w:u w:val="single"/>
        </w:rPr>
        <w:t>person's agency</w:t>
      </w:r>
      <w:r w:rsidRPr="00AC03EF">
        <w:rPr>
          <w:sz w:val="16"/>
        </w:rPr>
        <w:t xml:space="preserve">. Possessing full agency, </w:t>
      </w:r>
      <w:r w:rsidRPr="004566A6">
        <w:rPr>
          <w:highlight w:val="cyan"/>
          <w:u w:val="single"/>
        </w:rPr>
        <w:t>the person is</w:t>
      </w:r>
      <w:r w:rsidRPr="00AC03EF">
        <w:rPr>
          <w:u w:val="single"/>
        </w:rPr>
        <w:t xml:space="preserve"> </w:t>
      </w:r>
      <w:r w:rsidRPr="00AC03EF">
        <w:rPr>
          <w:b/>
          <w:u w:val="single"/>
        </w:rPr>
        <w:t xml:space="preserve">morally </w:t>
      </w:r>
      <w:r w:rsidRPr="004566A6">
        <w:rPr>
          <w:b/>
          <w:highlight w:val="cyan"/>
          <w:u w:val="single"/>
        </w:rPr>
        <w:t>responsible</w:t>
      </w:r>
      <w:r w:rsidRPr="004566A6">
        <w:rPr>
          <w:highlight w:val="cyan"/>
          <w:u w:val="single"/>
        </w:rPr>
        <w:t xml:space="preserve"> for the </w:t>
      </w:r>
      <w:r w:rsidRPr="004566A6">
        <w:rPr>
          <w:b/>
          <w:highlight w:val="cyan"/>
          <w:u w:val="single"/>
        </w:rPr>
        <w:t>totality</w:t>
      </w:r>
      <w:r w:rsidRPr="004566A6">
        <w:rPr>
          <w:highlight w:val="cyan"/>
          <w:u w:val="single"/>
        </w:rPr>
        <w:t xml:space="preserve"> of her actions</w:t>
      </w:r>
      <w:r w:rsidRPr="00AC03EF">
        <w:rPr>
          <w:sz w:val="16"/>
        </w:rPr>
        <w:t xml:space="preserve">; thus </w:t>
      </w:r>
      <w:r w:rsidRPr="00AC03EF">
        <w:rPr>
          <w:u w:val="single"/>
        </w:rPr>
        <w:t xml:space="preserve">no one else can assume </w:t>
      </w:r>
      <w:r w:rsidRPr="00AC03EF">
        <w:rPr>
          <w:b/>
          <w:u w:val="single"/>
        </w:rPr>
        <w:t>any portion</w:t>
      </w:r>
      <w:r w:rsidRPr="00AC03EF">
        <w:rPr>
          <w:u w:val="single"/>
        </w:rPr>
        <w:t xml:space="preserve"> of</w:t>
      </w:r>
      <w:r w:rsidRPr="00AC03EF">
        <w:rPr>
          <w:sz w:val="16"/>
        </w:rPr>
        <w:t xml:space="preserve"> that </w:t>
      </w:r>
      <w:r w:rsidRPr="00AC03EF">
        <w:rPr>
          <w:u w:val="single"/>
        </w:rPr>
        <w:t>responsibility. You are not responsible for</w:t>
      </w:r>
      <w:r w:rsidRPr="00AC03EF">
        <w:rPr>
          <w:sz w:val="16"/>
        </w:rPr>
        <w:t xml:space="preserve"> anyone else's </w:t>
      </w:r>
      <w:r w:rsidRPr="00AC03EF">
        <w:rPr>
          <w:u w:val="single"/>
        </w:rPr>
        <w:t>free actions and no one</w:t>
      </w:r>
      <w:r w:rsidRPr="00AC03EF">
        <w:rPr>
          <w:sz w:val="16"/>
        </w:rPr>
        <w:t xml:space="preserve"> else is responsible </w:t>
      </w:r>
      <w:r w:rsidRPr="00AC03EF">
        <w:rPr>
          <w:u w:val="single"/>
        </w:rPr>
        <w:t>for yours</w:t>
      </w:r>
      <w:r w:rsidRPr="00AC03EF">
        <w:rPr>
          <w:sz w:val="16"/>
        </w:rPr>
        <w:t xml:space="preserve">. If the son were somehow partially responsible for the terrorists blowing up the city, that would necessarily diminish, by whatever fraction of responsibility the son assumed, the terrorists' responsibility for that action. They would not be wholly responsible, because the son had caused their action. But this must not be the case; the terrorists must be held totally responsible for the destruction of the city. </w:t>
      </w:r>
      <w:r w:rsidRPr="004566A6">
        <w:rPr>
          <w:highlight w:val="cyan"/>
          <w:u w:val="single"/>
        </w:rPr>
        <w:t>Consequentialists ask, "Which</w:t>
      </w:r>
      <w:r w:rsidRPr="00AC03EF">
        <w:rPr>
          <w:sz w:val="16"/>
        </w:rPr>
        <w:t xml:space="preserve"> set of </w:t>
      </w:r>
      <w:r w:rsidRPr="00AC03EF">
        <w:rPr>
          <w:u w:val="single"/>
        </w:rPr>
        <w:t>rights-</w:t>
      </w:r>
      <w:r w:rsidRPr="004566A6">
        <w:rPr>
          <w:highlight w:val="cyan"/>
          <w:u w:val="single"/>
        </w:rPr>
        <w:t>violations do you endorse</w:t>
      </w:r>
      <w:r w:rsidRPr="00AC03EF">
        <w:rPr>
          <w:sz w:val="16"/>
        </w:rPr>
        <w:t xml:space="preserve">: the torture of the mother, or the deaths of the millions?" Gewirth responds that </w:t>
      </w:r>
      <w:r w:rsidRPr="004566A6">
        <w:rPr>
          <w:highlight w:val="cyan"/>
          <w:u w:val="single"/>
        </w:rPr>
        <w:t xml:space="preserve">PIA endorses </w:t>
      </w:r>
      <w:r w:rsidRPr="004566A6">
        <w:rPr>
          <w:b/>
          <w:highlight w:val="cyan"/>
          <w:u w:val="single"/>
        </w:rPr>
        <w:t>neither</w:t>
      </w:r>
      <w:r w:rsidRPr="00AC03EF">
        <w:rPr>
          <w:u w:val="single"/>
        </w:rPr>
        <w:t>. PIA gives</w:t>
      </w:r>
      <w:r w:rsidRPr="00AC03EF">
        <w:rPr>
          <w:sz w:val="16"/>
        </w:rPr>
        <w:t xml:space="preserve"> the terrorists </w:t>
      </w:r>
      <w:r w:rsidRPr="00AC03EF">
        <w:rPr>
          <w:b/>
          <w:u w:val="single"/>
        </w:rPr>
        <w:t>complete responsibility</w:t>
      </w:r>
      <w:r w:rsidRPr="00AC03EF">
        <w:rPr>
          <w:sz w:val="16"/>
        </w:rPr>
        <w:t xml:space="preserve"> for their actions, </w:t>
      </w:r>
      <w:r w:rsidRPr="00AC03EF">
        <w:rPr>
          <w:u w:val="single"/>
        </w:rPr>
        <w:t>and emphatically condemns</w:t>
      </w:r>
      <w:r w:rsidRPr="00AC03EF">
        <w:rPr>
          <w:sz w:val="16"/>
        </w:rPr>
        <w:t xml:space="preserve"> them, </w:t>
      </w:r>
      <w:r w:rsidRPr="00AC03EF">
        <w:rPr>
          <w:u w:val="single"/>
        </w:rPr>
        <w:t xml:space="preserve">in a way that </w:t>
      </w:r>
      <w:r w:rsidRPr="00AC03EF">
        <w:rPr>
          <w:b/>
          <w:u w:val="single"/>
        </w:rPr>
        <w:t>no other position</w:t>
      </w:r>
      <w:r w:rsidRPr="00AC03EF">
        <w:rPr>
          <w:u w:val="single"/>
        </w:rPr>
        <w:t xml:space="preserve"> is capable</w:t>
      </w:r>
      <w:r w:rsidRPr="00AC03EF">
        <w:rPr>
          <w:sz w:val="16"/>
        </w:rPr>
        <w:t xml:space="preserve"> of. </w:t>
      </w:r>
      <w:r w:rsidRPr="00AC03EF">
        <w:rPr>
          <w:u w:val="single"/>
        </w:rPr>
        <w:t>Only PIA is</w:t>
      </w:r>
      <w:r w:rsidRPr="00AC03EF">
        <w:rPr>
          <w:sz w:val="16"/>
          <w:szCs w:val="16"/>
        </w:rPr>
        <w:t xml:space="preserve"> </w:t>
      </w:r>
      <w:r w:rsidRPr="00AC03EF">
        <w:rPr>
          <w:sz w:val="16"/>
        </w:rPr>
        <w:t xml:space="preserve">capable of </w:t>
      </w:r>
      <w:r w:rsidRPr="00AC03EF">
        <w:rPr>
          <w:u w:val="single"/>
        </w:rPr>
        <w:t>giving rights</w:t>
      </w:r>
      <w:r w:rsidRPr="00AC03EF">
        <w:rPr>
          <w:sz w:val="16"/>
        </w:rPr>
        <w:t xml:space="preserve"> their </w:t>
      </w:r>
      <w:r w:rsidRPr="00AC03EF">
        <w:rPr>
          <w:b/>
          <w:u w:val="single"/>
        </w:rPr>
        <w:t>supreme status</w:t>
      </w:r>
      <w:r w:rsidRPr="00AC03EF">
        <w:rPr>
          <w:u w:val="single"/>
        </w:rPr>
        <w:t xml:space="preserve"> by proclaiming</w:t>
      </w:r>
      <w:r w:rsidRPr="00AC03EF">
        <w:rPr>
          <w:sz w:val="16"/>
        </w:rPr>
        <w:t xml:space="preserve"> that </w:t>
      </w:r>
      <w:r w:rsidRPr="00AC03EF">
        <w:rPr>
          <w:u w:val="single"/>
        </w:rPr>
        <w:t>they may never be violated</w:t>
      </w:r>
      <w:r w:rsidRPr="00AC03EF">
        <w:rPr>
          <w:sz w:val="16"/>
        </w:rPr>
        <w:t xml:space="preserve"> for any reason, </w:t>
      </w:r>
      <w:r w:rsidRPr="00AC03EF">
        <w:rPr>
          <w:u w:val="single"/>
        </w:rPr>
        <w:t>including preventing future</w:t>
      </w:r>
      <w:r w:rsidRPr="00AC03EF">
        <w:rPr>
          <w:sz w:val="16"/>
        </w:rPr>
        <w:t xml:space="preserve"> rights-</w:t>
      </w:r>
      <w:r w:rsidRPr="00AC03EF">
        <w:rPr>
          <w:u w:val="single"/>
        </w:rPr>
        <w:t>violations</w:t>
      </w:r>
      <w:r w:rsidRPr="00AC03EF">
        <w:rPr>
          <w:sz w:val="16"/>
        </w:rPr>
        <w:t>.</w:t>
      </w:r>
    </w:p>
    <w:p w14:paraId="0CD5A24A" w14:textId="77777777" w:rsidR="008F4571" w:rsidRPr="00B52D99" w:rsidRDefault="008F4571" w:rsidP="008F4571">
      <w:pPr>
        <w:pStyle w:val="Heading4"/>
      </w:pPr>
      <w:r w:rsidRPr="00B52D99">
        <w:t xml:space="preserve">There is an ethical obligation to address our impacts – it outweighs. </w:t>
      </w:r>
    </w:p>
    <w:p w14:paraId="7ABFA661" w14:textId="77777777" w:rsidR="008F4571" w:rsidRPr="00B52D99" w:rsidRDefault="008F4571" w:rsidP="008F4571">
      <w:r w:rsidRPr="00B52D99">
        <w:rPr>
          <w:rStyle w:val="Style13ptBold"/>
        </w:rPr>
        <w:t>Ansell 17</w:t>
      </w:r>
      <w:r w:rsidRPr="00B52D99">
        <w:t xml:space="preserve">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w:t>
      </w:r>
      <w:r w:rsidRPr="00B52D99">
        <w:rPr>
          <w:i/>
        </w:rPr>
        <w:t>The Death Gap: How Inequality Kills</w:t>
      </w:r>
      <w:r w:rsidRPr="00B52D99">
        <w:t>, Published by the University of Chicago Press, ISBN 9780226428291, p. kindle 307-363)</w:t>
      </w:r>
    </w:p>
    <w:p w14:paraId="255ECB9B" w14:textId="77777777" w:rsidR="008F4571" w:rsidRPr="00FE7109" w:rsidRDefault="008F4571" w:rsidP="008F4571">
      <w:pPr>
        <w:rPr>
          <w:sz w:val="16"/>
        </w:rPr>
      </w:pPr>
      <w:r w:rsidRPr="00B52D99">
        <w:rPr>
          <w:rStyle w:val="StyleUnderline"/>
        </w:rPr>
        <w:t>There are many different kinds of violence. Some are obvious: punches, attacks, gunshots, explosions. These are the kinds of interpersonal violence that we tend to hear about in the news. Other kinds of violence are intimate and emotional</w:t>
      </w:r>
      <w:r w:rsidRPr="00FE7109">
        <w:rPr>
          <w:sz w:val="16"/>
        </w:rPr>
        <w:t xml:space="preserve">. </w:t>
      </w:r>
    </w:p>
    <w:p w14:paraId="40B5B03B" w14:textId="77777777" w:rsidR="008F4571" w:rsidRPr="00FE7109" w:rsidRDefault="008F4571" w:rsidP="008F4571">
      <w:pPr>
        <w:rPr>
          <w:sz w:val="16"/>
        </w:rPr>
      </w:pPr>
      <w:r w:rsidRPr="00B52D99">
        <w:rPr>
          <w:rStyle w:val="StyleUnderline"/>
        </w:rPr>
        <w:t xml:space="preserve">But </w:t>
      </w:r>
      <w:r w:rsidRPr="004566A6">
        <w:rPr>
          <w:rStyle w:val="StyleUnderline"/>
          <w:highlight w:val="cyan"/>
        </w:rPr>
        <w:t xml:space="preserve">the </w:t>
      </w:r>
      <w:r w:rsidRPr="004566A6">
        <w:rPr>
          <w:rStyle w:val="Emphasis"/>
          <w:highlight w:val="cyan"/>
        </w:rPr>
        <w:t>deadliest</w:t>
      </w:r>
      <w:r w:rsidRPr="00B52D99">
        <w:rPr>
          <w:rStyle w:val="StyleUnderline"/>
        </w:rPr>
        <w:t xml:space="preserve"> and most thoroughgoing kind of </w:t>
      </w:r>
      <w:r w:rsidRPr="004566A6">
        <w:rPr>
          <w:rStyle w:val="StyleUnderline"/>
          <w:highlight w:val="cyan"/>
        </w:rPr>
        <w:t>violence is</w:t>
      </w:r>
      <w:r w:rsidRPr="00B52D99">
        <w:rPr>
          <w:rStyle w:val="StyleUnderline"/>
        </w:rPr>
        <w:t xml:space="preserve"> woven into the fabric of American society. It exists when </w:t>
      </w:r>
      <w:r w:rsidRPr="004566A6">
        <w:rPr>
          <w:rStyle w:val="StyleUnderline"/>
          <w:highlight w:val="cyan"/>
        </w:rPr>
        <w:t>some groups have more</w:t>
      </w:r>
      <w:r w:rsidRPr="00B52D99">
        <w:rPr>
          <w:rStyle w:val="StyleUnderline"/>
        </w:rPr>
        <w:t xml:space="preserve"> access to </w:t>
      </w:r>
      <w:r w:rsidRPr="004566A6">
        <w:rPr>
          <w:rStyle w:val="StyleUnderline"/>
          <w:highlight w:val="cyan"/>
        </w:rPr>
        <w:t>goods</w:t>
      </w:r>
      <w:r w:rsidRPr="00B52D99">
        <w:rPr>
          <w:rStyle w:val="StyleUnderline"/>
        </w:rPr>
        <w:t xml:space="preserve">, </w:t>
      </w:r>
      <w:r w:rsidRPr="004566A6">
        <w:rPr>
          <w:rStyle w:val="StyleUnderline"/>
          <w:highlight w:val="cyan"/>
        </w:rPr>
        <w:t>resources</w:t>
      </w:r>
      <w:r w:rsidRPr="00B52D99">
        <w:rPr>
          <w:rStyle w:val="StyleUnderline"/>
        </w:rPr>
        <w:t xml:space="preserve">, </w:t>
      </w:r>
      <w:r w:rsidRPr="004566A6">
        <w:rPr>
          <w:rStyle w:val="StyleUnderline"/>
          <w:highlight w:val="cyan"/>
        </w:rPr>
        <w:t>and opportunities than other groups</w:t>
      </w:r>
      <w:r w:rsidRPr="00B52D99">
        <w:rPr>
          <w:rStyle w:val="StyleUnderline"/>
        </w:rPr>
        <w:t xml:space="preserve">, including health and life itself. </w:t>
      </w:r>
      <w:r w:rsidRPr="004566A6">
        <w:rPr>
          <w:rStyle w:val="StyleUnderline"/>
          <w:highlight w:val="cyan"/>
        </w:rPr>
        <w:t>This</w:t>
      </w:r>
      <w:r w:rsidRPr="00B52D99">
        <w:rPr>
          <w:rStyle w:val="StyleUnderline"/>
        </w:rPr>
        <w:t xml:space="preserve"> violence </w:t>
      </w:r>
      <w:r w:rsidRPr="004566A6">
        <w:rPr>
          <w:rStyle w:val="StyleUnderline"/>
          <w:highlight w:val="cyan"/>
        </w:rPr>
        <w:t>delivers</w:t>
      </w:r>
      <w:r w:rsidRPr="00B52D99">
        <w:rPr>
          <w:rStyle w:val="StyleUnderline"/>
        </w:rPr>
        <w:t xml:space="preserve"> </w:t>
      </w:r>
      <w:r w:rsidRPr="00B52D99">
        <w:rPr>
          <w:rStyle w:val="Emphasis"/>
        </w:rPr>
        <w:t xml:space="preserve">specific </w:t>
      </w:r>
      <w:r w:rsidRPr="004566A6">
        <w:rPr>
          <w:rStyle w:val="Emphasis"/>
          <w:highlight w:val="cyan"/>
        </w:rPr>
        <w:t>blows against particular bodies</w:t>
      </w:r>
      <w:r w:rsidRPr="00B52D99">
        <w:rPr>
          <w:rStyle w:val="Emphasis"/>
        </w:rPr>
        <w:t xml:space="preserve"> in particular neighborhoods</w:t>
      </w:r>
      <w:r w:rsidRPr="00B52D99">
        <w:rPr>
          <w:rStyle w:val="StyleUnderline"/>
        </w:rPr>
        <w:t xml:space="preserve">. This unequal advantage and violence is built into the very rules that govern our society. </w:t>
      </w:r>
      <w:r w:rsidRPr="004566A6">
        <w:rPr>
          <w:rStyle w:val="StyleUnderline"/>
          <w:highlight w:val="cyan"/>
        </w:rPr>
        <w:t>In</w:t>
      </w:r>
      <w:r w:rsidRPr="00B52D99">
        <w:rPr>
          <w:rStyle w:val="StyleUnderline"/>
        </w:rPr>
        <w:t xml:space="preserve"> the </w:t>
      </w:r>
      <w:r w:rsidRPr="004566A6">
        <w:rPr>
          <w:rStyle w:val="StyleUnderline"/>
          <w:highlight w:val="cyan"/>
        </w:rPr>
        <w:t>absence of this violence</w:t>
      </w:r>
      <w:r w:rsidRPr="00B52D99">
        <w:rPr>
          <w:rStyle w:val="StyleUnderline"/>
        </w:rPr>
        <w:t xml:space="preserve">, </w:t>
      </w:r>
      <w:r w:rsidRPr="004566A6">
        <w:rPr>
          <w:rStyle w:val="Emphasis"/>
          <w:highlight w:val="cyan"/>
        </w:rPr>
        <w:t>large numbers of Americans would</w:t>
      </w:r>
      <w:r w:rsidRPr="00B52D99">
        <w:rPr>
          <w:rStyle w:val="Emphasis"/>
        </w:rPr>
        <w:t xml:space="preserve"> be able to </w:t>
      </w:r>
      <w:r w:rsidRPr="004566A6">
        <w:rPr>
          <w:rStyle w:val="Emphasis"/>
          <w:highlight w:val="cyan"/>
        </w:rPr>
        <w:t>live fuller</w:t>
      </w:r>
      <w:r w:rsidRPr="00B52D99">
        <w:rPr>
          <w:rStyle w:val="Emphasis"/>
        </w:rPr>
        <w:t xml:space="preserve"> and longer </w:t>
      </w:r>
      <w:r w:rsidRPr="004566A6">
        <w:rPr>
          <w:rStyle w:val="Emphasis"/>
          <w:highlight w:val="cyan"/>
        </w:rPr>
        <w:t>lives</w:t>
      </w:r>
      <w:r w:rsidRPr="00FE7109">
        <w:rPr>
          <w:sz w:val="16"/>
        </w:rPr>
        <w:t xml:space="preserve">. </w:t>
      </w:r>
    </w:p>
    <w:p w14:paraId="1536A6BF" w14:textId="77777777" w:rsidR="008F4571" w:rsidRPr="00FE7109" w:rsidRDefault="008F4571" w:rsidP="008F4571">
      <w:pPr>
        <w:rPr>
          <w:sz w:val="16"/>
        </w:rPr>
      </w:pPr>
      <w:r w:rsidRPr="0074650D">
        <w:rPr>
          <w:rStyle w:val="StyleUnderline"/>
        </w:rPr>
        <w:t>This</w:t>
      </w:r>
      <w:r w:rsidRPr="00B52D99">
        <w:rPr>
          <w:rStyle w:val="StyleUnderline"/>
        </w:rPr>
        <w:t xml:space="preserve"> kind of violence is called </w:t>
      </w:r>
      <w:r w:rsidRPr="004566A6">
        <w:rPr>
          <w:rStyle w:val="StyleUnderline"/>
          <w:highlight w:val="cyan"/>
        </w:rPr>
        <w:t>structural violence</w:t>
      </w:r>
      <w:r w:rsidRPr="00B52D99">
        <w:rPr>
          <w:rStyle w:val="StyleUnderline"/>
        </w:rPr>
        <w:t>, because it is embedded in the very laws, policies, and rules that govern day-to-day life</w:t>
      </w:r>
      <w:r w:rsidRPr="00FE7109">
        <w:rPr>
          <w:sz w:val="16"/>
        </w:rPr>
        <w:t xml:space="preserve">.8 </w:t>
      </w:r>
      <w:r w:rsidRPr="00B52D99">
        <w:rPr>
          <w:rStyle w:val="StyleUnderline"/>
        </w:rPr>
        <w:t xml:space="preserve">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 </w:t>
      </w:r>
      <w:r w:rsidRPr="004566A6">
        <w:rPr>
          <w:rStyle w:val="StyleUnderline"/>
          <w:highlight w:val="cyan"/>
        </w:rPr>
        <w:t xml:space="preserve">is a product of </w:t>
      </w:r>
      <w:r w:rsidRPr="004566A6">
        <w:rPr>
          <w:rStyle w:val="Emphasis"/>
          <w:highlight w:val="cyan"/>
        </w:rPr>
        <w:t>racism</w:t>
      </w:r>
      <w:r w:rsidRPr="00B52D99">
        <w:rPr>
          <w:rStyle w:val="StyleUnderline"/>
        </w:rPr>
        <w:t xml:space="preserve">, </w:t>
      </w:r>
      <w:r w:rsidRPr="004566A6">
        <w:rPr>
          <w:rStyle w:val="Emphasis"/>
          <w:highlight w:val="cyan"/>
        </w:rPr>
        <w:t>gender</w:t>
      </w:r>
      <w:r w:rsidRPr="00B52D99">
        <w:rPr>
          <w:rStyle w:val="StyleUnderline"/>
        </w:rPr>
        <w:t xml:space="preserve">, </w:t>
      </w:r>
      <w:r w:rsidRPr="004566A6">
        <w:rPr>
          <w:rStyle w:val="StyleUnderline"/>
          <w:highlight w:val="cyan"/>
        </w:rPr>
        <w:t xml:space="preserve">and </w:t>
      </w:r>
      <w:r w:rsidRPr="004566A6">
        <w:rPr>
          <w:rStyle w:val="Emphasis"/>
          <w:highlight w:val="cyan"/>
        </w:rPr>
        <w:t>income inequality</w:t>
      </w:r>
      <w:r w:rsidRPr="00FE7109">
        <w:rPr>
          <w:sz w:val="16"/>
        </w:rPr>
        <w:t xml:space="preserve">. The diseases and premature mortality that Windora and many of my patients experienced were, in the words of Dr. Paul Farmer, “biological reflections of social fault lines.”9 As a result of these fault lines, </w:t>
      </w:r>
      <w:r w:rsidRPr="00B52D99">
        <w:rPr>
          <w:rStyle w:val="StyleUnderline"/>
        </w:rPr>
        <w:t>a disproportional burden of illness, suffering, and premature mortality falls on certain neighborhoods</w:t>
      </w:r>
      <w:r w:rsidRPr="00FE7109">
        <w:rPr>
          <w:sz w:val="16"/>
        </w:rPr>
        <w:t xml:space="preserve">, like Windora’s. </w:t>
      </w:r>
      <w:r w:rsidRPr="00B52D99">
        <w:rPr>
          <w:rStyle w:val="StyleUnderline"/>
        </w:rPr>
        <w:t>Structural violence can overwhelm an individual’s ability to live a free, unfettered, healthy life</w:t>
      </w:r>
      <w:r w:rsidRPr="00FE7109">
        <w:rPr>
          <w:sz w:val="16"/>
        </w:rPr>
        <w:t>.</w:t>
      </w:r>
    </w:p>
    <w:p w14:paraId="6CA7A2A9" w14:textId="77777777" w:rsidR="008F4571" w:rsidRPr="00FE7109" w:rsidRDefault="008F4571" w:rsidP="008F4571">
      <w:pPr>
        <w:rPr>
          <w:sz w:val="16"/>
        </w:rPr>
      </w:pPr>
      <w:r w:rsidRPr="00FE7109">
        <w:rPr>
          <w:sz w:val="16"/>
        </w:rPr>
        <w:t xml:space="preserve">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sidRPr="00B52D99">
        <w:rPr>
          <w:rStyle w:val="StyleUnderline"/>
        </w:rPr>
        <w:t xml:space="preserve">The same </w:t>
      </w:r>
      <w:r w:rsidRPr="004566A6">
        <w:rPr>
          <w:rStyle w:val="StyleUnderline"/>
          <w:highlight w:val="cyan"/>
        </w:rPr>
        <w:t>structures that render life</w:t>
      </w:r>
      <w:r w:rsidRPr="00B52D99">
        <w:rPr>
          <w:rStyle w:val="StyleUnderline"/>
        </w:rPr>
        <w:t xml:space="preserve"> predictable, </w:t>
      </w:r>
      <w:r w:rsidRPr="004566A6">
        <w:rPr>
          <w:rStyle w:val="StyleUnderline"/>
          <w:highlight w:val="cyan"/>
        </w:rPr>
        <w:t>secure</w:t>
      </w:r>
      <w:r w:rsidRPr="00B52D99">
        <w:rPr>
          <w:rStyle w:val="StyleUnderline"/>
        </w:rPr>
        <w:t xml:space="preserve">, comfortable, and pleasant </w:t>
      </w:r>
      <w:r w:rsidRPr="004566A6">
        <w:rPr>
          <w:rStyle w:val="StyleUnderline"/>
          <w:highlight w:val="cyan"/>
        </w:rPr>
        <w:t>for many destroy</w:t>
      </w:r>
      <w:r w:rsidRPr="00B52D99">
        <w:rPr>
          <w:rStyle w:val="StyleUnderline"/>
        </w:rPr>
        <w:t xml:space="preserve"> the lives of </w:t>
      </w:r>
      <w:r w:rsidRPr="004566A6">
        <w:rPr>
          <w:rStyle w:val="StyleUnderline"/>
          <w:highlight w:val="cyan"/>
        </w:rPr>
        <w:t>others</w:t>
      </w:r>
      <w:r w:rsidRPr="00FE7109">
        <w:rPr>
          <w:sz w:val="16"/>
        </w:rPr>
        <w:t xml:space="preserve"> like Windora </w:t>
      </w:r>
      <w:r w:rsidRPr="004566A6">
        <w:rPr>
          <w:rStyle w:val="StyleUnderline"/>
          <w:highlight w:val="cyan"/>
        </w:rPr>
        <w:t xml:space="preserve">through </w:t>
      </w:r>
      <w:r w:rsidRPr="004566A6">
        <w:rPr>
          <w:rStyle w:val="Emphasis"/>
          <w:highlight w:val="cyan"/>
        </w:rPr>
        <w:t>suffering</w:t>
      </w:r>
      <w:r w:rsidRPr="00B52D99">
        <w:rPr>
          <w:rStyle w:val="StyleUnderline"/>
        </w:rPr>
        <w:t xml:space="preserve">, </w:t>
      </w:r>
      <w:r w:rsidRPr="004566A6">
        <w:rPr>
          <w:rStyle w:val="Emphasis"/>
          <w:highlight w:val="cyan"/>
        </w:rPr>
        <w:t>poverty</w:t>
      </w:r>
      <w:r w:rsidRPr="00B52D99">
        <w:rPr>
          <w:rStyle w:val="StyleUnderline"/>
        </w:rPr>
        <w:t xml:space="preserve">, </w:t>
      </w:r>
      <w:r w:rsidRPr="00B52D99">
        <w:rPr>
          <w:rStyle w:val="Emphasis"/>
        </w:rPr>
        <w:t xml:space="preserve">ill </w:t>
      </w:r>
      <w:r w:rsidRPr="004566A6">
        <w:rPr>
          <w:rStyle w:val="Emphasis"/>
          <w:highlight w:val="cyan"/>
        </w:rPr>
        <w:t>health</w:t>
      </w:r>
      <w:r w:rsidRPr="00B52D99">
        <w:rPr>
          <w:rStyle w:val="StyleUnderline"/>
        </w:rPr>
        <w:t xml:space="preserve">, </w:t>
      </w:r>
      <w:r w:rsidRPr="004566A6">
        <w:rPr>
          <w:rStyle w:val="StyleUnderline"/>
          <w:highlight w:val="cyan"/>
        </w:rPr>
        <w:t xml:space="preserve">and </w:t>
      </w:r>
      <w:r w:rsidRPr="004566A6">
        <w:rPr>
          <w:rStyle w:val="Emphasis"/>
          <w:highlight w:val="cyan"/>
        </w:rPr>
        <w:t>violence</w:t>
      </w:r>
      <w:r w:rsidRPr="00B52D99">
        <w:rPr>
          <w:rStyle w:val="StyleUnderline"/>
        </w:rPr>
        <w:t>. These structures are neither natural nor neutral</w:t>
      </w:r>
      <w:r w:rsidRPr="00FE7109">
        <w:rPr>
          <w:sz w:val="16"/>
        </w:rPr>
        <w:t xml:space="preserve">. </w:t>
      </w:r>
    </w:p>
    <w:p w14:paraId="76180CDA" w14:textId="77777777" w:rsidR="008F4571" w:rsidRPr="00FE7109" w:rsidRDefault="008F4571" w:rsidP="008F4571">
      <w:pPr>
        <w:rPr>
          <w:sz w:val="16"/>
        </w:rPr>
      </w:pPr>
      <w:r w:rsidRPr="00FE7109">
        <w:rPr>
          <w:sz w:val="16"/>
        </w:rPr>
        <w:t xml:space="preserve">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 </w:t>
      </w:r>
    </w:p>
    <w:p w14:paraId="13B1F0EC" w14:textId="77777777" w:rsidR="008F4571" w:rsidRPr="00FE7109" w:rsidRDefault="008F4571" w:rsidP="008F4571">
      <w:pPr>
        <w:rPr>
          <w:sz w:val="16"/>
        </w:rPr>
      </w:pPr>
      <w:r w:rsidRPr="00FE7109">
        <w:rPr>
          <w:sz w:val="16"/>
        </w:rPr>
        <w:t xml:space="preserve">If I can get to her in time, we can still help her. </w:t>
      </w:r>
    </w:p>
    <w:p w14:paraId="2C744C9A" w14:textId="77777777" w:rsidR="008F4571" w:rsidRPr="00FE7109" w:rsidRDefault="008F4571" w:rsidP="008F4571">
      <w:pPr>
        <w:rPr>
          <w:sz w:val="16"/>
        </w:rPr>
      </w:pPr>
      <w:r w:rsidRPr="00FE7109">
        <w:rPr>
          <w:sz w:val="16"/>
        </w:rPr>
        <w:t xml:space="preserve">Income Inequality and Life Inequality </w:t>
      </w:r>
    </w:p>
    <w:p w14:paraId="04AB72A3" w14:textId="77777777" w:rsidR="008F4571" w:rsidRPr="00FE7109" w:rsidRDefault="008F4571" w:rsidP="008F4571">
      <w:pPr>
        <w:rPr>
          <w:sz w:val="16"/>
        </w:rPr>
      </w:pPr>
      <w:r w:rsidRPr="00FE7109">
        <w:rPr>
          <w:sz w:val="16"/>
        </w:rPr>
        <w:t xml:space="preserve">Of course, Windora is not the only person struggling on account of structural violence. </w:t>
      </w:r>
      <w:r w:rsidRPr="00B52D99">
        <w:rPr>
          <w:rStyle w:val="StyleUnderline"/>
        </w:rPr>
        <w:t>Countless neighborhoods nationwide are suffering</w:t>
      </w:r>
      <w:r w:rsidRPr="00FE7109">
        <w:rPr>
          <w:sz w:val="16"/>
        </w:rPr>
        <w:t xml:space="preserve"> from it, </w:t>
      </w:r>
      <w:r w:rsidRPr="00B52D99">
        <w:rPr>
          <w:rStyle w:val="StyleUnderline"/>
        </w:rPr>
        <w:t xml:space="preserve">and </w:t>
      </w:r>
      <w:r w:rsidRPr="004566A6">
        <w:rPr>
          <w:rStyle w:val="StyleUnderline"/>
          <w:highlight w:val="cyan"/>
        </w:rPr>
        <w:t xml:space="preserve">people are dying </w:t>
      </w:r>
      <w:r w:rsidRPr="004566A6">
        <w:rPr>
          <w:rStyle w:val="Emphasis"/>
          <w:highlight w:val="cyan"/>
        </w:rPr>
        <w:t>needlessly young</w:t>
      </w:r>
      <w:r w:rsidRPr="00B52D99">
        <w:rPr>
          <w:rStyle w:val="StyleUnderline"/>
        </w:rPr>
        <w:t xml:space="preserve"> as a result. The magnitude of this excess mortality is mind-boggling</w:t>
      </w:r>
      <w:r w:rsidRPr="00FE7109">
        <w:rPr>
          <w:sz w:val="16"/>
        </w:rPr>
        <w:t xml:space="preserve">.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 </w:t>
      </w:r>
    </w:p>
    <w:p w14:paraId="40597DA7" w14:textId="77777777" w:rsidR="008F4571" w:rsidRPr="00FE7109" w:rsidRDefault="008F4571" w:rsidP="008F4571">
      <w:pPr>
        <w:rPr>
          <w:sz w:val="16"/>
        </w:rPr>
      </w:pPr>
      <w:r w:rsidRPr="00FE7109">
        <w:rPr>
          <w:sz w:val="16"/>
        </w:rPr>
        <w:t xml:space="preserve">In fact, </w:t>
      </w:r>
      <w:r w:rsidRPr="00B52D99">
        <w:rPr>
          <w:rStyle w:val="StyleUnderline"/>
        </w:rPr>
        <w:t xml:space="preserve">we did find ourselves </w:t>
      </w:r>
      <w:r w:rsidRPr="004566A6">
        <w:rPr>
          <w:rStyle w:val="StyleUnderline"/>
          <w:highlight w:val="cyan"/>
        </w:rPr>
        <w:t>at war</w:t>
      </w:r>
      <w:r w:rsidRPr="00FE7109">
        <w:rPr>
          <w:sz w:val="16"/>
        </w:rPr>
        <w:t xml:space="preserve"> not long ago, </w:t>
      </w:r>
      <w:r w:rsidRPr="00B52D99">
        <w:rPr>
          <w:rStyle w:val="StyleUnderline"/>
        </w:rPr>
        <w:t xml:space="preserve">when almost </w:t>
      </w:r>
      <w:r w:rsidRPr="004566A6">
        <w:rPr>
          <w:rStyle w:val="StyleUnderline"/>
          <w:highlight w:val="cyan"/>
        </w:rPr>
        <w:t>3,000</w:t>
      </w:r>
      <w:r w:rsidRPr="00B52D99">
        <w:rPr>
          <w:rStyle w:val="StyleUnderline"/>
        </w:rPr>
        <w:t xml:space="preserve"> Americans </w:t>
      </w:r>
      <w:r w:rsidRPr="004566A6">
        <w:rPr>
          <w:rStyle w:val="StyleUnderline"/>
          <w:highlight w:val="cyan"/>
        </w:rPr>
        <w:t>were killed</w:t>
      </w:r>
      <w:r w:rsidRPr="00B52D99">
        <w:rPr>
          <w:rStyle w:val="StyleUnderline"/>
        </w:rPr>
        <w:t>. That was September 11</w:t>
      </w:r>
      <w:r w:rsidRPr="00FE7109">
        <w:rPr>
          <w:sz w:val="16"/>
        </w:rPr>
        <w:t xml:space="preserve">, 2001. </w:t>
      </w:r>
      <w:r w:rsidRPr="00B52D99">
        <w:rPr>
          <w:rStyle w:val="StyleUnderline"/>
        </w:rPr>
        <w:t xml:space="preserve">That tragedy propelled the country to war. Yet when it comes to the premature deaths of urban Americans, no disaster area has been declared. No federal troops have been called up. No acts of Congress have been passed. Yet </w:t>
      </w:r>
      <w:r w:rsidRPr="004566A6">
        <w:rPr>
          <w:rStyle w:val="StyleUnderline"/>
          <w:highlight w:val="cyan"/>
        </w:rPr>
        <w:t>this disaster is</w:t>
      </w:r>
      <w:r w:rsidRPr="00B52D99">
        <w:rPr>
          <w:rStyle w:val="StyleUnderline"/>
        </w:rPr>
        <w:t xml:space="preserve"> </w:t>
      </w:r>
      <w:r w:rsidRPr="00B52D99">
        <w:rPr>
          <w:rStyle w:val="Emphasis"/>
        </w:rPr>
        <w:t xml:space="preserve">even </w:t>
      </w:r>
      <w:r w:rsidRPr="004566A6">
        <w:rPr>
          <w:rStyle w:val="Emphasis"/>
          <w:highlight w:val="cyan"/>
        </w:rPr>
        <w:t>worse</w:t>
      </w:r>
      <w:r w:rsidRPr="00FE7109">
        <w:rPr>
          <w:sz w:val="16"/>
        </w:rPr>
        <w:t xml:space="preserve">: those 3,200 black people were in Chicago alone, in just one year. </w:t>
      </w:r>
      <w:r w:rsidRPr="00B52D99">
        <w:rPr>
          <w:rStyle w:val="StyleUnderline"/>
        </w:rPr>
        <w:t xml:space="preserve">Nationwide each year, </w:t>
      </w:r>
      <w:r w:rsidRPr="004566A6">
        <w:rPr>
          <w:rStyle w:val="StyleUnderline"/>
          <w:highlight w:val="cyan"/>
        </w:rPr>
        <w:t xml:space="preserve">more than </w:t>
      </w:r>
      <w:r w:rsidRPr="004566A6">
        <w:rPr>
          <w:rStyle w:val="Emphasis"/>
          <w:highlight w:val="cyan"/>
        </w:rPr>
        <w:t>60,000</w:t>
      </w:r>
      <w:r w:rsidRPr="004566A6">
        <w:rPr>
          <w:rStyle w:val="StyleUnderline"/>
          <w:highlight w:val="cyan"/>
        </w:rPr>
        <w:t xml:space="preserve"> black people die prematurely because of inequality</w:t>
      </w:r>
      <w:r w:rsidRPr="00FE7109">
        <w:rPr>
          <w:sz w:val="16"/>
        </w:rPr>
        <w:t xml:space="preserve">.10 </w:t>
      </w:r>
    </w:p>
    <w:p w14:paraId="4436507A" w14:textId="77777777" w:rsidR="008F4571" w:rsidRPr="00FE7109" w:rsidRDefault="008F4571" w:rsidP="008F4571">
      <w:pPr>
        <w:rPr>
          <w:sz w:val="16"/>
        </w:rPr>
      </w:pPr>
      <w:r w:rsidRPr="00FE7109">
        <w:rPr>
          <w:sz w:val="16"/>
        </w:rPr>
        <w:t xml:space="preserve">While blacks suffer the most from this, </w:t>
      </w:r>
      <w:r w:rsidRPr="00B52D99">
        <w:rPr>
          <w:rStyle w:val="StyleUnderline"/>
        </w:rPr>
        <w:t>it is not just an issue of racism, though racism has been a unique and powerful transmitter of violence in America for over four hundred years</w:t>
      </w:r>
      <w:r w:rsidRPr="00FE7109">
        <w:rPr>
          <w:sz w:val="16"/>
        </w:rPr>
        <w:t xml:space="preserve">.11 </w:t>
      </w:r>
      <w:r w:rsidRPr="00B52D99">
        <w:rPr>
          <w:rStyle w:val="StyleUnderline"/>
        </w:rPr>
        <w:t xml:space="preserve">Beyond racism, poverty and income inequality perpetuated by exploitative market capitalism are singular agents of transmission of </w:t>
      </w:r>
      <w:r w:rsidRPr="00B52D99">
        <w:rPr>
          <w:rStyle w:val="Emphasis"/>
        </w:rPr>
        <w:t>disease and early death</w:t>
      </w:r>
      <w:r w:rsidRPr="00FE7109">
        <w:rPr>
          <w:sz w:val="16"/>
        </w:rPr>
        <w:t xml:space="preserve">. As a result, </w:t>
      </w:r>
      <w:r w:rsidRPr="00B52D99">
        <w:rPr>
          <w:rStyle w:val="StyleUnderline"/>
        </w:rPr>
        <w:t>there is a new and alarming pattern of declining life expectancy among white Americans as well</w:t>
      </w:r>
      <w:r w:rsidRPr="00FE7109">
        <w:rPr>
          <w:sz w:val="16"/>
        </w:rPr>
        <w:t xml:space="preserve">. Deaths from drug overdoses in young white Americans ages 25 to 34 have exploded to levels not seen since the AIDS epidemic. </w:t>
      </w:r>
      <w:r w:rsidRPr="004566A6">
        <w:rPr>
          <w:rStyle w:val="StyleUnderline"/>
          <w:highlight w:val="cyan"/>
        </w:rPr>
        <w:t>This generation is the first</w:t>
      </w:r>
      <w:r w:rsidRPr="00B52D99">
        <w:rPr>
          <w:rStyle w:val="StyleUnderline"/>
        </w:rPr>
        <w:t xml:space="preserve"> since the Vietnam War era </w:t>
      </w:r>
      <w:r w:rsidRPr="004566A6">
        <w:rPr>
          <w:rStyle w:val="StyleUnderline"/>
          <w:highlight w:val="cyan"/>
        </w:rPr>
        <w:t>to experience higher death rates than the prior</w:t>
      </w:r>
      <w:r w:rsidRPr="00B52D99">
        <w:rPr>
          <w:rStyle w:val="StyleUnderline"/>
        </w:rPr>
        <w:t xml:space="preserve"> generation</w:t>
      </w:r>
      <w:r w:rsidRPr="00FE7109">
        <w:rPr>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72BA25DE" w14:textId="77777777" w:rsidR="008F4571" w:rsidRPr="00FE7109" w:rsidRDefault="008F4571" w:rsidP="008F4571">
      <w:pPr>
        <w:rPr>
          <w:sz w:val="16"/>
        </w:rPr>
      </w:pPr>
      <w:r w:rsidRPr="00B52D99">
        <w:rPr>
          <w:rStyle w:val="StyleUnderline"/>
        </w:rPr>
        <w:t xml:space="preserve">But those statistics reflect averages, and </w:t>
      </w:r>
      <w:r w:rsidRPr="004566A6">
        <w:rPr>
          <w:rStyle w:val="StyleUnderline"/>
          <w:highlight w:val="cyan"/>
        </w:rPr>
        <w:t>every death</w:t>
      </w:r>
      <w:r w:rsidRPr="00B52D99">
        <w:rPr>
          <w:rStyle w:val="StyleUnderline"/>
        </w:rPr>
        <w:t xml:space="preserve"> from structural violence </w:t>
      </w:r>
      <w:r w:rsidRPr="004566A6">
        <w:rPr>
          <w:rStyle w:val="StyleUnderline"/>
          <w:highlight w:val="cyan"/>
        </w:rPr>
        <w:t xml:space="preserve">is </w:t>
      </w:r>
      <w:r w:rsidRPr="004566A6">
        <w:rPr>
          <w:rStyle w:val="Emphasis"/>
          <w:highlight w:val="cyan"/>
        </w:rPr>
        <w:t>a person</w:t>
      </w:r>
      <w:r w:rsidRPr="00B52D99">
        <w:rPr>
          <w:rStyle w:val="StyleUnderline"/>
        </w:rPr>
        <w:t>. When these illnesses and deaths are occurring one at a time in neighborhoods that society has decided not to care about—neighborhoods populated by poor, black, or brown people—they seem easy to overlook, especially if you are among the fortunate few who are doing incredibly well. The tide of prosperity in America has lifted some boats while others have swamped</w:t>
      </w:r>
      <w:r w:rsidRPr="00FE7109">
        <w:rPr>
          <w:sz w:val="16"/>
        </w:rPr>
        <w:t xml:space="preserve">. Paul Farmer, the physician-anthropologist who founded Partners in Health, an international human rights agency, reflects on the juxtaposition of “unprecedented bounty and untold penury”: “It stands to reason that </w:t>
      </w:r>
      <w:r w:rsidRPr="00B52D99">
        <w:rPr>
          <w:rStyle w:val="StyleUnderline"/>
        </w:rPr>
        <w:t>as beneficiaries of growing inequality, we do not like to be reminded of misery of squalor and failure. Our popular culture provides us with no shortage of anesthesia</w:t>
      </w:r>
      <w:r w:rsidRPr="00FE7109">
        <w:rPr>
          <w:sz w:val="16"/>
        </w:rPr>
        <w:t xml:space="preserve">.”15 </w:t>
      </w:r>
    </w:p>
    <w:p w14:paraId="6A4BB5C6" w14:textId="77777777" w:rsidR="008F4571" w:rsidRPr="00FE7109" w:rsidRDefault="008F4571" w:rsidP="008F4571">
      <w:pPr>
        <w:rPr>
          <w:sz w:val="16"/>
        </w:rPr>
      </w:pPr>
      <w:r w:rsidRPr="00B52D99">
        <w:rPr>
          <w:rStyle w:val="StyleUnderline"/>
        </w:rPr>
        <w:t xml:space="preserve">That people suffer and die prematurely because of inequality is </w:t>
      </w:r>
      <w:r w:rsidRPr="00B52D99">
        <w:rPr>
          <w:rStyle w:val="Emphasis"/>
        </w:rPr>
        <w:t>wrong</w:t>
      </w:r>
      <w:r w:rsidRPr="00B52D99">
        <w:rPr>
          <w:rStyle w:val="StyleUnderline"/>
        </w:rPr>
        <w:t xml:space="preserve">. </w:t>
      </w:r>
      <w:r w:rsidRPr="004566A6">
        <w:rPr>
          <w:rStyle w:val="StyleUnderline"/>
          <w:highlight w:val="cyan"/>
        </w:rPr>
        <w:t xml:space="preserve">It is wrong from an </w:t>
      </w:r>
      <w:r w:rsidRPr="004566A6">
        <w:rPr>
          <w:rStyle w:val="Emphasis"/>
          <w:highlight w:val="cyan"/>
        </w:rPr>
        <w:t>ethical</w:t>
      </w:r>
      <w:r w:rsidRPr="0074650D">
        <w:rPr>
          <w:rStyle w:val="StyleUnderline"/>
        </w:rPr>
        <w:t xml:space="preserve"> perspective</w:t>
      </w:r>
      <w:r w:rsidRPr="00B52D99">
        <w:rPr>
          <w:rStyle w:val="StyleUnderline"/>
        </w:rPr>
        <w:t xml:space="preserve">. It is wrong from a </w:t>
      </w:r>
      <w:r w:rsidRPr="004566A6">
        <w:rPr>
          <w:rStyle w:val="Emphasis"/>
          <w:highlight w:val="cyan"/>
        </w:rPr>
        <w:t>fairness</w:t>
      </w:r>
      <w:r w:rsidRPr="004566A6">
        <w:rPr>
          <w:rStyle w:val="StyleUnderline"/>
          <w:highlight w:val="cyan"/>
        </w:rPr>
        <w:t xml:space="preserve"> perspective</w:t>
      </w:r>
      <w:r w:rsidRPr="00B52D99">
        <w:rPr>
          <w:rStyle w:val="StyleUnderline"/>
        </w:rPr>
        <w:t xml:space="preserve">. And it is wrong because </w:t>
      </w:r>
      <w:r w:rsidRPr="00B52D99">
        <w:rPr>
          <w:rStyle w:val="Emphasis"/>
        </w:rPr>
        <w:t>we have the means to fix it</w:t>
      </w:r>
      <w:r w:rsidRPr="00FE7109">
        <w:rPr>
          <w:sz w:val="16"/>
        </w:rPr>
        <w:t>.</w:t>
      </w:r>
    </w:p>
    <w:p w14:paraId="75895E25" w14:textId="77777777" w:rsidR="008F4571" w:rsidRPr="0087758F" w:rsidRDefault="008F4571" w:rsidP="008F4571">
      <w:pPr>
        <w:pStyle w:val="Heading4"/>
      </w:pPr>
      <w:r>
        <w:t xml:space="preserve">Utilitarian balancing </w:t>
      </w:r>
      <w:r>
        <w:rPr>
          <w:u w:val="single"/>
        </w:rPr>
        <w:t>can’t justify</w:t>
      </w:r>
      <w:r>
        <w:t xml:space="preserve"> continued violence. One-percent risk of a solvency deficit to a counterplan infinitely outweighs even the largest net-benefit. </w:t>
      </w:r>
    </w:p>
    <w:p w14:paraId="31ED9CE4" w14:textId="77777777" w:rsidR="008F4571" w:rsidRDefault="008F4571" w:rsidP="008F4571">
      <w:r w:rsidRPr="00DF5330">
        <w:rPr>
          <w:rStyle w:val="Style13ptBold"/>
        </w:rPr>
        <w:t>Gross 1</w:t>
      </w:r>
      <w:r>
        <w:t xml:space="preserve"> (James A. Gross, Professor of Industrial and Labor Relations at Cornell University, holds a Ph.D. from the University of Wisconsin-Madison, 2001, “A Human Rights Perspective on U.S. Education: Only Some Children Matter,” </w:t>
      </w:r>
      <w:r>
        <w:rPr>
          <w:i/>
        </w:rPr>
        <w:t>The Catholic University Law Review</w:t>
      </w:r>
      <w:r>
        <w:t xml:space="preserve"> (</w:t>
      </w:r>
      <w:r w:rsidRPr="00DF5330">
        <w:t>50 Cath. U.L. Rev. 919</w:t>
      </w:r>
      <w:r>
        <w:t>), Summer, Available Online to Subscribing Institutions via Lexis-Nexis)</w:t>
      </w:r>
    </w:p>
    <w:p w14:paraId="03A89C97" w14:textId="77777777" w:rsidR="008F4571" w:rsidRPr="005E2CF3" w:rsidRDefault="008F4571" w:rsidP="008F4571">
      <w:pPr>
        <w:rPr>
          <w:sz w:val="16"/>
        </w:rPr>
      </w:pPr>
      <w:r w:rsidRPr="005E2CF3">
        <w:rPr>
          <w:sz w:val="16"/>
        </w:rPr>
        <w:t>VI. Concluding Observations</w:t>
      </w:r>
    </w:p>
    <w:p w14:paraId="768C0473" w14:textId="77777777" w:rsidR="008F4571" w:rsidRPr="005E2CF3" w:rsidRDefault="008F4571" w:rsidP="008F4571">
      <w:pPr>
        <w:rPr>
          <w:sz w:val="16"/>
        </w:rPr>
      </w:pPr>
      <w:r w:rsidRPr="00DF5330">
        <w:rPr>
          <w:rStyle w:val="StyleUnderline"/>
        </w:rPr>
        <w:t xml:space="preserve">To understand that education is a human right is to understand that the </w:t>
      </w:r>
      <w:r w:rsidRPr="004566A6">
        <w:rPr>
          <w:rStyle w:val="StyleUnderline"/>
          <w:highlight w:val="cyan"/>
        </w:rPr>
        <w:t>problems of education</w:t>
      </w:r>
      <w:r w:rsidRPr="00DF5330">
        <w:rPr>
          <w:rStyle w:val="StyleUnderline"/>
        </w:rPr>
        <w:t xml:space="preserve"> in this country </w:t>
      </w:r>
      <w:r w:rsidRPr="004566A6">
        <w:rPr>
          <w:rStyle w:val="StyleUnderline"/>
          <w:highlight w:val="cyan"/>
        </w:rPr>
        <w:t>and</w:t>
      </w:r>
      <w:r w:rsidRPr="00DF5330">
        <w:rPr>
          <w:rStyle w:val="StyleUnderline"/>
        </w:rPr>
        <w:t xml:space="preserve"> the proposed </w:t>
      </w:r>
      <w:r w:rsidRPr="004566A6">
        <w:rPr>
          <w:rStyle w:val="StyleUnderline"/>
          <w:highlight w:val="cyan"/>
        </w:rPr>
        <w:t>solutions are</w:t>
      </w:r>
      <w:r w:rsidRPr="00286336">
        <w:rPr>
          <w:rStyle w:val="StyleUnderline"/>
        </w:rPr>
        <w:t xml:space="preserve"> </w:t>
      </w:r>
      <w:r w:rsidRPr="00286336">
        <w:rPr>
          <w:rStyle w:val="Emphasis"/>
        </w:rPr>
        <w:t xml:space="preserve">inextricably </w:t>
      </w:r>
      <w:r w:rsidRPr="004566A6">
        <w:rPr>
          <w:rStyle w:val="Emphasis"/>
          <w:highlight w:val="cyan"/>
        </w:rPr>
        <w:t>interconnected</w:t>
      </w:r>
      <w:r w:rsidRPr="004566A6">
        <w:rPr>
          <w:rStyle w:val="StyleUnderline"/>
          <w:highlight w:val="cyan"/>
        </w:rPr>
        <w:t xml:space="preserve"> with</w:t>
      </w:r>
      <w:r w:rsidRPr="00DF5330">
        <w:rPr>
          <w:rStyle w:val="StyleUnderline"/>
        </w:rPr>
        <w:t xml:space="preserve"> issues of </w:t>
      </w:r>
      <w:r w:rsidRPr="004566A6">
        <w:rPr>
          <w:rStyle w:val="StyleUnderline"/>
          <w:highlight w:val="cyan"/>
        </w:rPr>
        <w:t>morality, justice and values</w:t>
      </w:r>
      <w:r w:rsidRPr="00DF5330">
        <w:rPr>
          <w:rStyle w:val="StyleUnderline"/>
        </w:rPr>
        <w:t xml:space="preserve">. Fundamental issues of human rights, justice and morality must be addressed and resolved before any reconstruction of the educational system is attempted. </w:t>
      </w:r>
      <w:r w:rsidRPr="004566A6">
        <w:rPr>
          <w:rStyle w:val="StyleUnderline"/>
          <w:highlight w:val="cyan"/>
        </w:rPr>
        <w:t xml:space="preserve">What is excused as misfortune must be </w:t>
      </w:r>
      <w:r w:rsidRPr="004566A6">
        <w:rPr>
          <w:rStyle w:val="Emphasis"/>
          <w:highlight w:val="cyan"/>
        </w:rPr>
        <w:t>recognized as injustice</w:t>
      </w:r>
      <w:r w:rsidRPr="004566A6">
        <w:rPr>
          <w:rStyle w:val="StyleUnderline"/>
          <w:highlight w:val="cyan"/>
        </w:rPr>
        <w:t xml:space="preserve"> and what has been dismissed as the status quo must be traced to the action or inaction of the unjust</w:t>
      </w:r>
      <w:r w:rsidRPr="005E2CF3">
        <w:rPr>
          <w:sz w:val="16"/>
        </w:rPr>
        <w:t>.</w:t>
      </w:r>
    </w:p>
    <w:p w14:paraId="7493A76F" w14:textId="77777777" w:rsidR="008F4571" w:rsidRPr="005E2CF3" w:rsidRDefault="008F4571" w:rsidP="008F4571">
      <w:pPr>
        <w:rPr>
          <w:sz w:val="16"/>
        </w:rPr>
      </w:pPr>
      <w:r w:rsidRPr="004566A6">
        <w:rPr>
          <w:rStyle w:val="StyleUnderline"/>
          <w:highlight w:val="cyan"/>
        </w:rPr>
        <w:t>A just society</w:t>
      </w:r>
      <w:r w:rsidRPr="005E2CF3">
        <w:rPr>
          <w:sz w:val="16"/>
        </w:rPr>
        <w:t xml:space="preserve">, particularly one with the economic resources of the United States, </w:t>
      </w:r>
      <w:r w:rsidRPr="004566A6">
        <w:rPr>
          <w:rStyle w:val="StyleUnderline"/>
          <w:highlight w:val="cyan"/>
        </w:rPr>
        <w:t>would not choose to reject any</w:t>
      </w:r>
      <w:r w:rsidRPr="00DF5330">
        <w:rPr>
          <w:rStyle w:val="StyleUnderline"/>
        </w:rPr>
        <w:t xml:space="preserve"> of its </w:t>
      </w:r>
      <w:r w:rsidRPr="004566A6">
        <w:rPr>
          <w:rStyle w:val="StyleUnderline"/>
          <w:highlight w:val="cyan"/>
        </w:rPr>
        <w:t>children</w:t>
      </w:r>
      <w:r w:rsidRPr="00286336">
        <w:rPr>
          <w:rStyle w:val="StyleUnderline"/>
        </w:rPr>
        <w:t>. A just society would treat each of its children as an "unprecedented wonder"</w:t>
      </w:r>
      <w:r w:rsidRPr="005E2CF3">
        <w:rPr>
          <w:sz w:val="16"/>
        </w:rPr>
        <w:t xml:space="preserve"> n243 </w:t>
      </w:r>
      <w:r w:rsidRPr="00286336">
        <w:rPr>
          <w:rStyle w:val="StyleUnderline"/>
        </w:rPr>
        <w:t>and would be committed to enabling them to realize their potential for living a full human life</w:t>
      </w:r>
      <w:r w:rsidRPr="005E2CF3">
        <w:rPr>
          <w:sz w:val="16"/>
        </w:rPr>
        <w:t xml:space="preserve">. n244 </w:t>
      </w:r>
      <w:r w:rsidRPr="00DF5330">
        <w:rPr>
          <w:rStyle w:val="StyleUnderline"/>
        </w:rPr>
        <w:t>Each child would be recognized for the person he is; his presence on this earth would be treated as an "unconditional blessing."</w:t>
      </w:r>
      <w:r w:rsidRPr="005E2CF3">
        <w:rPr>
          <w:sz w:val="16"/>
        </w:rPr>
        <w:t xml:space="preserve"> n245</w:t>
      </w:r>
    </w:p>
    <w:p w14:paraId="5F8B50AC" w14:textId="77777777" w:rsidR="008F4571" w:rsidRPr="005E2CF3" w:rsidRDefault="008F4571" w:rsidP="008F4571">
      <w:pPr>
        <w:rPr>
          <w:sz w:val="16"/>
        </w:rPr>
      </w:pPr>
      <w:r w:rsidRPr="00DF5330">
        <w:rPr>
          <w:rStyle w:val="StyleUnderline"/>
        </w:rPr>
        <w:t>This recognition and celebration of life is the core principle of human rights</w:t>
      </w:r>
      <w:r w:rsidRPr="005E2CF3">
        <w:rPr>
          <w:sz w:val="16"/>
        </w:rPr>
        <w:t>. It was recognized by a Freedmen's Bureau commissioner who urged that the freed people in the Bureau's schools be "treated as men with immortal souls rather than as beasts of burden or machines for pulling cotton." n246 More than 100 years later, Thomas Sowell similarly noted that the "only common denominator among the successful schools [in the black community/ghetto] was that the students were treated like human beings and everything was geared to the expectation that they would succeed." n247 The children understood that they were important in and of themselves. n248</w:t>
      </w:r>
    </w:p>
    <w:p w14:paraId="7EA2C05B" w14:textId="77777777" w:rsidR="008F4571" w:rsidRPr="005E2CF3" w:rsidRDefault="008F4571" w:rsidP="008F4571">
      <w:pPr>
        <w:rPr>
          <w:sz w:val="16"/>
        </w:rPr>
      </w:pPr>
      <w:r w:rsidRPr="005E2CF3">
        <w:rPr>
          <w:sz w:val="16"/>
        </w:rPr>
        <w:t xml:space="preserve"> [*952]  </w:t>
      </w:r>
      <w:r w:rsidRPr="00286336">
        <w:rPr>
          <w:rStyle w:val="StyleUnderline"/>
        </w:rPr>
        <w:t>Conscious choices violate the human rights of certain children</w:t>
      </w:r>
      <w:r w:rsidRPr="00DF5330">
        <w:rPr>
          <w:rStyle w:val="StyleUnderline"/>
        </w:rPr>
        <w:t xml:space="preserve">. Yet </w:t>
      </w:r>
      <w:r w:rsidRPr="004566A6">
        <w:rPr>
          <w:rStyle w:val="StyleUnderline"/>
          <w:highlight w:val="cyan"/>
        </w:rPr>
        <w:t xml:space="preserve">human rights constitute </w:t>
      </w:r>
      <w:r w:rsidRPr="004566A6">
        <w:rPr>
          <w:rStyle w:val="Emphasis"/>
          <w:highlight w:val="cyan"/>
        </w:rPr>
        <w:t>the most essential moral claims</w:t>
      </w:r>
      <w:r w:rsidRPr="00286336">
        <w:rPr>
          <w:rStyle w:val="StyleUnderline"/>
        </w:rPr>
        <w:t xml:space="preserve"> that all human beings can assert</w:t>
      </w:r>
      <w:r w:rsidRPr="005E2CF3">
        <w:rPr>
          <w:sz w:val="16"/>
        </w:rPr>
        <w:t xml:space="preserve">. n249 </w:t>
      </w:r>
      <w:r w:rsidRPr="004566A6">
        <w:rPr>
          <w:rStyle w:val="StyleUnderline"/>
          <w:highlight w:val="cyan"/>
        </w:rPr>
        <w:t>They confirm</w:t>
      </w:r>
      <w:r w:rsidRPr="00DF5330">
        <w:rPr>
          <w:rStyle w:val="StyleUnderline"/>
        </w:rPr>
        <w:t xml:space="preserve"> the sacredness of human beings and their </w:t>
      </w:r>
      <w:r w:rsidRPr="004566A6">
        <w:rPr>
          <w:rStyle w:val="Emphasis"/>
          <w:highlight w:val="cyan"/>
        </w:rPr>
        <w:t>intrinsic dignity</w:t>
      </w:r>
      <w:r w:rsidRPr="00DF5330">
        <w:rPr>
          <w:rStyle w:val="StyleUnderline"/>
        </w:rPr>
        <w:t xml:space="preserve">. Human rights are entitlements. </w:t>
      </w:r>
      <w:r w:rsidRPr="004566A6">
        <w:rPr>
          <w:rStyle w:val="StyleUnderline"/>
          <w:highlight w:val="cyan"/>
        </w:rPr>
        <w:t>The</w:t>
      </w:r>
      <w:r w:rsidRPr="00DF5330">
        <w:rPr>
          <w:rStyle w:val="StyleUnderline"/>
        </w:rPr>
        <w:t xml:space="preserve"> great </w:t>
      </w:r>
      <w:r w:rsidRPr="004566A6">
        <w:rPr>
          <w:rStyle w:val="StyleUnderline"/>
          <w:highlight w:val="cyan"/>
        </w:rPr>
        <w:t>disparity in</w:t>
      </w:r>
      <w:r w:rsidRPr="00DF5330">
        <w:rPr>
          <w:rStyle w:val="StyleUnderline"/>
        </w:rPr>
        <w:t xml:space="preserve"> the amount of </w:t>
      </w:r>
      <w:r w:rsidRPr="004566A6">
        <w:rPr>
          <w:rStyle w:val="StyleUnderline"/>
          <w:highlight w:val="cyan"/>
        </w:rPr>
        <w:t>money spent for some</w:t>
      </w:r>
      <w:r w:rsidRPr="00DF5330">
        <w:rPr>
          <w:rStyle w:val="StyleUnderline"/>
        </w:rPr>
        <w:t xml:space="preserve"> compared to that spent on the education of other people's children </w:t>
      </w:r>
      <w:r w:rsidRPr="004566A6">
        <w:rPr>
          <w:rStyle w:val="StyleUnderline"/>
          <w:highlight w:val="cyan"/>
        </w:rPr>
        <w:t xml:space="preserve">is a measure of </w:t>
      </w:r>
      <w:r w:rsidRPr="004566A6">
        <w:rPr>
          <w:rStyle w:val="Emphasis"/>
          <w:highlight w:val="cyan"/>
        </w:rPr>
        <w:t>how</w:t>
      </w:r>
      <w:r w:rsidRPr="00286336">
        <w:rPr>
          <w:rStyle w:val="Emphasis"/>
        </w:rPr>
        <w:t xml:space="preserve"> little </w:t>
      </w:r>
      <w:r w:rsidRPr="004566A6">
        <w:rPr>
          <w:rStyle w:val="Emphasis"/>
          <w:highlight w:val="cyan"/>
        </w:rPr>
        <w:t>certain children are valued</w:t>
      </w:r>
      <w:r w:rsidRPr="00286336">
        <w:rPr>
          <w:rStyle w:val="Emphasis"/>
        </w:rPr>
        <w:t xml:space="preserve"> as human beings</w:t>
      </w:r>
      <w:r w:rsidRPr="005E2CF3">
        <w:rPr>
          <w:sz w:val="16"/>
        </w:rPr>
        <w:t xml:space="preserve">. As a result, </w:t>
      </w:r>
      <w:r w:rsidRPr="00DF5330">
        <w:rPr>
          <w:rStyle w:val="StyleUnderline"/>
        </w:rPr>
        <w:t>a message is sent that those children "deserve to be neglected [and] to be surrounded by a blatant lack of respect."</w:t>
      </w:r>
      <w:r w:rsidRPr="005E2CF3">
        <w:rPr>
          <w:sz w:val="16"/>
        </w:rPr>
        <w:t xml:space="preserve"> n250</w:t>
      </w:r>
    </w:p>
    <w:p w14:paraId="44BA5626" w14:textId="77777777" w:rsidR="008F4571" w:rsidRPr="005E2CF3" w:rsidRDefault="008F4571" w:rsidP="008F4571">
      <w:pPr>
        <w:rPr>
          <w:sz w:val="16"/>
        </w:rPr>
      </w:pPr>
      <w:r w:rsidRPr="00DF5330">
        <w:rPr>
          <w:rStyle w:val="StyleUnderline"/>
        </w:rPr>
        <w:t>A solution to this problem will require the problem solvers to know what it is like for children to grow up rejected and shunned by the dominant society, what it means and does to them, and whether they think they deserve to be treated that way</w:t>
      </w:r>
      <w:r w:rsidRPr="005E2CF3">
        <w:rPr>
          <w:sz w:val="16"/>
        </w:rPr>
        <w:t>. As Kozol asks, "what is it that enables some of them to pray? When they pray, what do they say to God?" n251 Other previously ignored questions must also be answered:</w:t>
      </w:r>
    </w:p>
    <w:p w14:paraId="3B87C9A5" w14:textId="77777777" w:rsidR="008F4571" w:rsidRPr="005E2CF3" w:rsidRDefault="008F4571" w:rsidP="008F4571">
      <w:pPr>
        <w:ind w:left="720"/>
        <w:rPr>
          <w:sz w:val="16"/>
        </w:rPr>
      </w:pPr>
      <w:r w:rsidRPr="005E2CF3">
        <w:rPr>
          <w:sz w:val="16"/>
        </w:rPr>
        <w:t>how certain people hold up under terrible ordeal, how many more do not, how human beings devalue other people's lives, how numbness and destructiveness are universalized, how human pity is at length extinguished and the shunning of the vulnerable can come in time to be perceived as natural behavior ... . How does a nation deal with those whom it has cursed? n252</w:t>
      </w:r>
    </w:p>
    <w:p w14:paraId="634F909D" w14:textId="77777777" w:rsidR="008F4571" w:rsidRPr="005E2CF3" w:rsidRDefault="008F4571" w:rsidP="008F4571">
      <w:pPr>
        <w:rPr>
          <w:sz w:val="16"/>
        </w:rPr>
      </w:pPr>
      <w:r w:rsidRPr="005E2CF3">
        <w:rPr>
          <w:sz w:val="16"/>
        </w:rPr>
        <w:t>Others wonder about the impact of long-standing devaluation on both the children devalued and on those responsible for that devaluation: "after all that has happened, in history and in our own time, can black people still be seen with empathy and without sentimentality as human beings with aspirations and potential that deserve fulfillment?" n253 Andrew Hacker maintains that persuading Americans to care about children other than their own is imperative because indigent children are looked upon as a burden. n254</w:t>
      </w:r>
    </w:p>
    <w:p w14:paraId="7E6BB06C" w14:textId="77777777" w:rsidR="008F4571" w:rsidRPr="005E2CF3" w:rsidRDefault="008F4571" w:rsidP="008F4571">
      <w:pPr>
        <w:rPr>
          <w:sz w:val="16"/>
        </w:rPr>
      </w:pPr>
      <w:r w:rsidRPr="005E2CF3">
        <w:rPr>
          <w:sz w:val="16"/>
        </w:rPr>
        <w:t xml:space="preserve">Where is the public indignation at the abuse of innocent children who have done nothing wrong? Despite a "reverence for fair play" and a "genuine distaste for loaded dice" in the United States, Kozol maintains  [*953]  that in the realms of education, health care and inheritance of wealth, fairness is not evident. n255 In those areas, Kozol says, "we want the game to be unfair and we have made it so; and it will likely so remain." n256 If our motives can be judged most accurately by our actions or inaction, Hacker and Kozol's perceptions are on the mark. Many in our country, including children, are isolated in helplessness while others choose to isolate themselves by their own selfishness. </w:t>
      </w:r>
      <w:r w:rsidRPr="00DF5330">
        <w:rPr>
          <w:rStyle w:val="StyleUnderline"/>
        </w:rPr>
        <w:t xml:space="preserve">It is a </w:t>
      </w:r>
      <w:r w:rsidRPr="004566A6">
        <w:rPr>
          <w:rStyle w:val="StyleUnderline"/>
          <w:highlight w:val="cyan"/>
        </w:rPr>
        <w:t>selfishness</w:t>
      </w:r>
      <w:r w:rsidRPr="00DF5330">
        <w:rPr>
          <w:rStyle w:val="StyleUnderline"/>
        </w:rPr>
        <w:t xml:space="preserve"> that </w:t>
      </w:r>
      <w:r w:rsidRPr="004566A6">
        <w:rPr>
          <w:rStyle w:val="StyleUnderline"/>
          <w:highlight w:val="cyan"/>
        </w:rPr>
        <w:t>consists not only</w:t>
      </w:r>
      <w:r w:rsidRPr="00286336">
        <w:rPr>
          <w:rStyle w:val="StyleUnderline"/>
        </w:rPr>
        <w:t xml:space="preserve"> of</w:t>
      </w:r>
      <w:r w:rsidRPr="00DF5330">
        <w:rPr>
          <w:rStyle w:val="StyleUnderline"/>
        </w:rPr>
        <w:t xml:space="preserve"> an </w:t>
      </w:r>
      <w:r w:rsidRPr="004566A6">
        <w:rPr>
          <w:rStyle w:val="StyleUnderline"/>
          <w:highlight w:val="cyan"/>
        </w:rPr>
        <w:t>unwillingness to redistribute resources</w:t>
      </w:r>
      <w:r w:rsidRPr="00DF5330">
        <w:rPr>
          <w:rStyle w:val="StyleUnderline"/>
        </w:rPr>
        <w:t xml:space="preserve"> to others in need, </w:t>
      </w:r>
      <w:r w:rsidRPr="004566A6">
        <w:rPr>
          <w:rStyle w:val="StyleUnderline"/>
          <w:highlight w:val="cyan"/>
        </w:rPr>
        <w:t>but</w:t>
      </w:r>
      <w:r w:rsidRPr="00DF5330">
        <w:rPr>
          <w:rStyle w:val="StyleUnderline"/>
        </w:rPr>
        <w:t xml:space="preserve"> also </w:t>
      </w:r>
      <w:r w:rsidRPr="004566A6">
        <w:rPr>
          <w:rStyle w:val="StyleUnderline"/>
          <w:highlight w:val="cyan"/>
        </w:rPr>
        <w:t xml:space="preserve">of a </w:t>
      </w:r>
      <w:r w:rsidRPr="004566A6">
        <w:rPr>
          <w:rStyle w:val="Emphasis"/>
          <w:highlight w:val="cyan"/>
        </w:rPr>
        <w:t>deliberate perpetuation of</w:t>
      </w:r>
      <w:r w:rsidRPr="00286336">
        <w:rPr>
          <w:rStyle w:val="Emphasis"/>
        </w:rPr>
        <w:t xml:space="preserve"> an </w:t>
      </w:r>
      <w:r w:rsidRPr="004566A6">
        <w:rPr>
          <w:rStyle w:val="Emphasis"/>
          <w:highlight w:val="cyan"/>
        </w:rPr>
        <w:t>unfair distribution</w:t>
      </w:r>
      <w:r w:rsidRPr="00286336">
        <w:rPr>
          <w:rStyle w:val="Emphasis"/>
        </w:rPr>
        <w:t xml:space="preserve"> of the benefits of the educational system</w:t>
      </w:r>
      <w:r w:rsidRPr="00286336">
        <w:rPr>
          <w:rStyle w:val="StyleUnderline"/>
        </w:rPr>
        <w:t xml:space="preserve"> which secures advantages in society</w:t>
      </w:r>
      <w:r w:rsidRPr="005E2CF3">
        <w:rPr>
          <w:sz w:val="16"/>
        </w:rPr>
        <w:t>.</w:t>
      </w:r>
    </w:p>
    <w:p w14:paraId="045C13D4" w14:textId="77777777" w:rsidR="008F4571" w:rsidRPr="005E2CF3" w:rsidRDefault="008F4571" w:rsidP="008F4571">
      <w:pPr>
        <w:rPr>
          <w:sz w:val="16"/>
        </w:rPr>
      </w:pPr>
      <w:r w:rsidRPr="005E2CF3">
        <w:rPr>
          <w:sz w:val="16"/>
        </w:rPr>
        <w:t>Americans pride themselves on their morality. The "American Creed" is the ideological foundation of the nation, encompassing the ideals of the inherent dignity of the individual human being, and of the fundamental equality of all, as well as "inalienable" rights to freedom, justice and fair opportunity. All of these ideals are reconciled within the framework of the common good. These are the elements of a democratic creed that, although pre-dating the United States, represents the "national conscience." n257 The creed is the basis for the realization of the "American Dream," which in addition to being a dream of wealth has also "been a dream of being able to grow to fullest development as a man and woman" to benefit "the simple human being of any and every class." n258</w:t>
      </w:r>
    </w:p>
    <w:p w14:paraId="5B715167" w14:textId="77777777" w:rsidR="008F4571" w:rsidRPr="005E2CF3" w:rsidRDefault="008F4571" w:rsidP="008F4571">
      <w:pPr>
        <w:rPr>
          <w:sz w:val="16"/>
        </w:rPr>
      </w:pPr>
      <w:r w:rsidRPr="005E2CF3">
        <w:rPr>
          <w:sz w:val="16"/>
        </w:rPr>
        <w:t>In 1944, Swedish economist Gunnar Myrdal characterized U.S. race relations as an "American Dilemma": the moral dilemma of the disparity between ideals and actual behavior. n259 It is tragic that any such gap remains after all of these years. Yet, it is not unrealistic to believe in and work for change unless those with economic and political influence are completely hypocritical. The civil rights and women's rights movements in this country are among the precedents that justify some optimism and hope.</w:t>
      </w:r>
    </w:p>
    <w:p w14:paraId="254CCEC3" w14:textId="77777777" w:rsidR="008F4571" w:rsidRPr="005E2CF3" w:rsidRDefault="008F4571" w:rsidP="008F4571">
      <w:pPr>
        <w:rPr>
          <w:sz w:val="16"/>
        </w:rPr>
      </w:pPr>
      <w:r w:rsidRPr="004566A6">
        <w:rPr>
          <w:rStyle w:val="StyleUnderline"/>
          <w:highlight w:val="cyan"/>
        </w:rPr>
        <w:t>No matter how discouraging the prospects for</w:t>
      </w:r>
      <w:r w:rsidRPr="00DF5330">
        <w:rPr>
          <w:rStyle w:val="StyleUnderline"/>
        </w:rPr>
        <w:t xml:space="preserve"> fundamental </w:t>
      </w:r>
      <w:r w:rsidRPr="004566A6">
        <w:rPr>
          <w:rStyle w:val="StyleUnderline"/>
          <w:highlight w:val="cyan"/>
        </w:rPr>
        <w:t>change</w:t>
      </w:r>
      <w:r w:rsidRPr="00DF5330">
        <w:rPr>
          <w:rStyle w:val="StyleUnderline"/>
        </w:rPr>
        <w:t xml:space="preserve"> in the educational system, </w:t>
      </w:r>
      <w:r w:rsidRPr="004566A6">
        <w:rPr>
          <w:rStyle w:val="StyleUnderline"/>
          <w:highlight w:val="cyan"/>
        </w:rPr>
        <w:t>it would be</w:t>
      </w:r>
      <w:r w:rsidRPr="00DF5330">
        <w:rPr>
          <w:rStyle w:val="StyleUnderline"/>
        </w:rPr>
        <w:t xml:space="preserve"> even more </w:t>
      </w:r>
      <w:r w:rsidRPr="004566A6">
        <w:rPr>
          <w:rStyle w:val="Emphasis"/>
          <w:highlight w:val="cyan"/>
        </w:rPr>
        <w:t>irresponsible to fail to act</w:t>
      </w:r>
      <w:r w:rsidRPr="005E2CF3">
        <w:rPr>
          <w:sz w:val="16"/>
        </w:rPr>
        <w:t xml:space="preserve">. n260 </w:t>
      </w:r>
      <w:r w:rsidRPr="00DF5330">
        <w:rPr>
          <w:rStyle w:val="StyleUnderline"/>
        </w:rPr>
        <w:t>If human rights violations are to end, then the moral choices that</w:t>
      </w:r>
      <w:r w:rsidRPr="005E2CF3">
        <w:rPr>
          <w:sz w:val="16"/>
        </w:rPr>
        <w:t xml:space="preserve">  [*954]  </w:t>
      </w:r>
      <w:r w:rsidRPr="00DF5330">
        <w:rPr>
          <w:rStyle w:val="StyleUnderline"/>
        </w:rPr>
        <w:t>underlie those violations and the values that influence those moral choices must be changed</w:t>
      </w:r>
      <w:r w:rsidRPr="005E2CF3">
        <w:rPr>
          <w:sz w:val="16"/>
        </w:rPr>
        <w:t xml:space="preserve">. n261 </w:t>
      </w:r>
      <w:r w:rsidRPr="00DF5330">
        <w:rPr>
          <w:rStyle w:val="StyleUnderline"/>
        </w:rPr>
        <w:t xml:space="preserve">Without that change, we will continue merely to remodel on a faulty foundation. Despite commentaries about the futility of trying to reverse these choices, </w:t>
      </w:r>
      <w:r w:rsidRPr="00286336">
        <w:rPr>
          <w:rStyle w:val="StyleUnderline"/>
        </w:rPr>
        <w:t xml:space="preserve">fundamental change </w:t>
      </w:r>
      <w:r w:rsidRPr="00286336">
        <w:rPr>
          <w:rStyle w:val="Emphasis"/>
        </w:rPr>
        <w:t>is</w:t>
      </w:r>
      <w:r w:rsidRPr="00286336">
        <w:rPr>
          <w:rStyle w:val="StyleUnderline"/>
        </w:rPr>
        <w:t xml:space="preserve"> possible</w:t>
      </w:r>
      <w:r w:rsidRPr="00DF5330">
        <w:rPr>
          <w:rStyle w:val="StyleUnderline"/>
        </w:rPr>
        <w:t xml:space="preserve"> and one of the many reasons for that change is the ability of challengers to redefine a policy issue</w:t>
      </w:r>
      <w:r w:rsidRPr="005E2CF3">
        <w:rPr>
          <w:sz w:val="16"/>
        </w:rPr>
        <w:t>.</w:t>
      </w:r>
    </w:p>
    <w:p w14:paraId="0EA4C95D" w14:textId="77777777" w:rsidR="008F4571" w:rsidRPr="005E2CF3" w:rsidRDefault="008F4571" w:rsidP="008F4571">
      <w:pPr>
        <w:rPr>
          <w:sz w:val="16"/>
        </w:rPr>
      </w:pPr>
      <w:r w:rsidRPr="00286336">
        <w:rPr>
          <w:rStyle w:val="StyleUnderline"/>
        </w:rPr>
        <w:t xml:space="preserve">Acceptance of </w:t>
      </w:r>
      <w:r w:rsidRPr="004566A6">
        <w:rPr>
          <w:rStyle w:val="StyleUnderline"/>
          <w:highlight w:val="cyan"/>
        </w:rPr>
        <w:t>education as a</w:t>
      </w:r>
      <w:r w:rsidRPr="00286336">
        <w:rPr>
          <w:rStyle w:val="StyleUnderline"/>
        </w:rPr>
        <w:t xml:space="preserve"> human </w:t>
      </w:r>
      <w:r w:rsidRPr="004566A6">
        <w:rPr>
          <w:rStyle w:val="StyleUnderline"/>
          <w:highlight w:val="cyan"/>
        </w:rPr>
        <w:t>right changes our</w:t>
      </w:r>
      <w:r w:rsidRPr="00286336">
        <w:rPr>
          <w:rStyle w:val="StyleUnderline"/>
        </w:rPr>
        <w:t xml:space="preserve"> understanding</w:t>
      </w:r>
      <w:r w:rsidRPr="00DF5330">
        <w:rPr>
          <w:rStyle w:val="StyleUnderline"/>
        </w:rPr>
        <w:t xml:space="preserve"> of the essential purpose of education and requires a fundamental and thorough redefinition of education policy. </w:t>
      </w:r>
      <w:r w:rsidRPr="00286336">
        <w:rPr>
          <w:rStyle w:val="StyleUnderline"/>
        </w:rPr>
        <w:t xml:space="preserve">The primary </w:t>
      </w:r>
      <w:r w:rsidRPr="004566A6">
        <w:rPr>
          <w:rStyle w:val="StyleUnderline"/>
          <w:highlight w:val="cyan"/>
        </w:rPr>
        <w:t>objective</w:t>
      </w:r>
      <w:r w:rsidRPr="00DF5330">
        <w:rPr>
          <w:rStyle w:val="StyleUnderline"/>
        </w:rPr>
        <w:t xml:space="preserve"> of </w:t>
      </w:r>
      <w:r w:rsidRPr="004566A6">
        <w:rPr>
          <w:rStyle w:val="StyleUnderline"/>
          <w:highlight w:val="cyan"/>
        </w:rPr>
        <w:t>education</w:t>
      </w:r>
      <w:r w:rsidRPr="00DF5330">
        <w:rPr>
          <w:rStyle w:val="StyleUnderline"/>
        </w:rPr>
        <w:t xml:space="preserve"> policy </w:t>
      </w:r>
      <w:r w:rsidRPr="004566A6">
        <w:rPr>
          <w:rStyle w:val="StyleUnderline"/>
          <w:highlight w:val="cyan"/>
        </w:rPr>
        <w:t>would become</w:t>
      </w:r>
      <w:r w:rsidRPr="00286336">
        <w:rPr>
          <w:rStyle w:val="StyleUnderline"/>
        </w:rPr>
        <w:t xml:space="preserve"> compliance with the rights of all children to the</w:t>
      </w:r>
      <w:r w:rsidRPr="00DF5330">
        <w:rPr>
          <w:rStyle w:val="StyleUnderline"/>
        </w:rPr>
        <w:t xml:space="preserve"> type and </w:t>
      </w:r>
      <w:r w:rsidRPr="00286336">
        <w:rPr>
          <w:rStyle w:val="StyleUnderline"/>
        </w:rPr>
        <w:t xml:space="preserve">quality of education </w:t>
      </w:r>
      <w:r w:rsidRPr="004566A6">
        <w:rPr>
          <w:rStyle w:val="StyleUnderline"/>
          <w:highlight w:val="cyan"/>
        </w:rPr>
        <w:t xml:space="preserve">needed to live full human lives </w:t>
      </w:r>
      <w:r w:rsidRPr="004566A6">
        <w:rPr>
          <w:rStyle w:val="Emphasis"/>
          <w:highlight w:val="cyan"/>
        </w:rPr>
        <w:t>rather than</w:t>
      </w:r>
      <w:r w:rsidRPr="005E2CF3">
        <w:rPr>
          <w:sz w:val="16"/>
        </w:rPr>
        <w:t xml:space="preserve">, </w:t>
      </w:r>
      <w:r w:rsidRPr="005153DF">
        <w:rPr>
          <w:rStyle w:val="StyleUnderline"/>
        </w:rPr>
        <w:t>as now</w:t>
      </w:r>
      <w:r w:rsidRPr="005E2CF3">
        <w:rPr>
          <w:sz w:val="16"/>
        </w:rPr>
        <w:t xml:space="preserve">, </w:t>
      </w:r>
      <w:r w:rsidRPr="00286336">
        <w:rPr>
          <w:rStyle w:val="Emphasis"/>
        </w:rPr>
        <w:t>conceiving of education as</w:t>
      </w:r>
      <w:r w:rsidRPr="005153DF">
        <w:rPr>
          <w:rStyle w:val="Emphasis"/>
        </w:rPr>
        <w:t xml:space="preserve"> merely </w:t>
      </w:r>
      <w:r w:rsidRPr="004566A6">
        <w:rPr>
          <w:rStyle w:val="Emphasis"/>
          <w:highlight w:val="cyan"/>
        </w:rPr>
        <w:t>a</w:t>
      </w:r>
      <w:r w:rsidRPr="00286336">
        <w:rPr>
          <w:rStyle w:val="Emphasis"/>
        </w:rPr>
        <w:t xml:space="preserve"> utilitarian </w:t>
      </w:r>
      <w:r w:rsidRPr="004566A6">
        <w:rPr>
          <w:rStyle w:val="Emphasis"/>
          <w:highlight w:val="cyan"/>
        </w:rPr>
        <w:t>instrument for maximizing payoff</w:t>
      </w:r>
      <w:r w:rsidRPr="005153DF">
        <w:rPr>
          <w:rStyle w:val="Emphasis"/>
        </w:rPr>
        <w:t xml:space="preserve"> for those who invest in it</w:t>
      </w:r>
      <w:r w:rsidRPr="005E2CF3">
        <w:rPr>
          <w:sz w:val="16"/>
        </w:rPr>
        <w:t xml:space="preserve"> - or for those who can afford the type of education most likely to provide the greatest return on investment. It puts into sharp historical and cultural perspective the fact that since the Universal Declaration of Human Rights in 1945, nations from all over the world have recognized education as a human right while our own Supreme Court does not consider education to be even a constitutional right.</w:t>
      </w:r>
    </w:p>
    <w:p w14:paraId="62CDA2F0" w14:textId="77777777" w:rsidR="008F4571" w:rsidRPr="005E2CF3" w:rsidRDefault="008F4571" w:rsidP="008F4571">
      <w:pPr>
        <w:rPr>
          <w:sz w:val="16"/>
        </w:rPr>
      </w:pPr>
      <w:r w:rsidRPr="005E2CF3">
        <w:rPr>
          <w:sz w:val="16"/>
        </w:rPr>
        <w:t>It may be that domestic human rights issues go unacknowledged by the public because of the myth that the United States is a paragon of human rights observance. As human rights become more important in international relations, this country is vulnerable to charges of hypocrisy for attempting to maintain a "facade of championing human rights when it does not protect the rights of its own citizens." n262 Despite the rhetoric about the sanctity of human rights, hypocritical or not, it is likely that most people in this country comprehend human rights only in the context of such egregious human evils as genocide or systematic torture. Beyond that there is little understanding of the meaning, significance and implications of human rights.</w:t>
      </w:r>
    </w:p>
    <w:p w14:paraId="05F0CD33" w14:textId="77777777" w:rsidR="008F4571" w:rsidRPr="005E2CF3" w:rsidRDefault="008F4571" w:rsidP="008F4571">
      <w:pPr>
        <w:rPr>
          <w:sz w:val="16"/>
        </w:rPr>
      </w:pPr>
      <w:r w:rsidRPr="005E2CF3">
        <w:rPr>
          <w:sz w:val="16"/>
        </w:rPr>
        <w:t>All education systems want to produce a certain kind of human being, and values have always been an essential and unavoidable part of education. Ironically, therefore, the redefinition of education policy  [*955]  issue requires education. From the time they start school, children need to learn about human rights and to respect the human rights and dignity of all people regardless of race, color, language, gender, or faith. Human rights education needs to occur at all levels from elementary school through college or university.</w:t>
      </w:r>
    </w:p>
    <w:p w14:paraId="01FCC23F" w14:textId="77777777" w:rsidR="008F4571" w:rsidRPr="005E2CF3" w:rsidRDefault="008F4571" w:rsidP="008F4571">
      <w:pPr>
        <w:rPr>
          <w:sz w:val="16"/>
        </w:rPr>
      </w:pPr>
      <w:r w:rsidRPr="005E2CF3">
        <w:rPr>
          <w:sz w:val="16"/>
        </w:rPr>
        <w:t>Promotion of internationally recognized human rights principles emerging in international law, moreover, would educate our judiciary as well as the public. These international human rights principles pose a growing challenge to what some experts consider the isolation and provincialism of U.S. courts. n263 Given the influence of values on judicial decision-making, these human rights principles provide an important source of law for U.S. courts to use in the interpretation of the Constitution, including filling in the gaps in constitutional protections. To ignore those principles is to express indifference to them and expresses a willingness to put the United States in direct conflict with international law. n264</w:t>
      </w:r>
    </w:p>
    <w:p w14:paraId="58B49E83" w14:textId="77777777" w:rsidR="008F4571" w:rsidRPr="005E2CF3" w:rsidRDefault="008F4571" w:rsidP="008F4571">
      <w:pPr>
        <w:rPr>
          <w:sz w:val="16"/>
        </w:rPr>
      </w:pPr>
      <w:r w:rsidRPr="005E2CF3">
        <w:rPr>
          <w:sz w:val="16"/>
        </w:rPr>
        <w:t xml:space="preserve">No attempt is made here to spell out the details of a curriculum or the content of specific course subjects needed to enable people to live full human lives. However, </w:t>
      </w:r>
      <w:r w:rsidRPr="00DF5330">
        <w:rPr>
          <w:rStyle w:val="StyleUnderline"/>
        </w:rPr>
        <w:t>a quality education is about reading, writing, computing, communicating, imagining, thinking, reasoning, creating, participating, questioning, analyzing, challenging, judging, and changing. It is about the unprecedented wonder of each and every human being, the rights and duties of each other. It is about history and heritage as well as partaking in cultural stories and heritage. It is about sharing all the intellectual adventures at the heart of civilization. It is about morals and ethics and the content of character. It is also about participating in decisions that affect one's life</w:t>
      </w:r>
      <w:r w:rsidRPr="005E2CF3">
        <w:rPr>
          <w:sz w:val="16"/>
        </w:rPr>
        <w:t>.</w:t>
      </w:r>
    </w:p>
    <w:p w14:paraId="2431E734" w14:textId="77777777" w:rsidR="008F4571" w:rsidRPr="005E2CF3" w:rsidRDefault="008F4571" w:rsidP="008F4571">
      <w:pPr>
        <w:rPr>
          <w:sz w:val="16"/>
        </w:rPr>
      </w:pPr>
      <w:r w:rsidRPr="005E2CF3">
        <w:rPr>
          <w:sz w:val="16"/>
        </w:rPr>
        <w:t xml:space="preserve">A quality education must not be indoctrination in an "Aren't-We-Americans-Just-Dandy curriculum" as Theodore and Nancy Sizer called it. n265 Education needs to have a global perspective with an understanding of all peoples, their cultural heritage, values, problems and ways of life. </w:t>
      </w:r>
      <w:r w:rsidRPr="00286336">
        <w:rPr>
          <w:rStyle w:val="StyleUnderline"/>
        </w:rPr>
        <w:t>Education needs to be about human solidarity, respect for human dignity, the equal rights of all human beings, and justice and equality for all people</w:t>
      </w:r>
      <w:r w:rsidRPr="005E2CF3">
        <w:rPr>
          <w:sz w:val="16"/>
        </w:rPr>
        <w:t>.</w:t>
      </w:r>
    </w:p>
    <w:p w14:paraId="297F77AE" w14:textId="77777777" w:rsidR="008F4571" w:rsidRPr="005E2CF3" w:rsidRDefault="008F4571" w:rsidP="008F4571">
      <w:pPr>
        <w:rPr>
          <w:sz w:val="16"/>
        </w:rPr>
      </w:pPr>
      <w:r w:rsidRPr="00DF5330">
        <w:rPr>
          <w:rStyle w:val="StyleUnderline"/>
        </w:rPr>
        <w:t xml:space="preserve">There is </w:t>
      </w:r>
      <w:r w:rsidRPr="004566A6">
        <w:rPr>
          <w:rStyle w:val="Emphasis"/>
          <w:highlight w:val="cyan"/>
        </w:rPr>
        <w:t>no reason</w:t>
      </w:r>
      <w:r w:rsidRPr="00DF5330">
        <w:rPr>
          <w:rStyle w:val="StyleUnderline"/>
        </w:rPr>
        <w:t xml:space="preserve"> that </w:t>
      </w:r>
      <w:r w:rsidRPr="004566A6">
        <w:rPr>
          <w:rStyle w:val="StyleUnderline"/>
          <w:highlight w:val="cyan"/>
        </w:rPr>
        <w:t>can justify</w:t>
      </w:r>
      <w:r w:rsidRPr="00DF5330">
        <w:rPr>
          <w:rStyle w:val="StyleUnderline"/>
        </w:rPr>
        <w:t xml:space="preserve"> the </w:t>
      </w:r>
      <w:r w:rsidRPr="004566A6">
        <w:rPr>
          <w:rStyle w:val="StyleUnderline"/>
          <w:highlight w:val="cyan"/>
        </w:rPr>
        <w:t>perpetuation of</w:t>
      </w:r>
      <w:r w:rsidRPr="00286336">
        <w:rPr>
          <w:rStyle w:val="StyleUnderline"/>
        </w:rPr>
        <w:t xml:space="preserve"> human rights </w:t>
      </w:r>
      <w:r w:rsidRPr="004566A6">
        <w:rPr>
          <w:rStyle w:val="StyleUnderline"/>
          <w:highlight w:val="cyan"/>
        </w:rPr>
        <w:t>violations to education</w:t>
      </w:r>
      <w:r w:rsidRPr="00DF5330">
        <w:rPr>
          <w:rStyle w:val="StyleUnderline"/>
        </w:rPr>
        <w:t xml:space="preserve">: </w:t>
      </w:r>
      <w:r w:rsidRPr="005153DF">
        <w:rPr>
          <w:rStyle w:val="StyleUnderline"/>
        </w:rPr>
        <w:t>not transparent appeals to the democratic principle of local control of</w:t>
      </w:r>
      <w:r w:rsidRPr="00DF5330">
        <w:rPr>
          <w:rStyle w:val="StyleUnderline"/>
        </w:rPr>
        <w:t xml:space="preserve"> education (it would be a perverted</w:t>
      </w:r>
      <w:r w:rsidRPr="005E2CF3">
        <w:rPr>
          <w:sz w:val="16"/>
        </w:rPr>
        <w:t xml:space="preserve">  [*956]  </w:t>
      </w:r>
      <w:r w:rsidRPr="00DF5330">
        <w:rPr>
          <w:rStyle w:val="StyleUnderline"/>
        </w:rPr>
        <w:t xml:space="preserve">democracy that commits or tolerates violations of the human rights of children); </w:t>
      </w:r>
      <w:r w:rsidRPr="004566A6">
        <w:rPr>
          <w:rStyle w:val="StyleUnderline"/>
          <w:highlight w:val="cyan"/>
        </w:rPr>
        <w:t>not</w:t>
      </w:r>
      <w:r w:rsidRPr="00DF5330">
        <w:rPr>
          <w:rStyle w:val="StyleUnderline"/>
        </w:rPr>
        <w:t xml:space="preserve"> a state's use of </w:t>
      </w:r>
      <w:r w:rsidRPr="004566A6">
        <w:rPr>
          <w:rStyle w:val="StyleUnderline"/>
          <w:highlight w:val="cyan"/>
        </w:rPr>
        <w:t>local control as an excuse</w:t>
      </w:r>
      <w:r w:rsidRPr="00DF5330">
        <w:rPr>
          <w:rStyle w:val="StyleUnderline"/>
        </w:rPr>
        <w:t xml:space="preserve"> rather than as a justification </w:t>
      </w:r>
      <w:r w:rsidRPr="004566A6">
        <w:rPr>
          <w:rStyle w:val="StyleUnderline"/>
          <w:highlight w:val="cyan"/>
        </w:rPr>
        <w:t>for interdistrict inequality;</w:t>
      </w:r>
      <w:r w:rsidRPr="005E2CF3">
        <w:rPr>
          <w:sz w:val="16"/>
        </w:rPr>
        <w:t xml:space="preserve"> n266 </w:t>
      </w:r>
      <w:r w:rsidRPr="00DF5330">
        <w:rPr>
          <w:rStyle w:val="StyleUnderline"/>
        </w:rPr>
        <w:t xml:space="preserve">and </w:t>
      </w:r>
      <w:r w:rsidRPr="004566A6">
        <w:rPr>
          <w:rStyle w:val="StyleUnderline"/>
          <w:highlight w:val="cyan"/>
        </w:rPr>
        <w:t>not</w:t>
      </w:r>
      <w:r w:rsidRPr="00DF5330">
        <w:rPr>
          <w:rStyle w:val="StyleUnderline"/>
        </w:rPr>
        <w:t xml:space="preserve"> the </w:t>
      </w:r>
      <w:r w:rsidRPr="004566A6">
        <w:rPr>
          <w:rStyle w:val="StyleUnderline"/>
          <w:highlight w:val="cyan"/>
        </w:rPr>
        <w:t>federal</w:t>
      </w:r>
      <w:r w:rsidRPr="00DF5330">
        <w:rPr>
          <w:rStyle w:val="StyleUnderline"/>
        </w:rPr>
        <w:t xml:space="preserve"> government's </w:t>
      </w:r>
      <w:r w:rsidRPr="004566A6">
        <w:rPr>
          <w:rStyle w:val="StyleUnderline"/>
          <w:highlight w:val="cyan"/>
        </w:rPr>
        <w:t>evasion</w:t>
      </w:r>
      <w:r w:rsidRPr="00DF5330">
        <w:rPr>
          <w:rStyle w:val="StyleUnderline"/>
        </w:rPr>
        <w:t xml:space="preserve"> of the duty by </w:t>
      </w:r>
      <w:r w:rsidRPr="004566A6">
        <w:rPr>
          <w:rStyle w:val="StyleUnderline"/>
          <w:highlight w:val="cyan"/>
        </w:rPr>
        <w:t>hiding behind the myth</w:t>
      </w:r>
      <w:r w:rsidRPr="00286336">
        <w:rPr>
          <w:rStyle w:val="StyleUnderline"/>
        </w:rPr>
        <w:t xml:space="preserve"> that </w:t>
      </w:r>
      <w:r w:rsidRPr="004566A6">
        <w:rPr>
          <w:rStyle w:val="StyleUnderline"/>
          <w:highlight w:val="cyan"/>
        </w:rPr>
        <w:t>education is</w:t>
      </w:r>
      <w:r w:rsidRPr="00286336">
        <w:rPr>
          <w:rStyle w:val="StyleUnderline"/>
        </w:rPr>
        <w:t xml:space="preserve"> exclusively </w:t>
      </w:r>
      <w:r w:rsidRPr="004566A6">
        <w:rPr>
          <w:rStyle w:val="StyleUnderline"/>
          <w:highlight w:val="cyan"/>
        </w:rPr>
        <w:t>a state and local matter</w:t>
      </w:r>
      <w:r w:rsidRPr="00DF5330">
        <w:rPr>
          <w:rStyle w:val="StyleUnderline"/>
        </w:rPr>
        <w:t xml:space="preserve"> in this country</w:t>
      </w:r>
      <w:r w:rsidRPr="005E2CF3">
        <w:rPr>
          <w:sz w:val="16"/>
        </w:rPr>
        <w:t>. n267</w:t>
      </w:r>
    </w:p>
    <w:p w14:paraId="1A1F141F" w14:textId="77777777" w:rsidR="008F4571" w:rsidRDefault="008F4571" w:rsidP="008F4571">
      <w:pPr>
        <w:rPr>
          <w:sz w:val="16"/>
        </w:rPr>
      </w:pPr>
      <w:r w:rsidRPr="00286336">
        <w:rPr>
          <w:rStyle w:val="Emphasis"/>
        </w:rPr>
        <w:t>A just society would not tolerate anything less than the end of these violations of our children's human right to education</w:t>
      </w:r>
      <w:r w:rsidRPr="005E2CF3">
        <w:rPr>
          <w:sz w:val="16"/>
        </w:rPr>
        <w:t xml:space="preserve">. Of course, </w:t>
      </w:r>
      <w:r w:rsidRPr="00286336">
        <w:rPr>
          <w:rStyle w:val="StyleUnderline"/>
        </w:rPr>
        <w:t xml:space="preserve">our willingness to end these violations depends on </w:t>
      </w:r>
      <w:r w:rsidRPr="00286336">
        <w:rPr>
          <w:rStyle w:val="Emphasis"/>
        </w:rPr>
        <w:t>the type of a society we desire</w:t>
      </w:r>
      <w:r w:rsidRPr="00286336">
        <w:rPr>
          <w:rStyle w:val="StyleUnderline"/>
        </w:rPr>
        <w:t xml:space="preserve"> and </w:t>
      </w:r>
      <w:r w:rsidRPr="00286336">
        <w:rPr>
          <w:rStyle w:val="Emphasis"/>
        </w:rPr>
        <w:t>what kind of people we want to be</w:t>
      </w:r>
      <w:r w:rsidRPr="005E2CF3">
        <w:rPr>
          <w:sz w:val="16"/>
        </w:rPr>
        <w:t>.</w:t>
      </w:r>
    </w:p>
    <w:p w14:paraId="3553AECC" w14:textId="77777777" w:rsidR="008F4571" w:rsidRPr="007D7E99" w:rsidRDefault="008F4571" w:rsidP="008F4571">
      <w:pPr>
        <w:pStyle w:val="Heading4"/>
        <w:rPr>
          <w:rFonts w:asciiTheme="minorHAnsi" w:hAnsiTheme="minorHAnsi" w:cstheme="minorHAnsi"/>
        </w:rPr>
      </w:pPr>
      <w:r w:rsidRPr="007D7E99">
        <w:rPr>
          <w:rFonts w:asciiTheme="minorHAnsi" w:hAnsiTheme="minorHAnsi" w:cstheme="minorHAnsi"/>
        </w:rPr>
        <w:t>This logic of utilitarianism culminates in extinction</w:t>
      </w:r>
    </w:p>
    <w:p w14:paraId="6665912A" w14:textId="77777777" w:rsidR="008F4571" w:rsidRPr="007D7E99" w:rsidRDefault="008F4571" w:rsidP="008F4571">
      <w:pPr>
        <w:tabs>
          <w:tab w:val="left" w:pos="2745"/>
        </w:tabs>
        <w:rPr>
          <w:rFonts w:asciiTheme="minorHAnsi" w:hAnsiTheme="minorHAnsi" w:cstheme="minorHAnsi"/>
          <w:szCs w:val="20"/>
        </w:rPr>
      </w:pPr>
      <w:r w:rsidRPr="007D7E99">
        <w:rPr>
          <w:rStyle w:val="Style13ptBold"/>
          <w:rFonts w:asciiTheme="minorHAnsi" w:hAnsiTheme="minorHAnsi" w:cstheme="minorHAnsi"/>
        </w:rPr>
        <w:t xml:space="preserve">Santos 3 </w:t>
      </w:r>
      <w:r w:rsidRPr="007D7E99">
        <w:rPr>
          <w:rFonts w:asciiTheme="minorHAnsi" w:hAnsiTheme="minorHAnsi" w:cstheme="minorHAnsi"/>
        </w:rPr>
        <w:t>2003, Boaventura de Souza Santos is a Professor of Sociology at the University of Coimbra, “Collective Suicide?”, Bad Subjects, Issue # 63 , http://www.ces.fe.uc.pt/opiniao/bss/072en.php</w:t>
      </w:r>
    </w:p>
    <w:p w14:paraId="617ED5EB" w14:textId="77777777" w:rsidR="008F4571" w:rsidRPr="007D7E99" w:rsidRDefault="008F4571" w:rsidP="008F4571">
      <w:pPr>
        <w:rPr>
          <w:rStyle w:val="Emphasis"/>
          <w:rFonts w:asciiTheme="minorHAnsi" w:hAnsiTheme="minorHAnsi" w:cstheme="minorHAnsi"/>
        </w:rPr>
      </w:pPr>
      <w:r w:rsidRPr="007D7E99">
        <w:rPr>
          <w:rStyle w:val="StyleUnderline"/>
          <w:rFonts w:asciiTheme="minorHAnsi" w:hAnsiTheme="minorHAnsi" w:cstheme="minorHAnsi"/>
        </w:rPr>
        <w:t>According to</w:t>
      </w:r>
      <w:r w:rsidRPr="007D7E99">
        <w:rPr>
          <w:rFonts w:asciiTheme="minorHAnsi" w:hAnsiTheme="minorHAnsi" w:cstheme="minorHAnsi"/>
          <w:sz w:val="14"/>
        </w:rPr>
        <w:t xml:space="preserve"> Franz </w:t>
      </w:r>
      <w:r w:rsidRPr="007D7E99">
        <w:rPr>
          <w:rStyle w:val="StyleUnderline"/>
          <w:rFonts w:asciiTheme="minorHAnsi" w:hAnsiTheme="minorHAnsi" w:cstheme="minorHAnsi"/>
        </w:rPr>
        <w:t>Hinkelammert</w:t>
      </w:r>
      <w:r w:rsidRPr="007D7E99">
        <w:rPr>
          <w:rFonts w:asciiTheme="minorHAnsi" w:hAnsiTheme="minorHAnsi" w:cstheme="minorHAnsi"/>
          <w:sz w:val="14"/>
        </w:rPr>
        <w:t xml:space="preserve">, </w:t>
      </w:r>
      <w:r w:rsidRPr="004566A6">
        <w:rPr>
          <w:rStyle w:val="StyleUnderline"/>
          <w:rFonts w:asciiTheme="minorHAnsi" w:hAnsiTheme="minorHAnsi" w:cstheme="minorHAnsi"/>
          <w:highlight w:val="cyan"/>
        </w:rPr>
        <w:t>the West has</w:t>
      </w:r>
      <w:r w:rsidRPr="007D7E99">
        <w:rPr>
          <w:rFonts w:asciiTheme="minorHAnsi" w:hAnsiTheme="minorHAnsi" w:cstheme="minorHAnsi"/>
          <w:sz w:val="14"/>
        </w:rPr>
        <w:t xml:space="preserve"> repeatedly </w:t>
      </w:r>
      <w:r w:rsidRPr="004566A6">
        <w:rPr>
          <w:rStyle w:val="StyleUnderline"/>
          <w:rFonts w:asciiTheme="minorHAnsi" w:hAnsiTheme="minorHAnsi" w:cstheme="minorHAnsi"/>
          <w:highlight w:val="cyan"/>
        </w:rPr>
        <w:t>been under the illusion that it should</w:t>
      </w:r>
      <w:r w:rsidRPr="007D7E99">
        <w:rPr>
          <w:rStyle w:val="StyleUnderline"/>
          <w:rFonts w:asciiTheme="minorHAnsi" w:hAnsiTheme="minorHAnsi" w:cstheme="minorHAnsi"/>
        </w:rPr>
        <w:t xml:space="preserve"> </w:t>
      </w:r>
      <w:r w:rsidRPr="007D7E99">
        <w:rPr>
          <w:rStyle w:val="Emphasis"/>
          <w:rFonts w:asciiTheme="minorHAnsi" w:hAnsiTheme="minorHAnsi" w:cstheme="minorHAnsi"/>
        </w:rPr>
        <w:t xml:space="preserve">try to </w:t>
      </w:r>
      <w:r w:rsidRPr="004566A6">
        <w:rPr>
          <w:rStyle w:val="Emphasis"/>
          <w:rFonts w:asciiTheme="minorHAnsi" w:hAnsiTheme="minorHAnsi" w:cstheme="minorHAnsi"/>
          <w:highlight w:val="cyan"/>
        </w:rPr>
        <w:t>save humanity by destroying part of it</w:t>
      </w:r>
      <w:r w:rsidRPr="004566A6">
        <w:rPr>
          <w:rStyle w:val="StyleUnderline"/>
          <w:rFonts w:asciiTheme="minorHAnsi" w:hAnsiTheme="minorHAnsi" w:cstheme="minorHAnsi"/>
          <w:highlight w:val="cyan"/>
        </w:rPr>
        <w:t>. This is</w:t>
      </w:r>
      <w:r w:rsidRPr="007D7E99">
        <w:rPr>
          <w:rStyle w:val="StyleUnderline"/>
          <w:rFonts w:asciiTheme="minorHAnsi" w:hAnsiTheme="minorHAnsi" w:cstheme="minorHAnsi"/>
        </w:rPr>
        <w:t xml:space="preserve"> a salvific and </w:t>
      </w:r>
      <w:r w:rsidRPr="004566A6">
        <w:rPr>
          <w:rStyle w:val="StyleUnderline"/>
          <w:rFonts w:asciiTheme="minorHAnsi" w:hAnsiTheme="minorHAnsi" w:cstheme="minorHAnsi"/>
          <w:highlight w:val="cyan"/>
        </w:rPr>
        <w:t>sacrificial destruction,</w:t>
      </w:r>
      <w:r w:rsidRPr="007D7E99">
        <w:rPr>
          <w:rStyle w:val="StyleUnderline"/>
          <w:rFonts w:asciiTheme="minorHAnsi" w:hAnsiTheme="minorHAnsi" w:cstheme="minorHAnsi"/>
        </w:rPr>
        <w:t xml:space="preserve"> committed in the </w:t>
      </w:r>
      <w:r w:rsidRPr="007D7E99">
        <w:rPr>
          <w:rStyle w:val="Emphasis"/>
          <w:rFonts w:asciiTheme="minorHAnsi" w:hAnsiTheme="minorHAnsi" w:cstheme="minorHAnsi"/>
        </w:rPr>
        <w:t>name of the need to radically materialize all the possibilities opened up by a given social and political reality</w:t>
      </w:r>
      <w:r w:rsidRPr="007D7E99">
        <w:rPr>
          <w:rStyle w:val="StyleUnderline"/>
          <w:rFonts w:asciiTheme="minorHAnsi" w:hAnsiTheme="minorHAnsi" w:cstheme="minorHAnsi"/>
        </w:rPr>
        <w:t xml:space="preserve"> over which it is supposed to have total power. </w:t>
      </w:r>
      <w:r w:rsidRPr="004566A6">
        <w:rPr>
          <w:rStyle w:val="StyleUnderline"/>
          <w:rFonts w:asciiTheme="minorHAnsi" w:hAnsiTheme="minorHAnsi" w:cstheme="minorHAnsi"/>
          <w:highlight w:val="cyan"/>
        </w:rPr>
        <w:t xml:space="preserve">This is how it was in </w:t>
      </w:r>
      <w:r w:rsidRPr="004566A6">
        <w:rPr>
          <w:rStyle w:val="Emphasis"/>
          <w:rFonts w:asciiTheme="minorHAnsi" w:hAnsiTheme="minorHAnsi" w:cstheme="minorHAnsi"/>
          <w:highlight w:val="cyan"/>
        </w:rPr>
        <w:t>colonialism</w:t>
      </w:r>
      <w:r w:rsidRPr="004566A6">
        <w:rPr>
          <w:rStyle w:val="StyleUnderline"/>
          <w:rFonts w:asciiTheme="minorHAnsi" w:hAnsiTheme="minorHAnsi" w:cstheme="minorHAnsi"/>
          <w:highlight w:val="cyan"/>
        </w:rPr>
        <w:t>,</w:t>
      </w:r>
      <w:r w:rsidRPr="007D7E99">
        <w:rPr>
          <w:rStyle w:val="StyleUnderline"/>
          <w:rFonts w:asciiTheme="minorHAnsi" w:hAnsiTheme="minorHAnsi" w:cstheme="minorHAnsi"/>
        </w:rPr>
        <w:t xml:space="preserve"> with </w:t>
      </w:r>
      <w:r w:rsidRPr="004566A6">
        <w:rPr>
          <w:rStyle w:val="StyleUnderline"/>
          <w:rFonts w:asciiTheme="minorHAnsi" w:hAnsiTheme="minorHAnsi" w:cstheme="minorHAnsi"/>
          <w:highlight w:val="cyan"/>
        </w:rPr>
        <w:t xml:space="preserve">the </w:t>
      </w:r>
      <w:r w:rsidRPr="004566A6">
        <w:rPr>
          <w:rStyle w:val="Emphasis"/>
          <w:rFonts w:asciiTheme="minorHAnsi" w:hAnsiTheme="minorHAnsi" w:cstheme="minorHAnsi"/>
          <w:highlight w:val="cyan"/>
        </w:rPr>
        <w:t>genocide of indigenous peoples</w:t>
      </w:r>
      <w:r w:rsidRPr="004566A6">
        <w:rPr>
          <w:rStyle w:val="StyleUnderline"/>
          <w:rFonts w:asciiTheme="minorHAnsi" w:hAnsiTheme="minorHAnsi" w:cstheme="minorHAnsi"/>
          <w:highlight w:val="cyan"/>
        </w:rPr>
        <w:t xml:space="preserve">, </w:t>
      </w:r>
      <w:r w:rsidRPr="007D7E99">
        <w:rPr>
          <w:rStyle w:val="StyleUnderline"/>
          <w:rFonts w:asciiTheme="minorHAnsi" w:hAnsiTheme="minorHAnsi" w:cstheme="minorHAnsi"/>
        </w:rPr>
        <w:t xml:space="preserve">and </w:t>
      </w:r>
      <w:r w:rsidRPr="004566A6">
        <w:rPr>
          <w:rStyle w:val="Emphasis"/>
          <w:rFonts w:asciiTheme="minorHAnsi" w:hAnsiTheme="minorHAnsi" w:cstheme="minorHAnsi"/>
          <w:highlight w:val="cyan"/>
        </w:rPr>
        <w:t>the African slaves</w:t>
      </w:r>
      <w:r w:rsidRPr="004566A6">
        <w:rPr>
          <w:rStyle w:val="StyleUnderline"/>
          <w:rFonts w:asciiTheme="minorHAnsi" w:hAnsiTheme="minorHAnsi" w:cstheme="minorHAnsi"/>
          <w:highlight w:val="cyan"/>
        </w:rPr>
        <w:t>.</w:t>
      </w:r>
      <w:r w:rsidRPr="007D7E99">
        <w:rPr>
          <w:rStyle w:val="StyleUnderline"/>
          <w:rFonts w:asciiTheme="minorHAnsi" w:hAnsiTheme="minorHAnsi" w:cstheme="minorHAnsi"/>
        </w:rPr>
        <w:t xml:space="preserve"> This is how it was in the </w:t>
      </w:r>
      <w:r w:rsidRPr="007D7E99">
        <w:rPr>
          <w:rStyle w:val="Emphasis"/>
          <w:rFonts w:asciiTheme="minorHAnsi" w:hAnsiTheme="minorHAnsi" w:cstheme="minorHAnsi"/>
        </w:rPr>
        <w:t xml:space="preserve">period of </w:t>
      </w:r>
      <w:r w:rsidRPr="004566A6">
        <w:rPr>
          <w:rStyle w:val="Emphasis"/>
          <w:rFonts w:asciiTheme="minorHAnsi" w:hAnsiTheme="minorHAnsi" w:cstheme="minorHAnsi"/>
          <w:highlight w:val="cyan"/>
        </w:rPr>
        <w:t>imperialist struggle</w:t>
      </w:r>
      <w:r w:rsidRPr="004566A6">
        <w:rPr>
          <w:rStyle w:val="StyleUnderline"/>
          <w:rFonts w:asciiTheme="minorHAnsi" w:hAnsiTheme="minorHAnsi" w:cstheme="minorHAnsi"/>
          <w:highlight w:val="cyan"/>
        </w:rPr>
        <w:t xml:space="preserve">s, which caused </w:t>
      </w:r>
      <w:r w:rsidRPr="004566A6">
        <w:rPr>
          <w:rStyle w:val="Emphasis"/>
          <w:rFonts w:asciiTheme="minorHAnsi" w:hAnsiTheme="minorHAnsi" w:cstheme="minorHAnsi"/>
          <w:highlight w:val="cyan"/>
        </w:rPr>
        <w:t>millions of deaths</w:t>
      </w:r>
      <w:r w:rsidRPr="007D7E99">
        <w:rPr>
          <w:rStyle w:val="StyleUnderline"/>
          <w:rFonts w:asciiTheme="minorHAnsi" w:hAnsiTheme="minorHAnsi" w:cstheme="minorHAnsi"/>
        </w:rPr>
        <w:t xml:space="preserve"> in two world wars and many other colonial wars. This is how it was in </w:t>
      </w:r>
      <w:r w:rsidRPr="004566A6">
        <w:rPr>
          <w:rStyle w:val="Emphasis"/>
          <w:rFonts w:asciiTheme="minorHAnsi" w:hAnsiTheme="minorHAnsi" w:cstheme="minorHAnsi"/>
          <w:highlight w:val="cyan"/>
        </w:rPr>
        <w:t>Stalinism</w:t>
      </w:r>
      <w:r w:rsidRPr="004566A6">
        <w:rPr>
          <w:rStyle w:val="StyleUnderline"/>
          <w:rFonts w:asciiTheme="minorHAnsi" w:hAnsiTheme="minorHAnsi" w:cstheme="minorHAnsi"/>
          <w:highlight w:val="cyan"/>
        </w:rPr>
        <w:t xml:space="preserve">, with the </w:t>
      </w:r>
      <w:r w:rsidRPr="004566A6">
        <w:rPr>
          <w:rStyle w:val="Emphasis"/>
          <w:rFonts w:asciiTheme="minorHAnsi" w:hAnsiTheme="minorHAnsi" w:cstheme="minorHAnsi"/>
          <w:highlight w:val="cyan"/>
        </w:rPr>
        <w:t>Gulag</w:t>
      </w:r>
      <w:r w:rsidRPr="004566A6">
        <w:rPr>
          <w:rStyle w:val="StyleUnderline"/>
          <w:rFonts w:asciiTheme="minorHAnsi" w:hAnsiTheme="minorHAnsi" w:cstheme="minorHAnsi"/>
          <w:highlight w:val="cyan"/>
        </w:rPr>
        <w:t xml:space="preserve"> and</w:t>
      </w:r>
      <w:r w:rsidRPr="007D7E99">
        <w:rPr>
          <w:rStyle w:val="StyleUnderline"/>
          <w:rFonts w:asciiTheme="minorHAnsi" w:hAnsiTheme="minorHAnsi" w:cstheme="minorHAnsi"/>
        </w:rPr>
        <w:t xml:space="preserve"> in </w:t>
      </w:r>
      <w:r w:rsidRPr="004566A6">
        <w:rPr>
          <w:rStyle w:val="Emphasis"/>
          <w:rFonts w:asciiTheme="minorHAnsi" w:hAnsiTheme="minorHAnsi" w:cstheme="minorHAnsi"/>
          <w:highlight w:val="cyan"/>
        </w:rPr>
        <w:t>Nazism</w:t>
      </w:r>
      <w:r w:rsidRPr="004566A6">
        <w:rPr>
          <w:rStyle w:val="StyleUnderline"/>
          <w:rFonts w:asciiTheme="minorHAnsi" w:hAnsiTheme="minorHAnsi" w:cstheme="minorHAnsi"/>
          <w:highlight w:val="cyan"/>
        </w:rPr>
        <w:t xml:space="preserve">, with the </w:t>
      </w:r>
      <w:r w:rsidRPr="004566A6">
        <w:rPr>
          <w:rStyle w:val="Emphasis"/>
          <w:rFonts w:asciiTheme="minorHAnsi" w:hAnsiTheme="minorHAnsi" w:cstheme="minorHAnsi"/>
          <w:highlight w:val="cyan"/>
        </w:rPr>
        <w:t>holocaust</w:t>
      </w:r>
      <w:r w:rsidRPr="004566A6">
        <w:rPr>
          <w:rFonts w:asciiTheme="minorHAnsi" w:hAnsiTheme="minorHAnsi" w:cstheme="minorHAnsi"/>
          <w:sz w:val="14"/>
          <w:highlight w:val="cyan"/>
        </w:rPr>
        <w:t>.</w:t>
      </w:r>
      <w:r w:rsidRPr="007D7E99">
        <w:rPr>
          <w:rFonts w:asciiTheme="minorHAnsi" w:hAnsiTheme="minorHAnsi" w:cstheme="minorHAnsi"/>
          <w:sz w:val="14"/>
        </w:rPr>
        <w:t xml:space="preserve"> And now today, </w:t>
      </w:r>
      <w:r w:rsidRPr="007D7E99">
        <w:rPr>
          <w:rStyle w:val="StyleUnderline"/>
          <w:rFonts w:asciiTheme="minorHAnsi" w:hAnsiTheme="minorHAnsi" w:cstheme="minorHAnsi"/>
        </w:rPr>
        <w:t xml:space="preserve">this is how it is in </w:t>
      </w:r>
      <w:r w:rsidRPr="004566A6">
        <w:rPr>
          <w:rStyle w:val="StyleUnderline"/>
          <w:rFonts w:asciiTheme="minorHAnsi" w:hAnsiTheme="minorHAnsi" w:cstheme="minorHAnsi"/>
          <w:highlight w:val="cyan"/>
        </w:rPr>
        <w:t>neoliberalism,</w:t>
      </w:r>
      <w:r w:rsidRPr="007D7E99">
        <w:rPr>
          <w:rStyle w:val="StyleUnderline"/>
          <w:rFonts w:asciiTheme="minorHAnsi" w:hAnsiTheme="minorHAnsi" w:cstheme="minorHAnsi"/>
        </w:rPr>
        <w:t xml:space="preserve"> with </w:t>
      </w:r>
      <w:r w:rsidRPr="004566A6">
        <w:rPr>
          <w:rStyle w:val="StyleUnderline"/>
          <w:rFonts w:asciiTheme="minorHAnsi" w:hAnsiTheme="minorHAnsi" w:cstheme="minorHAnsi"/>
          <w:highlight w:val="cyan"/>
        </w:rPr>
        <w:t xml:space="preserve">the </w:t>
      </w:r>
      <w:r w:rsidRPr="004566A6">
        <w:rPr>
          <w:rStyle w:val="Emphasis"/>
          <w:rFonts w:asciiTheme="minorHAnsi" w:hAnsiTheme="minorHAnsi" w:cstheme="minorHAnsi"/>
          <w:highlight w:val="cyan"/>
        </w:rPr>
        <w:t>collective sacrifice of the periphery</w:t>
      </w:r>
      <w:r w:rsidRPr="007D7E99">
        <w:rPr>
          <w:rStyle w:val="StyleUnderline"/>
          <w:rFonts w:asciiTheme="minorHAnsi" w:hAnsiTheme="minorHAnsi" w:cstheme="minorHAnsi"/>
        </w:rPr>
        <w:t xml:space="preserve"> and </w:t>
      </w:r>
      <w:r w:rsidRPr="007D7E99">
        <w:rPr>
          <w:rStyle w:val="Emphasis"/>
          <w:rFonts w:asciiTheme="minorHAnsi" w:hAnsiTheme="minorHAnsi" w:cstheme="minorHAnsi"/>
        </w:rPr>
        <w:t>even the semiperiphery of the world system.</w:t>
      </w:r>
      <w:r w:rsidRPr="007D7E99">
        <w:rPr>
          <w:rFonts w:asciiTheme="minorHAnsi" w:hAnsiTheme="minorHAnsi" w:cstheme="minorHAnsi"/>
          <w:sz w:val="14"/>
        </w:rPr>
        <w:t xml:space="preserve"> With the war against Iraq, it is fitting to ask whether what is in progress is a new genocidal and sacrificial illusion, and what its scope might be. </w:t>
      </w:r>
      <w:r w:rsidRPr="007D7E99">
        <w:rPr>
          <w:rStyle w:val="StyleUnderline"/>
          <w:rFonts w:asciiTheme="minorHAnsi" w:hAnsiTheme="minorHAnsi" w:cstheme="minorHAnsi"/>
        </w:rPr>
        <w:t xml:space="preserve">It is above all appropriate to ask if </w:t>
      </w:r>
      <w:r w:rsidRPr="004566A6">
        <w:rPr>
          <w:rStyle w:val="StyleUnderline"/>
          <w:rFonts w:asciiTheme="minorHAnsi" w:hAnsiTheme="minorHAnsi" w:cstheme="minorHAnsi"/>
          <w:highlight w:val="cyan"/>
        </w:rPr>
        <w:t>the</w:t>
      </w:r>
      <w:r w:rsidRPr="007D7E99">
        <w:rPr>
          <w:rStyle w:val="StyleUnderline"/>
          <w:rFonts w:asciiTheme="minorHAnsi" w:hAnsiTheme="minorHAnsi" w:cstheme="minorHAnsi"/>
        </w:rPr>
        <w:t xml:space="preserve"> new </w:t>
      </w:r>
      <w:r w:rsidRPr="004566A6">
        <w:rPr>
          <w:rStyle w:val="StyleUnderline"/>
          <w:rFonts w:asciiTheme="minorHAnsi" w:hAnsiTheme="minorHAnsi" w:cstheme="minorHAnsi"/>
          <w:highlight w:val="cyan"/>
        </w:rPr>
        <w:t>illusion will</w:t>
      </w:r>
      <w:r w:rsidRPr="007D7E99">
        <w:rPr>
          <w:rStyle w:val="StyleUnderline"/>
          <w:rFonts w:asciiTheme="minorHAnsi" w:hAnsiTheme="minorHAnsi" w:cstheme="minorHAnsi"/>
        </w:rPr>
        <w:t xml:space="preserve"> not herald the radicalization and the ultimate perversion of the western illusion</w:t>
      </w:r>
      <w:r w:rsidRPr="007D7E99">
        <w:rPr>
          <w:rFonts w:asciiTheme="minorHAnsi" w:hAnsiTheme="minorHAnsi" w:cstheme="minorHAnsi"/>
          <w:sz w:val="14"/>
        </w:rPr>
        <w:t xml:space="preserve">: </w:t>
      </w:r>
      <w:r w:rsidRPr="004566A6">
        <w:rPr>
          <w:rStyle w:val="Emphasis"/>
          <w:rFonts w:asciiTheme="minorHAnsi" w:hAnsiTheme="minorHAnsi" w:cstheme="minorHAnsi"/>
          <w:highlight w:val="cyan"/>
        </w:rPr>
        <w:t>destroy</w:t>
      </w:r>
      <w:r w:rsidRPr="007D7E99">
        <w:rPr>
          <w:rStyle w:val="Emphasis"/>
          <w:rFonts w:asciiTheme="minorHAnsi" w:hAnsiTheme="minorHAnsi" w:cstheme="minorHAnsi"/>
        </w:rPr>
        <w:t xml:space="preserve">ing </w:t>
      </w:r>
      <w:r w:rsidRPr="004566A6">
        <w:rPr>
          <w:rStyle w:val="Emphasis"/>
          <w:rFonts w:asciiTheme="minorHAnsi" w:hAnsiTheme="minorHAnsi" w:cstheme="minorHAnsi"/>
          <w:highlight w:val="cyan"/>
        </w:rPr>
        <w:t>all</w:t>
      </w:r>
      <w:r w:rsidRPr="007D7E99">
        <w:rPr>
          <w:rStyle w:val="Emphasis"/>
          <w:rFonts w:asciiTheme="minorHAnsi" w:hAnsiTheme="minorHAnsi" w:cstheme="minorHAnsi"/>
        </w:rPr>
        <w:t xml:space="preserve"> of </w:t>
      </w:r>
      <w:r w:rsidRPr="004566A6">
        <w:rPr>
          <w:rStyle w:val="Emphasis"/>
          <w:rFonts w:asciiTheme="minorHAnsi" w:hAnsiTheme="minorHAnsi" w:cstheme="minorHAnsi"/>
          <w:highlight w:val="cyan"/>
        </w:rPr>
        <w:t>humanity</w:t>
      </w:r>
      <w:r w:rsidRPr="007D7E99">
        <w:rPr>
          <w:rStyle w:val="Emphasis"/>
          <w:rFonts w:asciiTheme="minorHAnsi" w:hAnsiTheme="minorHAnsi" w:cstheme="minorHAnsi"/>
        </w:rPr>
        <w:t xml:space="preserve"> in the illusion of saving it.</w:t>
      </w:r>
      <w:r w:rsidRPr="007D7E99">
        <w:rPr>
          <w:rFonts w:asciiTheme="minorHAnsi" w:hAnsiTheme="minorHAnsi" w:cstheme="minorHAnsi"/>
          <w:sz w:val="14"/>
        </w:rPr>
        <w:t xml:space="preserve"> </w:t>
      </w:r>
      <w:r w:rsidRPr="004566A6">
        <w:rPr>
          <w:rStyle w:val="StyleUnderline"/>
          <w:rFonts w:asciiTheme="minorHAnsi" w:hAnsiTheme="minorHAnsi" w:cstheme="minorHAnsi"/>
          <w:highlight w:val="cyan"/>
        </w:rPr>
        <w:t>Sacrificial genocide arises from</w:t>
      </w:r>
      <w:r w:rsidRPr="007D7E99">
        <w:rPr>
          <w:rStyle w:val="StyleUnderline"/>
          <w:rFonts w:asciiTheme="minorHAnsi" w:hAnsiTheme="minorHAnsi" w:cstheme="minorHAnsi"/>
        </w:rPr>
        <w:t xml:space="preserve"> a totalitarian illusion that is manifested in </w:t>
      </w:r>
      <w:r w:rsidRPr="004566A6">
        <w:rPr>
          <w:rStyle w:val="StyleUnderline"/>
          <w:rFonts w:asciiTheme="minorHAnsi" w:hAnsiTheme="minorHAnsi" w:cstheme="minorHAnsi"/>
          <w:highlight w:val="cyan"/>
        </w:rPr>
        <w:t>the belief that there are no alternatives to the present</w:t>
      </w:r>
      <w:r w:rsidRPr="007D7E99">
        <w:rPr>
          <w:rStyle w:val="StyleUnderline"/>
          <w:rFonts w:asciiTheme="minorHAnsi" w:hAnsiTheme="minorHAnsi" w:cstheme="minorHAnsi"/>
        </w:rPr>
        <w:t xml:space="preserve">-day </w:t>
      </w:r>
      <w:r w:rsidRPr="004566A6">
        <w:rPr>
          <w:rStyle w:val="StyleUnderline"/>
          <w:rFonts w:asciiTheme="minorHAnsi" w:hAnsiTheme="minorHAnsi" w:cstheme="minorHAnsi"/>
          <w:highlight w:val="cyan"/>
        </w:rPr>
        <w:t>reality</w:t>
      </w:r>
      <w:r w:rsidRPr="007D7E99">
        <w:rPr>
          <w:rStyle w:val="StyleUnderline"/>
          <w:rFonts w:asciiTheme="minorHAnsi" w:hAnsiTheme="minorHAnsi" w:cstheme="minorHAnsi"/>
        </w:rPr>
        <w:t xml:space="preserve"> and that the problems and </w:t>
      </w:r>
      <w:r w:rsidRPr="007D7E99">
        <w:rPr>
          <w:rStyle w:val="Emphasis"/>
          <w:rFonts w:asciiTheme="minorHAnsi" w:hAnsiTheme="minorHAnsi" w:cstheme="minorHAnsi"/>
        </w:rPr>
        <w:t>difficulties confronting it arise from failing to take its logic of development to its ultimate consequences.</w:t>
      </w:r>
      <w:r w:rsidRPr="007D7E99">
        <w:rPr>
          <w:rFonts w:asciiTheme="minorHAnsi" w:hAnsiTheme="minorHAnsi" w:cstheme="minorHAnsi"/>
          <w:sz w:val="14"/>
        </w:rPr>
        <w:t xml:space="preserve"> </w:t>
      </w:r>
      <w:r w:rsidRPr="004566A6">
        <w:rPr>
          <w:rStyle w:val="StyleUnderline"/>
          <w:rFonts w:asciiTheme="minorHAnsi" w:hAnsiTheme="minorHAnsi" w:cstheme="minorHAnsi"/>
          <w:highlight w:val="cyan"/>
        </w:rPr>
        <w:t>If there is</w:t>
      </w:r>
      <w:r w:rsidRPr="007D7E99">
        <w:rPr>
          <w:rStyle w:val="StyleUnderline"/>
          <w:rFonts w:asciiTheme="minorHAnsi" w:hAnsiTheme="minorHAnsi" w:cstheme="minorHAnsi"/>
        </w:rPr>
        <w:t xml:space="preserve"> unemployment, </w:t>
      </w:r>
      <w:r w:rsidRPr="004566A6">
        <w:rPr>
          <w:rStyle w:val="StyleUnderline"/>
          <w:rFonts w:asciiTheme="minorHAnsi" w:hAnsiTheme="minorHAnsi" w:cstheme="minorHAnsi"/>
          <w:highlight w:val="cyan"/>
        </w:rPr>
        <w:t>hunger and death in the Third World, this is n</w:t>
      </w:r>
      <w:r w:rsidRPr="007D7E99">
        <w:rPr>
          <w:rStyle w:val="StyleUnderline"/>
          <w:rFonts w:asciiTheme="minorHAnsi" w:hAnsiTheme="minorHAnsi" w:cstheme="minorHAnsi"/>
        </w:rPr>
        <w:t>o</w:t>
      </w:r>
      <w:r w:rsidRPr="004566A6">
        <w:rPr>
          <w:rStyle w:val="StyleUnderline"/>
          <w:rFonts w:asciiTheme="minorHAnsi" w:hAnsiTheme="minorHAnsi" w:cstheme="minorHAnsi"/>
          <w:highlight w:val="cyan"/>
        </w:rPr>
        <w:t>t the result of market failures</w:t>
      </w:r>
      <w:r w:rsidRPr="004566A6">
        <w:rPr>
          <w:rFonts w:asciiTheme="minorHAnsi" w:hAnsiTheme="minorHAnsi" w:cstheme="minorHAnsi"/>
          <w:sz w:val="14"/>
          <w:highlight w:val="cyan"/>
        </w:rPr>
        <w:t>;</w:t>
      </w:r>
      <w:r w:rsidRPr="007D7E99">
        <w:rPr>
          <w:rFonts w:asciiTheme="minorHAnsi" w:hAnsiTheme="minorHAnsi" w:cstheme="minorHAnsi"/>
          <w:sz w:val="14"/>
        </w:rPr>
        <w:t xml:space="preserve"> instead, </w:t>
      </w:r>
      <w:r w:rsidRPr="004566A6">
        <w:rPr>
          <w:rStyle w:val="StyleUnderline"/>
          <w:rFonts w:asciiTheme="minorHAnsi" w:hAnsiTheme="minorHAnsi" w:cstheme="minorHAnsi"/>
          <w:highlight w:val="cyan"/>
        </w:rPr>
        <w:t>it</w:t>
      </w:r>
      <w:r w:rsidRPr="007D7E99">
        <w:rPr>
          <w:rStyle w:val="StyleUnderline"/>
          <w:rFonts w:asciiTheme="minorHAnsi" w:hAnsiTheme="minorHAnsi" w:cstheme="minorHAnsi"/>
        </w:rPr>
        <w:t xml:space="preserve"> i</w:t>
      </w:r>
      <w:r w:rsidRPr="004566A6">
        <w:rPr>
          <w:rStyle w:val="StyleUnderline"/>
          <w:rFonts w:asciiTheme="minorHAnsi" w:hAnsiTheme="minorHAnsi" w:cstheme="minorHAnsi"/>
          <w:highlight w:val="cyan"/>
        </w:rPr>
        <w:t>s the outcome of</w:t>
      </w:r>
      <w:r w:rsidRPr="007D7E99">
        <w:rPr>
          <w:rStyle w:val="StyleUnderline"/>
          <w:rFonts w:asciiTheme="minorHAnsi" w:hAnsiTheme="minorHAnsi" w:cstheme="minorHAnsi"/>
        </w:rPr>
        <w:t xml:space="preserve"> the </w:t>
      </w:r>
      <w:r w:rsidRPr="004566A6">
        <w:rPr>
          <w:rStyle w:val="StyleUnderline"/>
          <w:rFonts w:asciiTheme="minorHAnsi" w:hAnsiTheme="minorHAnsi" w:cstheme="minorHAnsi"/>
          <w:highlight w:val="cyan"/>
        </w:rPr>
        <w:t>market laws not having been fully applied.</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If there is </w:t>
      </w:r>
      <w:r w:rsidRPr="004566A6">
        <w:rPr>
          <w:rStyle w:val="StyleUnderline"/>
          <w:rFonts w:asciiTheme="minorHAnsi" w:hAnsiTheme="minorHAnsi" w:cstheme="minorHAnsi"/>
          <w:highlight w:val="cyan"/>
        </w:rPr>
        <w:t>terrorism</w:t>
      </w:r>
      <w:r w:rsidRPr="004566A6">
        <w:rPr>
          <w:rFonts w:asciiTheme="minorHAnsi" w:hAnsiTheme="minorHAnsi" w:cstheme="minorHAnsi"/>
          <w:sz w:val="14"/>
          <w:highlight w:val="cyan"/>
        </w:rPr>
        <w:t>,</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this </w:t>
      </w:r>
      <w:r w:rsidRPr="004566A6">
        <w:rPr>
          <w:rStyle w:val="StyleUnderline"/>
          <w:rFonts w:asciiTheme="minorHAnsi" w:hAnsiTheme="minorHAnsi" w:cstheme="minorHAnsi"/>
          <w:highlight w:val="cyan"/>
        </w:rPr>
        <w:t>is not due to the violence</w:t>
      </w:r>
      <w:r w:rsidRPr="007D7E99">
        <w:rPr>
          <w:rStyle w:val="StyleUnderline"/>
          <w:rFonts w:asciiTheme="minorHAnsi" w:hAnsiTheme="minorHAnsi" w:cstheme="minorHAnsi"/>
        </w:rPr>
        <w:t xml:space="preserve"> of the conditions </w:t>
      </w:r>
      <w:r w:rsidRPr="004566A6">
        <w:rPr>
          <w:rStyle w:val="StyleUnderline"/>
          <w:rFonts w:asciiTheme="minorHAnsi" w:hAnsiTheme="minorHAnsi" w:cstheme="minorHAnsi"/>
          <w:highlight w:val="cyan"/>
        </w:rPr>
        <w:t>that generate it; it</w:t>
      </w:r>
      <w:r w:rsidRPr="007D7E99">
        <w:rPr>
          <w:rStyle w:val="StyleUnderline"/>
          <w:rFonts w:asciiTheme="minorHAnsi" w:hAnsiTheme="minorHAnsi" w:cstheme="minorHAnsi"/>
        </w:rPr>
        <w:t xml:space="preserve"> i</w:t>
      </w:r>
      <w:r w:rsidRPr="004566A6">
        <w:rPr>
          <w:rStyle w:val="StyleUnderline"/>
          <w:rFonts w:asciiTheme="minorHAnsi" w:hAnsiTheme="minorHAnsi" w:cstheme="minorHAnsi"/>
          <w:highlight w:val="cyan"/>
        </w:rPr>
        <w:t>s due</w:t>
      </w:r>
      <w:r w:rsidRPr="007D7E99">
        <w:rPr>
          <w:rStyle w:val="StyleUnderline"/>
          <w:rFonts w:asciiTheme="minorHAnsi" w:hAnsiTheme="minorHAnsi" w:cstheme="minorHAnsi"/>
        </w:rPr>
        <w:t xml:space="preserve">, rather, </w:t>
      </w:r>
      <w:r w:rsidRPr="004566A6">
        <w:rPr>
          <w:rStyle w:val="StyleUnderline"/>
          <w:rFonts w:asciiTheme="minorHAnsi" w:hAnsiTheme="minorHAnsi" w:cstheme="minorHAnsi"/>
          <w:highlight w:val="cyan"/>
        </w:rPr>
        <w:t>to</w:t>
      </w:r>
      <w:r w:rsidRPr="007D7E99">
        <w:rPr>
          <w:rStyle w:val="StyleUnderline"/>
          <w:rFonts w:asciiTheme="minorHAnsi" w:hAnsiTheme="minorHAnsi" w:cstheme="minorHAnsi"/>
        </w:rPr>
        <w:t xml:space="preserve"> the fact </w:t>
      </w:r>
      <w:r w:rsidRPr="004566A6">
        <w:rPr>
          <w:rStyle w:val="StyleUnderline"/>
          <w:rFonts w:asciiTheme="minorHAnsi" w:hAnsiTheme="minorHAnsi" w:cstheme="minorHAnsi"/>
          <w:highlight w:val="cyan"/>
        </w:rPr>
        <w:t>that total violence has not been employed to physically eradicate all</w:t>
      </w:r>
      <w:r w:rsidRPr="007D7E99">
        <w:rPr>
          <w:rStyle w:val="StyleUnderline"/>
          <w:rFonts w:asciiTheme="minorHAnsi" w:hAnsiTheme="minorHAnsi" w:cstheme="minorHAnsi"/>
        </w:rPr>
        <w:t xml:space="preserve"> terrorists and </w:t>
      </w:r>
      <w:r w:rsidRPr="004566A6">
        <w:rPr>
          <w:rStyle w:val="StyleUnderline"/>
          <w:rFonts w:asciiTheme="minorHAnsi" w:hAnsiTheme="minorHAnsi" w:cstheme="minorHAnsi"/>
          <w:highlight w:val="cyan"/>
        </w:rPr>
        <w:t>potential terrorists.</w:t>
      </w:r>
      <w:r w:rsidRPr="004566A6">
        <w:rPr>
          <w:rFonts w:asciiTheme="minorHAnsi" w:hAnsiTheme="minorHAnsi" w:cstheme="minorHAnsi"/>
          <w:sz w:val="14"/>
          <w:highlight w:val="cyan"/>
        </w:rPr>
        <w:t xml:space="preserve"> </w:t>
      </w:r>
      <w:r w:rsidRPr="004566A6">
        <w:rPr>
          <w:rStyle w:val="Emphasis"/>
          <w:rFonts w:asciiTheme="minorHAnsi" w:hAnsiTheme="minorHAnsi" w:cstheme="minorHAnsi"/>
          <w:highlight w:val="cyan"/>
        </w:rPr>
        <w:t>This political logic is based on the supposition of total power and knowledge</w:t>
      </w:r>
      <w:r w:rsidRPr="004566A6">
        <w:rPr>
          <w:rFonts w:asciiTheme="minorHAnsi" w:hAnsiTheme="minorHAnsi" w:cstheme="minorHAnsi"/>
          <w:sz w:val="14"/>
          <w:highlight w:val="cyan"/>
        </w:rPr>
        <w:t xml:space="preserve">, </w:t>
      </w:r>
      <w:r w:rsidRPr="004566A6">
        <w:rPr>
          <w:rStyle w:val="StyleUnderline"/>
          <w:rFonts w:asciiTheme="minorHAnsi" w:hAnsiTheme="minorHAnsi" w:cstheme="minorHAnsi"/>
          <w:highlight w:val="cyan"/>
        </w:rPr>
        <w:t>and</w:t>
      </w:r>
      <w:r w:rsidRPr="007D7E99">
        <w:rPr>
          <w:rStyle w:val="StyleUnderline"/>
          <w:rFonts w:asciiTheme="minorHAnsi" w:hAnsiTheme="minorHAnsi" w:cstheme="minorHAnsi"/>
        </w:rPr>
        <w:t xml:space="preserve"> on the radical </w:t>
      </w:r>
      <w:r w:rsidRPr="004566A6">
        <w:rPr>
          <w:rStyle w:val="StyleUnderline"/>
          <w:rFonts w:asciiTheme="minorHAnsi" w:hAnsiTheme="minorHAnsi" w:cstheme="minorHAnsi"/>
          <w:highlight w:val="cyan"/>
        </w:rPr>
        <w:t>rejection of alternatives</w:t>
      </w:r>
      <w:r w:rsidRPr="004566A6">
        <w:rPr>
          <w:rFonts w:asciiTheme="minorHAnsi" w:hAnsiTheme="minorHAnsi" w:cstheme="minorHAnsi"/>
          <w:sz w:val="14"/>
          <w:highlight w:val="cyan"/>
        </w:rPr>
        <w:t xml:space="preserve">; </w:t>
      </w:r>
      <w:r w:rsidRPr="004566A6">
        <w:rPr>
          <w:rStyle w:val="StyleUnderline"/>
          <w:rFonts w:asciiTheme="minorHAnsi" w:hAnsiTheme="minorHAnsi" w:cstheme="minorHAnsi"/>
          <w:highlight w:val="cyan"/>
        </w:rPr>
        <w:t>it is ultra-conservative</w:t>
      </w:r>
      <w:r w:rsidRPr="007D7E99">
        <w:rPr>
          <w:rStyle w:val="StyleUnderline"/>
          <w:rFonts w:asciiTheme="minorHAnsi" w:hAnsiTheme="minorHAnsi" w:cstheme="minorHAnsi"/>
        </w:rPr>
        <w:t xml:space="preserve"> in that it aims </w:t>
      </w:r>
      <w:r w:rsidRPr="004566A6">
        <w:rPr>
          <w:rStyle w:val="StyleUnderline"/>
          <w:rFonts w:asciiTheme="minorHAnsi" w:hAnsiTheme="minorHAnsi" w:cstheme="minorHAnsi"/>
          <w:highlight w:val="cyan"/>
        </w:rPr>
        <w:t>to infinitely reproduce the status quo.</w:t>
      </w:r>
      <w:r w:rsidRPr="007D7E99">
        <w:rPr>
          <w:rStyle w:val="StyleUnderline"/>
          <w:rFonts w:asciiTheme="minorHAnsi" w:hAnsiTheme="minorHAnsi" w:cstheme="minorHAnsi"/>
        </w:rPr>
        <w:t xml:space="preserve"> </w:t>
      </w:r>
      <w:r w:rsidRPr="007D7E99">
        <w:rPr>
          <w:rFonts w:asciiTheme="minorHAnsi" w:hAnsiTheme="minorHAnsi" w:cstheme="minorHAnsi"/>
          <w:sz w:val="14"/>
        </w:rPr>
        <w:t xml:space="preserve">Inherent to it is the notion of the end of history. During the last hundred years, </w:t>
      </w:r>
      <w:r w:rsidRPr="004566A6">
        <w:rPr>
          <w:rStyle w:val="StyleUnderline"/>
          <w:rFonts w:asciiTheme="minorHAnsi" w:hAnsiTheme="minorHAnsi" w:cstheme="minorHAnsi"/>
          <w:highlight w:val="cyan"/>
        </w:rPr>
        <w:t>the West has experienced three versions of this logic</w:t>
      </w:r>
      <w:r w:rsidRPr="004566A6">
        <w:rPr>
          <w:rFonts w:asciiTheme="minorHAnsi" w:hAnsiTheme="minorHAnsi" w:cstheme="minorHAnsi"/>
          <w:sz w:val="14"/>
          <w:highlight w:val="cyan"/>
        </w:rPr>
        <w:t>,</w:t>
      </w:r>
      <w:r w:rsidRPr="007D7E99">
        <w:rPr>
          <w:rFonts w:asciiTheme="minorHAnsi" w:hAnsiTheme="minorHAnsi" w:cstheme="minorHAnsi"/>
          <w:sz w:val="14"/>
        </w:rPr>
        <w:t xml:space="preserve"> and, therefore, seen three versions of the end of history: </w:t>
      </w:r>
      <w:r w:rsidRPr="004566A6">
        <w:rPr>
          <w:rStyle w:val="StyleUnderline"/>
          <w:rFonts w:asciiTheme="minorHAnsi" w:hAnsiTheme="minorHAnsi" w:cstheme="minorHAnsi"/>
          <w:highlight w:val="cyan"/>
        </w:rPr>
        <w:t>Stalinism</w:t>
      </w:r>
      <w:r w:rsidRPr="007D7E99">
        <w:rPr>
          <w:rFonts w:asciiTheme="minorHAnsi" w:hAnsiTheme="minorHAnsi" w:cstheme="minorHAnsi"/>
          <w:sz w:val="14"/>
        </w:rPr>
        <w:t xml:space="preserve">, with its logic of insuperable efficiency of the plan; </w:t>
      </w:r>
      <w:r w:rsidRPr="004566A6">
        <w:rPr>
          <w:rStyle w:val="StyleUnderline"/>
          <w:rFonts w:asciiTheme="minorHAnsi" w:hAnsiTheme="minorHAnsi" w:cstheme="minorHAnsi"/>
          <w:highlight w:val="cyan"/>
        </w:rPr>
        <w:t>Nazism</w:t>
      </w:r>
      <w:r w:rsidRPr="007D7E99">
        <w:rPr>
          <w:rFonts w:asciiTheme="minorHAnsi" w:hAnsiTheme="minorHAnsi" w:cstheme="minorHAnsi"/>
          <w:sz w:val="14"/>
        </w:rPr>
        <w:t xml:space="preserve">, with its logic of racial superiority; </w:t>
      </w:r>
      <w:r w:rsidRPr="004566A6">
        <w:rPr>
          <w:rStyle w:val="StyleUnderline"/>
          <w:rFonts w:asciiTheme="minorHAnsi" w:hAnsiTheme="minorHAnsi" w:cstheme="minorHAnsi"/>
          <w:highlight w:val="cyan"/>
        </w:rPr>
        <w:t>and neolib</w:t>
      </w:r>
      <w:r w:rsidRPr="007D7E99">
        <w:rPr>
          <w:rStyle w:val="StyleUnderline"/>
          <w:rFonts w:asciiTheme="minorHAnsi" w:hAnsiTheme="minorHAnsi" w:cstheme="minorHAnsi"/>
        </w:rPr>
        <w:t>eralism</w:t>
      </w:r>
      <w:r w:rsidRPr="007D7E99">
        <w:rPr>
          <w:rFonts w:asciiTheme="minorHAnsi" w:hAnsiTheme="minorHAnsi" w:cstheme="minorHAnsi"/>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7D7E99">
        <w:rPr>
          <w:rStyle w:val="StyleUnderline"/>
          <w:rFonts w:asciiTheme="minorHAnsi" w:hAnsiTheme="minorHAnsi" w:cstheme="minorHAnsi"/>
        </w:rPr>
        <w:t>At all these moments</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a </w:t>
      </w:r>
      <w:r w:rsidRPr="007D7E99">
        <w:rPr>
          <w:rStyle w:val="Emphasis"/>
          <w:rFonts w:asciiTheme="minorHAnsi" w:hAnsiTheme="minorHAnsi" w:cstheme="minorHAnsi"/>
        </w:rPr>
        <w:t>death drive</w:t>
      </w:r>
      <w:r w:rsidRPr="007D7E99">
        <w:rPr>
          <w:rStyle w:val="StyleUnderline"/>
          <w:rFonts w:asciiTheme="minorHAnsi" w:hAnsiTheme="minorHAnsi" w:cstheme="minorHAnsi"/>
        </w:rPr>
        <w:t>, a catastrophic heroism</w:t>
      </w:r>
      <w:r w:rsidRPr="007D7E99">
        <w:rPr>
          <w:rFonts w:asciiTheme="minorHAnsi" w:hAnsiTheme="minorHAnsi" w:cstheme="minorHAnsi"/>
          <w:sz w:val="14"/>
        </w:rPr>
        <w:t xml:space="preserve">, </w:t>
      </w:r>
      <w:r w:rsidRPr="007D7E99">
        <w:rPr>
          <w:rStyle w:val="StyleUnderline"/>
          <w:rFonts w:asciiTheme="minorHAnsi" w:hAnsiTheme="minorHAnsi" w:cstheme="minorHAnsi"/>
        </w:rPr>
        <w:t xml:space="preserve">predominates, </w:t>
      </w:r>
      <w:r w:rsidRPr="007D7E99">
        <w:rPr>
          <w:rStyle w:val="Emphasis"/>
          <w:rFonts w:asciiTheme="minorHAnsi" w:hAnsiTheme="minorHAnsi" w:cstheme="minorHAnsi"/>
        </w:rPr>
        <w:t>the idea of a looming collective suicide</w:t>
      </w:r>
      <w:r w:rsidRPr="007D7E99">
        <w:rPr>
          <w:rStyle w:val="StyleUnderline"/>
          <w:rFonts w:asciiTheme="minorHAnsi" w:hAnsiTheme="minorHAnsi" w:cstheme="minorHAnsi"/>
        </w:rPr>
        <w:t xml:space="preserve">, </w:t>
      </w:r>
      <w:r w:rsidRPr="007D7E99">
        <w:rPr>
          <w:rStyle w:val="Emphasis"/>
          <w:rFonts w:asciiTheme="minorHAnsi" w:hAnsiTheme="minorHAnsi" w:cstheme="minorHAnsi"/>
        </w:rPr>
        <w:t>only preventable by the massive destruction of the other</w:t>
      </w:r>
      <w:r w:rsidRPr="007D7E99">
        <w:rPr>
          <w:rStyle w:val="StyleUnderline"/>
          <w:rFonts w:asciiTheme="minorHAnsi" w:hAnsiTheme="minorHAnsi" w:cstheme="minorHAnsi"/>
        </w:rPr>
        <w:t>.</w:t>
      </w:r>
      <w:r w:rsidRPr="007D7E99">
        <w:rPr>
          <w:rFonts w:asciiTheme="minorHAnsi" w:hAnsiTheme="minorHAnsi" w:cstheme="minorHAnsi"/>
          <w:sz w:val="14"/>
        </w:rPr>
        <w:t xml:space="preserve"> Paradoxically, </w:t>
      </w:r>
      <w:r w:rsidRPr="007D7E99">
        <w:rPr>
          <w:rStyle w:val="StyleUnderline"/>
          <w:rFonts w:asciiTheme="minorHAnsi" w:hAnsiTheme="minorHAnsi" w:cstheme="minorHAnsi"/>
        </w:rPr>
        <w:t xml:space="preserve">the broader the definition of the other and the efficacy of its destruction, the </w:t>
      </w:r>
      <w:r w:rsidRPr="007D7E99">
        <w:rPr>
          <w:rStyle w:val="Emphasis"/>
          <w:rFonts w:asciiTheme="minorHAnsi" w:hAnsiTheme="minorHAnsi" w:cstheme="minorHAnsi"/>
        </w:rPr>
        <w:t>more likely collective suicide becomes</w:t>
      </w:r>
      <w:r w:rsidRPr="007D7E99">
        <w:rPr>
          <w:rStyle w:val="StyleUnderline"/>
          <w:rFonts w:asciiTheme="minorHAnsi" w:hAnsiTheme="minorHAnsi" w:cstheme="minorHAnsi"/>
        </w:rPr>
        <w:t>. In its sacrificial genocide version, neoliberalism is a mixture of market radicalization, neoconservatism and Christian fundamentalism.</w:t>
      </w:r>
      <w:r w:rsidRPr="007D7E99">
        <w:rPr>
          <w:rFonts w:asciiTheme="minorHAnsi" w:hAnsiTheme="minorHAnsi" w:cstheme="minorHAnsi"/>
          <w:sz w:val="14"/>
        </w:rPr>
        <w:t xml:space="preserve"> </w:t>
      </w:r>
      <w:r w:rsidRPr="007D7E99">
        <w:rPr>
          <w:rStyle w:val="Emphasis"/>
          <w:rFonts w:asciiTheme="minorHAnsi" w:hAnsiTheme="minorHAnsi" w:cstheme="minorHAnsi"/>
        </w:rPr>
        <w:t xml:space="preserve">Its death drive takes a number of forms, from </w:t>
      </w:r>
      <w:r w:rsidRPr="004566A6">
        <w:rPr>
          <w:rStyle w:val="Emphasis"/>
          <w:rFonts w:asciiTheme="minorHAnsi" w:hAnsiTheme="minorHAnsi" w:cstheme="minorHAnsi"/>
          <w:highlight w:val="cyan"/>
        </w:rPr>
        <w:t>the idea of "discardable populations"</w:t>
      </w:r>
      <w:r w:rsidRPr="004566A6">
        <w:rPr>
          <w:rFonts w:asciiTheme="minorHAnsi" w:hAnsiTheme="minorHAnsi" w:cstheme="minorHAnsi"/>
          <w:sz w:val="14"/>
          <w:highlight w:val="cyan"/>
        </w:rPr>
        <w:t>,</w:t>
      </w:r>
      <w:r w:rsidRPr="007D7E99">
        <w:rPr>
          <w:rFonts w:asciiTheme="minorHAnsi" w:hAnsiTheme="minorHAnsi" w:cstheme="minorHAnsi"/>
          <w:sz w:val="14"/>
        </w:rPr>
        <w:t xml:space="preserve"> </w:t>
      </w:r>
      <w:r w:rsidRPr="007D7E99">
        <w:rPr>
          <w:rStyle w:val="StyleUnderline"/>
          <w:rFonts w:asciiTheme="minorHAnsi" w:hAnsiTheme="minorHAnsi" w:cstheme="minorHAnsi"/>
        </w:rPr>
        <w:t>referring to citizens of the Third World not capable of being exploited as workers and consumers, to</w:t>
      </w:r>
      <w:r w:rsidRPr="007D7E99">
        <w:rPr>
          <w:rStyle w:val="Emphasis"/>
          <w:rFonts w:asciiTheme="minorHAnsi" w:hAnsiTheme="minorHAnsi" w:cstheme="minorHAnsi"/>
        </w:rPr>
        <w:t xml:space="preserve"> </w:t>
      </w:r>
      <w:r w:rsidRPr="004566A6">
        <w:rPr>
          <w:rStyle w:val="Emphasis"/>
          <w:rFonts w:asciiTheme="minorHAnsi" w:hAnsiTheme="minorHAnsi" w:cstheme="minorHAnsi"/>
          <w:highlight w:val="cyan"/>
        </w:rPr>
        <w:t>the concept of "collateral damage"</w:t>
      </w:r>
      <w:r w:rsidRPr="007D7E99">
        <w:rPr>
          <w:rStyle w:val="Emphasis"/>
          <w:rFonts w:asciiTheme="minorHAnsi" w:hAnsiTheme="minorHAnsi" w:cstheme="minorHAnsi"/>
        </w:rPr>
        <w:t xml:space="preserve"> , </w:t>
      </w:r>
      <w:r w:rsidRPr="007D7E99">
        <w:rPr>
          <w:rStyle w:val="StyleUnderline"/>
          <w:rFonts w:asciiTheme="minorHAnsi" w:hAnsiTheme="minorHAnsi" w:cstheme="minorHAnsi"/>
        </w:rPr>
        <w:t>to refer to the deaths, as a result of war, of thousands of innocent civilians</w:t>
      </w:r>
      <w:r w:rsidRPr="007D7E99">
        <w:rPr>
          <w:rFonts w:asciiTheme="minorHAnsi" w:hAnsiTheme="minorHAnsi" w:cstheme="minorHAnsi"/>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7D7E99">
        <w:rPr>
          <w:rStyle w:val="StyleUnderline"/>
          <w:rFonts w:asciiTheme="minorHAnsi" w:hAnsiTheme="minorHAnsi" w:cstheme="minorHAnsi"/>
        </w:rPr>
        <w:t>Is it possible to fight this death drive?</w:t>
      </w:r>
      <w:r w:rsidRPr="007D7E99">
        <w:rPr>
          <w:rFonts w:asciiTheme="minorHAnsi" w:hAnsiTheme="minorHAnsi" w:cstheme="minorHAnsi"/>
          <w:sz w:val="14"/>
        </w:rPr>
        <w:t xml:space="preserve"> We must bear in mind that, historically, </w:t>
      </w:r>
      <w:r w:rsidRPr="004566A6">
        <w:rPr>
          <w:rStyle w:val="Emphasis"/>
          <w:rFonts w:asciiTheme="minorHAnsi" w:hAnsiTheme="minorHAnsi" w:cstheme="minorHAnsi"/>
          <w:highlight w:val="cyan"/>
        </w:rPr>
        <w:t>sacrificial destruction has always been linked to</w:t>
      </w:r>
      <w:r w:rsidRPr="007D7E99">
        <w:rPr>
          <w:rStyle w:val="Emphasis"/>
          <w:rFonts w:asciiTheme="minorHAnsi" w:hAnsiTheme="minorHAnsi" w:cstheme="minorHAnsi"/>
        </w:rPr>
        <w:t xml:space="preserve"> the </w:t>
      </w:r>
      <w:r w:rsidRPr="004566A6">
        <w:rPr>
          <w:rStyle w:val="Emphasis"/>
          <w:rFonts w:asciiTheme="minorHAnsi" w:hAnsiTheme="minorHAnsi" w:cstheme="minorHAnsi"/>
          <w:highlight w:val="cyan"/>
        </w:rPr>
        <w:t>economic pillage of natural resources and</w:t>
      </w:r>
      <w:r w:rsidRPr="007D7E99">
        <w:rPr>
          <w:rStyle w:val="Emphasis"/>
          <w:rFonts w:asciiTheme="minorHAnsi" w:hAnsiTheme="minorHAnsi" w:cstheme="minorHAnsi"/>
        </w:rPr>
        <w:t xml:space="preserve"> the </w:t>
      </w:r>
      <w:r w:rsidRPr="004566A6">
        <w:rPr>
          <w:rStyle w:val="Emphasis"/>
          <w:rFonts w:asciiTheme="minorHAnsi" w:hAnsiTheme="minorHAnsi" w:cstheme="minorHAnsi"/>
          <w:highlight w:val="cyan"/>
        </w:rPr>
        <w:t>labor</w:t>
      </w:r>
      <w:r w:rsidRPr="007D7E99">
        <w:rPr>
          <w:rStyle w:val="Emphasis"/>
          <w:rFonts w:asciiTheme="minorHAnsi" w:hAnsiTheme="minorHAnsi" w:cstheme="minorHAnsi"/>
        </w:rPr>
        <w:t xml:space="preserve"> force, </w:t>
      </w:r>
      <w:r w:rsidRPr="004566A6">
        <w:rPr>
          <w:rStyle w:val="Emphasis"/>
          <w:rFonts w:asciiTheme="minorHAnsi" w:hAnsiTheme="minorHAnsi" w:cstheme="minorHAnsi"/>
          <w:highlight w:val="cyan"/>
        </w:rPr>
        <w:t>to the imperial design of radically changing the terms of economic</w:t>
      </w:r>
      <w:r w:rsidRPr="007D7E99">
        <w:rPr>
          <w:rStyle w:val="Emphasis"/>
          <w:rFonts w:asciiTheme="minorHAnsi" w:hAnsiTheme="minorHAnsi" w:cstheme="minorHAnsi"/>
        </w:rPr>
        <w:t xml:space="preserve">, social, </w:t>
      </w:r>
      <w:r w:rsidRPr="004566A6">
        <w:rPr>
          <w:rStyle w:val="Emphasis"/>
          <w:rFonts w:asciiTheme="minorHAnsi" w:hAnsiTheme="minorHAnsi" w:cstheme="minorHAnsi"/>
          <w:highlight w:val="cyan"/>
        </w:rPr>
        <w:t>political</w:t>
      </w:r>
      <w:r w:rsidRPr="007D7E99">
        <w:rPr>
          <w:rStyle w:val="Emphasis"/>
          <w:rFonts w:asciiTheme="minorHAnsi" w:hAnsiTheme="minorHAnsi" w:cstheme="minorHAnsi"/>
        </w:rPr>
        <w:t xml:space="preserve"> and cultural </w:t>
      </w:r>
      <w:r w:rsidRPr="004566A6">
        <w:rPr>
          <w:rStyle w:val="Emphasis"/>
          <w:rFonts w:asciiTheme="minorHAnsi" w:hAnsiTheme="minorHAnsi" w:cstheme="minorHAnsi"/>
          <w:highlight w:val="cyan"/>
        </w:rPr>
        <w:t>exchanges in the face of falling efficiency rates postulated by</w:t>
      </w:r>
      <w:r w:rsidRPr="007D7E99">
        <w:rPr>
          <w:rStyle w:val="Emphasis"/>
          <w:rFonts w:asciiTheme="minorHAnsi" w:hAnsiTheme="minorHAnsi" w:cstheme="minorHAnsi"/>
        </w:rPr>
        <w:t xml:space="preserve"> the </w:t>
      </w:r>
      <w:r w:rsidRPr="004566A6">
        <w:rPr>
          <w:rStyle w:val="Emphasis"/>
          <w:rFonts w:asciiTheme="minorHAnsi" w:hAnsiTheme="minorHAnsi" w:cstheme="minorHAnsi"/>
          <w:highlight w:val="cyan"/>
        </w:rPr>
        <w:t>maximalist logic</w:t>
      </w:r>
      <w:r w:rsidRPr="007D7E99">
        <w:rPr>
          <w:rStyle w:val="Emphasis"/>
          <w:rFonts w:asciiTheme="minorHAnsi" w:hAnsiTheme="minorHAnsi" w:cstheme="minorHAnsi"/>
        </w:rPr>
        <w:t xml:space="preserve"> of the totalitarian illusion in operation.</w:t>
      </w:r>
      <w:r w:rsidRPr="007D7E99">
        <w:rPr>
          <w:rFonts w:asciiTheme="minorHAnsi" w:hAnsiTheme="minorHAnsi" w:cstheme="minorHAnsi"/>
          <w:sz w:val="14"/>
        </w:rPr>
        <w:t xml:space="preserve"> It </w:t>
      </w:r>
      <w:r w:rsidRPr="007D7E99">
        <w:rPr>
          <w:rStyle w:val="StyleUnderline"/>
          <w:rFonts w:asciiTheme="minorHAnsi" w:hAnsiTheme="minorHAnsi" w:cstheme="minorHAnsi"/>
        </w:rPr>
        <w:t>is as though hegemonic powers</w:t>
      </w:r>
      <w:r w:rsidRPr="007D7E99">
        <w:rPr>
          <w:rFonts w:asciiTheme="minorHAnsi" w:hAnsiTheme="minorHAnsi" w:cstheme="minorHAnsi"/>
          <w:sz w:val="14"/>
        </w:rPr>
        <w:t xml:space="preserve">, </w:t>
      </w:r>
      <w:r w:rsidRPr="007D7E99">
        <w:rPr>
          <w:rStyle w:val="StyleUnderline"/>
          <w:rFonts w:asciiTheme="minorHAnsi" w:hAnsiTheme="minorHAnsi" w:cstheme="minorHAnsi"/>
        </w:rPr>
        <w:t>both when they are on the rise and when they are in decline, repeatedly go through times of primitive accumulation, legitimizing the most shameful violence in the name of futures where</w:t>
      </w:r>
      <w:r w:rsidRPr="007D7E99">
        <w:rPr>
          <w:rFonts w:asciiTheme="minorHAnsi" w:hAnsiTheme="minorHAnsi" w:cstheme="minorHAnsi"/>
          <w:sz w:val="14"/>
        </w:rPr>
        <w:t xml:space="preserve">, by definition, </w:t>
      </w:r>
      <w:r w:rsidRPr="007D7E99">
        <w:rPr>
          <w:rStyle w:val="Emphasis"/>
          <w:rFonts w:asciiTheme="minorHAnsi" w:hAnsiTheme="minorHAnsi" w:cstheme="minorHAnsi"/>
        </w:rPr>
        <w:t>there is no room for what must be destroyed</w:t>
      </w:r>
      <w:r w:rsidRPr="007D7E99">
        <w:rPr>
          <w:rFonts w:asciiTheme="minorHAnsi" w:hAnsiTheme="minorHAnsi" w:cstheme="minorHAnsi"/>
          <w:sz w:val="14"/>
        </w:rPr>
        <w:t xml:space="preserve">. In today's version, the </w:t>
      </w:r>
      <w:r w:rsidRPr="007D7E99">
        <w:rPr>
          <w:rStyle w:val="Emphasis"/>
          <w:rFonts w:asciiTheme="minorHAnsi" w:hAnsiTheme="minorHAnsi" w:cstheme="minorHAnsi"/>
        </w:rPr>
        <w:t>period of primitive accumulation consists of combining neoliberal economic globalization with the globalization of war. The machine of democracy and liberty turns into a machine of horror and destruction.</w:t>
      </w:r>
    </w:p>
    <w:p w14:paraId="59E17428" w14:textId="77777777" w:rsidR="008F4571" w:rsidRPr="00040FA9" w:rsidRDefault="008F4571" w:rsidP="008F4571">
      <w:pPr>
        <w:pStyle w:val="Heading4"/>
      </w:pPr>
      <w:r>
        <w:t xml:space="preserve">A </w:t>
      </w:r>
      <w:r w:rsidRPr="00A534F1">
        <w:rPr>
          <w:u w:val="single"/>
        </w:rPr>
        <w:t>respect for human dignity</w:t>
      </w:r>
      <w:r>
        <w:t xml:space="preserve"> is necessary to sustain the </w:t>
      </w:r>
      <w:r w:rsidRPr="00040FA9">
        <w:rPr>
          <w:u w:val="single"/>
        </w:rPr>
        <w:t>essential meaning of being human</w:t>
      </w:r>
      <w:r>
        <w:t xml:space="preserve"> --- without it tyranny, war and ecological collapse are inevitable</w:t>
      </w:r>
    </w:p>
    <w:p w14:paraId="39320FED" w14:textId="77777777" w:rsidR="008F4571" w:rsidRDefault="008F4571" w:rsidP="008F4571">
      <w:r w:rsidRPr="003D0FD0">
        <w:rPr>
          <w:rStyle w:val="Style13ptBold"/>
        </w:rPr>
        <w:t>Weiwei, 19</w:t>
      </w:r>
      <w:r>
        <w:t xml:space="preserve"> --- leading contemporary artist, activist and advocate of political reform in China (1/1/2019, Ai, “Human dignity is in danger. In 2019 we must stand as one to survive,” </w:t>
      </w:r>
      <w:hyperlink r:id="rId67" w:history="1">
        <w:r w:rsidRPr="00015E4A">
          <w:rPr>
            <w:rStyle w:val="Hyperlink"/>
          </w:rPr>
          <w:t>https://www.theguardian.com/commentisfree/2019/jan/01/human-dignity-danger-ai-weiwei</w:t>
        </w:r>
      </w:hyperlink>
      <w:r>
        <w:t>, accessed on 5/1/2020, JMP)</w:t>
      </w:r>
    </w:p>
    <w:p w14:paraId="5099D86E" w14:textId="77777777" w:rsidR="008F4571" w:rsidRPr="00CC2388" w:rsidRDefault="008F4571" w:rsidP="008F4571">
      <w:pPr>
        <w:rPr>
          <w:rStyle w:val="StyleUnderline"/>
        </w:rPr>
      </w:pPr>
      <w:r w:rsidRPr="005E2CF3">
        <w:rPr>
          <w:sz w:val="16"/>
        </w:rPr>
        <w:t xml:space="preserve">What does it mean to be human? That question sits at the core of human rights. </w:t>
      </w:r>
      <w:r w:rsidRPr="00CC2388">
        <w:rPr>
          <w:rStyle w:val="StyleUnderline"/>
        </w:rPr>
        <w:t>To be human has specific implications: human self-awareness and the actions taken to uphold human dignity</w:t>
      </w:r>
      <w:r w:rsidRPr="005E2CF3">
        <w:rPr>
          <w:sz w:val="16"/>
        </w:rPr>
        <w:t xml:space="preserve"> – these are what gives the concept of humanity a special meaning.</w:t>
      </w:r>
    </w:p>
    <w:p w14:paraId="3910CBED" w14:textId="77777777" w:rsidR="008F4571" w:rsidRPr="005E2CF3" w:rsidRDefault="008F4571" w:rsidP="008F4571">
      <w:pPr>
        <w:rPr>
          <w:sz w:val="16"/>
        </w:rPr>
      </w:pPr>
      <w:r w:rsidRPr="00BF3AE3">
        <w:rPr>
          <w:rStyle w:val="StyleUnderline"/>
        </w:rPr>
        <w:t>Human self-awareness and human actions determine the interplay between individual thought and language and the wider society.</w:t>
      </w:r>
      <w:r w:rsidRPr="005E2CF3">
        <w:rPr>
          <w:sz w:val="16"/>
        </w:rPr>
        <w:t xml:space="preserve"> It is our actions as humans that deliver economic security, the right to education, the right to free association and free expression; and which create the conditions for protecting expression and encouraging bold thinking. </w:t>
      </w:r>
      <w:r w:rsidRPr="004566A6">
        <w:rPr>
          <w:rStyle w:val="Emphasis"/>
          <w:highlight w:val="cyan"/>
        </w:rPr>
        <w:t>When we abandon</w:t>
      </w:r>
      <w:r w:rsidRPr="00A534F1">
        <w:rPr>
          <w:rStyle w:val="Emphasis"/>
        </w:rPr>
        <w:t xml:space="preserve"> efforts to uphold </w:t>
      </w:r>
      <w:r w:rsidRPr="004566A6">
        <w:rPr>
          <w:rStyle w:val="Emphasis"/>
          <w:highlight w:val="cyan"/>
        </w:rPr>
        <w:t>human dignity, we forfeit the</w:t>
      </w:r>
      <w:r w:rsidRPr="00A534F1">
        <w:rPr>
          <w:rStyle w:val="Emphasis"/>
        </w:rPr>
        <w:t xml:space="preserve"> essential </w:t>
      </w:r>
      <w:r w:rsidRPr="004566A6">
        <w:rPr>
          <w:rStyle w:val="Emphasis"/>
          <w:highlight w:val="cyan"/>
        </w:rPr>
        <w:t>meaning of being human, and</w:t>
      </w:r>
      <w:r w:rsidRPr="00A534F1">
        <w:rPr>
          <w:rStyle w:val="Emphasis"/>
        </w:rPr>
        <w:t xml:space="preserve"> when we waver in our commitment to the idea of human rights, we </w:t>
      </w:r>
      <w:r w:rsidRPr="004566A6">
        <w:rPr>
          <w:rStyle w:val="Emphasis"/>
          <w:highlight w:val="cyan"/>
        </w:rPr>
        <w:t>abandon</w:t>
      </w:r>
      <w:r w:rsidRPr="00A534F1">
        <w:rPr>
          <w:rStyle w:val="Emphasis"/>
        </w:rPr>
        <w:t xml:space="preserve"> our </w:t>
      </w:r>
      <w:r w:rsidRPr="004566A6">
        <w:rPr>
          <w:rStyle w:val="Emphasis"/>
          <w:highlight w:val="cyan"/>
        </w:rPr>
        <w:t>moral principles</w:t>
      </w:r>
      <w:r w:rsidRPr="00A534F1">
        <w:rPr>
          <w:rStyle w:val="Emphasis"/>
        </w:rPr>
        <w:t>.</w:t>
      </w:r>
      <w:r w:rsidRPr="005E2CF3">
        <w:rPr>
          <w:sz w:val="16"/>
        </w:rPr>
        <w:t xml:space="preserve"> </w:t>
      </w:r>
      <w:r w:rsidRPr="004566A6">
        <w:rPr>
          <w:rStyle w:val="Emphasis"/>
          <w:highlight w:val="cyan"/>
        </w:rPr>
        <w:t>What follows is</w:t>
      </w:r>
      <w:r w:rsidRPr="00A534F1">
        <w:rPr>
          <w:rStyle w:val="Emphasis"/>
        </w:rPr>
        <w:t xml:space="preserve"> duplicity and </w:t>
      </w:r>
      <w:r w:rsidRPr="004566A6">
        <w:rPr>
          <w:rStyle w:val="Emphasis"/>
          <w:highlight w:val="cyan"/>
        </w:rPr>
        <w:t>folly, corruption</w:t>
      </w:r>
      <w:r w:rsidRPr="00A534F1">
        <w:rPr>
          <w:rStyle w:val="Emphasis"/>
        </w:rPr>
        <w:t xml:space="preserve"> and </w:t>
      </w:r>
      <w:r w:rsidRPr="004566A6">
        <w:rPr>
          <w:rStyle w:val="Emphasis"/>
          <w:highlight w:val="cyan"/>
        </w:rPr>
        <w:t>tyranny, and</w:t>
      </w:r>
      <w:r w:rsidRPr="00A534F1">
        <w:rPr>
          <w:rStyle w:val="Emphasis"/>
        </w:rPr>
        <w:t xml:space="preserve"> the </w:t>
      </w:r>
      <w:r w:rsidRPr="004566A6">
        <w:rPr>
          <w:rStyle w:val="Emphasis"/>
          <w:highlight w:val="cyan"/>
        </w:rPr>
        <w:t>endless</w:t>
      </w:r>
      <w:r w:rsidRPr="00A534F1">
        <w:rPr>
          <w:rStyle w:val="Emphasis"/>
        </w:rPr>
        <w:t xml:space="preserve"> stream of </w:t>
      </w:r>
      <w:r w:rsidRPr="004566A6">
        <w:rPr>
          <w:rStyle w:val="Emphasis"/>
          <w:highlight w:val="cyan"/>
        </w:rPr>
        <w:t>humanitarian crises</w:t>
      </w:r>
      <w:r w:rsidRPr="00A534F1">
        <w:rPr>
          <w:rStyle w:val="Emphasis"/>
        </w:rPr>
        <w:t xml:space="preserve"> that we see in the world today.</w:t>
      </w:r>
    </w:p>
    <w:p w14:paraId="546C2660" w14:textId="77777777" w:rsidR="008F4571" w:rsidRPr="005E2CF3" w:rsidRDefault="008F4571" w:rsidP="008F4571">
      <w:pPr>
        <w:rPr>
          <w:sz w:val="16"/>
        </w:rPr>
      </w:pPr>
      <w:r w:rsidRPr="005E2CF3">
        <w:rPr>
          <w:sz w:val="16"/>
        </w:rPr>
        <w:t>More than two centuries have passed since the concept of human rights was first developed. During that time humanity has gone through various stages of history and the world has seen enormous changes. In Europe, what was once a collection of colonialist, autocratic states has transformed into a democratic society with a capitalist orientation, establishing a mechanism that protects individual rights. Other societies are also seeing structural changes, and the concept of human rights is facing grave challenges.</w:t>
      </w:r>
    </w:p>
    <w:p w14:paraId="54092490" w14:textId="77777777" w:rsidR="008F4571" w:rsidRPr="005E2CF3" w:rsidRDefault="008F4571" w:rsidP="008F4571">
      <w:pPr>
        <w:rPr>
          <w:sz w:val="16"/>
        </w:rPr>
      </w:pPr>
      <w:r w:rsidRPr="005E2CF3">
        <w:rPr>
          <w:sz w:val="16"/>
        </w:rPr>
        <w:t xml:space="preserve">In part these challenges stem from the disparate demands of countries in different stages of development, with contrasting economic situations and competing interests. But challenges also come from divergent conceptions and understandings of human rights, human dignity, morality and responsibility, and from different interpretations and applications of the core principles of human rights. </w:t>
      </w:r>
      <w:r w:rsidRPr="00040FA9">
        <w:rPr>
          <w:rStyle w:val="StyleUnderline"/>
        </w:rPr>
        <w:t>In the contemporary world, as our grasp of the fundamental values and principles of human rights and humanitarianism weakens, we risk losing our rights, responsibilities and our power to uphold human dignity.</w:t>
      </w:r>
    </w:p>
    <w:p w14:paraId="7DCC9388" w14:textId="77777777" w:rsidR="008F4571" w:rsidRPr="005E2CF3" w:rsidRDefault="008F4571" w:rsidP="008F4571">
      <w:pPr>
        <w:rPr>
          <w:sz w:val="16"/>
        </w:rPr>
      </w:pPr>
      <w:r w:rsidRPr="001D1008">
        <w:rPr>
          <w:rStyle w:val="Emphasis"/>
        </w:rPr>
        <w:t xml:space="preserve">History shows that a </w:t>
      </w:r>
      <w:r w:rsidRPr="004566A6">
        <w:rPr>
          <w:rStyle w:val="Emphasis"/>
          <w:highlight w:val="cyan"/>
        </w:rPr>
        <w:t>moral failure is always accompanied by painful realities</w:t>
      </w:r>
      <w:r w:rsidRPr="005E2CF3">
        <w:rPr>
          <w:sz w:val="16"/>
        </w:rPr>
        <w:t xml:space="preserve">, visible everywhere. </w:t>
      </w:r>
      <w:r w:rsidRPr="004566A6">
        <w:rPr>
          <w:rStyle w:val="Emphasis"/>
          <w:highlight w:val="cyan"/>
        </w:rPr>
        <w:t>The global refugee crisis</w:t>
      </w:r>
      <w:r w:rsidRPr="00881791">
        <w:rPr>
          <w:rStyle w:val="Emphasis"/>
        </w:rPr>
        <w:t xml:space="preserve"> is worsening daily</w:t>
      </w:r>
      <w:r w:rsidRPr="005E2CF3">
        <w:rPr>
          <w:sz w:val="16"/>
        </w:rPr>
        <w:t xml:space="preserve">, and 70 million refugees have been forced to leave their homes by war and poverty. </w:t>
      </w:r>
      <w:r w:rsidRPr="00881791">
        <w:rPr>
          <w:rStyle w:val="Emphasis"/>
        </w:rPr>
        <w:t xml:space="preserve">Our living environment is constantly being degraded, and </w:t>
      </w:r>
      <w:r w:rsidRPr="004566A6">
        <w:rPr>
          <w:rStyle w:val="Emphasis"/>
          <w:highlight w:val="cyan"/>
        </w:rPr>
        <w:t>the ecological balance</w:t>
      </w:r>
      <w:r w:rsidRPr="00881791">
        <w:rPr>
          <w:rStyle w:val="Emphasis"/>
        </w:rPr>
        <w:t xml:space="preserve"> is ever more fragile.</w:t>
      </w:r>
      <w:r w:rsidRPr="001D1008">
        <w:rPr>
          <w:rStyle w:val="StyleUnderline"/>
        </w:rPr>
        <w:t xml:space="preserve"> </w:t>
      </w:r>
      <w:r w:rsidRPr="004566A6">
        <w:rPr>
          <w:rStyle w:val="Emphasis"/>
          <w:highlight w:val="cyan"/>
        </w:rPr>
        <w:t>Armed conflicts</w:t>
      </w:r>
      <w:r w:rsidRPr="00E83D70">
        <w:rPr>
          <w:rStyle w:val="Emphasis"/>
        </w:rPr>
        <w:t xml:space="preserve"> persist and potential </w:t>
      </w:r>
      <w:r w:rsidRPr="004566A6">
        <w:rPr>
          <w:rStyle w:val="Emphasis"/>
          <w:highlight w:val="cyan"/>
        </w:rPr>
        <w:t>political crises</w:t>
      </w:r>
      <w:r w:rsidRPr="00E83D70">
        <w:rPr>
          <w:rStyle w:val="Emphasis"/>
        </w:rPr>
        <w:t xml:space="preserve"> lurk; </w:t>
      </w:r>
      <w:r w:rsidRPr="004566A6">
        <w:rPr>
          <w:rStyle w:val="Emphasis"/>
          <w:highlight w:val="cyan"/>
        </w:rPr>
        <w:t>regional instabilities</w:t>
      </w:r>
      <w:r w:rsidRPr="00E83D70">
        <w:rPr>
          <w:rStyle w:val="Emphasis"/>
        </w:rPr>
        <w:t xml:space="preserve"> grow more acute; </w:t>
      </w:r>
      <w:r w:rsidRPr="004566A6">
        <w:rPr>
          <w:rStyle w:val="Emphasis"/>
          <w:highlight w:val="cyan"/>
        </w:rPr>
        <w:t>autocratic regimes brutally impose</w:t>
      </w:r>
      <w:r w:rsidRPr="00F01128">
        <w:rPr>
          <w:rStyle w:val="Emphasis"/>
        </w:rPr>
        <w:t xml:space="preserve"> their</w:t>
      </w:r>
      <w:r w:rsidRPr="00E83D70">
        <w:rPr>
          <w:rStyle w:val="Emphasis"/>
        </w:rPr>
        <w:t xml:space="preserve"> will, while democratic governance is in decline.</w:t>
      </w:r>
      <w:r w:rsidRPr="005E2CF3">
        <w:rPr>
          <w:sz w:val="16"/>
        </w:rPr>
        <w:t xml:space="preserve"> Unreasoning and unrestrained expansion under a nationalist, capitalist order is exacerbating the global gap between rich and poor. Our views of the world have become more divided and more conflicted than ever.</w:t>
      </w:r>
    </w:p>
    <w:p w14:paraId="2C44C5D6" w14:textId="77777777" w:rsidR="008F4571" w:rsidRPr="005E2CF3" w:rsidRDefault="008F4571" w:rsidP="008F4571">
      <w:pPr>
        <w:rPr>
          <w:sz w:val="16"/>
        </w:rPr>
      </w:pPr>
      <w:r w:rsidRPr="005E2CF3">
        <w:rPr>
          <w:sz w:val="16"/>
        </w:rPr>
        <w:t>Individuals in many countries and regions lack the opportunity to receive an education, to access information or communicate freely. They have no chance to exercise their imagination and creativity or fulfil their ideals; no chance to enjoy freedom of belief and freedom of association. Such rights and freedoms pose a fatal threat to autocracy and authoritarianism. This is why, in so many places, lawyers have been imprisoned, journalists have been disappeared and murdered, why censorship has become so pervasive, why religious and non-governmental organisations have been ruthlessly suppressed. Today, dictatorships and corrupt regimes continue to benefit from reckless arms sales, and enjoy the quiet support of capitalist nations. Religious divisions, ethnic contradictions and regional disputes all feed into primitive power plays. Their logic is simple: to weaken individual freedoms and strengthen the controls imposed by governments and dominant elites.</w:t>
      </w:r>
    </w:p>
    <w:p w14:paraId="65667F47" w14:textId="77777777" w:rsidR="008F4571" w:rsidRPr="005E2CF3" w:rsidRDefault="008F4571" w:rsidP="008F4571">
      <w:pPr>
        <w:rPr>
          <w:sz w:val="16"/>
        </w:rPr>
      </w:pPr>
      <w:r w:rsidRPr="005E2CF3">
        <w:rPr>
          <w:sz w:val="16"/>
        </w:rPr>
        <w:t>The end result is that individuals are deprived of the right to live, denied freedom from fear, and freedom of expression, or denied the rights to maintain their living environment and develop.</w:t>
      </w:r>
    </w:p>
    <w:p w14:paraId="282DAD26" w14:textId="77777777" w:rsidR="008F4571" w:rsidRPr="005E2CF3" w:rsidRDefault="008F4571" w:rsidP="008F4571">
      <w:pPr>
        <w:rPr>
          <w:sz w:val="16"/>
        </w:rPr>
      </w:pPr>
      <w:r w:rsidRPr="005E2CF3">
        <w:rPr>
          <w:sz w:val="16"/>
        </w:rPr>
        <w:t>The concept of human rights needs to be revised. Discussions of human rights used to focus on the one-dimensional relationship between the state’s rights and individual rights, but now human rights involve a variety of relationships. Today, whether demands are framed in terms of the rights of the individual or the goals pursued by political entities and interest groups, none of these agendas exists in isolation. Historically, the conditions governing human existence have never been more globally interdependent.</w:t>
      </w:r>
    </w:p>
    <w:p w14:paraId="7B5842EC" w14:textId="77777777" w:rsidR="008F4571" w:rsidRPr="005E2CF3" w:rsidRDefault="008F4571" w:rsidP="008F4571">
      <w:pPr>
        <w:rPr>
          <w:sz w:val="16"/>
        </w:rPr>
      </w:pPr>
      <w:r w:rsidRPr="005E2CF3">
        <w:rPr>
          <w:sz w:val="16"/>
        </w:rPr>
        <w:t>The right of children to grow up and be educated, the right of women to receive protection, the right to conserve nature, the right to survival of other lives intimately connected with the survival of the human race – all these have now become major elements in the concept of human rights. As science and technology develop, authoritarian states invade privacy and limit personal freedom in the name of counter-terrorism and maintaining stability, intensifying psychological manipulation at all levels. Through control of the internet and command of facial recognition technology, authoritarian states tighten their grip on people’s thoughts and actions, threatening and even eliminating freedoms and political rights. Similar kinds of controls are being imposed to varying degrees within the global context. From this we can see that under these new conditions human rights have not gained a common understanding, and if discussion of human rights becomes narrow and shortsighted, it is bound to become nothing more than outdated, empty talk.</w:t>
      </w:r>
    </w:p>
    <w:p w14:paraId="040C59D0" w14:textId="77777777" w:rsidR="008F4571" w:rsidRPr="005E2CF3" w:rsidRDefault="008F4571" w:rsidP="008F4571">
      <w:pPr>
        <w:rPr>
          <w:sz w:val="16"/>
        </w:rPr>
      </w:pPr>
      <w:r w:rsidRPr="005E2CF3">
        <w:rPr>
          <w:sz w:val="16"/>
        </w:rPr>
        <w:t>Today, Europe, the US, Russia, China and other governments manufacture, possess and sell arms. Pontificating about human rights is simply self-deluding if we fail to curb the dangerous practices that make armed conflict all the more likely. Likewise, if no limits are placed on capitalist global expansion and the pervasive penetration of capital power, if there is no effort to curb the sustained assault by authoritarian governments on natural human impulses, a discussion of human rights is just idle chatter. Such a blatant abdication of responsibility can lead to no good outcome.</w:t>
      </w:r>
    </w:p>
    <w:p w14:paraId="68DE40A0" w14:textId="77777777" w:rsidR="008F4571" w:rsidRPr="005E2CF3" w:rsidRDefault="008F4571" w:rsidP="008F4571">
      <w:pPr>
        <w:rPr>
          <w:sz w:val="16"/>
        </w:rPr>
      </w:pPr>
      <w:r w:rsidRPr="004566A6">
        <w:rPr>
          <w:rStyle w:val="Emphasis"/>
          <w:highlight w:val="cyan"/>
        </w:rPr>
        <w:t>Human rights are shared values</w:t>
      </w:r>
      <w:r w:rsidRPr="00442479">
        <w:rPr>
          <w:rStyle w:val="Emphasis"/>
        </w:rPr>
        <w:t xml:space="preserve">. Human rights are our common possession. </w:t>
      </w:r>
      <w:r w:rsidRPr="004566A6">
        <w:rPr>
          <w:rStyle w:val="Emphasis"/>
          <w:highlight w:val="cyan"/>
        </w:rPr>
        <w:t>When abuses are committed</w:t>
      </w:r>
      <w:r w:rsidRPr="00442479">
        <w:rPr>
          <w:rStyle w:val="Emphasis"/>
        </w:rPr>
        <w:t xml:space="preserve"> against anyone in any society, the </w:t>
      </w:r>
      <w:r w:rsidRPr="004566A6">
        <w:rPr>
          <w:rStyle w:val="Emphasis"/>
          <w:highlight w:val="cyan"/>
        </w:rPr>
        <w:t>dignity</w:t>
      </w:r>
      <w:r w:rsidRPr="00442479">
        <w:rPr>
          <w:rStyle w:val="Emphasis"/>
        </w:rPr>
        <w:t xml:space="preserve"> of humanity </w:t>
      </w:r>
      <w:r w:rsidRPr="004566A6">
        <w:rPr>
          <w:rStyle w:val="Emphasis"/>
          <w:highlight w:val="cyan"/>
        </w:rPr>
        <w:t>as a whole is compromised</w:t>
      </w:r>
      <w:r w:rsidRPr="00442479">
        <w:rPr>
          <w:rStyle w:val="Emphasis"/>
        </w:rPr>
        <w:t>.</w:t>
      </w:r>
      <w:r w:rsidRPr="005E2CF3">
        <w:rPr>
          <w:sz w:val="16"/>
        </w:rPr>
        <w:t xml:space="preserve"> By the same token, </w:t>
      </w:r>
      <w:r w:rsidRPr="00062A0C">
        <w:rPr>
          <w:rStyle w:val="StyleUnderline"/>
        </w:rPr>
        <w:t xml:space="preserve">it is </w:t>
      </w:r>
      <w:r w:rsidRPr="004566A6">
        <w:rPr>
          <w:rStyle w:val="StyleUnderline"/>
          <w:highlight w:val="cyan"/>
        </w:rPr>
        <w:t>only when</w:t>
      </w:r>
      <w:r w:rsidRPr="00062A0C">
        <w:rPr>
          <w:rStyle w:val="StyleUnderline"/>
        </w:rPr>
        <w:t xml:space="preserve"> the rights of any individual and </w:t>
      </w:r>
      <w:r w:rsidRPr="004566A6">
        <w:rPr>
          <w:rStyle w:val="StyleUnderline"/>
          <w:highlight w:val="cyan"/>
        </w:rPr>
        <w:t>rights</w:t>
      </w:r>
      <w:r w:rsidRPr="00062A0C">
        <w:rPr>
          <w:rStyle w:val="StyleUnderline"/>
        </w:rPr>
        <w:t xml:space="preserve"> of the people of any region </w:t>
      </w:r>
      <w:r w:rsidRPr="004566A6">
        <w:rPr>
          <w:rStyle w:val="StyleUnderline"/>
          <w:highlight w:val="cyan"/>
        </w:rPr>
        <w:t>receive our care</w:t>
      </w:r>
      <w:r w:rsidRPr="00062A0C">
        <w:rPr>
          <w:rStyle w:val="StyleUnderline"/>
        </w:rPr>
        <w:t xml:space="preserve"> and protection that </w:t>
      </w:r>
      <w:r w:rsidRPr="004566A6">
        <w:rPr>
          <w:rStyle w:val="StyleUnderline"/>
          <w:highlight w:val="cyan"/>
        </w:rPr>
        <w:t>humanity can achieve a shared redemption</w:t>
      </w:r>
      <w:r w:rsidRPr="005E2CF3">
        <w:rPr>
          <w:sz w:val="16"/>
        </w:rPr>
        <w:t>.</w:t>
      </w:r>
    </w:p>
    <w:p w14:paraId="31621F94" w14:textId="77777777" w:rsidR="008F4571" w:rsidRPr="001B6136" w:rsidRDefault="008F4571" w:rsidP="008F4571">
      <w:pPr>
        <w:rPr>
          <w:rStyle w:val="StyleUnderline"/>
        </w:rPr>
      </w:pPr>
      <w:r w:rsidRPr="005E2CF3">
        <w:rPr>
          <w:sz w:val="16"/>
        </w:rPr>
        <w:t xml:space="preserve">Such is the principle of human rights, in all its stark simplicity. But </w:t>
      </w:r>
      <w:r w:rsidRPr="001B6136">
        <w:rPr>
          <w:rStyle w:val="StyleUnderline"/>
        </w:rPr>
        <w:t>a shared understanding of that truth still eludes us</w:t>
      </w:r>
      <w:r w:rsidRPr="005E2CF3">
        <w:rPr>
          <w:sz w:val="16"/>
        </w:rPr>
        <w:t xml:space="preserve">. Why so? </w:t>
      </w:r>
      <w:r w:rsidRPr="001B6136">
        <w:rPr>
          <w:rStyle w:val="StyleUnderline"/>
        </w:rPr>
        <w:t xml:space="preserve">Could it be that we are too selfish, too benighted, too lacking in courage? Or, perhaps, </w:t>
      </w:r>
      <w:r w:rsidRPr="005E5295">
        <w:rPr>
          <w:rStyle w:val="StyleUnderline"/>
        </w:rPr>
        <w:t xml:space="preserve">we are insincere, we don’t really love life </w:t>
      </w:r>
      <w:r w:rsidRPr="009348F1">
        <w:rPr>
          <w:rStyle w:val="StyleUnderline"/>
        </w:rPr>
        <w:t>enough: we con ourselves into imagining we can get away without discharging our obligation to institute fairness and justice, we fool</w:t>
      </w:r>
      <w:r w:rsidRPr="001B6136">
        <w:rPr>
          <w:rStyle w:val="StyleUnderline"/>
        </w:rPr>
        <w:t xml:space="preserve"> ourselves into thinking that chaos is acceptable, we entertain the idea that </w:t>
      </w:r>
      <w:r w:rsidRPr="004566A6">
        <w:rPr>
          <w:rStyle w:val="StyleUnderline"/>
          <w:highlight w:val="cyan"/>
        </w:rPr>
        <w:t>the world may well collapse in ruin</w:t>
      </w:r>
      <w:r w:rsidRPr="001B6136">
        <w:rPr>
          <w:rStyle w:val="StyleUnderline"/>
        </w:rPr>
        <w:t>, all hopes and dreams shattered.</w:t>
      </w:r>
    </w:p>
    <w:p w14:paraId="1C62485C" w14:textId="4E1FCE9A" w:rsidR="008F4571" w:rsidRDefault="008F4571" w:rsidP="008F4571">
      <w:pPr>
        <w:rPr>
          <w:sz w:val="16"/>
        </w:rPr>
      </w:pPr>
      <w:r w:rsidRPr="005E2CF3">
        <w:rPr>
          <w:sz w:val="16"/>
        </w:rPr>
        <w:t>If we truly believe in values that we can all identify with and aspire to – a recognition of truth, an understanding of science, an appreciation of the self, a respect for life and a faith in society – then we need to eliminate obstacles to understanding, uphold the fundamental definition of humanity, affirm the shared value of human lives and other lives, and acknowledge the symbiotic interdependency of human beings and the environment. A belief in ourselves and a belief in others, a trust in humanitarianism’s power to do good, and an earnest recognition of the value of life – these form the foundation for all human values and all human efforts.</w:t>
      </w:r>
    </w:p>
    <w:p w14:paraId="4F9491C7" w14:textId="77777777" w:rsidR="008F4571" w:rsidRPr="00A80E70" w:rsidRDefault="008F4571" w:rsidP="008F4571">
      <w:pPr>
        <w:pStyle w:val="Heading4"/>
      </w:pPr>
      <w:r>
        <w:rPr>
          <w:u w:val="single"/>
        </w:rPr>
        <w:t>Reject the fear of extinction</w:t>
      </w:r>
      <w:r w:rsidRPr="00A80E70">
        <w:t xml:space="preserve"> – obsession with magnitude reflects a </w:t>
      </w:r>
      <w:r w:rsidRPr="00A80E70">
        <w:rPr>
          <w:u w:val="single"/>
        </w:rPr>
        <w:t>privileged conception of security</w:t>
      </w:r>
      <w:r w:rsidRPr="00A80E70">
        <w:t xml:space="preserve"> that </w:t>
      </w:r>
      <w:r w:rsidRPr="00A80E70">
        <w:rPr>
          <w:u w:val="single"/>
        </w:rPr>
        <w:t>locks-in the status quo</w:t>
      </w:r>
    </w:p>
    <w:p w14:paraId="11A96739" w14:textId="77777777" w:rsidR="008F4571" w:rsidRPr="00A80E70" w:rsidRDefault="008F4571" w:rsidP="008F4571">
      <w:r>
        <w:rPr>
          <w:rStyle w:val="Style13ptBold"/>
        </w:rPr>
        <w:t>Jackson</w:t>
      </w:r>
      <w:r w:rsidRPr="00A80E70">
        <w:rPr>
          <w:rStyle w:val="Style13ptBold"/>
        </w:rPr>
        <w:t>, 12</w:t>
      </w:r>
      <w:r w:rsidRPr="00A80E70">
        <w:t xml:space="preserve"> (Richard, PhD in Political Science from University of Canterbury, New Zealand, Deputy Director of the National Peace and Conflict Studies Centre at the University of Otago, New Zealand, “The Great Con of National Security,” August 15, https://richardjacksonterrorismblog.wordpress.com/2012/08/05/the-great-con-of-national-security/)</w:t>
      </w:r>
    </w:p>
    <w:p w14:paraId="2AE9A6B6" w14:textId="77777777" w:rsidR="008F4571" w:rsidRDefault="008F4571" w:rsidP="008F4571">
      <w:pPr>
        <w:rPr>
          <w:sz w:val="16"/>
        </w:rPr>
      </w:pPr>
      <w:r w:rsidRPr="005E2CF3">
        <w:rPr>
          <w:sz w:val="16"/>
        </w:rPr>
        <w:t>It may have once been the case that being attacked by another country was a major threat to the lives of ordinary people. It may also be true that there are still some pretty serious dangers out there associated with the spread of nuclear weapons. For the most part, however, most of</w:t>
      </w:r>
      <w:r w:rsidRPr="00A45ED4">
        <w:rPr>
          <w:rStyle w:val="StyleUnderline"/>
        </w:rPr>
        <w:t xml:space="preserve"> </w:t>
      </w:r>
      <w:r w:rsidRPr="005E2CF3">
        <w:rPr>
          <w:sz w:val="16"/>
        </w:rPr>
        <w:t>what you’ve been told about national security and all the</w:t>
      </w:r>
      <w:r w:rsidRPr="00A45ED4">
        <w:rPr>
          <w:rStyle w:val="StyleUnderline"/>
        </w:rPr>
        <w:t xml:space="preserve"> </w:t>
      </w:r>
      <w:r w:rsidRPr="004566A6">
        <w:rPr>
          <w:rStyle w:val="StyleUnderline"/>
          <w:highlight w:val="cyan"/>
        </w:rPr>
        <w:t>big threats</w:t>
      </w:r>
      <w:r w:rsidRPr="00A45ED4">
        <w:rPr>
          <w:rStyle w:val="StyleUnderline"/>
        </w:rPr>
        <w:t xml:space="preserve"> </w:t>
      </w:r>
      <w:r w:rsidRPr="005E2CF3">
        <w:rPr>
          <w:sz w:val="16"/>
        </w:rPr>
        <w:t>which can supposedly kill you is one big con designed to</w:t>
      </w:r>
      <w:r w:rsidRPr="00A45ED4">
        <w:rPr>
          <w:rStyle w:val="StyleUnderline"/>
        </w:rPr>
        <w:t xml:space="preserve"> </w:t>
      </w:r>
      <w:r w:rsidRPr="004566A6">
        <w:rPr>
          <w:rStyle w:val="Emphasis"/>
          <w:highlight w:val="cyan"/>
        </w:rPr>
        <w:t>distract</w:t>
      </w:r>
      <w:r w:rsidRPr="004566A6">
        <w:rPr>
          <w:rStyle w:val="StyleUnderline"/>
          <w:highlight w:val="cyan"/>
        </w:rPr>
        <w:t xml:space="preserve"> </w:t>
      </w:r>
      <w:r w:rsidRPr="005E2CF3">
        <w:rPr>
          <w:sz w:val="16"/>
        </w:rPr>
        <w:t>you</w:t>
      </w:r>
      <w:r w:rsidRPr="00A45ED4">
        <w:rPr>
          <w:rStyle w:val="StyleUnderline"/>
        </w:rPr>
        <w:t xml:space="preserve"> </w:t>
      </w:r>
      <w:r w:rsidRPr="004566A6">
        <w:rPr>
          <w:rStyle w:val="StyleUnderline"/>
          <w:highlight w:val="cyan"/>
        </w:rPr>
        <w:t>from the things that can really hurt</w:t>
      </w:r>
      <w:r w:rsidRPr="005E2CF3">
        <w:rPr>
          <w:sz w:val="16"/>
        </w:rPr>
        <w:t xml:space="preserve"> you,</w:t>
      </w:r>
      <w:r w:rsidRPr="00A45ED4">
        <w:rPr>
          <w:rStyle w:val="StyleUnderline"/>
        </w:rPr>
        <w:t xml:space="preserve"> </w:t>
      </w:r>
      <w:r w:rsidRPr="004566A6">
        <w:rPr>
          <w:rStyle w:val="StyleUnderline"/>
          <w:highlight w:val="cyan"/>
        </w:rPr>
        <w:t>such as</w:t>
      </w:r>
      <w:r w:rsidRPr="004566A6">
        <w:rPr>
          <w:sz w:val="16"/>
          <w:highlight w:val="cyan"/>
        </w:rPr>
        <w:t xml:space="preserve"> </w:t>
      </w:r>
      <w:r w:rsidRPr="005E2CF3">
        <w:rPr>
          <w:sz w:val="16"/>
        </w:rPr>
        <w:t>the poverty, inequality and</w:t>
      </w:r>
      <w:r w:rsidRPr="00A45ED4">
        <w:rPr>
          <w:rStyle w:val="StyleUnderline"/>
        </w:rPr>
        <w:t xml:space="preserve"> </w:t>
      </w:r>
      <w:r w:rsidRPr="004566A6">
        <w:rPr>
          <w:rStyle w:val="StyleUnderline"/>
          <w:highlight w:val="cyan"/>
        </w:rPr>
        <w:t>structural violence</w:t>
      </w:r>
      <w:r w:rsidRPr="004566A6">
        <w:rPr>
          <w:sz w:val="16"/>
          <w:highlight w:val="cyan"/>
        </w:rPr>
        <w:t xml:space="preserve"> </w:t>
      </w:r>
      <w:r w:rsidRPr="005E2CF3">
        <w:rPr>
          <w:sz w:val="16"/>
        </w:rPr>
        <w:t xml:space="preserve">of capitalism, global warming, and the manufacture and proliferation of weapons – among others. The facts are simple and irrefutable: you’re far more likely to die from lack of health care provision than you are from terrorism; 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 And yet, </w:t>
      </w:r>
      <w:r w:rsidRPr="00A45ED4">
        <w:rPr>
          <w:rStyle w:val="StyleUnderline"/>
        </w:rPr>
        <w:t>politicians and</w:t>
      </w:r>
      <w:r w:rsidRPr="005E2CF3">
        <w:rPr>
          <w:sz w:val="16"/>
        </w:rPr>
        <w:t xml:space="preserve"> the servile </w:t>
      </w:r>
      <w:r w:rsidRPr="00A45ED4">
        <w:rPr>
          <w:rStyle w:val="StyleUnderline"/>
        </w:rPr>
        <w:t>media spend most of their time talking about</w:t>
      </w:r>
      <w:r w:rsidRPr="005E2CF3">
        <w:rPr>
          <w:sz w:val="16"/>
        </w:rPr>
        <w:t xml:space="preserve"> the threats posed by </w:t>
      </w:r>
      <w:r w:rsidRPr="004566A6">
        <w:rPr>
          <w:rStyle w:val="Emphasis"/>
          <w:highlight w:val="cyan"/>
        </w:rPr>
        <w:t>terrorism</w:t>
      </w:r>
      <w:r w:rsidRPr="005E2CF3">
        <w:rPr>
          <w:sz w:val="16"/>
        </w:rPr>
        <w:t xml:space="preserve">, immigration, asylum seekers, the international drug trade, the nuclear programmes of </w:t>
      </w:r>
      <w:r w:rsidRPr="004566A6">
        <w:rPr>
          <w:rStyle w:val="Emphasis"/>
          <w:highlight w:val="cyan"/>
        </w:rPr>
        <w:t>Iran</w:t>
      </w:r>
      <w:r w:rsidRPr="004566A6">
        <w:rPr>
          <w:sz w:val="16"/>
          <w:highlight w:val="cyan"/>
        </w:rPr>
        <w:t xml:space="preserve"> </w:t>
      </w:r>
      <w:r w:rsidRPr="005E2CF3">
        <w:rPr>
          <w:sz w:val="16"/>
        </w:rPr>
        <w:t xml:space="preserve">and </w:t>
      </w:r>
      <w:r w:rsidRPr="004566A6">
        <w:rPr>
          <w:rStyle w:val="Emphasis"/>
          <w:highlight w:val="cyan"/>
        </w:rPr>
        <w:t>North Korea</w:t>
      </w:r>
      <w:r w:rsidRPr="005E2CF3">
        <w:rPr>
          <w:sz w:val="16"/>
        </w:rPr>
        <w:t xml:space="preserve">, computer hackers, animal rights activism, the threat of </w:t>
      </w:r>
      <w:r w:rsidRPr="004566A6">
        <w:rPr>
          <w:rStyle w:val="Emphasis"/>
          <w:highlight w:val="cyan"/>
        </w:rPr>
        <w:t>China</w:t>
      </w:r>
      <w:r w:rsidRPr="005E2CF3">
        <w:rPr>
          <w:sz w:val="16"/>
        </w:rPr>
        <w:t xml:space="preserve">, </w:t>
      </w:r>
      <w:r w:rsidRPr="004566A6">
        <w:rPr>
          <w:rStyle w:val="StyleUnderline"/>
          <w:highlight w:val="cyan"/>
        </w:rPr>
        <w:t xml:space="preserve">and </w:t>
      </w:r>
      <w:r w:rsidRPr="00A45ED4">
        <w:rPr>
          <w:rStyle w:val="StyleUnderline"/>
        </w:rPr>
        <w:t xml:space="preserve">a host of </w:t>
      </w:r>
      <w:r w:rsidRPr="004566A6">
        <w:rPr>
          <w:rStyle w:val="Emphasis"/>
          <w:highlight w:val="cyan"/>
        </w:rPr>
        <w:t>other issues</w:t>
      </w:r>
      <w:r w:rsidRPr="004566A6">
        <w:rPr>
          <w:rStyle w:val="StyleUnderline"/>
          <w:highlight w:val="cyan"/>
        </w:rPr>
        <w:t xml:space="preserve"> </w:t>
      </w:r>
      <w:r w:rsidRPr="00A45ED4">
        <w:rPr>
          <w:rStyle w:val="StyleUnderline"/>
        </w:rPr>
        <w:t xml:space="preserve">which </w:t>
      </w:r>
      <w:r w:rsidRPr="004566A6">
        <w:rPr>
          <w:rStyle w:val="StyleUnderline"/>
          <w:highlight w:val="cyan"/>
        </w:rPr>
        <w:t>are</w:t>
      </w:r>
      <w:r w:rsidRPr="004566A6">
        <w:rPr>
          <w:sz w:val="16"/>
          <w:highlight w:val="cyan"/>
        </w:rPr>
        <w:t xml:space="preserve"> </w:t>
      </w:r>
      <w:r w:rsidRPr="005E2CF3">
        <w:rPr>
          <w:sz w:val="16"/>
        </w:rPr>
        <w:t xml:space="preserve">all about as equally </w:t>
      </w:r>
      <w:r w:rsidRPr="004566A6">
        <w:rPr>
          <w:rStyle w:val="Emphasis"/>
          <w:highlight w:val="cyan"/>
        </w:rPr>
        <w:t>unlikely</w:t>
      </w:r>
      <w:r w:rsidRPr="004566A6">
        <w:rPr>
          <w:sz w:val="16"/>
          <w:highlight w:val="cyan"/>
        </w:rPr>
        <w:t xml:space="preserve"> </w:t>
      </w:r>
      <w:r w:rsidRPr="00A45ED4">
        <w:rPr>
          <w:rStyle w:val="StyleUnderline"/>
        </w:rPr>
        <w:t>to affect the health and well-being of you and your family</w:t>
      </w:r>
      <w:r w:rsidRPr="005E2CF3">
        <w:rPr>
          <w:sz w:val="16"/>
        </w:rPr>
        <w:t xml:space="preserve">. Along with this obsessive and perennial discussion of so-called ‘national security issues’, </w:t>
      </w:r>
      <w:r w:rsidRPr="00A45ED4">
        <w:rPr>
          <w:rStyle w:val="StyleUnderline"/>
        </w:rPr>
        <w:t>the state spends</w:t>
      </w:r>
      <w:r w:rsidRPr="005E2CF3">
        <w:rPr>
          <w:sz w:val="16"/>
        </w:rPr>
        <w:t xml:space="preserve"> truly </w:t>
      </w:r>
      <w:r w:rsidRPr="00A45ED4">
        <w:rPr>
          <w:rStyle w:val="StyleUnderline"/>
        </w:rPr>
        <w:t>vast sums on security measures which have</w:t>
      </w:r>
      <w:r w:rsidRPr="005E2CF3">
        <w:rPr>
          <w:sz w:val="16"/>
        </w:rPr>
        <w:t xml:space="preserve"> virtually </w:t>
      </w:r>
      <w:r w:rsidRPr="00A45ED4">
        <w:rPr>
          <w:rStyle w:val="StyleUnderline"/>
        </w:rPr>
        <w:t>no impact on the actual risk of dying from these threats, and then engages in</w:t>
      </w:r>
      <w:r w:rsidRPr="005E2CF3">
        <w:rPr>
          <w:sz w:val="16"/>
        </w:rPr>
        <w:t xml:space="preserve"> massive displays of </w:t>
      </w:r>
      <w:r w:rsidRPr="00A45ED4">
        <w:rPr>
          <w:rStyle w:val="StyleUnderline"/>
        </w:rPr>
        <w:t>‘security theatre’</w:t>
      </w:r>
      <w:r w:rsidRPr="005E2CF3">
        <w:rPr>
          <w:sz w:val="16"/>
        </w:rPr>
        <w:t xml:space="preserve"> designed </w:t>
      </w:r>
      <w:r w:rsidRPr="00A45ED4">
        <w:rPr>
          <w:rStyle w:val="StyleUnderline"/>
        </w:rPr>
        <w:t xml:space="preserve">to show just how seriously the state takes these threats </w:t>
      </w:r>
      <w:r w:rsidRPr="005E2CF3">
        <w:rPr>
          <w:sz w:val="16"/>
        </w:rPr>
        <w:t xml:space="preserve">–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 And while all this is going on, </w:t>
      </w:r>
      <w:r w:rsidRPr="004566A6">
        <w:rPr>
          <w:rStyle w:val="StyleUnderline"/>
          <w:highlight w:val="cyan"/>
        </w:rPr>
        <w:t>the rulers of society are hoping</w:t>
      </w:r>
      <w:r w:rsidRPr="004566A6">
        <w:rPr>
          <w:sz w:val="16"/>
          <w:highlight w:val="cyan"/>
        </w:rPr>
        <w:t xml:space="preserve"> </w:t>
      </w:r>
      <w:r w:rsidRPr="005E2CF3">
        <w:rPr>
          <w:sz w:val="16"/>
        </w:rPr>
        <w:t xml:space="preserve">that </w:t>
      </w:r>
      <w:r w:rsidRPr="004566A6">
        <w:rPr>
          <w:rStyle w:val="StyleUnderline"/>
          <w:highlight w:val="cyan"/>
        </w:rPr>
        <w:t>you won’t notice</w:t>
      </w:r>
      <w:r w:rsidRPr="004566A6">
        <w:rPr>
          <w:sz w:val="16"/>
          <w:highlight w:val="cyan"/>
        </w:rPr>
        <w:t xml:space="preserve"> </w:t>
      </w:r>
      <w:r w:rsidRPr="005E2CF3">
        <w:rPr>
          <w:sz w:val="16"/>
        </w:rPr>
        <w:t xml:space="preserve">that </w:t>
      </w:r>
      <w:r w:rsidRPr="004566A6">
        <w:rPr>
          <w:rStyle w:val="StyleUnderline"/>
          <w:highlight w:val="cyan"/>
        </w:rPr>
        <w:t xml:space="preserve">increasing </w:t>
      </w:r>
      <w:r w:rsidRPr="005E2CF3">
        <w:rPr>
          <w:sz w:val="16"/>
        </w:rPr>
        <w:t xml:space="preserve">social and economic </w:t>
      </w:r>
      <w:r w:rsidRPr="004566A6">
        <w:rPr>
          <w:rStyle w:val="StyleUnderline"/>
          <w:highlight w:val="cyan"/>
        </w:rPr>
        <w:t xml:space="preserve">inequality </w:t>
      </w:r>
      <w:r w:rsidRPr="005E2CF3">
        <w:rPr>
          <w:sz w:val="16"/>
        </w:rPr>
        <w:t xml:space="preserve">in society leads to increased ill health for a growing underclass;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 they are hoping that you won’t notice how much structural violence there is in the world. More than this, they are hoping that you won’t notice that while literally trillions of dollars are spent on military weapons, foreign wars and security theatre (which also arguably do nothing to make any us any safer, and may even make us marginally less safe), that domestic violence programmes struggle to provide even minimal support for women and children at risk of serious harm from their partners;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 Of course, none of this is surprising. Politicians are a part of the system; they don’t want to change it. </w:t>
      </w:r>
      <w:r w:rsidRPr="004566A6">
        <w:rPr>
          <w:rStyle w:val="StyleUnderline"/>
          <w:highlight w:val="cyan"/>
        </w:rPr>
        <w:t>For them</w:t>
      </w:r>
      <w:r w:rsidRPr="005E2CF3">
        <w:rPr>
          <w:sz w:val="16"/>
        </w:rPr>
        <w:t xml:space="preserve">, all the </w:t>
      </w:r>
      <w:r w:rsidRPr="004566A6">
        <w:rPr>
          <w:rStyle w:val="StyleUnderline"/>
          <w:highlight w:val="cyan"/>
        </w:rPr>
        <w:t>insecurity</w:t>
      </w:r>
      <w:r w:rsidRPr="005E2CF3">
        <w:rPr>
          <w:sz w:val="16"/>
        </w:rPr>
        <w:t xml:space="preserve">, death and ill-health caused by capitalist inequality </w:t>
      </w:r>
      <w:r w:rsidRPr="004566A6">
        <w:rPr>
          <w:rStyle w:val="StyleUnderline"/>
          <w:highlight w:val="cyan"/>
        </w:rPr>
        <w:t xml:space="preserve">are a price worth paying to </w:t>
      </w:r>
      <w:r w:rsidRPr="004566A6">
        <w:rPr>
          <w:rStyle w:val="Emphasis"/>
          <w:highlight w:val="cyan"/>
        </w:rPr>
        <w:t>keep</w:t>
      </w:r>
      <w:r w:rsidRPr="004566A6">
        <w:rPr>
          <w:sz w:val="16"/>
          <w:highlight w:val="cyan"/>
        </w:rPr>
        <w:t xml:space="preserve"> </w:t>
      </w:r>
      <w:r w:rsidRPr="005E2CF3">
        <w:rPr>
          <w:sz w:val="16"/>
        </w:rPr>
        <w:t xml:space="preserve">the basic </w:t>
      </w:r>
      <w:r w:rsidRPr="004566A6">
        <w:rPr>
          <w:rStyle w:val="Emphasis"/>
          <w:highlight w:val="cyan"/>
        </w:rPr>
        <w:t>social structures as they are</w:t>
      </w:r>
      <w:r w:rsidRPr="005E2CF3">
        <w:rPr>
          <w:sz w:val="16"/>
        </w:rPr>
        <w:t xml:space="preserve">. </w:t>
      </w:r>
      <w:r w:rsidRPr="00A45ED4">
        <w:rPr>
          <w:rStyle w:val="StyleUnderline"/>
        </w:rPr>
        <w:t xml:space="preserve">A more </w:t>
      </w:r>
      <w:r w:rsidRPr="004566A6">
        <w:rPr>
          <w:rStyle w:val="StyleUnderline"/>
          <w:highlight w:val="cyan"/>
        </w:rPr>
        <w:t>egalitarian society</w:t>
      </w:r>
      <w:r w:rsidRPr="004566A6">
        <w:rPr>
          <w:sz w:val="16"/>
          <w:highlight w:val="cyan"/>
        </w:rPr>
        <w:t xml:space="preserve"> </w:t>
      </w:r>
      <w:r w:rsidRPr="005E2CF3">
        <w:rPr>
          <w:sz w:val="16"/>
        </w:rPr>
        <w:t xml:space="preserve">based on equality, solidarity, and other non-materialist values </w:t>
      </w:r>
      <w:r w:rsidRPr="004566A6">
        <w:rPr>
          <w:rStyle w:val="StyleUnderline"/>
          <w:highlight w:val="cyan"/>
        </w:rPr>
        <w:t>would not suit their interests</w:t>
      </w:r>
      <w:r w:rsidRPr="005E2CF3">
        <w:rPr>
          <w:sz w:val="16"/>
        </w:rPr>
        <w:t xml:space="preserve">,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it is clearly much easier to paint immigrants as a threat to social order or pontificate about the ongoing danger of terrorists. </w:t>
      </w:r>
      <w:r w:rsidRPr="00A45ED4">
        <w:rPr>
          <w:rStyle w:val="StyleUnderline"/>
        </w:rPr>
        <w:t>It is also more exciting for the media than stories about how</w:t>
      </w:r>
      <w:r w:rsidRPr="005E2CF3">
        <w:rPr>
          <w:sz w:val="16"/>
        </w:rPr>
        <w:t xml:space="preserve"> poor people and </w:t>
      </w:r>
      <w:r w:rsidRPr="00A45ED4">
        <w:rPr>
          <w:rStyle w:val="StyleUnderline"/>
        </w:rPr>
        <w:t>people of colour are discriminated against and suffer worse health as a consequence</w:t>
      </w:r>
      <w:r w:rsidRPr="005E2CF3">
        <w:rPr>
          <w:sz w:val="16"/>
        </w:rPr>
        <w:t xml:space="preserve">. Viewed from this vantage point, national </w:t>
      </w:r>
      <w:r w:rsidRPr="004566A6">
        <w:rPr>
          <w:rStyle w:val="Emphasis"/>
          <w:highlight w:val="cyan"/>
        </w:rPr>
        <w:t xml:space="preserve">security is </w:t>
      </w:r>
      <w:r w:rsidRPr="005E2CF3">
        <w:rPr>
          <w:sz w:val="16"/>
        </w:rPr>
        <w:t>one massive confidence trick</w:t>
      </w:r>
      <w:r w:rsidRPr="00A45ED4">
        <w:rPr>
          <w:rStyle w:val="StyleUnderline"/>
        </w:rPr>
        <w:t xml:space="preserve"> – </w:t>
      </w:r>
      <w:r w:rsidRPr="004566A6">
        <w:rPr>
          <w:rStyle w:val="Emphasis"/>
          <w:highlight w:val="cyan"/>
        </w:rPr>
        <w:t>misdirection on an epic scale</w:t>
      </w:r>
      <w:r w:rsidRPr="005E2CF3">
        <w:rPr>
          <w:sz w:val="16"/>
        </w:rPr>
        <w:t>. Its primary function is</w:t>
      </w:r>
      <w:r w:rsidRPr="00A45ED4">
        <w:rPr>
          <w:rStyle w:val="StyleUnderline"/>
        </w:rPr>
        <w:t xml:space="preserve"> </w:t>
      </w:r>
      <w:r w:rsidRPr="004566A6">
        <w:rPr>
          <w:rStyle w:val="Emphasis"/>
          <w:highlight w:val="cyan"/>
        </w:rPr>
        <w:t>to distract you from</w:t>
      </w:r>
      <w:r w:rsidRPr="004566A6">
        <w:rPr>
          <w:rStyle w:val="StyleUnderline"/>
          <w:highlight w:val="cyan"/>
        </w:rPr>
        <w:t xml:space="preserve"> </w:t>
      </w:r>
      <w:r w:rsidRPr="005E2CF3">
        <w:rPr>
          <w:sz w:val="16"/>
        </w:rPr>
        <w:t>the</w:t>
      </w:r>
      <w:r w:rsidRPr="00A45ED4">
        <w:rPr>
          <w:rStyle w:val="StyleUnderline"/>
        </w:rPr>
        <w:t xml:space="preserve"> </w:t>
      </w:r>
      <w:r w:rsidRPr="004566A6">
        <w:rPr>
          <w:rStyle w:val="Emphasis"/>
          <w:highlight w:val="cyan"/>
        </w:rPr>
        <w:t>structures</w:t>
      </w:r>
      <w:r w:rsidRPr="004566A6">
        <w:rPr>
          <w:rStyle w:val="StyleUnderline"/>
          <w:highlight w:val="cyan"/>
        </w:rPr>
        <w:t xml:space="preserve"> </w:t>
      </w:r>
      <w:r w:rsidRPr="005E2CF3">
        <w:rPr>
          <w:sz w:val="16"/>
        </w:rPr>
        <w:t>and inequalities in society</w:t>
      </w:r>
      <w:r w:rsidRPr="00A45ED4">
        <w:rPr>
          <w:rStyle w:val="StyleUnderline"/>
        </w:rPr>
        <w:t xml:space="preserve"> </w:t>
      </w:r>
      <w:r w:rsidRPr="004566A6">
        <w:rPr>
          <w:rStyle w:val="Emphasis"/>
          <w:highlight w:val="cyan"/>
        </w:rPr>
        <w:t>which are the real threat</w:t>
      </w:r>
      <w:r w:rsidRPr="004566A6">
        <w:rPr>
          <w:rStyle w:val="StyleUnderline"/>
          <w:highlight w:val="cyan"/>
        </w:rPr>
        <w:t xml:space="preserve"> </w:t>
      </w:r>
      <w:r w:rsidRPr="005E2CF3">
        <w:rPr>
          <w:sz w:val="16"/>
        </w:rPr>
        <w:t xml:space="preserve">to the health and wellbeing of you and your family, </w:t>
      </w:r>
      <w:r w:rsidRPr="004566A6">
        <w:rPr>
          <w:rStyle w:val="Emphasis"/>
          <w:highlight w:val="cyan"/>
        </w:rPr>
        <w:t>and to convince you to</w:t>
      </w:r>
      <w:r w:rsidRPr="00A45ED4">
        <w:rPr>
          <w:rStyle w:val="StyleUnderline"/>
        </w:rPr>
        <w:t xml:space="preserve"> </w:t>
      </w:r>
      <w:r w:rsidRPr="005E2CF3">
        <w:rPr>
          <w:sz w:val="16"/>
        </w:rPr>
        <w:t>be</w:t>
      </w:r>
      <w:r w:rsidRPr="00A45ED4">
        <w:rPr>
          <w:rStyle w:val="StyleUnderline"/>
        </w:rPr>
        <w:t xml:space="preserve"> </w:t>
      </w:r>
      <w:r w:rsidRPr="004566A6">
        <w:rPr>
          <w:rStyle w:val="Emphasis"/>
          <w:highlight w:val="cyan"/>
        </w:rPr>
        <w:t>permanently</w:t>
      </w:r>
      <w:r w:rsidRPr="004566A6">
        <w:rPr>
          <w:rStyle w:val="StyleUnderline"/>
          <w:highlight w:val="cyan"/>
        </w:rPr>
        <w:t xml:space="preserve"> </w:t>
      </w:r>
      <w:r w:rsidRPr="005E2CF3">
        <w:rPr>
          <w:sz w:val="16"/>
        </w:rPr>
        <w:t>afraid so that you will</w:t>
      </w:r>
      <w:r w:rsidRPr="00A45ED4">
        <w:rPr>
          <w:rStyle w:val="StyleUnderline"/>
        </w:rPr>
        <w:t xml:space="preserve"> </w:t>
      </w:r>
      <w:r w:rsidRPr="004566A6">
        <w:rPr>
          <w:rStyle w:val="Emphasis"/>
          <w:highlight w:val="cyan"/>
        </w:rPr>
        <w:t>acquiesce to</w:t>
      </w:r>
      <w:r w:rsidRPr="004566A6">
        <w:rPr>
          <w:sz w:val="16"/>
          <w:highlight w:val="cyan"/>
        </w:rPr>
        <w:t xml:space="preserve"> </w:t>
      </w:r>
      <w:r w:rsidRPr="005E2CF3">
        <w:rPr>
          <w:sz w:val="16"/>
        </w:rPr>
        <w:t xml:space="preserve">all the </w:t>
      </w:r>
      <w:r w:rsidRPr="004566A6">
        <w:rPr>
          <w:rStyle w:val="Emphasis"/>
          <w:highlight w:val="cyan"/>
        </w:rPr>
        <w:t>security measures</w:t>
      </w:r>
      <w:r w:rsidRPr="004566A6">
        <w:rPr>
          <w:sz w:val="16"/>
          <w:highlight w:val="cyan"/>
        </w:rPr>
        <w:t xml:space="preserve"> </w:t>
      </w:r>
      <w:r w:rsidRPr="005E2CF3">
        <w:rPr>
          <w:sz w:val="16"/>
        </w:rPr>
        <w:t xml:space="preserve">which keep you under state control and keep the military-industrial complex ticking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if you think that terrorists or immigrants or asylum seekers or Iran are a greater threat to your safety than the capitalist system, you have been well and truly conned, my friend. Don’t believe the hype: </w:t>
      </w:r>
      <w:r w:rsidRPr="004566A6">
        <w:rPr>
          <w:rStyle w:val="Emphasis"/>
          <w:highlight w:val="cyan"/>
        </w:rPr>
        <w:t>you’re much more likely to die from</w:t>
      </w:r>
      <w:r w:rsidRPr="005E2CF3">
        <w:rPr>
          <w:sz w:val="16"/>
        </w:rPr>
        <w:t xml:space="preserve"> any one of several forms of </w:t>
      </w:r>
      <w:r w:rsidRPr="004566A6">
        <w:rPr>
          <w:rStyle w:val="Emphasis"/>
          <w:highlight w:val="cyan"/>
        </w:rPr>
        <w:t>structural violence</w:t>
      </w:r>
      <w:r w:rsidRPr="005E2CF3">
        <w:rPr>
          <w:sz w:val="16"/>
        </w:rPr>
        <w:t xml:space="preserve"> in society than you are from immigrants or terrorism.  Somehow, </w:t>
      </w:r>
      <w:r w:rsidRPr="00A45ED4">
        <w:rPr>
          <w:rStyle w:val="Emphasis"/>
        </w:rPr>
        <w:t>we need to challenge</w:t>
      </w:r>
      <w:r w:rsidRPr="005E2CF3">
        <w:rPr>
          <w:sz w:val="16"/>
        </w:rPr>
        <w:t xml:space="preserve"> the politicians on </w:t>
      </w:r>
      <w:r w:rsidRPr="00A45ED4">
        <w:rPr>
          <w:rStyle w:val="Emphasis"/>
        </w:rPr>
        <w:t>this</w:t>
      </w:r>
      <w:r w:rsidRPr="005E2CF3">
        <w:rPr>
          <w:sz w:val="16"/>
        </w:rPr>
        <w:t xml:space="preserve"> fact.</w:t>
      </w:r>
    </w:p>
    <w:p w14:paraId="60AD6603" w14:textId="77777777" w:rsidR="008F4571" w:rsidRDefault="008F4571" w:rsidP="008F4571">
      <w:pPr>
        <w:pStyle w:val="Heading4"/>
      </w:pPr>
      <w:r>
        <w:t xml:space="preserve">This structural violence locks in </w:t>
      </w:r>
      <w:r>
        <w:rPr>
          <w:u w:val="single"/>
        </w:rPr>
        <w:t>social and environmental depletion</w:t>
      </w:r>
      <w:r>
        <w:t xml:space="preserve">, which culminates in </w:t>
      </w:r>
      <w:r>
        <w:rPr>
          <w:u w:val="single"/>
        </w:rPr>
        <w:t>extinction</w:t>
      </w:r>
      <w:r>
        <w:t xml:space="preserve"> and makes war </w:t>
      </w:r>
      <w:r>
        <w:rPr>
          <w:u w:val="single"/>
        </w:rPr>
        <w:t>inevitable</w:t>
      </w:r>
      <w:r>
        <w:t>.</w:t>
      </w:r>
    </w:p>
    <w:p w14:paraId="772F6F62" w14:textId="77777777" w:rsidR="008F4571" w:rsidRDefault="008F4571" w:rsidP="008F4571">
      <w:r>
        <w:t xml:space="preserve">Tamás </w:t>
      </w:r>
      <w:r>
        <w:rPr>
          <w:rStyle w:val="Style13ptBold"/>
        </w:rPr>
        <w:t>SZENTES</w:t>
      </w:r>
      <w:r>
        <w:t xml:space="preserve"> is a Professor Emeritus at the Corvinus University of Budapest, and member of the Hungarian Academy of Sciences, </w:t>
      </w:r>
      <w:r>
        <w:rPr>
          <w:rStyle w:val="Style13ptBold"/>
        </w:rPr>
        <w:t>‘8</w:t>
      </w:r>
      <w:r>
        <w:t xml:space="preserve"> [April 22, 2008, “Globalisation and prospects of the world society,” http://www.eadi.org/fileadmin/Documents/Events/exco/Glob.___prospects_-_jav..pdf, (Gender modified—Sigalos)]</w:t>
      </w:r>
    </w:p>
    <w:p w14:paraId="71D0EAD3" w14:textId="77777777" w:rsidR="008F4571" w:rsidRDefault="008F4571" w:rsidP="008F4571">
      <w:pPr>
        <w:rPr>
          <w:sz w:val="16"/>
        </w:rPr>
      </w:pPr>
      <w:r>
        <w:rPr>
          <w:sz w:val="16"/>
        </w:rPr>
        <w:t xml:space="preserve">(1) It’ s a common place that </w:t>
      </w:r>
      <w:r>
        <w:rPr>
          <w:rStyle w:val="StyleUnderline"/>
        </w:rPr>
        <w:t xml:space="preserve">human </w:t>
      </w:r>
      <w:r w:rsidRPr="004566A6">
        <w:rPr>
          <w:rStyle w:val="StyleUnderline"/>
          <w:highlight w:val="cyan"/>
        </w:rPr>
        <w:t xml:space="preserve">society can </w:t>
      </w:r>
      <w:r w:rsidRPr="004566A6">
        <w:rPr>
          <w:rStyle w:val="Emphasis"/>
          <w:highlight w:val="cyan"/>
        </w:rPr>
        <w:t>survive</w:t>
      </w:r>
      <w:r>
        <w:rPr>
          <w:sz w:val="16"/>
        </w:rPr>
        <w:t xml:space="preserve"> and develop </w:t>
      </w:r>
      <w:r w:rsidRPr="004566A6">
        <w:rPr>
          <w:rStyle w:val="StyleUnderline"/>
          <w:highlight w:val="cyan"/>
        </w:rPr>
        <w:t>only in</w:t>
      </w:r>
      <w:r>
        <w:rPr>
          <w:sz w:val="16"/>
        </w:rPr>
        <w:t xml:space="preserve"> a </w:t>
      </w:r>
      <w:r w:rsidRPr="004566A6">
        <w:rPr>
          <w:rStyle w:val="StyleUnderline"/>
          <w:highlight w:val="cyan"/>
        </w:rPr>
        <w:t>lasting</w:t>
      </w:r>
      <w:r>
        <w:rPr>
          <w:rStyle w:val="StyleUnderline"/>
        </w:rPr>
        <w:t xml:space="preserve"> real </w:t>
      </w:r>
      <w:r w:rsidRPr="004566A6">
        <w:rPr>
          <w:rStyle w:val="StyleUnderline"/>
          <w:highlight w:val="cyan"/>
        </w:rPr>
        <w:t>peace</w:t>
      </w:r>
      <w:r>
        <w:rPr>
          <w:rStyle w:val="StyleUnderline"/>
        </w:rPr>
        <w:t>. Without peace countries cannot develop. Although since 1945 there has been no world war, but</w:t>
      </w:r>
      <w:r>
        <w:rPr>
          <w:sz w:val="16"/>
        </w:rPr>
        <w:t xml:space="preserve"> </w:t>
      </w:r>
    </w:p>
    <w:p w14:paraId="76CD93F7" w14:textId="77777777" w:rsidR="008F4571" w:rsidRDefault="008F4571" w:rsidP="008F4571">
      <w:pPr>
        <w:rPr>
          <w:sz w:val="16"/>
        </w:rPr>
      </w:pPr>
      <w:r>
        <w:rPr>
          <w:sz w:val="16"/>
        </w:rPr>
        <w:t xml:space="preserve">• numerous </w:t>
      </w:r>
      <w:r>
        <w:rPr>
          <w:rStyle w:val="StyleUnderline"/>
        </w:rPr>
        <w:t>local wars took place</w:t>
      </w:r>
      <w:r>
        <w:rPr>
          <w:sz w:val="16"/>
        </w:rPr>
        <w:t xml:space="preserve">, </w:t>
      </w:r>
    </w:p>
    <w:p w14:paraId="47B2598D" w14:textId="77777777" w:rsidR="008F4571" w:rsidRDefault="008F4571" w:rsidP="008F4571">
      <w:pPr>
        <w:rPr>
          <w:sz w:val="16"/>
        </w:rPr>
      </w:pPr>
      <w:r>
        <w:rPr>
          <w:sz w:val="16"/>
        </w:rPr>
        <w:t xml:space="preserve">• </w:t>
      </w:r>
      <w:r>
        <w:rPr>
          <w:rStyle w:val="StyleUnderline"/>
        </w:rPr>
        <w:t>terrorism</w:t>
      </w:r>
      <w:r>
        <w:rPr>
          <w:sz w:val="16"/>
        </w:rPr>
        <w:t xml:space="preserve"> has </w:t>
      </w:r>
      <w:r>
        <w:rPr>
          <w:rStyle w:val="StyleUnderline"/>
        </w:rPr>
        <w:t>spread</w:t>
      </w:r>
      <w:r>
        <w:rPr>
          <w:sz w:val="16"/>
        </w:rPr>
        <w:t xml:space="preserve"> all over the world, undermining security even in the most developed and powerful countries, </w:t>
      </w:r>
    </w:p>
    <w:p w14:paraId="20224294" w14:textId="77777777" w:rsidR="008F4571" w:rsidRDefault="008F4571" w:rsidP="008F4571">
      <w:pPr>
        <w:rPr>
          <w:sz w:val="16"/>
        </w:rPr>
      </w:pPr>
      <w:r>
        <w:rPr>
          <w:sz w:val="16"/>
        </w:rPr>
        <w:t xml:space="preserve">• </w:t>
      </w:r>
      <w:r>
        <w:rPr>
          <w:rStyle w:val="StyleUnderline"/>
        </w:rPr>
        <w:t>arms race and militarisation have</w:t>
      </w:r>
      <w:r>
        <w:rPr>
          <w:sz w:val="16"/>
        </w:rPr>
        <w:t xml:space="preserve"> not ended with the collapse of the Soviet bloc, but </w:t>
      </w:r>
      <w:r>
        <w:rPr>
          <w:rStyle w:val="StyleUnderline"/>
        </w:rPr>
        <w:t>escalated and continued, extending</w:t>
      </w:r>
      <w:r>
        <w:rPr>
          <w:sz w:val="16"/>
        </w:rPr>
        <w:t xml:space="preserve"> also </w:t>
      </w:r>
      <w:r>
        <w:rPr>
          <w:rStyle w:val="StyleUnderline"/>
        </w:rPr>
        <w:t>to w</w:t>
      </w:r>
      <w:r>
        <w:rPr>
          <w:sz w:val="16"/>
        </w:rPr>
        <w:t xml:space="preserve">eapons of </w:t>
      </w:r>
      <w:r>
        <w:rPr>
          <w:rStyle w:val="StyleUnderline"/>
        </w:rPr>
        <w:t>m</w:t>
      </w:r>
      <w:r>
        <w:rPr>
          <w:sz w:val="16"/>
        </w:rPr>
        <w:t xml:space="preserve">ass </w:t>
      </w:r>
      <w:r>
        <w:rPr>
          <w:rStyle w:val="StyleUnderline"/>
        </w:rPr>
        <w:t>d</w:t>
      </w:r>
      <w:r>
        <w:rPr>
          <w:sz w:val="16"/>
        </w:rPr>
        <w:t xml:space="preserve">estruction </w:t>
      </w:r>
      <w:r>
        <w:rPr>
          <w:rStyle w:val="StyleUnderline"/>
        </w:rPr>
        <w:t>and misusing enormous resources badly needed for development</w:t>
      </w:r>
      <w:r>
        <w:rPr>
          <w:sz w:val="16"/>
        </w:rPr>
        <w:t>,</w:t>
      </w:r>
    </w:p>
    <w:p w14:paraId="5D60DEC3" w14:textId="77777777" w:rsidR="008F4571" w:rsidRDefault="008F4571" w:rsidP="008F4571">
      <w:pPr>
        <w:rPr>
          <w:sz w:val="16"/>
        </w:rPr>
      </w:pPr>
      <w:r>
        <w:rPr>
          <w:sz w:val="16"/>
        </w:rPr>
        <w:t xml:space="preserve">• many </w:t>
      </w:r>
      <w:r w:rsidRPr="004566A6">
        <w:rPr>
          <w:rStyle w:val="Emphasis"/>
          <w:highlight w:val="cyan"/>
        </w:rPr>
        <w:t>“invisible wars”</w:t>
      </w:r>
      <w:r>
        <w:rPr>
          <w:sz w:val="16"/>
        </w:rPr>
        <w:t xml:space="preserve">1 </w:t>
      </w:r>
      <w:r w:rsidRPr="004566A6">
        <w:rPr>
          <w:rStyle w:val="StyleUnderline"/>
          <w:highlight w:val="cyan"/>
        </w:rPr>
        <w:t>are suffered by the</w:t>
      </w:r>
      <w:r>
        <w:rPr>
          <w:rStyle w:val="StyleUnderline"/>
        </w:rPr>
        <w:t xml:space="preserve"> poor and </w:t>
      </w:r>
      <w:r w:rsidRPr="004566A6">
        <w:rPr>
          <w:rStyle w:val="StyleUnderline"/>
          <w:highlight w:val="cyan"/>
        </w:rPr>
        <w:t>oppressed</w:t>
      </w:r>
      <w:r>
        <w:rPr>
          <w:rStyle w:val="StyleUnderline"/>
        </w:rPr>
        <w:t xml:space="preserve"> people, </w:t>
      </w:r>
      <w:r w:rsidRPr="004566A6">
        <w:rPr>
          <w:rStyle w:val="StyleUnderline"/>
          <w:highlight w:val="cyan"/>
        </w:rPr>
        <w:t>manifested in mass</w:t>
      </w:r>
      <w:r>
        <w:rPr>
          <w:rStyle w:val="StyleUnderline"/>
        </w:rPr>
        <w:t xml:space="preserve"> misery, </w:t>
      </w:r>
      <w:r w:rsidRPr="004566A6">
        <w:rPr>
          <w:rStyle w:val="StyleUnderline"/>
          <w:highlight w:val="cyan"/>
        </w:rPr>
        <w:t>poverty</w:t>
      </w:r>
      <w:r>
        <w:rPr>
          <w:rStyle w:val="StyleUnderline"/>
        </w:rPr>
        <w:t xml:space="preserve">, unemployment, homelessness, </w:t>
      </w:r>
      <w:r w:rsidRPr="004566A6">
        <w:rPr>
          <w:rStyle w:val="StyleUnderline"/>
          <w:highlight w:val="cyan"/>
        </w:rPr>
        <w:t>starvation</w:t>
      </w:r>
      <w:r>
        <w:rPr>
          <w:rStyle w:val="StyleUnderline"/>
        </w:rPr>
        <w:t xml:space="preserve"> and malnutrition, </w:t>
      </w:r>
      <w:r w:rsidRPr="004566A6">
        <w:rPr>
          <w:rStyle w:val="StyleUnderline"/>
          <w:highlight w:val="cyan"/>
        </w:rPr>
        <w:t>epidemics</w:t>
      </w:r>
      <w:r>
        <w:rPr>
          <w:rStyle w:val="StyleUnderline"/>
        </w:rPr>
        <w:t xml:space="preserve"> and poor health conditions, exploitation and oppression, </w:t>
      </w:r>
      <w:r w:rsidRPr="004566A6">
        <w:rPr>
          <w:rStyle w:val="StyleUnderline"/>
          <w:highlight w:val="cyan"/>
        </w:rPr>
        <w:t>racial</w:t>
      </w:r>
      <w:r>
        <w:rPr>
          <w:rStyle w:val="StyleUnderline"/>
        </w:rPr>
        <w:t xml:space="preserve"> and other </w:t>
      </w:r>
      <w:r w:rsidRPr="004566A6">
        <w:rPr>
          <w:rStyle w:val="StyleUnderline"/>
          <w:highlight w:val="cyan"/>
        </w:rPr>
        <w:t>discrimination</w:t>
      </w:r>
      <w:r>
        <w:rPr>
          <w:rStyle w:val="StyleUnderline"/>
        </w:rPr>
        <w:t>, physical terror, organised injustice</w:t>
      </w:r>
      <w:r>
        <w:rPr>
          <w:sz w:val="16"/>
        </w:rPr>
        <w:t xml:space="preserve">, disguised forms of violence, the denial or regular infringement of the democratic rights of citizens, women, youth, ethnic or religious minorities, etc., </w:t>
      </w:r>
      <w:r w:rsidRPr="004566A6">
        <w:rPr>
          <w:rStyle w:val="StyleUnderline"/>
          <w:highlight w:val="cyan"/>
        </w:rPr>
        <w:t>and</w:t>
      </w:r>
      <w:r>
        <w:rPr>
          <w:rStyle w:val="StyleUnderline"/>
        </w:rPr>
        <w:t xml:space="preserve"> last but not least, in the degradation of human environment, which means</w:t>
      </w:r>
      <w:r>
        <w:rPr>
          <w:sz w:val="16"/>
        </w:rPr>
        <w:t xml:space="preserve"> that </w:t>
      </w:r>
    </w:p>
    <w:p w14:paraId="684EC51D" w14:textId="77777777" w:rsidR="008F4571" w:rsidRDefault="008F4571" w:rsidP="008F4571">
      <w:pPr>
        <w:rPr>
          <w:sz w:val="16"/>
        </w:rPr>
      </w:pPr>
      <w:r>
        <w:rPr>
          <w:sz w:val="16"/>
        </w:rPr>
        <w:t xml:space="preserve">• </w:t>
      </w:r>
      <w:r w:rsidRPr="004566A6">
        <w:rPr>
          <w:rStyle w:val="Emphasis"/>
          <w:highlight w:val="cyan"/>
        </w:rPr>
        <w:t>the “war against Nature”</w:t>
      </w:r>
      <w:r>
        <w:rPr>
          <w:sz w:val="16"/>
        </w:rPr>
        <w:t xml:space="preserve">, i.e. </w:t>
      </w:r>
      <w:r w:rsidRPr="004566A6">
        <w:rPr>
          <w:rStyle w:val="StyleUnderline"/>
          <w:highlight w:val="cyan"/>
        </w:rPr>
        <w:t>the disturbance of ecological balance</w:t>
      </w:r>
      <w:r>
        <w:rPr>
          <w:rStyle w:val="StyleUnderline"/>
        </w:rPr>
        <w:t xml:space="preserve">, wasteful management of natural resources, and </w:t>
      </w:r>
      <w:r w:rsidRPr="004566A6">
        <w:rPr>
          <w:rStyle w:val="StyleUnderline"/>
          <w:highlight w:val="cyan"/>
        </w:rPr>
        <w:t>large-scale pollution</w:t>
      </w:r>
      <w:r>
        <w:rPr>
          <w:rStyle w:val="StyleUnderline"/>
        </w:rPr>
        <w:t xml:space="preserve"> of our environment, </w:t>
      </w:r>
      <w:r w:rsidRPr="004566A6">
        <w:rPr>
          <w:rStyle w:val="StyleUnderline"/>
          <w:highlight w:val="cyan"/>
        </w:rPr>
        <w:t>is</w:t>
      </w:r>
      <w:r>
        <w:rPr>
          <w:rStyle w:val="StyleUnderline"/>
        </w:rPr>
        <w:t xml:space="preserve"> still </w:t>
      </w:r>
      <w:r w:rsidRPr="004566A6">
        <w:rPr>
          <w:rStyle w:val="StyleUnderline"/>
          <w:highlight w:val="cyan"/>
        </w:rPr>
        <w:t>going on, causing</w:t>
      </w:r>
      <w:r>
        <w:rPr>
          <w:rStyle w:val="StyleUnderline"/>
        </w:rPr>
        <w:t xml:space="preserve"> also losses and </w:t>
      </w:r>
      <w:r w:rsidRPr="004566A6">
        <w:rPr>
          <w:rStyle w:val="StyleUnderline"/>
          <w:highlight w:val="cyan"/>
        </w:rPr>
        <w:t>fatal dangers</w:t>
      </w:r>
      <w:r>
        <w:rPr>
          <w:rStyle w:val="StyleUnderline"/>
        </w:rPr>
        <w:t xml:space="preserve"> for human life</w:t>
      </w:r>
      <w:r>
        <w:rPr>
          <w:sz w:val="16"/>
        </w:rPr>
        <w:t xml:space="preserve">. </w:t>
      </w:r>
    </w:p>
    <w:p w14:paraId="30ECE76A" w14:textId="77777777" w:rsidR="008F4571" w:rsidRDefault="008F4571" w:rsidP="008F4571">
      <w:pPr>
        <w:rPr>
          <w:sz w:val="16"/>
        </w:rPr>
      </w:pPr>
      <w:r w:rsidRPr="004566A6">
        <w:rPr>
          <w:rStyle w:val="StyleUnderline"/>
          <w:highlight w:val="cyan"/>
        </w:rPr>
        <w:t>Behind</w:t>
      </w:r>
      <w:r>
        <w:rPr>
          <w:sz w:val="16"/>
        </w:rPr>
        <w:t xml:space="preserve"> global terrorism and </w:t>
      </w:r>
      <w:r w:rsidRPr="004566A6">
        <w:rPr>
          <w:rStyle w:val="StyleUnderline"/>
          <w:highlight w:val="cyan"/>
        </w:rPr>
        <w:t>“invisible wars” we find</w:t>
      </w:r>
      <w:r>
        <w:rPr>
          <w:rStyle w:val="StyleUnderline"/>
        </w:rPr>
        <w:t xml:space="preserve"> striking international and intra society </w:t>
      </w:r>
      <w:r w:rsidRPr="004566A6">
        <w:rPr>
          <w:rStyle w:val="StyleUnderline"/>
          <w:highlight w:val="cyan"/>
        </w:rPr>
        <w:t>inequities</w:t>
      </w:r>
      <w:r>
        <w:rPr>
          <w:rStyle w:val="StyleUnderline"/>
        </w:rPr>
        <w:t xml:space="preserve"> and distorted development patterns</w:t>
      </w:r>
      <w:r>
        <w:rPr>
          <w:sz w:val="16"/>
        </w:rPr>
        <w:t xml:space="preserve"> 2 , </w:t>
      </w:r>
      <w:r w:rsidRPr="004566A6">
        <w:rPr>
          <w:rStyle w:val="StyleUnderline"/>
          <w:highlight w:val="cyan"/>
        </w:rPr>
        <w:t>which</w:t>
      </w:r>
      <w:r>
        <w:rPr>
          <w:rStyle w:val="StyleUnderline"/>
        </w:rPr>
        <w:t xml:space="preserve"> tend to </w:t>
      </w:r>
      <w:r w:rsidRPr="004566A6">
        <w:rPr>
          <w:rStyle w:val="StyleUnderline"/>
          <w:highlight w:val="cyan"/>
        </w:rPr>
        <w:t>generate social</w:t>
      </w:r>
      <w:r>
        <w:rPr>
          <w:rStyle w:val="StyleUnderline"/>
        </w:rPr>
        <w:t xml:space="preserve"> as well as international </w:t>
      </w:r>
      <w:r w:rsidRPr="004566A6">
        <w:rPr>
          <w:rStyle w:val="StyleUnderline"/>
          <w:highlight w:val="cyan"/>
        </w:rPr>
        <w:t>tensions</w:t>
      </w:r>
      <w:r>
        <w:rPr>
          <w:sz w:val="16"/>
        </w:rPr>
        <w:t xml:space="preserve">, thus </w:t>
      </w:r>
      <w:r w:rsidRPr="004566A6">
        <w:rPr>
          <w:rStyle w:val="Emphasis"/>
          <w:highlight w:val="cyan"/>
        </w:rPr>
        <w:t>paving the way for</w:t>
      </w:r>
      <w:r>
        <w:rPr>
          <w:sz w:val="16"/>
        </w:rPr>
        <w:t xml:space="preserve"> unrest and </w:t>
      </w:r>
      <w:r w:rsidRPr="004566A6">
        <w:rPr>
          <w:rStyle w:val="Emphasis"/>
          <w:highlight w:val="cyan"/>
        </w:rPr>
        <w:t>“visible” wars</w:t>
      </w:r>
      <w:r>
        <w:rPr>
          <w:sz w:val="16"/>
        </w:rPr>
        <w:t xml:space="preserve">. </w:t>
      </w:r>
    </w:p>
    <w:p w14:paraId="0B76AD58" w14:textId="77777777" w:rsidR="008F4571" w:rsidRDefault="008F4571" w:rsidP="008F4571">
      <w:pPr>
        <w:rPr>
          <w:sz w:val="16"/>
        </w:rPr>
      </w:pPr>
      <w:r>
        <w:rPr>
          <w:sz w:val="16"/>
        </w:rPr>
        <w:t xml:space="preserve">It is a commonplace now that </w:t>
      </w:r>
      <w:r>
        <w:rPr>
          <w:rStyle w:val="StyleUnderline"/>
        </w:rPr>
        <w:t xml:space="preserve">peace is not merely the absence of war. The prerequisites of a lasting </w:t>
      </w:r>
      <w:r w:rsidRPr="004566A6">
        <w:rPr>
          <w:rStyle w:val="StyleUnderline"/>
          <w:highlight w:val="cyan"/>
        </w:rPr>
        <w:t>peace</w:t>
      </w:r>
      <w:r>
        <w:rPr>
          <w:rStyle w:val="StyleUnderline"/>
        </w:rPr>
        <w:t xml:space="preserve"> between and within societies </w:t>
      </w:r>
      <w:r w:rsidRPr="004566A6">
        <w:rPr>
          <w:rStyle w:val="StyleUnderline"/>
          <w:highlight w:val="cyan"/>
        </w:rPr>
        <w:t>involve</w:t>
      </w:r>
      <w:r>
        <w:rPr>
          <w:sz w:val="16"/>
        </w:rPr>
        <w:t xml:space="preserve"> not only - though, of course, necessarily - </w:t>
      </w:r>
      <w:r>
        <w:rPr>
          <w:rStyle w:val="StyleUnderline"/>
        </w:rPr>
        <w:t>demilitarisation</w:t>
      </w:r>
      <w:r>
        <w:rPr>
          <w:sz w:val="16"/>
        </w:rPr>
        <w:t xml:space="preserve">, but </w:t>
      </w:r>
      <w:r>
        <w:rPr>
          <w:rStyle w:val="StyleUnderline"/>
        </w:rPr>
        <w:t xml:space="preserve">also a </w:t>
      </w:r>
      <w:r w:rsidRPr="004566A6">
        <w:rPr>
          <w:rStyle w:val="StyleUnderline"/>
          <w:highlight w:val="cyan"/>
        </w:rPr>
        <w:t>systematic</w:t>
      </w:r>
      <w:r>
        <w:rPr>
          <w:rStyle w:val="StyleUnderline"/>
        </w:rPr>
        <w:t xml:space="preserve"> and gradual </w:t>
      </w:r>
      <w:r w:rsidRPr="004566A6">
        <w:rPr>
          <w:rStyle w:val="StyleUnderline"/>
          <w:highlight w:val="cyan"/>
        </w:rPr>
        <w:t>elimination of the roots of violence</w:t>
      </w:r>
      <w:r>
        <w:rPr>
          <w:rStyle w:val="StyleUnderline"/>
        </w:rPr>
        <w:t>, of the causes of “invisible wars”, of the structural and institutional bases of large-scale international and intra-society inequalities, exploitation and oppression. Peace requires a process of</w:t>
      </w:r>
      <w:r>
        <w:rPr>
          <w:sz w:val="16"/>
        </w:rPr>
        <w:t xml:space="preserve"> social and national </w:t>
      </w:r>
      <w:r>
        <w:rPr>
          <w:rStyle w:val="StyleUnderline"/>
        </w:rPr>
        <w:t>emancipation</w:t>
      </w:r>
      <w:r>
        <w:rPr>
          <w:sz w:val="16"/>
        </w:rPr>
        <w:t>,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w:t>
      </w:r>
    </w:p>
    <w:p w14:paraId="62E4C8A8" w14:textId="77777777" w:rsidR="008F4571" w:rsidRDefault="008F4571" w:rsidP="008F4571">
      <w:pPr>
        <w:rPr>
          <w:sz w:val="16"/>
        </w:rPr>
      </w:pPr>
      <w:r>
        <w:rPr>
          <w:sz w:val="16"/>
        </w:rPr>
        <w:t xml:space="preserve">Under the contemporary conditions of accelerating globalisation and deepening global interdependencies in our world, </w:t>
      </w:r>
      <w:r w:rsidRPr="004566A6">
        <w:rPr>
          <w:rStyle w:val="StyleUnderline"/>
          <w:highlight w:val="cyan"/>
        </w:rPr>
        <w:t>peace</w:t>
      </w:r>
      <w:r>
        <w:rPr>
          <w:sz w:val="16"/>
        </w:rPr>
        <w:t xml:space="preserve"> is indivisible in both time and space. It </w:t>
      </w:r>
      <w:r w:rsidRPr="004566A6">
        <w:rPr>
          <w:rStyle w:val="StyleUnderline"/>
          <w:highlight w:val="cyan"/>
        </w:rPr>
        <w:t>cannot exist if reduced to a period</w:t>
      </w:r>
      <w:r>
        <w:rPr>
          <w:rStyle w:val="StyleUnderline"/>
        </w:rPr>
        <w:t xml:space="preserve"> only </w:t>
      </w:r>
      <w:r w:rsidRPr="004566A6">
        <w:rPr>
          <w:rStyle w:val="StyleUnderline"/>
          <w:highlight w:val="cyan"/>
        </w:rPr>
        <w:t xml:space="preserve">after or before war, and </w:t>
      </w:r>
      <w:r w:rsidRPr="004566A6">
        <w:rPr>
          <w:rStyle w:val="Emphasis"/>
          <w:highlight w:val="cyan"/>
        </w:rPr>
        <w:t>cannot be safeguarded in one part of the world</w:t>
      </w:r>
      <w:r w:rsidRPr="004566A6">
        <w:rPr>
          <w:rStyle w:val="StyleUnderline"/>
          <w:highlight w:val="cyan"/>
        </w:rPr>
        <w:t xml:space="preserve"> when</w:t>
      </w:r>
      <w:r>
        <w:rPr>
          <w:rStyle w:val="StyleUnderline"/>
        </w:rPr>
        <w:t xml:space="preserve"> some </w:t>
      </w:r>
      <w:r w:rsidRPr="004566A6">
        <w:rPr>
          <w:rStyle w:val="StyleUnderline"/>
          <w:highlight w:val="cyan"/>
        </w:rPr>
        <w:t>others suffer</w:t>
      </w:r>
      <w:r>
        <w:rPr>
          <w:rStyle w:val="StyleUnderline"/>
        </w:rPr>
        <w:t xml:space="preserve"> visible or invisible wars</w:t>
      </w:r>
      <w:r>
        <w:rPr>
          <w:sz w:val="16"/>
        </w:rPr>
        <w:t xml:space="preserve">. Thus, </w:t>
      </w:r>
      <w:r>
        <w:rPr>
          <w:rStyle w:val="StyleUnderline"/>
        </w:rPr>
        <w:t>peace requires</w:t>
      </w:r>
      <w:r>
        <w:rPr>
          <w:sz w:val="16"/>
        </w:rPr>
        <w:t xml:space="preserve">, indeed, </w:t>
      </w:r>
      <w:r>
        <w:rPr>
          <w:rStyle w:val="StyleUnderline"/>
        </w:rPr>
        <w:t>a</w:t>
      </w:r>
      <w:r>
        <w:rPr>
          <w:sz w:val="16"/>
        </w:rPr>
        <w:t xml:space="preserve"> new, </w:t>
      </w:r>
      <w:r>
        <w:rPr>
          <w:rStyle w:val="StyleUnderline"/>
        </w:rPr>
        <w:t>demilitarised and democratic world order, which can provide equal opportunities</w:t>
      </w:r>
      <w:r>
        <w:rPr>
          <w:sz w:val="16"/>
        </w:rPr>
        <w:t xml:space="preserve"> for sustainable development.</w:t>
      </w:r>
    </w:p>
    <w:p w14:paraId="7DF2BE01" w14:textId="77777777" w:rsidR="008F4571" w:rsidRDefault="008F4571" w:rsidP="008F4571">
      <w:pPr>
        <w:rPr>
          <w:sz w:val="16"/>
        </w:rPr>
      </w:pPr>
      <w:r>
        <w:rPr>
          <w:sz w:val="16"/>
        </w:rPr>
        <w:t xml:space="preserve">“Sustainability of development” (both on national and world level) is often interpreted as an issue of environmental protection only and reduced to the need for preserving the ecological balance and delivering the next generations not a destroyed Nature with over exhausted resources and polluted environment. However, </w:t>
      </w:r>
      <w:r>
        <w:rPr>
          <w:rStyle w:val="StyleUnderline"/>
        </w:rPr>
        <w:t>no ecological balance can be ensured, unless</w:t>
      </w:r>
      <w:r>
        <w:rPr>
          <w:sz w:val="16"/>
        </w:rPr>
        <w:t xml:space="preserve"> the deep international development gap and intra-society </w:t>
      </w:r>
      <w:r>
        <w:rPr>
          <w:rStyle w:val="StyleUnderline"/>
        </w:rPr>
        <w:t>inequalities are substantially reduced</w:t>
      </w:r>
      <w:r>
        <w:rPr>
          <w:sz w:val="16"/>
        </w:rPr>
        <w:t>.</w:t>
      </w:r>
    </w:p>
    <w:p w14:paraId="6470188F" w14:textId="77777777" w:rsidR="008F4571" w:rsidRDefault="008F4571" w:rsidP="008F4571">
      <w:pPr>
        <w:rPr>
          <w:sz w:val="16"/>
        </w:rPr>
      </w:pPr>
      <w:r>
        <w:rPr>
          <w:sz w:val="16"/>
        </w:rPr>
        <w:t xml:space="preserve">Owing to global interdependencies there may exist hardly any “zero-sum-games”, in which one can gain at the expense of others, but, instead, </w:t>
      </w:r>
      <w:r>
        <w:rPr>
          <w:rStyle w:val="StyleUnderline"/>
        </w:rPr>
        <w:t>the “negative-sum-games” tend to predominate, in which everybody must suffer, later or sooner</w:t>
      </w:r>
      <w:r>
        <w:rPr>
          <w:sz w:val="16"/>
        </w:rPr>
        <w:t xml:space="preserve">, directly or indirectly, losses.  Therefore, </w:t>
      </w:r>
      <w:r w:rsidRPr="004566A6">
        <w:rPr>
          <w:rStyle w:val="StyleUnderline"/>
          <w:highlight w:val="cyan"/>
        </w:rPr>
        <w:t>the actual question is</w:t>
      </w:r>
      <w:r>
        <w:rPr>
          <w:rStyle w:val="StyleUnderline"/>
        </w:rPr>
        <w:t xml:space="preserve"> not </w:t>
      </w:r>
      <w:r w:rsidRPr="004566A6">
        <w:rPr>
          <w:rStyle w:val="StyleUnderline"/>
          <w:highlight w:val="cyan"/>
        </w:rPr>
        <w:t>about</w:t>
      </w:r>
      <w:r>
        <w:rPr>
          <w:rStyle w:val="StyleUnderline"/>
        </w:rPr>
        <w:t xml:space="preserve"> “sustainability of development” but rather about the “sustainability of human life”, i.e. </w:t>
      </w:r>
      <w:r w:rsidRPr="004566A6">
        <w:rPr>
          <w:rStyle w:val="Emphasis"/>
          <w:highlight w:val="cyan"/>
        </w:rPr>
        <w:t>survival of [hu]mankind</w:t>
      </w:r>
      <w:r>
        <w:rPr>
          <w:sz w:val="16"/>
        </w:rPr>
        <w:t xml:space="preserve"> – because of ecological imbalance and globalised terrorism.</w:t>
      </w:r>
    </w:p>
    <w:p w14:paraId="3B6B0AE1" w14:textId="77777777" w:rsidR="008F4571" w:rsidRDefault="008F4571" w:rsidP="008F4571">
      <w:pPr>
        <w:rPr>
          <w:sz w:val="16"/>
          <w:szCs w:val="16"/>
        </w:rPr>
      </w:pPr>
      <w:r>
        <w:rPr>
          <w:sz w:val="16"/>
          <w:szCs w:val="16"/>
        </w:rPr>
        <w:t>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w:t>
      </w:r>
    </w:p>
    <w:p w14:paraId="148D26EB" w14:textId="77777777" w:rsidR="008F4571" w:rsidRDefault="008F4571" w:rsidP="008F4571">
      <w:pPr>
        <w:rPr>
          <w:sz w:val="16"/>
        </w:rPr>
      </w:pPr>
      <w:r>
        <w:rPr>
          <w:sz w:val="16"/>
        </w:rPr>
        <w:t xml:space="preserve">While the monetary, financial, and debt crises are cyclical, </w:t>
      </w:r>
      <w:r>
        <w:rPr>
          <w:rStyle w:val="StyleUnderline"/>
        </w:rPr>
        <w:t>we live in an almost permanent crisis of the world society, which is multidimensional</w:t>
      </w:r>
      <w:r>
        <w:rPr>
          <w:sz w:val="16"/>
        </w:rPr>
        <w:t xml:space="preserve"> in nature, </w:t>
      </w:r>
      <w:r>
        <w:rPr>
          <w:rStyle w:val="StyleUnderline"/>
        </w:rPr>
        <w:t>involving not only economic but also socio-psychological, behavioural, cultural and political aspects. The narrow-minded</w:t>
      </w:r>
      <w:r>
        <w:rPr>
          <w:sz w:val="16"/>
        </w:rPr>
        <w:t xml:space="preserve">, election-oriented, </w:t>
      </w:r>
      <w:r>
        <w:rPr>
          <w:rStyle w:val="StyleUnderline"/>
        </w:rPr>
        <w:t>selfish behaviour motivated by thirst for power and wealth, which still characterise the political leadership almost all over the world, paves the way for the final, last catastrophe</w:t>
      </w:r>
      <w:r>
        <w:rPr>
          <w:sz w:val="16"/>
        </w:rPr>
        <w:t>.</w:t>
      </w:r>
    </w:p>
    <w:p w14:paraId="061ABC4C" w14:textId="77777777" w:rsidR="008F4571" w:rsidRDefault="008F4571" w:rsidP="008F4571">
      <w:pPr>
        <w:rPr>
          <w:sz w:val="16"/>
        </w:rPr>
      </w:pPr>
      <w:r>
        <w:rPr>
          <w:sz w:val="16"/>
        </w:rPr>
        <w:t xml:space="preserve">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w:t>
      </w:r>
      <w:r>
        <w:rPr>
          <w:rStyle w:val="StyleUnderline"/>
        </w:rPr>
        <w:t>the crisis of the world society has extended and deepened, approaching to a point of bifurcation that necessarily puts an end to the present tendencies, either by the final catastrophe or a common solution</w:t>
      </w:r>
      <w:r>
        <w:rPr>
          <w:sz w:val="16"/>
        </w:rPr>
        <w:t>.</w:t>
      </w:r>
    </w:p>
    <w:p w14:paraId="4AB6688E" w14:textId="77777777" w:rsidR="008F4571" w:rsidRDefault="008F4571" w:rsidP="008F4571">
      <w:pPr>
        <w:rPr>
          <w:sz w:val="16"/>
        </w:rPr>
      </w:pPr>
      <w:r>
        <w:rPr>
          <w:sz w:val="16"/>
        </w:rPr>
        <w:t xml:space="preserve">Under the circumstances provided by rapidly progressing science and technological revolutions, </w:t>
      </w:r>
      <w:r w:rsidRPr="004566A6">
        <w:rPr>
          <w:rStyle w:val="StyleUnderline"/>
          <w:highlight w:val="cyan"/>
        </w:rPr>
        <w:t>human society cannot survive unless</w:t>
      </w:r>
      <w:r>
        <w:rPr>
          <w:rStyle w:val="StyleUnderline"/>
        </w:rPr>
        <w:t xml:space="preserve"> such profound intra-society and international </w:t>
      </w:r>
      <w:r w:rsidRPr="004566A6">
        <w:rPr>
          <w:rStyle w:val="StyleUnderline"/>
          <w:highlight w:val="cyan"/>
        </w:rPr>
        <w:t>inequalities</w:t>
      </w:r>
      <w:r>
        <w:rPr>
          <w:rStyle w:val="StyleUnderline"/>
        </w:rPr>
        <w:t xml:space="preserve"> prevailing today </w:t>
      </w:r>
      <w:r w:rsidRPr="004566A6">
        <w:rPr>
          <w:rStyle w:val="StyleUnderline"/>
          <w:highlight w:val="cyan"/>
        </w:rPr>
        <w:t>are</w:t>
      </w:r>
      <w:r>
        <w:rPr>
          <w:rStyle w:val="StyleUnderline"/>
        </w:rPr>
        <w:t xml:space="preserve"> soon </w:t>
      </w:r>
      <w:r w:rsidRPr="004566A6">
        <w:rPr>
          <w:rStyle w:val="StyleUnderline"/>
          <w:highlight w:val="cyan"/>
        </w:rPr>
        <w:t>eliminated</w:t>
      </w:r>
      <w:r>
        <w:rPr>
          <w:sz w:val="16"/>
        </w:rPr>
        <w:t xml:space="preserve">. Like a single spacecraft, the </w:t>
      </w:r>
      <w:r w:rsidRPr="004566A6">
        <w:rPr>
          <w:rStyle w:val="Emphasis"/>
          <w:highlight w:val="cyan"/>
        </w:rPr>
        <w:t>Earth can no longer afford</w:t>
      </w:r>
      <w:r w:rsidRPr="004566A6">
        <w:rPr>
          <w:rStyle w:val="StyleUnderline"/>
          <w:highlight w:val="cyan"/>
        </w:rPr>
        <w:t xml:space="preserve"> to have</w:t>
      </w:r>
      <w:r>
        <w:rPr>
          <w:sz w:val="16"/>
        </w:rPr>
        <w:t xml:space="preserve"> a 'crew' divided into </w:t>
      </w:r>
      <w:r w:rsidRPr="004566A6">
        <w:rPr>
          <w:rStyle w:val="StyleUnderline"/>
          <w:highlight w:val="cyan"/>
        </w:rPr>
        <w:t>two parts</w:t>
      </w:r>
      <w:r>
        <w:rPr>
          <w:sz w:val="16"/>
        </w:rPr>
        <w:t>: the rich, privileged, well- fed, well-educated, on the one hand, and the poor, deprived, starving, sick and uneducated, on the other.</w:t>
      </w:r>
    </w:p>
    <w:p w14:paraId="52D5EB39" w14:textId="77777777" w:rsidR="008F4571" w:rsidRPr="005E2CF3" w:rsidRDefault="008F4571" w:rsidP="008F4571">
      <w:pPr>
        <w:rPr>
          <w:sz w:val="16"/>
        </w:rPr>
      </w:pPr>
      <w:r>
        <w:rPr>
          <w:sz w:val="16"/>
        </w:rPr>
        <w:t xml:space="preserve">Dangerous 'zero-sum-games' (which mostly prove to be “negative-sum-games”) can hardly be played any more by visible or invisible wars in the world society. Because of global interdependencies, </w:t>
      </w:r>
      <w:r>
        <w:rPr>
          <w:rStyle w:val="StyleUnderline"/>
        </w:rPr>
        <w:t>the apparent winner becomes</w:t>
      </w:r>
      <w:r>
        <w:rPr>
          <w:sz w:val="16"/>
        </w:rPr>
        <w:t xml:space="preserve"> also </w:t>
      </w:r>
      <w:r>
        <w:rPr>
          <w:rStyle w:val="StyleUnderline"/>
        </w:rPr>
        <w:t>a loser</w:t>
      </w:r>
      <w:r>
        <w:rPr>
          <w:sz w:val="16"/>
        </w:rPr>
        <w:t xml:space="preserve">. The real choice for the world society is between negative- and positive-sum-games: i.e. between, on the one hand, continuation of visible and “invisible wars”, as long as this is possible at all, and, on the other, transformation of the world order by demilitarisation and democratization. </w:t>
      </w:r>
      <w:r>
        <w:rPr>
          <w:rStyle w:val="StyleUnderline"/>
        </w:rPr>
        <w:t>No ideological or terminological camouflage can conceal this real dilemma any more, which is to be faced</w:t>
      </w:r>
      <w:r>
        <w:rPr>
          <w:sz w:val="16"/>
        </w:rPr>
        <w:t xml:space="preserve"> not in the distant future, by the next generations, but </w:t>
      </w:r>
      <w:r>
        <w:rPr>
          <w:rStyle w:val="StyleUnderline"/>
        </w:rPr>
        <w:t>in the coming years</w:t>
      </w:r>
      <w:r>
        <w:rPr>
          <w:sz w:val="16"/>
        </w:rPr>
        <w:t>, because of global terrorism soon having nuclear and other mass destructive weapons, and also due to irreversible changes in natural environment.</w:t>
      </w:r>
    </w:p>
    <w:p w14:paraId="73ADC92A" w14:textId="77777777" w:rsidR="008F4571" w:rsidRPr="00B52D99" w:rsidRDefault="008F4571" w:rsidP="008F4571">
      <w:pPr>
        <w:pStyle w:val="Heading4"/>
        <w:rPr>
          <w:rFonts w:cs="Calibri"/>
        </w:rPr>
      </w:pPr>
      <w:r>
        <w:rPr>
          <w:rFonts w:cs="Calibri"/>
        </w:rPr>
        <w:t>Inequality</w:t>
      </w:r>
      <w:r w:rsidRPr="00B52D99">
        <w:rPr>
          <w:rFonts w:cs="Calibri"/>
        </w:rPr>
        <w:t xml:space="preserve"> is a form of </w:t>
      </w:r>
      <w:r w:rsidRPr="00B52D99">
        <w:rPr>
          <w:rFonts w:cs="Calibri"/>
          <w:u w:val="single"/>
        </w:rPr>
        <w:t>structural violence</w:t>
      </w:r>
      <w:r w:rsidRPr="00B52D99">
        <w:rPr>
          <w:rFonts w:cs="Calibri"/>
        </w:rPr>
        <w:t xml:space="preserve"> that condemns </w:t>
      </w:r>
      <w:r w:rsidRPr="00B52D99">
        <w:rPr>
          <w:rFonts w:cs="Calibri"/>
          <w:u w:val="single"/>
        </w:rPr>
        <w:t>entire populations</w:t>
      </w:r>
      <w:r w:rsidRPr="00B52D99">
        <w:rPr>
          <w:rFonts w:cs="Calibri"/>
        </w:rPr>
        <w:t xml:space="preserve"> to preventable suffering and death.   </w:t>
      </w:r>
    </w:p>
    <w:p w14:paraId="6D0B39D4" w14:textId="77777777" w:rsidR="008F4571" w:rsidRPr="00B52D99" w:rsidRDefault="008F4571" w:rsidP="008F4571">
      <w:r w:rsidRPr="00B52D99">
        <w:rPr>
          <w:rStyle w:val="Style13ptBold"/>
        </w:rPr>
        <w:t>Bezruchka 14</w:t>
      </w:r>
      <w:r w:rsidRPr="00B52D99">
        <w:t xml:space="preserve"> (Stephen Bezruchka, Senior Lecturer in Health Services and Global Health at the School of Public Health at the University of Washington, holds a Master of Public Health from Johns Hopkins University and an M.D. from Stanford University, 2014 (“Inequality Kills,” </w:t>
      </w:r>
      <w:r w:rsidRPr="00B52D99">
        <w:rPr>
          <w:i/>
        </w:rPr>
        <w:t>Divided: The Perils of Our Growing Inequality</w:t>
      </w:r>
      <w:r w:rsidRPr="00B52D99">
        <w:t>, Edited by David Cay Johnston, Published by The New Press, ISBN 9781595589446, p. 194-195)</w:t>
      </w:r>
    </w:p>
    <w:p w14:paraId="62B677AB" w14:textId="77777777" w:rsidR="008F4571" w:rsidRPr="00B52D99" w:rsidRDefault="008F4571" w:rsidP="008F4571">
      <w:r w:rsidRPr="00B52D99">
        <w:rPr>
          <w:rStyle w:val="StyleUnderline"/>
        </w:rPr>
        <w:t>Differences in mortality rates</w:t>
      </w:r>
      <w:r w:rsidRPr="00B52D99">
        <w:t xml:space="preserve"> are not just a statistical concern—they </w:t>
      </w:r>
      <w:r w:rsidRPr="00B52D99">
        <w:rPr>
          <w:rStyle w:val="StyleUnderline"/>
        </w:rPr>
        <w:t>reflect suffering and pain for very real individuals and families. The higher mortality in the U</w:t>
      </w:r>
      <w:r w:rsidRPr="00B52D99">
        <w:t xml:space="preserve">nited </w:t>
      </w:r>
      <w:r w:rsidRPr="00B52D99">
        <w:rPr>
          <w:rStyle w:val="StyleUnderline"/>
        </w:rPr>
        <w:t>S</w:t>
      </w:r>
      <w:r w:rsidRPr="00B52D99">
        <w:t xml:space="preserve">tates </w:t>
      </w:r>
      <w:r w:rsidRPr="00B52D99">
        <w:rPr>
          <w:rStyle w:val="StyleUnderline"/>
        </w:rPr>
        <w:t>is an example of</w:t>
      </w:r>
      <w:r w:rsidRPr="00B52D99">
        <w:t xml:space="preserve"> what Paul Farmer, the noted physician and anthropologist, calls </w:t>
      </w:r>
      <w:r w:rsidRPr="00B52D99">
        <w:rPr>
          <w:rStyle w:val="Emphasis"/>
        </w:rPr>
        <w:t>structural violence</w:t>
      </w:r>
      <w:r w:rsidRPr="00B52D99">
        <w:t xml:space="preserve">. The forty-seven infant deaths occur every day because of the way society in the United States is structured, resulting in our health status being that of a middle-income country, not a rich country. </w:t>
      </w:r>
    </w:p>
    <w:p w14:paraId="0D19CC7E" w14:textId="77777777" w:rsidR="008F4571" w:rsidRPr="00B52D99" w:rsidRDefault="008F4571" w:rsidP="008F4571">
      <w:r w:rsidRPr="004566A6">
        <w:rPr>
          <w:rStyle w:val="StyleUnderline"/>
          <w:highlight w:val="cyan"/>
        </w:rPr>
        <w:t>There is</w:t>
      </w:r>
      <w:r w:rsidRPr="00B52D99">
        <w:rPr>
          <w:rStyle w:val="StyleUnderline"/>
        </w:rPr>
        <w:t xml:space="preserve"> growing </w:t>
      </w:r>
      <w:r w:rsidRPr="004566A6">
        <w:rPr>
          <w:rStyle w:val="StyleUnderline"/>
          <w:highlight w:val="cyan"/>
        </w:rPr>
        <w:t>evidence</w:t>
      </w:r>
      <w:r w:rsidRPr="00B52D99">
        <w:rPr>
          <w:rStyle w:val="StyleUnderline"/>
        </w:rPr>
        <w:t xml:space="preserve"> that </w:t>
      </w:r>
      <w:r w:rsidRPr="004566A6">
        <w:rPr>
          <w:rStyle w:val="StyleUnderline"/>
          <w:highlight w:val="cyan"/>
        </w:rPr>
        <w:t xml:space="preserve">the factor </w:t>
      </w:r>
      <w:r w:rsidRPr="004566A6">
        <w:rPr>
          <w:rStyle w:val="Emphasis"/>
          <w:highlight w:val="cyan"/>
        </w:rPr>
        <w:t>most responsible</w:t>
      </w:r>
      <w:r w:rsidRPr="004566A6">
        <w:rPr>
          <w:rStyle w:val="StyleUnderline"/>
          <w:highlight w:val="cyan"/>
        </w:rPr>
        <w:t xml:space="preserve"> for</w:t>
      </w:r>
      <w:r w:rsidRPr="00BE3AE9">
        <w:rPr>
          <w:rStyle w:val="StyleUnderline"/>
        </w:rPr>
        <w:t xml:space="preserve"> the</w:t>
      </w:r>
      <w:r w:rsidRPr="00B52D99">
        <w:rPr>
          <w:rStyle w:val="StyleUnderline"/>
        </w:rPr>
        <w:t xml:space="preserve"> relatively </w:t>
      </w:r>
      <w:r w:rsidRPr="004566A6">
        <w:rPr>
          <w:rStyle w:val="StyleUnderline"/>
          <w:highlight w:val="cyan"/>
        </w:rPr>
        <w:t>poor health</w:t>
      </w:r>
      <w:r w:rsidRPr="00B52D99">
        <w:rPr>
          <w:rStyle w:val="StyleUnderline"/>
        </w:rPr>
        <w:t xml:space="preserve"> in the U</w:t>
      </w:r>
      <w:r w:rsidRPr="00B52D99">
        <w:t xml:space="preserve">nited </w:t>
      </w:r>
      <w:r w:rsidRPr="00B52D99">
        <w:rPr>
          <w:rStyle w:val="StyleUnderline"/>
        </w:rPr>
        <w:t>S</w:t>
      </w:r>
      <w:r w:rsidRPr="00B52D99">
        <w:t xml:space="preserve">tates </w:t>
      </w:r>
      <w:r w:rsidRPr="004566A6">
        <w:rPr>
          <w:rStyle w:val="StyleUnderline"/>
          <w:highlight w:val="cyan"/>
        </w:rPr>
        <w:t>is</w:t>
      </w:r>
      <w:r w:rsidRPr="00B52D99">
        <w:rPr>
          <w:rStyle w:val="StyleUnderline"/>
        </w:rPr>
        <w:t xml:space="preserve"> the vast and </w:t>
      </w:r>
      <w:r w:rsidRPr="004566A6">
        <w:rPr>
          <w:rStyle w:val="StyleUnderline"/>
          <w:highlight w:val="cyan"/>
        </w:rPr>
        <w:t>rising inequality</w:t>
      </w:r>
      <w:r w:rsidRPr="00B52D99">
        <w:rPr>
          <w:rStyle w:val="StyleUnderline"/>
        </w:rPr>
        <w:t xml:space="preserve"> in wealth and income that we</w:t>
      </w:r>
      <w:r w:rsidRPr="00B52D99">
        <w:t xml:space="preserve"> not only </w:t>
      </w:r>
      <w:r w:rsidRPr="00B52D99">
        <w:rPr>
          <w:rStyle w:val="StyleUnderline"/>
        </w:rPr>
        <w:t>tolerate</w:t>
      </w:r>
      <w:r w:rsidRPr="00B52D99">
        <w:t xml:space="preserve">, but resist changing. </w:t>
      </w:r>
      <w:r w:rsidRPr="00B52D99">
        <w:rPr>
          <w:rStyle w:val="StyleUnderline"/>
        </w:rPr>
        <w:t xml:space="preserve">Inequality is </w:t>
      </w:r>
      <w:r w:rsidRPr="00B52D99">
        <w:rPr>
          <w:rStyle w:val="Emphasis"/>
        </w:rPr>
        <w:t>the central element</w:t>
      </w:r>
      <w:r w:rsidRPr="00B52D99">
        <w:rPr>
          <w:rStyle w:val="StyleUnderline"/>
        </w:rPr>
        <w:t>, the upstream cause of the social disadvantage</w:t>
      </w:r>
      <w:r w:rsidRPr="00B52D99">
        <w:t xml:space="preserve"> described in the IOM report. </w:t>
      </w:r>
      <w:r w:rsidRPr="00B52D99">
        <w:rPr>
          <w:rStyle w:val="StyleUnderline"/>
        </w:rPr>
        <w:t>A political system that fosters inequality limits the attainment of health</w:t>
      </w:r>
      <w:r w:rsidRPr="00B52D99">
        <w:t xml:space="preserve">. </w:t>
      </w:r>
    </w:p>
    <w:p w14:paraId="31C6AA6F" w14:textId="77777777" w:rsidR="008F4571" w:rsidRPr="00B52D99" w:rsidRDefault="008F4571" w:rsidP="008F4571">
      <w:r w:rsidRPr="004566A6">
        <w:rPr>
          <w:rStyle w:val="StyleUnderline"/>
          <w:highlight w:val="cyan"/>
        </w:rPr>
        <w:t>The claim</w:t>
      </w:r>
      <w:r w:rsidRPr="00B52D99">
        <w:rPr>
          <w:rStyle w:val="StyleUnderline"/>
        </w:rPr>
        <w:t xml:space="preserve"> that economic inequality is a major reason for our poor health </w:t>
      </w:r>
      <w:r w:rsidRPr="004566A6">
        <w:rPr>
          <w:rStyle w:val="StyleUnderline"/>
          <w:highlight w:val="cyan"/>
        </w:rPr>
        <w:t>requires that several standard</w:t>
      </w:r>
      <w:r w:rsidRPr="00B52D99">
        <w:rPr>
          <w:rStyle w:val="StyleUnderline"/>
        </w:rPr>
        <w:t xml:space="preserve"> criteria </w:t>
      </w:r>
      <w:r w:rsidRPr="004566A6">
        <w:rPr>
          <w:rStyle w:val="StyleUnderline"/>
          <w:highlight w:val="cyan"/>
        </w:rPr>
        <w:t>for</w:t>
      </w:r>
      <w:r w:rsidRPr="00B52D99">
        <w:rPr>
          <w:rStyle w:val="StyleUnderline"/>
        </w:rPr>
        <w:t xml:space="preserve"> claiming </w:t>
      </w:r>
      <w:r w:rsidRPr="004566A6">
        <w:rPr>
          <w:rStyle w:val="StyleUnderline"/>
          <w:highlight w:val="cyan"/>
        </w:rPr>
        <w:t>causality are satisfied</w:t>
      </w:r>
      <w:r w:rsidRPr="00B52D99">
        <w:rPr>
          <w:rStyle w:val="StyleUnderline"/>
        </w:rPr>
        <w:t xml:space="preserve">: the </w:t>
      </w:r>
      <w:r w:rsidRPr="004566A6">
        <w:rPr>
          <w:rStyle w:val="StyleUnderline"/>
          <w:highlight w:val="cyan"/>
        </w:rPr>
        <w:t xml:space="preserve">results are confirmed by </w:t>
      </w:r>
      <w:r w:rsidRPr="004566A6">
        <w:rPr>
          <w:rStyle w:val="Emphasis"/>
          <w:highlight w:val="cyan"/>
        </w:rPr>
        <w:t>many</w:t>
      </w:r>
      <w:r w:rsidRPr="00B52D99">
        <w:rPr>
          <w:rStyle w:val="Emphasis"/>
        </w:rPr>
        <w:t xml:space="preserve"> different </w:t>
      </w:r>
      <w:r w:rsidRPr="004566A6">
        <w:rPr>
          <w:rStyle w:val="Emphasis"/>
          <w:highlight w:val="cyan"/>
        </w:rPr>
        <w:t>studies</w:t>
      </w:r>
      <w:r w:rsidRPr="00B52D99">
        <w:rPr>
          <w:rStyle w:val="StyleUnderline"/>
        </w:rPr>
        <w:t xml:space="preserve"> by different investigators over different time periods; </w:t>
      </w:r>
      <w:r w:rsidRPr="004566A6">
        <w:rPr>
          <w:rStyle w:val="StyleUnderline"/>
          <w:highlight w:val="cyan"/>
        </w:rPr>
        <w:t xml:space="preserve">there is a </w:t>
      </w:r>
      <w:r w:rsidRPr="004566A6">
        <w:rPr>
          <w:rStyle w:val="Emphasis"/>
          <w:highlight w:val="cyan"/>
        </w:rPr>
        <w:t>dose-response relationship</w:t>
      </w:r>
      <w:r w:rsidRPr="00B52D99">
        <w:rPr>
          <w:rStyle w:val="StyleUnderline"/>
        </w:rPr>
        <w:t xml:space="preserve">, meaning more inequality leads to worse health; </w:t>
      </w:r>
      <w:r w:rsidRPr="004566A6">
        <w:rPr>
          <w:rStyle w:val="Emphasis"/>
          <w:highlight w:val="cyan"/>
        </w:rPr>
        <w:t>no other</w:t>
      </w:r>
      <w:r w:rsidRPr="00B52D99">
        <w:rPr>
          <w:rStyle w:val="StyleUnderline"/>
        </w:rPr>
        <w:t xml:space="preserve"> contending </w:t>
      </w:r>
      <w:r w:rsidRPr="004566A6">
        <w:rPr>
          <w:rStyle w:val="StyleUnderline"/>
          <w:highlight w:val="cyan"/>
        </w:rPr>
        <w:t>explanation is posited</w:t>
      </w:r>
      <w:r w:rsidRPr="00B52D99">
        <w:rPr>
          <w:rStyle w:val="StyleUnderline"/>
        </w:rPr>
        <w:t xml:space="preserve">; and the relationship is </w:t>
      </w:r>
      <w:r w:rsidRPr="00B52D99">
        <w:rPr>
          <w:rStyle w:val="Emphasis"/>
        </w:rPr>
        <w:t>biologically plausible</w:t>
      </w:r>
      <w:r w:rsidRPr="00B52D99">
        <w:rPr>
          <w:rStyle w:val="StyleUnderline"/>
        </w:rPr>
        <w:t>, with likely mechanisms through which inequality works</w:t>
      </w:r>
      <w:r w:rsidRPr="00B52D99">
        <w:t xml:space="preserve">. The field of study called stress biology of social comparisons is one such way inequality acts. Those </w:t>
      </w:r>
      <w:r w:rsidRPr="00B52D99">
        <w:rPr>
          <w:rStyle w:val="StyleUnderline"/>
        </w:rPr>
        <w:t xml:space="preserve">studies confirm that </w:t>
      </w:r>
      <w:r w:rsidRPr="00B52D99">
        <w:rPr>
          <w:rStyle w:val="Emphasis"/>
        </w:rPr>
        <w:t>all the criteria for linking inequality to poorer health are met</w:t>
      </w:r>
      <w:r w:rsidRPr="00B52D99">
        <w:t xml:space="preserve">, concluding that the extent of inequality in society reflects the range of caring and sharing, with more unequal populations sharing less. Those who are poorer struggle to be accepted in society and the rich also suffer its effects. </w:t>
      </w:r>
    </w:p>
    <w:p w14:paraId="2D8521B1" w14:textId="77777777" w:rsidR="008F4571" w:rsidRDefault="008F4571" w:rsidP="008F4571">
      <w:r w:rsidRPr="004566A6">
        <w:rPr>
          <w:rStyle w:val="StyleUnderline"/>
          <w:highlight w:val="cyan"/>
        </w:rPr>
        <w:t>A</w:t>
      </w:r>
      <w:r w:rsidRPr="00B52D99">
        <w:rPr>
          <w:rStyle w:val="StyleUnderline"/>
        </w:rPr>
        <w:t xml:space="preserve"> recent </w:t>
      </w:r>
      <w:r w:rsidRPr="004566A6">
        <w:rPr>
          <w:rStyle w:val="StyleUnderline"/>
          <w:highlight w:val="cyan"/>
        </w:rPr>
        <w:t>Harvard study estimated</w:t>
      </w:r>
      <w:r w:rsidRPr="00B52D99">
        <w:rPr>
          <w:rStyle w:val="StyleUnderline"/>
        </w:rPr>
        <w:t xml:space="preserve"> that about </w:t>
      </w:r>
      <w:r w:rsidRPr="004566A6">
        <w:rPr>
          <w:rStyle w:val="Emphasis"/>
          <w:highlight w:val="cyan"/>
        </w:rPr>
        <w:t>one death in three</w:t>
      </w:r>
      <w:r w:rsidRPr="00B52D99">
        <w:rPr>
          <w:rStyle w:val="StyleUnderline"/>
        </w:rPr>
        <w:t xml:space="preserve"> in this country </w:t>
      </w:r>
      <w:r w:rsidRPr="004566A6">
        <w:rPr>
          <w:rStyle w:val="StyleUnderline"/>
          <w:highlight w:val="cyan"/>
        </w:rPr>
        <w:t>results from</w:t>
      </w:r>
      <w:r w:rsidRPr="00B52D99">
        <w:rPr>
          <w:rStyle w:val="StyleUnderline"/>
        </w:rPr>
        <w:t xml:space="preserve"> our very high income </w:t>
      </w:r>
      <w:r w:rsidRPr="004566A6">
        <w:rPr>
          <w:rStyle w:val="StyleUnderline"/>
          <w:highlight w:val="cyan"/>
        </w:rPr>
        <w:t>inequality</w:t>
      </w:r>
      <w:r w:rsidRPr="00B52D99">
        <w:rPr>
          <w:rStyle w:val="StyleUnderline"/>
        </w:rPr>
        <w:t xml:space="preserve">. </w:t>
      </w:r>
      <w:r w:rsidRPr="00B52D99">
        <w:rPr>
          <w:rStyle w:val="Emphasis"/>
        </w:rPr>
        <w:t xml:space="preserve">Inequality kills </w:t>
      </w:r>
      <w:r w:rsidRPr="004566A6">
        <w:rPr>
          <w:rStyle w:val="Emphasis"/>
          <w:highlight w:val="cyan"/>
        </w:rPr>
        <w:t>through structural violence</w:t>
      </w:r>
      <w:r w:rsidRPr="00B52D99">
        <w:rPr>
          <w:rStyle w:val="StyleUnderline"/>
        </w:rPr>
        <w:t xml:space="preserve">. </w:t>
      </w:r>
      <w:r w:rsidRPr="004566A6">
        <w:rPr>
          <w:rStyle w:val="StyleUnderline"/>
          <w:highlight w:val="cyan"/>
        </w:rPr>
        <w:t xml:space="preserve">There is </w:t>
      </w:r>
      <w:r w:rsidRPr="004566A6">
        <w:rPr>
          <w:rStyle w:val="Emphasis"/>
          <w:highlight w:val="cyan"/>
        </w:rPr>
        <w:t>no smoking gun</w:t>
      </w:r>
      <w:r w:rsidRPr="00B52D99">
        <w:rPr>
          <w:rStyle w:val="StyleUnderline"/>
        </w:rPr>
        <w:t xml:space="preserve"> with this form of violence, which simply produces a </w:t>
      </w:r>
      <w:r w:rsidRPr="00B52D99">
        <w:rPr>
          <w:rStyle w:val="Emphasis"/>
        </w:rPr>
        <w:t>lethally large social and economic gap between rich and poor</w:t>
      </w:r>
      <w:r w:rsidRPr="00B52D99">
        <w:t>.</w:t>
      </w:r>
    </w:p>
    <w:p w14:paraId="676A5412" w14:textId="77777777" w:rsidR="008F4571" w:rsidRPr="009039A1" w:rsidRDefault="008F4571" w:rsidP="008F4571">
      <w:pPr>
        <w:pStyle w:val="Heading4"/>
      </w:pPr>
      <w:r>
        <w:t xml:space="preserve">Existential framing breaks down rational risk analysis, eliminates decision-making, and justifies endless preemptive warfare.  </w:t>
      </w:r>
    </w:p>
    <w:p w14:paraId="75282F65" w14:textId="77777777" w:rsidR="008F4571" w:rsidRPr="00FD49E6" w:rsidRDefault="008F4571" w:rsidP="008F4571">
      <w:pPr>
        <w:rPr>
          <w:b/>
          <w:sz w:val="16"/>
          <w:szCs w:val="16"/>
        </w:rPr>
      </w:pPr>
      <w:r w:rsidRPr="00475A22">
        <w:rPr>
          <w:rStyle w:val="Style13ptBold"/>
        </w:rPr>
        <w:t>Mueller &amp; Stewart ’11</w:t>
      </w:r>
      <w:r>
        <w:t xml:space="preserve"> </w:t>
      </w:r>
      <w:r w:rsidRPr="003F4501">
        <w:rPr>
          <w:sz w:val="16"/>
          <w:szCs w:val="16"/>
        </w:rPr>
        <w:t>(John, Woody Hayes National Security Studies and Professor of Political Science @ Ohio State University, Mark, Professor of Civil Engineering and Director of the Centre for Infrastructure Performance and Reliability at the University of Newcastle in Australia, “Terror, Security, and Money”, page numbers below)</w:t>
      </w:r>
      <w:r>
        <w:rPr>
          <w:sz w:val="16"/>
          <w:szCs w:val="16"/>
        </w:rPr>
        <w:t xml:space="preserve"> </w:t>
      </w:r>
      <w:r>
        <w:rPr>
          <w:b/>
          <w:sz w:val="16"/>
          <w:szCs w:val="16"/>
        </w:rPr>
        <w:t xml:space="preserve">***We don’t endorse discriminatory rhetoric </w:t>
      </w:r>
    </w:p>
    <w:p w14:paraId="3545BDF1" w14:textId="71481C9B" w:rsidR="008F4571" w:rsidRDefault="008F4571" w:rsidP="008F4571">
      <w:pPr>
        <w:rPr>
          <w:rStyle w:val="StyleUnderline"/>
          <w:sz w:val="16"/>
        </w:rPr>
      </w:pPr>
      <w:r w:rsidRPr="003F4501">
        <w:rPr>
          <w:rStyle w:val="StyleUnderline"/>
          <w:sz w:val="16"/>
        </w:rPr>
        <w:t xml:space="preserve">Focusing on Worst-Case Scenarios Cass </w:t>
      </w:r>
      <w:r w:rsidRPr="0045785E">
        <w:rPr>
          <w:rStyle w:val="StyleUnderline"/>
        </w:rPr>
        <w:t>Sunstein</w:t>
      </w:r>
      <w:r w:rsidRPr="003F4501">
        <w:rPr>
          <w:rStyle w:val="StyleUnderline"/>
          <w:sz w:val="16"/>
        </w:rPr>
        <w:t xml:space="preserve">, who </w:t>
      </w:r>
      <w:r w:rsidRPr="0045785E">
        <w:rPr>
          <w:rStyle w:val="StyleUnderline"/>
        </w:rPr>
        <w:t>seems to have invented</w:t>
      </w:r>
      <w:r w:rsidRPr="003F4501">
        <w:rPr>
          <w:rStyle w:val="StyleUnderline"/>
          <w:sz w:val="16"/>
        </w:rPr>
        <w:t xml:space="preserve"> the phrase "</w:t>
      </w:r>
      <w:r w:rsidRPr="0045785E">
        <w:rPr>
          <w:rStyle w:val="StyleUnderline"/>
        </w:rPr>
        <w:t>probability neglect</w:t>
      </w:r>
      <w:r w:rsidRPr="003F4501">
        <w:rPr>
          <w:rStyle w:val="StyleUnderline"/>
          <w:sz w:val="16"/>
        </w:rPr>
        <w:t xml:space="preserve">," assesses the version of the phenomenon that comes into being when "emotions are intensely engaged." Under that circumstance, he argues, </w:t>
      </w:r>
      <w:r w:rsidRPr="00FD49E6">
        <w:rPr>
          <w:rStyle w:val="StyleUnderline"/>
          <w:sz w:val="16"/>
        </w:rPr>
        <w:t>"</w:t>
      </w:r>
      <w:r w:rsidRPr="004566A6">
        <w:rPr>
          <w:rStyle w:val="StyleUnderline"/>
          <w:highlight w:val="cyan"/>
        </w:rPr>
        <w:t>people</w:t>
      </w:r>
      <w:r w:rsidRPr="0045785E">
        <w:rPr>
          <w:rStyle w:val="StyleUnderline"/>
        </w:rPr>
        <w:t xml:space="preserve">’s attention is </w:t>
      </w:r>
      <w:r w:rsidRPr="004566A6">
        <w:rPr>
          <w:rStyle w:val="StyleUnderline"/>
          <w:highlight w:val="cyan"/>
        </w:rPr>
        <w:t>focus</w:t>
      </w:r>
      <w:r w:rsidRPr="0045785E">
        <w:rPr>
          <w:rStyle w:val="StyleUnderline"/>
        </w:rPr>
        <w:t xml:space="preserve">ed </w:t>
      </w:r>
      <w:r w:rsidRPr="004566A6">
        <w:rPr>
          <w:rStyle w:val="StyleUnderline"/>
          <w:highlight w:val="cyan"/>
        </w:rPr>
        <w:t>on the bad outcome</w:t>
      </w:r>
      <w:r w:rsidRPr="0045785E">
        <w:rPr>
          <w:rStyle w:val="StyleUnderline"/>
        </w:rPr>
        <w:t xml:space="preserve"> itself </w:t>
      </w:r>
      <w:r w:rsidRPr="004566A6">
        <w:rPr>
          <w:rStyle w:val="StyleUnderline"/>
          <w:highlight w:val="cyan"/>
        </w:rPr>
        <w:t>and</w:t>
      </w:r>
      <w:r w:rsidRPr="0045785E">
        <w:rPr>
          <w:rStyle w:val="StyleUnderline"/>
        </w:rPr>
        <w:t xml:space="preserve"> they </w:t>
      </w:r>
      <w:r w:rsidRPr="004566A6">
        <w:rPr>
          <w:rStyle w:val="StyleUnderline"/>
          <w:highlight w:val="cyan"/>
        </w:rPr>
        <w:t>are inattentive</w:t>
      </w:r>
      <w:r w:rsidRPr="0045785E">
        <w:rPr>
          <w:rStyle w:val="StyleUnderline"/>
        </w:rPr>
        <w:t xml:space="preserve"> to the fact </w:t>
      </w:r>
      <w:r w:rsidRPr="004566A6">
        <w:rPr>
          <w:rStyle w:val="StyleUnderline"/>
          <w:highlight w:val="cyan"/>
        </w:rPr>
        <w:t xml:space="preserve">that it is unlikely </w:t>
      </w:r>
      <w:r w:rsidRPr="0045785E">
        <w:rPr>
          <w:rStyle w:val="StyleUnderline"/>
        </w:rPr>
        <w:t>to occur</w:t>
      </w:r>
      <w:r w:rsidRPr="00FD49E6">
        <w:rPr>
          <w:rStyle w:val="StyleUnderline"/>
          <w:sz w:val="16"/>
        </w:rPr>
        <w:t xml:space="preserve">." Moreover, </w:t>
      </w:r>
      <w:r w:rsidRPr="0045785E">
        <w:rPr>
          <w:rStyle w:val="StyleUnderline"/>
        </w:rPr>
        <w:t>they are inclined to "demand a substantial governmental response-even if the magnitude of the risk does not warrant the response.</w:t>
      </w:r>
      <w:r w:rsidRPr="003F4501">
        <w:rPr>
          <w:rStyle w:val="StyleUnderline"/>
          <w:sz w:val="16"/>
        </w:rPr>
        <w:t xml:space="preserve">" It may be this phenomenon that Treverton experienced. </w:t>
      </w:r>
      <w:r w:rsidRPr="0045785E">
        <w:rPr>
          <w:rStyle w:val="StyleUnderline"/>
        </w:rPr>
        <w:t xml:space="preserve">Playing to this demand, government </w:t>
      </w:r>
      <w:r w:rsidRPr="004566A6">
        <w:rPr>
          <w:rStyle w:val="StyleUnderline"/>
          <w:highlight w:val="cyan"/>
        </w:rPr>
        <w:t>officials</w:t>
      </w:r>
      <w:r w:rsidRPr="0045785E">
        <w:rPr>
          <w:rStyle w:val="StyleUnderline"/>
        </w:rPr>
        <w:t xml:space="preserve"> are inclined to </w:t>
      </w:r>
      <w:r w:rsidRPr="004566A6">
        <w:rPr>
          <w:rStyle w:val="StyleUnderline"/>
          <w:highlight w:val="cyan"/>
        </w:rPr>
        <w:t xml:space="preserve">focus on </w:t>
      </w:r>
      <w:r w:rsidRPr="004566A6">
        <w:rPr>
          <w:b/>
          <w:highlight w:val="cyan"/>
          <w:u w:val="single"/>
        </w:rPr>
        <w:t>worst-case scenarios</w:t>
      </w:r>
      <w:r w:rsidRPr="0045785E">
        <w:rPr>
          <w:rStyle w:val="StyleUnderline"/>
        </w:rPr>
        <w:t>, presumably in the knowledge</w:t>
      </w:r>
      <w:r w:rsidRPr="00FD49E6">
        <w:rPr>
          <w:rStyle w:val="StyleUnderline"/>
          <w:sz w:val="16"/>
        </w:rPr>
        <w:t>,</w:t>
      </w:r>
      <w:r w:rsidRPr="003F4501">
        <w:rPr>
          <w:rStyle w:val="StyleUnderline"/>
          <w:sz w:val="16"/>
        </w:rPr>
        <w:t xml:space="preserve"> following Sunstein's insight, </w:t>
      </w:r>
      <w:r w:rsidRPr="0045785E">
        <w:rPr>
          <w:rStyle w:val="StyleUnderline"/>
        </w:rPr>
        <w:t>that</w:t>
      </w:r>
      <w:r w:rsidRPr="00FD49E6">
        <w:rPr>
          <w:rStyle w:val="StyleUnderline"/>
        </w:rPr>
        <w:t xml:space="preserve"> </w:t>
      </w:r>
      <w:r w:rsidRPr="004566A6">
        <w:rPr>
          <w:b/>
          <w:highlight w:val="cyan"/>
          <w:u w:val="single"/>
        </w:rPr>
        <w:t>this can</w:t>
      </w:r>
      <w:r w:rsidRPr="00FD49E6">
        <w:rPr>
          <w:b/>
          <w:u w:val="single"/>
        </w:rPr>
        <w:t xml:space="preserve"> emotionally </w:t>
      </w:r>
      <w:r w:rsidRPr="004566A6">
        <w:rPr>
          <w:b/>
          <w:highlight w:val="cyan"/>
          <w:u w:val="single"/>
        </w:rPr>
        <w:t>justify</w:t>
      </w:r>
      <w:r w:rsidRPr="00FD49E6">
        <w:rPr>
          <w:b/>
          <w:u w:val="single"/>
        </w:rPr>
        <w:t xml:space="preserve"> just about </w:t>
      </w:r>
      <w:r w:rsidRPr="004566A6">
        <w:rPr>
          <w:b/>
          <w:highlight w:val="cyan"/>
          <w:u w:val="single"/>
        </w:rPr>
        <w:t>any expenditure</w:t>
      </w:r>
      <w:r w:rsidRPr="0045785E">
        <w:rPr>
          <w:rStyle w:val="StyleUnderline"/>
        </w:rPr>
        <w:t>, no</w:t>
      </w:r>
      <w:r w:rsidRPr="003F4501">
        <w:rPr>
          <w:rStyle w:val="StyleUnderline"/>
          <w:sz w:val="16"/>
        </w:rPr>
        <w:t xml:space="preserve"> [end page 14] </w:t>
      </w:r>
      <w:r w:rsidRPr="0045785E">
        <w:rPr>
          <w:rStyle w:val="StyleUnderline"/>
        </w:rPr>
        <w:t xml:space="preserve">matter how unlikely the prospect the dire event will actually take place. </w:t>
      </w:r>
      <w:r w:rsidRPr="003F4501">
        <w:rPr>
          <w:rStyle w:val="StyleUnderline"/>
          <w:sz w:val="16"/>
        </w:rPr>
        <w:t xml:space="preserve">Accordingly; </w:t>
      </w:r>
      <w:r w:rsidRPr="0045785E">
        <w:rPr>
          <w:rStyle w:val="StyleUnderline"/>
        </w:rPr>
        <w:t>there is a preoccupation with "low probability/ high consequence" events</w:t>
      </w:r>
      <w:r w:rsidRPr="003F4501">
        <w:rPr>
          <w:rStyle w:val="StyleUnderline"/>
          <w:sz w:val="16"/>
        </w:rPr>
        <w:t xml:space="preserve">, such as the detonation of a sizable nuclear device in midtown Manhattan. The process could be seen in action in an article published in 2008 by Secretary of Homeland Security (DHS) Michael Chertoff. He felt called upon to respond to the observation that </w:t>
      </w:r>
      <w:r w:rsidRPr="0045785E">
        <w:rPr>
          <w:rStyle w:val="StyleUnderline"/>
        </w:rPr>
        <w:t>the number of people who die each year from international terrorism</w:t>
      </w:r>
      <w:r w:rsidRPr="00FD49E6">
        <w:rPr>
          <w:rStyle w:val="StyleUnderline"/>
        </w:rPr>
        <w:t>,</w:t>
      </w:r>
      <w:r w:rsidRPr="003F4501">
        <w:rPr>
          <w:rStyle w:val="StyleUnderline"/>
          <w:sz w:val="16"/>
        </w:rPr>
        <w:t xml:space="preserve"> While tragic, </w:t>
      </w:r>
      <w:r w:rsidRPr="0045785E">
        <w:rPr>
          <w:rStyle w:val="StyleUnderline"/>
        </w:rPr>
        <w:t>is</w:t>
      </w:r>
      <w:r w:rsidRPr="003F4501">
        <w:rPr>
          <w:rStyle w:val="StyleUnderline"/>
          <w:sz w:val="16"/>
        </w:rPr>
        <w:t xml:space="preserve"> actually </w:t>
      </w:r>
      <w:r w:rsidRPr="0045785E">
        <w:rPr>
          <w:rStyle w:val="StyleUnderline"/>
        </w:rPr>
        <w:t>exceedingly small</w:t>
      </w:r>
      <w:r w:rsidRPr="0045785E">
        <w:rPr>
          <w:rStyle w:val="StyleUnderline"/>
          <w:sz w:val="16"/>
        </w:rPr>
        <w:t>.</w:t>
      </w:r>
      <w:r w:rsidRPr="003F4501">
        <w:rPr>
          <w:rStyle w:val="StyleUnderline"/>
          <w:sz w:val="16"/>
        </w:rPr>
        <w:t xml:space="preserve"> "This fails to consider," he pointed out, "the much greater loss of life that Weapons of mass destruction could wreak on the American people." That is, he was justifying his entire budget-only a limited portion of which is concerned with Weapons of mass destruction by the WMD threat, even While avoiding assessing its likelihood. It is sometimes argued that </w:t>
      </w:r>
      <w:r w:rsidRPr="0045785E">
        <w:rPr>
          <w:rStyle w:val="StyleUnderline"/>
        </w:rPr>
        <w:t xml:space="preserve">conventional </w:t>
      </w:r>
      <w:r w:rsidRPr="004566A6">
        <w:rPr>
          <w:rStyle w:val="StyleUnderline"/>
          <w:highlight w:val="cyan"/>
        </w:rPr>
        <w:t>risk analysis breaks down under extreme conditions</w:t>
      </w:r>
      <w:r w:rsidRPr="0045785E">
        <w:rPr>
          <w:rStyle w:val="StyleUnderline"/>
          <w:sz w:val="16"/>
        </w:rPr>
        <w:t xml:space="preserve"> </w:t>
      </w:r>
      <w:r w:rsidRPr="0045785E">
        <w:rPr>
          <w:rStyle w:val="StyleUnderline"/>
        </w:rPr>
        <w:t>because the risk is now a very large number</w:t>
      </w:r>
      <w:r w:rsidRPr="003F4501">
        <w:rPr>
          <w:rStyle w:val="StyleUnderline"/>
          <w:sz w:val="16"/>
        </w:rPr>
        <w:t xml:space="preserve"> (losses) </w:t>
      </w:r>
      <w:r w:rsidRPr="0045785E">
        <w:rPr>
          <w:rStyle w:val="StyleUnderline"/>
        </w:rPr>
        <w:t>multiplied by a very small number</w:t>
      </w:r>
      <w:r w:rsidRPr="003F4501">
        <w:rPr>
          <w:rStyle w:val="StyleUnderline"/>
        </w:rPr>
        <w:t xml:space="preserve"> </w:t>
      </w:r>
      <w:r w:rsidRPr="003F4501">
        <w:rPr>
          <w:rStyle w:val="StyleUnderline"/>
          <w:sz w:val="16"/>
        </w:rPr>
        <w:t xml:space="preserve">(attack probability). </w:t>
      </w:r>
      <w:r w:rsidRPr="00FD49E6">
        <w:rPr>
          <w:b/>
          <w:u w:val="single"/>
        </w:rPr>
        <w:t xml:space="preserve">But </w:t>
      </w:r>
      <w:r w:rsidRPr="004566A6">
        <w:rPr>
          <w:b/>
          <w:highlight w:val="cyan"/>
          <w:u w:val="single"/>
        </w:rPr>
        <w:t>it is not</w:t>
      </w:r>
      <w:r w:rsidRPr="00FD49E6">
        <w:rPr>
          <w:b/>
          <w:u w:val="single"/>
        </w:rPr>
        <w:t xml:space="preserve"> the risk analysis </w:t>
      </w:r>
      <w:r w:rsidRPr="004566A6">
        <w:rPr>
          <w:b/>
          <w:highlight w:val="cyan"/>
          <w:u w:val="single"/>
        </w:rPr>
        <w:t>method</w:t>
      </w:r>
      <w:r w:rsidRPr="00FD49E6">
        <w:rPr>
          <w:b/>
          <w:u w:val="single"/>
        </w:rPr>
        <w:t xml:space="preserve">ology that is </w:t>
      </w:r>
      <w:r w:rsidRPr="004566A6">
        <w:rPr>
          <w:b/>
          <w:highlight w:val="cyan"/>
          <w:u w:val="single"/>
        </w:rPr>
        <w:t>at fault</w:t>
      </w:r>
      <w:r w:rsidRPr="00FD49E6">
        <w:rPr>
          <w:b/>
          <w:u w:val="single"/>
        </w:rPr>
        <w:t xml:space="preserve"> here, </w:t>
      </w:r>
      <w:r w:rsidRPr="004566A6">
        <w:rPr>
          <w:b/>
          <w:highlight w:val="cyan"/>
          <w:u w:val="single"/>
        </w:rPr>
        <w:t>but our ability to use the info</w:t>
      </w:r>
      <w:r w:rsidRPr="00FD49E6">
        <w:rPr>
          <w:b/>
          <w:u w:val="single"/>
        </w:rPr>
        <w:t xml:space="preserve">rmation obtained from the analysis </w:t>
      </w:r>
      <w:r w:rsidRPr="004566A6">
        <w:rPr>
          <w:b/>
          <w:highlight w:val="cyan"/>
          <w:u w:val="single"/>
        </w:rPr>
        <w:t>for decision making</w:t>
      </w:r>
      <w:r w:rsidRPr="00FD49E6">
        <w:rPr>
          <w:b/>
          <w:u w:val="single"/>
        </w:rPr>
        <w:t>.</w:t>
      </w:r>
      <w:r w:rsidRPr="003F4501">
        <w:rPr>
          <w:rStyle w:val="StyleUnderline"/>
          <w:sz w:val="16"/>
        </w:rPr>
        <w:t xml:space="preserve"> A "high consequence" event has been defined to be a "disaster" or "catastrophe" resulting in "great human costs in life, property environmental damage, and future economic activity" However, depending on how one Weighs the words in that definition, there may have been only one terrorist event in all of history that qualifies for inclusion. Moreover, </w:t>
      </w:r>
      <w:r w:rsidRPr="0045785E">
        <w:rPr>
          <w:rStyle w:val="StyleUnderline"/>
        </w:rPr>
        <w:t>the vast bulk of</w:t>
      </w:r>
      <w:r w:rsidRPr="003F4501">
        <w:rPr>
          <w:rStyle w:val="StyleUnderline"/>
        </w:rPr>
        <w:t xml:space="preserve"> </w:t>
      </w:r>
      <w:r w:rsidRPr="003F4501">
        <w:rPr>
          <w:rStyle w:val="StyleUnderline"/>
          <w:sz w:val="16"/>
        </w:rPr>
        <w:t>homeland</w:t>
      </w:r>
      <w:r w:rsidRPr="003F4501">
        <w:rPr>
          <w:rStyle w:val="StyleUnderline"/>
          <w:sz w:val="20"/>
        </w:rPr>
        <w:t xml:space="preserve"> </w:t>
      </w:r>
      <w:r w:rsidRPr="0045785E">
        <w:rPr>
          <w:rStyle w:val="StyleUnderline"/>
        </w:rPr>
        <w:t>security expenditures is</w:t>
      </w:r>
      <w:r w:rsidRPr="003F4501">
        <w:rPr>
          <w:rStyle w:val="StyleUnderline"/>
          <w:sz w:val="16"/>
        </w:rPr>
        <w:t xml:space="preserve"> not </w:t>
      </w:r>
      <w:r w:rsidRPr="0045785E">
        <w:rPr>
          <w:rStyle w:val="StyleUnderline"/>
        </w:rPr>
        <w:t>focused on</w:t>
      </w:r>
      <w:r w:rsidRPr="003F4501">
        <w:rPr>
          <w:rStyle w:val="StyleUnderline"/>
          <w:sz w:val="16"/>
        </w:rPr>
        <w:t xml:space="preserve"> events that fit a definition like that, but rather on </w:t>
      </w:r>
      <w:r w:rsidRPr="0045785E">
        <w:rPr>
          <w:rStyle w:val="StyleUnderline"/>
        </w:rPr>
        <w:t>comparatively low-consequence ones</w:t>
      </w:r>
      <w:r w:rsidRPr="003F4501">
        <w:rPr>
          <w:rStyle w:val="StyleUnderline"/>
        </w:rPr>
        <w:t>,</w:t>
      </w:r>
      <w:r w:rsidRPr="003F4501">
        <w:rPr>
          <w:rStyle w:val="StyleUnderline"/>
          <w:sz w:val="16"/>
        </w:rPr>
        <w:t xml:space="preserve"> like explosions set off by individual amateur jihadists. Analyst Bruce Schneier has written penetratingly of </w:t>
      </w:r>
      <w:r w:rsidRPr="004566A6">
        <w:rPr>
          <w:rStyle w:val="StyleUnderline"/>
          <w:highlight w:val="cyan"/>
        </w:rPr>
        <w:t>Worst-case thinking</w:t>
      </w:r>
      <w:r w:rsidRPr="00FD49E6">
        <w:rPr>
          <w:rStyle w:val="StyleUnderline"/>
          <w:sz w:val="16"/>
        </w:rPr>
        <w:t>.</w:t>
      </w:r>
      <w:r w:rsidRPr="003F4501">
        <w:rPr>
          <w:rStyle w:val="StyleUnderline"/>
          <w:sz w:val="16"/>
        </w:rPr>
        <w:t xml:space="preserve"> He points out that it , </w:t>
      </w:r>
      <w:r w:rsidRPr="004566A6">
        <w:rPr>
          <w:rStyle w:val="StyleUnderline"/>
          <w:highlight w:val="cyan"/>
        </w:rPr>
        <w:t>involves imagining the worst possible outcome and</w:t>
      </w:r>
      <w:r w:rsidRPr="0045785E">
        <w:rPr>
          <w:rStyle w:val="StyleUnderline"/>
        </w:rPr>
        <w:t xml:space="preserve"> then </w:t>
      </w:r>
      <w:r w:rsidRPr="004566A6">
        <w:rPr>
          <w:b/>
          <w:highlight w:val="cyan"/>
          <w:u w:val="single"/>
        </w:rPr>
        <w:t>acting as if it were a certainty It substitutes imagination for thinking</w:t>
      </w:r>
      <w:r w:rsidRPr="003259D4">
        <w:rPr>
          <w:b/>
          <w:u w:val="single"/>
        </w:rPr>
        <w:t xml:space="preserve">, </w:t>
      </w:r>
      <w:r w:rsidRPr="00FD49E6">
        <w:rPr>
          <w:b/>
          <w:u w:val="single"/>
        </w:rPr>
        <w:t xml:space="preserve">speculation for risk analysis, and fear for reason. </w:t>
      </w:r>
      <w:r w:rsidRPr="003259D4">
        <w:rPr>
          <w:b/>
          <w:u w:val="single"/>
        </w:rPr>
        <w:t xml:space="preserve">It fosters powerlessness and vulnerability and </w:t>
      </w:r>
      <w:r w:rsidRPr="00FD49E6">
        <w:rPr>
          <w:b/>
          <w:u w:val="single"/>
        </w:rPr>
        <w:t xml:space="preserve">magnifies social </w:t>
      </w:r>
      <w:r w:rsidRPr="00FD49E6">
        <w:rPr>
          <w:b/>
          <w:strike/>
          <w:u w:val="single"/>
        </w:rPr>
        <w:t>paralysis</w:t>
      </w:r>
      <w:r w:rsidRPr="003F4501">
        <w:rPr>
          <w:rStyle w:val="StyleUnderline"/>
          <w:sz w:val="16"/>
        </w:rPr>
        <w:t xml:space="preserve">. And </w:t>
      </w:r>
      <w:r w:rsidRPr="004566A6">
        <w:rPr>
          <w:b/>
          <w:highlight w:val="cyan"/>
          <w:u w:val="single"/>
        </w:rPr>
        <w:t>it makes us more vulnerable</w:t>
      </w:r>
      <w:r w:rsidRPr="00FD49E6">
        <w:rPr>
          <w:b/>
          <w:u w:val="single"/>
        </w:rPr>
        <w:t xml:space="preserve"> to the effects of terrorism. It leads to bad decision making</w:t>
      </w:r>
      <w:r w:rsidRPr="00FD49E6">
        <w:rPr>
          <w:rStyle w:val="StyleUnderline"/>
        </w:rPr>
        <w:t xml:space="preserve"> </w:t>
      </w:r>
      <w:r w:rsidRPr="0045785E">
        <w:rPr>
          <w:rStyle w:val="StyleUnderline"/>
        </w:rPr>
        <w:t>because it's only half of the cost-benefit equation</w:t>
      </w:r>
      <w:r w:rsidRPr="003F4501">
        <w:rPr>
          <w:rStyle w:val="StyleUnderline"/>
          <w:sz w:val="16"/>
        </w:rPr>
        <w:t xml:space="preserve">. Every decision has costs and benefits, risks and rewards. </w:t>
      </w:r>
      <w:r w:rsidRPr="0045785E">
        <w:rPr>
          <w:rStyle w:val="StyleUnderline"/>
        </w:rPr>
        <w:t>By speculating about what can possibly go wrong, and then acting as if that is likely to happen, worst-case thinking focuses only on the extreme but improbable risks and does a poor job at assessing outcomes</w:t>
      </w:r>
      <w:r w:rsidRPr="00FD49E6">
        <w:rPr>
          <w:rStyle w:val="StyleUnderline"/>
          <w:sz w:val="16"/>
        </w:rPr>
        <w:t>.</w:t>
      </w:r>
      <w:r w:rsidRPr="003F4501">
        <w:rPr>
          <w:rStyle w:val="StyleUnderline"/>
          <w:sz w:val="16"/>
        </w:rPr>
        <w:t xml:space="preserve"> [end page 15] </w:t>
      </w:r>
      <w:r w:rsidRPr="0045785E">
        <w:rPr>
          <w:rStyle w:val="StyleUnderline"/>
        </w:rPr>
        <w:t>It</w:t>
      </w:r>
      <w:r w:rsidRPr="003F4501">
        <w:rPr>
          <w:rStyle w:val="StyleUnderline"/>
          <w:sz w:val="16"/>
        </w:rPr>
        <w:t xml:space="preserve"> also </w:t>
      </w:r>
      <w:r w:rsidRPr="0045785E">
        <w:rPr>
          <w:rStyle w:val="StyleUnderline"/>
        </w:rPr>
        <w:t>assumes "that a proponent of an action must prove that the nightmare scenario is impossible,"</w:t>
      </w:r>
      <w:r w:rsidRPr="0045785E">
        <w:rPr>
          <w:rStyle w:val="StyleUnderline"/>
          <w:sz w:val="16"/>
        </w:rPr>
        <w:t xml:space="preserve"> </w:t>
      </w:r>
      <w:r w:rsidRPr="0045785E">
        <w:rPr>
          <w:rStyle w:val="StyleUnderline"/>
        </w:rPr>
        <w:t>and it</w:t>
      </w:r>
      <w:r w:rsidRPr="00FD49E6">
        <w:rPr>
          <w:rStyle w:val="StyleUnderline"/>
        </w:rPr>
        <w:t xml:space="preserve"> </w:t>
      </w:r>
      <w:r w:rsidRPr="00FD49E6">
        <w:rPr>
          <w:b/>
          <w:u w:val="single"/>
        </w:rPr>
        <w:t>"can be used to support any position or its opposite.</w:t>
      </w:r>
      <w:r w:rsidRPr="00FD49E6">
        <w:rPr>
          <w:rStyle w:val="StyleUnderline"/>
          <w:sz w:val="16"/>
        </w:rPr>
        <w:t xml:space="preserve"> If</w:t>
      </w:r>
      <w:r w:rsidRPr="003F4501">
        <w:rPr>
          <w:rStyle w:val="StyleUnderline"/>
          <w:sz w:val="16"/>
        </w:rPr>
        <w:t xml:space="preserve"> we build a nuclear power plant, it could melt down. If we don't build it, We will run short of power and society will collapse into anarchy" And worst, it "validates ignorance" because, "instead of focusing on what We know, it focuses on what we don't know-and what we can imagine." In the process, "</w:t>
      </w:r>
      <w:r w:rsidRPr="00FD49E6">
        <w:rPr>
          <w:b/>
          <w:u w:val="single"/>
        </w:rPr>
        <w:t>risk assessment is devalued</w:t>
      </w:r>
      <w:r w:rsidRPr="003F4501">
        <w:rPr>
          <w:rStyle w:val="StyleUnderline"/>
          <w:sz w:val="16"/>
        </w:rPr>
        <w:t xml:space="preserve">" </w:t>
      </w:r>
      <w:r w:rsidRPr="0045785E">
        <w:rPr>
          <w:rStyle w:val="StyleUnderline"/>
        </w:rPr>
        <w:t>and "probabilistic thinking is repudiated in favor of possibilistic thinking</w:t>
      </w:r>
      <w:r w:rsidRPr="003F4501">
        <w:rPr>
          <w:rStyle w:val="StyleUnderline"/>
          <w:sz w:val="16"/>
        </w:rPr>
        <w:t>."</w:t>
      </w:r>
      <w:r w:rsidRPr="003F4501">
        <w:rPr>
          <w:rStyle w:val="StyleUnderline"/>
        </w:rPr>
        <w:t xml:space="preserve"> </w:t>
      </w:r>
      <w:r w:rsidRPr="003F4501">
        <w:rPr>
          <w:rStyle w:val="StyleUnderline"/>
          <w:sz w:val="16"/>
        </w:rPr>
        <w:t xml:space="preserve">As Schneier also notes, worst-case thinking is the driving force behind the precautionary principle, a decent working definition of which is "action should be taken to correct a problem as soon as there is evidence that harm may occur, not after the harm has already occurred." It could be seen in </w:t>
      </w:r>
      <w:r w:rsidRPr="0045785E">
        <w:rPr>
          <w:rStyle w:val="StyleUnderline"/>
        </w:rPr>
        <w:t>action less than a week after 9/11</w:t>
      </w:r>
      <w:r w:rsidRPr="00FD49E6">
        <w:rPr>
          <w:rStyle w:val="StyleUnderline"/>
        </w:rPr>
        <w:t>,</w:t>
      </w:r>
      <w:r w:rsidRPr="003F4501">
        <w:rPr>
          <w:rStyle w:val="StyleUnderline"/>
          <w:sz w:val="16"/>
        </w:rPr>
        <w:t xml:space="preserve"> when President George W </w:t>
      </w:r>
      <w:r w:rsidRPr="004566A6">
        <w:rPr>
          <w:rStyle w:val="StyleUnderline"/>
          <w:highlight w:val="cyan"/>
        </w:rPr>
        <w:t>Bush outlined his</w:t>
      </w:r>
      <w:r w:rsidRPr="0045785E">
        <w:rPr>
          <w:rStyle w:val="StyleUnderline"/>
        </w:rPr>
        <w:t xml:space="preserve"> new national security </w:t>
      </w:r>
      <w:r w:rsidRPr="004566A6">
        <w:rPr>
          <w:rStyle w:val="StyleUnderline"/>
          <w:highlight w:val="cyan"/>
        </w:rPr>
        <w:t>strategy: "We cannot let</w:t>
      </w:r>
      <w:r w:rsidRPr="0045785E">
        <w:rPr>
          <w:rStyle w:val="StyleUnderline"/>
        </w:rPr>
        <w:t xml:space="preserve"> our </w:t>
      </w:r>
      <w:r w:rsidRPr="004566A6">
        <w:rPr>
          <w:rStyle w:val="StyleUnderline"/>
          <w:highlight w:val="cyan"/>
        </w:rPr>
        <w:t>enemies strike first</w:t>
      </w:r>
      <w:r w:rsidRPr="0045785E">
        <w:rPr>
          <w:rStyle w:val="StyleUnderline"/>
        </w:rPr>
        <w:t xml:space="preserve"> . . . [but must take] anticipatory action to defend ourselves, even if uncertainty remains as to the time and place of the enemy's attack. </w:t>
      </w:r>
      <w:r w:rsidRPr="004566A6">
        <w:rPr>
          <w:rStyle w:val="StyleUnderline"/>
          <w:highlight w:val="cyan"/>
        </w:rPr>
        <w:t>To</w:t>
      </w:r>
      <w:r w:rsidRPr="0045785E">
        <w:rPr>
          <w:rStyle w:val="StyleUnderline"/>
        </w:rPr>
        <w:t xml:space="preserve"> forestall or </w:t>
      </w:r>
      <w:r w:rsidRPr="004566A6">
        <w:rPr>
          <w:rStyle w:val="StyleUnderline"/>
          <w:highlight w:val="cyan"/>
        </w:rPr>
        <w:t>prevent</w:t>
      </w:r>
      <w:r w:rsidRPr="0045785E">
        <w:rPr>
          <w:rStyle w:val="StyleUnderline"/>
        </w:rPr>
        <w:t xml:space="preserve"> such hostile </w:t>
      </w:r>
      <w:r w:rsidRPr="004566A6">
        <w:rPr>
          <w:rStyle w:val="StyleUnderline"/>
          <w:highlight w:val="cyan"/>
        </w:rPr>
        <w:t>acts by</w:t>
      </w:r>
      <w:r w:rsidRPr="0045785E">
        <w:rPr>
          <w:rStyle w:val="StyleUnderline"/>
        </w:rPr>
        <w:t xml:space="preserve"> our </w:t>
      </w:r>
      <w:r w:rsidRPr="004566A6">
        <w:rPr>
          <w:rStyle w:val="StyleUnderline"/>
          <w:highlight w:val="cyan"/>
        </w:rPr>
        <w:t>adversaries, the U</w:t>
      </w:r>
      <w:r w:rsidRPr="003F4501">
        <w:rPr>
          <w:rStyle w:val="StyleUnderline"/>
          <w:sz w:val="16"/>
        </w:rPr>
        <w:t xml:space="preserve">nited </w:t>
      </w:r>
      <w:r w:rsidRPr="004566A6">
        <w:rPr>
          <w:rStyle w:val="StyleUnderline"/>
          <w:highlight w:val="cyan"/>
        </w:rPr>
        <w:t>S</w:t>
      </w:r>
      <w:r w:rsidRPr="003F4501">
        <w:rPr>
          <w:rStyle w:val="StyleUnderline"/>
          <w:sz w:val="16"/>
        </w:rPr>
        <w:t xml:space="preserve">tates, </w:t>
      </w:r>
      <w:r w:rsidRPr="004566A6">
        <w:rPr>
          <w:rStyle w:val="StyleUnderline"/>
          <w:highlight w:val="cyan"/>
        </w:rPr>
        <w:t>will</w:t>
      </w:r>
      <w:r w:rsidRPr="0045785E">
        <w:rPr>
          <w:rStyle w:val="StyleUnderline"/>
        </w:rPr>
        <w:t>, if necessary</w:t>
      </w:r>
      <w:r w:rsidRPr="00FD49E6">
        <w:rPr>
          <w:rStyle w:val="StyleUnderline"/>
        </w:rPr>
        <w:t xml:space="preserve"> </w:t>
      </w:r>
      <w:r w:rsidRPr="004566A6">
        <w:rPr>
          <w:b/>
          <w:highlight w:val="cyan"/>
          <w:u w:val="single"/>
        </w:rPr>
        <w:t xml:space="preserve">act preemptively. </w:t>
      </w:r>
      <w:r w:rsidRPr="004566A6">
        <w:rPr>
          <w:rStyle w:val="StyleUnderline"/>
          <w:highlight w:val="cyan"/>
        </w:rPr>
        <w:t xml:space="preserve">America will act against </w:t>
      </w:r>
      <w:r w:rsidRPr="0045785E">
        <w:rPr>
          <w:rStyle w:val="StyleUnderline"/>
        </w:rPr>
        <w:t xml:space="preserve">such emerging </w:t>
      </w:r>
      <w:r w:rsidRPr="004566A6">
        <w:rPr>
          <w:rStyle w:val="StyleUnderline"/>
          <w:highlight w:val="cyan"/>
        </w:rPr>
        <w:t xml:space="preserve">threats </w:t>
      </w:r>
      <w:r w:rsidRPr="004566A6">
        <w:rPr>
          <w:b/>
          <w:highlight w:val="cyan"/>
          <w:u w:val="single"/>
        </w:rPr>
        <w:t xml:space="preserve">before they </w:t>
      </w:r>
      <w:r w:rsidRPr="0045785E">
        <w:rPr>
          <w:b/>
          <w:u w:val="single"/>
        </w:rPr>
        <w:t xml:space="preserve">are </w:t>
      </w:r>
      <w:r w:rsidRPr="004566A6">
        <w:rPr>
          <w:b/>
          <w:highlight w:val="cyan"/>
          <w:u w:val="single"/>
        </w:rPr>
        <w:t>fully form</w:t>
      </w:r>
      <w:r w:rsidRPr="0045785E">
        <w:rPr>
          <w:b/>
          <w:u w:val="single"/>
        </w:rPr>
        <w:t>ed</w:t>
      </w:r>
      <w:r w:rsidRPr="003F4501">
        <w:rPr>
          <w:rStyle w:val="StyleUnderline"/>
        </w:rPr>
        <w:t>.</w:t>
      </w:r>
      <w:r w:rsidRPr="003F4501">
        <w:rPr>
          <w:rStyle w:val="StyleUnderline"/>
          <w:sz w:val="16"/>
        </w:rPr>
        <w:t xml:space="preserve">" </w:t>
      </w:r>
      <w:r w:rsidRPr="0045785E">
        <w:rPr>
          <w:rStyle w:val="StyleUnderline"/>
        </w:rPr>
        <w:t>The</w:t>
      </w:r>
      <w:r w:rsidRPr="003F4501">
        <w:rPr>
          <w:rStyle w:val="StyleUnderline"/>
          <w:sz w:val="16"/>
        </w:rPr>
        <w:t xml:space="preserve"> 2003 </w:t>
      </w:r>
      <w:r w:rsidRPr="0045785E">
        <w:rPr>
          <w:rStyle w:val="StyleUnderline"/>
        </w:rPr>
        <w:t xml:space="preserve">invasion of </w:t>
      </w:r>
      <w:r w:rsidRPr="004566A6">
        <w:rPr>
          <w:rStyle w:val="StyleUnderline"/>
          <w:highlight w:val="cyan"/>
        </w:rPr>
        <w:t>Iraq</w:t>
      </w:r>
      <w:r w:rsidRPr="003F4501">
        <w:rPr>
          <w:rStyle w:val="StyleUnderline"/>
        </w:rPr>
        <w:t>,</w:t>
      </w:r>
      <w:r w:rsidRPr="003F4501">
        <w:rPr>
          <w:rStyle w:val="StyleUnderline"/>
          <w:sz w:val="16"/>
        </w:rPr>
        <w:t xml:space="preserve"> then, </w:t>
      </w:r>
      <w:r w:rsidRPr="004566A6">
        <w:rPr>
          <w:rStyle w:val="StyleUnderline"/>
          <w:highlight w:val="cyan"/>
        </w:rPr>
        <w:t>was justified by</w:t>
      </w:r>
      <w:r w:rsidRPr="0045785E">
        <w:rPr>
          <w:rStyle w:val="StyleUnderline"/>
        </w:rPr>
        <w:t xml:space="preserve"> invoking the precautionary principle based on </w:t>
      </w:r>
      <w:r w:rsidRPr="004566A6">
        <w:rPr>
          <w:rStyle w:val="StyleUnderline"/>
          <w:highlight w:val="cyan"/>
        </w:rPr>
        <w:t>the worst-case scenario in which</w:t>
      </w:r>
      <w:r w:rsidRPr="003F4501">
        <w:rPr>
          <w:rStyle w:val="StyleUnderline"/>
          <w:sz w:val="16"/>
        </w:rPr>
        <w:t xml:space="preserve"> Saddam </w:t>
      </w:r>
      <w:r w:rsidRPr="004566A6">
        <w:rPr>
          <w:rStyle w:val="StyleUnderline"/>
          <w:highlight w:val="cyan"/>
        </w:rPr>
        <w:t>Hussein might strike</w:t>
      </w:r>
      <w:r w:rsidRPr="00FD49E6">
        <w:rPr>
          <w:rStyle w:val="StyleUnderline"/>
          <w:sz w:val="16"/>
        </w:rPr>
        <w:t xml:space="preserve">. </w:t>
      </w:r>
      <w:r w:rsidRPr="0045785E">
        <w:rPr>
          <w:rStyle w:val="StyleUnderline"/>
        </w:rPr>
        <w:t>If</w:t>
      </w:r>
      <w:r w:rsidRPr="003F4501">
        <w:rPr>
          <w:rStyle w:val="StyleUnderline"/>
          <w:sz w:val="16"/>
        </w:rPr>
        <w:t xml:space="preserve">, on the other hand, </w:t>
      </w:r>
      <w:r w:rsidRPr="0045785E">
        <w:rPr>
          <w:rStyle w:val="StyleUnderline"/>
        </w:rPr>
        <w:t>any worst-case thinking focused on the potential for the destabilizing effects a war would have on Iraq and the region, the precautionary principle would guide one to be very cautious about embarking on war</w:t>
      </w:r>
      <w:r w:rsidRPr="00FD49E6">
        <w:rPr>
          <w:rStyle w:val="StyleUnderline"/>
        </w:rPr>
        <w:t>.</w:t>
      </w:r>
      <w:r w:rsidRPr="003F4501">
        <w:rPr>
          <w:rStyle w:val="StyleUnderline"/>
        </w:rPr>
        <w:t xml:space="preserve"> </w:t>
      </w:r>
      <w:r w:rsidRPr="003F4501">
        <w:rPr>
          <w:rStyle w:val="StyleUnderline"/>
          <w:sz w:val="16"/>
        </w:rPr>
        <w:t xml:space="preserve">As Sunstein notes, </w:t>
      </w:r>
      <w:r w:rsidRPr="0045785E">
        <w:rPr>
          <w:rStyle w:val="StyleUnderline"/>
        </w:rPr>
        <w:t>the precautionary principle "offers no guidance</w:t>
      </w:r>
      <w:r w:rsidRPr="003F4501">
        <w:rPr>
          <w:rStyle w:val="StyleUnderline"/>
          <w:sz w:val="16"/>
        </w:rPr>
        <w:t>-not that it is Wrong, but that it forbids all courses of action, including regulation." Thus</w:t>
      </w:r>
      <w:r w:rsidRPr="003F4501">
        <w:rPr>
          <w:rStyle w:val="StyleUnderline"/>
        </w:rPr>
        <w:t xml:space="preserve">, </w:t>
      </w:r>
      <w:r w:rsidRPr="0045785E">
        <w:rPr>
          <w:rStyle w:val="StyleUnderline"/>
        </w:rPr>
        <w:t xml:space="preserve">"taken seriously it is </w:t>
      </w:r>
      <w:r w:rsidRPr="0045785E">
        <w:rPr>
          <w:b/>
          <w:u w:val="single"/>
        </w:rPr>
        <w:t>paralyzing</w:t>
      </w:r>
      <w:r w:rsidRPr="0045785E">
        <w:rPr>
          <w:rStyle w:val="StyleUnderline"/>
          <w:sz w:val="16"/>
        </w:rPr>
        <w:t xml:space="preserve">, </w:t>
      </w:r>
      <w:r w:rsidRPr="0045785E">
        <w:rPr>
          <w:rStyle w:val="StyleUnderline"/>
        </w:rPr>
        <w:t>banning the very steps that it simultaneously requires</w:t>
      </w:r>
      <w:r w:rsidRPr="00FD49E6">
        <w:rPr>
          <w:rStyle w:val="StyleUnderline"/>
        </w:rPr>
        <w:t>.</w:t>
      </w:r>
      <w:r w:rsidRPr="003F4501">
        <w:rPr>
          <w:rStyle w:val="StyleUnderline"/>
          <w:sz w:val="16"/>
        </w:rPr>
        <w:t xml:space="preserve">"9 It can be invoked in equal measure to act or not to act. There are considerable dangers in applying the precautionary principle to terrorism: on the one hand, </w:t>
      </w:r>
      <w:r w:rsidRPr="004566A6">
        <w:rPr>
          <w:rStyle w:val="StyleUnderline"/>
          <w:highlight w:val="cyan"/>
        </w:rPr>
        <w:t xml:space="preserve">any action </w:t>
      </w:r>
      <w:r w:rsidRPr="0045785E">
        <w:rPr>
          <w:rStyle w:val="StyleUnderline"/>
        </w:rPr>
        <w:t xml:space="preserve">taken </w:t>
      </w:r>
      <w:r w:rsidRPr="004566A6">
        <w:rPr>
          <w:rStyle w:val="StyleUnderline"/>
          <w:highlight w:val="cyan"/>
        </w:rPr>
        <w:t xml:space="preserve">to reduce </w:t>
      </w:r>
      <w:r w:rsidRPr="0045785E">
        <w:rPr>
          <w:rStyle w:val="StyleUnderline"/>
        </w:rPr>
        <w:t xml:space="preserve">a presumed </w:t>
      </w:r>
      <w:r w:rsidRPr="004566A6">
        <w:rPr>
          <w:rStyle w:val="StyleUnderline"/>
          <w:highlight w:val="cyan"/>
        </w:rPr>
        <w:t xml:space="preserve">risk always </w:t>
      </w:r>
      <w:r w:rsidRPr="004566A6">
        <w:rPr>
          <w:b/>
          <w:highlight w:val="cyan"/>
          <w:u w:val="single"/>
        </w:rPr>
        <w:t>poses</w:t>
      </w:r>
      <w:r w:rsidRPr="00FD49E6">
        <w:rPr>
          <w:b/>
          <w:u w:val="single"/>
        </w:rPr>
        <w:t xml:space="preserve"> the </w:t>
      </w:r>
      <w:r w:rsidRPr="004566A6">
        <w:rPr>
          <w:b/>
          <w:highlight w:val="cyan"/>
          <w:u w:val="single"/>
        </w:rPr>
        <w:t>introduction of countervailing risks</w:t>
      </w:r>
      <w:r w:rsidRPr="003259D4">
        <w:rPr>
          <w:b/>
          <w:u w:val="single"/>
        </w:rPr>
        <w:t>,</w:t>
      </w:r>
      <w:r w:rsidRPr="003259D4">
        <w:rPr>
          <w:rStyle w:val="StyleUnderline"/>
        </w:rPr>
        <w:t xml:space="preserve"> while</w:t>
      </w:r>
      <w:r w:rsidRPr="003F4501">
        <w:rPr>
          <w:rStyle w:val="StyleUnderline"/>
          <w:sz w:val="16"/>
        </w:rPr>
        <w:t xml:space="preserve"> on the other, </w:t>
      </w:r>
      <w:r w:rsidRPr="0045785E">
        <w:rPr>
          <w:rStyle w:val="StyleUnderline"/>
        </w:rPr>
        <w:t>larger, expensive</w:t>
      </w:r>
      <w:r w:rsidRPr="003F4501">
        <w:rPr>
          <w:rStyle w:val="StyleUnderline"/>
          <w:sz w:val="16"/>
        </w:rPr>
        <w:t xml:space="preserve"> cou</w:t>
      </w:r>
      <w:r w:rsidRPr="0045785E">
        <w:rPr>
          <w:rStyle w:val="StyleUnderline"/>
          <w:sz w:val="16"/>
        </w:rPr>
        <w:t xml:space="preserve">nterterrorism </w:t>
      </w:r>
      <w:r w:rsidRPr="0045785E">
        <w:rPr>
          <w:rStyle w:val="StyleUnderline"/>
        </w:rPr>
        <w:t>efforts will come accompanied by high opportunity costs."</w:t>
      </w:r>
      <w:r w:rsidRPr="003F4501">
        <w:rPr>
          <w:rStyle w:val="StyleUnderline"/>
          <w:sz w:val="16"/>
        </w:rPr>
        <w:t xml:space="preserve"> Moreover "For public officials no less than the rest of us, the probability of harm matters a great deal, </w:t>
      </w:r>
      <w:r w:rsidRPr="00FD49E6">
        <w:rPr>
          <w:b/>
          <w:u w:val="single"/>
        </w:rPr>
        <w:t>and it is foolish to attend exclusively to the worst case scenario</w:t>
      </w:r>
      <w:r w:rsidRPr="0045785E">
        <w:rPr>
          <w:b/>
          <w:u w:val="single"/>
        </w:rPr>
        <w:t xml:space="preserve">." </w:t>
      </w:r>
      <w:r w:rsidRPr="0045785E">
        <w:rPr>
          <w:rStyle w:val="StyleUnderline"/>
        </w:rPr>
        <w:t>A more rational approach to worst-case thinking is to establish the likelihood of gains and losses from various courses of action</w:t>
      </w:r>
      <w:r w:rsidRPr="003F4501">
        <w:rPr>
          <w:rStyle w:val="StyleUnderline"/>
          <w:sz w:val="16"/>
        </w:rPr>
        <w:t>, including staying the current course." This, of course, is the essence of risk assessment.</w:t>
      </w:r>
      <w:r w:rsidRPr="0045785E">
        <w:rPr>
          <w:rStyle w:val="StyleUnderline"/>
          <w:sz w:val="16"/>
        </w:rPr>
        <w:t xml:space="preserve"> </w:t>
      </w:r>
      <w:r w:rsidRPr="0045785E">
        <w:rPr>
          <w:rStyle w:val="StyleUnderline"/>
        </w:rPr>
        <w:t xml:space="preserve">What is necessary is due consideration to the spectrum of threats, </w:t>
      </w:r>
      <w:r w:rsidRPr="0045785E">
        <w:rPr>
          <w:b/>
          <w:u w:val="single"/>
        </w:rPr>
        <w:t>not simply the worst one imaginable,</w:t>
      </w:r>
      <w:r w:rsidRPr="0045785E">
        <w:rPr>
          <w:b/>
        </w:rPr>
        <w:t xml:space="preserve"> </w:t>
      </w:r>
      <w:r w:rsidRPr="003F4501">
        <w:rPr>
          <w:rStyle w:val="StyleUnderline"/>
          <w:sz w:val="16"/>
        </w:rPr>
        <w:t xml:space="preserve">in order to properly understand, and coherently deal with, the risks to people, institutions, and the economy The relevant decision makers are professionals, and it is not unreasonable to suggest that they should do so seriously. Notwithstanding political pressures (to be discussed more in chapter 9), the fact that the public has difficulties with probabilities when emotions are involved does not relieve those in charge of the requirement, even the duty to make decisions about the expenditures of vast quantities of public monies in a responsible manner. [page 14-17] </w:t>
      </w:r>
    </w:p>
    <w:p w14:paraId="767E58DF" w14:textId="0EABD2B0" w:rsidR="00200B02" w:rsidRDefault="00200B02" w:rsidP="00200B02">
      <w:pPr>
        <w:pStyle w:val="Heading3"/>
      </w:pPr>
      <w:r>
        <w:t>1NC/2NC</w:t>
      </w:r>
    </w:p>
    <w:p w14:paraId="6D4DDB42" w14:textId="77777777" w:rsidR="00200B02" w:rsidRPr="00D40F83" w:rsidRDefault="00200B02" w:rsidP="00200B02">
      <w:pPr>
        <w:pStyle w:val="Heading4"/>
        <w:rPr>
          <w:rFonts w:cstheme="minorHAnsi"/>
        </w:rPr>
      </w:pPr>
      <w:r w:rsidRPr="00D40F83">
        <w:rPr>
          <w:rFonts w:cstheme="minorHAnsi"/>
        </w:rPr>
        <w:t xml:space="preserve">Consequentialism comes first --- public officials can’t adhere to moral precepts because that prioritizes personal attachments and risks bad outcomes </w:t>
      </w:r>
    </w:p>
    <w:p w14:paraId="5EE170A1" w14:textId="77777777" w:rsidR="00200B02" w:rsidRPr="00D40F83" w:rsidRDefault="00200B02" w:rsidP="00200B02">
      <w:pPr>
        <w:rPr>
          <w:rFonts w:eastAsia="Calibri" w:cstheme="minorHAnsi"/>
        </w:rPr>
      </w:pPr>
      <w:r w:rsidRPr="00D40F83">
        <w:rPr>
          <w:rFonts w:eastAsia="Calibri" w:cstheme="minorHAnsi"/>
          <w:b/>
          <w:sz w:val="26"/>
          <w:szCs w:val="26"/>
        </w:rPr>
        <w:t>Goodin 95</w:t>
      </w:r>
      <w:r w:rsidRPr="00D40F83">
        <w:rPr>
          <w:rFonts w:eastAsia="Calibri" w:cstheme="minorHAnsi"/>
        </w:rPr>
        <w:t xml:space="preserve"> – professor of government at the University of Essex, and professor of philosophy and social and political theory at Australian National University (Robert E., “Utilitarianism as a Public Philosophy,” Cambridge University Press, Print)BC</w:t>
      </w:r>
    </w:p>
    <w:p w14:paraId="09AAC1DC" w14:textId="77777777" w:rsidR="00200B02" w:rsidRDefault="00200B02" w:rsidP="00200B02">
      <w:pPr>
        <w:rPr>
          <w:rFonts w:eastAsia="Calibri" w:cstheme="minorHAnsi"/>
          <w:sz w:val="16"/>
        </w:rPr>
      </w:pPr>
      <w:r w:rsidRPr="00D40F83">
        <w:rPr>
          <w:rFonts w:eastAsia="Calibri" w:cstheme="minorHAnsi"/>
          <w:sz w:val="16"/>
        </w:rPr>
        <w:t>As,</w:t>
      </w:r>
      <w:r w:rsidRPr="00D40F83">
        <w:rPr>
          <w:rFonts w:eastAsia="Calibri" w:cstheme="minorHAnsi"/>
          <w:u w:val="single"/>
        </w:rPr>
        <w:t xml:space="preserve"> an Account of the peculiar role responsibilities of </w:t>
      </w:r>
      <w:r w:rsidRPr="00F7798E">
        <w:rPr>
          <w:rFonts w:eastAsia="Calibri" w:cstheme="minorHAnsi"/>
          <w:highlight w:val="cyan"/>
          <w:u w:val="single"/>
        </w:rPr>
        <w:t>public officials</w:t>
      </w:r>
      <w:r w:rsidRPr="00D40F83">
        <w:rPr>
          <w:rFonts w:eastAsia="Calibri" w:cstheme="minorHAnsi"/>
          <w:sz w:val="16"/>
        </w:rPr>
        <w:t xml:space="preserve"> (and, by extension, of ordinary individuals in their public capacities as citizens) </w:t>
      </w:r>
      <w:r w:rsidRPr="00D40F83">
        <w:rPr>
          <w:rFonts w:eastAsia="Calibri" w:cstheme="minorHAnsi"/>
          <w:u w:val="single"/>
        </w:rPr>
        <w:t xml:space="preserve">that vice becomes a virtue, though. Those agents, too, have to </w:t>
      </w:r>
      <w:r w:rsidRPr="00F7798E">
        <w:rPr>
          <w:rFonts w:eastAsia="Calibri" w:cstheme="minorHAnsi"/>
          <w:highlight w:val="cyan"/>
          <w:u w:val="single"/>
        </w:rPr>
        <w:t>come from somewhere, bringing</w:t>
      </w:r>
      <w:r w:rsidRPr="00D40F83">
        <w:rPr>
          <w:rFonts w:eastAsia="Calibri" w:cstheme="minorHAnsi"/>
          <w:u w:val="single"/>
        </w:rPr>
        <w:t xml:space="preserve"> with them </w:t>
      </w:r>
      <w:r w:rsidRPr="00F7798E">
        <w:rPr>
          <w:rFonts w:eastAsia="Calibri" w:cstheme="minorHAnsi"/>
          <w:highlight w:val="cyan"/>
          <w:u w:val="single"/>
        </w:rPr>
        <w:t>a</w:t>
      </w:r>
      <w:r w:rsidRPr="00D40F83">
        <w:rPr>
          <w:rFonts w:eastAsia="Calibri" w:cstheme="minorHAnsi"/>
          <w:u w:val="single"/>
        </w:rPr>
        <w:t xml:space="preserve"> whole </w:t>
      </w:r>
      <w:r w:rsidRPr="00F7798E">
        <w:rPr>
          <w:rFonts w:eastAsia="Calibri" w:cstheme="minorHAnsi"/>
          <w:highlight w:val="cyan"/>
          <w:u w:val="single"/>
        </w:rPr>
        <w:t>raft of</w:t>
      </w:r>
      <w:r w:rsidRPr="00D40F83">
        <w:rPr>
          <w:rFonts w:eastAsia="Calibri" w:cstheme="minorHAnsi"/>
          <w:u w:val="single"/>
        </w:rPr>
        <w:t xml:space="preserve"> baggage of </w:t>
      </w:r>
      <w:r w:rsidRPr="00F7798E">
        <w:rPr>
          <w:rFonts w:eastAsia="Calibri" w:cstheme="minorHAnsi"/>
          <w:highlight w:val="cyan"/>
          <w:u w:val="single"/>
        </w:rPr>
        <w:t>personal attachments</w:t>
      </w:r>
      <w:r w:rsidRPr="00D40F83">
        <w:rPr>
          <w:rFonts w:eastAsia="Calibri" w:cstheme="minorHAnsi"/>
          <w:sz w:val="16"/>
        </w:rPr>
        <w:t xml:space="preserve">, </w:t>
      </w:r>
      <w:r w:rsidRPr="00D40F83">
        <w:rPr>
          <w:rFonts w:eastAsia="Calibri" w:cstheme="minorHAnsi"/>
          <w:u w:val="single"/>
        </w:rPr>
        <w:t xml:space="preserve">commitments, principles and prejudices. In their public capacities, </w:t>
      </w:r>
      <w:r w:rsidRPr="00D40F83">
        <w:rPr>
          <w:rFonts w:eastAsia="Calibri" w:cstheme="minorHAnsi"/>
          <w:sz w:val="16"/>
        </w:rPr>
        <w:t xml:space="preserve">however, </w:t>
      </w:r>
      <w:r w:rsidRPr="00D40F83">
        <w:rPr>
          <w:rFonts w:eastAsia="Calibri" w:cstheme="minorHAnsi"/>
          <w:u w:val="single"/>
        </w:rPr>
        <w:t xml:space="preserve">we think it only right and proper that they should stow that baggage as best they can. </w:t>
      </w:r>
      <w:r w:rsidRPr="00F7798E">
        <w:rPr>
          <w:rFonts w:eastAsia="Calibri" w:cstheme="minorHAnsi"/>
          <w:highlight w:val="cyan"/>
          <w:u w:val="single"/>
        </w:rPr>
        <w:t>Complete neutrality might be</w:t>
      </w:r>
      <w:r w:rsidRPr="00D40F83">
        <w:rPr>
          <w:rFonts w:eastAsia="Calibri" w:cstheme="minorHAnsi"/>
          <w:u w:val="single"/>
        </w:rPr>
        <w:t xml:space="preserve"> an </w:t>
      </w:r>
      <w:r w:rsidRPr="00F7798E">
        <w:rPr>
          <w:rFonts w:eastAsia="Calibri" w:cstheme="minorHAnsi"/>
          <w:highlight w:val="cyan"/>
          <w:u w:val="single"/>
        </w:rPr>
        <w:t>impossible</w:t>
      </w:r>
      <w:r w:rsidRPr="00D40F83">
        <w:rPr>
          <w:rFonts w:eastAsia="Calibri" w:cstheme="minorHAnsi"/>
          <w:u w:val="single"/>
        </w:rPr>
        <w:t xml:space="preserve"> ideal</w:t>
      </w:r>
      <w:r w:rsidRPr="00D40F83">
        <w:rPr>
          <w:rFonts w:eastAsia="Calibri" w:cstheme="minorHAnsi"/>
          <w:sz w:val="16"/>
        </w:rPr>
        <w:t xml:space="preserve">. That is another matter." </w:t>
      </w:r>
      <w:r w:rsidRPr="00F7798E">
        <w:rPr>
          <w:rFonts w:eastAsia="Calibri" w:cstheme="minorHAnsi"/>
          <w:highlight w:val="cyan"/>
          <w:u w:val="single"/>
        </w:rPr>
        <w:t>But it seems</w:t>
      </w:r>
      <w:r w:rsidRPr="00D40F83">
        <w:rPr>
          <w:rFonts w:eastAsia="Calibri" w:cstheme="minorHAnsi"/>
          <w:u w:val="single"/>
        </w:rPr>
        <w:t xml:space="preserve"> indisputable that that is an </w:t>
      </w:r>
      <w:r w:rsidRPr="00F7798E">
        <w:rPr>
          <w:rFonts w:eastAsia="Calibri" w:cstheme="minorHAnsi"/>
          <w:highlight w:val="cyan"/>
          <w:u w:val="single"/>
        </w:rPr>
        <w:t>ideal which people</w:t>
      </w:r>
      <w:r w:rsidRPr="00D40F83">
        <w:rPr>
          <w:rFonts w:eastAsia="Calibri" w:cstheme="minorHAnsi"/>
          <w:u w:val="single"/>
        </w:rPr>
        <w:t xml:space="preserve"> in their public capacities</w:t>
      </w:r>
      <w:r w:rsidRPr="00D40F83">
        <w:rPr>
          <w:rFonts w:eastAsia="Calibri" w:cstheme="minorHAnsi"/>
          <w:sz w:val="16"/>
        </w:rPr>
        <w:t xml:space="preserve"> </w:t>
      </w:r>
      <w:r w:rsidRPr="00F7798E">
        <w:rPr>
          <w:rFonts w:eastAsia="Calibri" w:cstheme="minorHAnsi"/>
          <w:highlight w:val="cyan"/>
          <w:u w:val="single"/>
        </w:rPr>
        <w:t xml:space="preserve">should strive to </w:t>
      </w:r>
      <w:r w:rsidRPr="00D40F83">
        <w:rPr>
          <w:rFonts w:eastAsia="Calibri" w:cstheme="minorHAnsi"/>
          <w:u w:val="single"/>
        </w:rPr>
        <w:t>realize</w:t>
      </w:r>
      <w:r w:rsidRPr="00D40F83">
        <w:rPr>
          <w:rFonts w:eastAsia="Calibri" w:cstheme="minorHAnsi"/>
          <w:sz w:val="16"/>
        </w:rPr>
        <w:t xml:space="preserve"> as best they are able. </w:t>
      </w:r>
      <w:r w:rsidRPr="00D40F83">
        <w:rPr>
          <w:rFonts w:eastAsia="Calibri" w:cstheme="minorHAnsi"/>
          <w:u w:val="single"/>
        </w:rPr>
        <w:t>That is</w:t>
      </w:r>
      <w:r w:rsidRPr="00D40F83">
        <w:rPr>
          <w:rFonts w:eastAsia="Calibri" w:cstheme="minorHAnsi"/>
          <w:sz w:val="16"/>
        </w:rPr>
        <w:t xml:space="preserve"> part (indeed, </w:t>
      </w:r>
      <w:r w:rsidRPr="00D40F83">
        <w:rPr>
          <w:rFonts w:eastAsia="Calibri" w:cstheme="minorHAnsi"/>
          <w:u w:val="single"/>
        </w:rPr>
        <w:t>a central part) of what it is to be a public official</w:t>
      </w:r>
      <w:r w:rsidRPr="00D40F83">
        <w:rPr>
          <w:rFonts w:eastAsia="Calibri" w:cstheme="minorHAnsi"/>
          <w:sz w:val="16"/>
        </w:rPr>
        <w:t xml:space="preserve"> ,it all. It is the essence of public service as such that public servants should serve the public at large. </w:t>
      </w:r>
      <w:r w:rsidRPr="00D40F83">
        <w:rPr>
          <w:rFonts w:eastAsia="Calibri" w:cstheme="minorHAnsi"/>
          <w:u w:val="single"/>
        </w:rPr>
        <w:t>Public servants must not play favor</w:t>
      </w:r>
      <w:r w:rsidRPr="00D40F83">
        <w:rPr>
          <w:rFonts w:eastAsia="Calibri" w:cstheme="minorHAnsi"/>
          <w:u w:val="single"/>
        </w:rPr>
        <w:softHyphen/>
        <w:t xml:space="preserve">ites. </w:t>
      </w:r>
      <w:r w:rsidRPr="00D40F83">
        <w:rPr>
          <w:rFonts w:eastAsia="Calibri" w:cstheme="minorHAnsi"/>
          <w:sz w:val="16"/>
        </w:rPr>
        <w:t xml:space="preserve">Or </w:t>
      </w:r>
      <w:r w:rsidRPr="00F7798E">
        <w:rPr>
          <w:rFonts w:eastAsia="Calibri" w:cstheme="minorHAnsi"/>
          <w:highlight w:val="cyan"/>
          <w:u w:val="single"/>
        </w:rPr>
        <w:t>consider</w:t>
      </w:r>
      <w:r w:rsidRPr="00D40F83">
        <w:rPr>
          <w:rFonts w:eastAsia="Calibri" w:cstheme="minorHAnsi"/>
          <w:sz w:val="16"/>
        </w:rPr>
        <w:t xml:space="preserve">, again, </w:t>
      </w:r>
      <w:r w:rsidRPr="00F7798E">
        <w:rPr>
          <w:rFonts w:eastAsia="Calibri" w:cstheme="minorHAnsi"/>
          <w:highlight w:val="cyan"/>
          <w:u w:val="single"/>
        </w:rPr>
        <w:t>criticisms</w:t>
      </w:r>
      <w:r w:rsidRPr="00D40F83">
        <w:rPr>
          <w:rFonts w:eastAsia="Calibri" w:cstheme="minorHAnsi"/>
          <w:u w:val="single"/>
        </w:rPr>
        <w:t xml:space="preserve"> revolving </w:t>
      </w:r>
      <w:r w:rsidRPr="00F7798E">
        <w:rPr>
          <w:rFonts w:eastAsia="Calibri" w:cstheme="minorHAnsi"/>
          <w:highlight w:val="cyan"/>
          <w:u w:val="single"/>
        </w:rPr>
        <w:t>around the theme that util</w:t>
      </w:r>
      <w:r w:rsidRPr="00F7798E">
        <w:rPr>
          <w:rFonts w:eastAsia="Calibri" w:cstheme="minorHAnsi"/>
          <w:highlight w:val="cyan"/>
          <w:u w:val="single"/>
        </w:rPr>
        <w:softHyphen/>
        <w:t>i</w:t>
      </w:r>
      <w:r w:rsidRPr="00D40F83">
        <w:rPr>
          <w:rFonts w:eastAsia="Calibri" w:cstheme="minorHAnsi"/>
          <w:u w:val="single"/>
        </w:rPr>
        <w:t xml:space="preserve">tarianism </w:t>
      </w:r>
      <w:r w:rsidRPr="00F7798E">
        <w:rPr>
          <w:rFonts w:eastAsia="Calibri" w:cstheme="minorHAnsi"/>
          <w:highlight w:val="cyan"/>
          <w:u w:val="single"/>
        </w:rPr>
        <w:t>is</w:t>
      </w:r>
      <w:r w:rsidRPr="00D40F83">
        <w:rPr>
          <w:rFonts w:eastAsia="Calibri" w:cstheme="minorHAnsi"/>
          <w:u w:val="single"/>
        </w:rPr>
        <w:t xml:space="preserve"> a </w:t>
      </w:r>
      <w:r w:rsidRPr="00F7798E">
        <w:rPr>
          <w:rFonts w:eastAsia="Calibri" w:cstheme="minorHAnsi"/>
          <w:highlight w:val="cyan"/>
          <w:u w:val="single"/>
        </w:rPr>
        <w:t>cold</w:t>
      </w:r>
      <w:r w:rsidRPr="00D40F83">
        <w:rPr>
          <w:rFonts w:eastAsia="Calibri" w:cstheme="minorHAnsi"/>
          <w:u w:val="single"/>
        </w:rPr>
        <w:t xml:space="preserve">ly </w:t>
      </w:r>
      <w:r w:rsidRPr="00F7798E">
        <w:rPr>
          <w:rFonts w:eastAsia="Calibri" w:cstheme="minorHAnsi"/>
          <w:highlight w:val="cyan"/>
          <w:u w:val="single"/>
        </w:rPr>
        <w:t>calculating</w:t>
      </w:r>
      <w:r w:rsidRPr="00D40F83">
        <w:rPr>
          <w:rFonts w:eastAsia="Calibri" w:cstheme="minorHAnsi"/>
          <w:u w:val="single"/>
        </w:rPr>
        <w:t xml:space="preserve"> doctrine</w:t>
      </w:r>
      <w:r w:rsidRPr="00D40F83">
        <w:rPr>
          <w:rFonts w:eastAsia="Calibri" w:cstheme="minorHAnsi"/>
          <w:sz w:val="16"/>
        </w:rPr>
        <w:t>.23 In personal affairs that is an unattractive feature. There, we would like to suppose that certain sorts of actions proceed immediately from the heart, without much reflection much less any real calculation of consequences. Among in</w:t>
      </w:r>
      <w:r w:rsidRPr="00D40F83">
        <w:rPr>
          <w:rFonts w:eastAsia="Calibri" w:cstheme="minorHAnsi"/>
          <w:sz w:val="16"/>
        </w:rPr>
        <w:softHyphen/>
        <w:t xml:space="preserve">timates it would be extremely hurtful to think of every kind gesture as being contrived to produce some particular effect. </w:t>
      </w:r>
      <w:r w:rsidRPr="00D40F83">
        <w:rPr>
          <w:rFonts w:eastAsia="Calibri" w:cstheme="minorHAnsi"/>
          <w:u w:val="single"/>
        </w:rPr>
        <w:t>The case of public officials is</w:t>
      </w:r>
      <w:r w:rsidRPr="00D40F83">
        <w:rPr>
          <w:rFonts w:eastAsia="Calibri" w:cstheme="minorHAnsi"/>
          <w:sz w:val="16"/>
        </w:rPr>
        <w:t xml:space="preserve">, once again, </w:t>
      </w:r>
      <w:r w:rsidRPr="00D40F83">
        <w:rPr>
          <w:rFonts w:eastAsia="Calibri" w:cstheme="minorHAnsi"/>
          <w:u w:val="single"/>
        </w:rPr>
        <w:t>precisely the opposite</w:t>
      </w:r>
      <w:r w:rsidRPr="00D40F83">
        <w:rPr>
          <w:rFonts w:eastAsia="Calibri" w:cstheme="minorHAnsi"/>
          <w:sz w:val="16"/>
        </w:rPr>
        <w:t xml:space="preserve">. </w:t>
      </w:r>
      <w:r w:rsidRPr="00D40F83">
        <w:rPr>
          <w:rFonts w:eastAsia="Calibri" w:cstheme="minorHAnsi"/>
          <w:u w:val="single"/>
        </w:rPr>
        <w:t>There</w:t>
      </w:r>
      <w:r w:rsidRPr="00F7798E">
        <w:rPr>
          <w:rFonts w:eastAsia="Calibri" w:cstheme="minorHAnsi"/>
          <w:sz w:val="16"/>
          <w:highlight w:val="cyan"/>
        </w:rPr>
        <w:t xml:space="preserve">, </w:t>
      </w:r>
      <w:r w:rsidRPr="00F7798E">
        <w:rPr>
          <w:rFonts w:eastAsia="Calibri" w:cstheme="minorHAnsi"/>
          <w:b/>
          <w:iCs/>
          <w:sz w:val="24"/>
          <w:highlight w:val="cyan"/>
          <w:u w:val="single"/>
          <w:bdr w:val="single" w:sz="8" w:space="0" w:color="auto"/>
        </w:rPr>
        <w:t>it is the height of irresponsibility to proceed careless of</w:t>
      </w:r>
      <w:r w:rsidRPr="00D40F83">
        <w:rPr>
          <w:rFonts w:eastAsia="Calibri" w:cstheme="minorHAnsi"/>
          <w:b/>
          <w:iCs/>
          <w:sz w:val="24"/>
          <w:u w:val="single"/>
          <w:bdr w:val="single" w:sz="8" w:space="0" w:color="auto"/>
        </w:rPr>
        <w:t xml:space="preserve"> the </w:t>
      </w:r>
      <w:r w:rsidRPr="00F7798E">
        <w:rPr>
          <w:rFonts w:eastAsia="Calibri" w:cstheme="minorHAnsi"/>
          <w:b/>
          <w:iCs/>
          <w:sz w:val="24"/>
          <w:highlight w:val="cyan"/>
          <w:u w:val="single"/>
          <w:bdr w:val="single" w:sz="8" w:space="0" w:color="auto"/>
        </w:rPr>
        <w:t>consequences</w:t>
      </w:r>
      <w:r w:rsidRPr="00F7798E">
        <w:rPr>
          <w:rFonts w:eastAsia="Calibri" w:cstheme="minorHAnsi"/>
          <w:sz w:val="16"/>
          <w:highlight w:val="cyan"/>
        </w:rPr>
        <w:t xml:space="preserve">. </w:t>
      </w:r>
      <w:r w:rsidRPr="00F7798E">
        <w:rPr>
          <w:rFonts w:eastAsia="Calibri" w:cstheme="minorHAnsi"/>
          <w:highlight w:val="cyan"/>
          <w:u w:val="single"/>
        </w:rPr>
        <w:t>Public officials ar</w:t>
      </w:r>
      <w:r w:rsidRPr="00D40F83">
        <w:rPr>
          <w:rFonts w:eastAsia="Calibri" w:cstheme="minorHAnsi"/>
          <w:u w:val="single"/>
        </w:rPr>
        <w:t>e</w:t>
      </w:r>
      <w:r w:rsidRPr="00D40F83">
        <w:rPr>
          <w:rFonts w:eastAsia="Calibri" w:cstheme="minorHAnsi"/>
          <w:sz w:val="16"/>
        </w:rPr>
        <w:t xml:space="preserve">, above all else, </w:t>
      </w:r>
      <w:r w:rsidRPr="00D40F83">
        <w:rPr>
          <w:rFonts w:eastAsia="Calibri" w:cstheme="minorHAnsi"/>
          <w:u w:val="single"/>
        </w:rPr>
        <w:t xml:space="preserve">obliged to take care: </w:t>
      </w:r>
      <w:r w:rsidRPr="00D40F83">
        <w:rPr>
          <w:rFonts w:eastAsia="Calibri" w:cstheme="minorHAnsi"/>
          <w:sz w:val="16"/>
        </w:rPr>
        <w:t>not to go off half cocked, not to let their hearts rule their heads. In Hare's telling example, the very worst thing that might be said of the Suez misadventure was not that the British and French did some per</w:t>
      </w:r>
      <w:r w:rsidRPr="00D40F83">
        <w:rPr>
          <w:rFonts w:eastAsia="Calibri" w:cstheme="minorHAnsi"/>
          <w:sz w:val="16"/>
        </w:rPr>
        <w:softHyphen/>
        <w:t>fectly awful things (which is true, too) but that they did so utterly unthinkingly.24 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 That proposition runs counter to certain ethical intuitions which, at least in certain quarters, are rooted deeply. Those who harbor a Ten Commandments view of the nature of morality see a moral code as being essentially a list of "thou shalts" and "thou shall nots</w:t>
      </w:r>
      <w:r w:rsidRPr="00D40F83">
        <w:rPr>
          <w:rFonts w:eastAsia="Calibri" w:cstheme="minorHAnsi"/>
          <w:u w:val="single"/>
        </w:rPr>
        <w:t>"</w:t>
      </w:r>
      <w:r w:rsidRPr="00D40F83">
        <w:rPr>
          <w:rFonts w:eastAsia="Calibri" w:cstheme="minorHAnsi"/>
          <w:sz w:val="16"/>
        </w:rPr>
        <w:t xml:space="preserve"> a list of things that are right or wrong in and of themselves, quite regardless of any consequences that might come from doing them.2" That may or may not be a good way to run one's private affairs.</w:t>
      </w:r>
      <w:r w:rsidRPr="00D40F83">
        <w:rPr>
          <w:rFonts w:eastAsia="Calibri" w:cstheme="minorHAnsi"/>
          <w:sz w:val="16"/>
        </w:rPr>
        <w:footnoteReference w:id="1"/>
      </w:r>
      <w:r w:rsidRPr="00D40F83">
        <w:rPr>
          <w:rFonts w:eastAsia="Calibri" w:cstheme="minorHAnsi"/>
          <w:sz w:val="16"/>
        </w:rPr>
        <w:t xml:space="preserve">Even those who think it is, however, tend to concede that it is no way to run public affairs. It is in the nature of </w:t>
      </w:r>
      <w:r w:rsidRPr="00D40F83">
        <w:rPr>
          <w:rFonts w:eastAsia="Calibri" w:cstheme="minorHAnsi"/>
          <w:u w:val="single"/>
        </w:rPr>
        <w:t>public officials'</w:t>
      </w:r>
      <w:r w:rsidRPr="00D40F83">
        <w:rPr>
          <w:rFonts w:eastAsia="Calibri" w:cstheme="minorHAnsi"/>
          <w:sz w:val="16"/>
        </w:rPr>
        <w:t xml:space="preserve"> role respon</w:t>
      </w:r>
      <w:r w:rsidRPr="00D40F83">
        <w:rPr>
          <w:rFonts w:eastAsia="Calibri" w:cstheme="minorHAnsi"/>
          <w:sz w:val="16"/>
        </w:rPr>
        <w:softHyphen/>
        <w:t xml:space="preserve">sibilities that they </w:t>
      </w:r>
      <w:r w:rsidRPr="00D40F83">
        <w:rPr>
          <w:rFonts w:eastAsia="Calibri" w:cstheme="minorHAnsi"/>
          <w:u w:val="single"/>
        </w:rPr>
        <w:t xml:space="preserve">are </w:t>
      </w:r>
      <w:r w:rsidRPr="00F7798E">
        <w:rPr>
          <w:rFonts w:eastAsia="Calibri" w:cstheme="minorHAnsi"/>
          <w:b/>
          <w:iCs/>
          <w:sz w:val="24"/>
          <w:highlight w:val="cyan"/>
          <w:u w:val="single"/>
          <w:bdr w:val="single" w:sz="8" w:space="0" w:color="auto"/>
        </w:rPr>
        <w:t>morally obliged to</w:t>
      </w:r>
      <w:r w:rsidRPr="00D40F83">
        <w:rPr>
          <w:rFonts w:eastAsia="Calibri" w:cstheme="minorHAnsi"/>
          <w:b/>
          <w:iCs/>
          <w:sz w:val="24"/>
          <w:u w:val="single"/>
          <w:bdr w:val="single" w:sz="8" w:space="0" w:color="auto"/>
        </w:rPr>
        <w:t xml:space="preserve"> "dirty their hands</w:t>
      </w:r>
      <w:r w:rsidRPr="00D40F83">
        <w:rPr>
          <w:rFonts w:eastAsia="Calibri" w:cstheme="minorHAnsi"/>
          <w:sz w:val="16"/>
        </w:rPr>
        <w:t xml:space="preserve">" - </w:t>
      </w:r>
      <w:r w:rsidRPr="00F7798E">
        <w:rPr>
          <w:rFonts w:eastAsia="Calibri" w:cstheme="minorHAnsi"/>
          <w:b/>
          <w:iCs/>
          <w:sz w:val="24"/>
          <w:highlight w:val="cyan"/>
          <w:u w:val="single"/>
          <w:bdr w:val="single" w:sz="8" w:space="0" w:color="auto"/>
        </w:rPr>
        <w:t xml:space="preserve">make hard choices, </w:t>
      </w:r>
      <w:r w:rsidRPr="00D40F83">
        <w:rPr>
          <w:rFonts w:eastAsia="Calibri" w:cstheme="minorHAnsi"/>
          <w:u w:val="single"/>
        </w:rPr>
        <w:t>do things that are wrong</w:t>
      </w:r>
      <w:r w:rsidRPr="00D40F83">
        <w:rPr>
          <w:rFonts w:eastAsia="Calibri" w:cstheme="minorHAnsi"/>
          <w:sz w:val="16"/>
        </w:rPr>
        <w:t xml:space="preserve"> (or would ordinarily be wrong, or would be wrong for ordinary private individuals) </w:t>
      </w:r>
      <w:r w:rsidRPr="00F7798E">
        <w:rPr>
          <w:rFonts w:eastAsia="Calibri" w:cstheme="minorHAnsi"/>
          <w:highlight w:val="cyan"/>
          <w:u w:val="single"/>
        </w:rPr>
        <w:t>in the service of some greater</w:t>
      </w:r>
      <w:r w:rsidRPr="00D40F83">
        <w:rPr>
          <w:rFonts w:eastAsia="Calibri" w:cstheme="minorHAnsi"/>
          <w:u w:val="single"/>
        </w:rPr>
        <w:t xml:space="preserve"> public </w:t>
      </w:r>
      <w:r w:rsidRPr="00F7798E">
        <w:rPr>
          <w:rFonts w:eastAsia="Calibri" w:cstheme="minorHAnsi"/>
          <w:highlight w:val="cyan"/>
          <w:u w:val="single"/>
        </w:rPr>
        <w:t>good</w:t>
      </w:r>
      <w:r w:rsidRPr="00D40F83">
        <w:rPr>
          <w:rFonts w:eastAsia="Calibri" w:cstheme="minorHAnsi"/>
          <w:sz w:val="16"/>
        </w:rPr>
        <w:t>.</w:t>
      </w:r>
      <w:r w:rsidRPr="00D40F83">
        <w:rPr>
          <w:rFonts w:eastAsia="Calibri" w:cstheme="minorHAnsi"/>
          <w:sz w:val="16"/>
        </w:rPr>
        <w:footnoteReference w:id="2"/>
      </w:r>
      <w:r w:rsidRPr="00D40F83">
        <w:rPr>
          <w:rFonts w:eastAsia="Calibri" w:cstheme="minorHAnsi"/>
          <w:sz w:val="16"/>
        </w:rPr>
        <w:t xml:space="preserve"> </w:t>
      </w:r>
      <w:r w:rsidRPr="00F7798E">
        <w:rPr>
          <w:rFonts w:eastAsia="Calibri" w:cstheme="minorHAnsi"/>
          <w:highlight w:val="cyan"/>
          <w:u w:val="single"/>
        </w:rPr>
        <w:t>It would be</w:t>
      </w:r>
      <w:r w:rsidRPr="00D40F83">
        <w:rPr>
          <w:rFonts w:eastAsia="Calibri" w:cstheme="minorHAnsi"/>
          <w:sz w:val="16"/>
        </w:rPr>
        <w:t xml:space="preserve"> simply </w:t>
      </w:r>
      <w:r w:rsidRPr="00F7798E">
        <w:rPr>
          <w:rFonts w:eastAsia="Calibri" w:cstheme="minorHAnsi"/>
          <w:highlight w:val="cyan"/>
          <w:u w:val="single"/>
        </w:rPr>
        <w:t>irresponsible</w:t>
      </w:r>
      <w:r w:rsidRPr="00D40F83">
        <w:rPr>
          <w:rFonts w:eastAsia="Calibri" w:cstheme="minorHAnsi"/>
          <w:sz w:val="16"/>
        </w:rPr>
        <w:t xml:space="preserve"> of public officials (in any broadly secular society, at least) </w:t>
      </w:r>
      <w:r w:rsidRPr="00F7798E">
        <w:rPr>
          <w:rFonts w:eastAsia="Calibri" w:cstheme="minorHAnsi"/>
          <w:highlight w:val="cyan"/>
          <w:u w:val="single"/>
        </w:rPr>
        <w:t>to adhere mindlessly to moral precepts</w:t>
      </w:r>
      <w:r w:rsidRPr="00D40F83">
        <w:rPr>
          <w:rFonts w:eastAsia="Calibri" w:cstheme="minorHAnsi"/>
          <w:u w:val="single"/>
        </w:rPr>
        <w:t xml:space="preserve"> read off some sacred list, literally </w:t>
      </w:r>
      <w:r w:rsidRPr="00F7798E">
        <w:rPr>
          <w:rFonts w:eastAsia="Calibri" w:cstheme="minorHAnsi"/>
          <w:highlight w:val="cyan"/>
          <w:u w:val="single"/>
        </w:rPr>
        <w:t>"whatever the consequences</w:t>
      </w:r>
      <w:r w:rsidRPr="00F7798E">
        <w:rPr>
          <w:rFonts w:eastAsia="Calibri" w:cstheme="minorHAnsi"/>
          <w:sz w:val="16"/>
          <w:highlight w:val="cyan"/>
        </w:rPr>
        <w:t>."</w:t>
      </w:r>
      <w:r w:rsidRPr="00D40F83">
        <w:rPr>
          <w:rFonts w:eastAsia="Calibri" w:cstheme="minorHAnsi"/>
          <w:sz w:val="16"/>
        </w:rPr>
        <w:footnoteReference w:id="3"/>
      </w:r>
      <w:r w:rsidRPr="00D40F83">
        <w:rPr>
          <w:rFonts w:eastAsia="Calibri" w:cstheme="minorHAnsi"/>
          <w:sz w:val="16"/>
        </w:rPr>
        <w:t xml:space="preserve"> </w:t>
      </w:r>
      <w:r w:rsidRPr="00D40F83">
        <w:rPr>
          <w:rFonts w:eastAsia="Calibri" w:cstheme="minorHAnsi"/>
          <w:u w:val="single"/>
        </w:rPr>
        <w:t>Doing right though the heavens may fall is not</w:t>
      </w:r>
      <w:r w:rsidRPr="00D40F83">
        <w:rPr>
          <w:rFonts w:eastAsia="Calibri" w:cstheme="minorHAnsi"/>
          <w:sz w:val="16"/>
        </w:rPr>
        <w:t xml:space="preserve"> (now</w:t>
      </w:r>
      <w:r w:rsidRPr="00D40F83">
        <w:rPr>
          <w:rFonts w:eastAsia="Calibri" w:cstheme="minorHAnsi"/>
          <w:sz w:val="16"/>
        </w:rPr>
        <w:softHyphen/>
        <w:t xml:space="preserve">adays, anyway) </w:t>
      </w:r>
      <w:r w:rsidRPr="00D40F83">
        <w:rPr>
          <w:rFonts w:eastAsia="Calibri" w:cstheme="minorHAnsi"/>
          <w:u w:val="single"/>
        </w:rPr>
        <w:t>a particularly attractive posture for public officials to</w:t>
      </w:r>
      <w:r w:rsidRPr="00D40F83">
        <w:rPr>
          <w:rFonts w:eastAsia="Calibri" w:cstheme="minorHAnsi"/>
          <w:sz w:val="16"/>
        </w:rPr>
        <w:t xml:space="preserve"> </w:t>
      </w:r>
      <w:r w:rsidRPr="00D40F83">
        <w:rPr>
          <w:rFonts w:eastAsia="Calibri" w:cstheme="minorHAnsi"/>
          <w:u w:val="single"/>
        </w:rPr>
        <w:t>adopt</w:t>
      </w:r>
      <w:r w:rsidRPr="00D40F83">
        <w:rPr>
          <w:rFonts w:eastAsia="Calibri" w:cstheme="minorHAnsi"/>
          <w:sz w:val="16"/>
        </w:rPr>
        <w:t>.</w:t>
      </w:r>
    </w:p>
    <w:p w14:paraId="76DBC193" w14:textId="77777777" w:rsidR="00200B02" w:rsidRDefault="00200B02" w:rsidP="00200B02">
      <w:pPr>
        <w:rPr>
          <w:rFonts w:eastAsia="Calibri" w:cstheme="minorHAnsi"/>
          <w:sz w:val="16"/>
        </w:rPr>
      </w:pPr>
    </w:p>
    <w:p w14:paraId="679E2E7E" w14:textId="77777777" w:rsidR="00200B02" w:rsidRPr="00EC549D" w:rsidRDefault="00200B02" w:rsidP="00200B02">
      <w:pPr>
        <w:rPr>
          <w:rFonts w:eastAsia="Calibri" w:cstheme="minorHAnsi"/>
          <w:sz w:val="16"/>
        </w:rPr>
      </w:pPr>
    </w:p>
    <w:p w14:paraId="3A6A8EFC" w14:textId="77777777" w:rsidR="00200B02" w:rsidRPr="00D857F6" w:rsidRDefault="00200B02" w:rsidP="00200B02">
      <w:pPr>
        <w:pStyle w:val="Heading4"/>
      </w:pPr>
      <w:r>
        <w:t>Util is good</w:t>
      </w:r>
    </w:p>
    <w:p w14:paraId="24FC3303" w14:textId="77777777" w:rsidR="00200B02" w:rsidRPr="00D857F6" w:rsidRDefault="00200B02" w:rsidP="00200B02">
      <w:pPr>
        <w:rPr>
          <w:sz w:val="16"/>
        </w:rPr>
      </w:pPr>
      <w:r w:rsidRPr="00D857F6">
        <w:rPr>
          <w:rStyle w:val="Heading4Char"/>
        </w:rPr>
        <w:t xml:space="preserve">Greene </w:t>
      </w:r>
      <w:r w:rsidRPr="00DF0656">
        <w:t>20</w:t>
      </w:r>
      <w:r w:rsidRPr="00D857F6">
        <w:rPr>
          <w:rStyle w:val="Heading4Char"/>
        </w:rPr>
        <w:t>10</w:t>
      </w:r>
      <w:r w:rsidRPr="00D857F6">
        <w:rPr>
          <w:sz w:val="16"/>
        </w:rPr>
        <w:t xml:space="preserve"> – Joshua, Associate Professor of Social science in the Department of Psychology at Harvard University (The Secret Joke of Kant’s Soul published in Moral Psychology: Historical and Contemporary Readings, accessed: www.fed.cuhk.edu.hk/~lchang/material/Evolutionary/Developmental/Greene-KantSoul.pdf)</w:t>
      </w:r>
    </w:p>
    <w:p w14:paraId="7A3DCF48" w14:textId="77777777" w:rsidR="00200B02" w:rsidRPr="00C614E5" w:rsidRDefault="00200B02" w:rsidP="00200B02">
      <w:pPr>
        <w:rPr>
          <w:sz w:val="16"/>
          <w:highlight w:val="cyan"/>
        </w:rPr>
      </w:pPr>
      <w:r w:rsidRPr="00D857F6">
        <w:rPr>
          <w:rStyle w:val="StyleUnderline"/>
        </w:rPr>
        <w:t xml:space="preserve">What </w:t>
      </w:r>
      <w:r w:rsidRPr="00D857F6">
        <w:rPr>
          <w:rStyle w:val="Emphasis"/>
        </w:rPr>
        <w:t xml:space="preserve">turn-of-the-millennium </w:t>
      </w:r>
      <w:r w:rsidRPr="00C614E5">
        <w:rPr>
          <w:rStyle w:val="Emphasis"/>
          <w:highlight w:val="cyan"/>
        </w:rPr>
        <w:t>science</w:t>
      </w:r>
      <w:r w:rsidRPr="00C614E5">
        <w:rPr>
          <w:sz w:val="16"/>
          <w:highlight w:val="cyan"/>
        </w:rPr>
        <w:t xml:space="preserve"> </w:t>
      </w:r>
      <w:r w:rsidRPr="00C614E5">
        <w:rPr>
          <w:rStyle w:val="StyleUnderline"/>
          <w:highlight w:val="cyan"/>
        </w:rPr>
        <w:t>is telling us</w:t>
      </w:r>
      <w:r w:rsidRPr="00D857F6">
        <w:rPr>
          <w:rStyle w:val="StyleUnderline"/>
        </w:rPr>
        <w:t xml:space="preserve"> is </w:t>
      </w:r>
      <w:r w:rsidRPr="00C614E5">
        <w:rPr>
          <w:rStyle w:val="StyleUnderline"/>
          <w:highlight w:val="cyan"/>
        </w:rPr>
        <w:t>that</w:t>
      </w:r>
      <w:r w:rsidRPr="00D857F6">
        <w:rPr>
          <w:rStyle w:val="StyleUnderline"/>
        </w:rPr>
        <w:t xml:space="preserve"> human </w:t>
      </w:r>
      <w:r w:rsidRPr="00C614E5">
        <w:rPr>
          <w:rStyle w:val="Emphasis"/>
          <w:highlight w:val="cyan"/>
        </w:rPr>
        <w:t>moral judgment is not a</w:t>
      </w:r>
      <w:r w:rsidRPr="00D857F6">
        <w:rPr>
          <w:rStyle w:val="Emphasis"/>
        </w:rPr>
        <w:t xml:space="preserve"> pristine </w:t>
      </w:r>
      <w:r w:rsidRPr="00C614E5">
        <w:rPr>
          <w:rStyle w:val="Emphasis"/>
          <w:highlight w:val="cyan"/>
        </w:rPr>
        <w:t>rational enterprise</w:t>
      </w:r>
      <w:r w:rsidRPr="00D857F6">
        <w:rPr>
          <w:sz w:val="16"/>
        </w:rPr>
        <w:t xml:space="preserve">, that our </w:t>
      </w:r>
      <w:r w:rsidRPr="00D857F6">
        <w:rPr>
          <w:rStyle w:val="StyleUnderline"/>
        </w:rPr>
        <w:t>moral judgments are driven by a hodgepodge of emotional dispositions, which themselves were shaped by a hodgepodge of evolutionary forces, both biological and cultural</w:t>
      </w:r>
      <w:r w:rsidRPr="00D857F6">
        <w:rPr>
          <w:sz w:val="16"/>
        </w:rPr>
        <w:t xml:space="preserve">. </w:t>
      </w:r>
      <w:r w:rsidRPr="00D857F6">
        <w:rPr>
          <w:rStyle w:val="StyleUnderline"/>
        </w:rPr>
        <w:t>Because of this</w:t>
      </w:r>
      <w:r w:rsidRPr="00C614E5">
        <w:rPr>
          <w:rStyle w:val="StyleUnderline"/>
          <w:highlight w:val="cyan"/>
        </w:rPr>
        <w:t xml:space="preserve">, it is </w:t>
      </w:r>
      <w:r w:rsidRPr="00D857F6">
        <w:rPr>
          <w:rStyle w:val="Emphasis"/>
        </w:rPr>
        <w:t xml:space="preserve">exceedingly </w:t>
      </w:r>
      <w:r w:rsidRPr="00C614E5">
        <w:rPr>
          <w:rStyle w:val="Emphasis"/>
          <w:highlight w:val="cyan"/>
        </w:rPr>
        <w:t xml:space="preserve">unlikely </w:t>
      </w:r>
      <w:r w:rsidRPr="00D857F6">
        <w:rPr>
          <w:rStyle w:val="Emphasis"/>
        </w:rPr>
        <w:t xml:space="preserve">that </w:t>
      </w:r>
      <w:r w:rsidRPr="00C614E5">
        <w:rPr>
          <w:rStyle w:val="Emphasis"/>
          <w:highlight w:val="cyan"/>
        </w:rPr>
        <w:t>there is any</w:t>
      </w:r>
      <w:r w:rsidRPr="00D857F6">
        <w:rPr>
          <w:rStyle w:val="Emphasis"/>
        </w:rPr>
        <w:t xml:space="preserve"> rationally </w:t>
      </w:r>
      <w:r w:rsidRPr="00C614E5">
        <w:rPr>
          <w:rStyle w:val="Emphasis"/>
          <w:highlight w:val="cyan"/>
        </w:rPr>
        <w:t>coherent</w:t>
      </w:r>
      <w:r w:rsidRPr="00D857F6">
        <w:rPr>
          <w:rStyle w:val="Emphasis"/>
        </w:rPr>
        <w:t xml:space="preserve"> normative </w:t>
      </w:r>
      <w:r w:rsidRPr="00C614E5">
        <w:rPr>
          <w:rStyle w:val="Emphasis"/>
          <w:highlight w:val="cyan"/>
        </w:rPr>
        <w:t>moral theory that can accommodate</w:t>
      </w:r>
      <w:r w:rsidRPr="00D857F6">
        <w:rPr>
          <w:rStyle w:val="Emphasis"/>
        </w:rPr>
        <w:t xml:space="preserve"> our </w:t>
      </w:r>
      <w:r w:rsidRPr="00C614E5">
        <w:rPr>
          <w:rStyle w:val="Emphasis"/>
          <w:highlight w:val="cyan"/>
        </w:rPr>
        <w:t>moral intuitions</w:t>
      </w:r>
      <w:r w:rsidRPr="00D857F6">
        <w:rPr>
          <w:sz w:val="16"/>
        </w:rPr>
        <w:t xml:space="preserve">. Moreover, </w:t>
      </w:r>
      <w:r w:rsidRPr="00D857F6">
        <w:rPr>
          <w:rStyle w:val="StyleUnderline"/>
        </w:rPr>
        <w:t>anyone who claims to have such a theory</w:t>
      </w:r>
      <w:r w:rsidRPr="00D857F6">
        <w:rPr>
          <w:sz w:val="16"/>
        </w:rPr>
        <w:t xml:space="preserve">, or even part of one, </w:t>
      </w:r>
      <w:r w:rsidRPr="00D857F6">
        <w:rPr>
          <w:rStyle w:val="Emphasis"/>
        </w:rPr>
        <w:t>almost certainly doesn't</w:t>
      </w:r>
      <w:r w:rsidRPr="00D857F6">
        <w:rPr>
          <w:sz w:val="16"/>
        </w:rPr>
        <w:t xml:space="preserve">. Instead, what that person probably has is a moral rationalization. </w:t>
      </w:r>
      <w:r w:rsidRPr="00D857F6">
        <w:rPr>
          <w:sz w:val="16"/>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w:t>
      </w:r>
      <w:r w:rsidRPr="00D857F6">
        <w:rPr>
          <w:sz w:val="16"/>
        </w:rPr>
        <w:t xml:space="preserve">Missing the Deontological Point I suspect that </w:t>
      </w:r>
      <w:r w:rsidRPr="00D857F6">
        <w:rPr>
          <w:rStyle w:val="StyleUnderline"/>
        </w:rPr>
        <w:t>rationalist deontologists will remain unmoved by the arguments presented here</w:t>
      </w:r>
      <w:r w:rsidRPr="00D857F6">
        <w:rPr>
          <w:sz w:val="16"/>
        </w:rPr>
        <w:t xml:space="preserve">. Instead, I suspect, </w:t>
      </w:r>
      <w:r w:rsidRPr="00D857F6">
        <w:rPr>
          <w:rStyle w:val="StyleUnderline"/>
        </w:rPr>
        <w:t>they</w:t>
      </w:r>
      <w:r w:rsidRPr="00D857F6">
        <w:rPr>
          <w:sz w:val="16"/>
        </w:rPr>
        <w:t xml:space="preserve"> </w:t>
      </w:r>
      <w:r w:rsidRPr="00D857F6">
        <w:rPr>
          <w:rStyle w:val="StyleUnderline"/>
        </w:rPr>
        <w:t xml:space="preserve">will insist that I have </w:t>
      </w:r>
      <w:r w:rsidRPr="00D857F6">
        <w:rPr>
          <w:rStyle w:val="Emphasis"/>
        </w:rPr>
        <w:t>simply misunderstood what</w:t>
      </w:r>
      <w:r w:rsidRPr="00D857F6">
        <w:rPr>
          <w:sz w:val="16"/>
        </w:rPr>
        <w:t xml:space="preserve"> Kant and like-minded </w:t>
      </w:r>
      <w:r w:rsidRPr="00D857F6">
        <w:rPr>
          <w:rStyle w:val="Emphasis"/>
        </w:rPr>
        <w:t>deontologists are all about</w:t>
      </w:r>
      <w:r w:rsidRPr="00D857F6">
        <w:rPr>
          <w:sz w:val="16"/>
        </w:rPr>
        <w:t xml:space="preserve">. </w:t>
      </w:r>
      <w:r w:rsidRPr="00D857F6">
        <w:rPr>
          <w:rStyle w:val="StyleUnderline"/>
        </w:rPr>
        <w:t>Deontology, they will say, isn't about this intuition or that intuition</w:t>
      </w:r>
      <w:r w:rsidRPr="00D857F6">
        <w:rPr>
          <w:sz w:val="16"/>
        </w:rPr>
        <w:t xml:space="preserve">. It's not defined by its normative differences with consequentialism. </w:t>
      </w:r>
      <w:r w:rsidRPr="00D857F6">
        <w:rPr>
          <w:rStyle w:val="StyleUnderline"/>
        </w:rPr>
        <w:t>Rather, deontology is about taking humanity seriously</w:t>
      </w:r>
      <w:r w:rsidRPr="00D857F6">
        <w:rPr>
          <w:sz w:val="16"/>
        </w:rPr>
        <w:t xml:space="preserve">. Above all else, it's about respect for persons. It's about treating others as fellow rational creatures rather than as mere objects, about acting for reasons rational beings can share. And so on (Korsgaard, 1996a; Korsgaard, 1996b). </w:t>
      </w:r>
      <w:r w:rsidRPr="00D857F6">
        <w:rPr>
          <w:rStyle w:val="StyleUnderline"/>
        </w:rPr>
        <w:t>This is, no doubt, how many deontologists see deontology. But this insider's view</w:t>
      </w:r>
      <w:r w:rsidRPr="00D857F6">
        <w:rPr>
          <w:sz w:val="16"/>
        </w:rPr>
        <w:t xml:space="preserve">, as I've suggested, </w:t>
      </w:r>
      <w:r w:rsidRPr="00D857F6">
        <w:rPr>
          <w:rStyle w:val="Emphasis"/>
        </w:rPr>
        <w:t>may be misleading</w:t>
      </w:r>
      <w:r w:rsidRPr="00D857F6">
        <w:rPr>
          <w:sz w:val="16"/>
        </w:rPr>
        <w:t xml:space="preserve">. </w:t>
      </w:r>
      <w:r w:rsidRPr="00D857F6">
        <w:rPr>
          <w:rStyle w:val="StyleUnderline"/>
        </w:rPr>
        <w:t>The problem</w:t>
      </w:r>
      <w:r w:rsidRPr="00D857F6">
        <w:rPr>
          <w:sz w:val="16"/>
        </w:rPr>
        <w:t xml:space="preserve">, more specifically, </w:t>
      </w:r>
      <w:r w:rsidRPr="00D857F6">
        <w:rPr>
          <w:rStyle w:val="Emphasis"/>
        </w:rPr>
        <w:t xml:space="preserve">is that </w:t>
      </w:r>
      <w:r w:rsidRPr="00C614E5">
        <w:rPr>
          <w:rStyle w:val="Emphasis"/>
          <w:highlight w:val="cyan"/>
        </w:rPr>
        <w:t>it defines deontology in terms of values that are not</w:t>
      </w:r>
      <w:r w:rsidRPr="00D857F6">
        <w:rPr>
          <w:rStyle w:val="Emphasis"/>
        </w:rPr>
        <w:t xml:space="preserve"> distinctively </w:t>
      </w:r>
      <w:r w:rsidRPr="00C614E5">
        <w:rPr>
          <w:rStyle w:val="Emphasis"/>
          <w:highlight w:val="cyan"/>
        </w:rPr>
        <w:t>deontological</w:t>
      </w:r>
      <w:r w:rsidRPr="00D857F6">
        <w:rPr>
          <w:sz w:val="16"/>
        </w:rPr>
        <w:t xml:space="preserve">, though they may appear to be from the inside. </w:t>
      </w:r>
      <w:r w:rsidRPr="00D857F6">
        <w:rPr>
          <w:rStyle w:val="StyleUnderline"/>
        </w:rPr>
        <w:t>Consider the following analogy with religion. When one asks a religious person to explain the essence of his religion, one often gets an answer like this: "It's about love</w:t>
      </w:r>
      <w:r w:rsidRPr="00D857F6">
        <w:rPr>
          <w:sz w:val="16"/>
        </w:rPr>
        <w:t xml:space="preserve">, really. It's about looking out for other people, looking beyond oneself. It's about community, being part of something larger than oneself." </w:t>
      </w:r>
      <w:r w:rsidRPr="00D857F6">
        <w:rPr>
          <w:rStyle w:val="StyleUnderline"/>
        </w:rPr>
        <w:t>This sort of answer accurately captures the phenomenology of many people's religion, but it's nevertheless inadequate for distinguishing religion from other things</w:t>
      </w:r>
      <w:r w:rsidRPr="00D857F6">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w:t>
      </w:r>
      <w:r w:rsidRPr="00D857F6">
        <w:rPr>
          <w:rStyle w:val="StyleUnderline"/>
        </w:rPr>
        <w:t>the standard deontological/</w:t>
      </w:r>
      <w:r w:rsidRPr="00C614E5">
        <w:rPr>
          <w:rStyle w:val="StyleUnderline"/>
          <w:highlight w:val="cyan"/>
        </w:rPr>
        <w:t xml:space="preserve">Kantian self-characterizatons </w:t>
      </w:r>
      <w:r w:rsidRPr="00C614E5">
        <w:rPr>
          <w:rStyle w:val="Emphasis"/>
          <w:highlight w:val="cyan"/>
        </w:rPr>
        <w:t>fail to distinguish deontology from other approaches to ethics</w:t>
      </w:r>
      <w:r w:rsidRPr="00D857F6">
        <w:rPr>
          <w:sz w:val="16"/>
        </w:rPr>
        <w:t xml:space="preserve">. (See also Kagan (Kagan, 1997, pp. 70-78.) on the difficulty of defining deontology.) It seems to me that </w:t>
      </w:r>
      <w:r w:rsidRPr="00C614E5">
        <w:rPr>
          <w:rStyle w:val="StyleUnderline"/>
          <w:highlight w:val="cyan"/>
        </w:rPr>
        <w:t>consequentialists</w:t>
      </w:r>
      <w:r w:rsidRPr="00D857F6">
        <w:rPr>
          <w:sz w:val="16"/>
        </w:rPr>
        <w:t xml:space="preserve">, as much as anyone else, </w:t>
      </w:r>
      <w:r w:rsidRPr="00D857F6">
        <w:rPr>
          <w:rStyle w:val="Emphasis"/>
        </w:rPr>
        <w:t>have respect for persons</w:t>
      </w:r>
      <w:r w:rsidRPr="00D857F6">
        <w:rPr>
          <w:sz w:val="16"/>
        </w:rPr>
        <w:t>,</w:t>
      </w:r>
      <w:r w:rsidRPr="00C614E5">
        <w:rPr>
          <w:sz w:val="16"/>
          <w:highlight w:val="cyan"/>
        </w:rPr>
        <w:t xml:space="preserve"> </w:t>
      </w:r>
      <w:r w:rsidRPr="00C614E5">
        <w:rPr>
          <w:rStyle w:val="StyleUnderline"/>
          <w:highlight w:val="cyan"/>
        </w:rPr>
        <w:t xml:space="preserve">are </w:t>
      </w:r>
      <w:r w:rsidRPr="00C614E5">
        <w:rPr>
          <w:rStyle w:val="Emphasis"/>
          <w:highlight w:val="cyan"/>
        </w:rPr>
        <w:t>against treating people as</w:t>
      </w:r>
      <w:r w:rsidRPr="00D857F6">
        <w:rPr>
          <w:rStyle w:val="Emphasis"/>
        </w:rPr>
        <w:t xml:space="preserve"> mere </w:t>
      </w:r>
      <w:r w:rsidRPr="00C614E5">
        <w:rPr>
          <w:rStyle w:val="Emphasis"/>
          <w:highlight w:val="cyan"/>
        </w:rPr>
        <w:t>objects,</w:t>
      </w:r>
      <w:r w:rsidRPr="00C614E5">
        <w:rPr>
          <w:sz w:val="16"/>
          <w:highlight w:val="cyan"/>
        </w:rPr>
        <w:t xml:space="preserve"> </w:t>
      </w:r>
      <w:r w:rsidRPr="00D857F6">
        <w:rPr>
          <w:rStyle w:val="StyleUnderline"/>
        </w:rPr>
        <w:t xml:space="preserve">wish </w:t>
      </w:r>
      <w:r w:rsidRPr="00D857F6">
        <w:rPr>
          <w:rStyle w:val="Emphasis"/>
        </w:rPr>
        <w:t>to act for reasons that rational creatures can share</w:t>
      </w:r>
      <w:r w:rsidRPr="00D857F6">
        <w:rPr>
          <w:rStyle w:val="StyleUnderline"/>
        </w:rPr>
        <w:t>, etc</w:t>
      </w:r>
      <w:r w:rsidRPr="00D857F6">
        <w:rPr>
          <w:sz w:val="16"/>
        </w:rPr>
        <w:t xml:space="preserve">. </w:t>
      </w:r>
      <w:r w:rsidRPr="00D857F6">
        <w:rPr>
          <w:rStyle w:val="StyleUnderline"/>
        </w:rPr>
        <w:t xml:space="preserve">A consequentialist respects other persons, and refrains from treating them as mere objects, </w:t>
      </w:r>
      <w:r w:rsidRPr="00C614E5">
        <w:rPr>
          <w:rStyle w:val="StyleUnderline"/>
          <w:highlight w:val="cyan"/>
        </w:rPr>
        <w:t xml:space="preserve">by </w:t>
      </w:r>
      <w:r w:rsidRPr="00C614E5">
        <w:rPr>
          <w:rStyle w:val="Emphasis"/>
          <w:highlight w:val="cyan"/>
        </w:rPr>
        <w:t>counting every person's well-being</w:t>
      </w:r>
      <w:r w:rsidRPr="00D857F6">
        <w:rPr>
          <w:rStyle w:val="Emphasis"/>
        </w:rPr>
        <w:t xml:space="preserve"> in the decision-making process</w:t>
      </w:r>
      <w:r w:rsidRPr="00D857F6">
        <w:rPr>
          <w:sz w:val="16"/>
        </w:rPr>
        <w:t xml:space="preserve">. </w:t>
      </w:r>
      <w:r w:rsidRPr="00D857F6">
        <w:rPr>
          <w:rStyle w:val="StyleUnderline"/>
        </w:rPr>
        <w:t xml:space="preserve">Likewise, a consequentialist attempts to act according to reasons that rational creatures can share by acting according to principles that </w:t>
      </w:r>
      <w:r w:rsidRPr="00D857F6">
        <w:rPr>
          <w:rStyle w:val="Emphasis"/>
        </w:rPr>
        <w:t>give equal weight to everyone's interests</w:t>
      </w:r>
      <w:r w:rsidRPr="00D857F6">
        <w:rPr>
          <w:rStyle w:val="StyleUnderline"/>
        </w:rPr>
        <w:t>, i.e. that are impartial</w:t>
      </w:r>
      <w:r w:rsidRPr="00D857F6">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C614E5">
        <w:rPr>
          <w:rStyle w:val="StyleUnderline"/>
          <w:highlight w:val="cyan"/>
        </w:rPr>
        <w:t>If you ask a deontological</w:t>
      </w:r>
      <w:r w:rsidRPr="00D857F6">
        <w:rPr>
          <w:rStyle w:val="StyleUnderline"/>
        </w:rPr>
        <w:t xml:space="preserve">ly-minded </w:t>
      </w:r>
      <w:r w:rsidRPr="00C614E5">
        <w:rPr>
          <w:rStyle w:val="StyleUnderline"/>
          <w:highlight w:val="cyan"/>
        </w:rPr>
        <w:t xml:space="preserve">person why it's wrong to push someone </w:t>
      </w:r>
      <w:r w:rsidRPr="00D857F6">
        <w:rPr>
          <w:rStyle w:val="StyleUnderline"/>
        </w:rPr>
        <w:t xml:space="preserve">in front of speeding trolley in order to </w:t>
      </w:r>
      <w:r w:rsidRPr="00C614E5">
        <w:rPr>
          <w:rStyle w:val="StyleUnderline"/>
          <w:highlight w:val="cyan"/>
        </w:rPr>
        <w:t>save five others</w:t>
      </w:r>
      <w:r w:rsidRPr="00D857F6">
        <w:rPr>
          <w:rStyle w:val="StyleUnderline"/>
        </w:rPr>
        <w:t>, you will get</w:t>
      </w:r>
      <w:r w:rsidRPr="00D857F6">
        <w:rPr>
          <w:sz w:val="16"/>
        </w:rPr>
        <w:t xml:space="preserve"> characteristically deontological </w:t>
      </w:r>
      <w:r w:rsidRPr="00C614E5">
        <w:rPr>
          <w:rStyle w:val="StyleUnderline"/>
          <w:highlight w:val="cyan"/>
        </w:rPr>
        <w:t>answers</w:t>
      </w:r>
      <w:r w:rsidRPr="00D857F6">
        <w:rPr>
          <w:sz w:val="16"/>
        </w:rPr>
        <w:t xml:space="preserve">. Some </w:t>
      </w:r>
      <w:r w:rsidRPr="00C614E5">
        <w:rPr>
          <w:rStyle w:val="Emphasis"/>
          <w:highlight w:val="cyan"/>
        </w:rPr>
        <w:t>will be tautological</w:t>
      </w:r>
      <w:r w:rsidRPr="00C614E5">
        <w:rPr>
          <w:sz w:val="16"/>
          <w:highlight w:val="cyan"/>
        </w:rPr>
        <w:t xml:space="preserve">: </w:t>
      </w:r>
      <w:r w:rsidRPr="00D857F6">
        <w:rPr>
          <w:rStyle w:val="Emphasis"/>
        </w:rPr>
        <w:t>"Because it's murder!"</w:t>
      </w:r>
      <w:r w:rsidRPr="00D857F6">
        <w:rPr>
          <w:sz w:val="16"/>
        </w:rPr>
        <w:t xml:space="preserve"> </w:t>
      </w:r>
      <w:r w:rsidRPr="00C614E5">
        <w:rPr>
          <w:rStyle w:val="StyleUnderline"/>
          <w:highlight w:val="cyan"/>
        </w:rPr>
        <w:t>Others will be more sophisticated</w:t>
      </w:r>
      <w:r w:rsidRPr="00D857F6">
        <w:rPr>
          <w:rStyle w:val="StyleUnderline"/>
        </w:rPr>
        <w:t>: "The ends don't justify the means</w:t>
      </w:r>
      <w:r w:rsidRPr="00D857F6">
        <w:rPr>
          <w:sz w:val="16"/>
        </w:rPr>
        <w:t xml:space="preserve">." "You have to respect people's rights." </w:t>
      </w:r>
      <w:r w:rsidRPr="00C614E5">
        <w:rPr>
          <w:rStyle w:val="Emphasis"/>
          <w:highlight w:val="cyan"/>
        </w:rPr>
        <w:t>But</w:t>
      </w:r>
      <w:r w:rsidRPr="00D857F6">
        <w:rPr>
          <w:sz w:val="16"/>
        </w:rPr>
        <w:t xml:space="preserve">, as we know, </w:t>
      </w:r>
      <w:r w:rsidRPr="00C614E5">
        <w:rPr>
          <w:rStyle w:val="Emphasis"/>
          <w:highlight w:val="cyan"/>
        </w:rPr>
        <w:t xml:space="preserve">these answers don't </w:t>
      </w:r>
      <w:r w:rsidRPr="00D857F6">
        <w:rPr>
          <w:rStyle w:val="Emphasis"/>
        </w:rPr>
        <w:t xml:space="preserve">really </w:t>
      </w:r>
      <w:r w:rsidRPr="00C614E5">
        <w:rPr>
          <w:rStyle w:val="Emphasis"/>
          <w:highlight w:val="cyan"/>
        </w:rPr>
        <w:t>explain anything</w:t>
      </w:r>
      <w:r w:rsidRPr="00D857F6">
        <w:rPr>
          <w:sz w:val="16"/>
        </w:rPr>
        <w:t xml:space="preserve">, because </w:t>
      </w:r>
      <w:r w:rsidRPr="00D857F6">
        <w:rPr>
          <w:rStyle w:val="StyleUnderline"/>
        </w:rPr>
        <w:t>if you give the same people</w:t>
      </w:r>
      <w:r w:rsidRPr="00D857F6">
        <w:rPr>
          <w:sz w:val="16"/>
        </w:rPr>
        <w:t xml:space="preserve"> (on different occasions) </w:t>
      </w:r>
      <w:r w:rsidRPr="00D857F6">
        <w:rPr>
          <w:rStyle w:val="StyleUnderline"/>
        </w:rPr>
        <w:t>the trolley case</w:t>
      </w:r>
      <w:r w:rsidRPr="00D857F6">
        <w:rPr>
          <w:sz w:val="16"/>
        </w:rPr>
        <w:t xml:space="preserve"> or the loop case (See above), </w:t>
      </w:r>
      <w:r w:rsidRPr="00D857F6">
        <w:rPr>
          <w:rStyle w:val="Emphasis"/>
        </w:rPr>
        <w:t>they'll make the opposite judgment</w:t>
      </w:r>
      <w:r w:rsidRPr="00D857F6">
        <w:rPr>
          <w:sz w:val="16"/>
        </w:rPr>
        <w:t xml:space="preserve">, even though their initial explanation concerning the footbridge case applies equally well to one or both of these cases. </w:t>
      </w:r>
      <w:r w:rsidRPr="00D857F6">
        <w:rPr>
          <w:rStyle w:val="StyleUnderline"/>
        </w:rPr>
        <w:t>Talk about rights, respect for persons, and reasons we can share are natural attempts to explain, in "cognitive" terms, what we feel when we find ourselves having emotionally driven intuitions that are odds with the cold calculus of consequentialism</w:t>
      </w:r>
      <w:r w:rsidRPr="00D857F6">
        <w:rPr>
          <w:sz w:val="16"/>
        </w:rPr>
        <w:t xml:space="preserve">. Although these explanations are inevitably incomplete, </w:t>
      </w:r>
      <w:r w:rsidRPr="00C614E5">
        <w:rPr>
          <w:rStyle w:val="Emphasis"/>
          <w:highlight w:val="cyan"/>
        </w:rPr>
        <w:t>there seems to be "something deeply right"</w:t>
      </w:r>
      <w:r w:rsidRPr="00D857F6">
        <w:rPr>
          <w:rStyle w:val="Emphasis"/>
        </w:rPr>
        <w:t xml:space="preserve"> about them </w:t>
      </w:r>
      <w:r w:rsidRPr="00C614E5">
        <w:rPr>
          <w:rStyle w:val="Emphasis"/>
          <w:highlight w:val="cyan"/>
        </w:rPr>
        <w:t>because they give voice to powerful moral emotions</w:t>
      </w:r>
      <w:r w:rsidRPr="00C614E5">
        <w:rPr>
          <w:sz w:val="16"/>
          <w:highlight w:val="cyan"/>
        </w:rPr>
        <w:t xml:space="preserve">. </w:t>
      </w:r>
      <w:r w:rsidRPr="00C614E5">
        <w:rPr>
          <w:rStyle w:val="StyleUnderline"/>
          <w:highlight w:val="cyan"/>
        </w:rPr>
        <w:t>But</w:t>
      </w:r>
      <w:r w:rsidRPr="00D857F6">
        <w:rPr>
          <w:rStyle w:val="StyleUnderline"/>
        </w:rPr>
        <w:t xml:space="preserve">, as with many religious people's accounts of what's essential to religion, </w:t>
      </w:r>
      <w:r w:rsidRPr="00C614E5">
        <w:rPr>
          <w:rStyle w:val="StyleUnderline"/>
          <w:highlight w:val="cyan"/>
        </w:rPr>
        <w:t xml:space="preserve">they don't </w:t>
      </w:r>
      <w:r w:rsidRPr="00D857F6">
        <w:rPr>
          <w:rStyle w:val="StyleUnderline"/>
        </w:rPr>
        <w:t xml:space="preserve">really </w:t>
      </w:r>
      <w:r w:rsidRPr="00C614E5">
        <w:rPr>
          <w:rStyle w:val="StyleUnderline"/>
          <w:highlight w:val="cyan"/>
        </w:rPr>
        <w:t>explain</w:t>
      </w:r>
      <w:r w:rsidRPr="00D857F6">
        <w:rPr>
          <w:rStyle w:val="StyleUnderline"/>
        </w:rPr>
        <w:t xml:space="preserve"> what's distinctive about </w:t>
      </w:r>
      <w:r w:rsidRPr="00C614E5">
        <w:rPr>
          <w:rStyle w:val="StyleUnderline"/>
          <w:highlight w:val="cyan"/>
        </w:rPr>
        <w:t>the philosophy in question</w:t>
      </w:r>
      <w:r w:rsidRPr="00D857F6">
        <w:rPr>
          <w:sz w:val="16"/>
        </w:rPr>
        <w:t>.</w:t>
      </w:r>
      <w:r w:rsidRPr="00C614E5">
        <w:rPr>
          <w:sz w:val="16"/>
          <w:highlight w:val="cyan"/>
        </w:rPr>
        <w:t xml:space="preserve"> </w:t>
      </w:r>
    </w:p>
    <w:p w14:paraId="0FA2E2AE" w14:textId="77777777" w:rsidR="00200B02" w:rsidRDefault="00200B02" w:rsidP="00200B02">
      <w:pPr>
        <w:pStyle w:val="Heading4"/>
      </w:pPr>
      <w:r>
        <w:t xml:space="preserve">Prefer utilitarian approaches to policy that cast aside empathy --- valuing how discussions make us feel rather than the truth of the discussion ensures disastrous decision-making </w:t>
      </w:r>
    </w:p>
    <w:p w14:paraId="613BBC24" w14:textId="04A16307" w:rsidR="00200B02" w:rsidRPr="00475F1B" w:rsidRDefault="00200B02" w:rsidP="00200B02">
      <w:r w:rsidRPr="00475F1B">
        <w:rPr>
          <w:b/>
        </w:rPr>
        <w:t>Bloom 14</w:t>
      </w:r>
      <w:r>
        <w:t xml:space="preserve"> [Paul Bloom, Brooks and Suzanne Ragen Professor of Psychology &amp; Cognitive Science at Yale University, “Against Empathy, Boston Review, September 13, 2014, </w:t>
      </w:r>
      <w:hyperlink r:id="rId68" w:history="1">
        <w:r w:rsidRPr="009F3724">
          <w:rPr>
            <w:rStyle w:val="Hyperlink"/>
          </w:rPr>
          <w:t>http://bostonreview.net/forum/paul-bloom-against-empathy</w:t>
        </w:r>
      </w:hyperlink>
      <w:r>
        <w:t>]</w:t>
      </w:r>
    </w:p>
    <w:p w14:paraId="4BAD90E9" w14:textId="77777777" w:rsidR="00200B02" w:rsidRPr="00475F1B" w:rsidRDefault="00200B02" w:rsidP="00200B02">
      <w:r w:rsidRPr="00475F1B">
        <w:t>When asked what I am working on, I often say</w:t>
      </w:r>
      <w:r w:rsidRPr="00475F1B">
        <w:rPr>
          <w:rStyle w:val="StyleUnderline"/>
        </w:rPr>
        <w:t xml:space="preserve"> I am writing a book about </w:t>
      </w:r>
      <w:r w:rsidRPr="00475F1B">
        <w:rPr>
          <w:rStyle w:val="StyleUnderline"/>
          <w:highlight w:val="yellow"/>
        </w:rPr>
        <w:t>empathy</w:t>
      </w:r>
      <w:r w:rsidRPr="00475F1B">
        <w:t>. People tend to smile and nod, and then I add, “</w:t>
      </w:r>
      <w:r w:rsidRPr="00475F1B">
        <w:rPr>
          <w:rStyle w:val="Emphasis"/>
          <w:highlight w:val="yellow"/>
        </w:rPr>
        <w:t>I’m against it</w:t>
      </w:r>
      <w:r w:rsidRPr="00475F1B">
        <w:t>.” This usually gets an uncomfortable laugh.</w:t>
      </w:r>
    </w:p>
    <w:p w14:paraId="5C9D20B2" w14:textId="77777777" w:rsidR="00200B02" w:rsidRPr="00475F1B" w:rsidRDefault="00200B02" w:rsidP="00200B02">
      <w:r w:rsidRPr="00475F1B">
        <w:t>This reaction surprised me at first, but I’ve come to realize that taking a position against empathy is like announcing that you hate kittens—a statement so outlandish it can only be a joke. And so I’ve learned to clarify, to explain that I am not against morality, compassion, kindness, love, being a good neighbor, doing the right thing, and making the world a better place. My claim is actually the opposite: if you want to be good and do good, empathy is a poor guide.</w:t>
      </w:r>
    </w:p>
    <w:p w14:paraId="12FC35A4" w14:textId="77777777" w:rsidR="00200B02" w:rsidRPr="00475F1B" w:rsidRDefault="00200B02" w:rsidP="00200B02">
      <w:r w:rsidRPr="00475F1B">
        <w:t>The word “</w:t>
      </w:r>
      <w:r w:rsidRPr="007D6428">
        <w:rPr>
          <w:rStyle w:val="StyleUnderline"/>
        </w:rPr>
        <w:t>empathy</w:t>
      </w:r>
      <w:r w:rsidRPr="00475F1B">
        <w:t xml:space="preserve">” is used in many ways, but here I am adopting its most common meaning, which corresponds to what eighteenth-century philosophers such as Adam Smith called “sympathy.” It </w:t>
      </w:r>
      <w:r w:rsidRPr="007D6428">
        <w:rPr>
          <w:rStyle w:val="StyleUnderline"/>
        </w:rPr>
        <w:t>refers to the process of experiencing the world as others do, or at least as you think they do. To empathize with someone is to put yourself in her shoes, to feel her pain</w:t>
      </w:r>
      <w:r w:rsidRPr="00475F1B">
        <w:t xml:space="preserve">. Some researchers also use the term to encompass the more coldblooded process of assessing what other people are thinking, their motivations, their plans, what they believe. This is sometimes called “cognitive,” as opposed to “emotional,” empathy. I will follow this convention here, but we should keep in mind that the two are distinct—they emerge from different brain processes; you can have a lot of one and a little of the other—and that </w:t>
      </w:r>
      <w:r w:rsidRPr="007D6428">
        <w:rPr>
          <w:rStyle w:val="StyleUnderline"/>
        </w:rPr>
        <w:t>most of the discussion of the moral implications of empathy focuses on its emotional side</w:t>
      </w:r>
      <w:r w:rsidRPr="00475F1B">
        <w:t>.</w:t>
      </w:r>
    </w:p>
    <w:p w14:paraId="70A29A69" w14:textId="77777777" w:rsidR="00200B02" w:rsidRPr="00475F1B" w:rsidRDefault="00200B02" w:rsidP="00200B02">
      <w:r w:rsidRPr="007D6428">
        <w:rPr>
          <w:rStyle w:val="StyleUnderline"/>
        </w:rPr>
        <w:t>Some degree of emotional empathy is bred in the bone. The sight and sound of another’s suffering is unpleasant for babies</w:t>
      </w:r>
      <w:r w:rsidRPr="00475F1B">
        <w:t xml:space="preserve"> and, as soon as they are mobile enough, </w:t>
      </w:r>
      <w:r w:rsidRPr="007D6428">
        <w:rPr>
          <w:rStyle w:val="StyleUnderline"/>
        </w:rPr>
        <w:t>they try to help, patting and soothing others in distress.</w:t>
      </w:r>
      <w:r w:rsidRPr="00475F1B">
        <w:t xml:space="preserve"> This is not uniquely human: the primatologist Frans de Waal notes that chimps will often put their arms around the victim of an attack and pat her or groom her.</w:t>
      </w:r>
    </w:p>
    <w:p w14:paraId="290A9313" w14:textId="77777777" w:rsidR="00200B02" w:rsidRPr="00475F1B" w:rsidRDefault="00200B02" w:rsidP="00200B02">
      <w:r w:rsidRPr="007D6428">
        <w:rPr>
          <w:rStyle w:val="StyleUnderline"/>
        </w:rPr>
        <w:t>Empathy can occur automatically, even involuntarily</w:t>
      </w:r>
      <w:r w:rsidRPr="00475F1B">
        <w:t>. Smith describes how “persons of delicate fibres” who notice a beggar’s sores and ulcers “are apt to feel an itching or uneasy sensation in the correspondent part of their own bodies.” John Updike writes, “My grandmother would have choking fits at the kitchen table, and my own throat would feel narrow in sympathy.”</w:t>
      </w:r>
    </w:p>
    <w:p w14:paraId="15B90D28" w14:textId="77777777" w:rsidR="00200B02" w:rsidRPr="00475F1B" w:rsidRDefault="00200B02" w:rsidP="00200B02">
      <w:r w:rsidRPr="00475F1B">
        <w:t xml:space="preserve">And </w:t>
      </w:r>
      <w:r w:rsidRPr="007D6428">
        <w:rPr>
          <w:rStyle w:val="StyleUnderline"/>
        </w:rPr>
        <w:t>empathy can be extended through the imagination</w:t>
      </w:r>
      <w:r w:rsidRPr="00475F1B">
        <w:t>. In a speech before he became president, Barack Obama stressed how important it is</w:t>
      </w:r>
    </w:p>
    <w:p w14:paraId="773A756B" w14:textId="77777777" w:rsidR="00200B02" w:rsidRPr="00475F1B" w:rsidRDefault="00200B02" w:rsidP="00200B02">
      <w:r w:rsidRPr="00475F1B">
        <w:t>to see the world through the eyes of those who are different from us—the child who’s hungry, the steelworker who’s been laid off, the family who lost the entire life they built together when the storm came to town. . . . When you think like this—when you choose to broaden your ambit of concern and empathize with the plight of others, whether they are close friends or distant strangers—it becomes harder not to act, harder not to help.</w:t>
      </w:r>
    </w:p>
    <w:p w14:paraId="18B78B6D" w14:textId="77777777" w:rsidR="00200B02" w:rsidRPr="00475F1B" w:rsidRDefault="00200B02" w:rsidP="00200B02">
      <w:r w:rsidRPr="00475F1B">
        <w:t>Obama is right about this last part; there is considerable support for what the psychologist C. Daniel Batson calls “the empathy-altruism hypothesis”: when you empathize with others, you are more likely to help them. In general, empathy serves to dissolve the boundaries between one person and another; it is a force against selfishness and indifference.</w:t>
      </w:r>
    </w:p>
    <w:p w14:paraId="546C8A52" w14:textId="77777777" w:rsidR="00200B02" w:rsidRPr="00475F1B" w:rsidRDefault="00200B02" w:rsidP="00200B02">
      <w:r w:rsidRPr="00475F1B">
        <w:t>It is easy to see, then, how empathy can be a moral good, and it has many champions. Obama talks frequently about empathy; witness his recent claim, after his first meeting with Pope Francis, that “it’s the lack of empathy that makes it very easy for us to plunge into wars. It’s the lack of empathy that allows us to ignore the homeless on the streets.” In The Empathetic Civilization (2009) Jeremy Rifkin argues that the only way our species will survive war, environmental degradation, and economic collapse is through the enhancement of “global empathy.” This past June, Bill and Melinda Gates concluded their Stanford commencement address by asking students to nurture and expand their empathetic powers, essential for a better world.</w:t>
      </w:r>
    </w:p>
    <w:p w14:paraId="63034EB1" w14:textId="77777777" w:rsidR="00200B02" w:rsidRPr="00475F1B" w:rsidRDefault="00200B02" w:rsidP="00200B02">
      <w:r w:rsidRPr="00475F1B">
        <w:t xml:space="preserve">Most people see the benefits of empathy as akin to the evils of racism: too obvious to require justification. I think this is a mistake. I have argued elsewhere that </w:t>
      </w:r>
      <w:r w:rsidRPr="007D6428">
        <w:rPr>
          <w:rStyle w:val="StyleUnderline"/>
        </w:rPr>
        <w:t xml:space="preserve">certain </w:t>
      </w:r>
      <w:r w:rsidRPr="00475F1B">
        <w:rPr>
          <w:rStyle w:val="StyleUnderline"/>
          <w:highlight w:val="yellow"/>
        </w:rPr>
        <w:t>features</w:t>
      </w:r>
      <w:r w:rsidRPr="007D6428">
        <w:rPr>
          <w:rStyle w:val="StyleUnderline"/>
        </w:rPr>
        <w:t xml:space="preserve"> of empathy </w:t>
      </w:r>
      <w:r w:rsidRPr="00475F1B">
        <w:rPr>
          <w:rStyle w:val="StyleUnderline"/>
          <w:highlight w:val="yellow"/>
        </w:rPr>
        <w:t>make it a poor guide to</w:t>
      </w:r>
      <w:r w:rsidRPr="00475F1B">
        <w:rPr>
          <w:rStyle w:val="StyleUnderline"/>
        </w:rPr>
        <w:t xml:space="preserve"> social </w:t>
      </w:r>
      <w:r w:rsidRPr="00475F1B">
        <w:rPr>
          <w:rStyle w:val="StyleUnderline"/>
          <w:highlight w:val="yellow"/>
        </w:rPr>
        <w:t>policy</w:t>
      </w:r>
      <w:r w:rsidRPr="007D6428">
        <w:rPr>
          <w:rStyle w:val="StyleUnderline"/>
        </w:rPr>
        <w:t>.</w:t>
      </w:r>
      <w:r w:rsidRPr="00475F1B">
        <w:t xml:space="preserve"> </w:t>
      </w:r>
      <w:r w:rsidRPr="00475F1B">
        <w:rPr>
          <w:rStyle w:val="Emphasis"/>
          <w:highlight w:val="yellow"/>
        </w:rPr>
        <w:t>Empathy is biased</w:t>
      </w:r>
      <w:r w:rsidRPr="00475F1B">
        <w:t xml:space="preserve">; </w:t>
      </w:r>
      <w:r w:rsidRPr="00475F1B">
        <w:rPr>
          <w:rStyle w:val="StyleUnderline"/>
          <w:highlight w:val="yellow"/>
        </w:rPr>
        <w:t>we</w:t>
      </w:r>
      <w:r w:rsidRPr="007D6428">
        <w:rPr>
          <w:rStyle w:val="StyleUnderline"/>
        </w:rPr>
        <w:t xml:space="preserve"> are more prone to </w:t>
      </w:r>
      <w:r w:rsidRPr="00475F1B">
        <w:rPr>
          <w:rStyle w:val="StyleUnderline"/>
          <w:highlight w:val="yellow"/>
        </w:rPr>
        <w:t>feel</w:t>
      </w:r>
      <w:r w:rsidRPr="007D6428">
        <w:rPr>
          <w:rStyle w:val="StyleUnderline"/>
        </w:rPr>
        <w:t xml:space="preserve"> empathy for </w:t>
      </w:r>
      <w:r w:rsidRPr="00475F1B">
        <w:rPr>
          <w:rStyle w:val="StyleUnderline"/>
          <w:highlight w:val="yellow"/>
        </w:rPr>
        <w:t>attractive people and</w:t>
      </w:r>
      <w:r w:rsidRPr="007D6428">
        <w:rPr>
          <w:rStyle w:val="StyleUnderline"/>
        </w:rPr>
        <w:t xml:space="preserve"> </w:t>
      </w:r>
      <w:r w:rsidRPr="00475F1B">
        <w:rPr>
          <w:rStyle w:val="StyleUnderline"/>
        </w:rPr>
        <w:t xml:space="preserve">for </w:t>
      </w:r>
      <w:r w:rsidRPr="00475F1B">
        <w:rPr>
          <w:rStyle w:val="StyleUnderline"/>
          <w:highlight w:val="yellow"/>
        </w:rPr>
        <w:t>those who look like us</w:t>
      </w:r>
      <w:r w:rsidRPr="007D6428">
        <w:rPr>
          <w:rStyle w:val="StyleUnderline"/>
        </w:rPr>
        <w:t xml:space="preserve"> or share our ethnic or national background</w:t>
      </w:r>
      <w:r w:rsidRPr="00475F1B">
        <w:t xml:space="preserve">. And </w:t>
      </w:r>
      <w:r w:rsidRPr="00475F1B">
        <w:rPr>
          <w:rStyle w:val="StyleUnderline"/>
          <w:highlight w:val="yellow"/>
        </w:rPr>
        <w:t>empathy is narrow</w:t>
      </w:r>
      <w:r w:rsidRPr="00475F1B">
        <w:t xml:space="preserve">; </w:t>
      </w:r>
      <w:r w:rsidRPr="00475F1B">
        <w:rPr>
          <w:rStyle w:val="StyleUnderline"/>
          <w:highlight w:val="yellow"/>
        </w:rPr>
        <w:t>it</w:t>
      </w:r>
      <w:r w:rsidRPr="007D6428">
        <w:rPr>
          <w:rStyle w:val="StyleUnderline"/>
        </w:rPr>
        <w:t xml:space="preserve"> connects</w:t>
      </w:r>
      <w:r w:rsidRPr="00475F1B">
        <w:t xml:space="preserve"> </w:t>
      </w:r>
      <w:r w:rsidRPr="007D6428">
        <w:rPr>
          <w:rStyle w:val="StyleUnderline"/>
        </w:rPr>
        <w:t xml:space="preserve">us to particular individuals, real or imagined, but </w:t>
      </w:r>
      <w:r w:rsidRPr="00475F1B">
        <w:rPr>
          <w:rStyle w:val="StyleUnderline"/>
          <w:highlight w:val="yellow"/>
        </w:rPr>
        <w:t xml:space="preserve">is </w:t>
      </w:r>
      <w:r w:rsidRPr="00475F1B">
        <w:rPr>
          <w:rStyle w:val="Emphasis"/>
          <w:highlight w:val="yellow"/>
        </w:rPr>
        <w:t>insensitive to numerical differences and statistical data</w:t>
      </w:r>
      <w:r w:rsidRPr="00475F1B">
        <w:rPr>
          <w:highlight w:val="yellow"/>
        </w:rPr>
        <w:t>.</w:t>
      </w:r>
      <w:r w:rsidRPr="00475F1B">
        <w:t xml:space="preserve"> As Mother Teresa put it, “If I look at the mass I will never act. If I look at the one, I will.” Laboratory studies find that </w:t>
      </w:r>
      <w:r w:rsidRPr="007D6428">
        <w:rPr>
          <w:rStyle w:val="StyleUnderline"/>
        </w:rPr>
        <w:t>we really do care more about the one than</w:t>
      </w:r>
      <w:r w:rsidRPr="00475F1B">
        <w:t xml:space="preserve"> </w:t>
      </w:r>
      <w:r w:rsidRPr="007D6428">
        <w:rPr>
          <w:rStyle w:val="StyleUnderline"/>
        </w:rPr>
        <w:t>about the mass, so long as we have personal information about the one</w:t>
      </w:r>
      <w:r w:rsidRPr="00475F1B">
        <w:t>.</w:t>
      </w:r>
    </w:p>
    <w:p w14:paraId="10EED384" w14:textId="77777777" w:rsidR="00200B02" w:rsidRDefault="00200B02" w:rsidP="00200B02">
      <w:r w:rsidRPr="00475F1B">
        <w:t xml:space="preserve">In light of these features, </w:t>
      </w:r>
      <w:r w:rsidRPr="00475F1B">
        <w:rPr>
          <w:rStyle w:val="Emphasis"/>
          <w:highlight w:val="yellow"/>
        </w:rPr>
        <w:t>our public decisions will be</w:t>
      </w:r>
      <w:r w:rsidRPr="007D6428">
        <w:rPr>
          <w:rStyle w:val="Emphasis"/>
        </w:rPr>
        <w:t xml:space="preserve"> fairer and </w:t>
      </w:r>
      <w:r w:rsidRPr="00475F1B">
        <w:rPr>
          <w:rStyle w:val="Emphasis"/>
          <w:highlight w:val="yellow"/>
        </w:rPr>
        <w:t>more moral once we put empathy aside</w:t>
      </w:r>
      <w:r w:rsidRPr="007D6428">
        <w:rPr>
          <w:rStyle w:val="Emphasis"/>
        </w:rPr>
        <w:t>.</w:t>
      </w:r>
      <w:r w:rsidRPr="00475F1B">
        <w:t xml:space="preserve"> </w:t>
      </w:r>
      <w:r w:rsidRPr="007D6428">
        <w:rPr>
          <w:rStyle w:val="StyleUnderline"/>
        </w:rPr>
        <w:t xml:space="preserve">Our </w:t>
      </w:r>
      <w:r w:rsidRPr="00475F1B">
        <w:rPr>
          <w:rStyle w:val="Emphasis"/>
          <w:highlight w:val="yellow"/>
        </w:rPr>
        <w:t>policies are</w:t>
      </w:r>
      <w:r w:rsidRPr="007D6428">
        <w:rPr>
          <w:rStyle w:val="Emphasis"/>
        </w:rPr>
        <w:t xml:space="preserve"> </w:t>
      </w:r>
      <w:r w:rsidRPr="00475F1B">
        <w:rPr>
          <w:rStyle w:val="Emphasis"/>
          <w:highlight w:val="yellow"/>
        </w:rPr>
        <w:t>improved when we appreciate that a hundred deaths are worse than one</w:t>
      </w:r>
      <w:r w:rsidRPr="00475F1B">
        <w:t xml:space="preserve">, </w:t>
      </w:r>
      <w:r w:rsidRPr="007D6428">
        <w:rPr>
          <w:rStyle w:val="StyleUnderline"/>
        </w:rPr>
        <w:t xml:space="preserve">even if we know the name of the one, </w:t>
      </w:r>
      <w:r w:rsidRPr="00475F1B">
        <w:rPr>
          <w:rStyle w:val="StyleUnderline"/>
          <w:highlight w:val="yellow"/>
        </w:rPr>
        <w:t>and when we</w:t>
      </w:r>
      <w:r w:rsidRPr="00475F1B">
        <w:t xml:space="preserve"> </w:t>
      </w:r>
      <w:r w:rsidRPr="00475F1B">
        <w:rPr>
          <w:rStyle w:val="StyleUnderline"/>
          <w:highlight w:val="yellow"/>
        </w:rPr>
        <w:t>acknowledge</w:t>
      </w:r>
      <w:r w:rsidRPr="007D6428">
        <w:rPr>
          <w:rStyle w:val="StyleUnderline"/>
        </w:rPr>
        <w:t xml:space="preserve"> that </w:t>
      </w:r>
      <w:r w:rsidRPr="00475F1B">
        <w:rPr>
          <w:rStyle w:val="StyleUnderline"/>
          <w:highlight w:val="yellow"/>
        </w:rPr>
        <w:t>the life of someone in a faraway country is worth as much as the life a neighbor</w:t>
      </w:r>
      <w:r w:rsidRPr="007D6428">
        <w:rPr>
          <w:rStyle w:val="StyleUnderline"/>
        </w:rPr>
        <w:t xml:space="preserve">, </w:t>
      </w:r>
      <w:r w:rsidRPr="00475F1B">
        <w:rPr>
          <w:rStyle w:val="StyleUnderline"/>
          <w:highlight w:val="yellow"/>
        </w:rPr>
        <w:t>even if our emotions pull us in a different</w:t>
      </w:r>
      <w:r w:rsidRPr="007D6428">
        <w:rPr>
          <w:rStyle w:val="StyleUnderline"/>
        </w:rPr>
        <w:t xml:space="preserve"> </w:t>
      </w:r>
      <w:r w:rsidRPr="00475F1B">
        <w:rPr>
          <w:rStyle w:val="StyleUnderline"/>
          <w:highlight w:val="yellow"/>
        </w:rPr>
        <w:t>direction</w:t>
      </w:r>
      <w:r w:rsidRPr="007D6428">
        <w:rPr>
          <w:rStyle w:val="StyleUnderline"/>
        </w:rPr>
        <w:t>.</w:t>
      </w:r>
      <w:r w:rsidRPr="00475F1B">
        <w:t xml:space="preserve"> </w:t>
      </w:r>
      <w:r w:rsidRPr="00475F1B">
        <w:rPr>
          <w:rStyle w:val="Emphasis"/>
          <w:highlight w:val="yellow"/>
        </w:rPr>
        <w:t>Without empathy</w:t>
      </w:r>
      <w:r w:rsidRPr="00475F1B">
        <w:t xml:space="preserve">, </w:t>
      </w:r>
      <w:r w:rsidRPr="00475F1B">
        <w:rPr>
          <w:rStyle w:val="Emphasis"/>
          <w:highlight w:val="yellow"/>
        </w:rPr>
        <w:t>we</w:t>
      </w:r>
      <w:r w:rsidRPr="007D6428">
        <w:rPr>
          <w:rStyle w:val="Emphasis"/>
        </w:rPr>
        <w:t xml:space="preserve"> are </w:t>
      </w:r>
      <w:r w:rsidRPr="00475F1B">
        <w:rPr>
          <w:rStyle w:val="Emphasis"/>
          <w:highlight w:val="yellow"/>
        </w:rPr>
        <w:t>better</w:t>
      </w:r>
      <w:r w:rsidRPr="007D6428">
        <w:rPr>
          <w:rStyle w:val="Emphasis"/>
        </w:rPr>
        <w:t xml:space="preserve"> able to </w:t>
      </w:r>
      <w:r w:rsidRPr="00475F1B">
        <w:rPr>
          <w:rStyle w:val="Emphasis"/>
          <w:highlight w:val="yellow"/>
        </w:rPr>
        <w:t xml:space="preserve">grasp the importance of vaccinating children </w:t>
      </w:r>
      <w:r w:rsidRPr="00FF2B0B">
        <w:rPr>
          <w:rStyle w:val="Emphasis"/>
        </w:rPr>
        <w:t>and responding to climate change</w:t>
      </w:r>
      <w:r w:rsidRPr="00475F1B">
        <w:t xml:space="preserve">. </w:t>
      </w:r>
      <w:r w:rsidRPr="00475F1B">
        <w:rPr>
          <w:rStyle w:val="StyleUnderline"/>
          <w:highlight w:val="yellow"/>
        </w:rPr>
        <w:t>These</w:t>
      </w:r>
      <w:r w:rsidRPr="007D6428">
        <w:rPr>
          <w:rStyle w:val="StyleUnderline"/>
        </w:rPr>
        <w:t xml:space="preserve"> acts </w:t>
      </w:r>
      <w:r w:rsidRPr="00475F1B">
        <w:rPr>
          <w:rStyle w:val="StyleUnderline"/>
          <w:highlight w:val="yellow"/>
        </w:rPr>
        <w:t>impose costs on real people</w:t>
      </w:r>
      <w:r w:rsidRPr="007D6428">
        <w:rPr>
          <w:rStyle w:val="StyleUnderline"/>
        </w:rPr>
        <w:t xml:space="preserve"> in the here and now </w:t>
      </w:r>
      <w:r w:rsidRPr="00475F1B">
        <w:rPr>
          <w:rStyle w:val="StyleUnderline"/>
          <w:highlight w:val="yellow"/>
        </w:rPr>
        <w:t xml:space="preserve">for the sake of </w:t>
      </w:r>
      <w:r w:rsidRPr="00475F1B">
        <w:rPr>
          <w:rStyle w:val="Emphasis"/>
          <w:highlight w:val="yellow"/>
        </w:rPr>
        <w:t>abstract future benefits</w:t>
      </w:r>
      <w:r w:rsidRPr="007D6428">
        <w:rPr>
          <w:rStyle w:val="StyleUnderline"/>
        </w:rPr>
        <w:t xml:space="preserve">, so </w:t>
      </w:r>
      <w:r w:rsidRPr="00475F1B">
        <w:rPr>
          <w:rStyle w:val="StyleUnderline"/>
          <w:highlight w:val="yellow"/>
        </w:rPr>
        <w:t>tackling them</w:t>
      </w:r>
      <w:r w:rsidRPr="007D6428">
        <w:rPr>
          <w:rStyle w:val="StyleUnderline"/>
        </w:rPr>
        <w:t xml:space="preserve"> </w:t>
      </w:r>
      <w:r w:rsidRPr="00475F1B">
        <w:rPr>
          <w:rStyle w:val="Emphasis"/>
          <w:highlight w:val="yellow"/>
        </w:rPr>
        <w:t>may require overriding empathetic responses</w:t>
      </w:r>
      <w:r w:rsidRPr="00475F1B">
        <w:rPr>
          <w:highlight w:val="yellow"/>
        </w:rPr>
        <w:t xml:space="preserve"> </w:t>
      </w:r>
      <w:r w:rsidRPr="00475F1B">
        <w:rPr>
          <w:rStyle w:val="StyleUnderline"/>
        </w:rPr>
        <w:t>that favor the</w:t>
      </w:r>
      <w:r>
        <w:rPr>
          <w:rStyle w:val="StyleUnderline"/>
        </w:rPr>
        <w:t xml:space="preserve"> comfort and well-</w:t>
      </w:r>
      <w:r w:rsidRPr="007D6428">
        <w:rPr>
          <w:rStyle w:val="StyleUnderline"/>
        </w:rPr>
        <w:t>being of individuals today</w:t>
      </w:r>
      <w:r w:rsidRPr="00475F1B">
        <w:t xml:space="preserve">. </w:t>
      </w:r>
      <w:r w:rsidRPr="00475F1B">
        <w:rPr>
          <w:rStyle w:val="StyleUnderline"/>
          <w:highlight w:val="yellow"/>
        </w:rPr>
        <w:t>We can rethink</w:t>
      </w:r>
      <w:r w:rsidRPr="00475F1B">
        <w:rPr>
          <w:rStyle w:val="StyleUnderline"/>
        </w:rPr>
        <w:t xml:space="preserve"> humanitarian</w:t>
      </w:r>
      <w:r w:rsidRPr="00475F1B">
        <w:t xml:space="preserve"> </w:t>
      </w:r>
      <w:r w:rsidRPr="00475F1B">
        <w:rPr>
          <w:rStyle w:val="StyleUnderline"/>
        </w:rPr>
        <w:t xml:space="preserve">aid and the </w:t>
      </w:r>
      <w:r w:rsidRPr="00475F1B">
        <w:rPr>
          <w:rStyle w:val="StyleUnderline"/>
          <w:highlight w:val="yellow"/>
        </w:rPr>
        <w:t>criminal justice</w:t>
      </w:r>
      <w:r w:rsidRPr="00475F1B">
        <w:rPr>
          <w:rStyle w:val="StyleUnderline"/>
        </w:rPr>
        <w:t xml:space="preserve"> system, </w:t>
      </w:r>
      <w:r w:rsidRPr="00475F1B">
        <w:rPr>
          <w:rStyle w:val="StyleUnderline"/>
          <w:highlight w:val="yellow"/>
        </w:rPr>
        <w:t>choosing to draw on a reasoned</w:t>
      </w:r>
      <w:r w:rsidRPr="00475F1B">
        <w:t xml:space="preserve">, even </w:t>
      </w:r>
      <w:r w:rsidRPr="00475F1B">
        <w:rPr>
          <w:rStyle w:val="Emphasis"/>
          <w:highlight w:val="yellow"/>
        </w:rPr>
        <w:t>counter-empathetic</w:t>
      </w:r>
      <w:r w:rsidRPr="00475F1B">
        <w:t xml:space="preserve">, </w:t>
      </w:r>
      <w:r w:rsidRPr="00475F1B">
        <w:rPr>
          <w:rStyle w:val="Emphasis"/>
          <w:highlight w:val="yellow"/>
        </w:rPr>
        <w:t xml:space="preserve">analysis of </w:t>
      </w:r>
      <w:r w:rsidRPr="00475F1B">
        <w:rPr>
          <w:rStyle w:val="Emphasis"/>
        </w:rPr>
        <w:t xml:space="preserve">moral obligation and likely </w:t>
      </w:r>
      <w:r w:rsidRPr="00475F1B">
        <w:rPr>
          <w:rStyle w:val="Emphasis"/>
          <w:highlight w:val="yellow"/>
        </w:rPr>
        <w:t>consequences</w:t>
      </w:r>
      <w:r w:rsidRPr="00475F1B">
        <w:t>.</w:t>
      </w:r>
    </w:p>
    <w:p w14:paraId="3535220E" w14:textId="77777777" w:rsidR="00200B02" w:rsidRPr="00655A92" w:rsidRDefault="00200B02" w:rsidP="00200B02">
      <w:pPr>
        <w:pStyle w:val="Heading4"/>
      </w:pPr>
      <w:r w:rsidRPr="00655A92">
        <w:t>The presence of intervening actors doesn’t decrease the moral responsibility for your own actions</w:t>
      </w:r>
    </w:p>
    <w:p w14:paraId="52684847" w14:textId="77777777" w:rsidR="00200B02" w:rsidRPr="00655A92" w:rsidRDefault="00200B02" w:rsidP="00200B02">
      <w:r w:rsidRPr="00655A92">
        <w:rPr>
          <w:b/>
        </w:rPr>
        <w:t xml:space="preserve">Cummiskey, 99  </w:t>
      </w:r>
      <w:r w:rsidRPr="00655A92">
        <w:t xml:space="preserve">(David, professor of philosophy at Bates, </w:t>
      </w:r>
      <w:r w:rsidRPr="00655A92">
        <w:rPr>
          <w:u w:val="single"/>
        </w:rPr>
        <w:t>Gewirth</w:t>
      </w:r>
      <w:r w:rsidRPr="00655A92">
        <w:t>, ed: Boylan, p. 134-135)</w:t>
      </w:r>
    </w:p>
    <w:p w14:paraId="70BE5ED6" w14:textId="05BC52E1" w:rsidR="00200B02" w:rsidRDefault="00200B02" w:rsidP="00200B02">
      <w:r w:rsidRPr="00655A92">
        <w:t xml:space="preserve">Indeed, </w:t>
      </w:r>
      <w:r w:rsidRPr="00655A92">
        <w:rPr>
          <w:u w:val="single"/>
        </w:rPr>
        <w:t xml:space="preserve">the Principle of the </w:t>
      </w:r>
      <w:r w:rsidRPr="00655A92">
        <w:rPr>
          <w:highlight w:val="yellow"/>
          <w:u w:val="single"/>
        </w:rPr>
        <w:t>Intervening Action simply asserts</w:t>
      </w:r>
      <w:r w:rsidRPr="00655A92">
        <w:t xml:space="preserve"> what must be shown.  As Gewirth emphasizes, </w:t>
      </w:r>
      <w:r w:rsidRPr="00655A92">
        <w:rPr>
          <w:highlight w:val="yellow"/>
          <w:u w:val="single"/>
        </w:rPr>
        <w:t>all agents have a right not to be killed.  The</w:t>
      </w:r>
      <w:r w:rsidRPr="00655A92">
        <w:rPr>
          <w:u w:val="single"/>
        </w:rPr>
        <w:t xml:space="preserve"> question at </w:t>
      </w:r>
      <w:r w:rsidRPr="00655A92">
        <w:rPr>
          <w:highlight w:val="yellow"/>
          <w:u w:val="single"/>
        </w:rPr>
        <w:t>issue is whether it is sometimes obligatory to kill to prevent more killings</w:t>
      </w:r>
      <w:r w:rsidRPr="00655A92">
        <w:rPr>
          <w:u w:val="single"/>
        </w:rPr>
        <w:t xml:space="preserve">.  </w:t>
      </w:r>
      <w:r w:rsidRPr="00655A92">
        <w:rPr>
          <w:highlight w:val="yellow"/>
          <w:u w:val="single"/>
        </w:rPr>
        <w:t xml:space="preserve">If one responds that it is not because another agent is doing the killing, then one is </w:t>
      </w:r>
      <w:r w:rsidRPr="00655A92">
        <w:rPr>
          <w:u w:val="single"/>
        </w:rPr>
        <w:t xml:space="preserve">simply </w:t>
      </w:r>
      <w:r w:rsidRPr="00655A92">
        <w:rPr>
          <w:highlight w:val="yellow"/>
          <w:u w:val="single"/>
        </w:rPr>
        <w:t xml:space="preserve">assuming that the duty </w:t>
      </w:r>
      <w:r w:rsidRPr="00655A92">
        <w:rPr>
          <w:u w:val="single"/>
        </w:rPr>
        <w:t xml:space="preserve">in question </w:t>
      </w:r>
      <w:r w:rsidRPr="00655A92">
        <w:rPr>
          <w:highlight w:val="yellow"/>
          <w:u w:val="single"/>
        </w:rPr>
        <w:t>is an agent-relative restriction</w:t>
      </w:r>
      <w:r w:rsidRPr="00655A92">
        <w:rPr>
          <w:u w:val="single"/>
        </w:rPr>
        <w:t>.  This unargued assertion</w:t>
      </w:r>
      <w:r w:rsidRPr="00655A92">
        <w:t xml:space="preserve">, however, </w:t>
      </w:r>
      <w:r w:rsidRPr="00655A92">
        <w:rPr>
          <w:u w:val="single"/>
        </w:rPr>
        <w:t>conflicts with the basic</w:t>
      </w:r>
      <w:r w:rsidRPr="00655A92">
        <w:t xml:space="preserve"> PGC </w:t>
      </w:r>
      <w:r w:rsidRPr="00655A92">
        <w:rPr>
          <w:u w:val="single"/>
        </w:rPr>
        <w:t xml:space="preserve">requirement to respect the rights of all persons affected by one’s choice.  </w:t>
      </w:r>
      <w:r w:rsidRPr="00655A92">
        <w:rPr>
          <w:highlight w:val="yellow"/>
          <w:u w:val="single"/>
        </w:rPr>
        <w:t>Since the persons being killed have a right not to be killed, and since they are going to be killed as a result of my refusal, they are indeed recipients of my action in the sense that is decisive as far as morality is concerned</w:t>
      </w:r>
      <w:r w:rsidRPr="00655A92">
        <w:t xml:space="preserve">.  I thus must act in light of the equal rights of all who will be killed if I refuse and of the person who will be killed if I give in to the terrorists.  As we have seen above, all other things equal, </w:t>
      </w:r>
      <w:r w:rsidRPr="00655A92">
        <w:rPr>
          <w:highlight w:val="yellow"/>
          <w:u w:val="single"/>
        </w:rPr>
        <w:t>the rights of all will be more secure if we accept a principle where the rights of a few give way to the rights of many</w:t>
      </w:r>
      <w:r w:rsidRPr="00655A92">
        <w:rPr>
          <w:u w:val="single"/>
        </w:rPr>
        <w:t xml:space="preserve">.  </w:t>
      </w:r>
      <w:r w:rsidRPr="00655A92">
        <w:rPr>
          <w:highlight w:val="yellow"/>
          <w:u w:val="single"/>
        </w:rPr>
        <w:t>The consequentialist criterion</w:t>
      </w:r>
      <w:r w:rsidRPr="00655A92">
        <w:rPr>
          <w:u w:val="single"/>
        </w:rPr>
        <w:t xml:space="preserve"> of the degree of needfulness for action </w:t>
      </w:r>
      <w:r w:rsidRPr="00655A92">
        <w:rPr>
          <w:highlight w:val="yellow"/>
          <w:u w:val="single"/>
        </w:rPr>
        <w:t>requires a cost-benefit analysis</w:t>
      </w:r>
      <w:r w:rsidRPr="00655A92">
        <w:rPr>
          <w:u w:val="single"/>
        </w:rPr>
        <w:t xml:space="preserve"> of the options</w:t>
      </w:r>
      <w:r w:rsidRPr="00655A92">
        <w:t xml:space="preserve">.  Since the fewer people killed the more objective basic needs are protected, it appears that the right of the many not to be killed outweigh the right of the one not to be killed.  Much more could be said about the principle of intervening action.  For present purposes, I only wish to focus our attention on the central point: </w:t>
      </w:r>
      <w:r w:rsidRPr="00655A92">
        <w:rPr>
          <w:highlight w:val="yellow"/>
          <w:u w:val="single"/>
        </w:rPr>
        <w:t>Gewirth has not provided an adequate argument for this</w:t>
      </w:r>
      <w:r w:rsidRPr="00655A92">
        <w:rPr>
          <w:u w:val="single"/>
        </w:rPr>
        <w:t xml:space="preserve"> principle and,</w:t>
      </w:r>
      <w:r w:rsidRPr="00655A92">
        <w:t xml:space="preserve"> in the final analysis, </w:t>
      </w:r>
      <w:r w:rsidRPr="00655A92">
        <w:rPr>
          <w:u w:val="single"/>
        </w:rPr>
        <w:t>the “criterion of degree of needfulness for action</w:t>
      </w:r>
      <w:r w:rsidRPr="00655A92">
        <w:t xml:space="preserve">,” which follows directly from the PGC, </w:t>
      </w:r>
      <w:r w:rsidRPr="00655A92">
        <w:rPr>
          <w:u w:val="single"/>
        </w:rPr>
        <w:t>must determine which course of action is unconditionally obligatory</w:t>
      </w:r>
      <w:r w:rsidRPr="00655A92">
        <w:t xml:space="preserve">.  </w:t>
      </w:r>
      <w:r w:rsidRPr="00655A92">
        <w:rPr>
          <w:highlight w:val="yellow"/>
          <w:u w:val="single"/>
        </w:rPr>
        <w:t>And this</w:t>
      </w:r>
      <w:r w:rsidRPr="00655A92">
        <w:rPr>
          <w:u w:val="single"/>
        </w:rPr>
        <w:t xml:space="preserve"> consequentialist criterion</w:t>
      </w:r>
      <w:r w:rsidRPr="00655A92">
        <w:t xml:space="preserve">, in principle, </w:t>
      </w:r>
      <w:r w:rsidRPr="00655A92">
        <w:rPr>
          <w:highlight w:val="yellow"/>
          <w:u w:val="single"/>
        </w:rPr>
        <w:t>could clearly justify killing some to prevent others from being killed</w:t>
      </w:r>
      <w:r w:rsidRPr="00655A92">
        <w:t>.  So the PGC does not provide a basis for Gewirth’s alleged absolute right not to be killed as a means of preventing a nuclear catastrophe.  Indeed, in principle, the PGC could even justify killing one as a means of preventing two others from being killed—if all other considerations are indeed equal.</w:t>
      </w:r>
    </w:p>
    <w:p w14:paraId="24C42AF3" w14:textId="3984FB01" w:rsidR="00200B02" w:rsidRDefault="00200B02" w:rsidP="00200B02">
      <w:pPr>
        <w:pStyle w:val="Heading3"/>
      </w:pPr>
      <w:r>
        <w:t>Dollar Value</w:t>
      </w:r>
    </w:p>
    <w:p w14:paraId="770D2080" w14:textId="77777777" w:rsidR="00200B02" w:rsidRPr="009D030B" w:rsidRDefault="00200B02" w:rsidP="00200B02">
      <w:pPr>
        <w:pStyle w:val="Heading4"/>
      </w:pPr>
      <w:r w:rsidRPr="009D030B">
        <w:t>Weigh the direct impact of a 10% loss in GDP as morally equivalent to 250,000 lives lost --- comparatively outweighs their advantage</w:t>
      </w:r>
    </w:p>
    <w:p w14:paraId="4DA4D106" w14:textId="77777777" w:rsidR="00200B02" w:rsidRDefault="00200B02" w:rsidP="00200B02">
      <w:r>
        <w:rPr>
          <w:b/>
        </w:rPr>
        <w:t>Thoma citing Viscusi and Aldy 7</w:t>
      </w:r>
      <w:r>
        <w:t xml:space="preserve"> [Mark Thoma, Professor of Economics at the University of Oregon, “What's Life Worth?,” Economist’s View, June 11, 2007, Citing W. Kip Viscusi, Joseph Aldy, Professors of Law and Economics at Cambridge, “The Value of a Statistical Life: A Critical Review of Market Estimates Throughout the World,” The Journal of Risk and Uncertainty, 27:1; 5–76, 2003, http://economistsview.typepad.com/economistsview/2007/06/whats_life_wort.html] </w:t>
      </w:r>
    </w:p>
    <w:p w14:paraId="46F3BD34" w14:textId="77777777" w:rsidR="00200B02" w:rsidRDefault="00200B02" w:rsidP="00200B02"/>
    <w:p w14:paraId="0FAE4E8F" w14:textId="77777777" w:rsidR="00200B02" w:rsidRDefault="00200B02" w:rsidP="00200B02">
      <w:pPr>
        <w:rPr>
          <w:sz w:val="16"/>
        </w:rPr>
      </w:pPr>
      <w:r>
        <w:rPr>
          <w:rStyle w:val="StyleUnderline"/>
        </w:rPr>
        <w:t xml:space="preserve">The best general study I know of these issues is </w:t>
      </w:r>
      <w:r w:rsidRPr="00E14643">
        <w:rPr>
          <w:rStyle w:val="StyleUnderline"/>
          <w:highlight w:val="yellow"/>
        </w:rPr>
        <w:t>a meta-analysis by</w:t>
      </w:r>
      <w:r>
        <w:rPr>
          <w:rStyle w:val="StyleUnderline"/>
        </w:rPr>
        <w:t xml:space="preserve"> </w:t>
      </w:r>
      <w:r>
        <w:rPr>
          <w:sz w:val="16"/>
        </w:rPr>
        <w:t xml:space="preserve">Kip </w:t>
      </w:r>
      <w:r w:rsidRPr="00E14643">
        <w:rPr>
          <w:rStyle w:val="StyleUnderline"/>
          <w:highlight w:val="yellow"/>
        </w:rPr>
        <w:t>Viscusi and</w:t>
      </w:r>
      <w:r>
        <w:rPr>
          <w:sz w:val="16"/>
        </w:rPr>
        <w:t xml:space="preserve"> Joseph </w:t>
      </w:r>
      <w:r w:rsidRPr="00E14643">
        <w:rPr>
          <w:rStyle w:val="StyleUnderline"/>
          <w:highlight w:val="yellow"/>
        </w:rPr>
        <w:t>Aldy</w:t>
      </w:r>
      <w:r>
        <w:rPr>
          <w:sz w:val="16"/>
        </w:rPr>
        <w:t xml:space="preserve"> from The Journal of Risk and Uncertainty. Here are a few selections from the paper (which seems to steer away from the "single-measure" approach discussed in the NY Times article):</w:t>
      </w:r>
    </w:p>
    <w:p w14:paraId="2D086F2F" w14:textId="77777777" w:rsidR="00200B02" w:rsidRDefault="00200B02" w:rsidP="00200B02">
      <w:pPr>
        <w:rPr>
          <w:sz w:val="16"/>
        </w:rPr>
      </w:pPr>
      <w:r>
        <w:rPr>
          <w:sz w:val="16"/>
        </w:rPr>
        <w:t>The Value of a Statistical Life: A Critical Review of Market Estimates Throughout the World, by W. Kip Viscusi and Joseph E. Aldy, The Journal of Risk and Uncertainty, 27:1; 5–76, 2003: Abstract ...</w:t>
      </w:r>
    </w:p>
    <w:p w14:paraId="379E307F" w14:textId="77777777" w:rsidR="00200B02" w:rsidRDefault="00200B02" w:rsidP="00200B02">
      <w:pPr>
        <w:rPr>
          <w:sz w:val="16"/>
        </w:rPr>
      </w:pPr>
      <w:r>
        <w:rPr>
          <w:sz w:val="16"/>
        </w:rPr>
        <w:t xml:space="preserve">Introduction </w:t>
      </w:r>
      <w:r w:rsidRPr="00E14643">
        <w:rPr>
          <w:rStyle w:val="StyleUnderline"/>
          <w:highlight w:val="yellow"/>
        </w:rPr>
        <w:t>Individuals</w:t>
      </w:r>
      <w:r>
        <w:rPr>
          <w:rStyle w:val="StyleUnderline"/>
        </w:rPr>
        <w:t xml:space="preserve"> </w:t>
      </w:r>
      <w:r w:rsidRPr="00E14643">
        <w:rPr>
          <w:rStyle w:val="StyleUnderline"/>
          <w:highlight w:val="yellow"/>
        </w:rPr>
        <w:t>make decisions</w:t>
      </w:r>
      <w:r>
        <w:rPr>
          <w:rStyle w:val="StyleUnderline"/>
        </w:rPr>
        <w:t xml:space="preserve"> </w:t>
      </w:r>
      <w:r w:rsidRPr="00E14643">
        <w:rPr>
          <w:rStyle w:val="StyleUnderline"/>
          <w:highlight w:val="yellow"/>
        </w:rPr>
        <w:t>everyday that reflect how they value health</w:t>
      </w:r>
      <w:r>
        <w:rPr>
          <w:rStyle w:val="StyleUnderline"/>
        </w:rPr>
        <w:t xml:space="preserve"> and mortality risks, </w:t>
      </w:r>
      <w:r w:rsidRPr="00E14643">
        <w:rPr>
          <w:rStyle w:val="StyleUnderline"/>
          <w:highlight w:val="yellow"/>
        </w:rPr>
        <w:t>such as driving an automobile</w:t>
      </w:r>
      <w:r>
        <w:rPr>
          <w:rStyle w:val="StyleUnderline"/>
        </w:rPr>
        <w:t>,</w:t>
      </w:r>
      <w:r>
        <w:rPr>
          <w:sz w:val="16"/>
        </w:rPr>
        <w:t xml:space="preserve"> </w:t>
      </w:r>
      <w:r>
        <w:rPr>
          <w:rStyle w:val="StyleUnderline"/>
        </w:rPr>
        <w:t>smoking a cigarette, and eating a medium-rare hamburger</w:t>
      </w:r>
      <w:r>
        <w:rPr>
          <w:sz w:val="16"/>
        </w:rPr>
        <w:t xml:space="preserve">. </w:t>
      </w:r>
      <w:r w:rsidRPr="00E14643">
        <w:rPr>
          <w:rStyle w:val="StyleUnderline"/>
          <w:highlight w:val="yellow"/>
        </w:rPr>
        <w:t>Many</w:t>
      </w:r>
      <w:r>
        <w:rPr>
          <w:rStyle w:val="StyleUnderline"/>
        </w:rPr>
        <w:t xml:space="preserve"> of these choices </w:t>
      </w:r>
      <w:r w:rsidRPr="00E14643">
        <w:rPr>
          <w:rStyle w:val="StyleUnderline"/>
          <w:highlight w:val="yellow"/>
        </w:rPr>
        <w:t>involve market decisions, such</w:t>
      </w:r>
      <w:r>
        <w:rPr>
          <w:rStyle w:val="StyleUnderline"/>
        </w:rPr>
        <w:t xml:space="preserve"> as the purchase of a</w:t>
      </w:r>
      <w:r>
        <w:rPr>
          <w:sz w:val="16"/>
        </w:rPr>
        <w:t xml:space="preserve"> </w:t>
      </w:r>
      <w:r>
        <w:rPr>
          <w:rStyle w:val="StyleUnderline"/>
        </w:rPr>
        <w:t xml:space="preserve">hazardous product or </w:t>
      </w:r>
      <w:r w:rsidRPr="00E14643">
        <w:rPr>
          <w:rStyle w:val="StyleUnderline"/>
          <w:highlight w:val="yellow"/>
        </w:rPr>
        <w:t>working</w:t>
      </w:r>
      <w:r>
        <w:rPr>
          <w:rStyle w:val="StyleUnderline"/>
        </w:rPr>
        <w:t xml:space="preserve"> on </w:t>
      </w:r>
      <w:r w:rsidRPr="00E14643">
        <w:rPr>
          <w:rStyle w:val="StyleUnderline"/>
          <w:highlight w:val="yellow"/>
        </w:rPr>
        <w:t>a risky job</w:t>
      </w:r>
      <w:r w:rsidRPr="00E14643">
        <w:rPr>
          <w:sz w:val="16"/>
          <w:highlight w:val="yellow"/>
        </w:rPr>
        <w:t>.</w:t>
      </w:r>
      <w:r>
        <w:rPr>
          <w:sz w:val="16"/>
        </w:rPr>
        <w:t xml:space="preserve"> </w:t>
      </w:r>
      <w:r>
        <w:rPr>
          <w:rStyle w:val="StyleUnderline"/>
        </w:rPr>
        <w:t>Because increases in health risks are undesirable, there must be some other aspect of the</w:t>
      </w:r>
      <w:r>
        <w:rPr>
          <w:sz w:val="16"/>
        </w:rPr>
        <w:t xml:space="preserve"> </w:t>
      </w:r>
      <w:r>
        <w:rPr>
          <w:rStyle w:val="StyleUnderline"/>
        </w:rPr>
        <w:t>activity that makes it attractive</w:t>
      </w:r>
      <w:r>
        <w:rPr>
          <w:sz w:val="16"/>
        </w:rPr>
        <w:t xml:space="preserve">. </w:t>
      </w:r>
      <w:r w:rsidRPr="00E14643">
        <w:rPr>
          <w:rStyle w:val="StyleUnderline"/>
          <w:highlight w:val="yellow"/>
        </w:rPr>
        <w:t>Using evidence on market choices</w:t>
      </w:r>
      <w:r>
        <w:rPr>
          <w:sz w:val="16"/>
        </w:rPr>
        <w:t xml:space="preserve"> that involve implicit tradeoffs between risk and money, </w:t>
      </w:r>
      <w:r w:rsidRPr="00E14643">
        <w:rPr>
          <w:rStyle w:val="Emphasis"/>
          <w:highlight w:val="yellow"/>
        </w:rPr>
        <w:t>economists have developed</w:t>
      </w:r>
      <w:r>
        <w:rPr>
          <w:rStyle w:val="Emphasis"/>
        </w:rPr>
        <w:t xml:space="preserve"> </w:t>
      </w:r>
      <w:r w:rsidRPr="00E14643">
        <w:rPr>
          <w:rStyle w:val="Emphasis"/>
          <w:highlight w:val="yellow"/>
        </w:rPr>
        <w:t>estimates of the value of a statistical life</w:t>
      </w:r>
      <w:r>
        <w:rPr>
          <w:sz w:val="16"/>
        </w:rPr>
        <w:t xml:space="preserve"> (</w:t>
      </w:r>
      <w:r w:rsidRPr="00E14643">
        <w:rPr>
          <w:rStyle w:val="StyleUnderline"/>
        </w:rPr>
        <w:t>VSL</w:t>
      </w:r>
      <w:r>
        <w:rPr>
          <w:sz w:val="16"/>
        </w:rPr>
        <w:t>). This article provides a comprehensive review and evaluation of the dozens of such studies throughout the world that have been based on market decisions.</w:t>
      </w:r>
    </w:p>
    <w:p w14:paraId="4AB74A7C" w14:textId="77777777" w:rsidR="00200B02" w:rsidRDefault="00200B02" w:rsidP="00200B02">
      <w:pPr>
        <w:rPr>
          <w:sz w:val="16"/>
        </w:rPr>
      </w:pPr>
      <w:r>
        <w:rPr>
          <w:sz w:val="16"/>
        </w:rPr>
        <w:t xml:space="preserve">These </w:t>
      </w:r>
      <w:r w:rsidRPr="00E14643">
        <w:rPr>
          <w:rStyle w:val="StyleUnderline"/>
          <w:highlight w:val="yellow"/>
        </w:rPr>
        <w:t>VSL</w:t>
      </w:r>
      <w:r>
        <w:rPr>
          <w:rStyle w:val="StyleUnderline"/>
        </w:rPr>
        <w:t xml:space="preserve"> </w:t>
      </w:r>
      <w:r w:rsidRPr="00E14643">
        <w:rPr>
          <w:rStyle w:val="StyleUnderline"/>
          <w:highlight w:val="yellow"/>
        </w:rPr>
        <w:t>estimates</w:t>
      </w:r>
      <w:r>
        <w:rPr>
          <w:rStyle w:val="StyleUnderline"/>
        </w:rPr>
        <w:t xml:space="preserve"> in turn </w:t>
      </w:r>
      <w:r w:rsidRPr="00E14643">
        <w:rPr>
          <w:rStyle w:val="StyleUnderline"/>
          <w:highlight w:val="yellow"/>
        </w:rPr>
        <w:t>provide governments with a reference point for assessing the benefits of risk reduction efforts</w:t>
      </w:r>
      <w:r>
        <w:rPr>
          <w:sz w:val="16"/>
        </w:rPr>
        <w:t xml:space="preserve">. </w:t>
      </w:r>
      <w:r>
        <w:rPr>
          <w:rStyle w:val="StyleUnderline"/>
        </w:rPr>
        <w:t>The long history of government risk policies ranges from the draining of swamps near ancient Rome to suppress malaria to the limits on air pollution in developed countries over the past 30 years</w:t>
      </w:r>
      <w:r>
        <w:rPr>
          <w:sz w:val="16"/>
        </w:rPr>
        <w:t xml:space="preserve"> (McNeill, 1976; OECD, 2001). </w:t>
      </w:r>
      <w:r w:rsidRPr="00E14643">
        <w:rPr>
          <w:rStyle w:val="Emphasis"/>
          <w:highlight w:val="yellow"/>
        </w:rPr>
        <w:t>All</w:t>
      </w:r>
      <w:r>
        <w:rPr>
          <w:rStyle w:val="Emphasis"/>
        </w:rPr>
        <w:t xml:space="preserve"> such </w:t>
      </w:r>
      <w:r w:rsidRPr="00E14643">
        <w:rPr>
          <w:rStyle w:val="Emphasis"/>
          <w:highlight w:val="yellow"/>
        </w:rPr>
        <w:t>policy choices ultimately involve a balancing of</w:t>
      </w:r>
      <w:r>
        <w:rPr>
          <w:rStyle w:val="Emphasis"/>
        </w:rPr>
        <w:t xml:space="preserve"> additional </w:t>
      </w:r>
      <w:r w:rsidRPr="00E14643">
        <w:rPr>
          <w:rStyle w:val="Emphasis"/>
          <w:highlight w:val="yellow"/>
        </w:rPr>
        <w:t>risk reduction and</w:t>
      </w:r>
      <w:r>
        <w:rPr>
          <w:rStyle w:val="Emphasis"/>
        </w:rPr>
        <w:t xml:space="preserve"> incremental </w:t>
      </w:r>
      <w:r w:rsidRPr="00E14643">
        <w:rPr>
          <w:rStyle w:val="Emphasis"/>
          <w:highlight w:val="yellow"/>
        </w:rPr>
        <w:t>costs</w:t>
      </w:r>
      <w:r>
        <w:rPr>
          <w:sz w:val="16"/>
        </w:rPr>
        <w:t>.</w:t>
      </w:r>
    </w:p>
    <w:p w14:paraId="74B1426C" w14:textId="77777777" w:rsidR="00200B02" w:rsidRDefault="00200B02" w:rsidP="00200B02">
      <w:pPr>
        <w:rPr>
          <w:sz w:val="16"/>
        </w:rPr>
      </w:pPr>
      <w:r>
        <w:rPr>
          <w:rStyle w:val="StyleUnderline"/>
        </w:rPr>
        <w:t>The proper value of the risk reduction benefits for government policy is society’s willingness to pay for the benefits</w:t>
      </w:r>
      <w:r>
        <w:rPr>
          <w:sz w:val="16"/>
        </w:rPr>
        <w:t>. In the case of mortality risk reduction, the benefit is the value of the reduced probability of death that is experienced by the affected population, not the value of the lives that have been saved ex post. The economic literature has focused on willingness-to-pay (willingness-to-accept) measures of mortality risk since Schelling’s (1968) discussion of the economics of life saving.</w:t>
      </w:r>
    </w:p>
    <w:p w14:paraId="4F4E1F19" w14:textId="77777777" w:rsidR="00200B02" w:rsidRDefault="00200B02" w:rsidP="00200B02">
      <w:pPr>
        <w:rPr>
          <w:sz w:val="16"/>
        </w:rPr>
      </w:pPr>
      <w:r>
        <w:rPr>
          <w:sz w:val="16"/>
        </w:rPr>
        <w:t>Most of this literature has concentrated on valuing mortality risk by estimating compensating differentials for on-the-job risk exposure in labor markets. ... In addition, economists have also investigated price-risk (price-safety) tradeoffs in product markets, such as for automobiles and fire alarms.</w:t>
      </w:r>
    </w:p>
    <w:p w14:paraId="030BD149" w14:textId="77777777" w:rsidR="00200B02" w:rsidRDefault="00200B02" w:rsidP="00200B02">
      <w:pPr>
        <w:rPr>
          <w:sz w:val="16"/>
        </w:rPr>
      </w:pPr>
      <w:r>
        <w:rPr>
          <w:sz w:val="16"/>
        </w:rPr>
        <w:t>Use of the economic research on the value of mortality and injury risks in government policy evaluation has been a key benefit component of policy evaluations for a wide range of health, safety, and environmental policies. The policy use of risk valuations, however, has raised new questions about the appropriateness of these applications. How should policymakers reconcile the broad range of VSL estimates in the literature? Should the value of a statistical life vary by income? Should the VSL vary by the age distribution of the affected population? What other factors may influence the transfer of mortality risk valuation estimates from journal articles to policy evaluation in different contexts?</w:t>
      </w:r>
    </w:p>
    <w:p w14:paraId="776890C4" w14:textId="77777777" w:rsidR="00200B02" w:rsidRDefault="00200B02" w:rsidP="00200B02">
      <w:pPr>
        <w:rPr>
          <w:sz w:val="16"/>
        </w:rPr>
      </w:pPr>
      <w:r>
        <w:rPr>
          <w:sz w:val="16"/>
        </w:rPr>
        <w:t>We begin our assessment of this literature with an overview of the hedonic wage methodology... Although there continue to be controversies regarding how best to isolate statistically the risk-money tradeoffs, the methodologies used in the various studies typically follow a common strategy of estimating the locus of market equilibria regarding money-risk tradeoffs...</w:t>
      </w:r>
    </w:p>
    <w:p w14:paraId="0186B8B4" w14:textId="77777777" w:rsidR="00200B02" w:rsidRDefault="00200B02" w:rsidP="00200B02">
      <w:pPr>
        <w:rPr>
          <w:sz w:val="16"/>
        </w:rPr>
      </w:pPr>
      <w:r>
        <w:rPr>
          <w:sz w:val="16"/>
        </w:rPr>
        <w:t>Section 2 examines the extensive literature based on estimates using U.S. labor market data, which typically show a VSL in the range of $4 million to $9 million. These values are similar to those generated by U.S. product market and housing market studies... A parallel literature ... examines the implicit value of the risk of nonfatal injuries. These nonfatal risks are of interest in their own right and as a control for hazards other than mortality risks that could influence the VSL estimates.</w:t>
      </w:r>
    </w:p>
    <w:p w14:paraId="2868816C" w14:textId="77777777" w:rsidR="00200B02" w:rsidRDefault="00200B02" w:rsidP="00200B02">
      <w:pPr>
        <w:rPr>
          <w:sz w:val="16"/>
        </w:rPr>
      </w:pPr>
      <w:r>
        <w:rPr>
          <w:sz w:val="16"/>
        </w:rPr>
        <w:t>Researchers subsequently have extended such analyses to other countries. ...[T]he general order of magnitude of these foreign VSL estimates tends to be similar to that in the United States. International estimates tend to be a bit lower than in the United States, as one would expect given the positive income elasticity with respect to the value of risks to one’s life.</w:t>
      </w:r>
    </w:p>
    <w:p w14:paraId="4C39D045" w14:textId="77777777" w:rsidR="00200B02" w:rsidRDefault="00200B02" w:rsidP="00200B02">
      <w:pPr>
        <w:rPr>
          <w:sz w:val="16"/>
        </w:rPr>
      </w:pPr>
      <w:r>
        <w:rPr>
          <w:sz w:val="16"/>
        </w:rPr>
        <w:t>A potentially fundamental concern with respect to use of VSL estimates in different contexts is how these values vary with income. ... Our meta-analyses of VSL estimates throughout the world ... imply point estimates of the income elasticity in the range of 0.5 to 0.6. ... Heterogeneity in VSL estimates based on union status ... and age ... indicate that the VSL not only varies by income but also across these important labor market dimensions. The existence of such heterogeneity provides a cautionary note for policy. While policymakers have relied on VSL estimates to an increasing degree in their benefit assessments, ... matching these values to the pertinent population at risk is often problematic, particularly for people at the extreme ends of the age distribution.</w:t>
      </w:r>
    </w:p>
    <w:p w14:paraId="60F7C9B5" w14:textId="77777777" w:rsidR="00200B02" w:rsidRDefault="00200B02" w:rsidP="00200B02">
      <w:pPr>
        <w:rPr>
          <w:sz w:val="16"/>
        </w:rPr>
      </w:pPr>
      <w:r>
        <w:rPr>
          <w:sz w:val="16"/>
        </w:rPr>
        <w:t>1. Estimating the value of a statistical life from labor markets ...</w:t>
      </w:r>
    </w:p>
    <w:p w14:paraId="1D0216CC" w14:textId="77777777" w:rsidR="00200B02" w:rsidRDefault="00200B02" w:rsidP="00200B02">
      <w:pPr>
        <w:rPr>
          <w:sz w:val="16"/>
        </w:rPr>
      </w:pPr>
      <w:r>
        <w:rPr>
          <w:sz w:val="16"/>
        </w:rPr>
        <w:t>2. The value of a statistical life based on U.S. labor market studies ...</w:t>
      </w:r>
    </w:p>
    <w:p w14:paraId="7431551E" w14:textId="77777777" w:rsidR="00200B02" w:rsidRDefault="00200B02" w:rsidP="00200B02">
      <w:pPr>
        <w:rPr>
          <w:sz w:val="16"/>
        </w:rPr>
      </w:pPr>
      <w:r>
        <w:rPr>
          <w:sz w:val="16"/>
        </w:rPr>
        <w:t>3. Evidence of the value of a statistical life from U.S. housing and product markets ...</w:t>
      </w:r>
    </w:p>
    <w:p w14:paraId="239B44E7" w14:textId="77777777" w:rsidR="00200B02" w:rsidRDefault="00200B02" w:rsidP="00200B02">
      <w:pPr>
        <w:rPr>
          <w:sz w:val="16"/>
        </w:rPr>
      </w:pPr>
      <w:r>
        <w:rPr>
          <w:sz w:val="16"/>
        </w:rPr>
        <w:t>4. The value of a statistical life based on non-U.S. labor market studies ...</w:t>
      </w:r>
    </w:p>
    <w:p w14:paraId="16AF2611" w14:textId="77777777" w:rsidR="00200B02" w:rsidRDefault="00200B02" w:rsidP="00200B02">
      <w:pPr>
        <w:rPr>
          <w:sz w:val="16"/>
        </w:rPr>
      </w:pPr>
      <w:r>
        <w:rPr>
          <w:sz w:val="16"/>
        </w:rPr>
        <w:t>5. The implicit value of a statistical injury: U.S. and international estimates Complementing the research on the returns to bearing fatal risks in the workplace, a significant number of studies have evaluated the risk premium associated with bearing nonfatal job risks. The hedonic labor market studies of nonfatal risk employ the same econometric approach as used for mortality risk. As discussed above, some studies that attempt to estimate jointly the effects of fatal and nonfatal risks on workers’ wages do not find significant effects of risk on wages for at least one of the risk measures. Fatal risk is highly correlated with nonfatal risk, so joint estimation may result in large standard errors due to collinearity...</w:t>
      </w:r>
    </w:p>
    <w:p w14:paraId="58540CFA" w14:textId="77777777" w:rsidR="00200B02" w:rsidRDefault="00200B02" w:rsidP="00200B02">
      <w:pPr>
        <w:rPr>
          <w:sz w:val="16"/>
        </w:rPr>
      </w:pPr>
      <w:r>
        <w:rPr>
          <w:sz w:val="16"/>
        </w:rPr>
        <w:t>31 studies from the U.S. labor market ... and 8 studies of labor markets outside of the United States ... have found statistically significant influences of nonfatal job risk on wages. ...</w:t>
      </w:r>
    </w:p>
    <w:p w14:paraId="2B82B281" w14:textId="77777777" w:rsidR="00200B02" w:rsidRDefault="00200B02" w:rsidP="00200B02">
      <w:pPr>
        <w:rPr>
          <w:sz w:val="16"/>
        </w:rPr>
      </w:pPr>
      <w:r>
        <w:rPr>
          <w:sz w:val="16"/>
        </w:rPr>
        <w:t>These value of statistical injury studies yield a wide range of estimates, reflecting both the differences in the risk measures used as well as whether mortality risk is included in the results. While several studies have very high values of injury, ... most studies have estimates in the range of $20,000–$70,000 per injury. ...</w:t>
      </w:r>
    </w:p>
    <w:p w14:paraId="5006D6FA" w14:textId="77777777" w:rsidR="00200B02" w:rsidRDefault="00200B02" w:rsidP="00200B02">
      <w:pPr>
        <w:rPr>
          <w:sz w:val="16"/>
        </w:rPr>
      </w:pPr>
      <w:r>
        <w:rPr>
          <w:sz w:val="16"/>
        </w:rPr>
        <w:t>6. The effects of income on the value of a statistical life ...</w:t>
      </w:r>
    </w:p>
    <w:p w14:paraId="3172260A" w14:textId="77777777" w:rsidR="00200B02" w:rsidRDefault="00200B02" w:rsidP="00200B02">
      <w:pPr>
        <w:rPr>
          <w:sz w:val="16"/>
        </w:rPr>
      </w:pPr>
      <w:r>
        <w:rPr>
          <w:sz w:val="16"/>
        </w:rPr>
        <w:t>7. The effects of union affiliation on the value of a statistical life ...</w:t>
      </w:r>
    </w:p>
    <w:p w14:paraId="032A12B9" w14:textId="77777777" w:rsidR="00200B02" w:rsidRDefault="00200B02" w:rsidP="00200B02">
      <w:pPr>
        <w:rPr>
          <w:sz w:val="16"/>
        </w:rPr>
      </w:pPr>
      <w:r>
        <w:rPr>
          <w:sz w:val="16"/>
        </w:rPr>
        <w:t>8. The effects of age on the value of a statistical life ...</w:t>
      </w:r>
    </w:p>
    <w:p w14:paraId="001CE275" w14:textId="77777777" w:rsidR="00200B02" w:rsidRDefault="00200B02" w:rsidP="00200B02">
      <w:pPr>
        <w:rPr>
          <w:sz w:val="16"/>
        </w:rPr>
      </w:pPr>
      <w:r>
        <w:rPr>
          <w:sz w:val="16"/>
        </w:rPr>
        <w:t>9. The application of the value of a statistical life to public policy decisions ...</w:t>
      </w:r>
    </w:p>
    <w:p w14:paraId="6F284C2A" w14:textId="77777777" w:rsidR="00200B02" w:rsidRDefault="00200B02" w:rsidP="00200B02">
      <w:pPr>
        <w:rPr>
          <w:sz w:val="16"/>
        </w:rPr>
      </w:pPr>
      <w:r>
        <w:rPr>
          <w:sz w:val="16"/>
        </w:rPr>
        <w:t>10. Conclusion For nearly thirty years, economists have attempted to infer individuals’ preferences over mortality and morbidity risk and income in labor and product markets. The substantial literature that has developed over that time has confirmed Adam Smith’s intuition about compensating differentials for occupational hazards in a significant and growing number of countries. In addition to evaluating various international labor markets, the literature has expanded to address a variety of econometric issues, morbidity risk premiums, and factors influencing mortality risk premiums such as union affiliation and age.</w:t>
      </w:r>
    </w:p>
    <w:p w14:paraId="77FED7CB" w14:textId="77777777" w:rsidR="00200B02" w:rsidRDefault="00200B02" w:rsidP="00200B02">
      <w:pPr>
        <w:rPr>
          <w:sz w:val="16"/>
        </w:rPr>
      </w:pPr>
      <w:r>
        <w:rPr>
          <w:rStyle w:val="StyleUnderline"/>
        </w:rPr>
        <w:t xml:space="preserve">While the tradeoff estimates may vary significantly across studies, </w:t>
      </w:r>
      <w:r w:rsidRPr="00E14643">
        <w:rPr>
          <w:rStyle w:val="StyleUnderline"/>
          <w:highlight w:val="yellow"/>
        </w:rPr>
        <w:t>the value of a statistical life for prime-aged workers has a median value of</w:t>
      </w:r>
      <w:r>
        <w:rPr>
          <w:rStyle w:val="StyleUnderline"/>
        </w:rPr>
        <w:t xml:space="preserve"> about $</w:t>
      </w:r>
      <w:r w:rsidRPr="00E14643">
        <w:rPr>
          <w:rStyle w:val="Emphasis"/>
          <w:highlight w:val="yellow"/>
        </w:rPr>
        <w:t>7 million</w:t>
      </w:r>
      <w:r>
        <w:rPr>
          <w:rStyle w:val="StyleUnderline"/>
        </w:rPr>
        <w:t xml:space="preserve"> </w:t>
      </w:r>
      <w:r w:rsidRPr="00E14643">
        <w:rPr>
          <w:rStyle w:val="StyleUnderline"/>
          <w:highlight w:val="yellow"/>
        </w:rPr>
        <w:t>in the U</w:t>
      </w:r>
      <w:r>
        <w:rPr>
          <w:rStyle w:val="StyleUnderline"/>
        </w:rPr>
        <w:t xml:space="preserve">nited </w:t>
      </w:r>
      <w:r w:rsidRPr="00E14643">
        <w:rPr>
          <w:rStyle w:val="StyleUnderline"/>
          <w:highlight w:val="yellow"/>
        </w:rPr>
        <w:t>S</w:t>
      </w:r>
      <w:r>
        <w:rPr>
          <w:rStyle w:val="StyleUnderline"/>
        </w:rPr>
        <w:t>tates</w:t>
      </w:r>
      <w:r>
        <w:rPr>
          <w:sz w:val="16"/>
        </w:rPr>
        <w:t xml:space="preserve">. Our meta-analysis characterizes some of the uncertainty in estimates of </w:t>
      </w:r>
      <w:r>
        <w:rPr>
          <w:rStyle w:val="StyleUnderline"/>
        </w:rPr>
        <w:t>the value of a statistical life, and finds that the 95 percent confidence interval upper bounds can exceed the lower bounds by a factor of two or more.</w:t>
      </w:r>
      <w:r>
        <w:rPr>
          <w:sz w:val="16"/>
        </w:rPr>
        <w:t xml:space="preserve"> </w:t>
      </w:r>
      <w:r>
        <w:rPr>
          <w:rStyle w:val="StyleUnderline"/>
        </w:rPr>
        <w:t>Other developed countries appear to have comparable VSLs</w:t>
      </w:r>
      <w:r>
        <w:rPr>
          <w:sz w:val="16"/>
        </w:rPr>
        <w:t xml:space="preserve">, although some studies of the United Kingdom have found much larger risk premiums. </w:t>
      </w:r>
      <w:r>
        <w:rPr>
          <w:rStyle w:val="StyleUnderline"/>
        </w:rPr>
        <w:t>Consistent with the fact that safety is a normal good, developing countries’ labor markets also have significant, but smaller, values of statistical life</w:t>
      </w:r>
      <w:r>
        <w:rPr>
          <w:sz w:val="16"/>
        </w:rPr>
        <w:t>. Overall, our point estimates of the income elasticity of the value of a statistical life range from 0.5 to 0.6. Union members in U.S. labor markets appear to enjoy greater risk premiums than non-members, while the evidence in other developed countries is rather mixed. The theoretical and empirical literature indicates that the value of a statistical life decreases with age.</w:t>
      </w:r>
    </w:p>
    <w:p w14:paraId="06A97006" w14:textId="77777777" w:rsidR="00200B02" w:rsidRDefault="00200B02" w:rsidP="00200B02">
      <w:r>
        <w:rPr>
          <w:rStyle w:val="StyleUnderline"/>
        </w:rPr>
        <w:t>The estimates of the value of a statistical life can continue to serve as a critical input in benefit-cost analyses of proposed regulations and policies</w:t>
      </w:r>
      <w:r>
        <w:rPr>
          <w:sz w:val="16"/>
        </w:rPr>
        <w:t xml:space="preserve">. </w:t>
      </w:r>
      <w:r>
        <w:rPr>
          <w:rStyle w:val="StyleUnderline"/>
        </w:rPr>
        <w:t>Refining VSLs for the specific characteristics of the affected population at risk remains an important priority for the research community and the government agencies conducting these economic analyses</w:t>
      </w:r>
      <w:r>
        <w:rPr>
          <w:sz w:val="16"/>
        </w:rPr>
        <w:t xml:space="preserve">. </w:t>
      </w:r>
      <w:r w:rsidRPr="00E14643">
        <w:rPr>
          <w:rStyle w:val="StyleUnderline"/>
        </w:rPr>
        <w:t>Improving</w:t>
      </w:r>
      <w:r>
        <w:rPr>
          <w:rStyle w:val="StyleUnderline"/>
        </w:rPr>
        <w:t xml:space="preserve"> </w:t>
      </w:r>
      <w:r w:rsidRPr="00E14643">
        <w:rPr>
          <w:rStyle w:val="StyleUnderline"/>
          <w:highlight w:val="yellow"/>
        </w:rPr>
        <w:t>the application of VSLs</w:t>
      </w:r>
      <w:r>
        <w:rPr>
          <w:rStyle w:val="StyleUnderline"/>
        </w:rPr>
        <w:t xml:space="preserve"> in this way </w:t>
      </w:r>
      <w:r w:rsidRPr="00E14643">
        <w:rPr>
          <w:rStyle w:val="StyleUnderline"/>
          <w:highlight w:val="yellow"/>
        </w:rPr>
        <w:t>can result in</w:t>
      </w:r>
      <w:r>
        <w:rPr>
          <w:sz w:val="16"/>
        </w:rPr>
        <w:t xml:space="preserve"> </w:t>
      </w:r>
      <w:r w:rsidRPr="00E14643">
        <w:rPr>
          <w:rStyle w:val="Emphasis"/>
          <w:highlight w:val="yellow"/>
        </w:rPr>
        <w:t>more informed government interventions</w:t>
      </w:r>
      <w:r w:rsidRPr="00E14643">
        <w:rPr>
          <w:sz w:val="16"/>
          <w:highlight w:val="yellow"/>
        </w:rPr>
        <w:t xml:space="preserve"> </w:t>
      </w:r>
      <w:r w:rsidRPr="00E14643">
        <w:rPr>
          <w:rStyle w:val="StyleUnderline"/>
          <w:highlight w:val="yellow"/>
        </w:rPr>
        <w:t>to address</w:t>
      </w:r>
      <w:r>
        <w:rPr>
          <w:rStyle w:val="StyleUnderline"/>
        </w:rPr>
        <w:t xml:space="preserve"> market failures related to environmental, </w:t>
      </w:r>
      <w:r w:rsidRPr="00E14643">
        <w:rPr>
          <w:rStyle w:val="Emphasis"/>
          <w:highlight w:val="yellow"/>
        </w:rPr>
        <w:t>health</w:t>
      </w:r>
      <w:r>
        <w:rPr>
          <w:rStyle w:val="StyleUnderline"/>
        </w:rPr>
        <w:t xml:space="preserve">, and safety </w:t>
      </w:r>
      <w:r>
        <w:rPr>
          <w:rStyle w:val="Emphasis"/>
        </w:rPr>
        <w:t>mortality risks</w:t>
      </w:r>
      <w:r>
        <w:rPr>
          <w:sz w:val="16"/>
        </w:rPr>
        <w:t>.</w:t>
      </w:r>
    </w:p>
    <w:p w14:paraId="2D3B5199" w14:textId="77777777" w:rsidR="00200B02" w:rsidRPr="00F53B20" w:rsidRDefault="00200B02" w:rsidP="00200B02">
      <w:pPr>
        <w:pStyle w:val="Heading4"/>
      </w:pPr>
      <w:r>
        <w:t xml:space="preserve">Policy analysts asks tough questions that are difficult to weigh: how much of an economic shock should you accept in order to minimize a small source of harm? Ethical policymaking entails comparing these unlike units through translating the likely lives lost into dollar amounts. </w:t>
      </w:r>
    </w:p>
    <w:p w14:paraId="57B635FE" w14:textId="77777777" w:rsidR="00200B02" w:rsidRDefault="00200B02" w:rsidP="00200B02">
      <w:pPr>
        <w:pStyle w:val="Heading4"/>
      </w:pPr>
      <w:r>
        <w:t>This might strike you as blithe and unethical --- that lives are infinitely valuable while dollars are meaningless --- but this is how policymaker make decisions and is the most moral way to WEIGH generalized economic repercussions without resorting to what their risk framework would deride as asinine specific predictions --- we don’t know the unknowable ripple effects of what exactly will happen with the money lost through the plan, but we do know that economic productivity produces outcomes that are, on the whole, overwhelmingly desirable. Unemployment, poverty, human misery, and premature death are all more likely at the margins when less money productively cycles through the economy.</w:t>
      </w:r>
    </w:p>
    <w:p w14:paraId="04424232" w14:textId="77777777" w:rsidR="00200B02" w:rsidRDefault="00200B02" w:rsidP="00200B02">
      <w:pPr>
        <w:pStyle w:val="Heading4"/>
      </w:pPr>
      <w:r>
        <w:t xml:space="preserve">Using choices people make, like accepting riskier work for pay, economic models suggest that a life lost should be weighed as equivalent to economic losses of 7 million dollars. </w:t>
      </w:r>
    </w:p>
    <w:p w14:paraId="7CF2215F" w14:textId="77777777" w:rsidR="00200B02" w:rsidRPr="00F53B20" w:rsidRDefault="00200B02" w:rsidP="00200B02">
      <w:pPr>
        <w:pStyle w:val="Heading4"/>
      </w:pPr>
      <w:r>
        <w:t xml:space="preserve">US GDP is roughly 18.5 trillion dollars --- a 9.5% reduction yields 250,000 units of lives lost directly via the plan’s adaptation --- and that’s a conservative estimate given that it means the plan wouldn’t include stuff like nursing or prescription drugs that they likely need to solve their advantage </w:t>
      </w:r>
    </w:p>
    <w:p w14:paraId="6FF735F7" w14:textId="77777777" w:rsidR="00200B02" w:rsidRDefault="00200B02" w:rsidP="00200B02">
      <w:pPr>
        <w:pStyle w:val="Heading4"/>
      </w:pPr>
      <w:r w:rsidRPr="009D030B">
        <w:t xml:space="preserve">Moreover, if you think our impact calculus is prima facie unethical, that means you vote neg on presumption because </w:t>
      </w:r>
      <w:r>
        <w:t>…</w:t>
      </w:r>
    </w:p>
    <w:p w14:paraId="79DE39B1" w14:textId="77777777" w:rsidR="00200B02" w:rsidRPr="009D030B" w:rsidRDefault="00200B02" w:rsidP="00200B02">
      <w:pPr>
        <w:pStyle w:val="Heading4"/>
      </w:pPr>
      <w:r w:rsidRPr="009D030B">
        <w:t xml:space="preserve">Our ethical calculus is key to meaningful cost-benefit analysis </w:t>
      </w:r>
    </w:p>
    <w:p w14:paraId="5D5829F8" w14:textId="77777777" w:rsidR="00200B02" w:rsidRDefault="00200B02" w:rsidP="00200B02">
      <w:r>
        <w:rPr>
          <w:b/>
        </w:rPr>
        <w:t>Partnoy 12</w:t>
      </w:r>
      <w:r>
        <w:t xml:space="preserve"> [Frank Partnoy, director of the Center for Corporate and Securities Law at the University of San Diego, July 21, 2012, “The Cost of a Human Life, Statistically Speaking,” </w:t>
      </w:r>
      <w:r>
        <w:rPr>
          <w:i/>
        </w:rPr>
        <w:t xml:space="preserve">The Globalist, </w:t>
      </w:r>
      <w:hyperlink r:id="rId69" w:history="1">
        <w:r>
          <w:rPr>
            <w:rStyle w:val="Hyperlink"/>
          </w:rPr>
          <w:t>https://www.theglobalist.com/the-cost-of-a-human-life-statistically-speaking</w:t>
        </w:r>
      </w:hyperlink>
      <w:r>
        <w:t>]</w:t>
      </w:r>
    </w:p>
    <w:p w14:paraId="1A4EF3E0" w14:textId="77777777" w:rsidR="00200B02" w:rsidRDefault="00200B02" w:rsidP="00200B02"/>
    <w:p w14:paraId="3D9E2563" w14:textId="1F9376B2" w:rsidR="00200B02" w:rsidRPr="00200B02" w:rsidRDefault="00200B02" w:rsidP="00200B02">
      <w:pPr>
        <w:rPr>
          <w:sz w:val="16"/>
        </w:rPr>
      </w:pPr>
      <w:r w:rsidRPr="002C53A2">
        <w:rPr>
          <w:rStyle w:val="Emphasis"/>
          <w:highlight w:val="yellow"/>
        </w:rPr>
        <w:t>When legislators</w:t>
      </w:r>
      <w:r>
        <w:rPr>
          <w:rStyle w:val="Emphasis"/>
        </w:rPr>
        <w:t xml:space="preserve"> and regulators </w:t>
      </w:r>
      <w:r w:rsidRPr="002C53A2">
        <w:rPr>
          <w:rStyle w:val="Emphasis"/>
          <w:highlight w:val="yellow"/>
        </w:rPr>
        <w:t>enact new rules</w:t>
      </w:r>
      <w:r w:rsidRPr="003E5928">
        <w:rPr>
          <w:sz w:val="16"/>
        </w:rPr>
        <w:t xml:space="preserve">, </w:t>
      </w:r>
      <w:r w:rsidRPr="002C53A2">
        <w:rPr>
          <w:rStyle w:val="Emphasis"/>
          <w:highlight w:val="yellow"/>
        </w:rPr>
        <w:t>they are supposed to weigh benefits versus costs</w:t>
      </w:r>
      <w:r w:rsidRPr="003E5928">
        <w:rPr>
          <w:sz w:val="16"/>
        </w:rPr>
        <w:t xml:space="preserve">. </w:t>
      </w:r>
      <w:r>
        <w:rPr>
          <w:rStyle w:val="Emphasis"/>
        </w:rPr>
        <w:t xml:space="preserve">They </w:t>
      </w:r>
      <w:r w:rsidRPr="002C53A2">
        <w:rPr>
          <w:rStyle w:val="Emphasis"/>
          <w:highlight w:val="yellow"/>
        </w:rPr>
        <w:t>have to answer</w:t>
      </w:r>
      <w:r>
        <w:rPr>
          <w:rStyle w:val="Emphasis"/>
        </w:rPr>
        <w:t xml:space="preserve"> seemingly </w:t>
      </w:r>
      <w:r w:rsidRPr="002C53A2">
        <w:rPr>
          <w:rStyle w:val="Emphasis"/>
          <w:highlight w:val="yellow"/>
        </w:rPr>
        <w:t>banal questions</w:t>
      </w:r>
      <w:r w:rsidRPr="003E5928">
        <w:rPr>
          <w:sz w:val="16"/>
        </w:rPr>
        <w:t xml:space="preserve"> such as: Should all lighters be childproof? Should food labeling be more detailed? Should airlines carry survival equipment for inadvertent water landings? Should cars and factories reduce carbon emissions? </w:t>
      </w:r>
      <w:r>
        <w:rPr>
          <w:rStyle w:val="StyleUnderline"/>
        </w:rPr>
        <w:t xml:space="preserve">Government </w:t>
      </w:r>
      <w:r w:rsidRPr="002C53A2">
        <w:rPr>
          <w:rStyle w:val="StyleUnderline"/>
          <w:highlight w:val="yellow"/>
        </w:rPr>
        <w:t>officials are supposed to put numbers on</w:t>
      </w:r>
      <w:r>
        <w:rPr>
          <w:rStyle w:val="StyleUnderline"/>
        </w:rPr>
        <w:t xml:space="preserve"> the pros and cons of </w:t>
      </w:r>
      <w:r w:rsidRPr="002C53A2">
        <w:rPr>
          <w:rStyle w:val="StyleUnderline"/>
          <w:highlight w:val="yellow"/>
        </w:rPr>
        <w:t>these questions</w:t>
      </w:r>
      <w:r w:rsidRPr="003E5928">
        <w:rPr>
          <w:sz w:val="16"/>
        </w:rPr>
        <w:t>.</w:t>
      </w:r>
      <w:r>
        <w:rPr>
          <w:sz w:val="16"/>
        </w:rPr>
        <w:t xml:space="preserve"> </w:t>
      </w:r>
      <w:r w:rsidRPr="003E5928">
        <w:rPr>
          <w:sz w:val="16"/>
        </w:rPr>
        <w:t xml:space="preserve">Technical as it sounds, </w:t>
      </w:r>
      <w:r w:rsidRPr="002C53A2">
        <w:rPr>
          <w:rStyle w:val="Emphasis"/>
          <w:highlight w:val="yellow"/>
        </w:rPr>
        <w:t>what underlies</w:t>
      </w:r>
      <w:r>
        <w:rPr>
          <w:rStyle w:val="Emphasis"/>
        </w:rPr>
        <w:t xml:space="preserve"> all </w:t>
      </w:r>
      <w:r w:rsidRPr="002C53A2">
        <w:rPr>
          <w:rStyle w:val="Emphasis"/>
          <w:highlight w:val="yellow"/>
        </w:rPr>
        <w:t>these</w:t>
      </w:r>
      <w:r>
        <w:rPr>
          <w:rStyle w:val="Emphasis"/>
        </w:rPr>
        <w:t xml:space="preserve"> questions </w:t>
      </w:r>
      <w:r w:rsidRPr="002C53A2">
        <w:rPr>
          <w:rStyle w:val="Emphasis"/>
          <w:highlight w:val="yellow"/>
        </w:rPr>
        <w:t>is</w:t>
      </w:r>
      <w:r>
        <w:rPr>
          <w:rStyle w:val="Emphasis"/>
        </w:rPr>
        <w:t xml:space="preserve"> a question that is </w:t>
      </w:r>
      <w:r w:rsidRPr="002C53A2">
        <w:rPr>
          <w:rStyle w:val="Emphasis"/>
          <w:highlight w:val="yellow"/>
        </w:rPr>
        <w:t>far from just technical</w:t>
      </w:r>
      <w:r w:rsidRPr="003E5928">
        <w:rPr>
          <w:sz w:val="16"/>
        </w:rPr>
        <w:t xml:space="preserve">. </w:t>
      </w:r>
      <w:r w:rsidRPr="002C53A2">
        <w:rPr>
          <w:rStyle w:val="Emphasis"/>
          <w:highlight w:val="yellow"/>
        </w:rPr>
        <w:t>It is</w:t>
      </w:r>
      <w:r>
        <w:rPr>
          <w:rStyle w:val="Emphasis"/>
        </w:rPr>
        <w:t xml:space="preserve">, in fact, </w:t>
      </w:r>
      <w:r w:rsidRPr="002C53A2">
        <w:rPr>
          <w:rStyle w:val="Emphasis"/>
          <w:highlight w:val="yellow"/>
        </w:rPr>
        <w:t>a</w:t>
      </w:r>
      <w:r>
        <w:rPr>
          <w:rStyle w:val="Emphasis"/>
        </w:rPr>
        <w:t xml:space="preserve"> profoundly </w:t>
      </w:r>
      <w:r w:rsidRPr="002C53A2">
        <w:rPr>
          <w:rStyle w:val="Emphasis"/>
          <w:highlight w:val="yellow"/>
        </w:rPr>
        <w:t>ethical issue.</w:t>
      </w:r>
      <w:r w:rsidRPr="003E5928">
        <w:rPr>
          <w:sz w:val="16"/>
        </w:rPr>
        <w:t xml:space="preserve"> </w:t>
      </w:r>
      <w:r w:rsidRPr="002C53A2">
        <w:rPr>
          <w:rStyle w:val="Emphasis"/>
        </w:rPr>
        <w:t>How to assess</w:t>
      </w:r>
      <w:r>
        <w:rPr>
          <w:rStyle w:val="Emphasis"/>
        </w:rPr>
        <w:t xml:space="preserve"> the value of a human life in financial terms? </w:t>
      </w:r>
      <w:r w:rsidRPr="002C53A2">
        <w:rPr>
          <w:rStyle w:val="StyleUnderline"/>
          <w:highlight w:val="yellow"/>
        </w:rPr>
        <w:t>Only then can the</w:t>
      </w:r>
      <w:r>
        <w:rPr>
          <w:rStyle w:val="StyleUnderline"/>
        </w:rPr>
        <w:t xml:space="preserve"> cost-benefit </w:t>
      </w:r>
      <w:r w:rsidRPr="002C53A2">
        <w:rPr>
          <w:rStyle w:val="StyleUnderline"/>
          <w:highlight w:val="yellow"/>
        </w:rPr>
        <w:t>question</w:t>
      </w:r>
      <w:r>
        <w:rPr>
          <w:rStyle w:val="StyleUnderline"/>
        </w:rPr>
        <w:t xml:space="preserve"> really </w:t>
      </w:r>
      <w:r w:rsidRPr="002C53A2">
        <w:rPr>
          <w:rStyle w:val="StyleUnderline"/>
          <w:highlight w:val="yellow"/>
        </w:rPr>
        <w:t>be answered as to how much money we should</w:t>
      </w:r>
      <w:r>
        <w:rPr>
          <w:rStyle w:val="StyleUnderline"/>
        </w:rPr>
        <w:t xml:space="preserve"> be willing to </w:t>
      </w:r>
      <w:r w:rsidRPr="002C53A2">
        <w:rPr>
          <w:rStyle w:val="StyleUnderline"/>
          <w:highlight w:val="yellow"/>
        </w:rPr>
        <w:t>spend to save a person from dying</w:t>
      </w:r>
      <w:r>
        <w:rPr>
          <w:rStyle w:val="StyleUnderline"/>
        </w:rPr>
        <w:t>.</w:t>
      </w:r>
      <w:r w:rsidRPr="003E5928">
        <w:rPr>
          <w:sz w:val="16"/>
        </w:rPr>
        <w:t xml:space="preserve"> And only then can the ever trickier, more hair-raising question of how much does it matter that the life will be saved be answered.</w:t>
      </w:r>
      <w:r>
        <w:rPr>
          <w:sz w:val="16"/>
        </w:rPr>
        <w:t xml:space="preserve"> </w:t>
      </w:r>
      <w:r w:rsidRPr="003E5928">
        <w:rPr>
          <w:sz w:val="16"/>
        </w:rPr>
        <w:t xml:space="preserve">Every day, regulators answer such seemingly unanswerable philosophical questions, and in the United States and an ever larger number of other countries, they do it in ways that budget officials readily understand: They come up with a number. Today, </w:t>
      </w:r>
      <w:r w:rsidRPr="002C53A2">
        <w:rPr>
          <w:rStyle w:val="StyleUnderline"/>
          <w:highlight w:val="yellow"/>
        </w:rPr>
        <w:t>the U.S. Office of Management</w:t>
      </w:r>
      <w:r>
        <w:rPr>
          <w:rStyle w:val="StyleUnderline"/>
        </w:rPr>
        <w:t xml:space="preserve"> and Budget puts </w:t>
      </w:r>
      <w:r w:rsidRPr="002C53A2">
        <w:rPr>
          <w:rStyle w:val="StyleUnderline"/>
          <w:highlight w:val="yellow"/>
        </w:rPr>
        <w:t xml:space="preserve">the value of a human life in the range of </w:t>
      </w:r>
      <w:r w:rsidRPr="002C53A2">
        <w:rPr>
          <w:rStyle w:val="StyleUnderline"/>
        </w:rPr>
        <w:t>$</w:t>
      </w:r>
      <w:r w:rsidRPr="002C53A2">
        <w:rPr>
          <w:rStyle w:val="StyleUnderline"/>
          <w:highlight w:val="yellow"/>
        </w:rPr>
        <w:t>7</w:t>
      </w:r>
      <w:r>
        <w:rPr>
          <w:rStyle w:val="StyleUnderline"/>
        </w:rPr>
        <w:t xml:space="preserve"> million </w:t>
      </w:r>
      <w:r w:rsidRPr="002C53A2">
        <w:rPr>
          <w:rStyle w:val="StyleUnderline"/>
          <w:highlight w:val="yellow"/>
        </w:rPr>
        <w:t>to $9 million</w:t>
      </w:r>
      <w:r>
        <w:rPr>
          <w:rStyle w:val="StyleUnderline"/>
        </w:rPr>
        <w:t xml:space="preserve">. </w:t>
      </w:r>
      <w:r w:rsidRPr="003E5928">
        <w:rPr>
          <w:sz w:val="16"/>
        </w:rPr>
        <w:t xml:space="preserve">Why these particular numbers — and not, say, 42? A crucial part of the answer is that </w:t>
      </w:r>
      <w:r>
        <w:rPr>
          <w:rStyle w:val="StyleUnderline"/>
        </w:rPr>
        <w:t>clever economists estimate the value of a human life</w:t>
      </w:r>
      <w:r w:rsidRPr="003E5928">
        <w:rPr>
          <w:sz w:val="16"/>
        </w:rPr>
        <w:t xml:space="preserve"> </w:t>
      </w:r>
      <w:r>
        <w:rPr>
          <w:rStyle w:val="StyleUnderline"/>
        </w:rPr>
        <w:t>based on the choices we make about risky behavior: smoking cigarettes, driving a car, eating undercooked meat or working a risky job</w:t>
      </w:r>
      <w:r w:rsidRPr="003E5928">
        <w:rPr>
          <w:sz w:val="16"/>
        </w:rPr>
        <w:t>.</w:t>
      </w:r>
      <w:r>
        <w:rPr>
          <w:sz w:val="16"/>
        </w:rPr>
        <w:t xml:space="preserve"> </w:t>
      </w:r>
      <w:r w:rsidRPr="003E5928">
        <w:rPr>
          <w:sz w:val="16"/>
        </w:rPr>
        <w:t xml:space="preserve">As Adam Smith noted centuries ago, people’s wages reflect a tradeoff regarding “the ease or hardship, the cleanliness or dirtiness, the honorableness or dishonorableness of the employment.” </w:t>
      </w:r>
      <w:r>
        <w:rPr>
          <w:rStyle w:val="StyleUnderline"/>
        </w:rPr>
        <w:t xml:space="preserve">The forefather of modern economics aside, </w:t>
      </w:r>
      <w:r w:rsidRPr="002C53A2">
        <w:rPr>
          <w:rStyle w:val="StyleUnderline"/>
          <w:highlight w:val="yellow"/>
        </w:rPr>
        <w:t>there have been more than a hundred studies t</w:t>
      </w:r>
      <w:r>
        <w:rPr>
          <w:rStyle w:val="StyleUnderline"/>
        </w:rPr>
        <w:t xml:space="preserve">hat attempt </w:t>
      </w:r>
      <w:r w:rsidRPr="002C53A2">
        <w:rPr>
          <w:rStyle w:val="StyleUnderline"/>
          <w:highlight w:val="yellow"/>
        </w:rPr>
        <w:t>to determine the value of a human life</w:t>
      </w:r>
      <w:r>
        <w:rPr>
          <w:rStyle w:val="StyleUnderline"/>
        </w:rPr>
        <w:t xml:space="preserve"> based on the value we place on our lives in private decisions</w:t>
      </w:r>
      <w:r w:rsidRPr="003E5928">
        <w:rPr>
          <w:sz w:val="16"/>
        </w:rPr>
        <w:t>.</w:t>
      </w:r>
      <w:r>
        <w:rPr>
          <w:sz w:val="16"/>
        </w:rPr>
        <w:t xml:space="preserve"> </w:t>
      </w:r>
      <w:r>
        <w:rPr>
          <w:rStyle w:val="StyleUnderline"/>
        </w:rPr>
        <w:t>One way to calculate the value of a human life is to look at how much more money a worker earns for doing a risky job.</w:t>
      </w:r>
      <w:r w:rsidRPr="003E5928">
        <w:rPr>
          <w:sz w:val="16"/>
        </w:rPr>
        <w:t xml:space="preserve"> Suppose working in a coal mine pays $10,000 a year more than working a safer desk job, and that coal miners have a 1% greater chance of dying on the job.</w:t>
      </w:r>
      <w:r>
        <w:rPr>
          <w:sz w:val="16"/>
        </w:rPr>
        <w:t xml:space="preserve"> </w:t>
      </w:r>
      <w:r>
        <w:rPr>
          <w:rStyle w:val="StyleUnderline"/>
        </w:rPr>
        <w:t xml:space="preserve">Some </w:t>
      </w:r>
      <w:r w:rsidRPr="002C53A2">
        <w:rPr>
          <w:rStyle w:val="StyleUnderline"/>
        </w:rPr>
        <w:t>economists</w:t>
      </w:r>
      <w:r>
        <w:rPr>
          <w:rStyle w:val="StyleUnderline"/>
        </w:rPr>
        <w:t xml:space="preserve"> would </w:t>
      </w:r>
      <w:r w:rsidRPr="002C53A2">
        <w:rPr>
          <w:rStyle w:val="StyleUnderline"/>
        </w:rPr>
        <w:t>conclude</w:t>
      </w:r>
      <w:r>
        <w:rPr>
          <w:rStyle w:val="StyleUnderline"/>
        </w:rPr>
        <w:t xml:space="preserve"> that this trade-off </w:t>
      </w:r>
      <w:r w:rsidRPr="002C53A2">
        <w:rPr>
          <w:rStyle w:val="StyleUnderline"/>
        </w:rPr>
        <w:t>suggests people value a human life</w:t>
      </w:r>
      <w:r>
        <w:rPr>
          <w:rStyle w:val="StyleUnderline"/>
        </w:rPr>
        <w:t xml:space="preserve"> at $1 million</w:t>
      </w:r>
      <w:r w:rsidRPr="003E5928">
        <w:rPr>
          <w:sz w:val="16"/>
        </w:rPr>
        <w:t xml:space="preserve">. </w:t>
      </w:r>
      <w:r>
        <w:rPr>
          <w:rStyle w:val="StyleUnderline"/>
        </w:rPr>
        <w:t>They assume the increased cost of</w:t>
      </w:r>
      <w:r w:rsidRPr="003E5928">
        <w:rPr>
          <w:sz w:val="16"/>
        </w:rPr>
        <w:t xml:space="preserve"> </w:t>
      </w:r>
      <w:r>
        <w:rPr>
          <w:rStyle w:val="StyleUnderline"/>
        </w:rPr>
        <w:t>working as a coal miner</w:t>
      </w:r>
      <w:r w:rsidRPr="003E5928">
        <w:rPr>
          <w:sz w:val="16"/>
        </w:rPr>
        <w:t xml:space="preserve"> (which, on average, is $1 million multiplied by 1%, or $10,000) </w:t>
      </w:r>
      <w:r>
        <w:rPr>
          <w:rStyle w:val="StyleUnderline"/>
        </w:rPr>
        <w:t>is reflected in increased pay.</w:t>
      </w:r>
    </w:p>
    <w:p w14:paraId="278CCA31" w14:textId="5982DB1E" w:rsidR="008F4571" w:rsidRDefault="008F4571" w:rsidP="008F4571">
      <w:pPr>
        <w:pStyle w:val="Heading2"/>
      </w:pPr>
      <w:r>
        <w:t>Impact Defense</w:t>
      </w:r>
    </w:p>
    <w:p w14:paraId="0C1CE292" w14:textId="12B6FDDD" w:rsidR="008F4571" w:rsidRDefault="008F4571" w:rsidP="008F4571">
      <w:pPr>
        <w:pStyle w:val="Heading3"/>
      </w:pPr>
      <w:r>
        <w:t>No Extinction</w:t>
      </w:r>
    </w:p>
    <w:p w14:paraId="7ADE7EB1" w14:textId="77777777" w:rsidR="008F4571" w:rsidRDefault="008F4571" w:rsidP="008F4571">
      <w:pPr>
        <w:pStyle w:val="Heading4"/>
      </w:pPr>
      <w:r>
        <w:t xml:space="preserve">Nuclear war doesn’t cause extinction. </w:t>
      </w:r>
    </w:p>
    <w:p w14:paraId="44AF54D2" w14:textId="77777777" w:rsidR="008F4571" w:rsidRDefault="008F4571" w:rsidP="008F4571">
      <w:r>
        <w:t xml:space="preserve">S. Fred </w:t>
      </w:r>
      <w:r w:rsidRPr="00770825">
        <w:rPr>
          <w:b/>
        </w:rPr>
        <w:t>Singer 18</w:t>
      </w:r>
      <w:r>
        <w:t>. Professor emeritus at the University of Virginia and a founding director and now chairman emeritus of the Science &amp; Environmental Policy Project, specialist in atmospheric and space physics, founding director of the U.S. Weather Satellite Service, now part of NOAA, served as vice chair of the U.S. National Advisory Committee on Oceans &amp;amp; Atmosphere, an elected fellow of several scientific societies, including APS, AGU, AAAS, AIAA, Sigma Xi, and Tau Beta Pi, and a senior fellow of the Heartland Institute and the Independent Institute. 6-27-2018. "Remember Nuclear Winter?." American Thinker. https://www.americanthinker.com/articles/2018/06/remember_nuclear_winter.html</w:t>
      </w:r>
    </w:p>
    <w:p w14:paraId="1555D455" w14:textId="5F05FE39" w:rsidR="008F4571" w:rsidRDefault="008F4571" w:rsidP="008F4571">
      <w:pPr>
        <w:rPr>
          <w:sz w:val="16"/>
        </w:rPr>
      </w:pPr>
      <w:r w:rsidRPr="004566A6">
        <w:rPr>
          <w:rStyle w:val="Emphasis"/>
          <w:highlight w:val="cyan"/>
        </w:rPr>
        <w:t>Nuclear Winter</w:t>
      </w:r>
      <w:r w:rsidRPr="00055309">
        <w:rPr>
          <w:sz w:val="16"/>
        </w:rPr>
        <w:t xml:space="preserve"> burst on the academic scene in December 1983 with the publication of the hypothesis in the prestigious journal Science. It was accompanied by a study by Paul Ehrlich, et al. that </w:t>
      </w:r>
      <w:r w:rsidRPr="00055309">
        <w:rPr>
          <w:rStyle w:val="StyleUnderline"/>
        </w:rPr>
        <w:t xml:space="preserve">hinted that it might cause the </w:t>
      </w:r>
      <w:r w:rsidRPr="00055309">
        <w:rPr>
          <w:rStyle w:val="Emphasis"/>
        </w:rPr>
        <w:t>extinction of human life</w:t>
      </w:r>
      <w:r w:rsidRPr="00055309">
        <w:rPr>
          <w:rStyle w:val="StyleUnderline"/>
        </w:rPr>
        <w:t xml:space="preserve"> on the planet.</w:t>
      </w:r>
      <w:r>
        <w:rPr>
          <w:rStyle w:val="StyleUnderline"/>
        </w:rPr>
        <w:t xml:space="preserve"> </w:t>
      </w:r>
      <w:r w:rsidRPr="00055309">
        <w:rPr>
          <w:sz w:val="16"/>
        </w:rPr>
        <w:t xml:space="preserve">MCANW stands for Medical Campaign Against Nuclear Weapons. Photo via Wellcome Images. </w:t>
      </w:r>
      <w:r w:rsidRPr="00055309">
        <w:rPr>
          <w:rStyle w:val="StyleUnderline"/>
        </w:rPr>
        <w:t xml:space="preserve">The five authors of the Nuclear Winter hypothesis were labeled </w:t>
      </w:r>
      <w:r w:rsidRPr="004566A6">
        <w:rPr>
          <w:rStyle w:val="Emphasis"/>
          <w:highlight w:val="cyan"/>
        </w:rPr>
        <w:t>TTAPS</w:t>
      </w:r>
      <w:r w:rsidRPr="00055309">
        <w:rPr>
          <w:sz w:val="16"/>
        </w:rPr>
        <w:t>, using the initials of their family names (</w:t>
      </w:r>
      <w:r w:rsidRPr="00790C86">
        <w:rPr>
          <w:rStyle w:val="StyleUnderline"/>
        </w:rPr>
        <w:t>T stands for Owen Toon and P stands for Jim Pollak, both Ph.D. students of Carl Sagan at Cornell University</w:t>
      </w:r>
      <w:r w:rsidRPr="00055309">
        <w:rPr>
          <w:sz w:val="16"/>
        </w:rPr>
        <w:t xml:space="preserve">.) Carl Sagan himself was the main author and driving force. Actually, Sagan had scooped the Science paper by publishing the gist of the hypothesis in Parade magazine, which claimed a readership of 50 million! Previously, Sagan had briefed people in public office and elsewhere, so they were all primed for the popular reaction, which was tremendous. Many of today's readers may not remember Carl Sagan. He was a brilliant astrophysicist but also highly political. Imagine Al Gore, but with an excellent science background. Sagan had developed and narrated a television series called Cosmos that popularized astrophysics and much else, including cosmology, the history of the universe. He even suggested the possible existence of extraterrestrial intelligence and started a listening project called SETI (Search for Extraterrestrial Intelligence). SETI is still searching today and has not found any evidence so far. Sagan became a sort of icon; many people in the U.S. and abroad knew his name and face. Carl Sagan also had another passion: saving humanity from a general nuclear war, a laudable aim. He had been arguing vigorously and publicly for a "freeze" on the production of more nuclear weapons. President Ronald Reagan outdid him and negotiated a nuclear weapons reduction with the USSR. In the meantime, much excitement was stirred up by Nuclear Winter. </w:t>
      </w:r>
      <w:r w:rsidRPr="004566A6">
        <w:rPr>
          <w:rStyle w:val="Emphasis"/>
          <w:highlight w:val="cyan"/>
        </w:rPr>
        <w:t>Study after study tried to confirm and expand the hypothesis</w:t>
      </w:r>
      <w:r w:rsidRPr="00055309">
        <w:rPr>
          <w:sz w:val="16"/>
        </w:rPr>
        <w:t xml:space="preserve">, </w:t>
      </w:r>
      <w:r w:rsidRPr="004566A6">
        <w:rPr>
          <w:rStyle w:val="StyleUnderline"/>
          <w:highlight w:val="cyan"/>
        </w:rPr>
        <w:t>led by the</w:t>
      </w:r>
      <w:r w:rsidRPr="00055309">
        <w:rPr>
          <w:sz w:val="16"/>
        </w:rPr>
        <w:t xml:space="preserve"> Defense Department (</w:t>
      </w:r>
      <w:r w:rsidRPr="004566A6">
        <w:rPr>
          <w:rStyle w:val="Emphasis"/>
          <w:highlight w:val="cyan"/>
        </w:rPr>
        <w:t>DOD</w:t>
      </w:r>
      <w:r w:rsidRPr="00055309">
        <w:rPr>
          <w:sz w:val="16"/>
        </w:rPr>
        <w:t xml:space="preserve">), </w:t>
      </w:r>
      <w:r w:rsidRPr="00055309">
        <w:rPr>
          <w:rStyle w:val="StyleUnderline"/>
        </w:rPr>
        <w:t xml:space="preserve">which took the hypothesis seriously and </w:t>
      </w:r>
      <w:r w:rsidRPr="004566A6">
        <w:rPr>
          <w:rStyle w:val="StyleUnderline"/>
          <w:highlight w:val="cyan"/>
        </w:rPr>
        <w:t xml:space="preserve">spent </w:t>
      </w:r>
      <w:r w:rsidRPr="004566A6">
        <w:rPr>
          <w:rStyle w:val="Emphasis"/>
          <w:highlight w:val="cyan"/>
        </w:rPr>
        <w:t>millions of dollars</w:t>
      </w:r>
      <w:r w:rsidRPr="004566A6">
        <w:rPr>
          <w:rStyle w:val="StyleUnderline"/>
          <w:highlight w:val="cyan"/>
        </w:rPr>
        <w:t xml:space="preserve"> on various reports that </w:t>
      </w:r>
      <w:r w:rsidRPr="004566A6">
        <w:rPr>
          <w:rStyle w:val="Emphasis"/>
          <w:highlight w:val="cyan"/>
        </w:rPr>
        <w:t>accepted</w:t>
      </w:r>
      <w:r w:rsidRPr="004566A6">
        <w:rPr>
          <w:rStyle w:val="StyleUnderline"/>
          <w:highlight w:val="cyan"/>
        </w:rPr>
        <w:t xml:space="preserve"> Nuclear Winter rather </w:t>
      </w:r>
      <w:r w:rsidRPr="004566A6">
        <w:rPr>
          <w:rStyle w:val="Emphasis"/>
          <w:highlight w:val="cyan"/>
        </w:rPr>
        <w:t>uncritically</w:t>
      </w:r>
      <w:r w:rsidRPr="00055309">
        <w:rPr>
          <w:rStyle w:val="StyleUnderline"/>
        </w:rPr>
        <w:t>.</w:t>
      </w:r>
      <w:r>
        <w:rPr>
          <w:rStyle w:val="StyleUnderline"/>
        </w:rPr>
        <w:t xml:space="preserve"> </w:t>
      </w:r>
      <w:r w:rsidRPr="00055309">
        <w:rPr>
          <w:rStyle w:val="StyleUnderline"/>
        </w:rPr>
        <w:t>The</w:t>
      </w:r>
      <w:r w:rsidRPr="00055309">
        <w:rPr>
          <w:sz w:val="16"/>
        </w:rPr>
        <w:t xml:space="preserve"> National Research Council (</w:t>
      </w:r>
      <w:r w:rsidRPr="004566A6">
        <w:rPr>
          <w:rStyle w:val="Emphasis"/>
          <w:highlight w:val="cyan"/>
        </w:rPr>
        <w:t>NRC</w:t>
      </w:r>
      <w:r w:rsidRPr="00055309">
        <w:rPr>
          <w:sz w:val="16"/>
        </w:rPr>
        <w:t xml:space="preserve">) of the National Academy of Sciences </w:t>
      </w:r>
      <w:r w:rsidRPr="00055309">
        <w:rPr>
          <w:rStyle w:val="StyleUnderline"/>
        </w:rPr>
        <w:t xml:space="preserve">published a report that put in </w:t>
      </w:r>
      <w:r w:rsidRPr="00055309">
        <w:rPr>
          <w:rStyle w:val="Emphasis"/>
        </w:rPr>
        <w:t>more quantitative detail</w:t>
      </w:r>
      <w:r w:rsidRPr="00055309">
        <w:rPr>
          <w:rStyle w:val="StyleUnderline"/>
        </w:rPr>
        <w:t>.</w:t>
      </w:r>
      <w:r>
        <w:rPr>
          <w:rStyle w:val="StyleUnderline"/>
        </w:rPr>
        <w:t xml:space="preserve"> </w:t>
      </w:r>
      <w:r w:rsidRPr="00055309">
        <w:rPr>
          <w:rStyle w:val="StyleUnderline"/>
        </w:rPr>
        <w:t xml:space="preserve">It </w:t>
      </w:r>
      <w:r w:rsidRPr="004566A6">
        <w:rPr>
          <w:rStyle w:val="StyleUnderline"/>
          <w:highlight w:val="cyan"/>
        </w:rPr>
        <w:t>enabled critics</w:t>
      </w:r>
      <w:r w:rsidRPr="00055309">
        <w:rPr>
          <w:rStyle w:val="StyleUnderline"/>
        </w:rPr>
        <w:t xml:space="preserve"> of the hypothesis to </w:t>
      </w:r>
      <w:r w:rsidRPr="004566A6">
        <w:rPr>
          <w:rStyle w:val="Emphasis"/>
          <w:highlight w:val="cyan"/>
        </w:rPr>
        <w:t>find flaws – and many did</w:t>
      </w:r>
      <w:r w:rsidRPr="00055309">
        <w:rPr>
          <w:sz w:val="16"/>
        </w:rPr>
        <w:t xml:space="preserve">. The names Russell </w:t>
      </w:r>
      <w:r w:rsidRPr="004566A6">
        <w:rPr>
          <w:rStyle w:val="Emphasis"/>
          <w:highlight w:val="cyan"/>
        </w:rPr>
        <w:t>Seitz</w:t>
      </w:r>
      <w:r w:rsidRPr="00055309">
        <w:rPr>
          <w:sz w:val="16"/>
        </w:rPr>
        <w:t xml:space="preserve">, Dick </w:t>
      </w:r>
      <w:r w:rsidRPr="004566A6">
        <w:rPr>
          <w:rStyle w:val="Emphasis"/>
          <w:highlight w:val="cyan"/>
        </w:rPr>
        <w:t>Wilson</w:t>
      </w:r>
      <w:r w:rsidRPr="00055309">
        <w:rPr>
          <w:sz w:val="16"/>
        </w:rPr>
        <w:t xml:space="preserve"> (both of Cambridge, Mass.), Steve </w:t>
      </w:r>
      <w:r w:rsidRPr="004566A6">
        <w:rPr>
          <w:rStyle w:val="Emphasis"/>
          <w:highlight w:val="cyan"/>
        </w:rPr>
        <w:t>Schneider</w:t>
      </w:r>
      <w:r w:rsidRPr="00055309">
        <w:rPr>
          <w:sz w:val="16"/>
        </w:rPr>
        <w:t xml:space="preserve"> (Palo Alto, Calif.), </w:t>
      </w:r>
      <w:r w:rsidRPr="004566A6">
        <w:rPr>
          <w:rStyle w:val="StyleUnderline"/>
          <w:highlight w:val="cyan"/>
        </w:rPr>
        <w:t>and</w:t>
      </w:r>
      <w:r w:rsidRPr="00055309">
        <w:rPr>
          <w:sz w:val="16"/>
        </w:rPr>
        <w:t xml:space="preserve"> Bob </w:t>
      </w:r>
      <w:r w:rsidRPr="004566A6">
        <w:rPr>
          <w:rStyle w:val="Emphasis"/>
          <w:highlight w:val="cyan"/>
        </w:rPr>
        <w:t>Ehrlich</w:t>
      </w:r>
      <w:r w:rsidRPr="00055309">
        <w:rPr>
          <w:sz w:val="16"/>
        </w:rPr>
        <w:t xml:space="preserve"> (Fairfax, Va.) (no relation to Paul Ehrlich) </w:t>
      </w:r>
      <w:r w:rsidRPr="00055309">
        <w:rPr>
          <w:rStyle w:val="StyleUnderline"/>
        </w:rPr>
        <w:t>come to mind.</w:t>
      </w:r>
      <w:r>
        <w:rPr>
          <w:rStyle w:val="StyleUnderline"/>
        </w:rPr>
        <w:t xml:space="preserve"> </w:t>
      </w:r>
      <w:r w:rsidRPr="004566A6">
        <w:rPr>
          <w:rStyle w:val="StyleUnderline"/>
          <w:highlight w:val="cyan"/>
        </w:rPr>
        <w:t xml:space="preserve">The hypothesis was </w:t>
      </w:r>
      <w:r w:rsidRPr="004566A6">
        <w:rPr>
          <w:rStyle w:val="Emphasis"/>
          <w:highlight w:val="cyan"/>
        </w:rPr>
        <w:t>really "politics disguised as science</w:t>
      </w:r>
      <w:r w:rsidRPr="00055309">
        <w:rPr>
          <w:rStyle w:val="StyleUnderline"/>
        </w:rPr>
        <w:t>."</w:t>
      </w:r>
      <w:r w:rsidRPr="00055309">
        <w:rPr>
          <w:sz w:val="16"/>
        </w:rPr>
        <w:t xml:space="preserve"> </w:t>
      </w:r>
      <w:r w:rsidRPr="00055309">
        <w:rPr>
          <w:rStyle w:val="StyleUnderline"/>
        </w:rPr>
        <w:t xml:space="preserve">The whole </w:t>
      </w:r>
      <w:r w:rsidRPr="004566A6">
        <w:rPr>
          <w:rStyle w:val="StyleUnderline"/>
          <w:highlight w:val="cyan"/>
        </w:rPr>
        <w:t>TTAPS</w:t>
      </w:r>
      <w:r w:rsidRPr="00055309">
        <w:rPr>
          <w:rStyle w:val="StyleUnderline"/>
        </w:rPr>
        <w:t xml:space="preserve"> scheme </w:t>
      </w:r>
      <w:r w:rsidRPr="004566A6">
        <w:rPr>
          <w:rStyle w:val="StyleUnderline"/>
          <w:highlight w:val="cyan"/>
        </w:rPr>
        <w:t xml:space="preserve">was </w:t>
      </w:r>
      <w:r w:rsidRPr="004566A6">
        <w:rPr>
          <w:rStyle w:val="Emphasis"/>
          <w:highlight w:val="cyan"/>
        </w:rPr>
        <w:t>contrived to deliver the desired consequence</w:t>
      </w:r>
      <w:r w:rsidRPr="004566A6">
        <w:rPr>
          <w:rStyle w:val="StyleUnderline"/>
          <w:highlight w:val="cyan"/>
        </w:rPr>
        <w:t xml:space="preserve">. It required the smoke layer to be of </w:t>
      </w:r>
      <w:r w:rsidRPr="004566A6">
        <w:rPr>
          <w:rStyle w:val="Emphasis"/>
          <w:highlight w:val="cyan"/>
        </w:rPr>
        <w:t>just</w:t>
      </w:r>
      <w:r w:rsidRPr="00055309">
        <w:rPr>
          <w:rStyle w:val="Emphasis"/>
        </w:rPr>
        <w:t xml:space="preserve"> the </w:t>
      </w:r>
      <w:r w:rsidRPr="004566A6">
        <w:rPr>
          <w:rStyle w:val="Emphasis"/>
          <w:highlight w:val="cyan"/>
        </w:rPr>
        <w:t>right</w:t>
      </w:r>
      <w:r w:rsidRPr="00055309">
        <w:rPr>
          <w:rStyle w:val="Emphasis"/>
        </w:rPr>
        <w:t xml:space="preserve"> </w:t>
      </w:r>
      <w:r w:rsidRPr="00790C86">
        <w:rPr>
          <w:rStyle w:val="Emphasis"/>
        </w:rPr>
        <w:t xml:space="preserve">thickness, covering the whole Earth, and lasting for many months. </w:t>
      </w:r>
      <w:r w:rsidRPr="00790C86">
        <w:rPr>
          <w:rStyle w:val="StyleUnderline"/>
        </w:rPr>
        <w:t>The</w:t>
      </w:r>
      <w:r w:rsidRPr="00055309">
        <w:rPr>
          <w:rStyle w:val="StyleUnderline"/>
        </w:rPr>
        <w:t xml:space="preserve"> </w:t>
      </w:r>
      <w:r w:rsidRPr="004566A6">
        <w:rPr>
          <w:rStyle w:val="StyleUnderline"/>
          <w:highlight w:val="cyan"/>
        </w:rPr>
        <w:t>Kuwait oil fires</w:t>
      </w:r>
      <w:r w:rsidRPr="00055309">
        <w:rPr>
          <w:rStyle w:val="StyleUnderline"/>
        </w:rPr>
        <w:t xml:space="preserve"> in 1991 produced a lot of smoke, but it </w:t>
      </w:r>
      <w:r w:rsidRPr="004566A6">
        <w:rPr>
          <w:rStyle w:val="Emphasis"/>
          <w:highlight w:val="cyan"/>
        </w:rPr>
        <w:t>rained out</w:t>
      </w:r>
      <w:r w:rsidRPr="00055309">
        <w:rPr>
          <w:rStyle w:val="StyleUnderline"/>
        </w:rPr>
        <w:t xml:space="preserve"> after a few days</w:t>
      </w:r>
      <w:r w:rsidRPr="00055309">
        <w:rPr>
          <w:sz w:val="16"/>
        </w:rPr>
        <w:t xml:space="preserve">. I had a mini-debate with Sagan on the TV program Nightline and published a more critical analysis of the whole hypothesis in the journal Meteorology &amp; Atmospheric Physics. I don't know if Carl ever saw my paper. But I learned a lot from doing this analysis that was useful in later global warming research. For example, </w:t>
      </w:r>
      <w:r w:rsidRPr="004566A6">
        <w:rPr>
          <w:rStyle w:val="StyleUnderline"/>
          <w:highlight w:val="cyan"/>
        </w:rPr>
        <w:t xml:space="preserve">the initial nuclear bursts </w:t>
      </w:r>
      <w:r w:rsidRPr="004566A6">
        <w:rPr>
          <w:rStyle w:val="Emphasis"/>
          <w:highlight w:val="cyan"/>
        </w:rPr>
        <w:t>inject water vapor</w:t>
      </w:r>
      <w:r w:rsidRPr="00055309">
        <w:rPr>
          <w:sz w:val="16"/>
        </w:rPr>
        <w:t xml:space="preserve"> </w:t>
      </w:r>
      <w:r w:rsidRPr="00055309">
        <w:rPr>
          <w:rStyle w:val="StyleUnderline"/>
        </w:rPr>
        <w:t xml:space="preserve">into the stratosphere, </w:t>
      </w:r>
      <w:r w:rsidRPr="004566A6">
        <w:rPr>
          <w:rStyle w:val="StyleUnderline"/>
          <w:highlight w:val="cyan"/>
        </w:rPr>
        <w:t xml:space="preserve">which </w:t>
      </w:r>
      <w:r w:rsidRPr="004566A6">
        <w:rPr>
          <w:rStyle w:val="Emphasis"/>
          <w:highlight w:val="cyan"/>
        </w:rPr>
        <w:t>turns into</w:t>
      </w:r>
      <w:r w:rsidRPr="00055309">
        <w:rPr>
          <w:rStyle w:val="Emphasis"/>
        </w:rPr>
        <w:t xml:space="preserve"> contrail-like cirrus </w:t>
      </w:r>
      <w:r w:rsidRPr="004566A6">
        <w:rPr>
          <w:rStyle w:val="Emphasis"/>
          <w:highlight w:val="cyan"/>
        </w:rPr>
        <w:t>clouds</w:t>
      </w:r>
      <w:r w:rsidRPr="00055309">
        <w:rPr>
          <w:sz w:val="16"/>
        </w:rPr>
        <w:t xml:space="preserve">. </w:t>
      </w:r>
      <w:r w:rsidRPr="004566A6">
        <w:rPr>
          <w:rStyle w:val="StyleUnderline"/>
          <w:highlight w:val="cyan"/>
        </w:rPr>
        <w:t xml:space="preserve">That actually leads to a strong initial </w:t>
      </w:r>
      <w:r w:rsidRPr="004566A6">
        <w:rPr>
          <w:rStyle w:val="Emphasis"/>
          <w:highlight w:val="cyan"/>
        </w:rPr>
        <w:t>warming</w:t>
      </w:r>
      <w:r w:rsidRPr="004566A6">
        <w:rPr>
          <w:rStyle w:val="StyleUnderline"/>
          <w:highlight w:val="cyan"/>
        </w:rPr>
        <w:t xml:space="preserve"> and a "</w:t>
      </w:r>
      <w:r w:rsidRPr="004566A6">
        <w:rPr>
          <w:rStyle w:val="Emphasis"/>
          <w:highlight w:val="cyan"/>
        </w:rPr>
        <w:t>nuclear summer</w:t>
      </w:r>
      <w:r w:rsidRPr="004566A6">
        <w:rPr>
          <w:rStyle w:val="StyleUnderline"/>
          <w:highlight w:val="cyan"/>
        </w:rPr>
        <w:t>."</w:t>
      </w:r>
      <w:r w:rsidRPr="00055309">
        <w:rPr>
          <w:sz w:val="16"/>
        </w:rPr>
        <w:t xml:space="preserve"> </w:t>
      </w:r>
    </w:p>
    <w:p w14:paraId="03F6B291" w14:textId="151F0876" w:rsidR="00200B02" w:rsidRDefault="00200B02" w:rsidP="00200B02">
      <w:pPr>
        <w:pStyle w:val="Heading3"/>
      </w:pPr>
      <w:r>
        <w:t>Yes Extinction</w:t>
      </w:r>
    </w:p>
    <w:p w14:paraId="5ABF2809" w14:textId="77777777" w:rsidR="00200B02" w:rsidRPr="006A23B0" w:rsidRDefault="00200B02" w:rsidP="00200B02">
      <w:pPr>
        <w:pStyle w:val="Heading4"/>
      </w:pPr>
      <w:r>
        <w:t>Even a small nuclear war causes extinction and destroys the ozone</w:t>
      </w:r>
    </w:p>
    <w:p w14:paraId="726FC525" w14:textId="77777777" w:rsidR="00200B02" w:rsidRPr="00B259DA" w:rsidRDefault="00200B02" w:rsidP="00200B02">
      <w:r w:rsidRPr="00B259DA">
        <w:rPr>
          <w:rStyle w:val="Style13ptBold"/>
        </w:rPr>
        <w:t>Starr, ’14</w:t>
      </w:r>
      <w:r w:rsidRPr="00B259DA">
        <w:t xml:space="preserve"> Steven Starr, the Senior Scientist for Physicians for Social Responsibility and Director of the Clinical Laboratory Science Program at the University of Missouri. Starr has published in the Bulletin of the Atomic Scientists and the Strategic Arms Reduction (STAR) website of the Moscow Institute of Physics and Technology, June 11</w:t>
      </w:r>
      <w:r w:rsidRPr="00B259DA">
        <w:rPr>
          <w:vertAlign w:val="superscript"/>
        </w:rPr>
        <w:t>th</w:t>
      </w:r>
      <w:r w:rsidRPr="00B259DA">
        <w:t xml:space="preserve">, 2014, “There Can be No Winners in a Nuclear War”, Truth Out, </w:t>
      </w:r>
      <w:hyperlink r:id="rId70" w:history="1">
        <w:r w:rsidRPr="00B259DA">
          <w:rPr>
            <w:rStyle w:val="Hyperlink"/>
          </w:rPr>
          <w:t>https://truthout.org/articles/there-can-be-no-winners-in-a-nuclear-war/</w:t>
        </w:r>
      </w:hyperlink>
      <w:r w:rsidRPr="00B259DA">
        <w:t>, EO</w:t>
      </w:r>
    </w:p>
    <w:p w14:paraId="6294459F" w14:textId="0B851002" w:rsidR="00200B02" w:rsidRPr="00200B02" w:rsidRDefault="00200B02" w:rsidP="00200B02">
      <w:pPr>
        <w:rPr>
          <w:sz w:val="12"/>
        </w:rPr>
      </w:pPr>
      <w:r w:rsidRPr="00B259DA">
        <w:rPr>
          <w:rStyle w:val="StyleUnderline"/>
        </w:rPr>
        <w:t>Nuclear war has no winner</w:t>
      </w:r>
      <w:r w:rsidRPr="00B259DA">
        <w:rPr>
          <w:sz w:val="12"/>
        </w:rPr>
        <w:t xml:space="preserve">. Beginning in 2006, several of </w:t>
      </w:r>
      <w:r w:rsidRPr="00B259DA">
        <w:rPr>
          <w:rStyle w:val="StyleUnderline"/>
        </w:rPr>
        <w:t xml:space="preserve">the </w:t>
      </w:r>
      <w:r w:rsidRPr="006A23B0">
        <w:rPr>
          <w:rStyle w:val="StyleUnderline"/>
          <w:highlight w:val="cyan"/>
        </w:rPr>
        <w:t>world’s leading climatologists</w:t>
      </w:r>
      <w:r w:rsidRPr="00B259DA">
        <w:rPr>
          <w:sz w:val="12"/>
        </w:rPr>
        <w:t xml:space="preserve"> (at Rutgers, UCLA, John Hopkins University, and the University of Colorado-Boulder) </w:t>
      </w:r>
      <w:r w:rsidRPr="006A23B0">
        <w:rPr>
          <w:rStyle w:val="StyleUnderline"/>
          <w:highlight w:val="cyan"/>
        </w:rPr>
        <w:t>published a series of studies</w:t>
      </w:r>
      <w:r w:rsidRPr="00B259DA">
        <w:rPr>
          <w:rStyle w:val="StyleUnderline"/>
        </w:rPr>
        <w:t xml:space="preserve"> that evaluated the long-term environmental consequences of a nuclear war</w:t>
      </w:r>
      <w:r w:rsidRPr="00B259DA">
        <w:rPr>
          <w:sz w:val="12"/>
        </w:rPr>
        <w:t xml:space="preserve">, </w:t>
      </w:r>
      <w:r w:rsidRPr="006A23B0">
        <w:rPr>
          <w:rStyle w:val="StyleUnderline"/>
          <w:highlight w:val="cyan"/>
        </w:rPr>
        <w:t>including baseline scenarios fought with merely 1% of</w:t>
      </w:r>
      <w:r w:rsidRPr="006A23B0">
        <w:rPr>
          <w:rStyle w:val="StyleUnderline"/>
        </w:rPr>
        <w:t xml:space="preserve"> the </w:t>
      </w:r>
      <w:r w:rsidRPr="006A23B0">
        <w:rPr>
          <w:rStyle w:val="StyleUnderline"/>
          <w:highlight w:val="cyan"/>
        </w:rPr>
        <w:t>explosive power in the US</w:t>
      </w:r>
      <w:r w:rsidRPr="006A23B0">
        <w:rPr>
          <w:rStyle w:val="StyleUnderline"/>
        </w:rPr>
        <w:t xml:space="preserve"> and/or Russian </w:t>
      </w:r>
      <w:r w:rsidRPr="006A23B0">
        <w:rPr>
          <w:rStyle w:val="StyleUnderline"/>
          <w:highlight w:val="cyan"/>
        </w:rPr>
        <w:t>launch-ready nuclear arsenals</w:t>
      </w:r>
      <w:r w:rsidRPr="00B259DA">
        <w:rPr>
          <w:sz w:val="12"/>
        </w:rPr>
        <w:t xml:space="preserve">. </w:t>
      </w:r>
      <w:r w:rsidRPr="00B259DA">
        <w:rPr>
          <w:rStyle w:val="StyleUnderline"/>
        </w:rPr>
        <w:t xml:space="preserve">They concluded that the consequences of </w:t>
      </w:r>
      <w:r w:rsidRPr="00A12211">
        <w:rPr>
          <w:rStyle w:val="Emphasis"/>
          <w:highlight w:val="cyan"/>
        </w:rPr>
        <w:t>even a “small” nuclear war</w:t>
      </w:r>
      <w:r w:rsidRPr="00B259DA">
        <w:rPr>
          <w:rStyle w:val="Emphasis"/>
        </w:rPr>
        <w:t xml:space="preserve"> would include </w:t>
      </w:r>
      <w:r w:rsidRPr="006A23B0">
        <w:rPr>
          <w:rStyle w:val="Emphasis"/>
          <w:highlight w:val="cyan"/>
        </w:rPr>
        <w:t>catastrophic disruptions of global climate</w:t>
      </w:r>
      <w:r w:rsidRPr="006A23B0">
        <w:rPr>
          <w:rStyle w:val="StyleUnderline"/>
          <w:highlight w:val="cyan"/>
        </w:rPr>
        <w:t xml:space="preserve"> and</w:t>
      </w:r>
      <w:r w:rsidRPr="00B259DA">
        <w:rPr>
          <w:rStyle w:val="StyleUnderline"/>
        </w:rPr>
        <w:t xml:space="preserve"> massive </w:t>
      </w:r>
      <w:r w:rsidRPr="00A12211">
        <w:rPr>
          <w:rStyle w:val="StyleUnderline"/>
          <w:highlight w:val="cyan"/>
        </w:rPr>
        <w:t>destruction of</w:t>
      </w:r>
      <w:r w:rsidRPr="00B259DA">
        <w:rPr>
          <w:rStyle w:val="StyleUnderline"/>
        </w:rPr>
        <w:t xml:space="preserve"> Earth’s protective </w:t>
      </w:r>
      <w:r w:rsidRPr="00A12211">
        <w:rPr>
          <w:rStyle w:val="StyleUnderline"/>
          <w:highlight w:val="cyan"/>
        </w:rPr>
        <w:t>ozone</w:t>
      </w:r>
      <w:r w:rsidRPr="00B259DA">
        <w:rPr>
          <w:rStyle w:val="StyleUnderline"/>
        </w:rPr>
        <w:t xml:space="preserve"> layer</w:t>
      </w:r>
      <w:r w:rsidRPr="00B259DA">
        <w:rPr>
          <w:sz w:val="12"/>
        </w:rPr>
        <w:t xml:space="preserve">. These and more recent studies predict that global agriculture would be so negatively affected by such a war, a global famine would result, which would cause up to 2 billion people to starve to death. These peer-reviewed studies – which were analyzed by the best scientists in the world and found to be without error – also predict that a war fought with less than half of US or Russian strategic </w:t>
      </w:r>
      <w:r w:rsidRPr="00A12211">
        <w:rPr>
          <w:rStyle w:val="StyleUnderline"/>
          <w:highlight w:val="cyan"/>
        </w:rPr>
        <w:t>nuclear weapons would destroy the human race</w:t>
      </w:r>
      <w:r w:rsidRPr="00B259DA">
        <w:rPr>
          <w:sz w:val="12"/>
        </w:rPr>
        <w:t xml:space="preserve">. In other words, a US-Russian nuclear war would </w:t>
      </w:r>
      <w:r w:rsidRPr="00B259DA">
        <w:rPr>
          <w:rStyle w:val="StyleUnderline"/>
        </w:rPr>
        <w:t xml:space="preserve">create such extreme long-term </w:t>
      </w:r>
      <w:r w:rsidRPr="00A12211">
        <w:rPr>
          <w:rStyle w:val="StyleUnderline"/>
          <w:highlight w:val="cyan"/>
        </w:rPr>
        <w:t xml:space="preserve">damage to the </w:t>
      </w:r>
      <w:r w:rsidRPr="00B259DA">
        <w:rPr>
          <w:rStyle w:val="StyleUnderline"/>
        </w:rPr>
        <w:t xml:space="preserve">global </w:t>
      </w:r>
      <w:r w:rsidRPr="00A12211">
        <w:rPr>
          <w:rStyle w:val="StyleUnderline"/>
          <w:highlight w:val="cyan"/>
        </w:rPr>
        <w:t>environment</w:t>
      </w:r>
      <w:r w:rsidRPr="00B259DA">
        <w:rPr>
          <w:rStyle w:val="StyleUnderline"/>
        </w:rPr>
        <w:t xml:space="preserve"> that it </w:t>
      </w:r>
      <w:r w:rsidRPr="00A12211">
        <w:rPr>
          <w:rStyle w:val="StyleUnderline"/>
          <w:highlight w:val="cyan"/>
        </w:rPr>
        <w:t>would leave the Earth uninhabitable</w:t>
      </w:r>
      <w:r w:rsidRPr="00B259DA">
        <w:rPr>
          <w:rStyle w:val="StyleUnderline"/>
        </w:rPr>
        <w:t xml:space="preserve"> for humans and most animal forms of life</w:t>
      </w:r>
      <w:r w:rsidRPr="00B259DA">
        <w:rPr>
          <w:sz w:val="12"/>
        </w:rPr>
        <w:t>. A recent article in the Bulletin of the Atomic Scientists, “Self-assured destruction: The climate impacts of nuclear war,” begins by stating: “</w:t>
      </w:r>
      <w:r w:rsidRPr="00B259DA">
        <w:rPr>
          <w:rStyle w:val="StyleUnderline"/>
        </w:rPr>
        <w:t>A nuclear war</w:t>
      </w:r>
      <w:r w:rsidRPr="00B259DA">
        <w:rPr>
          <w:sz w:val="12"/>
        </w:rPr>
        <w:t xml:space="preserve"> between Russia and the United States, even after the arsenal reductions planned under New START, </w:t>
      </w:r>
      <w:r w:rsidRPr="00B259DA">
        <w:rPr>
          <w:rStyle w:val="StyleUnderline"/>
        </w:rPr>
        <w:t>could produce a nuclear winter. Hence, an attack by either side could be suicidal, resulting in self-assured destruction</w:t>
      </w:r>
      <w:r w:rsidRPr="00B259DA">
        <w:rPr>
          <w:sz w:val="12"/>
        </w:rPr>
        <w:t xml:space="preserve">.” In 2009, I wrote “Catastrophic Climatic Consequences of Nuclear Conflicts” for the International Commission on Nuclear Non-proliferation and Disarmament. The article summarizes the findings of these studies. </w:t>
      </w:r>
      <w:r w:rsidRPr="00B259DA">
        <w:rPr>
          <w:rStyle w:val="StyleUnderline"/>
        </w:rPr>
        <w:t xml:space="preserve">It explains that nuclear </w:t>
      </w:r>
      <w:r w:rsidRPr="00A12211">
        <w:rPr>
          <w:rStyle w:val="StyleUnderline"/>
          <w:highlight w:val="cyan"/>
        </w:rPr>
        <w:t>firestorms would produce millions of tons of smoke</w:t>
      </w:r>
      <w:r w:rsidRPr="00B259DA">
        <w:rPr>
          <w:rStyle w:val="StyleUnderline"/>
        </w:rPr>
        <w:t xml:space="preserve">, which would rise above cloud level and form a global stratospheric smoke layer </w:t>
      </w:r>
      <w:r w:rsidRPr="00A12211">
        <w:rPr>
          <w:rStyle w:val="StyleUnderline"/>
          <w:highlight w:val="cyan"/>
        </w:rPr>
        <w:t>that would</w:t>
      </w:r>
      <w:r w:rsidRPr="00B259DA">
        <w:rPr>
          <w:rStyle w:val="StyleUnderline"/>
        </w:rPr>
        <w:t xml:space="preserve"> rapidly </w:t>
      </w:r>
      <w:r w:rsidRPr="00A12211">
        <w:rPr>
          <w:rStyle w:val="StyleUnderline"/>
          <w:highlight w:val="cyan"/>
        </w:rPr>
        <w:t>encircle the Earth</w:t>
      </w:r>
      <w:r w:rsidRPr="00B259DA">
        <w:rPr>
          <w:rStyle w:val="StyleUnderline"/>
        </w:rPr>
        <w:t>. The smoke layer would remain for at least a decade, and it would act to destroy the protective ozone layer</w:t>
      </w:r>
      <w:r w:rsidRPr="00B259DA">
        <w:rPr>
          <w:sz w:val="12"/>
        </w:rPr>
        <w:t xml:space="preserve"> (</w:t>
      </w:r>
      <w:r w:rsidRPr="00B259DA">
        <w:rPr>
          <w:rStyle w:val="StyleUnderline"/>
        </w:rPr>
        <w:t>vastly increasing the UV-B reaching Earth</w:t>
      </w:r>
      <w:r w:rsidRPr="00B259DA">
        <w:rPr>
          <w:sz w:val="12"/>
        </w:rPr>
        <w:t xml:space="preserve">) </w:t>
      </w:r>
      <w:r w:rsidRPr="00B259DA">
        <w:rPr>
          <w:rStyle w:val="StyleUnderline"/>
        </w:rPr>
        <w:t xml:space="preserve">as well as block warming sunlight, thus </w:t>
      </w:r>
      <w:r w:rsidRPr="00A12211">
        <w:rPr>
          <w:rStyle w:val="StyleUnderline"/>
          <w:highlight w:val="cyan"/>
        </w:rPr>
        <w:t>creating Ice Age</w:t>
      </w:r>
      <w:r w:rsidRPr="00B259DA">
        <w:rPr>
          <w:rStyle w:val="StyleUnderline"/>
        </w:rPr>
        <w:t xml:space="preserve"> weather </w:t>
      </w:r>
      <w:r w:rsidRPr="00A12211">
        <w:rPr>
          <w:rStyle w:val="StyleUnderline"/>
          <w:highlight w:val="cyan"/>
        </w:rPr>
        <w:t>conditions</w:t>
      </w:r>
      <w:r w:rsidRPr="00B259DA">
        <w:rPr>
          <w:sz w:val="12"/>
        </w:rPr>
        <w:t xml:space="preserve"> that would last 10 years or longer. Following a US-Russian nuclear war, </w:t>
      </w:r>
      <w:r w:rsidRPr="00B259DA">
        <w:rPr>
          <w:rStyle w:val="StyleUnderline"/>
        </w:rPr>
        <w:t>temperatures</w:t>
      </w:r>
      <w:r w:rsidRPr="00B259DA">
        <w:rPr>
          <w:sz w:val="12"/>
        </w:rPr>
        <w:t xml:space="preserve"> in the central US and Eurasia </w:t>
      </w:r>
      <w:r w:rsidRPr="00B259DA">
        <w:rPr>
          <w:rStyle w:val="StyleUnderline"/>
        </w:rPr>
        <w:t>would fall below freezing every day</w:t>
      </w:r>
      <w:r w:rsidRPr="00B259DA">
        <w:rPr>
          <w:sz w:val="12"/>
        </w:rPr>
        <w:t xml:space="preserve"> for one to three years</w:t>
      </w:r>
      <w:r w:rsidRPr="00B259DA">
        <w:rPr>
          <w:rStyle w:val="StyleUnderline"/>
        </w:rPr>
        <w:t>; the intense cold would completely eliminate growing seasons</w:t>
      </w:r>
      <w:r w:rsidRPr="00B259DA">
        <w:rPr>
          <w:sz w:val="12"/>
        </w:rPr>
        <w:t xml:space="preserve"> for a decade or longer. </w:t>
      </w:r>
      <w:r w:rsidRPr="00A12211">
        <w:rPr>
          <w:rStyle w:val="StyleUnderline"/>
          <w:highlight w:val="cyan"/>
        </w:rPr>
        <w:t>No crops could be grown</w:t>
      </w:r>
      <w:r w:rsidRPr="00B259DA">
        <w:rPr>
          <w:rStyle w:val="StyleUnderline"/>
        </w:rPr>
        <w:t>, leadin</w:t>
      </w:r>
      <w:r w:rsidRPr="006A23B0">
        <w:rPr>
          <w:rStyle w:val="StyleUnderline"/>
        </w:rPr>
        <w:t>g to a</w:t>
      </w:r>
      <w:r w:rsidRPr="00B259DA">
        <w:rPr>
          <w:rStyle w:val="StyleUnderline"/>
        </w:rPr>
        <w:t xml:space="preserve"> famine that would kill most humans and large animal populations. </w:t>
      </w:r>
      <w:r w:rsidRPr="00A12211">
        <w:rPr>
          <w:rStyle w:val="Emphasis"/>
          <w:highlight w:val="cyan"/>
        </w:rPr>
        <w:t>E</w:t>
      </w:r>
      <w:r w:rsidRPr="00B259DA">
        <w:rPr>
          <w:rStyle w:val="StyleUnderline"/>
        </w:rPr>
        <w:t>lectro</w:t>
      </w:r>
      <w:r w:rsidRPr="00A12211">
        <w:rPr>
          <w:rStyle w:val="Emphasis"/>
          <w:highlight w:val="cyan"/>
        </w:rPr>
        <w:t>m</w:t>
      </w:r>
      <w:r w:rsidRPr="00B259DA">
        <w:rPr>
          <w:rStyle w:val="StyleUnderline"/>
        </w:rPr>
        <w:t xml:space="preserve">agnetic </w:t>
      </w:r>
      <w:r w:rsidRPr="00A12211">
        <w:rPr>
          <w:rStyle w:val="Emphasis"/>
          <w:highlight w:val="cyan"/>
        </w:rPr>
        <w:t>p</w:t>
      </w:r>
      <w:r w:rsidRPr="00B259DA">
        <w:rPr>
          <w:rStyle w:val="StyleUnderline"/>
        </w:rPr>
        <w:t xml:space="preserve">ulse from high-altitude nuclear detonations </w:t>
      </w:r>
      <w:r w:rsidRPr="00A12211">
        <w:rPr>
          <w:rStyle w:val="StyleUnderline"/>
          <w:highlight w:val="cyan"/>
        </w:rPr>
        <w:t>would destroy</w:t>
      </w:r>
      <w:r w:rsidRPr="00B259DA">
        <w:rPr>
          <w:rStyle w:val="StyleUnderline"/>
        </w:rPr>
        <w:t xml:space="preserve"> the integrated </w:t>
      </w:r>
      <w:r w:rsidRPr="00A12211">
        <w:rPr>
          <w:rStyle w:val="StyleUnderline"/>
          <w:highlight w:val="cyan"/>
        </w:rPr>
        <w:t>circuits in all modern electronic devices</w:t>
      </w:r>
      <w:r w:rsidRPr="00B259DA">
        <w:rPr>
          <w:rStyle w:val="StyleUnderline"/>
        </w:rPr>
        <w:t xml:space="preserve">, </w:t>
      </w:r>
      <w:r w:rsidRPr="00A12211">
        <w:rPr>
          <w:rStyle w:val="StyleUnderline"/>
          <w:highlight w:val="cyan"/>
        </w:rPr>
        <w:t>including</w:t>
      </w:r>
      <w:r w:rsidRPr="00B259DA">
        <w:rPr>
          <w:rStyle w:val="StyleUnderline"/>
        </w:rPr>
        <w:t xml:space="preserve"> those in commercial </w:t>
      </w:r>
      <w:r w:rsidRPr="00A12211">
        <w:rPr>
          <w:rStyle w:val="StyleUnderline"/>
          <w:highlight w:val="cyan"/>
        </w:rPr>
        <w:t>nuclear power plants</w:t>
      </w:r>
      <w:r w:rsidRPr="00B259DA">
        <w:rPr>
          <w:rStyle w:val="StyleUnderline"/>
        </w:rPr>
        <w:t xml:space="preserve">. </w:t>
      </w:r>
      <w:r w:rsidRPr="00A12211">
        <w:rPr>
          <w:rStyle w:val="StyleUnderline"/>
          <w:highlight w:val="cyan"/>
        </w:rPr>
        <w:t>Every</w:t>
      </w:r>
      <w:r w:rsidRPr="00B259DA">
        <w:rPr>
          <w:rStyle w:val="StyleUnderline"/>
        </w:rPr>
        <w:t xml:space="preserve"> nuclear </w:t>
      </w:r>
      <w:r w:rsidRPr="00A12211">
        <w:rPr>
          <w:rStyle w:val="StyleUnderline"/>
          <w:highlight w:val="cyan"/>
        </w:rPr>
        <w:t>reactor would</w:t>
      </w:r>
      <w:r w:rsidRPr="00B259DA">
        <w:rPr>
          <w:rStyle w:val="StyleUnderline"/>
        </w:rPr>
        <w:t xml:space="preserve"> almost </w:t>
      </w:r>
      <w:r w:rsidRPr="00A12211">
        <w:rPr>
          <w:rStyle w:val="Emphasis"/>
          <w:highlight w:val="cyan"/>
        </w:rPr>
        <w:t>instantly meltdown</w:t>
      </w:r>
      <w:r w:rsidRPr="00B259DA">
        <w:rPr>
          <w:rStyle w:val="StyleUnderline"/>
        </w:rPr>
        <w:t>; every nuclear spent fuel pool</w:t>
      </w:r>
      <w:r w:rsidRPr="00B259DA">
        <w:rPr>
          <w:sz w:val="12"/>
        </w:rPr>
        <w:t xml:space="preserve"> (which contain many times more radioactivity than found in the reactors) </w:t>
      </w:r>
      <w:r w:rsidRPr="00B259DA">
        <w:rPr>
          <w:rStyle w:val="StyleUnderline"/>
        </w:rPr>
        <w:t xml:space="preserve">would boil off, releasing vast amounts of long-lived radioactivity. </w:t>
      </w:r>
      <w:r w:rsidRPr="00A12211">
        <w:rPr>
          <w:rStyle w:val="StyleUnderline"/>
          <w:highlight w:val="cyan"/>
        </w:rPr>
        <w:t>The</w:t>
      </w:r>
      <w:r w:rsidRPr="00B259DA">
        <w:rPr>
          <w:rStyle w:val="StyleUnderline"/>
        </w:rPr>
        <w:t xml:space="preserve"> </w:t>
      </w:r>
      <w:r w:rsidRPr="00A12211">
        <w:rPr>
          <w:rStyle w:val="StyleUnderline"/>
          <w:highlight w:val="cyan"/>
        </w:rPr>
        <w:t>fallout</w:t>
      </w:r>
      <w:r w:rsidRPr="00B259DA">
        <w:rPr>
          <w:sz w:val="12"/>
        </w:rPr>
        <w:t xml:space="preserve"> would make most of the US and Europe </w:t>
      </w:r>
      <w:r w:rsidRPr="00A12211">
        <w:rPr>
          <w:rStyle w:val="Emphasis"/>
          <w:highlight w:val="cyan"/>
        </w:rPr>
        <w:t>uninhabitable</w:t>
      </w:r>
      <w:r w:rsidRPr="00B259DA">
        <w:rPr>
          <w:sz w:val="12"/>
        </w:rPr>
        <w:t xml:space="preserve">. Of course, </w:t>
      </w:r>
      <w:r w:rsidRPr="00B259DA">
        <w:rPr>
          <w:rStyle w:val="StyleUnderline"/>
        </w:rPr>
        <w:t>the survivors of the nuclear war would be starving to death</w:t>
      </w:r>
      <w:r w:rsidRPr="00B259DA">
        <w:rPr>
          <w:sz w:val="12"/>
        </w:rPr>
        <w:t xml:space="preserve"> anyway. Once nuclear weapons were introduced into a US-Russian conflict, there would be little chance that a nuclear holocaust could be avoided. </w:t>
      </w:r>
      <w:r w:rsidRPr="00B259DA">
        <w:rPr>
          <w:rStyle w:val="StyleUnderline"/>
        </w:rPr>
        <w:t>Theories of “limited nuclear war” and “nuclear de-escalation” are unrealistic</w:t>
      </w:r>
      <w:r w:rsidRPr="00B259DA">
        <w:rPr>
          <w:sz w:val="12"/>
        </w:rPr>
        <w:t xml:space="preserve">.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 Both the US and Russia each have 400 to 500 launch-ready ballistic missiles armed with a total of at least 1800 strategic nuclear warheads, which can be launched with only a few minutes warning. Both the US and Russian Presidents are accompanied 24/7 by military officers carrying a “nuclear briefcase,” which allows them to transmit the permission order to launch in a matter of seconds. Yet top political leaders and policymakers of both the US and Russia seem to be unaware that their launch-ready nuclear weapons represent a self-destruct mechanism for the human race.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 Even more frightening is the fact that the neocons running </w:t>
      </w:r>
      <w:r w:rsidRPr="00A12211">
        <w:rPr>
          <w:rStyle w:val="StyleUnderline"/>
          <w:highlight w:val="cyan"/>
        </w:rPr>
        <w:t>US foreign policy believe</w:t>
      </w:r>
      <w:r w:rsidRPr="00B259DA">
        <w:rPr>
          <w:rStyle w:val="StyleUnderline"/>
        </w:rPr>
        <w:t xml:space="preserve"> that the US has “</w:t>
      </w:r>
      <w:r w:rsidRPr="00A12211">
        <w:rPr>
          <w:rStyle w:val="StyleUnderline"/>
          <w:highlight w:val="cyan"/>
        </w:rPr>
        <w:t>nuclear primacy</w:t>
      </w:r>
      <w:r w:rsidRPr="00B259DA">
        <w:rPr>
          <w:rStyle w:val="StyleUnderline"/>
        </w:rPr>
        <w:t>”</w:t>
      </w:r>
      <w:r w:rsidRPr="00B259DA">
        <w:rPr>
          <w:sz w:val="12"/>
        </w:rPr>
        <w:t xml:space="preserve"> over Russia; </w:t>
      </w:r>
      <w:r w:rsidRPr="00A12211">
        <w:rPr>
          <w:rStyle w:val="StyleUnderline"/>
          <w:highlight w:val="cyan"/>
        </w:rPr>
        <w:t>that</w:t>
      </w:r>
      <w:r w:rsidRPr="00B259DA">
        <w:rPr>
          <w:rStyle w:val="StyleUnderline"/>
        </w:rPr>
        <w:t xml:space="preserve"> is, </w:t>
      </w:r>
      <w:r w:rsidRPr="00A12211">
        <w:rPr>
          <w:rStyle w:val="StyleUnderline"/>
          <w:highlight w:val="cyan"/>
        </w:rPr>
        <w:t>the US could successfully launch a nuclear sneak attack against</w:t>
      </w:r>
      <w:r w:rsidRPr="00B259DA">
        <w:rPr>
          <w:sz w:val="12"/>
        </w:rPr>
        <w:t xml:space="preserve"> Russian (and </w:t>
      </w:r>
      <w:r w:rsidRPr="00A12211">
        <w:rPr>
          <w:rStyle w:val="StyleUnderline"/>
          <w:highlight w:val="cyan"/>
        </w:rPr>
        <w:t>Chinese</w:t>
      </w:r>
      <w:r w:rsidRPr="00B259DA">
        <w:rPr>
          <w:sz w:val="12"/>
        </w:rPr>
        <w:t xml:space="preserve">) </w:t>
      </w:r>
      <w:r w:rsidRPr="00A12211">
        <w:rPr>
          <w:rStyle w:val="StyleUnderline"/>
          <w:highlight w:val="cyan"/>
        </w:rPr>
        <w:t>nuclear forces and completely destroy them</w:t>
      </w:r>
      <w:r w:rsidRPr="00B259DA">
        <w:rPr>
          <w:sz w:val="12"/>
        </w:rPr>
        <w:t>. This theory was articulated in 2006 in “The Rise of U.S. Nuclear Primacy,” which was published in Foreign Affairs by the Council on Foreign Relations. By concluding that the Russians and Chinese would be unable to retaliate, or if some small part of their forces remained, would not risk a second US attack by retaliating, the article invites nuclear war. Colonel Valery Yarynich (who was in charge of security of the Soviet/Russian nuclear command and control systems for 7 years) asked me to help him write a rebuttal, which was titled “</w:t>
      </w:r>
      <w:r w:rsidRPr="00A12211">
        <w:rPr>
          <w:rStyle w:val="Emphasis"/>
          <w:highlight w:val="cyan"/>
        </w:rPr>
        <w:t xml:space="preserve">Nuclear Primacy </w:t>
      </w:r>
      <w:r w:rsidRPr="006A23B0">
        <w:rPr>
          <w:rStyle w:val="Emphasis"/>
        </w:rPr>
        <w:t>is a Fallacy</w:t>
      </w:r>
      <w:r w:rsidRPr="006A23B0">
        <w:rPr>
          <w:sz w:val="12"/>
        </w:rPr>
        <w:t>.” Colonel Yarynich</w:t>
      </w:r>
      <w:r w:rsidRPr="00B259DA">
        <w:rPr>
          <w:sz w:val="12"/>
        </w:rPr>
        <w:t>, who was on the Soviet General Staff and did war planning for the USSR, concluded that the “</w:t>
      </w:r>
      <w:r w:rsidRPr="00B259DA">
        <w:rPr>
          <w:rStyle w:val="StyleUnderline"/>
        </w:rPr>
        <w:t>Primacy</w:t>
      </w:r>
      <w:r w:rsidRPr="00B259DA">
        <w:rPr>
          <w:sz w:val="12"/>
        </w:rPr>
        <w:t xml:space="preserve">” article </w:t>
      </w:r>
      <w:r w:rsidRPr="00A12211">
        <w:rPr>
          <w:rStyle w:val="StyleUnderline"/>
          <w:highlight w:val="cyan"/>
        </w:rPr>
        <w:t>used faulty methodology and erroneous assumptions</w:t>
      </w:r>
      <w:r w:rsidRPr="00B259DA">
        <w:rPr>
          <w:sz w:val="12"/>
        </w:rPr>
        <w:t xml:space="preserve">, thus invalidating its conclusions. My contribution lay in my knowledge of the recently published (in 2006) studies, which predicted </w:t>
      </w:r>
      <w:r w:rsidRPr="00A12211">
        <w:rPr>
          <w:rStyle w:val="Emphasis"/>
          <w:highlight w:val="cyan"/>
        </w:rPr>
        <w:t>even a “successful” nuclear first-strike</w:t>
      </w:r>
      <w:r w:rsidRPr="00B259DA">
        <w:rPr>
          <w:rStyle w:val="StyleUnderline"/>
        </w:rPr>
        <w:t xml:space="preserve">, which destroyed 100% of the opposing side’s nuclear weapons, </w:t>
      </w:r>
      <w:r w:rsidRPr="00A12211">
        <w:rPr>
          <w:rStyle w:val="StyleUnderline"/>
          <w:highlight w:val="cyan"/>
        </w:rPr>
        <w:t xml:space="preserve">would cause the </w:t>
      </w:r>
      <w:r w:rsidRPr="00B259DA">
        <w:rPr>
          <w:rStyle w:val="StyleUnderline"/>
        </w:rPr>
        <w:t xml:space="preserve">citizens of </w:t>
      </w:r>
      <w:r w:rsidRPr="00A12211">
        <w:rPr>
          <w:rStyle w:val="StyleUnderline"/>
          <w:highlight w:val="cyan"/>
        </w:rPr>
        <w:t>the side that “won”</w:t>
      </w:r>
      <w:r w:rsidRPr="00B259DA">
        <w:rPr>
          <w:rStyle w:val="StyleUnderline"/>
        </w:rPr>
        <w:t xml:space="preserve"> the nuclear war </w:t>
      </w:r>
      <w:r w:rsidRPr="00A12211">
        <w:rPr>
          <w:rStyle w:val="StyleUnderline"/>
          <w:highlight w:val="cyan"/>
        </w:rPr>
        <w:t xml:space="preserve">to </w:t>
      </w:r>
      <w:r w:rsidRPr="00A12211">
        <w:rPr>
          <w:rStyle w:val="Emphasis"/>
          <w:highlight w:val="cyan"/>
        </w:rPr>
        <w:t>perish from nuclear famine</w:t>
      </w:r>
      <w:r w:rsidRPr="006A23B0">
        <w:rPr>
          <w:rStyle w:val="StyleUnderline"/>
        </w:rPr>
        <w:t>, just as would the rest of humanity</w:t>
      </w:r>
      <w:r w:rsidRPr="006A23B0">
        <w:rPr>
          <w:sz w:val="12"/>
        </w:rPr>
        <w:t>.</w:t>
      </w:r>
    </w:p>
    <w:p w14:paraId="75CEEF8B" w14:textId="37095E5D" w:rsidR="00200B02" w:rsidRDefault="00200B02" w:rsidP="00200B02">
      <w:pPr>
        <w:pStyle w:val="Heading3"/>
      </w:pPr>
      <w:r>
        <w:t>No War</w:t>
      </w:r>
    </w:p>
    <w:p w14:paraId="68D0934C" w14:textId="77777777" w:rsidR="008F4571" w:rsidRDefault="008F4571" w:rsidP="008F4571">
      <w:pPr>
        <w:pStyle w:val="Heading4"/>
      </w:pPr>
      <w:r w:rsidRPr="00A80E70">
        <w:rPr>
          <w:u w:val="single"/>
        </w:rPr>
        <w:t>Convergence of factors</w:t>
      </w:r>
      <w:r w:rsidRPr="00A80E70">
        <w:t xml:space="preserve"> make great power war </w:t>
      </w:r>
      <w:r w:rsidRPr="00A80E70">
        <w:rPr>
          <w:u w:val="single"/>
        </w:rPr>
        <w:t>obsolete</w:t>
      </w:r>
      <w:r w:rsidRPr="00A80E70">
        <w:t xml:space="preserve"> – </w:t>
      </w:r>
      <w:r w:rsidRPr="00A80E70">
        <w:rPr>
          <w:u w:val="single"/>
        </w:rPr>
        <w:t>nuclear deterrence</w:t>
      </w:r>
      <w:r w:rsidRPr="00A80E70">
        <w:t xml:space="preserve">, </w:t>
      </w:r>
      <w:r w:rsidRPr="00A80E70">
        <w:rPr>
          <w:u w:val="single"/>
        </w:rPr>
        <w:t>interdependence</w:t>
      </w:r>
      <w:r w:rsidRPr="00A80E70">
        <w:t xml:space="preserve">, </w:t>
      </w:r>
      <w:r w:rsidRPr="00A80E70">
        <w:rPr>
          <w:u w:val="single"/>
        </w:rPr>
        <w:t>democracy</w:t>
      </w:r>
      <w:r w:rsidRPr="00A80E70">
        <w:t xml:space="preserve"> and </w:t>
      </w:r>
      <w:r w:rsidRPr="00A80E70">
        <w:rPr>
          <w:u w:val="single"/>
        </w:rPr>
        <w:t>norms</w:t>
      </w:r>
      <w:r w:rsidRPr="00A80E70">
        <w:t xml:space="preserve"> – assign </w:t>
      </w:r>
      <w:r w:rsidRPr="00A80E70">
        <w:rPr>
          <w:u w:val="single"/>
        </w:rPr>
        <w:t>minimal risk</w:t>
      </w:r>
      <w:r>
        <w:t xml:space="preserve"> to their impacts</w:t>
      </w:r>
    </w:p>
    <w:p w14:paraId="24AFB310" w14:textId="77777777" w:rsidR="008F4571" w:rsidRPr="00D3480E" w:rsidRDefault="008F4571" w:rsidP="008F4571">
      <w:r w:rsidRPr="00D3480E">
        <w:rPr>
          <w:rStyle w:val="Style13ptBold"/>
        </w:rPr>
        <w:t>Fettweis 17</w:t>
      </w:r>
      <w:r>
        <w:t xml:space="preserve"> (Christopher J. Fettweis, Associate Professor of Political Science at Tulane University, Ph.D. from the University of Maryland, 2017, "Unipolarity, Hegemony, and the New Peace," Security Studies 26:3, http://www.tandfonline.com/doi/abs/10.1080/09636412.2017.1306394?journalCode=fsst20, Accessed: 11-7-2017 /Kent Denver-NK)</w:t>
      </w:r>
    </w:p>
    <w:p w14:paraId="0375283C" w14:textId="77777777" w:rsidR="008F4571" w:rsidRPr="005E2CF3" w:rsidRDefault="008F4571" w:rsidP="008F4571">
      <w:pPr>
        <w:rPr>
          <w:sz w:val="16"/>
        </w:rPr>
      </w:pPr>
      <w:r w:rsidRPr="005E2CF3">
        <w:rPr>
          <w:sz w:val="16"/>
        </w:rPr>
        <w:t>Competing Explanations</w:t>
      </w:r>
    </w:p>
    <w:p w14:paraId="40953AD9" w14:textId="77777777" w:rsidR="008F4571" w:rsidRPr="005E2CF3" w:rsidRDefault="008F4571" w:rsidP="008F4571">
      <w:pPr>
        <w:rPr>
          <w:sz w:val="16"/>
        </w:rPr>
      </w:pPr>
      <w:r w:rsidRPr="005E2CF3">
        <w:rPr>
          <w:sz w:val="16"/>
        </w:rPr>
        <w:t>The publication of Pinker’s The Better Angels of Our Nature in 2011 brought the New Peace into popular consciousness to some degree, but general recognition remains rather low. The data might suggest that the world is much safer, but Americans know better: a 2009 poll found that nearly 60 percent of the public—and fully half of the membership of the elite Council on Foreign Relations—actually considered the world more dangerous than it was during the Cold War.20 Among academic and policy experts, however, the phenomenon is well known, if controversial, and a debate over potential explanations has been raging for some time. A number of major and minor factors have been cited over the years that might help account for the New Peace.</w:t>
      </w:r>
    </w:p>
    <w:p w14:paraId="37FF6163" w14:textId="77777777" w:rsidR="008F4571" w:rsidRPr="00144264" w:rsidRDefault="008F4571" w:rsidP="008F4571">
      <w:pPr>
        <w:rPr>
          <w:rStyle w:val="StyleUnderline"/>
        </w:rPr>
      </w:pPr>
      <w:r w:rsidRPr="005E2CF3">
        <w:rPr>
          <w:sz w:val="16"/>
        </w:rPr>
        <w:t xml:space="preserve">First, </w:t>
      </w:r>
      <w:r w:rsidRPr="004566A6">
        <w:rPr>
          <w:rStyle w:val="Emphasis"/>
          <w:highlight w:val="cyan"/>
        </w:rPr>
        <w:t>nuclear weapons</w:t>
      </w:r>
      <w:r w:rsidRPr="004566A6">
        <w:rPr>
          <w:rStyle w:val="StyleUnderline"/>
          <w:highlight w:val="cyan"/>
        </w:rPr>
        <w:t xml:space="preserve"> came into existence</w:t>
      </w:r>
      <w:r w:rsidRPr="00144264">
        <w:rPr>
          <w:rStyle w:val="StyleUnderline"/>
        </w:rPr>
        <w:t xml:space="preserve"> about </w:t>
      </w:r>
      <w:r w:rsidRPr="004566A6">
        <w:rPr>
          <w:rStyle w:val="StyleUnderline"/>
          <w:highlight w:val="cyan"/>
        </w:rPr>
        <w:t>the same time</w:t>
      </w:r>
      <w:r w:rsidRPr="00144264">
        <w:rPr>
          <w:rStyle w:val="StyleUnderline"/>
        </w:rPr>
        <w:t xml:space="preserve"> that the </w:t>
      </w:r>
      <w:r w:rsidRPr="004566A6">
        <w:rPr>
          <w:rStyle w:val="StyleUnderline"/>
          <w:highlight w:val="cyan"/>
        </w:rPr>
        <w:t xml:space="preserve">great powers stopped fighting </w:t>
      </w:r>
      <w:r w:rsidRPr="00A85BF5">
        <w:rPr>
          <w:rStyle w:val="StyleUnderline"/>
        </w:rPr>
        <w:t>one</w:t>
      </w:r>
      <w:r w:rsidRPr="00144264">
        <w:rPr>
          <w:rStyle w:val="StyleUnderline"/>
        </w:rPr>
        <w:t xml:space="preserve"> another</w:t>
      </w:r>
      <w:r w:rsidRPr="005E2CF3">
        <w:rPr>
          <w:sz w:val="16"/>
        </w:rPr>
        <w:t xml:space="preserve">, which a number of </w:t>
      </w:r>
      <w:r w:rsidRPr="00144264">
        <w:rPr>
          <w:rStyle w:val="StyleUnderline"/>
        </w:rPr>
        <w:t xml:space="preserve">scholars suggest is </w:t>
      </w:r>
      <w:r w:rsidRPr="004566A6">
        <w:rPr>
          <w:rStyle w:val="StyleUnderline"/>
          <w:highlight w:val="cyan"/>
        </w:rPr>
        <w:t>no coincidence</w:t>
      </w:r>
      <w:r w:rsidRPr="005E2CF3">
        <w:rPr>
          <w:sz w:val="16"/>
        </w:rPr>
        <w:t xml:space="preserve">.21 Faith in the pacifying effect of nuclear weapons led a few prominent realists to suggest that an efficient way to spread stability would be to encourage controlled proliferation to non-nuclear states.22 This idea found little purchase. Instead, </w:t>
      </w:r>
      <w:r w:rsidRPr="004566A6">
        <w:rPr>
          <w:rStyle w:val="StyleUnderline"/>
          <w:highlight w:val="cyan"/>
        </w:rPr>
        <w:t>proliferation</w:t>
      </w:r>
      <w:r w:rsidRPr="00144264">
        <w:rPr>
          <w:rStyle w:val="StyleUnderline"/>
        </w:rPr>
        <w:t xml:space="preserve"> momentum </w:t>
      </w:r>
      <w:r w:rsidRPr="004566A6">
        <w:rPr>
          <w:rStyle w:val="StyleUnderline"/>
          <w:highlight w:val="cyan"/>
        </w:rPr>
        <w:t>slowed</w:t>
      </w:r>
      <w:r w:rsidRPr="00144264">
        <w:rPr>
          <w:rStyle w:val="StyleUnderline"/>
        </w:rPr>
        <w:t xml:space="preserve"> considerably </w:t>
      </w:r>
      <w:r w:rsidRPr="004566A6">
        <w:rPr>
          <w:rStyle w:val="StyleUnderline"/>
          <w:highlight w:val="cyan"/>
        </w:rPr>
        <w:t>after</w:t>
      </w:r>
      <w:r w:rsidRPr="00144264">
        <w:rPr>
          <w:rStyle w:val="StyleUnderline"/>
        </w:rPr>
        <w:t xml:space="preserve"> the end of </w:t>
      </w:r>
      <w:r w:rsidRPr="004566A6">
        <w:rPr>
          <w:rStyle w:val="StyleUnderline"/>
          <w:highlight w:val="cyan"/>
        </w:rPr>
        <w:t>the Cold War</w:t>
      </w:r>
      <w:r w:rsidRPr="00144264">
        <w:rPr>
          <w:rStyle w:val="StyleUnderline"/>
        </w:rPr>
        <w:t xml:space="preserve">: </w:t>
      </w:r>
      <w:r w:rsidRPr="004566A6">
        <w:rPr>
          <w:rStyle w:val="StyleUnderline"/>
          <w:highlight w:val="cyan"/>
        </w:rPr>
        <w:t>the world has the same number of nuclear states</w:t>
      </w:r>
      <w:r w:rsidRPr="00144264">
        <w:rPr>
          <w:rStyle w:val="StyleUnderline"/>
        </w:rPr>
        <w:t xml:space="preserve"> in 2016 that it did in 1991 </w:t>
      </w:r>
      <w:r w:rsidRPr="005E2CF3">
        <w:rPr>
          <w:sz w:val="16"/>
        </w:rPr>
        <w:t xml:space="preserve">(eight), having lost one (South Africa) and gained another (North Korea). Perhaps </w:t>
      </w:r>
      <w:r w:rsidRPr="004566A6">
        <w:rPr>
          <w:rStyle w:val="StyleUnderline"/>
          <w:highlight w:val="cyan"/>
        </w:rPr>
        <w:t>that number is sufficient to</w:t>
      </w:r>
      <w:r w:rsidRPr="00144264">
        <w:rPr>
          <w:rStyle w:val="StyleUnderline"/>
        </w:rPr>
        <w:t xml:space="preserve"> </w:t>
      </w:r>
      <w:r w:rsidRPr="004566A6">
        <w:rPr>
          <w:rStyle w:val="StyleUnderline"/>
          <w:highlight w:val="cyan"/>
        </w:rPr>
        <w:t>generate</w:t>
      </w:r>
      <w:r w:rsidRPr="00144264">
        <w:rPr>
          <w:rStyle w:val="StyleUnderline"/>
        </w:rPr>
        <w:t xml:space="preserve"> widespread </w:t>
      </w:r>
      <w:r w:rsidRPr="004566A6">
        <w:rPr>
          <w:rStyle w:val="Emphasis"/>
          <w:highlight w:val="cyan"/>
        </w:rPr>
        <w:t>fear of</w:t>
      </w:r>
      <w:r w:rsidRPr="00A85BF5">
        <w:rPr>
          <w:rStyle w:val="Emphasis"/>
        </w:rPr>
        <w:t xml:space="preserve"> generalized </w:t>
      </w:r>
      <w:r w:rsidRPr="004566A6">
        <w:rPr>
          <w:rStyle w:val="Emphasis"/>
          <w:highlight w:val="cyan"/>
        </w:rPr>
        <w:t>war</w:t>
      </w:r>
      <w:r w:rsidRPr="00144264">
        <w:rPr>
          <w:rStyle w:val="StyleUnderline"/>
        </w:rPr>
        <w:t xml:space="preserve"> and overall systemic stability</w:t>
      </w:r>
    </w:p>
    <w:p w14:paraId="5B47E28A" w14:textId="77777777" w:rsidR="008F4571" w:rsidRPr="005E2CF3" w:rsidRDefault="008F4571" w:rsidP="008F4571">
      <w:pPr>
        <w:rPr>
          <w:sz w:val="16"/>
        </w:rPr>
      </w:pPr>
      <w:r w:rsidRPr="005E2CF3">
        <w:rPr>
          <w:sz w:val="16"/>
        </w:rPr>
        <w:t xml:space="preserve">Second, </w:t>
      </w:r>
      <w:r w:rsidRPr="004566A6">
        <w:rPr>
          <w:rStyle w:val="Emphasis"/>
          <w:highlight w:val="cyan"/>
        </w:rPr>
        <w:t>modern integrated markets</w:t>
      </w:r>
      <w:r w:rsidRPr="004566A6">
        <w:rPr>
          <w:rStyle w:val="StyleUnderline"/>
          <w:highlight w:val="cyan"/>
        </w:rPr>
        <w:t xml:space="preserve"> contain powerful incentives for peace</w:t>
      </w:r>
      <w:r w:rsidRPr="005E2CF3">
        <w:rPr>
          <w:sz w:val="16"/>
        </w:rPr>
        <w:t xml:space="preserve">. While economic considerations are not the only ones that states must weigh when war looms, to the extent that they affect decisions, in this postmercantilist age they do so in a uniformly pacific direction. In the 1970s, neoliberal institutionalists argued that </w:t>
      </w:r>
      <w:r w:rsidRPr="00144264">
        <w:rPr>
          <w:rStyle w:val="StyleUnderline"/>
        </w:rPr>
        <w:t xml:space="preserve">modern levels of </w:t>
      </w:r>
      <w:r w:rsidRPr="004566A6">
        <w:rPr>
          <w:rStyle w:val="Emphasis"/>
          <w:highlight w:val="cyan"/>
        </w:rPr>
        <w:t>economic interdependence</w:t>
      </w:r>
      <w:r w:rsidRPr="004566A6">
        <w:rPr>
          <w:rStyle w:val="StyleUnderline"/>
          <w:highlight w:val="cyan"/>
        </w:rPr>
        <w:t xml:space="preserve"> provide</w:t>
      </w:r>
      <w:r w:rsidRPr="00144264">
        <w:rPr>
          <w:rStyle w:val="StyleUnderline"/>
        </w:rPr>
        <w:t xml:space="preserve"> strong </w:t>
      </w:r>
      <w:r w:rsidRPr="004566A6">
        <w:rPr>
          <w:rStyle w:val="StyleUnderline"/>
          <w:highlight w:val="cyan"/>
        </w:rPr>
        <w:t>incentives for</w:t>
      </w:r>
      <w:r w:rsidRPr="00144264">
        <w:rPr>
          <w:rStyle w:val="StyleUnderline"/>
        </w:rPr>
        <w:t xml:space="preserve"> </w:t>
      </w:r>
      <w:r w:rsidRPr="004566A6">
        <w:rPr>
          <w:rStyle w:val="StyleUnderline"/>
          <w:highlight w:val="cyan"/>
        </w:rPr>
        <w:t>states to resolve disputes peacefully</w:t>
      </w:r>
      <w:r w:rsidRPr="005E2CF3">
        <w:rPr>
          <w:sz w:val="16"/>
        </w:rPr>
        <w:t xml:space="preserve">.23 It is almost always in the interest of states today, if they are rational and self-interested, to cooperate rather than run the risk of ruining their economies, and those of their main trading partners, with war. The globalization of production, as Stephen G. Brooks has argued, is a powerful force for stability among those countries that benefit from the actions of multinational corporations.24 Furthermore, </w:t>
      </w:r>
      <w:r w:rsidRPr="00144264">
        <w:rPr>
          <w:rStyle w:val="StyleUnderline"/>
        </w:rPr>
        <w:t>today’s highly mobile investment dollars flee instability, providing strong incentives for states to settle both external and internal disputes peacefully</w:t>
      </w:r>
      <w:r w:rsidRPr="005E2CF3">
        <w:rPr>
          <w:sz w:val="16"/>
        </w:rPr>
        <w:t>. As Secretary of State Colin Powell once told a Ugandan audience, “money is a coward.” 25 Overall, globalization has been accompanied by an evolution in the way national wealth is accumulated. The major industrial powers, and perhaps many of their lessdeveloped neighbors, seem to have reached the rather revolutionary conclusion that territory is not directly related to national power and prestige.26</w:t>
      </w:r>
    </w:p>
    <w:p w14:paraId="6FCA9E39" w14:textId="77777777" w:rsidR="008F4571" w:rsidRPr="005E2CF3" w:rsidRDefault="008F4571" w:rsidP="008F4571">
      <w:pPr>
        <w:rPr>
          <w:sz w:val="16"/>
        </w:rPr>
      </w:pPr>
      <w:r w:rsidRPr="005E2CF3">
        <w:rPr>
          <w:sz w:val="16"/>
        </w:rPr>
        <w:t xml:space="preserve">Third, </w:t>
      </w:r>
      <w:r w:rsidRPr="00144264">
        <w:rPr>
          <w:rStyle w:val="StyleUnderline"/>
        </w:rPr>
        <w:t xml:space="preserve">the new </w:t>
      </w:r>
      <w:r w:rsidRPr="004566A6">
        <w:rPr>
          <w:rStyle w:val="StyleUnderline"/>
          <w:highlight w:val="cyan"/>
        </w:rPr>
        <w:t xml:space="preserve">peace has risen alongside the number of </w:t>
      </w:r>
      <w:r w:rsidRPr="004566A6">
        <w:rPr>
          <w:rStyle w:val="Emphasis"/>
          <w:highlight w:val="cyan"/>
        </w:rPr>
        <w:t>democracies</w:t>
      </w:r>
      <w:r w:rsidRPr="00144264">
        <w:rPr>
          <w:rStyle w:val="StyleUnderline"/>
        </w:rPr>
        <w:t xml:space="preserve"> in the world</w:t>
      </w:r>
      <w:r w:rsidRPr="005E2CF3">
        <w:rPr>
          <w:sz w:val="16"/>
        </w:rPr>
        <w:t xml:space="preserve">. While the widely tested and debated democratic peace theory is not universally accepted in the field, the hundreds of books and articles that have been written on the subject over the past thirty years have been sufficient to convince many that </w:t>
      </w:r>
      <w:r w:rsidRPr="004566A6">
        <w:rPr>
          <w:rStyle w:val="StyleUnderline"/>
          <w:highlight w:val="cyan"/>
        </w:rPr>
        <w:t>democracies rarely fight</w:t>
      </w:r>
      <w:r w:rsidRPr="009F07E5">
        <w:rPr>
          <w:rStyle w:val="StyleUnderline"/>
        </w:rPr>
        <w:t xml:space="preserve"> one another</w:t>
      </w:r>
      <w:r w:rsidRPr="005E2CF3">
        <w:rPr>
          <w:sz w:val="16"/>
        </w:rPr>
        <w:t xml:space="preserve">.27 </w:t>
      </w:r>
      <w:r w:rsidRPr="000A1112">
        <w:rPr>
          <w:rStyle w:val="StyleUnderline"/>
        </w:rPr>
        <w:t xml:space="preserve">Since most of today’s great powers practice some form of democracy, perhaps it should be unsurprising that </w:t>
      </w:r>
      <w:r w:rsidRPr="004566A6">
        <w:rPr>
          <w:rStyle w:val="StyleUnderline"/>
          <w:highlight w:val="cyan"/>
        </w:rPr>
        <w:t>conflict has been absent</w:t>
      </w:r>
      <w:r w:rsidRPr="000A1112">
        <w:rPr>
          <w:rStyle w:val="StyleUnderline"/>
        </w:rPr>
        <w:t xml:space="preserve"> in the global north</w:t>
      </w:r>
      <w:r w:rsidRPr="005E2CF3">
        <w:rPr>
          <w:sz w:val="16"/>
        </w:rPr>
        <w:t>.</w:t>
      </w:r>
    </w:p>
    <w:p w14:paraId="4B24E598" w14:textId="77777777" w:rsidR="008F4571" w:rsidRPr="000A1112" w:rsidRDefault="008F4571" w:rsidP="008F4571">
      <w:pPr>
        <w:rPr>
          <w:rStyle w:val="StyleUnderline"/>
        </w:rPr>
      </w:pPr>
      <w:r w:rsidRPr="005E2CF3">
        <w:rPr>
          <w:sz w:val="16"/>
        </w:rPr>
        <w:t xml:space="preserve">Fourth, </w:t>
      </w:r>
      <w:r w:rsidRPr="000A1112">
        <w:rPr>
          <w:rStyle w:val="StyleUnderline"/>
        </w:rPr>
        <w:t xml:space="preserve">a number of scholars have suggested that </w:t>
      </w:r>
      <w:r w:rsidRPr="004566A6">
        <w:rPr>
          <w:rStyle w:val="Emphasis"/>
          <w:highlight w:val="cyan"/>
        </w:rPr>
        <w:t>regimes, law, and institutions</w:t>
      </w:r>
      <w:r w:rsidRPr="000A1112">
        <w:rPr>
          <w:rStyle w:val="StyleUnderline"/>
        </w:rPr>
        <w:t xml:space="preserve"> shape state behavior, and can </w:t>
      </w:r>
      <w:r w:rsidRPr="004566A6">
        <w:rPr>
          <w:rStyle w:val="StyleUnderline"/>
          <w:highlight w:val="cyan"/>
        </w:rPr>
        <w:t>serve to inhibit</w:t>
      </w:r>
      <w:r w:rsidRPr="000A1112">
        <w:rPr>
          <w:rStyle w:val="StyleUnderline"/>
        </w:rPr>
        <w:t xml:space="preserve"> </w:t>
      </w:r>
      <w:r w:rsidRPr="004566A6">
        <w:rPr>
          <w:rStyle w:val="StyleUnderline"/>
          <w:highlight w:val="cyan"/>
        </w:rPr>
        <w:t>aggression</w:t>
      </w:r>
      <w:r w:rsidRPr="005E2CF3">
        <w:rPr>
          <w:sz w:val="16"/>
        </w:rPr>
        <w:t xml:space="preserve">.28 Some major theorists of the New Peace, including both Andrew Mack and Joshua S. Goldstein, give UN peacekeeping primary credit for the decline in warfare.29 At the very least, </w:t>
      </w:r>
      <w:r w:rsidRPr="000A1112">
        <w:rPr>
          <w:rStyle w:val="StyleUnderline"/>
        </w:rPr>
        <w:t xml:space="preserve">there is convincing evidence that </w:t>
      </w:r>
      <w:r w:rsidRPr="004566A6">
        <w:rPr>
          <w:rStyle w:val="StyleUnderline"/>
          <w:highlight w:val="cyan"/>
        </w:rPr>
        <w:t>wars do not recur</w:t>
      </w:r>
      <w:r w:rsidRPr="000A1112">
        <w:rPr>
          <w:rStyle w:val="StyleUnderline"/>
        </w:rPr>
        <w:t xml:space="preserve"> with the same frequency as in the past, a phenomenon for which </w:t>
      </w:r>
      <w:r w:rsidRPr="004566A6">
        <w:rPr>
          <w:rStyle w:val="Emphasis"/>
          <w:highlight w:val="cyan"/>
        </w:rPr>
        <w:t>the UN</w:t>
      </w:r>
      <w:r w:rsidRPr="004566A6">
        <w:rPr>
          <w:rStyle w:val="StyleUnderline"/>
          <w:highlight w:val="cyan"/>
        </w:rPr>
        <w:t xml:space="preserve"> can</w:t>
      </w:r>
      <w:r w:rsidRPr="000A1112">
        <w:rPr>
          <w:rStyle w:val="StyleUnderline"/>
        </w:rPr>
        <w:t xml:space="preserve"> certainly </w:t>
      </w:r>
      <w:r w:rsidRPr="004566A6">
        <w:rPr>
          <w:rStyle w:val="StyleUnderline"/>
          <w:highlight w:val="cyan"/>
        </w:rPr>
        <w:t>take</w:t>
      </w:r>
      <w:r w:rsidRPr="000A1112">
        <w:rPr>
          <w:rStyle w:val="StyleUnderline"/>
        </w:rPr>
        <w:t xml:space="preserve"> a degree of </w:t>
      </w:r>
      <w:r w:rsidRPr="004566A6">
        <w:rPr>
          <w:rStyle w:val="StyleUnderline"/>
          <w:highlight w:val="cyan"/>
        </w:rPr>
        <w:t>credit</w:t>
      </w:r>
      <w:r w:rsidRPr="000A1112">
        <w:rPr>
          <w:rStyle w:val="StyleUnderline"/>
        </w:rPr>
        <w:t>.</w:t>
      </w:r>
    </w:p>
    <w:p w14:paraId="6188DFD8" w14:textId="77777777" w:rsidR="008F4571" w:rsidRPr="005E2CF3" w:rsidRDefault="008F4571" w:rsidP="008F4571">
      <w:pPr>
        <w:rPr>
          <w:sz w:val="16"/>
        </w:rPr>
      </w:pPr>
      <w:r w:rsidRPr="005E2CF3">
        <w:rPr>
          <w:sz w:val="16"/>
        </w:rPr>
        <w:t>These potential explanations suffer from the same general weakness: stability exists where the influence of their independent variable is weak or absent. There are no nuclear states in Central or South America, for example, but those regions have been virtually free of interstate war for many decades. The relative decline of civil wars and ethnic conflict around the globe since the end of the Cold War also is not a product of nuclear deterrence. The democratic peace theory might help explain why there have been no intra-West wars, but it cannot account for the pacific trends among and within nondemocratic states. Africa and other areas of the Global South are also experiencing historically low levels of armed conflict, which suggests that economic growth and interdependence might not be the sole determinants of peaceful choices by leaders.30 With many of these potential explanations, there is another problem: the direction of causality is not clear. It is just as plausible to suggest that peace preceded, and then abetted, the rise of the other factors.31 Democracy and economic growth might be the results of stability, rather than the other way around. The rise in peacekeeping has only been possible because of increased great power cooperation. These phenomena may well be related, but just not in the way that their proponents suggest.</w:t>
      </w:r>
    </w:p>
    <w:p w14:paraId="5B004353" w14:textId="77777777" w:rsidR="008F4571" w:rsidRPr="005E2CF3" w:rsidRDefault="008F4571" w:rsidP="008F4571">
      <w:pPr>
        <w:rPr>
          <w:sz w:val="16"/>
        </w:rPr>
      </w:pPr>
      <w:r w:rsidRPr="005E2CF3">
        <w:rPr>
          <w:sz w:val="16"/>
        </w:rPr>
        <w:t>A number of other explanations have been proposed. Pinker discussed a series of “</w:t>
      </w:r>
      <w:r w:rsidRPr="004566A6">
        <w:rPr>
          <w:rStyle w:val="Emphasis"/>
          <w:highlight w:val="cyan"/>
        </w:rPr>
        <w:t>rights revolutions</w:t>
      </w:r>
      <w:r w:rsidRPr="005E2CF3">
        <w:rPr>
          <w:sz w:val="16"/>
        </w:rPr>
        <w:t xml:space="preserve">,” especially including those of children and women that, in addition to several other factors, </w:t>
      </w:r>
      <w:r w:rsidRPr="00BD6407">
        <w:rPr>
          <w:rStyle w:val="StyleUnderline"/>
        </w:rPr>
        <w:t xml:space="preserve">may well have </w:t>
      </w:r>
      <w:r w:rsidRPr="004566A6">
        <w:rPr>
          <w:rStyle w:val="StyleUnderline"/>
          <w:highlight w:val="cyan"/>
        </w:rPr>
        <w:t>contributed to the decline of war</w:t>
      </w:r>
      <w:r w:rsidRPr="005E2CF3">
        <w:rPr>
          <w:sz w:val="16"/>
        </w:rPr>
        <w:t xml:space="preserve">.32 Others have suggested that </w:t>
      </w:r>
      <w:r w:rsidRPr="00BD6407">
        <w:rPr>
          <w:rStyle w:val="StyleUnderline"/>
        </w:rPr>
        <w:t>demographics may be playing a decisive role</w:t>
      </w:r>
      <w:r w:rsidRPr="005E2CF3">
        <w:rPr>
          <w:sz w:val="16"/>
        </w:rPr>
        <w:t xml:space="preserve">, either </w:t>
      </w:r>
      <w:r w:rsidRPr="00BD6407">
        <w:rPr>
          <w:rStyle w:val="StyleUnderline"/>
        </w:rPr>
        <w:t>through aging populations or declining birthrates in the Global North</w:t>
      </w:r>
      <w:r w:rsidRPr="005E2CF3">
        <w:rPr>
          <w:sz w:val="16"/>
        </w:rPr>
        <w:t xml:space="preserve">.33 Finally, </w:t>
      </w:r>
      <w:r w:rsidRPr="00BD6407">
        <w:rPr>
          <w:rStyle w:val="StyleUnderline"/>
        </w:rPr>
        <w:t xml:space="preserve">perhaps the most prominent explanation for the decline of war integrates </w:t>
      </w:r>
      <w:r w:rsidRPr="004566A6">
        <w:rPr>
          <w:rStyle w:val="StyleUnderline"/>
          <w:highlight w:val="cyan"/>
        </w:rPr>
        <w:t>all of the above</w:t>
      </w:r>
      <w:r w:rsidRPr="00BD6407">
        <w:rPr>
          <w:rStyle w:val="StyleUnderline"/>
        </w:rPr>
        <w:t xml:space="preserve">, suggesting that they </w:t>
      </w:r>
      <w:r w:rsidRPr="004566A6">
        <w:rPr>
          <w:rStyle w:val="StyleUnderline"/>
          <w:highlight w:val="cyan"/>
        </w:rPr>
        <w:t>contribute to</w:t>
      </w:r>
      <w:r w:rsidRPr="00BD6407">
        <w:rPr>
          <w:rStyle w:val="StyleUnderline"/>
        </w:rPr>
        <w:t xml:space="preserve"> a change in </w:t>
      </w:r>
      <w:r w:rsidRPr="004566A6">
        <w:rPr>
          <w:rStyle w:val="Emphasis"/>
          <w:highlight w:val="cyan"/>
        </w:rPr>
        <w:t>the way people view conflict itself</w:t>
      </w:r>
      <w:r w:rsidRPr="005E2CF3">
        <w:rPr>
          <w:sz w:val="16"/>
        </w:rPr>
        <w:t xml:space="preserve">. </w:t>
      </w:r>
      <w:r w:rsidRPr="00BD6407">
        <w:rPr>
          <w:rStyle w:val="StyleUnderline"/>
        </w:rPr>
        <w:t xml:space="preserve">Together these factors may have combined to alter the way people think about warfare, </w:t>
      </w:r>
      <w:r w:rsidRPr="004566A6">
        <w:rPr>
          <w:rStyle w:val="StyleUnderline"/>
          <w:highlight w:val="cyan"/>
        </w:rPr>
        <w:t>removing</w:t>
      </w:r>
      <w:r w:rsidRPr="00BD6407">
        <w:rPr>
          <w:rStyle w:val="StyleUnderline"/>
        </w:rPr>
        <w:t xml:space="preserve"> </w:t>
      </w:r>
      <w:r w:rsidRPr="009F07E5">
        <w:rPr>
          <w:rStyle w:val="StyleUnderline"/>
        </w:rPr>
        <w:t>the</w:t>
      </w:r>
      <w:r w:rsidRPr="00BD6407">
        <w:rPr>
          <w:rStyle w:val="StyleUnderline"/>
        </w:rPr>
        <w:t xml:space="preserve"> romance and </w:t>
      </w:r>
      <w:r w:rsidRPr="004566A6">
        <w:rPr>
          <w:rStyle w:val="StyleUnderline"/>
          <w:highlight w:val="cyan"/>
        </w:rPr>
        <w:t>glory</w:t>
      </w:r>
      <w:r w:rsidRPr="00BD6407">
        <w:rPr>
          <w:rStyle w:val="StyleUnderline"/>
        </w:rPr>
        <w:t xml:space="preserve"> and </w:t>
      </w:r>
      <w:r w:rsidRPr="004566A6">
        <w:rPr>
          <w:rStyle w:val="StyleUnderline"/>
          <w:highlight w:val="cyan"/>
        </w:rPr>
        <w:t>replacing it with revulsion</w:t>
      </w:r>
      <w:r w:rsidRPr="00BD6407">
        <w:rPr>
          <w:rStyle w:val="StyleUnderline"/>
        </w:rPr>
        <w:t xml:space="preserve"> and dishonor</w:t>
      </w:r>
      <w:r w:rsidRPr="005E2CF3">
        <w:rPr>
          <w:sz w:val="16"/>
        </w:rPr>
        <w:t>. Ideas, when widely held, can become norms that shape and limit state behavior.34</w:t>
      </w:r>
    </w:p>
    <w:p w14:paraId="3423A989" w14:textId="77777777" w:rsidR="008F4571" w:rsidRDefault="008F4571" w:rsidP="008F4571">
      <w:pPr>
        <w:pStyle w:val="Heading4"/>
      </w:pPr>
      <w:r>
        <w:t xml:space="preserve">A </w:t>
      </w:r>
      <w:r w:rsidRPr="00144264">
        <w:rPr>
          <w:u w:val="single"/>
        </w:rPr>
        <w:t>consensus</w:t>
      </w:r>
      <w:r>
        <w:t xml:space="preserve"> of </w:t>
      </w:r>
      <w:r w:rsidRPr="00144264">
        <w:rPr>
          <w:u w:val="single"/>
        </w:rPr>
        <w:t>empirical evidence</w:t>
      </w:r>
      <w:r>
        <w:t xml:space="preserve"> proves the trend</w:t>
      </w:r>
    </w:p>
    <w:p w14:paraId="572BB333" w14:textId="77777777" w:rsidR="008F4571" w:rsidRPr="00144264" w:rsidRDefault="008F4571" w:rsidP="008F4571">
      <w:pPr>
        <w:spacing w:line="22" w:lineRule="atLeast"/>
        <w:rPr>
          <w:rStyle w:val="Style13ptBold"/>
          <w:b w:val="0"/>
          <w:sz w:val="22"/>
        </w:rPr>
      </w:pPr>
      <w:r w:rsidRPr="00144264">
        <w:rPr>
          <w:rStyle w:val="Style13ptBold"/>
        </w:rPr>
        <w:t>Sokolosky 16</w:t>
      </w:r>
      <w:r w:rsidRPr="00144264">
        <w:rPr>
          <w:rStyle w:val="Style13ptBold"/>
          <w:b w:val="0"/>
          <w:sz w:val="22"/>
        </w:rPr>
        <w:t xml:space="preserve"> (Johnny Sokolosky, B.A. in Political Science and Russia Studies from East Carolina University, General Staff College, US army major and author of multiple articles and books on globalization and trade, January/February 2016, "The Future of War: How Globalization is Changing the Security Paradigm," Military Review, http://usacac.army.mil/CAC2/MilitaryReview/Archives/English/MilitaryReview_20160228_</w:t>
      </w:r>
      <w:r>
        <w:rPr>
          <w:rStyle w:val="Style13ptBold"/>
          <w:b w:val="0"/>
          <w:sz w:val="22"/>
        </w:rPr>
        <w:t>art006.pdf, Accessed: 11-7-2017</w:t>
      </w:r>
      <w:r w:rsidRPr="00144264">
        <w:rPr>
          <w:rStyle w:val="Style13ptBold"/>
          <w:b w:val="0"/>
          <w:sz w:val="22"/>
        </w:rPr>
        <w:t>)</w:t>
      </w:r>
    </w:p>
    <w:p w14:paraId="1135C9C0" w14:textId="7D75E01C" w:rsidR="008F4571" w:rsidRDefault="008F4571" w:rsidP="008F4571">
      <w:pPr>
        <w:rPr>
          <w:sz w:val="16"/>
        </w:rPr>
      </w:pPr>
      <w:r w:rsidRPr="005E2CF3">
        <w:rPr>
          <w:sz w:val="16"/>
        </w:rPr>
        <w:t xml:space="preserve">Decline of Interstate Conflict </w:t>
      </w:r>
      <w:r w:rsidRPr="004566A6">
        <w:rPr>
          <w:highlight w:val="cyan"/>
          <w:u w:val="single"/>
        </w:rPr>
        <w:t>The world</w:t>
      </w:r>
      <w:r w:rsidRPr="00C16069">
        <w:rPr>
          <w:u w:val="single"/>
        </w:rPr>
        <w:t xml:space="preserve"> has </w:t>
      </w:r>
      <w:r w:rsidRPr="004566A6">
        <w:rPr>
          <w:highlight w:val="cyan"/>
          <w:u w:val="single"/>
        </w:rPr>
        <w:t>entered</w:t>
      </w:r>
      <w:r w:rsidRPr="005E2CF3">
        <w:rPr>
          <w:sz w:val="16"/>
        </w:rPr>
        <w:t xml:space="preserve"> the era of </w:t>
      </w:r>
      <w:r w:rsidRPr="004566A6">
        <w:rPr>
          <w:rStyle w:val="Emphasis"/>
          <w:highlight w:val="cyan"/>
        </w:rPr>
        <w:t>permanent</w:t>
      </w:r>
      <w:r w:rsidRPr="00C16069">
        <w:rPr>
          <w:rStyle w:val="Emphasis"/>
        </w:rPr>
        <w:t xml:space="preserve"> great </w:t>
      </w:r>
      <w:r w:rsidRPr="004566A6">
        <w:rPr>
          <w:rStyle w:val="Emphasis"/>
          <w:highlight w:val="cyan"/>
        </w:rPr>
        <w:t>power peace</w:t>
      </w:r>
      <w:r w:rsidRPr="005E2CF3">
        <w:rPr>
          <w:sz w:val="16"/>
        </w:rPr>
        <w:t xml:space="preserve">. 1 —Christopher J. Fettweis </w:t>
      </w:r>
      <w:r w:rsidRPr="00C16069">
        <w:rPr>
          <w:u w:val="single"/>
        </w:rPr>
        <w:t>Since 1945</w:t>
      </w:r>
      <w:r w:rsidRPr="005E2CF3">
        <w:rPr>
          <w:sz w:val="16"/>
        </w:rPr>
        <w:t xml:space="preserve">, the number of </w:t>
      </w:r>
      <w:r w:rsidRPr="004566A6">
        <w:rPr>
          <w:highlight w:val="cyan"/>
          <w:u w:val="single"/>
        </w:rPr>
        <w:t>interstate conflicts</w:t>
      </w:r>
      <w:r w:rsidRPr="005E2CF3">
        <w:rPr>
          <w:sz w:val="16"/>
        </w:rPr>
        <w:t xml:space="preserve"> has </w:t>
      </w:r>
      <w:r w:rsidRPr="004566A6">
        <w:rPr>
          <w:rStyle w:val="Emphasis"/>
          <w:highlight w:val="cyan"/>
        </w:rPr>
        <w:t>declined precipitously</w:t>
      </w:r>
      <w:r w:rsidRPr="004566A6">
        <w:rPr>
          <w:highlight w:val="cyan"/>
          <w:u w:val="single"/>
        </w:rPr>
        <w:t xml:space="preserve"> despite</w:t>
      </w:r>
      <w:r w:rsidRPr="00C16069">
        <w:rPr>
          <w:u w:val="single"/>
        </w:rPr>
        <w:t xml:space="preserve"> the number of </w:t>
      </w:r>
      <w:r w:rsidRPr="004566A6">
        <w:rPr>
          <w:highlight w:val="cyan"/>
          <w:u w:val="single"/>
        </w:rPr>
        <w:t>states</w:t>
      </w:r>
      <w:r w:rsidRPr="00C16069">
        <w:rPr>
          <w:u w:val="single"/>
        </w:rPr>
        <w:t xml:space="preserve"> in the international community </w:t>
      </w:r>
      <w:r w:rsidRPr="004566A6">
        <w:rPr>
          <w:highlight w:val="cyan"/>
          <w:u w:val="single"/>
        </w:rPr>
        <w:t>tripling</w:t>
      </w:r>
      <w:r w:rsidRPr="005E2CF3">
        <w:rPr>
          <w:sz w:val="16"/>
        </w:rPr>
        <w:t xml:space="preserve">.2 In comparison to intrastate conflict, </w:t>
      </w:r>
      <w:r w:rsidRPr="00C16069">
        <w:rPr>
          <w:u w:val="single"/>
        </w:rPr>
        <w:t>interstate conflicts are</w:t>
      </w:r>
      <w:r w:rsidRPr="005E2CF3">
        <w:rPr>
          <w:sz w:val="16"/>
        </w:rPr>
        <w:t xml:space="preserve"> quite </w:t>
      </w:r>
      <w:r w:rsidRPr="00C16069">
        <w:rPr>
          <w:u w:val="single"/>
        </w:rPr>
        <w:t>infrequent</w:t>
      </w:r>
      <w:r w:rsidRPr="005E2CF3">
        <w:rPr>
          <w:sz w:val="16"/>
        </w:rPr>
        <w:t xml:space="preserve">. In most years, </w:t>
      </w:r>
      <w:r w:rsidRPr="004566A6">
        <w:rPr>
          <w:rStyle w:val="Emphasis"/>
          <w:highlight w:val="cyan"/>
        </w:rPr>
        <w:t>less than three</w:t>
      </w:r>
      <w:r w:rsidRPr="004566A6">
        <w:rPr>
          <w:highlight w:val="cyan"/>
          <w:u w:val="single"/>
        </w:rPr>
        <w:t xml:space="preserve"> conflicts are ongoing</w:t>
      </w:r>
      <w:r w:rsidRPr="00C16069">
        <w:rPr>
          <w:u w:val="single"/>
        </w:rPr>
        <w:t xml:space="preserve"> at any time, </w:t>
      </w:r>
      <w:r w:rsidRPr="004566A6">
        <w:rPr>
          <w:highlight w:val="cyan"/>
          <w:u w:val="single"/>
        </w:rPr>
        <w:t xml:space="preserve">and from 2004 to 2010, </w:t>
      </w:r>
      <w:r w:rsidRPr="004566A6">
        <w:rPr>
          <w:rStyle w:val="Emphasis"/>
          <w:highlight w:val="cyan"/>
        </w:rPr>
        <w:t>zero</w:t>
      </w:r>
      <w:r w:rsidRPr="00C16069">
        <w:rPr>
          <w:rStyle w:val="Emphasis"/>
        </w:rPr>
        <w:t xml:space="preserve"> interstate conflicts</w:t>
      </w:r>
      <w:r w:rsidRPr="00C16069">
        <w:rPr>
          <w:u w:val="single"/>
        </w:rPr>
        <w:t xml:space="preserve"> </w:t>
      </w:r>
      <w:r w:rsidRPr="004566A6">
        <w:rPr>
          <w:highlight w:val="cyan"/>
          <w:u w:val="single"/>
        </w:rPr>
        <w:t>existed</w:t>
      </w:r>
      <w:r w:rsidRPr="005E2CF3">
        <w:rPr>
          <w:sz w:val="16"/>
        </w:rPr>
        <w:t xml:space="preserve">.3 This declining trend in interstate conflict is remarkable, and yet the trend is mostly unacknowledged in the U.S. military. Undoubtedly, many variables contribute to this trend, such as the deterrent effect of nuclear weapons or the advance of democracy across the globe. But, </w:t>
      </w:r>
      <w:r w:rsidRPr="00C16069">
        <w:rPr>
          <w:rStyle w:val="Emphasis"/>
        </w:rPr>
        <w:t xml:space="preserve">a number of </w:t>
      </w:r>
      <w:r w:rsidRPr="004566A6">
        <w:rPr>
          <w:rStyle w:val="Emphasis"/>
          <w:highlight w:val="cyan"/>
        </w:rPr>
        <w:t>studies</w:t>
      </w:r>
      <w:r w:rsidRPr="004566A6">
        <w:rPr>
          <w:highlight w:val="cyan"/>
          <w:u w:val="single"/>
        </w:rPr>
        <w:t xml:space="preserve"> attribute</w:t>
      </w:r>
      <w:r w:rsidRPr="00C16069">
        <w:rPr>
          <w:u w:val="single"/>
        </w:rPr>
        <w:t xml:space="preserve"> the </w:t>
      </w:r>
      <w:r w:rsidRPr="004566A6">
        <w:rPr>
          <w:highlight w:val="cyan"/>
          <w:u w:val="single"/>
        </w:rPr>
        <w:t>decline</w:t>
      </w:r>
      <w:r w:rsidRPr="005E2CF3">
        <w:rPr>
          <w:sz w:val="16"/>
        </w:rPr>
        <w:t xml:space="preserve"> of interstate conflicts </w:t>
      </w:r>
      <w:r w:rsidRPr="004566A6">
        <w:rPr>
          <w:highlight w:val="cyan"/>
          <w:u w:val="single"/>
        </w:rPr>
        <w:t>to globalization</w:t>
      </w:r>
      <w:r w:rsidRPr="005E2CF3">
        <w:rPr>
          <w:sz w:val="16"/>
        </w:rPr>
        <w:t>.4 Kristian Gleditsch and Steve Pickering best describe the pacification effect of globalization: “</w:t>
      </w:r>
      <w:r w:rsidRPr="004566A6">
        <w:rPr>
          <w:highlight w:val="cyan"/>
          <w:u w:val="single"/>
        </w:rPr>
        <w:t>States</w:t>
      </w:r>
      <w:r w:rsidRPr="00C16069">
        <w:rPr>
          <w:u w:val="single"/>
        </w:rPr>
        <w:t xml:space="preserve"> with more trade and</w:t>
      </w:r>
      <w:r w:rsidRPr="005E2CF3">
        <w:rPr>
          <w:sz w:val="16"/>
        </w:rPr>
        <w:t xml:space="preserve"> more </w:t>
      </w:r>
      <w:r w:rsidRPr="00C16069">
        <w:rPr>
          <w:u w:val="single"/>
        </w:rPr>
        <w:t>extensive economic relations</w:t>
      </w:r>
      <w:r w:rsidRPr="005E2CF3">
        <w:rPr>
          <w:sz w:val="16"/>
        </w:rPr>
        <w:t xml:space="preserve"> are likely to </w:t>
      </w:r>
      <w:r w:rsidRPr="004566A6">
        <w:rPr>
          <w:highlight w:val="cyan"/>
          <w:u w:val="single"/>
        </w:rPr>
        <w:t>have higher opportunity costs</w:t>
      </w:r>
      <w:r w:rsidRPr="00C16069">
        <w:rPr>
          <w:u w:val="single"/>
        </w:rPr>
        <w:t xml:space="preserve"> from escalation to war </w:t>
      </w:r>
      <w:r w:rsidRPr="004566A6">
        <w:rPr>
          <w:highlight w:val="cyan"/>
          <w:u w:val="single"/>
        </w:rPr>
        <w:t>and</w:t>
      </w:r>
      <w:r w:rsidRPr="005E2CF3">
        <w:rPr>
          <w:sz w:val="16"/>
        </w:rPr>
        <w:t xml:space="preserve"> may </w:t>
      </w:r>
      <w:r w:rsidRPr="00C16069">
        <w:rPr>
          <w:u w:val="single"/>
        </w:rPr>
        <w:t xml:space="preserve">have </w:t>
      </w:r>
      <w:r w:rsidRPr="004566A6">
        <w:rPr>
          <w:highlight w:val="cyan"/>
          <w:u w:val="single"/>
        </w:rPr>
        <w:t>more</w:t>
      </w:r>
      <w:r w:rsidRPr="00C16069">
        <w:rPr>
          <w:u w:val="single"/>
        </w:rPr>
        <w:t xml:space="preserve"> opportunities </w:t>
      </w:r>
      <w:r w:rsidRPr="004566A6">
        <w:rPr>
          <w:highlight w:val="cyan"/>
          <w:u w:val="single"/>
        </w:rPr>
        <w:t>to</w:t>
      </w:r>
      <w:r w:rsidRPr="00C16069">
        <w:rPr>
          <w:u w:val="single"/>
        </w:rPr>
        <w:t xml:space="preserve"> signal intent and reach </w:t>
      </w:r>
      <w:r w:rsidRPr="004566A6">
        <w:rPr>
          <w:highlight w:val="cyan"/>
          <w:u w:val="single"/>
        </w:rPr>
        <w:t>resolution</w:t>
      </w:r>
      <w:r w:rsidRPr="00C16069">
        <w:rPr>
          <w:u w:val="single"/>
        </w:rPr>
        <w:t xml:space="preserve"> by means other than force</w:t>
      </w:r>
      <w:r w:rsidRPr="005E2CF3">
        <w:rPr>
          <w:sz w:val="16"/>
        </w:rPr>
        <w:t xml:space="preserve">.”5 </w:t>
      </w:r>
      <w:r w:rsidRPr="00C16069">
        <w:rPr>
          <w:u w:val="single"/>
        </w:rPr>
        <w:t xml:space="preserve">The </w:t>
      </w:r>
      <w:r w:rsidRPr="004566A6">
        <w:rPr>
          <w:rStyle w:val="Emphasis"/>
          <w:highlight w:val="cyan"/>
        </w:rPr>
        <w:t>interconnectedness</w:t>
      </w:r>
      <w:r w:rsidRPr="00C16069">
        <w:rPr>
          <w:u w:val="single"/>
        </w:rPr>
        <w:t xml:space="preserve"> of states </w:t>
      </w:r>
      <w:r w:rsidRPr="004566A6">
        <w:rPr>
          <w:highlight w:val="cyan"/>
          <w:u w:val="single"/>
        </w:rPr>
        <w:t>is</w:t>
      </w:r>
      <w:r w:rsidRPr="005E2CF3">
        <w:rPr>
          <w:sz w:val="16"/>
        </w:rPr>
        <w:t xml:space="preserve">, in effect, </w:t>
      </w:r>
      <w:r w:rsidRPr="004566A6">
        <w:rPr>
          <w:highlight w:val="cyan"/>
          <w:u w:val="single"/>
        </w:rPr>
        <w:t>limiting</w:t>
      </w:r>
      <w:r w:rsidRPr="00C16069">
        <w:rPr>
          <w:u w:val="single"/>
        </w:rPr>
        <w:t xml:space="preserve"> the benefits of conventional </w:t>
      </w:r>
      <w:r w:rsidRPr="004566A6">
        <w:rPr>
          <w:highlight w:val="cyan"/>
          <w:u w:val="single"/>
        </w:rPr>
        <w:t>war and promoting other means</w:t>
      </w:r>
      <w:r w:rsidRPr="00C16069">
        <w:rPr>
          <w:u w:val="single"/>
        </w:rPr>
        <w:t xml:space="preserve"> to achieve political ends</w:t>
      </w:r>
      <w:r w:rsidRPr="005E2CF3">
        <w:rPr>
          <w:sz w:val="16"/>
        </w:rPr>
        <w:t xml:space="preserve">. While the decline of interstate conflict is a positive trend, it is important to note two things. First, although the incidence of interstate conflict remains low, the risk of conflict between states still exists, particularly among neighboring nations with increasing populations competing for declining resources. Second, </w:t>
      </w:r>
      <w:r w:rsidRPr="00C16069">
        <w:rPr>
          <w:u w:val="single"/>
        </w:rPr>
        <w:t xml:space="preserve">states are increasingly inclined to support </w:t>
      </w:r>
      <w:r w:rsidRPr="00C16069">
        <w:rPr>
          <w:rStyle w:val="Emphasis"/>
        </w:rPr>
        <w:t>proxy wars</w:t>
      </w:r>
      <w:r w:rsidRPr="00C16069">
        <w:rPr>
          <w:u w:val="single"/>
        </w:rPr>
        <w:t xml:space="preserve"> rather than engage </w:t>
      </w:r>
      <w:r w:rsidRPr="005E2CF3">
        <w:rPr>
          <w:sz w:val="16"/>
        </w:rPr>
        <w:t xml:space="preserve">in </w:t>
      </w:r>
      <w:r w:rsidRPr="00C16069">
        <w:rPr>
          <w:u w:val="single"/>
        </w:rPr>
        <w:t>direct conflict</w:t>
      </w:r>
      <w:r w:rsidRPr="005E2CF3">
        <w:rPr>
          <w:sz w:val="16"/>
        </w:rPr>
        <w:t xml:space="preserve"> themselves in an effort to achieve political or strategic gains. Russia’s material support to the separatists in Crimea and eastern Ukraine highlights such a strategy. While an all-out conventional invasion would be unacceptable to the international community, Russia’s strategy of plausible deniability enables it to violate Ukraine’s sovereign borders, instigate instability, and seize strategic territory. </w:t>
      </w:r>
      <w:r w:rsidRPr="00C16069">
        <w:rPr>
          <w:u w:val="single"/>
        </w:rPr>
        <w:t>To further illustrate the reluctance of the</w:t>
      </w:r>
      <w:r w:rsidRPr="005E2CF3">
        <w:rPr>
          <w:sz w:val="16"/>
        </w:rPr>
        <w:t xml:space="preserve"> international </w:t>
      </w:r>
      <w:r w:rsidRPr="00C16069">
        <w:rPr>
          <w:u w:val="single"/>
        </w:rPr>
        <w:t>community to resort to</w:t>
      </w:r>
      <w:r w:rsidRPr="005E2CF3">
        <w:rPr>
          <w:sz w:val="16"/>
        </w:rPr>
        <w:t xml:space="preserve"> conventional </w:t>
      </w:r>
      <w:r w:rsidRPr="00C16069">
        <w:rPr>
          <w:u w:val="single"/>
        </w:rPr>
        <w:t>war, consider the following</w:t>
      </w:r>
      <w:r w:rsidRPr="005E2CF3">
        <w:rPr>
          <w:sz w:val="16"/>
        </w:rPr>
        <w:t xml:space="preserve"> example. On 17 July 2014, </w:t>
      </w:r>
      <w:r w:rsidRPr="00C16069">
        <w:rPr>
          <w:u w:val="single"/>
        </w:rPr>
        <w:t xml:space="preserve">Malaysia Airlines </w:t>
      </w:r>
      <w:r w:rsidRPr="004566A6">
        <w:rPr>
          <w:highlight w:val="cyan"/>
          <w:u w:val="single"/>
        </w:rPr>
        <w:t>Flight 17 was shot</w:t>
      </w:r>
      <w:r w:rsidRPr="00C16069">
        <w:rPr>
          <w:u w:val="single"/>
        </w:rPr>
        <w:t xml:space="preserve"> down over Ukraine</w:t>
      </w:r>
      <w:r w:rsidRPr="005E2CF3">
        <w:rPr>
          <w:sz w:val="16"/>
        </w:rPr>
        <w:t xml:space="preserve">, killing 298 people.6 Shooting down an airliner flying at 32,000 feet is clearly beyond the normal capacity of a guerrilla fighter, </w:t>
      </w:r>
      <w:r w:rsidRPr="004566A6">
        <w:rPr>
          <w:highlight w:val="cyan"/>
          <w:u w:val="single"/>
        </w:rPr>
        <w:t xml:space="preserve">and </w:t>
      </w:r>
      <w:r w:rsidRPr="004566A6">
        <w:rPr>
          <w:rStyle w:val="Emphasis"/>
          <w:highlight w:val="cyan"/>
        </w:rPr>
        <w:t>evidence</w:t>
      </w:r>
      <w:r w:rsidRPr="004566A6">
        <w:rPr>
          <w:highlight w:val="cyan"/>
          <w:u w:val="single"/>
        </w:rPr>
        <w:t xml:space="preserve"> points to Russia</w:t>
      </w:r>
      <w:r w:rsidRPr="00C16069">
        <w:rPr>
          <w:u w:val="single"/>
        </w:rPr>
        <w:t>n-backed separatists</w:t>
      </w:r>
      <w:r w:rsidRPr="005E2CF3">
        <w:rPr>
          <w:sz w:val="16"/>
        </w:rPr>
        <w:t xml:space="preserve">.7 Yet, </w:t>
      </w:r>
      <w:r w:rsidRPr="004566A6">
        <w:rPr>
          <w:highlight w:val="cyan"/>
          <w:u w:val="single"/>
        </w:rPr>
        <w:t>despite</w:t>
      </w:r>
      <w:r w:rsidRPr="00C16069">
        <w:rPr>
          <w:u w:val="single"/>
        </w:rPr>
        <w:t xml:space="preserve"> Russia’s</w:t>
      </w:r>
      <w:r w:rsidRPr="005E2CF3">
        <w:rPr>
          <w:sz w:val="16"/>
        </w:rPr>
        <w:t xml:space="preserve"> indirect </w:t>
      </w:r>
      <w:r w:rsidRPr="004566A6">
        <w:rPr>
          <w:highlight w:val="cyan"/>
          <w:u w:val="single"/>
        </w:rPr>
        <w:t>involvement</w:t>
      </w:r>
      <w:r w:rsidRPr="005E2CF3">
        <w:rPr>
          <w:sz w:val="16"/>
        </w:rPr>
        <w:t xml:space="preserve"> in an attack that killed citizens from several different countries, </w:t>
      </w:r>
      <w:r w:rsidRPr="004566A6">
        <w:rPr>
          <w:highlight w:val="cyan"/>
          <w:u w:val="single"/>
        </w:rPr>
        <w:t>the</w:t>
      </w:r>
      <w:r w:rsidRPr="00C16069">
        <w:rPr>
          <w:u w:val="single"/>
        </w:rPr>
        <w:t xml:space="preserve"> international </w:t>
      </w:r>
      <w:r w:rsidRPr="004566A6">
        <w:rPr>
          <w:highlight w:val="cyan"/>
          <w:u w:val="single"/>
        </w:rPr>
        <w:t>community chose</w:t>
      </w:r>
      <w:r w:rsidRPr="00C16069">
        <w:rPr>
          <w:u w:val="single"/>
        </w:rPr>
        <w:t xml:space="preserve"> to respond with an investigation and</w:t>
      </w:r>
      <w:r w:rsidRPr="005E2CF3">
        <w:rPr>
          <w:sz w:val="16"/>
        </w:rPr>
        <w:t xml:space="preserve"> economic </w:t>
      </w:r>
      <w:r w:rsidRPr="004566A6">
        <w:rPr>
          <w:highlight w:val="cyan"/>
          <w:u w:val="single"/>
        </w:rPr>
        <w:t xml:space="preserve">sanctions. These are </w:t>
      </w:r>
      <w:r w:rsidRPr="004566A6">
        <w:rPr>
          <w:rStyle w:val="Emphasis"/>
          <w:highlight w:val="cyan"/>
        </w:rPr>
        <w:t>powerful examples</w:t>
      </w:r>
      <w:r w:rsidRPr="004566A6">
        <w:rPr>
          <w:highlight w:val="cyan"/>
          <w:u w:val="single"/>
        </w:rPr>
        <w:t xml:space="preserve"> of</w:t>
      </w:r>
      <w:r w:rsidRPr="00C16069">
        <w:rPr>
          <w:u w:val="single"/>
        </w:rPr>
        <w:t xml:space="preserve"> how states are inclined to behave in</w:t>
      </w:r>
      <w:r w:rsidRPr="005E2CF3">
        <w:rPr>
          <w:sz w:val="16"/>
        </w:rPr>
        <w:t xml:space="preserve"> the era of </w:t>
      </w:r>
      <w:r w:rsidRPr="004566A6">
        <w:rPr>
          <w:highlight w:val="cyan"/>
          <w:u w:val="single"/>
        </w:rPr>
        <w:t>globalization</w:t>
      </w:r>
      <w:r w:rsidRPr="005E2CF3">
        <w:rPr>
          <w:sz w:val="16"/>
        </w:rPr>
        <w:t>—and they raise the question: What would be the threshold for the United States to commit to a large-scale conventional war again, given the recent drawdown from our longest period of war?</w:t>
      </w:r>
    </w:p>
    <w:p w14:paraId="2E239992" w14:textId="6730AC50" w:rsidR="00200B02" w:rsidRDefault="00200B02" w:rsidP="00200B02">
      <w:pPr>
        <w:pStyle w:val="Heading3"/>
      </w:pPr>
      <w:r>
        <w:t>Yes War</w:t>
      </w:r>
    </w:p>
    <w:p w14:paraId="41A4B49F" w14:textId="77777777" w:rsidR="00200B02" w:rsidRPr="008E26FE" w:rsidRDefault="00200B02" w:rsidP="00200B02">
      <w:pPr>
        <w:pStyle w:val="Heading4"/>
      </w:pPr>
      <w:r>
        <w:t>Yes war</w:t>
      </w:r>
    </w:p>
    <w:p w14:paraId="66B21771" w14:textId="77777777" w:rsidR="00200B02" w:rsidRPr="00C84AD8" w:rsidRDefault="00200B02" w:rsidP="00200B02">
      <w:r w:rsidRPr="00C84AD8">
        <w:rPr>
          <w:b/>
        </w:rPr>
        <w:t>Hoffman, 13</w:t>
      </w:r>
      <w:r w:rsidRPr="00C84AD8">
        <w:t xml:space="preserve"> - Senior Research Fellow in the Center for Strategic Research, at the National Defense University (Frank, “PLATO WAS DEAD WRONG: EMBRACING OUR BETTER ANGELS?” 8/20, </w:t>
      </w:r>
      <w:hyperlink r:id="rId71" w:history="1">
        <w:r w:rsidRPr="00C84AD8">
          <w:rPr>
            <w:rStyle w:val="Hyperlink"/>
          </w:rPr>
          <w:t>http://warontherocks.com/2013/08/plato-was-dead-wrong-embracing-our-better-angels/</w:t>
        </w:r>
      </w:hyperlink>
      <w:r w:rsidRPr="00C84AD8">
        <w:t>)</w:t>
      </w:r>
    </w:p>
    <w:p w14:paraId="593A4887" w14:textId="77777777" w:rsidR="00200B02" w:rsidRPr="008E26FE" w:rsidRDefault="00200B02" w:rsidP="00200B02">
      <w:pPr>
        <w:rPr>
          <w:sz w:val="16"/>
        </w:rPr>
      </w:pPr>
      <w:r w:rsidRPr="008E26FE">
        <w:rPr>
          <w:sz w:val="16"/>
        </w:rPr>
        <w:t xml:space="preserve">Finally, </w:t>
      </w:r>
      <w:r w:rsidRPr="00874D5A">
        <w:rPr>
          <w:rStyle w:val="StyleUnderline"/>
          <w:highlight w:val="cyan"/>
        </w:rPr>
        <w:t>Pinker</w:t>
      </w:r>
      <w:r w:rsidRPr="00C84AD8">
        <w:rPr>
          <w:rStyle w:val="StyleUnderline"/>
        </w:rPr>
        <w:t>’s “New Peace” thesis</w:t>
      </w:r>
      <w:r w:rsidRPr="008E26FE">
        <w:rPr>
          <w:sz w:val="16"/>
        </w:rPr>
        <w:t xml:space="preserve"> that is embraced by Tertrais, Zenko and Cohen argues that mankind and history are on an ineluctable path.  In doing so, they </w:t>
      </w:r>
      <w:r w:rsidRPr="00874D5A">
        <w:rPr>
          <w:rStyle w:val="StyleUnderline"/>
          <w:highlight w:val="cyan"/>
        </w:rPr>
        <w:t>ignore</w:t>
      </w:r>
      <w:r w:rsidRPr="00C84AD8">
        <w:rPr>
          <w:rStyle w:val="StyleUnderline"/>
        </w:rPr>
        <w:t xml:space="preserve"> longer-term perspectives and </w:t>
      </w:r>
      <w:r w:rsidRPr="00874D5A">
        <w:rPr>
          <w:rStyle w:val="Emphasis"/>
          <w:highlight w:val="cyan"/>
        </w:rPr>
        <w:t>potential future trends</w:t>
      </w:r>
      <w:r w:rsidRPr="00C84AD8">
        <w:rPr>
          <w:rStyle w:val="StyleUnderline"/>
        </w:rPr>
        <w:t>.  The databases they use to buttress their arguments show that wide fluctuations are normal in the cycle of human conflict</w:t>
      </w:r>
      <w:r w:rsidRPr="008E26FE">
        <w:rPr>
          <w:sz w:val="16"/>
        </w:rPr>
        <w:t xml:space="preserve">.  </w:t>
      </w:r>
      <w:r w:rsidRPr="00C84AD8">
        <w:rPr>
          <w:rStyle w:val="StyleUnderline"/>
        </w:rPr>
        <w:t>Zenko and Cohen prefer too narrow a sample</w:t>
      </w:r>
      <w:r w:rsidRPr="008E26FE">
        <w:rPr>
          <w:sz w:val="16"/>
        </w:rPr>
        <w:t xml:space="preserve"> so that they can draw their preferred conclusions.  </w:t>
      </w:r>
      <w:r w:rsidRPr="00C84AD8">
        <w:rPr>
          <w:rStyle w:val="StyleUnderline"/>
        </w:rPr>
        <w:t xml:space="preserve">They argue that the world has never been safer.  Not true.  We’ve been at this level of </w:t>
      </w:r>
      <w:r w:rsidRPr="00874D5A">
        <w:rPr>
          <w:rStyle w:val="StyleUnderline"/>
          <w:highlight w:val="cyan"/>
        </w:rPr>
        <w:t>violence</w:t>
      </w:r>
      <w:r w:rsidRPr="00C84AD8">
        <w:rPr>
          <w:rStyle w:val="StyleUnderline"/>
        </w:rPr>
        <w:t xml:space="preserve"> twice in history, and it </w:t>
      </w:r>
      <w:r w:rsidRPr="00874D5A">
        <w:rPr>
          <w:rStyle w:val="StyleUnderline"/>
          <w:highlight w:val="cyan"/>
        </w:rPr>
        <w:t>has</w:t>
      </w:r>
      <w:r w:rsidRPr="00C84AD8">
        <w:rPr>
          <w:rStyle w:val="StyleUnderline"/>
        </w:rPr>
        <w:t xml:space="preserve"> </w:t>
      </w:r>
      <w:r w:rsidRPr="00874D5A">
        <w:rPr>
          <w:rStyle w:val="Emphasis"/>
          <w:highlight w:val="cyan"/>
        </w:rPr>
        <w:t>spiked frequently</w:t>
      </w:r>
      <w:r w:rsidRPr="008E26FE">
        <w:rPr>
          <w:sz w:val="16"/>
        </w:rPr>
        <w:t xml:space="preserve">.  </w:t>
      </w:r>
      <w:r w:rsidRPr="00C84AD8">
        <w:rPr>
          <w:rStyle w:val="StyleUnderline"/>
        </w:rPr>
        <w:t>We need to ask why, not deliberately distort the history to win policy points</w:t>
      </w:r>
      <w:r w:rsidRPr="008E26FE">
        <w:rPr>
          <w:sz w:val="16"/>
        </w:rPr>
        <w:t>.</w:t>
      </w:r>
    </w:p>
    <w:p w14:paraId="2BFD5443" w14:textId="77777777" w:rsidR="00200B02" w:rsidRPr="008E26FE" w:rsidRDefault="00200B02" w:rsidP="00200B02">
      <w:pPr>
        <w:rPr>
          <w:sz w:val="16"/>
        </w:rPr>
      </w:pPr>
      <w:r w:rsidRPr="00C84AD8">
        <w:rPr>
          <w:rStyle w:val="StyleUnderline"/>
        </w:rPr>
        <w:t>The principal basis for positive and optimistic assessments about war and human strife comes from databases like those generated by the Stockholm International Peace Research Institute</w:t>
      </w:r>
      <w:r w:rsidRPr="008E26FE">
        <w:rPr>
          <w:sz w:val="16"/>
        </w:rPr>
        <w:t>.  These indicate that for the past 20 years the number of conflicts has declined substantially.  These research organizations show that the number of ongoing conflicts has dropped forty percent from 53 to 31 between 1992 and 2010.  The statistics also suggest that wars are shorter and less lethal, measuring direct combat deaths and other human casualties.  All these databases show that major interstate warfare is a rare occurrence, but with great fluctuations and dramatic consequences.  The data is not generally contested, but the meaning of these trends is.</w:t>
      </w:r>
    </w:p>
    <w:p w14:paraId="3096536D" w14:textId="77777777" w:rsidR="00200B02" w:rsidRPr="008E26FE" w:rsidRDefault="00200B02" w:rsidP="00200B02">
      <w:pPr>
        <w:rPr>
          <w:sz w:val="16"/>
        </w:rPr>
      </w:pPr>
      <w:r w:rsidRPr="008E26FE">
        <w:rPr>
          <w:sz w:val="16"/>
        </w:rPr>
        <w:t xml:space="preserve">The observed reduction in both the frequency and violence of human conflict today confers the appearance of a benign world, one in which states would logically reduce their investments in security.  However, this is a simplistic view of threats and risk.  </w:t>
      </w:r>
      <w:r w:rsidRPr="00C84AD8">
        <w:rPr>
          <w:rStyle w:val="StyleUnderline"/>
        </w:rPr>
        <w:t xml:space="preserve">The </w:t>
      </w:r>
      <w:r w:rsidRPr="00874D5A">
        <w:rPr>
          <w:rStyle w:val="StyleUnderline"/>
          <w:highlight w:val="cyan"/>
        </w:rPr>
        <w:t>conflict data is</w:t>
      </w:r>
      <w:r w:rsidRPr="00C84AD8">
        <w:rPr>
          <w:rStyle w:val="StyleUnderline"/>
        </w:rPr>
        <w:t xml:space="preserve"> simply </w:t>
      </w:r>
      <w:r w:rsidRPr="00874D5A">
        <w:rPr>
          <w:rStyle w:val="StyleUnderline"/>
          <w:highlight w:val="cyan"/>
        </w:rPr>
        <w:t>a thermometer of the atmospheric temperature today</w:t>
      </w:r>
      <w:r w:rsidRPr="00C84AD8">
        <w:rPr>
          <w:rStyle w:val="StyleUnderline"/>
        </w:rPr>
        <w:t xml:space="preserve">.  </w:t>
      </w:r>
      <w:r w:rsidRPr="00874D5A">
        <w:rPr>
          <w:rStyle w:val="StyleUnderline"/>
          <w:highlight w:val="cyan"/>
        </w:rPr>
        <w:t>It makes</w:t>
      </w:r>
      <w:r w:rsidRPr="00C84AD8">
        <w:rPr>
          <w:rStyle w:val="StyleUnderline"/>
        </w:rPr>
        <w:t xml:space="preserve"> </w:t>
      </w:r>
      <w:r w:rsidRPr="00874D5A">
        <w:rPr>
          <w:rStyle w:val="Emphasis"/>
          <w:highlight w:val="cyan"/>
        </w:rPr>
        <w:t>no pretense about prediciting the future</w:t>
      </w:r>
      <w:r w:rsidRPr="008E26FE">
        <w:rPr>
          <w:sz w:val="16"/>
        </w:rPr>
        <w:t xml:space="preserve">.  These databases are useful but not more than  a record of past levels.  Is that the basis for future security planning?  It is undoubtedly true that that </w:t>
      </w:r>
      <w:r w:rsidRPr="00C84AD8">
        <w:rPr>
          <w:rStyle w:val="StyleUnderline"/>
        </w:rPr>
        <w:t xml:space="preserve">the </w:t>
      </w:r>
      <w:r w:rsidRPr="00874D5A">
        <w:rPr>
          <w:rStyle w:val="StyleUnderline"/>
          <w:highlight w:val="cyan"/>
        </w:rPr>
        <w:t>aggregate number of conflicts</w:t>
      </w:r>
      <w:r w:rsidRPr="00C84AD8">
        <w:rPr>
          <w:rStyle w:val="StyleUnderline"/>
        </w:rPr>
        <w:t xml:space="preserve"> from 1991 to the 2010 </w:t>
      </w:r>
      <w:r w:rsidRPr="00874D5A">
        <w:rPr>
          <w:rStyle w:val="StyleUnderline"/>
          <w:highlight w:val="cyan"/>
        </w:rPr>
        <w:t>has declined</w:t>
      </w:r>
      <w:r w:rsidRPr="008E26FE">
        <w:rPr>
          <w:sz w:val="16"/>
        </w:rPr>
        <w:t xml:space="preserve"> pretty steadily.  </w:t>
      </w:r>
      <w:r w:rsidRPr="00874D5A">
        <w:rPr>
          <w:rStyle w:val="StyleUnderline"/>
          <w:highlight w:val="cyan"/>
        </w:rPr>
        <w:t>But</w:t>
      </w:r>
      <w:r w:rsidRPr="00C84AD8">
        <w:rPr>
          <w:rStyle w:val="StyleUnderline"/>
        </w:rPr>
        <w:t xml:space="preserve"> </w:t>
      </w:r>
      <w:r w:rsidRPr="00874D5A">
        <w:rPr>
          <w:rStyle w:val="StyleUnderline"/>
          <w:highlight w:val="cyan"/>
        </w:rPr>
        <w:t>one should not infer</w:t>
      </w:r>
      <w:r w:rsidRPr="00C84AD8">
        <w:rPr>
          <w:rStyle w:val="StyleUnderline"/>
        </w:rPr>
        <w:t xml:space="preserve"> that </w:t>
      </w:r>
      <w:r w:rsidRPr="00874D5A">
        <w:rPr>
          <w:rStyle w:val="StyleUnderline"/>
          <w:highlight w:val="cyan"/>
        </w:rPr>
        <w:t xml:space="preserve">the risk of war tomorrow is </w:t>
      </w:r>
      <w:r w:rsidRPr="00874D5A">
        <w:rPr>
          <w:rStyle w:val="Emphasis"/>
          <w:highlight w:val="cyan"/>
        </w:rPr>
        <w:t>reduced</w:t>
      </w:r>
      <w:r w:rsidRPr="00C84AD8">
        <w:rPr>
          <w:rStyle w:val="StyleUnderline"/>
        </w:rPr>
        <w:t xml:space="preserve"> or that this trend can continue indefinitely</w:t>
      </w:r>
      <w:r w:rsidRPr="008E26FE">
        <w:rPr>
          <w:sz w:val="16"/>
        </w:rPr>
        <w:t xml:space="preserve">.  At least the prudent strategic planner or </w:t>
      </w:r>
      <w:r w:rsidRPr="00C84AD8">
        <w:rPr>
          <w:rStyle w:val="StyleUnderline"/>
        </w:rPr>
        <w:t>even an amateur historian would not make that prediction</w:t>
      </w:r>
      <w:r w:rsidRPr="008E26FE">
        <w:rPr>
          <w:sz w:val="16"/>
        </w:rPr>
        <w:t xml:space="preserve">.  The small print on the bottom of a stock prospectus is more honest: past performance is not proof of future performance.  A cursory review of the last two centuries provides a larger sample to consider.  </w:t>
      </w:r>
      <w:r w:rsidRPr="00C84AD8">
        <w:rPr>
          <w:rStyle w:val="StyleUnderline"/>
        </w:rPr>
        <w:t>We are at the same level of</w:t>
      </w:r>
      <w:r w:rsidRPr="008E26FE">
        <w:rPr>
          <w:sz w:val="16"/>
        </w:rPr>
        <w:t xml:space="preserve"> aggregate numbers of </w:t>
      </w:r>
      <w:r w:rsidRPr="00C84AD8">
        <w:rPr>
          <w:rStyle w:val="StyleUnderline"/>
        </w:rPr>
        <w:t>conflicts</w:t>
      </w:r>
      <w:r w:rsidRPr="008E26FE">
        <w:rPr>
          <w:sz w:val="16"/>
        </w:rPr>
        <w:t xml:space="preserve"> that </w:t>
      </w:r>
      <w:r w:rsidRPr="00C84AD8">
        <w:rPr>
          <w:rStyle w:val="StyleUnderline"/>
        </w:rPr>
        <w:t>the world faced in 1880 and 1920</w:t>
      </w:r>
      <w:r w:rsidRPr="008E26FE">
        <w:rPr>
          <w:sz w:val="16"/>
        </w:rPr>
        <w:t>.  It would be interesting to know what conditions helped secure the peace during those eras.  It would also be interesting to know why both these remarkable periods were immediately followed by eras of dramatic violence.  It’s scary that policy commentators are uninterested in those questions, as if they perceive history and trends as being capable of moving in only one direction.</w:t>
      </w:r>
    </w:p>
    <w:p w14:paraId="120B4236" w14:textId="77777777" w:rsidR="00200B02" w:rsidRPr="008E26FE" w:rsidRDefault="00200B02" w:rsidP="00200B02">
      <w:pPr>
        <w:rPr>
          <w:sz w:val="16"/>
        </w:rPr>
      </w:pPr>
      <w:r w:rsidRPr="008E26FE">
        <w:rPr>
          <w:sz w:val="16"/>
        </w:rPr>
        <w:t>What this long-term analysis indicates is that interstate war is generally a low probability event, and there is great variance in intrastate or societal conflict.  Such a longer-term view accepts where we are today, but recognizes that history is not reversible.  Understanding this history is important, not because it provides a ready answer, but because it helps frame the right questions.  Are these cycles avoidable or unlikely to reoccur?  Will those circumstances be more or less likely to come about after 2015 than now?  Can we reduce the likelihood of disruption, discontent and disorder that history suggests are naturally reoccurring?  Are there signposts or other trends we should consider before we turn our swords into ploughshares and keyboards?</w:t>
      </w:r>
    </w:p>
    <w:p w14:paraId="54F7BB47" w14:textId="77777777" w:rsidR="00200B02" w:rsidRPr="008E26FE" w:rsidRDefault="00200B02" w:rsidP="00200B02">
      <w:pPr>
        <w:rPr>
          <w:sz w:val="16"/>
        </w:rPr>
      </w:pPr>
      <w:r w:rsidRPr="008E26FE">
        <w:rPr>
          <w:sz w:val="16"/>
        </w:rPr>
        <w:t>Signposts of a Darker Future</w:t>
      </w:r>
    </w:p>
    <w:p w14:paraId="3ED86C55" w14:textId="77777777" w:rsidR="00200B02" w:rsidRPr="008E26FE" w:rsidRDefault="00200B02" w:rsidP="00200B02">
      <w:pPr>
        <w:rPr>
          <w:sz w:val="16"/>
        </w:rPr>
      </w:pPr>
      <w:r w:rsidRPr="008E26FE">
        <w:rPr>
          <w:sz w:val="16"/>
        </w:rPr>
        <w:t xml:space="preserve">Signposts in the character of conflict suggest that challenges are not imminent but they are expanding.  </w:t>
      </w:r>
      <w:r w:rsidRPr="00874D5A">
        <w:rPr>
          <w:rStyle w:val="StyleUnderline"/>
          <w:highlight w:val="cyan"/>
        </w:rPr>
        <w:t>Nuclear weapons and other tech</w:t>
      </w:r>
      <w:r w:rsidRPr="00C84AD8">
        <w:rPr>
          <w:rStyle w:val="StyleUnderline"/>
        </w:rPr>
        <w:t xml:space="preserve">nologies are proliferating, and </w:t>
      </w:r>
      <w:r w:rsidRPr="00874D5A">
        <w:rPr>
          <w:rStyle w:val="StyleUnderline"/>
          <w:highlight w:val="cyan"/>
        </w:rPr>
        <w:t>threats</w:t>
      </w:r>
      <w:r w:rsidRPr="00C84AD8">
        <w:rPr>
          <w:rStyle w:val="StyleUnderline"/>
        </w:rPr>
        <w:t xml:space="preserve"> either mutating or </w:t>
      </w:r>
      <w:r w:rsidRPr="00874D5A">
        <w:rPr>
          <w:rStyle w:val="Emphasis"/>
          <w:highlight w:val="cyan"/>
        </w:rPr>
        <w:t>growing</w:t>
      </w:r>
      <w:r w:rsidRPr="00C84AD8">
        <w:rPr>
          <w:rStyle w:val="StyleUnderline"/>
        </w:rPr>
        <w:t>.  Transnational threats, religious extremism, narco-terrorism, cyber espionage and crime, nuclear proliferation, and failed states could all present greater cycles of violence and mayhem</w:t>
      </w:r>
      <w:r w:rsidRPr="008E26FE">
        <w:rPr>
          <w:sz w:val="16"/>
        </w:rPr>
        <w:t xml:space="preserve"> (not existential, just disruptive).</w:t>
      </w:r>
    </w:p>
    <w:p w14:paraId="0FC0D50B" w14:textId="77777777" w:rsidR="00200B02" w:rsidRPr="008E26FE" w:rsidRDefault="00200B02" w:rsidP="00200B02">
      <w:pPr>
        <w:rPr>
          <w:sz w:val="16"/>
        </w:rPr>
      </w:pPr>
      <w:r w:rsidRPr="008E26FE">
        <w:rPr>
          <w:sz w:val="16"/>
        </w:rPr>
        <w:t>Geography and history are not prescriptive, but they caution us to think about the emergence of great powers.  While there is no “near term” competition for global hegemon, we certainly have an emergent power rivalry in the Asia-Pacific theater.  China’s economic clout, growing military modernization, and autocratic political authority pose challenges to our interests and our treaty partners’ interests that warrant consideration.  The overall scope of its military spending and modernization is not inconsistent with its economic clout, but we should be more concerned about its outlandish claims in the South China Sea and its attendant aggressive behavior.  There is little doubt that the Middle Kingdom is striving to employ its growing power at greater range and with increased ambitions.  This is a region where we have core interests at stake, and numerous treaty obligations which my academic friends tend to gloss over.</w:t>
      </w:r>
    </w:p>
    <w:p w14:paraId="73B9CA81" w14:textId="77777777" w:rsidR="00200B02" w:rsidRPr="008E26FE" w:rsidRDefault="00200B02" w:rsidP="00200B02">
      <w:pPr>
        <w:rPr>
          <w:sz w:val="16"/>
        </w:rPr>
      </w:pPr>
      <w:r w:rsidRPr="008E26FE">
        <w:rPr>
          <w:sz w:val="16"/>
        </w:rPr>
        <w:t xml:space="preserve">We must also consider </w:t>
      </w:r>
      <w:r w:rsidRPr="00C84AD8">
        <w:rPr>
          <w:rStyle w:val="StyleUnderline"/>
        </w:rPr>
        <w:t>the</w:t>
      </w:r>
      <w:r w:rsidRPr="008E26FE">
        <w:rPr>
          <w:sz w:val="16"/>
        </w:rPr>
        <w:t xml:space="preserve"> nascent </w:t>
      </w:r>
      <w:r w:rsidRPr="00C84AD8">
        <w:rPr>
          <w:rStyle w:val="StyleUnderline"/>
        </w:rPr>
        <w:t>nuclear programs of</w:t>
      </w:r>
      <w:r w:rsidRPr="008E26FE">
        <w:rPr>
          <w:sz w:val="16"/>
        </w:rPr>
        <w:t xml:space="preserve"> the Islamic Republic of </w:t>
      </w:r>
      <w:r w:rsidRPr="00C84AD8">
        <w:rPr>
          <w:rStyle w:val="StyleUnderline"/>
        </w:rPr>
        <w:t>Iran and North Korea</w:t>
      </w:r>
      <w:r w:rsidRPr="008E26FE">
        <w:rPr>
          <w:sz w:val="16"/>
        </w:rPr>
        <w:t xml:space="preserve">.  They cannot pose threats to our homeland at present but they </w:t>
      </w:r>
      <w:r w:rsidRPr="00C84AD8">
        <w:rPr>
          <w:rStyle w:val="StyleUnderline"/>
        </w:rPr>
        <w:t>appear to be closer to being able to harm close allies and seriously injure U.S. interests with catastrophic impact</w:t>
      </w:r>
      <w:r w:rsidRPr="008E26FE">
        <w:rPr>
          <w:sz w:val="16"/>
        </w:rPr>
        <w:t>.</w:t>
      </w:r>
    </w:p>
    <w:p w14:paraId="399AA9F4" w14:textId="77777777" w:rsidR="00200B02" w:rsidRPr="008E26FE" w:rsidRDefault="00200B02" w:rsidP="00200B02">
      <w:pPr>
        <w:rPr>
          <w:sz w:val="16"/>
        </w:rPr>
      </w:pPr>
      <w:r w:rsidRPr="008E26FE">
        <w:rPr>
          <w:sz w:val="16"/>
        </w:rPr>
        <w:t xml:space="preserve">In addition to the frequency of conflict, the intensity and lethality of conflict can also swing the other way.  </w:t>
      </w:r>
      <w:r w:rsidRPr="00C84AD8">
        <w:rPr>
          <w:rStyle w:val="StyleUnderline"/>
        </w:rPr>
        <w:t>Given the diffusion of lethal means to super-empowered networks and the availability of possibly toxic bio- or chemical-based weapons, one should pause before suggesting that large-scale violence is no longer part of the human condition</w:t>
      </w:r>
      <w:r w:rsidRPr="008E26FE">
        <w:rPr>
          <w:sz w:val="16"/>
        </w:rPr>
        <w:t xml:space="preserve">.  It may not be massed armor formations, but it could be mass violence.  Consider the potential for groups affiliated with Al Qaeda, like the al-Nusra group, to gain access to sarin stocks in Syria. These possibilities distinguish the mere frequency of conflict in the present tense from its consequences or costs in the future.  We cannot base our defense on the number of conflicts alone.  We seek to shape the world to prevent wars or mitigate their impact.  </w:t>
      </w:r>
      <w:r w:rsidRPr="00C84AD8">
        <w:rPr>
          <w:rStyle w:val="StyleUnderline"/>
        </w:rPr>
        <w:t>Preventing wars via deterrence is still a critical element of our strategy</w:t>
      </w:r>
      <w:r w:rsidRPr="008E26FE">
        <w:rPr>
          <w:sz w:val="16"/>
        </w:rPr>
        <w:t xml:space="preserve">. We cannot just be reactive: we need to anticipate risks and consequences.  As General Dempsey noted in Joint Force Quarterly, “…less violence does not necessarily mean less danger, particularly if both the probability and consequences of aggression are on the rise.” </w:t>
      </w:r>
    </w:p>
    <w:p w14:paraId="7D76CF7A" w14:textId="77777777" w:rsidR="00200B02" w:rsidRPr="008E26FE" w:rsidRDefault="00200B02" w:rsidP="00200B02">
      <w:pPr>
        <w:rPr>
          <w:b/>
          <w:sz w:val="16"/>
        </w:rPr>
      </w:pPr>
      <w:r w:rsidRPr="008E26FE">
        <w:rPr>
          <w:sz w:val="16"/>
        </w:rPr>
        <w:t xml:space="preserve">It is true that these are not immediate threats at the existential level, but they do pose clear and present dangers to U.S. allies and interests in key regions of the world.  This is not a distorted or dystopian perspective hopelessly infected by bureaucratic self- interest or unreasonable anxiety.  </w:t>
      </w:r>
      <w:r w:rsidRPr="00C84AD8">
        <w:rPr>
          <w:rStyle w:val="StyleUnderline"/>
        </w:rPr>
        <w:t xml:space="preserve">We simply do not live in a world that is, in Chris </w:t>
      </w:r>
      <w:r w:rsidRPr="00C84AD8">
        <w:rPr>
          <w:rStyle w:val="Emphasis"/>
        </w:rPr>
        <w:t>Fettweis</w:t>
      </w:r>
      <w:r w:rsidRPr="00C84AD8">
        <w:rPr>
          <w:rStyle w:val="StyleUnderline"/>
        </w:rPr>
        <w:t>’ terms, “a remarkably safe and secure place.”</w:t>
      </w:r>
    </w:p>
    <w:p w14:paraId="5202735B" w14:textId="77777777" w:rsidR="00200B02" w:rsidRPr="008E26FE" w:rsidRDefault="00200B02" w:rsidP="00200B02">
      <w:pPr>
        <w:rPr>
          <w:sz w:val="16"/>
        </w:rPr>
      </w:pPr>
      <w:r w:rsidRPr="008E26FE">
        <w:rPr>
          <w:sz w:val="16"/>
        </w:rPr>
        <w:t xml:space="preserve">For these reasons, despite contrary assertions about past trends, </w:t>
      </w:r>
      <w:r w:rsidRPr="00C84AD8">
        <w:rPr>
          <w:rStyle w:val="StyleUnderline"/>
        </w:rPr>
        <w:t xml:space="preserve">the </w:t>
      </w:r>
      <w:r w:rsidRPr="00874D5A">
        <w:rPr>
          <w:rStyle w:val="StyleUnderline"/>
          <w:highlight w:val="cyan"/>
        </w:rPr>
        <w:t>overall risk of</w:t>
      </w:r>
      <w:r w:rsidRPr="00C84AD8">
        <w:rPr>
          <w:rStyle w:val="StyleUnderline"/>
        </w:rPr>
        <w:t xml:space="preserve"> interstate </w:t>
      </w:r>
      <w:r w:rsidRPr="00874D5A">
        <w:rPr>
          <w:rStyle w:val="StyleUnderline"/>
          <w:highlight w:val="cyan"/>
        </w:rPr>
        <w:t>war is increasing</w:t>
      </w:r>
      <w:r w:rsidRPr="00C84AD8">
        <w:rPr>
          <w:rStyle w:val="StyleUnderline"/>
        </w:rPr>
        <w:t xml:space="preserve"> due to numerous factors</w:t>
      </w:r>
      <w:r w:rsidRPr="008E26FE">
        <w:rPr>
          <w:sz w:val="16"/>
        </w:rPr>
        <w:t xml:space="preserve">.  </w:t>
      </w:r>
      <w:r w:rsidRPr="00C84AD8">
        <w:rPr>
          <w:rStyle w:val="StyleUnderline"/>
        </w:rPr>
        <w:t>Shifts in power, demographic declines, emergent regional powers, and technological diffusion portend more problems rather than less</w:t>
      </w:r>
      <w:r w:rsidRPr="008E26FE">
        <w:rPr>
          <w:sz w:val="16"/>
        </w:rPr>
        <w:t xml:space="preserve">.  What Mearsheimer called </w:t>
      </w:r>
      <w:r w:rsidRPr="00C84AD8">
        <w:rPr>
          <w:rStyle w:val="StyleUnderline"/>
        </w:rPr>
        <w:t>the tragedy of great power politics has not gone away</w:t>
      </w:r>
      <w:r w:rsidRPr="008E26FE">
        <w:rPr>
          <w:sz w:val="16"/>
        </w:rPr>
        <w:t>.  Rising powers, failed states, and the political aspirations of many Arab populations will ensure that our security remains challenged.  The greatest threat won’t be our debt.  Our principal problem will derive from the real or perceived decline in U.S. interest and capacity to work with others to preserve the present stable global order.  The National Intelligence Council noted in its most recent long-range assessment that “</w:t>
      </w:r>
      <w:r w:rsidRPr="00C84AD8">
        <w:rPr>
          <w:rStyle w:val="StyleUnderline"/>
        </w:rPr>
        <w:t>A declining U.S. ability or willingness to serve as a global security provider would be a key factor contributing to instability</w:t>
      </w:r>
      <w:r w:rsidRPr="008E26FE">
        <w:rPr>
          <w:sz w:val="16"/>
        </w:rPr>
        <w:t>.”</w:t>
      </w:r>
    </w:p>
    <w:p w14:paraId="43104399" w14:textId="77777777" w:rsidR="00200B02" w:rsidRPr="008E26FE" w:rsidRDefault="00200B02" w:rsidP="00200B02">
      <w:pPr>
        <w:rPr>
          <w:sz w:val="16"/>
        </w:rPr>
      </w:pPr>
      <w:r w:rsidRPr="008E26FE">
        <w:rPr>
          <w:sz w:val="16"/>
        </w:rPr>
        <w:t>Conclusion</w:t>
      </w:r>
    </w:p>
    <w:p w14:paraId="61FE20BE" w14:textId="77777777" w:rsidR="00200B02" w:rsidRPr="008E26FE" w:rsidRDefault="00200B02" w:rsidP="00200B02">
      <w:pPr>
        <w:rPr>
          <w:sz w:val="16"/>
        </w:rPr>
      </w:pPr>
      <w:r w:rsidRPr="00C84AD8">
        <w:rPr>
          <w:rStyle w:val="StyleUnderline"/>
        </w:rPr>
        <w:t>We live in a better world right now, one which America’s influence has helped shape</w:t>
      </w:r>
      <w:r w:rsidRPr="008E26FE">
        <w:rPr>
          <w:sz w:val="16"/>
        </w:rPr>
        <w:t xml:space="preserve">.  Continuing the conditions that have been positive trends likely will not be achieved merely by massive cuts in defense spending or retreating from the world stage.  I am on record for smart and substantial defense cuts, but not for retreat or willful ignorance.  The combination of China’s assertiveness, the dawning of revolutions in cognitive, bioscience, and nanotechnology, and the socio-political eruptions of the Arab world, might make a prudent strategist question any assumptions about a world in which peace is assumed rather than accepted as the aberration it has always been.   </w:t>
      </w:r>
      <w:r w:rsidRPr="00874D5A">
        <w:rPr>
          <w:rStyle w:val="StyleUnderline"/>
          <w:highlight w:val="cyan"/>
        </w:rPr>
        <w:t>These are not</w:t>
      </w:r>
      <w:r w:rsidRPr="00C84AD8">
        <w:rPr>
          <w:rStyle w:val="StyleUnderline"/>
        </w:rPr>
        <w:t xml:space="preserve"> reflexive </w:t>
      </w:r>
      <w:r w:rsidRPr="00874D5A">
        <w:rPr>
          <w:rStyle w:val="StyleUnderline"/>
          <w:highlight w:val="cyan"/>
        </w:rPr>
        <w:t>screeds of</w:t>
      </w:r>
      <w:r w:rsidRPr="00C84AD8">
        <w:rPr>
          <w:rStyle w:val="StyleUnderline"/>
        </w:rPr>
        <w:t xml:space="preserve"> “frenetic </w:t>
      </w:r>
      <w:r w:rsidRPr="00874D5A">
        <w:rPr>
          <w:rStyle w:val="Emphasis"/>
          <w:highlight w:val="cyan"/>
        </w:rPr>
        <w:t>scaremongering</w:t>
      </w:r>
      <w:r w:rsidRPr="00C84AD8">
        <w:rPr>
          <w:rStyle w:val="StyleUnderline"/>
        </w:rPr>
        <w:t xml:space="preserve">”; </w:t>
      </w:r>
      <w:r w:rsidRPr="00874D5A">
        <w:rPr>
          <w:rStyle w:val="StyleUnderline"/>
          <w:highlight w:val="cyan"/>
        </w:rPr>
        <w:t>merely</w:t>
      </w:r>
      <w:r w:rsidRPr="00C84AD8">
        <w:rPr>
          <w:rStyle w:val="StyleUnderline"/>
        </w:rPr>
        <w:t xml:space="preserve"> </w:t>
      </w:r>
      <w:r w:rsidRPr="00874D5A">
        <w:rPr>
          <w:rStyle w:val="Emphasis"/>
          <w:highlight w:val="cyan"/>
        </w:rPr>
        <w:t>simple assessments of a plausible future and one we can shape with the right strategy</w:t>
      </w:r>
      <w:r w:rsidRPr="008E26FE">
        <w:rPr>
          <w:sz w:val="16"/>
        </w:rPr>
        <w:t xml:space="preserve">.  </w:t>
      </w:r>
      <w:r w:rsidRPr="00C84AD8">
        <w:rPr>
          <w:rStyle w:val="StyleUnderline"/>
        </w:rPr>
        <w:t>We have had a habit of magical thinking and misunderstanding the world for far too long</w:t>
      </w:r>
      <w:r w:rsidRPr="008E26FE">
        <w:rPr>
          <w:sz w:val="16"/>
        </w:rPr>
        <w:t xml:space="preserve">.  That was a luxury we could afford in an area of booming resources and more chastened rival states.  But that era is over.  </w:t>
      </w:r>
      <w:r w:rsidRPr="00874D5A">
        <w:rPr>
          <w:rStyle w:val="StyleUnderline"/>
          <w:highlight w:val="cyan"/>
        </w:rPr>
        <w:t>We too often want to sweep aside</w:t>
      </w:r>
      <w:r w:rsidRPr="00C84AD8">
        <w:rPr>
          <w:rStyle w:val="StyleUnderline"/>
        </w:rPr>
        <w:t xml:space="preserve"> the </w:t>
      </w:r>
      <w:r w:rsidRPr="00874D5A">
        <w:rPr>
          <w:rStyle w:val="StyleUnderline"/>
          <w:highlight w:val="cyan"/>
        </w:rPr>
        <w:t>unfamiliar</w:t>
      </w:r>
      <w:r w:rsidRPr="00C84AD8">
        <w:rPr>
          <w:rStyle w:val="StyleUnderline"/>
        </w:rPr>
        <w:t xml:space="preserve"> </w:t>
      </w:r>
      <w:r w:rsidRPr="008E26FE">
        <w:rPr>
          <w:rStyle w:val="StyleUnderline"/>
        </w:rPr>
        <w:t>or</w:t>
      </w:r>
      <w:r w:rsidRPr="00C84AD8">
        <w:rPr>
          <w:rStyle w:val="StyleUnderline"/>
        </w:rPr>
        <w:t xml:space="preserve"> the undesirable </w:t>
      </w:r>
      <w:r w:rsidRPr="00874D5A">
        <w:rPr>
          <w:rStyle w:val="Emphasis"/>
          <w:highlight w:val="cyan"/>
        </w:rPr>
        <w:t>as low probability</w:t>
      </w:r>
      <w:r w:rsidRPr="00C84AD8">
        <w:rPr>
          <w:rStyle w:val="StyleUnderline"/>
        </w:rPr>
        <w:t xml:space="preserve"> </w:t>
      </w:r>
      <w:r w:rsidRPr="00874D5A">
        <w:rPr>
          <w:rStyle w:val="StyleUnderline"/>
          <w:highlight w:val="cyan"/>
        </w:rPr>
        <w:t>challenges</w:t>
      </w:r>
      <w:r w:rsidRPr="00C84AD8">
        <w:rPr>
          <w:rStyle w:val="StyleUnderline"/>
        </w:rPr>
        <w:t xml:space="preserve">, </w:t>
      </w:r>
      <w:r w:rsidRPr="00874D5A">
        <w:rPr>
          <w:rStyle w:val="StyleUnderline"/>
          <w:highlight w:val="cyan"/>
        </w:rPr>
        <w:t xml:space="preserve">a practice </w:t>
      </w:r>
      <w:r w:rsidRPr="00874D5A">
        <w:rPr>
          <w:rStyle w:val="Emphasis"/>
          <w:highlight w:val="cyan"/>
        </w:rPr>
        <w:t>fraught with risk</w:t>
      </w:r>
      <w:r w:rsidRPr="008E26FE">
        <w:rPr>
          <w:sz w:val="16"/>
        </w:rPr>
        <w:t xml:space="preserve">.  </w:t>
      </w:r>
      <w:r w:rsidRPr="00C84AD8">
        <w:rPr>
          <w:rStyle w:val="StyleUnderline"/>
        </w:rPr>
        <w:t>Making that error again would be a huge mistake and do more to ensure the return of history in short order</w:t>
      </w:r>
      <w:r w:rsidRPr="008E26FE">
        <w:rPr>
          <w:sz w:val="16"/>
        </w:rPr>
        <w:t>.</w:t>
      </w:r>
    </w:p>
    <w:p w14:paraId="6D3B02E5" w14:textId="77777777" w:rsidR="00200B02" w:rsidRDefault="00200B02" w:rsidP="00200B02">
      <w:pPr>
        <w:rPr>
          <w:sz w:val="16"/>
        </w:rPr>
      </w:pPr>
      <w:r w:rsidRPr="00C84AD8">
        <w:rPr>
          <w:rStyle w:val="StyleUnderline"/>
        </w:rPr>
        <w:t>We should be prudent and not overlook strategic history, politics, nationalism, our competitors in Asia, and the issues posed by Russia’s decline.  Nor should we overlook the potential for miscalculation from misguided policy makers in Iran and North Korea</w:t>
      </w:r>
      <w:r w:rsidRPr="008E26FE">
        <w:rPr>
          <w:sz w:val="16"/>
        </w:rPr>
        <w:t>.  Finally, we cannot ignore our allies in critical areas of the world, including Japan and Israel.</w:t>
      </w:r>
    </w:p>
    <w:p w14:paraId="0BEAFE49" w14:textId="77777777" w:rsidR="00200B02" w:rsidRDefault="00200B02" w:rsidP="00200B02"/>
    <w:p w14:paraId="5129E9FF" w14:textId="77777777" w:rsidR="00200B02" w:rsidRPr="00A34FED" w:rsidRDefault="00200B02" w:rsidP="00200B02">
      <w:pPr>
        <w:pStyle w:val="Heading4"/>
      </w:pPr>
      <w:r>
        <w:t xml:space="preserve">Yes nuclear war </w:t>
      </w:r>
    </w:p>
    <w:p w14:paraId="5002AD4F" w14:textId="77777777" w:rsidR="00200B02" w:rsidRPr="00A34FED" w:rsidRDefault="00200B02" w:rsidP="00200B02">
      <w:r w:rsidRPr="00A914E0">
        <w:rPr>
          <w:b/>
          <w:sz w:val="26"/>
          <w:szCs w:val="26"/>
        </w:rPr>
        <w:t xml:space="preserve">Krieger </w:t>
      </w:r>
      <w:r>
        <w:rPr>
          <w:b/>
          <w:sz w:val="26"/>
          <w:szCs w:val="26"/>
        </w:rPr>
        <w:t>‘</w:t>
      </w:r>
      <w:r w:rsidRPr="00A914E0">
        <w:rPr>
          <w:b/>
          <w:sz w:val="26"/>
          <w:szCs w:val="26"/>
        </w:rPr>
        <w:t>17</w:t>
      </w:r>
      <w:r>
        <w:t xml:space="preserve"> </w:t>
      </w:r>
      <w:r w:rsidRPr="00A914E0">
        <w:rPr>
          <w:sz w:val="16"/>
          <w:szCs w:val="16"/>
        </w:rPr>
        <w:t>(David Krieger,, 6-30-2017- president of the Nuclear Age Peace Foundation. He is the author of Zero: The Case for Nuclear Weapons Abolition"What factors make nuclear war more likely?," TheHill, http://thehill.com/blogs/pundits-blog/international-affairs/340196-what-factors-make-nuclear-war-more-likely)</w:t>
      </w:r>
    </w:p>
    <w:p w14:paraId="11BF8918" w14:textId="77777777" w:rsidR="00200B02" w:rsidRDefault="00200B02" w:rsidP="00200B02">
      <w:pPr>
        <w:rPr>
          <w:sz w:val="12"/>
        </w:rPr>
      </w:pPr>
      <w:r w:rsidRPr="00A34FED">
        <w:rPr>
          <w:rStyle w:val="StyleUnderline"/>
        </w:rPr>
        <w:t xml:space="preserve">We know that </w:t>
      </w:r>
      <w:r w:rsidRPr="00590385">
        <w:rPr>
          <w:rStyle w:val="StyleUnderline"/>
          <w:highlight w:val="green"/>
        </w:rPr>
        <w:t>the risk of nuclear war is not</w:t>
      </w:r>
      <w:r w:rsidRPr="00A34FED">
        <w:rPr>
          <w:rStyle w:val="StyleUnderline"/>
        </w:rPr>
        <w:t xml:space="preserve"> </w:t>
      </w:r>
      <w:r w:rsidRPr="00590385">
        <w:rPr>
          <w:rStyle w:val="StyleUnderline"/>
          <w:highlight w:val="green"/>
        </w:rPr>
        <w:t>zero</w:t>
      </w:r>
      <w:r w:rsidRPr="00A34FED">
        <w:rPr>
          <w:sz w:val="12"/>
        </w:rPr>
        <w:t xml:space="preserve">. Humans are not capable of creating foolproof systems. </w:t>
      </w:r>
      <w:r w:rsidRPr="00A34FED">
        <w:rPr>
          <w:rStyle w:val="StyleUnderline"/>
        </w:rPr>
        <w:t xml:space="preserve">Nuclear weapons systems are particularly problematic since the possession of nuclear weapons carries an implicit threat of use under certain circumstances. In accord with nuclear deterrence theory, a country threatens to use nuclear weapons, believing that it will prevent the use of nuclear weapons against it. Nearly 15,000 nuclear weapons are currently under the control of </w:t>
      </w:r>
      <w:hyperlink r:id="rId72" w:history="1">
        <w:r w:rsidRPr="00A34FED">
          <w:rPr>
            <w:rStyle w:val="StyleUnderline"/>
          </w:rPr>
          <w:t>nine countries</w:t>
        </w:r>
      </w:hyperlink>
      <w:r w:rsidRPr="00A34FED">
        <w:rPr>
          <w:sz w:val="12"/>
        </w:rPr>
        <w:t xml:space="preserve">. Each has a complex system of command and control with many possibilities for error, accident or intentional use. Error could be the result of human or technological factors, or some combination of human and technological interaction. During the more than seven decades of the Nuclear Age, </w:t>
      </w:r>
      <w:r w:rsidRPr="00590385">
        <w:rPr>
          <w:rStyle w:val="StyleUnderline"/>
          <w:highlight w:val="green"/>
        </w:rPr>
        <w:t xml:space="preserve">there have been many </w:t>
      </w:r>
      <w:hyperlink r:id="rId73" w:history="1">
        <w:r w:rsidRPr="00590385">
          <w:rPr>
            <w:rStyle w:val="StyleUnderline"/>
            <w:highlight w:val="green"/>
          </w:rPr>
          <w:t>accidents and close calls</w:t>
        </w:r>
      </w:hyperlink>
      <w:r w:rsidRPr="00A34FED">
        <w:rPr>
          <w:rStyle w:val="StyleUnderline"/>
        </w:rPr>
        <w:t xml:space="preserve"> that could have resulted in nuclear disaster. The world narrowly escaped a nuclear war between the United States and Soviet Union during the 1962 Cuban Missile Crisis. </w:t>
      </w:r>
      <w:r w:rsidRPr="00590385">
        <w:rPr>
          <w:rStyle w:val="StyleUnderline"/>
          <w:highlight w:val="green"/>
        </w:rPr>
        <w:t>Human factors include miscommunications, misinterpretations and psychological issues</w:t>
      </w:r>
      <w:r w:rsidRPr="00A34FED">
        <w:rPr>
          <w:rStyle w:val="StyleUnderline"/>
        </w:rPr>
        <w:t xml:space="preserve">. </w:t>
      </w:r>
      <w:r w:rsidRPr="00590385">
        <w:rPr>
          <w:rStyle w:val="StyleUnderline"/>
          <w:highlight w:val="green"/>
        </w:rPr>
        <w:t>Some leaders believe that threatening behavior makes</w:t>
      </w:r>
      <w:r w:rsidRPr="00A34FED">
        <w:rPr>
          <w:rStyle w:val="StyleUnderline"/>
        </w:rPr>
        <w:t xml:space="preserve"> nuclear </w:t>
      </w:r>
      <w:r w:rsidRPr="00590385">
        <w:rPr>
          <w:rStyle w:val="StyleUnderline"/>
          <w:highlight w:val="green"/>
        </w:rPr>
        <w:t>deterrence more effective, but it could also result in a</w:t>
      </w:r>
      <w:r w:rsidRPr="00A34FED">
        <w:rPr>
          <w:rStyle w:val="StyleUnderline"/>
        </w:rPr>
        <w:t xml:space="preserve"> preventive </w:t>
      </w:r>
      <w:r w:rsidRPr="00590385">
        <w:rPr>
          <w:rStyle w:val="StyleUnderline"/>
          <w:highlight w:val="green"/>
        </w:rPr>
        <w:t>first-strike launch</w:t>
      </w:r>
      <w:r w:rsidRPr="00A34FED">
        <w:rPr>
          <w:rStyle w:val="StyleUnderline"/>
        </w:rPr>
        <w:t xml:space="preserve"> by the side being threatened. Psychological pathologies among those in control of nuclear weapons could also play a role. </w:t>
      </w:r>
      <w:r w:rsidRPr="00590385">
        <w:rPr>
          <w:rStyle w:val="StyleUnderline"/>
          <w:highlight w:val="green"/>
        </w:rPr>
        <w:t xml:space="preserve">Hubris, </w:t>
      </w:r>
      <w:r w:rsidRPr="00152791">
        <w:rPr>
          <w:rStyle w:val="StyleUnderline"/>
        </w:rPr>
        <w:t>or extreme arrogance</w:t>
      </w:r>
      <w:r w:rsidRPr="00590385">
        <w:rPr>
          <w:rStyle w:val="StyleUnderline"/>
          <w:highlight w:val="green"/>
        </w:rPr>
        <w:t>, is</w:t>
      </w:r>
      <w:r w:rsidRPr="00A34FED">
        <w:rPr>
          <w:rStyle w:val="StyleUnderline"/>
        </w:rPr>
        <w:t xml:space="preserve"> </w:t>
      </w:r>
      <w:r w:rsidRPr="00590385">
        <w:rPr>
          <w:rStyle w:val="StyleUnderline"/>
          <w:highlight w:val="green"/>
        </w:rPr>
        <w:t>another factor of concern</w:t>
      </w:r>
      <w:r w:rsidRPr="00A34FED">
        <w:rPr>
          <w:rStyle w:val="StyleUnderline"/>
        </w:rPr>
        <w:t xml:space="preserve">. Technological factors include computer errors that wrongfully show a country is under nuclear attack. Such </w:t>
      </w:r>
      <w:r w:rsidRPr="00590385">
        <w:rPr>
          <w:rStyle w:val="StyleUnderline"/>
          <w:highlight w:val="green"/>
        </w:rPr>
        <w:t>false warnings have occurred on numerous occasions</w:t>
      </w:r>
      <w:r w:rsidRPr="00A34FED">
        <w:rPr>
          <w:rStyle w:val="StyleUnderline"/>
        </w:rPr>
        <w:t xml:space="preserve"> but, fortunately, human interactions (often against policy and/or orders) have so far kept a false warning from resulting in a mistaken “retaliatory” attack. In times of severe tensions, a technological error could compound the risks, and human actors might decide to initiate a first strike. There are many other factors that affect the risk of nuclear war. These include an increase in the number of countries possessing nuclear weapons and a greater number of nuclear weapons in each country’s nuclear arsenal.</w:t>
      </w:r>
      <w:r w:rsidRPr="00A34FED">
        <w:rPr>
          <w:sz w:val="12"/>
        </w:rPr>
        <w:t xml:space="preserve"> Both of these factors increase complexity and make the risk greater. Additionally, the higher the alert status of a country’s nuclear arsenal, the shorter the decision time to launch and the greater the risk of nuclear war. The risks are compounded when tension levels increase between nuclear-armed countries, increasing the likelihood of false assumptions and precipitous action. Nuclear policies of the nuclear-armed countries can also raise the risk level of nuclear war. </w:t>
      </w:r>
      <w:r w:rsidRPr="00A34FED">
        <w:rPr>
          <w:rStyle w:val="StyleUnderline"/>
        </w:rPr>
        <w:t>Policies of first use of nuclear weapons may make an opponent more likely to initiate a first strike and thus make a nuclear war more likely. First use is generally a default policy, if a country does not specifically pledge a policy of no first use, as have China and India.</w:t>
      </w:r>
      <w:r w:rsidRPr="00A34FED">
        <w:rPr>
          <w:sz w:val="12"/>
        </w:rPr>
        <w:t xml:space="preserve"> Policies of launch-on-warning cut into decision time for leaders to decide whether or not to launch a “retaliatory” strike to what may be a false warning The deployment of land-based missiles also raises the risk level due to the “use them or lose them” nature of these stationary targets. In addition to identifiable risks of nuclear war, there are also unknown risks — those that cannot be identified in advance. </w:t>
      </w:r>
      <w:r w:rsidRPr="00A34FED">
        <w:rPr>
          <w:rStyle w:val="StyleUnderline"/>
        </w:rPr>
        <w:t xml:space="preserve">Unknown risks include little-understood possibilities for cyber-attacks on nuclear weapons systems, attacks that could potentially either activate or deactivate nuclear-armed missile launches. Given the </w:t>
      </w:r>
      <w:hyperlink r:id="rId74" w:history="1">
        <w:r w:rsidRPr="00A34FED">
          <w:rPr>
            <w:rStyle w:val="StyleUnderline"/>
          </w:rPr>
          <w:t>catastrophic consequences of nuclear war</w:t>
        </w:r>
      </w:hyperlink>
      <w:r w:rsidRPr="00A34FED">
        <w:rPr>
          <w:rStyle w:val="StyleUnderline"/>
        </w:rPr>
        <w:t xml:space="preserve">, including destruction of civilization and human extinction, </w:t>
      </w:r>
      <w:r w:rsidRPr="00590385">
        <w:rPr>
          <w:rStyle w:val="StyleUnderline"/>
          <w:highlight w:val="green"/>
        </w:rPr>
        <w:t>identifying and eliminating</w:t>
      </w:r>
      <w:r w:rsidRPr="00A34FED">
        <w:rPr>
          <w:rStyle w:val="StyleUnderline"/>
        </w:rPr>
        <w:t xml:space="preserve"> the </w:t>
      </w:r>
      <w:r w:rsidRPr="00590385">
        <w:rPr>
          <w:rStyle w:val="StyleUnderline"/>
          <w:highlight w:val="green"/>
        </w:rPr>
        <w:t>factors</w:t>
      </w:r>
      <w:r w:rsidRPr="00A34FED">
        <w:rPr>
          <w:rStyle w:val="StyleUnderline"/>
        </w:rPr>
        <w:t xml:space="preserve"> </w:t>
      </w:r>
      <w:r w:rsidRPr="00590385">
        <w:rPr>
          <w:rStyle w:val="StyleUnderline"/>
          <w:highlight w:val="green"/>
        </w:rPr>
        <w:t>making nuclear war likely</w:t>
      </w:r>
      <w:r w:rsidRPr="00A34FED">
        <w:rPr>
          <w:rStyle w:val="StyleUnderline"/>
        </w:rPr>
        <w:t xml:space="preserve"> or even possible </w:t>
      </w:r>
      <w:r w:rsidRPr="00590385">
        <w:rPr>
          <w:rStyle w:val="StyleUnderline"/>
          <w:highlight w:val="green"/>
        </w:rPr>
        <w:t>is imperative</w:t>
      </w:r>
      <w:r w:rsidRPr="00A34FED">
        <w:rPr>
          <w:sz w:val="12"/>
        </w:rPr>
        <w:t xml:space="preserve">. There are simply too many possibilities for failure in such a complex system of interactions. This leads to the conclusion that the risks are untenable, and all nations should move rapidly to negotiate the elimination of all nuclear arms. While doing so, nations would be well served to adopt and declare policies of no first use and no launch-on-warning, and to eliminate vulnerable land-based missiles from their arsenals. </w:t>
      </w:r>
    </w:p>
    <w:p w14:paraId="7BFB0594" w14:textId="77777777" w:rsidR="00200B02" w:rsidRPr="005A3D32" w:rsidRDefault="00200B02" w:rsidP="00200B02"/>
    <w:p w14:paraId="6811F0E1" w14:textId="77777777" w:rsidR="00200B02" w:rsidRDefault="00200B02" w:rsidP="00200B02">
      <w:pPr>
        <w:pStyle w:val="Heading4"/>
      </w:pPr>
      <w:r>
        <w:t>Nuclear war is likely</w:t>
      </w:r>
    </w:p>
    <w:p w14:paraId="1352DA28" w14:textId="77777777" w:rsidR="00200B02" w:rsidRPr="0018675F" w:rsidRDefault="00200B02" w:rsidP="00200B02">
      <w:r w:rsidRPr="0018675F">
        <w:rPr>
          <w:rStyle w:val="Style13ptBold"/>
        </w:rPr>
        <w:t>Beckman 17</w:t>
      </w:r>
      <w:r w:rsidRPr="0018675F">
        <w:t xml:space="preserve"> — (Milo Beckman, 5-15-2017, "We’re Edging Closer To Nuclear War," Published by FiveThirtyEight, https://fivethirtyeight.com/features/were</w:t>
      </w:r>
      <w:r>
        <w:t>-edging-closer-to-nuclear-war/</w:t>
      </w:r>
      <w:r w:rsidRPr="0018675F">
        <w:t>)</w:t>
      </w:r>
    </w:p>
    <w:p w14:paraId="514F60FD" w14:textId="0D5DB56E" w:rsidR="00200B02" w:rsidRPr="00200B02" w:rsidRDefault="00200B02" w:rsidP="00200B02">
      <w:pPr>
        <w:rPr>
          <w:sz w:val="16"/>
        </w:rPr>
      </w:pPr>
      <w:r w:rsidRPr="0018675F">
        <w:rPr>
          <w:sz w:val="16"/>
        </w:rPr>
        <w:t xml:space="preserve">The nuclear football — a black briefcase containing an illustrated menu of doomsday scenarios — follows President Trump everywhere he goes. Like every U.S. commander-in-chief since John F. Kennedy, </w:t>
      </w:r>
      <w:r w:rsidRPr="004C1BD5">
        <w:rPr>
          <w:highlight w:val="yellow"/>
          <w:u w:val="single"/>
        </w:rPr>
        <w:t xml:space="preserve">Trump has the </w:t>
      </w:r>
      <w:r w:rsidRPr="004C1BD5">
        <w:rPr>
          <w:rStyle w:val="Emphasis"/>
          <w:highlight w:val="yellow"/>
        </w:rPr>
        <w:t>sole authority</w:t>
      </w:r>
      <w:r w:rsidRPr="004C1BD5">
        <w:rPr>
          <w:highlight w:val="yellow"/>
          <w:u w:val="single"/>
        </w:rPr>
        <w:t xml:space="preserve"> to empty the</w:t>
      </w:r>
      <w:r w:rsidRPr="000226C2">
        <w:rPr>
          <w:u w:val="single"/>
        </w:rPr>
        <w:t xml:space="preserve"> American </w:t>
      </w:r>
      <w:r w:rsidRPr="004C1BD5">
        <w:rPr>
          <w:highlight w:val="yellow"/>
          <w:u w:val="single"/>
        </w:rPr>
        <w:t>nuclear arsenal</w:t>
      </w:r>
      <w:r w:rsidRPr="0018675F">
        <w:rPr>
          <w:sz w:val="16"/>
        </w:rPr>
        <w:t xml:space="preserve"> on any target, at any time, for any reason. James Mattis, his secretary of defense, must authenticate the order before it reaches the Pentagon, but should Mattis refuse to do so in an attempt to prevent missiles from launching, Trump can simply fire him on the spot and replace him with someone who will carry the order out. “There is no procedural or institutional mechanism that can stop a president from giving an order to use nuclear weapons,” said Stephen Schwartz, editor and co-author of “Atomic Audit: The Costs and Consequences of U.S. Nuclear Weapons Since 1940.” You can exhale, though: Most nuclear security experts I spoke to are not particularly worried by this aspect of the Trump presidency. They said that the risk of civilian-targeted nuclear weapon use has ticked up since 2015, but the causal pathway is a bit subtler than itchy fingers on the metaphorical red button. “I don’t know how this plays out,” said Rachel Bronson, executive director and publisher of the Bulletin of Atomic Scientists. “But he’s moving us into a much more uncertain time.” The trouble is, nuclear risks are hard to measure quantitatively. The small sample size (two bombs dropped, ever) and rapidly changing technological and diplomatic contexts don’t exactly lend themselves to simple mathematical modeling. While such models do exist, they are “mainly an exercise in structuring one’s thinking, not something that would provide a ‘right’ answer,” according to Matthew Bunn, a professor at the Harvard Kennedy School. But just because we can’t model our way to an exact answer doesn’t mean we should throw up our hands and move on. </w:t>
      </w:r>
      <w:r w:rsidRPr="0018675F">
        <w:rPr>
          <w:sz w:val="16"/>
          <w:szCs w:val="16"/>
        </w:rPr>
        <w:t xml:space="preserve">Since so many lives are at stake, even a tiny increase in the probability that nuclear weapons will be used is a really big deal, and that remains true even if our best predictions are somewhat imprecise. Academics and diplomats who spend </w:t>
      </w:r>
      <w:r w:rsidRPr="0018675F">
        <w:rPr>
          <w:sz w:val="16"/>
        </w:rPr>
        <w:t xml:space="preserve">their careers studying nuclear weapons have a pretty good conception of the nature and magnitude of the risks — their back-of-the-envelope estimates are as good an answer as we have. And while some experts disagreed on the details, everyone I spoke to painted the same general picture. In short, a nuclear strike on a civilian target could realistically happen in one of two ways: Either tensions between two nuclear states rise to the point where a single miscommunication or technical failure could trigger a launch; or, a terrorist organization could acquire nuclear weapons capabilities. So how likely is either scenario? State use of nuclear weapons is more likely than you think On the state side, </w:t>
      </w:r>
      <w:r w:rsidRPr="000226C2">
        <w:rPr>
          <w:u w:val="single"/>
        </w:rPr>
        <w:t>there are</w:t>
      </w:r>
      <w:r w:rsidRPr="0018675F">
        <w:rPr>
          <w:sz w:val="16"/>
        </w:rPr>
        <w:t xml:space="preserve"> a number of </w:t>
      </w:r>
      <w:r w:rsidRPr="004C1BD5">
        <w:rPr>
          <w:highlight w:val="yellow"/>
          <w:u w:val="single"/>
        </w:rPr>
        <w:t>ongoing conflicts</w:t>
      </w:r>
      <w:r w:rsidRPr="000226C2">
        <w:rPr>
          <w:u w:val="single"/>
        </w:rPr>
        <w:t xml:space="preserve"> that </w:t>
      </w:r>
      <w:r w:rsidRPr="004C1BD5">
        <w:rPr>
          <w:highlight w:val="yellow"/>
          <w:u w:val="single"/>
        </w:rPr>
        <w:t>could</w:t>
      </w:r>
      <w:r w:rsidRPr="0018675F">
        <w:rPr>
          <w:sz w:val="16"/>
        </w:rPr>
        <w:t xml:space="preserve">, in theory, </w:t>
      </w:r>
      <w:r w:rsidRPr="004C1BD5">
        <w:rPr>
          <w:highlight w:val="yellow"/>
          <w:u w:val="single"/>
        </w:rPr>
        <w:t>go nuclear at any time</w:t>
      </w:r>
      <w:r w:rsidRPr="0018675F">
        <w:rPr>
          <w:sz w:val="16"/>
        </w:rPr>
        <w:t xml:space="preserve">. “Increasingly, some </w:t>
      </w:r>
      <w:r w:rsidRPr="004C1BD5">
        <w:rPr>
          <w:highlight w:val="yellow"/>
          <w:u w:val="single"/>
        </w:rPr>
        <w:t>regional powers are relying on nuclear weapons for</w:t>
      </w:r>
      <w:r w:rsidRPr="0018675F">
        <w:rPr>
          <w:sz w:val="16"/>
        </w:rPr>
        <w:t xml:space="preserve"> their </w:t>
      </w:r>
      <w:r w:rsidRPr="004C1BD5">
        <w:rPr>
          <w:highlight w:val="yellow"/>
          <w:u w:val="single"/>
        </w:rPr>
        <w:t>day-to-day security</w:t>
      </w:r>
      <w:r w:rsidRPr="0018675F">
        <w:rPr>
          <w:sz w:val="16"/>
        </w:rPr>
        <w:t xml:space="preserve"> against conventional conflict,” said Vipin Narang, author of “Nuclear Strategies in the Modern Era.” “</w:t>
      </w:r>
      <w:r w:rsidRPr="000226C2">
        <w:rPr>
          <w:u w:val="single"/>
        </w:rPr>
        <w:t>If they think that a conventional invasion is coming — whether it is or not</w:t>
      </w:r>
      <w:r w:rsidRPr="0018675F">
        <w:rPr>
          <w:sz w:val="16"/>
        </w:rPr>
        <w:t xml:space="preserve"> — they may be worried that the nuclear forces that they rely on for their survival might be threatened … </w:t>
      </w:r>
      <w:r w:rsidRPr="004C1BD5">
        <w:rPr>
          <w:highlight w:val="yellow"/>
          <w:u w:val="single"/>
        </w:rPr>
        <w:t>there may be</w:t>
      </w:r>
      <w:r w:rsidRPr="0018675F">
        <w:rPr>
          <w:sz w:val="16"/>
        </w:rPr>
        <w:t xml:space="preserve"> what’s sometimes called </w:t>
      </w:r>
      <w:r w:rsidRPr="004C1BD5">
        <w:rPr>
          <w:highlight w:val="yellow"/>
          <w:u w:val="single"/>
        </w:rPr>
        <w:t>a ‘</w:t>
      </w:r>
      <w:r w:rsidRPr="004C1BD5">
        <w:rPr>
          <w:rStyle w:val="Emphasis"/>
          <w:highlight w:val="yellow"/>
        </w:rPr>
        <w:t>use it or lose it</w:t>
      </w:r>
      <w:r w:rsidRPr="004C1BD5">
        <w:rPr>
          <w:highlight w:val="yellow"/>
          <w:u w:val="single"/>
        </w:rPr>
        <w:t>’ situation</w:t>
      </w:r>
      <w:r w:rsidRPr="0018675F">
        <w:rPr>
          <w:sz w:val="16"/>
        </w:rPr>
        <w:t xml:space="preserve">.” The conflict that topped experts’ list of clashes to be concerned about is India-Pakistan. Both states have developed nuclear weapons outside the jurisdiction of the Non-Proliferation Treaty, both states have limited capabilities, which may incentivize early use, and both states — though their public doctrines are intentionally ambiguous — are known to have contingency plans involving nuclear first strikes against military targets. Then there’s North Korea, whose recent missile tests have brought renewed attention to the state’s nuclear weapons program, which has spurred international trade sanctions. The Korean War never officially ended, so North Korea is still technically facing the threat of a U.S.-backed South Korea, and nuclear weapons remain central to North Korea’s national defense strategy. Some experts believe that the seemingly erratic behavior of the Kim regime is in fact strategic: If you’re handcuffed to your adversary on top of a cliff, dancing erratically near the edge is a smart way to extract concessions. Beyond these two clear danger zones, several experts cited U.S.-Russia or Iran-Israel as distant third-place threats to go nuclear, with one suggesting that U.S.-China could heat up in coming years as the situation in the South China Sea develops. In any of these active conflicts, </w:t>
      </w:r>
      <w:r w:rsidRPr="004C1BD5">
        <w:rPr>
          <w:highlight w:val="yellow"/>
          <w:u w:val="single"/>
        </w:rPr>
        <w:t>we shouldn’t</w:t>
      </w:r>
      <w:r w:rsidRPr="0018675F">
        <w:rPr>
          <w:sz w:val="16"/>
        </w:rPr>
        <w:t xml:space="preserve"> necessarily </w:t>
      </w:r>
      <w:r w:rsidRPr="004C1BD5">
        <w:rPr>
          <w:highlight w:val="yellow"/>
          <w:u w:val="single"/>
        </w:rPr>
        <w:t>expect that</w:t>
      </w:r>
      <w:r w:rsidRPr="0018675F">
        <w:rPr>
          <w:sz w:val="16"/>
        </w:rPr>
        <w:t xml:space="preserve"> fear of </w:t>
      </w:r>
      <w:r w:rsidRPr="004C1BD5">
        <w:rPr>
          <w:rStyle w:val="Emphasis"/>
          <w:highlight w:val="yellow"/>
        </w:rPr>
        <w:t>m</w:t>
      </w:r>
      <w:r w:rsidRPr="0018675F">
        <w:rPr>
          <w:sz w:val="16"/>
        </w:rPr>
        <w:t xml:space="preserve">utually </w:t>
      </w:r>
      <w:r w:rsidRPr="004C1BD5">
        <w:rPr>
          <w:rStyle w:val="Emphasis"/>
          <w:highlight w:val="yellow"/>
        </w:rPr>
        <w:t>a</w:t>
      </w:r>
      <w:r w:rsidRPr="0018675F">
        <w:rPr>
          <w:sz w:val="16"/>
        </w:rPr>
        <w:t xml:space="preserve">ssured </w:t>
      </w:r>
      <w:r w:rsidRPr="004C1BD5">
        <w:rPr>
          <w:rStyle w:val="Emphasis"/>
          <w:highlight w:val="yellow"/>
        </w:rPr>
        <w:t>d</w:t>
      </w:r>
      <w:r w:rsidRPr="0018675F">
        <w:rPr>
          <w:sz w:val="16"/>
        </w:rPr>
        <w:t xml:space="preserve">estruction </w:t>
      </w:r>
      <w:r w:rsidRPr="004C1BD5">
        <w:rPr>
          <w:highlight w:val="yellow"/>
          <w:u w:val="single"/>
        </w:rPr>
        <w:t>will save the day</w:t>
      </w:r>
      <w:r w:rsidRPr="0018675F">
        <w:rPr>
          <w:sz w:val="16"/>
        </w:rPr>
        <w:t xml:space="preserve">. We can’t say with any confidence how likely a nuclear conflict is because we don’t know what a total war between two nuclear states would look like — we’ve never had one. “You’d like to hope if there was some sort of conflict started, it would remain limited and conventional until people could tamp it down,” said David Wright, co-director of the global security program at the Union of Concerned Scientists. “But you can certainly imagine ways it would start to get out of control.” Nuclear terrorism is plausible, but difficult to pull off Similarly, just because there’s never been a nuclear terrorist attack doesn’t mean that it will never happen. In theory, if a non-state actor got ahold of enough fissile material — the active ingredient in nuclear weapons — it would be relatively easy for them to assemble and detonate a bomb, according to Robert Rosner, former chief scientist and laboratory director at Argonne National Laboratory. “You’d need some physicists who know what they’re doing,” Rosner said. “But based on what’s available in the public literature, you could go ahead and make a uranium bomb.”1 Detection and prevention at this point would be very difficult, Rosner says — a weapon could be assembled in a garage and smuggled in a standard box truck. Fortunately, fissile material is hard to come by. The processes used by states to develop fissile material — a diffusion plant or farm of specialized centrifuges for enriched uranium, a specialized reactor for plutonium-239 — would be prohibitively expensive for a non-state actor. Plus, due to their size (dozens of acres), these facilities are highly conspicuous and would likely be identified and destroyed before a terrorist cell could refine enough material to pose a threat. A terrorist with nuclear ambitions, then, would have to acquire existing fissile material from one of the nine nuclear states, which could happen in one of two ways. First, there’s open theft, either of fissile material or of a fully assembled weapon. This would likely require a firefight, according to Rosner — nuclear facilities have armed guards2 — which would alert authorities to the presence of a threat. Second, which is the likelier possibility according to several of the experts I talked to, is through the assistance of an insider: A double agent with terrorist sympathies could infiltrate a state’s nuclear apparatus and simply deliver a weapon to a non-state actor. On both counts, Pakistan again emerged as the consensus pick for the No. 1 cause for concern, largely due to its instability. “If the Pakistani state does collapse, it probably wouldn’t collapse in one big bang, but slowly become more and more dysfunctional,” said Ramamurti Rajaraman, professor emeritus of physics at Jawaharlal Nehru University. “If the dysfunctionality also happens in the nuclear weapons security apparatus of Pakistan … that I see as the biggest danger.” Finally, an act of nuclear terrorism would require the existence of a non-state actor that had both the organizational sophistication and the military ambition to entertain the prospect of nuclear violence. “I would say at the moment Al Qaeda and its various branches and ISIS are the main terrorist groups where … it’s at least within the realm of the plausible that they’d be able to do this,” said Bunn. “Compared to 2015, I’m at least modestly less worried about the Islamic State, in that they seem to have turned to very unsophisticated attacks … and are under huge pressure militarily.” Though most experts I spoke to considered both state and non-state risks to be serious and worthy of attention, a clear majority (four of the five who were willing to choose) thought that state use of nuclear weapons was more likely than use by terrorists. “I’m more worried about a nuclear state,” said Wright. “They have large numbers of these things; they’re worked into the war plans. They practice using them.” </w:t>
      </w:r>
      <w:r w:rsidRPr="0018675F">
        <w:rPr>
          <w:u w:val="single"/>
        </w:rPr>
        <w:t>If a state uses a nuclear weapon, it’ll probably be by accident</w:t>
      </w:r>
      <w:r>
        <w:rPr>
          <w:u w:val="single"/>
        </w:rPr>
        <w:t xml:space="preserve"> </w:t>
      </w:r>
      <w:r w:rsidRPr="0018675F">
        <w:rPr>
          <w:sz w:val="16"/>
        </w:rPr>
        <w:t xml:space="preserve">When you imagine state use, though, don’t think of a red-faced Trump or Kim launching a petty revenge strike. “Nobody’s going to wake up one morning and say, ‘Gee, today would be a really great day for a nuclear war,’” Bunn said. These scenarios account for a tiny sliver of the probability that nuclear weapons will be launched at civilian targets. </w:t>
      </w:r>
      <w:r w:rsidRPr="004C1BD5">
        <w:rPr>
          <w:highlight w:val="yellow"/>
          <w:u w:val="single"/>
        </w:rPr>
        <w:t>The real risk</w:t>
      </w:r>
      <w:r w:rsidRPr="0018675F">
        <w:rPr>
          <w:sz w:val="16"/>
        </w:rPr>
        <w:t xml:space="preserve">, embarrassingly enough, </w:t>
      </w:r>
      <w:r w:rsidRPr="004C1BD5">
        <w:rPr>
          <w:highlight w:val="yellow"/>
          <w:u w:val="single"/>
        </w:rPr>
        <w:t xml:space="preserve">is </w:t>
      </w:r>
      <w:r w:rsidRPr="004C1BD5">
        <w:rPr>
          <w:rStyle w:val="Emphasis"/>
          <w:highlight w:val="yellow"/>
        </w:rPr>
        <w:t>accidental strikes</w:t>
      </w:r>
      <w:r w:rsidRPr="0018675F">
        <w:rPr>
          <w:sz w:val="16"/>
        </w:rPr>
        <w:t xml:space="preserve">. Amidst the chaos of an international crisis, global </w:t>
      </w:r>
      <w:r w:rsidRPr="004C1BD5">
        <w:rPr>
          <w:highlight w:val="yellow"/>
          <w:u w:val="single"/>
        </w:rPr>
        <w:t>catastrophe could arise from</w:t>
      </w:r>
      <w:r w:rsidRPr="0018675F">
        <w:rPr>
          <w:sz w:val="16"/>
        </w:rPr>
        <w:t xml:space="preserve"> a mere </w:t>
      </w:r>
      <w:r w:rsidRPr="004C1BD5">
        <w:rPr>
          <w:highlight w:val="yellow"/>
          <w:u w:val="single"/>
        </w:rPr>
        <w:t>technological error</w:t>
      </w:r>
      <w:r w:rsidRPr="0018675F">
        <w:rPr>
          <w:sz w:val="16"/>
        </w:rPr>
        <w:t xml:space="preserve"> — </w:t>
      </w:r>
      <w:r w:rsidRPr="004C1BD5">
        <w:rPr>
          <w:highlight w:val="yellow"/>
          <w:u w:val="single"/>
        </w:rPr>
        <w:t>it only takes one</w:t>
      </w:r>
      <w:r w:rsidRPr="0018675F">
        <w:rPr>
          <w:u w:val="single"/>
        </w:rPr>
        <w:t xml:space="preserve"> falling </w:t>
      </w:r>
      <w:r w:rsidRPr="004C1BD5">
        <w:rPr>
          <w:highlight w:val="yellow"/>
          <w:u w:val="single"/>
        </w:rPr>
        <w:t>domino to trigger an avalanche of</w:t>
      </w:r>
      <w:r w:rsidRPr="0018675F">
        <w:rPr>
          <w:u w:val="single"/>
        </w:rPr>
        <w:t xml:space="preserve"> self-defense </w:t>
      </w:r>
      <w:r w:rsidRPr="004C1BD5">
        <w:rPr>
          <w:highlight w:val="yellow"/>
          <w:u w:val="single"/>
        </w:rPr>
        <w:t>responses</w:t>
      </w:r>
      <w:r w:rsidRPr="0018675F">
        <w:rPr>
          <w:sz w:val="16"/>
        </w:rPr>
        <w:t xml:space="preserve">, Bronson said. “We know the history. We know that conflict has the potential to escalate quickly,” she said. “When we have huge arsenals on high alert, accidents can happen that can be very dangerous.” If this sounds more like “Dr. Strangelove” than reality, you may want to take a spin on the Wheel of Near Misfortune, where the Union of Concerned Scientists shares stories of instances where the world only narrowly avoided a nuclear strike. </w:t>
      </w:r>
      <w:r w:rsidRPr="004C1BD5">
        <w:rPr>
          <w:highlight w:val="yellow"/>
          <w:u w:val="single"/>
        </w:rPr>
        <w:t xml:space="preserve">There have been a </w:t>
      </w:r>
      <w:r w:rsidRPr="004C1BD5">
        <w:rPr>
          <w:rStyle w:val="Emphasis"/>
          <w:highlight w:val="yellow"/>
        </w:rPr>
        <w:t>shocking number of close calls</w:t>
      </w:r>
      <w:r w:rsidRPr="0018675F">
        <w:rPr>
          <w:sz w:val="16"/>
        </w:rPr>
        <w:t xml:space="preserve">, where a faulty reading or hardware malfunction nearly provoked a nuclear response. Now swallow this: There’s nothing built into the system that has caused the coin to always come up heads so far. “We were prepared — and are still prepared — to use [nuclear] weapons at a moment’s notice,” said Schwartz. “The fact that we didn’t is not necessarily proof that the system works so much as proof that we got very lucky.” If anything, we have reason to believe we won’t always be so lucky. “All of those incidents occurred during peacetime, so there were lots of indications that this is not normal,” said Schwartz. “If those kinds of incidents happen during a crisis, where everything is ratcheted up a few notches, and you’re already feeling kind of edgy, then not only are you perhaps convinced that it’s a real attack — as opposed to a glitch of some kind — but your system is geared to respond all the more rapidly.” Wright gave a more specific example: “If you couple … a conventional conflict that is escalating with an attack on U.S. satellites, so that the U.S. loses important communications and surveillance systems, those war games frequently go nuclear.” Three recent </w:t>
      </w:r>
      <w:r w:rsidRPr="004C1BD5">
        <w:rPr>
          <w:highlight w:val="yellow"/>
          <w:u w:val="single"/>
        </w:rPr>
        <w:t>international trends have raised the risk</w:t>
      </w:r>
      <w:r w:rsidRPr="0018675F">
        <w:rPr>
          <w:sz w:val="16"/>
        </w:rPr>
        <w:t xml:space="preserve"> Humanity’s best recourse, if we (prudently) assume that accidents are inevitable, is to back away from the edge of the cliff until we can afford a stumble or two without falling off. But we have not done this — quite the opposite. The experts I spoke to pinpointed three interlocking trends that they believe have brought us closer to the brink than we were in 2015. “Nuclear disarmament is the only way to get rid of the threat,” said Kane. “That is simply not happening right now.” First, the </w:t>
      </w:r>
      <w:r w:rsidRPr="0018675F">
        <w:rPr>
          <w:u w:val="single"/>
        </w:rPr>
        <w:t xml:space="preserve">last two years have seen a </w:t>
      </w:r>
      <w:r w:rsidRPr="004C1BD5">
        <w:rPr>
          <w:highlight w:val="yellow"/>
          <w:u w:val="single"/>
        </w:rPr>
        <w:t>sharp resurgence in</w:t>
      </w:r>
      <w:r w:rsidRPr="0018675F">
        <w:rPr>
          <w:sz w:val="16"/>
        </w:rPr>
        <w:t xml:space="preserve"> ethnic and religious </w:t>
      </w:r>
      <w:r w:rsidRPr="004C1BD5">
        <w:rPr>
          <w:rStyle w:val="Emphasis"/>
          <w:highlight w:val="yellow"/>
        </w:rPr>
        <w:t>nationalism</w:t>
      </w:r>
      <w:r w:rsidRPr="0018675F">
        <w:rPr>
          <w:sz w:val="16"/>
        </w:rPr>
        <w:t xml:space="preserve"> across the West, with several countries deprioritizing postwar liberal values of international cooperation, pluralism, and freedom of trade and migration in pursuit of national might and a coherent national identity. Marine Le Pen, president of the right-wing French nationalist party National Front, described these competing visions last November: “The model that is defended by Vladimir Putin is radically different than that of Mr. Obama. As for me, the model that is defended by Vladimir Putin — which is one of reasoned protectionism, looking after the interests of his own country, defending his identity — is the one that I like.” Opinions vary on the domestic merits of this political shift, but the experts I spoke to were unanimous in condemning this strain of anti-globalism </w:t>
      </w:r>
      <w:r w:rsidRPr="004C1BD5">
        <w:rPr>
          <w:highlight w:val="yellow"/>
          <w:u w:val="single"/>
        </w:rPr>
        <w:t xml:space="preserve">and </w:t>
      </w:r>
      <w:r w:rsidRPr="004C1BD5">
        <w:rPr>
          <w:rStyle w:val="Emphasis"/>
          <w:highlight w:val="yellow"/>
        </w:rPr>
        <w:t>anti-multilateralism</w:t>
      </w:r>
      <w:r w:rsidRPr="0018675F">
        <w:rPr>
          <w:sz w:val="16"/>
        </w:rPr>
        <w:t xml:space="preserve"> from the perspective of nuclear security. The main concern is that </w:t>
      </w:r>
      <w:r w:rsidRPr="0018675F">
        <w:rPr>
          <w:u w:val="single"/>
        </w:rPr>
        <w:t>nationalist governments might “take measures to increase their survivability in ways that would not be</w:t>
      </w:r>
      <w:r w:rsidRPr="0018675F">
        <w:rPr>
          <w:sz w:val="16"/>
        </w:rPr>
        <w:t xml:space="preserve"> particularly </w:t>
      </w:r>
      <w:r w:rsidRPr="0018675F">
        <w:rPr>
          <w:u w:val="single"/>
        </w:rPr>
        <w:t>conducive to global security</w:t>
      </w:r>
      <w:r w:rsidRPr="0018675F">
        <w:rPr>
          <w:sz w:val="16"/>
        </w:rPr>
        <w:t xml:space="preserve">,” said Narang. “There is a reassessment of the security politics,” said Angela Kane, former high representative for disarmament affairs at the United Nations. “When you look at [the election of President Trump], particularly coupled with the Brexit decision last year,” and the growing electoral strength of far-right parties “in the Netherlands, France, Germany — all of this brings an instability into the situation that people are greatly worried about.” International peace, after all, rests on a number of treaties and assumptions that are now being called into question. The recent political shifts are “certainly not conducive to the architecture we’ve worked within for the last 70 years or so,” Bronson said. “I do think this is a much more dangerous world.” Second, the world’s strongest military power, under its new, more nationalist government, has signaled interest in renegotiating the security agreements that help ward off war — nuclear and conventional — in Europe and East Asia. “All of a sudden </w:t>
      </w:r>
      <w:r w:rsidRPr="004C1BD5">
        <w:rPr>
          <w:highlight w:val="yellow"/>
          <w:u w:val="single"/>
        </w:rPr>
        <w:t>there is a question</w:t>
      </w:r>
      <w:r w:rsidRPr="0018675F">
        <w:rPr>
          <w:sz w:val="16"/>
        </w:rPr>
        <w:t xml:space="preserve">ing </w:t>
      </w:r>
      <w:r w:rsidRPr="004C1BD5">
        <w:rPr>
          <w:highlight w:val="yellow"/>
          <w:u w:val="single"/>
        </w:rPr>
        <w:t>of the commitments that the U</w:t>
      </w:r>
      <w:r w:rsidRPr="0018675F">
        <w:rPr>
          <w:sz w:val="16"/>
        </w:rPr>
        <w:t xml:space="preserve">nited </w:t>
      </w:r>
      <w:r w:rsidRPr="004C1BD5">
        <w:rPr>
          <w:highlight w:val="yellow"/>
          <w:u w:val="single"/>
        </w:rPr>
        <w:t>S</w:t>
      </w:r>
      <w:r w:rsidRPr="0018675F">
        <w:rPr>
          <w:sz w:val="16"/>
        </w:rPr>
        <w:t xml:space="preserve">tates </w:t>
      </w:r>
      <w:r w:rsidRPr="004C1BD5">
        <w:rPr>
          <w:highlight w:val="yellow"/>
          <w:u w:val="single"/>
        </w:rPr>
        <w:t>has made</w:t>
      </w:r>
      <w:r w:rsidRPr="0018675F">
        <w:rPr>
          <w:sz w:val="16"/>
        </w:rPr>
        <w:t xml:space="preserve"> and the leading role that the United States has played in multilateral diplomacy,” said Kane. “It hasn’t been said so publicly, but … there’s been a realization that maybe the Europeans need to do a bit more for their own defense.” “We’ve seen this movie before,” said Narang. “The Eisenhower administration went to tremendous lengths to establish essentially nuclear sharing agreements with [West] Germany … to stop them from getting the weapons … so that we and we alone could control nuclear use and escalation.” </w:t>
      </w:r>
      <w:r w:rsidRPr="0018675F">
        <w:rPr>
          <w:u w:val="single"/>
        </w:rPr>
        <w:t xml:space="preserve">Removing the nuclear </w:t>
      </w:r>
      <w:r w:rsidRPr="0018675F">
        <w:rPr>
          <w:szCs w:val="26"/>
          <w:u w:val="single"/>
        </w:rPr>
        <w:t xml:space="preserve">umbrella and </w:t>
      </w:r>
      <w:r w:rsidRPr="004C1BD5">
        <w:rPr>
          <w:szCs w:val="26"/>
          <w:highlight w:val="yellow"/>
          <w:u w:val="single"/>
        </w:rPr>
        <w:t>encouraging allies to go it alone can</w:t>
      </w:r>
      <w:r w:rsidRPr="004C1BD5">
        <w:rPr>
          <w:highlight w:val="yellow"/>
          <w:u w:val="single"/>
        </w:rPr>
        <w:t xml:space="preserve"> only complicate the picture</w:t>
      </w:r>
      <w:r w:rsidRPr="0018675F">
        <w:rPr>
          <w:sz w:val="16"/>
        </w:rPr>
        <w:t>. “</w:t>
      </w:r>
      <w:r w:rsidRPr="004C1BD5">
        <w:rPr>
          <w:highlight w:val="yellow"/>
          <w:u w:val="single"/>
        </w:rPr>
        <w:t>The more countries that have nuclear weapons</w:t>
      </w:r>
      <w:r w:rsidRPr="0018675F">
        <w:rPr>
          <w:sz w:val="16"/>
        </w:rPr>
        <w:t xml:space="preserve">, </w:t>
      </w:r>
      <w:r w:rsidRPr="004C1BD5">
        <w:rPr>
          <w:highlight w:val="yellow"/>
          <w:u w:val="single"/>
        </w:rPr>
        <w:t>the more</w:t>
      </w:r>
      <w:r w:rsidRPr="0018675F">
        <w:rPr>
          <w:sz w:val="16"/>
        </w:rPr>
        <w:t xml:space="preserve"> nuclear </w:t>
      </w:r>
      <w:r w:rsidRPr="004C1BD5">
        <w:rPr>
          <w:highlight w:val="yellow"/>
          <w:u w:val="single"/>
        </w:rPr>
        <w:t>weapons there are</w:t>
      </w:r>
      <w:r w:rsidRPr="0018675F">
        <w:rPr>
          <w:u w:val="single"/>
        </w:rPr>
        <w:t xml:space="preserve"> in the system, </w:t>
      </w:r>
      <w:r w:rsidRPr="004C1BD5">
        <w:rPr>
          <w:highlight w:val="yellow"/>
          <w:u w:val="single"/>
        </w:rPr>
        <w:t>the more actors have the ability to use them</w:t>
      </w:r>
      <w:r w:rsidRPr="0018675F">
        <w:rPr>
          <w:u w:val="single"/>
        </w:rPr>
        <w:t xml:space="preserve"> … </w:t>
      </w:r>
      <w:r w:rsidRPr="004C1BD5">
        <w:rPr>
          <w:rStyle w:val="Emphasis"/>
          <w:highlight w:val="yellow"/>
        </w:rPr>
        <w:t>the probability of use just accumulates</w:t>
      </w:r>
      <w:r w:rsidRPr="0018675F">
        <w:rPr>
          <w:sz w:val="16"/>
        </w:rPr>
        <w:t>,” he said.</w:t>
      </w:r>
    </w:p>
    <w:p w14:paraId="715CFFA7" w14:textId="61406F66" w:rsidR="008F4571" w:rsidRDefault="008F4571" w:rsidP="008F4571">
      <w:pPr>
        <w:pStyle w:val="Heading3"/>
      </w:pPr>
      <w:r>
        <w:t>Predictions Fail</w:t>
      </w:r>
    </w:p>
    <w:p w14:paraId="07200C00" w14:textId="77777777" w:rsidR="008F4571" w:rsidRDefault="008F4571" w:rsidP="008F4571">
      <w:pPr>
        <w:pStyle w:val="Heading4"/>
      </w:pPr>
      <w:r>
        <w:t xml:space="preserve">Linear conflict predictions are impossible. </w:t>
      </w:r>
    </w:p>
    <w:p w14:paraId="73790BE0" w14:textId="77777777" w:rsidR="008F4571" w:rsidRDefault="008F4571" w:rsidP="008F4571">
      <w:pPr>
        <w:rPr>
          <w:rStyle w:val="Style13ptBold"/>
        </w:rPr>
      </w:pPr>
      <w:r>
        <w:rPr>
          <w:rStyle w:val="Style13ptBold"/>
        </w:rPr>
        <w:t xml:space="preserve">Hendrick ‘9 </w:t>
      </w:r>
      <w:r w:rsidRPr="00D67AD8">
        <w:rPr>
          <w:sz w:val="16"/>
          <w:szCs w:val="16"/>
        </w:rPr>
        <w:t>(Diane; June 2009; Researcher at the Department of Peace Studies in the University of Bradford, specialist at the Centre for Conflict Resolution; CCR, “Complexity Theory and Conflict Transformation: An Exploration of Potential and Implications,” p. 12-13)</w:t>
      </w:r>
    </w:p>
    <w:p w14:paraId="05C99334" w14:textId="77777777" w:rsidR="008F4571" w:rsidRPr="00FE7109" w:rsidRDefault="008F4571" w:rsidP="008F4571">
      <w:pPr>
        <w:rPr>
          <w:sz w:val="16"/>
        </w:rPr>
      </w:pPr>
      <w:r w:rsidRPr="005648FB">
        <w:rPr>
          <w:sz w:val="16"/>
        </w:rPr>
        <w:t xml:space="preserve">International Relations In international relations Neil E. Harrison makes the case for the value of complexity theory given the </w:t>
      </w:r>
      <w:r w:rsidRPr="004566A6">
        <w:rPr>
          <w:b/>
          <w:highlight w:val="cyan"/>
          <w:u w:val="single"/>
        </w:rPr>
        <w:t>unpredictability of events</w:t>
      </w:r>
      <w:r w:rsidRPr="000C7A72">
        <w:rPr>
          <w:u w:val="single"/>
        </w:rPr>
        <w:t xml:space="preserve"> in world politics</w:t>
      </w:r>
      <w:r w:rsidRPr="005648FB">
        <w:rPr>
          <w:sz w:val="16"/>
        </w:rPr>
        <w:t xml:space="preserve"> that </w:t>
      </w:r>
      <w:r w:rsidRPr="000C7A72">
        <w:rPr>
          <w:u w:val="single"/>
        </w:rPr>
        <w:t xml:space="preserve">has </w:t>
      </w:r>
      <w:r w:rsidRPr="004566A6">
        <w:rPr>
          <w:highlight w:val="cyan"/>
          <w:u w:val="single"/>
        </w:rPr>
        <w:t>confounded</w:t>
      </w:r>
      <w:r w:rsidRPr="000C7A72">
        <w:rPr>
          <w:u w:val="single"/>
        </w:rPr>
        <w:t xml:space="preserve"> expectations based on</w:t>
      </w:r>
      <w:r w:rsidRPr="005648FB">
        <w:rPr>
          <w:sz w:val="16"/>
        </w:rPr>
        <w:t xml:space="preserve"> existing </w:t>
      </w:r>
      <w:r w:rsidRPr="004566A6">
        <w:rPr>
          <w:highlight w:val="cyan"/>
          <w:u w:val="single"/>
        </w:rPr>
        <w:t>theories</w:t>
      </w:r>
      <w:r w:rsidRPr="005648FB">
        <w:rPr>
          <w:sz w:val="16"/>
        </w:rPr>
        <w:t xml:space="preserve">. While there are various explanations proffered for this situation, Harrison sees </w:t>
      </w:r>
      <w:r w:rsidRPr="001B6A3E">
        <w:rPr>
          <w:u w:val="single"/>
        </w:rPr>
        <w:t>the tendency</w:t>
      </w:r>
      <w:r w:rsidRPr="005648FB">
        <w:rPr>
          <w:sz w:val="16"/>
        </w:rPr>
        <w:t xml:space="preserve"> of current theories of world politics </w:t>
      </w:r>
      <w:r w:rsidRPr="000C7A72">
        <w:rPr>
          <w:u w:val="single"/>
        </w:rPr>
        <w:t>to</w:t>
      </w:r>
      <w:r w:rsidRPr="005648FB">
        <w:rPr>
          <w:sz w:val="16"/>
        </w:rPr>
        <w:t xml:space="preserve"> work with models of the social world that </w:t>
      </w:r>
      <w:r w:rsidRPr="000C7A72">
        <w:rPr>
          <w:u w:val="single"/>
        </w:rPr>
        <w:t>present it</w:t>
      </w:r>
      <w:r w:rsidRPr="005648FB">
        <w:rPr>
          <w:sz w:val="16"/>
        </w:rPr>
        <w:t xml:space="preserve">, for analytical purposes, </w:t>
      </w:r>
      <w:r w:rsidRPr="000C7A72">
        <w:rPr>
          <w:u w:val="single"/>
        </w:rPr>
        <w:t xml:space="preserve">as a simple system as </w:t>
      </w:r>
      <w:r w:rsidRPr="000C7A72">
        <w:rPr>
          <w:b/>
          <w:u w:val="single"/>
        </w:rPr>
        <w:t>fundamentally misleading</w:t>
      </w:r>
      <w:r w:rsidRPr="000C7A72">
        <w:rPr>
          <w:u w:val="single"/>
        </w:rPr>
        <w:t>. In contrast to realism</w:t>
      </w:r>
      <w:r w:rsidRPr="005648FB">
        <w:rPr>
          <w:sz w:val="16"/>
        </w:rPr>
        <w:t xml:space="preserve">, that sees political behaviour being driven by essential human characteristics within fixed structures, </w:t>
      </w:r>
      <w:r w:rsidRPr="004566A6">
        <w:rPr>
          <w:highlight w:val="cyan"/>
          <w:u w:val="single"/>
        </w:rPr>
        <w:t>complexity</w:t>
      </w:r>
      <w:r w:rsidRPr="000C7A72">
        <w:rPr>
          <w:u w:val="single"/>
        </w:rPr>
        <w:t xml:space="preserve"> theory </w:t>
      </w:r>
      <w:r w:rsidRPr="004566A6">
        <w:rPr>
          <w:highlight w:val="cyan"/>
          <w:u w:val="single"/>
        </w:rPr>
        <w:t>sees</w:t>
      </w:r>
      <w:r w:rsidRPr="000C7A72">
        <w:rPr>
          <w:u w:val="single"/>
        </w:rPr>
        <w:t xml:space="preserve"> </w:t>
      </w:r>
      <w:r w:rsidRPr="004566A6">
        <w:rPr>
          <w:highlight w:val="cyan"/>
          <w:u w:val="single"/>
        </w:rPr>
        <w:t>world politics as</w:t>
      </w:r>
      <w:r w:rsidRPr="000C7A72">
        <w:rPr>
          <w:u w:val="single"/>
        </w:rPr>
        <w:t xml:space="preserve"> a self-</w:t>
      </w:r>
      <w:r w:rsidRPr="004566A6">
        <w:rPr>
          <w:highlight w:val="cyan"/>
          <w:u w:val="single"/>
        </w:rPr>
        <w:t>organising</w:t>
      </w:r>
      <w:r w:rsidRPr="005648FB">
        <w:rPr>
          <w:sz w:val="16"/>
        </w:rPr>
        <w:t xml:space="preserve"> complex </w:t>
      </w:r>
      <w:r w:rsidRPr="000C7A72">
        <w:rPr>
          <w:u w:val="single"/>
        </w:rPr>
        <w:t xml:space="preserve">system in which </w:t>
      </w:r>
      <w:r w:rsidRPr="004566A6">
        <w:rPr>
          <w:highlight w:val="cyan"/>
          <w:u w:val="single"/>
        </w:rPr>
        <w:t>macroproperties emerge from</w:t>
      </w:r>
      <w:r w:rsidRPr="000C7A72">
        <w:rPr>
          <w:u w:val="single"/>
        </w:rPr>
        <w:t xml:space="preserve"> microinteractions</w:t>
      </w:r>
      <w:r w:rsidRPr="005648FB">
        <w:rPr>
          <w:sz w:val="16"/>
        </w:rPr>
        <w:t xml:space="preserve">. It is precisely the </w:t>
      </w:r>
      <w:r w:rsidRPr="000C7A72">
        <w:rPr>
          <w:u w:val="single"/>
        </w:rPr>
        <w:t xml:space="preserve">interactions among </w:t>
      </w:r>
      <w:r w:rsidRPr="004566A6">
        <w:rPr>
          <w:b/>
          <w:highlight w:val="cyan"/>
          <w:u w:val="single"/>
        </w:rPr>
        <w:t>interdependent but individual</w:t>
      </w:r>
      <w:r w:rsidRPr="004566A6">
        <w:rPr>
          <w:highlight w:val="cyan"/>
          <w:u w:val="single"/>
        </w:rPr>
        <w:t xml:space="preserve"> agents</w:t>
      </w:r>
      <w:r w:rsidRPr="005648FB">
        <w:rPr>
          <w:sz w:val="16"/>
        </w:rPr>
        <w:t xml:space="preserve"> within the system that </w:t>
      </w:r>
      <w:r w:rsidRPr="000C7A72">
        <w:rPr>
          <w:u w:val="single"/>
        </w:rPr>
        <w:t>account for</w:t>
      </w:r>
      <w:r w:rsidRPr="005648FB">
        <w:rPr>
          <w:sz w:val="16"/>
        </w:rPr>
        <w:t xml:space="preserve"> the </w:t>
      </w:r>
      <w:r w:rsidRPr="000C7A72">
        <w:rPr>
          <w:u w:val="single"/>
        </w:rPr>
        <w:t>surprising events that defy prediction through</w:t>
      </w:r>
      <w:r w:rsidRPr="005648FB">
        <w:rPr>
          <w:sz w:val="16"/>
        </w:rPr>
        <w:t xml:space="preserve"> the simple </w:t>
      </w:r>
      <w:r w:rsidRPr="000C7A72">
        <w:rPr>
          <w:u w:val="single"/>
        </w:rPr>
        <w:t>models</w:t>
      </w:r>
      <w:r w:rsidRPr="005648FB">
        <w:rPr>
          <w:sz w:val="16"/>
        </w:rPr>
        <w:t xml:space="preserve"> used at the moment. Harrison thus takes </w:t>
      </w:r>
      <w:r w:rsidRPr="004566A6">
        <w:rPr>
          <w:highlight w:val="cyan"/>
          <w:u w:val="single"/>
        </w:rPr>
        <w:t>the state</w:t>
      </w:r>
      <w:r w:rsidRPr="005648FB">
        <w:rPr>
          <w:sz w:val="16"/>
        </w:rPr>
        <w:t xml:space="preserve"> as a system that </w:t>
      </w:r>
      <w:r w:rsidRPr="004566A6">
        <w:rPr>
          <w:highlight w:val="cyan"/>
          <w:u w:val="single"/>
        </w:rPr>
        <w:t>is</w:t>
      </w:r>
      <w:r w:rsidRPr="000C7A72">
        <w:rPr>
          <w:u w:val="single"/>
        </w:rPr>
        <w:t xml:space="preserve"> not closed but </w:t>
      </w:r>
      <w:r w:rsidRPr="004566A6">
        <w:rPr>
          <w:highlight w:val="cyan"/>
          <w:u w:val="single"/>
        </w:rPr>
        <w:t>open to</w:t>
      </w:r>
      <w:r w:rsidRPr="005648FB">
        <w:rPr>
          <w:sz w:val="16"/>
        </w:rPr>
        <w:t xml:space="preserve"> other </w:t>
      </w:r>
      <w:r w:rsidRPr="004566A6">
        <w:rPr>
          <w:highlight w:val="cyan"/>
          <w:u w:val="single"/>
        </w:rPr>
        <w:t>natural</w:t>
      </w:r>
      <w:r w:rsidRPr="005648FB">
        <w:rPr>
          <w:sz w:val="16"/>
        </w:rPr>
        <w:t xml:space="preserve"> and </w:t>
      </w:r>
      <w:r w:rsidRPr="004566A6">
        <w:rPr>
          <w:highlight w:val="cyan"/>
          <w:u w:val="single"/>
        </w:rPr>
        <w:t>social</w:t>
      </w:r>
      <w:r w:rsidRPr="005648FB">
        <w:rPr>
          <w:sz w:val="16"/>
        </w:rPr>
        <w:t xml:space="preserve"> systems: ―defined as a political system, it is open to </w:t>
      </w:r>
      <w:r w:rsidRPr="004566A6">
        <w:rPr>
          <w:highlight w:val="cyan"/>
          <w:u w:val="single"/>
        </w:rPr>
        <w:t>technological</w:t>
      </w:r>
      <w:r w:rsidRPr="000C7A72">
        <w:rPr>
          <w:u w:val="single"/>
        </w:rPr>
        <w:t xml:space="preserve">, cultural </w:t>
      </w:r>
      <w:r w:rsidRPr="004566A6">
        <w:rPr>
          <w:highlight w:val="cyan"/>
          <w:u w:val="single"/>
        </w:rPr>
        <w:t>and economic systems</w:t>
      </w:r>
      <w:r w:rsidRPr="000C7A72">
        <w:rPr>
          <w:u w:val="single"/>
        </w:rPr>
        <w:t xml:space="preserve"> that influence</w:t>
      </w:r>
      <w:r w:rsidRPr="005648FB">
        <w:rPr>
          <w:sz w:val="16"/>
        </w:rPr>
        <w:t xml:space="preserve"> political choices and </w:t>
      </w:r>
      <w:r w:rsidRPr="000C7A72">
        <w:rPr>
          <w:u w:val="single"/>
        </w:rPr>
        <w:t>processes</w:t>
      </w:r>
      <w:r w:rsidRPr="005648FB">
        <w:rPr>
          <w:sz w:val="16"/>
        </w:rPr>
        <w:t xml:space="preserve">. (Harrison, 2006 p. 8) </w:t>
      </w:r>
      <w:r w:rsidRPr="004566A6">
        <w:rPr>
          <w:highlight w:val="cyan"/>
          <w:u w:val="single"/>
        </w:rPr>
        <w:t>The state is</w:t>
      </w:r>
      <w:r w:rsidRPr="005648FB">
        <w:rPr>
          <w:sz w:val="16"/>
        </w:rPr>
        <w:t xml:space="preserve"> also </w:t>
      </w:r>
      <w:r w:rsidRPr="004566A6">
        <w:rPr>
          <w:highlight w:val="cyan"/>
          <w:u w:val="single"/>
        </w:rPr>
        <w:t>influenced by other states and</w:t>
      </w:r>
      <w:r w:rsidRPr="005648FB">
        <w:rPr>
          <w:sz w:val="16"/>
        </w:rPr>
        <w:t xml:space="preserve"> by numerous </w:t>
      </w:r>
      <w:r w:rsidRPr="004566A6">
        <w:rPr>
          <w:b/>
          <w:highlight w:val="cyan"/>
          <w:u w:val="single"/>
        </w:rPr>
        <w:t>transboundary interactions</w:t>
      </w:r>
      <w:r w:rsidRPr="000C7A72">
        <w:rPr>
          <w:u w:val="single"/>
        </w:rPr>
        <w:t xml:space="preserve"> between</w:t>
      </w:r>
      <w:r w:rsidRPr="005648FB">
        <w:rPr>
          <w:sz w:val="16"/>
        </w:rPr>
        <w:t xml:space="preserve"> major </w:t>
      </w:r>
      <w:r w:rsidRPr="001B6A3E">
        <w:rPr>
          <w:u w:val="single"/>
        </w:rPr>
        <w:t>corporations, NGOs,</w:t>
      </w:r>
      <w:r w:rsidRPr="000C7A72">
        <w:rPr>
          <w:u w:val="single"/>
        </w:rPr>
        <w:t xml:space="preserve"> terrorist groups</w:t>
      </w:r>
      <w:r w:rsidRPr="005648FB">
        <w:rPr>
          <w:sz w:val="16"/>
        </w:rPr>
        <w:t xml:space="preserve">, etc. In such complex systems </w:t>
      </w:r>
      <w:r w:rsidRPr="004566A6">
        <w:rPr>
          <w:b/>
          <w:highlight w:val="cyan"/>
          <w:u w:val="single"/>
        </w:rPr>
        <w:t>it is not possible to trace linear causal links</w:t>
      </w:r>
      <w:r w:rsidRPr="005648FB">
        <w:rPr>
          <w:sz w:val="16"/>
        </w:rPr>
        <w:t xml:space="preserve">: Despite occasional attempts to bring in domestic politics </w:t>
      </w:r>
      <w:r w:rsidRPr="000C7A72">
        <w:rPr>
          <w:u w:val="single"/>
        </w:rPr>
        <w:t>the state is usually modelled as</w:t>
      </w:r>
      <w:r w:rsidRPr="005648FB">
        <w:rPr>
          <w:sz w:val="16"/>
        </w:rPr>
        <w:t xml:space="preserve"> a unit </w:t>
      </w:r>
      <w:r w:rsidRPr="000C7A72">
        <w:rPr>
          <w:u w:val="single"/>
        </w:rPr>
        <w:t xml:space="preserve">with exogenous identity and objective interests. </w:t>
      </w:r>
      <w:r w:rsidRPr="004566A6">
        <w:rPr>
          <w:highlight w:val="cyan"/>
          <w:u w:val="single"/>
        </w:rPr>
        <w:t>This greatly reduces</w:t>
      </w:r>
      <w:r w:rsidRPr="000C7A72">
        <w:rPr>
          <w:u w:val="single"/>
        </w:rPr>
        <w:t xml:space="preserve"> the</w:t>
      </w:r>
      <w:r w:rsidRPr="005648FB">
        <w:rPr>
          <w:sz w:val="16"/>
        </w:rPr>
        <w:t xml:space="preserve"> range of possible </w:t>
      </w:r>
      <w:r w:rsidRPr="004566A6">
        <w:rPr>
          <w:highlight w:val="cyan"/>
          <w:u w:val="single"/>
        </w:rPr>
        <w:t>causal explanations</w:t>
      </w:r>
      <w:r w:rsidRPr="000C7A72">
        <w:rPr>
          <w:u w:val="single"/>
        </w:rPr>
        <w:t xml:space="preserve"> for any</w:t>
      </w:r>
      <w:r w:rsidRPr="005648FB">
        <w:rPr>
          <w:sz w:val="16"/>
        </w:rPr>
        <w:t xml:space="preserve"> perceived </w:t>
      </w:r>
      <w:r w:rsidRPr="000C7A72">
        <w:rPr>
          <w:u w:val="single"/>
        </w:rPr>
        <w:t xml:space="preserve">social event, </w:t>
      </w:r>
      <w:r w:rsidRPr="004566A6">
        <w:rPr>
          <w:highlight w:val="cyan"/>
          <w:u w:val="single"/>
        </w:rPr>
        <w:t>simplifying</w:t>
      </w:r>
      <w:r w:rsidRPr="000C7A72">
        <w:rPr>
          <w:u w:val="single"/>
        </w:rPr>
        <w:t xml:space="preserve"> causal analysis and </w:t>
      </w:r>
      <w:r w:rsidRPr="004566A6">
        <w:rPr>
          <w:b/>
          <w:highlight w:val="cyan"/>
          <w:u w:val="single"/>
        </w:rPr>
        <w:t>hypothesis generation</w:t>
      </w:r>
      <w:r w:rsidRPr="005648FB">
        <w:rPr>
          <w:sz w:val="16"/>
        </w:rPr>
        <w:t xml:space="preserve"> and testing. (Harrison, 2006 p. 11) It is a disconcerting fact that </w:t>
      </w:r>
      <w:r w:rsidRPr="004566A6">
        <w:rPr>
          <w:highlight w:val="cyan"/>
          <w:u w:val="single"/>
        </w:rPr>
        <w:t>outcomes</w:t>
      </w:r>
      <w:r w:rsidRPr="005648FB">
        <w:rPr>
          <w:sz w:val="16"/>
        </w:rPr>
        <w:t xml:space="preserve"> may </w:t>
      </w:r>
      <w:r w:rsidRPr="004566A6">
        <w:rPr>
          <w:highlight w:val="cyan"/>
          <w:u w:val="single"/>
        </w:rPr>
        <w:t xml:space="preserve">have </w:t>
      </w:r>
      <w:r w:rsidRPr="004566A6">
        <w:rPr>
          <w:b/>
          <w:highlight w:val="cyan"/>
          <w:u w:val="single"/>
        </w:rPr>
        <w:t>multiple causes</w:t>
      </w:r>
      <w:r w:rsidRPr="004566A6">
        <w:rPr>
          <w:highlight w:val="cyan"/>
          <w:u w:val="single"/>
        </w:rPr>
        <w:t xml:space="preserve"> and</w:t>
      </w:r>
      <w:r w:rsidRPr="005648FB">
        <w:rPr>
          <w:sz w:val="16"/>
        </w:rPr>
        <w:t xml:space="preserve"> that in different contexts, </w:t>
      </w:r>
      <w:r w:rsidRPr="000C7A72">
        <w:rPr>
          <w:u w:val="single"/>
        </w:rPr>
        <w:t xml:space="preserve">historically or spatially, </w:t>
      </w:r>
      <w:r w:rsidRPr="004566A6">
        <w:rPr>
          <w:highlight w:val="cyan"/>
          <w:u w:val="single"/>
        </w:rPr>
        <w:t>the same</w:t>
      </w:r>
      <w:r w:rsidRPr="000C7A72">
        <w:rPr>
          <w:u w:val="single"/>
        </w:rPr>
        <w:t xml:space="preserve"> cause </w:t>
      </w:r>
      <w:r w:rsidRPr="004566A6">
        <w:rPr>
          <w:highlight w:val="cyan"/>
          <w:u w:val="single"/>
        </w:rPr>
        <w:t xml:space="preserve">may lead to </w:t>
      </w:r>
      <w:r w:rsidRPr="004566A6">
        <w:rPr>
          <w:b/>
          <w:highlight w:val="cyan"/>
          <w:u w:val="single"/>
        </w:rPr>
        <w:t>different outcomes</w:t>
      </w:r>
      <w:r w:rsidRPr="001B6A3E">
        <w:rPr>
          <w:u w:val="single"/>
        </w:rPr>
        <w:t>. This cannot be captured by</w:t>
      </w:r>
      <w:r w:rsidRPr="005648FB">
        <w:rPr>
          <w:sz w:val="16"/>
        </w:rPr>
        <w:t xml:space="preserve"> the </w:t>
      </w:r>
      <w:r w:rsidRPr="001B6A3E">
        <w:rPr>
          <w:b/>
          <w:u w:val="single"/>
        </w:rPr>
        <w:t>over-simplified</w:t>
      </w:r>
      <w:r w:rsidRPr="009569BE">
        <w:rPr>
          <w:b/>
          <w:u w:val="single"/>
        </w:rPr>
        <w:t xml:space="preserve"> models</w:t>
      </w:r>
      <w:r w:rsidRPr="009569BE">
        <w:rPr>
          <w:u w:val="single"/>
        </w:rPr>
        <w:t xml:space="preserve"> of international </w:t>
      </w:r>
      <w:r w:rsidRPr="001B6A3E">
        <w:rPr>
          <w:u w:val="single"/>
        </w:rPr>
        <w:t>systems</w:t>
      </w:r>
      <w:r w:rsidRPr="009569BE">
        <w:rPr>
          <w:u w:val="single"/>
        </w:rPr>
        <w:t xml:space="preserve">. Given the </w:t>
      </w:r>
      <w:r w:rsidRPr="009569BE">
        <w:rPr>
          <w:b/>
          <w:u w:val="single"/>
        </w:rPr>
        <w:t>multiple, mutually influencing</w:t>
      </w:r>
      <w:r w:rsidRPr="009569BE">
        <w:rPr>
          <w:u w:val="single"/>
        </w:rPr>
        <w:t xml:space="preserve"> interactions</w:t>
      </w:r>
      <w:r w:rsidRPr="005648FB">
        <w:rPr>
          <w:sz w:val="16"/>
        </w:rPr>
        <w:t xml:space="preserve"> within social systems </w:t>
      </w:r>
      <w:r w:rsidRPr="009569BE">
        <w:rPr>
          <w:u w:val="single"/>
        </w:rPr>
        <w:t>it is necessary to look to</w:t>
      </w:r>
      <w:r w:rsidRPr="005648FB">
        <w:rPr>
          <w:sz w:val="16"/>
        </w:rPr>
        <w:t xml:space="preserve"> the </w:t>
      </w:r>
      <w:r w:rsidRPr="009569BE">
        <w:rPr>
          <w:u w:val="single"/>
        </w:rPr>
        <w:t>evolution</w:t>
      </w:r>
      <w:r w:rsidRPr="005648FB">
        <w:rPr>
          <w:sz w:val="16"/>
        </w:rPr>
        <w:t xml:space="preserve"> of the system </w:t>
      </w:r>
      <w:r w:rsidRPr="009569BE">
        <w:rPr>
          <w:u w:val="single"/>
        </w:rPr>
        <w:t>rather than</w:t>
      </w:r>
      <w:r w:rsidRPr="005648FB">
        <w:rPr>
          <w:sz w:val="16"/>
        </w:rPr>
        <w:t xml:space="preserve"> to </w:t>
      </w:r>
      <w:r w:rsidRPr="009569BE">
        <w:rPr>
          <w:u w:val="single"/>
        </w:rPr>
        <w:t>individual events</w:t>
      </w:r>
      <w:r w:rsidRPr="005648FB">
        <w:rPr>
          <w:sz w:val="16"/>
        </w:rPr>
        <w:t xml:space="preserve"> when seeking the causes of observed effects. </w:t>
      </w:r>
      <w:r w:rsidRPr="009569BE">
        <w:rPr>
          <w:u w:val="single"/>
        </w:rPr>
        <w:t>Complexity theory focuses on</w:t>
      </w:r>
      <w:r w:rsidRPr="005648FB">
        <w:rPr>
          <w:sz w:val="16"/>
        </w:rPr>
        <w:t xml:space="preserve"> processes and </w:t>
      </w:r>
      <w:r w:rsidRPr="009569BE">
        <w:rPr>
          <w:u w:val="single"/>
        </w:rPr>
        <w:t>relations between</w:t>
      </w:r>
      <w:r w:rsidRPr="005648FB">
        <w:rPr>
          <w:sz w:val="16"/>
        </w:rPr>
        <w:t xml:space="preserve"> </w:t>
      </w:r>
      <w:r w:rsidRPr="009569BE">
        <w:rPr>
          <w:u w:val="single"/>
        </w:rPr>
        <w:t>components</w:t>
      </w:r>
      <w:r w:rsidRPr="005648FB">
        <w:rPr>
          <w:sz w:val="16"/>
        </w:rPr>
        <w:t xml:space="preserve">, or in the case of social systems, agents, rather than the components themselves. In a similar criticism to that of Walby, Harrison points to the tendency of </w:t>
      </w:r>
      <w:r w:rsidRPr="009569BE">
        <w:rPr>
          <w:u w:val="single"/>
        </w:rPr>
        <w:t>theories in i</w:t>
      </w:r>
      <w:r w:rsidRPr="005648FB">
        <w:rPr>
          <w:sz w:val="16"/>
        </w:rPr>
        <w:t xml:space="preserve">nternational </w:t>
      </w:r>
      <w:r w:rsidRPr="009569BE">
        <w:rPr>
          <w:u w:val="single"/>
        </w:rPr>
        <w:t>r</w:t>
      </w:r>
      <w:r w:rsidRPr="005648FB">
        <w:rPr>
          <w:sz w:val="16"/>
        </w:rPr>
        <w:t xml:space="preserve">elations to </w:t>
      </w:r>
      <w:r w:rsidRPr="009569BE">
        <w:rPr>
          <w:u w:val="single"/>
        </w:rPr>
        <w:t>focus on one level of analysis</w:t>
      </w:r>
      <w:r w:rsidRPr="005648FB">
        <w:rPr>
          <w:sz w:val="16"/>
        </w:rPr>
        <w:t xml:space="preserve"> and to present competing theories based on these. </w:t>
      </w:r>
      <w:r w:rsidRPr="009569BE">
        <w:rPr>
          <w:u w:val="single"/>
        </w:rPr>
        <w:t>Where systems are theorised, they are limited</w:t>
      </w:r>
      <w:r w:rsidRPr="005648FB">
        <w:rPr>
          <w:sz w:val="16"/>
        </w:rPr>
        <w:t xml:space="preserve"> by being presented as nested. Harrison notes that the impact of positive feedback in systems has been acknowledged: (I)ntra-</w:t>
      </w:r>
      <w:r w:rsidRPr="009569BE">
        <w:rPr>
          <w:u w:val="single"/>
        </w:rPr>
        <w:t>national</w:t>
      </w:r>
      <w:r w:rsidRPr="005648FB">
        <w:rPr>
          <w:sz w:val="16"/>
        </w:rPr>
        <w:t xml:space="preserve"> and inter-national </w:t>
      </w:r>
      <w:r w:rsidRPr="004566A6">
        <w:rPr>
          <w:highlight w:val="cyan"/>
          <w:u w:val="single"/>
        </w:rPr>
        <w:t>events all impinge</w:t>
      </w:r>
      <w:r w:rsidRPr="009569BE">
        <w:rPr>
          <w:u w:val="single"/>
        </w:rPr>
        <w:t xml:space="preserve"> on one another </w:t>
      </w:r>
      <w:r w:rsidRPr="004566A6">
        <w:rPr>
          <w:highlight w:val="cyan"/>
          <w:u w:val="single"/>
        </w:rPr>
        <w:t xml:space="preserve">in a </w:t>
      </w:r>
      <w:r w:rsidRPr="004566A6">
        <w:rPr>
          <w:b/>
          <w:highlight w:val="cyan"/>
          <w:u w:val="single"/>
        </w:rPr>
        <w:t>cyclical and ongoing</w:t>
      </w:r>
      <w:r w:rsidRPr="004566A6">
        <w:rPr>
          <w:highlight w:val="cyan"/>
          <w:u w:val="single"/>
        </w:rPr>
        <w:t xml:space="preserve"> process within</w:t>
      </w:r>
      <w:r w:rsidRPr="005648FB">
        <w:rPr>
          <w:sz w:val="16"/>
        </w:rPr>
        <w:t xml:space="preserve"> which </w:t>
      </w:r>
      <w:r w:rsidRPr="009569BE">
        <w:rPr>
          <w:u w:val="single"/>
        </w:rPr>
        <w:t xml:space="preserve">the </w:t>
      </w:r>
      <w:r w:rsidRPr="004566A6">
        <w:rPr>
          <w:b/>
          <w:highlight w:val="cyan"/>
          <w:u w:val="single"/>
        </w:rPr>
        <w:t>self-aggravating propensities</w:t>
      </w:r>
      <w:r w:rsidRPr="005648FB">
        <w:rPr>
          <w:sz w:val="16"/>
        </w:rPr>
        <w:t xml:space="preserve"> frequently </w:t>
      </w:r>
      <w:r w:rsidRPr="009569BE">
        <w:rPr>
          <w:u w:val="single"/>
        </w:rPr>
        <w:t>exceed the self-correcting ones</w:t>
      </w:r>
      <w:r w:rsidRPr="005648FB">
        <w:rPr>
          <w:sz w:val="16"/>
        </w:rPr>
        <w:t xml:space="preserve"> by an unacceptably large amount‘ (Singer 1970, 165) thus </w:t>
      </w:r>
      <w:r w:rsidRPr="004566A6">
        <w:rPr>
          <w:highlight w:val="cyan"/>
          <w:u w:val="single"/>
        </w:rPr>
        <w:t>national elites use</w:t>
      </w:r>
      <w:r w:rsidRPr="005648FB">
        <w:rPr>
          <w:u w:val="single"/>
        </w:rPr>
        <w:t xml:space="preserve"> rhetoric for</w:t>
      </w:r>
      <w:r w:rsidRPr="005648FB">
        <w:rPr>
          <w:sz w:val="16"/>
        </w:rPr>
        <w:t xml:space="preserve"> domestic </w:t>
      </w:r>
      <w:r w:rsidRPr="004566A6">
        <w:rPr>
          <w:b/>
          <w:highlight w:val="cyan"/>
          <w:u w:val="single"/>
        </w:rPr>
        <w:t>political consumption</w:t>
      </w:r>
      <w:r w:rsidRPr="005648FB">
        <w:rPr>
          <w:u w:val="single"/>
        </w:rPr>
        <w:t xml:space="preserve"> that can incite</w:t>
      </w:r>
      <w:r w:rsidRPr="005648FB">
        <w:rPr>
          <w:sz w:val="16"/>
        </w:rPr>
        <w:t xml:space="preserve"> potential </w:t>
      </w:r>
      <w:r w:rsidRPr="005648FB">
        <w:rPr>
          <w:u w:val="single"/>
        </w:rPr>
        <w:t xml:space="preserve">enemies, </w:t>
      </w:r>
      <w:r w:rsidRPr="004566A6">
        <w:rPr>
          <w:highlight w:val="cyan"/>
          <w:u w:val="single"/>
        </w:rPr>
        <w:t>the public</w:t>
      </w:r>
      <w:r w:rsidRPr="005648FB">
        <w:rPr>
          <w:u w:val="single"/>
        </w:rPr>
        <w:t xml:space="preserve"> and military </w:t>
      </w:r>
      <w:r w:rsidRPr="004566A6">
        <w:rPr>
          <w:highlight w:val="cyan"/>
          <w:u w:val="single"/>
        </w:rPr>
        <w:t>desire</w:t>
      </w:r>
      <w:r w:rsidRPr="005648FB">
        <w:rPr>
          <w:u w:val="single"/>
        </w:rPr>
        <w:t xml:space="preserve"> the </w:t>
      </w:r>
      <w:r w:rsidRPr="004566A6">
        <w:rPr>
          <w:b/>
          <w:highlight w:val="cyan"/>
          <w:u w:val="single"/>
        </w:rPr>
        <w:t>psychological comfort</w:t>
      </w:r>
      <w:r w:rsidRPr="004566A6">
        <w:rPr>
          <w:highlight w:val="cyan"/>
          <w:u w:val="single"/>
        </w:rPr>
        <w:t xml:space="preserve"> of</w:t>
      </w:r>
      <w:r w:rsidRPr="005648FB">
        <w:rPr>
          <w:sz w:val="16"/>
        </w:rPr>
        <w:t xml:space="preserve"> discernible </w:t>
      </w:r>
      <w:r w:rsidRPr="004566A6">
        <w:rPr>
          <w:highlight w:val="cyan"/>
          <w:u w:val="single"/>
        </w:rPr>
        <w:t xml:space="preserve">superiority, </w:t>
      </w:r>
      <w:r w:rsidRPr="004566A6">
        <w:rPr>
          <w:b/>
          <w:highlight w:val="cyan"/>
          <w:u w:val="single"/>
        </w:rPr>
        <w:t>media</w:t>
      </w:r>
      <w:r w:rsidRPr="004566A6">
        <w:rPr>
          <w:highlight w:val="cyan"/>
          <w:u w:val="single"/>
        </w:rPr>
        <w:t xml:space="preserve"> amplify</w:t>
      </w:r>
      <w:r w:rsidRPr="005648FB">
        <w:rPr>
          <w:sz w:val="16"/>
        </w:rPr>
        <w:t xml:space="preserve"> inter-nation </w:t>
      </w:r>
      <w:r w:rsidRPr="004566A6">
        <w:rPr>
          <w:highlight w:val="cyan"/>
          <w:u w:val="single"/>
        </w:rPr>
        <w:t>conflicts, and the</w:t>
      </w:r>
      <w:r w:rsidRPr="005648FB">
        <w:rPr>
          <w:u w:val="single"/>
        </w:rPr>
        <w:t xml:space="preserve"> benefits of</w:t>
      </w:r>
      <w:r w:rsidRPr="005648FB">
        <w:rPr>
          <w:sz w:val="16"/>
        </w:rPr>
        <w:t xml:space="preserve"> participation in </w:t>
      </w:r>
      <w:r w:rsidRPr="005648FB">
        <w:rPr>
          <w:u w:val="single"/>
        </w:rPr>
        <w:t xml:space="preserve">the </w:t>
      </w:r>
      <w:r w:rsidRPr="004566A6">
        <w:rPr>
          <w:b/>
          <w:highlight w:val="cyan"/>
          <w:u w:val="single"/>
        </w:rPr>
        <w:t>ideological mainstream</w:t>
      </w:r>
      <w:r w:rsidRPr="004566A6">
        <w:rPr>
          <w:highlight w:val="cyan"/>
          <w:u w:val="single"/>
        </w:rPr>
        <w:t xml:space="preserve"> preserve</w:t>
      </w:r>
      <w:r w:rsidRPr="005648FB">
        <w:rPr>
          <w:sz w:val="16"/>
        </w:rPr>
        <w:t xml:space="preserve"> the distribution of </w:t>
      </w:r>
      <w:r w:rsidRPr="004566A6">
        <w:rPr>
          <w:highlight w:val="cyan"/>
          <w:u w:val="single"/>
        </w:rPr>
        <w:t>power</w:t>
      </w:r>
      <w:r w:rsidRPr="005648FB">
        <w:rPr>
          <w:u w:val="single"/>
        </w:rPr>
        <w:t xml:space="preserve"> and inhibit changes in the historic patterns that transform</w:t>
      </w:r>
      <w:r w:rsidRPr="005648FB">
        <w:rPr>
          <w:sz w:val="16"/>
        </w:rPr>
        <w:t xml:space="preserve"> inevitable </w:t>
      </w:r>
      <w:r w:rsidRPr="005648FB">
        <w:rPr>
          <w:u w:val="single"/>
        </w:rPr>
        <w:t>conflicts into</w:t>
      </w:r>
      <w:r w:rsidRPr="005648FB">
        <w:rPr>
          <w:sz w:val="16"/>
        </w:rPr>
        <w:t xml:space="preserve"> costly </w:t>
      </w:r>
      <w:r w:rsidRPr="005648FB">
        <w:rPr>
          <w:u w:val="single"/>
        </w:rPr>
        <w:t>rivalries</w:t>
      </w:r>
      <w:r w:rsidRPr="005648FB">
        <w:rPr>
          <w:sz w:val="16"/>
        </w:rPr>
        <w:t xml:space="preserve">. Harrison, 2006 p. 28) While Walby refers to examples of the importance of the notion of path dependence with reference to differences in development between countries, Harrison sees its relevance at the level of the international state system. Thus </w:t>
      </w:r>
      <w:r w:rsidRPr="005648FB">
        <w:rPr>
          <w:u w:val="single"/>
        </w:rPr>
        <w:t>development</w:t>
      </w:r>
      <w:r w:rsidRPr="005648FB">
        <w:rPr>
          <w:sz w:val="16"/>
        </w:rPr>
        <w:t xml:space="preserve"> through time </w:t>
      </w:r>
      <w:r w:rsidRPr="005648FB">
        <w:rPr>
          <w:u w:val="single"/>
        </w:rPr>
        <w:t>is not</w:t>
      </w:r>
      <w:r w:rsidRPr="005648FB">
        <w:rPr>
          <w:sz w:val="16"/>
        </w:rPr>
        <w:t xml:space="preserve"> wholly </w:t>
      </w:r>
      <w:r w:rsidRPr="005648FB">
        <w:rPr>
          <w:u w:val="single"/>
        </w:rPr>
        <w:t xml:space="preserve">random and there are </w:t>
      </w:r>
      <w:r w:rsidRPr="009F4BAF">
        <w:rPr>
          <w:b/>
          <w:u w:val="single"/>
        </w:rPr>
        <w:t>limits or constraints</w:t>
      </w:r>
      <w:r w:rsidRPr="005648FB">
        <w:rPr>
          <w:u w:val="single"/>
        </w:rPr>
        <w:t xml:space="preserve"> created by the</w:t>
      </w:r>
      <w:r w:rsidRPr="005648FB">
        <w:rPr>
          <w:sz w:val="16"/>
        </w:rPr>
        <w:t xml:space="preserve"> prior development of the </w:t>
      </w:r>
      <w:r w:rsidRPr="005648FB">
        <w:rPr>
          <w:u w:val="single"/>
        </w:rPr>
        <w:t>system that restrict</w:t>
      </w:r>
      <w:r w:rsidRPr="005648FB">
        <w:rPr>
          <w:sz w:val="16"/>
        </w:rPr>
        <w:t xml:space="preserve"> the possible options for </w:t>
      </w:r>
      <w:r w:rsidRPr="005648FB">
        <w:rPr>
          <w:u w:val="single"/>
        </w:rPr>
        <w:t>change</w:t>
      </w:r>
      <w:r w:rsidRPr="005648FB">
        <w:rPr>
          <w:sz w:val="16"/>
        </w:rPr>
        <w:t xml:space="preserve">. In this way </w:t>
      </w:r>
      <w:r w:rsidRPr="005648FB">
        <w:rPr>
          <w:u w:val="single"/>
        </w:rPr>
        <w:t>the international system may change</w:t>
      </w:r>
      <w:r w:rsidRPr="005648FB">
        <w:rPr>
          <w:sz w:val="16"/>
        </w:rPr>
        <w:t xml:space="preserve"> its structure </w:t>
      </w:r>
      <w:r w:rsidRPr="005648FB">
        <w:rPr>
          <w:u w:val="single"/>
        </w:rPr>
        <w:t>without becoming another system</w:t>
      </w:r>
      <w:r w:rsidRPr="005648FB">
        <w:rPr>
          <w:sz w:val="16"/>
        </w:rPr>
        <w:t xml:space="preserve"> and here Harrison brings the example of the Cold War. </w:t>
      </w:r>
      <w:r w:rsidRPr="005648FB">
        <w:rPr>
          <w:u w:val="single"/>
        </w:rPr>
        <w:t>While</w:t>
      </w:r>
      <w:r w:rsidRPr="005648FB">
        <w:rPr>
          <w:sz w:val="16"/>
        </w:rPr>
        <w:t xml:space="preserve"> it is true that </w:t>
      </w:r>
      <w:r w:rsidRPr="005648FB">
        <w:rPr>
          <w:u w:val="single"/>
        </w:rPr>
        <w:t>the Cold War was produced by historical interactions, it is still not possible to claim</w:t>
      </w:r>
      <w:r w:rsidRPr="005648FB">
        <w:rPr>
          <w:sz w:val="16"/>
        </w:rPr>
        <w:t xml:space="preserve"> that </w:t>
      </w:r>
      <w:r w:rsidRPr="005648FB">
        <w:rPr>
          <w:u w:val="single"/>
        </w:rPr>
        <w:t>it was an</w:t>
      </w:r>
      <w:r w:rsidRPr="005648FB">
        <w:rPr>
          <w:sz w:val="16"/>
        </w:rPr>
        <w:t xml:space="preserve"> inevitable </w:t>
      </w:r>
      <w:r w:rsidRPr="005648FB">
        <w:rPr>
          <w:u w:val="single"/>
        </w:rPr>
        <w:t>effect of historical causes. The</w:t>
      </w:r>
      <w:r w:rsidRPr="005648FB">
        <w:rPr>
          <w:sz w:val="16"/>
        </w:rPr>
        <w:t xml:space="preserve"> myriad </w:t>
      </w:r>
      <w:r w:rsidRPr="004566A6">
        <w:rPr>
          <w:highlight w:val="cyan"/>
          <w:u w:val="single"/>
        </w:rPr>
        <w:t>micro- interactions</w:t>
      </w:r>
      <w:r w:rsidRPr="005648FB">
        <w:rPr>
          <w:sz w:val="16"/>
        </w:rPr>
        <w:t xml:space="preserve"> that occurred </w:t>
      </w:r>
      <w:r w:rsidRPr="004566A6">
        <w:rPr>
          <w:b/>
          <w:highlight w:val="cyan"/>
          <w:u w:val="single"/>
        </w:rPr>
        <w:t>introduce unpredictability</w:t>
      </w:r>
      <w:r w:rsidRPr="005648FB">
        <w:rPr>
          <w:sz w:val="16"/>
        </w:rPr>
        <w:t xml:space="preserve"> into development, especially given the above-mentioned possibility of positive feedback. Harrison is optimistic with regard to the gains from the application of complexity theory to world politics in theoretical but also in policy terms: </w:t>
      </w:r>
      <w:r w:rsidRPr="001B6A3E">
        <w:rPr>
          <w:u w:val="single"/>
        </w:rPr>
        <w:t>This</w:t>
      </w:r>
      <w:r w:rsidRPr="005648FB">
        <w:rPr>
          <w:sz w:val="16"/>
        </w:rPr>
        <w:t xml:space="preserve"> ontological </w:t>
      </w:r>
      <w:r w:rsidRPr="005648FB">
        <w:rPr>
          <w:u w:val="single"/>
        </w:rPr>
        <w:t>shift from simple to complex systems</w:t>
      </w:r>
      <w:r w:rsidRPr="005648FB">
        <w:rPr>
          <w:sz w:val="16"/>
        </w:rPr>
        <w:t xml:space="preserve"> opens new paths to knowledge and understanding yet incorporates much current knowledge; it validates novel research methods; and theories founded in this approach </w:t>
      </w:r>
      <w:r w:rsidRPr="005648FB">
        <w:rPr>
          <w:u w:val="single"/>
        </w:rPr>
        <w:t xml:space="preserve">will generate </w:t>
      </w:r>
      <w:r w:rsidRPr="005648FB">
        <w:rPr>
          <w:b/>
          <w:u w:val="single"/>
        </w:rPr>
        <w:t>radically different</w:t>
      </w:r>
      <w:r w:rsidRPr="005648FB">
        <w:rPr>
          <w:u w:val="single"/>
        </w:rPr>
        <w:t xml:space="preserve"> solutions to policy</w:t>
      </w:r>
      <w:r w:rsidRPr="005648FB">
        <w:rPr>
          <w:sz w:val="16"/>
        </w:rPr>
        <w:t xml:space="preserve"> problems. (Harrison, 2006 p. 2)  </w:t>
      </w:r>
    </w:p>
    <w:p w14:paraId="2120EB10" w14:textId="77777777" w:rsidR="008F4571" w:rsidRDefault="008F4571" w:rsidP="008F4571">
      <w:pPr>
        <w:pStyle w:val="Heading4"/>
      </w:pPr>
      <w:r>
        <w:t>Trades off with better scenarios</w:t>
      </w:r>
    </w:p>
    <w:p w14:paraId="06E68EFF" w14:textId="77777777" w:rsidR="008F4571" w:rsidRPr="00F46C50" w:rsidRDefault="008F4571" w:rsidP="008F4571">
      <w:r w:rsidRPr="009B5A24">
        <w:rPr>
          <w:rStyle w:val="Style13ptBold"/>
        </w:rPr>
        <w:t>Pinker 18</w:t>
      </w:r>
      <w:r>
        <w:t xml:space="preserve"> Steven Arthur Pinker is a Canadian-American cognitive psychologist (Department of Psychology at Harvard University), linguist, and popular science author ["Enlightenment Now: The Case for Reason, Science, Humanism, and Progress," Viking, Penguin Group, February 13, 2018, Print]//BPS</w:t>
      </w:r>
    </w:p>
    <w:p w14:paraId="5608795E" w14:textId="77777777" w:rsidR="008F4571" w:rsidRDefault="008F4571" w:rsidP="008F4571">
      <w:pPr>
        <w:rPr>
          <w:sz w:val="16"/>
        </w:rPr>
      </w:pPr>
      <w:r w:rsidRPr="00F46C50">
        <w:rPr>
          <w:sz w:val="16"/>
        </w:rPr>
        <w:t xml:space="preserve">A </w:t>
      </w:r>
      <w:r w:rsidRPr="00F46C50">
        <w:rPr>
          <w:rStyle w:val="StyleUnderline"/>
        </w:rPr>
        <w:t xml:space="preserve">second hazard of enumerating doomsday scenarios is that </w:t>
      </w:r>
      <w:r w:rsidRPr="004566A6">
        <w:rPr>
          <w:rStyle w:val="StyleUnderline"/>
          <w:highlight w:val="cyan"/>
        </w:rPr>
        <w:t xml:space="preserve">humanity has a </w:t>
      </w:r>
      <w:r w:rsidRPr="004566A6">
        <w:rPr>
          <w:rStyle w:val="Emphasis"/>
          <w:highlight w:val="cyan"/>
        </w:rPr>
        <w:t>finite budget of resources</w:t>
      </w:r>
      <w:r w:rsidRPr="004566A6">
        <w:rPr>
          <w:rStyle w:val="StyleUnderline"/>
          <w:highlight w:val="cyan"/>
        </w:rPr>
        <w:t xml:space="preserve">, </w:t>
      </w:r>
      <w:r w:rsidRPr="004566A6">
        <w:rPr>
          <w:rStyle w:val="Emphasis"/>
          <w:highlight w:val="cyan"/>
        </w:rPr>
        <w:t>brainpower</w:t>
      </w:r>
      <w:r w:rsidRPr="004566A6">
        <w:rPr>
          <w:rStyle w:val="StyleUnderline"/>
          <w:highlight w:val="cyan"/>
        </w:rPr>
        <w:t xml:space="preserve">, and </w:t>
      </w:r>
      <w:r w:rsidRPr="004566A6">
        <w:rPr>
          <w:rStyle w:val="Emphasis"/>
          <w:highlight w:val="cyan"/>
        </w:rPr>
        <w:t>anxiety.</w:t>
      </w:r>
      <w:r w:rsidRPr="00F46C50">
        <w:rPr>
          <w:sz w:val="16"/>
        </w:rPr>
        <w:t xml:space="preserve"> You can’t worry about everything. Some of the threats facing us, like climate change and nuclear war, are unmistakable, and will require immense effort and ingenuity to mitigate. </w:t>
      </w:r>
      <w:r w:rsidRPr="004566A6">
        <w:rPr>
          <w:rStyle w:val="StyleUnderline"/>
          <w:highlight w:val="cyan"/>
        </w:rPr>
        <w:t>Folding</w:t>
      </w:r>
      <w:r w:rsidRPr="00F46C50">
        <w:rPr>
          <w:rStyle w:val="StyleUnderline"/>
        </w:rPr>
        <w:t xml:space="preserve"> them </w:t>
      </w:r>
      <w:r w:rsidRPr="004566A6">
        <w:rPr>
          <w:rStyle w:val="StyleUnderline"/>
          <w:highlight w:val="cyan"/>
        </w:rPr>
        <w:t>in</w:t>
      </w:r>
      <w:r w:rsidRPr="00F46C50">
        <w:rPr>
          <w:rStyle w:val="StyleUnderline"/>
        </w:rPr>
        <w:t xml:space="preserve">to a list of </w:t>
      </w:r>
      <w:r w:rsidRPr="004566A6">
        <w:rPr>
          <w:rStyle w:val="StyleUnderline"/>
          <w:highlight w:val="cyan"/>
        </w:rPr>
        <w:t>exotic</w:t>
      </w:r>
      <w:r w:rsidRPr="00F46C50">
        <w:rPr>
          <w:rStyle w:val="StyleUnderline"/>
        </w:rPr>
        <w:t xml:space="preserve"> </w:t>
      </w:r>
      <w:r w:rsidRPr="004566A6">
        <w:rPr>
          <w:rStyle w:val="StyleUnderline"/>
          <w:highlight w:val="cyan"/>
        </w:rPr>
        <w:t>scenarios with minuscule</w:t>
      </w:r>
      <w:r w:rsidRPr="00F46C50">
        <w:rPr>
          <w:rStyle w:val="StyleUnderline"/>
        </w:rPr>
        <w:t xml:space="preserve"> or unknown </w:t>
      </w:r>
      <w:r w:rsidRPr="004566A6">
        <w:rPr>
          <w:rStyle w:val="StyleUnderline"/>
          <w:highlight w:val="cyan"/>
        </w:rPr>
        <w:t>probabilities</w:t>
      </w:r>
      <w:r w:rsidRPr="00F46C50">
        <w:rPr>
          <w:rStyle w:val="StyleUnderline"/>
        </w:rPr>
        <w:t xml:space="preserve"> can only </w:t>
      </w:r>
      <w:r w:rsidRPr="004566A6">
        <w:rPr>
          <w:rStyle w:val="Emphasis"/>
          <w:highlight w:val="cyan"/>
        </w:rPr>
        <w:t>dilute</w:t>
      </w:r>
      <w:r w:rsidRPr="004566A6">
        <w:rPr>
          <w:rStyle w:val="StyleUnderline"/>
          <w:highlight w:val="cyan"/>
        </w:rPr>
        <w:t xml:space="preserve"> the sense of urgency.</w:t>
      </w:r>
      <w:r w:rsidRPr="00F46C50">
        <w:rPr>
          <w:rStyle w:val="StyleUnderline"/>
        </w:rPr>
        <w:t xml:space="preserve"> Recall that people are poor at assessing probabilities, especially small ones, and instead play out scenarios in their mind’s eye. </w:t>
      </w:r>
      <w:r w:rsidRPr="004566A6">
        <w:rPr>
          <w:rStyle w:val="StyleUnderline"/>
          <w:highlight w:val="cyan"/>
        </w:rPr>
        <w:t xml:space="preserve">If </w:t>
      </w:r>
      <w:r w:rsidRPr="004566A6">
        <w:rPr>
          <w:rStyle w:val="Emphasis"/>
          <w:highlight w:val="cyan"/>
        </w:rPr>
        <w:t>two scenarios</w:t>
      </w:r>
      <w:r w:rsidRPr="004566A6">
        <w:rPr>
          <w:rStyle w:val="StyleUnderline"/>
          <w:highlight w:val="cyan"/>
        </w:rPr>
        <w:t xml:space="preserve"> are </w:t>
      </w:r>
      <w:r w:rsidRPr="004566A6">
        <w:rPr>
          <w:rStyle w:val="Emphasis"/>
          <w:highlight w:val="cyan"/>
        </w:rPr>
        <w:t>equally imaginable</w:t>
      </w:r>
      <w:r w:rsidRPr="004566A6">
        <w:rPr>
          <w:rStyle w:val="StyleUnderline"/>
          <w:highlight w:val="cyan"/>
        </w:rPr>
        <w:t xml:space="preserve">, they may be considered </w:t>
      </w:r>
      <w:r w:rsidRPr="004566A6">
        <w:rPr>
          <w:rStyle w:val="Emphasis"/>
          <w:highlight w:val="cyan"/>
        </w:rPr>
        <w:t>equally</w:t>
      </w:r>
      <w:r w:rsidRPr="00F46C50">
        <w:rPr>
          <w:rStyle w:val="Emphasis"/>
        </w:rPr>
        <w:t xml:space="preserve"> </w:t>
      </w:r>
      <w:r w:rsidRPr="004566A6">
        <w:rPr>
          <w:rStyle w:val="Emphasis"/>
          <w:highlight w:val="cyan"/>
        </w:rPr>
        <w:t>probable</w:t>
      </w:r>
      <w:r w:rsidRPr="004566A6">
        <w:rPr>
          <w:rStyle w:val="StyleUnderline"/>
          <w:highlight w:val="cyan"/>
        </w:rPr>
        <w:t xml:space="preserve">, and </w:t>
      </w:r>
      <w:r w:rsidRPr="004566A6">
        <w:rPr>
          <w:rStyle w:val="Emphasis"/>
          <w:highlight w:val="cyan"/>
        </w:rPr>
        <w:t>people will worry about the genuine hazard no more than about the science-fiction plotline.</w:t>
      </w:r>
      <w:r w:rsidRPr="00F46C50">
        <w:rPr>
          <w:sz w:val="16"/>
        </w:rPr>
        <w:t xml:space="preserve"> And the more ways people can imagine bad things happening, the higher their estimate that something bad will happen.</w:t>
      </w:r>
    </w:p>
    <w:p w14:paraId="1E24F5D9" w14:textId="77777777" w:rsidR="008F4571" w:rsidRDefault="008F4571" w:rsidP="008F4571">
      <w:pPr>
        <w:pStyle w:val="Heading4"/>
      </w:pPr>
      <w:r>
        <w:t>Predictions fail</w:t>
      </w:r>
    </w:p>
    <w:p w14:paraId="0AF8527D" w14:textId="77777777" w:rsidR="008F4571" w:rsidRPr="00F46C50" w:rsidRDefault="008F4571" w:rsidP="008F4571">
      <w:r w:rsidRPr="009B5A24">
        <w:rPr>
          <w:rStyle w:val="Style13ptBold"/>
        </w:rPr>
        <w:t>Pinker 18</w:t>
      </w:r>
      <w:r>
        <w:t xml:space="preserve"> Steven Arthur Pinker is a Canadian-American cognitive psychologist (Department of Psychology at Harvard University), linguist, and popular science author ["Enlightenment Now: The Case for Reason, Science, Humanism, and Progress," Viking, Penguin Group, February 13, 2018, Print]//BPS</w:t>
      </w:r>
    </w:p>
    <w:p w14:paraId="738131EA" w14:textId="77777777" w:rsidR="008F4571" w:rsidRPr="00F46C50" w:rsidRDefault="008F4571" w:rsidP="008F4571">
      <w:pPr>
        <w:rPr>
          <w:sz w:val="16"/>
        </w:rPr>
      </w:pPr>
      <w:r w:rsidRPr="00F46C50">
        <w:rPr>
          <w:sz w:val="16"/>
        </w:rPr>
        <w:t xml:space="preserve">Of course, people’s emotions are irrelevant if the risks are real. But </w:t>
      </w:r>
      <w:r w:rsidRPr="004566A6">
        <w:rPr>
          <w:rStyle w:val="StyleUnderline"/>
          <w:highlight w:val="cyan"/>
        </w:rPr>
        <w:t xml:space="preserve">risk assessments </w:t>
      </w:r>
      <w:r w:rsidRPr="004566A6">
        <w:rPr>
          <w:rStyle w:val="Emphasis"/>
          <w:highlight w:val="cyan"/>
        </w:rPr>
        <w:t>fall apart</w:t>
      </w:r>
      <w:r w:rsidRPr="004566A6">
        <w:rPr>
          <w:sz w:val="16"/>
          <w:highlight w:val="cyan"/>
        </w:rPr>
        <w:t xml:space="preserve"> </w:t>
      </w:r>
      <w:r w:rsidRPr="004566A6">
        <w:rPr>
          <w:rStyle w:val="StyleUnderline"/>
          <w:highlight w:val="cyan"/>
        </w:rPr>
        <w:t xml:space="preserve">when they deal with </w:t>
      </w:r>
      <w:r w:rsidRPr="004566A6">
        <w:rPr>
          <w:rStyle w:val="Emphasis"/>
          <w:highlight w:val="cyan"/>
        </w:rPr>
        <w:t>highly improbable events</w:t>
      </w:r>
      <w:r w:rsidRPr="004566A6">
        <w:rPr>
          <w:rStyle w:val="StyleUnderline"/>
          <w:highlight w:val="cyan"/>
        </w:rPr>
        <w:t xml:space="preserve"> in </w:t>
      </w:r>
      <w:r w:rsidRPr="004566A6">
        <w:rPr>
          <w:rStyle w:val="Emphasis"/>
          <w:highlight w:val="cyan"/>
        </w:rPr>
        <w:t>complex systems.</w:t>
      </w:r>
      <w:r w:rsidRPr="00F46C50">
        <w:rPr>
          <w:sz w:val="16"/>
        </w:rPr>
        <w:t xml:space="preserve"> Since </w:t>
      </w:r>
      <w:r w:rsidRPr="004566A6">
        <w:rPr>
          <w:rStyle w:val="StyleUnderline"/>
          <w:highlight w:val="cyan"/>
        </w:rPr>
        <w:t>we cannot replay history thousands of times and count the outcomes</w:t>
      </w:r>
      <w:r w:rsidRPr="00F46C50">
        <w:rPr>
          <w:rStyle w:val="StyleUnderline"/>
        </w:rPr>
        <w:t>, a statement that some event will occur with a probability of .01 or .001 or .0001 or .00001 is essentially a readout of the assessor’s subjective confidence.</w:t>
      </w:r>
      <w:r w:rsidRPr="00F46C50">
        <w:rPr>
          <w:sz w:val="16"/>
        </w:rPr>
        <w:t xml:space="preserve"> </w:t>
      </w:r>
      <w:r w:rsidRPr="004566A6">
        <w:rPr>
          <w:rStyle w:val="StyleUnderline"/>
          <w:highlight w:val="cyan"/>
        </w:rPr>
        <w:t>This includes math</w:t>
      </w:r>
      <w:r w:rsidRPr="00F46C50">
        <w:rPr>
          <w:rStyle w:val="StyleUnderline"/>
        </w:rPr>
        <w:t xml:space="preserve">ematical analyses in </w:t>
      </w:r>
      <w:bookmarkStart w:id="6" w:name="page_293"/>
      <w:bookmarkEnd w:id="6"/>
      <w:r w:rsidRPr="00F46C50">
        <w:rPr>
          <w:rStyle w:val="StyleUnderline"/>
        </w:rPr>
        <w:t xml:space="preserve">which scientists plot the distribution of events in the past (like wars or cyberattacks) and show they fall into a power-law distribution, one </w:t>
      </w:r>
      <w:r w:rsidRPr="004566A6">
        <w:rPr>
          <w:rStyle w:val="StyleUnderline"/>
          <w:highlight w:val="cyan"/>
        </w:rPr>
        <w:t>with “fat”</w:t>
      </w:r>
      <w:r w:rsidRPr="00F46C50">
        <w:rPr>
          <w:rStyle w:val="StyleUnderline"/>
        </w:rPr>
        <w:t xml:space="preserve"> or “thick” </w:t>
      </w:r>
      <w:r w:rsidRPr="004566A6">
        <w:rPr>
          <w:rStyle w:val="StyleUnderline"/>
          <w:highlight w:val="cyan"/>
        </w:rPr>
        <w:t>tails</w:t>
      </w:r>
      <w:r w:rsidRPr="004F28FE">
        <w:rPr>
          <w:rStyle w:val="StyleUnderline"/>
        </w:rPr>
        <w:t xml:space="preserve">, in which </w:t>
      </w:r>
      <w:r w:rsidRPr="004566A6">
        <w:rPr>
          <w:rStyle w:val="StyleUnderline"/>
          <w:highlight w:val="cyan"/>
        </w:rPr>
        <w:t xml:space="preserve">extreme events </w:t>
      </w:r>
      <w:r w:rsidRPr="004F28FE">
        <w:rPr>
          <w:rStyle w:val="StyleUnderline"/>
        </w:rPr>
        <w:t xml:space="preserve">are </w:t>
      </w:r>
      <w:r w:rsidRPr="004566A6">
        <w:rPr>
          <w:rStyle w:val="StyleUnderline"/>
          <w:highlight w:val="cyan"/>
        </w:rPr>
        <w:t>highly improbable but not astronomically improbable</w:t>
      </w:r>
      <w:r w:rsidRPr="00F46C50">
        <w:rPr>
          <w:sz w:val="16"/>
        </w:rPr>
        <w:t>.</w:t>
      </w:r>
      <w:hyperlink w:anchor="7_41">
        <w:bookmarkStart w:id="7" w:name="7_18"/>
        <w:bookmarkEnd w:id="7"/>
      </w:hyperlink>
      <w:hyperlink w:anchor="7_41">
        <w:r w:rsidRPr="00F46C50">
          <w:rPr>
            <w:rStyle w:val="Hyperlink"/>
            <w:sz w:val="16"/>
          </w:rPr>
          <w:t>7</w:t>
        </w:r>
      </w:hyperlink>
      <w:r w:rsidRPr="00F46C50">
        <w:rPr>
          <w:sz w:val="16"/>
        </w:rPr>
        <w:t xml:space="preserve"> The </w:t>
      </w:r>
      <w:r w:rsidRPr="004566A6">
        <w:rPr>
          <w:rStyle w:val="Emphasis"/>
          <w:highlight w:val="cyan"/>
        </w:rPr>
        <w:t>math is of little help in calibrating the risk</w:t>
      </w:r>
      <w:r w:rsidRPr="004566A6">
        <w:rPr>
          <w:sz w:val="16"/>
          <w:highlight w:val="cyan"/>
        </w:rPr>
        <w:t xml:space="preserve">, </w:t>
      </w:r>
      <w:r w:rsidRPr="004566A6">
        <w:rPr>
          <w:rStyle w:val="StyleUnderline"/>
          <w:highlight w:val="cyan"/>
        </w:rPr>
        <w:t>because the scattershot data along the tail of the distribution generally misbehave, deviating from a smooth curve and making estimation impossible.</w:t>
      </w:r>
      <w:r w:rsidRPr="00F46C50">
        <w:rPr>
          <w:sz w:val="16"/>
        </w:rPr>
        <w:t xml:space="preserve"> All we know is that very bad things can happen.</w:t>
      </w:r>
    </w:p>
    <w:p w14:paraId="3E64DA2A" w14:textId="77777777" w:rsidR="008F4571" w:rsidRPr="00F46C50" w:rsidRDefault="008F4571" w:rsidP="008F4571">
      <w:pPr>
        <w:rPr>
          <w:sz w:val="16"/>
        </w:rPr>
      </w:pPr>
      <w:r w:rsidRPr="00F46C50">
        <w:rPr>
          <w:sz w:val="16"/>
        </w:rPr>
        <w:t xml:space="preserve">That takes us back to </w:t>
      </w:r>
      <w:r w:rsidRPr="004566A6">
        <w:rPr>
          <w:rStyle w:val="StyleUnderline"/>
          <w:highlight w:val="cyan"/>
        </w:rPr>
        <w:t>subjective readouts</w:t>
      </w:r>
      <w:r w:rsidRPr="00F46C50">
        <w:rPr>
          <w:sz w:val="16"/>
        </w:rPr>
        <w:t xml:space="preserve">, which </w:t>
      </w:r>
      <w:r w:rsidRPr="004566A6">
        <w:rPr>
          <w:rStyle w:val="StyleUnderline"/>
          <w:highlight w:val="cyan"/>
        </w:rPr>
        <w:t xml:space="preserve">tend to be inflated by the </w:t>
      </w:r>
      <w:r w:rsidRPr="004566A6">
        <w:rPr>
          <w:rStyle w:val="Emphasis"/>
          <w:highlight w:val="cyan"/>
        </w:rPr>
        <w:t>Availability</w:t>
      </w:r>
      <w:r w:rsidRPr="004566A6">
        <w:rPr>
          <w:rStyle w:val="StyleUnderline"/>
          <w:highlight w:val="cyan"/>
        </w:rPr>
        <w:t xml:space="preserve"> and </w:t>
      </w:r>
      <w:r w:rsidRPr="004566A6">
        <w:rPr>
          <w:rStyle w:val="Emphasis"/>
          <w:highlight w:val="cyan"/>
        </w:rPr>
        <w:t>Negativity biases</w:t>
      </w:r>
      <w:r w:rsidRPr="004566A6">
        <w:rPr>
          <w:rStyle w:val="StyleUnderline"/>
          <w:highlight w:val="cyan"/>
        </w:rPr>
        <w:t xml:space="preserve"> and by the gravitas market</w:t>
      </w:r>
      <w:r w:rsidRPr="00F46C50">
        <w:rPr>
          <w:sz w:val="16"/>
        </w:rPr>
        <w:t xml:space="preserve"> (</w:t>
      </w:r>
      <w:hyperlink w:anchor="CHAPTER4">
        <w:r w:rsidRPr="00F46C50">
          <w:rPr>
            <w:rStyle w:val="Hyperlink"/>
            <w:sz w:val="16"/>
          </w:rPr>
          <w:t>chapter 4</w:t>
        </w:r>
      </w:hyperlink>
      <w:r w:rsidRPr="00F46C50">
        <w:rPr>
          <w:sz w:val="16"/>
        </w:rPr>
        <w:t>).</w:t>
      </w:r>
      <w:hyperlink w:anchor="8_41">
        <w:bookmarkStart w:id="8" w:name="8_18"/>
        <w:bookmarkEnd w:id="8"/>
      </w:hyperlink>
      <w:hyperlink w:anchor="8_41">
        <w:r w:rsidRPr="00F46C50">
          <w:rPr>
            <w:rStyle w:val="Hyperlink"/>
            <w:sz w:val="16"/>
          </w:rPr>
          <w:t>8</w:t>
        </w:r>
      </w:hyperlink>
      <w:r w:rsidRPr="00F46C50">
        <w:rPr>
          <w:sz w:val="16"/>
        </w:rPr>
        <w:t xml:space="preserve"> Those who sow fear about a dreadful prophecy may be seen as serious and responsible, while those who are measured are seen as complacent and naïve. Despair springs eternal. At least since the Hebrew prophets and the Book of Revelation, seers have warned their contemporaries about an imminent doomsday. Forecasts of End Times are a staple of psychics, mystics, televangelists, nut cults, founders of religions, and men pacing the sidewalk with sandwich boards saying “Repent!”</w:t>
      </w:r>
      <w:hyperlink w:anchor="9_41">
        <w:bookmarkStart w:id="9" w:name="9_18"/>
        <w:bookmarkEnd w:id="9"/>
      </w:hyperlink>
      <w:hyperlink w:anchor="9_41">
        <w:r w:rsidRPr="00F46C50">
          <w:rPr>
            <w:rStyle w:val="Hyperlink"/>
            <w:sz w:val="16"/>
          </w:rPr>
          <w:t>9</w:t>
        </w:r>
      </w:hyperlink>
      <w:r w:rsidRPr="00F46C50">
        <w:rPr>
          <w:sz w:val="16"/>
        </w:rPr>
        <w:t xml:space="preserve"> The storyline that climaxes in harsh payback for technological hubris is an archetype of Western fiction, including Promethean fire, Pandora’s box, Icarus’s flight, Faust’s bargain, the Sorcerer’s Apprentice, Frankenstein’s monster, and, from Hollywood, more than 250 end-of-the-world flicks.</w:t>
      </w:r>
      <w:hyperlink w:anchor="10_41">
        <w:bookmarkStart w:id="10" w:name="10_18"/>
        <w:bookmarkEnd w:id="10"/>
      </w:hyperlink>
      <w:hyperlink w:anchor="10_41">
        <w:r w:rsidRPr="00F46C50">
          <w:rPr>
            <w:rStyle w:val="Hyperlink"/>
            <w:sz w:val="16"/>
          </w:rPr>
          <w:t>10</w:t>
        </w:r>
      </w:hyperlink>
      <w:r w:rsidRPr="00F46C50">
        <w:rPr>
          <w:sz w:val="16"/>
        </w:rPr>
        <w:t xml:space="preserve"> As the engineer Eric Zencey has observed, “There is seduction in apocalyptic thinking. If one lives in the Last Days, one’s actions, one’s very life, take on historical meaning and no small measure of poignance.”</w:t>
      </w:r>
      <w:hyperlink w:anchor="11_41">
        <w:bookmarkStart w:id="11" w:name="11_18"/>
        <w:bookmarkEnd w:id="11"/>
      </w:hyperlink>
      <w:hyperlink w:anchor="11_41">
        <w:r w:rsidRPr="00F46C50">
          <w:rPr>
            <w:rStyle w:val="Hyperlink"/>
            <w:sz w:val="16"/>
          </w:rPr>
          <w:t>11</w:t>
        </w:r>
      </w:hyperlink>
    </w:p>
    <w:p w14:paraId="3E125659" w14:textId="77777777" w:rsidR="008F4571" w:rsidRPr="00F46C50" w:rsidRDefault="008F4571" w:rsidP="008F4571">
      <w:pPr>
        <w:rPr>
          <w:sz w:val="16"/>
        </w:rPr>
      </w:pPr>
      <w:r w:rsidRPr="00F46C50">
        <w:rPr>
          <w:rStyle w:val="StyleUnderline"/>
        </w:rPr>
        <w:t>Scientists and technologists are by no means immune.</w:t>
      </w:r>
      <w:r w:rsidRPr="00F46C50">
        <w:rPr>
          <w:sz w:val="16"/>
        </w:rPr>
        <w:t xml:space="preserve"> </w:t>
      </w:r>
      <w:r w:rsidRPr="00F46C50">
        <w:rPr>
          <w:rStyle w:val="StyleUnderline"/>
        </w:rPr>
        <w:t>Remember the Y2K bug?</w:t>
      </w:r>
      <w:hyperlink w:anchor="12_41">
        <w:bookmarkStart w:id="12" w:name="12_18"/>
        <w:bookmarkEnd w:id="12"/>
      </w:hyperlink>
      <w:hyperlink w:anchor="12_41">
        <w:r w:rsidRPr="00F46C50">
          <w:rPr>
            <w:rStyle w:val="Hyperlink"/>
            <w:sz w:val="16"/>
          </w:rPr>
          <w:t>12</w:t>
        </w:r>
      </w:hyperlink>
      <w:r w:rsidRPr="00F46C50">
        <w:rPr>
          <w:sz w:val="16"/>
        </w:rPr>
        <w:t xml:space="preserve"> In the 1990s, as the turn of the millennium drew near, computer scientists began to warn the world of an impending catastrophe. In the early decades of computing, when information was expensive, programmers often saved a couple of bytes by representing a year by its last two digits. They figured that by the time the year 2000 came around and the implicit “19” was no longer valid, the programs would be long obsolete. But complicated software is replaced slowly, and many old programs were still running on institutional mainframes and embedded in chips. When 12:00 A.M. on January 1, 2000, arrived and the digits rolled over, a program would think it was 1900 and would crash or go haywire (presumably because it would divide some number by the difference between what it thought was the current year and the year 1900, namely zero, though why a program would do this was never made clear). At that moment, bank balances would be wiped out, elevators would stop between floors, incubators in maternity wards would shut off, water </w:t>
      </w:r>
      <w:bookmarkStart w:id="13" w:name="page_294"/>
      <w:bookmarkEnd w:id="13"/>
      <w:r w:rsidRPr="00F46C50">
        <w:rPr>
          <w:sz w:val="16"/>
        </w:rPr>
        <w:t>pumps would freeze, planes would fall from the sky, nuclear power plants would melt down, and ICBMs would be launched from their silos.</w:t>
      </w:r>
    </w:p>
    <w:p w14:paraId="7FFE8D6B" w14:textId="00613A76" w:rsidR="008F4571" w:rsidRDefault="008F4571" w:rsidP="008F4571">
      <w:pPr>
        <w:rPr>
          <w:sz w:val="16"/>
        </w:rPr>
      </w:pPr>
      <w:r w:rsidRPr="00F46C50">
        <w:rPr>
          <w:sz w:val="16"/>
        </w:rPr>
        <w:t>And these were the hardheaded predictions from tech-savvy authorities (such as President Bill Clinton, who warned the nation, “I want to stress the urgency of the challenge. This is not one of the summer movies where you can close your eyes during the scary part”). Cultural pessimists saw the Y2K bug as comeuppance for enthralling our civilization to technology. Among religious thinkers, the numerological link to Christian millennialism was irresistible. The Reverend Jerry Falwell declared, “I believe that Y2K may be God’s instrument to shake this nation, humble this nation, awaken this nation and from this nation start revival that spreads the face of the earth before the Rapture of the Church.” A hundred billion dollars was spent worldwide on reprogramming software for Y2K Readiness, a challenge that was likened to replacing every bolt in every bridge in the world.</w:t>
      </w:r>
    </w:p>
    <w:p w14:paraId="2D0C6DE7" w14:textId="41214690" w:rsidR="00200B02" w:rsidRDefault="00200B02" w:rsidP="00200B02">
      <w:pPr>
        <w:pStyle w:val="Heading3"/>
      </w:pPr>
      <w:r>
        <w:t>Predictions Work</w:t>
      </w:r>
    </w:p>
    <w:p w14:paraId="2FC877F2" w14:textId="77777777" w:rsidR="00200B02" w:rsidRPr="00640468" w:rsidRDefault="00200B02" w:rsidP="00200B02">
      <w:pPr>
        <w:pStyle w:val="Heading4"/>
        <w:rPr>
          <w:rFonts w:cs="Times New Roman"/>
        </w:rPr>
      </w:pPr>
      <w:r>
        <w:rPr>
          <w:rFonts w:cs="Times New Roman"/>
        </w:rPr>
        <w:t>Predictions of high-magnitude impacts are accurate and valuable.</w:t>
      </w:r>
    </w:p>
    <w:p w14:paraId="38AE52AF" w14:textId="77777777" w:rsidR="00200B02" w:rsidRDefault="00200B02" w:rsidP="00200B02">
      <w:pPr>
        <w:rPr>
          <w:sz w:val="16"/>
        </w:rPr>
      </w:pPr>
      <w:r w:rsidRPr="00D10FBD">
        <w:rPr>
          <w:rStyle w:val="Style13ptBold"/>
        </w:rPr>
        <w:t>Gleditsch 12</w:t>
      </w:r>
      <w:r w:rsidRPr="00D10FBD">
        <w:rPr>
          <w:sz w:val="16"/>
        </w:rPr>
        <w:t xml:space="preserve"> (Kristian S. Gleditsch, Department of Government, University of Essex &amp; Peace Research Institute Oslo, and Michael D. Ward, Department of Political Science, Duke, 2012, “Forecasting is difficult, especially about the future: Using contentious issues to forecast interstate disputes,” Journal of Peace Research, 50(1) 17–31, Sage Journals)</w:t>
      </w:r>
      <w:r w:rsidRPr="00D10FBD">
        <w:rPr>
          <w:sz w:val="16"/>
        </w:rPr>
        <w:br/>
      </w:r>
      <w:r w:rsidRPr="00640468">
        <w:rPr>
          <w:rStyle w:val="StyleUnderline"/>
        </w:rPr>
        <w:t xml:space="preserve">There have been </w:t>
      </w:r>
      <w:r w:rsidRPr="00640468">
        <w:rPr>
          <w:rStyle w:val="Emphasis"/>
        </w:rPr>
        <w:t>remarkably few efforts</w:t>
      </w:r>
      <w:r w:rsidRPr="00640468">
        <w:rPr>
          <w:rStyle w:val="StyleUnderline"/>
        </w:rPr>
        <w:t xml:space="preserve"> to generate</w:t>
      </w:r>
      <w:r w:rsidRPr="00D10FBD">
        <w:rPr>
          <w:sz w:val="16"/>
        </w:rPr>
        <w:t xml:space="preserve"> global </w:t>
      </w:r>
      <w:r w:rsidRPr="00640468">
        <w:rPr>
          <w:rStyle w:val="StyleUnderline"/>
        </w:rPr>
        <w:t>forecasts or risk profiles for interstate conflict</w:t>
      </w:r>
      <w:r w:rsidRPr="00D10FBD">
        <w:rPr>
          <w:sz w:val="16"/>
        </w:rPr>
        <w:t xml:space="preserve">. Moreover, the most prominent efforts to consider the predictive ability of models of interstate conflicts have based their research on models that were not actually proposed with forecasting in mind. A notable example here is Beck, King &amp; Zeng (2000), who essentially adopt the so-called liberal peace model of Russett &amp; Oneal (2001). Certainly, nothing akin to the Political Instability Task Force’s now annual projections (beginning with Gurr, Marshall &amp; Khosla, 2000) exists for international conflicts. Perhaps not surprisingly, </w:t>
      </w:r>
      <w:r w:rsidRPr="00874D5A">
        <w:rPr>
          <w:rStyle w:val="StyleUnderline"/>
          <w:highlight w:val="cyan"/>
        </w:rPr>
        <w:t>many observers are</w:t>
      </w:r>
      <w:r w:rsidRPr="00640468">
        <w:rPr>
          <w:rStyle w:val="StyleUnderline"/>
        </w:rPr>
        <w:t xml:space="preserve"> </w:t>
      </w:r>
      <w:r w:rsidRPr="00640468">
        <w:rPr>
          <w:rStyle w:val="Emphasis"/>
        </w:rPr>
        <w:t xml:space="preserve">very </w:t>
      </w:r>
      <w:r w:rsidRPr="00874D5A">
        <w:rPr>
          <w:rStyle w:val="Emphasis"/>
          <w:highlight w:val="cyan"/>
        </w:rPr>
        <w:t>skeptical</w:t>
      </w:r>
      <w:r w:rsidRPr="00874D5A">
        <w:rPr>
          <w:rStyle w:val="StyleUnderline"/>
          <w:highlight w:val="cyan"/>
        </w:rPr>
        <w:t xml:space="preserve"> of the ability</w:t>
      </w:r>
      <w:r w:rsidRPr="00640468">
        <w:rPr>
          <w:rStyle w:val="StyleUnderline"/>
        </w:rPr>
        <w:t xml:space="preserve"> of</w:t>
      </w:r>
      <w:r w:rsidRPr="00D10FBD">
        <w:rPr>
          <w:sz w:val="16"/>
        </w:rPr>
        <w:t xml:space="preserve"> academic </w:t>
      </w:r>
      <w:r w:rsidRPr="00640468">
        <w:rPr>
          <w:rStyle w:val="StyleUnderline"/>
        </w:rPr>
        <w:t xml:space="preserve">researchers </w:t>
      </w:r>
      <w:r w:rsidRPr="00874D5A">
        <w:rPr>
          <w:rStyle w:val="StyleUnderline"/>
          <w:highlight w:val="cyan"/>
        </w:rPr>
        <w:t>to anticipate conflict</w:t>
      </w:r>
      <w:r w:rsidRPr="00640468">
        <w:rPr>
          <w:rStyle w:val="StyleUnderline"/>
        </w:rPr>
        <w:t xml:space="preserve"> between states</w:t>
      </w:r>
      <w:r w:rsidRPr="00D10FBD">
        <w:rPr>
          <w:sz w:val="16"/>
        </w:rPr>
        <w:t xml:space="preserve">, at least beyond very short time horizons. Research in recent decades has seen a large number of hypotheses generated to explain under what conditions militarized interstate conflict is more or less likely. This avenue of research has been primarily inspired by research on the so-called democratic peace, or the absence of conflict between democracies. Indeed, there are thousands of </w:t>
      </w:r>
      <w:r w:rsidRPr="00640468">
        <w:rPr>
          <w:rStyle w:val="StyleUnderline"/>
        </w:rPr>
        <w:t>scholarly works mentioning the term militarized interstate dispute</w:t>
      </w:r>
      <w:r w:rsidRPr="00D10FBD">
        <w:rPr>
          <w:sz w:val="16"/>
        </w:rPr>
        <w:t xml:space="preserve"> (MID), most of which </w:t>
      </w:r>
      <w:r w:rsidRPr="00640468">
        <w:rPr>
          <w:rStyle w:val="StyleUnderline"/>
        </w:rPr>
        <w:t xml:space="preserve">use </w:t>
      </w:r>
      <w:r w:rsidRPr="00D10FBD">
        <w:rPr>
          <w:rStyle w:val="StyleUnderline"/>
        </w:rPr>
        <w:t>these data for some kind of empirical examination of a proposition about disputes</w:t>
      </w:r>
      <w:r w:rsidRPr="00D10FBD">
        <w:rPr>
          <w:sz w:val="16"/>
        </w:rPr>
        <w:t xml:space="preserve">. Yet, the evidence suggests that </w:t>
      </w:r>
      <w:r w:rsidRPr="00D10FBD">
        <w:rPr>
          <w:rStyle w:val="StyleUnderline"/>
        </w:rPr>
        <w:t xml:space="preserve">the ability of this body of work to forecast conflict out-of-sample is </w:t>
      </w:r>
      <w:r w:rsidRPr="00D10FBD">
        <w:rPr>
          <w:rStyle w:val="Emphasis"/>
        </w:rPr>
        <w:t>decidedly disappointing</w:t>
      </w:r>
      <w:r w:rsidRPr="00D10FBD">
        <w:rPr>
          <w:sz w:val="16"/>
        </w:rPr>
        <w:t xml:space="preserve">. Ward, Siverson &amp; Cao (2007) found that </w:t>
      </w:r>
      <w:r w:rsidRPr="00640468">
        <w:rPr>
          <w:rStyle w:val="StyleUnderline"/>
        </w:rPr>
        <w:t>most of the recent statistical studies</w:t>
      </w:r>
      <w:r w:rsidRPr="00D10FBD">
        <w:rPr>
          <w:sz w:val="16"/>
        </w:rPr>
        <w:t xml:space="preserve"> of militarized interstate disputes in prominent political science and international relations journals </w:t>
      </w:r>
      <w:r w:rsidRPr="00640468">
        <w:rPr>
          <w:rStyle w:val="StyleUnderline"/>
        </w:rPr>
        <w:t>were unable to predict the outbreak of a single dispute out-of-sample</w:t>
      </w:r>
      <w:r w:rsidRPr="00D10FBD">
        <w:rPr>
          <w:sz w:val="16"/>
        </w:rPr>
        <w:t xml:space="preserve"> (see also Beck, King &amp; Zeng, 2000). Many researchers have sought to improve on the ability to forecast militarized interstate conflict by turning to alternative statistical methods. Beck, King &amp; Zeng (2000), for example, find that neural networks perform marginally better than generalized linear regression models in forecasting conflict from the same input factors.1 Changes in estimation methods or statistical techniques per se, however, have at best led only to limited improvements in out-of-sample predictive ability. Our argument is that </w:t>
      </w:r>
      <w:r w:rsidRPr="00874D5A">
        <w:rPr>
          <w:rStyle w:val="Emphasis"/>
          <w:highlight w:val="cyan"/>
        </w:rPr>
        <w:t>simply identifying inappropriate methods</w:t>
      </w:r>
      <w:r w:rsidRPr="00CB1AF0">
        <w:rPr>
          <w:sz w:val="16"/>
        </w:rPr>
        <w:t xml:space="preserve"> </w:t>
      </w:r>
      <w:r w:rsidRPr="00CB1AF0">
        <w:rPr>
          <w:rStyle w:val="StyleUnderline"/>
        </w:rPr>
        <w:t>as the key source of the problem in fore</w:t>
      </w:r>
      <w:r w:rsidRPr="00640468">
        <w:rPr>
          <w:rStyle w:val="StyleUnderline"/>
        </w:rPr>
        <w:t xml:space="preserve">casting </w:t>
      </w:r>
      <w:r w:rsidRPr="00CB1AF0">
        <w:rPr>
          <w:rStyle w:val="StyleUnderline"/>
        </w:rPr>
        <w:t xml:space="preserve">conflict may </w:t>
      </w:r>
      <w:r w:rsidRPr="00874D5A">
        <w:rPr>
          <w:rStyle w:val="StyleUnderline"/>
          <w:highlight w:val="cyan"/>
        </w:rPr>
        <w:t>give</w:t>
      </w:r>
      <w:r w:rsidRPr="00CB1AF0">
        <w:rPr>
          <w:rStyle w:val="StyleUnderline"/>
        </w:rPr>
        <w:t xml:space="preserve"> us </w:t>
      </w:r>
      <w:r w:rsidRPr="00874D5A">
        <w:rPr>
          <w:rStyle w:val="StyleUnderline"/>
          <w:highlight w:val="cyan"/>
        </w:rPr>
        <w:t xml:space="preserve">the </w:t>
      </w:r>
      <w:r w:rsidRPr="00874D5A">
        <w:rPr>
          <w:rStyle w:val="Emphasis"/>
          <w:highlight w:val="cyan"/>
        </w:rPr>
        <w:t>wrong diagnosis</w:t>
      </w:r>
      <w:r w:rsidRPr="00D10FBD">
        <w:rPr>
          <w:sz w:val="16"/>
        </w:rPr>
        <w:t xml:space="preserve"> </w:t>
      </w:r>
      <w:r w:rsidRPr="00640468">
        <w:rPr>
          <w:rStyle w:val="StyleUnderline"/>
        </w:rPr>
        <w:t>and lead us down less productive avenues</w:t>
      </w:r>
      <w:r w:rsidRPr="00D10FBD">
        <w:rPr>
          <w:sz w:val="16"/>
        </w:rPr>
        <w:t xml:space="preserve">. A more fundamental problem is models that provide a poor basis for forecasting by disregarding the motives for conflict to arise, or by only considering motives in a relatively superficial manner. </w:t>
      </w:r>
      <w:r w:rsidRPr="00D10FBD">
        <w:rPr>
          <w:rStyle w:val="StyleUnderline"/>
        </w:rPr>
        <w:t>Models that have been proposed for research on the democratic peace</w:t>
      </w:r>
      <w:r w:rsidRPr="00D10FBD">
        <w:rPr>
          <w:sz w:val="16"/>
        </w:rPr>
        <w:t xml:space="preserve">, notably the work of Russett &amp; Oneal (2001), </w:t>
      </w:r>
      <w:r w:rsidRPr="00D10FBD">
        <w:rPr>
          <w:rStyle w:val="StyleUnderline"/>
        </w:rPr>
        <w:t>are primarily intended to examine whether certain characteristics of liberal institutions</w:t>
      </w:r>
      <w:r w:rsidRPr="00D10FBD">
        <w:rPr>
          <w:sz w:val="16"/>
        </w:rPr>
        <w:t xml:space="preserve">, such as democracy and trade, </w:t>
      </w:r>
      <w:r w:rsidRPr="00D10FBD">
        <w:rPr>
          <w:rStyle w:val="StyleUnderline"/>
        </w:rPr>
        <w:t>make conflict on average less likely</w:t>
      </w:r>
      <w:r w:rsidRPr="00D10FBD">
        <w:rPr>
          <w:sz w:val="16"/>
        </w:rPr>
        <w:t xml:space="preserve"> relative to baseline risks of conflict. Although </w:t>
      </w:r>
      <w:r w:rsidRPr="00D10FBD">
        <w:rPr>
          <w:rStyle w:val="StyleUnderline"/>
        </w:rPr>
        <w:t>these approaches</w:t>
      </w:r>
      <w:r w:rsidRPr="00D10FBD">
        <w:rPr>
          <w:sz w:val="16"/>
        </w:rPr>
        <w:t xml:space="preserve"> may be appropriate for testing the original propositions of interest, they essentially </w:t>
      </w:r>
      <w:r w:rsidRPr="00D10FBD">
        <w:rPr>
          <w:rStyle w:val="StyleUnderline"/>
        </w:rPr>
        <w:t xml:space="preserve">ignore the </w:t>
      </w:r>
      <w:r w:rsidRPr="00D10FBD">
        <w:rPr>
          <w:rStyle w:val="Emphasis"/>
        </w:rPr>
        <w:t>contentious issues</w:t>
      </w:r>
      <w:r w:rsidRPr="00D10FBD">
        <w:rPr>
          <w:rStyle w:val="StyleUnderline"/>
        </w:rPr>
        <w:t xml:space="preserve"> that might cause states to resort</w:t>
      </w:r>
      <w:r w:rsidRPr="00640468">
        <w:rPr>
          <w:rStyle w:val="StyleUnderline"/>
        </w:rPr>
        <w:t xml:space="preserve"> to violence</w:t>
      </w:r>
      <w:r w:rsidRPr="00D10FBD">
        <w:rPr>
          <w:sz w:val="16"/>
        </w:rPr>
        <w:t xml:space="preserve"> and instead treat these contentious issues as exogenous features, typically hidden inside a so-called ‘black box’ of the baseline risk of conflict. Our own initial foray into out-of-sample prediction for a state-level model indicates that spatial information about other conflict events can help to improve forecasts (see Ward &amp; Gleditsch, 2002). Although this allows predictions of conflict to be conditional on other observed events rather than treating each conflict as an independent observation, the approach still ignores the issues over which such conflicts may have arisen initially. We believe that </w:t>
      </w:r>
      <w:r w:rsidRPr="00640468">
        <w:rPr>
          <w:rStyle w:val="StyleUnderline"/>
        </w:rPr>
        <w:t xml:space="preserve">greater </w:t>
      </w:r>
      <w:r w:rsidRPr="00874D5A">
        <w:rPr>
          <w:rStyle w:val="StyleUnderline"/>
          <w:highlight w:val="cyan"/>
        </w:rPr>
        <w:t xml:space="preserve">attention to the </w:t>
      </w:r>
      <w:r w:rsidRPr="00874D5A">
        <w:rPr>
          <w:rStyle w:val="Emphasis"/>
          <w:highlight w:val="cyan"/>
        </w:rPr>
        <w:t>specific reasons for</w:t>
      </w:r>
      <w:r w:rsidRPr="00640468">
        <w:rPr>
          <w:rStyle w:val="Emphasis"/>
        </w:rPr>
        <w:t xml:space="preserve"> the occurrence of </w:t>
      </w:r>
      <w:r w:rsidRPr="00874D5A">
        <w:rPr>
          <w:rStyle w:val="Emphasis"/>
          <w:highlight w:val="cyan"/>
        </w:rPr>
        <w:t>conflicts</w:t>
      </w:r>
      <w:r w:rsidRPr="00874D5A">
        <w:rPr>
          <w:rStyle w:val="StyleUnderline"/>
          <w:highlight w:val="cyan"/>
        </w:rPr>
        <w:t xml:space="preserve"> and</w:t>
      </w:r>
      <w:r w:rsidRPr="00640468">
        <w:rPr>
          <w:rStyle w:val="StyleUnderline"/>
        </w:rPr>
        <w:t xml:space="preserve"> the </w:t>
      </w:r>
      <w:r w:rsidRPr="00874D5A">
        <w:rPr>
          <w:rStyle w:val="StyleUnderline"/>
          <w:highlight w:val="cyan"/>
        </w:rPr>
        <w:t>incompatibilities</w:t>
      </w:r>
      <w:r w:rsidRPr="00CB1AF0">
        <w:rPr>
          <w:rStyle w:val="StyleUnderline"/>
        </w:rPr>
        <w:t xml:space="preserve"> that</w:t>
      </w:r>
      <w:r w:rsidRPr="00640468">
        <w:rPr>
          <w:rStyle w:val="StyleUnderline"/>
        </w:rPr>
        <w:t xml:space="preserve"> </w:t>
      </w:r>
      <w:r w:rsidRPr="00CB1AF0">
        <w:rPr>
          <w:rStyle w:val="StyleUnderline"/>
        </w:rPr>
        <w:t>may generate the use of violence can help</w:t>
      </w:r>
      <w:r w:rsidRPr="00640468">
        <w:rPr>
          <w:rStyle w:val="StyleUnderline"/>
        </w:rPr>
        <w:t xml:space="preserve"> </w:t>
      </w:r>
      <w:r w:rsidRPr="00874D5A">
        <w:rPr>
          <w:rStyle w:val="Emphasis"/>
          <w:highlight w:val="cyan"/>
        </w:rPr>
        <w:t>improve our ability to forecast conflict</w:t>
      </w:r>
      <w:r w:rsidRPr="00D10FBD">
        <w:rPr>
          <w:rStyle w:val="Emphasis"/>
        </w:rPr>
        <w:t>.</w:t>
      </w:r>
      <w:r w:rsidRPr="00D10FBD">
        <w:rPr>
          <w:sz w:val="16"/>
        </w:rPr>
        <w:t xml:space="preserve"> Although we recognize that different models may be appropriate to evaluate particular propositions and to forecast events, in our view </w:t>
      </w:r>
      <w:r w:rsidRPr="00640468">
        <w:rPr>
          <w:rStyle w:val="Emphasis"/>
        </w:rPr>
        <w:t xml:space="preserve">the enterprise of </w:t>
      </w:r>
      <w:r w:rsidRPr="00874D5A">
        <w:rPr>
          <w:rStyle w:val="Emphasis"/>
          <w:highlight w:val="cyan"/>
        </w:rPr>
        <w:t>prediction has great potential</w:t>
      </w:r>
      <w:r w:rsidRPr="00874D5A">
        <w:rPr>
          <w:rStyle w:val="StyleUnderline"/>
          <w:highlight w:val="cyan"/>
        </w:rPr>
        <w:t xml:space="preserve"> for winnowing bad ideas out of theories</w:t>
      </w:r>
      <w:r w:rsidRPr="00640468">
        <w:rPr>
          <w:rStyle w:val="StyleUnderline"/>
        </w:rPr>
        <w:t xml:space="preserve"> on the causes of conflict </w:t>
      </w:r>
      <w:r w:rsidRPr="00874D5A">
        <w:rPr>
          <w:rStyle w:val="StyleUnderline"/>
          <w:highlight w:val="cyan"/>
        </w:rPr>
        <w:t>and avoiding</w:t>
      </w:r>
      <w:r w:rsidRPr="00640468">
        <w:rPr>
          <w:rStyle w:val="StyleUnderline"/>
        </w:rPr>
        <w:t xml:space="preserve"> the problem of </w:t>
      </w:r>
      <w:r w:rsidRPr="00874D5A">
        <w:rPr>
          <w:rStyle w:val="StyleUnderline"/>
          <w:highlight w:val="cyan"/>
        </w:rPr>
        <w:t>retrospective biases</w:t>
      </w:r>
      <w:r w:rsidRPr="00D10FBD">
        <w:rPr>
          <w:sz w:val="16"/>
        </w:rPr>
        <w:t xml:space="preserve"> in conventional hypothesis testing on the data used to develop the hypotheses in the first place (see Ward, Greenhill &amp; Bakke, 2010). In fairness, </w:t>
      </w:r>
      <w:r w:rsidRPr="00CB1AF0">
        <w:rPr>
          <w:rStyle w:val="StyleUnderline"/>
        </w:rPr>
        <w:t>much of the existing work on the statistical modeling of conflict has bypassed motivation</w:t>
      </w:r>
      <w:r w:rsidRPr="00CB1AF0">
        <w:rPr>
          <w:sz w:val="16"/>
        </w:rPr>
        <w:t xml:space="preserve"> since it is genuinely difficult to establish what states fight over and what their possible motivation for fighting might be. Neve</w:t>
      </w:r>
      <w:r w:rsidRPr="00D10FBD">
        <w:rPr>
          <w:sz w:val="16"/>
        </w:rPr>
        <w:t xml:space="preserve">rtheless, </w:t>
      </w:r>
      <w:r w:rsidRPr="00874D5A">
        <w:rPr>
          <w:rStyle w:val="Emphasis"/>
          <w:highlight w:val="cyan"/>
        </w:rPr>
        <w:t>the fact that something is difficult to evaluate does not mean</w:t>
      </w:r>
      <w:r w:rsidRPr="00640468">
        <w:rPr>
          <w:rStyle w:val="Emphasis"/>
        </w:rPr>
        <w:t xml:space="preserve"> that simply </w:t>
      </w:r>
      <w:r w:rsidRPr="00874D5A">
        <w:rPr>
          <w:rStyle w:val="Emphasis"/>
          <w:highlight w:val="cyan"/>
        </w:rPr>
        <w:t>ignoring it is</w:t>
      </w:r>
      <w:r w:rsidRPr="00640468">
        <w:rPr>
          <w:rStyle w:val="Emphasis"/>
        </w:rPr>
        <w:t xml:space="preserve"> the </w:t>
      </w:r>
      <w:r w:rsidRPr="00874D5A">
        <w:rPr>
          <w:rStyle w:val="Emphasis"/>
          <w:highlight w:val="cyan"/>
        </w:rPr>
        <w:t>best</w:t>
      </w:r>
      <w:r w:rsidRPr="00640468">
        <w:rPr>
          <w:rStyle w:val="Emphasis"/>
        </w:rPr>
        <w:t xml:space="preserve"> course of action</w:t>
      </w:r>
      <w:r w:rsidRPr="00D10FBD">
        <w:rPr>
          <w:sz w:val="16"/>
        </w:rPr>
        <w:t xml:space="preserve">. Another tradition in research on conflict has sought to identify incompatibilities in terms of contentious issues, such as territorial or maritime claims (Diehl, 1992; Mansbach &amp; Vasquez, 1981). Recent efforts to examine these propositions empirically have found considerable evidence that cases where such claims exist are more likely to see militarized activities (Hensel, 2001; Hensel et al., 2008; Hensel &amp; Mitchell, 2010). Even so, at present this line of research has primarily engaged in testing hypotheses about whether coefficient estimates are significantly different from 0 or the in-sample post-diction of conflicts, and has not yet examined if information on </w:t>
      </w:r>
      <w:r w:rsidRPr="00CB1AF0">
        <w:rPr>
          <w:sz w:val="16"/>
        </w:rPr>
        <w:t xml:space="preserve">contentious issues may be helpful for forecasting dyadic conflict out-of-sample. Here we explicitly consider whether </w:t>
      </w:r>
      <w:r w:rsidRPr="00CB1AF0">
        <w:rPr>
          <w:rStyle w:val="StyleUnderline"/>
        </w:rPr>
        <w:t>taking into account information on contentious issues and conflict management can</w:t>
      </w:r>
      <w:r w:rsidRPr="00CB1AF0">
        <w:rPr>
          <w:sz w:val="16"/>
        </w:rPr>
        <w:t xml:space="preserve"> help </w:t>
      </w:r>
      <w:r w:rsidRPr="00CB1AF0">
        <w:rPr>
          <w:rStyle w:val="StyleUnderline"/>
        </w:rPr>
        <w:t>improve on forecasting interstate conflict and</w:t>
      </w:r>
      <w:r w:rsidRPr="00D10FBD">
        <w:rPr>
          <w:sz w:val="16"/>
        </w:rPr>
        <w:t xml:space="preserve"> our understanding of </w:t>
      </w:r>
      <w:r w:rsidRPr="00D10FBD">
        <w:rPr>
          <w:rStyle w:val="StyleUnderline"/>
        </w:rPr>
        <w:t>conflict dynamics</w:t>
      </w:r>
      <w:r w:rsidRPr="00D10FBD">
        <w:rPr>
          <w:sz w:val="16"/>
        </w:rPr>
        <w:t xml:space="preserve">. Although we focus on statistical approaches to interstate conflict in this article, </w:t>
      </w:r>
      <w:r w:rsidRPr="00D10FBD">
        <w:rPr>
          <w:rStyle w:val="StyleUnderline"/>
        </w:rPr>
        <w:t>many of our arguments also apply to problems in traditional theories of conflict and qualitative approaches to prediction or anticipating political events</w:t>
      </w:r>
      <w:r w:rsidRPr="00D10FBD">
        <w:rPr>
          <w:sz w:val="16"/>
        </w:rPr>
        <w:t xml:space="preserve"> (see Tetlock, 2005). </w:t>
      </w:r>
      <w:r w:rsidRPr="00D10FBD">
        <w:rPr>
          <w:rStyle w:val="StyleUnderline"/>
        </w:rPr>
        <w:t xml:space="preserve">Traditional theories of interstate conflict tend to focus on </w:t>
      </w:r>
      <w:r w:rsidRPr="00D10FBD">
        <w:rPr>
          <w:rStyle w:val="Emphasis"/>
        </w:rPr>
        <w:t>structural features</w:t>
      </w:r>
      <w:r w:rsidRPr="00D10FBD">
        <w:rPr>
          <w:rStyle w:val="StyleUnderline"/>
        </w:rPr>
        <w:t xml:space="preserve"> presumed to influence the opportunities for conflict such as the distribution of power</w:t>
      </w:r>
      <w:r w:rsidRPr="00D10FBD">
        <w:rPr>
          <w:sz w:val="16"/>
        </w:rPr>
        <w:t xml:space="preserve"> in the international system or relative balance of power (see e.g. Waltz, 1979). These theories display little interest in the specific incompatibilities that may motivate the use of violence. However, structural factors rarely change rapidly, but </w:t>
      </w:r>
      <w:r w:rsidRPr="00D10FBD">
        <w:rPr>
          <w:rStyle w:val="StyleUnderline"/>
        </w:rPr>
        <w:t>violent conflict tends to be episodic, and</w:t>
      </w:r>
      <w:r w:rsidRPr="00D10FBD">
        <w:rPr>
          <w:sz w:val="16"/>
        </w:rPr>
        <w:t xml:space="preserve"> hence </w:t>
      </w:r>
      <w:r w:rsidRPr="00D10FBD">
        <w:rPr>
          <w:rStyle w:val="StyleUnderline"/>
        </w:rPr>
        <w:t>cannot be adequately explained merely by reference to permissive conditions</w:t>
      </w:r>
      <w:r w:rsidRPr="00D10FBD">
        <w:rPr>
          <w:sz w:val="16"/>
        </w:rPr>
        <w:t xml:space="preserve"> (see Fearon, 1995). Likewise, our core argument applies to studies of civil war, which tend to emphasize opportunities for conflict rather than motivations for conflict (see Cederman, Weidmann &amp; Gleditsch, 2011), and where evidence for the predictive ability of existing statistical efforts seems similarly disappointing (see Ward, Greenhill &amp; Bakke, 2010). Many political and area study experts, typically using informal methods for deriving predictions, often have strong confidence in their ability to forecast events. However, the comprehensive series of studies by Tetlock (2005), who asked experts to rate a series of outcomes which could then be compared against the historical record, provide little support for the forecasting ability of political experts.</w:t>
      </w:r>
    </w:p>
    <w:p w14:paraId="12A6E043" w14:textId="77777777" w:rsidR="00200B02" w:rsidRPr="00396983" w:rsidRDefault="00200B02" w:rsidP="00200B02">
      <w:pPr>
        <w:pStyle w:val="Heading4"/>
        <w:rPr>
          <w:rFonts w:asciiTheme="majorHAnsi" w:hAnsiTheme="majorHAnsi"/>
        </w:rPr>
      </w:pPr>
      <w:r>
        <w:rPr>
          <w:rFonts w:asciiTheme="majorHAnsi" w:hAnsiTheme="majorHAnsi"/>
        </w:rPr>
        <w:t>Predictions are accurate and good</w:t>
      </w:r>
    </w:p>
    <w:p w14:paraId="26F63844" w14:textId="77777777" w:rsidR="00200B02" w:rsidRPr="00396983" w:rsidRDefault="00200B02" w:rsidP="00200B02">
      <w:pPr>
        <w:rPr>
          <w:rFonts w:asciiTheme="majorHAnsi" w:hAnsiTheme="majorHAnsi"/>
        </w:rPr>
      </w:pPr>
      <w:r w:rsidRPr="00396983">
        <w:rPr>
          <w:rFonts w:asciiTheme="majorHAnsi" w:hAnsiTheme="majorHAnsi"/>
        </w:rPr>
        <w:t xml:space="preserve">Michael D. </w:t>
      </w:r>
      <w:r w:rsidRPr="00396983">
        <w:rPr>
          <w:rStyle w:val="Style13ptBold"/>
          <w:rFonts w:asciiTheme="majorHAnsi" w:hAnsiTheme="majorHAnsi"/>
        </w:rPr>
        <w:t>Ward 13</w:t>
      </w:r>
      <w:r w:rsidRPr="00396983">
        <w:rPr>
          <w:rFonts w:asciiTheme="majorHAnsi" w:hAnsiTheme="majorHAnsi"/>
        </w:rPr>
        <w:t xml:space="preserve">, Professor of Political Science at Duke University, Niles W. Metternich, University of College London, Cassy L. Dorff, Max Gallop, Florian M. Hollenbach, Anna Schultz, and Simon Weschle, "Learning from the Past and Stepping into the Future: Toward a New Generation of Conflict Prediction", International Studies Review (2013) 15, 473-490 </w:t>
      </w:r>
    </w:p>
    <w:p w14:paraId="4ED95EF2" w14:textId="77777777" w:rsidR="00200B02" w:rsidRPr="009560D0" w:rsidRDefault="00200B02" w:rsidP="00200B02">
      <w:r w:rsidRPr="00396983">
        <w:rPr>
          <w:rStyle w:val="IntenseEmphasis"/>
          <w:rFonts w:asciiTheme="majorHAnsi" w:hAnsiTheme="majorHAnsi"/>
        </w:rPr>
        <w:t xml:space="preserve">Political </w:t>
      </w:r>
      <w:r w:rsidRPr="004C1BD5">
        <w:rPr>
          <w:rStyle w:val="IntenseEmphasis"/>
          <w:rFonts w:asciiTheme="majorHAnsi" w:hAnsiTheme="majorHAnsi"/>
          <w:highlight w:val="yellow"/>
        </w:rPr>
        <w:t>events are frequently framed as unpredictable</w:t>
      </w:r>
      <w:r w:rsidRPr="00396983">
        <w:rPr>
          <w:rStyle w:val="IntenseEmphasis"/>
          <w:rFonts w:asciiTheme="majorHAnsi" w:hAnsiTheme="majorHAnsi"/>
        </w:rPr>
        <w:t>. Who could have predicted the Arab Spring, 9/11, or the end of the cold war?</w:t>
      </w:r>
      <w:r w:rsidRPr="00396983">
        <w:rPr>
          <w:rFonts w:asciiTheme="majorHAnsi" w:hAnsiTheme="majorHAnsi"/>
          <w:sz w:val="16"/>
        </w:rPr>
        <w:t xml:space="preserve"> This skepticism about prediction reflects an underlying desire to forecast. </w:t>
      </w:r>
      <w:r w:rsidRPr="004C1BD5">
        <w:rPr>
          <w:rStyle w:val="IntenseEmphasis"/>
          <w:rFonts w:asciiTheme="majorHAnsi" w:hAnsiTheme="majorHAnsi"/>
          <w:highlight w:val="yellow"/>
        </w:rPr>
        <w:t>Predicting political events is difficult</w:t>
      </w:r>
      <w:r w:rsidRPr="00396983">
        <w:rPr>
          <w:rStyle w:val="IntenseEmphasis"/>
          <w:rFonts w:asciiTheme="majorHAnsi" w:hAnsiTheme="majorHAnsi"/>
        </w:rPr>
        <w:t xml:space="preserve"> because they result from complex social processes</w:t>
      </w:r>
      <w:r w:rsidRPr="00396983">
        <w:rPr>
          <w:rFonts w:asciiTheme="majorHAnsi" w:hAnsiTheme="majorHAnsi"/>
          <w:sz w:val="16"/>
        </w:rPr>
        <w:t xml:space="preserve">. </w:t>
      </w:r>
      <w:r w:rsidRPr="004C1BD5">
        <w:rPr>
          <w:rStyle w:val="Emphasis"/>
          <w:rFonts w:asciiTheme="majorHAnsi" w:hAnsiTheme="majorHAnsi"/>
          <w:highlight w:val="yellow"/>
        </w:rPr>
        <w:t>However, in recent years, our capacity to collect information</w:t>
      </w:r>
      <w:r w:rsidRPr="00396983">
        <w:rPr>
          <w:rFonts w:asciiTheme="majorHAnsi" w:hAnsiTheme="majorHAnsi"/>
          <w:sz w:val="16"/>
        </w:rPr>
        <w:t xml:space="preserve"> </w:t>
      </w:r>
      <w:r w:rsidRPr="00396983">
        <w:rPr>
          <w:rStyle w:val="IntenseEmphasis"/>
          <w:rFonts w:asciiTheme="majorHAnsi" w:hAnsiTheme="majorHAnsi"/>
        </w:rPr>
        <w:t xml:space="preserve">on social behavior </w:t>
      </w:r>
      <w:r w:rsidRPr="004C1BD5">
        <w:rPr>
          <w:rStyle w:val="IntenseEmphasis"/>
          <w:rFonts w:asciiTheme="majorHAnsi" w:hAnsiTheme="majorHAnsi"/>
          <w:highlight w:val="yellow"/>
        </w:rPr>
        <w:t>and</w:t>
      </w:r>
      <w:r w:rsidRPr="00396983">
        <w:rPr>
          <w:rStyle w:val="IntenseEmphasis"/>
          <w:rFonts w:asciiTheme="majorHAnsi" w:hAnsiTheme="majorHAnsi"/>
        </w:rPr>
        <w:t xml:space="preserve"> our ability to </w:t>
      </w:r>
      <w:r w:rsidRPr="004C1BD5">
        <w:rPr>
          <w:rStyle w:val="IntenseEmphasis"/>
          <w:rFonts w:asciiTheme="majorHAnsi" w:hAnsiTheme="majorHAnsi"/>
          <w:highlight w:val="yellow"/>
        </w:rPr>
        <w:t>process large data have increased</w:t>
      </w:r>
      <w:r w:rsidRPr="00396983">
        <w:rPr>
          <w:rStyle w:val="IntenseEmphasis"/>
          <w:rFonts w:asciiTheme="majorHAnsi" w:hAnsiTheme="majorHAnsi"/>
        </w:rPr>
        <w:t xml:space="preserve"> to degrees only foreseen in science fiction. </w:t>
      </w:r>
      <w:r w:rsidRPr="004C1BD5">
        <w:rPr>
          <w:rStyle w:val="IntenseEmphasis"/>
          <w:rFonts w:asciiTheme="majorHAnsi" w:hAnsiTheme="majorHAnsi"/>
          <w:highlight w:val="yellow"/>
        </w:rPr>
        <w:t>This new ability</w:t>
      </w:r>
      <w:r w:rsidRPr="00396983">
        <w:rPr>
          <w:rStyle w:val="IntenseEmphasis"/>
          <w:rFonts w:asciiTheme="majorHAnsi" w:hAnsiTheme="majorHAnsi"/>
        </w:rPr>
        <w:t xml:space="preserve"> to analyze and predict behavior </w:t>
      </w:r>
      <w:r w:rsidRPr="004C1BD5">
        <w:rPr>
          <w:rStyle w:val="IntenseEmphasis"/>
          <w:rFonts w:asciiTheme="majorHAnsi" w:hAnsiTheme="majorHAnsi"/>
          <w:highlight w:val="yellow"/>
        </w:rPr>
        <w:t>confronts</w:t>
      </w:r>
      <w:r w:rsidRPr="00396983">
        <w:rPr>
          <w:rStyle w:val="IntenseEmphasis"/>
          <w:rFonts w:asciiTheme="majorHAnsi" w:hAnsiTheme="majorHAnsi"/>
        </w:rPr>
        <w:t xml:space="preserve"> a demand for </w:t>
      </w:r>
      <w:r w:rsidRPr="004C1BD5">
        <w:rPr>
          <w:rStyle w:val="Emphasis"/>
          <w:rFonts w:asciiTheme="majorHAnsi" w:hAnsiTheme="majorHAnsi"/>
          <w:highlight w:val="yellow"/>
        </w:rPr>
        <w:t>better political forecasts</w:t>
      </w:r>
      <w:r w:rsidRPr="004C1BD5">
        <w:rPr>
          <w:rStyle w:val="IntenseEmphasis"/>
          <w:rFonts w:asciiTheme="majorHAnsi" w:hAnsiTheme="majorHAnsi"/>
          <w:highlight w:val="yellow"/>
        </w:rPr>
        <w:t xml:space="preserve"> that may</w:t>
      </w:r>
      <w:r w:rsidRPr="00396983">
        <w:rPr>
          <w:rStyle w:val="IntenseEmphasis"/>
          <w:rFonts w:asciiTheme="majorHAnsi" w:hAnsiTheme="majorHAnsi"/>
        </w:rPr>
        <w:t xml:space="preserve"> serve to inform and even </w:t>
      </w:r>
      <w:r w:rsidRPr="004C1BD5">
        <w:rPr>
          <w:rStyle w:val="IntenseEmphasis"/>
          <w:rFonts w:asciiTheme="majorHAnsi" w:hAnsiTheme="majorHAnsi"/>
          <w:highlight w:val="yellow"/>
        </w:rPr>
        <w:t>help</w:t>
      </w:r>
      <w:r w:rsidRPr="00396983">
        <w:rPr>
          <w:rStyle w:val="IntenseEmphasis"/>
          <w:rFonts w:asciiTheme="majorHAnsi" w:hAnsiTheme="majorHAnsi"/>
        </w:rPr>
        <w:t xml:space="preserve"> to </w:t>
      </w:r>
      <w:r w:rsidRPr="004C1BD5">
        <w:rPr>
          <w:rStyle w:val="IntenseEmphasis"/>
          <w:rFonts w:asciiTheme="majorHAnsi" w:hAnsiTheme="majorHAnsi"/>
          <w:highlight w:val="yellow"/>
        </w:rPr>
        <w:t>structure effective policies</w:t>
      </w:r>
      <w:r w:rsidRPr="00396983">
        <w:rPr>
          <w:rStyle w:val="IntenseEmphasis"/>
          <w:rFonts w:asciiTheme="majorHAnsi" w:hAnsiTheme="majorHAnsi"/>
        </w:rPr>
        <w:t xml:space="preserve"> in a world in which prediction in everyday life has become commonplace. Only a decade ago, scholars interested in civil wars undertook their research with constrained resources</w:t>
      </w:r>
      <w:r w:rsidRPr="00396983">
        <w:rPr>
          <w:rFonts w:asciiTheme="majorHAnsi" w:hAnsiTheme="majorHAnsi"/>
          <w:sz w:val="16"/>
        </w:rPr>
        <w:t xml:space="preserve">, limited data, and statistical estimation capabilities that seem underdeveloped by current standards. </w:t>
      </w:r>
      <w:r w:rsidRPr="00396983">
        <w:rPr>
          <w:rStyle w:val="IntenseEmphasis"/>
          <w:rFonts w:asciiTheme="majorHAnsi" w:hAnsiTheme="majorHAnsi"/>
        </w:rPr>
        <w:t>Still, major advances did result</w:t>
      </w:r>
      <w:r w:rsidRPr="00396983">
        <w:rPr>
          <w:rFonts w:asciiTheme="majorHAnsi" w:hAnsiTheme="majorHAnsi"/>
          <w:sz w:val="16"/>
        </w:rPr>
        <w:t xml:space="preserve"> from these efforts. </w:t>
      </w:r>
      <w:r w:rsidRPr="00396983">
        <w:rPr>
          <w:rStyle w:val="IntenseEmphasis"/>
          <w:rFonts w:asciiTheme="majorHAnsi" w:hAnsiTheme="majorHAnsi"/>
        </w:rPr>
        <w:t>Consider “Ethnicity, Insurgency and Civil War” by Fearon</w:t>
      </w:r>
      <w:r w:rsidRPr="00396983">
        <w:rPr>
          <w:rFonts w:asciiTheme="majorHAnsi" w:hAnsiTheme="majorHAnsi"/>
          <w:sz w:val="16"/>
        </w:rPr>
        <w:t xml:space="preserve"> and Laitin (2003), </w:t>
      </w:r>
      <w:r w:rsidRPr="00396983">
        <w:rPr>
          <w:rStyle w:val="IntenseEmphasis"/>
          <w:rFonts w:asciiTheme="majorHAnsi" w:hAnsiTheme="majorHAnsi"/>
        </w:rPr>
        <w:t>one of the most venerated and cited articles</w:t>
      </w:r>
      <w:r w:rsidRPr="00396983">
        <w:rPr>
          <w:rFonts w:asciiTheme="majorHAnsi" w:hAnsiTheme="majorHAnsi"/>
          <w:sz w:val="16"/>
        </w:rPr>
        <w:t xml:space="preserve"> about the onset of civil wars. Published in 2003, it has over 3,000 citations in scholar.google.com and almost 900 citations in the Web of Science (as of April 2013). It has been cited prominently in virtually every social science discipline in journals ranging from Acta Sociologica to World Politics; and it is the most downloaded article from the American Political Science Review.2 </w:t>
      </w:r>
      <w:r w:rsidRPr="00396983">
        <w:rPr>
          <w:rFonts w:asciiTheme="majorHAnsi" w:hAnsiTheme="majorHAnsi"/>
          <w:sz w:val="12"/>
        </w:rPr>
        <w:t>¶</w:t>
      </w:r>
      <w:r w:rsidRPr="00396983">
        <w:rPr>
          <w:rFonts w:asciiTheme="majorHAnsi" w:hAnsiTheme="majorHAnsi"/>
          <w:sz w:val="16"/>
        </w:rPr>
        <w:t xml:space="preserve"> </w:t>
      </w:r>
      <w:r w:rsidRPr="00396983">
        <w:rPr>
          <w:rStyle w:val="IntenseEmphasis"/>
          <w:rFonts w:asciiTheme="majorHAnsi" w:hAnsiTheme="majorHAnsi"/>
        </w:rPr>
        <w:t>This article is rightly regarded as an important, foundational piece of scholarship. However, in</w:t>
      </w:r>
      <w:r w:rsidRPr="00396983">
        <w:rPr>
          <w:rFonts w:asciiTheme="majorHAnsi" w:hAnsiTheme="majorHAnsi"/>
          <w:sz w:val="16"/>
        </w:rPr>
        <w:t xml:space="preserve"> the summer of </w:t>
      </w:r>
      <w:r w:rsidRPr="00396983">
        <w:rPr>
          <w:rStyle w:val="IntenseEmphasis"/>
          <w:rFonts w:asciiTheme="majorHAnsi" w:hAnsiTheme="majorHAnsi"/>
        </w:rPr>
        <w:t>2012, it was used by</w:t>
      </w:r>
      <w:r w:rsidRPr="00396983">
        <w:rPr>
          <w:rFonts w:asciiTheme="majorHAnsi" w:hAnsiTheme="majorHAnsi"/>
          <w:sz w:val="16"/>
        </w:rPr>
        <w:t xml:space="preserve"> Jacqueline </w:t>
      </w:r>
      <w:r w:rsidRPr="00396983">
        <w:rPr>
          <w:rStyle w:val="IntenseEmphasis"/>
          <w:rFonts w:asciiTheme="majorHAnsi" w:hAnsiTheme="majorHAnsi"/>
        </w:rPr>
        <w:t>Stevens</w:t>
      </w:r>
      <w:r w:rsidRPr="00396983">
        <w:rPr>
          <w:rFonts w:asciiTheme="majorHAnsi" w:hAnsiTheme="majorHAnsi"/>
          <w:sz w:val="16"/>
        </w:rPr>
        <w:t xml:space="preserve"> in a New York Times Op-Ed </w:t>
      </w:r>
      <w:r w:rsidRPr="00396983">
        <w:rPr>
          <w:rStyle w:val="IntenseEmphasis"/>
          <w:rFonts w:asciiTheme="majorHAnsi" w:hAnsiTheme="majorHAnsi"/>
        </w:rPr>
        <w:t>as evidence that political scientists are bad forecasters</w:t>
      </w:r>
      <w:r w:rsidRPr="00396983">
        <w:rPr>
          <w:rFonts w:asciiTheme="majorHAnsi" w:hAnsiTheme="majorHAnsi"/>
          <w:sz w:val="16"/>
        </w:rPr>
        <w:t xml:space="preserve">. </w:t>
      </w:r>
      <w:r w:rsidRPr="00396983">
        <w:rPr>
          <w:rStyle w:val="IntenseEmphasis"/>
          <w:rFonts w:asciiTheme="majorHAnsi" w:hAnsiTheme="majorHAnsi"/>
        </w:rPr>
        <w:t>That claim was wildly off the mark in that Fearon and Laitin do not focus on forecasting, and Stevens ignored other, actual forecasting efforts in political science</w:t>
      </w:r>
      <w:r w:rsidRPr="00396983">
        <w:rPr>
          <w:rFonts w:asciiTheme="majorHAnsi" w:hAnsiTheme="majorHAnsi"/>
          <w:sz w:val="16"/>
        </w:rPr>
        <w:t xml:space="preserve">. Stevens’ point—which was taken up by the US Congress—was that government funding on quantitative approaches was being wasted on efforts that did not provide accurate policy advice. </w:t>
      </w:r>
      <w:r w:rsidRPr="00396983">
        <w:rPr>
          <w:rStyle w:val="IntenseEmphasis"/>
          <w:rFonts w:asciiTheme="majorHAnsi" w:hAnsiTheme="majorHAnsi"/>
        </w:rPr>
        <w:t>In contrast to Stevens, we argue that conflict research in political science can be substantially improved by more</w:t>
      </w:r>
      <w:r w:rsidRPr="00396983">
        <w:rPr>
          <w:rFonts w:asciiTheme="majorHAnsi" w:hAnsiTheme="majorHAnsi"/>
          <w:sz w:val="16"/>
        </w:rPr>
        <w:t xml:space="preserve">, not less, </w:t>
      </w:r>
      <w:r w:rsidRPr="00396983">
        <w:rPr>
          <w:rStyle w:val="IntenseEmphasis"/>
          <w:rFonts w:asciiTheme="majorHAnsi" w:hAnsiTheme="majorHAnsi"/>
        </w:rPr>
        <w:t>attention to predictions through quantitative approaches</w:t>
      </w:r>
      <w:r w:rsidRPr="00396983">
        <w:rPr>
          <w:rFonts w:asciiTheme="majorHAnsi" w:hAnsiTheme="majorHAnsi"/>
          <w:sz w:val="16"/>
        </w:rPr>
        <w:t>.</w:t>
      </w:r>
      <w:r w:rsidRPr="00396983">
        <w:rPr>
          <w:rFonts w:asciiTheme="majorHAnsi" w:hAnsiTheme="majorHAnsi"/>
          <w:sz w:val="12"/>
        </w:rPr>
        <w:t>¶</w:t>
      </w:r>
      <w:r w:rsidRPr="00396983">
        <w:rPr>
          <w:rFonts w:asciiTheme="majorHAnsi" w:hAnsiTheme="majorHAnsi"/>
          <w:sz w:val="16"/>
        </w:rPr>
        <w:t xml:space="preserve"> We argue that the </w:t>
      </w:r>
      <w:r w:rsidRPr="004C1BD5">
        <w:rPr>
          <w:rStyle w:val="Emphasis"/>
          <w:rFonts w:asciiTheme="majorHAnsi" w:hAnsiTheme="majorHAnsi"/>
          <w:highlight w:val="yellow"/>
        </w:rPr>
        <w:t>increasing availability of</w:t>
      </w:r>
      <w:r w:rsidRPr="00396983">
        <w:rPr>
          <w:rStyle w:val="Emphasis"/>
          <w:rFonts w:asciiTheme="majorHAnsi" w:hAnsiTheme="majorHAnsi"/>
        </w:rPr>
        <w:t xml:space="preserve"> disaggregated </w:t>
      </w:r>
      <w:r w:rsidRPr="004C1BD5">
        <w:rPr>
          <w:rStyle w:val="Emphasis"/>
          <w:rFonts w:asciiTheme="majorHAnsi" w:hAnsiTheme="majorHAnsi"/>
          <w:highlight w:val="yellow"/>
        </w:rPr>
        <w:t>data and advanced estimation</w:t>
      </w:r>
      <w:r w:rsidRPr="00396983">
        <w:rPr>
          <w:rStyle w:val="Emphasis"/>
          <w:rFonts w:asciiTheme="majorHAnsi" w:hAnsiTheme="majorHAnsi"/>
        </w:rPr>
        <w:t xml:space="preserve"> techniques </w:t>
      </w:r>
      <w:r w:rsidRPr="004C1BD5">
        <w:rPr>
          <w:rStyle w:val="Emphasis"/>
          <w:rFonts w:asciiTheme="majorHAnsi" w:hAnsiTheme="majorHAnsi"/>
          <w:highlight w:val="yellow"/>
        </w:rPr>
        <w:t>are making forecasts of conflict more accurate and precise</w:t>
      </w:r>
      <w:r w:rsidRPr="00396983">
        <w:rPr>
          <w:rStyle w:val="IntenseEmphasis"/>
          <w:rFonts w:asciiTheme="majorHAnsi" w:hAnsiTheme="majorHAnsi"/>
        </w:rPr>
        <w:t>, thereby helping to evaluate the utility of different models and winnow the good from the bad.</w:t>
      </w:r>
      <w:r w:rsidRPr="00396983">
        <w:rPr>
          <w:rFonts w:asciiTheme="majorHAnsi" w:hAnsiTheme="majorHAnsi"/>
          <w:sz w:val="16"/>
        </w:rPr>
        <w:t xml:space="preserve"> </w:t>
      </w:r>
      <w:r w:rsidRPr="004C1BD5">
        <w:rPr>
          <w:rStyle w:val="IntenseEmphasis"/>
          <w:rFonts w:asciiTheme="majorHAnsi" w:hAnsiTheme="majorHAnsi"/>
          <w:highlight w:val="yellow"/>
        </w:rPr>
        <w:t>Forecasting</w:t>
      </w:r>
      <w:r w:rsidRPr="00396983">
        <w:rPr>
          <w:rStyle w:val="IntenseEmphasis"/>
          <w:rFonts w:asciiTheme="majorHAnsi" w:hAnsiTheme="majorHAnsi"/>
        </w:rPr>
        <w:t xml:space="preserve"> also </w:t>
      </w:r>
      <w:r w:rsidRPr="004C1BD5">
        <w:rPr>
          <w:rStyle w:val="IntenseEmphasis"/>
          <w:rFonts w:asciiTheme="majorHAnsi" w:hAnsiTheme="majorHAnsi"/>
          <w:highlight w:val="yellow"/>
        </w:rPr>
        <w:t>helps to prevent overfitting and reduces confirmation bias</w:t>
      </w:r>
      <w:r w:rsidRPr="00396983">
        <w:rPr>
          <w:rFonts w:asciiTheme="majorHAnsi" w:hAnsiTheme="majorHAnsi"/>
          <w:sz w:val="16"/>
        </w:rPr>
        <w:t xml:space="preserve">. As such, </w:t>
      </w:r>
      <w:r w:rsidRPr="004C1BD5">
        <w:rPr>
          <w:rStyle w:val="IntenseEmphasis"/>
          <w:rFonts w:asciiTheme="majorHAnsi" w:hAnsiTheme="majorHAnsi"/>
          <w:highlight w:val="yellow"/>
        </w:rPr>
        <w:t>forecasting</w:t>
      </w:r>
      <w:r w:rsidRPr="00396983">
        <w:rPr>
          <w:rStyle w:val="IntenseEmphasis"/>
          <w:rFonts w:asciiTheme="majorHAnsi" w:hAnsiTheme="majorHAnsi"/>
        </w:rPr>
        <w:t xml:space="preserve"> efforts can be used to help validate models, to gain greater confidence in the resulting estimates, and to ultimately present robust models that </w:t>
      </w:r>
      <w:r w:rsidRPr="004C1BD5">
        <w:rPr>
          <w:rStyle w:val="IntenseEmphasis"/>
          <w:rFonts w:asciiTheme="majorHAnsi" w:hAnsiTheme="majorHAnsi"/>
          <w:highlight w:val="yellow"/>
        </w:rPr>
        <w:t>may allow us to improve</w:t>
      </w:r>
      <w:r w:rsidRPr="00396983">
        <w:rPr>
          <w:rStyle w:val="IntenseEmphasis"/>
          <w:rFonts w:asciiTheme="majorHAnsi" w:hAnsiTheme="majorHAnsi"/>
        </w:rPr>
        <w:t xml:space="preserve"> the </w:t>
      </w:r>
      <w:r w:rsidRPr="004C1BD5">
        <w:rPr>
          <w:rStyle w:val="IntenseEmphasis"/>
          <w:rFonts w:asciiTheme="majorHAnsi" w:hAnsiTheme="majorHAnsi"/>
          <w:highlight w:val="yellow"/>
        </w:rPr>
        <w:t>interaction with decision makers seeking greater clarity about</w:t>
      </w:r>
      <w:r w:rsidRPr="00396983">
        <w:rPr>
          <w:rFonts w:asciiTheme="majorHAnsi" w:hAnsiTheme="majorHAnsi"/>
          <w:sz w:val="16"/>
        </w:rPr>
        <w:t xml:space="preserve"> the </w:t>
      </w:r>
      <w:r w:rsidRPr="004C1BD5">
        <w:rPr>
          <w:rStyle w:val="IntenseEmphasis"/>
          <w:rFonts w:asciiTheme="majorHAnsi" w:hAnsiTheme="majorHAnsi"/>
          <w:highlight w:val="yellow"/>
        </w:rPr>
        <w:t>implications of</w:t>
      </w:r>
      <w:r w:rsidRPr="00396983">
        <w:rPr>
          <w:rStyle w:val="IntenseEmphasis"/>
          <w:rFonts w:asciiTheme="majorHAnsi" w:hAnsiTheme="majorHAnsi"/>
        </w:rPr>
        <w:t xml:space="preserve"> potential </w:t>
      </w:r>
      <w:r w:rsidRPr="004C1BD5">
        <w:rPr>
          <w:rStyle w:val="IntenseEmphasis"/>
          <w:rFonts w:asciiTheme="majorHAnsi" w:hAnsiTheme="majorHAnsi"/>
          <w:highlight w:val="yellow"/>
        </w:rPr>
        <w:t>actions</w:t>
      </w:r>
      <w:r w:rsidRPr="00396983">
        <w:rPr>
          <w:rFonts w:asciiTheme="majorHAnsi" w:hAnsiTheme="majorHAnsi"/>
          <w:sz w:val="16"/>
        </w:rPr>
        <w:t>.</w:t>
      </w:r>
    </w:p>
    <w:p w14:paraId="041C4661" w14:textId="77777777" w:rsidR="00200B02" w:rsidRPr="00443A0B" w:rsidRDefault="00200B02" w:rsidP="00200B02"/>
    <w:p w14:paraId="4BC4B042" w14:textId="77777777" w:rsidR="00200B02" w:rsidRPr="00DE0D20" w:rsidRDefault="00200B02" w:rsidP="00200B02"/>
    <w:p w14:paraId="53AAB695" w14:textId="77777777" w:rsidR="00200B02" w:rsidRPr="006B7085" w:rsidRDefault="00200B02" w:rsidP="00200B02">
      <w:pPr>
        <w:pStyle w:val="Heading4"/>
      </w:pPr>
      <w:r w:rsidRPr="006B7085">
        <w:t xml:space="preserve">Turn—rejecting predictions makes them inevitable—decisionmakers will rely on ideology instead of analysis </w:t>
      </w:r>
    </w:p>
    <w:p w14:paraId="572B4D77" w14:textId="77777777" w:rsidR="00200B02" w:rsidRPr="006B7085" w:rsidRDefault="00200B02" w:rsidP="00200B02">
      <w:r w:rsidRPr="006B7085">
        <w:rPr>
          <w:b/>
        </w:rPr>
        <w:t>Fitzsimmons 7</w:t>
      </w:r>
      <w:r w:rsidRPr="006B7085">
        <w:t xml:space="preserve">  (Michael, “The Problem of Uncertainty in Strategic Planning”, Survival, Winter 06/07) </w:t>
      </w:r>
    </w:p>
    <w:p w14:paraId="349CEAD7" w14:textId="61719067" w:rsidR="00200B02" w:rsidRPr="00200B02" w:rsidRDefault="00200B02" w:rsidP="00200B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6B7085">
        <w:rPr>
          <w:sz w:val="16"/>
        </w:rPr>
        <w:t xml:space="preserve">But handling even this weaker form of uncertainty is still quite challeng-  ing. </w:t>
      </w:r>
      <w:r w:rsidRPr="006B7085">
        <w:rPr>
          <w:u w:val="single"/>
        </w:rPr>
        <w:t>If not sufficiently bounded, a high degree of variability in planning factors  can exact a significant price on planning. The complexity presented by great  variability strains the cognitive abilities of even the most sophisticated decision-  makers</w:t>
      </w:r>
      <w:r w:rsidRPr="006B7085">
        <w:rPr>
          <w:sz w:val="16"/>
        </w:rPr>
        <w:t xml:space="preserve">.15 And even a robust decision-making process sensitive to cognitive  limitations necessarily sacrifices depth of analysis for breadth as variability and  complexity grows. It should follow, then, that </w:t>
      </w:r>
      <w:r w:rsidRPr="006B7085">
        <w:rPr>
          <w:u w:val="single"/>
        </w:rPr>
        <w:t>in planning under conditions of  risk, variability in strategic calculation should be carefully tailored to available  analytic and decision processes</w:t>
      </w:r>
      <w:r w:rsidRPr="006B7085">
        <w:rPr>
          <w:sz w:val="16"/>
        </w:rPr>
        <w:t xml:space="preserve">.  Why is this important? What harm can an imbalance between complexity  and cognitive or analytic capacity in strategic planning bring? Stated simply,  </w:t>
      </w:r>
      <w:r w:rsidRPr="006B7085">
        <w:rPr>
          <w:highlight w:val="yellow"/>
          <w:u w:val="single"/>
        </w:rPr>
        <w:t>where analysis is silent</w:t>
      </w:r>
      <w:r w:rsidRPr="006B7085">
        <w:rPr>
          <w:u w:val="single"/>
        </w:rPr>
        <w:t xml:space="preserve"> or inadequate, </w:t>
      </w:r>
      <w:r w:rsidRPr="006B7085">
        <w:rPr>
          <w:b/>
          <w:u w:val="single"/>
        </w:rPr>
        <w:t xml:space="preserve">the personal </w:t>
      </w:r>
      <w:r w:rsidRPr="006B7085">
        <w:rPr>
          <w:b/>
          <w:highlight w:val="yellow"/>
          <w:u w:val="single"/>
        </w:rPr>
        <w:t>beliefs of decision-makers</w:t>
      </w:r>
      <w:r w:rsidRPr="006B7085">
        <w:rPr>
          <w:highlight w:val="yellow"/>
          <w:u w:val="single"/>
        </w:rPr>
        <w:t xml:space="preserve">  </w:t>
      </w:r>
      <w:r w:rsidRPr="006B7085">
        <w:rPr>
          <w:b/>
          <w:highlight w:val="yellow"/>
          <w:u w:val="single"/>
        </w:rPr>
        <w:t>fill the void</w:t>
      </w:r>
      <w:r w:rsidRPr="006B7085">
        <w:rPr>
          <w:u w:val="single"/>
        </w:rPr>
        <w:t>.</w:t>
      </w:r>
      <w:r w:rsidRPr="006B7085">
        <w:rPr>
          <w:sz w:val="16"/>
        </w:rPr>
        <w:t xml:space="preserve"> As political scientist Richard Betts found in a study of strategic sur-  prise, </w:t>
      </w:r>
      <w:r w:rsidRPr="006B7085">
        <w:rPr>
          <w:highlight w:val="yellow"/>
          <w:u w:val="single"/>
        </w:rPr>
        <w:t>in ‘an environment that lacks clarity,</w:t>
      </w:r>
      <w:r w:rsidRPr="006B7085">
        <w:rPr>
          <w:u w:val="single"/>
        </w:rPr>
        <w:t xml:space="preserve"> abounds with conflicting data, and  allows no time for rigorous assessment of sources and validity, ambiguity allows  intuition or wishfulness to drive interpretation</w:t>
      </w:r>
      <w:r w:rsidRPr="006B7085">
        <w:rPr>
          <w:sz w:val="16"/>
        </w:rPr>
        <w:t xml:space="preserve"> </w:t>
      </w:r>
      <w:r w:rsidRPr="006B7085">
        <w:rPr>
          <w:u w:val="single"/>
        </w:rPr>
        <w:t xml:space="preserve">... </w:t>
      </w:r>
      <w:r w:rsidRPr="006B7085">
        <w:rPr>
          <w:highlight w:val="yellow"/>
          <w:u w:val="single"/>
        </w:rPr>
        <w:t>The greater the ambiguity, the  greater the impact of preconceptions</w:t>
      </w:r>
      <w:r w:rsidRPr="006B7085">
        <w:rPr>
          <w:sz w:val="16"/>
        </w:rPr>
        <w:t xml:space="preserve">.’16 The decision-making environment that  Betts describes here is one of political-military crisis, not long-term strategic  planning. But </w:t>
      </w:r>
      <w:r w:rsidRPr="006B7085">
        <w:rPr>
          <w:highlight w:val="yellow"/>
          <w:u w:val="single"/>
        </w:rPr>
        <w:t>a strategist who sees uncertainty as the central fact</w:t>
      </w:r>
      <w:r w:rsidRPr="006B7085">
        <w:rPr>
          <w:sz w:val="16"/>
        </w:rPr>
        <w:t xml:space="preserve"> of his environ-  ment </w:t>
      </w:r>
      <w:r w:rsidRPr="006B7085">
        <w:rPr>
          <w:u w:val="single"/>
        </w:rPr>
        <w:t>brings upon</w:t>
      </w:r>
      <w:r w:rsidRPr="006B7085">
        <w:rPr>
          <w:sz w:val="16"/>
        </w:rPr>
        <w:t xml:space="preserve"> himself </w:t>
      </w:r>
      <w:r w:rsidRPr="006B7085">
        <w:rPr>
          <w:u w:val="single"/>
        </w:rPr>
        <w:t>some of the pathologies of crisis decision-making</w:t>
      </w:r>
      <w:r w:rsidRPr="006B7085">
        <w:rPr>
          <w:sz w:val="16"/>
        </w:rPr>
        <w:t xml:space="preserve">.  He </w:t>
      </w:r>
      <w:r w:rsidRPr="006B7085">
        <w:rPr>
          <w:highlight w:val="yellow"/>
          <w:u w:val="single"/>
        </w:rPr>
        <w:t>invites ambiguity,</w:t>
      </w:r>
      <w:r w:rsidRPr="006B7085">
        <w:rPr>
          <w:u w:val="single"/>
        </w:rPr>
        <w:t xml:space="preserve"> takes conflicting data for granted </w:t>
      </w:r>
      <w:r w:rsidRPr="006B7085">
        <w:rPr>
          <w:highlight w:val="yellow"/>
          <w:u w:val="single"/>
        </w:rPr>
        <w:t xml:space="preserve">and </w:t>
      </w:r>
      <w:r w:rsidRPr="006B7085">
        <w:rPr>
          <w:b/>
          <w:highlight w:val="yellow"/>
          <w:u w:val="single"/>
        </w:rPr>
        <w:t>substitutes</w:t>
      </w:r>
      <w:r w:rsidRPr="006B7085">
        <w:rPr>
          <w:b/>
          <w:u w:val="single"/>
        </w:rPr>
        <w:t xml:space="preserve"> a priori  </w:t>
      </w:r>
      <w:r w:rsidRPr="006B7085">
        <w:rPr>
          <w:b/>
          <w:highlight w:val="yellow"/>
          <w:u w:val="single"/>
        </w:rPr>
        <w:t>scepticism about</w:t>
      </w:r>
      <w:r w:rsidRPr="006B7085">
        <w:rPr>
          <w:b/>
          <w:u w:val="single"/>
        </w:rPr>
        <w:t xml:space="preserve"> the validity of </w:t>
      </w:r>
      <w:r w:rsidRPr="006B7085">
        <w:rPr>
          <w:b/>
          <w:highlight w:val="yellow"/>
          <w:u w:val="single"/>
        </w:rPr>
        <w:t>prediction</w:t>
      </w:r>
      <w:r w:rsidRPr="006B7085">
        <w:rPr>
          <w:u w:val="single"/>
        </w:rPr>
        <w:t xml:space="preserve"> </w:t>
      </w:r>
      <w:r w:rsidRPr="006B7085">
        <w:rPr>
          <w:sz w:val="16"/>
        </w:rPr>
        <w:t>for time pressure</w:t>
      </w:r>
      <w:r w:rsidRPr="006B7085">
        <w:rPr>
          <w:u w:val="single"/>
        </w:rPr>
        <w:t xml:space="preserve"> </w:t>
      </w:r>
      <w:r w:rsidRPr="006B7085">
        <w:rPr>
          <w:highlight w:val="yellow"/>
          <w:u w:val="single"/>
        </w:rPr>
        <w:t>as a rationale for  discounting</w:t>
      </w:r>
      <w:r w:rsidRPr="006B7085">
        <w:rPr>
          <w:u w:val="single"/>
        </w:rPr>
        <w:t xml:space="preserve"> the importance of </w:t>
      </w:r>
      <w:r w:rsidRPr="006B7085">
        <w:rPr>
          <w:highlight w:val="yellow"/>
          <w:u w:val="single"/>
        </w:rPr>
        <w:t>analytic rigour</w:t>
      </w:r>
      <w:r w:rsidRPr="006B7085">
        <w:rPr>
          <w:sz w:val="16"/>
        </w:rPr>
        <w:t xml:space="preserve">.  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6B7085">
        <w:rPr>
          <w:highlight w:val="yellow"/>
          <w:u w:val="single"/>
        </w:rPr>
        <w:t>Without</w:t>
      </w:r>
      <w:r w:rsidRPr="006B7085">
        <w:rPr>
          <w:u w:val="single"/>
        </w:rPr>
        <w:t xml:space="preserve"> careful </w:t>
      </w:r>
      <w:r w:rsidRPr="006B7085">
        <w:rPr>
          <w:highlight w:val="yellow"/>
          <w:u w:val="single"/>
        </w:rPr>
        <w:t>analysis of what is</w:t>
      </w:r>
      <w:r w:rsidRPr="006B7085">
        <w:rPr>
          <w:u w:val="single"/>
        </w:rPr>
        <w:t xml:space="preserve"> relatively </w:t>
      </w:r>
      <w:r w:rsidRPr="006B7085">
        <w:rPr>
          <w:highlight w:val="yellow"/>
          <w:u w:val="single"/>
        </w:rPr>
        <w:t>likely</w:t>
      </w:r>
      <w:r w:rsidRPr="006B7085">
        <w:rPr>
          <w:u w:val="single"/>
        </w:rPr>
        <w:t xml:space="preserve"> and what  is relatively unlikely, </w:t>
      </w:r>
      <w:r w:rsidRPr="006B7085">
        <w:rPr>
          <w:highlight w:val="yellow"/>
          <w:u w:val="single"/>
        </w:rPr>
        <w:t>what will be the</w:t>
      </w:r>
      <w:r w:rsidRPr="006B7085">
        <w:rPr>
          <w:u w:val="single"/>
        </w:rPr>
        <w:t xml:space="preserve"> possible </w:t>
      </w:r>
      <w:r w:rsidRPr="006B7085">
        <w:rPr>
          <w:highlight w:val="yellow"/>
          <w:u w:val="single"/>
        </w:rPr>
        <w:t xml:space="preserve">bases for </w:t>
      </w:r>
      <w:r w:rsidRPr="006B7085">
        <w:rPr>
          <w:u w:val="single"/>
        </w:rPr>
        <w:t xml:space="preserve">strategic </w:t>
      </w:r>
      <w:r w:rsidRPr="006B7085">
        <w:rPr>
          <w:highlight w:val="yellow"/>
          <w:u w:val="single"/>
        </w:rPr>
        <w:t>choices?</w:t>
      </w:r>
      <w:r w:rsidRPr="006B7085">
        <w:rPr>
          <w:sz w:val="16"/>
          <w:highlight w:val="yellow"/>
        </w:rPr>
        <w:t xml:space="preserve"> </w:t>
      </w:r>
      <w:r w:rsidRPr="006B7085">
        <w:rPr>
          <w:highlight w:val="yellow"/>
          <w:u w:val="single"/>
        </w:rPr>
        <w:t>A  decision-maker with no faith in prediction is left with little more than</w:t>
      </w:r>
      <w:r w:rsidRPr="006B7085">
        <w:rPr>
          <w:sz w:val="16"/>
        </w:rPr>
        <w:t xml:space="preserve"> a set of  worst-case scenarios and his </w:t>
      </w:r>
      <w:r w:rsidRPr="006B7085">
        <w:rPr>
          <w:highlight w:val="yellow"/>
          <w:u w:val="single"/>
        </w:rPr>
        <w:t>existing beliefs</w:t>
      </w:r>
      <w:r w:rsidRPr="006B7085">
        <w:rPr>
          <w:u w:val="single"/>
        </w:rPr>
        <w:t xml:space="preserve"> about the world</w:t>
      </w:r>
      <w:r w:rsidRPr="006B7085">
        <w:rPr>
          <w:sz w:val="16"/>
        </w:rPr>
        <w:t xml:space="preserve"> to confront the  choices before him. </w:t>
      </w:r>
      <w:r w:rsidRPr="006B7085">
        <w:rPr>
          <w:u w:val="single"/>
        </w:rPr>
        <w:t>Those beliefs may be more or less well founded, but if they  are not made explicit and subject to analysis and debate regarding their application to particular strategic contexts, they remain only beliefs and premises, rather than rational judgements. Even at their best, such decisions are likely to  be poorly understood by the organisations charged with their implementation.</w:t>
      </w:r>
      <w:r w:rsidRPr="006B7085">
        <w:rPr>
          <w:sz w:val="16"/>
        </w:rPr>
        <w:t xml:space="preserve">  At their worst, such decisions may be poorly understood by the decision-makers  themselves. </w:t>
      </w:r>
    </w:p>
    <w:sectPr w:rsidR="00200B02" w:rsidRPr="00200B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D4035" w14:textId="77777777" w:rsidR="008F5312" w:rsidRDefault="008F5312" w:rsidP="00200B02">
      <w:pPr>
        <w:spacing w:after="0" w:line="240" w:lineRule="auto"/>
      </w:pPr>
      <w:r>
        <w:separator/>
      </w:r>
    </w:p>
  </w:endnote>
  <w:endnote w:type="continuationSeparator" w:id="0">
    <w:p w14:paraId="181A328F" w14:textId="77777777" w:rsidR="008F5312" w:rsidRDefault="008F5312" w:rsidP="00200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9CAA4" w14:textId="77777777" w:rsidR="008F5312" w:rsidRDefault="008F5312" w:rsidP="00200B02">
      <w:pPr>
        <w:spacing w:after="0" w:line="240" w:lineRule="auto"/>
      </w:pPr>
      <w:r>
        <w:separator/>
      </w:r>
    </w:p>
  </w:footnote>
  <w:footnote w:type="continuationSeparator" w:id="0">
    <w:p w14:paraId="1212F6AC" w14:textId="77777777" w:rsidR="008F5312" w:rsidRDefault="008F5312" w:rsidP="00200B02">
      <w:pPr>
        <w:spacing w:after="0" w:line="240" w:lineRule="auto"/>
      </w:pPr>
      <w:r>
        <w:continuationSeparator/>
      </w:r>
    </w:p>
  </w:footnote>
  <w:footnote w:id="1">
    <w:p w14:paraId="5B4946BC" w14:textId="77777777" w:rsidR="00200B02" w:rsidRDefault="00200B02" w:rsidP="00200B02"/>
  </w:footnote>
  <w:footnote w:id="2">
    <w:p w14:paraId="252B77A9" w14:textId="77777777" w:rsidR="00200B02" w:rsidRDefault="00200B02" w:rsidP="00200B02"/>
  </w:footnote>
  <w:footnote w:id="3">
    <w:p w14:paraId="0F9A4E50" w14:textId="77777777" w:rsidR="00200B02" w:rsidRDefault="00200B02" w:rsidP="00200B0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3F4728"/>
    <w:multiLevelType w:val="hybridMultilevel"/>
    <w:tmpl w:val="D1729DCE"/>
    <w:lvl w:ilvl="0" w:tplc="E3DAD7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07637D"/>
    <w:multiLevelType w:val="hybridMultilevel"/>
    <w:tmpl w:val="0ACEC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13101"/>
    <w:multiLevelType w:val="hybridMultilevel"/>
    <w:tmpl w:val="4522A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59399782704"/>
    <w:docVar w:name="VerbatimVersion" w:val="5.1"/>
  </w:docVars>
  <w:rsids>
    <w:rsidRoot w:val="007A17B7"/>
    <w:rsid w:val="00001F9E"/>
    <w:rsid w:val="00003DDA"/>
    <w:rsid w:val="000139A3"/>
    <w:rsid w:val="00027A6D"/>
    <w:rsid w:val="00027EEA"/>
    <w:rsid w:val="0003780E"/>
    <w:rsid w:val="0004378E"/>
    <w:rsid w:val="0007034A"/>
    <w:rsid w:val="00092DC7"/>
    <w:rsid w:val="000E696E"/>
    <w:rsid w:val="00100833"/>
    <w:rsid w:val="00104529"/>
    <w:rsid w:val="00105942"/>
    <w:rsid w:val="00107396"/>
    <w:rsid w:val="001177EF"/>
    <w:rsid w:val="00117CD8"/>
    <w:rsid w:val="00140539"/>
    <w:rsid w:val="00144A4C"/>
    <w:rsid w:val="001509BE"/>
    <w:rsid w:val="001524C6"/>
    <w:rsid w:val="00176AB0"/>
    <w:rsid w:val="00177B7D"/>
    <w:rsid w:val="0018322D"/>
    <w:rsid w:val="00191398"/>
    <w:rsid w:val="001B51F4"/>
    <w:rsid w:val="001B5776"/>
    <w:rsid w:val="001D1E2E"/>
    <w:rsid w:val="001D2D3A"/>
    <w:rsid w:val="001D3AB1"/>
    <w:rsid w:val="001E527A"/>
    <w:rsid w:val="001F0344"/>
    <w:rsid w:val="001F78CE"/>
    <w:rsid w:val="00200B02"/>
    <w:rsid w:val="00244508"/>
    <w:rsid w:val="00251FC7"/>
    <w:rsid w:val="002855A7"/>
    <w:rsid w:val="002A4C3B"/>
    <w:rsid w:val="002B146A"/>
    <w:rsid w:val="002B3470"/>
    <w:rsid w:val="002B5E17"/>
    <w:rsid w:val="002C5C97"/>
    <w:rsid w:val="003056FE"/>
    <w:rsid w:val="0031102B"/>
    <w:rsid w:val="00313B01"/>
    <w:rsid w:val="00315690"/>
    <w:rsid w:val="00316B75"/>
    <w:rsid w:val="00325646"/>
    <w:rsid w:val="003460F2"/>
    <w:rsid w:val="003555C2"/>
    <w:rsid w:val="0037109A"/>
    <w:rsid w:val="003737E3"/>
    <w:rsid w:val="0038158C"/>
    <w:rsid w:val="0038725E"/>
    <w:rsid w:val="003902BA"/>
    <w:rsid w:val="0039256C"/>
    <w:rsid w:val="003A09E2"/>
    <w:rsid w:val="003D16E1"/>
    <w:rsid w:val="003E0210"/>
    <w:rsid w:val="003E13E1"/>
    <w:rsid w:val="003E2036"/>
    <w:rsid w:val="003E4CB7"/>
    <w:rsid w:val="003E6F11"/>
    <w:rsid w:val="004030E5"/>
    <w:rsid w:val="00407037"/>
    <w:rsid w:val="00452FA5"/>
    <w:rsid w:val="00457082"/>
    <w:rsid w:val="004605D6"/>
    <w:rsid w:val="00465DEC"/>
    <w:rsid w:val="004B00F4"/>
    <w:rsid w:val="004C4819"/>
    <w:rsid w:val="004C60E8"/>
    <w:rsid w:val="004E3579"/>
    <w:rsid w:val="004E5850"/>
    <w:rsid w:val="004E68C9"/>
    <w:rsid w:val="004E728B"/>
    <w:rsid w:val="004F39E0"/>
    <w:rsid w:val="00522932"/>
    <w:rsid w:val="00537BD5"/>
    <w:rsid w:val="0055065A"/>
    <w:rsid w:val="0057268A"/>
    <w:rsid w:val="00586139"/>
    <w:rsid w:val="005A75E1"/>
    <w:rsid w:val="005B1E4E"/>
    <w:rsid w:val="005D2912"/>
    <w:rsid w:val="005F689A"/>
    <w:rsid w:val="006065BD"/>
    <w:rsid w:val="00636647"/>
    <w:rsid w:val="00645FA9"/>
    <w:rsid w:val="00647866"/>
    <w:rsid w:val="00665003"/>
    <w:rsid w:val="00676AD3"/>
    <w:rsid w:val="00690159"/>
    <w:rsid w:val="006A2AD0"/>
    <w:rsid w:val="006A2D63"/>
    <w:rsid w:val="006C2375"/>
    <w:rsid w:val="006D4ECC"/>
    <w:rsid w:val="006F68B4"/>
    <w:rsid w:val="00706F30"/>
    <w:rsid w:val="00722258"/>
    <w:rsid w:val="007243E5"/>
    <w:rsid w:val="00766EA0"/>
    <w:rsid w:val="007A17B7"/>
    <w:rsid w:val="007A2226"/>
    <w:rsid w:val="007A7B22"/>
    <w:rsid w:val="007B6DBE"/>
    <w:rsid w:val="007C68F3"/>
    <w:rsid w:val="007D0DE4"/>
    <w:rsid w:val="007F5B66"/>
    <w:rsid w:val="00806911"/>
    <w:rsid w:val="00811A82"/>
    <w:rsid w:val="00823A1C"/>
    <w:rsid w:val="00825268"/>
    <w:rsid w:val="00845B9D"/>
    <w:rsid w:val="00847087"/>
    <w:rsid w:val="00860984"/>
    <w:rsid w:val="00864C1D"/>
    <w:rsid w:val="00873DE7"/>
    <w:rsid w:val="00895F2F"/>
    <w:rsid w:val="008A5510"/>
    <w:rsid w:val="008A7DC1"/>
    <w:rsid w:val="008B08D0"/>
    <w:rsid w:val="008B3ECB"/>
    <w:rsid w:val="008B4E85"/>
    <w:rsid w:val="008C1B2E"/>
    <w:rsid w:val="008E5BC1"/>
    <w:rsid w:val="008E78DD"/>
    <w:rsid w:val="008F4571"/>
    <w:rsid w:val="008F5312"/>
    <w:rsid w:val="0091627E"/>
    <w:rsid w:val="009233ED"/>
    <w:rsid w:val="009239DF"/>
    <w:rsid w:val="00937760"/>
    <w:rsid w:val="0097032B"/>
    <w:rsid w:val="009879DF"/>
    <w:rsid w:val="009C50E7"/>
    <w:rsid w:val="009D2EAD"/>
    <w:rsid w:val="009D54B2"/>
    <w:rsid w:val="009E1922"/>
    <w:rsid w:val="009F7ED2"/>
    <w:rsid w:val="00A005AA"/>
    <w:rsid w:val="00A109E1"/>
    <w:rsid w:val="00A15E85"/>
    <w:rsid w:val="00A17B42"/>
    <w:rsid w:val="00A270F6"/>
    <w:rsid w:val="00A4495D"/>
    <w:rsid w:val="00A51646"/>
    <w:rsid w:val="00A571C4"/>
    <w:rsid w:val="00A637FA"/>
    <w:rsid w:val="00A75664"/>
    <w:rsid w:val="00A87F08"/>
    <w:rsid w:val="00A93661"/>
    <w:rsid w:val="00A95652"/>
    <w:rsid w:val="00AB0A4F"/>
    <w:rsid w:val="00AB6008"/>
    <w:rsid w:val="00AC0AB8"/>
    <w:rsid w:val="00AD4D16"/>
    <w:rsid w:val="00AF2AAB"/>
    <w:rsid w:val="00B12AFF"/>
    <w:rsid w:val="00B33C6D"/>
    <w:rsid w:val="00B35913"/>
    <w:rsid w:val="00B4508F"/>
    <w:rsid w:val="00B5324B"/>
    <w:rsid w:val="00B53648"/>
    <w:rsid w:val="00B55AD5"/>
    <w:rsid w:val="00B64F0F"/>
    <w:rsid w:val="00B8057C"/>
    <w:rsid w:val="00BD009C"/>
    <w:rsid w:val="00BD23D0"/>
    <w:rsid w:val="00BD5050"/>
    <w:rsid w:val="00BD54F4"/>
    <w:rsid w:val="00BD6238"/>
    <w:rsid w:val="00BF4442"/>
    <w:rsid w:val="00BF593B"/>
    <w:rsid w:val="00BF773A"/>
    <w:rsid w:val="00BF7E81"/>
    <w:rsid w:val="00C017ED"/>
    <w:rsid w:val="00C13773"/>
    <w:rsid w:val="00C17CC8"/>
    <w:rsid w:val="00C258A0"/>
    <w:rsid w:val="00C35106"/>
    <w:rsid w:val="00C429AF"/>
    <w:rsid w:val="00C709A8"/>
    <w:rsid w:val="00C83417"/>
    <w:rsid w:val="00C848B8"/>
    <w:rsid w:val="00C94BD9"/>
    <w:rsid w:val="00C9604F"/>
    <w:rsid w:val="00CA19AA"/>
    <w:rsid w:val="00CA655F"/>
    <w:rsid w:val="00CB70C0"/>
    <w:rsid w:val="00CC084C"/>
    <w:rsid w:val="00CC0B91"/>
    <w:rsid w:val="00CC5298"/>
    <w:rsid w:val="00CD3B98"/>
    <w:rsid w:val="00CD736E"/>
    <w:rsid w:val="00CD798D"/>
    <w:rsid w:val="00CE161E"/>
    <w:rsid w:val="00CF3075"/>
    <w:rsid w:val="00CF3E68"/>
    <w:rsid w:val="00CF59A8"/>
    <w:rsid w:val="00D325A9"/>
    <w:rsid w:val="00D36A8A"/>
    <w:rsid w:val="00D41947"/>
    <w:rsid w:val="00D44A77"/>
    <w:rsid w:val="00D61409"/>
    <w:rsid w:val="00D61CA0"/>
    <w:rsid w:val="00D631FA"/>
    <w:rsid w:val="00D63534"/>
    <w:rsid w:val="00D6691E"/>
    <w:rsid w:val="00D71170"/>
    <w:rsid w:val="00D774BE"/>
    <w:rsid w:val="00DA1C92"/>
    <w:rsid w:val="00DA25D4"/>
    <w:rsid w:val="00DA6538"/>
    <w:rsid w:val="00DA7722"/>
    <w:rsid w:val="00DC030A"/>
    <w:rsid w:val="00DF4F99"/>
    <w:rsid w:val="00E10C17"/>
    <w:rsid w:val="00E14A89"/>
    <w:rsid w:val="00E15E75"/>
    <w:rsid w:val="00E16AAA"/>
    <w:rsid w:val="00E25FAF"/>
    <w:rsid w:val="00E32156"/>
    <w:rsid w:val="00E47A1D"/>
    <w:rsid w:val="00E5262C"/>
    <w:rsid w:val="00E700B7"/>
    <w:rsid w:val="00EA2A5B"/>
    <w:rsid w:val="00EB3619"/>
    <w:rsid w:val="00EC5B09"/>
    <w:rsid w:val="00EC7DC4"/>
    <w:rsid w:val="00ED30CF"/>
    <w:rsid w:val="00ED624F"/>
    <w:rsid w:val="00F1094F"/>
    <w:rsid w:val="00F176EF"/>
    <w:rsid w:val="00F224A4"/>
    <w:rsid w:val="00F415EB"/>
    <w:rsid w:val="00F45E10"/>
    <w:rsid w:val="00F469B4"/>
    <w:rsid w:val="00F521A6"/>
    <w:rsid w:val="00F6364A"/>
    <w:rsid w:val="00F647ED"/>
    <w:rsid w:val="00F8555A"/>
    <w:rsid w:val="00F9113A"/>
    <w:rsid w:val="00FA1843"/>
    <w:rsid w:val="00FA3CC6"/>
    <w:rsid w:val="00FB4F43"/>
    <w:rsid w:val="00FC33B3"/>
    <w:rsid w:val="00FD2091"/>
    <w:rsid w:val="00FE2546"/>
    <w:rsid w:val="00FF4707"/>
    <w:rsid w:val="00FF4EA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0B18"/>
  <w15:chartTrackingRefBased/>
  <w15:docId w15:val="{A80F2180-2155-44FB-8056-98DD2ACD9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03DDA"/>
    <w:rPr>
      <w:rFonts w:ascii="Arial" w:hAnsi="Arial" w:cs="Arial"/>
    </w:rPr>
  </w:style>
  <w:style w:type="paragraph" w:styleId="Heading1">
    <w:name w:val="heading 1"/>
    <w:aliases w:val="Pocket"/>
    <w:basedOn w:val="Normal"/>
    <w:next w:val="Normal"/>
    <w:link w:val="Heading1Char"/>
    <w:qFormat/>
    <w:rsid w:val="00003D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3D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003D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unhideWhenUsed/>
    <w:qFormat/>
    <w:rsid w:val="00003DD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03D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3DDA"/>
  </w:style>
  <w:style w:type="character" w:customStyle="1" w:styleId="Heading1Char">
    <w:name w:val="Heading 1 Char"/>
    <w:aliases w:val="Pocket Char"/>
    <w:basedOn w:val="DefaultParagraphFont"/>
    <w:link w:val="Heading1"/>
    <w:rsid w:val="00003DD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03DDA"/>
    <w:rPr>
      <w:rFonts w:ascii="Arial" w:eastAsiaTheme="majorEastAsia" w:hAnsi="Arial"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Heading 3 Char Char1 Char"/>
    <w:basedOn w:val="DefaultParagraphFont"/>
    <w:link w:val="Heading3"/>
    <w:uiPriority w:val="2"/>
    <w:rsid w:val="00003DDA"/>
    <w:rPr>
      <w:rFonts w:ascii="Arial" w:eastAsiaTheme="majorEastAsia" w:hAnsi="Arial"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003DDA"/>
    <w:rPr>
      <w:rFonts w:ascii="Arial" w:eastAsiaTheme="majorEastAsia" w:hAnsi="Arial" w:cstheme="majorBidi"/>
      <w:b/>
      <w:iCs/>
      <w:sz w:val="26"/>
    </w:rPr>
  </w:style>
  <w:style w:type="character" w:styleId="Emphasis">
    <w:name w:val="Emphasis"/>
    <w:aliases w:val="tag2,Size 10,emphasis in card,Evidence,Minimized,minimized,Highlighted,CD Card,ED - Tag,Underlined,emphasis,Bold Underline,Emphasis!!,small,Qualifications,bold underline,normal card text,Shrunk,qualifications in card,qualifications,Box,Style1,s"/>
    <w:basedOn w:val="DefaultParagraphFont"/>
    <w:link w:val="textbold"/>
    <w:uiPriority w:val="7"/>
    <w:qFormat/>
    <w:rsid w:val="00003DDA"/>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03DD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03DDA"/>
    <w:rPr>
      <w:b/>
      <w:sz w:val="22"/>
      <w:u w:val="single"/>
    </w:rPr>
  </w:style>
  <w:style w:type="character" w:styleId="Hyperlink">
    <w:name w:val="Hyperlink"/>
    <w:aliases w:val="Read,Important,heading 1 (block title),Card Text,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003DDA"/>
    <w:rPr>
      <w:color w:val="auto"/>
      <w:u w:val="none"/>
    </w:rPr>
  </w:style>
  <w:style w:type="character" w:styleId="FollowedHyperlink">
    <w:name w:val="FollowedHyperlink"/>
    <w:basedOn w:val="DefaultParagraphFont"/>
    <w:uiPriority w:val="99"/>
    <w:semiHidden/>
    <w:unhideWhenUsed/>
    <w:rsid w:val="00003DDA"/>
    <w:rPr>
      <w:color w:val="auto"/>
      <w:u w:val="none"/>
    </w:rPr>
  </w:style>
  <w:style w:type="paragraph" w:customStyle="1" w:styleId="textbold">
    <w:name w:val="text bold"/>
    <w:basedOn w:val="Normal"/>
    <w:link w:val="Emphasis"/>
    <w:uiPriority w:val="7"/>
    <w:qFormat/>
    <w:rsid w:val="007A17B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styleId="UnresolvedMention">
    <w:name w:val="Unresolved Mention"/>
    <w:basedOn w:val="DefaultParagraphFont"/>
    <w:uiPriority w:val="99"/>
    <w:semiHidden/>
    <w:unhideWhenUsed/>
    <w:rsid w:val="007D0DE4"/>
    <w:rPr>
      <w:color w:val="605E5C"/>
      <w:shd w:val="clear" w:color="auto" w:fill="E1DFDD"/>
    </w:rPr>
  </w:style>
  <w:style w:type="paragraph" w:customStyle="1" w:styleId="Analytics">
    <w:name w:val="Analytics"/>
    <w:link w:val="AnalyticsChar"/>
    <w:uiPriority w:val="4"/>
    <w:qFormat/>
    <w:rsid w:val="006A2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A2D63"/>
    <w:rPr>
      <w:rFonts w:ascii="Calibri" w:eastAsiaTheme="majorEastAsia" w:hAnsi="Calibri" w:cstheme="majorBidi"/>
      <w:b/>
      <w:iCs/>
      <w:sz w:val="26"/>
      <w:szCs w:val="28"/>
    </w:rPr>
  </w:style>
  <w:style w:type="paragraph" w:styleId="NormalWeb">
    <w:name w:val="Normal (Web)"/>
    <w:basedOn w:val="Normal"/>
    <w:uiPriority w:val="99"/>
    <w:semiHidden/>
    <w:unhideWhenUsed/>
    <w:rsid w:val="0031102B"/>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87F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7F08"/>
    <w:rPr>
      <w:rFonts w:ascii="Segoe UI" w:hAnsi="Segoe UI" w:cs="Segoe UI"/>
      <w:sz w:val="18"/>
      <w:szCs w:val="18"/>
    </w:rPr>
  </w:style>
  <w:style w:type="paragraph" w:customStyle="1" w:styleId="Analytic">
    <w:name w:val="Analytic"/>
    <w:basedOn w:val="Heading4"/>
    <w:link w:val="AnalyticChar"/>
    <w:autoRedefine/>
    <w:uiPriority w:val="4"/>
    <w:qFormat/>
    <w:rsid w:val="00676AD3"/>
    <w:rPr>
      <w:color w:val="44546A" w:themeColor="text2"/>
    </w:rPr>
  </w:style>
  <w:style w:type="character" w:customStyle="1" w:styleId="AnalyticChar">
    <w:name w:val="Analytic Char"/>
    <w:basedOn w:val="DefaultParagraphFont"/>
    <w:link w:val="Analytic"/>
    <w:uiPriority w:val="4"/>
    <w:rsid w:val="00676AD3"/>
    <w:rPr>
      <w:rFonts w:ascii="Calibri" w:eastAsiaTheme="majorEastAsia" w:hAnsi="Calibri" w:cstheme="majorBidi"/>
      <w:b/>
      <w:iCs/>
      <w:color w:val="44546A" w:themeColor="text2"/>
      <w:sz w:val="26"/>
    </w:rPr>
  </w:style>
  <w:style w:type="paragraph" w:customStyle="1" w:styleId="Warrant">
    <w:name w:val="Warrant"/>
    <w:basedOn w:val="Normal"/>
    <w:link w:val="WarrantChar"/>
    <w:autoRedefine/>
    <w:uiPriority w:val="4"/>
    <w:qFormat/>
    <w:rsid w:val="00676AD3"/>
    <w:rPr>
      <w:b/>
      <w:sz w:val="24"/>
      <w:u w:val="single"/>
      <w:bdr w:val="single" w:sz="12" w:space="0" w:color="auto"/>
    </w:rPr>
  </w:style>
  <w:style w:type="character" w:customStyle="1" w:styleId="WarrantChar">
    <w:name w:val="Warrant Char"/>
    <w:basedOn w:val="DefaultParagraphFont"/>
    <w:link w:val="Warrant"/>
    <w:uiPriority w:val="4"/>
    <w:rsid w:val="00676AD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76AD3"/>
    <w:pPr>
      <w:shd w:val="clear" w:color="auto" w:fill="31E600"/>
      <w:spacing w:after="0"/>
    </w:pPr>
    <w:rPr>
      <w:b/>
      <w:sz w:val="28"/>
      <w:szCs w:val="28"/>
      <w:u w:val="single"/>
    </w:rPr>
  </w:style>
  <w:style w:type="character" w:customStyle="1" w:styleId="RE-CUTTINGChar">
    <w:name w:val="RE-CUTTING Char"/>
    <w:basedOn w:val="DefaultParagraphFont"/>
    <w:link w:val="RE-CUTTING"/>
    <w:uiPriority w:val="4"/>
    <w:rsid w:val="00676AD3"/>
    <w:rPr>
      <w:rFonts w:ascii="Calibri" w:hAnsi="Calibri" w:cs="Calibri"/>
      <w:b/>
      <w:sz w:val="28"/>
      <w:szCs w:val="28"/>
      <w:u w:val="single"/>
      <w:shd w:val="clear" w:color="auto" w:fill="31E60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5065A"/>
    <w:pPr>
      <w:spacing w:after="0" w:line="240" w:lineRule="auto"/>
    </w:pPr>
    <w:rPr>
      <w:rFonts w:eastAsiaTheme="minorEastAsia"/>
      <w:szCs w:val="24"/>
      <w:u w:val="single"/>
    </w:rPr>
  </w:style>
  <w:style w:type="character" w:styleId="CommentReference">
    <w:name w:val="annotation reference"/>
    <w:basedOn w:val="DefaultParagraphFont"/>
    <w:uiPriority w:val="99"/>
    <w:semiHidden/>
    <w:unhideWhenUsed/>
    <w:rsid w:val="00873DE7"/>
    <w:rPr>
      <w:sz w:val="16"/>
      <w:szCs w:val="16"/>
    </w:rPr>
  </w:style>
  <w:style w:type="paragraph" w:styleId="ListParagraph">
    <w:name w:val="List Paragraph"/>
    <w:basedOn w:val="Normal"/>
    <w:uiPriority w:val="99"/>
    <w:unhideWhenUsed/>
    <w:qFormat/>
    <w:rsid w:val="00140539"/>
    <w:pPr>
      <w:ind w:left="720"/>
      <w:contextualSpacing/>
    </w:pPr>
  </w:style>
  <w:style w:type="paragraph" w:styleId="CommentText">
    <w:name w:val="annotation text"/>
    <w:basedOn w:val="Normal"/>
    <w:link w:val="CommentTextChar"/>
    <w:uiPriority w:val="99"/>
    <w:semiHidden/>
    <w:unhideWhenUsed/>
    <w:rsid w:val="00140539"/>
    <w:pPr>
      <w:spacing w:line="240" w:lineRule="auto"/>
    </w:pPr>
    <w:rPr>
      <w:sz w:val="20"/>
      <w:szCs w:val="20"/>
    </w:rPr>
  </w:style>
  <w:style w:type="character" w:customStyle="1" w:styleId="CommentTextChar">
    <w:name w:val="Comment Text Char"/>
    <w:basedOn w:val="DefaultParagraphFont"/>
    <w:link w:val="CommentText"/>
    <w:uiPriority w:val="99"/>
    <w:semiHidden/>
    <w:rsid w:val="00140539"/>
    <w:rPr>
      <w:rFonts w:ascii="Calibri" w:hAnsi="Calibri" w:cs="Calibri"/>
      <w:sz w:val="20"/>
      <w:szCs w:val="20"/>
    </w:rPr>
  </w:style>
  <w:style w:type="paragraph" w:customStyle="1" w:styleId="Card">
    <w:name w:val="Card"/>
    <w:basedOn w:val="Heading1"/>
    <w:link w:val="Hyperlink"/>
    <w:autoRedefine/>
    <w:uiPriority w:val="99"/>
    <w:qFormat/>
    <w:rsid w:val="009C50E7"/>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200B02"/>
    <w:pPr>
      <w:widowControl w:val="0"/>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styleId="IntenseEmphasis">
    <w:name w:val="Intense Emphasis"/>
    <w:aliases w:val="Read This Char,Intense Emphasi,Box Out,Italic,Intense Emphasis5,Heading 3 Char1 Char Char Ch,Cites and Cards Char1,Intense Emphasis21,Intense Emphasis311"/>
    <w:basedOn w:val="DefaultParagraphFont"/>
    <w:uiPriority w:val="6"/>
    <w:qFormat/>
    <w:rsid w:val="00200B02"/>
    <w:rPr>
      <w:b w:val="0"/>
      <w:bCs/>
      <w:u w:val="single"/>
    </w:rPr>
  </w:style>
  <w:style w:type="paragraph" w:customStyle="1" w:styleId="cardtext">
    <w:name w:val="card text"/>
    <w:basedOn w:val="Normal"/>
    <w:link w:val="cardtextChar"/>
    <w:qFormat/>
    <w:rsid w:val="00200B02"/>
    <w:pPr>
      <w:ind w:left="288" w:right="288"/>
    </w:pPr>
  </w:style>
  <w:style w:type="character" w:customStyle="1" w:styleId="cardtextChar">
    <w:name w:val="card text Char"/>
    <w:link w:val="cardtext"/>
    <w:rsid w:val="00200B02"/>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inelibrary.wiley.com/doi/10.1111/1758-5899.12319%5d//BPS" TargetMode="External"/><Relationship Id="rId21" Type="http://schemas.openxmlformats.org/officeDocument/2006/relationships/hyperlink" Target="https://philosophynow.org/issues/54/Ethics_in_Government" TargetMode="External"/><Relationship Id="rId42" Type="http://schemas.openxmlformats.org/officeDocument/2006/relationships/hyperlink" Target="https://cdchester.co.uk/wp-content/uploads/2018/05/Utilitarianism-A-Guide-for-the-Perplexed-Guides-For-The-Perplexed-.pdf" TargetMode="External"/><Relationship Id="rId47" Type="http://schemas.openxmlformats.org/officeDocument/2006/relationships/hyperlink" Target="https://futureoflife.org/2020/06/01/on-global-priorities-existential-risk-and-what-matters-most-with-sam-harris/" TargetMode="External"/><Relationship Id="rId63" Type="http://schemas.openxmlformats.org/officeDocument/2006/relationships/hyperlink" Target="http://www.cnn.com/2010/OPINION/05/12/schneier.worst.case.thinking/" TargetMode="External"/><Relationship Id="rId68" Type="http://schemas.openxmlformats.org/officeDocument/2006/relationships/hyperlink" Target="http://bostonreview.net/forum/paul-bloom-against-empathy" TargetMode="External"/><Relationship Id="rId2" Type="http://schemas.openxmlformats.org/officeDocument/2006/relationships/numbering" Target="numbering.xml"/><Relationship Id="rId16" Type="http://schemas.openxmlformats.org/officeDocument/2006/relationships/hyperlink" Target="https://www.independent.org/publications/article.asp?id=1602" TargetMode="External"/><Relationship Id="rId29" Type="http://schemas.openxmlformats.org/officeDocument/2006/relationships/hyperlink" Target="https://www.fhi.ox.ac.uk/wp-content/uploads/Existential-Risks-2017-01-23.pdf%5d//BPS" TargetMode="External"/><Relationship Id="rId11" Type="http://schemas.openxmlformats.org/officeDocument/2006/relationships/hyperlink" Target="https://www.sagepub.com/sites/default/files/upmbinaries/98294_Chapter_9_The_Ethics_of_Criminal_Justice_Policy_Making.pdf" TargetMode="External"/><Relationship Id="rId24" Type="http://schemas.openxmlformats.org/officeDocument/2006/relationships/hyperlink" Target="http://blog.practicalethics.ox.ac.uk/2018/02/cross-post-the-discomforts-of-being-a-utilitarian/%5d//BPS" TargetMode="External"/><Relationship Id="rId32" Type="http://schemas.openxmlformats.org/officeDocument/2006/relationships/hyperlink" Target="https://www.effectivealtruism.org/articles/cause-profile-long-run-future/" TargetMode="External"/><Relationship Id="rId37" Type="http://schemas.openxmlformats.org/officeDocument/2006/relationships/hyperlink" Target="http://www.ncchpp.ca/docs/2016_Ethics_Utilitarianism_En.pdf" TargetMode="External"/><Relationship Id="rId40" Type="http://schemas.openxmlformats.org/officeDocument/2006/relationships/hyperlink" Target="https://benjaminstudebaker.com/2012/08/27/moral-absolutism-the-detriments-of-deontology/" TargetMode="External"/><Relationship Id="rId45" Type="http://schemas.openxmlformats.org/officeDocument/2006/relationships/hyperlink" Target="https://www.nature.com/articles/s41598-019-50145-9" TargetMode="External"/><Relationship Id="rId53" Type="http://schemas.openxmlformats.org/officeDocument/2006/relationships/hyperlink" Target="https://foreignpolicy.com/2019/09/13/keeping-refugees-out-makes-the-united-states-less-safe/" TargetMode="External"/><Relationship Id="rId58" Type="http://schemas.openxmlformats.org/officeDocument/2006/relationships/hyperlink" Target="https://doi.org/10.1177/0022002705284828" TargetMode="External"/><Relationship Id="rId66" Type="http://schemas.openxmlformats.org/officeDocument/2006/relationships/hyperlink" Target="https://cei.org/blog/philosophers-corner-principle-intervening-action)" TargetMode="External"/><Relationship Id="rId74" Type="http://schemas.openxmlformats.org/officeDocument/2006/relationships/hyperlink" Target="http://www.nucleardarkness.org/index2.php" TargetMode="External"/><Relationship Id="rId5" Type="http://schemas.openxmlformats.org/officeDocument/2006/relationships/webSettings" Target="webSettings.xml"/><Relationship Id="rId61" Type="http://schemas.openxmlformats.org/officeDocument/2006/relationships/hyperlink" Target="https://intelligence.org/files/CognitiveBiases.pdf" TargetMode="External"/><Relationship Id="rId19" Type="http://schemas.openxmlformats.org/officeDocument/2006/relationships/hyperlink" Target="https://www.scu.edu/ethics/ethics-resources/ethical-decision-making/calculating-consequences-the-utilitarian-approach/" TargetMode="External"/><Relationship Id="rId14" Type="http://schemas.openxmlformats.org/officeDocument/2006/relationships/hyperlink" Target="http://richardjacksonterrorismblog.wordpress.com/2012/08/05/the-great-con-of-national-security/%5d" TargetMode="External"/><Relationship Id="rId22" Type="http://schemas.openxmlformats.org/officeDocument/2006/relationships/hyperlink" Target="https://gohighbrow.com/rule-utilitarianism-rebuttals/" TargetMode="External"/><Relationship Id="rId27" Type="http://schemas.openxmlformats.org/officeDocument/2006/relationships/hyperlink" Target="https://www.theatlantic.com/technology/archive/2016/04/a-human-extinction-isnt-that-unlikely/480444/" TargetMode="External"/><Relationship Id="rId30" Type="http://schemas.openxmlformats.org/officeDocument/2006/relationships/hyperlink" Target="https://www.fhi.ox.ac.uk/wp-content/uploads/Existential-Risks-2017-01-23.pdf" TargetMode="External"/><Relationship Id="rId35" Type="http://schemas.openxmlformats.org/officeDocument/2006/relationships/hyperlink" Target="https://onlinelibrary.wiley.com/doi/pdf/10.1111/bioe.12771" TargetMode="External"/><Relationship Id="rId43" Type="http://schemas.openxmlformats.org/officeDocument/2006/relationships/hyperlink" Target="https://gohighbrow.com/rule-utilitarianism-objections/" TargetMode="External"/><Relationship Id="rId48" Type="http://schemas.openxmlformats.org/officeDocument/2006/relationships/hyperlink" Target="https://fivethirtyeight.com/features/were-edging-closer-to-nuclear-war/)//pacc" TargetMode="External"/><Relationship Id="rId56" Type="http://schemas.openxmlformats.org/officeDocument/2006/relationships/hyperlink" Target="https://doi.org/10.1080/10576100903555788" TargetMode="External"/><Relationship Id="rId64" Type="http://schemas.openxmlformats.org/officeDocument/2006/relationships/hyperlink" Target="https://www.cnn.com/topics/donald_h_rumsfeld/" TargetMode="External"/><Relationship Id="rId69" Type="http://schemas.openxmlformats.org/officeDocument/2006/relationships/hyperlink" Target="https://www.theglobalist.com/the-cost-of-a-human-life-statistically-speaking" TargetMode="External"/><Relationship Id="rId8" Type="http://schemas.openxmlformats.org/officeDocument/2006/relationships/hyperlink" Target="https://www.simonknutsson.com/problems-in-effective-altruism-and-existential-risk-and-what-to-do-about-them/" TargetMode="External"/><Relationship Id="rId51" Type="http://schemas.openxmlformats.org/officeDocument/2006/relationships/hyperlink" Target="http://politicalviolenceataglance.org/2017/07/05/why-civil-wars-have-gotten-longer-bloodier-and-more-numerous/" TargetMode="External"/><Relationship Id="rId72" Type="http://schemas.openxmlformats.org/officeDocument/2006/relationships/hyperlink" Target="https://fas.org/issues/nuclear-weapons/status-world-nuclear-forces/" TargetMode="External"/><Relationship Id="rId3" Type="http://schemas.openxmlformats.org/officeDocument/2006/relationships/styles" Target="styles.xml"/><Relationship Id="rId12" Type="http://schemas.openxmlformats.org/officeDocument/2006/relationships/hyperlink" Target="https://www.simonknutsson.com/problems-in-effective-altruism-and-existential-risk-and-what-to-do-about-them/" TargetMode="External"/><Relationship Id="rId17" Type="http://schemas.openxmlformats.org/officeDocument/2006/relationships/hyperlink" Target="https://www.dartmouth.edu/~plunkett/non-consequentialism-demyst.pdf" TargetMode="External"/><Relationship Id="rId25" Type="http://schemas.openxmlformats.org/officeDocument/2006/relationships/hyperlink" Target="https://www.google.com/books/edition/The_Precipice/3aSiDwAAQBAJ?hl=en&amp;gbpv=0" TargetMode="External"/><Relationship Id="rId33" Type="http://schemas.openxmlformats.org/officeDocument/2006/relationships/hyperlink" Target="https://80000hours.org/podcast/episodes/will-macaskill-moral-philosophy/" TargetMode="External"/><Relationship Id="rId38" Type="http://schemas.openxmlformats.org/officeDocument/2006/relationships/hyperlink" Target="https://digitalcommons.law.buffalo.edu/cgi/viewcontent.cgi?article=1284&amp;context=journal_articles" TargetMode="External"/><Relationship Id="rId46" Type="http://schemas.openxmlformats.org/officeDocument/2006/relationships/hyperlink" Target="https://www.theatlantic.com/technology/archive/2016/04/a-human-extinction-isnt-that-unlikely/480444/" TargetMode="External"/><Relationship Id="rId59" Type="http://schemas.openxmlformats.org/officeDocument/2006/relationships/hyperlink" Target="https://www.google.com/books/edition/The_Precipice/3aSiDwAAQBAJ?hl=en&amp;gbpv=0" TargetMode="External"/><Relationship Id="rId67" Type="http://schemas.openxmlformats.org/officeDocument/2006/relationships/hyperlink" Target="https://www.theguardian.com/commentisfree/2019/jan/01/human-dignity-danger-ai-weiwei" TargetMode="External"/><Relationship Id="rId20" Type="http://schemas.openxmlformats.org/officeDocument/2006/relationships/hyperlink" Target="https://www.bloomberg.com/opinion/articles/2020-03-29/coronavirus-pandemic-puts-moral-philosophy-to-the-test/micahw" TargetMode="External"/><Relationship Id="rId41" Type="http://schemas.openxmlformats.org/officeDocument/2006/relationships/hyperlink" Target="https://cdchester.co.uk/wp-content/uploads/2018/05/Utilitarianism-A-Guide-for-the-Perplexed-Guides-For-The-Perplexed-.pdf" TargetMode="External"/><Relationship Id="rId54" Type="http://schemas.openxmlformats.org/officeDocument/2006/relationships/hyperlink" Target="https://doi.org/10.1017/S0020818306060103" TargetMode="External"/><Relationship Id="rId62" Type="http://schemas.openxmlformats.org/officeDocument/2006/relationships/hyperlink" Target="https://intelligence.org/files/CognitiveBiases.pdf" TargetMode="External"/><Relationship Id="rId70" Type="http://schemas.openxmlformats.org/officeDocument/2006/relationships/hyperlink" Target="https://truthout.org/articles/there-can-be-no-winners-in-a-nuclear-war/"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7/s11098-005-3982-x" TargetMode="External"/><Relationship Id="rId23" Type="http://schemas.openxmlformats.org/officeDocument/2006/relationships/hyperlink" Target="https://link-springer-com.proxy.lib.umich.edu/article/10.1007/s11098-019-01406-w" TargetMode="External"/><Relationship Id="rId28" Type="http://schemas.openxmlformats.org/officeDocument/2006/relationships/hyperlink" Target="https://www.nottingham.ac.uk/climateethicseconomics/documents/papers-workshop-5/rendall.pdf" TargetMode="External"/><Relationship Id="rId36" Type="http://schemas.openxmlformats.org/officeDocument/2006/relationships/hyperlink" Target="https://80000hours.org/podcast/episodes/will-macaskill-moral-philosophy/" TargetMode="External"/><Relationship Id="rId49" Type="http://schemas.openxmlformats.org/officeDocument/2006/relationships/hyperlink" Target="https://www.worldpoliticsreview.com/articles/28843/how-covid-19-could-increase-the-risk-of-war" TargetMode="External"/><Relationship Id="rId57" Type="http://schemas.openxmlformats.org/officeDocument/2006/relationships/hyperlink" Target="https://time.com/5779348/war-libya-global-conflict/" TargetMode="External"/><Relationship Id="rId10" Type="http://schemas.openxmlformats.org/officeDocument/2006/relationships/hyperlink" Target="https://80000hours.org/podcast/episodes/amanda-askell-moral-empathy/" TargetMode="External"/><Relationship Id="rId31" Type="http://schemas.openxmlformats.org/officeDocument/2006/relationships/hyperlink" Target="http://www.theatlantic.com/technology/archive/2012/03/were-underestimating-the-risk-of-human-extinction/253821/" TargetMode="External"/><Relationship Id="rId44" Type="http://schemas.openxmlformats.org/officeDocument/2006/relationships/hyperlink" Target="https://www.nature.com/articles/s41598-019-50145-9" TargetMode="External"/><Relationship Id="rId52" Type="http://schemas.openxmlformats.org/officeDocument/2006/relationships/hyperlink" Target="https://cpr.unu.edu/civil-war-trends-and-the-changing-nature-of-armed-conflict.html" TargetMode="External"/><Relationship Id="rId60" Type="http://schemas.openxmlformats.org/officeDocument/2006/relationships/hyperlink" Target="https://www.lesswrong.com/s/waF2Pomid7YHjfEDt/p/Nx2WxEuPSvNBGuYpo" TargetMode="External"/><Relationship Id="rId65" Type="http://schemas.openxmlformats.org/officeDocument/2006/relationships/hyperlink" Target="https://www.cnn.com/topics/Terrorism" TargetMode="External"/><Relationship Id="rId73" Type="http://schemas.openxmlformats.org/officeDocument/2006/relationships/hyperlink" Target="http://nuclearfiles.org/menu/key-issues/nuclear-weapons/issues/accidents/20-mishaps-maybe-caused-nuclear-war.htm" TargetMode="External"/><Relationship Id="rId4" Type="http://schemas.openxmlformats.org/officeDocument/2006/relationships/settings" Target="settings.xml"/><Relationship Id="rId9" Type="http://schemas.openxmlformats.org/officeDocument/2006/relationships/hyperlink" Target="https://globalchallenges.org/wp-content/uploads/Transhumanism-Effective-Altruism-and-Systems-Theory-2-1.pdf" TargetMode="External"/><Relationship Id="rId13" Type="http://schemas.openxmlformats.org/officeDocument/2006/relationships/hyperlink" Target="http://www.bu.edu/globalbeat/usdefense/conetta0398.html;%20RP)" TargetMode="External"/><Relationship Id="rId18" Type="http://schemas.openxmlformats.org/officeDocument/2006/relationships/hyperlink" Target="https://www.psychologytoday.com/us/blog/ethics-everyone/201506/whats-wrong-utilitarianism" TargetMode="External"/><Relationship Id="rId39" Type="http://schemas.openxmlformats.org/officeDocument/2006/relationships/hyperlink" Target="https://onlinelibrary.wiley.com/doi/epdf/10.1111/bioe.12771/micahw" TargetMode="External"/><Relationship Id="rId34" Type="http://schemas.openxmlformats.org/officeDocument/2006/relationships/hyperlink" Target="https://today.ku.edu/2014/06/02/professor-studies-how-utilitarianism-provides-framework-major-policy-decisions" TargetMode="External"/><Relationship Id="rId50" Type="http://schemas.openxmlformats.org/officeDocument/2006/relationships/hyperlink" Target="https://www.jstor.org/stable/2538951" TargetMode="External"/><Relationship Id="rId55" Type="http://schemas.openxmlformats.org/officeDocument/2006/relationships/hyperlink" Target="https://ucdp.uu.se/"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warontherocks.com/2013/08/plato-was-dead-wrong-embracing-our-better-ange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146781</Words>
  <Characters>836655</Characters>
  <Application>Microsoft Office Word</Application>
  <DocSecurity>0</DocSecurity>
  <Lines>6972</Lines>
  <Paragraphs>1962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dc:creator>
  <cp:keywords>5.1.1</cp:keywords>
  <dc:description/>
  <cp:lastModifiedBy>Eric Forslund</cp:lastModifiedBy>
  <cp:revision>2</cp:revision>
  <dcterms:created xsi:type="dcterms:W3CDTF">2021-07-13T21:14:00Z</dcterms:created>
  <dcterms:modified xsi:type="dcterms:W3CDTF">2021-07-13T21:14:00Z</dcterms:modified>
</cp:coreProperties>
</file>