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5F9C8" w14:textId="177F7134" w:rsidR="00A95652" w:rsidRDefault="004E134A" w:rsidP="004E134A">
      <w:pPr>
        <w:pStyle w:val="Heading1"/>
      </w:pPr>
      <w:bookmarkStart w:id="0" w:name="_Toc74943354"/>
      <w:r>
        <w:t>Politics – Infrastructure – GDI Starter Set – 2021</w:t>
      </w:r>
      <w:bookmarkEnd w:id="0"/>
    </w:p>
    <w:p w14:paraId="32CC5210" w14:textId="0F268DD8" w:rsidR="004E134A" w:rsidRDefault="004E134A" w:rsidP="004E134A"/>
    <w:sdt>
      <w:sdtPr>
        <w:rPr>
          <w:rFonts w:ascii="Times New Roman" w:eastAsiaTheme="minorHAnsi" w:hAnsi="Times New Roman" w:cs="Times New Roman"/>
          <w:color w:val="auto"/>
          <w:sz w:val="22"/>
          <w:szCs w:val="22"/>
        </w:rPr>
        <w:id w:val="-95327235"/>
        <w:docPartObj>
          <w:docPartGallery w:val="Table of Contents"/>
          <w:docPartUnique/>
        </w:docPartObj>
      </w:sdtPr>
      <w:sdtEndPr>
        <w:rPr>
          <w:b/>
          <w:bCs/>
          <w:noProof/>
        </w:rPr>
      </w:sdtEndPr>
      <w:sdtContent>
        <w:p w14:paraId="064CADCE" w14:textId="42D1940C" w:rsidR="007A7422" w:rsidRPr="007A7422" w:rsidRDefault="007A7422" w:rsidP="009F221B">
          <w:pPr>
            <w:pStyle w:val="TOCHeading"/>
            <w:jc w:val="center"/>
            <w:rPr>
              <w:rFonts w:ascii="Times New Roman" w:hAnsi="Times New Roman" w:cs="Times New Roman"/>
              <w:color w:val="auto"/>
            </w:rPr>
          </w:pPr>
          <w:r w:rsidRPr="007A7422">
            <w:rPr>
              <w:rFonts w:ascii="Times New Roman" w:hAnsi="Times New Roman" w:cs="Times New Roman"/>
              <w:color w:val="auto"/>
            </w:rPr>
            <w:t>Table of Contents</w:t>
          </w:r>
        </w:p>
        <w:p w14:paraId="53643491" w14:textId="49BC140F" w:rsidR="0038032C" w:rsidRDefault="007A7422">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74943354" w:history="1">
            <w:r w:rsidR="0038032C" w:rsidRPr="00887027">
              <w:rPr>
                <w:rStyle w:val="Hyperlink"/>
                <w:noProof/>
              </w:rPr>
              <w:t>Politics – Infrastructure – GDI Starter Set – 2021</w:t>
            </w:r>
            <w:r w:rsidR="0038032C">
              <w:rPr>
                <w:noProof/>
                <w:webHidden/>
              </w:rPr>
              <w:tab/>
            </w:r>
            <w:r w:rsidR="0038032C">
              <w:rPr>
                <w:noProof/>
                <w:webHidden/>
              </w:rPr>
              <w:fldChar w:fldCharType="begin"/>
            </w:r>
            <w:r w:rsidR="0038032C">
              <w:rPr>
                <w:noProof/>
                <w:webHidden/>
              </w:rPr>
              <w:instrText xml:space="preserve"> PAGEREF _Toc74943354 \h </w:instrText>
            </w:r>
            <w:r w:rsidR="0038032C">
              <w:rPr>
                <w:noProof/>
                <w:webHidden/>
              </w:rPr>
            </w:r>
            <w:r w:rsidR="0038032C">
              <w:rPr>
                <w:noProof/>
                <w:webHidden/>
              </w:rPr>
              <w:fldChar w:fldCharType="separate"/>
            </w:r>
            <w:r w:rsidR="0038032C">
              <w:rPr>
                <w:noProof/>
                <w:webHidden/>
              </w:rPr>
              <w:t>1</w:t>
            </w:r>
            <w:r w:rsidR="0038032C">
              <w:rPr>
                <w:noProof/>
                <w:webHidden/>
              </w:rPr>
              <w:fldChar w:fldCharType="end"/>
            </w:r>
          </w:hyperlink>
        </w:p>
        <w:p w14:paraId="46416EB3" w14:textId="6A6FE4B3" w:rsidR="0038032C" w:rsidRDefault="0038032C">
          <w:pPr>
            <w:pStyle w:val="TOC2"/>
            <w:tabs>
              <w:tab w:val="right" w:leader="dot" w:pos="9350"/>
            </w:tabs>
            <w:rPr>
              <w:rFonts w:asciiTheme="minorHAnsi" w:eastAsiaTheme="minorEastAsia" w:hAnsiTheme="minorHAnsi" w:cstheme="minorBidi"/>
              <w:noProof/>
            </w:rPr>
          </w:pPr>
          <w:hyperlink w:anchor="_Toc74943355" w:history="1">
            <w:r w:rsidRPr="00887027">
              <w:rPr>
                <w:rStyle w:val="Hyperlink"/>
                <w:noProof/>
              </w:rPr>
              <w:t>1NC</w:t>
            </w:r>
            <w:r>
              <w:rPr>
                <w:noProof/>
                <w:webHidden/>
              </w:rPr>
              <w:tab/>
            </w:r>
            <w:r>
              <w:rPr>
                <w:noProof/>
                <w:webHidden/>
              </w:rPr>
              <w:fldChar w:fldCharType="begin"/>
            </w:r>
            <w:r>
              <w:rPr>
                <w:noProof/>
                <w:webHidden/>
              </w:rPr>
              <w:instrText xml:space="preserve"> PAGEREF _Toc74943355 \h </w:instrText>
            </w:r>
            <w:r>
              <w:rPr>
                <w:noProof/>
                <w:webHidden/>
              </w:rPr>
            </w:r>
            <w:r>
              <w:rPr>
                <w:noProof/>
                <w:webHidden/>
              </w:rPr>
              <w:fldChar w:fldCharType="separate"/>
            </w:r>
            <w:r>
              <w:rPr>
                <w:noProof/>
                <w:webHidden/>
              </w:rPr>
              <w:t>3</w:t>
            </w:r>
            <w:r>
              <w:rPr>
                <w:noProof/>
                <w:webHidden/>
              </w:rPr>
              <w:fldChar w:fldCharType="end"/>
            </w:r>
          </w:hyperlink>
        </w:p>
        <w:p w14:paraId="5740A291" w14:textId="17F6B5C9" w:rsidR="0038032C" w:rsidRDefault="0038032C">
          <w:pPr>
            <w:pStyle w:val="TOC3"/>
            <w:tabs>
              <w:tab w:val="right" w:leader="dot" w:pos="9350"/>
            </w:tabs>
            <w:rPr>
              <w:rFonts w:asciiTheme="minorHAnsi" w:eastAsiaTheme="minorEastAsia" w:hAnsiTheme="minorHAnsi" w:cstheme="minorBidi"/>
              <w:noProof/>
            </w:rPr>
          </w:pPr>
          <w:hyperlink w:anchor="_Toc74943356" w:history="1">
            <w:r w:rsidRPr="00887027">
              <w:rPr>
                <w:rStyle w:val="Hyperlink"/>
                <w:noProof/>
              </w:rPr>
              <w:t>Politics – Biden Good – Infrastructure – 1NC</w:t>
            </w:r>
            <w:r>
              <w:rPr>
                <w:noProof/>
                <w:webHidden/>
              </w:rPr>
              <w:tab/>
            </w:r>
            <w:r>
              <w:rPr>
                <w:noProof/>
                <w:webHidden/>
              </w:rPr>
              <w:fldChar w:fldCharType="begin"/>
            </w:r>
            <w:r>
              <w:rPr>
                <w:noProof/>
                <w:webHidden/>
              </w:rPr>
              <w:instrText xml:space="preserve"> PAGEREF _Toc74943356 \h </w:instrText>
            </w:r>
            <w:r>
              <w:rPr>
                <w:noProof/>
                <w:webHidden/>
              </w:rPr>
            </w:r>
            <w:r>
              <w:rPr>
                <w:noProof/>
                <w:webHidden/>
              </w:rPr>
              <w:fldChar w:fldCharType="separate"/>
            </w:r>
            <w:r>
              <w:rPr>
                <w:noProof/>
                <w:webHidden/>
              </w:rPr>
              <w:t>4</w:t>
            </w:r>
            <w:r>
              <w:rPr>
                <w:noProof/>
                <w:webHidden/>
              </w:rPr>
              <w:fldChar w:fldCharType="end"/>
            </w:r>
          </w:hyperlink>
        </w:p>
        <w:p w14:paraId="65A970D6" w14:textId="170ED790" w:rsidR="0038032C" w:rsidRDefault="0038032C">
          <w:pPr>
            <w:pStyle w:val="TOC2"/>
            <w:tabs>
              <w:tab w:val="right" w:leader="dot" w:pos="9350"/>
            </w:tabs>
            <w:rPr>
              <w:rFonts w:asciiTheme="minorHAnsi" w:eastAsiaTheme="minorEastAsia" w:hAnsiTheme="minorHAnsi" w:cstheme="minorBidi"/>
              <w:noProof/>
            </w:rPr>
          </w:pPr>
          <w:hyperlink w:anchor="_Toc74943357" w:history="1">
            <w:r w:rsidRPr="00887027">
              <w:rPr>
                <w:rStyle w:val="Hyperlink"/>
                <w:noProof/>
              </w:rPr>
              <w:t>Uniqueness</w:t>
            </w:r>
            <w:r>
              <w:rPr>
                <w:noProof/>
                <w:webHidden/>
              </w:rPr>
              <w:tab/>
            </w:r>
            <w:r>
              <w:rPr>
                <w:noProof/>
                <w:webHidden/>
              </w:rPr>
              <w:fldChar w:fldCharType="begin"/>
            </w:r>
            <w:r>
              <w:rPr>
                <w:noProof/>
                <w:webHidden/>
              </w:rPr>
              <w:instrText xml:space="preserve"> PAGEREF _Toc74943357 \h </w:instrText>
            </w:r>
            <w:r>
              <w:rPr>
                <w:noProof/>
                <w:webHidden/>
              </w:rPr>
            </w:r>
            <w:r>
              <w:rPr>
                <w:noProof/>
                <w:webHidden/>
              </w:rPr>
              <w:fldChar w:fldCharType="separate"/>
            </w:r>
            <w:r>
              <w:rPr>
                <w:noProof/>
                <w:webHidden/>
              </w:rPr>
              <w:t>10</w:t>
            </w:r>
            <w:r>
              <w:rPr>
                <w:noProof/>
                <w:webHidden/>
              </w:rPr>
              <w:fldChar w:fldCharType="end"/>
            </w:r>
          </w:hyperlink>
        </w:p>
        <w:p w14:paraId="305AAB9E" w14:textId="123D8CA1" w:rsidR="0038032C" w:rsidRDefault="0038032C">
          <w:pPr>
            <w:pStyle w:val="TOC3"/>
            <w:tabs>
              <w:tab w:val="right" w:leader="dot" w:pos="9350"/>
            </w:tabs>
            <w:rPr>
              <w:rFonts w:asciiTheme="minorHAnsi" w:eastAsiaTheme="minorEastAsia" w:hAnsiTheme="minorHAnsi" w:cstheme="minorBidi"/>
              <w:noProof/>
            </w:rPr>
          </w:pPr>
          <w:hyperlink w:anchor="_Toc74943358" w:history="1">
            <w:r w:rsidRPr="00887027">
              <w:rPr>
                <w:rStyle w:val="Hyperlink"/>
                <w:noProof/>
              </w:rPr>
              <w:t>Infrastructure Deal Will Pass Now</w:t>
            </w:r>
            <w:r>
              <w:rPr>
                <w:noProof/>
                <w:webHidden/>
              </w:rPr>
              <w:tab/>
            </w:r>
            <w:r>
              <w:rPr>
                <w:noProof/>
                <w:webHidden/>
              </w:rPr>
              <w:fldChar w:fldCharType="begin"/>
            </w:r>
            <w:r>
              <w:rPr>
                <w:noProof/>
                <w:webHidden/>
              </w:rPr>
              <w:instrText xml:space="preserve"> PAGEREF _Toc74943358 \h </w:instrText>
            </w:r>
            <w:r>
              <w:rPr>
                <w:noProof/>
                <w:webHidden/>
              </w:rPr>
            </w:r>
            <w:r>
              <w:rPr>
                <w:noProof/>
                <w:webHidden/>
              </w:rPr>
              <w:fldChar w:fldCharType="separate"/>
            </w:r>
            <w:r>
              <w:rPr>
                <w:noProof/>
                <w:webHidden/>
              </w:rPr>
              <w:t>11</w:t>
            </w:r>
            <w:r>
              <w:rPr>
                <w:noProof/>
                <w:webHidden/>
              </w:rPr>
              <w:fldChar w:fldCharType="end"/>
            </w:r>
          </w:hyperlink>
        </w:p>
        <w:p w14:paraId="21769921" w14:textId="48059668" w:rsidR="0038032C" w:rsidRDefault="0038032C">
          <w:pPr>
            <w:pStyle w:val="TOC3"/>
            <w:tabs>
              <w:tab w:val="right" w:leader="dot" w:pos="9350"/>
            </w:tabs>
            <w:rPr>
              <w:rFonts w:asciiTheme="minorHAnsi" w:eastAsiaTheme="minorEastAsia" w:hAnsiTheme="minorHAnsi" w:cstheme="minorBidi"/>
              <w:noProof/>
            </w:rPr>
          </w:pPr>
          <w:hyperlink w:anchor="_Toc74943359" w:history="1">
            <w:r w:rsidRPr="00887027">
              <w:rPr>
                <w:rStyle w:val="Hyperlink"/>
                <w:noProof/>
              </w:rPr>
              <w:t>AT – No Bipartisanship on Infrastructure</w:t>
            </w:r>
            <w:r>
              <w:rPr>
                <w:noProof/>
                <w:webHidden/>
              </w:rPr>
              <w:tab/>
            </w:r>
            <w:r>
              <w:rPr>
                <w:noProof/>
                <w:webHidden/>
              </w:rPr>
              <w:fldChar w:fldCharType="begin"/>
            </w:r>
            <w:r>
              <w:rPr>
                <w:noProof/>
                <w:webHidden/>
              </w:rPr>
              <w:instrText xml:space="preserve"> PAGEREF _Toc74943359 \h </w:instrText>
            </w:r>
            <w:r>
              <w:rPr>
                <w:noProof/>
                <w:webHidden/>
              </w:rPr>
            </w:r>
            <w:r>
              <w:rPr>
                <w:noProof/>
                <w:webHidden/>
              </w:rPr>
              <w:fldChar w:fldCharType="separate"/>
            </w:r>
            <w:r>
              <w:rPr>
                <w:noProof/>
                <w:webHidden/>
              </w:rPr>
              <w:t>14</w:t>
            </w:r>
            <w:r>
              <w:rPr>
                <w:noProof/>
                <w:webHidden/>
              </w:rPr>
              <w:fldChar w:fldCharType="end"/>
            </w:r>
          </w:hyperlink>
        </w:p>
        <w:p w14:paraId="5DDD3A76" w14:textId="68132658" w:rsidR="0038032C" w:rsidRDefault="0038032C">
          <w:pPr>
            <w:pStyle w:val="TOC3"/>
            <w:tabs>
              <w:tab w:val="right" w:leader="dot" w:pos="9350"/>
            </w:tabs>
            <w:rPr>
              <w:rFonts w:asciiTheme="minorHAnsi" w:eastAsiaTheme="minorEastAsia" w:hAnsiTheme="minorHAnsi" w:cstheme="minorBidi"/>
              <w:noProof/>
            </w:rPr>
          </w:pPr>
          <w:hyperlink w:anchor="_Toc74943360" w:history="1">
            <w:r w:rsidRPr="00887027">
              <w:rPr>
                <w:rStyle w:val="Hyperlink"/>
                <w:noProof/>
              </w:rPr>
              <w:t>AT – Dems’ Demands</w:t>
            </w:r>
            <w:r>
              <w:rPr>
                <w:noProof/>
                <w:webHidden/>
              </w:rPr>
              <w:tab/>
            </w:r>
            <w:r>
              <w:rPr>
                <w:noProof/>
                <w:webHidden/>
              </w:rPr>
              <w:fldChar w:fldCharType="begin"/>
            </w:r>
            <w:r>
              <w:rPr>
                <w:noProof/>
                <w:webHidden/>
              </w:rPr>
              <w:instrText xml:space="preserve"> PAGEREF _Toc74943360 \h </w:instrText>
            </w:r>
            <w:r>
              <w:rPr>
                <w:noProof/>
                <w:webHidden/>
              </w:rPr>
            </w:r>
            <w:r>
              <w:rPr>
                <w:noProof/>
                <w:webHidden/>
              </w:rPr>
              <w:fldChar w:fldCharType="separate"/>
            </w:r>
            <w:r>
              <w:rPr>
                <w:noProof/>
                <w:webHidden/>
              </w:rPr>
              <w:t>16</w:t>
            </w:r>
            <w:r>
              <w:rPr>
                <w:noProof/>
                <w:webHidden/>
              </w:rPr>
              <w:fldChar w:fldCharType="end"/>
            </w:r>
          </w:hyperlink>
        </w:p>
        <w:p w14:paraId="0B18B8E8" w14:textId="1672D9A0" w:rsidR="0038032C" w:rsidRDefault="0038032C">
          <w:pPr>
            <w:pStyle w:val="TOC3"/>
            <w:tabs>
              <w:tab w:val="right" w:leader="dot" w:pos="9350"/>
            </w:tabs>
            <w:rPr>
              <w:rFonts w:asciiTheme="minorHAnsi" w:eastAsiaTheme="minorEastAsia" w:hAnsiTheme="minorHAnsi" w:cstheme="minorBidi"/>
              <w:noProof/>
            </w:rPr>
          </w:pPr>
          <w:hyperlink w:anchor="_Toc74943361" w:history="1">
            <w:r w:rsidRPr="00887027">
              <w:rPr>
                <w:rStyle w:val="Hyperlink"/>
                <w:noProof/>
              </w:rPr>
              <w:t>AT – Progressives Won’t Back Framework</w:t>
            </w:r>
            <w:r>
              <w:rPr>
                <w:noProof/>
                <w:webHidden/>
              </w:rPr>
              <w:tab/>
            </w:r>
            <w:r>
              <w:rPr>
                <w:noProof/>
                <w:webHidden/>
              </w:rPr>
              <w:fldChar w:fldCharType="begin"/>
            </w:r>
            <w:r>
              <w:rPr>
                <w:noProof/>
                <w:webHidden/>
              </w:rPr>
              <w:instrText xml:space="preserve"> PAGEREF _Toc74943361 \h </w:instrText>
            </w:r>
            <w:r>
              <w:rPr>
                <w:noProof/>
                <w:webHidden/>
              </w:rPr>
            </w:r>
            <w:r>
              <w:rPr>
                <w:noProof/>
                <w:webHidden/>
              </w:rPr>
              <w:fldChar w:fldCharType="separate"/>
            </w:r>
            <w:r>
              <w:rPr>
                <w:noProof/>
                <w:webHidden/>
              </w:rPr>
              <w:t>18</w:t>
            </w:r>
            <w:r>
              <w:rPr>
                <w:noProof/>
                <w:webHidden/>
              </w:rPr>
              <w:fldChar w:fldCharType="end"/>
            </w:r>
          </w:hyperlink>
        </w:p>
        <w:p w14:paraId="4E7A4F4F" w14:textId="24D44F99" w:rsidR="0038032C" w:rsidRDefault="0038032C">
          <w:pPr>
            <w:pStyle w:val="TOC2"/>
            <w:tabs>
              <w:tab w:val="right" w:leader="dot" w:pos="9350"/>
            </w:tabs>
            <w:rPr>
              <w:rFonts w:asciiTheme="minorHAnsi" w:eastAsiaTheme="minorEastAsia" w:hAnsiTheme="minorHAnsi" w:cstheme="minorBidi"/>
              <w:noProof/>
            </w:rPr>
          </w:pPr>
          <w:hyperlink w:anchor="_Toc74943362" w:history="1">
            <w:r w:rsidRPr="00887027">
              <w:rPr>
                <w:rStyle w:val="Hyperlink"/>
                <w:noProof/>
              </w:rPr>
              <w:t>Links</w:t>
            </w:r>
            <w:r>
              <w:rPr>
                <w:noProof/>
                <w:webHidden/>
              </w:rPr>
              <w:tab/>
            </w:r>
            <w:r>
              <w:rPr>
                <w:noProof/>
                <w:webHidden/>
              </w:rPr>
              <w:fldChar w:fldCharType="begin"/>
            </w:r>
            <w:r>
              <w:rPr>
                <w:noProof/>
                <w:webHidden/>
              </w:rPr>
              <w:instrText xml:space="preserve"> PAGEREF _Toc74943362 \h </w:instrText>
            </w:r>
            <w:r>
              <w:rPr>
                <w:noProof/>
                <w:webHidden/>
              </w:rPr>
            </w:r>
            <w:r>
              <w:rPr>
                <w:noProof/>
                <w:webHidden/>
              </w:rPr>
              <w:fldChar w:fldCharType="separate"/>
            </w:r>
            <w:r>
              <w:rPr>
                <w:noProof/>
                <w:webHidden/>
              </w:rPr>
              <w:t>20</w:t>
            </w:r>
            <w:r>
              <w:rPr>
                <w:noProof/>
                <w:webHidden/>
              </w:rPr>
              <w:fldChar w:fldCharType="end"/>
            </w:r>
          </w:hyperlink>
        </w:p>
        <w:p w14:paraId="454157ED" w14:textId="769E1D7A" w:rsidR="0038032C" w:rsidRDefault="0038032C">
          <w:pPr>
            <w:pStyle w:val="TOC3"/>
            <w:tabs>
              <w:tab w:val="right" w:leader="dot" w:pos="9350"/>
            </w:tabs>
            <w:rPr>
              <w:rFonts w:asciiTheme="minorHAnsi" w:eastAsiaTheme="minorEastAsia" w:hAnsiTheme="minorHAnsi" w:cstheme="minorBidi"/>
              <w:noProof/>
            </w:rPr>
          </w:pPr>
          <w:hyperlink w:anchor="_Toc74943363" w:history="1">
            <w:r w:rsidRPr="00887027">
              <w:rPr>
                <w:rStyle w:val="Hyperlink"/>
                <w:noProof/>
              </w:rPr>
              <w:t>Links – Plan Controversial</w:t>
            </w:r>
            <w:r>
              <w:rPr>
                <w:noProof/>
                <w:webHidden/>
              </w:rPr>
              <w:tab/>
            </w:r>
            <w:r>
              <w:rPr>
                <w:noProof/>
                <w:webHidden/>
              </w:rPr>
              <w:fldChar w:fldCharType="begin"/>
            </w:r>
            <w:r>
              <w:rPr>
                <w:noProof/>
                <w:webHidden/>
              </w:rPr>
              <w:instrText xml:space="preserve"> PAGEREF _Toc74943363 \h </w:instrText>
            </w:r>
            <w:r>
              <w:rPr>
                <w:noProof/>
                <w:webHidden/>
              </w:rPr>
            </w:r>
            <w:r>
              <w:rPr>
                <w:noProof/>
                <w:webHidden/>
              </w:rPr>
              <w:fldChar w:fldCharType="separate"/>
            </w:r>
            <w:r>
              <w:rPr>
                <w:noProof/>
                <w:webHidden/>
              </w:rPr>
              <w:t>21</w:t>
            </w:r>
            <w:r>
              <w:rPr>
                <w:noProof/>
                <w:webHidden/>
              </w:rPr>
              <w:fldChar w:fldCharType="end"/>
            </w:r>
          </w:hyperlink>
        </w:p>
        <w:p w14:paraId="76D6EAD9" w14:textId="22B1ACCD" w:rsidR="0038032C" w:rsidRDefault="0038032C">
          <w:pPr>
            <w:pStyle w:val="TOC3"/>
            <w:tabs>
              <w:tab w:val="right" w:leader="dot" w:pos="9350"/>
            </w:tabs>
            <w:rPr>
              <w:rFonts w:asciiTheme="minorHAnsi" w:eastAsiaTheme="minorEastAsia" w:hAnsiTheme="minorHAnsi" w:cstheme="minorBidi"/>
              <w:noProof/>
            </w:rPr>
          </w:pPr>
          <w:hyperlink w:anchor="_Toc74943364" w:history="1">
            <w:r w:rsidRPr="00887027">
              <w:rPr>
                <w:rStyle w:val="Hyperlink"/>
                <w:noProof/>
              </w:rPr>
              <w:t>Links – Lobby Backlash</w:t>
            </w:r>
            <w:r>
              <w:rPr>
                <w:noProof/>
                <w:webHidden/>
              </w:rPr>
              <w:tab/>
            </w:r>
            <w:r>
              <w:rPr>
                <w:noProof/>
                <w:webHidden/>
              </w:rPr>
              <w:fldChar w:fldCharType="begin"/>
            </w:r>
            <w:r>
              <w:rPr>
                <w:noProof/>
                <w:webHidden/>
              </w:rPr>
              <w:instrText xml:space="preserve"> PAGEREF _Toc74943364 \h </w:instrText>
            </w:r>
            <w:r>
              <w:rPr>
                <w:noProof/>
                <w:webHidden/>
              </w:rPr>
            </w:r>
            <w:r>
              <w:rPr>
                <w:noProof/>
                <w:webHidden/>
              </w:rPr>
              <w:fldChar w:fldCharType="separate"/>
            </w:r>
            <w:r>
              <w:rPr>
                <w:noProof/>
                <w:webHidden/>
              </w:rPr>
              <w:t>26</w:t>
            </w:r>
            <w:r>
              <w:rPr>
                <w:noProof/>
                <w:webHidden/>
              </w:rPr>
              <w:fldChar w:fldCharType="end"/>
            </w:r>
          </w:hyperlink>
        </w:p>
        <w:p w14:paraId="2DFC792D" w14:textId="5BFD5CE4" w:rsidR="0038032C" w:rsidRDefault="0038032C">
          <w:pPr>
            <w:pStyle w:val="TOC3"/>
            <w:tabs>
              <w:tab w:val="right" w:leader="dot" w:pos="9350"/>
            </w:tabs>
            <w:rPr>
              <w:rFonts w:asciiTheme="minorHAnsi" w:eastAsiaTheme="minorEastAsia" w:hAnsiTheme="minorHAnsi" w:cstheme="minorBidi"/>
              <w:noProof/>
            </w:rPr>
          </w:pPr>
          <w:hyperlink w:anchor="_Toc74943365" w:history="1">
            <w:r w:rsidRPr="00887027">
              <w:rPr>
                <w:rStyle w:val="Hyperlink"/>
                <w:noProof/>
              </w:rPr>
              <w:t>AT – Congress Not Involved</w:t>
            </w:r>
            <w:r>
              <w:rPr>
                <w:noProof/>
                <w:webHidden/>
              </w:rPr>
              <w:tab/>
            </w:r>
            <w:r>
              <w:rPr>
                <w:noProof/>
                <w:webHidden/>
              </w:rPr>
              <w:fldChar w:fldCharType="begin"/>
            </w:r>
            <w:r>
              <w:rPr>
                <w:noProof/>
                <w:webHidden/>
              </w:rPr>
              <w:instrText xml:space="preserve"> PAGEREF _Toc74943365 \h </w:instrText>
            </w:r>
            <w:r>
              <w:rPr>
                <w:noProof/>
                <w:webHidden/>
              </w:rPr>
            </w:r>
            <w:r>
              <w:rPr>
                <w:noProof/>
                <w:webHidden/>
              </w:rPr>
              <w:fldChar w:fldCharType="separate"/>
            </w:r>
            <w:r>
              <w:rPr>
                <w:noProof/>
                <w:webHidden/>
              </w:rPr>
              <w:t>27</w:t>
            </w:r>
            <w:r>
              <w:rPr>
                <w:noProof/>
                <w:webHidden/>
              </w:rPr>
              <w:fldChar w:fldCharType="end"/>
            </w:r>
          </w:hyperlink>
        </w:p>
        <w:p w14:paraId="49C16E04" w14:textId="6BB86D8A" w:rsidR="0038032C" w:rsidRDefault="0038032C">
          <w:pPr>
            <w:pStyle w:val="TOC2"/>
            <w:tabs>
              <w:tab w:val="right" w:leader="dot" w:pos="9350"/>
            </w:tabs>
            <w:rPr>
              <w:rFonts w:asciiTheme="minorHAnsi" w:eastAsiaTheme="minorEastAsia" w:hAnsiTheme="minorHAnsi" w:cstheme="minorBidi"/>
              <w:noProof/>
            </w:rPr>
          </w:pPr>
          <w:hyperlink w:anchor="_Toc74943366" w:history="1">
            <w:r w:rsidRPr="00887027">
              <w:rPr>
                <w:rStyle w:val="Hyperlink"/>
                <w:noProof/>
              </w:rPr>
              <w:t>Internal link</w:t>
            </w:r>
            <w:r>
              <w:rPr>
                <w:noProof/>
                <w:webHidden/>
              </w:rPr>
              <w:tab/>
            </w:r>
            <w:r>
              <w:rPr>
                <w:noProof/>
                <w:webHidden/>
              </w:rPr>
              <w:fldChar w:fldCharType="begin"/>
            </w:r>
            <w:r>
              <w:rPr>
                <w:noProof/>
                <w:webHidden/>
              </w:rPr>
              <w:instrText xml:space="preserve"> PAGEREF _Toc74943366 \h </w:instrText>
            </w:r>
            <w:r>
              <w:rPr>
                <w:noProof/>
                <w:webHidden/>
              </w:rPr>
            </w:r>
            <w:r>
              <w:rPr>
                <w:noProof/>
                <w:webHidden/>
              </w:rPr>
              <w:fldChar w:fldCharType="separate"/>
            </w:r>
            <w:r>
              <w:rPr>
                <w:noProof/>
                <w:webHidden/>
              </w:rPr>
              <w:t>28</w:t>
            </w:r>
            <w:r>
              <w:rPr>
                <w:noProof/>
                <w:webHidden/>
              </w:rPr>
              <w:fldChar w:fldCharType="end"/>
            </w:r>
          </w:hyperlink>
        </w:p>
        <w:p w14:paraId="1CA671E9" w14:textId="6A9477EC" w:rsidR="0038032C" w:rsidRDefault="0038032C">
          <w:pPr>
            <w:pStyle w:val="TOC3"/>
            <w:tabs>
              <w:tab w:val="right" w:leader="dot" w:pos="9350"/>
            </w:tabs>
            <w:rPr>
              <w:rFonts w:asciiTheme="minorHAnsi" w:eastAsiaTheme="minorEastAsia" w:hAnsiTheme="minorHAnsi" w:cstheme="minorBidi"/>
              <w:noProof/>
            </w:rPr>
          </w:pPr>
          <w:hyperlink w:anchor="_Toc74943367" w:history="1">
            <w:r w:rsidRPr="00887027">
              <w:rPr>
                <w:rStyle w:val="Hyperlink"/>
                <w:noProof/>
              </w:rPr>
              <w:t>Political Capital/Coop Key</w:t>
            </w:r>
            <w:r>
              <w:rPr>
                <w:noProof/>
                <w:webHidden/>
              </w:rPr>
              <w:tab/>
            </w:r>
            <w:r>
              <w:rPr>
                <w:noProof/>
                <w:webHidden/>
              </w:rPr>
              <w:fldChar w:fldCharType="begin"/>
            </w:r>
            <w:r>
              <w:rPr>
                <w:noProof/>
                <w:webHidden/>
              </w:rPr>
              <w:instrText xml:space="preserve"> PAGEREF _Toc74943367 \h </w:instrText>
            </w:r>
            <w:r>
              <w:rPr>
                <w:noProof/>
                <w:webHidden/>
              </w:rPr>
            </w:r>
            <w:r>
              <w:rPr>
                <w:noProof/>
                <w:webHidden/>
              </w:rPr>
              <w:fldChar w:fldCharType="separate"/>
            </w:r>
            <w:r>
              <w:rPr>
                <w:noProof/>
                <w:webHidden/>
              </w:rPr>
              <w:t>29</w:t>
            </w:r>
            <w:r>
              <w:rPr>
                <w:noProof/>
                <w:webHidden/>
              </w:rPr>
              <w:fldChar w:fldCharType="end"/>
            </w:r>
          </w:hyperlink>
        </w:p>
        <w:p w14:paraId="386CC50C" w14:textId="15F38A07" w:rsidR="0038032C" w:rsidRDefault="0038032C">
          <w:pPr>
            <w:pStyle w:val="TOC3"/>
            <w:tabs>
              <w:tab w:val="right" w:leader="dot" w:pos="9350"/>
            </w:tabs>
            <w:rPr>
              <w:rFonts w:asciiTheme="minorHAnsi" w:eastAsiaTheme="minorEastAsia" w:hAnsiTheme="minorHAnsi" w:cstheme="minorBidi"/>
              <w:noProof/>
            </w:rPr>
          </w:pPr>
          <w:hyperlink w:anchor="_Toc74943368" w:history="1">
            <w:r w:rsidRPr="00887027">
              <w:rPr>
                <w:rStyle w:val="Hyperlink"/>
                <w:noProof/>
              </w:rPr>
              <w:t>Internal Link Threshold</w:t>
            </w:r>
            <w:r>
              <w:rPr>
                <w:noProof/>
                <w:webHidden/>
              </w:rPr>
              <w:tab/>
            </w:r>
            <w:r>
              <w:rPr>
                <w:noProof/>
                <w:webHidden/>
              </w:rPr>
              <w:fldChar w:fldCharType="begin"/>
            </w:r>
            <w:r>
              <w:rPr>
                <w:noProof/>
                <w:webHidden/>
              </w:rPr>
              <w:instrText xml:space="preserve"> PAGEREF _Toc74943368 \h </w:instrText>
            </w:r>
            <w:r>
              <w:rPr>
                <w:noProof/>
                <w:webHidden/>
              </w:rPr>
            </w:r>
            <w:r>
              <w:rPr>
                <w:noProof/>
                <w:webHidden/>
              </w:rPr>
              <w:fldChar w:fldCharType="separate"/>
            </w:r>
            <w:r>
              <w:rPr>
                <w:noProof/>
                <w:webHidden/>
              </w:rPr>
              <w:t>33</w:t>
            </w:r>
            <w:r>
              <w:rPr>
                <w:noProof/>
                <w:webHidden/>
              </w:rPr>
              <w:fldChar w:fldCharType="end"/>
            </w:r>
          </w:hyperlink>
        </w:p>
        <w:p w14:paraId="3FD02930" w14:textId="696D3703" w:rsidR="0038032C" w:rsidRDefault="0038032C">
          <w:pPr>
            <w:pStyle w:val="TOC2"/>
            <w:tabs>
              <w:tab w:val="right" w:leader="dot" w:pos="9350"/>
            </w:tabs>
            <w:rPr>
              <w:rFonts w:asciiTheme="minorHAnsi" w:eastAsiaTheme="minorEastAsia" w:hAnsiTheme="minorHAnsi" w:cstheme="minorBidi"/>
              <w:noProof/>
            </w:rPr>
          </w:pPr>
          <w:hyperlink w:anchor="_Toc74943369" w:history="1">
            <w:r w:rsidRPr="00887027">
              <w:rPr>
                <w:rStyle w:val="Hyperlink"/>
                <w:noProof/>
              </w:rPr>
              <w:t>Impact</w:t>
            </w:r>
            <w:r>
              <w:rPr>
                <w:noProof/>
                <w:webHidden/>
              </w:rPr>
              <w:tab/>
            </w:r>
            <w:r>
              <w:rPr>
                <w:noProof/>
                <w:webHidden/>
              </w:rPr>
              <w:fldChar w:fldCharType="begin"/>
            </w:r>
            <w:r>
              <w:rPr>
                <w:noProof/>
                <w:webHidden/>
              </w:rPr>
              <w:instrText xml:space="preserve"> PAGEREF _Toc74943369 \h </w:instrText>
            </w:r>
            <w:r>
              <w:rPr>
                <w:noProof/>
                <w:webHidden/>
              </w:rPr>
            </w:r>
            <w:r>
              <w:rPr>
                <w:noProof/>
                <w:webHidden/>
              </w:rPr>
              <w:fldChar w:fldCharType="separate"/>
            </w:r>
            <w:r>
              <w:rPr>
                <w:noProof/>
                <w:webHidden/>
              </w:rPr>
              <w:t>34</w:t>
            </w:r>
            <w:r>
              <w:rPr>
                <w:noProof/>
                <w:webHidden/>
              </w:rPr>
              <w:fldChar w:fldCharType="end"/>
            </w:r>
          </w:hyperlink>
        </w:p>
        <w:p w14:paraId="2FC8E962" w14:textId="646DC284" w:rsidR="0038032C" w:rsidRDefault="0038032C">
          <w:pPr>
            <w:pStyle w:val="TOC3"/>
            <w:tabs>
              <w:tab w:val="right" w:leader="dot" w:pos="9350"/>
            </w:tabs>
            <w:rPr>
              <w:rFonts w:asciiTheme="minorHAnsi" w:eastAsiaTheme="minorEastAsia" w:hAnsiTheme="minorHAnsi" w:cstheme="minorBidi"/>
              <w:noProof/>
            </w:rPr>
          </w:pPr>
          <w:hyperlink w:anchor="_Toc74943370" w:history="1">
            <w:r w:rsidRPr="00887027">
              <w:rPr>
                <w:rStyle w:val="Hyperlink"/>
                <w:noProof/>
              </w:rPr>
              <w:t>Climate Impact Magnifier</w:t>
            </w:r>
            <w:r>
              <w:rPr>
                <w:noProof/>
                <w:webHidden/>
              </w:rPr>
              <w:tab/>
            </w:r>
            <w:r>
              <w:rPr>
                <w:noProof/>
                <w:webHidden/>
              </w:rPr>
              <w:fldChar w:fldCharType="begin"/>
            </w:r>
            <w:r>
              <w:rPr>
                <w:noProof/>
                <w:webHidden/>
              </w:rPr>
              <w:instrText xml:space="preserve"> PAGEREF _Toc74943370 \h </w:instrText>
            </w:r>
            <w:r>
              <w:rPr>
                <w:noProof/>
                <w:webHidden/>
              </w:rPr>
            </w:r>
            <w:r>
              <w:rPr>
                <w:noProof/>
                <w:webHidden/>
              </w:rPr>
              <w:fldChar w:fldCharType="separate"/>
            </w:r>
            <w:r>
              <w:rPr>
                <w:noProof/>
                <w:webHidden/>
              </w:rPr>
              <w:t>35</w:t>
            </w:r>
            <w:r>
              <w:rPr>
                <w:noProof/>
                <w:webHidden/>
              </w:rPr>
              <w:fldChar w:fldCharType="end"/>
            </w:r>
          </w:hyperlink>
        </w:p>
        <w:p w14:paraId="49AE315D" w14:textId="51D3C1EE" w:rsidR="0038032C" w:rsidRDefault="0038032C">
          <w:pPr>
            <w:pStyle w:val="TOC3"/>
            <w:tabs>
              <w:tab w:val="right" w:leader="dot" w:pos="9350"/>
            </w:tabs>
            <w:rPr>
              <w:rFonts w:asciiTheme="minorHAnsi" w:eastAsiaTheme="minorEastAsia" w:hAnsiTheme="minorHAnsi" w:cstheme="minorBidi"/>
              <w:noProof/>
            </w:rPr>
          </w:pPr>
          <w:hyperlink w:anchor="_Toc74943371" w:history="1">
            <w:r w:rsidRPr="00887027">
              <w:rPr>
                <w:rStyle w:val="Hyperlink"/>
                <w:noProof/>
              </w:rPr>
              <w:t>AT – Bipartisan Framework Doesn’t Include Climate</w:t>
            </w:r>
            <w:r>
              <w:rPr>
                <w:noProof/>
                <w:webHidden/>
              </w:rPr>
              <w:tab/>
            </w:r>
            <w:r>
              <w:rPr>
                <w:noProof/>
                <w:webHidden/>
              </w:rPr>
              <w:fldChar w:fldCharType="begin"/>
            </w:r>
            <w:r>
              <w:rPr>
                <w:noProof/>
                <w:webHidden/>
              </w:rPr>
              <w:instrText xml:space="preserve"> PAGEREF _Toc74943371 \h </w:instrText>
            </w:r>
            <w:r>
              <w:rPr>
                <w:noProof/>
                <w:webHidden/>
              </w:rPr>
            </w:r>
            <w:r>
              <w:rPr>
                <w:noProof/>
                <w:webHidden/>
              </w:rPr>
              <w:fldChar w:fldCharType="separate"/>
            </w:r>
            <w:r>
              <w:rPr>
                <w:noProof/>
                <w:webHidden/>
              </w:rPr>
              <w:t>37</w:t>
            </w:r>
            <w:r>
              <w:rPr>
                <w:noProof/>
                <w:webHidden/>
              </w:rPr>
              <w:fldChar w:fldCharType="end"/>
            </w:r>
          </w:hyperlink>
        </w:p>
        <w:p w14:paraId="3AA891AE" w14:textId="48A2BC3F" w:rsidR="0038032C" w:rsidRDefault="0038032C">
          <w:pPr>
            <w:pStyle w:val="TOC3"/>
            <w:tabs>
              <w:tab w:val="right" w:leader="dot" w:pos="9350"/>
            </w:tabs>
            <w:rPr>
              <w:rFonts w:asciiTheme="minorHAnsi" w:eastAsiaTheme="minorEastAsia" w:hAnsiTheme="minorHAnsi" w:cstheme="minorBidi"/>
              <w:noProof/>
            </w:rPr>
          </w:pPr>
          <w:hyperlink w:anchor="_Toc74943372" w:history="1">
            <w:r w:rsidRPr="00887027">
              <w:rPr>
                <w:rStyle w:val="Hyperlink"/>
                <w:noProof/>
              </w:rPr>
              <w:t>AT – Reconciliation Solves the Impact</w:t>
            </w:r>
            <w:r>
              <w:rPr>
                <w:noProof/>
                <w:webHidden/>
              </w:rPr>
              <w:tab/>
            </w:r>
            <w:r>
              <w:rPr>
                <w:noProof/>
                <w:webHidden/>
              </w:rPr>
              <w:fldChar w:fldCharType="begin"/>
            </w:r>
            <w:r>
              <w:rPr>
                <w:noProof/>
                <w:webHidden/>
              </w:rPr>
              <w:instrText xml:space="preserve"> PAGEREF _Toc74943372 \h </w:instrText>
            </w:r>
            <w:r>
              <w:rPr>
                <w:noProof/>
                <w:webHidden/>
              </w:rPr>
            </w:r>
            <w:r>
              <w:rPr>
                <w:noProof/>
                <w:webHidden/>
              </w:rPr>
              <w:fldChar w:fldCharType="separate"/>
            </w:r>
            <w:r>
              <w:rPr>
                <w:noProof/>
                <w:webHidden/>
              </w:rPr>
              <w:t>39</w:t>
            </w:r>
            <w:r>
              <w:rPr>
                <w:noProof/>
                <w:webHidden/>
              </w:rPr>
              <w:fldChar w:fldCharType="end"/>
            </w:r>
          </w:hyperlink>
        </w:p>
        <w:p w14:paraId="6FE99254" w14:textId="729F8735" w:rsidR="0038032C" w:rsidRDefault="0038032C">
          <w:pPr>
            <w:pStyle w:val="TOC1"/>
            <w:tabs>
              <w:tab w:val="right" w:leader="dot" w:pos="9350"/>
            </w:tabs>
            <w:rPr>
              <w:rFonts w:asciiTheme="minorHAnsi" w:eastAsiaTheme="minorEastAsia" w:hAnsiTheme="minorHAnsi" w:cstheme="minorBidi"/>
              <w:noProof/>
            </w:rPr>
          </w:pPr>
          <w:hyperlink w:anchor="_Toc74943373" w:history="1">
            <w:r w:rsidRPr="00887027">
              <w:rPr>
                <w:rStyle w:val="Hyperlink"/>
                <w:noProof/>
              </w:rPr>
              <w:t>Aff</w:t>
            </w:r>
            <w:r>
              <w:rPr>
                <w:noProof/>
                <w:webHidden/>
              </w:rPr>
              <w:tab/>
            </w:r>
            <w:r>
              <w:rPr>
                <w:noProof/>
                <w:webHidden/>
              </w:rPr>
              <w:fldChar w:fldCharType="begin"/>
            </w:r>
            <w:r>
              <w:rPr>
                <w:noProof/>
                <w:webHidden/>
              </w:rPr>
              <w:instrText xml:space="preserve"> PAGEREF _Toc74943373 \h </w:instrText>
            </w:r>
            <w:r>
              <w:rPr>
                <w:noProof/>
                <w:webHidden/>
              </w:rPr>
            </w:r>
            <w:r>
              <w:rPr>
                <w:noProof/>
                <w:webHidden/>
              </w:rPr>
              <w:fldChar w:fldCharType="separate"/>
            </w:r>
            <w:r>
              <w:rPr>
                <w:noProof/>
                <w:webHidden/>
              </w:rPr>
              <w:t>40</w:t>
            </w:r>
            <w:r>
              <w:rPr>
                <w:noProof/>
                <w:webHidden/>
              </w:rPr>
              <w:fldChar w:fldCharType="end"/>
            </w:r>
          </w:hyperlink>
        </w:p>
        <w:p w14:paraId="6E9FA3B6" w14:textId="4E6E31C5" w:rsidR="0038032C" w:rsidRDefault="0038032C">
          <w:pPr>
            <w:pStyle w:val="TOC2"/>
            <w:tabs>
              <w:tab w:val="right" w:leader="dot" w:pos="9350"/>
            </w:tabs>
            <w:rPr>
              <w:rFonts w:asciiTheme="minorHAnsi" w:eastAsiaTheme="minorEastAsia" w:hAnsiTheme="minorHAnsi" w:cstheme="minorBidi"/>
              <w:noProof/>
            </w:rPr>
          </w:pPr>
          <w:hyperlink w:anchor="_Toc74943374" w:history="1">
            <w:r w:rsidRPr="00887027">
              <w:rPr>
                <w:rStyle w:val="Hyperlink"/>
                <w:noProof/>
              </w:rPr>
              <w:t>Uniqueness Answers</w:t>
            </w:r>
            <w:r>
              <w:rPr>
                <w:noProof/>
                <w:webHidden/>
              </w:rPr>
              <w:tab/>
            </w:r>
            <w:r>
              <w:rPr>
                <w:noProof/>
                <w:webHidden/>
              </w:rPr>
              <w:fldChar w:fldCharType="begin"/>
            </w:r>
            <w:r>
              <w:rPr>
                <w:noProof/>
                <w:webHidden/>
              </w:rPr>
              <w:instrText xml:space="preserve"> PAGEREF _Toc74943374 \h </w:instrText>
            </w:r>
            <w:r>
              <w:rPr>
                <w:noProof/>
                <w:webHidden/>
              </w:rPr>
            </w:r>
            <w:r>
              <w:rPr>
                <w:noProof/>
                <w:webHidden/>
              </w:rPr>
              <w:fldChar w:fldCharType="separate"/>
            </w:r>
            <w:r>
              <w:rPr>
                <w:noProof/>
                <w:webHidden/>
              </w:rPr>
              <w:t>41</w:t>
            </w:r>
            <w:r>
              <w:rPr>
                <w:noProof/>
                <w:webHidden/>
              </w:rPr>
              <w:fldChar w:fldCharType="end"/>
            </w:r>
          </w:hyperlink>
        </w:p>
        <w:p w14:paraId="7D587F6A" w14:textId="28F9164C" w:rsidR="0038032C" w:rsidRDefault="0038032C">
          <w:pPr>
            <w:pStyle w:val="TOC3"/>
            <w:tabs>
              <w:tab w:val="right" w:leader="dot" w:pos="9350"/>
            </w:tabs>
            <w:rPr>
              <w:rFonts w:asciiTheme="minorHAnsi" w:eastAsiaTheme="minorEastAsia" w:hAnsiTheme="minorHAnsi" w:cstheme="minorBidi"/>
              <w:noProof/>
            </w:rPr>
          </w:pPr>
          <w:hyperlink w:anchor="_Toc74943375" w:history="1">
            <w:r w:rsidRPr="00887027">
              <w:rPr>
                <w:rStyle w:val="Hyperlink"/>
                <w:noProof/>
              </w:rPr>
              <w:t>Won’t Pass Now – Partisan Divisions</w:t>
            </w:r>
            <w:r>
              <w:rPr>
                <w:noProof/>
                <w:webHidden/>
              </w:rPr>
              <w:tab/>
            </w:r>
            <w:r>
              <w:rPr>
                <w:noProof/>
                <w:webHidden/>
              </w:rPr>
              <w:fldChar w:fldCharType="begin"/>
            </w:r>
            <w:r>
              <w:rPr>
                <w:noProof/>
                <w:webHidden/>
              </w:rPr>
              <w:instrText xml:space="preserve"> PAGEREF _Toc74943375 \h </w:instrText>
            </w:r>
            <w:r>
              <w:rPr>
                <w:noProof/>
                <w:webHidden/>
              </w:rPr>
            </w:r>
            <w:r>
              <w:rPr>
                <w:noProof/>
                <w:webHidden/>
              </w:rPr>
              <w:fldChar w:fldCharType="separate"/>
            </w:r>
            <w:r>
              <w:rPr>
                <w:noProof/>
                <w:webHidden/>
              </w:rPr>
              <w:t>42</w:t>
            </w:r>
            <w:r>
              <w:rPr>
                <w:noProof/>
                <w:webHidden/>
              </w:rPr>
              <w:fldChar w:fldCharType="end"/>
            </w:r>
          </w:hyperlink>
        </w:p>
        <w:p w14:paraId="471D00EA" w14:textId="0D022485" w:rsidR="0038032C" w:rsidRDefault="0038032C">
          <w:pPr>
            <w:pStyle w:val="TOC3"/>
            <w:tabs>
              <w:tab w:val="right" w:leader="dot" w:pos="9350"/>
            </w:tabs>
            <w:rPr>
              <w:rFonts w:asciiTheme="minorHAnsi" w:eastAsiaTheme="minorEastAsia" w:hAnsiTheme="minorHAnsi" w:cstheme="minorBidi"/>
              <w:noProof/>
            </w:rPr>
          </w:pPr>
          <w:hyperlink w:anchor="_Toc74943376" w:history="1">
            <w:r w:rsidRPr="00887027">
              <w:rPr>
                <w:rStyle w:val="Hyperlink"/>
                <w:noProof/>
              </w:rPr>
              <w:t>Won’t Pass Now – Pay-fors</w:t>
            </w:r>
            <w:r>
              <w:rPr>
                <w:noProof/>
                <w:webHidden/>
              </w:rPr>
              <w:tab/>
            </w:r>
            <w:r>
              <w:rPr>
                <w:noProof/>
                <w:webHidden/>
              </w:rPr>
              <w:fldChar w:fldCharType="begin"/>
            </w:r>
            <w:r>
              <w:rPr>
                <w:noProof/>
                <w:webHidden/>
              </w:rPr>
              <w:instrText xml:space="preserve"> PAGEREF _Toc74943376 \h </w:instrText>
            </w:r>
            <w:r>
              <w:rPr>
                <w:noProof/>
                <w:webHidden/>
              </w:rPr>
            </w:r>
            <w:r>
              <w:rPr>
                <w:noProof/>
                <w:webHidden/>
              </w:rPr>
              <w:fldChar w:fldCharType="separate"/>
            </w:r>
            <w:r>
              <w:rPr>
                <w:noProof/>
                <w:webHidden/>
              </w:rPr>
              <w:t>45</w:t>
            </w:r>
            <w:r>
              <w:rPr>
                <w:noProof/>
                <w:webHidden/>
              </w:rPr>
              <w:fldChar w:fldCharType="end"/>
            </w:r>
          </w:hyperlink>
        </w:p>
        <w:p w14:paraId="3EB8F124" w14:textId="2F7567B9" w:rsidR="0038032C" w:rsidRDefault="0038032C">
          <w:pPr>
            <w:pStyle w:val="TOC3"/>
            <w:tabs>
              <w:tab w:val="right" w:leader="dot" w:pos="9350"/>
            </w:tabs>
            <w:rPr>
              <w:rFonts w:asciiTheme="minorHAnsi" w:eastAsiaTheme="minorEastAsia" w:hAnsiTheme="minorHAnsi" w:cstheme="minorBidi"/>
              <w:noProof/>
            </w:rPr>
          </w:pPr>
          <w:hyperlink w:anchor="_Toc74943377" w:history="1">
            <w:r w:rsidRPr="00887027">
              <w:rPr>
                <w:rStyle w:val="Hyperlink"/>
                <w:noProof/>
              </w:rPr>
              <w:t>Won’t Pass Now – AT – Bipartisan Framework Deal</w:t>
            </w:r>
            <w:r>
              <w:rPr>
                <w:noProof/>
                <w:webHidden/>
              </w:rPr>
              <w:tab/>
            </w:r>
            <w:r>
              <w:rPr>
                <w:noProof/>
                <w:webHidden/>
              </w:rPr>
              <w:fldChar w:fldCharType="begin"/>
            </w:r>
            <w:r>
              <w:rPr>
                <w:noProof/>
                <w:webHidden/>
              </w:rPr>
              <w:instrText xml:space="preserve"> PAGEREF _Toc74943377 \h </w:instrText>
            </w:r>
            <w:r>
              <w:rPr>
                <w:noProof/>
                <w:webHidden/>
              </w:rPr>
            </w:r>
            <w:r>
              <w:rPr>
                <w:noProof/>
                <w:webHidden/>
              </w:rPr>
              <w:fldChar w:fldCharType="separate"/>
            </w:r>
            <w:r>
              <w:rPr>
                <w:noProof/>
                <w:webHidden/>
              </w:rPr>
              <w:t>46</w:t>
            </w:r>
            <w:r>
              <w:rPr>
                <w:noProof/>
                <w:webHidden/>
              </w:rPr>
              <w:fldChar w:fldCharType="end"/>
            </w:r>
          </w:hyperlink>
        </w:p>
        <w:p w14:paraId="5807CDA4" w14:textId="3E2F3CFA" w:rsidR="0038032C" w:rsidRDefault="0038032C">
          <w:pPr>
            <w:pStyle w:val="TOC3"/>
            <w:tabs>
              <w:tab w:val="right" w:leader="dot" w:pos="9350"/>
            </w:tabs>
            <w:rPr>
              <w:rFonts w:asciiTheme="minorHAnsi" w:eastAsiaTheme="minorEastAsia" w:hAnsiTheme="minorHAnsi" w:cstheme="minorBidi"/>
              <w:noProof/>
            </w:rPr>
          </w:pPr>
          <w:hyperlink w:anchor="_Toc74943378" w:history="1">
            <w:r w:rsidRPr="00887027">
              <w:rPr>
                <w:rStyle w:val="Hyperlink"/>
                <w:noProof/>
              </w:rPr>
              <w:t>Won’t Pass Now – AT – Reconciliation Solves Dem Demands</w:t>
            </w:r>
            <w:r>
              <w:rPr>
                <w:noProof/>
                <w:webHidden/>
              </w:rPr>
              <w:tab/>
            </w:r>
            <w:r>
              <w:rPr>
                <w:noProof/>
                <w:webHidden/>
              </w:rPr>
              <w:fldChar w:fldCharType="begin"/>
            </w:r>
            <w:r>
              <w:rPr>
                <w:noProof/>
                <w:webHidden/>
              </w:rPr>
              <w:instrText xml:space="preserve"> PAGEREF _Toc74943378 \h </w:instrText>
            </w:r>
            <w:r>
              <w:rPr>
                <w:noProof/>
                <w:webHidden/>
              </w:rPr>
            </w:r>
            <w:r>
              <w:rPr>
                <w:noProof/>
                <w:webHidden/>
              </w:rPr>
              <w:fldChar w:fldCharType="separate"/>
            </w:r>
            <w:r>
              <w:rPr>
                <w:noProof/>
                <w:webHidden/>
              </w:rPr>
              <w:t>50</w:t>
            </w:r>
            <w:r>
              <w:rPr>
                <w:noProof/>
                <w:webHidden/>
              </w:rPr>
              <w:fldChar w:fldCharType="end"/>
            </w:r>
          </w:hyperlink>
        </w:p>
        <w:p w14:paraId="3E68E512" w14:textId="29FD9A81" w:rsidR="0038032C" w:rsidRDefault="0038032C">
          <w:pPr>
            <w:pStyle w:val="TOC2"/>
            <w:tabs>
              <w:tab w:val="right" w:leader="dot" w:pos="9350"/>
            </w:tabs>
            <w:rPr>
              <w:rFonts w:asciiTheme="minorHAnsi" w:eastAsiaTheme="minorEastAsia" w:hAnsiTheme="minorHAnsi" w:cstheme="minorBidi"/>
              <w:noProof/>
            </w:rPr>
          </w:pPr>
          <w:hyperlink w:anchor="_Toc74943379" w:history="1">
            <w:r w:rsidRPr="00887027">
              <w:rPr>
                <w:rStyle w:val="Hyperlink"/>
                <w:noProof/>
              </w:rPr>
              <w:t>Link Answers</w:t>
            </w:r>
            <w:r>
              <w:rPr>
                <w:noProof/>
                <w:webHidden/>
              </w:rPr>
              <w:tab/>
            </w:r>
            <w:r>
              <w:rPr>
                <w:noProof/>
                <w:webHidden/>
              </w:rPr>
              <w:fldChar w:fldCharType="begin"/>
            </w:r>
            <w:r>
              <w:rPr>
                <w:noProof/>
                <w:webHidden/>
              </w:rPr>
              <w:instrText xml:space="preserve"> PAGEREF _Toc74943379 \h </w:instrText>
            </w:r>
            <w:r>
              <w:rPr>
                <w:noProof/>
                <w:webHidden/>
              </w:rPr>
            </w:r>
            <w:r>
              <w:rPr>
                <w:noProof/>
                <w:webHidden/>
              </w:rPr>
              <w:fldChar w:fldCharType="separate"/>
            </w:r>
            <w:r>
              <w:rPr>
                <w:noProof/>
                <w:webHidden/>
              </w:rPr>
              <w:t>52</w:t>
            </w:r>
            <w:r>
              <w:rPr>
                <w:noProof/>
                <w:webHidden/>
              </w:rPr>
              <w:fldChar w:fldCharType="end"/>
            </w:r>
          </w:hyperlink>
        </w:p>
        <w:p w14:paraId="5928AADF" w14:textId="3E0EEBDA" w:rsidR="0038032C" w:rsidRDefault="0038032C">
          <w:pPr>
            <w:pStyle w:val="TOC3"/>
            <w:tabs>
              <w:tab w:val="right" w:leader="dot" w:pos="9350"/>
            </w:tabs>
            <w:rPr>
              <w:rFonts w:asciiTheme="minorHAnsi" w:eastAsiaTheme="minorEastAsia" w:hAnsiTheme="minorHAnsi" w:cstheme="minorBidi"/>
              <w:noProof/>
            </w:rPr>
          </w:pPr>
          <w:hyperlink w:anchor="_Toc74943380" w:history="1">
            <w:r w:rsidRPr="00887027">
              <w:rPr>
                <w:rStyle w:val="Hyperlink"/>
                <w:noProof/>
              </w:rPr>
              <w:t>Bipartisan Support for Pollution Regulation</w:t>
            </w:r>
            <w:r>
              <w:rPr>
                <w:noProof/>
                <w:webHidden/>
              </w:rPr>
              <w:tab/>
            </w:r>
            <w:r>
              <w:rPr>
                <w:noProof/>
                <w:webHidden/>
              </w:rPr>
              <w:fldChar w:fldCharType="begin"/>
            </w:r>
            <w:r>
              <w:rPr>
                <w:noProof/>
                <w:webHidden/>
              </w:rPr>
              <w:instrText xml:space="preserve"> PAGEREF _Toc74943380 \h </w:instrText>
            </w:r>
            <w:r>
              <w:rPr>
                <w:noProof/>
                <w:webHidden/>
              </w:rPr>
            </w:r>
            <w:r>
              <w:rPr>
                <w:noProof/>
                <w:webHidden/>
              </w:rPr>
              <w:fldChar w:fldCharType="separate"/>
            </w:r>
            <w:r>
              <w:rPr>
                <w:noProof/>
                <w:webHidden/>
              </w:rPr>
              <w:t>53</w:t>
            </w:r>
            <w:r>
              <w:rPr>
                <w:noProof/>
                <w:webHidden/>
              </w:rPr>
              <w:fldChar w:fldCharType="end"/>
            </w:r>
          </w:hyperlink>
        </w:p>
        <w:p w14:paraId="083003DB" w14:textId="3C067A44" w:rsidR="0038032C" w:rsidRDefault="0038032C">
          <w:pPr>
            <w:pStyle w:val="TOC3"/>
            <w:tabs>
              <w:tab w:val="right" w:leader="dot" w:pos="9350"/>
            </w:tabs>
            <w:rPr>
              <w:rFonts w:asciiTheme="minorHAnsi" w:eastAsiaTheme="minorEastAsia" w:hAnsiTheme="minorHAnsi" w:cstheme="minorBidi"/>
              <w:noProof/>
            </w:rPr>
          </w:pPr>
          <w:hyperlink w:anchor="_Toc74943381" w:history="1">
            <w:r w:rsidRPr="00887027">
              <w:rPr>
                <w:rStyle w:val="Hyperlink"/>
                <w:noProof/>
              </w:rPr>
              <w:t>No Link – Culture Wars Overwhelm the Link to the Plan</w:t>
            </w:r>
            <w:r>
              <w:rPr>
                <w:noProof/>
                <w:webHidden/>
              </w:rPr>
              <w:tab/>
            </w:r>
            <w:r>
              <w:rPr>
                <w:noProof/>
                <w:webHidden/>
              </w:rPr>
              <w:fldChar w:fldCharType="begin"/>
            </w:r>
            <w:r>
              <w:rPr>
                <w:noProof/>
                <w:webHidden/>
              </w:rPr>
              <w:instrText xml:space="preserve"> PAGEREF _Toc74943381 \h </w:instrText>
            </w:r>
            <w:r>
              <w:rPr>
                <w:noProof/>
                <w:webHidden/>
              </w:rPr>
            </w:r>
            <w:r>
              <w:rPr>
                <w:noProof/>
                <w:webHidden/>
              </w:rPr>
              <w:fldChar w:fldCharType="separate"/>
            </w:r>
            <w:r>
              <w:rPr>
                <w:noProof/>
                <w:webHidden/>
              </w:rPr>
              <w:t>55</w:t>
            </w:r>
            <w:r>
              <w:rPr>
                <w:noProof/>
                <w:webHidden/>
              </w:rPr>
              <w:fldChar w:fldCharType="end"/>
            </w:r>
          </w:hyperlink>
        </w:p>
        <w:p w14:paraId="3510B00B" w14:textId="31AFB7FD" w:rsidR="0038032C" w:rsidRDefault="0038032C">
          <w:pPr>
            <w:pStyle w:val="TOC2"/>
            <w:tabs>
              <w:tab w:val="right" w:leader="dot" w:pos="9350"/>
            </w:tabs>
            <w:rPr>
              <w:rFonts w:asciiTheme="minorHAnsi" w:eastAsiaTheme="minorEastAsia" w:hAnsiTheme="minorHAnsi" w:cstheme="minorBidi"/>
              <w:noProof/>
            </w:rPr>
          </w:pPr>
          <w:hyperlink w:anchor="_Toc74943382" w:history="1">
            <w:r w:rsidRPr="00887027">
              <w:rPr>
                <w:rStyle w:val="Hyperlink"/>
                <w:noProof/>
              </w:rPr>
              <w:t>Internal Link Answers</w:t>
            </w:r>
            <w:r>
              <w:rPr>
                <w:noProof/>
                <w:webHidden/>
              </w:rPr>
              <w:tab/>
            </w:r>
            <w:r>
              <w:rPr>
                <w:noProof/>
                <w:webHidden/>
              </w:rPr>
              <w:fldChar w:fldCharType="begin"/>
            </w:r>
            <w:r>
              <w:rPr>
                <w:noProof/>
                <w:webHidden/>
              </w:rPr>
              <w:instrText xml:space="preserve"> PAGEREF _Toc74943382 \h </w:instrText>
            </w:r>
            <w:r>
              <w:rPr>
                <w:noProof/>
                <w:webHidden/>
              </w:rPr>
            </w:r>
            <w:r>
              <w:rPr>
                <w:noProof/>
                <w:webHidden/>
              </w:rPr>
              <w:fldChar w:fldCharType="separate"/>
            </w:r>
            <w:r>
              <w:rPr>
                <w:noProof/>
                <w:webHidden/>
              </w:rPr>
              <w:t>58</w:t>
            </w:r>
            <w:r>
              <w:rPr>
                <w:noProof/>
                <w:webHidden/>
              </w:rPr>
              <w:fldChar w:fldCharType="end"/>
            </w:r>
          </w:hyperlink>
        </w:p>
        <w:p w14:paraId="5C3E5469" w14:textId="201C26ED" w:rsidR="0038032C" w:rsidRDefault="0038032C">
          <w:pPr>
            <w:pStyle w:val="TOC3"/>
            <w:tabs>
              <w:tab w:val="right" w:leader="dot" w:pos="9350"/>
            </w:tabs>
            <w:rPr>
              <w:rFonts w:asciiTheme="minorHAnsi" w:eastAsiaTheme="minorEastAsia" w:hAnsiTheme="minorHAnsi" w:cstheme="minorBidi"/>
              <w:noProof/>
            </w:rPr>
          </w:pPr>
          <w:hyperlink w:anchor="_Toc74943383" w:history="1">
            <w:r w:rsidRPr="00887027">
              <w:rPr>
                <w:rStyle w:val="Hyperlink"/>
                <w:noProof/>
              </w:rPr>
              <w:t>Internal Link Inevitable</w:t>
            </w:r>
            <w:r>
              <w:rPr>
                <w:noProof/>
                <w:webHidden/>
              </w:rPr>
              <w:tab/>
            </w:r>
            <w:r>
              <w:rPr>
                <w:noProof/>
                <w:webHidden/>
              </w:rPr>
              <w:fldChar w:fldCharType="begin"/>
            </w:r>
            <w:r>
              <w:rPr>
                <w:noProof/>
                <w:webHidden/>
              </w:rPr>
              <w:instrText xml:space="preserve"> PAGEREF _Toc74943383 \h </w:instrText>
            </w:r>
            <w:r>
              <w:rPr>
                <w:noProof/>
                <w:webHidden/>
              </w:rPr>
            </w:r>
            <w:r>
              <w:rPr>
                <w:noProof/>
                <w:webHidden/>
              </w:rPr>
              <w:fldChar w:fldCharType="separate"/>
            </w:r>
            <w:r>
              <w:rPr>
                <w:noProof/>
                <w:webHidden/>
              </w:rPr>
              <w:t>59</w:t>
            </w:r>
            <w:r>
              <w:rPr>
                <w:noProof/>
                <w:webHidden/>
              </w:rPr>
              <w:fldChar w:fldCharType="end"/>
            </w:r>
          </w:hyperlink>
        </w:p>
        <w:p w14:paraId="5E3925BF" w14:textId="64E17416" w:rsidR="0038032C" w:rsidRDefault="0038032C">
          <w:pPr>
            <w:pStyle w:val="TOC3"/>
            <w:tabs>
              <w:tab w:val="right" w:leader="dot" w:pos="9350"/>
            </w:tabs>
            <w:rPr>
              <w:rFonts w:asciiTheme="minorHAnsi" w:eastAsiaTheme="minorEastAsia" w:hAnsiTheme="minorHAnsi" w:cstheme="minorBidi"/>
              <w:noProof/>
            </w:rPr>
          </w:pPr>
          <w:hyperlink w:anchor="_Toc74943384" w:history="1">
            <w:r w:rsidRPr="00887027">
              <w:rPr>
                <w:rStyle w:val="Hyperlink"/>
                <w:noProof/>
              </w:rPr>
              <w:t>Political Capital Not Key</w:t>
            </w:r>
            <w:r>
              <w:rPr>
                <w:noProof/>
                <w:webHidden/>
              </w:rPr>
              <w:tab/>
            </w:r>
            <w:r>
              <w:rPr>
                <w:noProof/>
                <w:webHidden/>
              </w:rPr>
              <w:fldChar w:fldCharType="begin"/>
            </w:r>
            <w:r>
              <w:rPr>
                <w:noProof/>
                <w:webHidden/>
              </w:rPr>
              <w:instrText xml:space="preserve"> PAGEREF _Toc74943384 \h </w:instrText>
            </w:r>
            <w:r>
              <w:rPr>
                <w:noProof/>
                <w:webHidden/>
              </w:rPr>
            </w:r>
            <w:r>
              <w:rPr>
                <w:noProof/>
                <w:webHidden/>
              </w:rPr>
              <w:fldChar w:fldCharType="separate"/>
            </w:r>
            <w:r>
              <w:rPr>
                <w:noProof/>
                <w:webHidden/>
              </w:rPr>
              <w:t>61</w:t>
            </w:r>
            <w:r>
              <w:rPr>
                <w:noProof/>
                <w:webHidden/>
              </w:rPr>
              <w:fldChar w:fldCharType="end"/>
            </w:r>
          </w:hyperlink>
        </w:p>
        <w:p w14:paraId="5169F5EA" w14:textId="447D3DDC" w:rsidR="0038032C" w:rsidRDefault="0038032C">
          <w:pPr>
            <w:pStyle w:val="TOC2"/>
            <w:tabs>
              <w:tab w:val="right" w:leader="dot" w:pos="9350"/>
            </w:tabs>
            <w:rPr>
              <w:rFonts w:asciiTheme="minorHAnsi" w:eastAsiaTheme="minorEastAsia" w:hAnsiTheme="minorHAnsi" w:cstheme="minorBidi"/>
              <w:noProof/>
            </w:rPr>
          </w:pPr>
          <w:hyperlink w:anchor="_Toc74943385" w:history="1">
            <w:r w:rsidRPr="00887027">
              <w:rPr>
                <w:rStyle w:val="Hyperlink"/>
                <w:noProof/>
              </w:rPr>
              <w:t>Impact Answers</w:t>
            </w:r>
            <w:r>
              <w:rPr>
                <w:noProof/>
                <w:webHidden/>
              </w:rPr>
              <w:tab/>
            </w:r>
            <w:r>
              <w:rPr>
                <w:noProof/>
                <w:webHidden/>
              </w:rPr>
              <w:fldChar w:fldCharType="begin"/>
            </w:r>
            <w:r>
              <w:rPr>
                <w:noProof/>
                <w:webHidden/>
              </w:rPr>
              <w:instrText xml:space="preserve"> PAGEREF _Toc74943385 \h </w:instrText>
            </w:r>
            <w:r>
              <w:rPr>
                <w:noProof/>
                <w:webHidden/>
              </w:rPr>
            </w:r>
            <w:r>
              <w:rPr>
                <w:noProof/>
                <w:webHidden/>
              </w:rPr>
              <w:fldChar w:fldCharType="separate"/>
            </w:r>
            <w:r>
              <w:rPr>
                <w:noProof/>
                <w:webHidden/>
              </w:rPr>
              <w:t>63</w:t>
            </w:r>
            <w:r>
              <w:rPr>
                <w:noProof/>
                <w:webHidden/>
              </w:rPr>
              <w:fldChar w:fldCharType="end"/>
            </w:r>
          </w:hyperlink>
        </w:p>
        <w:p w14:paraId="690BF091" w14:textId="39DC28C8" w:rsidR="0038032C" w:rsidRDefault="0038032C">
          <w:pPr>
            <w:pStyle w:val="TOC3"/>
            <w:tabs>
              <w:tab w:val="right" w:leader="dot" w:pos="9350"/>
            </w:tabs>
            <w:rPr>
              <w:rFonts w:asciiTheme="minorHAnsi" w:eastAsiaTheme="minorEastAsia" w:hAnsiTheme="minorHAnsi" w:cstheme="minorBidi"/>
              <w:noProof/>
            </w:rPr>
          </w:pPr>
          <w:hyperlink w:anchor="_Toc74943386" w:history="1">
            <w:r w:rsidRPr="00887027">
              <w:rPr>
                <w:rStyle w:val="Hyperlink"/>
                <w:noProof/>
              </w:rPr>
              <w:t>Watered-Down Infrastructure Won’t Solve Climate</w:t>
            </w:r>
            <w:r>
              <w:rPr>
                <w:noProof/>
                <w:webHidden/>
              </w:rPr>
              <w:tab/>
            </w:r>
            <w:r>
              <w:rPr>
                <w:noProof/>
                <w:webHidden/>
              </w:rPr>
              <w:fldChar w:fldCharType="begin"/>
            </w:r>
            <w:r>
              <w:rPr>
                <w:noProof/>
                <w:webHidden/>
              </w:rPr>
              <w:instrText xml:space="preserve"> PAGEREF _Toc74943386 \h </w:instrText>
            </w:r>
            <w:r>
              <w:rPr>
                <w:noProof/>
                <w:webHidden/>
              </w:rPr>
            </w:r>
            <w:r>
              <w:rPr>
                <w:noProof/>
                <w:webHidden/>
              </w:rPr>
              <w:fldChar w:fldCharType="separate"/>
            </w:r>
            <w:r>
              <w:rPr>
                <w:noProof/>
                <w:webHidden/>
              </w:rPr>
              <w:t>64</w:t>
            </w:r>
            <w:r>
              <w:rPr>
                <w:noProof/>
                <w:webHidden/>
              </w:rPr>
              <w:fldChar w:fldCharType="end"/>
            </w:r>
          </w:hyperlink>
        </w:p>
        <w:p w14:paraId="46B45E20" w14:textId="0A18CD5C" w:rsidR="007A7422" w:rsidRDefault="007A7422">
          <w:r>
            <w:rPr>
              <w:b/>
              <w:bCs/>
              <w:noProof/>
            </w:rPr>
            <w:fldChar w:fldCharType="end"/>
          </w:r>
        </w:p>
      </w:sdtContent>
    </w:sdt>
    <w:p w14:paraId="178E06A5" w14:textId="3EA1A023" w:rsidR="004E134A" w:rsidRDefault="004E134A" w:rsidP="004E134A"/>
    <w:p w14:paraId="59894165" w14:textId="4854D75C" w:rsidR="004E134A" w:rsidRDefault="00E1199F" w:rsidP="00E1199F">
      <w:pPr>
        <w:pStyle w:val="Heading2"/>
      </w:pPr>
      <w:bookmarkStart w:id="1" w:name="_Toc74943355"/>
      <w:r>
        <w:lastRenderedPageBreak/>
        <w:t>1NC</w:t>
      </w:r>
      <w:bookmarkEnd w:id="1"/>
    </w:p>
    <w:p w14:paraId="40507555" w14:textId="69B20DC0" w:rsidR="004E134A" w:rsidRDefault="004E134A" w:rsidP="004E134A"/>
    <w:p w14:paraId="3252C46A" w14:textId="2C45E482" w:rsidR="004E134A" w:rsidRDefault="004E134A" w:rsidP="004E134A"/>
    <w:p w14:paraId="024B80E4" w14:textId="51DED6CB" w:rsidR="007C17AF" w:rsidRPr="0072394F" w:rsidRDefault="00815C50" w:rsidP="007C17AF">
      <w:pPr>
        <w:pStyle w:val="Heading3"/>
      </w:pPr>
      <w:bookmarkStart w:id="2" w:name="_Toc74943356"/>
      <w:r>
        <w:lastRenderedPageBreak/>
        <w:t xml:space="preserve">Politics – </w:t>
      </w:r>
      <w:r w:rsidR="00CC6D96">
        <w:t xml:space="preserve">Biden Good – </w:t>
      </w:r>
      <w:r>
        <w:t xml:space="preserve">Infrastructure – </w:t>
      </w:r>
      <w:r w:rsidR="007C17AF" w:rsidRPr="0072394F">
        <w:t>1NC</w:t>
      </w:r>
      <w:bookmarkEnd w:id="2"/>
    </w:p>
    <w:p w14:paraId="259C5A69" w14:textId="77777777" w:rsidR="007C17AF" w:rsidRPr="0072394F" w:rsidRDefault="007C17AF" w:rsidP="007C17AF"/>
    <w:p w14:paraId="7A452EBB" w14:textId="77777777" w:rsidR="007C17AF" w:rsidRPr="00385E57" w:rsidRDefault="007C17AF" w:rsidP="007C17AF">
      <w:pPr>
        <w:pStyle w:val="Heading4"/>
      </w:pPr>
      <w:r>
        <w:t xml:space="preserve">A. Uniqueness – </w:t>
      </w:r>
      <w:r w:rsidRPr="00385E57">
        <w:t>Bipartisan infrastructure plan coming now – but compromise fragile</w:t>
      </w:r>
    </w:p>
    <w:p w14:paraId="4B1EC2CE" w14:textId="77777777" w:rsidR="007C17AF" w:rsidRDefault="007C17AF" w:rsidP="007C17AF">
      <w:pPr>
        <w:rPr>
          <w:rStyle w:val="Style13ptBold"/>
        </w:rPr>
      </w:pPr>
      <w:r>
        <w:rPr>
          <w:rStyle w:val="Style13ptBold"/>
        </w:rPr>
        <w:t>Stevenson, Washington Post senior political producer, 6-17-21</w:t>
      </w:r>
    </w:p>
    <w:p w14:paraId="762430E0" w14:textId="77777777" w:rsidR="007C17AF" w:rsidRDefault="007C17AF" w:rsidP="007C17AF">
      <w:pPr>
        <w:rPr>
          <w:rStyle w:val="Style13ptBold"/>
        </w:rPr>
      </w:pPr>
      <w:r>
        <w:t xml:space="preserve">[Peter W., 6-17-21, </w:t>
      </w:r>
      <w:r w:rsidRPr="00734A1B">
        <w:t>Washington Post,</w:t>
      </w:r>
      <w:r>
        <w:t xml:space="preserve"> “What the bipartisan breakthrough on infrastructure could mean”, </w:t>
      </w:r>
    </w:p>
    <w:p w14:paraId="6573EB9F" w14:textId="77777777" w:rsidR="007C17AF" w:rsidRDefault="005B35AF" w:rsidP="007C17AF">
      <w:hyperlink r:id="rId8" w:history="1">
        <w:r w:rsidR="007C17AF" w:rsidRPr="00F17557">
          <w:rPr>
            <w:rStyle w:val="Hyperlink"/>
          </w:rPr>
          <w:t>https://www.washingtonpost.com/politics/2021/06/17/what-bipartisan-breakthrough-infrastructure-could-mean/</w:t>
        </w:r>
      </w:hyperlink>
      <w:r w:rsidR="007C17AF">
        <w:t xml:space="preserve">, </w:t>
      </w:r>
      <w:r w:rsidR="007C17AF" w:rsidRPr="00734A1B">
        <w:t>accessed 6-18-21, AFB]</w:t>
      </w:r>
    </w:p>
    <w:p w14:paraId="2B23227B" w14:textId="77777777" w:rsidR="007C17AF" w:rsidRDefault="007C17AF" w:rsidP="007C17AF"/>
    <w:p w14:paraId="7DEE9BDA" w14:textId="77777777" w:rsidR="007C17AF" w:rsidRDefault="007C17AF" w:rsidP="007C17AF">
      <w:r w:rsidRPr="00385E57">
        <w:rPr>
          <w:rStyle w:val="StyleUnderline"/>
        </w:rPr>
        <w:t>While earlier rounds of infrastructure negotiations between President Biden and Republicans fizzled out without the two sides getting close to an agreement, it’s starting to look like a bill with bipartisan support could emerge from the Senate</w:t>
      </w:r>
      <w:r>
        <w:t xml:space="preserve"> — </w:t>
      </w:r>
      <w:r w:rsidRPr="00385E57">
        <w:rPr>
          <w:rStyle w:val="StyleUnderline"/>
        </w:rPr>
        <w:t>the surest sign yet that Biden could be on his way to signing a bill into law without using the reconciliation process</w:t>
      </w:r>
      <w:r>
        <w:t xml:space="preserve"> to pass a Democrats-only bill, or going even further and changing the Senate’s filibuster rules.</w:t>
      </w:r>
    </w:p>
    <w:p w14:paraId="45DDEBDD" w14:textId="77777777" w:rsidR="007C17AF" w:rsidRPr="00385E57" w:rsidRDefault="007C17AF" w:rsidP="007C17AF">
      <w:pPr>
        <w:rPr>
          <w:rStyle w:val="StyleUnderline"/>
        </w:rPr>
      </w:pPr>
      <w:r w:rsidRPr="00385E57">
        <w:rPr>
          <w:rStyle w:val="StyleUnderline"/>
        </w:rPr>
        <w:t>That’s because a bipartisan group of senators — crucially including 11 Republicans — say they support the general framework of a potential deal. The announcement comes as Democrats have started to get impatient about making a deal, saying they will push ahead with a reconciliation bill in the next few weeks if a bipartisan agreement can’t be struck.</w:t>
      </w:r>
    </w:p>
    <w:p w14:paraId="6DAE45E3" w14:textId="77777777" w:rsidR="007C17AF" w:rsidRPr="004B1A4F" w:rsidRDefault="007C17AF" w:rsidP="007C17AF">
      <w:pPr>
        <w:rPr>
          <w:rStyle w:val="StyleUnderline"/>
        </w:rPr>
      </w:pPr>
      <w:r>
        <w:t xml:space="preserve">Sure, there are a lot of caveats there. A framework for a potential deal isn’t the same as a bill being written — never mind actually passing in the Senate, or the House, or being signed into law by Biden. And </w:t>
      </w:r>
      <w:r w:rsidRPr="004B1A4F">
        <w:rPr>
          <w:rStyle w:val="StyleUnderline"/>
        </w:rPr>
        <w:t>there are plenty of offramps for senators on either side to ultimately decide not to vote for whatever bill comes out of these negotiations.</w:t>
      </w:r>
    </w:p>
    <w:p w14:paraId="51BC160B" w14:textId="77777777" w:rsidR="007C17AF" w:rsidRPr="001642C8" w:rsidRDefault="007C17AF" w:rsidP="007C17AF">
      <w:pPr>
        <w:rPr>
          <w:rStyle w:val="StyleUnderline"/>
        </w:rPr>
      </w:pPr>
      <w:r w:rsidRPr="001642C8">
        <w:rPr>
          <w:rStyle w:val="StyleUnderline"/>
        </w:rPr>
        <w:t>But it’s a major breakthrough. Getting 11 Republicans on board could be enough to pass a bill in the Senate through regular order.</w:t>
      </w:r>
    </w:p>
    <w:p w14:paraId="37A67226" w14:textId="77777777" w:rsidR="007C17AF" w:rsidRDefault="007C17AF" w:rsidP="007C17AF">
      <w:r>
        <w:t>Joining 10 Democrats in saying they support the group’s framework for a bill are GOP Sens. Richard Burr (N.C.), Bill Cassidy (La.), Susan Collins (Maine), Lindsey O. Graham (S.C.), Jerry Moran (Kan.), Lisa Murkowski (Alaska), Rob Portman (Ohio), Mitt Romney (Utah), Mike Rounds (S.D.), Thom Tillis (N.C.) and Todd C. Young (Ind.).</w:t>
      </w:r>
    </w:p>
    <w:p w14:paraId="0775E098" w14:textId="77777777" w:rsidR="007C17AF" w:rsidRDefault="007C17AF" w:rsidP="007C17AF">
      <w:pPr>
        <w:rPr>
          <w:rStyle w:val="StyleUnderline"/>
        </w:rPr>
      </w:pPr>
      <w:r w:rsidRPr="00082920">
        <w:rPr>
          <w:rStyle w:val="StyleUnderline"/>
        </w:rPr>
        <w:t>If those 11 Republicans are willing to vote for a bill, and at least 49 of the chamber’s 50 Democrats agree, the bill could reach the 60-vote threshold required to advance most legislation in the Senate.</w:t>
      </w:r>
    </w:p>
    <w:p w14:paraId="5035D0F4" w14:textId="77777777" w:rsidR="007C17AF" w:rsidRDefault="007C17AF" w:rsidP="007C17AF">
      <w:pPr>
        <w:rPr>
          <w:rStyle w:val="StyleUnderline"/>
        </w:rPr>
      </w:pPr>
    </w:p>
    <w:p w14:paraId="0678E77F" w14:textId="727190D5" w:rsidR="00CD2346" w:rsidRDefault="007C17AF" w:rsidP="00CD2346">
      <w:pPr>
        <w:pStyle w:val="Heading4"/>
      </w:pPr>
      <w:r w:rsidRPr="007F322F">
        <w:t xml:space="preserve">B. </w:t>
      </w:r>
      <w:r>
        <w:t xml:space="preserve">Link – </w:t>
      </w:r>
      <w:r w:rsidR="00151807">
        <w:t>Controversial</w:t>
      </w:r>
      <w:r>
        <w:t xml:space="preserve"> plan </w:t>
      </w:r>
      <w:r w:rsidR="00A02283">
        <w:t xml:space="preserve">will </w:t>
      </w:r>
      <w:r>
        <w:t>drai</w:t>
      </w:r>
      <w:r w:rsidR="00A02283">
        <w:t>n</w:t>
      </w:r>
      <w:r>
        <w:t xml:space="preserve"> political capital</w:t>
      </w:r>
      <w:r w:rsidR="00151807">
        <w:t xml:space="preserve"> – </w:t>
      </w:r>
      <w:r w:rsidR="00CD2346">
        <w:t>Industries will backlash – mobilizing against the plan</w:t>
      </w:r>
    </w:p>
    <w:p w14:paraId="6755A70F" w14:textId="77777777" w:rsidR="00CD2346" w:rsidRDefault="00CD2346" w:rsidP="00CD2346">
      <w:pPr>
        <w:rPr>
          <w:rStyle w:val="Style13ptBold"/>
        </w:rPr>
      </w:pPr>
      <w:r w:rsidRPr="00E311A2">
        <w:rPr>
          <w:rStyle w:val="Style13ptBold"/>
        </w:rPr>
        <w:t>Mortazavi</w:t>
      </w:r>
      <w:r>
        <w:rPr>
          <w:rStyle w:val="Style13ptBold"/>
        </w:rPr>
        <w:t>, University of Oklahoma law professor, 18</w:t>
      </w:r>
    </w:p>
    <w:p w14:paraId="5BF6E5EE" w14:textId="77777777" w:rsidR="00CD2346" w:rsidRDefault="00CD2346" w:rsidP="00CD2346">
      <w:r w:rsidRPr="00660158">
        <w:t>[</w:t>
      </w:r>
      <w:r>
        <w:t xml:space="preserve">Melissa Mortazavi, Associate Professor, Law, University of Oklahoma, “Food, Fracking, and Folly,” ARIZONA STATE LAW JOURNAL v. 50, 2018, p. 618, </w:t>
      </w:r>
      <w:hyperlink r:id="rId9" w:history="1">
        <w:r w:rsidRPr="009E0289">
          <w:rPr>
            <w:rStyle w:val="Hyperlink"/>
          </w:rPr>
          <w:t>https://arizonastatelawjournal.org/wp-content/uploads/2018/08/Mortazavi-Pub.pdf</w:t>
        </w:r>
      </w:hyperlink>
      <w:r>
        <w:t>, accessed 6-18-21]</w:t>
      </w:r>
    </w:p>
    <w:p w14:paraId="29DFC27D" w14:textId="77777777" w:rsidR="00CD2346" w:rsidRDefault="00CD2346" w:rsidP="00CD2346"/>
    <w:p w14:paraId="083505E3" w14:textId="77777777" w:rsidR="00CD2346" w:rsidRDefault="00CD2346" w:rsidP="00CD2346">
      <w:r w:rsidRPr="00E311A2">
        <w:rPr>
          <w:rStyle w:val="StyleUnderline"/>
        </w:rPr>
        <w:t>Few industries</w:t>
      </w:r>
      <w:r>
        <w:t xml:space="preserve"> in the United States </w:t>
      </w:r>
      <w:r w:rsidRPr="004E59AD">
        <w:rPr>
          <w:rStyle w:val="StyleUnderline"/>
        </w:rPr>
        <w:t>carry the clout and capital of the oil and gas and</w:t>
      </w:r>
      <w:r>
        <w:t xml:space="preserve"> </w:t>
      </w:r>
      <w:r w:rsidRPr="004E59AD">
        <w:rPr>
          <w:rStyle w:val="StyleUnderline"/>
        </w:rPr>
        <w:t>agricultural sectors. Economic behemoths, their booms and busts shape the destinies of states, define national policy,</w:t>
      </w:r>
      <w:r w:rsidRPr="00E311A2">
        <w:rPr>
          <w:rStyle w:val="StyleUnderline"/>
        </w:rPr>
        <w:t xml:space="preserve"> </w:t>
      </w:r>
      <w:r w:rsidRPr="004E59AD">
        <w:t>an</w:t>
      </w:r>
      <w:r>
        <w:t xml:space="preserve">d secure the life or death of small towns across the United States.2 </w:t>
      </w:r>
      <w:r w:rsidRPr="00E311A2">
        <w:rPr>
          <w:rStyle w:val="StyleUnderline"/>
        </w:rPr>
        <w:t xml:space="preserve">Like it or not, the </w:t>
      </w:r>
      <w:r w:rsidRPr="004E59AD">
        <w:rPr>
          <w:rStyle w:val="StyleUnderline"/>
        </w:rPr>
        <w:t>agriculture and oil and gas industries</w:t>
      </w:r>
      <w:r w:rsidRPr="00E311A2">
        <w:rPr>
          <w:rStyle w:val="StyleUnderline"/>
        </w:rPr>
        <w:t xml:space="preserve"> have </w:t>
      </w:r>
      <w:r w:rsidRPr="00947D86">
        <w:rPr>
          <w:rStyle w:val="Emphasis"/>
        </w:rPr>
        <w:t>strong lobbies</w:t>
      </w:r>
      <w:r w:rsidRPr="00E311A2">
        <w:rPr>
          <w:rStyle w:val="StyleUnderline"/>
        </w:rPr>
        <w:t xml:space="preserve"> and </w:t>
      </w:r>
      <w:r w:rsidRPr="00947D86">
        <w:rPr>
          <w:rStyle w:val="Emphasis"/>
        </w:rPr>
        <w:t>vehement</w:t>
      </w:r>
      <w:r w:rsidRPr="00E311A2">
        <w:rPr>
          <w:rStyle w:val="StyleUnderline"/>
        </w:rPr>
        <w:t xml:space="preserve"> and </w:t>
      </w:r>
      <w:r w:rsidRPr="00947D86">
        <w:rPr>
          <w:rStyle w:val="Emphasis"/>
        </w:rPr>
        <w:t>mobilized</w:t>
      </w:r>
      <w:r w:rsidRPr="00E311A2">
        <w:rPr>
          <w:rStyle w:val="StyleUnderline"/>
        </w:rPr>
        <w:t xml:space="preserve"> constituencies.</w:t>
      </w:r>
      <w:r>
        <w:t xml:space="preserve"> Recent years have seen both sectors facing public push-back on modern trends in extraction, growth, and methods of production. For agriculture, various concerns over the inputs and outputs in crop and livestock production have led to state-level legal action regarding everything from the terms of animal confinement to the labeling of genetically modified foods. In the oil and gas arena, exceptions and administrative carve-outs in federal environmental legislation facilitating the development of hydraulic fracturing have not eliminated the tide of local attempts to limit its proliferation.</w:t>
      </w:r>
    </w:p>
    <w:p w14:paraId="752F8C16" w14:textId="77777777" w:rsidR="00CD2346" w:rsidRDefault="00CD2346" w:rsidP="00CD2346">
      <w:r w:rsidRPr="000F083E">
        <w:t>In response to such action,</w:t>
      </w:r>
      <w:r w:rsidRPr="000F083E">
        <w:rPr>
          <w:rStyle w:val="StyleUnderline"/>
        </w:rPr>
        <w:t xml:space="preserve"> these industries have used their considerable political capital to seek new laws that curtail the ability of opposing parties</w:t>
      </w:r>
      <w:r>
        <w:t xml:space="preserve"> to use state and local </w:t>
      </w:r>
      <w:r w:rsidRPr="00140DEA">
        <w:rPr>
          <w:rStyle w:val="StyleUnderline"/>
        </w:rPr>
        <w:t>le</w:t>
      </w:r>
      <w:r w:rsidRPr="000F083E">
        <w:rPr>
          <w:rStyle w:val="StyleUnderline"/>
        </w:rPr>
        <w:t>gislation or ordinances to interfere with certain industry interests.</w:t>
      </w:r>
      <w:r>
        <w:t xml:space="preserve"> For agriculture, these have taken several forms: ag-gag laws that limit the ability of witnesses to report on controversial agricultural practices and, most recently, right to farm constitutional amendments. Oil and gas lobbies have sought legal protection through statutes prohibiting municipalities from outlawing fracking within city limits. </w:t>
      </w:r>
      <w:r w:rsidRPr="00E311A2">
        <w:rPr>
          <w:rStyle w:val="StyleUnderline"/>
        </w:rPr>
        <w:t>These industry</w:t>
      </w:r>
      <w:r>
        <w:rPr>
          <w:rStyle w:val="StyleUnderline"/>
        </w:rPr>
        <w:t>-</w:t>
      </w:r>
      <w:r w:rsidRPr="00E311A2">
        <w:rPr>
          <w:rStyle w:val="StyleUnderline"/>
        </w:rPr>
        <w:t>specific legal developments are often happening concurrently</w:t>
      </w:r>
      <w:r>
        <w:t xml:space="preserve">, at times in states that have both a vibrant agricultural and oil and gas sector. </w:t>
      </w:r>
    </w:p>
    <w:p w14:paraId="689D5E81" w14:textId="77777777" w:rsidR="00CD2346" w:rsidRDefault="00CD2346" w:rsidP="00CD2346"/>
    <w:p w14:paraId="660AD6B7" w14:textId="77777777" w:rsidR="007C17AF" w:rsidRPr="00385E57" w:rsidRDefault="007C17AF" w:rsidP="007C17AF">
      <w:pPr>
        <w:pStyle w:val="Heading4"/>
      </w:pPr>
      <w:r>
        <w:t>C. Biden political capital key to getting infrastructure across the finish line</w:t>
      </w:r>
    </w:p>
    <w:p w14:paraId="48DC1A0C" w14:textId="77777777" w:rsidR="007C17AF" w:rsidRDefault="007C17AF" w:rsidP="007C17AF">
      <w:pPr>
        <w:rPr>
          <w:rStyle w:val="Style13ptBold"/>
        </w:rPr>
      </w:pPr>
      <w:r>
        <w:rPr>
          <w:rStyle w:val="Style13ptBold"/>
        </w:rPr>
        <w:t>Stevenson, Washington Post senior political producer, 6-17-21</w:t>
      </w:r>
    </w:p>
    <w:p w14:paraId="3EE029F5" w14:textId="77777777" w:rsidR="007C17AF" w:rsidRDefault="007C17AF" w:rsidP="007C17AF">
      <w:pPr>
        <w:rPr>
          <w:rStyle w:val="Style13ptBold"/>
        </w:rPr>
      </w:pPr>
      <w:r>
        <w:t xml:space="preserve">[Peter W., 6-17-21, </w:t>
      </w:r>
      <w:r w:rsidRPr="00734A1B">
        <w:t>Washington Post,</w:t>
      </w:r>
      <w:r>
        <w:t xml:space="preserve"> “What the bipartisan breakthrough on infrastructure could mean”, </w:t>
      </w:r>
    </w:p>
    <w:p w14:paraId="38B66F8D" w14:textId="77777777" w:rsidR="007C17AF" w:rsidRDefault="005B35AF" w:rsidP="007C17AF">
      <w:hyperlink r:id="rId10" w:history="1">
        <w:r w:rsidR="007C17AF" w:rsidRPr="00F17557">
          <w:rPr>
            <w:rStyle w:val="Hyperlink"/>
          </w:rPr>
          <w:t>https://www.washingtonpost.com/politics/2021/06/17/what-bipartisan-breakthrough-infrastructure-could-mean/</w:t>
        </w:r>
      </w:hyperlink>
      <w:r w:rsidR="007C17AF">
        <w:t xml:space="preserve">, </w:t>
      </w:r>
      <w:r w:rsidR="007C17AF" w:rsidRPr="00734A1B">
        <w:t>accessed 6-18-21, AFB]</w:t>
      </w:r>
    </w:p>
    <w:p w14:paraId="49E23C01" w14:textId="77777777" w:rsidR="007C17AF" w:rsidRDefault="007C17AF" w:rsidP="007C17AF"/>
    <w:p w14:paraId="0724CCA8" w14:textId="77777777" w:rsidR="007C17AF" w:rsidRDefault="007C17AF" w:rsidP="007C17AF">
      <w:r>
        <w:t xml:space="preserve">Biden has openly been signaling his desire to make a deal since the very beginning of this process, and in some ways </w:t>
      </w:r>
      <w:r w:rsidRPr="00801041">
        <w:rPr>
          <w:rStyle w:val="StyleUnderline"/>
        </w:rPr>
        <w:t>the strategy might simply be taking what he can get in a bipartisan deal. Biden can credibly argue that he got concessions out of Republicans by bringing them to the table — this potential deal would represent a much bigger package than that offered by a group of GOP senators led by Sen</w:t>
      </w:r>
      <w:r>
        <w:t xml:space="preserve">. Shelley Moore </w:t>
      </w:r>
      <w:r w:rsidRPr="00801041">
        <w:rPr>
          <w:rStyle w:val="StyleUnderline"/>
        </w:rPr>
        <w:t>Capito</w:t>
      </w:r>
      <w:r>
        <w:t xml:space="preserve"> (R-W.Va.), </w:t>
      </w:r>
      <w:r w:rsidRPr="00801041">
        <w:rPr>
          <w:rStyle w:val="StyleUnderline"/>
        </w:rPr>
        <w:t>with whom Biden abandoned negotiations this month. It would be a win for bipartisanship and for Biden’s campaign trail promises to engage in good faith with Republicans</w:t>
      </w:r>
      <w:r>
        <w:t>.</w:t>
      </w:r>
    </w:p>
    <w:p w14:paraId="29CBF7CA" w14:textId="77777777" w:rsidR="007C17AF" w:rsidRPr="00801041" w:rsidRDefault="007C17AF" w:rsidP="007C17AF">
      <w:pPr>
        <w:rPr>
          <w:rStyle w:val="StyleUnderline"/>
        </w:rPr>
      </w:pPr>
      <w:r w:rsidRPr="00801041">
        <w:rPr>
          <w:rStyle w:val="StyleUnderline"/>
        </w:rPr>
        <w:t>And if Biden signs off on the deal, that could sway liberals who have reservations, both in the House and Senate.</w:t>
      </w:r>
    </w:p>
    <w:p w14:paraId="10EDC10D" w14:textId="77777777" w:rsidR="007C17AF" w:rsidRPr="00801041" w:rsidRDefault="007C17AF" w:rsidP="007C17AF">
      <w:pPr>
        <w:rPr>
          <w:rStyle w:val="StyleUnderline"/>
        </w:rPr>
      </w:pPr>
      <w:r w:rsidRPr="00801041">
        <w:rPr>
          <w:rStyle w:val="StyleUnderline"/>
        </w:rPr>
        <w:t>For the first time, a critical mass of Republicans is, in principle, on board with a concrete framework for an infrastructure deal. That’s a big win for Senate moderates pushing for a return to regular order, instead of more partisan bills.</w:t>
      </w:r>
    </w:p>
    <w:p w14:paraId="0C13B9D6" w14:textId="77777777" w:rsidR="007C17AF" w:rsidRDefault="007C17AF" w:rsidP="007C17AF"/>
    <w:p w14:paraId="69E9C66D" w14:textId="185518C8" w:rsidR="00CD4DE6" w:rsidRDefault="007C17AF" w:rsidP="00CD4DE6">
      <w:pPr>
        <w:pStyle w:val="Heading4"/>
      </w:pPr>
      <w:r>
        <w:lastRenderedPageBreak/>
        <w:t xml:space="preserve">D. Impact – Infrastructure </w:t>
      </w:r>
      <w:r w:rsidR="00941836">
        <w:t>investment key to solve global food stability and climate</w:t>
      </w:r>
    </w:p>
    <w:p w14:paraId="047F40FC" w14:textId="06B88A32" w:rsidR="007303D4" w:rsidRPr="0065226E" w:rsidRDefault="007303D4" w:rsidP="007303D4">
      <w:pPr>
        <w:rPr>
          <w:rStyle w:val="Style13ptBold"/>
        </w:rPr>
      </w:pPr>
      <w:r w:rsidRPr="0065226E">
        <w:rPr>
          <w:rStyle w:val="Style13ptBold"/>
        </w:rPr>
        <w:t>Jahn</w:t>
      </w:r>
      <w:r w:rsidR="0065226E" w:rsidRPr="0065226E">
        <w:rPr>
          <w:rStyle w:val="Style13ptBold"/>
        </w:rPr>
        <w:t>, Fertilizer Institute president &amp; CEO, 19</w:t>
      </w:r>
    </w:p>
    <w:p w14:paraId="44829231" w14:textId="709A5D01" w:rsidR="0065226E" w:rsidRDefault="0065226E" w:rsidP="007303D4">
      <w:r>
        <w:t xml:space="preserve">[Chris, 8-7-19, The Hill, </w:t>
      </w:r>
      <w:hyperlink r:id="rId11" w:history="1">
        <w:r w:rsidRPr="009E0289">
          <w:rPr>
            <w:rStyle w:val="Hyperlink"/>
          </w:rPr>
          <w:t>https://thehill.com/blogs/congress-blog/politics/456602-america-is-in-desperate-need-of-infrastructure-investment-senate</w:t>
        </w:r>
      </w:hyperlink>
      <w:r>
        <w:t xml:space="preserve">,” </w:t>
      </w:r>
      <w:hyperlink r:id="rId12" w:history="1">
        <w:r w:rsidRPr="009E0289">
          <w:rPr>
            <w:rStyle w:val="Hyperlink"/>
          </w:rPr>
          <w:t>https://thehill.com/blogs/congress-blog/politics/456602-america-is-in-desperate-need-of-infrastructure-investment-senate</w:t>
        </w:r>
      </w:hyperlink>
      <w:r>
        <w:t>, accessed 6-18-21, AFB]</w:t>
      </w:r>
    </w:p>
    <w:p w14:paraId="05D5BBA2" w14:textId="77777777" w:rsidR="0065226E" w:rsidRDefault="0065226E" w:rsidP="007303D4"/>
    <w:p w14:paraId="561D6E37" w14:textId="7F887DC0" w:rsidR="0065226E" w:rsidRPr="001021EA" w:rsidRDefault="0065226E" w:rsidP="007303D4">
      <w:pPr>
        <w:rPr>
          <w:rStyle w:val="StyleUnderline"/>
        </w:rPr>
      </w:pPr>
      <w:r w:rsidRPr="001021EA">
        <w:rPr>
          <w:rStyle w:val="StyleUnderline"/>
        </w:rPr>
        <w:t>It’s no secret that our country’s infrastructure is in desperate need of investment after years of neglect.</w:t>
      </w:r>
      <w:r>
        <w:t xml:space="preserve"> We’ve all groaned and said some choice words when hitting deep potholes or been late to an appointment due to road or bridge closures. </w:t>
      </w:r>
      <w:r w:rsidRPr="001021EA">
        <w:rPr>
          <w:rStyle w:val="StyleUnderline"/>
        </w:rPr>
        <w:t>As our network of roads and bridges have continued to crumble, the situation has degraded from an occasional personal inconvenience to a serious barrier to national economic growth and prosperity.</w:t>
      </w:r>
    </w:p>
    <w:p w14:paraId="3550292F" w14:textId="12288594" w:rsidR="0065226E" w:rsidRDefault="0065226E" w:rsidP="007303D4">
      <w:r w:rsidRPr="001021EA">
        <w:rPr>
          <w:rStyle w:val="StyleUnderline"/>
        </w:rPr>
        <w:t>The infrastructure network we depend upon to move people and commercial goods has long outlived its designed lifespan and is operating on borrowed time. For agriculture, recent flooding in the Midwest highlights how vulnerable our network is, the extensive nature of disrepair and how quickly critical food supply chains can be severed. These disruptions are not just headaches for the fertilizer and farming industries; they can potentially lead to higher prices on everyday goods for all consumers</w:t>
      </w:r>
      <w:r>
        <w:t>.</w:t>
      </w:r>
    </w:p>
    <w:p w14:paraId="22EFA93A" w14:textId="21BAFCF4" w:rsidR="0065226E" w:rsidRDefault="0065226E" w:rsidP="007303D4">
      <w:r>
        <w:t xml:space="preserve">Last week Sens. John </w:t>
      </w:r>
      <w:proofErr w:type="spellStart"/>
      <w:r>
        <w:t>Barrasso</w:t>
      </w:r>
      <w:proofErr w:type="spellEnd"/>
      <w:r>
        <w:t xml:space="preserve"> (R-Wyo.), Tom Carper (D-Del.), Shelley Moore Capito (R-W.Va.) and Ben Cardin (D-Md.) demonstrated much needed leadership by introducing “America’s Transportation Infrastructure Act of 2019,” legislation that would provide $287 billion over five years to maintain and repair our crumbling roads and bridges. The funding level authorized in the bill is a nearly 30 percent increase over current levels and will be a much-needed economic shot in the arm for all communities and local economies across the country.</w:t>
      </w:r>
    </w:p>
    <w:p w14:paraId="73FB06D2" w14:textId="27D67596" w:rsidR="0065226E" w:rsidRPr="00C77EB8" w:rsidRDefault="0065226E" w:rsidP="007303D4">
      <w:pPr>
        <w:rPr>
          <w:b/>
          <w:u w:val="single"/>
        </w:rPr>
      </w:pPr>
      <w:r w:rsidRPr="00477ABD">
        <w:rPr>
          <w:rStyle w:val="StyleUnderline"/>
        </w:rPr>
        <w:t>Our country’s roads and bridges have always played a critical role in getting plant nutrients to farmers’ fields when they are needed. But with railroad rate increases, rail service challenges and stalled reform efforts due to oversight board vacancies, roadway infrastructure is more important now than ever. Unfortunately, the state of our road system is hurting our industry’s ability to deliver fertilizer to customers. Last year we had truck drivers waiting in line for up to 11 hours to pick up fertilizer due to bottlenecks and breakdowns in road networks. This year we saw heavy rains wash away deteriorating roads and bridges that should have long ago been repaired and upgraded to standards that keep our economy growing and our communities connected. The Senate proposal would provide $6 billion over five years to address the backlog of bridges in poor condition nationwide and alleviate and prevent future network delays.</w:t>
      </w:r>
    </w:p>
    <w:p w14:paraId="51C18DFA" w14:textId="77777777" w:rsidR="0065226E" w:rsidRDefault="0065226E" w:rsidP="007303D4">
      <w:r w:rsidRPr="0056619F">
        <w:rPr>
          <w:rStyle w:val="StyleUnderline"/>
        </w:rPr>
        <w:t>The importance of the timeliness of fertilizer deliveries cannot be overstated. The safe and reliable delivery of fertilizer to ensure that nutrients can be applied at just the right time in the growing process is absolutely essential to both keeping crop yields high enough to sate global demand and protecting the environment</w:t>
      </w:r>
      <w:r>
        <w:t xml:space="preserve">. </w:t>
      </w:r>
      <w:r w:rsidRPr="0029407B">
        <w:rPr>
          <w:rStyle w:val="StyleUnderline"/>
        </w:rPr>
        <w:t>The Fertilizer Institute (TFI) has for years been tirelessly promoting 4R Nutrient Stewardship, a collection of best management practices which include using the Right fertilizer source, at the Right rate, at the Right time and in the Right place. The 4Rs have been identified by multiple conservation and environmental stakeholders as one of the most impactful pathways to keep fertilizer on fields where it belongs and out of waterways where it doesn’t. A key part of that formula is getting it there at the Right time and a reliable infrastructure network is necessary to make that happen.</w:t>
      </w:r>
    </w:p>
    <w:p w14:paraId="2AD81712" w14:textId="0908A360" w:rsidR="0065226E" w:rsidRPr="00477ABD" w:rsidRDefault="0065226E" w:rsidP="007303D4">
      <w:pPr>
        <w:rPr>
          <w:rStyle w:val="StyleUnderline"/>
        </w:rPr>
      </w:pPr>
      <w:r w:rsidRPr="00477ABD">
        <w:rPr>
          <w:rStyle w:val="StyleUnderline"/>
        </w:rPr>
        <w:lastRenderedPageBreak/>
        <w:t>In addition to providing needed investment in roads and bridges, the Senate legislation supports increased research for carbon capture and storage projects. Thanks to years of investment, nitrogen fertilizer production efficiency has essentially reached its technical efficiency limit due to the laws of chemistry. Carbon capture and recycling is and will continue to be a strategy to reduce emissions from the nitrogen fertilizer production process</w:t>
      </w:r>
      <w:r>
        <w:t xml:space="preserve">. In 2016, our industry captured 8 million metric tons of carbon dioxide, the equivalent of removing 1.7 million cars from the road for a year. </w:t>
      </w:r>
      <w:r w:rsidRPr="00477ABD">
        <w:rPr>
          <w:rStyle w:val="StyleUnderline"/>
        </w:rPr>
        <w:t>Additional investments in research and development in this area will help continue to reduce emissions by making the technology more feasible, efficient and scalable for future use.</w:t>
      </w:r>
    </w:p>
    <w:p w14:paraId="2BFE0B09" w14:textId="77777777" w:rsidR="0065226E" w:rsidRPr="00477ABD" w:rsidRDefault="0065226E" w:rsidP="007303D4">
      <w:pPr>
        <w:rPr>
          <w:rStyle w:val="StyleUnderline"/>
        </w:rPr>
      </w:pPr>
      <w:r w:rsidRPr="00477ABD">
        <w:rPr>
          <w:rStyle w:val="StyleUnderline"/>
        </w:rPr>
        <w:t>At the end of the day, the fertilizer industry relies heavily on the timely delivery of product to growers where and when they need it so they can grow the food, fuel and fiber to feed a growing world. Our country’s farmers are the best and most productive in the world and the United States is the globe’s top agricultural exporter. A robust and well-maintained infrastructure network to facilitate the movement of critical inputs is necessary to ensure that doesn’t change. “America’s Transportation Infrastructure Act” will help ensure U.S. agriculture has a 21st century transportation network that allows it to thrive and grow in a competitive global marketplace.</w:t>
      </w:r>
    </w:p>
    <w:p w14:paraId="55AC6D03" w14:textId="77777777" w:rsidR="0065226E" w:rsidRDefault="0065226E" w:rsidP="007303D4"/>
    <w:p w14:paraId="5C345FC3" w14:textId="14B04D84" w:rsidR="00206E79" w:rsidRPr="00206E79" w:rsidRDefault="008B4116" w:rsidP="00206E79">
      <w:pPr>
        <w:pStyle w:val="Heading4"/>
      </w:pPr>
      <w:r>
        <w:t xml:space="preserve">E. </w:t>
      </w:r>
      <w:r w:rsidR="00206E79" w:rsidRPr="00206E79">
        <w:t xml:space="preserve">Warming causes extinction and magnifies conflicts – the </w:t>
      </w:r>
      <w:r w:rsidR="00206E79">
        <w:t>best</w:t>
      </w:r>
      <w:r w:rsidR="00206E79" w:rsidRPr="00206E79">
        <w:t xml:space="preserve"> studies prove. You should prioritize these risks and be skeptical of a worldview that papers over them</w:t>
      </w:r>
    </w:p>
    <w:p w14:paraId="604AB2F9" w14:textId="77777777" w:rsidR="00206E79" w:rsidRPr="00206E79" w:rsidRDefault="00206E79" w:rsidP="00206E79">
      <w:pPr>
        <w:rPr>
          <w:rStyle w:val="Style13ptBold"/>
        </w:rPr>
      </w:pPr>
      <w:r w:rsidRPr="00206E79">
        <w:rPr>
          <w:rStyle w:val="Style13ptBold"/>
        </w:rPr>
        <w:t>Torres, Institute for Ethics and Emerging Technologies Affiliate Scholar, 16</w:t>
      </w:r>
    </w:p>
    <w:p w14:paraId="2CC0F351" w14:textId="0CB9C2E2" w:rsidR="00206E79" w:rsidRPr="00206E79" w:rsidRDefault="00206E79" w:rsidP="00206E79">
      <w:r w:rsidRPr="00206E79">
        <w:t xml:space="preserve">[Phil Torres is an author, blogger at the Future of Life Institute, Affiliate Scholar at the Institute for Ethics and Emerging Technologies, founder of the X-Risks Institute, and freelance writer whose work focuses on emerging technologies, existential risks, and apocalyptic terrorism. He’s been published in Skeptic, Free Inquiry, The Humanist, the Bulletin of the Atomic Scientists, Common Dreams, Humanity+, and Salon, among others, November 14, 2016, </w:t>
      </w:r>
      <w:r w:rsidR="008B4116">
        <w:t xml:space="preserve">“What a Trump Presidency Means for Human Survival: One Expert’s Take”, </w:t>
      </w:r>
      <w:r w:rsidR="00BC0CE8">
        <w:t>https://philosophytorres.medium.com/what-a-trump-presidency-means-for-human-survival-one-experts-take-ed26bf9f9a21</w:t>
      </w:r>
      <w:r w:rsidRPr="00206E79">
        <w:t>, acc</w:t>
      </w:r>
      <w:r>
        <w:t>essed</w:t>
      </w:r>
      <w:r w:rsidRPr="00206E79">
        <w:t xml:space="preserve"> 2.16.17, JDK]</w:t>
      </w:r>
    </w:p>
    <w:p w14:paraId="014343BF" w14:textId="77777777" w:rsidR="00206E79" w:rsidRPr="00206E79" w:rsidRDefault="00206E79" w:rsidP="00206E79">
      <w:r w:rsidRPr="00206E79">
        <w:t xml:space="preserve">In response to those who interpret Bostrom’s </w:t>
      </w:r>
      <w:proofErr w:type="spellStart"/>
      <w:r w:rsidRPr="00206E79">
        <w:t>Maxipok</w:t>
      </w:r>
      <w:proofErr w:type="spellEnd"/>
      <w:r w:rsidRPr="00206E79">
        <w:t xml:space="preserve"> rule as implying that the best use of available resources is to prevent specific existential risks from occurring, Nick </w:t>
      </w:r>
      <w:proofErr w:type="spellStart"/>
      <w:r w:rsidRPr="00206E79">
        <w:t>Beckstead</w:t>
      </w:r>
      <w:proofErr w:type="spellEnd"/>
      <w:r w:rsidRPr="00206E79">
        <w:t xml:space="preserve"> suggests that we see human civilization as being pushed (by the invisible hand of time) along a certain trajectory that a wide range of actions could change. Thus: </w:t>
      </w:r>
      <w:r w:rsidRPr="00206E79">
        <w:rPr>
          <w:rStyle w:val="StyleUnderline"/>
        </w:rPr>
        <w:t>there could be events that nudge our development trajectory in small but nontrivial ways or watershed happenings that punctuate the equilibrium of history</w:t>
      </w:r>
      <w:r w:rsidRPr="00206E79">
        <w:t>. This framework provides a helpful way to understand how Trump’s policies could have both major and minor effects on this great experiment called civilization, and therefore on the existential predicament of the last species of Homo remaining on the planet.</w:t>
      </w:r>
    </w:p>
    <w:p w14:paraId="0C8A9749" w14:textId="77777777" w:rsidR="00206E79" w:rsidRPr="00206E79" w:rsidRDefault="00206E79" w:rsidP="00206E79">
      <w:r w:rsidRPr="00206E79">
        <w:t>Here is a quick-and-dirty look at the possible consequences of Trump’s presidency:</w:t>
      </w:r>
    </w:p>
    <w:p w14:paraId="3BDA7508" w14:textId="77777777" w:rsidR="00206E79" w:rsidRPr="00206E79" w:rsidRDefault="00206E79" w:rsidP="00206E79">
      <w:r w:rsidRPr="00EA2E62">
        <w:t>(1) Trump’s campaign has helped to normalize bad epistemology. He has made so many factually false statements, distorted the truth on so many occasions, and changed his position at a whim due to political (rather than epistemic) considerations, that it’s hard to keep track of them all. It is</w:t>
      </w:r>
      <w:r w:rsidRPr="00206E79">
        <w:t xml:space="preserve"> absolutely shocking that, according to </w:t>
      </w:r>
      <w:proofErr w:type="spellStart"/>
      <w:r w:rsidRPr="00206E79">
        <w:t>Politifact</w:t>
      </w:r>
      <w:proofErr w:type="spellEnd"/>
      <w:r w:rsidRPr="00206E79">
        <w:t xml:space="preserve">, some 26 percent of Hillary Clinton’s statements are demonstrably incorrect (as of this writing). But compare this to Trump’s record of literally 70 percent false statements. In fact, during a single week, Politico calculated that Trump told a lie on average about once every three minutes </w:t>
      </w:r>
      <w:r w:rsidRPr="00206E79">
        <w:lastRenderedPageBreak/>
        <w:t xml:space="preserve">and fifteen seconds. And let us not forget that in 2015 he won </w:t>
      </w:r>
      <w:proofErr w:type="spellStart"/>
      <w:r w:rsidRPr="00206E79">
        <w:t>Politifact’s</w:t>
      </w:r>
      <w:proofErr w:type="spellEnd"/>
      <w:r w:rsidRPr="00206E79">
        <w:t xml:space="preserve"> ignominious “Lie of the Year” award for a record-breaking three egregious mendacities.</w:t>
      </w:r>
    </w:p>
    <w:p w14:paraId="46C88B03" w14:textId="77777777" w:rsidR="00206E79" w:rsidRPr="00206E79" w:rsidRDefault="00206E79" w:rsidP="00206E79">
      <w:r w:rsidRPr="00206E79">
        <w:rPr>
          <w:rStyle w:val="StyleUnderline"/>
        </w:rPr>
        <w:t>If humanity wishes to navigate the wilderness of existential risks before us, it’s imperative that we embrace an epistemological worldview that properly anchors our beliefs to reality. The damage that Trump’s campaign has done to valuing knowledge,</w:t>
      </w:r>
      <w:r w:rsidRPr="00206E79">
        <w:t xml:space="preserve"> embracing critical thinking, respecting verifiable facts, caring about education, listening to the experts, and paying attention to established science </w:t>
      </w:r>
      <w:r w:rsidRPr="00206E79">
        <w:rPr>
          <w:rStyle w:val="StyleUnderline"/>
        </w:rPr>
        <w:t>is beyond estimation.</w:t>
      </w:r>
      <w:r w:rsidRPr="00206E79">
        <w:t xml:space="preserve"> Existential risk studies, like all areas of scientific inquiry, rests upon a robust epistemological foundation (call it “rational empiricism”), and this foundation has been severely damaged by Trump’s devastating assault on intellectual honesty.</w:t>
      </w:r>
    </w:p>
    <w:p w14:paraId="1689BED2" w14:textId="77777777" w:rsidR="00206E79" w:rsidRPr="00206E79" w:rsidRDefault="00206E79" w:rsidP="00206E79">
      <w:pPr>
        <w:rPr>
          <w:rStyle w:val="Emphasis"/>
        </w:rPr>
      </w:pPr>
      <w:r w:rsidRPr="00206E79">
        <w:t xml:space="preserve"> (2) Trump has repeatedly stated that climate change is a Chinese hoax. Not only does this evince his radical anti-intellectualism — which could have a nontrivial </w:t>
      </w:r>
      <w:proofErr w:type="spellStart"/>
      <w:r w:rsidRPr="00206E79">
        <w:t>affect</w:t>
      </w:r>
      <w:proofErr w:type="spellEnd"/>
      <w:r w:rsidRPr="00206E79">
        <w:t xml:space="preserve"> on our civilization’s development trajectory, as explored in (1) — but </w:t>
      </w:r>
      <w:r w:rsidRPr="00206E79">
        <w:rPr>
          <w:rStyle w:val="Emphasis"/>
        </w:rPr>
        <w:t>climate change constitutes a clear and present danger to the perpetuation of civilization as we know it.</w:t>
      </w:r>
    </w:p>
    <w:p w14:paraId="3D6A31C4" w14:textId="77777777" w:rsidR="00206E79" w:rsidRPr="00206E79" w:rsidRDefault="00206E79" w:rsidP="00206E79">
      <w:r w:rsidRPr="00206E79">
        <w:rPr>
          <w:rStyle w:val="StyleUnderline"/>
        </w:rPr>
        <w:t>According to a recent study, global surface temperatures could exceed seven degrees Celsius within a lifetime (over pre-Industrial levels), which would be “game over.” Another article in Nature Climate Change argues that we have a rapidly closing window for meaningful action to alter climatic conditions whose deleterious effects “will extend longer than the entire history of human civilization thus far.” Finally, it’s worth noting that in addition to extreme weather, megadroughts, food supply disruptions, more infectious disease, desertification, sea-level rise, mass migrations, social upheaval, and political instability, climate change is also a major driver of global biodiversity loss</w:t>
      </w:r>
      <w:r w:rsidRPr="00206E79">
        <w:t xml:space="preserve">. This is a topic rarely discussed, but existentially important. Consider the fact that even on the most optimistic assumptions, human activity has initiated only the sixth mass extinction event in life’s 3.8 billion year history. And between 1970 and 2010, the global population of wild vertebrates declined by an unbelievable 52 percent. </w:t>
      </w:r>
      <w:r w:rsidRPr="00206E79">
        <w:rPr>
          <w:rStyle w:val="StyleUnderline"/>
        </w:rPr>
        <w:t xml:space="preserve">The result could be, as a paper in Nature argues, a sudden, irreversible, catastrophic collapse of the global ecosystem. So: the danger is </w:t>
      </w:r>
      <w:r w:rsidRPr="00206E79">
        <w:rPr>
          <w:b/>
          <w:u w:val="single"/>
        </w:rPr>
        <w:t>significant and immediate</w:t>
      </w:r>
      <w:r w:rsidRPr="00206E79">
        <w:t>.</w:t>
      </w:r>
    </w:p>
    <w:p w14:paraId="2E03FDE0" w14:textId="77777777" w:rsidR="00206E79" w:rsidRPr="00206E79" w:rsidRDefault="00206E79" w:rsidP="00206E79">
      <w:r w:rsidRPr="00206E79">
        <w:t xml:space="preserve">Yet Trump will have none of it. Showing his disdain for established science, he chose a climate change denier, Myron </w:t>
      </w:r>
      <w:proofErr w:type="spellStart"/>
      <w:r w:rsidRPr="00206E79">
        <w:t>Ebell</w:t>
      </w:r>
      <w:proofErr w:type="spellEnd"/>
      <w:r w:rsidRPr="00206E79">
        <w:t>, to head up his EPA transition team. As Phil Plait points out, “That’s no surprise, as he had already chosen a climate change denying crackpot, Rep. Kevin Cramer, R-ND, as his energy adviser during the campaign. Once Trump is sworn in, he will “end all federal renewable energy development,” “pull the US out of the Paris climate change agreement,” and “kill every environmental safeguard the Obama administration put into place.”</w:t>
      </w:r>
    </w:p>
    <w:p w14:paraId="6A2F53C3" w14:textId="77777777" w:rsidR="00206E79" w:rsidRPr="00206E79" w:rsidRDefault="00206E79" w:rsidP="00206E79">
      <w:r w:rsidRPr="00206E79">
        <w:t>More than ever before</w:t>
      </w:r>
      <w:r w:rsidRPr="00206E79">
        <w:rPr>
          <w:rStyle w:val="StyleUnderline"/>
        </w:rPr>
        <w:t>, we need people on the right side of futurology</w:t>
      </w:r>
      <w:r w:rsidRPr="00206E79">
        <w:t>, yet Trump is surrounding himself with devastatingly ignorant anti-intellectuals. Although I do not know this for sure, I’d be willing to place a bet on the Bulletin’s Doomsday Clock ticking forward this January — after all, the last Doomsday Clock announcement specifically singled-out the Republicans for being the only major political party in the world today that continues to deny climate change. If the Doomsday Clock does tick forward, it will either tie or exceed the closest we’ve ever come to midnight since the clock was created three years after WWII ended, namely 1953, when the US and Soviet Union both detonated hydrogen bombs.</w:t>
      </w:r>
    </w:p>
    <w:p w14:paraId="34AD546E" w14:textId="77777777" w:rsidR="00206E79" w:rsidRPr="00206E79" w:rsidRDefault="00206E79" w:rsidP="00206E79">
      <w:r w:rsidRPr="00206E79">
        <w:t xml:space="preserve">Do I think that climate change will cause our extinction? Probably not directly. </w:t>
      </w:r>
      <w:r w:rsidRPr="00206E79">
        <w:rPr>
          <w:rStyle w:val="StyleUnderline"/>
        </w:rPr>
        <w:t xml:space="preserve">There is a chance that a climate threshold could be crossed, </w:t>
      </w:r>
      <w:r w:rsidRPr="00206E79">
        <w:rPr>
          <w:rStyle w:val="Emphasis"/>
        </w:rPr>
        <w:t>thereby initiating a runaway greenhouse effect that turns Earth into a hellish cauldron, as happened on Venus.</w:t>
      </w:r>
      <w:r w:rsidRPr="00206E79">
        <w:t xml:space="preserve"> My understanding — which is limited relative to the experts — is that there is significant epistemic uncertainty about this possibility. But this doesn’t matter. </w:t>
      </w:r>
      <w:r w:rsidRPr="00206E79">
        <w:rPr>
          <w:rStyle w:val="StyleUnderline"/>
        </w:rPr>
        <w:lastRenderedPageBreak/>
        <w:t>Climate change is what we might call a crucial trajectory changer. It is a “context risk” that frames our entire existential situation on the planet, and it will, by virtually all accounts, have “conflict multiplying” effects. Like a rising tide, climate change will make everything worse than it otherwise would be </w:t>
      </w:r>
      <w:r w:rsidRPr="00206E79">
        <w:rPr>
          <w:rStyle w:val="StyleUnderline"/>
          <w:rFonts w:cs="Georgia"/>
        </w:rPr>
        <w:t>—</w:t>
      </w:r>
      <w:r w:rsidRPr="00206E79">
        <w:rPr>
          <w:rStyle w:val="StyleUnderline"/>
        </w:rPr>
        <w:t> </w:t>
      </w:r>
      <w:r w:rsidRPr="00206E79">
        <w:rPr>
          <w:rStyle w:val="Emphasis"/>
        </w:rPr>
        <w:t>including the creation of safe artificial intelligence and other advanced dual-use technologies.</w:t>
      </w:r>
      <w:r w:rsidRPr="00206E79">
        <w:t xml:space="preserve"> (That is, societal instability will compromise research stability, and research instability will compromise safety.)</w:t>
      </w:r>
    </w:p>
    <w:p w14:paraId="788CCBB6" w14:textId="4D7608CF" w:rsidR="00206E79" w:rsidRDefault="00206E79" w:rsidP="00206E79">
      <w:pPr>
        <w:rPr>
          <w:rStyle w:val="StyleUnderline"/>
        </w:rPr>
      </w:pPr>
      <w:r w:rsidRPr="00206E79">
        <w:t xml:space="preserve">Like the Carter-Leslie Doomsday Argument, </w:t>
      </w:r>
      <w:r w:rsidRPr="00206E79">
        <w:rPr>
          <w:rStyle w:val="StyleUnderline"/>
        </w:rPr>
        <w:t>climate change should make us increase our prior probability estimates of disaster, in this case because of more conflicts</w:t>
      </w:r>
      <w:r w:rsidRPr="00206E79">
        <w:t xml:space="preserve"> between states and other states, state actors and nonstate actors, and nonstate actors and other nonstate actors. </w:t>
      </w:r>
      <w:r w:rsidRPr="00206E79">
        <w:rPr>
          <w:rStyle w:val="StyleUnderline"/>
        </w:rPr>
        <w:t>A world X that’s undergoing global environmental disruptions is a priori more likely to self-destruct than a world Y in which the biosphere is healthy.</w:t>
      </w:r>
    </w:p>
    <w:p w14:paraId="443CBA37" w14:textId="68C0B668" w:rsidR="008B4116" w:rsidRDefault="008B4116" w:rsidP="00206E79">
      <w:pPr>
        <w:rPr>
          <w:rStyle w:val="StyleUnderline"/>
        </w:rPr>
      </w:pPr>
    </w:p>
    <w:p w14:paraId="105C2C71" w14:textId="5FF96ADA" w:rsidR="004E134A" w:rsidRDefault="004E134A" w:rsidP="007F322F">
      <w:pPr>
        <w:pStyle w:val="Heading2"/>
      </w:pPr>
      <w:bookmarkStart w:id="3" w:name="_Toc74943357"/>
      <w:r>
        <w:lastRenderedPageBreak/>
        <w:t>Uniqueness</w:t>
      </w:r>
      <w:bookmarkEnd w:id="3"/>
    </w:p>
    <w:p w14:paraId="2B403B13" w14:textId="77777777" w:rsidR="007F322F" w:rsidRDefault="007F322F" w:rsidP="004E134A"/>
    <w:p w14:paraId="57419436" w14:textId="05D4E0F1" w:rsidR="00FC2AEA" w:rsidRDefault="00815C50" w:rsidP="00FC2AEA">
      <w:pPr>
        <w:pStyle w:val="Heading3"/>
      </w:pPr>
      <w:bookmarkStart w:id="4" w:name="_Toc74943358"/>
      <w:r>
        <w:lastRenderedPageBreak/>
        <w:t xml:space="preserve">Infrastructure Deal Will </w:t>
      </w:r>
      <w:r w:rsidR="00FC2AEA">
        <w:t>Pass Now</w:t>
      </w:r>
      <w:bookmarkEnd w:id="4"/>
    </w:p>
    <w:p w14:paraId="09DFB78F" w14:textId="77777777" w:rsidR="00FC2AEA" w:rsidRDefault="00FC2AEA" w:rsidP="00FC2AEA"/>
    <w:p w14:paraId="6691978D" w14:textId="77777777" w:rsidR="00FC2AEA" w:rsidRDefault="00FC2AEA" w:rsidP="00FC2AEA">
      <w:pPr>
        <w:pStyle w:val="Heading4"/>
      </w:pPr>
      <w:r>
        <w:t>Bipartisan momentum growing</w:t>
      </w:r>
    </w:p>
    <w:p w14:paraId="7A6FFBAC" w14:textId="77777777" w:rsidR="00FC2AEA" w:rsidRPr="00A711D4" w:rsidRDefault="00FC2AEA" w:rsidP="00FC2AEA">
      <w:pPr>
        <w:rPr>
          <w:rStyle w:val="Style13ptBold"/>
        </w:rPr>
      </w:pPr>
      <w:r w:rsidRPr="00A711D4">
        <w:rPr>
          <w:rStyle w:val="Style13ptBold"/>
        </w:rPr>
        <w:t>Kim</w:t>
      </w:r>
      <w:r>
        <w:rPr>
          <w:rStyle w:val="Style13ptBold"/>
        </w:rPr>
        <w:t>, Washington Post White House reporter</w:t>
      </w:r>
      <w:r w:rsidRPr="00A711D4">
        <w:rPr>
          <w:rStyle w:val="Style13ptBold"/>
        </w:rPr>
        <w:t xml:space="preserve"> &amp; </w:t>
      </w:r>
      <w:proofErr w:type="spellStart"/>
      <w:r w:rsidRPr="00A711D4">
        <w:rPr>
          <w:rStyle w:val="Style13ptBold"/>
        </w:rPr>
        <w:t>Ro</w:t>
      </w:r>
      <w:r>
        <w:rPr>
          <w:rStyle w:val="Style13ptBold"/>
        </w:rPr>
        <w:t>m</w:t>
      </w:r>
      <w:r w:rsidRPr="00A711D4">
        <w:rPr>
          <w:rStyle w:val="Style13ptBold"/>
        </w:rPr>
        <w:t>m</w:t>
      </w:r>
      <w:proofErr w:type="spellEnd"/>
      <w:r w:rsidRPr="00A711D4">
        <w:rPr>
          <w:rStyle w:val="Style13ptBold"/>
        </w:rPr>
        <w:t>, Washington Post</w:t>
      </w:r>
      <w:r>
        <w:rPr>
          <w:rStyle w:val="Style13ptBold"/>
        </w:rPr>
        <w:t xml:space="preserve"> senior tech policy reporter</w:t>
      </w:r>
      <w:r w:rsidRPr="00A711D4">
        <w:rPr>
          <w:rStyle w:val="Style13ptBold"/>
        </w:rPr>
        <w:t>, 6-16-21</w:t>
      </w:r>
    </w:p>
    <w:p w14:paraId="3516F490" w14:textId="77777777" w:rsidR="00FC2AEA" w:rsidRDefault="00FC2AEA" w:rsidP="00FC2AEA">
      <w:r>
        <w:t xml:space="preserve">[Seung Min &amp; Tony, 6-16-21, Washington Post, “Bipartisan infrastructure pitch gains steam on Capitol Hill as Biden weighs in from Europe,” </w:t>
      </w:r>
      <w:hyperlink r:id="rId13" w:history="1">
        <w:r w:rsidRPr="00F17557">
          <w:rPr>
            <w:rStyle w:val="Hyperlink"/>
          </w:rPr>
          <w:t>https://www.washingtonpost.com/business/2021/06/16/congress-infrastructure-white-house/?utm_campaign=wp_todays_headlines&amp;utm_medium=email&amp;utm_source=newsletter&amp;wpisrc=nl_headlines&amp;carta-url=https%3A%2F%2Fs2.washingtonpost.com%2Fcar-ln-tr%2F33bf07e%2F60cb1d369d2fdae302828689%2F596b588c9bbc0f403f8f3bf7%2F17%2F59%2F60cb1d369d2fdae302828689</w:t>
        </w:r>
      </w:hyperlink>
      <w:r>
        <w:t>, accessed 6-18-21, AFB]</w:t>
      </w:r>
    </w:p>
    <w:p w14:paraId="4CB1148C" w14:textId="77777777" w:rsidR="00FC2AEA" w:rsidRDefault="00FC2AEA" w:rsidP="00FC2AEA"/>
    <w:p w14:paraId="406E2FB4" w14:textId="77777777" w:rsidR="00FC2AEA" w:rsidRDefault="00FC2AEA" w:rsidP="00FC2AEA">
      <w:r w:rsidRPr="00A745D0">
        <w:rPr>
          <w:rStyle w:val="StyleUnderline"/>
        </w:rPr>
        <w:t>A bipartisan group of senators sketching out an infrastructure proposal expanded their base of support Wednesday,</w:t>
      </w:r>
      <w:r>
        <w:t xml:space="preserve"> even as they continue to haggle over how to pay for billions of dollars in new spending in line with President Biden’s vision for a massive overhaul of the nation’s public works system.</w:t>
      </w:r>
    </w:p>
    <w:p w14:paraId="5E28D4FF" w14:textId="77777777" w:rsidR="00FC2AEA" w:rsidRPr="00A745D0" w:rsidRDefault="00FC2AEA" w:rsidP="00FC2AEA">
      <w:pPr>
        <w:rPr>
          <w:rStyle w:val="StyleUnderline"/>
        </w:rPr>
      </w:pPr>
      <w:r w:rsidRPr="00A745D0">
        <w:rPr>
          <w:rStyle w:val="StyleUnderline"/>
        </w:rPr>
        <w:t>The initial framework, written by the likes of Sens.</w:t>
      </w:r>
      <w:r>
        <w:t xml:space="preserve"> Mitt </w:t>
      </w:r>
      <w:r w:rsidRPr="00A745D0">
        <w:rPr>
          <w:rStyle w:val="StyleUnderline"/>
        </w:rPr>
        <w:t>Romney</w:t>
      </w:r>
      <w:r>
        <w:t xml:space="preserve"> (R-Utah), Kyrsten </w:t>
      </w:r>
      <w:r w:rsidRPr="00A745D0">
        <w:rPr>
          <w:rStyle w:val="StyleUnderline"/>
        </w:rPr>
        <w:t>Sinema</w:t>
      </w:r>
      <w:r>
        <w:t xml:space="preserve"> (D-Ariz.), Rob </w:t>
      </w:r>
      <w:r w:rsidRPr="00A745D0">
        <w:rPr>
          <w:rStyle w:val="StyleUnderline"/>
        </w:rPr>
        <w:t>Portman</w:t>
      </w:r>
      <w:r>
        <w:t xml:space="preserve"> (R-Ohio) </w:t>
      </w:r>
      <w:r w:rsidRPr="00A745D0">
        <w:rPr>
          <w:rStyle w:val="StyleUnderline"/>
        </w:rPr>
        <w:t>and seven other senators,</w:t>
      </w:r>
      <w:r>
        <w:t xml:space="preserve"> falls far short of the sweeping infrastructure proposal that Biden has pitched, yet </w:t>
      </w:r>
      <w:r w:rsidRPr="00A745D0">
        <w:rPr>
          <w:rStyle w:val="StyleUnderline"/>
        </w:rPr>
        <w:t>aims to try to satisfy the president’s hunger for bipartisanship.</w:t>
      </w:r>
    </w:p>
    <w:p w14:paraId="5F8014D9" w14:textId="77777777" w:rsidR="00FC2AEA" w:rsidRPr="00A745D0" w:rsidRDefault="00FC2AEA" w:rsidP="00FC2AEA">
      <w:pPr>
        <w:rPr>
          <w:rStyle w:val="StyleUnderline"/>
        </w:rPr>
      </w:pPr>
      <w:r w:rsidRPr="00A745D0">
        <w:rPr>
          <w:rStyle w:val="StyleUnderline"/>
        </w:rPr>
        <w:t>But their efforts received a big boost Wednesday, when 11 more senators joined the original 10 and said they supported the still-unreleased blueprint of a deal. The group now includes 11 Republicans, nine Democrats and one independent who caucuses with the Democrats. All told, they account for a fifth of the entire chamber.</w:t>
      </w:r>
    </w:p>
    <w:p w14:paraId="4FACBD58" w14:textId="77777777" w:rsidR="00FC2AEA" w:rsidRDefault="00FC2AEA" w:rsidP="00FC2AEA">
      <w:r>
        <w:t>The show of support, the senators said, marked an attempt to prove publicly that their new endeavor can win broad approval on Capitol Hill, even as an increasingly agitated liberal coalition has raised alarms that the drawn-out bipartisan talks have been fruitless — and some conservatives have questioned the need for another massive burst in federal spending.</w:t>
      </w:r>
    </w:p>
    <w:p w14:paraId="30E8C41E" w14:textId="77777777" w:rsidR="00FC2AEA" w:rsidRPr="00CA7BBB" w:rsidRDefault="00FC2AEA" w:rsidP="00FC2AEA">
      <w:pPr>
        <w:rPr>
          <w:rStyle w:val="StyleUnderline"/>
        </w:rPr>
      </w:pPr>
      <w:r w:rsidRPr="00CA7BBB">
        <w:rPr>
          <w:rStyle w:val="StyleUnderline"/>
        </w:rPr>
        <w:t>“We support this bipartisan framework that provides an historic investment in our nation’s core infrastructure needs without raising taxes,” the group of Democrats and Republicans said in the statement. “We look forward to working with our Republican and Democratic colleagues to develop legislation based on this framework to address America’s critical infrastructure challenges.”</w:t>
      </w:r>
    </w:p>
    <w:p w14:paraId="6CB882FF" w14:textId="77777777" w:rsidR="00FC2AEA" w:rsidRPr="00E70CF7" w:rsidRDefault="00FC2AEA" w:rsidP="00FC2AEA"/>
    <w:p w14:paraId="7D865124" w14:textId="77777777" w:rsidR="00FC2AEA" w:rsidRDefault="00FC2AEA" w:rsidP="00FC2AEA">
      <w:pPr>
        <w:pStyle w:val="Heading4"/>
      </w:pPr>
      <w:r>
        <w:t>Will pass now – Infrastructure compromise has bipartisan momentum</w:t>
      </w:r>
    </w:p>
    <w:p w14:paraId="24E3D07C" w14:textId="77777777" w:rsidR="00FC2AEA" w:rsidRPr="00A711D4" w:rsidRDefault="00FC2AEA" w:rsidP="00FC2AEA">
      <w:pPr>
        <w:rPr>
          <w:rStyle w:val="Style13ptBold"/>
        </w:rPr>
      </w:pPr>
      <w:r w:rsidRPr="00A711D4">
        <w:rPr>
          <w:rStyle w:val="Style13ptBold"/>
        </w:rPr>
        <w:t>Kim</w:t>
      </w:r>
      <w:r>
        <w:rPr>
          <w:rStyle w:val="Style13ptBold"/>
        </w:rPr>
        <w:t>, Washington Post White House reporter</w:t>
      </w:r>
      <w:r w:rsidRPr="00A711D4">
        <w:rPr>
          <w:rStyle w:val="Style13ptBold"/>
        </w:rPr>
        <w:t xml:space="preserve"> &amp; </w:t>
      </w:r>
      <w:proofErr w:type="spellStart"/>
      <w:r w:rsidRPr="00A711D4">
        <w:rPr>
          <w:rStyle w:val="Style13ptBold"/>
        </w:rPr>
        <w:t>Ro</w:t>
      </w:r>
      <w:r>
        <w:rPr>
          <w:rStyle w:val="Style13ptBold"/>
        </w:rPr>
        <w:t>m</w:t>
      </w:r>
      <w:r w:rsidRPr="00A711D4">
        <w:rPr>
          <w:rStyle w:val="Style13ptBold"/>
        </w:rPr>
        <w:t>m</w:t>
      </w:r>
      <w:proofErr w:type="spellEnd"/>
      <w:r w:rsidRPr="00A711D4">
        <w:rPr>
          <w:rStyle w:val="Style13ptBold"/>
        </w:rPr>
        <w:t>, Washington Post</w:t>
      </w:r>
      <w:r>
        <w:rPr>
          <w:rStyle w:val="Style13ptBold"/>
        </w:rPr>
        <w:t xml:space="preserve"> senior tech policy reporter</w:t>
      </w:r>
      <w:r w:rsidRPr="00A711D4">
        <w:rPr>
          <w:rStyle w:val="Style13ptBold"/>
        </w:rPr>
        <w:t>, 6-16-21</w:t>
      </w:r>
    </w:p>
    <w:p w14:paraId="52C1E902" w14:textId="77777777" w:rsidR="00FC2AEA" w:rsidRDefault="00FC2AEA" w:rsidP="00FC2AEA">
      <w:r>
        <w:t xml:space="preserve">[Seung Min &amp; Tony, 6-16-21, Washington Post, “Bipartisan infrastructure pitch gains steam on Capitol Hill as Biden weighs in from Europe,” </w:t>
      </w:r>
      <w:hyperlink r:id="rId14" w:history="1">
        <w:r w:rsidRPr="00F17557">
          <w:rPr>
            <w:rStyle w:val="Hyperlink"/>
          </w:rPr>
          <w:t>https://www.washingtonpost.com/business/2021/06/16/congress-infrastructure-white-</w:t>
        </w:r>
        <w:r w:rsidRPr="00F17557">
          <w:rPr>
            <w:rStyle w:val="Hyperlink"/>
          </w:rPr>
          <w:lastRenderedPageBreak/>
          <w:t>house/?utm_campaign=wp_todays_headlines&amp;utm_medium=email&amp;utm_source=newsletter&amp;wpisrc=nl_headlines&amp;carta-url=https%3A%2F%2Fs2.washingtonpost.com%2Fcar-ln-tr%2F33bf07e%2F60cb1d369d2fdae302828689%2F596b588c9bbc0f403f8f3bf7%2F17%2F59%2F60cb1d369d2fdae302828689</w:t>
        </w:r>
      </w:hyperlink>
      <w:r>
        <w:t>, accessed 6-18-21, AFB]</w:t>
      </w:r>
    </w:p>
    <w:p w14:paraId="7414C1E6" w14:textId="77777777" w:rsidR="00FC2AEA" w:rsidRDefault="00FC2AEA" w:rsidP="00FC2AEA"/>
    <w:p w14:paraId="5B5F7C08" w14:textId="77777777" w:rsidR="00FC2AEA" w:rsidRDefault="00FC2AEA" w:rsidP="00FC2AEA">
      <w:r>
        <w:t>Senate Democrats, Republicans prepare to sell nearly $1 trillion infrastructure plan to White House</w:t>
      </w:r>
    </w:p>
    <w:p w14:paraId="792612E6" w14:textId="77777777" w:rsidR="00FC2AEA" w:rsidRDefault="00FC2AEA" w:rsidP="00FC2AEA">
      <w:r>
        <w:t>The flurry of negotiations on the president’s top domestic policy initiative came on a day when Biden himself was out of the country, continuing his first visit as president to Europe. Asked about the bipartisan proposal in Geneva, Biden told reporters he hadn’t seen it, adding: “I don’t know what the details are. I know that my chief of staff thinks there’s some room.”</w:t>
      </w:r>
    </w:p>
    <w:p w14:paraId="44AFF325" w14:textId="77777777" w:rsidR="00FC2AEA" w:rsidRDefault="00FC2AEA" w:rsidP="00FC2AEA">
      <w:r w:rsidRPr="0025075D">
        <w:rPr>
          <w:rStyle w:val="StyleUnderline"/>
        </w:rPr>
        <w:t xml:space="preserve">In the meantime, Democratic senators who helped craft the bipartisan plan met Wednesday with Biden’s top aides — including Steve </w:t>
      </w:r>
      <w:proofErr w:type="spellStart"/>
      <w:r w:rsidRPr="0025075D">
        <w:rPr>
          <w:rStyle w:val="StyleUnderline"/>
        </w:rPr>
        <w:t>Ricchetti</w:t>
      </w:r>
      <w:proofErr w:type="spellEnd"/>
      <w:r w:rsidRPr="0025075D">
        <w:rPr>
          <w:rStyle w:val="StyleUnderline"/>
        </w:rPr>
        <w:t xml:space="preserve">, counselor to the president; </w:t>
      </w:r>
      <w:r w:rsidRPr="0025075D">
        <w:t xml:space="preserve">Brian </w:t>
      </w:r>
      <w:proofErr w:type="spellStart"/>
      <w:r w:rsidRPr="0025075D">
        <w:rPr>
          <w:rStyle w:val="StyleUnderline"/>
        </w:rPr>
        <w:t>Deese</w:t>
      </w:r>
      <w:proofErr w:type="spellEnd"/>
      <w:r w:rsidRPr="0025075D">
        <w:rPr>
          <w:rStyle w:val="StyleUnderline"/>
        </w:rPr>
        <w:t xml:space="preserve">, director of the National Economic Council; and </w:t>
      </w:r>
      <w:r w:rsidRPr="0025075D">
        <w:t>Louisa</w:t>
      </w:r>
      <w:r w:rsidRPr="0025075D">
        <w:rPr>
          <w:rStyle w:val="StyleUnderline"/>
        </w:rPr>
        <w:t xml:space="preserve"> Terrell, the White House’s legislative affairs director — to update the administration on their efforts</w:t>
      </w:r>
      <w:r>
        <w:t>, according to a White House official.</w:t>
      </w:r>
    </w:p>
    <w:p w14:paraId="2D0FBA5E" w14:textId="77777777" w:rsidR="00FC2AEA" w:rsidRDefault="00FC2AEA" w:rsidP="00FC2AEA">
      <w:r w:rsidRPr="0025075D">
        <w:rPr>
          <w:rStyle w:val="StyleUnderline"/>
        </w:rPr>
        <w:t>“The White House team was grateful for the briefing from the Democratic senators involved in the infrastructure negotiations, and found it productive and encouraging,” White House spokesman</w:t>
      </w:r>
      <w:r>
        <w:t xml:space="preserve"> Andrew </w:t>
      </w:r>
      <w:r w:rsidRPr="0025075D">
        <w:rPr>
          <w:rStyle w:val="StyleUnderline"/>
        </w:rPr>
        <w:t>Bates said</w:t>
      </w:r>
      <w:r>
        <w:t xml:space="preserve"> in a statement. “</w:t>
      </w:r>
      <w:r w:rsidRPr="0025075D">
        <w:rPr>
          <w:rStyle w:val="StyleUnderline"/>
        </w:rPr>
        <w:t>They look forward to briefing the president tomorrow after his return to the White House, and continuing to consult with senators and representatives on the path forward</w:t>
      </w:r>
      <w:r>
        <w:t>.”</w:t>
      </w:r>
    </w:p>
    <w:p w14:paraId="4F6D7F84" w14:textId="77777777" w:rsidR="00FC2AEA" w:rsidRPr="00761E57" w:rsidRDefault="00FC2AEA" w:rsidP="00FC2AEA">
      <w:pPr>
        <w:rPr>
          <w:rStyle w:val="StyleUnderline"/>
        </w:rPr>
      </w:pPr>
      <w:r w:rsidRPr="00761E57">
        <w:rPr>
          <w:rStyle w:val="StyleUnderline"/>
        </w:rPr>
        <w:t>The bipartisan Senate plan calls for about $974 billion in infrastructure spending over five years</w:t>
      </w:r>
      <w:r>
        <w:t xml:space="preserve">, according to people who spoke on the condition of anonymity because they weren’t authorized to reveal the details. This amounts to roughly $579 billion in new spending, in addition to some redirected spending from other programs. </w:t>
      </w:r>
      <w:r w:rsidRPr="00761E57">
        <w:rPr>
          <w:rStyle w:val="StyleUnderline"/>
        </w:rPr>
        <w:t>Biden had originally requested more than $2 trillion in new infrastructure spending, but White House officials had signaled they were willing to consider a package closer to $1 trillion.</w:t>
      </w:r>
    </w:p>
    <w:p w14:paraId="36C1BCDA" w14:textId="77777777" w:rsidR="00FC2AEA" w:rsidRDefault="00FC2AEA" w:rsidP="00FC2AEA">
      <w:r>
        <w:t>Administration officials have indicated both publicly and to Capitol Hill that Biden is willing to let negotiations play out a little longer but not indefinitely — while many conservatives will not be eager to accept much new federal spending, if any, on massive public works projects.</w:t>
      </w:r>
    </w:p>
    <w:p w14:paraId="4176BF20" w14:textId="77777777" w:rsidR="00FC2AEA" w:rsidRDefault="00FC2AEA" w:rsidP="00FC2AEA">
      <w:r>
        <w:t>Biden offers tax concession on infrastructure in talks with Capito</w:t>
      </w:r>
    </w:p>
    <w:p w14:paraId="038F16DB" w14:textId="77777777" w:rsidR="00FC2AEA" w:rsidRDefault="00FC2AEA" w:rsidP="00FC2AEA">
      <w:r>
        <w:t xml:space="preserve">“You know, unfortunately, we see people on both sides who throw arrows,” Sen. Jeanne </w:t>
      </w:r>
      <w:proofErr w:type="spellStart"/>
      <w:r>
        <w:t>Shaheen</w:t>
      </w:r>
      <w:proofErr w:type="spellEnd"/>
      <w:r>
        <w:t xml:space="preserve"> (D-N.H.) said. “I think we have to keep going forward and trying to do what we think is the right thing to get something done for the country.”</w:t>
      </w:r>
    </w:p>
    <w:p w14:paraId="236C7613" w14:textId="77777777" w:rsidR="00FC2AEA" w:rsidRPr="003369B4" w:rsidRDefault="00FC2AEA" w:rsidP="00FC2AEA">
      <w:pPr>
        <w:rPr>
          <w:rStyle w:val="StyleUnderline"/>
        </w:rPr>
      </w:pPr>
      <w:r w:rsidRPr="003369B4">
        <w:rPr>
          <w:rStyle w:val="StyleUnderline"/>
        </w:rPr>
        <w:t>The first meeting Wednesday included a wider array of lawmakers beyond the initial 10 Democrats and Republicans who had prepared the bipartisan compromise.</w:t>
      </w:r>
    </w:p>
    <w:p w14:paraId="12FA7851" w14:textId="77777777" w:rsidR="00FC2AEA" w:rsidRPr="003369B4" w:rsidRDefault="00FC2AEA" w:rsidP="00FC2AEA">
      <w:pPr>
        <w:rPr>
          <w:rStyle w:val="StyleUnderline"/>
        </w:rPr>
      </w:pPr>
      <w:r w:rsidRPr="003369B4">
        <w:rPr>
          <w:rStyle w:val="StyleUnderline"/>
        </w:rPr>
        <w:t>Among those newly in the room were Republican Sens.</w:t>
      </w:r>
      <w:r>
        <w:t xml:space="preserve"> John </w:t>
      </w:r>
      <w:r w:rsidRPr="003369B4">
        <w:rPr>
          <w:rStyle w:val="StyleUnderline"/>
        </w:rPr>
        <w:t>Thune</w:t>
      </w:r>
      <w:r>
        <w:t xml:space="preserve"> (S.D.) </w:t>
      </w:r>
      <w:r w:rsidRPr="003369B4">
        <w:rPr>
          <w:rStyle w:val="StyleUnderline"/>
        </w:rPr>
        <w:t>and</w:t>
      </w:r>
      <w:r>
        <w:t xml:space="preserve"> Todd C. </w:t>
      </w:r>
      <w:r w:rsidRPr="003369B4">
        <w:rPr>
          <w:rStyle w:val="StyleUnderline"/>
        </w:rPr>
        <w:t>Young</w:t>
      </w:r>
      <w:r>
        <w:t xml:space="preserve"> (Ind.), </w:t>
      </w:r>
      <w:r w:rsidRPr="003369B4">
        <w:rPr>
          <w:rStyle w:val="StyleUnderline"/>
        </w:rPr>
        <w:t xml:space="preserve">who exited offering new praise for the proposal. Democrats who attended the meeting who hadn’t initially endorsed the plan included Sen. </w:t>
      </w:r>
      <w:r w:rsidRPr="003369B4">
        <w:t>John</w:t>
      </w:r>
      <w:r w:rsidRPr="003369B4">
        <w:rPr>
          <w:rStyle w:val="StyleUnderline"/>
        </w:rPr>
        <w:t xml:space="preserve"> Hickenlooper (D-Colo.), </w:t>
      </w:r>
      <w:r w:rsidRPr="003369B4">
        <w:t>Maggie</w:t>
      </w:r>
      <w:r w:rsidRPr="003369B4">
        <w:rPr>
          <w:rStyle w:val="StyleUnderline"/>
        </w:rPr>
        <w:t xml:space="preserve"> Hassan (D-N.H.) and </w:t>
      </w:r>
      <w:r w:rsidRPr="003369B4">
        <w:t>Richard J.</w:t>
      </w:r>
      <w:r w:rsidRPr="003369B4">
        <w:rPr>
          <w:rStyle w:val="StyleUnderline"/>
        </w:rPr>
        <w:t xml:space="preserve"> Durbin (D-Ill.). Durbin and Thune are both key because they are the respective vote counters for their parties in the Senate.</w:t>
      </w:r>
    </w:p>
    <w:p w14:paraId="2DE684DB" w14:textId="77777777" w:rsidR="00FC2AEA" w:rsidRPr="003369B4" w:rsidRDefault="00FC2AEA" w:rsidP="00FC2AEA">
      <w:pPr>
        <w:rPr>
          <w:rStyle w:val="StyleUnderline"/>
        </w:rPr>
      </w:pPr>
      <w:r w:rsidRPr="003369B4">
        <w:rPr>
          <w:rStyle w:val="StyleUnderline"/>
        </w:rPr>
        <w:lastRenderedPageBreak/>
        <w:t>“We know that on both sides we’re going to have detractors to this, and so I think it’s going to be important that as we secure support from Republicans, we secure the same from Democrats,” Sen.</w:t>
      </w:r>
      <w:r>
        <w:t xml:space="preserve"> Lisa </w:t>
      </w:r>
      <w:r w:rsidRPr="003369B4">
        <w:rPr>
          <w:rStyle w:val="StyleUnderline"/>
        </w:rPr>
        <w:t>Murkowski</w:t>
      </w:r>
      <w:r>
        <w:t xml:space="preserve"> (R-Alaska) </w:t>
      </w:r>
      <w:r w:rsidRPr="003369B4">
        <w:rPr>
          <w:rStyle w:val="StyleUnderline"/>
        </w:rPr>
        <w:t>said before the statement from 21 senators was released. “So that’s why we’ve been kind of doing the whole Noah’s Ark approach.”</w:t>
      </w:r>
    </w:p>
    <w:p w14:paraId="7F839FB2" w14:textId="77777777" w:rsidR="00FC2AEA" w:rsidRDefault="00FC2AEA" w:rsidP="00FC2AEA">
      <w:r w:rsidRPr="00504D56">
        <w:rPr>
          <w:rStyle w:val="StyleUnderline"/>
        </w:rPr>
        <w:t>Senate negotiators also expanded their efforts to include the House, inviting Reps. Josh</w:t>
      </w:r>
      <w:r>
        <w:t xml:space="preserve"> </w:t>
      </w:r>
      <w:proofErr w:type="spellStart"/>
      <w:r w:rsidRPr="00504D56">
        <w:rPr>
          <w:rStyle w:val="StyleUnderline"/>
        </w:rPr>
        <w:t>Gottheimer</w:t>
      </w:r>
      <w:proofErr w:type="spellEnd"/>
      <w:r>
        <w:t xml:space="preserve"> (D-N.J.) </w:t>
      </w:r>
      <w:r w:rsidRPr="00504D56">
        <w:rPr>
          <w:rStyle w:val="StyleUnderline"/>
        </w:rPr>
        <w:t>and</w:t>
      </w:r>
      <w:r>
        <w:t xml:space="preserve"> Brian </w:t>
      </w:r>
      <w:r w:rsidRPr="00504D56">
        <w:rPr>
          <w:rStyle w:val="StyleUnderline"/>
        </w:rPr>
        <w:t>Fitzpatrick</w:t>
      </w:r>
      <w:r>
        <w:t xml:space="preserve"> (R-Pa.), </w:t>
      </w:r>
      <w:r w:rsidRPr="00504D56">
        <w:rPr>
          <w:rStyle w:val="StyleUnderline"/>
        </w:rPr>
        <w:t>leaders of the bipartisan Problem Solvers Caucus. After the meeting, Portman said senators plan to brief the fuller House caucus this week, reflecting their strategy of “going out in concentric circles now and bringing in more and more people.”</w:t>
      </w:r>
    </w:p>
    <w:p w14:paraId="77925D35" w14:textId="77777777" w:rsidR="00FC2AEA" w:rsidRPr="00504D56" w:rsidRDefault="00FC2AEA" w:rsidP="00FC2AEA">
      <w:pPr>
        <w:rPr>
          <w:rStyle w:val="StyleUnderline"/>
        </w:rPr>
      </w:pPr>
      <w:r w:rsidRPr="00504D56">
        <w:rPr>
          <w:rStyle w:val="StyleUnderline"/>
        </w:rPr>
        <w:t xml:space="preserve">The House bloc had joined a similar coalition of largely moderate-leaning members last year in helping to break another logjam over more than $900 billion in stalled coronavirus aid. After the meeting Wednesday afternoon, </w:t>
      </w:r>
      <w:proofErr w:type="spellStart"/>
      <w:r w:rsidRPr="00504D56">
        <w:rPr>
          <w:rStyle w:val="StyleUnderline"/>
        </w:rPr>
        <w:t>Gottheimer</w:t>
      </w:r>
      <w:proofErr w:type="spellEnd"/>
      <w:r w:rsidRPr="00504D56">
        <w:rPr>
          <w:rStyle w:val="StyleUnderline"/>
        </w:rPr>
        <w:t xml:space="preserve"> and Fitzpatrick said their roughly $1 trillion, eight-year blueprint is similar to the five-year, similarly sized package that the Senate is assembling.</w:t>
      </w:r>
    </w:p>
    <w:p w14:paraId="450EA9AC" w14:textId="77777777" w:rsidR="00FC2AEA" w:rsidRPr="00961048" w:rsidRDefault="00FC2AEA" w:rsidP="00FC2AEA">
      <w:pPr>
        <w:rPr>
          <w:rStyle w:val="StyleUnderline"/>
        </w:rPr>
      </w:pPr>
      <w:r w:rsidRPr="00961048">
        <w:rPr>
          <w:rStyle w:val="StyleUnderline"/>
        </w:rPr>
        <w:t xml:space="preserve">“This can get across the finish line,” </w:t>
      </w:r>
      <w:proofErr w:type="spellStart"/>
      <w:r w:rsidRPr="00961048">
        <w:rPr>
          <w:rStyle w:val="StyleUnderline"/>
        </w:rPr>
        <w:t>Gottheimer</w:t>
      </w:r>
      <w:proofErr w:type="spellEnd"/>
      <w:r w:rsidRPr="00961048">
        <w:rPr>
          <w:rStyle w:val="StyleUnderline"/>
        </w:rPr>
        <w:t xml:space="preserve"> said.</w:t>
      </w:r>
    </w:p>
    <w:p w14:paraId="5E900938" w14:textId="31CEC991" w:rsidR="00FC2AEA" w:rsidRDefault="00FC2AEA" w:rsidP="00FC2AEA"/>
    <w:p w14:paraId="546C3A01" w14:textId="77777777" w:rsidR="00917CBA" w:rsidRPr="007C17AF" w:rsidRDefault="00917CBA" w:rsidP="00917CBA">
      <w:pPr>
        <w:pStyle w:val="Heading4"/>
      </w:pPr>
      <w:r>
        <w:t>Infrastructure has bipartisan momentum now</w:t>
      </w:r>
    </w:p>
    <w:p w14:paraId="56FA2323" w14:textId="77777777" w:rsidR="00917CBA" w:rsidRDefault="00917CBA" w:rsidP="00917CBA">
      <w:pPr>
        <w:rPr>
          <w:rStyle w:val="Style13ptBold"/>
        </w:rPr>
      </w:pPr>
      <w:r>
        <w:rPr>
          <w:rStyle w:val="Style13ptBold"/>
        </w:rPr>
        <w:t>Knox, Washington Post national political correspondent, 6-17-21</w:t>
      </w:r>
    </w:p>
    <w:p w14:paraId="5522C955" w14:textId="77777777" w:rsidR="00917CBA" w:rsidRPr="00734A1B" w:rsidRDefault="00917CBA" w:rsidP="00917CBA">
      <w:r>
        <w:t xml:space="preserve">[Olivier, 6-17-21, </w:t>
      </w:r>
      <w:r w:rsidRPr="00734A1B">
        <w:t xml:space="preserve">Washington Post, “The Daily 202: Biden is ‘not confident’ he can change Putin. That’s good.”, </w:t>
      </w:r>
      <w:hyperlink r:id="rId15" w:history="1">
        <w:r w:rsidRPr="00734A1B">
          <w:rPr>
            <w:rStyle w:val="Hyperlink"/>
          </w:rPr>
          <w:t>https://www.washingtonpost.com/politics/2021/06/17/daily-202-biden-is-not-confident-he-can-change-putin-thats-good/</w:t>
        </w:r>
      </w:hyperlink>
      <w:r w:rsidRPr="00734A1B">
        <w:t>, accessed 6-18-21, AFB]</w:t>
      </w:r>
    </w:p>
    <w:p w14:paraId="3292B6FE" w14:textId="77777777" w:rsidR="00917CBA" w:rsidRDefault="00917CBA" w:rsidP="00917CBA"/>
    <w:p w14:paraId="41830471" w14:textId="77777777" w:rsidR="00917CBA" w:rsidRPr="00FC2AEA" w:rsidRDefault="00917CBA" w:rsidP="00917CBA">
      <w:pPr>
        <w:rPr>
          <w:rStyle w:val="StyleUnderline"/>
        </w:rPr>
      </w:pPr>
      <w:r w:rsidRPr="00FC2AEA">
        <w:rPr>
          <w:rStyle w:val="StyleUnderline"/>
        </w:rPr>
        <w:t xml:space="preserve">An infrastructure update: The bipartisan pitch is gaining steam. </w:t>
      </w:r>
    </w:p>
    <w:p w14:paraId="5A4E388B" w14:textId="77777777" w:rsidR="00917CBA" w:rsidRPr="00FC2AEA" w:rsidRDefault="00917CBA" w:rsidP="00917CBA">
      <w:pPr>
        <w:rPr>
          <w:rStyle w:val="StyleUnderline"/>
        </w:rPr>
      </w:pPr>
      <w:r w:rsidRPr="00FC2AEA">
        <w:rPr>
          <w:rStyle w:val="StyleUnderline"/>
        </w:rPr>
        <w:t>“The initial framework</w:t>
      </w:r>
      <w:r>
        <w:t xml:space="preserve">, written by the likes of Sens. Mitt Romney (R-Utah), Kyrsten Sinema (D-Ariz.), Rob Portman (R-Ohio) and seven other senators, </w:t>
      </w:r>
      <w:r w:rsidRPr="00FC2AEA">
        <w:rPr>
          <w:rStyle w:val="StyleUnderline"/>
        </w:rPr>
        <w:t>falls far short of the sweeping infrastructure proposal that Biden has pitched, yet aims to try to satisfy the president’s hunger for bipartisanship,”</w:t>
      </w:r>
      <w:r>
        <w:t xml:space="preserve"> Seung Min Kim and Tony </w:t>
      </w:r>
      <w:proofErr w:type="spellStart"/>
      <w:r>
        <w:t>Romm</w:t>
      </w:r>
      <w:proofErr w:type="spellEnd"/>
      <w:r>
        <w:t xml:space="preserve"> report. “But </w:t>
      </w:r>
      <w:r w:rsidRPr="00FC2AEA">
        <w:rPr>
          <w:rStyle w:val="StyleUnderline"/>
        </w:rPr>
        <w:t>their efforts received a big boost Wednesday, when 11 more senators joined the original 10 and said they supported the still-unreleased blueprint of a deal. The group now includes 11 Republicans, nine Democrats and one independent who caucuses with the Democrats. All told, they account for a fifth of the entire chamber.”</w:t>
      </w:r>
    </w:p>
    <w:p w14:paraId="05DC1001" w14:textId="77777777" w:rsidR="00917CBA" w:rsidRDefault="00917CBA" w:rsidP="00917CBA">
      <w:r>
        <w:t>“Even as they rallied support for their plan, however, Senate Democrats huddled privately Wednesday to devise a path forward for trillions of dollars in additional spending in infrastructure improvements and other economic initiatives that may not make it into a bipartisan deal.”</w:t>
      </w:r>
    </w:p>
    <w:p w14:paraId="651792EB" w14:textId="77777777" w:rsidR="00917CBA" w:rsidRDefault="00917CBA" w:rsidP="00FC2AEA"/>
    <w:p w14:paraId="2D95CFD6" w14:textId="77777777" w:rsidR="00CD71AA" w:rsidRPr="00E265B4" w:rsidRDefault="00CD71AA" w:rsidP="00CD71AA">
      <w:pPr>
        <w:pStyle w:val="Heading3"/>
      </w:pPr>
      <w:bookmarkStart w:id="5" w:name="_Toc74943359"/>
      <w:r w:rsidRPr="00E265B4">
        <w:lastRenderedPageBreak/>
        <w:t>AT – No Bipartisanship on Infrastructure</w:t>
      </w:r>
      <w:bookmarkEnd w:id="5"/>
    </w:p>
    <w:p w14:paraId="67531763" w14:textId="77777777" w:rsidR="00CD71AA" w:rsidRDefault="00CD71AA" w:rsidP="00CD71AA"/>
    <w:p w14:paraId="79B51836" w14:textId="77777777" w:rsidR="00CD71AA" w:rsidRPr="00EC5DDB" w:rsidRDefault="00CD71AA" w:rsidP="00CD71AA">
      <w:pPr>
        <w:pStyle w:val="Heading4"/>
      </w:pPr>
      <w:r>
        <w:t>Aff evidence is media hype – our uniqueness evidence prices in the minor blips – the plan is a significant deviation from the agenda</w:t>
      </w:r>
    </w:p>
    <w:p w14:paraId="336EDB5C" w14:textId="77777777" w:rsidR="00CD71AA" w:rsidRDefault="00CD71AA" w:rsidP="00CD71AA">
      <w:pPr>
        <w:rPr>
          <w:rStyle w:val="Style13ptBold"/>
        </w:rPr>
      </w:pPr>
      <w:r>
        <w:rPr>
          <w:rStyle w:val="Style13ptBold"/>
        </w:rPr>
        <w:t>Rubin, Washington Post columnist, 6-17-21</w:t>
      </w:r>
    </w:p>
    <w:p w14:paraId="3EE2291F" w14:textId="77777777" w:rsidR="00CD71AA" w:rsidRDefault="00CD71AA" w:rsidP="00CD71AA">
      <w:r w:rsidRPr="009106C8">
        <w:t>[</w:t>
      </w:r>
      <w:r>
        <w:t xml:space="preserve">Jennifer, 6-17-21, Washington Post, “Opinion: Why Biden’s persistent optimism may be warranted”, </w:t>
      </w:r>
      <w:hyperlink r:id="rId16" w:history="1">
        <w:r w:rsidRPr="00F17557">
          <w:rPr>
            <w:rStyle w:val="Hyperlink"/>
          </w:rPr>
          <w:t>https://www.washingtonpost.com/opinions/2021/06/17/why-bidens-persistent-optimism-may-be-warranted/?utm_campaign=wp_opinions_pm&amp;utm_medium=email&amp;utm_source=newsletter&amp;wpisrc=nl_popns&amp;carta-url=https%3A%2F%2Fs2.washingtonpost.com%2Fcar-ln-tr%2F33c4c89%2F60cba2bc9d2fdae30282f084%2F596b588c9bbc0f403f8f3bf7%2F10%2F46%2F60cba2bc9d2fdae30282f084</w:t>
        </w:r>
      </w:hyperlink>
      <w:r>
        <w:t>, accessed 6-18-21, AFB]</w:t>
      </w:r>
    </w:p>
    <w:p w14:paraId="055055CB" w14:textId="77777777" w:rsidR="00CD71AA" w:rsidRDefault="00CD71AA" w:rsidP="00CD71AA"/>
    <w:p w14:paraId="75F803D1" w14:textId="77777777" w:rsidR="00CD71AA" w:rsidRDefault="00CD71AA" w:rsidP="00CD71AA">
      <w:r w:rsidRPr="005B6824">
        <w:rPr>
          <w:rStyle w:val="StyleUnderline"/>
        </w:rPr>
        <w:t>White House reporters cannot stop asking press secretary Jen Psaki why President Biden has not already concluded deals on giant domestic items. Hasn’t he failed? Wasn’t he wrong about bipartisanship? Didn’t he hear the latest threat from Senate Minority Leader Mitch McConnell?</w:t>
      </w:r>
      <w:r>
        <w:t xml:space="preserve"> They heckle Psaki about why Russia has not already changed its conduct in response to sanctions.</w:t>
      </w:r>
    </w:p>
    <w:p w14:paraId="46B7562C" w14:textId="77777777" w:rsidR="00CD71AA" w:rsidRDefault="00CD71AA" w:rsidP="00CD71AA">
      <w:r w:rsidRPr="005B6824">
        <w:rPr>
          <w:rStyle w:val="StyleUnderline"/>
        </w:rPr>
        <w:t>Chalk some of that up to media’s desire to be aggressive with a Democratic president and to the deleterious impact social media has had on mainstream reporters’ attention spans</w:t>
      </w:r>
      <w:r>
        <w:t xml:space="preserve"> and patience. </w:t>
      </w:r>
      <w:r w:rsidRPr="005B6824">
        <w:rPr>
          <w:rStyle w:val="StyleUnderline"/>
        </w:rPr>
        <w:t>Add in a lack of comprehension about the glacial pace of Congress, and it’s clear why so many in the traditional media are prone to premature declarations of defeat</w:t>
      </w:r>
      <w:r>
        <w:t>.</w:t>
      </w:r>
    </w:p>
    <w:p w14:paraId="0271A989" w14:textId="77777777" w:rsidR="00CD71AA" w:rsidRDefault="00CD71AA" w:rsidP="00CD71AA">
      <w:r w:rsidRPr="001333AD">
        <w:rPr>
          <w:rStyle w:val="StyleUnderline"/>
        </w:rPr>
        <w:t>But is all this gloom and emphatic predictions of failure warranted? The media and Biden’s Democratic critics anxious he will “give away” too much in negotiations with Republicans</w:t>
      </w:r>
      <w:r>
        <w:t xml:space="preserve"> (as if he had much leverage with a 50-50 Senate) </w:t>
      </w:r>
      <w:r w:rsidRPr="001333AD">
        <w:rPr>
          <w:rStyle w:val="StyleUnderline"/>
        </w:rPr>
        <w:t>might take a deep breath. If they did, they might spot some sunlight peeking through the fog of Republican obstruction, distraction and disinformation.</w:t>
      </w:r>
    </w:p>
    <w:p w14:paraId="5D818E30" w14:textId="77777777" w:rsidR="00CD71AA" w:rsidRDefault="00CD71AA" w:rsidP="00CD71AA">
      <w:r w:rsidRPr="001333AD">
        <w:rPr>
          <w:rStyle w:val="StyleUnderline"/>
        </w:rPr>
        <w:t>Bipartisan infrastructure legislation seemed to be on death’s door when Biden rejected the meager offering from Sen.</w:t>
      </w:r>
      <w:r>
        <w:t xml:space="preserve"> Shelley Moore </w:t>
      </w:r>
      <w:r w:rsidRPr="001333AD">
        <w:rPr>
          <w:rStyle w:val="StyleUnderline"/>
        </w:rPr>
        <w:t>Capito</w:t>
      </w:r>
      <w:r>
        <w:t xml:space="preserve"> (R-W.Va.) before he left for Europe. </w:t>
      </w:r>
      <w:r w:rsidRPr="001333AD">
        <w:rPr>
          <w:rStyle w:val="StyleUnderline"/>
        </w:rPr>
        <w:t>But it turned out Capito was either not a skilled negotiator or did not understand where some of her fellow Republicans stood. Biden pivoted to discussions with other Republicans. They had more to offer.</w:t>
      </w:r>
    </w:p>
    <w:p w14:paraId="4E38A1BA" w14:textId="77777777" w:rsidR="00CD71AA" w:rsidRDefault="00CD71AA" w:rsidP="00CD71AA">
      <w:r>
        <w:t>The Post reports:</w:t>
      </w:r>
    </w:p>
    <w:p w14:paraId="6DA148B0" w14:textId="77777777" w:rsidR="00CD71AA" w:rsidRDefault="00CD71AA" w:rsidP="00CD71AA">
      <w:r>
        <w:t>The initial framework, written by the likes of Sens. Mitt Romney (R-Utah), Kyrsten Sinema (D-Ariz.), Rob Portman (R-Ohio) and seven other senators, falls far short of the sweeping infrastructure proposal that Biden has pitched, yet aims to try to satisfy the president’s hunger for bipartisanship.</w:t>
      </w:r>
    </w:p>
    <w:p w14:paraId="5F6E8C42" w14:textId="77777777" w:rsidR="00CD71AA" w:rsidRDefault="00CD71AA" w:rsidP="00CD71AA">
      <w:r w:rsidRPr="00E265B4">
        <w:rPr>
          <w:rStyle w:val="StyleUnderline"/>
        </w:rPr>
        <w:t>But their efforts received a big boost Wednesday, when 11 more senators joined the original 10 and said they supported the still-unreleased blueprint of a deal. The group now includes 11 Republicans, nine Democrats and one independent</w:t>
      </w:r>
      <w:r>
        <w:t xml:space="preserve"> who caucuses with the Democrats. All told, they account for a fifth of the entire chamber.</w:t>
      </w:r>
    </w:p>
    <w:p w14:paraId="2F07B7CA" w14:textId="77777777" w:rsidR="00CD71AA" w:rsidRDefault="00CD71AA" w:rsidP="00CD71AA">
      <w:r>
        <w:t xml:space="preserve">They are a long way from a deal. </w:t>
      </w:r>
      <w:r w:rsidRPr="001333AD">
        <w:rPr>
          <w:rStyle w:val="StyleUnderline"/>
        </w:rPr>
        <w:t>It may yet fail. But bipartisan infrastructure negotiation is not dead, as mainstream media coverage would have you believe.</w:t>
      </w:r>
    </w:p>
    <w:p w14:paraId="562284DE" w14:textId="77777777" w:rsidR="00CD71AA" w:rsidRDefault="00CD71AA" w:rsidP="00CD71AA">
      <w:r>
        <w:lastRenderedPageBreak/>
        <w:t>There are even signs of some path forward on voting reform. When Biden left for Europe, Sen. Joe Manchin III (D-W.Va.) was a flat no on H.R. 1. The key was to get Manchin to spell out what he would support. Sure enough, Manchin came forward with a surprisingly robust list of reforms, The Post reports, including “provisions mandating at least two weeks of early voting and measures meant to eliminate partisan gerrymandering of congressional districts.” While he also supports voter IDs (which are required in almost every state), the sticking point on that issue has always been what sort of ID is required, with Republicans trying to eliminate readily available documents such as utility bills and student IDs.</w:t>
      </w:r>
    </w:p>
    <w:p w14:paraId="0550133E" w14:textId="77777777" w:rsidR="00CD71AA" w:rsidRDefault="00CD71AA" w:rsidP="00CD71AA">
      <w:r>
        <w:t>Informed voting rights gurus urged Democrats to grab the opportunity. Appearing on CNN, the country’s most important voting rights advocate, Stacey Abrams, declared she “absolutely” could support Manchin’s compromise. “What Senator Manchin is putting forward are some basic building blocks that we need to ensure that democracy is accessible no matter your geography,” she said.</w:t>
      </w:r>
    </w:p>
    <w:p w14:paraId="6BFED5C9" w14:textId="77777777" w:rsidR="00CD71AA" w:rsidRDefault="00CD71AA" w:rsidP="00CD71AA">
      <w:r>
        <w:t>Once again, there is a long, long way to go to get all 50 Democrats, let alone 10 more Republicans, on board. And Manchin has not yet said he would maneuver around the filibuster if 10 Republicans did not emerge. Still, there is daylight, if only a little.</w:t>
      </w:r>
    </w:p>
    <w:p w14:paraId="2A5C7CED" w14:textId="77777777" w:rsidR="00CD71AA" w:rsidRPr="00EC5DDB" w:rsidRDefault="00CD71AA" w:rsidP="00CD71AA">
      <w:pPr>
        <w:rPr>
          <w:rStyle w:val="StyleUnderline"/>
        </w:rPr>
      </w:pPr>
      <w:r>
        <w:t xml:space="preserve">Yogi </w:t>
      </w:r>
      <w:r w:rsidRPr="00EC5DDB">
        <w:rPr>
          <w:rStyle w:val="StyleUnderline"/>
        </w:rPr>
        <w:t xml:space="preserve">Berra’s admonition that “it </w:t>
      </w:r>
      <w:proofErr w:type="spellStart"/>
      <w:r w:rsidRPr="00EC5DDB">
        <w:rPr>
          <w:rStyle w:val="StyleUnderline"/>
        </w:rPr>
        <w:t>ain’t</w:t>
      </w:r>
      <w:proofErr w:type="spellEnd"/>
      <w:r w:rsidRPr="00EC5DDB">
        <w:rPr>
          <w:rStyle w:val="StyleUnderline"/>
        </w:rPr>
        <w:t xml:space="preserve"> over </w:t>
      </w:r>
      <w:proofErr w:type="spellStart"/>
      <w:r w:rsidRPr="00EC5DDB">
        <w:rPr>
          <w:rStyle w:val="StyleUnderline"/>
        </w:rPr>
        <w:t>til</w:t>
      </w:r>
      <w:proofErr w:type="spellEnd"/>
      <w:r w:rsidRPr="00EC5DDB">
        <w:rPr>
          <w:rStyle w:val="StyleUnderline"/>
        </w:rPr>
        <w:t xml:space="preserve"> it’s over” is as true about politics as it is about baseball. The media would do well to dial back on certitude and instead convey an accurate sense of the twists and turns that are inevitable in any legislative battle. Sometimes, we just have to wait to find out how it all turns out.</w:t>
      </w:r>
    </w:p>
    <w:p w14:paraId="39316225" w14:textId="77777777" w:rsidR="00CD71AA" w:rsidRDefault="00CD71AA" w:rsidP="00CD71AA"/>
    <w:p w14:paraId="56BE8C19" w14:textId="02598463" w:rsidR="00FC2AEA" w:rsidRDefault="00FC2AEA" w:rsidP="00FC2AEA">
      <w:pPr>
        <w:pStyle w:val="Heading3"/>
      </w:pPr>
      <w:bookmarkStart w:id="6" w:name="_Toc74943360"/>
      <w:r>
        <w:lastRenderedPageBreak/>
        <w:t>AT – Dem</w:t>
      </w:r>
      <w:r w:rsidR="00367A14">
        <w:t>s’</w:t>
      </w:r>
      <w:r>
        <w:t xml:space="preserve"> Demands</w:t>
      </w:r>
      <w:bookmarkEnd w:id="6"/>
    </w:p>
    <w:p w14:paraId="6711845B" w14:textId="77777777" w:rsidR="00FC2AEA" w:rsidRPr="00E70CF7" w:rsidRDefault="00FC2AEA" w:rsidP="00FC2AEA"/>
    <w:p w14:paraId="260F78C4" w14:textId="128E7FC5" w:rsidR="00FC2AEA" w:rsidRDefault="00FC2AEA" w:rsidP="00FC2AEA">
      <w:pPr>
        <w:pStyle w:val="Heading4"/>
      </w:pPr>
      <w:r>
        <w:t xml:space="preserve">Two tracks solve – additional initiatives </w:t>
      </w:r>
      <w:r w:rsidR="00CD71AA">
        <w:t>will</w:t>
      </w:r>
      <w:r>
        <w:t xml:space="preserve"> go through reconciliation </w:t>
      </w:r>
    </w:p>
    <w:p w14:paraId="3A98CBA6" w14:textId="77777777" w:rsidR="00FC2AEA" w:rsidRPr="00A711D4" w:rsidRDefault="00FC2AEA" w:rsidP="00FC2AEA">
      <w:pPr>
        <w:rPr>
          <w:rStyle w:val="Style13ptBold"/>
        </w:rPr>
      </w:pPr>
      <w:r w:rsidRPr="00A711D4">
        <w:rPr>
          <w:rStyle w:val="Style13ptBold"/>
        </w:rPr>
        <w:t>Kim</w:t>
      </w:r>
      <w:r>
        <w:rPr>
          <w:rStyle w:val="Style13ptBold"/>
        </w:rPr>
        <w:t>, Washington Post White House reporter</w:t>
      </w:r>
      <w:r w:rsidRPr="00A711D4">
        <w:rPr>
          <w:rStyle w:val="Style13ptBold"/>
        </w:rPr>
        <w:t xml:space="preserve"> &amp; </w:t>
      </w:r>
      <w:proofErr w:type="spellStart"/>
      <w:r w:rsidRPr="00A711D4">
        <w:rPr>
          <w:rStyle w:val="Style13ptBold"/>
        </w:rPr>
        <w:t>Ro</w:t>
      </w:r>
      <w:r>
        <w:rPr>
          <w:rStyle w:val="Style13ptBold"/>
        </w:rPr>
        <w:t>m</w:t>
      </w:r>
      <w:r w:rsidRPr="00A711D4">
        <w:rPr>
          <w:rStyle w:val="Style13ptBold"/>
        </w:rPr>
        <w:t>m</w:t>
      </w:r>
      <w:proofErr w:type="spellEnd"/>
      <w:r w:rsidRPr="00A711D4">
        <w:rPr>
          <w:rStyle w:val="Style13ptBold"/>
        </w:rPr>
        <w:t>, Washington Post</w:t>
      </w:r>
      <w:r>
        <w:rPr>
          <w:rStyle w:val="Style13ptBold"/>
        </w:rPr>
        <w:t xml:space="preserve"> senior tech policy reporter</w:t>
      </w:r>
      <w:r w:rsidRPr="00A711D4">
        <w:rPr>
          <w:rStyle w:val="Style13ptBold"/>
        </w:rPr>
        <w:t>, 6-16-21</w:t>
      </w:r>
    </w:p>
    <w:p w14:paraId="12C96DFC" w14:textId="77777777" w:rsidR="00FC2AEA" w:rsidRDefault="00FC2AEA" w:rsidP="00FC2AEA">
      <w:r>
        <w:t xml:space="preserve">[Seung Min &amp; Tony, 6-16-21, Washington Post, </w:t>
      </w:r>
      <w:hyperlink r:id="rId17" w:history="1">
        <w:r w:rsidRPr="00F17557">
          <w:rPr>
            <w:rStyle w:val="Hyperlink"/>
          </w:rPr>
          <w:t>https://www.washingtonpost.com/business/2021/06/16/congress-infrastructure-white-house/?utm_campaign=wp_todays_headlines&amp;utm_medium=email&amp;utm_source=newsletter&amp;wpisrc=nl_headlines&amp;carta-url=https%3A%2F%2Fs2.washingtonpost.com%2Fcar-ln-tr%2F33bf07e%2F60cb1d369d2fdae302828689%2F596b588c9bbc0f403f8f3bf7%2F17%2F59%2F60cb1d369d2fdae302828689</w:t>
        </w:r>
      </w:hyperlink>
      <w:r>
        <w:t>, accessed 6-18-21, AFB]</w:t>
      </w:r>
    </w:p>
    <w:p w14:paraId="548D0562" w14:textId="77777777" w:rsidR="00FC2AEA" w:rsidRDefault="00FC2AEA" w:rsidP="00FC2AEA"/>
    <w:p w14:paraId="41145A37" w14:textId="77777777" w:rsidR="00FC2AEA" w:rsidRPr="00313AC5" w:rsidRDefault="00FC2AEA" w:rsidP="00FC2AEA">
      <w:pPr>
        <w:rPr>
          <w:rStyle w:val="StyleUnderline"/>
        </w:rPr>
      </w:pPr>
      <w:r w:rsidRPr="00313AC5">
        <w:rPr>
          <w:rStyle w:val="StyleUnderline"/>
        </w:rPr>
        <w:t>Even as they rallied support for their plan, however, Senate Democrats huddled privately Wednesday to devise a path forward for trillions of dollars in additional spending in infrastructure improvements and other economic initiatives that may not make it into a bipartisan deal. Senate Majority Leader</w:t>
      </w:r>
      <w:r>
        <w:t xml:space="preserve"> Charles E. </w:t>
      </w:r>
      <w:r w:rsidRPr="00313AC5">
        <w:rPr>
          <w:rStyle w:val="StyleUnderline"/>
        </w:rPr>
        <w:t>Schumer</w:t>
      </w:r>
      <w:r>
        <w:t xml:space="preserve"> (D-N.Y.) </w:t>
      </w:r>
      <w:r w:rsidRPr="00313AC5">
        <w:rPr>
          <w:rStyle w:val="StyleUnderline"/>
        </w:rPr>
        <w:t>repeated his intention to pursue the party’s agenda on two tracks — brokering a compromise on infrastructure while advancing Biden’s other proposals using a process known as reconciliation, which requires 51 votes rather than the normal 60 for legislation to pass.</w:t>
      </w:r>
    </w:p>
    <w:p w14:paraId="44D5D31C" w14:textId="77777777" w:rsidR="00FC2AEA" w:rsidRDefault="00FC2AEA" w:rsidP="00FC2AEA">
      <w:r w:rsidRPr="001944EC">
        <w:rPr>
          <w:rStyle w:val="StyleUnderline"/>
        </w:rPr>
        <w:t>Exiting the meeting, lawmakers</w:t>
      </w:r>
      <w:r>
        <w:t xml:space="preserve"> including Sen. Bernie Sanders (I-Vt.) </w:t>
      </w:r>
      <w:r w:rsidRPr="001944EC">
        <w:rPr>
          <w:rStyle w:val="StyleUnderline"/>
        </w:rPr>
        <w:t>signaled that their ambitions remain vast, reflecting Democrats’ desire to seize on their majorities to combat climate change, boost federal safety net programs and potentially tackle other reforms in immigration, prescription drugs and health care.</w:t>
      </w:r>
    </w:p>
    <w:p w14:paraId="5A10BEEC" w14:textId="665EB23B" w:rsidR="00FC2AEA" w:rsidRDefault="00FC2AEA" w:rsidP="00FC2AEA">
      <w:r>
        <w:t>“We have an enormous amount of work in front of us,” said Sanders, chairman of the Budget Committee, adding that there’s also a desire among Democrats to “make sure that the wealthiest people and largest corporations in this country start paying their fair share of taxes.”</w:t>
      </w:r>
    </w:p>
    <w:p w14:paraId="02F6FD93" w14:textId="77777777" w:rsidR="007C17AF" w:rsidRPr="00992E8A" w:rsidRDefault="007C17AF" w:rsidP="007C17AF"/>
    <w:p w14:paraId="586A9D49" w14:textId="36254F33" w:rsidR="007C17AF" w:rsidRPr="00385E57" w:rsidRDefault="00FC2AEA" w:rsidP="007C17AF">
      <w:pPr>
        <w:pStyle w:val="Heading4"/>
      </w:pPr>
      <w:r>
        <w:t>Reconciliation solves</w:t>
      </w:r>
      <w:r w:rsidR="00CD71AA">
        <w:t xml:space="preserve"> the uniqueness problem</w:t>
      </w:r>
      <w:r>
        <w:t xml:space="preserve"> </w:t>
      </w:r>
      <w:r w:rsidR="00E45C89">
        <w:t>–</w:t>
      </w:r>
      <w:r>
        <w:t xml:space="preserve"> </w:t>
      </w:r>
      <w:r w:rsidR="00E45C89">
        <w:t>can pass other Democrat priorities via reconciliation</w:t>
      </w:r>
    </w:p>
    <w:p w14:paraId="0D20CBCC" w14:textId="77777777" w:rsidR="007C17AF" w:rsidRDefault="007C17AF" w:rsidP="007C17AF">
      <w:pPr>
        <w:rPr>
          <w:rStyle w:val="Style13ptBold"/>
        </w:rPr>
      </w:pPr>
      <w:r>
        <w:rPr>
          <w:rStyle w:val="Style13ptBold"/>
        </w:rPr>
        <w:t>Stevenson, Washington Post senior political producer, 6-17-21</w:t>
      </w:r>
    </w:p>
    <w:p w14:paraId="3E370629" w14:textId="77777777" w:rsidR="007C17AF" w:rsidRDefault="007C17AF" w:rsidP="007C17AF">
      <w:pPr>
        <w:rPr>
          <w:rStyle w:val="Style13ptBold"/>
        </w:rPr>
      </w:pPr>
      <w:r>
        <w:t xml:space="preserve">[Peter W., 6-17-21, </w:t>
      </w:r>
      <w:r w:rsidRPr="00734A1B">
        <w:t>Washington Post,</w:t>
      </w:r>
      <w:r>
        <w:t xml:space="preserve"> “What the bipartisan breakthrough on infrastructure could mean”, </w:t>
      </w:r>
    </w:p>
    <w:p w14:paraId="5FF41D72" w14:textId="77777777" w:rsidR="007C17AF" w:rsidRDefault="005B35AF" w:rsidP="007C17AF">
      <w:hyperlink r:id="rId18" w:history="1">
        <w:r w:rsidR="007C17AF" w:rsidRPr="00F17557">
          <w:rPr>
            <w:rStyle w:val="Hyperlink"/>
          </w:rPr>
          <w:t>https://www.washingtonpost.com/politics/2021/06/17/what-bipartisan-breakthrough-infrastructure-could-mean/</w:t>
        </w:r>
      </w:hyperlink>
      <w:r w:rsidR="007C17AF">
        <w:t xml:space="preserve">, </w:t>
      </w:r>
      <w:r w:rsidR="007C17AF" w:rsidRPr="00734A1B">
        <w:t>accessed 6-18-21, AFB]</w:t>
      </w:r>
    </w:p>
    <w:p w14:paraId="331A945A" w14:textId="77777777" w:rsidR="007C17AF" w:rsidRDefault="007C17AF" w:rsidP="007C17AF"/>
    <w:p w14:paraId="1DBA16CA" w14:textId="77777777" w:rsidR="007C17AF" w:rsidRPr="00CD1904" w:rsidRDefault="007C17AF" w:rsidP="007C17AF">
      <w:pPr>
        <w:rPr>
          <w:rStyle w:val="StyleUnderline"/>
        </w:rPr>
      </w:pPr>
      <w:r>
        <w:t xml:space="preserve">But </w:t>
      </w:r>
      <w:r w:rsidRPr="00CD1904">
        <w:rPr>
          <w:rStyle w:val="StyleUnderline"/>
        </w:rPr>
        <w:t>skeptical Democrats could still find a way to pass the measures Republicans won’t agree to. Democrats have a lot of ambitious agenda items they promised voters in November, and Senate Majority Leader</w:t>
      </w:r>
      <w:r>
        <w:t xml:space="preserve"> Charles E. </w:t>
      </w:r>
      <w:r w:rsidRPr="00CD1904">
        <w:rPr>
          <w:rStyle w:val="StyleUnderline"/>
        </w:rPr>
        <w:t>Schumer</w:t>
      </w:r>
      <w:r>
        <w:t xml:space="preserve"> (D-N.Y.) </w:t>
      </w:r>
      <w:r w:rsidRPr="00CD1904">
        <w:rPr>
          <w:rStyle w:val="StyleUnderline"/>
        </w:rPr>
        <w:t xml:space="preserve">has said Democrats will still try to pass a </w:t>
      </w:r>
      <w:r w:rsidRPr="00CD1904">
        <w:rPr>
          <w:rStyle w:val="StyleUnderline"/>
        </w:rPr>
        <w:lastRenderedPageBreak/>
        <w:t>reconciliation bill to fund some of the measures Republicans have objected to in the current infrastructure negotiations.</w:t>
      </w:r>
    </w:p>
    <w:p w14:paraId="070911E9" w14:textId="77777777" w:rsidR="007C17AF" w:rsidRPr="00CD1904" w:rsidRDefault="007C17AF" w:rsidP="007C17AF">
      <w:pPr>
        <w:rPr>
          <w:rStyle w:val="StyleUnderline"/>
        </w:rPr>
      </w:pPr>
      <w:r w:rsidRPr="00CD1904">
        <w:rPr>
          <w:rStyle w:val="StyleUnderline"/>
        </w:rPr>
        <w:t>Those measures, which include funding to combat climate change, for universal child care and for a huge expansion of Medicare, would amount to trillions of dollars in additional spending.</w:t>
      </w:r>
    </w:p>
    <w:p w14:paraId="0200D8E9" w14:textId="77777777" w:rsidR="007C17AF" w:rsidRDefault="007C17AF" w:rsidP="007C17AF"/>
    <w:p w14:paraId="6627347D" w14:textId="77777777" w:rsidR="004F68B6" w:rsidRDefault="004F68B6" w:rsidP="004F68B6">
      <w:pPr>
        <w:pStyle w:val="Heading3"/>
      </w:pPr>
      <w:bookmarkStart w:id="7" w:name="_Toc74943361"/>
      <w:r>
        <w:lastRenderedPageBreak/>
        <w:t>AT – Progressives Won’t Back Framework</w:t>
      </w:r>
      <w:bookmarkEnd w:id="7"/>
    </w:p>
    <w:p w14:paraId="09158C36" w14:textId="77777777" w:rsidR="004F68B6" w:rsidRDefault="004F68B6" w:rsidP="004F68B6"/>
    <w:p w14:paraId="1AB09D34" w14:textId="77777777" w:rsidR="004F68B6" w:rsidRPr="00463CE8" w:rsidRDefault="004F68B6" w:rsidP="004F68B6">
      <w:pPr>
        <w:pStyle w:val="Heading4"/>
      </w:pPr>
      <w:r>
        <w:t>Centrists are gaining momentum – bipartisan deal likely now</w:t>
      </w:r>
    </w:p>
    <w:p w14:paraId="048BA677" w14:textId="77777777" w:rsidR="004F68B6" w:rsidRPr="002F33A3" w:rsidRDefault="004F68B6" w:rsidP="004F68B6">
      <w:pPr>
        <w:rPr>
          <w:rStyle w:val="Style13ptBold"/>
        </w:rPr>
      </w:pPr>
      <w:r w:rsidRPr="002F33A3">
        <w:rPr>
          <w:rStyle w:val="Style13ptBold"/>
        </w:rPr>
        <w:t>Bolton, The Hill</w:t>
      </w:r>
      <w:r>
        <w:rPr>
          <w:rStyle w:val="Style13ptBold"/>
        </w:rPr>
        <w:t xml:space="preserve"> senior reporter</w:t>
      </w:r>
      <w:r w:rsidRPr="002F33A3">
        <w:rPr>
          <w:rStyle w:val="Style13ptBold"/>
        </w:rPr>
        <w:t>, 6-18-21</w:t>
      </w:r>
    </w:p>
    <w:p w14:paraId="7C7DDD26" w14:textId="77777777" w:rsidR="004F68B6" w:rsidRDefault="004F68B6" w:rsidP="004F68B6">
      <w:r>
        <w:t xml:space="preserve">[Alexander, 6-18-21, The Hill, “Centrists gain leverage over progressives in Senate infrastructure battle”. </w:t>
      </w:r>
      <w:hyperlink r:id="rId19" w:history="1">
        <w:r w:rsidRPr="00F17557">
          <w:rPr>
            <w:rStyle w:val="Hyperlink"/>
          </w:rPr>
          <w:t>https://thehill.com/homenews/senate/559091-centrists-gain-leverage-over-progressives-in-senate-infrastructure-battle</w:t>
        </w:r>
      </w:hyperlink>
      <w:r>
        <w:t>, accessed 6-18-21, AFB]</w:t>
      </w:r>
    </w:p>
    <w:p w14:paraId="0399E44F" w14:textId="77777777" w:rsidR="004F68B6" w:rsidRDefault="004F68B6" w:rsidP="004F68B6"/>
    <w:p w14:paraId="41D85496" w14:textId="77777777" w:rsidR="004F68B6" w:rsidRPr="003201B4" w:rsidRDefault="004F68B6" w:rsidP="004F68B6">
      <w:pPr>
        <w:rPr>
          <w:rStyle w:val="StyleUnderline"/>
        </w:rPr>
      </w:pPr>
      <w:r w:rsidRPr="003201B4">
        <w:rPr>
          <w:rStyle w:val="StyleUnderline"/>
        </w:rPr>
        <w:t>Centrists have gained leverage in the Senate battle over an infrastructure package after 11 more senators backed a $974 billion infrastructure framework.</w:t>
      </w:r>
    </w:p>
    <w:p w14:paraId="2331C693" w14:textId="77777777" w:rsidR="004F68B6" w:rsidRDefault="004F68B6" w:rsidP="004F68B6">
      <w:r w:rsidRPr="003201B4">
        <w:rPr>
          <w:rStyle w:val="StyleUnderline"/>
        </w:rPr>
        <w:t>Twenty-one senators in all are supporting the proposal,</w:t>
      </w:r>
      <w:r>
        <w:t xml:space="preserve"> which is much smaller than what the White House and liberals prefer. The group includes 11 Republicans, 9 Democrats and an independent who caucuses with Democrats.</w:t>
      </w:r>
    </w:p>
    <w:p w14:paraId="479BC533" w14:textId="77777777" w:rsidR="004F68B6" w:rsidRPr="003201B4" w:rsidRDefault="004F68B6" w:rsidP="004F68B6">
      <w:pPr>
        <w:rPr>
          <w:rStyle w:val="StyleUnderline"/>
        </w:rPr>
      </w:pPr>
      <w:r w:rsidRPr="003201B4">
        <w:rPr>
          <w:rStyle w:val="StyleUnderline"/>
        </w:rPr>
        <w:t>Liberals who were calling on fellow Democrats to “cut bait” only a few days ago now grudgingly acknowledge they will have to review the details of what the centrists will come up with before deciding their next move.</w:t>
      </w:r>
    </w:p>
    <w:p w14:paraId="3DE92087" w14:textId="77777777" w:rsidR="004F68B6" w:rsidRDefault="004F68B6" w:rsidP="004F68B6">
      <w:r w:rsidRPr="003201B4">
        <w:rPr>
          <w:rStyle w:val="StyleUnderline"/>
        </w:rPr>
        <w:t>And centrist Democrats are touting the support of their 11 Republican colleagues for the five-year spending plan, arguing it is a strong indication that it can pick up 60 votes and pass the Senate outside the budget reconciliation process</w:t>
      </w:r>
      <w:r>
        <w:t>, which would avoid a filibuster but force all of the Senate’s 50 Democrats to stay together.</w:t>
      </w:r>
    </w:p>
    <w:p w14:paraId="33919D35" w14:textId="77777777" w:rsidR="004F68B6" w:rsidRDefault="004F68B6" w:rsidP="004F68B6">
      <w:r w:rsidRPr="003201B4">
        <w:rPr>
          <w:rStyle w:val="StyleUnderline"/>
        </w:rPr>
        <w:t>“There’s a lot of momentum,” said Sen</w:t>
      </w:r>
      <w:r>
        <w:t xml:space="preserve">. Mark </w:t>
      </w:r>
      <w:r w:rsidRPr="003201B4">
        <w:rPr>
          <w:rStyle w:val="StyleUnderline"/>
        </w:rPr>
        <w:t>Warner</w:t>
      </w:r>
      <w:r>
        <w:t xml:space="preserve"> (D-Va.), who helped craft the framework.</w:t>
      </w:r>
    </w:p>
    <w:p w14:paraId="7448BCA3" w14:textId="77777777" w:rsidR="004F68B6" w:rsidRPr="003201B4" w:rsidRDefault="004F68B6" w:rsidP="004F68B6">
      <w:pPr>
        <w:rPr>
          <w:rStyle w:val="StyleUnderline"/>
        </w:rPr>
      </w:pPr>
      <w:r w:rsidRPr="003201B4">
        <w:rPr>
          <w:rStyle w:val="StyleUnderline"/>
        </w:rPr>
        <w:t>“In terms of Republican supporters, I think we’re way north of the 11 who are public and there are many more.”</w:t>
      </w:r>
    </w:p>
    <w:p w14:paraId="2579B6DF" w14:textId="77777777" w:rsidR="004F68B6" w:rsidRPr="003201B4" w:rsidRDefault="004F68B6" w:rsidP="004F68B6">
      <w:pPr>
        <w:rPr>
          <w:b/>
          <w:u w:val="single"/>
        </w:rPr>
      </w:pPr>
      <w:r w:rsidRPr="003201B4">
        <w:rPr>
          <w:rStyle w:val="StyleUnderline"/>
        </w:rPr>
        <w:t>The prospect that a significant bipartisan accomplishment could be within President Biden’s grasp will make it tougher for progressive Democrats to persuade the White House and their congressional leadership to cut off talks with Republicans.</w:t>
      </w:r>
    </w:p>
    <w:p w14:paraId="49695404" w14:textId="77777777" w:rsidR="004F68B6" w:rsidRDefault="004F68B6" w:rsidP="004F68B6">
      <w:r>
        <w:t>Only a few days ago, they could make a pretty strong argument that the talks were a waste of time and that Republicans were stringing their colleagues along.</w:t>
      </w:r>
    </w:p>
    <w:p w14:paraId="68C8F079" w14:textId="77777777" w:rsidR="004F68B6" w:rsidRDefault="004F68B6" w:rsidP="004F68B6">
      <w:r w:rsidRPr="003201B4">
        <w:rPr>
          <w:rStyle w:val="StyleUnderline"/>
        </w:rPr>
        <w:t>The deal still faces</w:t>
      </w:r>
      <w:r>
        <w:t xml:space="preserve"> a number of </w:t>
      </w:r>
      <w:r w:rsidRPr="003201B4">
        <w:rPr>
          <w:rStyle w:val="StyleUnderline"/>
        </w:rPr>
        <w:t>obstacles</w:t>
      </w:r>
      <w:r>
        <w:t>, however.</w:t>
      </w:r>
    </w:p>
    <w:p w14:paraId="7FBE35AF" w14:textId="77777777" w:rsidR="004F68B6" w:rsidRDefault="004F68B6" w:rsidP="004F68B6">
      <w:r>
        <w:t>Warner acknowledged there are still major differences between centrist and liberal Democrats over the size of a reconciliation package that progressives want to pass in conjunction with a smaller bipartisan infrastructure spending.</w:t>
      </w:r>
    </w:p>
    <w:p w14:paraId="3F1E71B6" w14:textId="77777777" w:rsidR="004F68B6" w:rsidRDefault="004F68B6" w:rsidP="004F68B6">
      <w:r w:rsidRPr="003201B4">
        <w:rPr>
          <w:rStyle w:val="StyleUnderline"/>
        </w:rPr>
        <w:t>But it’s clear the endorsement by 11 more senators of the centrists’ package has given the group new leverage</w:t>
      </w:r>
      <w:r>
        <w:t>. Negotiators say they hope to have a package with more details ready by Monday.</w:t>
      </w:r>
    </w:p>
    <w:p w14:paraId="0DFD25C4" w14:textId="77777777" w:rsidR="004F68B6" w:rsidRDefault="004F68B6" w:rsidP="004F68B6">
      <w:r>
        <w:t>“Once we have that package we can send it out to both Democrats and Republicans to see if we can get their support and hopefully we can get a big vote on both sides,” Sen. Jon Tester (D-Mont.), one of the 9 Democrats backing the package, said on MSNBC Thursday.</w:t>
      </w:r>
    </w:p>
    <w:p w14:paraId="439E9117" w14:textId="77777777" w:rsidR="004F68B6" w:rsidRDefault="004F68B6" w:rsidP="004F68B6">
      <w:r>
        <w:lastRenderedPageBreak/>
        <w:t xml:space="preserve">Besides Warner and Tester, the other Democrats in the group are Sens. Chris Coons (Del.), Maggie Hassan (N.H.), John Hickenlooper (Colo.), Mark Kelly (Ariz.), Joe Manchin (W.Va.), Jeanne </w:t>
      </w:r>
      <w:proofErr w:type="spellStart"/>
      <w:r>
        <w:t>Shaheen</w:t>
      </w:r>
      <w:proofErr w:type="spellEnd"/>
      <w:r>
        <w:t xml:space="preserve"> (N.H.), Kyrsten Sinema (Ariz.) and Independent Sen. Angus King (Maine), who caucuses with Democrats.</w:t>
      </w:r>
    </w:p>
    <w:p w14:paraId="353104BC" w14:textId="77777777" w:rsidR="004F68B6" w:rsidRDefault="004F68B6" w:rsidP="004F68B6">
      <w:r>
        <w:t>The GOP senators are Sens. Richard Burr (N.C.) Bill Cassidy (La.), Susan Collins (Maine), Lindsey Graham (S.C.), Jerry Moran (Kansas), Lisa Murkowski (Alaska), Rob Portman (Ohio), Mitt Romney (Utah), Mike Rounds (S.D.) Thom Tillis (N.C.) and Todd Young (Ind.).</w:t>
      </w:r>
    </w:p>
    <w:p w14:paraId="7DEBD24A" w14:textId="77777777" w:rsidR="004F68B6" w:rsidRDefault="004F68B6" w:rsidP="004F68B6"/>
    <w:p w14:paraId="581D8D51" w14:textId="77777777" w:rsidR="009A7681" w:rsidRDefault="009A7681" w:rsidP="009A7681">
      <w:pPr>
        <w:pStyle w:val="Heading4"/>
      </w:pPr>
      <w:r>
        <w:t>Centrists gaining support</w:t>
      </w:r>
    </w:p>
    <w:p w14:paraId="00C34AF3" w14:textId="77777777" w:rsidR="009A7681" w:rsidRPr="002F33A3" w:rsidRDefault="009A7681" w:rsidP="009A7681">
      <w:pPr>
        <w:rPr>
          <w:rStyle w:val="Style13ptBold"/>
        </w:rPr>
      </w:pPr>
      <w:r w:rsidRPr="002F33A3">
        <w:rPr>
          <w:rStyle w:val="Style13ptBold"/>
        </w:rPr>
        <w:t>Bolton, The Hill</w:t>
      </w:r>
      <w:r>
        <w:rPr>
          <w:rStyle w:val="Style13ptBold"/>
        </w:rPr>
        <w:t xml:space="preserve"> senior reporter</w:t>
      </w:r>
      <w:r w:rsidRPr="002F33A3">
        <w:rPr>
          <w:rStyle w:val="Style13ptBold"/>
        </w:rPr>
        <w:t>, 6-1</w:t>
      </w:r>
      <w:r>
        <w:rPr>
          <w:rStyle w:val="Style13ptBold"/>
        </w:rPr>
        <w:t>7</w:t>
      </w:r>
      <w:r w:rsidRPr="002F33A3">
        <w:rPr>
          <w:rStyle w:val="Style13ptBold"/>
        </w:rPr>
        <w:t>-21</w:t>
      </w:r>
    </w:p>
    <w:p w14:paraId="5F1EFCAE" w14:textId="77777777" w:rsidR="009A7681" w:rsidRDefault="009A7681" w:rsidP="009A7681">
      <w:r>
        <w:t>[Alexander, 6-17-21, The Hill, “Tensions grow between liberals and centrists on infrastructure,”. https://thehill.com/homenews/senate/558860-tensions-grow-between-liberals-and-centrists-on-infrastructure, accessed 6-18-21, AFB]</w:t>
      </w:r>
    </w:p>
    <w:p w14:paraId="42D08617" w14:textId="77777777" w:rsidR="009A7681" w:rsidRDefault="009A7681" w:rsidP="009A7681"/>
    <w:p w14:paraId="54B4EE5B" w14:textId="77777777" w:rsidR="009A7681" w:rsidRPr="005F45A9" w:rsidRDefault="009A7681" w:rsidP="009A7681">
      <w:pPr>
        <w:rPr>
          <w:rStyle w:val="StyleUnderline"/>
        </w:rPr>
      </w:pPr>
      <w:r w:rsidRPr="005F45A9">
        <w:rPr>
          <w:rStyle w:val="StyleUnderline"/>
        </w:rPr>
        <w:t>The five centrist Democrats who unveiled their framework last week flexed their own political muscle</w:t>
      </w:r>
      <w:r>
        <w:t xml:space="preserve"> Wednesday afternoon </w:t>
      </w:r>
      <w:r w:rsidRPr="005F45A9">
        <w:rPr>
          <w:rStyle w:val="StyleUnderline"/>
        </w:rPr>
        <w:t>by announcing that 10 new senators had signed on to their proposal — five new Republicans, four new Democrats and Sen. Angus King (Maine), an independent who caucuses with Democrats.</w:t>
      </w:r>
    </w:p>
    <w:p w14:paraId="3C28F645" w14:textId="77777777" w:rsidR="009A7681" w:rsidRDefault="009A7681" w:rsidP="009A7681">
      <w:r w:rsidRPr="00F257D2">
        <w:rPr>
          <w:rStyle w:val="StyleUnderline"/>
        </w:rPr>
        <w:t>“We support this bipartisan framework that provides an historic investment in our nation’s core infrastructure needs without raising taxes. We look forward to working with our Republican and Democratic colleagues to develop legislation based on this framework</w:t>
      </w:r>
      <w:r>
        <w:t xml:space="preserve"> to address America’s critical infrastructure challenges,” </w:t>
      </w:r>
      <w:r w:rsidRPr="00F257D2">
        <w:rPr>
          <w:rStyle w:val="StyleUnderline"/>
        </w:rPr>
        <w:t>the group of 20 senators said in a joint statement.</w:t>
      </w:r>
    </w:p>
    <w:p w14:paraId="0A7C8D69" w14:textId="77777777" w:rsidR="009A7681" w:rsidRDefault="009A7681" w:rsidP="009A7681">
      <w:r>
        <w:t xml:space="preserve">Sens. Chris </w:t>
      </w:r>
      <w:r w:rsidRPr="00F257D2">
        <w:rPr>
          <w:rStyle w:val="StyleUnderline"/>
        </w:rPr>
        <w:t>Coons</w:t>
      </w:r>
      <w:r>
        <w:t xml:space="preserve"> (D-Del.), Maggie </w:t>
      </w:r>
      <w:r w:rsidRPr="005F45A9">
        <w:rPr>
          <w:rStyle w:val="StyleUnderline"/>
        </w:rPr>
        <w:t>Hassan</w:t>
      </w:r>
      <w:r>
        <w:t xml:space="preserve"> (D-N.H.), John </w:t>
      </w:r>
      <w:r w:rsidRPr="005F45A9">
        <w:rPr>
          <w:rStyle w:val="StyleUnderline"/>
        </w:rPr>
        <w:t>Hickenlooper</w:t>
      </w:r>
      <w:r>
        <w:t xml:space="preserve"> (D-Colo.) </w:t>
      </w:r>
      <w:r w:rsidRPr="005F45A9">
        <w:rPr>
          <w:rStyle w:val="StyleUnderline"/>
        </w:rPr>
        <w:t>and</w:t>
      </w:r>
      <w:r>
        <w:t xml:space="preserve"> Mark </w:t>
      </w:r>
      <w:r w:rsidRPr="005F45A9">
        <w:rPr>
          <w:rStyle w:val="StyleUnderline"/>
        </w:rPr>
        <w:t>Kelly</w:t>
      </w:r>
      <w:r>
        <w:t xml:space="preserve"> (D-Ariz.) </w:t>
      </w:r>
      <w:r w:rsidRPr="005F45A9">
        <w:rPr>
          <w:rStyle w:val="StyleUnderline"/>
        </w:rPr>
        <w:t>announced Wednesday they would join Manchin,</w:t>
      </w:r>
      <w:r>
        <w:t xml:space="preserve"> Sen. Kyrsten </w:t>
      </w:r>
      <w:r w:rsidRPr="005F45A9">
        <w:rPr>
          <w:rStyle w:val="StyleUnderline"/>
        </w:rPr>
        <w:t>Sinema</w:t>
      </w:r>
      <w:r>
        <w:t xml:space="preserve"> (D-Ariz.) </w:t>
      </w:r>
      <w:r w:rsidRPr="005F45A9">
        <w:rPr>
          <w:rStyle w:val="StyleUnderline"/>
        </w:rPr>
        <w:t>and other moderates in supporting the proposal,</w:t>
      </w:r>
      <w:r>
        <w:t xml:space="preserve"> which is focused on hard infrastructure and repurposes unspent COVID-19 relief money.</w:t>
      </w:r>
    </w:p>
    <w:p w14:paraId="6749AE8A" w14:textId="77777777" w:rsidR="009A7681" w:rsidRDefault="009A7681" w:rsidP="009A7681"/>
    <w:p w14:paraId="4BA117A8" w14:textId="5B2E8907" w:rsidR="004E134A" w:rsidRDefault="004E134A" w:rsidP="007C17AF">
      <w:pPr>
        <w:pStyle w:val="Heading2"/>
      </w:pPr>
      <w:bookmarkStart w:id="8" w:name="_Toc74943362"/>
      <w:r>
        <w:lastRenderedPageBreak/>
        <w:t>Links</w:t>
      </w:r>
      <w:bookmarkEnd w:id="8"/>
    </w:p>
    <w:p w14:paraId="032689E0" w14:textId="77777777" w:rsidR="00E90F77" w:rsidRDefault="00E90F77" w:rsidP="00E90F77"/>
    <w:p w14:paraId="65AC69D6" w14:textId="0EB8DDF0" w:rsidR="00E90F77" w:rsidRDefault="00CD2346" w:rsidP="00E90F77">
      <w:pPr>
        <w:pStyle w:val="Heading3"/>
      </w:pPr>
      <w:bookmarkStart w:id="9" w:name="_Toc74943363"/>
      <w:r>
        <w:lastRenderedPageBreak/>
        <w:t>Links – Plan Controversial</w:t>
      </w:r>
      <w:bookmarkEnd w:id="9"/>
    </w:p>
    <w:p w14:paraId="226530F4" w14:textId="77777777" w:rsidR="00E90F77" w:rsidRDefault="00E90F77" w:rsidP="00E90F77"/>
    <w:p w14:paraId="2583B0E9" w14:textId="77777777" w:rsidR="00F76C42" w:rsidRDefault="00F76C42" w:rsidP="00F76C42">
      <w:pPr>
        <w:pStyle w:val="Heading4"/>
      </w:pPr>
      <w:r>
        <w:t>Agriculture regulation will force a politically costly debate out into the open – the plan is a can of worms</w:t>
      </w:r>
    </w:p>
    <w:p w14:paraId="482691B7" w14:textId="77777777" w:rsidR="00F76C42" w:rsidRDefault="00F76C42" w:rsidP="00F76C42">
      <w:r w:rsidRPr="009B2277">
        <w:rPr>
          <w:rStyle w:val="Style13ptBold"/>
        </w:rPr>
        <w:t xml:space="preserve">Cook, </w:t>
      </w:r>
      <w:r>
        <w:rPr>
          <w:rStyle w:val="Style13ptBold"/>
        </w:rPr>
        <w:t>investigative journalist, 16</w:t>
      </w:r>
    </w:p>
    <w:p w14:paraId="0AB106BB" w14:textId="77777777" w:rsidR="00F76C42" w:rsidRDefault="00F76C42" w:rsidP="00F76C42">
      <w:r>
        <w:t>[</w:t>
      </w:r>
      <w:r w:rsidRPr="009B2277">
        <w:t>Christopher</w:t>
      </w:r>
      <w:r>
        <w:t xml:space="preserve"> D.</w:t>
      </w:r>
      <w:r w:rsidRPr="009B2277">
        <w:t xml:space="preserve">, </w:t>
      </w:r>
      <w:r>
        <w:t xml:space="preserve">Christopher D. Cook is an award-winning journalist and the author of Diet for a Dead Planet: Big Business and the Coming Food Crisis. Cook has written for Harper’s, The Economist, Mother Jones, the Los Angeles Times, The Christian Science Monitor and elsewhere. See more of his work at </w:t>
      </w:r>
      <w:hyperlink r:id="rId20" w:history="1">
        <w:r w:rsidRPr="009E0289">
          <w:rPr>
            <w:rStyle w:val="Hyperlink"/>
          </w:rPr>
          <w:t>www.christopherdcook.com</w:t>
        </w:r>
      </w:hyperlink>
      <w:r>
        <w:t xml:space="preserve">, </w:t>
      </w:r>
      <w:r w:rsidRPr="009B2277">
        <w:t xml:space="preserve">Summer 2016, Food First, Institute for Food and Development Policy, Vol 22 No 2B "The Great Food Blackout of 2016" </w:t>
      </w:r>
      <w:hyperlink r:id="rId21" w:history="1">
        <w:r w:rsidRPr="009E0289">
          <w:rPr>
            <w:rStyle w:val="Hyperlink"/>
          </w:rPr>
          <w:t>https://foodfirst.org/wp-content/uploads/2016/07/Summer16B_Backgrounder.pdf</w:t>
        </w:r>
      </w:hyperlink>
      <w:r>
        <w:t>, accessed 6-18-21</w:t>
      </w:r>
      <w:r w:rsidRPr="009B2277">
        <w:t xml:space="preserve">) </w:t>
      </w:r>
    </w:p>
    <w:p w14:paraId="445BE0F7" w14:textId="77777777" w:rsidR="00F76C42" w:rsidRPr="009B2277" w:rsidRDefault="00F76C42" w:rsidP="00F76C42"/>
    <w:p w14:paraId="13D243F1" w14:textId="77777777" w:rsidR="00F76C42" w:rsidRPr="00C92057" w:rsidRDefault="00F76C42" w:rsidP="00F76C42">
      <w:r w:rsidRPr="00C92057">
        <w:rPr>
          <w:rStyle w:val="StyleUnderline"/>
        </w:rPr>
        <w:t>Remember the great 2016 presidential campaign debate about food and agriculture, the backbone of human nourishment</w:t>
      </w:r>
      <w:r w:rsidRPr="00C92057">
        <w:t xml:space="preserve"> and survival? Remember when the candidates were forced to articulate their stances on soil regeneration, farm subsidy inequities, labor abuse in the food industry, and how to rein in pesticides and GMOs while expanding organic diversified farming? Remember when the media pressed candidates to explain how they would make food and farming equitable, truly sustainable, and deeply healthful for generations to come? </w:t>
      </w:r>
    </w:p>
    <w:p w14:paraId="048530B9" w14:textId="77777777" w:rsidR="00F76C42" w:rsidRPr="00C92057" w:rsidRDefault="00F76C42" w:rsidP="00F76C42">
      <w:pPr>
        <w:rPr>
          <w:rStyle w:val="StyleUnderline"/>
        </w:rPr>
      </w:pPr>
      <w:r w:rsidRPr="00C92057">
        <w:rPr>
          <w:rStyle w:val="StyleUnderline"/>
        </w:rPr>
        <w:t xml:space="preserve">You didn’t forget—it never happened. </w:t>
      </w:r>
    </w:p>
    <w:p w14:paraId="04AAD738" w14:textId="77777777" w:rsidR="00F76C42" w:rsidRPr="00C92057" w:rsidRDefault="00F76C42" w:rsidP="00F76C42">
      <w:r w:rsidRPr="00C92057">
        <w:t xml:space="preserve">In an often-riveting and raucous election season that saw Bernie Sanders push inequality and climate change to the front burner of the political hot stove, integrally related food and agriculture issues (including mass hunger, food insecurity, and the food industry’s huge role in climate change) were left neglected on the shelf. </w:t>
      </w:r>
    </w:p>
    <w:p w14:paraId="290F20B0" w14:textId="77777777" w:rsidR="00F76C42" w:rsidRPr="00C92057" w:rsidRDefault="00F76C42" w:rsidP="00F76C42">
      <w:r w:rsidRPr="00C92057">
        <w:rPr>
          <w:rStyle w:val="StyleUnderline"/>
        </w:rPr>
        <w:t>Instead, throughout the primaries, this primary ingredient in human existence received sporadic moments of attention aimed at harvesting votes. We heard a bit about ethanol and biofuels in Iowa. In Pennsylvania</w:t>
      </w:r>
      <w:r w:rsidRPr="00C92057">
        <w:t xml:space="preserve">, in one of the few high-profile electoral food fights, </w:t>
      </w:r>
      <w:r w:rsidRPr="00C92057">
        <w:rPr>
          <w:rStyle w:val="StyleUnderline"/>
        </w:rPr>
        <w:t>Hillary and Bernie clashed over a Philadelphia soda tax (</w:t>
      </w:r>
      <w:r w:rsidRPr="00C92057">
        <w:t xml:space="preserve">Clinton supported, Sanders opposed). </w:t>
      </w:r>
      <w:r w:rsidRPr="00C92057">
        <w:rPr>
          <w:rStyle w:val="StyleUnderline"/>
        </w:rPr>
        <w:t>Here and there, a sprinkling of talk about child and family nutrition, farmworkers, and trade. No prominent debate</w:t>
      </w:r>
      <w:r w:rsidRPr="00C92057">
        <w:t xml:space="preserve"> (or even a debate question</w:t>
      </w:r>
      <w:r w:rsidRPr="00594067">
        <w:t>) about hunger, sustainable agriculture, soil and climate change,</w:t>
      </w:r>
      <w:r w:rsidRPr="00C92057">
        <w:t xml:space="preserve"> food and farmworker poverty, or GMOs. </w:t>
      </w:r>
    </w:p>
    <w:p w14:paraId="4465D342" w14:textId="77777777" w:rsidR="00F76C42" w:rsidRPr="00C92057" w:rsidRDefault="00F76C42" w:rsidP="00F76C42">
      <w:r w:rsidRPr="00C92057">
        <w:rPr>
          <w:rStyle w:val="StyleUnderline"/>
        </w:rPr>
        <w:t>Given food and agriculture’s electoral invisibility, one could easily think our food system is in fine shape</w:t>
      </w:r>
      <w:r w:rsidRPr="00C92057">
        <w:t xml:space="preserve">, feeding everyone nutritiously, supporting small farmers, and combating rather than contributing to climate change. </w:t>
      </w:r>
    </w:p>
    <w:p w14:paraId="11666438" w14:textId="77777777" w:rsidR="00F76C42" w:rsidRPr="00C92057" w:rsidRDefault="00F76C42" w:rsidP="00F76C42">
      <w:pPr>
        <w:rPr>
          <w:rStyle w:val="StyleUnderline"/>
        </w:rPr>
      </w:pPr>
      <w:r w:rsidRPr="00C92057">
        <w:t xml:space="preserve">How can this be? With individual and global life-and-death issues stemming from how we produce, distribute, and consume food, </w:t>
      </w:r>
      <w:r w:rsidRPr="00C92057">
        <w:rPr>
          <w:rStyle w:val="StyleUnderline"/>
        </w:rPr>
        <w:t xml:space="preserve">how can this vast, multi-dimensional terrain be marginalized and ignored by candidates </w:t>
      </w:r>
      <w:r w:rsidRPr="00C92057">
        <w:t xml:space="preserve">and the media? </w:t>
      </w:r>
      <w:r w:rsidRPr="00C92057">
        <w:rPr>
          <w:rStyle w:val="StyleUnderline"/>
        </w:rPr>
        <w:t xml:space="preserve">What does this say about electoral politics and the power and voice of food movements? </w:t>
      </w:r>
    </w:p>
    <w:p w14:paraId="201F78A2" w14:textId="77777777" w:rsidR="00F76C42" w:rsidRDefault="00F76C42" w:rsidP="00F76C42">
      <w:r w:rsidRPr="00C92057">
        <w:rPr>
          <w:rStyle w:val="StyleUnderline"/>
        </w:rPr>
        <w:t>With so much at stake</w:t>
      </w:r>
      <w:r w:rsidRPr="00C92057">
        <w:t xml:space="preserve"> – from the looming Trans Pacific Partnership expansion of corporate and agribusiness power, to the urgent climate-healing need for regenerative agriculture and soil regeneration, to the more than 17 million Americans battling hunger on a regular basis1 – </w:t>
      </w:r>
      <w:r w:rsidRPr="00C92057">
        <w:rPr>
          <w:rStyle w:val="StyleUnderline"/>
        </w:rPr>
        <w:t xml:space="preserve">why is food and agriculture </w:t>
      </w:r>
      <w:r w:rsidRPr="00C92057">
        <w:rPr>
          <w:rStyle w:val="StyleUnderline"/>
        </w:rPr>
        <w:lastRenderedPageBreak/>
        <w:t>not a central campaign issue?</w:t>
      </w:r>
      <w:r w:rsidRPr="00C92057">
        <w:t xml:space="preserve"> “Why aren’t we hearing anything about food from our candidates and why has our issue fallen completely off the radar in this election cycle?” asked Suzan Bateson, executive director of the Alameda County Community Food Bank, at a Food First forum this June. </w:t>
      </w:r>
    </w:p>
    <w:p w14:paraId="7263B2D8" w14:textId="77777777" w:rsidR="00F76C42" w:rsidRDefault="00F76C42" w:rsidP="00F76C42">
      <w:r w:rsidRPr="00C92057">
        <w:t xml:space="preserve">While there has not been a prominent united effort to thrust food into the electoral forefront, </w:t>
      </w:r>
      <w:r w:rsidRPr="00C92057">
        <w:rPr>
          <w:rStyle w:val="StyleUnderline"/>
        </w:rPr>
        <w:t>a few voices have sought to elevate the crises</w:t>
      </w:r>
      <w:r w:rsidRPr="00C92057">
        <w:t xml:space="preserve"> behind human sustenance to the debate. In a June 25 article for Huffington Post, the Aspen Institute’s </w:t>
      </w:r>
      <w:proofErr w:type="spellStart"/>
      <w:r w:rsidRPr="00C92057">
        <w:t>Dariush</w:t>
      </w:r>
      <w:proofErr w:type="spellEnd"/>
      <w:r w:rsidRPr="00C92057">
        <w:t xml:space="preserve"> </w:t>
      </w:r>
      <w:proofErr w:type="spellStart"/>
      <w:r w:rsidRPr="00C92057">
        <w:t>Mozaffarian</w:t>
      </w:r>
      <w:proofErr w:type="spellEnd"/>
      <w:r w:rsidRPr="00C92057">
        <w:t xml:space="preserve">, Dean of the Tufts Friedman School of Nutrition Science &amp; Policy, wrote: “…astonishingly, the 2016 elections have so far ignored the one topic that is among the biggest challenges and opportunities of our time: our food…As we’ve watched the 2016 elections unfold, where are all the corresponding questions on food, nutrition, and health? On food and the environment? On the impacts on healthcare spending and the economy? On nutrition and social justice? This gap, between the size and scope of the problem and the attention it receives, is larger for food and nutrition than for any other issue.”2 </w:t>
      </w:r>
    </w:p>
    <w:p w14:paraId="75D0FA0F" w14:textId="77777777" w:rsidR="00F76C42" w:rsidRDefault="00F76C42" w:rsidP="00F76C42">
      <w:r w:rsidRPr="00C92057">
        <w:rPr>
          <w:rStyle w:val="StyleUnderline"/>
        </w:rPr>
        <w:t xml:space="preserve">Why would politicians and the media ignore an issue with such </w:t>
      </w:r>
      <w:proofErr w:type="spellStart"/>
      <w:r w:rsidRPr="00C92057">
        <w:rPr>
          <w:rStyle w:val="StyleUnderline"/>
        </w:rPr>
        <w:t>farreaching</w:t>
      </w:r>
      <w:proofErr w:type="spellEnd"/>
      <w:r w:rsidRPr="00C92057">
        <w:rPr>
          <w:rStyle w:val="StyleUnderline"/>
        </w:rPr>
        <w:t xml:space="preserve"> impacts? Perhaps because the agri-food sector’s</w:t>
      </w:r>
      <w:r w:rsidRPr="00C92057">
        <w:t xml:space="preserve"> panorama of harm </w:t>
      </w:r>
      <w:r w:rsidRPr="00C92057">
        <w:rPr>
          <w:rStyle w:val="StyleUnderline"/>
        </w:rPr>
        <w:t>stretches so vast and deep</w:t>
      </w:r>
      <w:r w:rsidRPr="00C92057">
        <w:t xml:space="preserve">, from individuals’ daily lives </w:t>
      </w:r>
      <w:r w:rsidRPr="00C92057">
        <w:rPr>
          <w:rStyle w:val="StyleUnderline"/>
        </w:rPr>
        <w:t xml:space="preserve">to the guts of the U.S. </w:t>
      </w:r>
      <w:proofErr w:type="spellStart"/>
      <w:r w:rsidRPr="00C92057">
        <w:rPr>
          <w:rStyle w:val="StyleUnderline"/>
        </w:rPr>
        <w:t>politicaleconomic</w:t>
      </w:r>
      <w:proofErr w:type="spellEnd"/>
      <w:r w:rsidRPr="00C92057">
        <w:rPr>
          <w:rStyle w:val="StyleUnderline"/>
        </w:rPr>
        <w:t xml:space="preserve"> power structure. From the systematic impoverishment of food and farm workers, to</w:t>
      </w:r>
      <w:r w:rsidRPr="00C92057">
        <w:t xml:space="preserve"> nutritional and food access divides, to the food industry’s entrenchment in monoculture-based, </w:t>
      </w:r>
      <w:proofErr w:type="spellStart"/>
      <w:r w:rsidRPr="00C92057">
        <w:rPr>
          <w:rStyle w:val="StyleUnderline"/>
        </w:rPr>
        <w:t>pesticidefueled</w:t>
      </w:r>
      <w:proofErr w:type="spellEnd"/>
      <w:r w:rsidRPr="00C92057">
        <w:rPr>
          <w:rStyle w:val="StyleUnderline"/>
        </w:rPr>
        <w:t xml:space="preserve"> production that endangers the planet, food represents the foundation of America’s inequities</w:t>
      </w:r>
      <w:r w:rsidRPr="00C92057">
        <w:t xml:space="preserve"> and power relations. </w:t>
      </w:r>
    </w:p>
    <w:p w14:paraId="6D15F95F" w14:textId="77777777" w:rsidR="00F76C42" w:rsidRDefault="00F76C42" w:rsidP="00F76C42">
      <w:r w:rsidRPr="00C92057">
        <w:t>“</w:t>
      </w:r>
      <w:r w:rsidRPr="00C92057">
        <w:rPr>
          <w:rStyle w:val="Emphasis"/>
        </w:rPr>
        <w:t>Politicians don’t want to open that can of worms,”</w:t>
      </w:r>
      <w:r w:rsidRPr="00C92057">
        <w:t xml:space="preserve"> says Y. Armando Nieto, executive director of The California Food &amp; Justice Coalition. “We have a robust food movement that could and would hold politicians accountable. It would be as uncomfortable as the Bernie Sanders campaign is for the institutionalized political system. Because food in the US is a weapon. And agriculture has little to do with food. It’s about maximizing yield on food-like products to feed Americans but mostly, to shove down the throats of third world countries and domesticated animals…</w:t>
      </w:r>
      <w:r w:rsidRPr="00C92057">
        <w:rPr>
          <w:rStyle w:val="StyleUnderline"/>
        </w:rPr>
        <w:t xml:space="preserve">The system that has systematically turned food into merely a mechanism to achieve wealth </w:t>
      </w:r>
      <w:r w:rsidRPr="00C92057">
        <w:t xml:space="preserve">is moribund.” </w:t>
      </w:r>
    </w:p>
    <w:p w14:paraId="7F0CAF50" w14:textId="77777777" w:rsidR="00F76C42" w:rsidRDefault="00F76C42" w:rsidP="00F76C42">
      <w:r w:rsidRPr="00C92057">
        <w:rPr>
          <w:rStyle w:val="StyleUnderline"/>
        </w:rPr>
        <w:t>Despite the bipartisan disinterest, voters—who also happen to be eaters, farmers, food workers, nurses, doctors, and taxpayers— want action and leadership</w:t>
      </w:r>
      <w:r w:rsidRPr="00C92057">
        <w:t xml:space="preserve"> on issues such as nutrition, health, pesticides and GMOs. Citing polls conducted for “Plate of the Union,” an initiative to prod electoral discussion about food, </w:t>
      </w:r>
      <w:proofErr w:type="spellStart"/>
      <w:r w:rsidRPr="00C92057">
        <w:t>Navina</w:t>
      </w:r>
      <w:proofErr w:type="spellEnd"/>
      <w:r w:rsidRPr="00C92057">
        <w:t xml:space="preserve"> Khanna, director of the HEAL (health, environment, agriculture, and labor) Food Alliance, says </w:t>
      </w:r>
      <w:r w:rsidRPr="00C92057">
        <w:rPr>
          <w:rStyle w:val="StyleUnderline"/>
        </w:rPr>
        <w:t xml:space="preserve">voters “are passionate about these issues and their far-reaching implications. They’re not only aware of problems with our food system, they are frustrated by it...They believe special interests and money in politics influence the system, and that our current food policy is more focused on money </w:t>
      </w:r>
      <w:r w:rsidRPr="00C92057">
        <w:t>than on health. Voters want change that makes healthy foods more affordable.”</w:t>
      </w:r>
    </w:p>
    <w:p w14:paraId="24AE8F5E" w14:textId="77777777" w:rsidR="00F76C42" w:rsidRDefault="00F76C42" w:rsidP="00F76C42">
      <w:r w:rsidRPr="00C92057">
        <w:t xml:space="preserve"> In April, amid Democracy Awakening’s mass protests urging deep political reform, the Institute for Agriculture and Trade Policy’s Ben </w:t>
      </w:r>
      <w:proofErr w:type="spellStart"/>
      <w:r w:rsidRPr="00C92057">
        <w:t>Lilliston</w:t>
      </w:r>
      <w:proofErr w:type="spellEnd"/>
      <w:r w:rsidRPr="00C92057">
        <w:t xml:space="preserve"> drew connections between Big Money’s dominance in elections and in food and agriculture policy: “the power of corporate money in our political system is literally everywhere. In the last Farm Bill, the crop insurance industry flexed its muscles through more than $57 million in lobbying firepower to shift government payments to benefit the industry. From buying state ballot initiative wins on GMO labeling and </w:t>
      </w:r>
      <w:proofErr w:type="spellStart"/>
      <w:r w:rsidRPr="00C92057">
        <w:t>profactory</w:t>
      </w:r>
      <w:proofErr w:type="spellEnd"/>
      <w:r w:rsidRPr="00C92057">
        <w:t xml:space="preserve"> farm “Right-to-Farm” rules, to rolling back financial reform that wreaked havoc in agriculture markets, to blocking the fight to increase the minimum and tipped</w:t>
      </w:r>
      <w:r>
        <w:t xml:space="preserve"> </w:t>
      </w:r>
      <w:r w:rsidRPr="00C92057">
        <w:t xml:space="preserve">minimum wage—the fingerprints of corporate money and influence seem to be omnipresent.”3 </w:t>
      </w:r>
    </w:p>
    <w:p w14:paraId="57BED400" w14:textId="77777777" w:rsidR="00F76C42" w:rsidRDefault="00F76C42" w:rsidP="00F76C42">
      <w:r w:rsidRPr="00C92057">
        <w:t xml:space="preserve">There is a disturbing dissonance between the lack of public debate on food issues, and the food industry’s vigorous and well-heeled presence in politics. Since 2008 through this year’s election, agribusiness has </w:t>
      </w:r>
      <w:r w:rsidRPr="00C92057">
        <w:lastRenderedPageBreak/>
        <w:t xml:space="preserve">doled out heaping truckloads of cash—$356 million in campaign contributions, roughly two-thirds to Republicans and one-third to Democrats—to cultivate an agenda that includes expanding corporate trade deals, protecting pesticides and GMOs, maintaining crop insurance subsidies for large-scale monocrop farms, and more. On top of that, agribusiness groups spent $132.6 million lobbying federal lawmakers and officials in 2015 alone.4 </w:t>
      </w:r>
    </w:p>
    <w:p w14:paraId="4ED7EF72" w14:textId="77777777" w:rsidR="00F76C42" w:rsidRDefault="00F76C42" w:rsidP="00F76C42">
      <w:r w:rsidRPr="00C92057">
        <w:t xml:space="preserve">Perhaps the biggest ticket of all in terms of lobbying and economic stakes is the Trans Pacific Partnership—one of the few agriculture-related issues debated during the elections, though never in terms of how it would affect food and farming. As the Midwest Center for Investigative Reporting revealed in November 2015, US agribusiness firms have led the pro-TPP charge: “In addition to Cargill and the American Farm Bureau Federation, Monsanto, the Biotechnology Industry Organization, Caterpillar, Dairy Farmers of America, the National Pork Producers Council, Louis Dreyfus Commodities, several state-level farm bureaus and a long list of other agribusiness powerhouses have all reported lobbying on the trade deal.”5 </w:t>
      </w:r>
    </w:p>
    <w:p w14:paraId="4D09D463" w14:textId="77777777" w:rsidR="00F76C42" w:rsidRDefault="00F76C42" w:rsidP="00F76C42">
      <w:r w:rsidRPr="00C92057">
        <w:t xml:space="preserve">Food Crumbs on the Campaign Trail </w:t>
      </w:r>
    </w:p>
    <w:p w14:paraId="0D25A9FE" w14:textId="77777777" w:rsidR="00F76C42" w:rsidRDefault="00F76C42" w:rsidP="00F76C42">
      <w:r w:rsidRPr="00C92057">
        <w:t xml:space="preserve">On the rare occasions when Sanders and Clinton have raised food and farming issues, they offered policy visions that sometimes dovetailed – yet often diverged – on questions of corporate power. (Full disclosure: I am a Sanders supporter and elected delegate.) While Clinton spoke in support of local foods, family farms, and nutrition programs, Sanders framed these concerns around agribusiness power. At a December 2015 campaign event in Reno, Nevada, Sanders stated, “The debate should be—how do we make sure that the food our kids are eating is healthy food? And having the courage to take on these huge food and biotech companies who are transforming our agricultural system in a bad way.” </w:t>
      </w:r>
    </w:p>
    <w:p w14:paraId="78F72872" w14:textId="77777777" w:rsidR="00F76C42" w:rsidRDefault="00F76C42" w:rsidP="00F76C42">
      <w:r w:rsidRPr="00C92057">
        <w:t xml:space="preserve">Voicing his longstanding support for GMO labeling and organic farming, Sanders added, “We need legislation and efforts designed not to protect factory farming, corporate farming, but to protect </w:t>
      </w:r>
      <w:proofErr w:type="spellStart"/>
      <w:r w:rsidRPr="00C92057">
        <w:t>familybased</w:t>
      </w:r>
      <w:proofErr w:type="spellEnd"/>
      <w:r w:rsidRPr="00C92057">
        <w:t xml:space="preserve"> agriculture.” At a campaign event in New Hampshire that same month, Clinton promoted local food and health issues, though did not confront corporate food power: “Nutrition is so essential for good health, and particularly for kids, and there are so many people who don’t have access to quality good food. So we’ve got to get more locally produced food and we’ve got to get more good quality food available at an affordable price. And I think communities can do a lot of that work and I will support it when I am president. </w:t>
      </w:r>
    </w:p>
    <w:p w14:paraId="3CD79FF1" w14:textId="77777777" w:rsidR="00F76C42" w:rsidRDefault="00F76C42" w:rsidP="00F76C42">
      <w:r w:rsidRPr="00C92057">
        <w:rPr>
          <w:rStyle w:val="StyleUnderline"/>
        </w:rPr>
        <w:t>Both Democrats’ platforms proclaim support for family farms, local foods, family nutrition programs, renewable energy on the farm</w:t>
      </w:r>
      <w:r w:rsidRPr="00C92057">
        <w:t xml:space="preserve">, and greater investment in rural farming economies. </w:t>
      </w:r>
      <w:r w:rsidRPr="00C92057">
        <w:rPr>
          <w:rStyle w:val="StyleUnderline"/>
        </w:rPr>
        <w:t>But</w:t>
      </w:r>
      <w:r w:rsidRPr="00C92057">
        <w:t xml:space="preserve"> in keeping with his larger critique of corporate power, </w:t>
      </w:r>
      <w:r w:rsidRPr="00C92057">
        <w:rPr>
          <w:rStyle w:val="StyleUnderline"/>
        </w:rPr>
        <w:t>Sanders goes farther</w:t>
      </w:r>
      <w:r w:rsidRPr="00C92057">
        <w:t xml:space="preserve">, calling for “Reversing trade policies like NAFTA,” and “Enforcing our country’s antitrust laws against large agribusiness and food corporations” which, he points out, have remarkable concentrated power over our food supply. Perhaps most significantly, </w:t>
      </w:r>
      <w:r w:rsidRPr="00C92057">
        <w:rPr>
          <w:rStyle w:val="StyleUnderline"/>
        </w:rPr>
        <w:t>Sanders highlights agriculture’s role in climate change, and says he would “Establish an on-going regeneration of our soils.” No other candidate, nor platform, speaks of this central aspect</w:t>
      </w:r>
      <w:r w:rsidRPr="00C92057">
        <w:t xml:space="preserve"> of sustainable food production and climate repair. </w:t>
      </w:r>
    </w:p>
    <w:p w14:paraId="371FA436" w14:textId="77777777" w:rsidR="00F76C42" w:rsidRDefault="00F76C42" w:rsidP="00F76C42">
      <w:r w:rsidRPr="00C92057">
        <w:t xml:space="preserve">In these respects, </w:t>
      </w:r>
      <w:r w:rsidRPr="00C92057">
        <w:rPr>
          <w:rStyle w:val="StyleUnderline"/>
        </w:rPr>
        <w:t>Sanders’</w:t>
      </w:r>
      <w:r w:rsidRPr="00C92057">
        <w:t xml:space="preserve"> food and farming agenda, while limited, </w:t>
      </w:r>
      <w:r w:rsidRPr="00C92057">
        <w:rPr>
          <w:rStyle w:val="StyleUnderline"/>
        </w:rPr>
        <w:t>goes far beyond the</w:t>
      </w:r>
      <w:r w:rsidRPr="00C92057">
        <w:t xml:space="preserve"> 2012 </w:t>
      </w:r>
      <w:r w:rsidRPr="00C92057">
        <w:rPr>
          <w:rStyle w:val="StyleUnderline"/>
        </w:rPr>
        <w:t>Democratic Party platform</w:t>
      </w:r>
      <w:r w:rsidRPr="00C92057">
        <w:t>, which fails to mention anything about soil, soil regeneration, or agriculture’s profound and central role in climate change. Likewise, the platform says nothing about the deep inequities in subsidy and crop insurance programs, which largely favor large-scale monocrop producers and agribusiness.6 As the battleground has shifted to this year’s party platform and the convention at the end of July, Sanders has swayed Clinton on planks such as the $15 minimum wage—</w:t>
      </w:r>
      <w:r w:rsidRPr="00C92057">
        <w:lastRenderedPageBreak/>
        <w:t xml:space="preserve">yet as of press time, Clinton and Democratic Party appointees had successfully resisted any opposition to the TPP, and any mention of a carbon tax. </w:t>
      </w:r>
    </w:p>
    <w:p w14:paraId="53EB8648" w14:textId="77777777" w:rsidR="00F76C42" w:rsidRDefault="00F76C42" w:rsidP="00F76C42">
      <w:r w:rsidRPr="00C92057">
        <w:t xml:space="preserve">While the 2012 Democratic platform says nothing about GMOs or labeling, Sanders has vigorously supported Vermont’s GMO labeling law, and strongly opposed the Stabenow-Roberts GMO “labeling” legislation—a.k.a. the DARK (Deny Americans the Right to Know) Act—which preempts state GMO labeling laws and undermines efforts at food transparency and democracy. </w:t>
      </w:r>
      <w:r w:rsidRPr="00C92057">
        <w:rPr>
          <w:rStyle w:val="StyleUnderline"/>
        </w:rPr>
        <w:t>Clinton</w:t>
      </w:r>
      <w:r w:rsidRPr="00C92057">
        <w:t xml:space="preserve">, who </w:t>
      </w:r>
      <w:r w:rsidRPr="00C92057">
        <w:rPr>
          <w:rStyle w:val="StyleUnderline"/>
        </w:rPr>
        <w:t>has received substantial donations and high-level advisory staff from Monsanto and other agribusiness firms,</w:t>
      </w:r>
      <w:r w:rsidRPr="00C92057">
        <w:t xml:space="preserve"> has voiced support for labeling, but also supports GMOs.</w:t>
      </w:r>
    </w:p>
    <w:p w14:paraId="0D8B49C2" w14:textId="77777777" w:rsidR="00F76C42" w:rsidRPr="00113E04" w:rsidRDefault="00F76C42" w:rsidP="00F76C42"/>
    <w:p w14:paraId="229DBD41" w14:textId="77777777" w:rsidR="003C32DB" w:rsidRDefault="003C32DB" w:rsidP="003C32DB">
      <w:pPr>
        <w:pStyle w:val="Heading4"/>
      </w:pPr>
      <w:r>
        <w:t>Imposing water regulations escalates conflict among stakeholders</w:t>
      </w:r>
    </w:p>
    <w:p w14:paraId="1872287A" w14:textId="77777777" w:rsidR="003C32DB" w:rsidRPr="0013179F" w:rsidRDefault="003C32DB" w:rsidP="003C32DB">
      <w:pPr>
        <w:rPr>
          <w:rStyle w:val="Style13ptBold"/>
        </w:rPr>
      </w:pPr>
      <w:r w:rsidRPr="0013179F">
        <w:rPr>
          <w:rStyle w:val="Style13ptBold"/>
        </w:rPr>
        <w:t>Hooker, Agri-Pulse West associate editor, 21</w:t>
      </w:r>
    </w:p>
    <w:p w14:paraId="6E879D32" w14:textId="77777777" w:rsidR="003C32DB" w:rsidRDefault="003C32DB" w:rsidP="003C32DB">
      <w:r>
        <w:t xml:space="preserve">[Brad, 1-13-21, Agri-Pulse, “Hundreds of ag groups push Biden on water infrastructure”, </w:t>
      </w:r>
      <w:hyperlink r:id="rId22" w:history="1">
        <w:r w:rsidRPr="00F17557">
          <w:rPr>
            <w:rStyle w:val="Hyperlink"/>
          </w:rPr>
          <w:t>https://www.agri-pulse.com/articles/15140-hundreds-of-ag-groups-push-biden-on-water-infrastructure</w:t>
        </w:r>
      </w:hyperlink>
      <w:r>
        <w:t>, accessed 6-17-21, AFB]</w:t>
      </w:r>
    </w:p>
    <w:p w14:paraId="63A66EF0" w14:textId="77777777" w:rsidR="003C32DB" w:rsidRDefault="003C32DB" w:rsidP="003C32DB">
      <w:r>
        <w:t>Water</w:t>
      </w:r>
    </w:p>
    <w:p w14:paraId="02FADD0F" w14:textId="77777777" w:rsidR="003C32DB" w:rsidRPr="00BE34DB" w:rsidRDefault="003C32DB" w:rsidP="003C32DB">
      <w:pPr>
        <w:rPr>
          <w:rStyle w:val="StyleUnderline"/>
        </w:rPr>
      </w:pPr>
      <w:r w:rsidRPr="00BE34DB">
        <w:rPr>
          <w:rStyle w:val="StyleUnderline"/>
        </w:rPr>
        <w:t>More than 200 agricultural organizations sent letters Tuesday to President-elect Joe Biden and congressional leaders urging Western water infrastructure to be included in any potential economic recovery package.</w:t>
      </w:r>
    </w:p>
    <w:p w14:paraId="6CFF4331" w14:textId="77777777" w:rsidR="003C32DB" w:rsidRDefault="003C32DB" w:rsidP="003C32DB">
      <w:r>
        <w:t>“Beyond longer-term impacts to the West, these infrastructure projects would also bring vital construction jobs, which will greatly benefit rural communities impacted by COVID-19 in their efforts to recover,” reads the letter to Biden.</w:t>
      </w:r>
    </w:p>
    <w:p w14:paraId="17C1983B" w14:textId="78F9C95A" w:rsidR="003C32DB" w:rsidRDefault="003C32DB" w:rsidP="003C32DB">
      <w:r w:rsidRPr="00BE34DB">
        <w:rPr>
          <w:rStyle w:val="StyleUnderline"/>
        </w:rPr>
        <w:t>The coalition, which includes dozens of California organizations, argues that policymakers have been solving water shortages by moving water away from irrigated agriculture: “If this continues, we will see rising conflict between agricultural, rural, urban and environmental stakeholders</w:t>
      </w:r>
      <w:r>
        <w:t>, as well as a further decline in our national food security.”</w:t>
      </w:r>
    </w:p>
    <w:p w14:paraId="21AE6B32" w14:textId="77777777" w:rsidR="003C32DB" w:rsidRDefault="003C32DB" w:rsidP="003C32DB"/>
    <w:p w14:paraId="1F37EE39" w14:textId="77777777" w:rsidR="00CD2346" w:rsidRDefault="00CD2346" w:rsidP="00CD2346">
      <w:pPr>
        <w:pStyle w:val="Heading4"/>
      </w:pPr>
      <w:r>
        <w:t>Large scale regulation politically unpopular</w:t>
      </w:r>
    </w:p>
    <w:p w14:paraId="3FBAD5AD" w14:textId="77777777" w:rsidR="00CD2346" w:rsidRDefault="00CD2346" w:rsidP="00CD2346">
      <w:pPr>
        <w:rPr>
          <w:rStyle w:val="Style13ptBold"/>
        </w:rPr>
      </w:pPr>
      <w:r w:rsidRPr="00C2164F">
        <w:rPr>
          <w:rStyle w:val="Style13ptBold"/>
        </w:rPr>
        <w:t>Bryant &amp; Goldman</w:t>
      </w:r>
      <w:r>
        <w:rPr>
          <w:rStyle w:val="Style13ptBold"/>
        </w:rPr>
        <w:t>-</w:t>
      </w:r>
      <w:r w:rsidRPr="00C2164F">
        <w:rPr>
          <w:rStyle w:val="Style13ptBold"/>
        </w:rPr>
        <w:t>Carter</w:t>
      </w:r>
      <w:r>
        <w:rPr>
          <w:rStyle w:val="Style13ptBold"/>
        </w:rPr>
        <w:t>, National Wildlife Federation, 16</w:t>
      </w:r>
    </w:p>
    <w:p w14:paraId="7DA426EF" w14:textId="77777777" w:rsidR="00CD2346" w:rsidRPr="00660158" w:rsidRDefault="00CD2346" w:rsidP="00CD2346">
      <w:pPr>
        <w:rPr>
          <w:b/>
          <w:bCs/>
          <w:sz w:val="26"/>
        </w:rPr>
      </w:pPr>
      <w:r>
        <w:t xml:space="preserve">[Lane Bryant and Jan Goldman-Carter, National Wildlife Federation, March 2016, “OPTIONS TO ADDRESS NUTRIENT POLLUTION FROM AGRICULTURAL DRAINAGE”, p. 14, </w:t>
      </w:r>
      <w:hyperlink r:id="rId23" w:anchor=":~:text=Some%20of%20the%20solutions%20are,a%20cover%20or%20perennial%20crop" w:history="1">
        <w:r w:rsidRPr="009E0289">
          <w:rPr>
            <w:rStyle w:val="Hyperlink"/>
          </w:rPr>
          <w:t>https://www.nwf.org/~/media/PDFs/Wildlife/Options-to-Address-Pollution-from-Agricultural-Drainage_rev-3-7-16.ashx#:~:text=Some%20of%20the%20solutions%20are,a%20cover%20or%20perennial%20crop</w:t>
        </w:r>
      </w:hyperlink>
      <w:r>
        <w:t>., accessed 6-18-21]</w:t>
      </w:r>
    </w:p>
    <w:p w14:paraId="1D769DE8" w14:textId="77777777" w:rsidR="00CD2346" w:rsidRDefault="00CD2346" w:rsidP="00CD2346"/>
    <w:p w14:paraId="6A948327" w14:textId="77777777" w:rsidR="00CD2346" w:rsidRDefault="00CD2346" w:rsidP="00CD2346">
      <w:r w:rsidRPr="00D839AA">
        <w:rPr>
          <w:rStyle w:val="StyleUnderline"/>
        </w:rPr>
        <w:t>There are tremendous political barriers to the large scale success of a basin-wide regulatory approach</w:t>
      </w:r>
      <w:r>
        <w:t xml:space="preserve"> like the Chesapeake Bay Total Maximum Daily Load (TMDL) </w:t>
      </w:r>
      <w:r w:rsidRPr="00D839AA">
        <w:rPr>
          <w:rStyle w:val="StyleUnderline"/>
        </w:rPr>
        <w:t xml:space="preserve">that includes adoption of enforceable pollution reduction limits within and across local and state governments. The time, expense and difficulty of developing the monitoring, scientific data and modeling to support </w:t>
      </w:r>
      <w:r w:rsidRPr="00D839AA">
        <w:rPr>
          <w:rStyle w:val="StyleUnderline"/>
        </w:rPr>
        <w:lastRenderedPageBreak/>
        <w:t>enforceable pollution reduction limits, developing and executing conservation practices and pollution controls to meet the pollution limits, and monitoring and enforcing compliance with the pollution reduction limits to achieve overall basin-wide pollution reduction are also major barriers to success</w:t>
      </w:r>
      <w:r>
        <w:t xml:space="preserve">. Given these barriers, adoption of a one-size-fits-all regulatory approach on a scale as broad as the entire MRB seems particularly daunting. </w:t>
      </w:r>
    </w:p>
    <w:p w14:paraId="5E786002" w14:textId="70D306E6" w:rsidR="00CD2346" w:rsidRDefault="00CD2346" w:rsidP="00CD2346">
      <w:pPr>
        <w:pStyle w:val="Heading3"/>
      </w:pPr>
      <w:bookmarkStart w:id="10" w:name="_Toc74943364"/>
      <w:r>
        <w:lastRenderedPageBreak/>
        <w:t>Links – Lobby Backlash</w:t>
      </w:r>
      <w:bookmarkEnd w:id="10"/>
    </w:p>
    <w:p w14:paraId="6ABCA8AD" w14:textId="77777777" w:rsidR="00CD2346" w:rsidRPr="00CD2346" w:rsidRDefault="00CD2346" w:rsidP="00CD2346"/>
    <w:p w14:paraId="0456D426" w14:textId="77777777" w:rsidR="00594067" w:rsidRDefault="00594067" w:rsidP="00594067">
      <w:pPr>
        <w:pStyle w:val="Heading4"/>
      </w:pPr>
      <w:r>
        <w:t>Powerful lobbying resistance to nonpoint source pollution regs – and the link undercuts efficacy of the plan</w:t>
      </w:r>
    </w:p>
    <w:p w14:paraId="12156D8E" w14:textId="77777777" w:rsidR="00594067" w:rsidRPr="0006618F" w:rsidRDefault="00594067" w:rsidP="00594067">
      <w:pPr>
        <w:rPr>
          <w:rStyle w:val="Style13ptBold"/>
        </w:rPr>
      </w:pPr>
      <w:proofErr w:type="spellStart"/>
      <w:r w:rsidRPr="0006618F">
        <w:rPr>
          <w:rStyle w:val="Style13ptBold"/>
        </w:rPr>
        <w:t>Kundis</w:t>
      </w:r>
      <w:proofErr w:type="spellEnd"/>
      <w:r w:rsidRPr="0006618F">
        <w:rPr>
          <w:rStyle w:val="Style13ptBold"/>
        </w:rPr>
        <w:t xml:space="preserve"> Craig</w:t>
      </w:r>
      <w:r>
        <w:rPr>
          <w:rStyle w:val="Style13ptBold"/>
        </w:rPr>
        <w:t>, University of Utah Law professor</w:t>
      </w:r>
      <w:r w:rsidRPr="0006618F">
        <w:rPr>
          <w:rStyle w:val="Style13ptBold"/>
        </w:rPr>
        <w:t xml:space="preserve"> &amp; Roberts, Water Stewardship executive director, 15</w:t>
      </w:r>
    </w:p>
    <w:p w14:paraId="5B189975" w14:textId="77777777" w:rsidR="00594067" w:rsidRDefault="00594067" w:rsidP="00594067">
      <w:r>
        <w:t xml:space="preserve">[Robin </w:t>
      </w:r>
      <w:proofErr w:type="spellStart"/>
      <w:r>
        <w:t>Kundis</w:t>
      </w:r>
      <w:proofErr w:type="spellEnd"/>
      <w:r>
        <w:t xml:space="preserve"> Craig, Professor, Law, University of Utah and Anna M. Roberts, PhD and Executive Director, Water Stewardship Inc., Environmental Affairs Law Review, v. 42 n. 1, 2015, “When Will Governments Regulate Nonpoint Source Pollution? A Comparative Perspective,” p. 63, </w:t>
      </w:r>
      <w:hyperlink r:id="rId24" w:history="1">
        <w:r w:rsidRPr="009E0289">
          <w:rPr>
            <w:rStyle w:val="Hyperlink"/>
          </w:rPr>
          <w:t>https://lawdigitalcommons.bc.edu/ealr/vol42/iss1/2/</w:t>
        </w:r>
      </w:hyperlink>
      <w:r>
        <w:t>, accessed 6-18-21]</w:t>
      </w:r>
    </w:p>
    <w:p w14:paraId="59C3F22C" w14:textId="77777777" w:rsidR="00594067" w:rsidRDefault="00594067" w:rsidP="00594067"/>
    <w:p w14:paraId="4D2E6590" w14:textId="77777777" w:rsidR="00594067" w:rsidRPr="003C056A" w:rsidRDefault="00594067" w:rsidP="00594067">
      <w:pPr>
        <w:rPr>
          <w:rStyle w:val="StyleUnderline"/>
        </w:rPr>
      </w:pPr>
      <w:r w:rsidRPr="0006618F">
        <w:rPr>
          <w:rStyle w:val="StyleUnderline"/>
        </w:rPr>
        <w:t>Although the regulatory history of nonpoint source pollution in the United States</w:t>
      </w:r>
      <w:r>
        <w:t xml:space="preserve"> </w:t>
      </w:r>
      <w:r w:rsidRPr="0006618F">
        <w:rPr>
          <w:rStyle w:val="StyleUnderline"/>
        </w:rPr>
        <w:t>is more evolved</w:t>
      </w:r>
      <w:r>
        <w:t xml:space="preserve"> than Australia’s, </w:t>
      </w:r>
      <w:r w:rsidRPr="0006618F">
        <w:rPr>
          <w:rStyle w:val="StyleUnderline"/>
        </w:rPr>
        <w:t>the United States still suffers from substantial environmental problems caused by nonpoint source pollution. Despite the efforts of many U.S. states to regulate the relevant sources, there has been, and continues to be, strong resistance from the powerful lobbies of big agriculture and urban developers.</w:t>
      </w:r>
      <w:r>
        <w:t xml:space="preserve"> </w:t>
      </w:r>
      <w:r w:rsidRPr="003C056A">
        <w:rPr>
          <w:rStyle w:val="StyleUnderline"/>
        </w:rPr>
        <w:t>State governments and the federal government have relied too heavily on voluntary programs, which are unlikely to produce the desired water quality outcomes. There is a need for reform to further attribute and clarify regulatory responsibility and financial commitment for nonpoint source pollution control.</w:t>
      </w:r>
    </w:p>
    <w:p w14:paraId="07FB2E84" w14:textId="77777777" w:rsidR="00594067" w:rsidRDefault="00594067" w:rsidP="00594067"/>
    <w:p w14:paraId="5516F6FD" w14:textId="77777777" w:rsidR="003C32DB" w:rsidRPr="003C32DB" w:rsidRDefault="003C32DB" w:rsidP="003C32DB">
      <w:pPr>
        <w:pStyle w:val="Heading4"/>
      </w:pPr>
      <w:r w:rsidRPr="003C32DB">
        <w:t xml:space="preserve">Water and ag orgs want funding and regulatory streamlining – not the plan </w:t>
      </w:r>
    </w:p>
    <w:p w14:paraId="6D0E3AC6" w14:textId="77777777" w:rsidR="003C32DB" w:rsidRPr="005D1176" w:rsidRDefault="003C32DB" w:rsidP="003C32DB">
      <w:pPr>
        <w:rPr>
          <w:rStyle w:val="Style13ptBold"/>
        </w:rPr>
      </w:pPr>
      <w:r w:rsidRPr="005D1176">
        <w:rPr>
          <w:rStyle w:val="Style13ptBold"/>
        </w:rPr>
        <w:t>Hooker, Agri-Pulse West associate editor, 20</w:t>
      </w:r>
    </w:p>
    <w:p w14:paraId="55F1A93A" w14:textId="77777777" w:rsidR="003C32DB" w:rsidRDefault="003C32DB" w:rsidP="003C32DB">
      <w:r>
        <w:t xml:space="preserve">[Brad, 4-22-20, Agri-Pulse, “As Congress weighs infrastructure package, 150 groups ask for water funding”, </w:t>
      </w:r>
      <w:hyperlink r:id="rId25" w:history="1">
        <w:r w:rsidRPr="00F17557">
          <w:rPr>
            <w:rStyle w:val="Hyperlink"/>
          </w:rPr>
          <w:t>https://www.agri-pulse.com/articles/13539-as-congress-weighs-infrastructure-package-150-groups-ask-for-water-funding</w:t>
        </w:r>
      </w:hyperlink>
      <w:r>
        <w:t>, accessed 6-18-21, AFB]</w:t>
      </w:r>
    </w:p>
    <w:p w14:paraId="32F5F41B" w14:textId="77777777" w:rsidR="003C32DB" w:rsidRDefault="003C32DB" w:rsidP="003C32DB"/>
    <w:p w14:paraId="20A28814" w14:textId="77777777" w:rsidR="003C32DB" w:rsidRDefault="003C32DB" w:rsidP="003C32DB">
      <w:r w:rsidRPr="005E483A">
        <w:rPr>
          <w:rStyle w:val="StyleUnderline"/>
        </w:rPr>
        <w:t>In letters to the president and congressional leaders earlier this week, 150 water and agricultural organizations from across the West pleaded for investments in water infrastructure</w:t>
      </w:r>
      <w:r>
        <w:t xml:space="preserve"> through the economic stimulus package currently in the works.</w:t>
      </w:r>
    </w:p>
    <w:p w14:paraId="164B19B2" w14:textId="77777777" w:rsidR="003C32DB" w:rsidRDefault="003C32DB" w:rsidP="003C32DB">
      <w:r>
        <w:t>“For farmers and ranchers to survive, and for food to continue to be produced here in the American West, a stable water supply is a necessary part of any conversation about our national food security,” the coalition argues</w:t>
      </w:r>
    </w:p>
    <w:p w14:paraId="5A257E81" w14:textId="77777777" w:rsidR="003C32DB" w:rsidRPr="005E483A" w:rsidRDefault="003C32DB" w:rsidP="003C32DB">
      <w:pPr>
        <w:rPr>
          <w:rStyle w:val="StyleUnderline"/>
        </w:rPr>
      </w:pPr>
      <w:r w:rsidRPr="005E483A">
        <w:rPr>
          <w:rStyle w:val="StyleUnderline"/>
        </w:rPr>
        <w:t>The letters request funding to address aging infrastructure, add surface and groundwater storage and boost recycling and conservation efforts. Some of those projects were approved</w:t>
      </w:r>
      <w:r>
        <w:t xml:space="preserve"> through a 2016 water infrastructure bill known as the WIIN Act, </w:t>
      </w:r>
      <w:r w:rsidRPr="005E483A">
        <w:rPr>
          <w:rStyle w:val="StyleUnderline"/>
        </w:rPr>
        <w:t>but need more funding. The groups are also asking to streamline permitting and regulatory processes.</w:t>
      </w:r>
    </w:p>
    <w:p w14:paraId="3E4B5447" w14:textId="7E9D0404" w:rsidR="00E90F77" w:rsidRDefault="001B30E5" w:rsidP="00E90F77">
      <w:pPr>
        <w:pStyle w:val="Heading3"/>
      </w:pPr>
      <w:bookmarkStart w:id="11" w:name="_Toc74943365"/>
      <w:r>
        <w:lastRenderedPageBreak/>
        <w:t>AT – Congress Not Involved</w:t>
      </w:r>
      <w:bookmarkEnd w:id="11"/>
    </w:p>
    <w:p w14:paraId="6AECFE2F" w14:textId="77777777" w:rsidR="00E90F77" w:rsidRDefault="00E90F77" w:rsidP="00E90F77"/>
    <w:p w14:paraId="20E03B7A" w14:textId="408BCFDD" w:rsidR="00E90F77" w:rsidRDefault="00E90F77" w:rsidP="00E90F77">
      <w:pPr>
        <w:pStyle w:val="Heading4"/>
      </w:pPr>
      <w:r>
        <w:t>Plan requires legislative action – C</w:t>
      </w:r>
      <w:r w:rsidR="00113E04">
        <w:t>lean Water Act</w:t>
      </w:r>
      <w:r>
        <w:t xml:space="preserve"> explicitly exempts agricultural runoff</w:t>
      </w:r>
    </w:p>
    <w:p w14:paraId="3D556170" w14:textId="4456FA86" w:rsidR="00113E04" w:rsidRDefault="00113E04" w:rsidP="00E90F77">
      <w:proofErr w:type="spellStart"/>
      <w:r>
        <w:rPr>
          <w:rStyle w:val="Style13ptBold"/>
        </w:rPr>
        <w:t>Kilbert</w:t>
      </w:r>
      <w:proofErr w:type="spellEnd"/>
      <w:r>
        <w:rPr>
          <w:rStyle w:val="Style13ptBold"/>
        </w:rPr>
        <w:t>, University of Toledo College of Law professor, et al., 12</w:t>
      </w:r>
    </w:p>
    <w:p w14:paraId="55566819" w14:textId="71B1BA82" w:rsidR="00E90F77" w:rsidRDefault="00E90F77" w:rsidP="00E90F77">
      <w:r w:rsidRPr="00935966">
        <w:t>(</w:t>
      </w:r>
      <w:r w:rsidR="00113E04">
        <w:t>K</w:t>
      </w:r>
      <w:r w:rsidRPr="00935966">
        <w:t xml:space="preserve">enneth </w:t>
      </w:r>
      <w:proofErr w:type="spellStart"/>
      <w:r w:rsidRPr="00935966">
        <w:t>Kilbert</w:t>
      </w:r>
      <w:proofErr w:type="spellEnd"/>
      <w:r w:rsidRPr="00935966">
        <w:t xml:space="preserve"> is a professor at the University of Toledo College of Law, where he also serves as director of its Legal Institute of the Great Lakes. Tiffany </w:t>
      </w:r>
      <w:proofErr w:type="spellStart"/>
      <w:r w:rsidRPr="00935966">
        <w:t>Tisler</w:t>
      </w:r>
      <w:proofErr w:type="spellEnd"/>
      <w:r w:rsidRPr="00935966">
        <w:t xml:space="preserve"> is a 2011 cum laude graduate of the University of Toledo College of Law. M. Zack </w:t>
      </w:r>
      <w:proofErr w:type="spellStart"/>
      <w:r w:rsidRPr="00935966">
        <w:t>Hohl</w:t>
      </w:r>
      <w:proofErr w:type="spellEnd"/>
      <w:r w:rsidRPr="00935966">
        <w:t xml:space="preserve"> is a 2012 summa cum laude graduate of the University of Toledo College of Law. ARTICLE:</w:t>
      </w:r>
      <w:r w:rsidR="00113E04">
        <w:t xml:space="preserve"> </w:t>
      </w:r>
      <w:r w:rsidRPr="00935966">
        <w:t>LEGAL TOOLS FOR REDUCING HARMFUL ALGAL BLOOMS IN LAKE ERIE, 44 U. Tol. L. Rev. 69.</w:t>
      </w:r>
      <w:r w:rsidR="00BB5805">
        <w:t>, https://www.utoledo.edu/law/academics/ligl/habs/Legal_Tools_White_Paper.pdf,</w:t>
      </w:r>
      <w:r w:rsidRPr="00935966">
        <w:t xml:space="preserve"> LN)</w:t>
      </w:r>
    </w:p>
    <w:p w14:paraId="4A4D0A48" w14:textId="77777777" w:rsidR="001B30E5" w:rsidRPr="008D3842" w:rsidRDefault="001B30E5" w:rsidP="00E90F77">
      <w:pPr>
        <w:rPr>
          <w:rStyle w:val="Style13ptBold"/>
        </w:rPr>
      </w:pPr>
    </w:p>
    <w:p w14:paraId="6EE46A6F" w14:textId="77777777" w:rsidR="00E90F77" w:rsidRDefault="00E90F77" w:rsidP="00E90F77">
      <w:r w:rsidRPr="008D3842">
        <w:rPr>
          <w:rStyle w:val="StyleUnderline"/>
        </w:rPr>
        <w:t>The statute specifically exempts "agricultural stormwater discharges and return flows from irrigated agriculture" from the definition of point source</w:t>
      </w:r>
      <w:r>
        <w:t>. 32Link to the text of the note Concentrated animal feeding operations (CAFOs), however, are expressly defined as point sources. 33Link to the text of the note Most other types of stormwater runoff are not regulated as point sources, but rather as nonpoint sources. 34Link to the text of the note However, certain types of stormwater runoff are regulated as point sources, including municipal stormwater, industrial stormwater, and construction sites. 35Link to the text of the note</w:t>
      </w:r>
    </w:p>
    <w:p w14:paraId="2C144C6E" w14:textId="21C4DCE6" w:rsidR="004E134A" w:rsidRDefault="004E134A" w:rsidP="004E134A"/>
    <w:p w14:paraId="185B1B3B" w14:textId="7764E1EE" w:rsidR="004E134A" w:rsidRDefault="004E134A" w:rsidP="007C17AF">
      <w:pPr>
        <w:pStyle w:val="Heading2"/>
      </w:pPr>
      <w:bookmarkStart w:id="12" w:name="_Toc74943366"/>
      <w:r>
        <w:lastRenderedPageBreak/>
        <w:t>Internal link</w:t>
      </w:r>
      <w:bookmarkEnd w:id="12"/>
    </w:p>
    <w:p w14:paraId="52AC2033" w14:textId="305C1E72" w:rsidR="004E134A" w:rsidRDefault="004E134A" w:rsidP="004E134A"/>
    <w:p w14:paraId="21CC45B0" w14:textId="349A3114" w:rsidR="003D239E" w:rsidRDefault="003D239E" w:rsidP="00CD2346">
      <w:pPr>
        <w:pStyle w:val="Heading3"/>
      </w:pPr>
      <w:bookmarkStart w:id="13" w:name="_Toc74943367"/>
      <w:r>
        <w:lastRenderedPageBreak/>
        <w:t>Political Capital/Coop Key</w:t>
      </w:r>
      <w:bookmarkEnd w:id="13"/>
    </w:p>
    <w:p w14:paraId="1A599254" w14:textId="794F4D9F" w:rsidR="003D239E" w:rsidRDefault="003D239E" w:rsidP="003D239E"/>
    <w:p w14:paraId="2B310331" w14:textId="77777777" w:rsidR="00FE0E53" w:rsidRDefault="00FE0E53" w:rsidP="00FE0E53">
      <w:pPr>
        <w:pStyle w:val="Heading4"/>
      </w:pPr>
      <w:r>
        <w:t>Biden devoting political capital and focus to getting infrastructure across the finish line – his commitment is key to any infrastructure deal</w:t>
      </w:r>
    </w:p>
    <w:p w14:paraId="12544978" w14:textId="77777777" w:rsidR="00FE0E53" w:rsidRPr="00130B8F" w:rsidRDefault="00FE0E53" w:rsidP="00FE0E53">
      <w:pPr>
        <w:rPr>
          <w:rStyle w:val="Style13ptBold"/>
        </w:rPr>
      </w:pPr>
      <w:r w:rsidRPr="00130B8F">
        <w:rPr>
          <w:rStyle w:val="Style13ptBold"/>
        </w:rPr>
        <w:t>Sullivan, Washington Post national politics reporter &amp; Kane, Washington Post senior congressional correspondent and columnist, 6-11-21</w:t>
      </w:r>
    </w:p>
    <w:p w14:paraId="46932BD4" w14:textId="77777777" w:rsidR="00FE0E53" w:rsidRDefault="00FE0E53" w:rsidP="00FE0E53">
      <w:r>
        <w:t xml:space="preserve">[Sean &amp; Paul, 6-11-21, Washington Post, “‘Time is running out’: Democrats split over Biden’s relentless focus on infrastructure”, </w:t>
      </w:r>
      <w:hyperlink r:id="rId26" w:anchor="search/political+capital+infrastructure/FMfcgzGkXmWjchZmZzdKTLKJSsTbTrpl" w:history="1">
        <w:r w:rsidRPr="009E0289">
          <w:rPr>
            <w:rStyle w:val="Hyperlink"/>
          </w:rPr>
          <w:t>https://mail.google.com/mail/u/0/#search/political+capital+infrastructure/FMfcgzGkXmWjchZmZzdKTLKJSsTbTrpl</w:t>
        </w:r>
      </w:hyperlink>
      <w:r>
        <w:t>, accessed 6-14-21, AFB]</w:t>
      </w:r>
    </w:p>
    <w:p w14:paraId="17053671" w14:textId="77777777" w:rsidR="00FE0E53" w:rsidRDefault="00FE0E53" w:rsidP="00FE0E53"/>
    <w:p w14:paraId="3E063909" w14:textId="77777777" w:rsidR="00FE0E53" w:rsidRPr="003147E2" w:rsidRDefault="00FE0E53" w:rsidP="00FE0E53">
      <w:pPr>
        <w:rPr>
          <w:rStyle w:val="StyleUnderline"/>
        </w:rPr>
      </w:pPr>
      <w:r w:rsidRPr="003147E2">
        <w:rPr>
          <w:rStyle w:val="StyleUnderline"/>
        </w:rPr>
        <w:t>When it comes to infrastructure, in contrast, the president’s urgency has been in plain sight. Biden has traveled the country to promote his proposal. He’s enlisted Cabinet secretaries to help sell it. He’s holding Oval Office meetings where he negotiates directly on it. And he is expending significant political capital to get it across the finish line.</w:t>
      </w:r>
    </w:p>
    <w:p w14:paraId="0FC6D9A7" w14:textId="77777777" w:rsidR="00FE0E53" w:rsidRDefault="00FE0E53" w:rsidP="00FE0E53">
      <w:r>
        <w:t xml:space="preserve">In the eyes of Biden’s allies, this is a good recipe for success in the midterms and beyond. </w:t>
      </w:r>
      <w:r w:rsidRPr="00FE0E53">
        <w:rPr>
          <w:rStyle w:val="StyleUnderline"/>
        </w:rPr>
        <w:t>“The White House is right to make infrastructure a priority,” said</w:t>
      </w:r>
      <w:r>
        <w:t xml:space="preserve"> Sen. Richard </w:t>
      </w:r>
      <w:r w:rsidRPr="00FE0E53">
        <w:rPr>
          <w:rStyle w:val="StyleUnderline"/>
        </w:rPr>
        <w:t>Blumenthal</w:t>
      </w:r>
      <w:r>
        <w:t xml:space="preserve"> (D-Conn.), who is up for reelection. “</w:t>
      </w:r>
      <w:r w:rsidRPr="00FE0E53">
        <w:rPr>
          <w:rStyle w:val="StyleUnderline"/>
        </w:rPr>
        <w:t>It’s urgently time-sensitive because it’s so key to jobs and economic recovery, not to mention faith in the basic capacity of government to build bridges and roads.”</w:t>
      </w:r>
    </w:p>
    <w:p w14:paraId="5A9884CD" w14:textId="77777777" w:rsidR="00FE0E53" w:rsidRDefault="00FE0E53" w:rsidP="00FE0E53">
      <w:r w:rsidRPr="00FE0E53">
        <w:rPr>
          <w:rStyle w:val="StyleUnderline"/>
        </w:rPr>
        <w:t xml:space="preserve">Infrastructure is also an appealing goal for the White House because its passage may not require a long-shot effort to end the filibuster. If all 50 Democratic senators stick together, they could pass it with no Republican support using a special budgetary maneuver. </w:t>
      </w:r>
      <w:r>
        <w:t>That is not true for measures such as the voting rights bill, which has no connection to the budget, making it much more difficult to shepherd into law.</w:t>
      </w:r>
    </w:p>
    <w:p w14:paraId="282BA1F6" w14:textId="77777777" w:rsidR="00FE0E53" w:rsidRPr="00FE0E53" w:rsidRDefault="00FE0E53" w:rsidP="00FE0E53">
      <w:pPr>
        <w:rPr>
          <w:rStyle w:val="StyleUnderline"/>
        </w:rPr>
      </w:pPr>
      <w:r w:rsidRPr="00FE0E53">
        <w:rPr>
          <w:rStyle w:val="Emphasis"/>
        </w:rPr>
        <w:t>Even if</w:t>
      </w:r>
      <w:r w:rsidRPr="00FE0E53">
        <w:rPr>
          <w:rStyle w:val="StyleUnderline"/>
        </w:rPr>
        <w:t xml:space="preserve"> the bipartisan talks do not result in a deal, they are important to Manchin, who might not join a Democratic-only bill unless he thinks a real effort has been made to court Republicans, Democrats close to the process said.</w:t>
      </w:r>
    </w:p>
    <w:p w14:paraId="2CF12D04" w14:textId="77777777" w:rsidR="00FE0E53" w:rsidRDefault="00FE0E53" w:rsidP="00FE0E53">
      <w:r>
        <w:t>Underlying Democrats’ anxieties are painful memories of the early months of the Obama administration, when they passed a stimulus bill that many now think was too small, and talks on the Affordable Care Act dragged on without resulting in any GOP support.</w:t>
      </w:r>
    </w:p>
    <w:p w14:paraId="3B58B357" w14:textId="77777777" w:rsidR="00FE0E53" w:rsidRPr="00FE0E53" w:rsidRDefault="00FE0E53" w:rsidP="00FE0E53">
      <w:pPr>
        <w:rPr>
          <w:rStyle w:val="StyleUnderline"/>
        </w:rPr>
      </w:pPr>
      <w:r w:rsidRPr="00FE0E53">
        <w:rPr>
          <w:rStyle w:val="StyleUnderline"/>
        </w:rPr>
        <w:t>Now, some fear that if the party doesn’t move more swiftly, it could miss its chance to get an infrastructure bill passed</w:t>
      </w:r>
      <w:r>
        <w:t xml:space="preserve">. </w:t>
      </w:r>
      <w:r w:rsidRPr="00FE0E53">
        <w:rPr>
          <w:rStyle w:val="StyleUnderline"/>
        </w:rPr>
        <w:t>With no margin for error in the Senate, circumstances could shift at any moment, they say, noting that in 2010, Democrats unexpectedly lost a special Senate election, costing them a filibuster-proof majority and nearly dooming the ACA.</w:t>
      </w:r>
    </w:p>
    <w:p w14:paraId="54E4F5FC" w14:textId="77777777" w:rsidR="00FE0E53" w:rsidRPr="007907FB" w:rsidRDefault="00FE0E53" w:rsidP="00FE0E53">
      <w:r>
        <w:t>“During the Obama admin, folks thought we’d have a 60 Dem majority for a while. It lasted 4 months. Dems are burning precious time &amp; impact,” Rep. Alexandria Ocasio-Cortez (D-N.Y.) tweeted. “It’s a hustle. We need to move now.”</w:t>
      </w:r>
    </w:p>
    <w:p w14:paraId="2DEF1818" w14:textId="77777777" w:rsidR="00C77EB8" w:rsidRDefault="00C77EB8" w:rsidP="00C77EB8"/>
    <w:p w14:paraId="487C24F0" w14:textId="77777777" w:rsidR="00C77EB8" w:rsidRDefault="00C77EB8" w:rsidP="00C77EB8"/>
    <w:p w14:paraId="762797AF" w14:textId="04770A2E" w:rsidR="00A935B9" w:rsidRDefault="00A935B9" w:rsidP="00A935B9">
      <w:pPr>
        <w:pStyle w:val="Heading4"/>
      </w:pPr>
      <w:r w:rsidRPr="00A935B9">
        <w:lastRenderedPageBreak/>
        <w:t xml:space="preserve">Biden </w:t>
      </w:r>
      <w:r>
        <w:t xml:space="preserve">political capital key to bridging </w:t>
      </w:r>
      <w:r w:rsidR="007907FB">
        <w:t>differences and getting bipartisan deal</w:t>
      </w:r>
    </w:p>
    <w:p w14:paraId="65CE3CCF" w14:textId="4C041384" w:rsidR="007907FB" w:rsidRDefault="007907FB" w:rsidP="007907FB">
      <w:r>
        <w:t xml:space="preserve">CNBC, </w:t>
      </w:r>
      <w:hyperlink r:id="rId27" w:history="1">
        <w:r w:rsidRPr="009E0289">
          <w:rPr>
            <w:rStyle w:val="Hyperlink"/>
          </w:rPr>
          <w:t>https://www.cnbc.com/2021/05/10/as-biden-leads-infrastructure-talks-odds-of-bipartisan-deal-look-bleak-.html</w:t>
        </w:r>
      </w:hyperlink>
      <w:r>
        <w:t>, accessed 6-10-21, AFB]</w:t>
      </w:r>
    </w:p>
    <w:p w14:paraId="536D8F9C" w14:textId="2D2B39A7" w:rsidR="007907FB" w:rsidRDefault="007907FB" w:rsidP="007907FB"/>
    <w:p w14:paraId="54CAEBE3" w14:textId="382D3FDB" w:rsidR="007907FB" w:rsidRPr="007907FB" w:rsidRDefault="007907FB" w:rsidP="007907FB">
      <w:pPr>
        <w:rPr>
          <w:rStyle w:val="StyleUnderline"/>
        </w:rPr>
      </w:pPr>
      <w:r w:rsidRPr="007907FB">
        <w:rPr>
          <w:rStyle w:val="StyleUnderline"/>
        </w:rPr>
        <w:t xml:space="preserve">So where does that leave the prospects of a bipartisan bill? </w:t>
      </w:r>
    </w:p>
    <w:p w14:paraId="15ACBDB9" w14:textId="43FAF11D" w:rsidR="007907FB" w:rsidRDefault="007907FB" w:rsidP="007907FB">
      <w:r w:rsidRPr="007907FB">
        <w:rPr>
          <w:rStyle w:val="StyleUnderline"/>
        </w:rPr>
        <w:t>Advocates and analysts on both sides of the aisle agree: Right now, there are no visible areas of overlap between the Democratic and Republican funding plans</w:t>
      </w:r>
      <w:r>
        <w:t xml:space="preserve">. </w:t>
      </w:r>
    </w:p>
    <w:p w14:paraId="581756E2" w14:textId="3143C2FE" w:rsidR="007907FB" w:rsidRPr="007907FB" w:rsidRDefault="007907FB" w:rsidP="007907FB">
      <w:pPr>
        <w:rPr>
          <w:rStyle w:val="StyleUnderline"/>
        </w:rPr>
      </w:pPr>
      <w:r w:rsidRPr="007907FB">
        <w:rPr>
          <w:rStyle w:val="StyleUnderline"/>
        </w:rPr>
        <w:t xml:space="preserve">Under any other president, this would render any hopes of a compromise bill effectively DOA. But with Biden in charge, they say, the math is different. </w:t>
      </w:r>
    </w:p>
    <w:p w14:paraId="7FB97E40" w14:textId="218D4642" w:rsidR="007907FB" w:rsidRPr="007907FB" w:rsidRDefault="007907FB" w:rsidP="007907FB">
      <w:pPr>
        <w:rPr>
          <w:rStyle w:val="StyleUnderline"/>
        </w:rPr>
      </w:pPr>
      <w:r w:rsidRPr="007907FB">
        <w:rPr>
          <w:rStyle w:val="StyleUnderline"/>
        </w:rPr>
        <w:t xml:space="preserve">“We’ve never had a president spend this much time and political capital on infrastructure,” said Kevin </w:t>
      </w:r>
      <w:proofErr w:type="spellStart"/>
      <w:r w:rsidRPr="007907FB">
        <w:rPr>
          <w:rStyle w:val="StyleUnderline"/>
        </w:rPr>
        <w:t>DeGood</w:t>
      </w:r>
      <w:proofErr w:type="spellEnd"/>
      <w:r w:rsidRPr="007907FB">
        <w:rPr>
          <w:rStyle w:val="StyleUnderline"/>
        </w:rPr>
        <w:t xml:space="preserve">, who leads the infrastructure policy team at the progressive Center for American Progress.  </w:t>
      </w:r>
    </w:p>
    <w:p w14:paraId="6E6BD1DF" w14:textId="383C71EE" w:rsidR="007907FB" w:rsidRPr="007907FB" w:rsidRDefault="007907FB" w:rsidP="007907FB">
      <w:pPr>
        <w:rPr>
          <w:rStyle w:val="StyleUnderline"/>
        </w:rPr>
      </w:pPr>
      <w:r w:rsidRPr="007907FB">
        <w:rPr>
          <w:rStyle w:val="StyleUnderline"/>
        </w:rPr>
        <w:t>“I’m cautiously optimistic about a compromise bill because it’s a personal priority of the president’s,” said Republican strategist</w:t>
      </w:r>
      <w:r>
        <w:t xml:space="preserve"> Michael </w:t>
      </w:r>
      <w:r w:rsidRPr="007907FB">
        <w:rPr>
          <w:rStyle w:val="StyleUnderline"/>
        </w:rPr>
        <w:t>Steel, a partner at Hamilton Place Strategies and a former top aide to then-House Speaker John Boehner, R-Ohio.</w:t>
      </w:r>
    </w:p>
    <w:p w14:paraId="6E4F774F" w14:textId="395F4FD3" w:rsidR="007907FB" w:rsidRPr="007907FB" w:rsidRDefault="007907FB" w:rsidP="007907FB">
      <w:pPr>
        <w:rPr>
          <w:rStyle w:val="StyleUnderline"/>
        </w:rPr>
      </w:pPr>
      <w:r w:rsidRPr="007907FB">
        <w:rPr>
          <w:rStyle w:val="StyleUnderline"/>
        </w:rPr>
        <w:t xml:space="preserve">On Monday, White House press secretary Jen Psaki reaffirmed that the search for a bipartisan compromise is coming directly from Biden himself. </w:t>
      </w:r>
    </w:p>
    <w:p w14:paraId="7890006E" w14:textId="1B81BDCE" w:rsidR="007907FB" w:rsidRDefault="007907FB" w:rsidP="007907FB"/>
    <w:p w14:paraId="597A55A4" w14:textId="77777777" w:rsidR="00242686" w:rsidRDefault="00242686" w:rsidP="00242686">
      <w:pPr>
        <w:pStyle w:val="Heading4"/>
      </w:pPr>
      <w:r>
        <w:t>Good faith effort is key to any infrastructure deal – provides key cover for reconciliation if necessary</w:t>
      </w:r>
    </w:p>
    <w:p w14:paraId="453468CB" w14:textId="77777777" w:rsidR="00242686" w:rsidRPr="00F51ACB" w:rsidRDefault="00242686" w:rsidP="00242686">
      <w:pPr>
        <w:rPr>
          <w:rStyle w:val="Style13ptBold"/>
        </w:rPr>
      </w:pPr>
      <w:proofErr w:type="spellStart"/>
      <w:r w:rsidRPr="00F51ACB">
        <w:rPr>
          <w:rStyle w:val="Style13ptBold"/>
        </w:rPr>
        <w:t>Parnes</w:t>
      </w:r>
      <w:proofErr w:type="spellEnd"/>
      <w:r w:rsidRPr="00F51ACB">
        <w:rPr>
          <w:rStyle w:val="Style13ptBold"/>
        </w:rPr>
        <w:t>, The Hill, 6-14-21</w:t>
      </w:r>
    </w:p>
    <w:p w14:paraId="06A50306" w14:textId="77777777" w:rsidR="00242686" w:rsidRDefault="00242686" w:rsidP="00242686">
      <w:r>
        <w:t xml:space="preserve">[Amie, 6-14-21, The Hill, “Biden fails to break GOP 'fever'”,  </w:t>
      </w:r>
      <w:hyperlink r:id="rId28" w:history="1">
        <w:r w:rsidRPr="009E0289">
          <w:rPr>
            <w:rStyle w:val="Hyperlink"/>
          </w:rPr>
          <w:t>https://thehill.com/homenews/administration/558065-biden-fails-to-break-gop-fever</w:t>
        </w:r>
      </w:hyperlink>
      <w:r>
        <w:t>, accessed 6-14-21, AFB]</w:t>
      </w:r>
    </w:p>
    <w:p w14:paraId="0371B767" w14:textId="77777777" w:rsidR="00242686" w:rsidRDefault="00242686" w:rsidP="00242686"/>
    <w:p w14:paraId="3C95A310" w14:textId="77777777" w:rsidR="00242686" w:rsidRPr="001302A5" w:rsidRDefault="00242686" w:rsidP="00242686">
      <w:pPr>
        <w:rPr>
          <w:rStyle w:val="StyleUnderline"/>
        </w:rPr>
      </w:pPr>
      <w:r w:rsidRPr="001302A5">
        <w:rPr>
          <w:rStyle w:val="StyleUnderline"/>
        </w:rPr>
        <w:t>Since taking office, Democrats say Biden has made good-faith efforts in trying to compromise with Republicans. Some argue that voters will credit Biden for making an effort to be bipartisan even if Democrats have to use reconciliation again.</w:t>
      </w:r>
    </w:p>
    <w:p w14:paraId="539D82F0" w14:textId="77777777" w:rsidR="00242686" w:rsidRPr="001302A5" w:rsidRDefault="00242686" w:rsidP="00242686">
      <w:pPr>
        <w:rPr>
          <w:rStyle w:val="StyleUnderline"/>
        </w:rPr>
      </w:pPr>
      <w:r>
        <w:t xml:space="preserve">“President </w:t>
      </w:r>
      <w:r w:rsidRPr="001302A5">
        <w:rPr>
          <w:rStyle w:val="StyleUnderline"/>
        </w:rPr>
        <w:t>Biden, with his very large megaphone, will get credit in the eyes of American voters for trying to be bipartisan,” said</w:t>
      </w:r>
      <w:r>
        <w:t xml:space="preserve"> Michael </w:t>
      </w:r>
      <w:r w:rsidRPr="001302A5">
        <w:rPr>
          <w:rStyle w:val="StyleUnderline"/>
        </w:rPr>
        <w:t>Trujillo, a Democratic strategist. “The effort helps give cover to moderate senators and House members so that way ultimately if one party needs to vote on something to get it on the president's desk, Americans know there was an honest, good faith effort to reach a compromise.”</w:t>
      </w:r>
    </w:p>
    <w:p w14:paraId="5B5B528A" w14:textId="77777777" w:rsidR="00242686" w:rsidRDefault="00242686" w:rsidP="007907FB"/>
    <w:p w14:paraId="1DEE008F" w14:textId="77777777" w:rsidR="00C77EB8" w:rsidRDefault="00C77EB8" w:rsidP="00C77EB8">
      <w:pPr>
        <w:pStyle w:val="Heading4"/>
      </w:pPr>
      <w:r>
        <w:t>Bipartisan negotiating key to getting infrastructure across the finish line</w:t>
      </w:r>
    </w:p>
    <w:p w14:paraId="4E983295" w14:textId="77777777" w:rsidR="00C77EB8" w:rsidRPr="0003696A" w:rsidRDefault="00C77EB8" w:rsidP="00C77EB8">
      <w:pPr>
        <w:rPr>
          <w:rStyle w:val="Style13ptBold"/>
        </w:rPr>
      </w:pPr>
      <w:r w:rsidRPr="0003696A">
        <w:rPr>
          <w:rStyle w:val="Style13ptBold"/>
        </w:rPr>
        <w:t xml:space="preserve">Mascaro, Associated Press Chief Congressional Correspondent, and </w:t>
      </w:r>
      <w:proofErr w:type="spellStart"/>
      <w:r w:rsidRPr="0003696A">
        <w:rPr>
          <w:rStyle w:val="Style13ptBold"/>
        </w:rPr>
        <w:t>Boak</w:t>
      </w:r>
      <w:proofErr w:type="spellEnd"/>
      <w:r w:rsidRPr="0003696A">
        <w:rPr>
          <w:rStyle w:val="Style13ptBold"/>
        </w:rPr>
        <w:t>, Associated Press economics reporter, 6-9-21</w:t>
      </w:r>
    </w:p>
    <w:p w14:paraId="3FD966A7" w14:textId="77777777" w:rsidR="00C77EB8" w:rsidRDefault="00C77EB8" w:rsidP="00C77EB8">
      <w:r>
        <w:lastRenderedPageBreak/>
        <w:t xml:space="preserve">[Lisa &amp; Josh, 6-9-21, AP News, “For infrastructure deal, Biden eyes 'multiple paths forward'”, </w:t>
      </w:r>
      <w:hyperlink r:id="rId29" w:history="1">
        <w:r w:rsidRPr="009E0289">
          <w:rPr>
            <w:rStyle w:val="Hyperlink"/>
          </w:rPr>
          <w:t>https://apnews.com/article/business-government-and-politics-e82b377725be0988d4dc93ebc8a70333</w:t>
        </w:r>
      </w:hyperlink>
      <w:r>
        <w:t>, accessed 6-18-21, AFB]</w:t>
      </w:r>
    </w:p>
    <w:p w14:paraId="1243FD6C" w14:textId="77777777" w:rsidR="00C77EB8" w:rsidRDefault="00C77EB8" w:rsidP="00C77EB8"/>
    <w:p w14:paraId="555DC929" w14:textId="77777777" w:rsidR="00C77EB8" w:rsidRDefault="00C77EB8" w:rsidP="00C77EB8">
      <w:r w:rsidRPr="00826751">
        <w:rPr>
          <w:rStyle w:val="StyleUnderline"/>
        </w:rPr>
        <w:t>President Joe Biden is pursuing “multiple paths forward” as he looks to muscle his big infrastructure package through Congress — dialing up lawmakers from both parties in search of a bipartisan deal</w:t>
      </w:r>
      <w:r>
        <w:t xml:space="preserve"> while imploring Democrats to be ready to go it alone if necessary.</w:t>
      </w:r>
    </w:p>
    <w:p w14:paraId="09FB1B31" w14:textId="77777777" w:rsidR="00C77EB8" w:rsidRPr="00826751" w:rsidRDefault="00C77EB8" w:rsidP="00C77EB8">
      <w:pPr>
        <w:rPr>
          <w:rStyle w:val="StyleUnderline"/>
        </w:rPr>
      </w:pPr>
      <w:r w:rsidRPr="00826751">
        <w:rPr>
          <w:rStyle w:val="StyleUnderline"/>
        </w:rPr>
        <w:t>It’s an approach that shows the political perils ahead for the White House and anxious Democrats eager to make gains on their agenda, but also the potential routes to a $1 trillion-plus investment package that would be a signature accomplishment for the president and his party in power.</w:t>
      </w:r>
    </w:p>
    <w:p w14:paraId="014ECC7E" w14:textId="77777777" w:rsidR="00C77EB8" w:rsidRDefault="00C77EB8" w:rsidP="00C77EB8">
      <w:r>
        <w:t>In one fell swoop this week, Biden cut off talks with a core group of Republican senators when it became clear there was no bridging the divide between their differing views on the size of an infrastructure investment; started new talks with a bipartisan group of 10 senators working on a deal; and welcomed a $1.2 trillion bipartisan effort from a group in the House.</w:t>
      </w:r>
    </w:p>
    <w:p w14:paraId="4707BF43" w14:textId="77777777" w:rsidR="00C77EB8" w:rsidRDefault="00C77EB8" w:rsidP="00C77EB8">
      <w:r>
        <w:t>At the same time, before leaving for his first overseas trip to Europe, Biden instructed Democratic leaders in Congress to prepare the groundwork to pass some or all of the ambitious package on their own if there is no deal to be made with Republican lawmakers this summer.</w:t>
      </w:r>
    </w:p>
    <w:p w14:paraId="0F413DBE" w14:textId="77777777" w:rsidR="00C77EB8" w:rsidRDefault="00C77EB8" w:rsidP="00C77EB8">
      <w:r>
        <w:t>“His view is that there are multiple paths forward,” said White House press secretary Jen Psaki.</w:t>
      </w:r>
    </w:p>
    <w:p w14:paraId="54EA5D24" w14:textId="77777777" w:rsidR="00C77EB8" w:rsidRDefault="00C77EB8" w:rsidP="00C77EB8">
      <w:r w:rsidRPr="00826751">
        <w:rPr>
          <w:rStyle w:val="StyleUnderline"/>
        </w:rPr>
        <w:t>The legislative road ahead promises long days and nights of talks, as lawmakers and the administration grind out the details of what would be the most sweeping domestic infrastructure investment in years. It showcases an almost forgotten skill in Washington, the art of negotiation,</w:t>
      </w:r>
      <w:r>
        <w:t xml:space="preserve"> even as the prospects for a final deal remain seriously in doubt.</w:t>
      </w:r>
    </w:p>
    <w:p w14:paraId="3E0413FB" w14:textId="77777777" w:rsidR="00C77EB8" w:rsidRDefault="00C77EB8" w:rsidP="00C77EB8">
      <w:r w:rsidRPr="00363508">
        <w:rPr>
          <w:rStyle w:val="StyleUnderline"/>
        </w:rPr>
        <w:t>The current thinking is that it could very well take all approaches to secure a deal: Perhaps Biden can reach a bipartisan accord on the more traditional roads and bridges projects,</w:t>
      </w:r>
      <w:r>
        <w:t xml:space="preserve"> and then he will need to depend on a party-line vote for the child care centers, veterans hospitals and family-friendly tax policies he wants in the face of Republican resistance.</w:t>
      </w:r>
    </w:p>
    <w:p w14:paraId="3D7F5F39" w14:textId="77777777" w:rsidR="00C77EB8" w:rsidRDefault="00C77EB8" w:rsidP="00C77EB8">
      <w:r>
        <w:t>On Wednesday, some of the group of 10 senators — five Democrats and five Republicans — who met late Tuesday over pizza huddled again trying to shape the bipartisan backbone of a more traditional infrastructure plan.</w:t>
      </w:r>
    </w:p>
    <w:p w14:paraId="5A74DBC8" w14:textId="77777777" w:rsidR="00C77EB8" w:rsidRPr="00363508" w:rsidRDefault="00C77EB8" w:rsidP="00C77EB8">
      <w:pPr>
        <w:rPr>
          <w:rStyle w:val="StyleUnderline"/>
        </w:rPr>
      </w:pPr>
      <w:r w:rsidRPr="00363508">
        <w:rPr>
          <w:rStyle w:val="StyleUnderline"/>
        </w:rPr>
        <w:t>“We’re continuing to refine a proposal that can get support from both sides of the aisle,” said Sen. Rob Portman, R-Ohio.</w:t>
      </w:r>
    </w:p>
    <w:p w14:paraId="50206BD6" w14:textId="77777777" w:rsidR="00C77EB8" w:rsidRDefault="00C77EB8" w:rsidP="00C77EB8">
      <w:r>
        <w:t>Portman has been leading the effort with Democratic Sen. Kyrsten Sinema of Arizona for months and is now drawing in other senators to swap ideas and assess support.</w:t>
      </w:r>
    </w:p>
    <w:p w14:paraId="06D5C4F7" w14:textId="77777777" w:rsidR="00C77EB8" w:rsidRDefault="00C77EB8" w:rsidP="00C77EB8">
      <w:r>
        <w:t>Sen. Mitt Romney, R-Utah, has put the group’s membership at 20 senators and told reporters the group would keep at it until it reaches a deal — or a dead end.</w:t>
      </w:r>
    </w:p>
    <w:p w14:paraId="51F1F180" w14:textId="77777777" w:rsidR="00C77EB8" w:rsidRDefault="00C77EB8" w:rsidP="00C77EB8">
      <w:r w:rsidRPr="00363508">
        <w:rPr>
          <w:rStyle w:val="StyleUnderline"/>
        </w:rPr>
        <w:t>With the narrowly split House and the 50-50 Senate, the White House faces political challenges pushing its priorities through Congress with Democratic votes alone.</w:t>
      </w:r>
      <w:r>
        <w:t xml:space="preserve"> Most legislation requires 60 votes to advance in the Senate, meaning at least 10 Republicans would be needed to push past a filibuster. Democrats are preparing to use special budget reconciliation rules that allow legislation to be approved </w:t>
      </w:r>
      <w:r>
        <w:lastRenderedPageBreak/>
        <w:t>with a 51-vote threshold in the Senate, if needed. Biden’s party holds a slight majority in the Senate because Vice President Kamala Harris can break a tie.</w:t>
      </w:r>
    </w:p>
    <w:p w14:paraId="49CA9710" w14:textId="77777777" w:rsidR="00C77EB8" w:rsidRDefault="00C77EB8" w:rsidP="00C77EB8">
      <w:r>
        <w:t>Talks broke down between Biden and the lead Republican negotiator, Sen. Shelley Moore Capito of West Virginia, after the senators offered a $928 billion proposal, which included about $330 billion in new spending — but not as much as Biden’s proposed $1.7 trillion.</w:t>
      </w:r>
    </w:p>
    <w:p w14:paraId="7C12194D" w14:textId="77777777" w:rsidR="00C77EB8" w:rsidRDefault="00C77EB8" w:rsidP="00C77EB8">
      <w:r>
        <w:t>They could not agree on how to pay for the new spending. Biden has proposed raising the corporate tax rate from 21% to 28%, a nonstarter for Republicans, and the president rejected the GOP senators’ suggestion of tapping unspent COVID-19 aid money to fund the new infrastructure.</w:t>
      </w:r>
    </w:p>
    <w:p w14:paraId="5D618CAB" w14:textId="77777777" w:rsidR="00C77EB8" w:rsidRDefault="00C77EB8" w:rsidP="00C77EB8">
      <w:r>
        <w:t>Biden, in a fresh round of calls with Sinema and the new group, including Republican Sen. Bill Cassidy of Louisiana, encouraged the senators to keep working toward a deal.</w:t>
      </w:r>
    </w:p>
    <w:p w14:paraId="025E52F8" w14:textId="77777777" w:rsidR="00C77EB8" w:rsidRDefault="00C77EB8" w:rsidP="00C77EB8">
      <w:r>
        <w:t>It’s unclear how much the new group of senators is willing to spend on infrastructure and how it plans to pay for the legislation — pitfalls that doomed the earlier Republican-only effort with Biden. Romney told reporters there would be no new taxes.</w:t>
      </w:r>
    </w:p>
    <w:p w14:paraId="77A19536" w14:textId="77777777" w:rsidR="00C77EB8" w:rsidRDefault="00C77EB8" w:rsidP="00C77EB8">
      <w:r>
        <w:t>Also uncertain is how much support the group of senators is getting from its broader leadership and fellow rank-and-file lawmakers that would be essential for any eventual deal’s passage.</w:t>
      </w:r>
    </w:p>
    <w:p w14:paraId="0CE61D67" w14:textId="77777777" w:rsidR="00C77EB8" w:rsidRDefault="00C77EB8" w:rsidP="00C77EB8">
      <w:r>
        <w:t>Senate Majority Leader Chuck Schumer, D-N.Y., this week embraced Biden’s multipronged strategy. Senate Minority Leader Mitch McConnell, R-Ky., has decried the end of talks with Republicans and been less vocal about the senators’ new effort.</w:t>
      </w:r>
    </w:p>
    <w:p w14:paraId="7302A84B" w14:textId="77777777" w:rsidR="00C77EB8" w:rsidRDefault="00C77EB8" w:rsidP="00C77EB8">
      <w:r w:rsidRPr="00BB13F3">
        <w:rPr>
          <w:rStyle w:val="StyleUnderline"/>
        </w:rPr>
        <w:t>The Biden administration views the infrastructure talks with Republicans as having shown signs of common ground</w:t>
      </w:r>
      <w:r>
        <w:t>, despite the breakup this week with one group.</w:t>
      </w:r>
    </w:p>
    <w:p w14:paraId="47FF4812" w14:textId="77777777" w:rsidR="00C77EB8" w:rsidRDefault="00C77EB8" w:rsidP="00C77EB8">
      <w:r>
        <w:t xml:space="preserve">Brian </w:t>
      </w:r>
      <w:proofErr w:type="spellStart"/>
      <w:r w:rsidRPr="00BB13F3">
        <w:rPr>
          <w:rStyle w:val="StyleUnderline"/>
        </w:rPr>
        <w:t>Deese</w:t>
      </w:r>
      <w:proofErr w:type="spellEnd"/>
      <w:r w:rsidRPr="00BB13F3">
        <w:rPr>
          <w:rStyle w:val="StyleUnderline"/>
        </w:rPr>
        <w:t>, director of the White House National Economic Council, said</w:t>
      </w:r>
      <w:r>
        <w:t xml:space="preserve"> Wednesday that </w:t>
      </w:r>
      <w:r w:rsidRPr="00BB13F3">
        <w:rPr>
          <w:rStyle w:val="StyleUnderline"/>
        </w:rPr>
        <w:t>lawmakers in both parties see the broader need to invest in supply chains, domestic manufacturing, research and development and high-speed internet.</w:t>
      </w:r>
    </w:p>
    <w:p w14:paraId="277CBA13" w14:textId="77777777" w:rsidR="00C77EB8" w:rsidRPr="00BB13F3" w:rsidRDefault="00C77EB8" w:rsidP="00C77EB8">
      <w:pPr>
        <w:rPr>
          <w:rStyle w:val="StyleUnderline"/>
        </w:rPr>
      </w:pPr>
      <w:r w:rsidRPr="00BB13F3">
        <w:rPr>
          <w:rStyle w:val="StyleUnderline"/>
        </w:rPr>
        <w:t>Biden’s hopes for green energy investments in electric vehicle charging stations or climate resiliency to shore up communities facing weather damage could have new traction with Cassidy, Romney and other Republicans in the new group, who may be more open to some of those proposals.</w:t>
      </w:r>
    </w:p>
    <w:p w14:paraId="76FB3514" w14:textId="77777777" w:rsidR="00C77EB8" w:rsidRDefault="00C77EB8" w:rsidP="00C77EB8">
      <w:pPr>
        <w:rPr>
          <w:rStyle w:val="StyleUnderline"/>
        </w:rPr>
      </w:pPr>
      <w:r w:rsidRPr="00BB13F3">
        <w:rPr>
          <w:rStyle w:val="StyleUnderline"/>
        </w:rPr>
        <w:t xml:space="preserve">“These conversations have progressed. They continue to progress,” </w:t>
      </w:r>
      <w:proofErr w:type="spellStart"/>
      <w:r w:rsidRPr="00BB13F3">
        <w:rPr>
          <w:rStyle w:val="StyleUnderline"/>
        </w:rPr>
        <w:t>Deese</w:t>
      </w:r>
      <w:proofErr w:type="spellEnd"/>
      <w:r w:rsidRPr="00BB13F3">
        <w:rPr>
          <w:rStyle w:val="StyleUnderline"/>
        </w:rPr>
        <w:t xml:space="preserve"> said</w:t>
      </w:r>
      <w:r>
        <w:t xml:space="preserve"> at a virtual event for the news outlet </w:t>
      </w:r>
      <w:proofErr w:type="spellStart"/>
      <w:r>
        <w:t>Axios</w:t>
      </w:r>
      <w:proofErr w:type="spellEnd"/>
      <w:r>
        <w:t>. “</w:t>
      </w:r>
      <w:r w:rsidRPr="00BB13F3">
        <w:rPr>
          <w:rStyle w:val="StyleUnderline"/>
        </w:rPr>
        <w:t>And we’re making progress. It’s not always pretty, but that’s the legislative process.”</w:t>
      </w:r>
    </w:p>
    <w:p w14:paraId="1E3039BA" w14:textId="77777777" w:rsidR="00C77EB8" w:rsidRDefault="00C77EB8" w:rsidP="00C77EB8">
      <w:pPr>
        <w:rPr>
          <w:rStyle w:val="StyleUnderline"/>
        </w:rPr>
      </w:pPr>
    </w:p>
    <w:p w14:paraId="4F78AC35" w14:textId="35AF513C" w:rsidR="00CD2346" w:rsidRDefault="00CD2346" w:rsidP="00CD2346">
      <w:pPr>
        <w:pStyle w:val="Heading3"/>
      </w:pPr>
      <w:bookmarkStart w:id="14" w:name="_Toc74943368"/>
      <w:r>
        <w:lastRenderedPageBreak/>
        <w:t>Internal Link Threshold</w:t>
      </w:r>
      <w:bookmarkEnd w:id="14"/>
    </w:p>
    <w:p w14:paraId="63733C00" w14:textId="77777777" w:rsidR="00CD2346" w:rsidRDefault="00CD2346" w:rsidP="00CD2346"/>
    <w:p w14:paraId="56D1C888" w14:textId="77777777" w:rsidR="00CD2346" w:rsidRDefault="00CD2346" w:rsidP="00CD2346">
      <w:pPr>
        <w:pStyle w:val="Heading4"/>
      </w:pPr>
      <w:r>
        <w:t>Biden has very little room for error – support is thin</w:t>
      </w:r>
    </w:p>
    <w:p w14:paraId="4906DEE6" w14:textId="77777777" w:rsidR="00CD2346" w:rsidRDefault="00CD2346" w:rsidP="00CD2346">
      <w:pPr>
        <w:rPr>
          <w:rStyle w:val="Style13ptBold"/>
        </w:rPr>
      </w:pPr>
      <w:r>
        <w:rPr>
          <w:rStyle w:val="Style13ptBold"/>
        </w:rPr>
        <w:t>Waldman, Washington Post political columnist, 6-17-21</w:t>
      </w:r>
    </w:p>
    <w:p w14:paraId="27A20110" w14:textId="77777777" w:rsidR="00CD2346" w:rsidRDefault="00CD2346" w:rsidP="00CD2346">
      <w:r w:rsidRPr="0069576E">
        <w:t>[Paul, 6-17-21, Washington Post, “</w:t>
      </w:r>
      <w:r>
        <w:t xml:space="preserve">Opinion: Biden needs to run the table for the next year and a half”, </w:t>
      </w:r>
      <w:r w:rsidRPr="0069576E">
        <w:t>https://www.washingtonpost.com/opinions/2021/06/17/biden-needs-run-table-next-year-half/?utm_campaign=wp_opinions_pm&amp;utm_medium=email&amp;utm_source=newsletter&amp;wpisrc=nl_popns&amp;carta-url=https%3A%2F%2Fs2.washingtonpost.com%2Fcar-ln-tr%2F33c598d%2F60cba2bc9d2fdae30282f084%2F596b588c9bbc0f403f8f3bf7%2F30%2F46%2F60cba2bc9d2fdae30282f084, accessed 6-18-21, AFB]</w:t>
      </w:r>
    </w:p>
    <w:p w14:paraId="0D0F7EAF" w14:textId="77777777" w:rsidR="00CD2346" w:rsidRDefault="00CD2346" w:rsidP="00CD2346"/>
    <w:p w14:paraId="267BB812" w14:textId="77777777" w:rsidR="00CD2346" w:rsidRPr="002C2CB3" w:rsidRDefault="00CD2346" w:rsidP="00CD2346">
      <w:pPr>
        <w:rPr>
          <w:rStyle w:val="StyleUnderline"/>
        </w:rPr>
      </w:pPr>
      <w:r w:rsidRPr="002C2CB3">
        <w:rPr>
          <w:rStyle w:val="StyleUnderline"/>
        </w:rPr>
        <w:t>It’s important to understand that Republicans don’t need any Democratic catastrophe to take back control of Congress. All they need is for things not to go too well for Biden.</w:t>
      </w:r>
    </w:p>
    <w:p w14:paraId="735162BA" w14:textId="77777777" w:rsidR="00CD2346" w:rsidRPr="002C2CB3" w:rsidRDefault="00CD2346" w:rsidP="00CD2346">
      <w:pPr>
        <w:rPr>
          <w:rStyle w:val="StyleUnderline"/>
        </w:rPr>
      </w:pPr>
      <w:r w:rsidRPr="002C2CB3">
        <w:rPr>
          <w:rStyle w:val="StyleUnderline"/>
        </w:rPr>
        <w:t>We can see danger signs already: While Biden’s proposals are popular, his approval rating is good but not great, and Congress’s numbers are falling fast.</w:t>
      </w:r>
    </w:p>
    <w:p w14:paraId="144571C2" w14:textId="77777777" w:rsidR="00CD2346" w:rsidRDefault="00CD2346" w:rsidP="00CD2346">
      <w:r w:rsidRPr="002C2CB3">
        <w:rPr>
          <w:rStyle w:val="StyleUnderline"/>
        </w:rPr>
        <w:t>So above all, Democrats need to deliver — and keep delivering</w:t>
      </w:r>
      <w:r>
        <w:t>, over and over, all the way to November 2022. Or they’ll lose the opportunity to do anything in 2023 and 2024.</w:t>
      </w:r>
    </w:p>
    <w:p w14:paraId="47F7C6C5" w14:textId="7603397E" w:rsidR="00CD2346" w:rsidRPr="00242686" w:rsidRDefault="00CD2346" w:rsidP="00CD2346">
      <w:pPr>
        <w:rPr>
          <w:b/>
          <w:u w:val="single"/>
        </w:rPr>
      </w:pPr>
      <w:r w:rsidRPr="002C2CB3">
        <w:rPr>
          <w:rStyle w:val="StyleUnderline"/>
        </w:rPr>
        <w:t>The deck is stacked in favor of the opposition, and Biden has very little margin for error. And what if Biden does “get caught trying”? That won’t help matters in the least.</w:t>
      </w:r>
    </w:p>
    <w:p w14:paraId="07915EDE" w14:textId="77777777" w:rsidR="00CD2346" w:rsidRDefault="00CD2346" w:rsidP="00CD2346"/>
    <w:p w14:paraId="5908C4B1" w14:textId="1A076998" w:rsidR="004E134A" w:rsidRDefault="004E134A" w:rsidP="007C17AF">
      <w:pPr>
        <w:pStyle w:val="Heading2"/>
      </w:pPr>
      <w:bookmarkStart w:id="15" w:name="_Toc74943369"/>
      <w:r>
        <w:lastRenderedPageBreak/>
        <w:t>Impact</w:t>
      </w:r>
      <w:bookmarkEnd w:id="15"/>
    </w:p>
    <w:p w14:paraId="230C9E6B" w14:textId="7CFEAFC0" w:rsidR="004E134A" w:rsidRDefault="004E134A" w:rsidP="004E134A"/>
    <w:p w14:paraId="2CD10F8E" w14:textId="77777777" w:rsidR="00DC5D7B" w:rsidRDefault="00DC5D7B" w:rsidP="00DC5D7B">
      <w:pPr>
        <w:pStyle w:val="Heading3"/>
      </w:pPr>
      <w:bookmarkStart w:id="16" w:name="_Toc74943370"/>
      <w:r>
        <w:lastRenderedPageBreak/>
        <w:t>Climate Impact Magnifier</w:t>
      </w:r>
      <w:bookmarkEnd w:id="16"/>
    </w:p>
    <w:p w14:paraId="6B4E94F2" w14:textId="77777777" w:rsidR="00DC5D7B" w:rsidRPr="008B4116" w:rsidRDefault="00DC5D7B" w:rsidP="00DC5D7B"/>
    <w:p w14:paraId="40B50A5D" w14:textId="77777777" w:rsidR="00DC5D7B" w:rsidRPr="00206E79" w:rsidRDefault="00DC5D7B" w:rsidP="00DC5D7B">
      <w:pPr>
        <w:pStyle w:val="Heading4"/>
      </w:pPr>
      <w:r w:rsidRPr="00206E79">
        <w:t>Warming makes every other existential scenario more likely</w:t>
      </w:r>
    </w:p>
    <w:p w14:paraId="7C5B74C3" w14:textId="77777777" w:rsidR="00DC5D7B" w:rsidRPr="00206E79" w:rsidRDefault="00DC5D7B" w:rsidP="00DC5D7B">
      <w:r w:rsidRPr="00206E79">
        <w:rPr>
          <w:rStyle w:val="Style13ptBold"/>
        </w:rPr>
        <w:t>Torres, Institute for Ethics and Emerging Technologies Affiliate Scholar, 16</w:t>
      </w:r>
      <w:r w:rsidRPr="00206E79">
        <w:t xml:space="preserve"> </w:t>
      </w:r>
    </w:p>
    <w:p w14:paraId="5B9B5B05" w14:textId="77777777" w:rsidR="00DC5D7B" w:rsidRPr="00206E79" w:rsidRDefault="00DC5D7B" w:rsidP="00DC5D7B">
      <w:r w:rsidRPr="00206E79">
        <w:t>[Phil; 7-22-16; Future of Life Institute; "Climate Change Is the Most Urgent Risk"; https://futureoflife.org/2016/07/22/climate-change-is-the-most-urgent-existential-risk/; accessed; accessed 3-22-17; PAC]</w:t>
      </w:r>
    </w:p>
    <w:p w14:paraId="71FFA428" w14:textId="77777777" w:rsidR="00DC5D7B" w:rsidRPr="00206E79" w:rsidRDefault="00DC5D7B" w:rsidP="00DC5D7B">
      <w:pPr>
        <w:rPr>
          <w:rStyle w:val="StyleUnderline"/>
        </w:rPr>
      </w:pPr>
      <w:r w:rsidRPr="00206E79">
        <w:t xml:space="preserve">Why? Because these </w:t>
      </w:r>
      <w:r w:rsidRPr="00206E79">
        <w:rPr>
          <w:rStyle w:val="StyleUnderline"/>
        </w:rPr>
        <w:t>ongoing catastrophes in slow-motion will frame our existential predicament on Earth not just for the rest of this century, but for literally thousands of years to come. As such, they have the capacity to raise or lower the probability of other risks scenarios unfolding.</w:t>
      </w:r>
    </w:p>
    <w:p w14:paraId="77498E76" w14:textId="77777777" w:rsidR="00DC5D7B" w:rsidRPr="00206E79" w:rsidRDefault="00DC5D7B" w:rsidP="00DC5D7B">
      <w:r w:rsidRPr="00206E79">
        <w:t>Multiplying Threats</w:t>
      </w:r>
    </w:p>
    <w:p w14:paraId="5BEB2F7D" w14:textId="77777777" w:rsidR="00DC5D7B" w:rsidRPr="00206E79" w:rsidRDefault="00DC5D7B" w:rsidP="00DC5D7B">
      <w:pPr>
        <w:rPr>
          <w:rStyle w:val="StyleUnderline"/>
        </w:rPr>
      </w:pPr>
      <w:r w:rsidRPr="00206E79">
        <w:t xml:space="preserve">Ask yourself the following: </w:t>
      </w:r>
      <w:r w:rsidRPr="00206E79">
        <w:rPr>
          <w:rStyle w:val="StyleUnderline"/>
        </w:rPr>
        <w:t>are wars more or less likely in a world marked by extreme weather events, megadroughts, food supply disruptions, and sea-level rise? Are terrorist attacks more or less likely in a world beset by the collapse of global ecosystems, agricultural failures, economic uncertainty, and political instability?</w:t>
      </w:r>
    </w:p>
    <w:p w14:paraId="6889BA88" w14:textId="77777777" w:rsidR="00DC5D7B" w:rsidRPr="00206E79" w:rsidRDefault="00DC5D7B" w:rsidP="00DC5D7B">
      <w:pPr>
        <w:rPr>
          <w:rStyle w:val="StyleUnderline"/>
        </w:rPr>
      </w:pPr>
      <w:r w:rsidRPr="00206E79">
        <w:rPr>
          <w:rStyle w:val="StyleUnderline"/>
        </w:rPr>
        <w:t xml:space="preserve">Both government officials and scientists agree that the answer is “more likely.” For example, the current Director of the CIA, John Brennan, recently identified “the impact of climate change” as one of the “deeper causes of this rising instability” in countries like Syria, Iraq, Yemen, Libya, and Ukraine. </w:t>
      </w:r>
      <w:r w:rsidRPr="00206E79">
        <w:t xml:space="preserve">Similarly, the former Secretary of Defense, Chuck </w:t>
      </w:r>
      <w:r w:rsidRPr="00206E79">
        <w:rPr>
          <w:rStyle w:val="StyleUnderline"/>
        </w:rPr>
        <w:t>Hagel, has described climate change as a “threat multiplier”</w:t>
      </w:r>
      <w:r w:rsidRPr="00206E79">
        <w:t xml:space="preserve"> </w:t>
      </w:r>
      <w:r w:rsidRPr="00206E79">
        <w:rPr>
          <w:rStyle w:val="StyleUnderline"/>
        </w:rPr>
        <w:t>with “the potential to exacerbate many of the challenges we are dealing with today — from infectious disease to terrorism.”</w:t>
      </w:r>
    </w:p>
    <w:p w14:paraId="06C5D15F" w14:textId="77777777" w:rsidR="00DC5D7B" w:rsidRPr="00206E79" w:rsidRDefault="00DC5D7B" w:rsidP="00DC5D7B">
      <w:pPr>
        <w:rPr>
          <w:rStyle w:val="StyleUnderline"/>
        </w:rPr>
      </w:pPr>
      <w:r w:rsidRPr="00206E79">
        <w:t>The Department of Defense has also affirmed a connection. In a 2015 report, it states, “</w:t>
      </w:r>
      <w:r w:rsidRPr="00206E79">
        <w:rPr>
          <w:rStyle w:val="StyleUnderline"/>
        </w:rPr>
        <w:t>Global climate change will aggravate problems such as poverty, social tensions, environmental degradation, ineffectual leadership and weak political institutions that threaten stability in a number of countries.”</w:t>
      </w:r>
    </w:p>
    <w:p w14:paraId="6DFDD471" w14:textId="77777777" w:rsidR="00DC5D7B" w:rsidRPr="00206E79" w:rsidRDefault="00DC5D7B" w:rsidP="00DC5D7B">
      <w:r w:rsidRPr="00206E79">
        <w:rPr>
          <w:rStyle w:val="StyleUnderline"/>
        </w:rPr>
        <w:t>Scientific studies have further shown a connection between the environmental crisis and violent conflicts</w:t>
      </w:r>
      <w:r w:rsidRPr="00206E79">
        <w:t xml:space="preserve">. For example, </w:t>
      </w:r>
      <w:r w:rsidRPr="00206E79">
        <w:rPr>
          <w:rStyle w:val="StyleUnderline"/>
        </w:rPr>
        <w:t xml:space="preserve">a 2015 paper in the Proceedings of the National Academy of Sciences argues that climate change was a causal factor behind the record-breaking 2007-2010 drought in Syria. This drought led to a mass migration of farmers into urban centers, which fueled the 2011 Syrian civil war. </w:t>
      </w:r>
      <w:r w:rsidRPr="00206E79">
        <w:t xml:space="preserve">Some observers, including myself, have suggested that </w:t>
      </w:r>
      <w:r w:rsidRPr="00206E79">
        <w:rPr>
          <w:rStyle w:val="Emphasis"/>
        </w:rPr>
        <w:t>this struggle could be the beginning of World War III</w:t>
      </w:r>
      <w:r w:rsidRPr="00206E79">
        <w:t>, given the complex tangle of international involvement and overlapping interests.</w:t>
      </w:r>
    </w:p>
    <w:p w14:paraId="3DCBF653" w14:textId="77777777" w:rsidR="00DC5D7B" w:rsidRPr="00206E79" w:rsidRDefault="00DC5D7B" w:rsidP="00DC5D7B">
      <w:pPr>
        <w:rPr>
          <w:rStyle w:val="StyleUnderline"/>
        </w:rPr>
      </w:pPr>
      <w:r w:rsidRPr="00206E79">
        <w:rPr>
          <w:rStyle w:val="StyleUnderline"/>
        </w:rPr>
        <w:t>The study’s conclusion is also significant because the Syrian civil war was the Petri dish in which the Islamic State consolidated its forces, later emerging as the largest and most powerful terrorist organization in human history.</w:t>
      </w:r>
    </w:p>
    <w:p w14:paraId="54B5B0FB" w14:textId="77777777" w:rsidR="00DC5D7B" w:rsidRPr="00206E79" w:rsidRDefault="00DC5D7B" w:rsidP="00DC5D7B">
      <w:r w:rsidRPr="00206E79">
        <w:t>A Perfect Storm</w:t>
      </w:r>
    </w:p>
    <w:p w14:paraId="59537D6D" w14:textId="77777777" w:rsidR="00DC5D7B" w:rsidRPr="00206E79" w:rsidRDefault="00DC5D7B" w:rsidP="00DC5D7B">
      <w:pPr>
        <w:rPr>
          <w:rStyle w:val="StyleUnderline"/>
        </w:rPr>
      </w:pPr>
      <w:r w:rsidRPr="00206E79">
        <w:t xml:space="preserve">The point is that </w:t>
      </w:r>
      <w:r w:rsidRPr="00206E79">
        <w:rPr>
          <w:rStyle w:val="StyleUnderline"/>
        </w:rPr>
        <w:t xml:space="preserve">climate change and biodiversity loss could very easily push societies to the brink of collapse. This will exacerbate existing geopolitical tensions and introduce entirely new power struggles between state and nonstate actors. At the same time, advanced technologies will very </w:t>
      </w:r>
      <w:r w:rsidRPr="00206E79">
        <w:rPr>
          <w:rStyle w:val="StyleUnderline"/>
        </w:rPr>
        <w:lastRenderedPageBreak/>
        <w:t>likely become increasingly powerful and accessible</w:t>
      </w:r>
      <w:r w:rsidRPr="00206E79">
        <w:t xml:space="preserve">. As I’ve written elsewhere, </w:t>
      </w:r>
      <w:r w:rsidRPr="00206E79">
        <w:rPr>
          <w:rStyle w:val="StyleUnderline"/>
        </w:rPr>
        <w:t>the malicious agents of the future will have bulldozers rather than shovels to dig mass graves for their enemies.</w:t>
      </w:r>
    </w:p>
    <w:p w14:paraId="72FF9C2E" w14:textId="77777777" w:rsidR="00DC5D7B" w:rsidRPr="00206E79" w:rsidRDefault="00DC5D7B" w:rsidP="00DC5D7B">
      <w:pPr>
        <w:rPr>
          <w:rStyle w:val="StyleUnderline"/>
        </w:rPr>
      </w:pPr>
      <w:r w:rsidRPr="00206E79">
        <w:rPr>
          <w:rStyle w:val="StyleUnderline"/>
        </w:rPr>
        <w:t>The result is a perfect storm of more conflicts in the world along with unprecedentedly dangerous weapons.</w:t>
      </w:r>
    </w:p>
    <w:p w14:paraId="53178BE4" w14:textId="77777777" w:rsidR="00DC5D7B" w:rsidRPr="00206E79" w:rsidRDefault="00DC5D7B" w:rsidP="00DC5D7B">
      <w:r w:rsidRPr="00206E79">
        <w:t>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w:t>
      </w:r>
    </w:p>
    <w:p w14:paraId="495E9B58" w14:textId="77777777" w:rsidR="00DC5D7B" w:rsidRPr="00206E79" w:rsidRDefault="00DC5D7B" w:rsidP="00DC5D7B">
      <w:r w:rsidRPr="00206E79">
        <w:t>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w:t>
      </w:r>
    </w:p>
    <w:p w14:paraId="4D7A5FED" w14:textId="77777777" w:rsidR="00DC5D7B" w:rsidRPr="00206E79" w:rsidRDefault="00DC5D7B" w:rsidP="00DC5D7B">
      <w:r w:rsidRPr="00206E79">
        <w:t>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w:t>
      </w:r>
    </w:p>
    <w:p w14:paraId="6ABEE295" w14:textId="77777777" w:rsidR="00DC5D7B" w:rsidRPr="00206E79" w:rsidRDefault="00DC5D7B" w:rsidP="00DC5D7B">
      <w:pPr>
        <w:rPr>
          <w:rStyle w:val="StyleUnderline"/>
        </w:rPr>
      </w:pPr>
      <w:r w:rsidRPr="00206E79">
        <w:rPr>
          <w:rStyle w:val="StyleUnderline"/>
        </w:rPr>
        <w:t>It could even make an “AI arms race” more likely, thereby raising the probability of a malevolent superintelligence being created either on purpose or by mistake.</w:t>
      </w:r>
    </w:p>
    <w:p w14:paraId="38076604" w14:textId="77777777" w:rsidR="00DC5D7B" w:rsidRPr="00206E79" w:rsidRDefault="00DC5D7B" w:rsidP="00DC5D7B">
      <w:pPr>
        <w:rPr>
          <w:rStyle w:val="StyleUnderline"/>
        </w:rPr>
      </w:pPr>
      <w:r w:rsidRPr="00206E79">
        <w:rPr>
          <w:rStyle w:val="StyleUnderline"/>
        </w:rPr>
        <w:t>Similarly</w:t>
      </w:r>
      <w:r w:rsidRPr="00206E79">
        <w:t xml:space="preserve">, </w:t>
      </w:r>
      <w:r w:rsidRPr="00206E79">
        <w:rPr>
          <w:rStyle w:val="StyleUnderline"/>
        </w:rPr>
        <w:t>imagine that astronomers discover a behemoth asteroid barreling toward Earth. Will designing, building, and launching a spacecraft to divert the assassin past our planet be easier or more difficult in a world preoccupied with other survival issues?</w:t>
      </w:r>
    </w:p>
    <w:p w14:paraId="0EE172E9" w14:textId="77777777" w:rsidR="00DC5D7B" w:rsidRDefault="00DC5D7B" w:rsidP="00DC5D7B">
      <w:pPr>
        <w:rPr>
          <w:rStyle w:val="StyleUnderline"/>
        </w:rPr>
      </w:pPr>
      <w:r w:rsidRPr="00206E79">
        <w:t xml:space="preserve">In a relatively peaceful world, one could imagine an asteroid actually bringing humanity together by directing our attention toward a common threat. But </w:t>
      </w:r>
      <w:r w:rsidRPr="00206E79">
        <w:rPr>
          <w:rStyle w:val="StyleUnderline"/>
        </w:rPr>
        <w:t>if the “conflict multipliers” of climate change and biodiversity loss have already catapulted civilization into chaos and turmoil, I strongly suspect that humanity will become more, rather than less, susceptible to dangers of this sort.</w:t>
      </w:r>
    </w:p>
    <w:p w14:paraId="7A0204BF" w14:textId="77777777" w:rsidR="00DC5D7B" w:rsidRDefault="00DC5D7B" w:rsidP="00DC5D7B"/>
    <w:p w14:paraId="3A7D04C1" w14:textId="77777777" w:rsidR="00DC5D7B" w:rsidRPr="007303D4" w:rsidRDefault="00DC5D7B" w:rsidP="00DC5D7B"/>
    <w:p w14:paraId="692C3335" w14:textId="77777777" w:rsidR="00DC5D7B" w:rsidRDefault="00DC5D7B" w:rsidP="00DC5D7B"/>
    <w:p w14:paraId="5FB562F3" w14:textId="77777777" w:rsidR="00DC5D7B" w:rsidRPr="00BF2B31" w:rsidRDefault="00DC5D7B" w:rsidP="00DC5D7B"/>
    <w:p w14:paraId="4CA1F74B" w14:textId="77777777" w:rsidR="00DC5D7B" w:rsidRPr="007F322F" w:rsidRDefault="00DC5D7B" w:rsidP="00DC5D7B"/>
    <w:p w14:paraId="1B47D457" w14:textId="3174C281" w:rsidR="007443E5" w:rsidRDefault="007443E5" w:rsidP="007443E5">
      <w:pPr>
        <w:pStyle w:val="Heading3"/>
      </w:pPr>
      <w:bookmarkStart w:id="17" w:name="_Toc74943371"/>
      <w:r>
        <w:lastRenderedPageBreak/>
        <w:t xml:space="preserve">AT </w:t>
      </w:r>
      <w:r w:rsidR="000E7152">
        <w:t>–</w:t>
      </w:r>
      <w:r>
        <w:t xml:space="preserve"> </w:t>
      </w:r>
      <w:r w:rsidR="000E7152">
        <w:t>Bipartisan Framework Doesn’t Include Climate</w:t>
      </w:r>
      <w:bookmarkEnd w:id="17"/>
    </w:p>
    <w:p w14:paraId="67568A6E" w14:textId="7E09874F" w:rsidR="000E7152" w:rsidRDefault="000E7152" w:rsidP="000E7152"/>
    <w:p w14:paraId="4E98CA60" w14:textId="51B036B3" w:rsidR="000E7152" w:rsidRDefault="000E7152" w:rsidP="000E7152">
      <w:pPr>
        <w:pStyle w:val="Heading4"/>
      </w:pPr>
      <w:r>
        <w:t>Bipartisan framework includes multiple renewable and climate measures</w:t>
      </w:r>
    </w:p>
    <w:p w14:paraId="702F4732" w14:textId="061432D1" w:rsidR="000E7152" w:rsidRPr="002469BC" w:rsidRDefault="000E7152" w:rsidP="000E7152">
      <w:pPr>
        <w:rPr>
          <w:rStyle w:val="Style13ptBold"/>
        </w:rPr>
      </w:pPr>
      <w:r w:rsidRPr="002469BC">
        <w:rPr>
          <w:rStyle w:val="Style13ptBold"/>
        </w:rPr>
        <w:t xml:space="preserve">Inside EPA’s Climate Extra, </w:t>
      </w:r>
      <w:r w:rsidR="002469BC" w:rsidRPr="002469BC">
        <w:rPr>
          <w:rStyle w:val="Style13ptBold"/>
        </w:rPr>
        <w:t>6-18-21</w:t>
      </w:r>
    </w:p>
    <w:p w14:paraId="4FEE3F96" w14:textId="766CAEE2" w:rsidR="002469BC" w:rsidRDefault="002469BC" w:rsidP="000E7152">
      <w:r>
        <w:t>[6-18-21, Inside EPA’s Climate Extra, “Hill Democrats Float Bills In Bid For GHG-Focused Infrastructure Package,”, Lexis, accessed 6-18-21, AFB]</w:t>
      </w:r>
    </w:p>
    <w:p w14:paraId="427E18E0" w14:textId="7A8D1E1E" w:rsidR="002469BC" w:rsidRDefault="002469BC" w:rsidP="000E7152"/>
    <w:p w14:paraId="71FA72ED" w14:textId="461594A1" w:rsidR="007779CE" w:rsidRDefault="007779CE" w:rsidP="000E7152">
      <w:r>
        <w:t>The House and Senate bills represent both substantive additions to the climate debate and fresh efforts to incorporate EJ into the push for climate-related legislation, amid prior criticism that such efforts too often failed to engage the concerns of EJ communities.</w:t>
      </w:r>
    </w:p>
    <w:p w14:paraId="734DE357" w14:textId="4A5F8B48" w:rsidR="007779CE" w:rsidRDefault="007779CE" w:rsidP="000E7152">
      <w:r>
        <w:t>The Senate bill also includes provisions to aid coal workers that are winning union praise.</w:t>
      </w:r>
    </w:p>
    <w:p w14:paraId="5E22C072" w14:textId="6770E150" w:rsidR="007779CE" w:rsidRDefault="007779CE" w:rsidP="000E7152">
      <w:r w:rsidRPr="007779CE">
        <w:rPr>
          <w:rStyle w:val="StyleUnderline"/>
        </w:rPr>
        <w:t>Introduction of the two bills comes as support is growing for a bipartisan infrastructure plan</w:t>
      </w:r>
      <w:r>
        <w:t xml:space="preserve"> that includes limited funding for clean technologies and climate resilience efforts.</w:t>
      </w:r>
    </w:p>
    <w:p w14:paraId="48ADA395" w14:textId="5C2A4760" w:rsidR="007779CE" w:rsidRPr="007779CE" w:rsidRDefault="007779CE" w:rsidP="000E7152">
      <w:pPr>
        <w:rPr>
          <w:rStyle w:val="StyleUnderline"/>
        </w:rPr>
      </w:pPr>
      <w:r w:rsidRPr="007779CE">
        <w:rPr>
          <w:rStyle w:val="StyleUnderline"/>
        </w:rPr>
        <w:t>According to press reports, a bipartisan group of 21 senators is now supporting a proposal that would spend $15 billion on various electric vehicle measures, including charging infrastructure, buses and transit vehicles and $73 billion on "power infrastructure," such as grid upgrades that could help integrate renewable generation.</w:t>
      </w:r>
    </w:p>
    <w:p w14:paraId="12C94F73" w14:textId="0C0EA9E5" w:rsidR="002469BC" w:rsidRPr="000E7152" w:rsidRDefault="007779CE" w:rsidP="000E7152">
      <w:r>
        <w:t xml:space="preserve">Further, </w:t>
      </w:r>
      <w:r w:rsidRPr="007779CE">
        <w:rPr>
          <w:rStyle w:val="StyleUnderline"/>
        </w:rPr>
        <w:t>it would spend $47.2 billion on "resiliency" efforts, as well as $16 billion to cap orphaned wells and abandoned mines, a category of spending that has been touted as having conventional environmental benefits as well as "just" transition benefits for fossil fuel-reliant areas.</w:t>
      </w:r>
    </w:p>
    <w:p w14:paraId="72EBE060" w14:textId="0CD2E072" w:rsidR="004E134A" w:rsidRDefault="004E134A" w:rsidP="004E134A"/>
    <w:p w14:paraId="2BBC36E2" w14:textId="77777777" w:rsidR="00B125B9" w:rsidRDefault="00B125B9" w:rsidP="00B125B9">
      <w:pPr>
        <w:pStyle w:val="Heading4"/>
      </w:pPr>
      <w:r>
        <w:t>Rail solves</w:t>
      </w:r>
    </w:p>
    <w:p w14:paraId="10F92838" w14:textId="073BA288" w:rsidR="00954DF2" w:rsidRDefault="00980B8F" w:rsidP="00980B8F">
      <w:pPr>
        <w:pStyle w:val="Heading4"/>
      </w:pPr>
      <w:r>
        <w:t xml:space="preserve">a. </w:t>
      </w:r>
      <w:r w:rsidR="00B125B9">
        <w:t>Bipartisan version funds rail</w:t>
      </w:r>
    </w:p>
    <w:p w14:paraId="15D6DCC1" w14:textId="40B5BC11" w:rsidR="00980B8F" w:rsidRPr="00A55AA1" w:rsidRDefault="00A55AA1" w:rsidP="00A55AA1">
      <w:pPr>
        <w:rPr>
          <w:rStyle w:val="Style13ptBold"/>
        </w:rPr>
      </w:pPr>
      <w:r w:rsidRPr="00A55AA1">
        <w:rPr>
          <w:rStyle w:val="Style13ptBold"/>
        </w:rPr>
        <w:t xml:space="preserve">Mascaro, </w:t>
      </w:r>
      <w:r w:rsidR="0003696A">
        <w:rPr>
          <w:rStyle w:val="Style13ptBold"/>
        </w:rPr>
        <w:t>Associated Press Chief Congressional Correspondent</w:t>
      </w:r>
      <w:r w:rsidRPr="00A55AA1">
        <w:rPr>
          <w:rStyle w:val="Style13ptBold"/>
        </w:rPr>
        <w:t>, 6-17-21</w:t>
      </w:r>
    </w:p>
    <w:p w14:paraId="533CB8EC" w14:textId="6AF45E03" w:rsidR="00DE2E8A" w:rsidRDefault="00A55AA1" w:rsidP="00A55AA1">
      <w:r>
        <w:t xml:space="preserve">[Lisa, </w:t>
      </w:r>
      <w:r w:rsidR="00DE2E8A">
        <w:t>6-17-21, Associated Press, “</w:t>
      </w:r>
      <w:r w:rsidR="001F60C1">
        <w:t xml:space="preserve">Bipartisan infrastructure group swells to 21 senators,” </w:t>
      </w:r>
      <w:hyperlink r:id="rId30" w:history="1">
        <w:r w:rsidR="001F60C1" w:rsidRPr="009E0289">
          <w:rPr>
            <w:rStyle w:val="Hyperlink"/>
          </w:rPr>
          <w:t>https://apnews.com/article/joe-biden-lifestyle-business-government-and-politics-494f67f3014ec5d1361ebf27646f8340</w:t>
        </w:r>
      </w:hyperlink>
      <w:r w:rsidR="00DE2E8A">
        <w:t>, accessed 6-18-21, AFB]</w:t>
      </w:r>
    </w:p>
    <w:p w14:paraId="3BC7885C" w14:textId="77777777" w:rsidR="001F60C1" w:rsidRDefault="001F60C1" w:rsidP="00A55AA1"/>
    <w:p w14:paraId="1A526C35" w14:textId="6CA35357" w:rsidR="00DE2E8A" w:rsidRDefault="00DE2E8A" w:rsidP="00A55AA1">
      <w:r>
        <w:t>As an alternative</w:t>
      </w:r>
      <w:r w:rsidRPr="001F60C1">
        <w:rPr>
          <w:rStyle w:val="StyleUnderline"/>
        </w:rPr>
        <w:t>, the bipartisan group is eyeing a scaled-back nearly $1 trillion proposal that includes about $579 billion in new spending, including $110 billion on roads and highways, $66 billion on passenger and freight rail and $48 billion on public transit, according a Republican who requested anonymity to discuss the package. There’s another $47 billion on resiliency efforts to fight climate change and money for electric vehicle charging stations.</w:t>
      </w:r>
    </w:p>
    <w:p w14:paraId="50C11130" w14:textId="77777777" w:rsidR="00DE2E8A" w:rsidRPr="00A55AA1" w:rsidRDefault="00DE2E8A" w:rsidP="00A55AA1"/>
    <w:p w14:paraId="1000DCC8" w14:textId="06CDB9A0" w:rsidR="00980B8F" w:rsidRDefault="00980B8F" w:rsidP="004E044C">
      <w:pPr>
        <w:pStyle w:val="Heading4"/>
      </w:pPr>
      <w:r>
        <w:lastRenderedPageBreak/>
        <w:t xml:space="preserve">b. Rail funding </w:t>
      </w:r>
      <w:r w:rsidR="00DA0DBA">
        <w:t>solves climate</w:t>
      </w:r>
    </w:p>
    <w:p w14:paraId="1D56E12E" w14:textId="713E16E1" w:rsidR="004E044C" w:rsidRDefault="004E044C" w:rsidP="004E044C">
      <w:pPr>
        <w:rPr>
          <w:rStyle w:val="Style13ptBold"/>
        </w:rPr>
      </w:pPr>
      <w:r>
        <w:rPr>
          <w:rStyle w:val="Style13ptBold"/>
        </w:rPr>
        <w:t xml:space="preserve">Hogan, </w:t>
      </w:r>
      <w:r w:rsidR="00AF3C7D">
        <w:rPr>
          <w:rStyle w:val="Style13ptBold"/>
        </w:rPr>
        <w:t xml:space="preserve">Earlham College politics and environmental sustainability professor, </w:t>
      </w:r>
      <w:r>
        <w:rPr>
          <w:rStyle w:val="Style13ptBold"/>
        </w:rPr>
        <w:t>6-18-21</w:t>
      </w:r>
    </w:p>
    <w:p w14:paraId="613E4362" w14:textId="76CB3049" w:rsidR="004E044C" w:rsidRDefault="004E044C" w:rsidP="003B7089">
      <w:r w:rsidRPr="003B7089">
        <w:t xml:space="preserve">[Thor, 6-18-21, Washington Post, </w:t>
      </w:r>
      <w:r w:rsidR="003B7089" w:rsidRPr="003B7089">
        <w:t xml:space="preserve">“The government screwed up the American rail system. Now it can make amends.”, </w:t>
      </w:r>
      <w:hyperlink r:id="rId31" w:history="1">
        <w:r w:rsidR="003B7089" w:rsidRPr="003B7089">
          <w:rPr>
            <w:rStyle w:val="Hyperlink"/>
          </w:rPr>
          <w:t>https://www.washingtonpost.com/outlook/2021/06/18/government-screwed-up-american-rail-system-now-it-can-make-amends/</w:t>
        </w:r>
      </w:hyperlink>
      <w:r w:rsidRPr="003B7089">
        <w:t>, accessed 6-18-21, AFB]</w:t>
      </w:r>
    </w:p>
    <w:p w14:paraId="6C08533B" w14:textId="77777777" w:rsidR="00AC6379" w:rsidRPr="003B7089" w:rsidRDefault="00AC6379" w:rsidP="003B7089"/>
    <w:p w14:paraId="60069720" w14:textId="7F038C79" w:rsidR="00AC6379" w:rsidRPr="00AC6379" w:rsidRDefault="00AC6379" w:rsidP="00980B8F">
      <w:pPr>
        <w:rPr>
          <w:b/>
          <w:u w:val="single"/>
        </w:rPr>
      </w:pPr>
      <w:r>
        <w:t xml:space="preserve">But </w:t>
      </w:r>
      <w:r w:rsidRPr="00AC6379">
        <w:rPr>
          <w:rStyle w:val="StyleUnderline"/>
        </w:rPr>
        <w:t>pressure has grown</w:t>
      </w:r>
      <w:r>
        <w:t xml:space="preserve"> thanks to China’s new state-of-the-art high-speed rail system and its desire to compete with the United States for global leadership. </w:t>
      </w:r>
      <w:r w:rsidRPr="00AC6379">
        <w:rPr>
          <w:rStyle w:val="StyleUnderline"/>
        </w:rPr>
        <w:t>In a hyper-connected world, failing to update archaic infrastructure increasingly has geopolitical consequences. Climate change has also enhanced the case for government investment in rail because trains use far less energy than cars and airliners, which combined represent more than 20 percent of all greenhouse gas emissions. Finally, the very towns that have been left behind in recent decades thanks to globalization and deindustrialization stand to benefit from connections to a renewed passenger rail network. Each of these developments explain why rail advocates have recently been pushing for a new Amtrak approach that focuses on service over profit.</w:t>
      </w:r>
    </w:p>
    <w:p w14:paraId="0D6F884D" w14:textId="235221A6" w:rsidR="00DA0DBA" w:rsidRDefault="00AC6379" w:rsidP="00980B8F">
      <w:r>
        <w:t xml:space="preserve">The past teaches us that </w:t>
      </w:r>
      <w:r w:rsidRPr="00AC6379">
        <w:rPr>
          <w:rStyle w:val="StyleUnderline"/>
        </w:rPr>
        <w:t>a good passenger train system can help spur economic growth. It also reveals that proper government oversight, which balances the public good against the economic viability of rail services, combined with government investments, are key to creating a cutting-edge system</w:t>
      </w:r>
      <w:r>
        <w:t>. With the stakes higher than they’ve been in decades, the country can’t afford to get this delicate mix wrong again.</w:t>
      </w:r>
    </w:p>
    <w:p w14:paraId="2329FDBC" w14:textId="77777777" w:rsidR="00807339" w:rsidRPr="00980B8F" w:rsidRDefault="00807339" w:rsidP="00980B8F"/>
    <w:p w14:paraId="05AD5673" w14:textId="77777777" w:rsidR="00DC5D7B" w:rsidRDefault="00DC5D7B" w:rsidP="00DC5D7B">
      <w:pPr>
        <w:pStyle w:val="Heading3"/>
      </w:pPr>
      <w:bookmarkStart w:id="18" w:name="_Toc74943372"/>
      <w:r>
        <w:lastRenderedPageBreak/>
        <w:t>AT – Reconciliation Solves the Impact</w:t>
      </w:r>
      <w:bookmarkEnd w:id="18"/>
    </w:p>
    <w:p w14:paraId="65DA3917" w14:textId="77777777" w:rsidR="00DC5D7B" w:rsidRPr="009A7681" w:rsidRDefault="00DC5D7B" w:rsidP="00DC5D7B"/>
    <w:p w14:paraId="7FCD13D9" w14:textId="77777777" w:rsidR="00DC5D7B" w:rsidRDefault="00DC5D7B" w:rsidP="00DC5D7B">
      <w:pPr>
        <w:pStyle w:val="Heading4"/>
      </w:pPr>
      <w:r>
        <w:t>Collapse of bipartisan framework deal means no infrastructure bill passes</w:t>
      </w:r>
    </w:p>
    <w:p w14:paraId="797F6CA1" w14:textId="77777777" w:rsidR="00DC5D7B" w:rsidRPr="002F33A3" w:rsidRDefault="00DC5D7B" w:rsidP="00DC5D7B">
      <w:pPr>
        <w:rPr>
          <w:rStyle w:val="Style13ptBold"/>
        </w:rPr>
      </w:pPr>
      <w:r w:rsidRPr="002F33A3">
        <w:rPr>
          <w:rStyle w:val="Style13ptBold"/>
        </w:rPr>
        <w:t>Bolton, The Hill</w:t>
      </w:r>
      <w:r>
        <w:rPr>
          <w:rStyle w:val="Style13ptBold"/>
        </w:rPr>
        <w:t xml:space="preserve"> senior reporter</w:t>
      </w:r>
      <w:r w:rsidRPr="002F33A3">
        <w:rPr>
          <w:rStyle w:val="Style13ptBold"/>
        </w:rPr>
        <w:t>, 6-1</w:t>
      </w:r>
      <w:r>
        <w:rPr>
          <w:rStyle w:val="Style13ptBold"/>
        </w:rPr>
        <w:t>7</w:t>
      </w:r>
      <w:r w:rsidRPr="002F33A3">
        <w:rPr>
          <w:rStyle w:val="Style13ptBold"/>
        </w:rPr>
        <w:t>-21</w:t>
      </w:r>
    </w:p>
    <w:p w14:paraId="287765FC" w14:textId="77777777" w:rsidR="00DC5D7B" w:rsidRDefault="00DC5D7B" w:rsidP="00DC5D7B">
      <w:r>
        <w:t>[Alexander, 6-17-21, The Hill, “Tensions grow between liberals and centrists on infrastructure,”. https://thehill.com/homenews/senate/558860-tensions-grow-between-liberals-and-centrists-on-infrastructure, accessed 6-18-21, AFB]</w:t>
      </w:r>
    </w:p>
    <w:p w14:paraId="07903404" w14:textId="77777777" w:rsidR="00DC5D7B" w:rsidRDefault="00DC5D7B" w:rsidP="00DC5D7B"/>
    <w:p w14:paraId="42282B29" w14:textId="77777777" w:rsidR="00DC5D7B" w:rsidRPr="00096D6F" w:rsidRDefault="00DC5D7B" w:rsidP="00DC5D7B">
      <w:pPr>
        <w:rPr>
          <w:rStyle w:val="StyleUnderline"/>
        </w:rPr>
      </w:pPr>
      <w:r w:rsidRPr="00096D6F">
        <w:rPr>
          <w:rStyle w:val="StyleUnderline"/>
        </w:rPr>
        <w:t xml:space="preserve">But centrist Democrats in the bipartisan group of 10 say if the bipartisan package fails, then Biden may not get any of his infrastructure agenda passed through the Congress.  </w:t>
      </w:r>
    </w:p>
    <w:p w14:paraId="1A0C9618" w14:textId="77777777" w:rsidR="00DC5D7B" w:rsidRDefault="00DC5D7B" w:rsidP="00DC5D7B">
      <w:r w:rsidRPr="00096D6F">
        <w:rPr>
          <w:rStyle w:val="StyleUnderline"/>
        </w:rPr>
        <w:t>“You kill it, what do you get? You end up with nothing,” said Sen.</w:t>
      </w:r>
      <w:r>
        <w:t xml:space="preserve"> Jon </w:t>
      </w:r>
      <w:r w:rsidRPr="00096D6F">
        <w:rPr>
          <w:rStyle w:val="StyleUnderline"/>
        </w:rPr>
        <w:t>Tester</w:t>
      </w:r>
      <w:r>
        <w:t xml:space="preserve"> (Mont.), one of the five centrist Democrats who backed a bipartisan $974 billion, five-year infrastructure bill last week.</w:t>
      </w:r>
    </w:p>
    <w:p w14:paraId="6FE6D428" w14:textId="77777777" w:rsidR="00DC5D7B" w:rsidRDefault="00DC5D7B" w:rsidP="00DC5D7B">
      <w:r w:rsidRPr="009A7681">
        <w:rPr>
          <w:rStyle w:val="StyleUnderline"/>
        </w:rPr>
        <w:t>Tester said he disagrees with fellow Democrats who want to kill the bipartisan proposal in hopes of getting all 50 members of the Senate Democratic Conference to support a much larger infrastructure and social spending package that could</w:t>
      </w:r>
      <w:r>
        <w:t xml:space="preserve"> pass under budget reconciliation and </w:t>
      </w:r>
      <w:r w:rsidRPr="009A7681">
        <w:rPr>
          <w:rStyle w:val="StyleUnderline"/>
        </w:rPr>
        <w:t>bypass a GOP filibuster.</w:t>
      </w:r>
    </w:p>
    <w:p w14:paraId="056600A4" w14:textId="77777777" w:rsidR="00DC5D7B" w:rsidRDefault="00DC5D7B" w:rsidP="00DC5D7B">
      <w:r>
        <w:t xml:space="preserve">“No, </w:t>
      </w:r>
      <w:r w:rsidRPr="009A7681">
        <w:rPr>
          <w:rStyle w:val="StyleUnderline"/>
        </w:rPr>
        <w:t>I think you end up with nothing,” he said.</w:t>
      </w:r>
    </w:p>
    <w:p w14:paraId="35333BAA" w14:textId="77777777" w:rsidR="00DC5D7B" w:rsidRDefault="00DC5D7B" w:rsidP="00DC5D7B"/>
    <w:p w14:paraId="049DE423" w14:textId="3FB6ED15" w:rsidR="004E134A" w:rsidRDefault="004E134A" w:rsidP="0072394F">
      <w:pPr>
        <w:pStyle w:val="Heading1"/>
      </w:pPr>
      <w:bookmarkStart w:id="19" w:name="_Toc74943373"/>
      <w:r>
        <w:lastRenderedPageBreak/>
        <w:t>Aff</w:t>
      </w:r>
      <w:bookmarkEnd w:id="19"/>
    </w:p>
    <w:p w14:paraId="67B21CBD" w14:textId="37055DE5" w:rsidR="004E134A" w:rsidRDefault="004E134A" w:rsidP="004E134A"/>
    <w:p w14:paraId="63EFEEDC" w14:textId="3340E845" w:rsidR="004E134A" w:rsidRDefault="004E134A" w:rsidP="0072394F">
      <w:pPr>
        <w:pStyle w:val="Heading2"/>
      </w:pPr>
      <w:bookmarkStart w:id="20" w:name="_Toc74943374"/>
      <w:r>
        <w:lastRenderedPageBreak/>
        <w:t>Uniqueness Answers</w:t>
      </w:r>
      <w:bookmarkEnd w:id="20"/>
    </w:p>
    <w:p w14:paraId="11F82885" w14:textId="77777777" w:rsidR="004E134A" w:rsidRDefault="004E134A" w:rsidP="004E134A"/>
    <w:p w14:paraId="44B690AA" w14:textId="2D7F9B1D" w:rsidR="0072394F" w:rsidRPr="007B7364" w:rsidRDefault="0072394F" w:rsidP="0072394F">
      <w:pPr>
        <w:pStyle w:val="Heading3"/>
      </w:pPr>
      <w:bookmarkStart w:id="21" w:name="_Toc74943375"/>
      <w:r w:rsidRPr="007B7364">
        <w:lastRenderedPageBreak/>
        <w:t>Won’t Pass Now</w:t>
      </w:r>
      <w:r w:rsidR="00212FBE">
        <w:t xml:space="preserve"> – Partisan Divisions</w:t>
      </w:r>
      <w:bookmarkEnd w:id="21"/>
    </w:p>
    <w:p w14:paraId="2AD8AB51" w14:textId="77777777" w:rsidR="0072394F" w:rsidRPr="00113B45" w:rsidRDefault="0072394F" w:rsidP="0072394F"/>
    <w:p w14:paraId="547E6FDB" w14:textId="00E6D2F7" w:rsidR="00D6277E" w:rsidRDefault="00D6277E" w:rsidP="00D6277E">
      <w:pPr>
        <w:pStyle w:val="Heading4"/>
      </w:pPr>
      <w:r>
        <w:t>Non-unique – Won’t pass now – GOP has no incentive to compromise and liberal Dems aren’t a lock</w:t>
      </w:r>
    </w:p>
    <w:p w14:paraId="1195F735" w14:textId="77777777" w:rsidR="00D6277E" w:rsidRDefault="00D6277E" w:rsidP="00D6277E">
      <w:pPr>
        <w:rPr>
          <w:rStyle w:val="Style13ptBold"/>
        </w:rPr>
      </w:pPr>
      <w:r>
        <w:rPr>
          <w:rStyle w:val="Style13ptBold"/>
        </w:rPr>
        <w:t>Waldman, Washington Post political columnist, 6-17-21</w:t>
      </w:r>
    </w:p>
    <w:p w14:paraId="41396D24" w14:textId="77777777" w:rsidR="00D6277E" w:rsidRDefault="00D6277E" w:rsidP="00D6277E">
      <w:r w:rsidRPr="0069576E">
        <w:t>[Paul, 6-17-21, Washington Post, “</w:t>
      </w:r>
      <w:r>
        <w:t xml:space="preserve">Opinion: Biden needs to run the table for the next year and a half”, </w:t>
      </w:r>
      <w:r w:rsidRPr="0069576E">
        <w:t>https://www.washingtonpost.com/opinions/2021/06/17/biden-needs-run-table-next-year-half/?utm_campaign=wp_opinions_pm&amp;utm_medium=email&amp;utm_source=newsletter&amp;wpisrc=nl_popns&amp;carta-url=https%3A%2F%2Fs2.washingtonpost.com%2Fcar-ln-tr%2F33c598d%2F60cba2bc9d2fdae30282f084%2F596b588c9bbc0f403f8f3bf7%2F30%2F46%2F60cba2bc9d2fdae30282f084, accessed 6-18-21, AFB]</w:t>
      </w:r>
    </w:p>
    <w:p w14:paraId="531CE375" w14:textId="77777777" w:rsidR="00D6277E" w:rsidRDefault="00D6277E" w:rsidP="00D6277E"/>
    <w:p w14:paraId="164ED021" w14:textId="77777777" w:rsidR="00D6277E" w:rsidRDefault="00D6277E" w:rsidP="00D6277E">
      <w:r>
        <w:t xml:space="preserve">President Barack </w:t>
      </w:r>
      <w:r w:rsidRPr="004A4056">
        <w:rPr>
          <w:rStyle w:val="StyleUnderline"/>
        </w:rPr>
        <w:t>Obama and his vice president used to say that if they couldn’t achieve progress on a goal like obtaining bipartisan support for one of their priorities, at least they should “get caught trying.” In other words, the public would give the president partial credit for attempting to do something worthwhile, even if the effort was ultimately unsuccessful</w:t>
      </w:r>
      <w:r>
        <w:t>.</w:t>
      </w:r>
    </w:p>
    <w:p w14:paraId="6893468C" w14:textId="77777777" w:rsidR="00D6277E" w:rsidRDefault="00D6277E" w:rsidP="00D6277E">
      <w:r>
        <w:t>It was always a questionable assertion, even if it made some logical sense. But in the political situation President Biden now finds himself in, getting caught trying won’t be nearly enough. There will be no partial credit. He’ll either succeed dramatically, or fail spectacularly.</w:t>
      </w:r>
    </w:p>
    <w:p w14:paraId="75064A6A" w14:textId="77777777" w:rsidR="00D6277E" w:rsidRPr="004A4056" w:rsidRDefault="00D6277E" w:rsidP="00D6277E">
      <w:pPr>
        <w:rPr>
          <w:rStyle w:val="StyleUnderline"/>
        </w:rPr>
      </w:pPr>
      <w:r w:rsidRPr="004A4056">
        <w:rPr>
          <w:rStyle w:val="StyleUnderline"/>
        </w:rPr>
        <w:t>As it is, Biden is struggling to get credit for the things he succeeds at. He’s unlikely to get credit for something he tries but fails to do.</w:t>
      </w:r>
    </w:p>
    <w:p w14:paraId="0D61B162" w14:textId="77777777" w:rsidR="00D6277E" w:rsidRPr="004A4056" w:rsidRDefault="00D6277E" w:rsidP="00D6277E">
      <w:pPr>
        <w:rPr>
          <w:rStyle w:val="StyleUnderline"/>
        </w:rPr>
      </w:pPr>
      <w:r w:rsidRPr="004A4056">
        <w:rPr>
          <w:rStyle w:val="StyleUnderline"/>
        </w:rPr>
        <w:t>When he signed a massive covid relief bill just seven weeks into his presidency, it was a huge victory of the kind presidents point to for years: strong government action addressing the most urgent crisis facing the country, delivering benefits to every corner of the land. Three months later, his second legislative priority — infrastructure — seems to be dragging on interminably.</w:t>
      </w:r>
    </w:p>
    <w:p w14:paraId="77DEAD3A" w14:textId="77777777" w:rsidR="00D6277E" w:rsidRPr="004A4056" w:rsidRDefault="00D6277E" w:rsidP="00D6277E">
      <w:pPr>
        <w:rPr>
          <w:rStyle w:val="StyleUnderline"/>
        </w:rPr>
      </w:pPr>
      <w:r w:rsidRPr="004A4056">
        <w:rPr>
          <w:rStyle w:val="StyleUnderline"/>
        </w:rPr>
        <w:t>The latest development is that a bipartisan group of senators is homing in on a package about half the size of what Biden had initially proposed, one that gets much of its funding by redirecting unspent money from elsewhere. There are still differences about what to include and how to pay for it, and there’s no guarantee that the more liberal Democrats in both houses — who want a much broader bill — will go along.</w:t>
      </w:r>
    </w:p>
    <w:p w14:paraId="34A885DA" w14:textId="77777777" w:rsidR="00D6277E" w:rsidRPr="004A4056" w:rsidRDefault="00D6277E" w:rsidP="00D6277E">
      <w:pPr>
        <w:rPr>
          <w:rStyle w:val="StyleUnderline"/>
        </w:rPr>
      </w:pPr>
      <w:r w:rsidRPr="004A4056">
        <w:rPr>
          <w:rStyle w:val="StyleUnderline"/>
        </w:rPr>
        <w:t>And since Republicans will always be influenced by the fact that their political interests lie in the Biden administration being seen as a failure, there’s good reason to believe that even if 10 Republicans are participating in these negotiations today, when the moment comes at least some of them will vote against any compromise, making it impossible for the bill to overcome their own party’s filibuster.</w:t>
      </w:r>
    </w:p>
    <w:p w14:paraId="4023D8BB" w14:textId="77777777" w:rsidR="00D6277E" w:rsidRDefault="00D6277E" w:rsidP="00D6277E">
      <w:r w:rsidRPr="00BE7E1E">
        <w:rPr>
          <w:rStyle w:val="StyleUnderline"/>
        </w:rPr>
        <w:t>Which would leave reconciliation — which only requires a simple majority in the Senate — as the only option to pass a bill. But that’s no sure thing, either, since</w:t>
      </w:r>
      <w:r>
        <w:t xml:space="preserve"> Sen. Joe </w:t>
      </w:r>
      <w:r w:rsidRPr="00BE7E1E">
        <w:rPr>
          <w:rStyle w:val="StyleUnderline"/>
        </w:rPr>
        <w:t>Manchin</w:t>
      </w:r>
      <w:r>
        <w:t xml:space="preserve"> III (D-W.Va.) </w:t>
      </w:r>
      <w:r w:rsidRPr="00BE7E1E">
        <w:rPr>
          <w:rStyle w:val="StyleUnderline"/>
        </w:rPr>
        <w:t>has repeatedly expressed his desire to avoid it.</w:t>
      </w:r>
    </w:p>
    <w:p w14:paraId="3A3E6449" w14:textId="77777777" w:rsidR="00D6277E" w:rsidRPr="00673287" w:rsidRDefault="00D6277E" w:rsidP="00D6277E">
      <w:pPr>
        <w:rPr>
          <w:rStyle w:val="StyleUnderline"/>
        </w:rPr>
      </w:pPr>
      <w:r w:rsidRPr="007C102B">
        <w:rPr>
          <w:rStyle w:val="StyleUnderline"/>
        </w:rPr>
        <w:t>In other words, it’s possible that the entire infrastructure effort will collapse like a rotting bridge</w:t>
      </w:r>
      <w:r>
        <w:t xml:space="preserve">. </w:t>
      </w:r>
      <w:r w:rsidRPr="00673287">
        <w:rPr>
          <w:rStyle w:val="StyleUnderline"/>
        </w:rPr>
        <w:t>If that happens, the Biden presidency might not recover.</w:t>
      </w:r>
    </w:p>
    <w:p w14:paraId="069A2302" w14:textId="77777777" w:rsidR="00D6277E" w:rsidRPr="00AB17BD" w:rsidRDefault="00D6277E" w:rsidP="00D6277E">
      <w:pPr>
        <w:rPr>
          <w:rStyle w:val="StyleUnderline"/>
        </w:rPr>
      </w:pPr>
      <w:r w:rsidRPr="00673287">
        <w:rPr>
          <w:rStyle w:val="StyleUnderline"/>
        </w:rPr>
        <w:lastRenderedPageBreak/>
        <w:t>That’s because looming over everything is the date of Nov. 8, 2022, when the midterm elections take place</w:t>
      </w:r>
      <w:r>
        <w:t xml:space="preserve">. If historical precedent holds, Democrats will lose the House and perhaps the Senate as well. </w:t>
      </w:r>
      <w:r w:rsidRPr="00AB17BD">
        <w:rPr>
          <w:rStyle w:val="StyleUnderline"/>
        </w:rPr>
        <w:t>As Sen.</w:t>
      </w:r>
      <w:r>
        <w:t xml:space="preserve"> John </w:t>
      </w:r>
      <w:proofErr w:type="spellStart"/>
      <w:r w:rsidRPr="00AB17BD">
        <w:rPr>
          <w:rStyle w:val="StyleUnderline"/>
        </w:rPr>
        <w:t>Barrasso</w:t>
      </w:r>
      <w:proofErr w:type="spellEnd"/>
      <w:r>
        <w:t xml:space="preserve"> (R-Wyo.) </w:t>
      </w:r>
      <w:r w:rsidRPr="00AB17BD">
        <w:rPr>
          <w:rStyle w:val="StyleUnderline"/>
        </w:rPr>
        <w:t>recently put it, “I want to make Joe Biden a one-half-term president,” and that is the goal of the entire GOP.</w:t>
      </w:r>
    </w:p>
    <w:p w14:paraId="623DB913" w14:textId="77777777" w:rsidR="00D6277E" w:rsidRDefault="00D6277E" w:rsidP="00D6277E">
      <w:r w:rsidRPr="00917CBA">
        <w:rPr>
          <w:rStyle w:val="StyleUnderline"/>
        </w:rPr>
        <w:t>It’s not just about politics; it’s about policy as well, the substantive things Democrats and Republicans want and don’t want to happen</w:t>
      </w:r>
      <w:r>
        <w:t>. Because there are two main scenarios that could unfold before November 2022.</w:t>
      </w:r>
    </w:p>
    <w:p w14:paraId="74F1F454" w14:textId="77777777" w:rsidR="00D6277E" w:rsidRDefault="00D6277E" w:rsidP="00D6277E">
      <w:r>
        <w:t>In the one Democrats want to see, Biden manages to pass significant legislation through Congress — infrastructure now, followed by other bills — which brings tangible benefits to large numbers of Americans, who understand that it happened because of the president and his party. Meanwhile, the economy continues a robust recovery and the pandemic recedes to the point where we’re leading the kind of life we remember.</w:t>
      </w:r>
    </w:p>
    <w:p w14:paraId="01371FF9" w14:textId="77777777" w:rsidR="00D6277E" w:rsidRDefault="00D6277E" w:rsidP="00D6277E">
      <w:r>
        <w:t>Because of all that, the Democrats suffer few losses and hold on to Congress, which enables Biden to pass even more legislation in the final two years of his term, along with continuing to staff the executive branch and appoint liberal judges to the bench.</w:t>
      </w:r>
    </w:p>
    <w:p w14:paraId="3AD244D6" w14:textId="77777777" w:rsidR="00D6277E" w:rsidRPr="00917CBA" w:rsidRDefault="00D6277E" w:rsidP="00D6277E">
      <w:pPr>
        <w:rPr>
          <w:rStyle w:val="StyleUnderline"/>
        </w:rPr>
      </w:pPr>
      <w:r w:rsidRPr="00917CBA">
        <w:rPr>
          <w:rStyle w:val="StyleUnderline"/>
        </w:rPr>
        <w:t>In the scenario Republicans want to see, the infrastructure bill fails, Democrats can’t even agree on passing it through reconciliation, and little gets done this year or next year. Meanwhile, they work their base into a frenzy with phantoms of “critical race theory” and “cancel culture,” and while that base turns out in 2022, voters in the middle either vote for change or just stay home.</w:t>
      </w:r>
    </w:p>
    <w:p w14:paraId="2FA7941F" w14:textId="77777777" w:rsidR="00D6277E" w:rsidRDefault="00D6277E" w:rsidP="00D6277E">
      <w:r w:rsidRPr="00917CBA">
        <w:rPr>
          <w:rStyle w:val="StyleUnderline"/>
        </w:rPr>
        <w:t>Republicans then take control of both houses</w:t>
      </w:r>
      <w:r>
        <w:t>, stop all significant legislation, and refuse to allow Biden to fill any judicial vacancies, as Senate Minority Leader Mitch McConnell (R-Ky.) has already made clear he would do as majority leader. Biden’s presidency becomes a failure in almost every way.</w:t>
      </w:r>
    </w:p>
    <w:p w14:paraId="4AEA280D" w14:textId="77777777" w:rsidR="00D6277E" w:rsidRPr="002C2CB3" w:rsidRDefault="00D6277E" w:rsidP="00D6277E">
      <w:pPr>
        <w:rPr>
          <w:rStyle w:val="StyleUnderline"/>
        </w:rPr>
      </w:pPr>
      <w:r w:rsidRPr="002C2CB3">
        <w:rPr>
          <w:rStyle w:val="StyleUnderline"/>
        </w:rPr>
        <w:t>It’s important to understand that Republicans don’t need any Democratic catastrophe to take back control of Congress. All they need is for things not to go too well for Biden.</w:t>
      </w:r>
    </w:p>
    <w:p w14:paraId="140F5CCF" w14:textId="77777777" w:rsidR="00D6277E" w:rsidRPr="002C2CB3" w:rsidRDefault="00D6277E" w:rsidP="00D6277E">
      <w:pPr>
        <w:rPr>
          <w:rStyle w:val="StyleUnderline"/>
        </w:rPr>
      </w:pPr>
      <w:r w:rsidRPr="002C2CB3">
        <w:rPr>
          <w:rStyle w:val="StyleUnderline"/>
        </w:rPr>
        <w:t>We can see danger signs already: While Biden’s proposals are popular, his approval rating is good but not great, and Congress’s numbers are falling fast.</w:t>
      </w:r>
    </w:p>
    <w:p w14:paraId="2C681BC3" w14:textId="77777777" w:rsidR="00D6277E" w:rsidRDefault="00D6277E" w:rsidP="00D6277E">
      <w:r w:rsidRPr="002C2CB3">
        <w:rPr>
          <w:rStyle w:val="StyleUnderline"/>
        </w:rPr>
        <w:t>So above all, Democrats need to deliver — and keep delivering</w:t>
      </w:r>
      <w:r>
        <w:t>, over and over, all the way to November 2022. Or they’ll lose the opportunity to do anything in 2023 and 2024.</w:t>
      </w:r>
    </w:p>
    <w:p w14:paraId="30FDC1E9" w14:textId="77777777" w:rsidR="00D6277E" w:rsidRPr="002C2CB3" w:rsidRDefault="00D6277E" w:rsidP="00D6277E">
      <w:pPr>
        <w:rPr>
          <w:rStyle w:val="StyleUnderline"/>
        </w:rPr>
      </w:pPr>
      <w:r w:rsidRPr="002C2CB3">
        <w:rPr>
          <w:rStyle w:val="StyleUnderline"/>
        </w:rPr>
        <w:t>The deck is stacked in favor of the opposition, and Biden has very little margin for error. And what if Biden does “get caught trying”? That won’t help matters in the least.</w:t>
      </w:r>
    </w:p>
    <w:p w14:paraId="1204D8B8" w14:textId="77777777" w:rsidR="00D6277E" w:rsidRPr="00DC5D7B" w:rsidRDefault="00D6277E" w:rsidP="00DC5D7B"/>
    <w:p w14:paraId="553108EF" w14:textId="77777777" w:rsidR="0072394F" w:rsidRPr="00385E57" w:rsidRDefault="0072394F" w:rsidP="0072394F">
      <w:pPr>
        <w:pStyle w:val="Heading4"/>
      </w:pPr>
      <w:r>
        <w:t>Non-unique – passage not certain – GOP obstruction, Dem climate, childcare, and health care demands – could sink it – and there’s no bill yet</w:t>
      </w:r>
    </w:p>
    <w:p w14:paraId="55308FBD" w14:textId="77777777" w:rsidR="0072394F" w:rsidRDefault="0072394F" w:rsidP="0072394F">
      <w:pPr>
        <w:rPr>
          <w:rStyle w:val="Style13ptBold"/>
        </w:rPr>
      </w:pPr>
      <w:r>
        <w:rPr>
          <w:rStyle w:val="Style13ptBold"/>
        </w:rPr>
        <w:t>Stevenson, Washington Post senior political producer, 6-17-21</w:t>
      </w:r>
    </w:p>
    <w:p w14:paraId="43073A79" w14:textId="77777777" w:rsidR="0072394F" w:rsidRDefault="0072394F" w:rsidP="0072394F">
      <w:pPr>
        <w:rPr>
          <w:rStyle w:val="Style13ptBold"/>
        </w:rPr>
      </w:pPr>
      <w:r>
        <w:t xml:space="preserve">[Peter W., 6-17-21, </w:t>
      </w:r>
      <w:r w:rsidRPr="00734A1B">
        <w:t>Washington Post,</w:t>
      </w:r>
      <w:r>
        <w:t xml:space="preserve"> “What the bipartisan breakthrough on infrastructure could mean”, </w:t>
      </w:r>
    </w:p>
    <w:p w14:paraId="075B149E" w14:textId="77777777" w:rsidR="0072394F" w:rsidRDefault="005B35AF" w:rsidP="0072394F">
      <w:hyperlink r:id="rId32" w:history="1">
        <w:r w:rsidR="0072394F" w:rsidRPr="00F17557">
          <w:rPr>
            <w:rStyle w:val="Hyperlink"/>
          </w:rPr>
          <w:t>https://www.washingtonpost.com/politics/2021/06/17/what-bipartisan-breakthrough-infrastructure-could-mean/</w:t>
        </w:r>
      </w:hyperlink>
      <w:r w:rsidR="0072394F">
        <w:t xml:space="preserve">, </w:t>
      </w:r>
      <w:r w:rsidR="0072394F" w:rsidRPr="00734A1B">
        <w:t>accessed 6-18-21, AFB]</w:t>
      </w:r>
    </w:p>
    <w:p w14:paraId="4C32B103" w14:textId="77777777" w:rsidR="0072394F" w:rsidRPr="00DC5D7B" w:rsidRDefault="0072394F" w:rsidP="00DC5D7B"/>
    <w:p w14:paraId="4FBDA218" w14:textId="77777777" w:rsidR="0072394F" w:rsidRPr="00195655" w:rsidRDefault="0072394F" w:rsidP="0072394F">
      <w:pPr>
        <w:rPr>
          <w:rStyle w:val="StyleUnderline"/>
        </w:rPr>
      </w:pPr>
      <w:r w:rsidRPr="00195655">
        <w:rPr>
          <w:rStyle w:val="StyleUnderline"/>
        </w:rPr>
        <w:lastRenderedPageBreak/>
        <w:t>It’s far from a guarantee. The framework the bipartisan group has agreed to is less than half the size of Biden’s original $2 trillion proposal, and cuts out some key Democratic priorities, particularly funding to combat climate change. Some Democrats say they won’t agree to a deal that cuts out those priorities.</w:t>
      </w:r>
    </w:p>
    <w:p w14:paraId="39006309" w14:textId="77777777" w:rsidR="0072394F" w:rsidRPr="00195655" w:rsidRDefault="0072394F" w:rsidP="0072394F">
      <w:pPr>
        <w:rPr>
          <w:rStyle w:val="StyleUnderline"/>
        </w:rPr>
      </w:pPr>
      <w:r w:rsidRPr="00195655">
        <w:rPr>
          <w:rStyle w:val="StyleUnderline"/>
        </w:rPr>
        <w:t>Even if the current package passes in the Senate, it isn’t guaranteed to pass in the House, where more-liberal Democrats have already accused their Senate colleagues of “playing patty-cake” with Republicans.</w:t>
      </w:r>
    </w:p>
    <w:p w14:paraId="5EE434D2" w14:textId="77777777" w:rsidR="0072394F" w:rsidRDefault="0072394F" w:rsidP="0072394F">
      <w:r w:rsidRPr="00195655">
        <w:rPr>
          <w:rStyle w:val="StyleUnderline"/>
        </w:rPr>
        <w:t>“Dems are burning precious time &amp; impact negotiating w/GOP who won’t even vote for a Jan 6 commission,” tweeted Rep</w:t>
      </w:r>
      <w:r>
        <w:t xml:space="preserve">. Alexandria </w:t>
      </w:r>
      <w:r w:rsidRPr="00195655">
        <w:rPr>
          <w:rStyle w:val="StyleUnderline"/>
        </w:rPr>
        <w:t>Ocasio-Cortez</w:t>
      </w:r>
      <w:r>
        <w:t xml:space="preserve"> (D-N.Y.). </w:t>
      </w:r>
      <w:r w:rsidRPr="00195655">
        <w:rPr>
          <w:rStyle w:val="StyleUnderline"/>
        </w:rPr>
        <w:t xml:space="preserve">“McConnell’s plan is to run out the clock. </w:t>
      </w:r>
      <w:r>
        <w:t>It’s a hustle. We need to move now.”</w:t>
      </w:r>
    </w:p>
    <w:p w14:paraId="73CB5359" w14:textId="77777777" w:rsidR="0072394F" w:rsidRDefault="0072394F" w:rsidP="0072394F">
      <w:r w:rsidRPr="00195655">
        <w:rPr>
          <w:rStyle w:val="StyleUnderline"/>
        </w:rPr>
        <w:t>Ocasio-Cortez said</w:t>
      </w:r>
      <w:r>
        <w:t xml:space="preserve"> on MSNBC on Thursday that </w:t>
      </w:r>
      <w:r w:rsidRPr="00195655">
        <w:rPr>
          <w:rStyle w:val="StyleUnderline"/>
        </w:rPr>
        <w:t>she’s concerned about “corporate interests” having too much influence on the Senate negotiations, and said that means underserved communities often get left out of bipartisan legislation.</w:t>
      </w:r>
    </w:p>
    <w:p w14:paraId="5A496F39" w14:textId="77777777" w:rsidR="0072394F" w:rsidRDefault="0072394F" w:rsidP="0072394F">
      <w:r w:rsidRPr="00195655">
        <w:rPr>
          <w:rStyle w:val="StyleUnderline"/>
        </w:rPr>
        <w:t>Liberals in the party could derail a bill. Democrats have a slim 220-211 majority at the moment, meaning just a handful of defections (or even “present” votes</w:t>
      </w:r>
      <w:r>
        <w:t xml:space="preserve">, when a member chooses not to vote up or down on a bill) </w:t>
      </w:r>
      <w:r w:rsidRPr="00195655">
        <w:rPr>
          <w:rStyle w:val="StyleUnderline"/>
        </w:rPr>
        <w:t>could halt its passage</w:t>
      </w:r>
      <w:r>
        <w:t>. A group of those liberals sent party leaders a warning when three voted against a bill that would have given Capitol Police $1.9 billion to improve security at the complex, and three more voted “present,” allowing the bill to pass by just a single vote, 213-212.</w:t>
      </w:r>
    </w:p>
    <w:p w14:paraId="4E3CBB24" w14:textId="77777777" w:rsidR="0072394F" w:rsidRPr="00DB14B9" w:rsidRDefault="0072394F" w:rsidP="0072394F">
      <w:pPr>
        <w:rPr>
          <w:rStyle w:val="StyleUnderline"/>
        </w:rPr>
      </w:pPr>
      <w:r>
        <w:t xml:space="preserve">But skeptical Democrats could still find a way to pass the measures Republicans won’t agree to. Democrats have a lot of ambitious agenda items they promised voters in November, and Senate Majority Leader Charles E. </w:t>
      </w:r>
      <w:r w:rsidRPr="00DB14B9">
        <w:rPr>
          <w:rStyle w:val="StyleUnderline"/>
        </w:rPr>
        <w:t>Schumer</w:t>
      </w:r>
      <w:r>
        <w:t xml:space="preserve"> (D-N.Y.) </w:t>
      </w:r>
      <w:r w:rsidRPr="00DB14B9">
        <w:rPr>
          <w:rStyle w:val="StyleUnderline"/>
        </w:rPr>
        <w:t>has said Democrats will still try to pass a reconciliation bill to fund some of the measures Republicans have objected to in the current infrastructure negotiations.</w:t>
      </w:r>
    </w:p>
    <w:p w14:paraId="0AE44154" w14:textId="77777777" w:rsidR="0072394F" w:rsidRPr="00DB14B9" w:rsidRDefault="0072394F" w:rsidP="0072394F">
      <w:pPr>
        <w:rPr>
          <w:rStyle w:val="StyleUnderline"/>
        </w:rPr>
      </w:pPr>
      <w:r w:rsidRPr="00DB14B9">
        <w:rPr>
          <w:rStyle w:val="StyleUnderline"/>
        </w:rPr>
        <w:t>Those measures, which include funding to combat climate change, for universal child care and for a huge expansion of Medicare, would amount to trillions of dollars in additional spending.</w:t>
      </w:r>
    </w:p>
    <w:p w14:paraId="71AAE08B" w14:textId="77777777" w:rsidR="0072394F" w:rsidRDefault="0072394F" w:rsidP="0072394F">
      <w:r w:rsidRPr="00DB14B9">
        <w:rPr>
          <w:rStyle w:val="StyleUnderline"/>
        </w:rPr>
        <w:t>The bipartisan infrastructure proposal hasn’t been released publicly, and Biden has been overseas</w:t>
      </w:r>
      <w:r>
        <w:t xml:space="preserve"> on his first international trip as president. </w:t>
      </w:r>
      <w:r w:rsidRPr="00DB14B9">
        <w:rPr>
          <w:rStyle w:val="StyleUnderline"/>
        </w:rPr>
        <w:t>Only when an actual agreement is released, and Biden has a chance to weigh in, will we get a clearer view of its chances of being signed into law.</w:t>
      </w:r>
    </w:p>
    <w:p w14:paraId="0367DDB6" w14:textId="77777777" w:rsidR="0072394F" w:rsidRDefault="0072394F" w:rsidP="0072394F"/>
    <w:p w14:paraId="281D5D87" w14:textId="77777777" w:rsidR="00FC2AEA" w:rsidRDefault="00FC2AEA" w:rsidP="00FC2AEA">
      <w:pPr>
        <w:pStyle w:val="Heading3"/>
      </w:pPr>
      <w:bookmarkStart w:id="22" w:name="_Toc74943376"/>
      <w:r>
        <w:lastRenderedPageBreak/>
        <w:t>Won’t Pass Now – Pay-</w:t>
      </w:r>
      <w:proofErr w:type="spellStart"/>
      <w:r>
        <w:t>fors</w:t>
      </w:r>
      <w:bookmarkEnd w:id="22"/>
      <w:proofErr w:type="spellEnd"/>
    </w:p>
    <w:p w14:paraId="0999DE2F" w14:textId="77777777" w:rsidR="00FC2AEA" w:rsidRPr="00E70CF7" w:rsidRDefault="00FC2AEA" w:rsidP="00FC2AEA"/>
    <w:p w14:paraId="6EED7841" w14:textId="77777777" w:rsidR="00FC2AEA" w:rsidRDefault="00FC2AEA" w:rsidP="00FC2AEA">
      <w:pPr>
        <w:pStyle w:val="Heading4"/>
      </w:pPr>
      <w:r>
        <w:t>Passage not certain – partisanship on pay-</w:t>
      </w:r>
      <w:proofErr w:type="spellStart"/>
      <w:r>
        <w:t>fors</w:t>
      </w:r>
      <w:proofErr w:type="spellEnd"/>
    </w:p>
    <w:p w14:paraId="272B44E2" w14:textId="77777777" w:rsidR="00FC2AEA" w:rsidRPr="00A711D4" w:rsidRDefault="00FC2AEA" w:rsidP="00FC2AEA">
      <w:pPr>
        <w:rPr>
          <w:rStyle w:val="Style13ptBold"/>
        </w:rPr>
      </w:pPr>
      <w:r w:rsidRPr="00A711D4">
        <w:rPr>
          <w:rStyle w:val="Style13ptBold"/>
        </w:rPr>
        <w:t>Kim</w:t>
      </w:r>
      <w:r>
        <w:rPr>
          <w:rStyle w:val="Style13ptBold"/>
        </w:rPr>
        <w:t>, Washington Post White House reporter</w:t>
      </w:r>
      <w:r w:rsidRPr="00A711D4">
        <w:rPr>
          <w:rStyle w:val="Style13ptBold"/>
        </w:rPr>
        <w:t xml:space="preserve"> &amp; </w:t>
      </w:r>
      <w:proofErr w:type="spellStart"/>
      <w:r w:rsidRPr="00A711D4">
        <w:rPr>
          <w:rStyle w:val="Style13ptBold"/>
        </w:rPr>
        <w:t>Ro</w:t>
      </w:r>
      <w:r>
        <w:rPr>
          <w:rStyle w:val="Style13ptBold"/>
        </w:rPr>
        <w:t>m</w:t>
      </w:r>
      <w:r w:rsidRPr="00A711D4">
        <w:rPr>
          <w:rStyle w:val="Style13ptBold"/>
        </w:rPr>
        <w:t>m</w:t>
      </w:r>
      <w:proofErr w:type="spellEnd"/>
      <w:r w:rsidRPr="00A711D4">
        <w:rPr>
          <w:rStyle w:val="Style13ptBold"/>
        </w:rPr>
        <w:t>, Washington Post</w:t>
      </w:r>
      <w:r>
        <w:rPr>
          <w:rStyle w:val="Style13ptBold"/>
        </w:rPr>
        <w:t xml:space="preserve"> senior tech policy reporter</w:t>
      </w:r>
      <w:r w:rsidRPr="00A711D4">
        <w:rPr>
          <w:rStyle w:val="Style13ptBold"/>
        </w:rPr>
        <w:t>, 6-16-21</w:t>
      </w:r>
    </w:p>
    <w:p w14:paraId="41FE61E7" w14:textId="77777777" w:rsidR="00FC2AEA" w:rsidRDefault="00FC2AEA" w:rsidP="00FC2AEA">
      <w:r>
        <w:t xml:space="preserve">Seung Min &amp; Tony, 6-16-21, Washington Post, “Bipartisan infrastructure pitch gains steam on Capitol Hill as Biden weighs in from Europe,” </w:t>
      </w:r>
      <w:hyperlink r:id="rId33" w:history="1">
        <w:r w:rsidRPr="00F17557">
          <w:rPr>
            <w:rStyle w:val="Hyperlink"/>
          </w:rPr>
          <w:t>https://www.washingtonpost.com/business/2021/06/16/congress-infrastructure-white-house/?utm_campaign=wp_todays_headlines&amp;utm_medium=email&amp;utm_source=newsletter&amp;wpisrc=nl_headlines&amp;carta-url=https%3A%2F%2Fs2.washingtonpost.com%2Fcar-ln-tr%2F33bf07e%2F60cb1d369d2fdae302828689%2F596b588c9bbc0f403f8f3bf7%2F17%2F59%2F60cb1d369d2fdae302828689</w:t>
        </w:r>
      </w:hyperlink>
      <w:r>
        <w:t>, accessed 6-18-21, AFB]</w:t>
      </w:r>
    </w:p>
    <w:p w14:paraId="56FE9F8D" w14:textId="77777777" w:rsidR="00FC2AEA" w:rsidRDefault="00FC2AEA" w:rsidP="00FC2AEA"/>
    <w:p w14:paraId="013BCCC0" w14:textId="77777777" w:rsidR="00FC2AEA" w:rsidRDefault="00FC2AEA" w:rsidP="00FC2AEA">
      <w:r>
        <w:t xml:space="preserve">But </w:t>
      </w:r>
      <w:r w:rsidRPr="00E80538">
        <w:rPr>
          <w:rStyle w:val="StyleUnderline"/>
        </w:rPr>
        <w:t>some disagreements still separated the two parties’ lawmakers in negotiations — namely, how exactly to pay for an infrastructure package without violating each side’s political red lines. Democrats have pledged they won’t raise taxes on Americans making under $400,000, and Republicans have refused to budge in opposing any tax increase that unwinds the cuts they adopted in 2017</w:t>
      </w:r>
      <w:r>
        <w:t>.</w:t>
      </w:r>
    </w:p>
    <w:p w14:paraId="6E2AA422" w14:textId="77777777" w:rsidR="00FC2AEA" w:rsidRDefault="00FC2AEA" w:rsidP="00FC2AEA">
      <w:r w:rsidRPr="00E80538">
        <w:rPr>
          <w:rStyle w:val="StyleUnderline"/>
        </w:rPr>
        <w:t>In a bid to broker a compromise, Senate negotiators proposed a package of “pay-</w:t>
      </w:r>
      <w:proofErr w:type="spellStart"/>
      <w:r w:rsidRPr="00E80538">
        <w:rPr>
          <w:rStyle w:val="StyleUnderline"/>
        </w:rPr>
        <w:t>fors</w:t>
      </w:r>
      <w:proofErr w:type="spellEnd"/>
      <w:r w:rsidRPr="00E80538">
        <w:rPr>
          <w:rStyle w:val="StyleUnderline"/>
        </w:rPr>
        <w:t>” that change the gas tax, tying it to inflation, while imposing similar, new charges on the owners of electric vehicles. Democrats, however, have balked at the idea, arguing it violates Biden’s 2020 campaign promise, and the indexing provision appeared unlikely to survive</w:t>
      </w:r>
      <w:r>
        <w:t>.</w:t>
      </w:r>
    </w:p>
    <w:p w14:paraId="74E7AA01" w14:textId="77777777" w:rsidR="00FC2AEA" w:rsidRDefault="00FC2AEA" w:rsidP="00FC2AEA">
      <w:r>
        <w:t>Portman on Wednesday defended the plan, stressing it is not a “new tax.” But he said that lawmakers “need to work with them on coming up with alternatives.”</w:t>
      </w:r>
    </w:p>
    <w:p w14:paraId="7671E544" w14:textId="77777777" w:rsidR="00FC2AEA" w:rsidRDefault="00FC2AEA" w:rsidP="00FC2AEA">
      <w:r>
        <w:t>[NOTE – Portman = Senator Rob Portman, R-OH]</w:t>
      </w:r>
    </w:p>
    <w:p w14:paraId="0A755A1E" w14:textId="77777777" w:rsidR="00FC2AEA" w:rsidRDefault="00FC2AEA" w:rsidP="00FC2AEA"/>
    <w:p w14:paraId="0D82E4ED" w14:textId="049C0EA1" w:rsidR="00421613" w:rsidRDefault="00421613" w:rsidP="00421613">
      <w:pPr>
        <w:pStyle w:val="Heading3"/>
      </w:pPr>
      <w:bookmarkStart w:id="23" w:name="_Toc74943377"/>
      <w:r>
        <w:lastRenderedPageBreak/>
        <w:t>Won’t Pass Now – AT – Bipartisan Framework Deal</w:t>
      </w:r>
      <w:bookmarkEnd w:id="23"/>
    </w:p>
    <w:p w14:paraId="71950427" w14:textId="77777777" w:rsidR="00421613" w:rsidRDefault="00421613" w:rsidP="00421613"/>
    <w:p w14:paraId="7CCD44E0" w14:textId="77777777" w:rsidR="00421613" w:rsidRPr="00EA456F" w:rsidRDefault="00421613" w:rsidP="00421613">
      <w:pPr>
        <w:pStyle w:val="Heading4"/>
      </w:pPr>
      <w:r>
        <w:t>Framework deal is dead – liberal Dems hate it and massive gaps on size and pay-</w:t>
      </w:r>
      <w:proofErr w:type="spellStart"/>
      <w:r>
        <w:t>fors</w:t>
      </w:r>
      <w:proofErr w:type="spellEnd"/>
    </w:p>
    <w:p w14:paraId="69D83730" w14:textId="77777777" w:rsidR="00421613" w:rsidRPr="0069576E" w:rsidRDefault="00421613" w:rsidP="00421613">
      <w:pPr>
        <w:rPr>
          <w:b/>
          <w:bCs/>
          <w:sz w:val="26"/>
        </w:rPr>
      </w:pPr>
      <w:r w:rsidRPr="002F33A3">
        <w:rPr>
          <w:rStyle w:val="Style13ptBold"/>
        </w:rPr>
        <w:t>Bolton, The Hill</w:t>
      </w:r>
      <w:r>
        <w:rPr>
          <w:rStyle w:val="Style13ptBold"/>
        </w:rPr>
        <w:t xml:space="preserve"> senior reporter &amp; Lillis, Hill senior Congress correspondent</w:t>
      </w:r>
      <w:r w:rsidRPr="002F33A3">
        <w:rPr>
          <w:rStyle w:val="Style13ptBold"/>
        </w:rPr>
        <w:t>, 6-1</w:t>
      </w:r>
      <w:r>
        <w:rPr>
          <w:rStyle w:val="Style13ptBold"/>
        </w:rPr>
        <w:t>6</w:t>
      </w:r>
      <w:r w:rsidRPr="002F33A3">
        <w:rPr>
          <w:rStyle w:val="Style13ptBold"/>
        </w:rPr>
        <w:t>-21</w:t>
      </w:r>
    </w:p>
    <w:p w14:paraId="26CA2958" w14:textId="77777777" w:rsidR="00421613" w:rsidRDefault="00421613" w:rsidP="00421613">
      <w:r>
        <w:t xml:space="preserve">[Alexander &amp; Mike, 6-16-21, The Hill, “Democratic patience runs out on bipartisan talks”, </w:t>
      </w:r>
      <w:hyperlink r:id="rId34" w:history="1">
        <w:r w:rsidRPr="00F17557">
          <w:rPr>
            <w:rStyle w:val="Hyperlink"/>
          </w:rPr>
          <w:t>https://thehill.com/homenews/senate/558644-democratic-patience-runs-out-on-bipartisan-talks</w:t>
        </w:r>
      </w:hyperlink>
      <w:r>
        <w:t>, accessed 6-18-21, AFB]</w:t>
      </w:r>
    </w:p>
    <w:p w14:paraId="34A0E6F1" w14:textId="77777777" w:rsidR="00421613" w:rsidRDefault="00421613" w:rsidP="00421613"/>
    <w:p w14:paraId="1BC87A74" w14:textId="77777777" w:rsidR="00421613" w:rsidRPr="00BA4B50" w:rsidRDefault="00421613" w:rsidP="00421613">
      <w:pPr>
        <w:rPr>
          <w:rStyle w:val="StyleUnderline"/>
        </w:rPr>
      </w:pPr>
      <w:r w:rsidRPr="00BA4B50">
        <w:rPr>
          <w:rStyle w:val="StyleUnderline"/>
        </w:rPr>
        <w:t>Democratic tensions over infrastructure and the Biden agenda showed signs of boiling over</w:t>
      </w:r>
      <w:r>
        <w:t xml:space="preserve"> Tuesday </w:t>
      </w:r>
      <w:r w:rsidRPr="00BA4B50">
        <w:rPr>
          <w:rStyle w:val="StyleUnderline"/>
        </w:rPr>
        <w:t>as one progressive lawmaker after another blasted a bipartisan framework negotiated by centrists in both parties.</w:t>
      </w:r>
    </w:p>
    <w:p w14:paraId="750E71E1" w14:textId="77777777" w:rsidR="00421613" w:rsidRPr="00BA4B50" w:rsidRDefault="00421613" w:rsidP="00421613">
      <w:pPr>
        <w:rPr>
          <w:rStyle w:val="StyleUnderline"/>
        </w:rPr>
      </w:pPr>
      <w:r w:rsidRPr="00BA4B50">
        <w:rPr>
          <w:rStyle w:val="StyleUnderline"/>
        </w:rPr>
        <w:t>The scaled-down agreement backed by a bipartisan group of 10 senators appears on life support days after it was announced, with progressives pressuring the White House to move on from bipartisan talks.</w:t>
      </w:r>
    </w:p>
    <w:p w14:paraId="4633B85A" w14:textId="77777777" w:rsidR="00421613" w:rsidRPr="00BA4B50" w:rsidRDefault="00421613" w:rsidP="00421613">
      <w:pPr>
        <w:rPr>
          <w:rStyle w:val="StyleUnderline"/>
        </w:rPr>
      </w:pPr>
      <w:r>
        <w:t xml:space="preserve">While Biden has repeatedly said he’d prefer a bipartisan deal on infrastructure, </w:t>
      </w:r>
      <w:r w:rsidRPr="00BA4B50">
        <w:rPr>
          <w:rStyle w:val="StyleUnderline"/>
        </w:rPr>
        <w:t>the two parties appear to be far apart over what the proper size of a package should be, or how to pay for it.</w:t>
      </w:r>
    </w:p>
    <w:p w14:paraId="49343906" w14:textId="77777777" w:rsidR="00421613" w:rsidRPr="00BA4B50" w:rsidRDefault="00421613" w:rsidP="00421613">
      <w:pPr>
        <w:rPr>
          <w:rStyle w:val="StyleUnderline"/>
        </w:rPr>
      </w:pPr>
      <w:r w:rsidRPr="00BA4B50">
        <w:rPr>
          <w:rStyle w:val="StyleUnderline"/>
        </w:rPr>
        <w:t>And progressives in both the Senate and House are losing patience with the process.</w:t>
      </w:r>
      <w:r>
        <w:t xml:space="preserve"> </w:t>
      </w:r>
      <w:r w:rsidRPr="00BA4B50">
        <w:rPr>
          <w:rStyle w:val="StyleUnderline"/>
        </w:rPr>
        <w:t>Their ire has mostly been directed toward</w:t>
      </w:r>
      <w:r>
        <w:t xml:space="preserve"> centrist Sens. Joe </w:t>
      </w:r>
      <w:r w:rsidRPr="00BA4B50">
        <w:rPr>
          <w:rStyle w:val="StyleUnderline"/>
        </w:rPr>
        <w:t>Manchin</w:t>
      </w:r>
      <w:r>
        <w:t xml:space="preserve"> (D-W.Va.) </w:t>
      </w:r>
      <w:r w:rsidRPr="00BA4B50">
        <w:rPr>
          <w:rStyle w:val="StyleUnderline"/>
        </w:rPr>
        <w:t>and</w:t>
      </w:r>
      <w:r>
        <w:t xml:space="preserve"> Kyrsten </w:t>
      </w:r>
      <w:r w:rsidRPr="00BA4B50">
        <w:rPr>
          <w:rStyle w:val="StyleUnderline"/>
        </w:rPr>
        <w:t>Sinema</w:t>
      </w:r>
      <w:r>
        <w:t xml:space="preserve"> (D-Ariz.), </w:t>
      </w:r>
      <w:r w:rsidRPr="00BA4B50">
        <w:rPr>
          <w:rStyle w:val="StyleUnderline"/>
        </w:rPr>
        <w:t>but there is a danger for Biden that it will extend to the White House.</w:t>
      </w:r>
    </w:p>
    <w:p w14:paraId="737C7D55" w14:textId="77777777" w:rsidR="00421613" w:rsidRDefault="00421613" w:rsidP="00421613"/>
    <w:p w14:paraId="09E12423" w14:textId="77777777" w:rsidR="00421613" w:rsidRPr="00EA456F" w:rsidRDefault="00421613" w:rsidP="00421613">
      <w:pPr>
        <w:pStyle w:val="Heading4"/>
      </w:pPr>
      <w:r>
        <w:t>Progressives looking to link framework with larger reconciliation vote – and GOP balks at the reconciliation agenda</w:t>
      </w:r>
    </w:p>
    <w:p w14:paraId="1D3408BE" w14:textId="77777777" w:rsidR="00421613" w:rsidRPr="0069576E" w:rsidRDefault="00421613" w:rsidP="00421613">
      <w:pPr>
        <w:rPr>
          <w:b/>
          <w:bCs/>
          <w:sz w:val="26"/>
        </w:rPr>
      </w:pPr>
      <w:r w:rsidRPr="002F33A3">
        <w:rPr>
          <w:rStyle w:val="Style13ptBold"/>
        </w:rPr>
        <w:t>Bolton, The Hill</w:t>
      </w:r>
      <w:r>
        <w:rPr>
          <w:rStyle w:val="Style13ptBold"/>
        </w:rPr>
        <w:t xml:space="preserve"> senior reporter &amp; Lillis, Hill senior Congress correspondent</w:t>
      </w:r>
      <w:r w:rsidRPr="002F33A3">
        <w:rPr>
          <w:rStyle w:val="Style13ptBold"/>
        </w:rPr>
        <w:t>, 6-1</w:t>
      </w:r>
      <w:r>
        <w:rPr>
          <w:rStyle w:val="Style13ptBold"/>
        </w:rPr>
        <w:t>6</w:t>
      </w:r>
      <w:r w:rsidRPr="002F33A3">
        <w:rPr>
          <w:rStyle w:val="Style13ptBold"/>
        </w:rPr>
        <w:t>-21</w:t>
      </w:r>
    </w:p>
    <w:p w14:paraId="70401313" w14:textId="77777777" w:rsidR="00421613" w:rsidRDefault="00421613" w:rsidP="00421613">
      <w:r>
        <w:t xml:space="preserve">[Alexander &amp; Mike, 6-16-21, The Hill, “Democratic patience runs out on bipartisan talks”, </w:t>
      </w:r>
      <w:hyperlink r:id="rId35" w:history="1">
        <w:r w:rsidRPr="00F17557">
          <w:rPr>
            <w:rStyle w:val="Hyperlink"/>
          </w:rPr>
          <w:t>https://thehill.com/homenews/senate/558644-democratic-patience-runs-out-on-bipartisan-talks</w:t>
        </w:r>
      </w:hyperlink>
      <w:r>
        <w:t>, accessed 6-18-21, AFB]</w:t>
      </w:r>
    </w:p>
    <w:p w14:paraId="6528A6A1" w14:textId="77777777" w:rsidR="00421613" w:rsidRDefault="00421613" w:rsidP="00421613"/>
    <w:p w14:paraId="638D4986" w14:textId="77777777" w:rsidR="00421613" w:rsidRPr="00C04A22" w:rsidRDefault="00421613" w:rsidP="00421613">
      <w:pPr>
        <w:rPr>
          <w:rStyle w:val="StyleUnderline"/>
        </w:rPr>
      </w:pPr>
      <w:r w:rsidRPr="00C04A22">
        <w:rPr>
          <w:rStyle w:val="StyleUnderline"/>
        </w:rPr>
        <w:t>Progressives have two chief worries about the bipartisan talks.</w:t>
      </w:r>
    </w:p>
    <w:p w14:paraId="3E4A8E1E" w14:textId="77777777" w:rsidR="00421613" w:rsidRPr="00C04A22" w:rsidRDefault="00421613" w:rsidP="00421613">
      <w:pPr>
        <w:rPr>
          <w:rStyle w:val="StyleUnderline"/>
        </w:rPr>
      </w:pPr>
      <w:r w:rsidRPr="00C04A22">
        <w:rPr>
          <w:rStyle w:val="StyleUnderline"/>
        </w:rPr>
        <w:t>They have long seen such talks as an effort by</w:t>
      </w:r>
      <w:r>
        <w:t xml:space="preserve"> Senate Minority Leader Mitch </w:t>
      </w:r>
      <w:r w:rsidRPr="00C04A22">
        <w:rPr>
          <w:rStyle w:val="StyleUnderline"/>
        </w:rPr>
        <w:t>McConnell</w:t>
      </w:r>
      <w:r>
        <w:t xml:space="preserve"> (R-Ky.) </w:t>
      </w:r>
      <w:r w:rsidRPr="00C04A22">
        <w:rPr>
          <w:rStyle w:val="StyleUnderline"/>
        </w:rPr>
        <w:t>to run out the clock on Biden and any infrastructure package.</w:t>
      </w:r>
    </w:p>
    <w:p w14:paraId="4D3AF914" w14:textId="77777777" w:rsidR="00421613" w:rsidRPr="00C04A22" w:rsidRDefault="00421613" w:rsidP="00421613">
      <w:pPr>
        <w:rPr>
          <w:rStyle w:val="StyleUnderline"/>
        </w:rPr>
      </w:pPr>
      <w:r w:rsidRPr="00C04A22">
        <w:rPr>
          <w:rStyle w:val="StyleUnderline"/>
        </w:rPr>
        <w:t>But maybe more importantly, they also think a bipartisan deal could threaten a larger package that would be moved on Democratic votes alone through budget reconciliation.</w:t>
      </w:r>
    </w:p>
    <w:p w14:paraId="6A72487C" w14:textId="77777777" w:rsidR="00421613" w:rsidRPr="00C04A22" w:rsidRDefault="00421613" w:rsidP="00421613">
      <w:pPr>
        <w:rPr>
          <w:rStyle w:val="StyleUnderline"/>
        </w:rPr>
      </w:pPr>
      <w:r w:rsidRPr="00C04A22">
        <w:rPr>
          <w:rStyle w:val="StyleUnderline"/>
        </w:rPr>
        <w:lastRenderedPageBreak/>
        <w:t>Progressives want to ensure that Manchin, Sinema and other moderate Democrats will vote for the reconciliation bill if it comes to the floor after a smaller bipartisan proposal.</w:t>
      </w:r>
    </w:p>
    <w:p w14:paraId="3D539D2E" w14:textId="77777777" w:rsidR="00421613" w:rsidRPr="00C04A22" w:rsidRDefault="00421613" w:rsidP="00421613">
      <w:pPr>
        <w:rPr>
          <w:b/>
          <w:u w:val="single"/>
        </w:rPr>
      </w:pPr>
      <w:r w:rsidRPr="00C04A22">
        <w:rPr>
          <w:rStyle w:val="StyleUnderline"/>
        </w:rPr>
        <w:t>Progressives led by</w:t>
      </w:r>
      <w:r>
        <w:t xml:space="preserve"> Sens. Elizabeth </w:t>
      </w:r>
      <w:r w:rsidRPr="00C04A22">
        <w:rPr>
          <w:rStyle w:val="StyleUnderline"/>
        </w:rPr>
        <w:t>Warren</w:t>
      </w:r>
      <w:r>
        <w:t xml:space="preserve"> (D-Mass.), Ed </w:t>
      </w:r>
      <w:r w:rsidRPr="00C04A22">
        <w:rPr>
          <w:rStyle w:val="StyleUnderline"/>
        </w:rPr>
        <w:t>Markey</w:t>
      </w:r>
      <w:r>
        <w:t xml:space="preserve"> (D-Mass.), Bernie </w:t>
      </w:r>
      <w:r w:rsidRPr="00C04A22">
        <w:rPr>
          <w:rStyle w:val="StyleUnderline"/>
        </w:rPr>
        <w:t>Sanders</w:t>
      </w:r>
      <w:r>
        <w:t xml:space="preserve"> (I-Vt.) </w:t>
      </w:r>
      <w:r w:rsidRPr="00C04A22">
        <w:rPr>
          <w:rStyle w:val="StyleUnderline"/>
        </w:rPr>
        <w:t>and</w:t>
      </w:r>
      <w:r>
        <w:t xml:space="preserve"> Jeff </w:t>
      </w:r>
      <w:r w:rsidRPr="00C04A22">
        <w:rPr>
          <w:rStyle w:val="StyleUnderline"/>
        </w:rPr>
        <w:t>Merkley</w:t>
      </w:r>
      <w:r>
        <w:t xml:space="preserve"> (D-Ore.) </w:t>
      </w:r>
      <w:r w:rsidRPr="00C04A22">
        <w:rPr>
          <w:rStyle w:val="StyleUnderline"/>
        </w:rPr>
        <w:t>say they won’t vote for a stand-alone bipartisan infrastructure bill unless there’s also a deal reached with all 50 members of the Democratic caucus on the overall size of the reconciliation package and what it will include.</w:t>
      </w:r>
    </w:p>
    <w:p w14:paraId="4BC1C946" w14:textId="77777777" w:rsidR="00421613" w:rsidRPr="00C04A22" w:rsidRDefault="00421613" w:rsidP="00421613">
      <w:pPr>
        <w:rPr>
          <w:rStyle w:val="StyleUnderline"/>
        </w:rPr>
      </w:pPr>
      <w:r w:rsidRPr="00C04A22">
        <w:rPr>
          <w:rStyle w:val="StyleUnderline"/>
        </w:rPr>
        <w:t>“I’m a ‘no’ on half a deal,” Warren said</w:t>
      </w:r>
      <w:r>
        <w:t xml:space="preserve"> when asked about the $974 billion five-year bipartisan proposal unveiled last week. </w:t>
      </w:r>
      <w:r w:rsidRPr="00C04A22">
        <w:rPr>
          <w:rStyle w:val="StyleUnderline"/>
        </w:rPr>
        <w:t>“We need a whole deal and a whole deal means there’s child care, there’s green energy and there’s a reform of the tax code that makes the rich and the powerful pay their fair share.”</w:t>
      </w:r>
    </w:p>
    <w:p w14:paraId="64535AEB" w14:textId="77777777" w:rsidR="00421613" w:rsidRPr="00C04A22" w:rsidRDefault="00421613" w:rsidP="00421613">
      <w:pPr>
        <w:rPr>
          <w:b/>
          <w:u w:val="single"/>
        </w:rPr>
      </w:pPr>
      <w:r w:rsidRPr="00C04A22">
        <w:rPr>
          <w:rStyle w:val="StyleUnderline"/>
        </w:rPr>
        <w:t>Senate liberals also say their colleagues must agree in advance on specific details of the reconciliation package, including on climate change.</w:t>
      </w:r>
    </w:p>
    <w:p w14:paraId="6CD3D710" w14:textId="77777777" w:rsidR="00421613" w:rsidRDefault="00421613" w:rsidP="00421613">
      <w:r w:rsidRPr="00C04A22">
        <w:rPr>
          <w:rStyle w:val="StyleUnderline"/>
        </w:rPr>
        <w:t xml:space="preserve">“If we’re looking at a deal on infrastructure going to the floor that does not have the energy investments in it and [for] which there has not been a deal worked out on reconciliation to have those energy investments, then absolutely not, I will not support the package,” Merkley said </w:t>
      </w:r>
      <w:r>
        <w:t>at a press conference Tuesday morning.</w:t>
      </w:r>
    </w:p>
    <w:p w14:paraId="15EE7E05" w14:textId="77777777" w:rsidR="00421613" w:rsidRDefault="00421613" w:rsidP="00421613">
      <w:r>
        <w:t>Schumer plans to pass a budget resolution in July, which will set the stage for a reconciliation vehicle that can be used to pass a multitrillion-dollar infrastructure investment package.</w:t>
      </w:r>
    </w:p>
    <w:p w14:paraId="79654D5F" w14:textId="77777777" w:rsidR="00421613" w:rsidRDefault="00421613" w:rsidP="00421613">
      <w:r>
        <w:t>In a nod to the bipartisan talks, he also said he hopes to bring a scaled-down bipartisan infrastructure package to the floor next month, which would need 60 votes to pass under regular order before the Senate turns to moving a separate reconciliation package.</w:t>
      </w:r>
    </w:p>
    <w:p w14:paraId="3E562142" w14:textId="77777777" w:rsidR="00421613" w:rsidRDefault="00421613" w:rsidP="00421613">
      <w:r>
        <w:t>“Both are moving forward, the bipartisan track and the track on reconciliation, and both we hope to get done in July, both the budget resolution and the bipartisan bill,” Schumer said.</w:t>
      </w:r>
    </w:p>
    <w:p w14:paraId="0946C29D" w14:textId="77777777" w:rsidR="00421613" w:rsidRPr="00CD1D5D" w:rsidRDefault="00421613" w:rsidP="00421613">
      <w:pPr>
        <w:rPr>
          <w:rStyle w:val="StyleUnderline"/>
        </w:rPr>
      </w:pPr>
      <w:r w:rsidRPr="00CD1D5D">
        <w:rPr>
          <w:rStyle w:val="StyleUnderline"/>
        </w:rPr>
        <w:t>Markey said he would not vote for any bipartisan package in exchange for a mere promise that a reconciliation bill will make it to the Senate floor later in the year. He wants a guarantee that Manchin and Sinema will support the larger reconciliation measure.</w:t>
      </w:r>
    </w:p>
    <w:p w14:paraId="7AA4A825" w14:textId="77777777" w:rsidR="00421613" w:rsidRPr="00CD1D5D" w:rsidRDefault="00421613" w:rsidP="00421613">
      <w:pPr>
        <w:rPr>
          <w:b/>
          <w:u w:val="single"/>
        </w:rPr>
      </w:pPr>
      <w:r w:rsidRPr="00CD1D5D">
        <w:rPr>
          <w:rStyle w:val="StyleUnderline"/>
        </w:rPr>
        <w:t>Sanders, the Senate Budget Committee chairman, has said flatly he will not support the bipartisan infrastructure proposal because of what he says is a lack of “progressive” strategies for paying for it. He wants to raise taxes on wealthy Americans to address what he calls “massive” wealth and income equality — something that Republicans say is a dealbreaker.</w:t>
      </w:r>
    </w:p>
    <w:p w14:paraId="19D38C9A" w14:textId="77777777" w:rsidR="00421613" w:rsidRPr="00CD1D5D" w:rsidRDefault="00421613" w:rsidP="00421613">
      <w:pPr>
        <w:rPr>
          <w:rStyle w:val="StyleUnderline"/>
        </w:rPr>
      </w:pPr>
      <w:r w:rsidRPr="00CD1D5D">
        <w:rPr>
          <w:rStyle w:val="StyleUnderline"/>
        </w:rPr>
        <w:t>Other progressives, including Sens. Sheldon Whitehouse (D-R.I.) and Richard Blumenthal (D-Conn.), say they also need a strong guarantee that there will be 50 votes for any major infrastructure bill that moves under budget reconciliation.</w:t>
      </w:r>
    </w:p>
    <w:p w14:paraId="63C5BED8" w14:textId="77777777" w:rsidR="00421613" w:rsidRDefault="00421613" w:rsidP="00421613"/>
    <w:p w14:paraId="34374893" w14:textId="77777777" w:rsidR="00421613" w:rsidRDefault="00421613" w:rsidP="00421613">
      <w:pPr>
        <w:pStyle w:val="Heading4"/>
      </w:pPr>
      <w:r>
        <w:t>Won’t pass now – Democrats’ game of reconciliation “chicken” tanks the deal</w:t>
      </w:r>
    </w:p>
    <w:p w14:paraId="47E7FCA7" w14:textId="77777777" w:rsidR="00421613" w:rsidRPr="002F33A3" w:rsidRDefault="00421613" w:rsidP="00421613">
      <w:pPr>
        <w:rPr>
          <w:rStyle w:val="Style13ptBold"/>
        </w:rPr>
      </w:pPr>
      <w:r w:rsidRPr="002F33A3">
        <w:rPr>
          <w:rStyle w:val="Style13ptBold"/>
        </w:rPr>
        <w:t>Bolton, The Hill</w:t>
      </w:r>
      <w:r>
        <w:rPr>
          <w:rStyle w:val="Style13ptBold"/>
        </w:rPr>
        <w:t xml:space="preserve"> senior reporter</w:t>
      </w:r>
      <w:r w:rsidRPr="002F33A3">
        <w:rPr>
          <w:rStyle w:val="Style13ptBold"/>
        </w:rPr>
        <w:t>, 6-1</w:t>
      </w:r>
      <w:r>
        <w:rPr>
          <w:rStyle w:val="Style13ptBold"/>
        </w:rPr>
        <w:t>7</w:t>
      </w:r>
      <w:r w:rsidRPr="002F33A3">
        <w:rPr>
          <w:rStyle w:val="Style13ptBold"/>
        </w:rPr>
        <w:t>-21</w:t>
      </w:r>
    </w:p>
    <w:p w14:paraId="29D476EC" w14:textId="77777777" w:rsidR="00421613" w:rsidRDefault="00421613" w:rsidP="00421613">
      <w:r>
        <w:t>[Alexander, 6-17-21, The Hill, “Tensions grow between liberals and centrists on infrastructure,”. https://thehill.com/homenews/senate/558860-tensions-grow-between-liberals-and-centrists-on-infrastructure, accessed 6-18-21, AFB]</w:t>
      </w:r>
    </w:p>
    <w:p w14:paraId="56E316EC" w14:textId="77777777" w:rsidR="00421613" w:rsidRDefault="00421613" w:rsidP="00421613"/>
    <w:p w14:paraId="60F337BF" w14:textId="77777777" w:rsidR="00421613" w:rsidRPr="00683802" w:rsidRDefault="00421613" w:rsidP="00421613">
      <w:pPr>
        <w:rPr>
          <w:rStyle w:val="StyleUnderline"/>
        </w:rPr>
      </w:pPr>
      <w:r w:rsidRPr="00683802">
        <w:rPr>
          <w:rStyle w:val="StyleUnderline"/>
        </w:rPr>
        <w:t>But even if 10 Republicans vote for a scaled-down bipartisan infrastructure bill, it’s not guaranteed to pass because as many as a half-dozen progressive Democrats are threatening to oppose it for leaving out many of Biden’s priorities and for not raising taxes on the wealthy.</w:t>
      </w:r>
    </w:p>
    <w:p w14:paraId="6DAE7652" w14:textId="77777777" w:rsidR="00421613" w:rsidRPr="007E4411" w:rsidRDefault="00421613" w:rsidP="00421613">
      <w:pPr>
        <w:rPr>
          <w:b/>
          <w:u w:val="single"/>
        </w:rPr>
      </w:pPr>
      <w:r w:rsidRPr="00683802">
        <w:rPr>
          <w:rStyle w:val="StyleUnderline"/>
        </w:rPr>
        <w:t>Informed that Manchin won’t commit in advance to supporting a reconciliation package, one Democratic senator who requested anonymity to discuss internal deliberations said, “then I don’t know there are the votes” for a bipartisan package.</w:t>
      </w:r>
    </w:p>
    <w:p w14:paraId="58FE231F" w14:textId="77777777" w:rsidR="00421613" w:rsidRPr="00096D6F" w:rsidRDefault="00421613" w:rsidP="00421613">
      <w:pPr>
        <w:rPr>
          <w:rStyle w:val="StyleUnderline"/>
        </w:rPr>
      </w:pPr>
      <w:r w:rsidRPr="00096D6F">
        <w:rPr>
          <w:rStyle w:val="StyleUnderline"/>
        </w:rPr>
        <w:t xml:space="preserve">But centrist Democrats in the bipartisan group of 10 say if the bipartisan package fails, then Biden may not get any of his infrastructure agenda passed through the Congress.  </w:t>
      </w:r>
    </w:p>
    <w:p w14:paraId="28963581" w14:textId="77777777" w:rsidR="00421613" w:rsidRDefault="00421613" w:rsidP="00421613">
      <w:r w:rsidRPr="00096D6F">
        <w:rPr>
          <w:rStyle w:val="StyleUnderline"/>
        </w:rPr>
        <w:t>“You kill it, what do you get? You end up with nothing,” said Sen.</w:t>
      </w:r>
      <w:r>
        <w:t xml:space="preserve"> Jon </w:t>
      </w:r>
      <w:r w:rsidRPr="00096D6F">
        <w:rPr>
          <w:rStyle w:val="StyleUnderline"/>
        </w:rPr>
        <w:t>Tester</w:t>
      </w:r>
      <w:r>
        <w:t xml:space="preserve"> (Mont.), one of the five centrist Democrats who backed a bipartisan $974 billion, five-year infrastructure bill last week.</w:t>
      </w:r>
    </w:p>
    <w:p w14:paraId="258F5627" w14:textId="77777777" w:rsidR="00421613" w:rsidRDefault="00421613" w:rsidP="00421613">
      <w:r w:rsidRPr="009A7681">
        <w:rPr>
          <w:rStyle w:val="StyleUnderline"/>
        </w:rPr>
        <w:t>Tester said he disagrees with fellow Democrats who want to kill the bipartisan proposal in hopes of getting all 50 members of the Senate Democratic Conference to support a much larger infrastructure and social spending package that could</w:t>
      </w:r>
      <w:r>
        <w:t xml:space="preserve"> pass under budget reconciliation and </w:t>
      </w:r>
      <w:r w:rsidRPr="009A7681">
        <w:rPr>
          <w:rStyle w:val="StyleUnderline"/>
        </w:rPr>
        <w:t>bypass a GOP filibuster.</w:t>
      </w:r>
    </w:p>
    <w:p w14:paraId="06E8EA2B" w14:textId="77777777" w:rsidR="00421613" w:rsidRDefault="00421613" w:rsidP="00421613">
      <w:r>
        <w:t xml:space="preserve">“No, </w:t>
      </w:r>
      <w:r w:rsidRPr="009A7681">
        <w:rPr>
          <w:rStyle w:val="StyleUnderline"/>
        </w:rPr>
        <w:t>I think you end up with nothing,” he said.</w:t>
      </w:r>
    </w:p>
    <w:p w14:paraId="306C187D" w14:textId="77777777" w:rsidR="00421613" w:rsidRDefault="00421613" w:rsidP="00421613">
      <w:r w:rsidRPr="007E4411">
        <w:rPr>
          <w:rStyle w:val="StyleUnderline"/>
        </w:rPr>
        <w:t>Sanders, the Senate Budget Committee</w:t>
      </w:r>
      <w:r>
        <w:t xml:space="preserve"> </w:t>
      </w:r>
      <w:r w:rsidRPr="007E4411">
        <w:rPr>
          <w:rStyle w:val="StyleUnderline"/>
        </w:rPr>
        <w:t>chair</w:t>
      </w:r>
      <w:r>
        <w:t xml:space="preserve">man, </w:t>
      </w:r>
      <w:r w:rsidRPr="007E4411">
        <w:rPr>
          <w:rStyle w:val="StyleUnderline"/>
        </w:rPr>
        <w:t>said</w:t>
      </w:r>
      <w:r>
        <w:t xml:space="preserve"> Monday that </w:t>
      </w:r>
      <w:r w:rsidRPr="007E4411">
        <w:rPr>
          <w:rStyle w:val="StyleUnderline"/>
        </w:rPr>
        <w:t>he will not vote for the bipartisan plan because it doesn’t meet what he says is the need for a “massive” investment and because it doesn’t include “progressive” ways to pay for it.</w:t>
      </w:r>
    </w:p>
    <w:p w14:paraId="3DF434F9" w14:textId="77777777" w:rsidR="00421613" w:rsidRPr="007E4411" w:rsidRDefault="00421613" w:rsidP="00421613">
      <w:pPr>
        <w:rPr>
          <w:rStyle w:val="StyleUnderline"/>
        </w:rPr>
      </w:pPr>
      <w:r w:rsidRPr="007E4411">
        <w:rPr>
          <w:rStyle w:val="StyleUnderline"/>
        </w:rPr>
        <w:t>Other progressives, including</w:t>
      </w:r>
      <w:r>
        <w:t xml:space="preserve"> </w:t>
      </w:r>
      <w:r w:rsidRPr="007E4411">
        <w:rPr>
          <w:rStyle w:val="StyleUnderline"/>
        </w:rPr>
        <w:t>Warren</w:t>
      </w:r>
      <w:r>
        <w:t xml:space="preserve"> and Sens. Ed </w:t>
      </w:r>
      <w:r w:rsidRPr="007E4411">
        <w:rPr>
          <w:rStyle w:val="StyleUnderline"/>
        </w:rPr>
        <w:t>Markey</w:t>
      </w:r>
      <w:r>
        <w:t xml:space="preserve"> (D-Mass.), Jeff </w:t>
      </w:r>
      <w:r w:rsidRPr="007E4411">
        <w:rPr>
          <w:rStyle w:val="StyleUnderline"/>
        </w:rPr>
        <w:t>Merkley</w:t>
      </w:r>
      <w:r>
        <w:t xml:space="preserve"> (D-Ore.) </w:t>
      </w:r>
      <w:r w:rsidRPr="007E4411">
        <w:rPr>
          <w:rStyle w:val="StyleUnderline"/>
        </w:rPr>
        <w:t>and</w:t>
      </w:r>
      <w:r>
        <w:t xml:space="preserve"> Richard </w:t>
      </w:r>
      <w:r w:rsidRPr="007E4411">
        <w:rPr>
          <w:rStyle w:val="StyleUnderline"/>
        </w:rPr>
        <w:t>Blumenthal</w:t>
      </w:r>
      <w:r>
        <w:t xml:space="preserve"> (D-Conn.) </w:t>
      </w:r>
      <w:r w:rsidRPr="007E4411">
        <w:rPr>
          <w:rStyle w:val="StyleUnderline"/>
        </w:rPr>
        <w:t>say they will only vote for the bipartisan infrastructure proposal — which still needs to be fully fleshed out — if they have an “ironclad” guarantee on what the reconciliation package will look like and whether it will have enough Democratic votes to pass.</w:t>
      </w:r>
    </w:p>
    <w:p w14:paraId="5CA10BD2" w14:textId="77777777" w:rsidR="00421613" w:rsidRPr="007E4411" w:rsidRDefault="00421613" w:rsidP="00421613">
      <w:pPr>
        <w:rPr>
          <w:rStyle w:val="StyleUnderline"/>
        </w:rPr>
      </w:pPr>
      <w:r w:rsidRPr="007E4411">
        <w:rPr>
          <w:rStyle w:val="StyleUnderline"/>
        </w:rPr>
        <w:t>Democratic centrists say this is an unrealistic demand.</w:t>
      </w:r>
    </w:p>
    <w:p w14:paraId="294F6F8D" w14:textId="77777777" w:rsidR="00421613" w:rsidRDefault="00421613" w:rsidP="00421613">
      <w:r>
        <w:t xml:space="preserve">“Sadly, I think they’re trying to kill the bipartisan deal, but you can’t do anything about that,” said Sen. Jeanne </w:t>
      </w:r>
      <w:proofErr w:type="spellStart"/>
      <w:r>
        <w:t>Shaheen</w:t>
      </w:r>
      <w:proofErr w:type="spellEnd"/>
      <w:r>
        <w:t xml:space="preserve"> (D-N.H.).</w:t>
      </w:r>
    </w:p>
    <w:p w14:paraId="67773C27" w14:textId="77777777" w:rsidR="00421613" w:rsidRPr="007E4411" w:rsidRDefault="00421613" w:rsidP="00421613">
      <w:pPr>
        <w:rPr>
          <w:rStyle w:val="StyleUnderline"/>
        </w:rPr>
      </w:pPr>
      <w:r w:rsidRPr="007E4411">
        <w:rPr>
          <w:rStyle w:val="StyleUnderline"/>
        </w:rPr>
        <w:t>Manchin later told reporters that he would never demand such an ironclad commitment from colleagues on a bill that hasn’t even been outlined or drafted.</w:t>
      </w:r>
    </w:p>
    <w:p w14:paraId="644B8C64" w14:textId="77777777" w:rsidR="00421613" w:rsidRDefault="00421613" w:rsidP="00421613">
      <w:r>
        <w:t>“I would never ask any of my colleagues for an iron-clad commitment ... and I expect the same from them,” he said.</w:t>
      </w:r>
    </w:p>
    <w:p w14:paraId="4155CB91" w14:textId="77777777" w:rsidR="00421613" w:rsidRDefault="00421613" w:rsidP="00421613">
      <w:r>
        <w:t xml:space="preserve">“No, I don’t think that’s fair,” he added.   </w:t>
      </w:r>
    </w:p>
    <w:p w14:paraId="136F6174" w14:textId="77777777" w:rsidR="00421613" w:rsidRPr="007E4411" w:rsidRDefault="00421613" w:rsidP="00421613">
      <w:pPr>
        <w:rPr>
          <w:rStyle w:val="StyleUnderline"/>
        </w:rPr>
      </w:pPr>
      <w:r w:rsidRPr="007E4411">
        <w:rPr>
          <w:rStyle w:val="StyleUnderline"/>
        </w:rPr>
        <w:t>Manchin’s refusal to commit to voting for a reconciliation package that includes bold climate-related provisions and social spending initiatives now puts at least a half-dozen Democratic votes for a bipartisan infrastructure package in jeopardy.</w:t>
      </w:r>
    </w:p>
    <w:p w14:paraId="32FA6892" w14:textId="77777777" w:rsidR="00421613" w:rsidRDefault="00421613" w:rsidP="00421613">
      <w:r>
        <w:t>“My belief is that the bridges and roads and other traditional infrastructure … have to be simultaneously bolted to the climate provisions and the family-planning provisions that match the promises … that we’ve made,” Markey said Wednesday afternoon. “I need a guarantee that the climate provisions that are needed are not left behind.”</w:t>
      </w:r>
    </w:p>
    <w:p w14:paraId="4B8A832D" w14:textId="77777777" w:rsidR="00421613" w:rsidRDefault="00421613" w:rsidP="00421613">
      <w:r>
        <w:lastRenderedPageBreak/>
        <w:t>Some Democrats are now expressing frustration over their belief that Biden has empowered Manchin by repeatedly expressing his preference for a bipartisan infrastructure package, even though many Democrats don’t think Republicans are willing to negotiate in good faith.</w:t>
      </w:r>
    </w:p>
    <w:p w14:paraId="1BD742E5" w14:textId="77777777" w:rsidR="00421613" w:rsidRDefault="00421613" w:rsidP="00421613">
      <w:r>
        <w:t>“This wouldn’t be happening without Biden’s blessing,” said the Democratic senator who requested anonymity to discuss internal caucus dynamics. “Right before his trip [to Europe], he made a whole bunch of calls around saying that was his preference.”</w:t>
      </w:r>
    </w:p>
    <w:p w14:paraId="2C2E1419" w14:textId="77777777" w:rsidR="00421613" w:rsidRDefault="00421613" w:rsidP="00421613">
      <w:r>
        <w:t>But the desire for passing a bipartisan infrastructure package is also shared by other members of the Democratic caucus.</w:t>
      </w:r>
    </w:p>
    <w:p w14:paraId="06350CDE" w14:textId="050CAB57" w:rsidR="00421613" w:rsidRDefault="00421613" w:rsidP="00421613">
      <w:r>
        <w:t>“At the top of my list is that we work as hard as we can to figure out a way to make this bipartisan, whether it’s all of it or part of it,” said Kelly, who was elected in a traditionally Republican state last year and is up for reelection in 2022.</w:t>
      </w:r>
    </w:p>
    <w:p w14:paraId="6358B2C7" w14:textId="77777777" w:rsidR="00212FBE" w:rsidRDefault="00212FBE" w:rsidP="00212FBE">
      <w:pPr>
        <w:pStyle w:val="Heading3"/>
      </w:pPr>
      <w:bookmarkStart w:id="24" w:name="_Toc74943378"/>
      <w:r>
        <w:lastRenderedPageBreak/>
        <w:t>Won’t Pass Now – AT – Reconciliation Solves Dem Demands</w:t>
      </w:r>
      <w:bookmarkEnd w:id="24"/>
    </w:p>
    <w:p w14:paraId="5CCF55FB" w14:textId="77777777" w:rsidR="00212FBE" w:rsidRPr="00FC2AEA" w:rsidRDefault="00212FBE" w:rsidP="00212FBE"/>
    <w:p w14:paraId="19226849" w14:textId="77777777" w:rsidR="00212FBE" w:rsidRDefault="00212FBE" w:rsidP="00212FBE">
      <w:pPr>
        <w:pStyle w:val="Heading4"/>
      </w:pPr>
      <w:r>
        <w:t>Won’t pass now – Dems want reconciliation linkage and GOP is opposed</w:t>
      </w:r>
    </w:p>
    <w:p w14:paraId="580773C9" w14:textId="77777777" w:rsidR="00212FBE" w:rsidRPr="00A711D4" w:rsidRDefault="00212FBE" w:rsidP="00212FBE">
      <w:pPr>
        <w:rPr>
          <w:rStyle w:val="Style13ptBold"/>
        </w:rPr>
      </w:pPr>
      <w:r w:rsidRPr="00A711D4">
        <w:rPr>
          <w:rStyle w:val="Style13ptBold"/>
        </w:rPr>
        <w:t>Kim</w:t>
      </w:r>
      <w:r>
        <w:rPr>
          <w:rStyle w:val="Style13ptBold"/>
        </w:rPr>
        <w:t>, Washington Post White House reporter</w:t>
      </w:r>
      <w:r w:rsidRPr="00A711D4">
        <w:rPr>
          <w:rStyle w:val="Style13ptBold"/>
        </w:rPr>
        <w:t xml:space="preserve"> &amp; </w:t>
      </w:r>
      <w:proofErr w:type="spellStart"/>
      <w:r w:rsidRPr="00A711D4">
        <w:rPr>
          <w:rStyle w:val="Style13ptBold"/>
        </w:rPr>
        <w:t>Ro</w:t>
      </w:r>
      <w:r>
        <w:rPr>
          <w:rStyle w:val="Style13ptBold"/>
        </w:rPr>
        <w:t>m</w:t>
      </w:r>
      <w:r w:rsidRPr="00A711D4">
        <w:rPr>
          <w:rStyle w:val="Style13ptBold"/>
        </w:rPr>
        <w:t>m</w:t>
      </w:r>
      <w:proofErr w:type="spellEnd"/>
      <w:r w:rsidRPr="00A711D4">
        <w:rPr>
          <w:rStyle w:val="Style13ptBold"/>
        </w:rPr>
        <w:t>, Washington Post</w:t>
      </w:r>
      <w:r>
        <w:rPr>
          <w:rStyle w:val="Style13ptBold"/>
        </w:rPr>
        <w:t xml:space="preserve"> senior tech policy reporter</w:t>
      </w:r>
      <w:r w:rsidRPr="00A711D4">
        <w:rPr>
          <w:rStyle w:val="Style13ptBold"/>
        </w:rPr>
        <w:t>, 6-16-21</w:t>
      </w:r>
    </w:p>
    <w:p w14:paraId="30F1D9DC" w14:textId="77777777" w:rsidR="00212FBE" w:rsidRDefault="00212FBE" w:rsidP="00212FBE">
      <w:r>
        <w:t xml:space="preserve">[Seung Min &amp; Tony, 6-16-21, Washington Post, </w:t>
      </w:r>
      <w:hyperlink r:id="rId36" w:history="1">
        <w:r w:rsidRPr="00F17557">
          <w:rPr>
            <w:rStyle w:val="Hyperlink"/>
          </w:rPr>
          <w:t>https://www.washingtonpost.com/business/2021/06/16/congress-infrastructure-white-house/?utm_campaign=wp_todays_headlines&amp;utm_medium=email&amp;utm_source=newsletter&amp;wpisrc=nl_headlines&amp;carta-url=https%3A%2F%2Fs2.washingtonpost.com%2Fcar-ln-tr%2F33bf07e%2F60cb1d369d2fdae302828689%2F596b588c9bbc0f403f8f3bf7%2F17%2F59%2F60cb1d369d2fdae302828689</w:t>
        </w:r>
      </w:hyperlink>
      <w:r>
        <w:t>, accessed 6-18-21, AFB]</w:t>
      </w:r>
    </w:p>
    <w:p w14:paraId="493F9FB8" w14:textId="77777777" w:rsidR="00212FBE" w:rsidRPr="00E3389F" w:rsidRDefault="00212FBE" w:rsidP="00212FBE"/>
    <w:p w14:paraId="28DF24AC" w14:textId="77777777" w:rsidR="00212FBE" w:rsidRPr="00E80538" w:rsidRDefault="00212FBE" w:rsidP="00212FBE">
      <w:pPr>
        <w:rPr>
          <w:rStyle w:val="StyleUnderline"/>
        </w:rPr>
      </w:pPr>
      <w:r w:rsidRPr="00E80538">
        <w:rPr>
          <w:rStyle w:val="StyleUnderline"/>
        </w:rPr>
        <w:t xml:space="preserve">The developments came as Senate Democrats on Wednesday laid the early groundwork to chart their own course on trillions of dollars in additional spending on infrastructure and the party’s vast additional economic priorities. Many party lawmakers have made clear they would not support any bipartisan infrastructure deal emerging in the Senate </w:t>
      </w:r>
      <w:r w:rsidRPr="00E80538">
        <w:rPr>
          <w:rStyle w:val="Emphasis"/>
        </w:rPr>
        <w:t>unless</w:t>
      </w:r>
      <w:r w:rsidRPr="00E80538">
        <w:rPr>
          <w:rStyle w:val="StyleUnderline"/>
        </w:rPr>
        <w:t xml:space="preserve"> they could move their robust reconciliation package essentially in tandem.</w:t>
      </w:r>
    </w:p>
    <w:p w14:paraId="138E9143" w14:textId="77777777" w:rsidR="00212FBE" w:rsidRDefault="00212FBE" w:rsidP="00212FBE">
      <w:r>
        <w:t>“This is the moment that we have to start addressing issues that have been neglected for very, for a very long time,” Sanders said ahead of the meeting.</w:t>
      </w:r>
    </w:p>
    <w:p w14:paraId="5F676259" w14:textId="77777777" w:rsidR="00212FBE" w:rsidRPr="00E80538" w:rsidRDefault="00212FBE" w:rsidP="00212FBE">
      <w:pPr>
        <w:rPr>
          <w:rStyle w:val="StyleUnderline"/>
        </w:rPr>
      </w:pPr>
      <w:r w:rsidRPr="00E80538">
        <w:rPr>
          <w:rStyle w:val="StyleUnderline"/>
        </w:rPr>
        <w:t>The Democratic strategy aims to quell a potential revolt among the left, which has grown impatient with the length of the talks — and antsy about the trade-offs made in the name of securing GOP support. But Republicans expressed skepticism about the timing and nature of the deal that Democrats seek.</w:t>
      </w:r>
    </w:p>
    <w:p w14:paraId="1C34D437" w14:textId="77777777" w:rsidR="00212FBE" w:rsidRDefault="00212FBE" w:rsidP="00212FBE">
      <w:r w:rsidRPr="00E80538">
        <w:rPr>
          <w:rStyle w:val="StyleUnderline"/>
        </w:rPr>
        <w:t>“It would be impossible to get any sort of pre-agreement on reconciliation before striking this package,” Young said</w:t>
      </w:r>
      <w:r>
        <w:t>.</w:t>
      </w:r>
    </w:p>
    <w:p w14:paraId="31BDFA54" w14:textId="77777777" w:rsidR="00212FBE" w:rsidRDefault="00212FBE" w:rsidP="00212FBE">
      <w:r>
        <w:t>[NOTE – Sanders = Senator Bernie Sanders (I-VT), Young = Senator Todd C. Young (R-IN)</w:t>
      </w:r>
    </w:p>
    <w:p w14:paraId="603932C5" w14:textId="77777777" w:rsidR="00212FBE" w:rsidRDefault="00212FBE" w:rsidP="00212FBE"/>
    <w:p w14:paraId="0D5D89A2" w14:textId="77777777" w:rsidR="00212FBE" w:rsidRDefault="00212FBE" w:rsidP="00212FBE">
      <w:pPr>
        <w:pStyle w:val="Heading4"/>
      </w:pPr>
      <w:r>
        <w:t>Manchin won’t commit to reconciliation linkage</w:t>
      </w:r>
    </w:p>
    <w:p w14:paraId="5875CC10" w14:textId="77777777" w:rsidR="00212FBE" w:rsidRPr="002F33A3" w:rsidRDefault="00212FBE" w:rsidP="00212FBE">
      <w:pPr>
        <w:rPr>
          <w:rStyle w:val="Style13ptBold"/>
        </w:rPr>
      </w:pPr>
      <w:r w:rsidRPr="002F33A3">
        <w:rPr>
          <w:rStyle w:val="Style13ptBold"/>
        </w:rPr>
        <w:t>Bolton, The Hill</w:t>
      </w:r>
      <w:r>
        <w:rPr>
          <w:rStyle w:val="Style13ptBold"/>
        </w:rPr>
        <w:t xml:space="preserve"> senior reporter</w:t>
      </w:r>
      <w:r w:rsidRPr="002F33A3">
        <w:rPr>
          <w:rStyle w:val="Style13ptBold"/>
        </w:rPr>
        <w:t>, 6-1</w:t>
      </w:r>
      <w:r>
        <w:rPr>
          <w:rStyle w:val="Style13ptBold"/>
        </w:rPr>
        <w:t>7</w:t>
      </w:r>
      <w:r w:rsidRPr="002F33A3">
        <w:rPr>
          <w:rStyle w:val="Style13ptBold"/>
        </w:rPr>
        <w:t>-21</w:t>
      </w:r>
    </w:p>
    <w:p w14:paraId="3A227534" w14:textId="77777777" w:rsidR="00212FBE" w:rsidRDefault="00212FBE" w:rsidP="00212FBE">
      <w:r>
        <w:t>[Alexander, 6-17-21, The Hill, “Tensions grow between liberals and centrists on infrastructure,”. https://thehill.com/homenews/senate/558860-tensions-grow-between-liberals-and-centrists-on-infrastructure, accessed 6-18-21, AFB]</w:t>
      </w:r>
    </w:p>
    <w:p w14:paraId="56F71B3D" w14:textId="77777777" w:rsidR="00212FBE" w:rsidRDefault="00212FBE" w:rsidP="00212FBE"/>
    <w:p w14:paraId="60DCDAB6" w14:textId="77777777" w:rsidR="00212FBE" w:rsidRPr="007C6AC1" w:rsidRDefault="00212FBE" w:rsidP="00212FBE">
      <w:pPr>
        <w:rPr>
          <w:rStyle w:val="StyleUnderline"/>
        </w:rPr>
      </w:pPr>
      <w:r w:rsidRPr="007C6AC1">
        <w:rPr>
          <w:rStyle w:val="StyleUnderline"/>
        </w:rPr>
        <w:t>Centrist Democrats led by Sen</w:t>
      </w:r>
      <w:r>
        <w:t xml:space="preserve">. Joe </w:t>
      </w:r>
      <w:r w:rsidRPr="007C6AC1">
        <w:rPr>
          <w:rStyle w:val="StyleUnderline"/>
        </w:rPr>
        <w:t>Manchin</w:t>
      </w:r>
      <w:r>
        <w:t xml:space="preserve"> (D-W.Va.) </w:t>
      </w:r>
      <w:r w:rsidRPr="007C6AC1">
        <w:rPr>
          <w:rStyle w:val="StyleUnderline"/>
        </w:rPr>
        <w:t>and progressives led by</w:t>
      </w:r>
      <w:r>
        <w:t xml:space="preserve"> Sens. Bernie </w:t>
      </w:r>
      <w:r w:rsidRPr="007C6AC1">
        <w:rPr>
          <w:rStyle w:val="StyleUnderline"/>
        </w:rPr>
        <w:t>Sanders</w:t>
      </w:r>
      <w:r>
        <w:t xml:space="preserve"> (I-Vt.) </w:t>
      </w:r>
      <w:r w:rsidRPr="007C6AC1">
        <w:rPr>
          <w:rStyle w:val="StyleUnderline"/>
        </w:rPr>
        <w:t>and</w:t>
      </w:r>
      <w:r>
        <w:t xml:space="preserve"> Elizabeth </w:t>
      </w:r>
      <w:r w:rsidRPr="007C6AC1">
        <w:rPr>
          <w:rStyle w:val="StyleUnderline"/>
        </w:rPr>
        <w:t>Warren</w:t>
      </w:r>
      <w:r>
        <w:t xml:space="preserve"> (D-Mass.) </w:t>
      </w:r>
      <w:r w:rsidRPr="007C6AC1">
        <w:rPr>
          <w:rStyle w:val="StyleUnderline"/>
        </w:rPr>
        <w:t>are at loggerheads over how to move</w:t>
      </w:r>
      <w:r>
        <w:t xml:space="preserve"> President </w:t>
      </w:r>
      <w:r w:rsidRPr="007C6AC1">
        <w:rPr>
          <w:rStyle w:val="StyleUnderline"/>
        </w:rPr>
        <w:t>Biden’s ambitious infrastructure agenda.</w:t>
      </w:r>
    </w:p>
    <w:p w14:paraId="13BF5302" w14:textId="77777777" w:rsidR="00212FBE" w:rsidRPr="007C6AC1" w:rsidRDefault="00212FBE" w:rsidP="00212FBE">
      <w:pPr>
        <w:rPr>
          <w:rStyle w:val="StyleUnderline"/>
        </w:rPr>
      </w:pPr>
      <w:r w:rsidRPr="007C6AC1">
        <w:rPr>
          <w:rStyle w:val="StyleUnderline"/>
        </w:rPr>
        <w:lastRenderedPageBreak/>
        <w:t>Manchin fired a shot at liberal colleagues Wednesday when he declared he will not commit to supporting a reconciliation package that progressives want to pack with their ambitious priorities.</w:t>
      </w:r>
    </w:p>
    <w:p w14:paraId="2DE033DE" w14:textId="77777777" w:rsidR="00212FBE" w:rsidRPr="007C6AC1" w:rsidRDefault="00212FBE" w:rsidP="00212FBE">
      <w:pPr>
        <w:rPr>
          <w:rStyle w:val="StyleUnderline"/>
        </w:rPr>
      </w:pPr>
      <w:r w:rsidRPr="007C6AC1">
        <w:rPr>
          <w:rStyle w:val="StyleUnderline"/>
        </w:rPr>
        <w:t>Asked if he would commit to support a reconciliation package, Manchin said: “I’m not committing to that.”</w:t>
      </w:r>
    </w:p>
    <w:p w14:paraId="0D3291B6" w14:textId="77777777" w:rsidR="00212FBE" w:rsidRPr="007C6AC1" w:rsidRDefault="00212FBE" w:rsidP="00212FBE">
      <w:pPr>
        <w:rPr>
          <w:b/>
          <w:u w:val="single"/>
        </w:rPr>
      </w:pPr>
      <w:r w:rsidRPr="007C6AC1">
        <w:rPr>
          <w:rStyle w:val="StyleUnderline"/>
        </w:rPr>
        <w:t>“I’m not committing to anything,” he said. “I want to look at everything.”</w:t>
      </w:r>
    </w:p>
    <w:p w14:paraId="680CA039" w14:textId="77777777" w:rsidR="00212FBE" w:rsidRPr="007C6AC1" w:rsidRDefault="00212FBE" w:rsidP="00212FBE">
      <w:pPr>
        <w:rPr>
          <w:rStyle w:val="StyleUnderline"/>
        </w:rPr>
      </w:pPr>
      <w:r w:rsidRPr="007C6AC1">
        <w:rPr>
          <w:rStyle w:val="StyleUnderline"/>
        </w:rPr>
        <w:t>“I want to make sure that we make good decisions, sound decisions based on facts,” he added, indicating that he wants to review the details of any legislative proposal before saying how he will vote.</w:t>
      </w:r>
    </w:p>
    <w:p w14:paraId="476B91E2" w14:textId="77777777" w:rsidR="00212FBE" w:rsidRPr="007C6AC1" w:rsidRDefault="00212FBE" w:rsidP="00212FBE">
      <w:r w:rsidRPr="007C6AC1">
        <w:rPr>
          <w:rStyle w:val="StyleUnderline"/>
        </w:rPr>
        <w:t xml:space="preserve">Manchin, in an op-ed earlier this year, urged his Democratic colleagues not to rely on the special budget process </w:t>
      </w:r>
      <w:r w:rsidRPr="007C6AC1">
        <w:t>to pass major bills with only Democratic votes.</w:t>
      </w:r>
    </w:p>
    <w:p w14:paraId="04C86984" w14:textId="77777777" w:rsidR="00212FBE" w:rsidRPr="00C9151E" w:rsidRDefault="00212FBE" w:rsidP="00212FBE">
      <w:pPr>
        <w:rPr>
          <w:b/>
          <w:u w:val="single"/>
        </w:rPr>
      </w:pPr>
      <w:r w:rsidRPr="007C6AC1">
        <w:rPr>
          <w:rStyle w:val="StyleUnderline"/>
        </w:rPr>
        <w:t xml:space="preserve">Progressive Democrats in turn warned </w:t>
      </w:r>
      <w:r w:rsidRPr="007C6AC1">
        <w:t>Wednesday that</w:t>
      </w:r>
      <w:r w:rsidRPr="007C6AC1">
        <w:rPr>
          <w:rStyle w:val="StyleUnderline"/>
        </w:rPr>
        <w:t xml:space="preserve"> Manchin’s refusal to commit ahead of time to a reconciliation bill could scuttle any effort to pass a bipartisan infrastructure bill Manchin has been working on with a group of four other moderate Democrats and five moderate Republicans.</w:t>
      </w:r>
    </w:p>
    <w:p w14:paraId="17849B56" w14:textId="77777777" w:rsidR="00212FBE" w:rsidRDefault="00212FBE" w:rsidP="00212FBE">
      <w:r>
        <w:t>Senate Majority Leader Charles Schumer (D-N.Y.) bowed to mounting pressure from progressives in his caucus by meeting with the 11 Democratic members of the Budget Committee on Wednesday afternoon to set a plan for moving forward with the budget reconciliation process in July. That process will allow them to pass a massive infrastructure bill with only 50 Democratic votes if Vice President Harris casts the tie-breaking votes.</w:t>
      </w:r>
    </w:p>
    <w:p w14:paraId="5547F66D" w14:textId="77777777" w:rsidR="00212FBE" w:rsidRDefault="00212FBE" w:rsidP="00212FBE">
      <w:r>
        <w:t xml:space="preserve">But for now, </w:t>
      </w:r>
      <w:r w:rsidRPr="00C9151E">
        <w:rPr>
          <w:rStyle w:val="StyleUnderline"/>
        </w:rPr>
        <w:t>there’s no guarantee that all 50 members of the Democratic caucus will support a reconciliation bill, and growing tensions between moderates and liberals are adding to the sense of uncertainty.</w:t>
      </w:r>
    </w:p>
    <w:p w14:paraId="66E1C53F" w14:textId="77777777" w:rsidR="001B08AE" w:rsidRDefault="001B08AE" w:rsidP="001B08AE"/>
    <w:p w14:paraId="24EFDC2D" w14:textId="77777777" w:rsidR="00320794" w:rsidRDefault="00320794" w:rsidP="00320794">
      <w:pPr>
        <w:pStyle w:val="Heading2"/>
      </w:pPr>
      <w:bookmarkStart w:id="25" w:name="_Toc74943379"/>
      <w:r>
        <w:lastRenderedPageBreak/>
        <w:t>Link Answers</w:t>
      </w:r>
      <w:bookmarkEnd w:id="25"/>
    </w:p>
    <w:p w14:paraId="20DE75A7" w14:textId="77777777" w:rsidR="00320794" w:rsidRPr="00320794" w:rsidRDefault="00320794" w:rsidP="00320794"/>
    <w:p w14:paraId="6DE5BD53" w14:textId="77777777" w:rsidR="003D4C97" w:rsidRDefault="003D4C97" w:rsidP="003D4C97">
      <w:pPr>
        <w:pStyle w:val="Heading3"/>
      </w:pPr>
      <w:bookmarkStart w:id="26" w:name="_Toc74943380"/>
      <w:r>
        <w:lastRenderedPageBreak/>
        <w:t>Bipartisan Support for Pollution Regulation</w:t>
      </w:r>
      <w:bookmarkEnd w:id="26"/>
    </w:p>
    <w:p w14:paraId="219CFD2F" w14:textId="77777777" w:rsidR="003D4C97" w:rsidRPr="00CD5A41" w:rsidRDefault="003D4C97" w:rsidP="003D4C97"/>
    <w:p w14:paraId="1EA9BA6F" w14:textId="77777777" w:rsidR="003D4C97" w:rsidRDefault="003D4C97" w:rsidP="003D4C97">
      <w:pPr>
        <w:pStyle w:val="Heading4"/>
      </w:pPr>
      <w:r>
        <w:t>Regulation has political support across the spectrum – including in the heartland</w:t>
      </w:r>
    </w:p>
    <w:p w14:paraId="7061FD4D" w14:textId="77777777" w:rsidR="003D4C97" w:rsidRPr="009F5A33" w:rsidRDefault="003D4C97" w:rsidP="003D4C97">
      <w:pPr>
        <w:rPr>
          <w:rStyle w:val="Style13ptBold"/>
        </w:rPr>
      </w:pPr>
      <w:r w:rsidRPr="009F5A33">
        <w:rPr>
          <w:rStyle w:val="Style13ptBold"/>
        </w:rPr>
        <w:t>Cullen, Storm Lake Times editor, 6-3-21</w:t>
      </w:r>
    </w:p>
    <w:p w14:paraId="7A3F7006" w14:textId="77777777" w:rsidR="003D4C97" w:rsidRDefault="003D4C97" w:rsidP="003D4C97">
      <w:r>
        <w:t xml:space="preserve">[Art, editor of the Storm Lake Times in Northwest Iowa. He is author of the book “Storm Lake: Change, Resilience, and Hope in America’s Heartland.”, 6-3-21, Washington Post, “Opinion: Out in farm country, we’re getting fed up with hogs fouling our nests”, </w:t>
      </w:r>
      <w:hyperlink r:id="rId37" w:history="1">
        <w:r w:rsidRPr="00F17557">
          <w:rPr>
            <w:rStyle w:val="Hyperlink"/>
          </w:rPr>
          <w:t>https://www.washingtonpost.com/opinions/2021/06/03/out-farm-country-were-getting-fed-up-with-hogs-fouling-our-nests/?utm_campaign=wp_opinions_pm&amp;utm_medium=email&amp;utm_source=newsletter&amp;wpisrc=nl_popns&amp;carta-url=https%3A%2F%2Fs2.washingtonpost.com%2Fcar-ln-tr%2F3323a1d%2F60b92dbc9d2fdae3026d4bb2%2F596b588c9bbc0f403f8f3bf7%2F25%2F67%2F60b92dbc9d2fdae3026d4bb2</w:t>
        </w:r>
      </w:hyperlink>
      <w:r>
        <w:t>, accessed 6-4-21, AFB]</w:t>
      </w:r>
    </w:p>
    <w:p w14:paraId="6EB99C86" w14:textId="77777777" w:rsidR="003D4C97" w:rsidRDefault="003D4C97" w:rsidP="003D4C97"/>
    <w:p w14:paraId="61B6B4BE" w14:textId="77777777" w:rsidR="003D4C97" w:rsidRDefault="003D4C97" w:rsidP="003D4C97">
      <w:r>
        <w:t>Ah, the sweet smell of money on a fine spring morning! That’s what we used to say here in Iowa, the pork capital of the United States, where manure covers the black loam like dew. This month, science confirmed what our noses have been telling us for some time: It’s killing us.</w:t>
      </w:r>
    </w:p>
    <w:p w14:paraId="3940C4CD" w14:textId="77777777" w:rsidR="003D4C97" w:rsidRPr="00E311F2" w:rsidRDefault="003D4C97" w:rsidP="003D4C97">
      <w:pPr>
        <w:rPr>
          <w:rStyle w:val="StyleUnderline"/>
        </w:rPr>
      </w:pPr>
      <w:r w:rsidRPr="00773247">
        <w:rPr>
          <w:rStyle w:val="StyleUnderline"/>
        </w:rPr>
        <w:t>We long have known that chemical fertilizer</w:t>
      </w:r>
      <w:r>
        <w:t xml:space="preserve"> (anhydrous ammonia) </w:t>
      </w:r>
      <w:r w:rsidRPr="00E311F2">
        <w:rPr>
          <w:rStyle w:val="StyleUnderline"/>
        </w:rPr>
        <w:t>and livestock manure</w:t>
      </w:r>
      <w:r>
        <w:t xml:space="preserve"> (from cattle, swine, poultry) </w:t>
      </w:r>
      <w:r w:rsidRPr="00E311F2">
        <w:rPr>
          <w:rStyle w:val="StyleUnderline"/>
        </w:rPr>
        <w:t>have conspired to make Midwestern surface waters toxic with nitrate and phosphorous, which promote deadly blue-green algae from Toledo to Des Moines. It’s suffocating the Gulf of Mexico, too. All sorts of maladies result from drinking the water from Lake Erie in northwestern Ohio and the Raccoon River in Iowa.</w:t>
      </w:r>
    </w:p>
    <w:p w14:paraId="04CAB5E8" w14:textId="77777777" w:rsidR="003D4C97" w:rsidRDefault="003D4C97" w:rsidP="003D4C97">
      <w:r>
        <w:t>Now comes a study led by researchers from the University of Minnesota, published in the proceedings of the National Academy of Sciences, reporting that 15,900 deaths per year from air pollution can be attributed to people living around livestock.</w:t>
      </w:r>
    </w:p>
    <w:p w14:paraId="6FB1390E" w14:textId="77777777" w:rsidR="003D4C97" w:rsidRDefault="003D4C97" w:rsidP="003D4C97">
      <w:r>
        <w:t>Northwest Iowa has the densest concentration of farm animals of any place in America. And the livestock industry keeps expanding.</w:t>
      </w:r>
    </w:p>
    <w:p w14:paraId="7CE6BBA1" w14:textId="77777777" w:rsidR="003D4C97" w:rsidRDefault="003D4C97" w:rsidP="003D4C97">
      <w:r>
        <w:t>We are flooded in manure. We wear suspenders with our belts — applying enough anhydrous to yield 200 bushels of corn per acre, then throwing some chicken litter on top for insurance. So the Floyd River has nitrate levels four times greater than considered safe by the University of Iowa College of Public Health.</w:t>
      </w:r>
    </w:p>
    <w:p w14:paraId="3AB8FEE8" w14:textId="77777777" w:rsidR="003D4C97" w:rsidRDefault="003D4C97" w:rsidP="003D4C97">
      <w:r w:rsidRPr="004A3CB7">
        <w:rPr>
          <w:rStyle w:val="StyleUnderline"/>
        </w:rPr>
        <w:t>Resentment over the pollution isn’t partisan. I have buddies who voted for Donald Trump who will not eat a walleye caught in the Little Sioux River. They know what’s in it. They bemoan the loss of habitat as every last acre of grass is plowed up for corn to feed our 24 million hogs</w:t>
      </w:r>
      <w:r>
        <w:t>, at least a third of which will be cut into pork for China. In fact, Smithfield Foods, a subsidiary of a giant Chinese conglomerate, is the leading pork processor in the world, and has a major presence in Iowa. We in Northwest Iowa are paying the price for all that ammonia floating into the air from the hogs, from the particulates of manure suspended beneath our noses, and from the tillage that makes the sun glow pink from the dust it kicks up.</w:t>
      </w:r>
    </w:p>
    <w:p w14:paraId="6617E804" w14:textId="77777777" w:rsidR="003D4C97" w:rsidRDefault="003D4C97" w:rsidP="003D4C97">
      <w:r>
        <w:lastRenderedPageBreak/>
        <w:t>Years ago, scientists demonstrated the threat of lung disease for pig-barn workers. Most rural Midwesterners are well aware of higher incidences of asthma among schoolchildren, including those who live among Iowa’s 56 million laying hens.</w:t>
      </w:r>
    </w:p>
    <w:p w14:paraId="3E2CC436" w14:textId="77777777" w:rsidR="003D4C97" w:rsidRDefault="003D4C97" w:rsidP="003D4C97">
      <w:r>
        <w:t>The Minnesota study puts a number on the death toll.</w:t>
      </w:r>
    </w:p>
    <w:p w14:paraId="56700E87" w14:textId="77777777" w:rsidR="003D4C97" w:rsidRPr="00733246" w:rsidRDefault="003D4C97" w:rsidP="003D4C97">
      <w:pPr>
        <w:rPr>
          <w:rStyle w:val="StyleUnderline"/>
        </w:rPr>
      </w:pPr>
      <w:r w:rsidRPr="00733246">
        <w:rPr>
          <w:rStyle w:val="StyleUnderline"/>
        </w:rPr>
        <w:t>Of course, the livestock industry pooh-poohs it. Thirty years ago it claimed that the Raccoon River was so hot near Storm Lake because of the nine-hole golf course and lawns, until eye rolls retired that line.</w:t>
      </w:r>
    </w:p>
    <w:p w14:paraId="23EA32C0" w14:textId="77777777" w:rsidR="003D4C97" w:rsidRPr="00733246" w:rsidRDefault="003D4C97" w:rsidP="003D4C97">
      <w:pPr>
        <w:rPr>
          <w:rStyle w:val="StyleUnderline"/>
        </w:rPr>
      </w:pPr>
      <w:r w:rsidRPr="00733246">
        <w:rPr>
          <w:rStyle w:val="StyleUnderline"/>
        </w:rPr>
        <w:t>People who put up with it know better. In Ohio, a poll commissioned by the Environmental Law and Policy Center in Chicago, conducted in April by Ann Selzer, reported that 93 percent of northwestern Ohioans (near Lake Erie) said that clean water is their top issue, ranking above jobs or health care; 81 percent want more regulations on confined feeding operations.</w:t>
      </w:r>
    </w:p>
    <w:p w14:paraId="6AA9C431" w14:textId="77777777" w:rsidR="003D4C97" w:rsidRDefault="003D4C97" w:rsidP="003D4C97">
      <w:r w:rsidRPr="00733246">
        <w:rPr>
          <w:rStyle w:val="StyleUnderline"/>
        </w:rPr>
        <w:t>In other polls and surveys over the years, Selzer has found strong support in Iowa for clean water and remediation.</w:t>
      </w:r>
      <w:r>
        <w:t xml:space="preserve"> In 2010, more than 60 percent of Iowa voters approved a constitutional amendment to devote a fraction-of-a-cent sales tax to natural resource preservation. The legislature has refused to enact it.</w:t>
      </w:r>
    </w:p>
    <w:p w14:paraId="0DD880D8" w14:textId="77777777" w:rsidR="003D4C97" w:rsidRDefault="003D4C97" w:rsidP="003D4C97"/>
    <w:p w14:paraId="11545034" w14:textId="75BF8DD4" w:rsidR="00320794" w:rsidRDefault="00320794" w:rsidP="00320794">
      <w:pPr>
        <w:pStyle w:val="Heading3"/>
      </w:pPr>
      <w:bookmarkStart w:id="27" w:name="_Toc74943381"/>
      <w:r>
        <w:lastRenderedPageBreak/>
        <w:t>No Link – Culture Wars Overwhelm</w:t>
      </w:r>
      <w:r w:rsidR="00111CFF">
        <w:t xml:space="preserve"> the Link to the Plan</w:t>
      </w:r>
      <w:bookmarkEnd w:id="27"/>
    </w:p>
    <w:p w14:paraId="6A9587C5" w14:textId="77777777" w:rsidR="00320794" w:rsidRDefault="00320794" w:rsidP="00320794"/>
    <w:p w14:paraId="05868934" w14:textId="77777777" w:rsidR="00320794" w:rsidRDefault="00320794" w:rsidP="00320794">
      <w:pPr>
        <w:pStyle w:val="Heading4"/>
      </w:pPr>
      <w:r>
        <w:t>No link – GOP policy messaging gets crowded out by culture issues</w:t>
      </w:r>
    </w:p>
    <w:p w14:paraId="154A544E" w14:textId="77777777" w:rsidR="00320794" w:rsidRPr="00F94806" w:rsidRDefault="00320794" w:rsidP="00320794">
      <w:pPr>
        <w:rPr>
          <w:rStyle w:val="Style13ptBold"/>
        </w:rPr>
      </w:pPr>
      <w:r w:rsidRPr="00F94806">
        <w:rPr>
          <w:rStyle w:val="Style13ptBold"/>
        </w:rPr>
        <w:t>Kane, Washington Post Senior congressional correspondent and columnist, 6-12-21</w:t>
      </w:r>
    </w:p>
    <w:p w14:paraId="5F90E197" w14:textId="77777777" w:rsidR="00320794" w:rsidRDefault="00320794" w:rsidP="00320794">
      <w:r>
        <w:t xml:space="preserve">[Paul, 6-12-21, Washington Post, “Republican attacks on Biden agenda can’t break through conservative media’s culture wars”, </w:t>
      </w:r>
      <w:hyperlink r:id="rId38" w:history="1">
        <w:r w:rsidRPr="00F17557">
          <w:rPr>
            <w:rStyle w:val="Hyperlink"/>
          </w:rPr>
          <w:t>https://www.washingtonpost.com/powerpost/gop-biden-culture-wars/2021/06/11/da382114-cac3-11eb-a11b-6c6191ccd599_story.html?utm_campaign=wp_evening_edition&amp;utm_medium=email&amp;utm_source=newsletter&amp;wpisrc=nl_evening&amp;carta-url=https%3A%2F%2Fs2.washingtonpost.com%2Fcar-ln-tr%2F338d6f6%2F60c520639d2fdae3027b7625%2F596b588c9bbc0f403f8f3bf7%2F14%2F65%2F60c520639d2fdae3027b7625</w:t>
        </w:r>
      </w:hyperlink>
      <w:r>
        <w:t>, accessed 6-18-21, AFB]</w:t>
      </w:r>
    </w:p>
    <w:p w14:paraId="542B52F8" w14:textId="77777777" w:rsidR="00320794" w:rsidRDefault="00320794" w:rsidP="00320794"/>
    <w:p w14:paraId="1D1ACA44" w14:textId="77777777" w:rsidR="00320794" w:rsidRDefault="00320794" w:rsidP="00320794">
      <w:r w:rsidRPr="00E45C89">
        <w:rPr>
          <w:rStyle w:val="StyleUnderline"/>
        </w:rPr>
        <w:t>Sen</w:t>
      </w:r>
      <w:r>
        <w:t xml:space="preserve">. Kevin </w:t>
      </w:r>
      <w:r w:rsidRPr="00E45C89">
        <w:rPr>
          <w:rStyle w:val="StyleUnderline"/>
        </w:rPr>
        <w:t>Cramer</w:t>
      </w:r>
      <w:r>
        <w:t xml:space="preserve"> (R-N.D.) </w:t>
      </w:r>
      <w:r w:rsidRPr="00E45C89">
        <w:rPr>
          <w:rStyle w:val="StyleUnderline"/>
        </w:rPr>
        <w:t>started off talking about the cancellation of a domestic oil pipeline, the job losses and higher gas prices, key kitchen-table items that Republicans believe will be critical to winning back the majority next year.</w:t>
      </w:r>
    </w:p>
    <w:p w14:paraId="27CE41D6" w14:textId="77777777" w:rsidR="00320794" w:rsidRDefault="00320794" w:rsidP="00320794">
      <w:r w:rsidRPr="00E45C89">
        <w:rPr>
          <w:rStyle w:val="StyleUnderline"/>
        </w:rPr>
        <w:t>But after two minutes, Cramer’s hosts on Newsmax pivoted to a brief discussion of the Pentagon’s budget and then a long session about whether Defense Secretary</w:t>
      </w:r>
      <w:r>
        <w:t xml:space="preserve"> Lloyd </w:t>
      </w:r>
      <w:r w:rsidRPr="00E45C89">
        <w:rPr>
          <w:rStyle w:val="StyleUnderline"/>
        </w:rPr>
        <w:t>Austin had allowed “wokeness” to creep into the military’s training programs.</w:t>
      </w:r>
    </w:p>
    <w:p w14:paraId="2EC06BE3" w14:textId="77777777" w:rsidR="00320794" w:rsidRDefault="00320794" w:rsidP="00320794">
      <w:r w:rsidRPr="00BA3928">
        <w:rPr>
          <w:rStyle w:val="StyleUnderline"/>
        </w:rPr>
        <w:t>That eight-minute appearance encapsulated much of the GOP’s struggle to define</w:t>
      </w:r>
      <w:r>
        <w:t xml:space="preserve"> President </w:t>
      </w:r>
      <w:r w:rsidRPr="00BA3928">
        <w:rPr>
          <w:rStyle w:val="StyleUnderline"/>
        </w:rPr>
        <w:t>Biden’s agenda. According to Republican thinking, Biden and his congressional allies are pushing an unnecessarily big-spending slate of legislation that is risking the first major bout of inflation in more than four decades.</w:t>
      </w:r>
    </w:p>
    <w:p w14:paraId="26F79F56" w14:textId="77777777" w:rsidR="00320794" w:rsidRPr="00BA3928" w:rsidRDefault="00320794" w:rsidP="00320794">
      <w:pPr>
        <w:rPr>
          <w:b/>
          <w:u w:val="single"/>
        </w:rPr>
      </w:pPr>
      <w:r w:rsidRPr="00BA3928">
        <w:rPr>
          <w:rStyle w:val="StyleUnderline"/>
        </w:rPr>
        <w:t xml:space="preserve">But these Republicans, particularly those in the Senate, have not been able to break through </w:t>
      </w:r>
      <w:proofErr w:type="spellStart"/>
      <w:r w:rsidRPr="00BA3928">
        <w:rPr>
          <w:rStyle w:val="StyleUnderline"/>
        </w:rPr>
        <w:t>to</w:t>
      </w:r>
      <w:proofErr w:type="spellEnd"/>
      <w:r w:rsidRPr="00BA3928">
        <w:rPr>
          <w:rStyle w:val="StyleUnderline"/>
        </w:rPr>
        <w:t xml:space="preserve"> much of America with that particular note, unable to place much political pressure on Democrats who are wavering on these proposals.</w:t>
      </w:r>
    </w:p>
    <w:p w14:paraId="04A85EBE" w14:textId="77777777" w:rsidR="00320794" w:rsidRDefault="00320794" w:rsidP="00320794">
      <w:r w:rsidRPr="00DE517C">
        <w:rPr>
          <w:rStyle w:val="StyleUnderline"/>
        </w:rPr>
        <w:t>In a late April Washington Post-ABC poll, 65 percent of Americans supported the $1.9 trillion coronavirus relief package that Biden signed into law</w:t>
      </w:r>
      <w:r>
        <w:t xml:space="preserve"> in March, while just 31 percent opposed it.</w:t>
      </w:r>
    </w:p>
    <w:p w14:paraId="4A4750DA" w14:textId="77777777" w:rsidR="00320794" w:rsidRPr="00DE517C" w:rsidRDefault="00320794" w:rsidP="00320794">
      <w:pPr>
        <w:rPr>
          <w:rStyle w:val="StyleUnderline"/>
        </w:rPr>
      </w:pPr>
      <w:r w:rsidRPr="00DE517C">
        <w:rPr>
          <w:rStyle w:val="StyleUnderline"/>
        </w:rPr>
        <w:t>Support for Biden’s $2 trillion spending plan on</w:t>
      </w:r>
      <w:r>
        <w:t xml:space="preserve"> roads, bridges and other </w:t>
      </w:r>
      <w:r w:rsidRPr="00DE517C">
        <w:rPr>
          <w:rStyle w:val="StyleUnderline"/>
        </w:rPr>
        <w:t>infrastructure ranged in April, the last time it was reliably polled, from 49 percent approval in a Fox News poll to 68 percent approval in a Monmouth survey. But every poll shows support levels well above those not approving of that kind of mega-spending plan.</w:t>
      </w:r>
    </w:p>
    <w:p w14:paraId="2CF58D05" w14:textId="77777777" w:rsidR="00320794" w:rsidRPr="00DE517C" w:rsidRDefault="00320794" w:rsidP="00320794">
      <w:pPr>
        <w:rPr>
          <w:rStyle w:val="StyleUnderline"/>
        </w:rPr>
      </w:pPr>
      <w:r w:rsidRPr="00DE517C">
        <w:rPr>
          <w:rStyle w:val="StyleUnderline"/>
        </w:rPr>
        <w:t>Republicans have tried to beat the drum against the Biden agenda. For weeks Senate Minority Leader</w:t>
      </w:r>
      <w:r>
        <w:t xml:space="preserve"> Mitch </w:t>
      </w:r>
      <w:r w:rsidRPr="00DE517C">
        <w:rPr>
          <w:rStyle w:val="StyleUnderline"/>
        </w:rPr>
        <w:t>McConnell</w:t>
      </w:r>
      <w:r>
        <w:t xml:space="preserve"> (R-Ky.) </w:t>
      </w:r>
      <w:r w:rsidRPr="00DE517C">
        <w:rPr>
          <w:rStyle w:val="StyleUnderline"/>
        </w:rPr>
        <w:t>has hammered away,</w:t>
      </w:r>
      <w:r>
        <w:t xml:space="preserve"> echoing the critique from Larry Summers, former top economic adviser to the Clinton and Obama administrations, </w:t>
      </w:r>
      <w:r w:rsidRPr="00DE517C">
        <w:rPr>
          <w:rStyle w:val="StyleUnderline"/>
        </w:rPr>
        <w:t>that the pandemic relief package spent way too much money and could prompt an inflation run.</w:t>
      </w:r>
    </w:p>
    <w:p w14:paraId="632FB9C7" w14:textId="77777777" w:rsidR="00320794" w:rsidRPr="00DE517C" w:rsidRDefault="00320794" w:rsidP="00320794">
      <w:pPr>
        <w:rPr>
          <w:b/>
          <w:u w:val="single"/>
        </w:rPr>
      </w:pPr>
      <w:r w:rsidRPr="00DE517C">
        <w:rPr>
          <w:rStyle w:val="StyleUnderline"/>
        </w:rPr>
        <w:t>But that message has, so far, been largely drowned out, especially in the conservative media echo chamber that is intensely focused on cultural issues that spark outrage and help ratings but do little to help win elections.</w:t>
      </w:r>
    </w:p>
    <w:p w14:paraId="38F6F3A4" w14:textId="77777777" w:rsidR="00320794" w:rsidRDefault="00320794" w:rsidP="00320794">
      <w:r w:rsidRPr="00DE517C">
        <w:rPr>
          <w:rStyle w:val="StyleUnderline"/>
        </w:rPr>
        <w:lastRenderedPageBreak/>
        <w:t xml:space="preserve">“Have we not been able to break through on the message in the broader way? No, we haven’t,” Cramer said </w:t>
      </w:r>
      <w:r>
        <w:t>Thursday afternoon,</w:t>
      </w:r>
      <w:r w:rsidRPr="00DE517C">
        <w:rPr>
          <w:rStyle w:val="StyleUnderline"/>
        </w:rPr>
        <w:t xml:space="preserve"> a couple of hours before his Newsmax interview shifted into a discussion of critical race theory at the Pentagon.</w:t>
      </w:r>
    </w:p>
    <w:p w14:paraId="74EDA714" w14:textId="77777777" w:rsidR="00320794" w:rsidRDefault="00320794" w:rsidP="00320794"/>
    <w:p w14:paraId="5C2F9590" w14:textId="77777777" w:rsidR="00320794" w:rsidRDefault="00320794" w:rsidP="00320794">
      <w:pPr>
        <w:pStyle w:val="Heading4"/>
      </w:pPr>
      <w:r>
        <w:t>No link – Conservative culture war messaging overwhelms the link to the plan</w:t>
      </w:r>
    </w:p>
    <w:p w14:paraId="28899359" w14:textId="77777777" w:rsidR="00320794" w:rsidRPr="00F94806" w:rsidRDefault="00320794" w:rsidP="00320794">
      <w:pPr>
        <w:rPr>
          <w:rStyle w:val="Style13ptBold"/>
        </w:rPr>
      </w:pPr>
      <w:r w:rsidRPr="00F94806">
        <w:rPr>
          <w:rStyle w:val="Style13ptBold"/>
        </w:rPr>
        <w:t>Kane, Washington Post Senior congressional correspondent and columnist, 6-12-21</w:t>
      </w:r>
    </w:p>
    <w:p w14:paraId="40E69599" w14:textId="77777777" w:rsidR="00320794" w:rsidRDefault="00320794" w:rsidP="00320794">
      <w:r>
        <w:t xml:space="preserve">[Paul, 6-12-21, Washington Post, “Republican attacks on Biden agenda can’t break through conservative media’s culture wars”, </w:t>
      </w:r>
      <w:hyperlink r:id="rId39" w:history="1">
        <w:r w:rsidRPr="00F17557">
          <w:rPr>
            <w:rStyle w:val="Hyperlink"/>
          </w:rPr>
          <w:t>https://www.washingtonpost.com/powerpost/gop-biden-culture-wars/2021/06/11/da382114-cac3-11eb-a11b-6c6191ccd599_story.html?utm_campaign=wp_evening_edition&amp;utm_medium=email&amp;utm_source=newsletter&amp;wpisrc=nl_evening&amp;carta-url=https%3A%2F%2Fs2.washingtonpost.com%2Fcar-ln-tr%2F338d6f6%2F60c520639d2fdae3027b7625%2F596b588c9bbc0f403f8f3bf7%2F14%2F65%2F60c520639d2fdae3027b7625</w:t>
        </w:r>
      </w:hyperlink>
      <w:r>
        <w:t>, accessed 6-18-21, AFB]</w:t>
      </w:r>
    </w:p>
    <w:p w14:paraId="6905E75F" w14:textId="77777777" w:rsidR="00320794" w:rsidRDefault="00320794" w:rsidP="00320794"/>
    <w:p w14:paraId="228A0AB8" w14:textId="77777777" w:rsidR="00320794" w:rsidRPr="00AE1AF7" w:rsidRDefault="00320794" w:rsidP="00320794">
      <w:pPr>
        <w:rPr>
          <w:rStyle w:val="StyleUnderline"/>
        </w:rPr>
      </w:pPr>
      <w:r w:rsidRPr="00AE1AF7">
        <w:rPr>
          <w:rStyle w:val="StyleUnderline"/>
        </w:rPr>
        <w:t>Senate Republicans have stepped up their messaging operation this year, their first in the minority since 2014, aware that they can no longer use the floor schedule as their vehicle for pushing an agenda.</w:t>
      </w:r>
    </w:p>
    <w:p w14:paraId="24C9FB34" w14:textId="77777777" w:rsidR="00320794" w:rsidRDefault="00320794" w:rsidP="00320794">
      <w:r>
        <w:t xml:space="preserve">In addition to the weekly Tuesday news conference, led by McConnell, Sen. John </w:t>
      </w:r>
      <w:proofErr w:type="spellStart"/>
      <w:r>
        <w:t>Barrasso</w:t>
      </w:r>
      <w:proofErr w:type="spellEnd"/>
      <w:r>
        <w:t xml:space="preserve"> (R-Wyo.) has kicked off events with other rank-and-file Republicans before the microphones. It’s an attempt to “counterprogram” a Washington where Democrats control Congress and the White House.</w:t>
      </w:r>
    </w:p>
    <w:p w14:paraId="73B6C2DE" w14:textId="77777777" w:rsidR="00320794" w:rsidRDefault="00320794" w:rsidP="00320794">
      <w:proofErr w:type="spellStart"/>
      <w:r>
        <w:t>Barrasso</w:t>
      </w:r>
      <w:proofErr w:type="spellEnd"/>
      <w:r>
        <w:t>, the third-highest-ranking Senate Republican, hosts these news events after GOP lunches on Wednesday and Thursday each week, with more than 60 percent of the caucus participating so far.</w:t>
      </w:r>
    </w:p>
    <w:p w14:paraId="455EBBB4" w14:textId="77777777" w:rsidR="00320794" w:rsidRDefault="00320794" w:rsidP="00320794">
      <w:r>
        <w:t>Internal estimates are that half of these news conferences have pushed economic messages, such as the inflation threat and a poor jobs report released in early May, while the rest have focused on issues ranging from the Israel-Hamas war and the release of emails from Anthony S. Fauci, the nation’s leading infectious-disease expert.</w:t>
      </w:r>
    </w:p>
    <w:p w14:paraId="5E53C85F" w14:textId="77777777" w:rsidR="00320794" w:rsidRPr="00AE1AF7" w:rsidRDefault="00320794" w:rsidP="00320794">
      <w:pPr>
        <w:rPr>
          <w:rStyle w:val="StyleUnderline"/>
        </w:rPr>
      </w:pPr>
      <w:r w:rsidRPr="00AE1AF7">
        <w:rPr>
          <w:rStyle w:val="StyleUnderline"/>
        </w:rPr>
        <w:t>Republicans acknowledge that some events drive a message to base voters already inclined to be in their corner, as demonstrated by Thursday’s news conference about increased concerns that the coronavirus may have emanated from a Chinese lab leak.</w:t>
      </w:r>
    </w:p>
    <w:p w14:paraId="4F3AD880" w14:textId="77777777" w:rsidR="00320794" w:rsidRPr="00AE1AF7" w:rsidRDefault="00320794" w:rsidP="00320794">
      <w:pPr>
        <w:rPr>
          <w:rStyle w:val="StyleUnderline"/>
        </w:rPr>
      </w:pPr>
      <w:r w:rsidRPr="00AE1AF7">
        <w:rPr>
          <w:rStyle w:val="StyleUnderline"/>
        </w:rPr>
        <w:t>So far they are having less impact than their GOP predecessors did 12 years ago as the Obama administration came to power amid the Wall Street crash. That 2009 stimulus proposal, worth nearly $800 billion, was viewed favorably by voters initially, but much less so than Biden’s $1.9 trillion American Rescue Plan.</w:t>
      </w:r>
    </w:p>
    <w:p w14:paraId="1F90873C" w14:textId="77777777" w:rsidR="00320794" w:rsidRPr="00AE1AF7" w:rsidRDefault="00320794" w:rsidP="00320794">
      <w:pPr>
        <w:rPr>
          <w:rStyle w:val="StyleUnderline"/>
        </w:rPr>
      </w:pPr>
      <w:r w:rsidRPr="00AE1AF7">
        <w:rPr>
          <w:rStyle w:val="StyleUnderline"/>
        </w:rPr>
        <w:t>And Barack Obama’s second major initiative, the Affordable Care Act, quickly ran into trouble. By July 2009, just 44 percent of voters approved of his handling of health-care issues, while 50 percent disapproved, according to Gallup.</w:t>
      </w:r>
    </w:p>
    <w:p w14:paraId="06A0CF62" w14:textId="77777777" w:rsidR="00320794" w:rsidRPr="00AE1AF7" w:rsidRDefault="00320794" w:rsidP="00320794">
      <w:pPr>
        <w:rPr>
          <w:rStyle w:val="StyleUnderline"/>
        </w:rPr>
      </w:pPr>
      <w:r w:rsidRPr="00AE1AF7">
        <w:rPr>
          <w:rStyle w:val="StyleUnderline"/>
        </w:rPr>
        <w:t>That set the stage for a long slog to pass health legislation that only fed into the GOP message machine, turning the 2010 midterms into a Democratic debacle.</w:t>
      </w:r>
    </w:p>
    <w:p w14:paraId="62409A1F" w14:textId="77777777" w:rsidR="00320794" w:rsidRDefault="00320794" w:rsidP="00320794">
      <w:r>
        <w:lastRenderedPageBreak/>
        <w:t>“We were more vocal about that,” Sen. Roy Blunt (R-Mo.), who won his Senate seat in 2010, said of the unified Republican focus back then.</w:t>
      </w:r>
    </w:p>
    <w:p w14:paraId="636587F4" w14:textId="77777777" w:rsidR="00320794" w:rsidRPr="00AE1AF7" w:rsidRDefault="00320794" w:rsidP="00320794">
      <w:pPr>
        <w:rPr>
          <w:rStyle w:val="StyleUnderline"/>
        </w:rPr>
      </w:pPr>
      <w:r w:rsidRPr="00AE1AF7">
        <w:rPr>
          <w:rStyle w:val="StyleUnderline"/>
        </w:rPr>
        <w:t>Of course, it’s harder to build a message against big government spending after the Trump administration oversaw a roughly $9 trillion jump in the federal debt, with 2020 spending hitting new levels to battle the twin health and economic crises.</w:t>
      </w:r>
    </w:p>
    <w:p w14:paraId="491D7CAC" w14:textId="77777777" w:rsidR="00320794" w:rsidRDefault="00320794" w:rsidP="00320794">
      <w:r>
        <w:t>“We also hadn’t just come through anything like the pandemic impact on the economy,” Blunt said, contrasting today’s environment with the Wall Street crisis.</w:t>
      </w:r>
    </w:p>
    <w:p w14:paraId="0B44B4F2" w14:textId="77777777" w:rsidR="00320794" w:rsidRDefault="00320794" w:rsidP="00320794">
      <w:r>
        <w:t>Still, Republicans are eager to run that 2009-2010 playbook again without any apologies for their previous deficit-busting record.</w:t>
      </w:r>
    </w:p>
    <w:p w14:paraId="65DE4EF3" w14:textId="77777777" w:rsidR="00320794" w:rsidRDefault="00320794" w:rsidP="00320794">
      <w:r>
        <w:t>“Even if you’re paying attention, it’s hard to keep track of all the numbers flying around Washington, D.C., right now. Despite our national debt approaching $30 trillion, President Biden and Congressional Democrats are proposing trillions more in taxpayer spending,” Sen. Joni Ernst (R-Iowa) wrote Friday in an op-ed distributed to her state.</w:t>
      </w:r>
    </w:p>
    <w:p w14:paraId="1C87B278" w14:textId="77777777" w:rsidR="00320794" w:rsidRPr="00AE1AF7" w:rsidRDefault="00320794" w:rsidP="00320794">
      <w:pPr>
        <w:rPr>
          <w:rStyle w:val="StyleUnderline"/>
        </w:rPr>
      </w:pPr>
      <w:r w:rsidRPr="00AE1AF7">
        <w:rPr>
          <w:rStyle w:val="StyleUnderline"/>
        </w:rPr>
        <w:t>But the conservative media have little interest in these topics.</w:t>
      </w:r>
    </w:p>
    <w:p w14:paraId="1CD6788B" w14:textId="77777777" w:rsidR="00320794" w:rsidRPr="00AE1AF7" w:rsidRDefault="00320794" w:rsidP="00320794">
      <w:pPr>
        <w:rPr>
          <w:rStyle w:val="StyleUnderline"/>
        </w:rPr>
      </w:pPr>
      <w:r w:rsidRPr="00AE1AF7">
        <w:rPr>
          <w:rStyle w:val="StyleUnderline"/>
        </w:rPr>
        <w:t xml:space="preserve">McConnell appeared </w:t>
      </w:r>
      <w:r w:rsidRPr="00AE1AF7">
        <w:t>Thursday morning</w:t>
      </w:r>
      <w:r w:rsidRPr="00AE1AF7">
        <w:rPr>
          <w:rStyle w:val="StyleUnderline"/>
        </w:rPr>
        <w:t xml:space="preserve"> on Fox News for a discussion that started with him blasting the “radical left-wing agenda” from Biden and calling for modest bipartisan proposals.</w:t>
      </w:r>
    </w:p>
    <w:p w14:paraId="6ADB22E4" w14:textId="77777777" w:rsidR="00320794" w:rsidRDefault="00320794" w:rsidP="00320794">
      <w:r w:rsidRPr="00AE1AF7">
        <w:rPr>
          <w:rStyle w:val="StyleUnderline"/>
        </w:rPr>
        <w:t xml:space="preserve">About 50 seconds into the six-minute interview, a Fox host shifted to the latest tweets from Rep. </w:t>
      </w:r>
      <w:r w:rsidRPr="00AE1AF7">
        <w:t>Alexandria</w:t>
      </w:r>
      <w:r w:rsidRPr="00AE1AF7">
        <w:rPr>
          <w:rStyle w:val="StyleUnderline"/>
        </w:rPr>
        <w:t xml:space="preserve"> Ocasio-Cortez</w:t>
      </w:r>
      <w:r>
        <w:t xml:space="preserve"> (D-N.Y.).</w:t>
      </w:r>
    </w:p>
    <w:p w14:paraId="73D68015" w14:textId="77777777" w:rsidR="00320794" w:rsidRDefault="00320794" w:rsidP="00320794">
      <w:r>
        <w:t>The GOP leader chuckled and tried to move on, referring to the liberal Fox viewers love to hate only as “that particular member of Congress.”</w:t>
      </w:r>
    </w:p>
    <w:p w14:paraId="06FC9E31" w14:textId="77777777" w:rsidR="00320794" w:rsidRDefault="00320794" w:rsidP="00320794">
      <w:r>
        <w:t>He again called for bipartisan legislation, as the next question focused on the state of the filibuster and whether Sen. Joe Manchin III (D-W. Va.) might switch parties.</w:t>
      </w:r>
    </w:p>
    <w:p w14:paraId="244D7B52" w14:textId="77777777" w:rsidR="00320794" w:rsidRDefault="00320794" w:rsidP="00320794">
      <w:r>
        <w:t>“At the risk of continuing to repeat myself,” McConnell interjected, a sure sign that he wanted to refocus the conversation.</w:t>
      </w:r>
    </w:p>
    <w:p w14:paraId="4B80B122" w14:textId="77777777" w:rsidR="00320794" w:rsidRPr="00C721E5" w:rsidRDefault="00320794" w:rsidP="00320794">
      <w:pPr>
        <w:rPr>
          <w:b/>
          <w:u w:val="single"/>
        </w:rPr>
      </w:pPr>
      <w:r w:rsidRPr="00C721E5">
        <w:rPr>
          <w:rStyle w:val="StyleUnderline"/>
        </w:rPr>
        <w:t>Some Republicans fear that as long as their conservative echo chamber focuses on cultural issues, it will give Biden room to shore up support among independent voters who will decide the next few elections.</w:t>
      </w:r>
    </w:p>
    <w:p w14:paraId="231855F9" w14:textId="77777777" w:rsidR="00320794" w:rsidRPr="00C721E5" w:rsidRDefault="00320794" w:rsidP="00320794">
      <w:pPr>
        <w:rPr>
          <w:rStyle w:val="StyleUnderline"/>
        </w:rPr>
      </w:pPr>
      <w:r w:rsidRPr="00C721E5">
        <w:rPr>
          <w:rStyle w:val="StyleUnderline"/>
        </w:rPr>
        <w:t>In the late April poll from Fox, voters overwhelmingly supported Biden’s plan to finance his expansive agenda: 63 percent backed raising taxes on those making more than $400,000 while just 33 percent opposed it.</w:t>
      </w:r>
    </w:p>
    <w:p w14:paraId="7A93BABA" w14:textId="4D182819" w:rsidR="00975E8A" w:rsidRDefault="00975E8A" w:rsidP="00975E8A">
      <w:pPr>
        <w:pStyle w:val="Heading2"/>
      </w:pPr>
      <w:bookmarkStart w:id="28" w:name="_Toc74943382"/>
      <w:r>
        <w:lastRenderedPageBreak/>
        <w:t>Internal Link Answers</w:t>
      </w:r>
      <w:bookmarkEnd w:id="28"/>
    </w:p>
    <w:p w14:paraId="77A6E528" w14:textId="0CA394E5" w:rsidR="00320794" w:rsidRDefault="00111CFF" w:rsidP="00320794">
      <w:pPr>
        <w:pStyle w:val="Heading3"/>
      </w:pPr>
      <w:bookmarkStart w:id="29" w:name="_Toc74943383"/>
      <w:r>
        <w:lastRenderedPageBreak/>
        <w:t xml:space="preserve">Internal </w:t>
      </w:r>
      <w:r w:rsidR="00320794">
        <w:t>Link Inevitable</w:t>
      </w:r>
      <w:bookmarkEnd w:id="29"/>
    </w:p>
    <w:p w14:paraId="58B2161B" w14:textId="77777777" w:rsidR="00320794" w:rsidRPr="00320794" w:rsidRDefault="00320794" w:rsidP="00320794"/>
    <w:p w14:paraId="4306FD46" w14:textId="77777777" w:rsidR="00320794" w:rsidRDefault="00320794" w:rsidP="00320794">
      <w:pPr>
        <w:pStyle w:val="Heading4"/>
      </w:pPr>
      <w:r>
        <w:t>Link inevitable – GOP obstructionism thwarts Dem agenda</w:t>
      </w:r>
    </w:p>
    <w:p w14:paraId="7E2F3CBE" w14:textId="77777777" w:rsidR="00320794" w:rsidRPr="00E17994" w:rsidRDefault="00320794" w:rsidP="00320794">
      <w:pPr>
        <w:rPr>
          <w:rStyle w:val="Style13ptBold"/>
        </w:rPr>
      </w:pPr>
      <w:r w:rsidRPr="00E17994">
        <w:rPr>
          <w:rStyle w:val="Style13ptBold"/>
        </w:rPr>
        <w:t>Rubin, Washington Post columnist, 6-16-21</w:t>
      </w:r>
    </w:p>
    <w:p w14:paraId="753A4ED0" w14:textId="77777777" w:rsidR="00320794" w:rsidRDefault="00320794" w:rsidP="00320794">
      <w:r>
        <w:t xml:space="preserve">[Jennifer, 6-16-21, Washington Post, “Opinion: Republicans are running on nihilism”, </w:t>
      </w:r>
      <w:hyperlink r:id="rId40" w:history="1">
        <w:r w:rsidRPr="00F17557">
          <w:rPr>
            <w:rStyle w:val="Hyperlink"/>
          </w:rPr>
          <w:t>https://www.washingtonpost.com/opinions/2021/06/16/republicans-are-running-nihilism/?utm_campaign=wp_opinions_pm&amp;utm_medium=email&amp;utm_source=newsletter&amp;wpisrc=nl_popns&amp;carta-url=https%3A%2F%2Fs2.washingtonpost.com%2Fcar-ln-tr%2F33b6c5b%2F60ca514b9d2fdae302814e99%2F596b588c9bbc0f403f8f3bf7%2F30%2F53%2F60ca514b9d2fdae302814e99</w:t>
        </w:r>
      </w:hyperlink>
      <w:r>
        <w:t>, accessed 6-16-21, AFB]</w:t>
      </w:r>
    </w:p>
    <w:p w14:paraId="58EE8343" w14:textId="77777777" w:rsidR="00320794" w:rsidRDefault="00320794" w:rsidP="00320794"/>
    <w:p w14:paraId="512E8B5D" w14:textId="77777777" w:rsidR="00320794" w:rsidRDefault="00320794" w:rsidP="00320794">
      <w:r w:rsidRPr="000410B5">
        <w:rPr>
          <w:rStyle w:val="StyleUnderline"/>
        </w:rPr>
        <w:t>The seminal event in the transformation of the Republican Party from an ordinary, democratic party to one hostile to democratic norms may have been then-Senate Majority Leader</w:t>
      </w:r>
      <w:r>
        <w:t xml:space="preserve"> Mitch </w:t>
      </w:r>
      <w:r w:rsidRPr="000410B5">
        <w:rPr>
          <w:rStyle w:val="StyleUnderline"/>
        </w:rPr>
        <w:t>McConnell’s decision to deny consideration of a Supreme Court justice to replace the late justice Antonin Scalia in 2016. The unprecedented obstruction represented a new step in Republicans’ efforts to deny a Democratic president the power to govern during his full term of office</w:t>
      </w:r>
      <w:r>
        <w:t>. While McConnell had earlier warned his goal was to make Barack Obama a one-term president, this was a maximalist tactic that eschewed any notion that the minority party owes any deference or respect to the president.</w:t>
      </w:r>
    </w:p>
    <w:p w14:paraId="01A54974" w14:textId="77777777" w:rsidR="00320794" w:rsidRDefault="00320794" w:rsidP="00320794">
      <w:r>
        <w:t>McConnell’s ability to commandeer a Supreme Court seat that should have gone to a Democratic-appointed justice was just the beginning. In ramming through another justice appointed by a Republican president in 2020 while presidential voting was already underway, McConnell established a bright-line test: Only Republican presidents get Supreme Court nominees, and they get picks no matter the circumstances.</w:t>
      </w:r>
    </w:p>
    <w:p w14:paraId="3CFF9260" w14:textId="77777777" w:rsidR="00320794" w:rsidRPr="00B55D96" w:rsidRDefault="00320794" w:rsidP="00320794">
      <w:pPr>
        <w:rPr>
          <w:rStyle w:val="StyleUnderline"/>
        </w:rPr>
      </w:pPr>
      <w:r w:rsidRPr="00B55D96">
        <w:rPr>
          <w:rStyle w:val="StyleUnderline"/>
        </w:rPr>
        <w:t>Republicans’ devotion to disempowering Democratic presidents has continued. McConnell has declared himself “100 percent” focused on blocking President Biden’s agenda. In making that statement, McConnell made clear that he does not simply aim to block legislation he disagrees with or shape legislation more to his liking; he is devoted to depriving Biden of consideration of nominees and legislation regardless of the outcome of the election.</w:t>
      </w:r>
    </w:p>
    <w:p w14:paraId="339F3F4C" w14:textId="77777777" w:rsidR="00320794" w:rsidRDefault="00320794" w:rsidP="00320794">
      <w:r w:rsidRPr="000E0896">
        <w:rPr>
          <w:rStyle w:val="StyleUnderline"/>
        </w:rPr>
        <w:t>Sen</w:t>
      </w:r>
      <w:r>
        <w:t xml:space="preserve">. John </w:t>
      </w:r>
      <w:proofErr w:type="spellStart"/>
      <w:r w:rsidRPr="000E0896">
        <w:rPr>
          <w:rStyle w:val="StyleUnderline"/>
        </w:rPr>
        <w:t>Barrasso</w:t>
      </w:r>
      <w:proofErr w:type="spellEnd"/>
      <w:r>
        <w:t xml:space="preserve"> (R-Wyo.) </w:t>
      </w:r>
      <w:r w:rsidRPr="000E0896">
        <w:rPr>
          <w:rStyle w:val="StyleUnderline"/>
        </w:rPr>
        <w:t>did him one better Monday:</w:t>
      </w:r>
      <w:r>
        <w:t xml:space="preserve"> “Mitch </w:t>
      </w:r>
      <w:r w:rsidRPr="000E0896">
        <w:rPr>
          <w:rStyle w:val="StyleUnderline"/>
        </w:rPr>
        <w:t xml:space="preserve">McConnell’s come under a lot of criticism for saying at one point he wanted to make sure that Barack Obama was a one-term president. I want to make </w:t>
      </w:r>
      <w:r>
        <w:t xml:space="preserve">Joe </w:t>
      </w:r>
      <w:r w:rsidRPr="00B55D96">
        <w:rPr>
          <w:rStyle w:val="StyleUnderline"/>
        </w:rPr>
        <w:t xml:space="preserve">Biden a one-half-term president,” </w:t>
      </w:r>
      <w:proofErr w:type="spellStart"/>
      <w:r w:rsidRPr="00B55D96">
        <w:rPr>
          <w:rStyle w:val="StyleUnderline"/>
        </w:rPr>
        <w:t>Barrasso</w:t>
      </w:r>
      <w:proofErr w:type="spellEnd"/>
      <w:r w:rsidRPr="00B55D96">
        <w:rPr>
          <w:rStyle w:val="StyleUnderline"/>
        </w:rPr>
        <w:t xml:space="preserve"> said. “And I want to do that by making sure they no longer have the House, Senate and White House.” Does </w:t>
      </w:r>
      <w:proofErr w:type="spellStart"/>
      <w:r w:rsidRPr="00B55D96">
        <w:rPr>
          <w:rStyle w:val="StyleUnderline"/>
        </w:rPr>
        <w:t>Barrasso</w:t>
      </w:r>
      <w:proofErr w:type="spellEnd"/>
      <w:r w:rsidRPr="00B55D96">
        <w:rPr>
          <w:rStyle w:val="StyleUnderline"/>
        </w:rPr>
        <w:t xml:space="preserve"> imagine he is going to oust Biden from the White House if Republicans capture Congress? Or merely deprive him of the ability to exercise his powers?</w:t>
      </w:r>
    </w:p>
    <w:p w14:paraId="7F4C246B" w14:textId="77777777" w:rsidR="00320794" w:rsidRDefault="00320794" w:rsidP="00320794">
      <w:r>
        <w:t>McConnell also made clear in an interview Monday that if Republicans got the majority in the Senate in 2022 and a Supreme Court seat opened up before the 2024 election, he thought it “highly unlikely” he would consider a nominee. Again, only Republican presidents get Supreme Court justices.</w:t>
      </w:r>
    </w:p>
    <w:p w14:paraId="271E0699" w14:textId="77777777" w:rsidR="00320794" w:rsidRDefault="00320794" w:rsidP="00320794">
      <w:r>
        <w:t xml:space="preserve">The contempt for the constitutional prerogatives of a president from the other party is an integral part of the GOP’s repudiation of our constitutional system in favor of unbridled, unprincipled exercise of power. Defying the Founders’ expectation that there would be some modicum of good faith, Republicans prove </w:t>
      </w:r>
      <w:r>
        <w:lastRenderedPageBreak/>
        <w:t>again and again that whether they capture the White House or Congress or both, there are no limits to partisan ambitions. There is no norm they will not break and no national concern that would move them to put country above party and personal interest. Capture the White House; use the Justice Department to investigate enemies and shield friends. Capture Congress; deny consideration of nominees and use the filibuster consistently to thwart popular legislation.</w:t>
      </w:r>
    </w:p>
    <w:p w14:paraId="45EFDA72" w14:textId="77777777" w:rsidR="00320794" w:rsidRPr="00BB745F" w:rsidRDefault="00320794" w:rsidP="00320794">
      <w:r>
        <w:t xml:space="preserve">Voters need to keep this in mind in 2022. </w:t>
      </w:r>
      <w:r w:rsidRPr="006F62D6">
        <w:rPr>
          <w:rStyle w:val="StyleUnderline"/>
        </w:rPr>
        <w:t>Republicans do not run on the promise to “check” a president</w:t>
      </w:r>
      <w:r>
        <w:t xml:space="preserve">. They run on the promise to disable him and to deny him the powers granted by the Constitution. They have refused to acknowledge that he legitimately won in 2020, but should Republicans win in 2022, </w:t>
      </w:r>
      <w:r w:rsidRPr="006F62D6">
        <w:rPr>
          <w:rStyle w:val="StyleUnderline"/>
        </w:rPr>
        <w:t>they will usurp his powers and bring legislative activity to a halt. That’s not my view; they told us what they intend to do</w:t>
      </w:r>
      <w:r>
        <w:t>. We should take them at their word.</w:t>
      </w:r>
    </w:p>
    <w:p w14:paraId="1D9C3077" w14:textId="618510C8" w:rsidR="00320794" w:rsidRDefault="00320794" w:rsidP="00320794"/>
    <w:p w14:paraId="48E1B7C6" w14:textId="0FA82F88" w:rsidR="00A606F6" w:rsidRDefault="00A606F6" w:rsidP="00A606F6">
      <w:pPr>
        <w:pStyle w:val="Heading3"/>
      </w:pPr>
      <w:bookmarkStart w:id="30" w:name="_Toc74943384"/>
      <w:r>
        <w:lastRenderedPageBreak/>
        <w:t>Political Capital Not Key</w:t>
      </w:r>
      <w:bookmarkEnd w:id="30"/>
    </w:p>
    <w:p w14:paraId="42343FEF" w14:textId="77777777" w:rsidR="00A606F6" w:rsidRPr="00A606F6" w:rsidRDefault="00A606F6" w:rsidP="00A606F6"/>
    <w:p w14:paraId="31D35E8A" w14:textId="6C3F34CF" w:rsidR="00A606F6" w:rsidRDefault="00A606F6" w:rsidP="00A606F6">
      <w:pPr>
        <w:pStyle w:val="Heading4"/>
      </w:pPr>
      <w:r>
        <w:t>Biden’s political capital is not working – Republicans are obstructionist and his own party is impatient</w:t>
      </w:r>
    </w:p>
    <w:p w14:paraId="6C70F2AC" w14:textId="4EB5098D" w:rsidR="00F51ACB" w:rsidRPr="00F51ACB" w:rsidRDefault="00F51ACB" w:rsidP="00320794">
      <w:pPr>
        <w:rPr>
          <w:rStyle w:val="Style13ptBold"/>
        </w:rPr>
      </w:pPr>
      <w:proofErr w:type="spellStart"/>
      <w:r w:rsidRPr="00F51ACB">
        <w:rPr>
          <w:rStyle w:val="Style13ptBold"/>
        </w:rPr>
        <w:t>Parnes</w:t>
      </w:r>
      <w:proofErr w:type="spellEnd"/>
      <w:r w:rsidRPr="00F51ACB">
        <w:rPr>
          <w:rStyle w:val="Style13ptBold"/>
        </w:rPr>
        <w:t>, The Hill, 6-14-21</w:t>
      </w:r>
    </w:p>
    <w:p w14:paraId="0069D6D8" w14:textId="3E51B815" w:rsidR="00043DC7" w:rsidRDefault="00F51ACB" w:rsidP="00320794">
      <w:r>
        <w:t xml:space="preserve">[Amie, </w:t>
      </w:r>
      <w:r w:rsidR="002C557D">
        <w:t>6-14-21, The Hill,</w:t>
      </w:r>
      <w:r>
        <w:t xml:space="preserve"> “Biden fails to break GOP 'fever'”, </w:t>
      </w:r>
      <w:r w:rsidR="002C557D">
        <w:t xml:space="preserve"> </w:t>
      </w:r>
      <w:hyperlink r:id="rId41" w:history="1">
        <w:r w:rsidR="002C557D" w:rsidRPr="009E0289">
          <w:rPr>
            <w:rStyle w:val="Hyperlink"/>
          </w:rPr>
          <w:t>https://thehill.com/homenews/administration/558065-biden-fails-to-break-gop-fever</w:t>
        </w:r>
      </w:hyperlink>
      <w:r w:rsidR="002C557D">
        <w:t>, accessed 6-14-21, AFB]</w:t>
      </w:r>
    </w:p>
    <w:p w14:paraId="600FDB83" w14:textId="5B652148" w:rsidR="00A606F6" w:rsidRDefault="00A606F6" w:rsidP="00320794"/>
    <w:p w14:paraId="742926C4" w14:textId="6C0AF82E" w:rsidR="00A606F6" w:rsidRPr="00A606F6" w:rsidRDefault="00A606F6" w:rsidP="00320794">
      <w:pPr>
        <w:rPr>
          <w:rStyle w:val="StyleUnderline"/>
        </w:rPr>
      </w:pPr>
      <w:r w:rsidRPr="00A606F6">
        <w:rPr>
          <w:rStyle w:val="StyleUnderline"/>
        </w:rPr>
        <w:t>When he was campaigning for president</w:t>
      </w:r>
      <w:r>
        <w:t xml:space="preserve">, </w:t>
      </w:r>
      <w:r w:rsidRPr="00A606F6">
        <w:rPr>
          <w:rStyle w:val="StyleUnderline"/>
        </w:rPr>
        <w:t xml:space="preserve">Joe Biden constantly talked up his relationships on Capitol Hill and even angered members of his own party when he spoke about his ability to work with Republicans. </w:t>
      </w:r>
    </w:p>
    <w:p w14:paraId="11E253B8" w14:textId="3AFCB4AA" w:rsidR="00A606F6" w:rsidRDefault="00A606F6" w:rsidP="00320794">
      <w:r w:rsidRPr="00A606F6">
        <w:rPr>
          <w:rStyle w:val="StyleUnderline"/>
        </w:rPr>
        <w:t>He even bragged about being able to work with</w:t>
      </w:r>
      <w:r>
        <w:t xml:space="preserve"> Senate Minority Leader Mitch </w:t>
      </w:r>
      <w:r w:rsidRPr="00A606F6">
        <w:rPr>
          <w:rStyle w:val="StyleUnderline"/>
        </w:rPr>
        <w:t>McConnell</w:t>
      </w:r>
      <w:r>
        <w:t xml:space="preserve"> (R-Ky.) </w:t>
      </w:r>
    </w:p>
    <w:p w14:paraId="02802FCF" w14:textId="77777777" w:rsidR="00A606F6" w:rsidRPr="00A606F6" w:rsidRDefault="00A606F6" w:rsidP="00320794">
      <w:pPr>
        <w:rPr>
          <w:rStyle w:val="StyleUnderline"/>
        </w:rPr>
      </w:pPr>
      <w:r w:rsidRPr="00A606F6">
        <w:rPr>
          <w:rStyle w:val="StyleUnderline"/>
        </w:rPr>
        <w:t>But since entering office in January, his efforts to work with Republicans — and even more moderate lawmakers in his own party like</w:t>
      </w:r>
      <w:r>
        <w:t xml:space="preserve"> Sen. Joe </w:t>
      </w:r>
      <w:r w:rsidRPr="00A606F6">
        <w:rPr>
          <w:rStyle w:val="StyleUnderline"/>
        </w:rPr>
        <w:t>Manchin</w:t>
      </w:r>
      <w:r>
        <w:t xml:space="preserve"> (D-W.Va.) — </w:t>
      </w:r>
      <w:r w:rsidRPr="00A606F6">
        <w:rPr>
          <w:rStyle w:val="StyleUnderline"/>
        </w:rPr>
        <w:t>have been largely unsuccessful.</w:t>
      </w:r>
    </w:p>
    <w:p w14:paraId="7FBBAFC4" w14:textId="7477E18E" w:rsidR="00A606F6" w:rsidRPr="00A606F6" w:rsidRDefault="00A606F6" w:rsidP="00320794">
      <w:pPr>
        <w:rPr>
          <w:rStyle w:val="StyleUnderline"/>
        </w:rPr>
      </w:pPr>
      <w:r w:rsidRPr="00A606F6">
        <w:rPr>
          <w:rStyle w:val="StyleUnderline"/>
        </w:rPr>
        <w:t>Now, as a bipartisan group of 10 senators talks up a deal on a $1.2 trillion infrastructure package, all eyes are on Biden to see if he can actually move something with the GOP over the finish line.</w:t>
      </w:r>
    </w:p>
    <w:p w14:paraId="7994B68D" w14:textId="34B8190D" w:rsidR="00A606F6" w:rsidRPr="00A606F6" w:rsidRDefault="00A606F6" w:rsidP="00320794">
      <w:pPr>
        <w:rPr>
          <w:rStyle w:val="StyleUnderline"/>
        </w:rPr>
      </w:pPr>
      <w:r w:rsidRPr="00A606F6">
        <w:rPr>
          <w:rStyle w:val="StyleUnderline"/>
        </w:rPr>
        <w:t xml:space="preserve">Behind the scenes, Democrats are broadly content with the way Biden has handled negotiations to this point. But they worry about how much success he will have in the coming months. </w:t>
      </w:r>
    </w:p>
    <w:p w14:paraId="4568BF47" w14:textId="4C2B43D4" w:rsidR="00A606F6" w:rsidRPr="00A606F6" w:rsidRDefault="00A606F6" w:rsidP="00320794">
      <w:pPr>
        <w:rPr>
          <w:rStyle w:val="StyleUnderline"/>
        </w:rPr>
      </w:pPr>
      <w:r w:rsidRPr="00A606F6">
        <w:rPr>
          <w:rStyle w:val="StyleUnderline"/>
        </w:rPr>
        <w:t>“Yes, the Republicans are obstructionists, but I think so much of Biden’s legacy in the White House is tied to whether or not he can strike these kinds of deals,” one Democratic strategist said. “This was the basis of his campaign: to move Washington along again.”</w:t>
      </w:r>
    </w:p>
    <w:p w14:paraId="6C1BB455" w14:textId="481E3E30" w:rsidR="00A606F6" w:rsidRPr="00A606F6" w:rsidRDefault="00A606F6" w:rsidP="00320794">
      <w:pPr>
        <w:rPr>
          <w:rStyle w:val="StyleUnderline"/>
        </w:rPr>
      </w:pPr>
      <w:r w:rsidRPr="00A606F6">
        <w:rPr>
          <w:rStyle w:val="StyleUnderline"/>
        </w:rPr>
        <w:t>Biden has acknowledged his own skepticism about what it’s going to take to reach consensus with those across the aisle.</w:t>
      </w:r>
    </w:p>
    <w:p w14:paraId="638261EA" w14:textId="2FC9328D" w:rsidR="00A606F6" w:rsidRPr="00A606F6" w:rsidRDefault="00A606F6" w:rsidP="00320794">
      <w:pPr>
        <w:rPr>
          <w:rStyle w:val="StyleUnderline"/>
        </w:rPr>
      </w:pPr>
      <w:r w:rsidRPr="00A606F6">
        <w:rPr>
          <w:rStyle w:val="StyleUnderline"/>
        </w:rPr>
        <w:t>“I don’t understand the Republicans,” he told reporters last month, reacting to what he called a “mini-revolution” around the ousting of Rep. Liz Cheney (R-Wyo.) from House leadership.</w:t>
      </w:r>
    </w:p>
    <w:p w14:paraId="0DB4DCE0" w14:textId="3AC4BE33" w:rsidR="00A606F6" w:rsidRDefault="00A606F6" w:rsidP="00320794">
      <w:r w:rsidRPr="00A606F6">
        <w:rPr>
          <w:rStyle w:val="StyleUnderline"/>
        </w:rPr>
        <w:t>Biden has faced pressure from inside his own party, too. Progressive Democrats have grown increasingly impatient with the bipartisan infrastructure negotiations, urging Biden to cut them off and pursue a deal through budget reconciliation</w:t>
      </w:r>
      <w:r>
        <w:t>.</w:t>
      </w:r>
    </w:p>
    <w:p w14:paraId="2A00BF3C" w14:textId="4A45BB14" w:rsidR="00A606F6" w:rsidRPr="00A606F6" w:rsidRDefault="00A606F6" w:rsidP="00320794">
      <w:pPr>
        <w:rPr>
          <w:rStyle w:val="StyleUnderline"/>
        </w:rPr>
      </w:pPr>
      <w:r w:rsidRPr="00A606F6">
        <w:rPr>
          <w:rStyle w:val="StyleUnderline"/>
        </w:rPr>
        <w:t>Last week, talks</w:t>
      </w:r>
      <w:r>
        <w:t xml:space="preserve"> between the White House and a group of GOP senators led by Sen. Shelley Moore Capito (R-W.Va.) </w:t>
      </w:r>
      <w:r w:rsidRPr="00A606F6">
        <w:rPr>
          <w:rStyle w:val="StyleUnderline"/>
        </w:rPr>
        <w:t>collapsed after weeks of back-and-forth talks failed to yield compromise.</w:t>
      </w:r>
    </w:p>
    <w:p w14:paraId="3E70CD76" w14:textId="1DE9D33C" w:rsidR="00A606F6" w:rsidRDefault="00A606F6" w:rsidP="00320794">
      <w:r w:rsidRPr="00A606F6">
        <w:rPr>
          <w:rStyle w:val="StyleUnderline"/>
        </w:rPr>
        <w:t>Some Democrats argue that Republicans are not negotiating in good faith, pointing to comments McConnell made in May about “100 percent” of his focus being on “standing up” to the Biden administration.</w:t>
      </w:r>
    </w:p>
    <w:p w14:paraId="76AAFBB4" w14:textId="7D848F94" w:rsidR="00A606F6" w:rsidRDefault="00A606F6" w:rsidP="00320794">
      <w:r w:rsidRPr="00A606F6">
        <w:rPr>
          <w:rStyle w:val="StyleUnderline"/>
        </w:rPr>
        <w:lastRenderedPageBreak/>
        <w:t>“I think the Republicans have never been serious, and you only need to look at their words to know that’s true,” said</w:t>
      </w:r>
      <w:r>
        <w:t xml:space="preserve"> Zac </w:t>
      </w:r>
      <w:proofErr w:type="spellStart"/>
      <w:r w:rsidRPr="00A606F6">
        <w:rPr>
          <w:rStyle w:val="StyleUnderline"/>
        </w:rPr>
        <w:t>Petkanas</w:t>
      </w:r>
      <w:proofErr w:type="spellEnd"/>
      <w:r w:rsidRPr="00A606F6">
        <w:rPr>
          <w:rStyle w:val="StyleUnderline"/>
        </w:rPr>
        <w:t>, a Democratic strategist</w:t>
      </w:r>
      <w:r>
        <w:t xml:space="preserve"> and senior adviser to Invest in America, a group advocating for a robust infrastructure package.</w:t>
      </w:r>
    </w:p>
    <w:p w14:paraId="23B6EF62" w14:textId="77777777" w:rsidR="00A606F6" w:rsidRDefault="00A606F6" w:rsidP="00320794">
      <w:r w:rsidRPr="00A606F6">
        <w:rPr>
          <w:rStyle w:val="StyleUnderline"/>
        </w:rPr>
        <w:t xml:space="preserve">“I think [Biden] would like to believe that there are 10 Senate Republicans that just want to create some damn jobs, and so he is exhausting every possible avenue to try to get that done. However, there has just been zero evidence that he is being met with the same eagerness to craft a meaningful bipartisan deal that meets the urgency of the moment,” said </w:t>
      </w:r>
      <w:proofErr w:type="spellStart"/>
      <w:r w:rsidRPr="00A606F6">
        <w:rPr>
          <w:rStyle w:val="StyleUnderline"/>
        </w:rPr>
        <w:t>Petkanas</w:t>
      </w:r>
      <w:proofErr w:type="spellEnd"/>
      <w:r w:rsidRPr="00A606F6">
        <w:rPr>
          <w:rStyle w:val="StyleUnderline"/>
        </w:rPr>
        <w:t>,</w:t>
      </w:r>
      <w:r>
        <w:t xml:space="preserve"> a former aide to Hillary Clinton’s 2016 presidential campaign.</w:t>
      </w:r>
    </w:p>
    <w:p w14:paraId="757F51E7" w14:textId="30760726" w:rsidR="00D04C9A" w:rsidRDefault="00D04C9A" w:rsidP="00320794"/>
    <w:p w14:paraId="38574CC0" w14:textId="5D6762A2" w:rsidR="0011100C" w:rsidRDefault="0011100C" w:rsidP="0011100C">
      <w:pPr>
        <w:pStyle w:val="Heading4"/>
      </w:pPr>
      <w:r>
        <w:t>Political capital won’t work – GOP won’t cooperate</w:t>
      </w:r>
    </w:p>
    <w:p w14:paraId="08283992" w14:textId="77777777" w:rsidR="0011100C" w:rsidRPr="00F51ACB" w:rsidRDefault="0011100C" w:rsidP="0011100C">
      <w:pPr>
        <w:rPr>
          <w:rStyle w:val="Style13ptBold"/>
        </w:rPr>
      </w:pPr>
      <w:proofErr w:type="spellStart"/>
      <w:r w:rsidRPr="00F51ACB">
        <w:rPr>
          <w:rStyle w:val="Style13ptBold"/>
        </w:rPr>
        <w:t>Parnes</w:t>
      </w:r>
      <w:proofErr w:type="spellEnd"/>
      <w:r w:rsidRPr="00F51ACB">
        <w:rPr>
          <w:rStyle w:val="Style13ptBold"/>
        </w:rPr>
        <w:t>, The Hill, 6-14-21</w:t>
      </w:r>
    </w:p>
    <w:p w14:paraId="0A354506" w14:textId="77777777" w:rsidR="0011100C" w:rsidRDefault="0011100C" w:rsidP="0011100C">
      <w:r>
        <w:t xml:space="preserve">[Amie, 6-14-21, The Hill, “Biden fails to break GOP 'fever'”,  </w:t>
      </w:r>
      <w:hyperlink r:id="rId42" w:history="1">
        <w:r w:rsidRPr="009E0289">
          <w:rPr>
            <w:rStyle w:val="Hyperlink"/>
          </w:rPr>
          <w:t>https://thehill.com/homenews/administration/558065-biden-fails-to-break-gop-fever</w:t>
        </w:r>
      </w:hyperlink>
      <w:r>
        <w:t>, accessed 6-14-21, AFB]</w:t>
      </w:r>
    </w:p>
    <w:p w14:paraId="1AAB4A8A" w14:textId="77777777" w:rsidR="0011100C" w:rsidRDefault="0011100C" w:rsidP="00320794"/>
    <w:p w14:paraId="022F6CC0" w14:textId="77777777" w:rsidR="00A606F6" w:rsidRPr="0011100C" w:rsidRDefault="00A606F6" w:rsidP="00320794">
      <w:pPr>
        <w:rPr>
          <w:rStyle w:val="StyleUnderline"/>
        </w:rPr>
      </w:pPr>
      <w:r w:rsidRPr="0011100C">
        <w:rPr>
          <w:rStyle w:val="StyleUnderline"/>
        </w:rPr>
        <w:t xml:space="preserve">Democrats for the most part don’t fault Biden for reaching out to Republicans, though they are skeptical he will be successful. </w:t>
      </w:r>
      <w:r>
        <w:t xml:space="preserve">And </w:t>
      </w:r>
      <w:r w:rsidRPr="0011100C">
        <w:rPr>
          <w:rStyle w:val="StyleUnderline"/>
        </w:rPr>
        <w:t>there are worries that a push for bipartisan measures risks wasting time and preventing Democrats from focusing on using budget reconciliation again to get another major package through the Senate.</w:t>
      </w:r>
    </w:p>
    <w:p w14:paraId="6C35F956" w14:textId="063981D1" w:rsidR="00A606F6" w:rsidRDefault="00A606F6" w:rsidP="00320794">
      <w:r w:rsidRPr="0011100C">
        <w:rPr>
          <w:rStyle w:val="StyleUnderline"/>
        </w:rPr>
        <w:t>“I’m very confident that he and his team, given half a chance, would cut a lot of deals with Republicans, but they’ve figured out very quickly there are no deals to be had with</w:t>
      </w:r>
      <w:r>
        <w:t xml:space="preserve"> Mitch </w:t>
      </w:r>
      <w:r w:rsidRPr="0011100C">
        <w:rPr>
          <w:rStyle w:val="StyleUnderline"/>
        </w:rPr>
        <w:t>McConnell and they’ve adjusted accordingly,” said Democratic strategist</w:t>
      </w:r>
      <w:r>
        <w:t xml:space="preserve"> Jim </w:t>
      </w:r>
      <w:r w:rsidRPr="0011100C">
        <w:rPr>
          <w:rStyle w:val="StyleUnderline"/>
        </w:rPr>
        <w:t>Manley, who once worked as an aide to former Senate Majority leader Harry Reid</w:t>
      </w:r>
      <w:r>
        <w:t xml:space="preserve"> (D-Nev.).</w:t>
      </w:r>
    </w:p>
    <w:p w14:paraId="24D9719E" w14:textId="0C26BE68" w:rsidR="00A606F6" w:rsidRPr="001069E5" w:rsidRDefault="00A606F6" w:rsidP="00320794">
      <w:pPr>
        <w:rPr>
          <w:b/>
          <w:u w:val="single"/>
        </w:rPr>
      </w:pPr>
      <w:r w:rsidRPr="0011100C">
        <w:rPr>
          <w:rStyle w:val="StyleUnderline"/>
        </w:rPr>
        <w:t>Manley predicted that much of Biden’s agenda “is going to die a slow and painful death in the Senate.”</w:t>
      </w:r>
    </w:p>
    <w:p w14:paraId="2E8AA7E2" w14:textId="2A671DA9" w:rsidR="002C557D" w:rsidRDefault="00A606F6" w:rsidP="00320794">
      <w:r>
        <w:t xml:space="preserve">As a result, Biden “is going to have to figure out what he can do in Congress while pushing the other levers available to him,” including executive action. </w:t>
      </w:r>
    </w:p>
    <w:p w14:paraId="4A611968" w14:textId="489CE176" w:rsidR="004E134A" w:rsidRDefault="004E134A" w:rsidP="007C17AF">
      <w:pPr>
        <w:pStyle w:val="Heading2"/>
      </w:pPr>
      <w:bookmarkStart w:id="31" w:name="_Toc74943385"/>
      <w:r>
        <w:lastRenderedPageBreak/>
        <w:t>Impact Answers</w:t>
      </w:r>
      <w:bookmarkEnd w:id="31"/>
    </w:p>
    <w:p w14:paraId="6DB4B89A" w14:textId="491ADCB6" w:rsidR="00B5636D" w:rsidRDefault="00B5636D" w:rsidP="004E134A"/>
    <w:p w14:paraId="26921A32" w14:textId="4EF71AF7" w:rsidR="00B5636D" w:rsidRDefault="009E6B6B" w:rsidP="00B5636D">
      <w:pPr>
        <w:pStyle w:val="Heading3"/>
      </w:pPr>
      <w:bookmarkStart w:id="32" w:name="_Toc74943386"/>
      <w:r>
        <w:lastRenderedPageBreak/>
        <w:t>Watered-Down Infrastructure Won’t Solve Climate</w:t>
      </w:r>
      <w:bookmarkEnd w:id="32"/>
    </w:p>
    <w:p w14:paraId="78D25BC8" w14:textId="2E20536A" w:rsidR="009E6B6B" w:rsidRDefault="009E6B6B" w:rsidP="009E6B6B"/>
    <w:p w14:paraId="292CD1AA" w14:textId="347EE7F2" w:rsidR="005565A7" w:rsidRDefault="009940AC" w:rsidP="009940AC">
      <w:pPr>
        <w:pStyle w:val="Heading4"/>
      </w:pPr>
      <w:r>
        <w:t>Infrastructure will get watered down and won’t solve climate</w:t>
      </w:r>
    </w:p>
    <w:p w14:paraId="091EACC2" w14:textId="703FEFE2" w:rsidR="000C0A3C" w:rsidRPr="005565A7" w:rsidRDefault="000C0A3C" w:rsidP="009E6B6B">
      <w:pPr>
        <w:rPr>
          <w:rStyle w:val="Style13ptBold"/>
        </w:rPr>
      </w:pPr>
      <w:r w:rsidRPr="005565A7">
        <w:rPr>
          <w:rStyle w:val="Style13ptBold"/>
        </w:rPr>
        <w:t>Go</w:t>
      </w:r>
      <w:r w:rsidR="005565A7">
        <w:rPr>
          <w:rStyle w:val="Style13ptBold"/>
        </w:rPr>
        <w:t>o</w:t>
      </w:r>
      <w:r w:rsidRPr="005565A7">
        <w:rPr>
          <w:rStyle w:val="Style13ptBold"/>
        </w:rPr>
        <w:t>dell, Rolling Stone, 6-18-21</w:t>
      </w:r>
    </w:p>
    <w:p w14:paraId="66773CC2" w14:textId="7A44B3CF" w:rsidR="009E6B6B" w:rsidRDefault="009E6B6B" w:rsidP="009E6B6B">
      <w:r>
        <w:t>[</w:t>
      </w:r>
      <w:r w:rsidR="000C0A3C">
        <w:t xml:space="preserve">Jeff, Rolling Stone, “Jennifer Granholm Still Has High Hopes for the Infrastructure Bill”, </w:t>
      </w:r>
      <w:hyperlink r:id="rId43" w:history="1">
        <w:r w:rsidR="000C0A3C" w:rsidRPr="009E0289">
          <w:rPr>
            <w:rStyle w:val="Hyperlink"/>
          </w:rPr>
          <w:t>https://www.rollingstone.com/politics/politics-features/jennifer-granholm-energy-secretary-infrastructure-bill-1186116/</w:t>
        </w:r>
      </w:hyperlink>
      <w:r>
        <w:t>, accessed 6-18-21, AFB]</w:t>
      </w:r>
    </w:p>
    <w:p w14:paraId="38B30C8D" w14:textId="47F55CE8" w:rsidR="005565A7" w:rsidRDefault="005565A7" w:rsidP="009E6B6B"/>
    <w:p w14:paraId="052AF4BB" w14:textId="77777777" w:rsidR="005565A7" w:rsidRPr="005565A7" w:rsidRDefault="005565A7" w:rsidP="009E6B6B">
      <w:pPr>
        <w:rPr>
          <w:rStyle w:val="StyleUnderline"/>
        </w:rPr>
      </w:pPr>
      <w:r w:rsidRPr="005565A7">
        <w:rPr>
          <w:rStyle w:val="StyleUnderline"/>
        </w:rPr>
        <w:t>It’s an exaggeration to say that the future of human civilization depends on Energy Secretary</w:t>
      </w:r>
      <w:r>
        <w:t xml:space="preserve"> Jennifer </w:t>
      </w:r>
      <w:r w:rsidRPr="005565A7">
        <w:rPr>
          <w:rStyle w:val="StyleUnderline"/>
        </w:rPr>
        <w:t>Granholm’s charm and persuasiveness. But not by much. She has become the face of President Biden’s climate and clean-energy push</w:t>
      </w:r>
      <w:r>
        <w:t xml:space="preserve"> – in the last two weeks, alone, she’s been to Houston, West Virginia, and Las Vegas, </w:t>
      </w:r>
      <w:r w:rsidRPr="005565A7">
        <w:rPr>
          <w:rStyle w:val="StyleUnderline"/>
        </w:rPr>
        <w:t>making the case for why Congress needs to pass the American Jobs Plan, a $2 trillion infrastructure package that would re-tool America for the end of fossil fuels and the beginning of the climate crisis. Passage of the legislation will make or break Biden’s promise of a carbon-free electricity grid by 2035, as well as his commitment to achieve net-zero carbon pollution by 2050. If this legislation fails, or, more likely, gets watered down and neutered, you can say goodbye to any chance of meaningful federal action on climate in the U.S. for at least a few more years. And given the urgency of the climate crisis, those are a few years we don’t have to waste.</w:t>
      </w:r>
    </w:p>
    <w:p w14:paraId="33D0F359" w14:textId="77777777" w:rsidR="009E6B6B" w:rsidRPr="009E6B6B" w:rsidRDefault="009E6B6B" w:rsidP="009E6B6B"/>
    <w:sectPr w:rsidR="009E6B6B" w:rsidRPr="009E6B6B">
      <w:head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7876E" w14:textId="77777777" w:rsidR="005B35AF" w:rsidRDefault="005B35AF" w:rsidP="00BD02D0">
      <w:pPr>
        <w:spacing w:after="0" w:line="240" w:lineRule="auto"/>
      </w:pPr>
      <w:r>
        <w:separator/>
      </w:r>
    </w:p>
  </w:endnote>
  <w:endnote w:type="continuationSeparator" w:id="0">
    <w:p w14:paraId="267E7595" w14:textId="77777777" w:rsidR="005B35AF" w:rsidRDefault="005B35AF" w:rsidP="00BD0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04158" w14:textId="77777777" w:rsidR="005B35AF" w:rsidRDefault="005B35AF" w:rsidP="00BD02D0">
      <w:pPr>
        <w:spacing w:after="0" w:line="240" w:lineRule="auto"/>
      </w:pPr>
      <w:r>
        <w:separator/>
      </w:r>
    </w:p>
  </w:footnote>
  <w:footnote w:type="continuationSeparator" w:id="0">
    <w:p w14:paraId="584AD824" w14:textId="77777777" w:rsidR="005B35AF" w:rsidRDefault="005B35AF" w:rsidP="00BD02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08F5D" w14:textId="1201667D" w:rsidR="00BD02D0" w:rsidRPr="00BD02D0" w:rsidRDefault="00BD02D0">
    <w:pPr>
      <w:pStyle w:val="Header"/>
      <w:rPr>
        <w:b/>
        <w:bCs/>
      </w:rPr>
    </w:pPr>
    <w:r w:rsidRPr="00BD02D0">
      <w:rPr>
        <w:b/>
        <w:bCs/>
      </w:rPr>
      <w:fldChar w:fldCharType="begin"/>
    </w:r>
    <w:r w:rsidRPr="00BD02D0">
      <w:rPr>
        <w:b/>
        <w:bCs/>
      </w:rPr>
      <w:instrText xml:space="preserve"> FILENAME   \* MERGEFORMAT </w:instrText>
    </w:r>
    <w:r w:rsidRPr="00BD02D0">
      <w:rPr>
        <w:b/>
        <w:bCs/>
      </w:rPr>
      <w:fldChar w:fldCharType="separate"/>
    </w:r>
    <w:r w:rsidR="00CE1B0C">
      <w:rPr>
        <w:b/>
        <w:bCs/>
        <w:noProof/>
      </w:rPr>
      <w:t>Politics-Infrastructure-Starter Set-GDI21</w:t>
    </w:r>
    <w:r w:rsidRPr="00BD02D0">
      <w:rPr>
        <w:b/>
        <w:bCs/>
      </w:rPr>
      <w:fldChar w:fldCharType="end"/>
    </w:r>
    <w:r w:rsidRPr="00BD02D0">
      <w:rPr>
        <w:b/>
        <w:bCs/>
      </w:rPr>
      <w:tab/>
    </w:r>
    <w:r w:rsidRPr="00BD02D0">
      <w:rPr>
        <w:b/>
        <w:bCs/>
      </w:rPr>
      <w:tab/>
      <w:t xml:space="preserve">Page </w:t>
    </w:r>
    <w:r w:rsidRPr="00BD02D0">
      <w:rPr>
        <w:b/>
        <w:bCs/>
      </w:rPr>
      <w:fldChar w:fldCharType="begin"/>
    </w:r>
    <w:r w:rsidRPr="00BD02D0">
      <w:rPr>
        <w:b/>
        <w:bCs/>
      </w:rPr>
      <w:instrText xml:space="preserve"> PAGE  \* Arabic  \* MERGEFORMAT </w:instrText>
    </w:r>
    <w:r w:rsidRPr="00BD02D0">
      <w:rPr>
        <w:b/>
        <w:bCs/>
      </w:rPr>
      <w:fldChar w:fldCharType="separate"/>
    </w:r>
    <w:r w:rsidRPr="00BD02D0">
      <w:rPr>
        <w:b/>
        <w:bCs/>
        <w:noProof/>
      </w:rPr>
      <w:t>1</w:t>
    </w:r>
    <w:r w:rsidRPr="00BD02D0">
      <w:rPr>
        <w:b/>
        <w:bCs/>
      </w:rPr>
      <w:fldChar w:fldCharType="end"/>
    </w:r>
    <w:r w:rsidRPr="00BD02D0">
      <w:rPr>
        <w:b/>
        <w:bCs/>
      </w:rPr>
      <w:t xml:space="preserve"> of </w:t>
    </w:r>
    <w:r w:rsidRPr="00BD02D0">
      <w:rPr>
        <w:b/>
        <w:bCs/>
      </w:rPr>
      <w:fldChar w:fldCharType="begin"/>
    </w:r>
    <w:r w:rsidRPr="00BD02D0">
      <w:rPr>
        <w:b/>
        <w:bCs/>
      </w:rPr>
      <w:instrText xml:space="preserve"> NUMPAGES  \* Arabic  \* MERGEFORMAT </w:instrText>
    </w:r>
    <w:r w:rsidRPr="00BD02D0">
      <w:rPr>
        <w:b/>
        <w:bCs/>
      </w:rPr>
      <w:fldChar w:fldCharType="separate"/>
    </w:r>
    <w:r w:rsidRPr="00BD02D0">
      <w:rPr>
        <w:b/>
        <w:bCs/>
        <w:noProof/>
      </w:rPr>
      <w:t>2</w:t>
    </w:r>
    <w:r w:rsidRPr="00BD02D0">
      <w:rPr>
        <w:b/>
        <w:bCs/>
      </w:rPr>
      <w:fldChar w:fldCharType="end"/>
    </w:r>
  </w:p>
  <w:p w14:paraId="2369ECF2" w14:textId="77777777" w:rsidR="00BD02D0" w:rsidRDefault="00BD02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6C4186E"/>
    <w:multiLevelType w:val="hybridMultilevel"/>
    <w:tmpl w:val="53EAC7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E134A"/>
    <w:rsid w:val="00002FE0"/>
    <w:rsid w:val="000139A3"/>
    <w:rsid w:val="00022CE1"/>
    <w:rsid w:val="00031619"/>
    <w:rsid w:val="00033E6D"/>
    <w:rsid w:val="000362AD"/>
    <w:rsid w:val="000364FF"/>
    <w:rsid w:val="0003696A"/>
    <w:rsid w:val="000410B5"/>
    <w:rsid w:val="00043DC7"/>
    <w:rsid w:val="00046ECC"/>
    <w:rsid w:val="00064561"/>
    <w:rsid w:val="0006618F"/>
    <w:rsid w:val="0007616B"/>
    <w:rsid w:val="00082920"/>
    <w:rsid w:val="00096D6F"/>
    <w:rsid w:val="000C0A3C"/>
    <w:rsid w:val="000E0896"/>
    <w:rsid w:val="000E7152"/>
    <w:rsid w:val="000F083E"/>
    <w:rsid w:val="000F37DA"/>
    <w:rsid w:val="00100833"/>
    <w:rsid w:val="001021EA"/>
    <w:rsid w:val="00104529"/>
    <w:rsid w:val="00105942"/>
    <w:rsid w:val="001069E5"/>
    <w:rsid w:val="00107396"/>
    <w:rsid w:val="0011100C"/>
    <w:rsid w:val="00111CFF"/>
    <w:rsid w:val="00112E69"/>
    <w:rsid w:val="00113B45"/>
    <w:rsid w:val="00113E04"/>
    <w:rsid w:val="001171C1"/>
    <w:rsid w:val="001302A5"/>
    <w:rsid w:val="00130B8F"/>
    <w:rsid w:val="0013179F"/>
    <w:rsid w:val="001333AD"/>
    <w:rsid w:val="00140DEA"/>
    <w:rsid w:val="00144A4C"/>
    <w:rsid w:val="001479D1"/>
    <w:rsid w:val="00151807"/>
    <w:rsid w:val="00153857"/>
    <w:rsid w:val="00157D2D"/>
    <w:rsid w:val="001642C8"/>
    <w:rsid w:val="00176AB0"/>
    <w:rsid w:val="00177B7D"/>
    <w:rsid w:val="0018322D"/>
    <w:rsid w:val="001944EC"/>
    <w:rsid w:val="00195655"/>
    <w:rsid w:val="001A013F"/>
    <w:rsid w:val="001A4227"/>
    <w:rsid w:val="001B08AE"/>
    <w:rsid w:val="001B30E5"/>
    <w:rsid w:val="001B5776"/>
    <w:rsid w:val="001C1202"/>
    <w:rsid w:val="001C7EC9"/>
    <w:rsid w:val="001E527A"/>
    <w:rsid w:val="001F129E"/>
    <w:rsid w:val="001F60C1"/>
    <w:rsid w:val="001F78CE"/>
    <w:rsid w:val="00200254"/>
    <w:rsid w:val="00206E79"/>
    <w:rsid w:val="00212FBE"/>
    <w:rsid w:val="00242494"/>
    <w:rsid w:val="00242686"/>
    <w:rsid w:val="002469BC"/>
    <w:rsid w:val="0025075D"/>
    <w:rsid w:val="00251FC7"/>
    <w:rsid w:val="00252F3A"/>
    <w:rsid w:val="00271BA6"/>
    <w:rsid w:val="002731A4"/>
    <w:rsid w:val="00281765"/>
    <w:rsid w:val="002855A7"/>
    <w:rsid w:val="0029407B"/>
    <w:rsid w:val="002B146A"/>
    <w:rsid w:val="002B5E17"/>
    <w:rsid w:val="002C2CB3"/>
    <w:rsid w:val="002C557D"/>
    <w:rsid w:val="002C5724"/>
    <w:rsid w:val="002F33A3"/>
    <w:rsid w:val="00313AC5"/>
    <w:rsid w:val="003147E2"/>
    <w:rsid w:val="00315690"/>
    <w:rsid w:val="00316B75"/>
    <w:rsid w:val="003201B4"/>
    <w:rsid w:val="00320794"/>
    <w:rsid w:val="00325646"/>
    <w:rsid w:val="003369B4"/>
    <w:rsid w:val="003460F2"/>
    <w:rsid w:val="0035003E"/>
    <w:rsid w:val="00357AA2"/>
    <w:rsid w:val="00363508"/>
    <w:rsid w:val="00367A14"/>
    <w:rsid w:val="00370756"/>
    <w:rsid w:val="0038032C"/>
    <w:rsid w:val="0038158C"/>
    <w:rsid w:val="00385E57"/>
    <w:rsid w:val="003902BA"/>
    <w:rsid w:val="003A09E2"/>
    <w:rsid w:val="003B63F0"/>
    <w:rsid w:val="003B7089"/>
    <w:rsid w:val="003C056A"/>
    <w:rsid w:val="003C072C"/>
    <w:rsid w:val="003C32DB"/>
    <w:rsid w:val="003D239E"/>
    <w:rsid w:val="003D455B"/>
    <w:rsid w:val="003D4C97"/>
    <w:rsid w:val="003E149D"/>
    <w:rsid w:val="00407037"/>
    <w:rsid w:val="00421613"/>
    <w:rsid w:val="00421676"/>
    <w:rsid w:val="00430539"/>
    <w:rsid w:val="004605D6"/>
    <w:rsid w:val="00463294"/>
    <w:rsid w:val="00463CE8"/>
    <w:rsid w:val="00465CD4"/>
    <w:rsid w:val="00477ABD"/>
    <w:rsid w:val="004A3CB7"/>
    <w:rsid w:val="004A4056"/>
    <w:rsid w:val="004A5941"/>
    <w:rsid w:val="004B1A4F"/>
    <w:rsid w:val="004B3D6A"/>
    <w:rsid w:val="004C60E8"/>
    <w:rsid w:val="004C7C51"/>
    <w:rsid w:val="004E044C"/>
    <w:rsid w:val="004E134A"/>
    <w:rsid w:val="004E19D4"/>
    <w:rsid w:val="004E3579"/>
    <w:rsid w:val="004E59AD"/>
    <w:rsid w:val="004E6450"/>
    <w:rsid w:val="004E728B"/>
    <w:rsid w:val="004F39E0"/>
    <w:rsid w:val="004F68B6"/>
    <w:rsid w:val="00504D56"/>
    <w:rsid w:val="0051517D"/>
    <w:rsid w:val="005216BE"/>
    <w:rsid w:val="0052781A"/>
    <w:rsid w:val="005333AF"/>
    <w:rsid w:val="0053650D"/>
    <w:rsid w:val="00537BD5"/>
    <w:rsid w:val="00545430"/>
    <w:rsid w:val="005565A7"/>
    <w:rsid w:val="0056619F"/>
    <w:rsid w:val="0057268A"/>
    <w:rsid w:val="00594067"/>
    <w:rsid w:val="00597314"/>
    <w:rsid w:val="005A6DC3"/>
    <w:rsid w:val="005B35AF"/>
    <w:rsid w:val="005B6824"/>
    <w:rsid w:val="005C40F8"/>
    <w:rsid w:val="005D1176"/>
    <w:rsid w:val="005D2912"/>
    <w:rsid w:val="005D4D4C"/>
    <w:rsid w:val="005E483A"/>
    <w:rsid w:val="005F45A9"/>
    <w:rsid w:val="006065BD"/>
    <w:rsid w:val="006204BA"/>
    <w:rsid w:val="006401E0"/>
    <w:rsid w:val="006404F9"/>
    <w:rsid w:val="00645FA9"/>
    <w:rsid w:val="00647866"/>
    <w:rsid w:val="00650F68"/>
    <w:rsid w:val="0065141E"/>
    <w:rsid w:val="0065226E"/>
    <w:rsid w:val="00660158"/>
    <w:rsid w:val="00665003"/>
    <w:rsid w:val="00671A48"/>
    <w:rsid w:val="006725CD"/>
    <w:rsid w:val="00673287"/>
    <w:rsid w:val="00683802"/>
    <w:rsid w:val="0069576E"/>
    <w:rsid w:val="006A2AD0"/>
    <w:rsid w:val="006C2375"/>
    <w:rsid w:val="006D3E2D"/>
    <w:rsid w:val="006D4ECC"/>
    <w:rsid w:val="006D62BF"/>
    <w:rsid w:val="006E621D"/>
    <w:rsid w:val="006F3D49"/>
    <w:rsid w:val="006F62D6"/>
    <w:rsid w:val="00710B37"/>
    <w:rsid w:val="00722258"/>
    <w:rsid w:val="0072394F"/>
    <w:rsid w:val="007243E5"/>
    <w:rsid w:val="007303D4"/>
    <w:rsid w:val="00733246"/>
    <w:rsid w:val="00734A1B"/>
    <w:rsid w:val="007443E5"/>
    <w:rsid w:val="00746F5A"/>
    <w:rsid w:val="00755BB7"/>
    <w:rsid w:val="00761E57"/>
    <w:rsid w:val="00766EA0"/>
    <w:rsid w:val="00773247"/>
    <w:rsid w:val="007779CE"/>
    <w:rsid w:val="007907FB"/>
    <w:rsid w:val="00792700"/>
    <w:rsid w:val="00794A9F"/>
    <w:rsid w:val="007A2226"/>
    <w:rsid w:val="007A7422"/>
    <w:rsid w:val="007B245D"/>
    <w:rsid w:val="007B7364"/>
    <w:rsid w:val="007C102B"/>
    <w:rsid w:val="007C17AF"/>
    <w:rsid w:val="007C6AC1"/>
    <w:rsid w:val="007E4411"/>
    <w:rsid w:val="007F322F"/>
    <w:rsid w:val="007F5B66"/>
    <w:rsid w:val="00801041"/>
    <w:rsid w:val="0080467C"/>
    <w:rsid w:val="00807339"/>
    <w:rsid w:val="00815C50"/>
    <w:rsid w:val="00816CA4"/>
    <w:rsid w:val="00823A1C"/>
    <w:rsid w:val="00826751"/>
    <w:rsid w:val="00830E86"/>
    <w:rsid w:val="00837937"/>
    <w:rsid w:val="00845B9D"/>
    <w:rsid w:val="00860984"/>
    <w:rsid w:val="00864FC2"/>
    <w:rsid w:val="008A713D"/>
    <w:rsid w:val="008B3ECB"/>
    <w:rsid w:val="008B4116"/>
    <w:rsid w:val="008B4E85"/>
    <w:rsid w:val="008C1B2E"/>
    <w:rsid w:val="008E0FC1"/>
    <w:rsid w:val="009106C8"/>
    <w:rsid w:val="00911F60"/>
    <w:rsid w:val="0091627E"/>
    <w:rsid w:val="00917CBA"/>
    <w:rsid w:val="00926D99"/>
    <w:rsid w:val="00941836"/>
    <w:rsid w:val="00946039"/>
    <w:rsid w:val="00954DF2"/>
    <w:rsid w:val="00961048"/>
    <w:rsid w:val="0097032B"/>
    <w:rsid w:val="0097405B"/>
    <w:rsid w:val="00975E8A"/>
    <w:rsid w:val="00980B8F"/>
    <w:rsid w:val="00981E7C"/>
    <w:rsid w:val="00992E8A"/>
    <w:rsid w:val="009939FB"/>
    <w:rsid w:val="009940AC"/>
    <w:rsid w:val="009A7681"/>
    <w:rsid w:val="009D2EAD"/>
    <w:rsid w:val="009D54B2"/>
    <w:rsid w:val="009E1922"/>
    <w:rsid w:val="009E6B6B"/>
    <w:rsid w:val="009F221B"/>
    <w:rsid w:val="009F5A33"/>
    <w:rsid w:val="009F7ED2"/>
    <w:rsid w:val="00A02283"/>
    <w:rsid w:val="00A3793E"/>
    <w:rsid w:val="00A55AA1"/>
    <w:rsid w:val="00A606F6"/>
    <w:rsid w:val="00A711D4"/>
    <w:rsid w:val="00A745D0"/>
    <w:rsid w:val="00A84C16"/>
    <w:rsid w:val="00A84D2E"/>
    <w:rsid w:val="00A935B9"/>
    <w:rsid w:val="00A93661"/>
    <w:rsid w:val="00A95652"/>
    <w:rsid w:val="00AA5930"/>
    <w:rsid w:val="00AB0F94"/>
    <w:rsid w:val="00AB17BD"/>
    <w:rsid w:val="00AB42E1"/>
    <w:rsid w:val="00AC0AB8"/>
    <w:rsid w:val="00AC6379"/>
    <w:rsid w:val="00AD5243"/>
    <w:rsid w:val="00AD7860"/>
    <w:rsid w:val="00AE1AF7"/>
    <w:rsid w:val="00AF3C7D"/>
    <w:rsid w:val="00B125B9"/>
    <w:rsid w:val="00B33C6D"/>
    <w:rsid w:val="00B369AE"/>
    <w:rsid w:val="00B4508F"/>
    <w:rsid w:val="00B504A4"/>
    <w:rsid w:val="00B55AD5"/>
    <w:rsid w:val="00B55D96"/>
    <w:rsid w:val="00B5636D"/>
    <w:rsid w:val="00B62D24"/>
    <w:rsid w:val="00B8057C"/>
    <w:rsid w:val="00B87DBE"/>
    <w:rsid w:val="00BA38AB"/>
    <w:rsid w:val="00BA3928"/>
    <w:rsid w:val="00BA4B50"/>
    <w:rsid w:val="00BB13F3"/>
    <w:rsid w:val="00BB5805"/>
    <w:rsid w:val="00BB745F"/>
    <w:rsid w:val="00BC0CE8"/>
    <w:rsid w:val="00BC3EBC"/>
    <w:rsid w:val="00BD02D0"/>
    <w:rsid w:val="00BD2F84"/>
    <w:rsid w:val="00BD6238"/>
    <w:rsid w:val="00BE34DB"/>
    <w:rsid w:val="00BE75D2"/>
    <w:rsid w:val="00BE7E1E"/>
    <w:rsid w:val="00BF2B31"/>
    <w:rsid w:val="00BF593B"/>
    <w:rsid w:val="00BF773A"/>
    <w:rsid w:val="00BF7E81"/>
    <w:rsid w:val="00C04A22"/>
    <w:rsid w:val="00C10F22"/>
    <w:rsid w:val="00C13773"/>
    <w:rsid w:val="00C17CC8"/>
    <w:rsid w:val="00C506FB"/>
    <w:rsid w:val="00C721E5"/>
    <w:rsid w:val="00C7699D"/>
    <w:rsid w:val="00C772B1"/>
    <w:rsid w:val="00C77EB8"/>
    <w:rsid w:val="00C83417"/>
    <w:rsid w:val="00C9151E"/>
    <w:rsid w:val="00C92057"/>
    <w:rsid w:val="00C9604F"/>
    <w:rsid w:val="00CA19AA"/>
    <w:rsid w:val="00CA7BBB"/>
    <w:rsid w:val="00CB6503"/>
    <w:rsid w:val="00CB70D7"/>
    <w:rsid w:val="00CC5298"/>
    <w:rsid w:val="00CC6D96"/>
    <w:rsid w:val="00CD1904"/>
    <w:rsid w:val="00CD1D5D"/>
    <w:rsid w:val="00CD2346"/>
    <w:rsid w:val="00CD396F"/>
    <w:rsid w:val="00CD4DE6"/>
    <w:rsid w:val="00CD5A41"/>
    <w:rsid w:val="00CD71AA"/>
    <w:rsid w:val="00CD736E"/>
    <w:rsid w:val="00CD798D"/>
    <w:rsid w:val="00CE161E"/>
    <w:rsid w:val="00CE1B0C"/>
    <w:rsid w:val="00CF59A8"/>
    <w:rsid w:val="00D01D22"/>
    <w:rsid w:val="00D04C9A"/>
    <w:rsid w:val="00D106B3"/>
    <w:rsid w:val="00D325A9"/>
    <w:rsid w:val="00D36A8A"/>
    <w:rsid w:val="00D43D9D"/>
    <w:rsid w:val="00D61409"/>
    <w:rsid w:val="00D6277E"/>
    <w:rsid w:val="00D6691E"/>
    <w:rsid w:val="00D71170"/>
    <w:rsid w:val="00D801AB"/>
    <w:rsid w:val="00D927C9"/>
    <w:rsid w:val="00D94405"/>
    <w:rsid w:val="00DA0DBA"/>
    <w:rsid w:val="00DA1C92"/>
    <w:rsid w:val="00DA25D4"/>
    <w:rsid w:val="00DA35A3"/>
    <w:rsid w:val="00DA6538"/>
    <w:rsid w:val="00DB14B9"/>
    <w:rsid w:val="00DB5D76"/>
    <w:rsid w:val="00DB66AA"/>
    <w:rsid w:val="00DC5D7B"/>
    <w:rsid w:val="00DD3603"/>
    <w:rsid w:val="00DE2E8A"/>
    <w:rsid w:val="00DE517C"/>
    <w:rsid w:val="00E0255B"/>
    <w:rsid w:val="00E1199F"/>
    <w:rsid w:val="00E14ABF"/>
    <w:rsid w:val="00E15E75"/>
    <w:rsid w:val="00E17994"/>
    <w:rsid w:val="00E23B8E"/>
    <w:rsid w:val="00E265B4"/>
    <w:rsid w:val="00E311F2"/>
    <w:rsid w:val="00E3389F"/>
    <w:rsid w:val="00E45C89"/>
    <w:rsid w:val="00E5262C"/>
    <w:rsid w:val="00E541CF"/>
    <w:rsid w:val="00E56502"/>
    <w:rsid w:val="00E571F9"/>
    <w:rsid w:val="00E66B73"/>
    <w:rsid w:val="00E679C9"/>
    <w:rsid w:val="00E70CF7"/>
    <w:rsid w:val="00E80538"/>
    <w:rsid w:val="00E86D46"/>
    <w:rsid w:val="00E90F77"/>
    <w:rsid w:val="00EA2E62"/>
    <w:rsid w:val="00EA456F"/>
    <w:rsid w:val="00EC218B"/>
    <w:rsid w:val="00EC5DDB"/>
    <w:rsid w:val="00EC76D8"/>
    <w:rsid w:val="00EC7DC4"/>
    <w:rsid w:val="00ED30CF"/>
    <w:rsid w:val="00ED626B"/>
    <w:rsid w:val="00F05C31"/>
    <w:rsid w:val="00F15D07"/>
    <w:rsid w:val="00F176EF"/>
    <w:rsid w:val="00F257D2"/>
    <w:rsid w:val="00F45E10"/>
    <w:rsid w:val="00F51ACB"/>
    <w:rsid w:val="00F6364A"/>
    <w:rsid w:val="00F71150"/>
    <w:rsid w:val="00F75E90"/>
    <w:rsid w:val="00F76C42"/>
    <w:rsid w:val="00F90D6D"/>
    <w:rsid w:val="00F9113A"/>
    <w:rsid w:val="00F94806"/>
    <w:rsid w:val="00F976AB"/>
    <w:rsid w:val="00FA5576"/>
    <w:rsid w:val="00FC2AEA"/>
    <w:rsid w:val="00FE0E53"/>
    <w:rsid w:val="00FE2546"/>
    <w:rsid w:val="00FE591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8C6F3"/>
  <w15:chartTrackingRefBased/>
  <w15:docId w15:val="{C7E0343A-6E2F-48E5-BEA7-9C303C3FD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8032C"/>
    <w:rPr>
      <w:rFonts w:ascii="Times New Roman" w:hAnsi="Times New Roman" w:cs="Times New Roman"/>
    </w:rPr>
  </w:style>
  <w:style w:type="paragraph" w:styleId="Heading1">
    <w:name w:val="heading 1"/>
    <w:aliases w:val="Pocket"/>
    <w:basedOn w:val="Normal"/>
    <w:next w:val="Normal"/>
    <w:link w:val="Heading1Char"/>
    <w:qFormat/>
    <w:rsid w:val="003803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803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itation,3: Cite,Heading 3 Char Char,Heading 3 Char Char Char Char Char Char,Citation Char Char,Heading 3 Char1 Char Char,Citation Char Char Char Char,Citation Char1 Char Char,Citation Char Char1,cites Char,citation Char, Char"/>
    <w:basedOn w:val="Normal"/>
    <w:next w:val="Normal"/>
    <w:link w:val="Heading3Char"/>
    <w:uiPriority w:val="2"/>
    <w:unhideWhenUsed/>
    <w:qFormat/>
    <w:rsid w:val="003803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Spacing1121,CD - Cite,no read,TAG,Ch,No Spacing211,No Spacing12,No Spacing2111,No Spacing111111,ta,t,T,Heading 2 Char2 Char,Heading 2 Char1 Char Char,Heading 2 Char Char Char Char,tag,Ta"/>
    <w:basedOn w:val="Normal"/>
    <w:next w:val="Normal"/>
    <w:link w:val="Heading4Char"/>
    <w:uiPriority w:val="3"/>
    <w:unhideWhenUsed/>
    <w:qFormat/>
    <w:rsid w:val="0038032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803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032C"/>
  </w:style>
  <w:style w:type="character" w:customStyle="1" w:styleId="Heading1Char">
    <w:name w:val="Heading 1 Char"/>
    <w:aliases w:val="Pocket Char"/>
    <w:basedOn w:val="DefaultParagraphFont"/>
    <w:link w:val="Heading1"/>
    <w:rsid w:val="0038032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8032C"/>
    <w:rPr>
      <w:rFonts w:ascii="Times New Roman" w:eastAsiaTheme="majorEastAsia" w:hAnsi="Times New Roman" w:cstheme="majorBidi"/>
      <w:b/>
      <w:sz w:val="44"/>
      <w:szCs w:val="26"/>
      <w:u w:val="double"/>
    </w:rPr>
  </w:style>
  <w:style w:type="character" w:customStyle="1" w:styleId="Heading3Char">
    <w:name w:val="Heading 3 Char"/>
    <w:aliases w:val="Block Char,Tags v 2 Char,Citation Char,3: Cite Char,Heading 3 Char Char Char,Heading 3 Char Char Char Char Char Char Char,Citation Char Char Char1,Heading 3 Char1 Char Char Char1,Citation Char Char Char Char Char,Citation Char Char1 Char"/>
    <w:basedOn w:val="DefaultParagraphFont"/>
    <w:link w:val="Heading3"/>
    <w:uiPriority w:val="2"/>
    <w:rsid w:val="0038032C"/>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No Spacing1121 Char,CD - Cite Char,no read Char,TAG Char,Ch Char,No Spacing211 Char,No Spacing12 Char,No Spacing2111 Char,No Spacing111111 Char"/>
    <w:basedOn w:val="DefaultParagraphFont"/>
    <w:link w:val="Heading4"/>
    <w:uiPriority w:val="3"/>
    <w:rsid w:val="0038032C"/>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Box,s"/>
    <w:basedOn w:val="DefaultParagraphFont"/>
    <w:link w:val="textbold"/>
    <w:uiPriority w:val="7"/>
    <w:qFormat/>
    <w:rsid w:val="0038032C"/>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8032C"/>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6"/>
    <w:qFormat/>
    <w:rsid w:val="0038032C"/>
    <w:rPr>
      <w:b/>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Heading 3 Char1,Block Char1,No Underline Char1"/>
    <w:basedOn w:val="DefaultParagraphFont"/>
    <w:uiPriority w:val="99"/>
    <w:unhideWhenUsed/>
    <w:rsid w:val="0038032C"/>
    <w:rPr>
      <w:color w:val="auto"/>
      <w:u w:val="none"/>
    </w:rPr>
  </w:style>
  <w:style w:type="character" w:styleId="FollowedHyperlink">
    <w:name w:val="FollowedHyperlink"/>
    <w:basedOn w:val="DefaultParagraphFont"/>
    <w:uiPriority w:val="99"/>
    <w:semiHidden/>
    <w:unhideWhenUsed/>
    <w:rsid w:val="0038032C"/>
    <w:rPr>
      <w:color w:val="auto"/>
      <w:u w:val="none"/>
    </w:rPr>
  </w:style>
  <w:style w:type="paragraph" w:customStyle="1" w:styleId="UnderlinePara">
    <w:name w:val="Underline Para"/>
    <w:basedOn w:val="Normal"/>
    <w:link w:val="StyleUnderline"/>
    <w:uiPriority w:val="6"/>
    <w:rsid w:val="00E90F77"/>
    <w:pPr>
      <w:widowControl w:val="0"/>
      <w:suppressAutoHyphens/>
      <w:spacing w:after="200" w:line="254" w:lineRule="auto"/>
      <w:contextualSpacing/>
    </w:pPr>
    <w:rPr>
      <w:rFonts w:asciiTheme="minorHAnsi" w:hAnsiTheme="minorHAnsi" w:cstheme="minorBidi"/>
      <w:b/>
      <w:u w:val="single"/>
    </w:rPr>
  </w:style>
  <w:style w:type="paragraph" w:customStyle="1" w:styleId="textbold">
    <w:name w:val="text bold"/>
    <w:basedOn w:val="Normal"/>
    <w:link w:val="Emphasis"/>
    <w:uiPriority w:val="7"/>
    <w:qFormat/>
    <w:rsid w:val="00E90F77"/>
    <w:pP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B62D24"/>
    <w:rPr>
      <w:color w:val="605E5C"/>
      <w:shd w:val="clear" w:color="auto" w:fill="E1DFDD"/>
    </w:rPr>
  </w:style>
  <w:style w:type="paragraph" w:styleId="Header">
    <w:name w:val="header"/>
    <w:basedOn w:val="Normal"/>
    <w:link w:val="HeaderChar"/>
    <w:uiPriority w:val="99"/>
    <w:unhideWhenUsed/>
    <w:rsid w:val="00BD02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2D0"/>
    <w:rPr>
      <w:rFonts w:ascii="Times New Roman" w:hAnsi="Times New Roman" w:cs="Times New Roman"/>
    </w:rPr>
  </w:style>
  <w:style w:type="paragraph" w:styleId="Footer">
    <w:name w:val="footer"/>
    <w:basedOn w:val="Normal"/>
    <w:link w:val="FooterChar"/>
    <w:uiPriority w:val="99"/>
    <w:unhideWhenUsed/>
    <w:rsid w:val="00BD02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2D0"/>
    <w:rPr>
      <w:rFonts w:ascii="Times New Roman" w:hAnsi="Times New Roman" w:cs="Times New Roman"/>
    </w:rPr>
  </w:style>
  <w:style w:type="paragraph" w:styleId="TOCHeading">
    <w:name w:val="TOC Heading"/>
    <w:basedOn w:val="Heading1"/>
    <w:next w:val="Normal"/>
    <w:uiPriority w:val="39"/>
    <w:unhideWhenUsed/>
    <w:qFormat/>
    <w:rsid w:val="00BD02D0"/>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D02D0"/>
    <w:pPr>
      <w:spacing w:after="100"/>
    </w:pPr>
  </w:style>
  <w:style w:type="paragraph" w:styleId="TOC2">
    <w:name w:val="toc 2"/>
    <w:basedOn w:val="Normal"/>
    <w:next w:val="Normal"/>
    <w:autoRedefine/>
    <w:uiPriority w:val="39"/>
    <w:unhideWhenUsed/>
    <w:rsid w:val="00BD02D0"/>
    <w:pPr>
      <w:spacing w:after="100"/>
      <w:ind w:left="220"/>
    </w:pPr>
  </w:style>
  <w:style w:type="paragraph" w:styleId="TOC3">
    <w:name w:val="toc 3"/>
    <w:basedOn w:val="Normal"/>
    <w:next w:val="Normal"/>
    <w:autoRedefine/>
    <w:uiPriority w:val="39"/>
    <w:unhideWhenUsed/>
    <w:rsid w:val="00BD02D0"/>
    <w:pPr>
      <w:spacing w:after="100"/>
      <w:ind w:left="440"/>
    </w:pPr>
  </w:style>
  <w:style w:type="paragraph" w:styleId="ListParagraph">
    <w:name w:val="List Paragraph"/>
    <w:basedOn w:val="Normal"/>
    <w:uiPriority w:val="99"/>
    <w:unhideWhenUsed/>
    <w:qFormat/>
    <w:rsid w:val="00B125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business/2021/06/16/congress-infrastructure-white-house/?utm_campaign=wp_todays_headlines&amp;utm_medium=email&amp;utm_source=newsletter&amp;wpisrc=nl_headlines&amp;carta-url=https%3A%2F%2Fs2.washingtonpost.com%2Fcar-ln-tr%2F33bf07e%2F60cb1d369d2fdae302828689%2F596b588c9bbc0f403f8f3bf7%2F17%2F59%2F60cb1d369d2fdae302828689" TargetMode="External"/><Relationship Id="rId18" Type="http://schemas.openxmlformats.org/officeDocument/2006/relationships/hyperlink" Target="https://www.washingtonpost.com/politics/2021/06/17/what-bipartisan-breakthrough-infrastructure-could-mean/" TargetMode="External"/><Relationship Id="rId26" Type="http://schemas.openxmlformats.org/officeDocument/2006/relationships/hyperlink" Target="https://mail.google.com/mail/u/0/" TargetMode="External"/><Relationship Id="rId39" Type="http://schemas.openxmlformats.org/officeDocument/2006/relationships/hyperlink" Target="https://www.washingtonpost.com/powerpost/gop-biden-culture-wars/2021/06/11/da382114-cac3-11eb-a11b-6c6191ccd599_story.html?utm_campaign=wp_evening_edition&amp;utm_medium=email&amp;utm_source=newsletter&amp;wpisrc=nl_evening&amp;carta-url=https%3A%2F%2Fs2.washingtonpost.com%2Fcar-ln-tr%2F338d6f6%2F60c520639d2fdae3027b7625%2F596b588c9bbc0f403f8f3bf7%2F14%2F65%2F60c520639d2fdae3027b7625" TargetMode="External"/><Relationship Id="rId21" Type="http://schemas.openxmlformats.org/officeDocument/2006/relationships/hyperlink" Target="https://foodfirst.org/wp-content/uploads/2016/07/Summer16B_Backgrounder.pdf" TargetMode="External"/><Relationship Id="rId34" Type="http://schemas.openxmlformats.org/officeDocument/2006/relationships/hyperlink" Target="https://thehill.com/homenews/senate/558644-democratic-patience-runs-out-on-bipartisan-talks" TargetMode="External"/><Relationship Id="rId42" Type="http://schemas.openxmlformats.org/officeDocument/2006/relationships/hyperlink" Target="https://thehill.com/homenews/administration/558065-biden-fails-to-break-gop-feve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ashingtonpost.com/opinions/2021/06/17/why-bidens-persistent-optimism-may-be-warranted/?utm_campaign=wp_opinions_pm&amp;utm_medium=email&amp;utm_source=newsletter&amp;wpisrc=nl_popns&amp;carta-url=https%3A%2F%2Fs2.washingtonpost.com%2Fcar-ln-tr%2F33c4c89%2F60cba2bc9d2fdae30282f084%2F596b588c9bbc0f403f8f3bf7%2F10%2F46%2F60cba2bc9d2fdae30282f084" TargetMode="External"/><Relationship Id="rId29" Type="http://schemas.openxmlformats.org/officeDocument/2006/relationships/hyperlink" Target="https://apnews.com/article/business-government-and-politics-e82b377725be0988d4dc93ebc8a7033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hill.com/blogs/congress-blog/politics/456602-america-is-in-desperate-need-of-infrastructure-investment-senate" TargetMode="External"/><Relationship Id="rId24" Type="http://schemas.openxmlformats.org/officeDocument/2006/relationships/hyperlink" Target="https://lawdigitalcommons.bc.edu/ealr/vol42/iss1/2/" TargetMode="External"/><Relationship Id="rId32" Type="http://schemas.openxmlformats.org/officeDocument/2006/relationships/hyperlink" Target="https://www.washingtonpost.com/politics/2021/06/17/what-bipartisan-breakthrough-infrastructure-could-mean/" TargetMode="External"/><Relationship Id="rId37" Type="http://schemas.openxmlformats.org/officeDocument/2006/relationships/hyperlink" Target="https://www.washingtonpost.com/opinions/2021/06/03/out-farm-country-were-getting-fed-up-with-hogs-fouling-our-nests/?utm_campaign=wp_opinions_pm&amp;utm_medium=email&amp;utm_source=newsletter&amp;wpisrc=nl_popns&amp;carta-url=https%3A%2F%2Fs2.washingtonpost.com%2Fcar-ln-tr%2F3323a1d%2F60b92dbc9d2fdae3026d4bb2%2F596b588c9bbc0f403f8f3bf7%2F25%2F67%2F60b92dbc9d2fdae3026d4bb2" TargetMode="External"/><Relationship Id="rId40" Type="http://schemas.openxmlformats.org/officeDocument/2006/relationships/hyperlink" Target="https://www.washingtonpost.com/opinions/2021/06/16/republicans-are-running-nihilism/?utm_campaign=wp_opinions_pm&amp;utm_medium=email&amp;utm_source=newsletter&amp;wpisrc=nl_popns&amp;carta-url=https%3A%2F%2Fs2.washingtonpost.com%2Fcar-ln-tr%2F33b6c5b%2F60ca514b9d2fdae302814e99%2F596b588c9bbc0f403f8f3bf7%2F30%2F53%2F60ca514b9d2fdae302814e99"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washingtonpost.com/politics/2021/06/17/daily-202-biden-is-not-confident-he-can-change-putin-thats-good/" TargetMode="External"/><Relationship Id="rId23" Type="http://schemas.openxmlformats.org/officeDocument/2006/relationships/hyperlink" Target="https://www.nwf.org/~/media/PDFs/Wildlife/Options-to-Address-Pollution-from-Agricultural-Drainage_rev-3-7-16.ashx" TargetMode="External"/><Relationship Id="rId28" Type="http://schemas.openxmlformats.org/officeDocument/2006/relationships/hyperlink" Target="https://thehill.com/homenews/administration/558065-biden-fails-to-break-gop-fever" TargetMode="External"/><Relationship Id="rId36" Type="http://schemas.openxmlformats.org/officeDocument/2006/relationships/hyperlink" Target="https://www.washingtonpost.com/business/2021/06/16/congress-infrastructure-white-house/?utm_campaign=wp_todays_headlines&amp;utm_medium=email&amp;utm_source=newsletter&amp;wpisrc=nl_headlines&amp;carta-url=https%3A%2F%2Fs2.washingtonpost.com%2Fcar-ln-tr%2F33bf07e%2F60cb1d369d2fdae302828689%2F596b588c9bbc0f403f8f3bf7%2F17%2F59%2F60cb1d369d2fdae302828689" TargetMode="External"/><Relationship Id="rId10" Type="http://schemas.openxmlformats.org/officeDocument/2006/relationships/hyperlink" Target="https://www.washingtonpost.com/politics/2021/06/17/what-bipartisan-breakthrough-infrastructure-could-mean/" TargetMode="External"/><Relationship Id="rId19" Type="http://schemas.openxmlformats.org/officeDocument/2006/relationships/hyperlink" Target="https://thehill.com/homenews/senate/559091-centrists-gain-leverage-over-progressives-in-senate-infrastructure-battle?userid=61266" TargetMode="External"/><Relationship Id="rId31" Type="http://schemas.openxmlformats.org/officeDocument/2006/relationships/hyperlink" Target="https://www.washingtonpost.com/outlook/2021/06/18/government-screwed-up-american-rail-system-now-it-can-make-amends/"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rizonastatelawjournal.org/wp-content/uploads/2018/08/Mortazavi-Pub.pdf" TargetMode="External"/><Relationship Id="rId14" Type="http://schemas.openxmlformats.org/officeDocument/2006/relationships/hyperlink" Target="https://www.washingtonpost.com/business/2021/06/16/congress-infrastructure-white-house/?utm_campaign=wp_todays_headlines&amp;utm_medium=email&amp;utm_source=newsletter&amp;wpisrc=nl_headlines&amp;carta-url=https%3A%2F%2Fs2.washingtonpost.com%2Fcar-ln-tr%2F33bf07e%2F60cb1d369d2fdae302828689%2F596b588c9bbc0f403f8f3bf7%2F17%2F59%2F60cb1d369d2fdae302828689" TargetMode="External"/><Relationship Id="rId22" Type="http://schemas.openxmlformats.org/officeDocument/2006/relationships/hyperlink" Target="https://www.agri-pulse.com/articles/15140-hundreds-of-ag-groups-push-biden-on-water-infrastructure" TargetMode="External"/><Relationship Id="rId27" Type="http://schemas.openxmlformats.org/officeDocument/2006/relationships/hyperlink" Target="https://www.cnbc.com/2021/05/10/as-biden-leads-infrastructure-talks-odds-of-bipartisan-deal-look-bleak-.html" TargetMode="External"/><Relationship Id="rId30" Type="http://schemas.openxmlformats.org/officeDocument/2006/relationships/hyperlink" Target="https://apnews.com/article/joe-biden-lifestyle-business-government-and-politics-494f67f3014ec5d1361ebf27646f8340" TargetMode="External"/><Relationship Id="rId35" Type="http://schemas.openxmlformats.org/officeDocument/2006/relationships/hyperlink" Target="https://thehill.com/homenews/senate/558644-democratic-patience-runs-out-on-bipartisan-talks" TargetMode="External"/><Relationship Id="rId43" Type="http://schemas.openxmlformats.org/officeDocument/2006/relationships/hyperlink" Target="https://www.rollingstone.com/politics/politics-features/jennifer-granholm-energy-secretary-infrastructure-bill-1186116/" TargetMode="External"/><Relationship Id="rId8" Type="http://schemas.openxmlformats.org/officeDocument/2006/relationships/hyperlink" Target="https://www.washingtonpost.com/politics/2021/06/17/what-bipartisan-breakthrough-infrastructure-could-mean/" TargetMode="External"/><Relationship Id="rId3" Type="http://schemas.openxmlformats.org/officeDocument/2006/relationships/styles" Target="styles.xml"/><Relationship Id="rId12" Type="http://schemas.openxmlformats.org/officeDocument/2006/relationships/hyperlink" Target="https://thehill.com/blogs/congress-blog/politics/456602-america-is-in-desperate-need-of-infrastructure-investment-senate" TargetMode="External"/><Relationship Id="rId17" Type="http://schemas.openxmlformats.org/officeDocument/2006/relationships/hyperlink" Target="https://www.washingtonpost.com/business/2021/06/16/congress-infrastructure-white-house/?utm_campaign=wp_todays_headlines&amp;utm_medium=email&amp;utm_source=newsletter&amp;wpisrc=nl_headlines&amp;carta-url=https%3A%2F%2Fs2.washingtonpost.com%2Fcar-ln-tr%2F33bf07e%2F60cb1d369d2fdae302828689%2F596b588c9bbc0f403f8f3bf7%2F17%2F59%2F60cb1d369d2fdae302828689" TargetMode="External"/><Relationship Id="rId25" Type="http://schemas.openxmlformats.org/officeDocument/2006/relationships/hyperlink" Target="https://www.agri-pulse.com/articles/13539-as-congress-weighs-infrastructure-package-150-groups-ask-for-water-funding" TargetMode="External"/><Relationship Id="rId33" Type="http://schemas.openxmlformats.org/officeDocument/2006/relationships/hyperlink" Target="https://www.washingtonpost.com/business/2021/06/16/congress-infrastructure-white-house/?utm_campaign=wp_todays_headlines&amp;utm_medium=email&amp;utm_source=newsletter&amp;wpisrc=nl_headlines&amp;carta-url=https%3A%2F%2Fs2.washingtonpost.com%2Fcar-ln-tr%2F33bf07e%2F60cb1d369d2fdae302828689%2F596b588c9bbc0f403f8f3bf7%2F17%2F59%2F60cb1d369d2fdae302828689" TargetMode="External"/><Relationship Id="rId38" Type="http://schemas.openxmlformats.org/officeDocument/2006/relationships/hyperlink" Target="https://www.washingtonpost.com/powerpost/gop-biden-culture-wars/2021/06/11/da382114-cac3-11eb-a11b-6c6191ccd599_story.html?utm_campaign=wp_evening_edition&amp;utm_medium=email&amp;utm_source=newsletter&amp;wpisrc=nl_evening&amp;carta-url=https%3A%2F%2Fs2.washingtonpost.com%2Fcar-ln-tr%2F338d6f6%2F60c520639d2fdae3027b7625%2F596b588c9bbc0f403f8f3bf7%2F14%2F65%2F60c520639d2fdae3027b7625" TargetMode="External"/><Relationship Id="rId46" Type="http://schemas.openxmlformats.org/officeDocument/2006/relationships/theme" Target="theme/theme1.xml"/><Relationship Id="rId20" Type="http://schemas.openxmlformats.org/officeDocument/2006/relationships/hyperlink" Target="http://www.christopherdcook.com" TargetMode="External"/><Relationship Id="rId41" Type="http://schemas.openxmlformats.org/officeDocument/2006/relationships/hyperlink" Target="https://thehill.com/homenews/administration/558065-biden-fails-to-break-gop-fev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D014B-5CF9-4426-8A6A-23C4FB2A3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949</TotalTime>
  <Pages>64</Pages>
  <Words>20054</Words>
  <Characters>114314</Characters>
  <Application>Microsoft Office Word</Application>
  <DocSecurity>0</DocSecurity>
  <Lines>952</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5.1.1</cp:keywords>
  <dc:description/>
  <cp:lastModifiedBy>Adrienne Brovero</cp:lastModifiedBy>
  <cp:revision>300</cp:revision>
  <dcterms:created xsi:type="dcterms:W3CDTF">2021-06-18T09:08:00Z</dcterms:created>
  <dcterms:modified xsi:type="dcterms:W3CDTF">2021-06-19T01:15:00Z</dcterms:modified>
</cp:coreProperties>
</file>