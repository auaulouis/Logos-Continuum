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426D" w:rsidRDefault="00F3426D" w:rsidP="00E9577C"/>
    <w:p w:rsidR="00E63697" w:rsidRDefault="00E63697" w:rsidP="00E63697">
      <w:pPr>
        <w:pStyle w:val="Heading1"/>
      </w:pPr>
      <w:r>
        <w:t>Notes</w:t>
      </w:r>
    </w:p>
    <w:p w:rsidR="00E63697" w:rsidRDefault="00E63697" w:rsidP="00E63697"/>
    <w:p w:rsidR="00F21142" w:rsidRDefault="00F21142" w:rsidP="00F21142">
      <w:pPr>
        <w:pStyle w:val="Heading4"/>
      </w:pPr>
      <w:r>
        <w:t>***FYI --- This notes section was included at the top of both of the Dams Aff and Neg 2.0 files</w:t>
      </w:r>
    </w:p>
    <w:p w:rsidR="00F21142" w:rsidRDefault="00F21142" w:rsidP="00E63697"/>
    <w:p w:rsidR="00072F16" w:rsidRDefault="00072F16" w:rsidP="00283E06">
      <w:pPr>
        <w:pStyle w:val="Heading4"/>
      </w:pPr>
      <w:r>
        <w:t xml:space="preserve">Special thanks to </w:t>
      </w:r>
      <w:r w:rsidR="002812E7">
        <w:t xml:space="preserve">the following students who worked hard to produce this file --- </w:t>
      </w:r>
      <w:r w:rsidR="00474ED9">
        <w:t xml:space="preserve">Rishi Dinesh, Kate Halabi, George Jabren, Sameer Jivangikar, Michi </w:t>
      </w:r>
      <w:r w:rsidR="00283E06">
        <w:t>Okahata, Hank Sanchez, and Harlan Warnsman.</w:t>
      </w:r>
    </w:p>
    <w:p w:rsidR="00283E06" w:rsidRPr="00283E06" w:rsidRDefault="00283E06" w:rsidP="00283E06"/>
    <w:p w:rsidR="00C613AB" w:rsidRDefault="00C613AB" w:rsidP="004C0CAE">
      <w:pPr>
        <w:pStyle w:val="Heading4"/>
      </w:pPr>
      <w:r>
        <w:t xml:space="preserve">Given the constraints on research many of the arguments contained within are the start of a complete argument but require </w:t>
      </w:r>
      <w:r w:rsidR="004C0CAE">
        <w:t xml:space="preserve">a lot </w:t>
      </w:r>
      <w:r>
        <w:t>more research. Hopefully t</w:t>
      </w:r>
      <w:r w:rsidR="004C0CAE">
        <w:t xml:space="preserve">his evidence </w:t>
      </w:r>
      <w:r>
        <w:t xml:space="preserve">will give you a template for possible advantages and disadvantages that can be fully developed with more comprehensive research. </w:t>
      </w:r>
      <w:r w:rsidR="004C0CAE">
        <w:t xml:space="preserve"> </w:t>
      </w:r>
    </w:p>
    <w:p w:rsidR="004C0CAE" w:rsidRPr="004C0CAE" w:rsidRDefault="004C0CAE" w:rsidP="004C0CAE"/>
    <w:p w:rsidR="002B788B" w:rsidRDefault="002B788B" w:rsidP="002B788B">
      <w:pPr>
        <w:pStyle w:val="Heading4"/>
      </w:pPr>
      <w:r>
        <w:t xml:space="preserve">There is a </w:t>
      </w:r>
      <w:r w:rsidR="00676313">
        <w:t xml:space="preserve">lot of cross-over between </w:t>
      </w:r>
      <w:r>
        <w:t>sections of the file.  The larger “regulate hydropower dams” aff is likely inclusive of the lower Snake River Dams.  The discussion of Section 401 of the CWA authority for the States CP is relevant to all 3 different affirmatives.</w:t>
      </w:r>
    </w:p>
    <w:p w:rsidR="002B788B" w:rsidRPr="002B788B" w:rsidRDefault="002B788B" w:rsidP="002B788B"/>
    <w:p w:rsidR="00E63697" w:rsidRDefault="00240873" w:rsidP="00240873">
      <w:pPr>
        <w:pStyle w:val="Heading4"/>
      </w:pPr>
      <w:r>
        <w:t>The relevant evidence from packet about Snake River Dams has</w:t>
      </w:r>
      <w:r w:rsidR="00C9442C">
        <w:t xml:space="preserve"> been integrated into this file. This affirmative</w:t>
      </w:r>
      <w:r w:rsidR="00EC1FE9">
        <w:t xml:space="preserve"> is</w:t>
      </w:r>
      <w:r w:rsidR="00C9442C">
        <w:t xml:space="preserve"> a subset of the larger “Hydropower Dams Bad Aff” --- evidence can be utilized for it.</w:t>
      </w:r>
    </w:p>
    <w:p w:rsidR="00240873" w:rsidRDefault="00240873" w:rsidP="00240873"/>
    <w:p w:rsidR="00240873" w:rsidRDefault="00980404" w:rsidP="00182C72">
      <w:pPr>
        <w:pStyle w:val="Heading4"/>
      </w:pPr>
      <w:r>
        <w:t>The South Asia DA vs Hydropower Dams Bad Aff is designed to be a turn to the 1ac modeling claim about</w:t>
      </w:r>
      <w:r w:rsidR="00533190">
        <w:t xml:space="preserve"> spurring an end to or removal of other</w:t>
      </w:r>
      <w:r>
        <w:t xml:space="preserve"> international dams.  Be careful with 2ac evidence selection because some response</w:t>
      </w:r>
      <w:r w:rsidR="00182C72">
        <w:t>s addressing the impact to water wars could contradict a 1ac impact claim depending on which advantages you read.</w:t>
      </w:r>
    </w:p>
    <w:p w:rsidR="00182C72" w:rsidRPr="00182C72" w:rsidRDefault="00182C72" w:rsidP="00182C72"/>
    <w:p w:rsidR="00C52929" w:rsidRDefault="00C52929" w:rsidP="00C52929">
      <w:pPr>
        <w:pStyle w:val="Heading4"/>
      </w:pPr>
      <w:r>
        <w:t xml:space="preserve">If you are reading any affirmative that relates to hydropower </w:t>
      </w:r>
      <w:proofErr w:type="gramStart"/>
      <w:r>
        <w:t>dams</w:t>
      </w:r>
      <w:proofErr w:type="gramEnd"/>
      <w:r>
        <w:t xml:space="preserve"> you should closely monitor the literature about Biden / current EPA actions related to Section 401 of the Clean Water Act. Biden intends to revise and likely reverse at least some of Trump’s restrictions on state regulations of hydropower dams, including those owned and operated by the federal government. The evidence contained in this file and those that were turned out in the newest States CP (EHJPP laby by Kelly Phil) demonstrate the ability of states to regulate pollution from federal dams and a change from Trump’s rule should resolve potential constraints on their effectiveness. There hasn’t been a lot written about it yet but here are a few cards with information about it</w:t>
      </w:r>
    </w:p>
    <w:p w:rsidR="00C52929" w:rsidRPr="00C52929" w:rsidRDefault="00C52929" w:rsidP="00C52929"/>
    <w:p w:rsidR="00C52929" w:rsidRPr="00C52929" w:rsidRDefault="00C52929" w:rsidP="00C52929">
      <w:pPr>
        <w:rPr>
          <w:b/>
        </w:rPr>
      </w:pPr>
      <w:r w:rsidRPr="00C52929">
        <w:rPr>
          <w:b/>
        </w:rPr>
        <w:t>Biden wants to change Trump’s rule on Section 401 but the old law remains on the books until then</w:t>
      </w:r>
    </w:p>
    <w:p w:rsidR="00C52929" w:rsidRDefault="00C52929" w:rsidP="00C52929">
      <w:r>
        <w:rPr>
          <w:rStyle w:val="Style13ptBold"/>
        </w:rPr>
        <w:t>Esenyan, et. al</w:t>
      </w:r>
      <w:r w:rsidRPr="005A0833">
        <w:rPr>
          <w:rStyle w:val="Style13ptBold"/>
        </w:rPr>
        <w:t>, 6/4</w:t>
      </w:r>
      <w:r>
        <w:t xml:space="preserve">/2021 --- Law Clerk at Van Ness Feldman LLP (Ani M. Esenyan, Rachael L. Lipinski, Jenna R. Mandell-Rice, Michael A. Swiger, Mealear Tauch, Hydro Newsletter - Volume 8, Issue 6, </w:t>
      </w:r>
      <w:hyperlink r:id="rId6" w:history="1">
        <w:r w:rsidRPr="00A91155">
          <w:rPr>
            <w:rStyle w:val="Hyperlink"/>
          </w:rPr>
          <w:t>https://www.natlawreview.com/article/hydro-newsletter-volume-8-issue-6</w:t>
        </w:r>
      </w:hyperlink>
      <w:r>
        <w:t>, JMP)</w:t>
      </w:r>
    </w:p>
    <w:p w:rsidR="00C52929" w:rsidRDefault="00C52929" w:rsidP="00C52929">
      <w:r>
        <w:t>EPA Signals Intent to Walk Back Clean Water Act 401 Rule</w:t>
      </w:r>
    </w:p>
    <w:p w:rsidR="00C52929" w:rsidRDefault="00C52929" w:rsidP="00C52929">
      <w:r w:rsidRPr="006C169B">
        <w:rPr>
          <w:rStyle w:val="StyleUnderline"/>
        </w:rPr>
        <w:t>Citing</w:t>
      </w:r>
      <w:r w:rsidRPr="006C169B">
        <w:t xml:space="preserve"> numerous </w:t>
      </w:r>
      <w:r w:rsidRPr="006C169B">
        <w:rPr>
          <w:rStyle w:val="StyleUnderline"/>
        </w:rPr>
        <w:t>“concerns” with</w:t>
      </w:r>
      <w:r>
        <w:t xml:space="preserve"> the Clean Water Act (</w:t>
      </w:r>
      <w:r w:rsidRPr="006C169B">
        <w:rPr>
          <w:rStyle w:val="StyleUnderline"/>
        </w:rPr>
        <w:t>CWA</w:t>
      </w:r>
      <w:r>
        <w:t xml:space="preserve">) </w:t>
      </w:r>
      <w:r w:rsidRPr="006C169B">
        <w:rPr>
          <w:rStyle w:val="StyleUnderline"/>
        </w:rPr>
        <w:t>section 401 water quality certification rule enacted by</w:t>
      </w:r>
      <w:r>
        <w:t xml:space="preserve"> the </w:t>
      </w:r>
      <w:r w:rsidRPr="006C169B">
        <w:rPr>
          <w:rStyle w:val="StyleUnderline"/>
        </w:rPr>
        <w:t>Trump</w:t>
      </w:r>
      <w:r>
        <w:t xml:space="preserve"> Administration in 2020, the Environmental Protection Agency (</w:t>
      </w:r>
      <w:r w:rsidRPr="006C169B">
        <w:rPr>
          <w:rStyle w:val="StyleUnderline"/>
        </w:rPr>
        <w:t>EPA</w:t>
      </w:r>
      <w:r>
        <w:t xml:space="preserve">) </w:t>
      </w:r>
      <w:r w:rsidRPr="006C169B">
        <w:rPr>
          <w:rStyle w:val="StyleUnderline"/>
        </w:rPr>
        <w:t>has issued a Notice of Intention to reconsider and revise the rule</w:t>
      </w:r>
      <w:r>
        <w:t xml:space="preserve">.  </w:t>
      </w:r>
      <w:r w:rsidRPr="000C4584">
        <w:t>EPA’s notice states that the new rule will be “better aligned with the cooperative federalism principles that have been central to the effective implementation of the Clean Water Act” and is “responsive to the national objectives outlined in President Biden’s Executive Order 13990.”</w:t>
      </w:r>
    </w:p>
    <w:p w:rsidR="00C52929" w:rsidRDefault="00C52929" w:rsidP="00C52929">
      <w:r>
        <w:t>The EPA’s notice solicits feedback related to 10 “key issues”:  (1) the requirement for an applicant to request a meeting with the certifying agency at least 30 days prior to submitting a certification request; (2) the definition and elements of a certification request that triggers the statutory review period; (3) how a determination is made as to what is a reasonable period of time for a certifying agency to act on a request; (4) the scope of certification authority, including whether EPA should revise its interpretation of scope to include potential impacts to water quality not only from the “discharge” but also from the “activity as a whole;” (5) federal agency review of certification actions; (6) enforcement authority of certifying agencies and whether the citizens suit provisions of the CWA apply to section 401; (7) the ability of certifying agencies to modify or reopen a certification; (8) the “neighboring jurisdiction” process under CWA section 401(a)(2); (9) data and other information on implementation of the current rule; and (10) implementation of rule revisions.</w:t>
      </w:r>
    </w:p>
    <w:p w:rsidR="00C52929" w:rsidRPr="005A0833" w:rsidRDefault="00C52929" w:rsidP="00C52929">
      <w:r>
        <w:t xml:space="preserve">Comments are due August 2, 2021.  </w:t>
      </w:r>
      <w:r w:rsidRPr="0009736A">
        <w:rPr>
          <w:rStyle w:val="StyleUnderline"/>
        </w:rPr>
        <w:t xml:space="preserve">The current rule, which has been challenged in several different U.S. district courts around the country, will </w:t>
      </w:r>
      <w:r w:rsidRPr="00CA39DA">
        <w:rPr>
          <w:rStyle w:val="Emphasis"/>
        </w:rPr>
        <w:t>remain in effect until the new rule is finalized</w:t>
      </w:r>
      <w:r w:rsidRPr="0009736A">
        <w:rPr>
          <w:rStyle w:val="StyleUnderline"/>
        </w:rPr>
        <w:t>.</w:t>
      </w:r>
      <w:r>
        <w:t xml:space="preserve">   Meanwhile, on May 20, 2021, Senator John Barrasso (R-WY) introduced the Water Quality Certification Improvement Act of 2021, S. 1761, which would preserve key aspects of the current rule.</w:t>
      </w:r>
    </w:p>
    <w:p w:rsidR="00C52929" w:rsidRDefault="00C52929" w:rsidP="00C52929"/>
    <w:p w:rsidR="00C52929" w:rsidRPr="00C52929" w:rsidRDefault="00C52929" w:rsidP="00C52929">
      <w:pPr>
        <w:rPr>
          <w:b/>
        </w:rPr>
      </w:pPr>
      <w:r w:rsidRPr="00C52929">
        <w:rPr>
          <w:b/>
        </w:rPr>
        <w:t>EPA is soliciting feedback now on changing Trump’s rule --- has signaled it won’t go back to the regulations that were in place prior to it</w:t>
      </w:r>
    </w:p>
    <w:p w:rsidR="00C52929" w:rsidRDefault="00C52929" w:rsidP="00C52929">
      <w:r w:rsidRPr="000F32A1">
        <w:rPr>
          <w:rStyle w:val="Style13ptBold"/>
        </w:rPr>
        <w:t>Sensiba, et. al, 6/2</w:t>
      </w:r>
      <w:r>
        <w:t xml:space="preserve">/2021 (Chuck Sensiba, Angela Levin, Andrea Wortzel, Dave Ross, Misha Tseytlin &amp; Morgan Gerard, “EPA Announces Reconsideration and Potential Revision of the Clean Water Act Section 401 Final Rule,” </w:t>
      </w:r>
      <w:hyperlink r:id="rId7" w:history="1">
        <w:r w:rsidRPr="00A91155">
          <w:rPr>
            <w:rStyle w:val="Hyperlink"/>
          </w:rPr>
          <w:t>https://www.environmentallawandpolicy.com/2021/06/epa-announces-reconsideration-and-potential-revision-of-the-clean-water-act-section-401-final-rule/</w:t>
        </w:r>
      </w:hyperlink>
      <w:r>
        <w:t>, JMP)</w:t>
      </w:r>
    </w:p>
    <w:p w:rsidR="00C52929" w:rsidRDefault="00C52929" w:rsidP="00C52929">
      <w:r>
        <w:t>On May 27, the Environmental Protection Agency (</w:t>
      </w:r>
      <w:r w:rsidRPr="005E3B5E">
        <w:rPr>
          <w:rStyle w:val="StyleUnderline"/>
        </w:rPr>
        <w:t>EPA</w:t>
      </w:r>
      <w:r>
        <w:t xml:space="preserve">) </w:t>
      </w:r>
      <w:r w:rsidRPr="005E3B5E">
        <w:rPr>
          <w:rStyle w:val="StyleUnderline"/>
        </w:rPr>
        <w:t>announced its intent to reconsider the</w:t>
      </w:r>
      <w:r>
        <w:t xml:space="preserve"> Clean Water Act (</w:t>
      </w:r>
      <w:r w:rsidRPr="005E3B5E">
        <w:rPr>
          <w:rStyle w:val="StyleUnderline"/>
        </w:rPr>
        <w:t>CWA</w:t>
      </w:r>
      <w:r>
        <w:t xml:space="preserve">) </w:t>
      </w:r>
      <w:r w:rsidRPr="005E3B5E">
        <w:rPr>
          <w:rStyle w:val="StyleUnderline"/>
        </w:rPr>
        <w:t>Section 401 final rule issued by</w:t>
      </w:r>
      <w:r>
        <w:t xml:space="preserve"> the </w:t>
      </w:r>
      <w:r w:rsidRPr="005E3B5E">
        <w:rPr>
          <w:rStyle w:val="StyleUnderline"/>
        </w:rPr>
        <w:t>Trump</w:t>
      </w:r>
      <w:r>
        <w:t xml:space="preserve"> administration in June 2020 (Final Rule).</w:t>
      </w:r>
    </w:p>
    <w:p w:rsidR="00C52929" w:rsidRDefault="00C52929" w:rsidP="00C52929">
      <w:r w:rsidRPr="005E3B5E">
        <w:rPr>
          <w:rStyle w:val="StyleUnderline"/>
        </w:rPr>
        <w:t>Section 401 of the CWA provides a cooperative federalism framework where states and authorized Tribes can issue a water quality certification that places conditions on a proposed project or action requiring a federal permit.</w:t>
      </w:r>
      <w:r>
        <w:t xml:space="preserve"> </w:t>
      </w:r>
      <w:r w:rsidRPr="005E3B5E">
        <w:rPr>
          <w:rStyle w:val="StyleUnderline"/>
        </w:rPr>
        <w:t>Under</w:t>
      </w:r>
      <w:r>
        <w:t xml:space="preserve"> President </w:t>
      </w:r>
      <w:r w:rsidRPr="005E3B5E">
        <w:rPr>
          <w:rStyle w:val="StyleUnderline"/>
        </w:rPr>
        <w:t>Trump, EPA revised the regulations implementing Section 401</w:t>
      </w:r>
      <w:r>
        <w:t xml:space="preserve">, to among other reasons, create greater regulatory certainty in the process, reaffirm one year means one year or less as authorized by statute, address the scope of review by clarifying conditioning authority is focused on water quality effects of the discharge as opposed to the entire activity, and modernize the application process. While some states have intervened in support of EPA to defend the Final Rule (including Texas and West Virginia), other </w:t>
      </w:r>
      <w:r w:rsidRPr="005E3B5E">
        <w:rPr>
          <w:rStyle w:val="StyleUnderline"/>
        </w:rPr>
        <w:t xml:space="preserve">states (including New York and California) and environmental groups have challenged the Final Rule. Courts are currently holding these proceedings in abeyance in light of the change in </w:t>
      </w:r>
      <w:r w:rsidRPr="00EE7E28">
        <w:rPr>
          <w:rStyle w:val="StyleUnderline"/>
        </w:rPr>
        <w:t>administration. It is not clear how the reconsideration notice will affect these abeyances, but the courts may simply continue to hold the cases in abeyance pending a replacement rule being issued</w:t>
      </w:r>
      <w:r>
        <w:t>.</w:t>
      </w:r>
    </w:p>
    <w:p w:rsidR="00C52929" w:rsidRDefault="00C52929" w:rsidP="00C52929">
      <w:r w:rsidRPr="0004303C">
        <w:rPr>
          <w:rStyle w:val="StyleUnderline"/>
        </w:rPr>
        <w:t>EPA seeks to conduct public outreach to gather input</w:t>
      </w:r>
      <w:r>
        <w:t xml:space="preserve"> on whether the Final Rule serves CWA Section 401’s goal of ensuring that states and authorized Tribes are empowered to protect their water quality, </w:t>
      </w:r>
      <w:r w:rsidRPr="00D260B9">
        <w:rPr>
          <w:rStyle w:val="StyleUnderline"/>
        </w:rPr>
        <w:t>which will then inform a subsequent proposal</w:t>
      </w:r>
      <w:r>
        <w:t xml:space="preserve">. Particularly, </w:t>
      </w:r>
      <w:r w:rsidRPr="00DA27E8">
        <w:rPr>
          <w:rStyle w:val="StyleUnderline"/>
        </w:rPr>
        <w:t>EPA is soliciting comments about whether the Final Rule appropriately considers cooperative federalism principles central to CWA Section 401</w:t>
      </w:r>
      <w:r>
        <w:t>, including but not limited to, the following:</w:t>
      </w:r>
    </w:p>
    <w:p w:rsidR="00C52929" w:rsidRDefault="00C52929" w:rsidP="00C52929">
      <w:r>
        <w:t>Pre-filing meeting requests: The utility of applicants submitting a pre-filing meeting request to state agencies 30 days before submitting the water quality certification application.</w:t>
      </w:r>
    </w:p>
    <w:p w:rsidR="00C52929" w:rsidRDefault="00C52929" w:rsidP="00C52929">
      <w:r>
        <w:t>Certification request: Whether the Final Rule requirements for a “certification request” (that begins the one-year period for review) is too limited and does not provide the state or authorized Tribe enough information to process the request.</w:t>
      </w:r>
    </w:p>
    <w:p w:rsidR="00C52929" w:rsidRDefault="00C52929" w:rsidP="00C52929">
      <w:r>
        <w:t>Reasonable period of time: Whether states and authorized Tribes should have greater input on the federal process for determining and modifying the “reasonable period of time” that the certifying authority has to review the application for water quality certification.</w:t>
      </w:r>
    </w:p>
    <w:p w:rsidR="00C52929" w:rsidRDefault="00C52929" w:rsidP="00C52929">
      <w:r>
        <w:t>Scope of certification: Whether the scope permitted by the Final Rule is too narrow and whether water quality conditions can be related to the potential impacts from the “activity as a whole.” The Final Rule limited the scope of the conditions of a water quality certification to the discharge that affects water quality. EPA also seeks comment on its interpretation of the term “other appropriate requirements of State law,” which is one of the bases for conditions listed in Section 401.</w:t>
      </w:r>
    </w:p>
    <w:p w:rsidR="00C52929" w:rsidRDefault="00C52929" w:rsidP="00C52929">
      <w:r>
        <w:t>Certification actions and federal agency review: The utility of the Final Rule’s requirement that the state or Tribal authority provide specific information supporting certification or denials. Additionally, EPA is seeking comments on whether it is appropriate for federal agencies to review certifying authority actions for consistency with procedural requirements, including the appropriateness of a federal agency’s determination that the state or Tribe has waived its authority. Additionally, EPA is interested in the ability of the state or Tribal authority to respond to and cure any deficiencies.</w:t>
      </w:r>
    </w:p>
    <w:p w:rsidR="00C52929" w:rsidRDefault="00C52929" w:rsidP="00C52929">
      <w:r>
        <w:t>Enforcement: Whether the state or Tribe should have a role in the enforcement of water quality certification conditions. The Final Rule provides that the federal agency enforces state or Tribal issued water quality certifications as a component of the overall federal permit.</w:t>
      </w:r>
    </w:p>
    <w:p w:rsidR="00C52929" w:rsidRDefault="00C52929" w:rsidP="00C52929">
      <w:r>
        <w:t>Modifications: Whether re-openers are appropriate and if water quality certifications should be able to be modified by the federal agency, the state or Tribal authority, and EPA. The Final Rule had prohibited “re-openers.”</w:t>
      </w:r>
    </w:p>
    <w:p w:rsidR="00C52929" w:rsidRDefault="00C52929" w:rsidP="00C52929">
      <w:r>
        <w:t>Neighboring Jurisdictions: The sufficiency of the neighboring jurisdiction process (e., the participation and objection process for states where the discharge does not originate but where water quality impacts may still occur).</w:t>
      </w:r>
    </w:p>
    <w:p w:rsidR="00C52929" w:rsidRDefault="00C52929" w:rsidP="00C52929">
      <w:r>
        <w:t>In an associated Q&amp;A document released concurrently with the reconsideration announcement, EPA makes clear that the Final Rule remains effective during this reconsideration proceeding. However, it also indicates a willingness to “evaluate potential administrative approaches to help address … near-term challenges” prior the reconsideration being finalized.</w:t>
      </w:r>
    </w:p>
    <w:p w:rsidR="00C52929" w:rsidRDefault="00C52929" w:rsidP="00C52929">
      <w:r w:rsidRPr="00A735D7">
        <w:rPr>
          <w:rStyle w:val="StyleUnderline"/>
        </w:rPr>
        <w:t>EPA also indicates that it does not intend to readopt the previous set of regulations that were in place prior to the Final Rule, which suggests the agency acknowledges that the historical 401 certification process was in tension with the modern CWA framework.</w:t>
      </w:r>
      <w:r>
        <w:t xml:space="preserve"> It will be important for project proponents to highlight the significant burdens and delays that the previous interpretation of 401 certification authority caused, including for many projects that are important to achieve the Biden administration’s climate change and infrastructure goals.</w:t>
      </w:r>
    </w:p>
    <w:p w:rsidR="00C52929" w:rsidRDefault="00C52929" w:rsidP="00C52929">
      <w:r>
        <w:t>Comments on the announcement are due within 60 days of its publication in the Federal Register and should be submitted in docket EPA-HQ-OW-2021-0302 via the rulemaking portal https://www.regulations.gov/ or by email at OW-Docket@epa.gov.</w:t>
      </w:r>
    </w:p>
    <w:p w:rsidR="00C52929" w:rsidRPr="00C52929" w:rsidRDefault="00C52929" w:rsidP="00C52929"/>
    <w:p w:rsidR="00C52929" w:rsidRPr="004C0CAE" w:rsidRDefault="00C52929" w:rsidP="00C52929"/>
    <w:p w:rsidR="00A95652" w:rsidRDefault="00FD1E25" w:rsidP="00FD1E25">
      <w:pPr>
        <w:pStyle w:val="Heading1"/>
      </w:pPr>
      <w:r>
        <w:t>Hydropower Dams Bad Aff</w:t>
      </w:r>
    </w:p>
    <w:p w:rsidR="00FD1E25" w:rsidRDefault="00FD1E25" w:rsidP="00FD1E25"/>
    <w:p w:rsidR="00B04B36" w:rsidRDefault="00B04B36" w:rsidP="00B04B36">
      <w:pPr>
        <w:pStyle w:val="Heading2"/>
      </w:pPr>
      <w:r>
        <w:t>1ac Materials</w:t>
      </w:r>
    </w:p>
    <w:p w:rsidR="00B04B36" w:rsidRDefault="00B04B36" w:rsidP="00B04B36"/>
    <w:p w:rsidR="00B360C8" w:rsidRDefault="00202F36" w:rsidP="00B360C8">
      <w:pPr>
        <w:pStyle w:val="Heading3"/>
      </w:pPr>
      <w:r>
        <w:t>1ac Adv</w:t>
      </w:r>
      <w:r w:rsidR="002F5D55">
        <w:t xml:space="preserve"> Fish</w:t>
      </w:r>
    </w:p>
    <w:p w:rsidR="00B360C8" w:rsidRDefault="00B360C8" w:rsidP="00B360C8"/>
    <w:p w:rsidR="00233B2D" w:rsidRDefault="00FE3492" w:rsidP="00233B2D">
      <w:pPr>
        <w:pStyle w:val="Heading4"/>
      </w:pPr>
      <w:r>
        <w:t>Dams disrupt river ecosystems and</w:t>
      </w:r>
      <w:r w:rsidR="00233B2D">
        <w:t xml:space="preserve"> undermine salmon population</w:t>
      </w:r>
      <w:r>
        <w:t>s</w:t>
      </w:r>
      <w:r w:rsidR="00233B2D">
        <w:t xml:space="preserve"> --- removal produces almost immediate results</w:t>
      </w:r>
    </w:p>
    <w:p w:rsidR="00233B2D" w:rsidRPr="00301DA6" w:rsidRDefault="00233B2D" w:rsidP="00233B2D">
      <w:pPr>
        <w:pStyle w:val="ListParagraph"/>
        <w:numPr>
          <w:ilvl w:val="0"/>
          <w:numId w:val="20"/>
        </w:numPr>
      </w:pPr>
      <w:r w:rsidRPr="00301DA6">
        <w:t>Innovations at home and industry are eliminating need for so many water storage dams</w:t>
      </w:r>
    </w:p>
    <w:p w:rsidR="00233B2D" w:rsidRPr="00B56F67" w:rsidRDefault="00233B2D" w:rsidP="00233B2D">
      <w:r>
        <w:t xml:space="preserve">Yvon </w:t>
      </w:r>
      <w:r w:rsidRPr="00C01E2F">
        <w:rPr>
          <w:rStyle w:val="Style13ptBold"/>
        </w:rPr>
        <w:t>Chouinard 14</w:t>
      </w:r>
      <w:r>
        <w:t xml:space="preserve">. Founder/Owner, Patagonia. “PATAGONIA ON DAMS AND DAM REMOVAL”. </w:t>
      </w:r>
      <w:hyperlink r:id="rId8" w:history="1">
        <w:r w:rsidRPr="00BC3685">
          <w:rPr>
            <w:rStyle w:val="Hyperlink"/>
          </w:rPr>
          <w:t>https://www.patagonia.com/on/demandware.static/Sites-patagonia-us-Site/Library-Sites-PatagoniaShared/en_US/PDF-US/DamNation_Statements_v1.pdf</w:t>
        </w:r>
      </w:hyperlink>
      <w:r>
        <w:rPr>
          <w:rStyle w:val="Hyperlink"/>
        </w:rPr>
        <w:t>. GJ</w:t>
      </w:r>
    </w:p>
    <w:p w:rsidR="00233B2D" w:rsidRPr="001D0FBB" w:rsidRDefault="00233B2D" w:rsidP="00233B2D">
      <w:pPr>
        <w:rPr>
          <w:rStyle w:val="StyleUnderline"/>
        </w:rPr>
      </w:pPr>
      <w:r w:rsidRPr="001D0FBB">
        <w:rPr>
          <w:rStyle w:val="StyleUnderline"/>
        </w:rPr>
        <w:t>Patagonia supports a transition toward lower-impact energy and water sources that, combined with conservation and increased efficiencies, cause less harm to ecosystems, communities and cultures.</w:t>
      </w:r>
    </w:p>
    <w:p w:rsidR="00233B2D" w:rsidRDefault="00233B2D" w:rsidP="00233B2D">
      <w:r>
        <w:t xml:space="preserve">For centuries </w:t>
      </w:r>
      <w:r w:rsidRPr="001D0FBB">
        <w:rPr>
          <w:rStyle w:val="StyleUnderline"/>
        </w:rPr>
        <w:t xml:space="preserve">dams have been built for flood control, irrigation, municipal water supply, and power production. All these needs can now be met more effectively through conservation, improved technology and better planning, without the negative </w:t>
      </w:r>
      <w:r w:rsidRPr="001D0FBB">
        <w:t>and</w:t>
      </w:r>
      <w:r w:rsidRPr="001D0FBB">
        <w:rPr>
          <w:rStyle w:val="StyleUnderline"/>
        </w:rPr>
        <w:t xml:space="preserve"> ecological impacts</w:t>
      </w:r>
      <w:r>
        <w:t xml:space="preserve"> caused by blocking and degrading an entire watershed.</w:t>
      </w:r>
    </w:p>
    <w:p w:rsidR="00233B2D" w:rsidRDefault="00233B2D" w:rsidP="00233B2D">
      <w:r>
        <w:t xml:space="preserve">When most of us think of dams, we think big—of Hoover Dam that provides electricity to Los Angeles or the massive hydro dams on the Columbia River. But it’s surprising to learn how many dams we have and what shape most of them are in. </w:t>
      </w:r>
      <w:r w:rsidRPr="001D0FBB">
        <w:rPr>
          <w:rStyle w:val="StyleUnderline"/>
        </w:rPr>
        <w:t>Of the more than 80,000 dams monitored by the U. S. Army Corps of Engineers, roughly 26,000 pose</w:t>
      </w:r>
      <w:r>
        <w:t xml:space="preserve"> what the Corps labels a “</w:t>
      </w:r>
      <w:r w:rsidRPr="001D0FBB">
        <w:rPr>
          <w:rStyle w:val="StyleUnderline"/>
        </w:rPr>
        <w:t>high</w:t>
      </w:r>
      <w:r>
        <w:t xml:space="preserve">” or “significant” </w:t>
      </w:r>
      <w:r w:rsidRPr="001D0FBB">
        <w:rPr>
          <w:rStyle w:val="StyleUnderline"/>
        </w:rPr>
        <w:t xml:space="preserve">hazard. Many dams represent a </w:t>
      </w:r>
      <w:r w:rsidRPr="001D0FBB">
        <w:rPr>
          <w:rStyle w:val="Emphasis"/>
        </w:rPr>
        <w:t>high cost for</w:t>
      </w:r>
      <w:r w:rsidRPr="001D0FBB">
        <w:rPr>
          <w:rStyle w:val="StyleUnderline"/>
        </w:rPr>
        <w:t xml:space="preserve"> the </w:t>
      </w:r>
      <w:r w:rsidRPr="001D0FBB">
        <w:rPr>
          <w:rStyle w:val="Emphasis"/>
        </w:rPr>
        <w:t>little value</w:t>
      </w:r>
      <w:r w:rsidRPr="001D0FBB">
        <w:rPr>
          <w:rStyle w:val="StyleUnderline"/>
        </w:rPr>
        <w:t xml:space="preserve"> they provide. Some no longer </w:t>
      </w:r>
      <w:proofErr w:type="gramStart"/>
      <w:r w:rsidRPr="001D0FBB">
        <w:rPr>
          <w:rStyle w:val="StyleUnderline"/>
        </w:rPr>
        <w:t>serve</w:t>
      </w:r>
      <w:proofErr w:type="gramEnd"/>
      <w:r w:rsidRPr="001D0FBB">
        <w:rPr>
          <w:rStyle w:val="StyleUnderline"/>
        </w:rPr>
        <w:t xml:space="preserve"> any useful purpose</w:t>
      </w:r>
      <w:r>
        <w:t xml:space="preserve">. All dams, despite their size, </w:t>
      </w:r>
      <w:r w:rsidRPr="001D0FBB">
        <w:rPr>
          <w:rStyle w:val="StyleUnderline"/>
        </w:rPr>
        <w:t>have a limited life</w:t>
      </w:r>
      <w:r>
        <w:t xml:space="preserve"> span. </w:t>
      </w:r>
      <w:r w:rsidRPr="001D0FBB">
        <w:rPr>
          <w:rStyle w:val="StyleUnderline"/>
        </w:rPr>
        <w:t>Only 2,540 in the U.S. produce hydropower</w:t>
      </w:r>
      <w:r>
        <w:t>.</w:t>
      </w:r>
    </w:p>
    <w:p w:rsidR="00233B2D" w:rsidRPr="001D0FBB" w:rsidRDefault="00233B2D" w:rsidP="00233B2D">
      <w:pPr>
        <w:rPr>
          <w:rStyle w:val="StyleUnderline"/>
        </w:rPr>
      </w:pPr>
      <w:r>
        <w:t xml:space="preserve">We recognize </w:t>
      </w:r>
      <w:r w:rsidRPr="001D0FBB">
        <w:t>that</w:t>
      </w:r>
      <w:r w:rsidRPr="001D0FBB">
        <w:rPr>
          <w:rStyle w:val="StyleUnderline"/>
        </w:rPr>
        <w:t xml:space="preserve"> </w:t>
      </w:r>
      <w:r w:rsidRPr="001D0FBB">
        <w:t>traditional hydropower</w:t>
      </w:r>
      <w:r>
        <w:t xml:space="preserve">—using dams either large or small—avoids some of the high carbon emissions from fossil fuels and some of the human hazards and waste issues associated with coal mining and nuclear power. However, </w:t>
      </w:r>
      <w:r w:rsidRPr="001D0FBB">
        <w:rPr>
          <w:rStyle w:val="StyleUnderline"/>
        </w:rPr>
        <w:t xml:space="preserve">traditional hydropower has its own costs. </w:t>
      </w:r>
      <w:r w:rsidRPr="001D0FBB">
        <w:rPr>
          <w:rStyle w:val="Emphasis"/>
        </w:rPr>
        <w:t>Dams contribute</w:t>
      </w:r>
      <w:r w:rsidRPr="001D0FBB">
        <w:rPr>
          <w:rStyle w:val="StyleUnderline"/>
        </w:rPr>
        <w:t xml:space="preserve"> significantly </w:t>
      </w:r>
      <w:r w:rsidRPr="001D0FBB">
        <w:rPr>
          <w:rStyle w:val="Emphasis"/>
        </w:rPr>
        <w:t>to climate change</w:t>
      </w:r>
      <w:r w:rsidRPr="001D0FBB">
        <w:rPr>
          <w:rStyle w:val="StyleUnderline"/>
        </w:rPr>
        <w:t xml:space="preserve"> through the emission of methane from reservoir surfaces, turbines and spillways.</w:t>
      </w:r>
      <w:r>
        <w:t xml:space="preserve"> Dams also </w:t>
      </w:r>
      <w:r w:rsidRPr="001D0FBB">
        <w:rPr>
          <w:rStyle w:val="StyleUnderline"/>
        </w:rPr>
        <w:t>compromise the health of rivers that could otherwise mitigate some of the effects of climate change, including droughts, floods and waterborne diseases.</w:t>
      </w:r>
    </w:p>
    <w:p w:rsidR="00233B2D" w:rsidRDefault="00233B2D" w:rsidP="00233B2D">
      <w:r w:rsidRPr="001D0FBB">
        <w:rPr>
          <w:rStyle w:val="StyleUnderline"/>
        </w:rPr>
        <w:t>Dams disrupt flows, degrade water quality, block the movement of a river’s vital nutrients and sediment, destroy fish and wildlife habitat, and eliminate recreational opportunities</w:t>
      </w:r>
      <w:r>
        <w:t xml:space="preserve">. </w:t>
      </w:r>
      <w:r w:rsidRPr="001D0FBB">
        <w:rPr>
          <w:rStyle w:val="StyleUnderline"/>
        </w:rPr>
        <w:t>Reservoirs slow and broaden rivers, making them warmer, reducing water quality, and harboring destructive non-native species that disperse throughout the watershed and prey on and compete with native wildlife.</w:t>
      </w:r>
      <w:r>
        <w:t xml:space="preserve"> The environmental, economic, and social footprint of a dam and reservoir may run the entire length of a river from headwaters to river mouth—and beyond, by </w:t>
      </w:r>
      <w:r w:rsidRPr="001D0FBB">
        <w:rPr>
          <w:rStyle w:val="StyleUnderline"/>
        </w:rPr>
        <w:t>blocking passage for keystone migratory species like salmon</w:t>
      </w:r>
      <w:r>
        <w:t>, which impacts not only fish but the entire surrounding ecosystem that relies on the fish for food and nutrients.</w:t>
      </w:r>
    </w:p>
    <w:p w:rsidR="00233B2D" w:rsidRDefault="00233B2D" w:rsidP="00233B2D">
      <w:r w:rsidRPr="001D0FBB">
        <w:rPr>
          <w:rStyle w:val="StyleUnderline"/>
        </w:rPr>
        <w:t>Interventions like costly fish elevators, trap-and-haul and modified water releases do not lead to true recovery for</w:t>
      </w:r>
      <w:r>
        <w:t xml:space="preserve"> self-sustaining wild </w:t>
      </w:r>
      <w:r w:rsidRPr="001D0FBB">
        <w:rPr>
          <w:rStyle w:val="StyleUnderline"/>
        </w:rPr>
        <w:t>fish</w:t>
      </w:r>
      <w:r>
        <w:t xml:space="preserve"> populations or provide a long-term solution to the many other negative impacts of blocking a river. </w:t>
      </w:r>
      <w:r w:rsidRPr="001D0FBB">
        <w:rPr>
          <w:rStyle w:val="StyleUnderline"/>
        </w:rPr>
        <w:t>These short-term band-aids, like our failing fish hatchery system, often take valuable time and money away from real long-term solutions like replacing dams</w:t>
      </w:r>
      <w:r>
        <w:t xml:space="preserve"> with more effective options.</w:t>
      </w:r>
    </w:p>
    <w:p w:rsidR="00233B2D" w:rsidRDefault="00233B2D" w:rsidP="00233B2D">
      <w:r w:rsidRPr="001D0FBB">
        <w:rPr>
          <w:rStyle w:val="StyleUnderline"/>
        </w:rPr>
        <w:t>Removing dams has proven to be an effective way to restore entire watershed ecosystems</w:t>
      </w:r>
      <w:r>
        <w:t xml:space="preserve">, revive wild and sustainable fisheries and associated jobs, restore coastal beaches and wetlands, </w:t>
      </w:r>
      <w:r w:rsidRPr="001D0FBB">
        <w:rPr>
          <w:rStyle w:val="StyleUnderline"/>
        </w:rPr>
        <w:t>improve water quality, and improve the lives of adjacent communities and native cultures</w:t>
      </w:r>
      <w:r>
        <w:t xml:space="preserve">. The case for the health of fisheries is exceptionally strong. For example, </w:t>
      </w:r>
      <w:r w:rsidRPr="001D0FBB">
        <w:rPr>
          <w:rStyle w:val="StyleUnderline"/>
        </w:rPr>
        <w:t xml:space="preserve">a year after the removal of the Elwha Dam, the </w:t>
      </w:r>
      <w:r w:rsidRPr="001D0FBB">
        <w:rPr>
          <w:rStyle w:val="Emphasis"/>
        </w:rPr>
        <w:t>largest run of Chinook salmon in decades</w:t>
      </w:r>
      <w:r w:rsidRPr="001D0FBB">
        <w:rPr>
          <w:rStyle w:val="StyleUnderline"/>
        </w:rPr>
        <w:t xml:space="preserve"> returned to the river, with 75% of spawning fish observed upstream of the former dam site.</w:t>
      </w:r>
      <w:r>
        <w:t xml:space="preserve"> Removing dams makes economic sense as well. The River Alliance of Wisconsin estimates dam removal to be three to five times less expensive than dam repair.</w:t>
      </w:r>
    </w:p>
    <w:p w:rsidR="00233B2D" w:rsidRDefault="00233B2D" w:rsidP="00233B2D">
      <w:r w:rsidRPr="001D0FBB">
        <w:rPr>
          <w:rStyle w:val="StyleUnderline"/>
        </w:rPr>
        <w:t xml:space="preserve">There is a growing movement to </w:t>
      </w:r>
      <w:r w:rsidRPr="001D0FBB">
        <w:rPr>
          <w:rStyle w:val="Emphasis"/>
        </w:rPr>
        <w:t>remove dams</w:t>
      </w:r>
      <w:r w:rsidRPr="001D0FBB">
        <w:rPr>
          <w:rStyle w:val="StyleUnderline"/>
        </w:rPr>
        <w:t xml:space="preserve"> where the benefits—economic, environmental, safety, and cultural— outweigh the costs of maintaining and retrofitting an aging dam</w:t>
      </w:r>
      <w:r>
        <w:t xml:space="preserve">. </w:t>
      </w:r>
      <w:r w:rsidRPr="001D0FBB">
        <w:rPr>
          <w:rStyle w:val="StyleUnderline"/>
        </w:rPr>
        <w:t xml:space="preserve">The </w:t>
      </w:r>
      <w:r w:rsidRPr="001D0FBB">
        <w:rPr>
          <w:rStyle w:val="Emphasis"/>
        </w:rPr>
        <w:t>movement</w:t>
      </w:r>
      <w:r w:rsidRPr="001D0FBB">
        <w:rPr>
          <w:rStyle w:val="StyleUnderline"/>
        </w:rPr>
        <w:t xml:space="preserve"> to take out obsolete and low-value dams is </w:t>
      </w:r>
      <w:r w:rsidRPr="001D0FBB">
        <w:rPr>
          <w:rStyle w:val="Emphasis"/>
        </w:rPr>
        <w:t>gaining momentum</w:t>
      </w:r>
      <w:r w:rsidRPr="001D0FBB">
        <w:rPr>
          <w:rStyle w:val="StyleUnderline"/>
        </w:rPr>
        <w:t xml:space="preserve"> among their owners, federal and state agencies, non-profit groups, and communities around the country.</w:t>
      </w:r>
    </w:p>
    <w:p w:rsidR="00233B2D" w:rsidRDefault="00233B2D" w:rsidP="00233B2D">
      <w:r w:rsidRPr="001D0FBB">
        <w:rPr>
          <w:rStyle w:val="StyleUnderline"/>
        </w:rPr>
        <w:t xml:space="preserve">Patagonia is focused on the need to remove old, derelict and particularly harmful dams, including some dams, like the </w:t>
      </w:r>
      <w:r w:rsidRPr="001D0FBB">
        <w:rPr>
          <w:rStyle w:val="Emphasis"/>
        </w:rPr>
        <w:t>four lower dams on the Snake River</w:t>
      </w:r>
      <w:r w:rsidRPr="001D0FBB">
        <w:rPr>
          <w:rStyle w:val="StyleUnderline"/>
        </w:rPr>
        <w:t>, that provide marginal benefit far outweighed by the opportunities for the revival of now-endangered wild salmon populations</w:t>
      </w:r>
      <w:r>
        <w:t xml:space="preserve"> and the jobs and communities they support throughout the Northwest.</w:t>
      </w:r>
    </w:p>
    <w:p w:rsidR="00233B2D" w:rsidRDefault="00233B2D" w:rsidP="00233B2D">
      <w:r>
        <w:t>There are a number of specific dam removal campaigns that Patagonia has supported for many years, including:</w:t>
      </w:r>
    </w:p>
    <w:p w:rsidR="00233B2D" w:rsidRDefault="00233B2D" w:rsidP="00233B2D">
      <w:r>
        <w:t>•</w:t>
      </w:r>
      <w:r>
        <w:tab/>
        <w:t xml:space="preserve"> Lower Snake River Dams: http://www.wildsalmon.org/</w:t>
      </w:r>
    </w:p>
    <w:p w:rsidR="00233B2D" w:rsidRDefault="00233B2D" w:rsidP="00233B2D">
      <w:r>
        <w:t>•</w:t>
      </w:r>
      <w:r>
        <w:tab/>
        <w:t xml:space="preserve"> Hetch Hetchy: http://www.hetchhetchy.org/</w:t>
      </w:r>
    </w:p>
    <w:p w:rsidR="00233B2D" w:rsidRDefault="00233B2D" w:rsidP="00233B2D">
      <w:r>
        <w:t>•</w:t>
      </w:r>
      <w:r>
        <w:tab/>
        <w:t xml:space="preserve"> Matilija Dam: http://www.matilija-coalition.org/</w:t>
      </w:r>
    </w:p>
    <w:p w:rsidR="00233B2D" w:rsidRDefault="00233B2D" w:rsidP="00233B2D">
      <w:r>
        <w:t>•</w:t>
      </w:r>
      <w:r>
        <w:tab/>
        <w:t xml:space="preserve"> Englebright Dam: http://yubariver.org</w:t>
      </w:r>
    </w:p>
    <w:p w:rsidR="00233B2D" w:rsidRDefault="00233B2D" w:rsidP="00233B2D">
      <w:r>
        <w:t>•</w:t>
      </w:r>
      <w:r>
        <w:tab/>
        <w:t xml:space="preserve"> Searsville Dam: http://www.beyondsearsvilledam.org</w:t>
      </w:r>
    </w:p>
    <w:p w:rsidR="00233B2D" w:rsidRDefault="00233B2D" w:rsidP="00233B2D">
      <w:r>
        <w:t>•</w:t>
      </w:r>
      <w:r>
        <w:tab/>
        <w:t xml:space="preserve"> Penobscot River Dams: http://www.penobscotriver.org</w:t>
      </w:r>
    </w:p>
    <w:p w:rsidR="00233B2D" w:rsidRDefault="00233B2D" w:rsidP="00233B2D">
      <w:r>
        <w:t>•</w:t>
      </w:r>
      <w:r>
        <w:tab/>
        <w:t xml:space="preserve"> Edwards Dam: http://www.nrcm.org/issue_edwardsdam.asp</w:t>
      </w:r>
    </w:p>
    <w:p w:rsidR="00233B2D" w:rsidRDefault="00233B2D" w:rsidP="00233B2D">
      <w:r>
        <w:t>•</w:t>
      </w:r>
      <w:r>
        <w:tab/>
        <w:t xml:space="preserve"> Rogue River Dams: http://waterwatch.org</w:t>
      </w:r>
    </w:p>
    <w:p w:rsidR="00233B2D" w:rsidRDefault="00233B2D" w:rsidP="00233B2D">
      <w:r w:rsidRPr="00053864">
        <w:t>With the successful implementation of new technologies and management practices, there are a growing number of superior alternatives to dams</w:t>
      </w:r>
      <w:r>
        <w:t xml:space="preserve">. </w:t>
      </w:r>
      <w:r w:rsidRPr="001D0FBB">
        <w:rPr>
          <w:rStyle w:val="StyleUnderline"/>
        </w:rPr>
        <w:t>Innovations have led to reduction of water use and waste</w:t>
      </w:r>
      <w:r w:rsidRPr="00EE0223">
        <w:rPr>
          <w:rStyle w:val="StyleUnderline"/>
        </w:rPr>
        <w:t xml:space="preserve"> at</w:t>
      </w:r>
      <w:r w:rsidRPr="00053864">
        <w:t xml:space="preserve"> the residential, commercial, and </w:t>
      </w:r>
      <w:r w:rsidRPr="00EE0223">
        <w:rPr>
          <w:rStyle w:val="Emphasis"/>
        </w:rPr>
        <w:t>agricultural levels</w:t>
      </w:r>
      <w:r w:rsidRPr="00EE0223">
        <w:rPr>
          <w:rStyle w:val="StyleUnderline"/>
        </w:rPr>
        <w:t xml:space="preserve"> that can </w:t>
      </w:r>
      <w:r w:rsidRPr="00EE0223">
        <w:rPr>
          <w:rStyle w:val="Emphasis"/>
        </w:rPr>
        <w:t>eliminate the need for thousands of water storage dams</w:t>
      </w:r>
      <w:r>
        <w:t xml:space="preserve">. Examples include </w:t>
      </w:r>
      <w:r w:rsidRPr="001D0FBB">
        <w:rPr>
          <w:rStyle w:val="StyleUnderline"/>
        </w:rPr>
        <w:t>low use water fixtures</w:t>
      </w:r>
      <w:r>
        <w:t xml:space="preserve"> at home, </w:t>
      </w:r>
      <w:r w:rsidRPr="001D0FBB">
        <w:rPr>
          <w:rStyle w:val="StyleUnderline"/>
        </w:rPr>
        <w:t>utilizing reclaimed water</w:t>
      </w:r>
      <w:r>
        <w:t xml:space="preserve">, </w:t>
      </w:r>
      <w:r w:rsidRPr="001D0FBB">
        <w:rPr>
          <w:rStyle w:val="StyleUnderline"/>
        </w:rPr>
        <w:t>replacing lawns with drought tolerant landscaping</w:t>
      </w:r>
      <w:r>
        <w:t xml:space="preserve">, </w:t>
      </w:r>
      <w:r w:rsidRPr="001D0FBB">
        <w:rPr>
          <w:rStyle w:val="StyleUnderline"/>
        </w:rPr>
        <w:t>drip irrigation</w:t>
      </w:r>
      <w:r>
        <w:t xml:space="preserve">, and </w:t>
      </w:r>
      <w:r w:rsidRPr="001D0FBB">
        <w:rPr>
          <w:rStyle w:val="StyleUnderline"/>
        </w:rPr>
        <w:t>planting regionally appropriate crops</w:t>
      </w:r>
      <w:r>
        <w:t>.</w:t>
      </w:r>
    </w:p>
    <w:p w:rsidR="00233B2D" w:rsidRPr="00053864" w:rsidRDefault="00233B2D" w:rsidP="00233B2D">
      <w:pPr>
        <w:rPr>
          <w:rStyle w:val="StyleUnderline"/>
        </w:rPr>
      </w:pPr>
      <w:r w:rsidRPr="00053864">
        <w:rPr>
          <w:rStyle w:val="StyleUnderline"/>
        </w:rPr>
        <w:t>Groundwater recharge basins and expanded flood plains along rivers can store and filter water</w:t>
      </w:r>
      <w:r>
        <w:t xml:space="preserve"> without huge evaporation losses experienced at reservoirs, while </w:t>
      </w:r>
      <w:r w:rsidRPr="00053864">
        <w:rPr>
          <w:rStyle w:val="StyleUnderline"/>
        </w:rPr>
        <w:t>improving wetland habitat, water quality, recreation, and providing natural flood protection for communities.</w:t>
      </w:r>
    </w:p>
    <w:p w:rsidR="00233B2D" w:rsidRDefault="00233B2D" w:rsidP="00233B2D">
      <w:r w:rsidRPr="00053864">
        <w:rPr>
          <w:rStyle w:val="StyleUnderline"/>
        </w:rPr>
        <w:t xml:space="preserve">Energy-efficient technologies, adoption of low-impact energy sources such as solar, wind, tidal, wave, geothermal, and biomass </w:t>
      </w:r>
      <w:r w:rsidRPr="00053864">
        <w:t>are helping us transition to a cleaner energy future</w:t>
      </w:r>
      <w:r>
        <w:t xml:space="preserve">, </w:t>
      </w:r>
      <w:r w:rsidRPr="00053864">
        <w:rPr>
          <w:rStyle w:val="StyleUnderline"/>
        </w:rPr>
        <w:t>allowing more dams to be retired</w:t>
      </w:r>
      <w:r>
        <w:t xml:space="preserve">. </w:t>
      </w:r>
      <w:r w:rsidRPr="00053864">
        <w:t>Even residential-size micro-hydro projects, at the very small scale, can be utilized on tiny</w:t>
      </w:r>
      <w:r w:rsidRPr="00053864">
        <w:rPr>
          <w:rStyle w:val="StyleUnderline"/>
        </w:rPr>
        <w:t xml:space="preserve"> </w:t>
      </w:r>
      <w:r w:rsidRPr="00053864">
        <w:t>creeks</w:t>
      </w:r>
      <w:r>
        <w:t>, upstream of fish migration corridors, in ways that reduce their negative impacts.</w:t>
      </w:r>
    </w:p>
    <w:p w:rsidR="00233B2D" w:rsidRDefault="00233B2D" w:rsidP="00B360C8"/>
    <w:p w:rsidR="008F13EA" w:rsidRDefault="0072159F" w:rsidP="0072159F">
      <w:pPr>
        <w:pStyle w:val="Heading4"/>
      </w:pPr>
      <w:r w:rsidRPr="005D071C">
        <w:t>Sal</w:t>
      </w:r>
      <w:r>
        <w:t xml:space="preserve">mon </w:t>
      </w:r>
      <w:r w:rsidR="00EE52D1">
        <w:t>are</w:t>
      </w:r>
      <w:r>
        <w:t xml:space="preserve"> </w:t>
      </w:r>
      <w:r>
        <w:rPr>
          <w:u w:val="single"/>
        </w:rPr>
        <w:t>critically endangered</w:t>
      </w:r>
      <w:r>
        <w:t xml:space="preserve"> and</w:t>
      </w:r>
      <w:r w:rsidR="008F13EA">
        <w:t xml:space="preserve"> fishways aren’t sufficient </w:t>
      </w:r>
    </w:p>
    <w:p w:rsidR="0072159F" w:rsidRPr="00C4314F" w:rsidRDefault="0072159F" w:rsidP="008F13EA">
      <w:pPr>
        <w:pStyle w:val="ListParagraph"/>
        <w:numPr>
          <w:ilvl w:val="0"/>
          <w:numId w:val="20"/>
        </w:numPr>
      </w:pPr>
      <w:r>
        <w:t xml:space="preserve">removing dams is necessary to </w:t>
      </w:r>
      <w:r w:rsidRPr="009749B8">
        <w:rPr>
          <w:u w:val="single"/>
        </w:rPr>
        <w:t>revitalize</w:t>
      </w:r>
      <w:r>
        <w:t xml:space="preserve"> the </w:t>
      </w:r>
      <w:r w:rsidRPr="009749B8">
        <w:rPr>
          <w:u w:val="single"/>
        </w:rPr>
        <w:t>whole ecosystem</w:t>
      </w:r>
      <w:r>
        <w:t xml:space="preserve"> </w:t>
      </w:r>
    </w:p>
    <w:p w:rsidR="0072159F" w:rsidRDefault="0072159F" w:rsidP="0072159F">
      <w:r w:rsidRPr="004E7A05">
        <w:rPr>
          <w:rStyle w:val="Style13ptBold"/>
        </w:rPr>
        <w:t>Lohan, 21</w:t>
      </w:r>
      <w:r>
        <w:t xml:space="preserve"> (APRIL 11, 2021 6:59PM (UTC), TARA LOHAN, “Our last, best chance to save Atlantic salmon; Atlantic salmon are perilously close to extinction in the United States,” </w:t>
      </w:r>
      <w:hyperlink r:id="rId9" w:history="1">
        <w:r w:rsidRPr="00E247DE">
          <w:rPr>
            <w:rStyle w:val="Hyperlink"/>
          </w:rPr>
          <w:t>https://www.salon.com/2021/04/11/our-last-best-chance-to-save-atlantic-salmon_partner/</w:t>
        </w:r>
      </w:hyperlink>
      <w:r>
        <w:t>, JMP)</w:t>
      </w:r>
    </w:p>
    <w:p w:rsidR="0072159F" w:rsidRDefault="0072159F" w:rsidP="0072159F">
      <w:r w:rsidRPr="000F06CE">
        <w:rPr>
          <w:rStyle w:val="StyleUnderline"/>
        </w:rPr>
        <w:t>Atlantic salmon</w:t>
      </w:r>
      <w:r>
        <w:t xml:space="preserve"> have a challenging life history — and those </w:t>
      </w:r>
      <w:r w:rsidRPr="000F06CE">
        <w:rPr>
          <w:rStyle w:val="StyleUnderline"/>
        </w:rPr>
        <w:t>that hail from U.S. waters have seen things get increasingly difficult</w:t>
      </w:r>
      <w:r>
        <w:t xml:space="preserve"> in the past 300 years.</w:t>
      </w:r>
    </w:p>
    <w:p w:rsidR="0072159F" w:rsidRPr="000F3407" w:rsidRDefault="0072159F" w:rsidP="0072159F">
      <w:pPr>
        <w:rPr>
          <w:rStyle w:val="StyleUnderline"/>
        </w:rPr>
      </w:pPr>
      <w:r>
        <w:t xml:space="preserve">Dubbed the "king of fish," Atlantic salmon once numbered in the hundreds of thousands in the United States and ranged up and down most of New England's coastal rivers and ocean waters. But dams, pollution and overfishing have extirpated them from all the region's rivers except in Maine. Today only around 1,000 wild salmon, known as the Gulf of Maine distinct population segment, return each year from their swim to Greenland. </w:t>
      </w:r>
      <w:r w:rsidRPr="000F3407">
        <w:rPr>
          <w:rStyle w:val="StyleUnderline"/>
        </w:rPr>
        <w:t>Fewer will find adequate spawning habitat in their natal rivers to reproduce.</w:t>
      </w:r>
    </w:p>
    <w:p w:rsidR="0072159F" w:rsidRDefault="0072159F" w:rsidP="0072159F">
      <w:r w:rsidRPr="000F3407">
        <w:rPr>
          <w:rStyle w:val="StyleUnderline"/>
        </w:rPr>
        <w:t>That's left Atlantic salmon</w:t>
      </w:r>
      <w:r>
        <w:t xml:space="preserve"> in the United States </w:t>
      </w:r>
      <w:r w:rsidRPr="000F3407">
        <w:rPr>
          <w:rStyle w:val="Emphasis"/>
        </w:rPr>
        <w:t>critically endangered</w:t>
      </w:r>
      <w:r>
        <w:t xml:space="preserve">. Hatchery and stocking programs have kept them from disappearing entirely, but experts say </w:t>
      </w:r>
      <w:r w:rsidRPr="006C05C6">
        <w:rPr>
          <w:rStyle w:val="StyleUnderline"/>
        </w:rPr>
        <w:t xml:space="preserve">recovering healthy, wild populations will </w:t>
      </w:r>
      <w:r w:rsidRPr="006C05C6">
        <w:rPr>
          <w:rStyle w:val="Emphasis"/>
        </w:rPr>
        <w:t>require</w:t>
      </w:r>
      <w:r>
        <w:t xml:space="preserve"> much more, including </w:t>
      </w:r>
      <w:r w:rsidRPr="006C05C6">
        <w:rPr>
          <w:rStyle w:val="Emphasis"/>
        </w:rPr>
        <w:t>eliminating</w:t>
      </w:r>
      <w:r w:rsidRPr="006C05C6">
        <w:t xml:space="preserve"> some of </w:t>
      </w:r>
      <w:r w:rsidRPr="006C05C6">
        <w:rPr>
          <w:rStyle w:val="Emphasis"/>
        </w:rPr>
        <w:t>the obstacles</w:t>
      </w:r>
      <w:r>
        <w:t xml:space="preserve"> (literally) </w:t>
      </w:r>
      <w:r w:rsidRPr="006C05C6">
        <w:rPr>
          <w:rStyle w:val="StyleUnderline"/>
        </w:rPr>
        <w:t>standing in their way</w:t>
      </w:r>
      <w:r>
        <w:t>.</w:t>
      </w:r>
    </w:p>
    <w:p w:rsidR="0072159F" w:rsidRDefault="0072159F" w:rsidP="0072159F">
      <w:r w:rsidRPr="006C05C6">
        <w:rPr>
          <w:rStyle w:val="StyleUnderline"/>
        </w:rPr>
        <w:t>Conservation organizations</w:t>
      </w:r>
      <w:r>
        <w:t xml:space="preserve">, fishing groups </w:t>
      </w:r>
      <w:r w:rsidRPr="006C05C6">
        <w:rPr>
          <w:rStyle w:val="StyleUnderline"/>
        </w:rPr>
        <w:t>and even some state scientists are now calling for the removal of up to four dams along a 30-mile stretch of the Kennebec River, where about a third of Maine's best salmon habitat remains</w:t>
      </w:r>
      <w:r>
        <w:t>.</w:t>
      </w:r>
    </w:p>
    <w:p w:rsidR="0072159F" w:rsidRDefault="0072159F" w:rsidP="0072159F">
      <w:r w:rsidRPr="005244E6">
        <w:rPr>
          <w:rStyle w:val="StyleUnderline"/>
        </w:rPr>
        <w:t>The dams' owner</w:t>
      </w:r>
      <w:r>
        <w:t xml:space="preserve"> — multinational Brookfield Renewable Partners — </w:t>
      </w:r>
      <w:r w:rsidRPr="005244E6">
        <w:rPr>
          <w:rStyle w:val="StyleUnderline"/>
        </w:rPr>
        <w:t>has</w:t>
      </w:r>
      <w:r>
        <w:t xml:space="preserve"> instead </w:t>
      </w:r>
      <w:r w:rsidRPr="005244E6">
        <w:rPr>
          <w:rStyle w:val="StyleUnderline"/>
        </w:rPr>
        <w:t>proposed building fishways to aid salmon and other migratory fish getting around dams</w:t>
      </w:r>
      <w:r>
        <w:t xml:space="preserve"> as they travel both up and down the river. But </w:t>
      </w:r>
      <w:r w:rsidRPr="005244E6">
        <w:rPr>
          <w:rStyle w:val="Emphasis"/>
        </w:rPr>
        <w:t>most experts</w:t>
      </w:r>
      <w:r w:rsidRPr="005244E6">
        <w:rPr>
          <w:rStyle w:val="StyleUnderline"/>
        </w:rPr>
        <w:t xml:space="preserve"> think that plan has </w:t>
      </w:r>
      <w:r w:rsidRPr="005244E6">
        <w:rPr>
          <w:rStyle w:val="Emphasis"/>
        </w:rPr>
        <w:t>little chance of success</w:t>
      </w:r>
      <w:r>
        <w:t>.</w:t>
      </w:r>
    </w:p>
    <w:p w:rsidR="0072159F" w:rsidRDefault="0072159F" w:rsidP="0072159F">
      <w:r>
        <w:t>A confusing array of state and federal processes are underway to try and sort things out. None is likely to be quick, cheap or easy. And there's a lot at stake.</w:t>
      </w:r>
    </w:p>
    <w:p w:rsidR="0072159F" w:rsidRDefault="0072159F" w:rsidP="0072159F">
      <w:r>
        <w:t xml:space="preserve">"Ultimately </w:t>
      </w:r>
      <w:r w:rsidRPr="005244E6">
        <w:rPr>
          <w:rStyle w:val="Emphasis"/>
        </w:rPr>
        <w:t>the fate of the species</w:t>
      </w:r>
      <w:r>
        <w:t xml:space="preserve"> </w:t>
      </w:r>
      <w:r w:rsidRPr="005244E6">
        <w:rPr>
          <w:rStyle w:val="StyleUnderline"/>
        </w:rPr>
        <w:t>in the</w:t>
      </w:r>
      <w:r>
        <w:t xml:space="preserve"> </w:t>
      </w:r>
      <w:r w:rsidRPr="005244E6">
        <w:rPr>
          <w:rStyle w:val="Emphasis"/>
        </w:rPr>
        <w:t>U</w:t>
      </w:r>
      <w:r>
        <w:t xml:space="preserve">nited </w:t>
      </w:r>
      <w:r w:rsidRPr="005244E6">
        <w:rPr>
          <w:rStyle w:val="Emphasis"/>
        </w:rPr>
        <w:t>S</w:t>
      </w:r>
      <w:r>
        <w:t xml:space="preserve">tates </w:t>
      </w:r>
      <w:r w:rsidRPr="005244E6">
        <w:rPr>
          <w:rStyle w:val="StyleUnderline"/>
        </w:rPr>
        <w:t xml:space="preserve">really </w:t>
      </w:r>
      <w:r w:rsidRPr="009533B6">
        <w:rPr>
          <w:rStyle w:val="Emphasis"/>
        </w:rPr>
        <w:t>depends upon</w:t>
      </w:r>
      <w:r w:rsidRPr="005244E6">
        <w:rPr>
          <w:rStyle w:val="StyleUnderline"/>
        </w:rPr>
        <w:t xml:space="preserve"> what happens at a handful of key dams," says</w:t>
      </w:r>
      <w:r>
        <w:t xml:space="preserve"> John </w:t>
      </w:r>
      <w:r w:rsidRPr="005244E6">
        <w:rPr>
          <w:rStyle w:val="StyleUnderline"/>
        </w:rPr>
        <w:t>Burrows, executive director of U.S. programs at the Atlantic Salmon Federation</w:t>
      </w:r>
      <w:r w:rsidRPr="00641289">
        <w:rPr>
          <w:rStyle w:val="StyleUnderline"/>
        </w:rPr>
        <w:t>. "If those four projects don't work — or even if just one of them doesn't work — you could basically preclude recovering Atlantic salmon</w:t>
      </w:r>
      <w:r w:rsidRPr="00641289">
        <w:t xml:space="preserve"> in the United States."</w:t>
      </w:r>
    </w:p>
    <w:p w:rsidR="0072159F" w:rsidRDefault="0072159F" w:rsidP="0072159F">
      <w:r>
        <w:t>Prime habitat</w:t>
      </w:r>
    </w:p>
    <w:p w:rsidR="0072159F" w:rsidRPr="00BD2EA7" w:rsidRDefault="0072159F" w:rsidP="0072159F">
      <w:pPr>
        <w:rPr>
          <w:rStyle w:val="StyleUnderline"/>
        </w:rPr>
      </w:pPr>
      <w:r w:rsidRPr="00BD2EA7">
        <w:rPr>
          <w:rStyle w:val="StyleUnderline"/>
        </w:rPr>
        <w:t>The best place for salmon recovery is in Maine's two largest watersheds.</w:t>
      </w:r>
    </w:p>
    <w:p w:rsidR="0072159F" w:rsidRDefault="0072159F" w:rsidP="0072159F">
      <w:r w:rsidRPr="00AA0169">
        <w:rPr>
          <w:rStyle w:val="StyleUnderline"/>
        </w:rPr>
        <w:t>"The Penobscot River and the Kennebec River have orders of magnitude more habitat, production potential and climate resilient habitat" than other parts of the state</w:t>
      </w:r>
      <w:r>
        <w:t>, says Burrows.</w:t>
      </w:r>
    </w:p>
    <w:p w:rsidR="0072159F" w:rsidRDefault="0072159F" w:rsidP="0072159F">
      <w:r>
        <w:t>The rivers and their tributaries run far inland and reach more undeveloped areas with higher elevations. That helps provide salmon with the cold, clean water they need for spawning and rearing. Smaller numbers of salmon are hanging on in lower-elevation rivers along the coastal plain in Maine's Down East region, but climate change could make that habitat unsuitable.</w:t>
      </w:r>
    </w:p>
    <w:p w:rsidR="0072159F" w:rsidRDefault="0072159F" w:rsidP="0072159F">
      <w:r>
        <w:t>"There's definitely concern about how resilient those watersheds are going to be for salmon in the future," says Burrows. "To recover the population, we need to be able to get salmon to the major tributaries farther upriver, in places where we're still going to have cold water even under predictions with climate change."</w:t>
      </w:r>
    </w:p>
    <w:p w:rsidR="0072159F" w:rsidRDefault="0072159F" w:rsidP="0072159F">
      <w:r>
        <w:t>One of those key places is the Penobscot, which has already seen a $60 million effort to help recover salmon and other native sea-run fish. A 16-year project resulted in the removal of two dams, the construction of a stream-like bypass channel at a third dam, and new fish lift at a fourth. In all, the project made 2,000 miles of river habitat accessible.</w:t>
      </w:r>
    </w:p>
    <w:p w:rsidR="0072159F" w:rsidRDefault="0072159F" w:rsidP="0072159F">
      <w:r>
        <w:t>While there's still more work to be done on the Penobscot, says Burrows, attention has shifted to the Kennebec. The river has what's regarded as the largest and best salmon habitat in the state, especially in its tributary, the Sandy River, where hatchery eggs are being planted to help boost salmon numbers.</w:t>
      </w:r>
    </w:p>
    <w:p w:rsidR="0072159F" w:rsidRDefault="0072159F" w:rsidP="0072159F">
      <w:r>
        <w:t>"That's helped us go from zero salmon in the upper tributaries of Kennebec to getting 50 or 60 adults back, which is still an abysmally small number compared to historical counts," says Burrows. "But these are the last of the wildest fish that we have."</w:t>
      </w:r>
    </w:p>
    <w:p w:rsidR="0072159F" w:rsidRDefault="0072159F" w:rsidP="0072159F">
      <w:r>
        <w:t>The obstacles</w:t>
      </w:r>
    </w:p>
    <w:p w:rsidR="0072159F" w:rsidRDefault="0072159F" w:rsidP="0072159F">
      <w:r>
        <w:t>The Sandy may be good salmon habitat, but it's also hard to reach. Brookfield's four dams stand in the way of fish trying to get upriver.</w:t>
      </w:r>
    </w:p>
    <w:p w:rsidR="0072159F" w:rsidRDefault="0072159F" w:rsidP="0072159F">
      <w:r>
        <w:t>At the lowest dam on the river, Lockwood Dam in Waterville, there's a fish lift — a kind of elevator that should allow fish that enter it to pass up and around the dam. But if fish do find the lift — and only around half of salmon do — they don't get far.</w:t>
      </w:r>
    </w:p>
    <w:p w:rsidR="0072159F" w:rsidRDefault="0072159F" w:rsidP="0072159F">
      <w:r>
        <w:t>"It's a terminal lift," says Sean Ledwin, division director of Maine's Department of Marine Resources' Sea Run Fisheries and Habitat. "The lift was never completed. So we pick up those fish in a truck and drive them up to the Sandy River."</w:t>
      </w:r>
    </w:p>
    <w:p w:rsidR="0072159F" w:rsidRDefault="0072159F" w:rsidP="0072159F">
      <w:r>
        <w:t>That taxi cab arrangement isn't a long-term solution, though, and was part of an interim species protection plan.</w:t>
      </w:r>
    </w:p>
    <w:p w:rsidR="0072159F" w:rsidRDefault="0072159F" w:rsidP="0072159F">
      <w:r>
        <w:t>Only the second dam, Hydro Kennebec, has a modern fish passage system. But how well that actually works hasn't been tested yet since fish can't get by Lockwood Dam. As part of a consultation process related to the Endangered Species Act, Brookfield has submitted a plan proposing to fix the fishway at Lockwood and add passage to the third and fourth dams.</w:t>
      </w:r>
    </w:p>
    <w:p w:rsidR="0072159F" w:rsidRDefault="0072159F" w:rsidP="0072159F">
      <w:r>
        <w:t>But federal regulators found it inadequate.</w:t>
      </w:r>
    </w:p>
    <w:p w:rsidR="0072159F" w:rsidRDefault="0072159F" w:rsidP="0072159F">
      <w:r>
        <w:t>"Brookfield's proposal was rejected by the Federal Energy Regulatory Committee [which oversees hydroelectric projects] and all the [federal management] agencies," says Ledwin. The company now has until May 2022 to come up with a new plan.</w:t>
      </w:r>
    </w:p>
    <w:p w:rsidR="0072159F" w:rsidRDefault="0072159F" w:rsidP="0072159F">
      <w:r>
        <w:t>State scientists aren't convinced Brookfield's plan would work either.</w:t>
      </w:r>
    </w:p>
    <w:p w:rsidR="0072159F" w:rsidRDefault="0072159F" w:rsidP="0072159F">
      <w:r w:rsidRPr="00AA0169">
        <w:rPr>
          <w:rStyle w:val="StyleUnderline"/>
        </w:rPr>
        <w:t>"We have really low confidence that having four fishways would ever result in meaningful runs of all the sea-run fish and certainly not recovery of Atlantic salmon,"</w:t>
      </w:r>
      <w:r>
        <w:t xml:space="preserve"> says Ledwin. </w:t>
      </w:r>
      <w:r w:rsidRPr="00AA0169">
        <w:rPr>
          <w:rStyle w:val="StyleUnderline"/>
        </w:rPr>
        <w:t>"We don't think that it's going to be conducive to recovery."</w:t>
      </w:r>
    </w:p>
    <w:p w:rsidR="0072159F" w:rsidRDefault="0072159F" w:rsidP="0072159F">
      <w:r>
        <w:t>In addition to considerations related to the Endangered Species Act, Shawmut Dam, the third on the Kennebec, is currently up for relicensing, which triggers a federal review process by FERC.</w:t>
      </w:r>
    </w:p>
    <w:p w:rsidR="0072159F" w:rsidRDefault="0072159F" w:rsidP="0072159F">
      <w:r>
        <w:t>And at the same time the Maine Department of Marine Resources has drafted a new plan for managing the Kennebec River that recommends removing Shawmut Dam and Lockwood Dam. A public comment period on the proposed plan closed in March.</w:t>
      </w:r>
    </w:p>
    <w:p w:rsidR="0072159F" w:rsidRDefault="0072159F" w:rsidP="0072159F">
      <w:r>
        <w:t>Brookfield isn't happy with it and responded with a lawsuit against the state.</w:t>
      </w:r>
    </w:p>
    <w:p w:rsidR="0072159F" w:rsidRDefault="0072159F" w:rsidP="0072159F">
      <w:r>
        <w:t>It was good news to conservation groups, however, which would like to see all four of the dams removed if possible — or at least a few of them.</w:t>
      </w:r>
    </w:p>
    <w:p w:rsidR="0072159F" w:rsidRDefault="0072159F" w:rsidP="0072159F">
      <w:r w:rsidRPr="001009ED">
        <w:rPr>
          <w:rStyle w:val="StyleUnderline"/>
        </w:rPr>
        <w:t>"There's no self-sustaining population of Atlantic salmon anywhere in the world that we know of that have to go by more than one hydro dam,"</w:t>
      </w:r>
      <w:r>
        <w:t xml:space="preserve"> says Burrows. He believes that </w:t>
      </w:r>
      <w:r w:rsidRPr="001009ED">
        <w:rPr>
          <w:rStyle w:val="StyleUnderline"/>
        </w:rPr>
        <w:t>having Brookfield spend tens of millions of dollars on new fishways will just result in failure for salmon</w:t>
      </w:r>
      <w:r>
        <w:t>.</w:t>
      </w:r>
    </w:p>
    <w:p w:rsidR="0072159F" w:rsidRPr="001009ED" w:rsidRDefault="0072159F" w:rsidP="0072159F">
      <w:pPr>
        <w:rPr>
          <w:rStyle w:val="StyleUnderline"/>
        </w:rPr>
      </w:pPr>
      <w:r w:rsidRPr="001009ED">
        <w:rPr>
          <w:rStyle w:val="StyleUnderline"/>
        </w:rPr>
        <w:t xml:space="preserve">It's partly a game of numbers. Not all fish will find or use a fishway. And if you start with a low number of returning fish and expect them to pass through four gauntlets, you </w:t>
      </w:r>
      <w:r w:rsidRPr="001009ED">
        <w:rPr>
          <w:rStyle w:val="Emphasis"/>
        </w:rPr>
        <w:t>won't be left with many at the end</w:t>
      </w:r>
      <w:r w:rsidRPr="001009ED">
        <w:rPr>
          <w:rStyle w:val="StyleUnderline"/>
        </w:rPr>
        <w:t>.</w:t>
      </w:r>
    </w:p>
    <w:p w:rsidR="0072159F" w:rsidRDefault="0072159F" w:rsidP="0072159F">
      <w:r>
        <w:t xml:space="preserve">"If you're passing 50% of salmon that show up at the first dam, and then you've got three more dams passing 50%, that means you're left with only an eighth of the population you started with by the end," says Nick Bennett, a staff scientist at the Natural Resources Council of Maine. </w:t>
      </w:r>
      <w:r w:rsidRPr="000951C3">
        <w:rPr>
          <w:rStyle w:val="StyleUnderline"/>
        </w:rPr>
        <w:t>"You can't start a restoration program where you're losing seven-eighths of the adults before they even get to their spawning habitat."</w:t>
      </w:r>
    </w:p>
    <w:p w:rsidR="0072159F" w:rsidRPr="000951C3" w:rsidRDefault="0072159F" w:rsidP="0072159F">
      <w:pPr>
        <w:rPr>
          <w:rStyle w:val="StyleUnderline"/>
        </w:rPr>
      </w:pPr>
      <w:r>
        <w:t xml:space="preserve">And getting upriver is just part of the salmon's journey. </w:t>
      </w:r>
      <w:r w:rsidRPr="000951C3">
        <w:rPr>
          <w:rStyle w:val="StyleUnderline"/>
        </w:rPr>
        <w:t>Juvenile salmon face threats going downstream to the ocean as well, including predation and warm water in impoundments. They also risk being injured or killed going through spillways or turbines. Only about half are likely to survive the four hydro projects.</w:t>
      </w:r>
    </w:p>
    <w:p w:rsidR="0072159F" w:rsidRDefault="0072159F" w:rsidP="0072159F">
      <w:r w:rsidRPr="000951C3">
        <w:rPr>
          <w:rStyle w:val="StyleUnderline"/>
        </w:rPr>
        <w:t>Atlantic salmon, unlike their Pacific cousins, don't always die after spawning</w:t>
      </w:r>
      <w:r>
        <w:t xml:space="preserve">, either. </w:t>
      </w:r>
      <w:r w:rsidRPr="000951C3">
        <w:rPr>
          <w:rStyle w:val="StyleUnderline"/>
        </w:rPr>
        <w:t>So some adults will also make the downstream trek, too.</w:t>
      </w:r>
    </w:p>
    <w:p w:rsidR="0072159F" w:rsidRDefault="0072159F" w:rsidP="0072159F">
      <w:r>
        <w:t>"Just looking at our reality, at least two dams need to go, hopefully three, and it would be amazing if all four would go," says Burrows.</w:t>
      </w:r>
    </w:p>
    <w:p w:rsidR="0072159F" w:rsidRDefault="0072159F" w:rsidP="0072159F">
      <w:r>
        <w:t>Ecosystem restoration</w:t>
      </w:r>
    </w:p>
    <w:p w:rsidR="0072159F" w:rsidRPr="00D922CB" w:rsidRDefault="0072159F" w:rsidP="0072159F">
      <w:pPr>
        <w:rPr>
          <w:rStyle w:val="StyleUnderline"/>
        </w:rPr>
      </w:pPr>
      <w:r w:rsidRPr="00401B04">
        <w:rPr>
          <w:rStyle w:val="Emphasis"/>
        </w:rPr>
        <w:t>The fate of Atlantic salmon hangs in the balance</w:t>
      </w:r>
      <w:r w:rsidRPr="00D922CB">
        <w:rPr>
          <w:rStyle w:val="StyleUnderline"/>
        </w:rPr>
        <w:t>, but so do the futures of other fishes.</w:t>
      </w:r>
    </w:p>
    <w:p w:rsidR="0072159F" w:rsidRDefault="0072159F" w:rsidP="0072159F">
      <w:r>
        <w:t>The Pacific coast of the United States is home to five species of salmon. And while the Atlantic side has just the one, it has a dozen other native sea-run species that have also seen their habitat shrink.</w:t>
      </w:r>
    </w:p>
    <w:p w:rsidR="0072159F" w:rsidRDefault="0072159F" w:rsidP="0072159F">
      <w:r>
        <w:t xml:space="preserve">"Those </w:t>
      </w:r>
      <w:r w:rsidRPr="00D922CB">
        <w:rPr>
          <w:rStyle w:val="StyleUnderline"/>
        </w:rPr>
        <w:t>dams are preventing other native species like American shad, alewives, blueback herring and American eel from accessing large amounts of historic habitat,"</w:t>
      </w:r>
      <w:r>
        <w:t xml:space="preserve"> says Burrows.</w:t>
      </w:r>
    </w:p>
    <w:p w:rsidR="0072159F" w:rsidRDefault="0072159F" w:rsidP="0072159F">
      <w:r>
        <w:t>Ledwin says removing dams on the Kennebec could result in populations of more than a million shad, millions of blueback herring, millions of eels and hundreds of thousands of sea lampreys.</w:t>
      </w:r>
    </w:p>
    <w:p w:rsidR="0072159F" w:rsidRDefault="0072159F" w:rsidP="0072159F">
      <w:r w:rsidRPr="00D922CB">
        <w:rPr>
          <w:rStyle w:val="StyleUnderline"/>
        </w:rPr>
        <w:t>"The recovery of those species would actually help Atlantic salmon as well because they provide prey buffers and there are a lot of co-evolved benefits,"</w:t>
      </w:r>
      <w:r>
        <w:t xml:space="preserve"> he says.</w:t>
      </w:r>
    </w:p>
    <w:p w:rsidR="0072159F" w:rsidRDefault="0072159F" w:rsidP="0072159F">
      <w:r w:rsidRPr="00A02264">
        <w:rPr>
          <w:rStyle w:val="StyleUnderline"/>
        </w:rPr>
        <w:t>Salmon are much more successful at nesting when they can lay their eggs in old sea lamprey nests</w:t>
      </w:r>
      <w:r>
        <w:t xml:space="preserve">, explains Bennett. "But sea lamprey </w:t>
      </w:r>
      <w:proofErr w:type="gramStart"/>
      <w:r>
        <w:t>are</w:t>
      </w:r>
      <w:proofErr w:type="gramEnd"/>
      <w:r>
        <w:t xml:space="preserve"> not good at using fish lifts and we've essentially blocked 90% of the historic sea lamprey habitat at Lockwood dam. We need to get those fish upstream, too."</w:t>
      </w:r>
    </w:p>
    <w:p w:rsidR="0072159F" w:rsidRDefault="0072159F" w:rsidP="0072159F">
      <w:r>
        <w:t>Dam removal advocates don't have to look too far to find an example of how well river ecosystems respond when dams are removed.</w:t>
      </w:r>
    </w:p>
    <w:p w:rsidR="0072159F" w:rsidRDefault="0072159F" w:rsidP="0072159F">
      <w:r w:rsidRPr="00A02264">
        <w:rPr>
          <w:rStyle w:val="StyleUnderline"/>
        </w:rPr>
        <w:t>The removal of the Edwards Dam on the lower Kennebec River</w:t>
      </w:r>
      <w:r>
        <w:t xml:space="preserve"> in 1999 and the Fort Halifax Dam just upstream on the Sebasticook in 2008 helped ignite a nationwide dam-removal movement. It also </w:t>
      </w:r>
      <w:r w:rsidRPr="00A02264">
        <w:rPr>
          <w:rStyle w:val="StyleUnderline"/>
        </w:rPr>
        <w:t>brought back American shad, eel, two native species of sturgeon and millions of river herring to lower parts of the watershed</w:t>
      </w:r>
      <w:r>
        <w:t>.</w:t>
      </w:r>
    </w:p>
    <w:p w:rsidR="0072159F" w:rsidRDefault="0072159F" w:rsidP="0072159F">
      <w:r w:rsidRPr="00A02264">
        <w:rPr>
          <w:rStyle w:val="StyleUnderline"/>
        </w:rPr>
        <w:t>"We've got the biggest river herring run in North America now due to the dam removals,"</w:t>
      </w:r>
      <w:r>
        <w:t xml:space="preserve"> says Ledwin. </w:t>
      </w:r>
      <w:r w:rsidRPr="00A02264">
        <w:rPr>
          <w:rStyle w:val="StyleUnderline"/>
        </w:rPr>
        <w:t>"And the largest abundance of eel we've ever seen on the lower Kennebec."</w:t>
      </w:r>
    </w:p>
    <w:p w:rsidR="0072159F" w:rsidRPr="00A02264" w:rsidRDefault="0072159F" w:rsidP="0072159F">
      <w:pPr>
        <w:rPr>
          <w:rStyle w:val="StyleUnderline"/>
        </w:rPr>
      </w:pPr>
      <w:r w:rsidRPr="00A02264">
        <w:rPr>
          <w:rStyle w:val="StyleUnderline"/>
        </w:rPr>
        <w:t xml:space="preserve">The resurgence of native fishes </w:t>
      </w:r>
      <w:r w:rsidRPr="00A02264">
        <w:rPr>
          <w:rStyle w:val="Emphasis"/>
        </w:rPr>
        <w:t>helps the whole ecosystem</w:t>
      </w:r>
      <w:r w:rsidRPr="00A02264">
        <w:rPr>
          <w:rStyle w:val="StyleUnderline"/>
        </w:rPr>
        <w:t>. When they returned, so too did eagles, osprey and other wildlife.</w:t>
      </w:r>
    </w:p>
    <w:p w:rsidR="0072159F" w:rsidRDefault="0072159F" w:rsidP="0072159F">
      <w:r>
        <w:t>"When people see all those fish in the river and the eagles overhead, it just kind of blows their minds because they never realized what had been lost for so long in our rivers," says Burrows.</w:t>
      </w:r>
    </w:p>
    <w:p w:rsidR="0072159F" w:rsidRDefault="0072159F" w:rsidP="0072159F">
      <w:r w:rsidRPr="008B28D8">
        <w:rPr>
          <w:rStyle w:val="StyleUnderline"/>
        </w:rPr>
        <w:t>Rebuilding key forage fish like herring also benefits species that live not just in the river, but the Gulf of Maine and even the Atlantic Ocean.</w:t>
      </w:r>
      <w:r>
        <w:t xml:space="preserve"> The tiny fish feed whales, porpoises and seabirds. They're also used for lobster bait and can help rebuild fisheries for cod and haddock, which has economic benefits for the region, too.</w:t>
      </w:r>
    </w:p>
    <w:p w:rsidR="0072159F" w:rsidRDefault="0072159F" w:rsidP="0072159F">
      <w:r>
        <w:t>"We have to rebalance the scales if we want to have marine industries and commercial fishing industries and if we want the ecological benefits of what sea-run fisheries do for us," says Bennett.</w:t>
      </w:r>
    </w:p>
    <w:p w:rsidR="00B360C8" w:rsidRDefault="00B360C8" w:rsidP="00B360C8"/>
    <w:p w:rsidR="00F7068C" w:rsidRDefault="00F7068C" w:rsidP="00F7068C">
      <w:pPr>
        <w:pStyle w:val="Heading4"/>
      </w:pPr>
      <w:r>
        <w:t>Salmon are a</w:t>
      </w:r>
      <w:r w:rsidR="00CC0A2E">
        <w:t xml:space="preserve"> keystone species --- sustain</w:t>
      </w:r>
      <w:r>
        <w:t xml:space="preserve"> overall ecosystem</w:t>
      </w:r>
    </w:p>
    <w:p w:rsidR="00F7068C" w:rsidRDefault="00F7068C" w:rsidP="00F7068C">
      <w:r w:rsidRPr="00F32448">
        <w:rPr>
          <w:rStyle w:val="Style13ptBold"/>
        </w:rPr>
        <w:t>Bugas, 20</w:t>
      </w:r>
      <w:r>
        <w:t xml:space="preserve"> (November 13, 2020, Hannah Bugas, “Salmon: A Keystone Species; The enormous benefit that salmon provide for countless species and the overall health and function of the coast is what makes salmon a keystone species,” </w:t>
      </w:r>
      <w:hyperlink r:id="rId10" w:history="1">
        <w:r w:rsidRPr="00FD55A0">
          <w:rPr>
            <w:rStyle w:val="Hyperlink"/>
          </w:rPr>
          <w:t>https://pacificwild.org/salmon-a-keystone-species/</w:t>
        </w:r>
      </w:hyperlink>
      <w:r>
        <w:t>, JMP)</w:t>
      </w:r>
    </w:p>
    <w:p w:rsidR="00F7068C" w:rsidRDefault="00F7068C" w:rsidP="00F7068C">
      <w:r w:rsidRPr="00497016">
        <w:rPr>
          <w:rStyle w:val="StyleUnderline"/>
        </w:rPr>
        <w:t xml:space="preserve">As salmon disappear, coastal ecosystems, culture and economies are disproportionately impacted. The enormous benefit that salmon provide for </w:t>
      </w:r>
      <w:r w:rsidRPr="00497016">
        <w:rPr>
          <w:rStyle w:val="Emphasis"/>
        </w:rPr>
        <w:t>countless species and the overall</w:t>
      </w:r>
      <w:r w:rsidRPr="00497016">
        <w:t xml:space="preserve"> health and </w:t>
      </w:r>
      <w:r w:rsidRPr="00497016">
        <w:rPr>
          <w:rStyle w:val="Emphasis"/>
        </w:rPr>
        <w:t>function of the coast</w:t>
      </w:r>
      <w:r w:rsidRPr="00497016">
        <w:rPr>
          <w:rStyle w:val="StyleUnderline"/>
        </w:rPr>
        <w:t xml:space="preserve"> is what makes salmon a </w:t>
      </w:r>
      <w:r w:rsidRPr="00497016">
        <w:rPr>
          <w:rStyle w:val="Emphasis"/>
        </w:rPr>
        <w:t>keystone species</w:t>
      </w:r>
      <w:r w:rsidRPr="00497016">
        <w:t xml:space="preserve"> </w:t>
      </w:r>
      <w:r>
        <w:t xml:space="preserve">— </w:t>
      </w:r>
      <w:r w:rsidRPr="00497016">
        <w:rPr>
          <w:rStyle w:val="StyleUnderline"/>
        </w:rPr>
        <w:t xml:space="preserve">an </w:t>
      </w:r>
      <w:r w:rsidRPr="00497016">
        <w:rPr>
          <w:rStyle w:val="Emphasis"/>
        </w:rPr>
        <w:t>integral species which ecosystems depend on</w:t>
      </w:r>
      <w:r w:rsidRPr="00497016">
        <w:rPr>
          <w:rStyle w:val="StyleUnderline"/>
        </w:rPr>
        <w:t xml:space="preserve">, with </w:t>
      </w:r>
      <w:r w:rsidRPr="00497016">
        <w:rPr>
          <w:rStyle w:val="Emphasis"/>
        </w:rPr>
        <w:t>drastic changes</w:t>
      </w:r>
      <w:r w:rsidRPr="00497016">
        <w:rPr>
          <w:rStyle w:val="StyleUnderline"/>
        </w:rPr>
        <w:t xml:space="preserve"> resulting if they are removed</w:t>
      </w:r>
      <w:r>
        <w:t xml:space="preserve">. </w:t>
      </w:r>
      <w:r w:rsidRPr="00511EB9">
        <w:rPr>
          <w:rStyle w:val="StyleUnderline"/>
        </w:rPr>
        <w:t xml:space="preserve">Each part of a salmon’s life cycle is </w:t>
      </w:r>
      <w:r w:rsidRPr="00511EB9">
        <w:rPr>
          <w:rStyle w:val="Emphasis"/>
        </w:rPr>
        <w:t>heavily interconnected</w:t>
      </w:r>
      <w:r w:rsidRPr="00511EB9">
        <w:rPr>
          <w:rStyle w:val="StyleUnderline"/>
        </w:rPr>
        <w:t xml:space="preserve"> with its surrounding environment.</w:t>
      </w:r>
    </w:p>
    <w:p w:rsidR="00F7068C" w:rsidRDefault="00F7068C" w:rsidP="00F7068C">
      <w:r>
        <w:t xml:space="preserve">Pacific salmon are mostly anadromous, meaning they are born in freshwater, migrate to the ocean, and then migrate back to freshwater, spawn and die immediately after. On their journey to the ocean, more than 50 per cent of their diet is insects which fall into streams from surrounding tree canopies (Allan et al. 2003, Baxter et al. 2005). </w:t>
      </w:r>
      <w:r w:rsidRPr="002C2B68">
        <w:rPr>
          <w:rStyle w:val="StyleUnderline"/>
        </w:rPr>
        <w:t>Without Pacific salmon, there would be the potential for an explosion of insects, as salmon are the main insect predator in aquatic environments</w:t>
      </w:r>
      <w:r>
        <w:t xml:space="preserve">. </w:t>
      </w:r>
      <w:r w:rsidRPr="002C2B68">
        <w:rPr>
          <w:rStyle w:val="StyleUnderline"/>
        </w:rPr>
        <w:t>When salmon return to their native streams to spawn, their energy-rich carcasses and eggs are consumed by a variety of predators in coastal watersheds, including wolves, bears, and scavenging birds</w:t>
      </w:r>
      <w:r>
        <w:t xml:space="preserve">. In some cases, the diets of wolves can consist of almost 50 per cent salmon, with the rest made up of small animals in their ecosystems (Stankey et al. 2017). </w:t>
      </w:r>
      <w:r w:rsidRPr="002802E2">
        <w:rPr>
          <w:rStyle w:val="StyleUnderline"/>
        </w:rPr>
        <w:t>Coastal wolves are only one of many species that have uniquely co-evolved alongside wild salmon</w:t>
      </w:r>
      <w:r>
        <w:t xml:space="preserve"> over millennia.</w:t>
      </w:r>
    </w:p>
    <w:p w:rsidR="00F7068C" w:rsidRDefault="00F7068C" w:rsidP="00F7068C">
      <w:r w:rsidRPr="002802E2">
        <w:rPr>
          <w:rStyle w:val="StyleUnderline"/>
        </w:rPr>
        <w:t>Salmon support populations of eagles, gulls, sea birds and more by providing them with nutrients essential for overwinter survival and migrations.</w:t>
      </w:r>
      <w:r>
        <w:t xml:space="preserve"> </w:t>
      </w:r>
      <w:r w:rsidRPr="00C75BF7">
        <w:t>The amount of salmon in a stream has been shown to be an indicator of the density and diversity in species of birds in the surrounding ecosystem (</w:t>
      </w:r>
      <w:r>
        <w:t xml:space="preserve">Field and Reynolds 2012). </w:t>
      </w:r>
      <w:r w:rsidRPr="00C75BF7">
        <w:rPr>
          <w:rStyle w:val="StyleUnderline"/>
        </w:rPr>
        <w:t xml:space="preserve">Pacific salmon populations are important for the survival of diverse and large assemblages of resident and migratory birds, and their disappearance would mean the </w:t>
      </w:r>
      <w:r w:rsidRPr="00C75BF7">
        <w:rPr>
          <w:rStyle w:val="Emphasis"/>
        </w:rPr>
        <w:t>decline of many bird species</w:t>
      </w:r>
      <w:r>
        <w:t xml:space="preserve"> (Field and Reynolds 2012).</w:t>
      </w:r>
    </w:p>
    <w:p w:rsidR="00F7068C" w:rsidRDefault="00F7068C" w:rsidP="00F7068C">
      <w:r w:rsidRPr="00D979AE">
        <w:rPr>
          <w:rStyle w:val="StyleUnderline"/>
        </w:rPr>
        <w:t>Salmon are an important source of nutrients for bears in coastal watersheds</w:t>
      </w:r>
      <w:r>
        <w:t xml:space="preserve"> as well. </w:t>
      </w:r>
      <w:r w:rsidRPr="00D979AE">
        <w:rPr>
          <w:rStyle w:val="StyleUnderline"/>
        </w:rPr>
        <w:t>The population density of bears can be up to 20 times greater in areas where salmon are abundant</w:t>
      </w:r>
      <w:r>
        <w:t xml:space="preserve">, versus areas where they do not occur (Reimchen 2000). In areas where salmon are abundant, bears will eat an average of 15 salmon per day, a significant portion of their diet (Reimchen 2000). Coastal bears get from 33-94 per cent of their annual protein from salmon through scavenging for dead carcasses and capturing them in streams (Klinka and Reimchen 2009). </w:t>
      </w:r>
      <w:r w:rsidRPr="00D979AE">
        <w:rPr>
          <w:rStyle w:val="StyleUnderline"/>
        </w:rPr>
        <w:t>Without salmon as a food source, populations of bears would become severely at-risk</w:t>
      </w:r>
      <w:r>
        <w:t>.</w:t>
      </w:r>
    </w:p>
    <w:p w:rsidR="00F7068C" w:rsidRPr="00D979AE" w:rsidRDefault="00F7068C" w:rsidP="00F7068C">
      <w:pPr>
        <w:rPr>
          <w:rStyle w:val="StyleUnderline"/>
        </w:rPr>
      </w:pPr>
      <w:r w:rsidRPr="00D979AE">
        <w:rPr>
          <w:rStyle w:val="StyleUnderline"/>
        </w:rPr>
        <w:t>Salmon play a significant role in the survival of certain ocean species during their time in salt water</w:t>
      </w:r>
      <w:r>
        <w:t xml:space="preserve">. For </w:t>
      </w:r>
      <w:r w:rsidRPr="00D979AE">
        <w:t xml:space="preserve">example, the Chinook salmon are the primary prey for the southern resident killer whale. </w:t>
      </w:r>
      <w:r w:rsidRPr="00D979AE">
        <w:rPr>
          <w:rStyle w:val="StyleUnderline"/>
        </w:rPr>
        <w:t>In the past 35 years, consumption of salmon by killer whales and seals has increased by over 25 million individual salmon</w:t>
      </w:r>
      <w:r>
        <w:t xml:space="preserve">, while harvest of the fish has increased despite reduction by fisheries in an attempt to recover endangered killer whales (Chasco et al. 2017). </w:t>
      </w:r>
      <w:r w:rsidRPr="00D979AE">
        <w:rPr>
          <w:rStyle w:val="StyleUnderline"/>
        </w:rPr>
        <w:t xml:space="preserve">If populations of Chinook salmon continue to decline, there will be </w:t>
      </w:r>
      <w:r w:rsidRPr="00D979AE">
        <w:rPr>
          <w:rStyle w:val="Emphasis"/>
        </w:rPr>
        <w:t>major correlating impacts on the food web</w:t>
      </w:r>
      <w:r w:rsidRPr="00D979AE">
        <w:rPr>
          <w:rStyle w:val="StyleUnderline"/>
        </w:rPr>
        <w:t>. Some predict that certain apex predators like the southern resident killer whale will become extinct.</w:t>
      </w:r>
    </w:p>
    <w:p w:rsidR="00F7068C" w:rsidRDefault="00F7068C" w:rsidP="00F7068C">
      <w:r w:rsidRPr="00EC54C6">
        <w:rPr>
          <w:rStyle w:val="StyleUnderline"/>
        </w:rPr>
        <w:t>When salmon die at the end of their life cycle, their carcasses provide valuable nutrients to streams and rivers, providing a significant increase in organic matter and nutrients</w:t>
      </w:r>
      <w:r>
        <w:t xml:space="preserve"> which is believed </w:t>
      </w:r>
      <w:r w:rsidRPr="00EC54C6">
        <w:rPr>
          <w:rStyle w:val="StyleUnderline"/>
        </w:rPr>
        <w:t>to enhance the productivity of the surrounding ecosystem</w:t>
      </w:r>
      <w:r>
        <w:t xml:space="preserve"> (Holtgrieve and Schindler 2011). </w:t>
      </w:r>
      <w:r w:rsidRPr="00EC54C6">
        <w:rPr>
          <w:rStyle w:val="StyleUnderline"/>
        </w:rPr>
        <w:t xml:space="preserve">These nutrients are transferred to </w:t>
      </w:r>
      <w:r w:rsidRPr="00EC54C6">
        <w:rPr>
          <w:rStyle w:val="Emphasis"/>
        </w:rPr>
        <w:t>all levels of the food chain</w:t>
      </w:r>
      <w:r w:rsidRPr="00EC54C6">
        <w:rPr>
          <w:rStyle w:val="StyleUnderline"/>
        </w:rPr>
        <w:t>, and in some cases, species adjust their survival strategies to capitalize on the additional resources</w:t>
      </w:r>
      <w:r>
        <w:t xml:space="preserve"> (Holtgrieve and Schindler 2011). Throughout their life cycle, salmon fundamentally transform the way ecosystems function, by playing the roles of both predator and prey, plus releasing important nutrients back in the ecosystem after they spawn.</w:t>
      </w:r>
    </w:p>
    <w:p w:rsidR="00F7068C" w:rsidRDefault="00F7068C" w:rsidP="00F7068C"/>
    <w:p w:rsidR="00F7068C" w:rsidRDefault="00A76A49" w:rsidP="00F7068C">
      <w:pPr>
        <w:pStyle w:val="Heading4"/>
      </w:pPr>
      <w:r>
        <w:t>That r</w:t>
      </w:r>
      <w:r w:rsidR="00F7068C">
        <w:t xml:space="preserve">isks human extinction </w:t>
      </w:r>
    </w:p>
    <w:p w:rsidR="00F7068C" w:rsidRDefault="00F7068C" w:rsidP="00F7068C">
      <w:r w:rsidRPr="00010A64">
        <w:rPr>
          <w:rStyle w:val="Style13ptBold"/>
        </w:rPr>
        <w:t>Stephan, 13</w:t>
      </w:r>
      <w:r>
        <w:t xml:space="preserve"> --- broker of Eco Realty, co-hosts KWMR’s Post Carbon Radio and blogs at MarinSonoma.com (10/24/2013, Bernie Stephan, “Protecting our salmon and our human survival,” </w:t>
      </w:r>
      <w:hyperlink r:id="rId11" w:history="1">
        <w:r w:rsidRPr="000F5E24">
          <w:rPr>
            <w:rStyle w:val="Hyperlink"/>
          </w:rPr>
          <w:t>http://www.ptreyeslight.com/article/protecting-our-salmon-and-our-human-survival</w:t>
        </w:r>
      </w:hyperlink>
      <w:r>
        <w:t>, recut by JMP)</w:t>
      </w:r>
    </w:p>
    <w:p w:rsidR="00F7068C" w:rsidRDefault="00F7068C" w:rsidP="00F7068C">
      <w:r w:rsidRPr="00A16B45">
        <w:rPr>
          <w:rStyle w:val="StyleUnderline"/>
        </w:rPr>
        <w:t>It’s time we valued our freshwater creeks</w:t>
      </w:r>
      <w:r>
        <w:t>—nature’s roads</w:t>
      </w:r>
      <w:r w:rsidRPr="00A16B45">
        <w:t>—for the value they</w:t>
      </w:r>
      <w:r>
        <w:t xml:space="preserve"> bring in the long term. </w:t>
      </w:r>
      <w:r w:rsidRPr="0098328E">
        <w:rPr>
          <w:rStyle w:val="StyleUnderline"/>
        </w:rPr>
        <w:t>Biodiversity in our watershed is essential for many species and is essential for</w:t>
      </w:r>
      <w:r>
        <w:t xml:space="preserve"> ultimate </w:t>
      </w:r>
      <w:r w:rsidRPr="0098328E">
        <w:rPr>
          <w:rStyle w:val="Emphasis"/>
        </w:rPr>
        <w:t>human survival</w:t>
      </w:r>
      <w:r>
        <w:t xml:space="preserve">. </w:t>
      </w:r>
      <w:r w:rsidRPr="0098328E">
        <w:rPr>
          <w:rStyle w:val="StyleUnderline"/>
        </w:rPr>
        <w:t xml:space="preserve">We must </w:t>
      </w:r>
      <w:r w:rsidRPr="0098328E">
        <w:rPr>
          <w:rStyle w:val="Emphasis"/>
        </w:rPr>
        <w:t>protect our watersheds</w:t>
      </w:r>
      <w:r>
        <w:t xml:space="preserve">, </w:t>
      </w:r>
      <w:r w:rsidRPr="0098328E">
        <w:rPr>
          <w:rStyle w:val="StyleUnderline"/>
        </w:rPr>
        <w:t>respecting the natural flows of water and the life they enable.</w:t>
      </w:r>
      <w:r>
        <w:t xml:space="preserve"> </w:t>
      </w:r>
      <w:r w:rsidRPr="0098328E">
        <w:rPr>
          <w:rStyle w:val="StyleUnderline"/>
        </w:rPr>
        <w:t>Extinction is far more serious than anyone’s financial investment.</w:t>
      </w:r>
    </w:p>
    <w:p w:rsidR="00F7068C" w:rsidRDefault="00F7068C" w:rsidP="00F7068C">
      <w:r>
        <w:t xml:space="preserve">The cumulative effect of many small land disturbances near a stream can be devastating. Land-use restrictions to protect salmon streams have successfully been implemented elsewhere in California and around the United States. Marin’s failure to take permanent action is truly disturbing, considering that other counties and cities have enacted stream protection measures. The need to control development, to protect Marin’s salmon, has been well understood for decades. </w:t>
      </w:r>
    </w:p>
    <w:p w:rsidR="00F7068C" w:rsidRDefault="00F7068C" w:rsidP="00F7068C">
      <w:r>
        <w:t xml:space="preserve">Marin officials have watched coho salmon populations drop by 70 percent since the 1960’s. In 2010, the nonprofit Salmon Protection and Watershed Network sued the county for its failure to protect salmon. Marin’s Superior Court imposed a ban on new development in San Geronimo Valley pending the adoption of an ordinance that had been promised since 1994. </w:t>
      </w:r>
    </w:p>
    <w:p w:rsidR="00F7068C" w:rsidRDefault="00F7068C" w:rsidP="00F7068C">
      <w:r>
        <w:t xml:space="preserve">In June, almost two decades after the ordinance had been proposed, the Board of Supervisors had before it a draft stream protection ordinance ready for adoption. But when it came to a vote, supervisors lacked the political courage to protect the salmon. Instead, they chose to punt, appointing a subcommittee to make recommendations for revising the Countywide Plan once again. </w:t>
      </w:r>
    </w:p>
    <w:p w:rsidR="00F7068C" w:rsidRDefault="00F7068C" w:rsidP="00F7068C">
      <w:r>
        <w:t>We can have development setbacks for coho and all the other species that don’t recognize our surveyed boundaries. Our creeks are roads for salmon, whose annual migrations are a marvel of nature. When my family lived on San Geronimo Creek, the sighting of salmon always lifted our spirits, connecting us to the natural world. I envision Marin’s creeks as wildlife corridors where aquatic and terrestrial critter alike would have their needs met. It’s time for us humans to see the bigger picture and begin limiting our development.</w:t>
      </w:r>
    </w:p>
    <w:p w:rsidR="00F7068C" w:rsidRDefault="00F7068C" w:rsidP="00F7068C">
      <w:r>
        <w:t xml:space="preserve">Private property rights should take a back seat to the needs of nature. As a working realtor, I’m still speaking up for the fish. I value their right to continue co-existing with us more highly than our right to expand real estate development. But will our supervisors do the same? Human activity, especially land development, has been the main cause of the collapse of the Lagunitas Creek salmon population, and sustaining the salmon requires rigorous protection along the entire length of the creek and its tributaries.   </w:t>
      </w:r>
    </w:p>
    <w:p w:rsidR="00F7068C" w:rsidRDefault="00F7068C" w:rsidP="00F7068C">
      <w:r w:rsidRPr="00215A56">
        <w:rPr>
          <w:rStyle w:val="StyleUnderline"/>
        </w:rPr>
        <w:t>As our planet undergoes a biodiversity crisis everywhere, 16,000 species are threatened with extinction</w:t>
      </w:r>
      <w:r>
        <w:t>, including 12 percent of birds, 23 percent of mammals and 32 percent of amphibians. Biologists are clear that humans are responsible for the declines we are witnessing. The aggregate effect of all our development continues to destroy the homes and habitat of wildlife, even when we as individuals take great care not to.</w:t>
      </w:r>
    </w:p>
    <w:p w:rsidR="00F7068C" w:rsidRPr="00D12FE5" w:rsidRDefault="00F7068C" w:rsidP="00F7068C">
      <w:pPr>
        <w:rPr>
          <w:rStyle w:val="StyleUnderline"/>
        </w:rPr>
      </w:pPr>
      <w:r w:rsidRPr="006A1175">
        <w:rPr>
          <w:rStyle w:val="StyleUnderline"/>
        </w:rPr>
        <w:t>We should move quickly to</w:t>
      </w:r>
      <w:r>
        <w:t xml:space="preserve"> enact a rigorous, enforceable ordinance to </w:t>
      </w:r>
      <w:r w:rsidRPr="006A1175">
        <w:rPr>
          <w:rStyle w:val="StyleUnderline"/>
        </w:rPr>
        <w:t xml:space="preserve">protect our salmon, or they will all be gone and the </w:t>
      </w:r>
      <w:r w:rsidRPr="006A1175">
        <w:rPr>
          <w:rStyle w:val="Emphasis"/>
        </w:rPr>
        <w:t>threats to human survival</w:t>
      </w:r>
      <w:r w:rsidRPr="006A1175">
        <w:rPr>
          <w:rStyle w:val="StyleUnderline"/>
        </w:rPr>
        <w:t xml:space="preserve"> are </w:t>
      </w:r>
      <w:r w:rsidRPr="00A4386E">
        <w:rPr>
          <w:rStyle w:val="Emphasis"/>
        </w:rPr>
        <w:t>not far behind</w:t>
      </w:r>
      <w:r w:rsidRPr="00D12FE5">
        <w:rPr>
          <w:rStyle w:val="StyleUnderline"/>
        </w:rPr>
        <w:t xml:space="preserve">. Let’s listen to the scientists over the protestations of property owners. Let’s heed the dire warnings; there has been enough delay already. </w:t>
      </w:r>
    </w:p>
    <w:p w:rsidR="00F7068C" w:rsidRDefault="00F7068C" w:rsidP="00F7068C">
      <w:r>
        <w:t xml:space="preserve">I urge the county supervisors to exercise decisive leadership is reversing the tide that always seems to put private property rights ahead of nature’s rights. </w:t>
      </w:r>
      <w:r w:rsidRPr="00B20F97">
        <w:rPr>
          <w:rStyle w:val="StyleUnderline"/>
        </w:rPr>
        <w:t xml:space="preserve">Salmon are the </w:t>
      </w:r>
      <w:r w:rsidRPr="00B20F97">
        <w:rPr>
          <w:rStyle w:val="Emphasis"/>
        </w:rPr>
        <w:t>biological foundation</w:t>
      </w:r>
      <w:r w:rsidRPr="00B20F97">
        <w:rPr>
          <w:rStyle w:val="StyleUnderline"/>
        </w:rPr>
        <w:t xml:space="preserve">—and </w:t>
      </w:r>
      <w:r w:rsidRPr="00B20F97">
        <w:rPr>
          <w:rStyle w:val="Emphasis"/>
        </w:rPr>
        <w:t>keystone species</w:t>
      </w:r>
      <w:r w:rsidRPr="00B20F97">
        <w:rPr>
          <w:rStyle w:val="StyleUnderline"/>
        </w:rPr>
        <w:t>—of our precious coastal ecosystems.</w:t>
      </w:r>
      <w:r>
        <w:t xml:space="preserve"> Let’s hope the supervisors stem the tide of ecocide and side with the fish on this important issue.  </w:t>
      </w:r>
    </w:p>
    <w:p w:rsidR="00F7068C" w:rsidRDefault="00F7068C" w:rsidP="00B360C8"/>
    <w:p w:rsidR="00FA2171" w:rsidRDefault="00FA2171" w:rsidP="00FA2171">
      <w:pPr>
        <w:pStyle w:val="Heading4"/>
      </w:pPr>
      <w:r>
        <w:t>Dams kill fish globally---sparks food insecurity and alternatives fail</w:t>
      </w:r>
    </w:p>
    <w:p w:rsidR="00FA2171" w:rsidRDefault="00FA2171" w:rsidP="00FA2171">
      <w:r w:rsidRPr="00131797">
        <w:rPr>
          <w:b/>
          <w:bCs/>
          <w:sz w:val="26"/>
          <w:szCs w:val="26"/>
        </w:rPr>
        <w:t>Opperman 20</w:t>
      </w:r>
      <w:r w:rsidR="000C4D08">
        <w:rPr>
          <w:b/>
          <w:bCs/>
          <w:sz w:val="26"/>
          <w:szCs w:val="26"/>
        </w:rPr>
        <w:t xml:space="preserve"> </w:t>
      </w:r>
      <w:r w:rsidRPr="000C4D08">
        <w:t>--- PhD</w:t>
      </w:r>
      <w:r w:rsidRPr="00131797">
        <w:t xml:space="preserve"> in ecosystem science from the University of California, Berkeley</w:t>
      </w:r>
      <w:r>
        <w:t xml:space="preserve">, </w:t>
      </w:r>
      <w:r w:rsidRPr="00131797">
        <w:t>WWF’</w:t>
      </w:r>
      <w:r>
        <w:t xml:space="preserve">s Global Lead Scientist for freshwater, </w:t>
      </w:r>
      <w:r w:rsidRPr="00131797">
        <w:t>B.S. in biology from Duke University</w:t>
      </w:r>
      <w:r>
        <w:t xml:space="preserve"> </w:t>
      </w:r>
      <w:r w:rsidRPr="00131797">
        <w:t xml:space="preserve">(Jeff, 8-5-2020, "Solar Power Can Help Halt Dramatic Decline Of Migratory Fish," Forbes, </w:t>
      </w:r>
      <w:hyperlink r:id="rId12" w:history="1">
        <w:r w:rsidRPr="00E06116">
          <w:rPr>
            <w:rStyle w:val="Hyperlink"/>
          </w:rPr>
          <w:t>https://www.forbes.com/sites/jeffopperman/2020/08/05/solar-power-can-help-halt-dramatic-decline-of-migratory-fish/?sh=17b2847948f7)HS</w:t>
        </w:r>
      </w:hyperlink>
    </w:p>
    <w:p w:rsidR="00FA2171" w:rsidRPr="00131797" w:rsidRDefault="00FA2171" w:rsidP="00FA2171">
      <w:pPr>
        <w:rPr>
          <w:rStyle w:val="StyleUnderline"/>
        </w:rPr>
      </w:pPr>
      <w:r>
        <w:t xml:space="preserve">A report issued last week revealed that, worldwide, migratory </w:t>
      </w:r>
      <w:r w:rsidRPr="00131797">
        <w:rPr>
          <w:rStyle w:val="StyleUnderline"/>
        </w:rPr>
        <w:t>freshwater fish have declined by 76% since 1970.</w:t>
      </w:r>
    </w:p>
    <w:p w:rsidR="00FA2171" w:rsidRPr="00131797" w:rsidRDefault="00FA2171" w:rsidP="00FA2171">
      <w:pPr>
        <w:rPr>
          <w:rStyle w:val="StyleUnderline"/>
        </w:rPr>
      </w:pPr>
      <w:r>
        <w:t xml:space="preserve">This result joins a growing and dispiriting list of dramatic declines for biodiversity and wildlife. However, it also </w:t>
      </w:r>
      <w:r w:rsidRPr="00131797">
        <w:rPr>
          <w:rStyle w:val="StyleUnderline"/>
        </w:rPr>
        <w:t xml:space="preserve">highlights a continuing </w:t>
      </w:r>
      <w:r w:rsidRPr="00655DC2">
        <w:rPr>
          <w:rStyle w:val="Emphasis"/>
        </w:rPr>
        <w:t>threat to food security</w:t>
      </w:r>
      <w:r w:rsidRPr="00131797">
        <w:rPr>
          <w:rStyle w:val="StyleUnderline"/>
        </w:rPr>
        <w:t xml:space="preserve"> for </w:t>
      </w:r>
      <w:r w:rsidRPr="00655DC2">
        <w:rPr>
          <w:rStyle w:val="Emphasis"/>
        </w:rPr>
        <w:t>many regions</w:t>
      </w:r>
      <w:r w:rsidRPr="00131797">
        <w:rPr>
          <w:rStyle w:val="StyleUnderline"/>
        </w:rPr>
        <w:t xml:space="preserve"> of the world. </w:t>
      </w:r>
    </w:p>
    <w:p w:rsidR="00FA2171" w:rsidRPr="00131797" w:rsidRDefault="00FA2171" w:rsidP="00FA2171">
      <w:pPr>
        <w:rPr>
          <w:rStyle w:val="StyleUnderline"/>
        </w:rPr>
      </w:pPr>
      <w:r w:rsidRPr="00131797">
        <w:rPr>
          <w:rStyle w:val="StyleUnderline"/>
        </w:rPr>
        <w:t>Freshwater fish provide the primary source of protein for at least 200 million people globally—particularly in rural communities in Asia and Africa—and migratory fish are often a major component of freshwater fish harvests.</w:t>
      </w:r>
      <w:r>
        <w:t xml:space="preserve"> For example, migratory fish </w:t>
      </w:r>
      <w:r w:rsidRPr="00131797">
        <w:rPr>
          <w:rStyle w:val="StyleUnderline"/>
        </w:rPr>
        <w:t>represent approximately one-third of the harvest from the Mekong River basin</w:t>
      </w:r>
      <w:r>
        <w:t xml:space="preserve">, the </w:t>
      </w:r>
      <w:r w:rsidRPr="00131797">
        <w:rPr>
          <w:rStyle w:val="StyleUnderline"/>
        </w:rPr>
        <w:t>world’s largest freshwater fishery at over 2 million tons annually, nearly 20% of global freshwater fish harvests.</w:t>
      </w:r>
    </w:p>
    <w:p w:rsidR="00FA2171" w:rsidRDefault="00FA2171" w:rsidP="00FA2171">
      <w:r>
        <w:t xml:space="preserve">But what does </w:t>
      </w:r>
      <w:r w:rsidRPr="00131797">
        <w:rPr>
          <w:u w:val="single"/>
        </w:rPr>
        <w:t>this decline in migratory fish have</w:t>
      </w:r>
      <w:r>
        <w:t xml:space="preserve"> </w:t>
      </w:r>
      <w:r w:rsidRPr="00131797">
        <w:rPr>
          <w:u w:val="single"/>
        </w:rPr>
        <w:t>to do</w:t>
      </w:r>
      <w:r>
        <w:t xml:space="preserve"> </w:t>
      </w:r>
      <w:r w:rsidRPr="00131797">
        <w:rPr>
          <w:u w:val="single"/>
        </w:rPr>
        <w:t>with energy</w:t>
      </w:r>
      <w:r>
        <w:t xml:space="preserve">?   </w:t>
      </w:r>
    </w:p>
    <w:p w:rsidR="00FA2171" w:rsidRPr="00131797" w:rsidRDefault="00FA2171" w:rsidP="00FA2171">
      <w:pPr>
        <w:rPr>
          <w:u w:val="single"/>
        </w:rPr>
      </w:pPr>
      <w:r w:rsidRPr="00131797">
        <w:rPr>
          <w:u w:val="single"/>
        </w:rPr>
        <w:t>Quite a lot, actually. Hydropower dams</w:t>
      </w:r>
      <w:r>
        <w:t xml:space="preserve"> are </w:t>
      </w:r>
      <w:r w:rsidRPr="00131797">
        <w:rPr>
          <w:u w:val="single"/>
        </w:rPr>
        <w:t xml:space="preserve">one of the </w:t>
      </w:r>
      <w:r w:rsidRPr="008C776C">
        <w:rPr>
          <w:rStyle w:val="Emphasis"/>
        </w:rPr>
        <w:t>primary reasons</w:t>
      </w:r>
      <w:r w:rsidRPr="00131797">
        <w:rPr>
          <w:u w:val="single"/>
        </w:rPr>
        <w:t xml:space="preserve"> for the decline of migratory fish – and expansion of hydropower is a key threat to some of the largest runs of migratory fish that remain.</w:t>
      </w:r>
    </w:p>
    <w:p w:rsidR="00FA2171" w:rsidRDefault="00FA2171" w:rsidP="00FA2171">
      <w:r w:rsidRPr="00131797">
        <w:t>Thus, hydropower development triggers a set of difficult tradeoffs between energy and food security. Further exacerbating the challenge, the primary technology aimed at managing those tradeoffs—</w:t>
      </w:r>
      <w:r w:rsidRPr="00DD3C1D">
        <w:rPr>
          <w:u w:val="single"/>
        </w:rPr>
        <w:t>fish passage structures—has a relatively poor track record</w:t>
      </w:r>
      <w:r w:rsidRPr="00131797">
        <w:t>, particularly in tropical rivers where they are now being proposed as mitigation for hydropower.</w:t>
      </w:r>
    </w:p>
    <w:p w:rsidR="00FA2171" w:rsidRDefault="00FA2171" w:rsidP="00FA2171">
      <w:r>
        <w:t xml:space="preserve">The limitations of fish passage structures to mitigate impacts on migratory fish underscore the importance of planning and investment strategies that can avoid those impacts in the first place. </w:t>
      </w:r>
    </w:p>
    <w:p w:rsidR="00FA2171" w:rsidRPr="00DD3C1D" w:rsidRDefault="00FA2171" w:rsidP="00FA2171">
      <w:pPr>
        <w:rPr>
          <w:u w:val="single"/>
        </w:rPr>
      </w:pPr>
      <w:r>
        <w:t xml:space="preserve">There are a few key drivers that compel migratory fish to move, including access to seasonally available food resources and, crucially, specific habitats for spawning. Citizens of the United States and Europe should be well acquainted with these needs of migratory fish and how they can clash with hydropower dams: </w:t>
      </w:r>
      <w:r w:rsidRPr="00DD3C1D">
        <w:rPr>
          <w:u w:val="single"/>
        </w:rPr>
        <w:t xml:space="preserve">in rivers across the U.S. and northern Europe, once prodigious runs of salmon have been reduced to tiny remnants due to dams blocking access to spawning grounds. </w:t>
      </w:r>
    </w:p>
    <w:p w:rsidR="00FA2171" w:rsidRPr="00DD3C1D" w:rsidRDefault="00FA2171" w:rsidP="00FA2171">
      <w:pPr>
        <w:rPr>
          <w:rStyle w:val="StyleUnderline"/>
        </w:rPr>
      </w:pPr>
      <w:r>
        <w:t xml:space="preserve">The Columbia River provides a clear example of these conflicts and tradeoffs. </w:t>
      </w:r>
      <w:r w:rsidRPr="00DD3C1D">
        <w:rPr>
          <w:rStyle w:val="StyleUnderline"/>
        </w:rPr>
        <w:t>Prior to dam development and other impacts, up to 16 million adult salmon typically returned to the Columbia River system each year. Today</w:t>
      </w:r>
      <w:r w:rsidRPr="00DD3C1D">
        <w:t>, hydropower in the Columbia River basin</w:t>
      </w:r>
      <w:r>
        <w:t xml:space="preserve"> generates 100 billion KW hours of electricity, 40% of annual hydropower generation in the U.S., but </w:t>
      </w:r>
      <w:r w:rsidRPr="00DD3C1D">
        <w:rPr>
          <w:rStyle w:val="StyleUnderline"/>
        </w:rPr>
        <w:t xml:space="preserve">salmon have dropped to 2 million returning adults, a near 90% decline. </w:t>
      </w:r>
    </w:p>
    <w:p w:rsidR="00FA2171" w:rsidRDefault="00FA2171" w:rsidP="00FA2171">
      <w:r>
        <w:t xml:space="preserve">In short, </w:t>
      </w:r>
      <w:r w:rsidRPr="00DD3C1D">
        <w:rPr>
          <w:rStyle w:val="StyleUnderline"/>
        </w:rPr>
        <w:t>migratory fish need rivers that are free-flowing between where they start and where they want to be.</w:t>
      </w:r>
      <w:r>
        <w:t xml:space="preserve">  Globally, only 1/3 of long rivers remain free-flowing, and dams are the primary source of fragmentation for these rivers, with most of these being hydropower dams.  This widespread loss of free-flowing rivers is one of the key reasons that migratory fish have declined so dramatically.</w:t>
      </w:r>
    </w:p>
    <w:p w:rsidR="00FA2171" w:rsidRDefault="00FA2171" w:rsidP="00FA2171">
      <w:r>
        <w:t>Do the tradeoffs between energy generation and migratory fish need to be so severe?</w:t>
      </w:r>
    </w:p>
    <w:p w:rsidR="00FA2171" w:rsidRDefault="00FA2171" w:rsidP="00FA2171">
      <w:r>
        <w:t xml:space="preserve">Much of </w:t>
      </w:r>
      <w:r w:rsidRPr="00DD3C1D">
        <w:rPr>
          <w:rStyle w:val="StyleUnderline"/>
        </w:rPr>
        <w:t xml:space="preserve">the hope for reducing these tradeoffs has been pinned to fish passage structures. </w:t>
      </w:r>
      <w:r>
        <w:t>This makes intuitive sense: if a built structure—a dam—blocks the path of migratory fish, simply build additional structures—a fish ladder or even elevator—that can get fish over the blockage.</w:t>
      </w:r>
    </w:p>
    <w:p w:rsidR="00FA2171" w:rsidRDefault="00FA2171" w:rsidP="00FA2171">
      <w:r>
        <w:t>Fish passage technologies were originally developed for salmon, and passage designers could not have picked better candidates to throw into their engineered arenas to see if they work: salmon are strong swimmers, famous for their leaping ability.</w:t>
      </w:r>
    </w:p>
    <w:p w:rsidR="00FA2171" w:rsidRDefault="00FA2171" w:rsidP="00FA2171">
      <w:r>
        <w:t>A 2012 review of all peer-reviewed studies on fish passage performance found that fish passage worked far better for salmon than for other types of fish; on average, structures have a 62% success rate for salmon swimming upstream.</w:t>
      </w:r>
    </w:p>
    <w:p w:rsidR="00FA2171" w:rsidRPr="00DD3C1D" w:rsidRDefault="00FA2171" w:rsidP="00FA2171">
      <w:pPr>
        <w:rPr>
          <w:rStyle w:val="StyleUnderline"/>
        </w:rPr>
      </w:pPr>
      <w:r>
        <w:t xml:space="preserve">That number may sound like a reasonable tradeoff, but consider that most rivers do not have a single hydropower dam, but rather several in a row (a sockeye salmon seeking to return to spawning grounds of the upper Snake River must climb over twelve!). With 62% upstream success at each dam, </w:t>
      </w:r>
      <w:r w:rsidRPr="00DD3C1D">
        <w:rPr>
          <w:rStyle w:val="StyleUnderline"/>
        </w:rPr>
        <w:t xml:space="preserve">a migrating salmon population will be reduced to 38% of its original numbers after two dams and 23% after three. </w:t>
      </w:r>
    </w:p>
    <w:p w:rsidR="00FA2171" w:rsidRDefault="00FA2171" w:rsidP="00FA2171">
      <w:r>
        <w:t xml:space="preserve">And that rapid decline is with the species that are the Katie Ledecky and Michael Phelps of fish swimmers. That same study found that </w:t>
      </w:r>
      <w:r w:rsidRPr="00DD3C1D">
        <w:rPr>
          <w:rStyle w:val="StyleUnderline"/>
        </w:rPr>
        <w:t>all other types of fish had an upstream success rate of only 21%. With that lower rate of success, an upstream migrating population will have plummeted to only 4% of the number that started the journey after only the second dam on the river</w:t>
      </w:r>
      <w:r>
        <w:t xml:space="preserve"> (see figure below).</w:t>
      </w:r>
    </w:p>
    <w:p w:rsidR="00FA2171" w:rsidRDefault="00FA2171" w:rsidP="00FA2171">
      <w:r>
        <w:t xml:space="preserve">Fish passage structures are now being proposed as mitigation for hydropower’s impacts on fish species that have little in common with salmon. Or, rather, hundreds of fish species that have little in common with salmon. </w:t>
      </w:r>
    </w:p>
    <w:p w:rsidR="00FA2171" w:rsidRDefault="00FA2171" w:rsidP="00FA2171">
      <w:r>
        <w:t xml:space="preserve">While fish passage on a salmon river in the U.S. Pacific Northwest might be designed for ten fish species, all relatively strong-swimming, fish passage on a river like the Mekong must accommodate hundreds of species, ranging in size from the diminutive Trey Riel, which weighs as much as a mouse, to the massive Mekong giant catfish, which weighs as much as a grizzly bear. Some are strong swimmers, some are not. Some swim near the surface, some near the bottom. </w:t>
      </w:r>
    </w:p>
    <w:p w:rsidR="00FA2171" w:rsidRDefault="00FA2171" w:rsidP="00FA2171">
      <w:r>
        <w:t xml:space="preserve">Despite that dizzying diversity and complexity, and despite nearly </w:t>
      </w:r>
      <w:r w:rsidRPr="00DD3C1D">
        <w:rPr>
          <w:rStyle w:val="StyleUnderline"/>
        </w:rPr>
        <w:t>no examples of existing projects that have solved similar challenges,</w:t>
      </w:r>
      <w:r>
        <w:t xml:space="preserve"> fish passage structures are being offered as solutions to mitigate impacts on migratory fish from dams including Xayaboury on the Mekong River in Laos, which began operation last year and is the first of 11 proposed dams on the lower Mekong.   </w:t>
      </w:r>
    </w:p>
    <w:p w:rsidR="00FA2171" w:rsidRDefault="00FA2171" w:rsidP="00FA2171">
      <w:r>
        <w:t>During Xayaboury’s construction, Lao officials showed a video illustrating how fish would navigate the passage structures. Seeming to acknowledge that the video revealed a complex set of challenges for fish to surmount, Reuters quoted an official as saying, “Maybe…we should be training the fish how to use the lift.”</w:t>
      </w:r>
    </w:p>
    <w:p w:rsidR="00FA2171" w:rsidRDefault="00FA2171" w:rsidP="00FA2171">
      <w:r w:rsidRPr="00DD3C1D">
        <w:rPr>
          <w:rStyle w:val="StyleUnderline"/>
        </w:rPr>
        <w:t>Training programs for fish are unlikely to produce much learning</w:t>
      </w:r>
      <w:r>
        <w:t>. But the past five years have offered a dramatic education in how rapidly energy options can evolve – a dramatic evolution of energy technologies that may preclude the need for countries to try to solve tradeoffs between hydropower and fish using yesterday’s fish passage technologies.</w:t>
      </w:r>
    </w:p>
    <w:p w:rsidR="00FA2171" w:rsidRDefault="00FA2171" w:rsidP="00B360C8"/>
    <w:p w:rsidR="00FE188F" w:rsidRDefault="00FE188F" w:rsidP="00FE188F">
      <w:pPr>
        <w:pStyle w:val="Heading4"/>
      </w:pPr>
      <w:r w:rsidRPr="007D0ABE">
        <w:t>Fis</w:t>
      </w:r>
      <w:r>
        <w:t>h insecurity causes conflict – lays the foundation for other grievances to escalate</w:t>
      </w:r>
    </w:p>
    <w:p w:rsidR="00FE188F" w:rsidRPr="007D0ABE" w:rsidRDefault="00FE188F" w:rsidP="00FE188F">
      <w:r>
        <w:rPr>
          <w:rStyle w:val="Style13ptBold"/>
        </w:rPr>
        <w:t>Secure Fisheries 17</w:t>
      </w:r>
      <w:r w:rsidRPr="007D0ABE">
        <w:t>.</w:t>
      </w:r>
      <w:r>
        <w:t xml:space="preserve"> </w:t>
      </w:r>
      <w:r w:rsidRPr="007D0ABE">
        <w:t>Secure Fisheries is dedicated to promoting sustainable fisheries across the Somali region as a source of long-term food and economic security. The Somali fishing sector has the potential to provide sustainable coastal livelihoods through employment opportunities that support community resilience. </w:t>
      </w:r>
      <w:r>
        <w:t>“</w:t>
      </w:r>
      <w:r w:rsidRPr="007D0ABE">
        <w:t>FISH, FOOD SECURITY, AND VIOLENT CONFLICT</w:t>
      </w:r>
      <w:r>
        <w:t xml:space="preserve">”. 12-17-20. </w:t>
      </w:r>
      <w:hyperlink r:id="rId13" w:history="1">
        <w:r w:rsidRPr="00840F79">
          <w:rPr>
            <w:rStyle w:val="Hyperlink"/>
          </w:rPr>
          <w:t>https://securefisheries.org/blog/fish-food-security-violent-conflict</w:t>
        </w:r>
      </w:hyperlink>
      <w:r>
        <w:t>. GJ</w:t>
      </w:r>
    </w:p>
    <w:p w:rsidR="00FE188F" w:rsidRPr="008818F7" w:rsidRDefault="00FE188F" w:rsidP="00FE188F">
      <w:r w:rsidRPr="008818F7">
        <w:t>“If you’re interested in conservation, you’d better be interested in conflict.”</w:t>
      </w:r>
    </w:p>
    <w:p w:rsidR="00FE188F" w:rsidRPr="008818F7" w:rsidRDefault="00FE188F" w:rsidP="00FE188F">
      <w:r w:rsidRPr="008818F7">
        <w:t>So argues Dr. Tim McClanahan, one of the world’s most highly cited fisheries academics. Fisheries have the potential to provide vital protein to food insecure populations, but paradoxically many riparian communities are food insecure. While Sub-Saharan Africa has been increasing fisheries production and fish exports to Europe and Asia, domestic fish consumption decreased by 15% between 1990 and 2002.  Lake Victoria, one of the largest lakes in the world, is simultaneously home to over 500 fish species and bordered by communities where 65% of households are food insecure.</w:t>
      </w:r>
    </w:p>
    <w:p w:rsidR="00FE188F" w:rsidRDefault="00FE188F" w:rsidP="00FE188F">
      <w:r>
        <w:t xml:space="preserve">To better understand these relationships, I spoke with Dr. Tim McClanahan, a coral reef ecologist at the Wildlife Conservation Society, and Dr. Cullen Hendrix, director of the Environment, Food and Conflict (ENFOCO) Lab at the Korbel School at the University of Denver. Dr. McClanahan focuses on the role of Marine Protected Areas in biodiversity and fisheries, climate change, and fisheries sustainability in coral reefs. Dr. Hendrix’s research explores political economy, food security, climate change, and political violence. </w:t>
      </w:r>
    </w:p>
    <w:p w:rsidR="00FE188F" w:rsidRDefault="00FE188F" w:rsidP="00FE188F">
      <w:r w:rsidRPr="00F171B8">
        <w:rPr>
          <w:rStyle w:val="StyleUnderline"/>
        </w:rPr>
        <w:t xml:space="preserve">Food insecurity may be a key catalyst for armed conflict. For example, in 2008, rising food prices fueled resentment among Syrians that eventually boiled over into a </w:t>
      </w:r>
      <w:r w:rsidRPr="00F171B8">
        <w:rPr>
          <w:rStyle w:val="Emphasis"/>
        </w:rPr>
        <w:t>devastating civil war</w:t>
      </w:r>
      <w:r>
        <w:t>. Conflict in turn fuels food insecurity, and post-conflict nations which face food insecurity are 40% more likely to regress back to conflict within 10 years.</w:t>
      </w:r>
    </w:p>
    <w:p w:rsidR="00FE188F" w:rsidRDefault="00FE188F" w:rsidP="00FE188F">
      <w:r>
        <w:t>FISH AND FOOD SECURITY</w:t>
      </w:r>
    </w:p>
    <w:p w:rsidR="00FE188F" w:rsidRDefault="00FE188F" w:rsidP="00FE188F">
      <w:r>
        <w:t>What is food security and why does it matter?</w:t>
      </w:r>
    </w:p>
    <w:p w:rsidR="00FE188F" w:rsidRDefault="00FE188F" w:rsidP="00FE188F">
      <w:r>
        <w:t>The Food and Agriculture Organization of the United Nations (FAO) defines food security as “physical, social, and economic access to sufficient, safe, and nutritious food that meets…dietary needs for an active, healthy, and rewarding life.” According to Dr. McClanahan, food security looks at the total system and the relationship between food, people, and environment. Abundance and stability of food supply are central to food security, which contributes to protein and food diversity.</w:t>
      </w:r>
    </w:p>
    <w:p w:rsidR="00FE188F" w:rsidRDefault="00FE188F" w:rsidP="00FE188F">
      <w:r w:rsidRPr="00F171B8">
        <w:rPr>
          <w:rStyle w:val="StyleUnderline"/>
        </w:rPr>
        <w:t>Food security is essential to human wellbeing</w:t>
      </w:r>
      <w:r>
        <w:t>. The challenge of sustaining food security, measured as 2,100 calories per day, “must be met over and over, day after day, in order to pursue any other goals,” stresses Dr. Hendrix.</w:t>
      </w:r>
    </w:p>
    <w:p w:rsidR="00FE188F" w:rsidRDefault="00FE188F" w:rsidP="00FE188F">
      <w:r w:rsidRPr="00F171B8">
        <w:rPr>
          <w:rStyle w:val="StyleUnderline"/>
        </w:rPr>
        <w:t xml:space="preserve">Insecurity may induce </w:t>
      </w:r>
      <w:r w:rsidRPr="00F171B8">
        <w:rPr>
          <w:rStyle w:val="Emphasis"/>
        </w:rPr>
        <w:t>desperate behavior</w:t>
      </w:r>
      <w:r w:rsidRPr="00F171B8">
        <w:rPr>
          <w:rStyle w:val="StyleUnderline"/>
        </w:rPr>
        <w:t xml:space="preserve">. “When people feel insecure, they do things that are often </w:t>
      </w:r>
      <w:r w:rsidRPr="00F171B8">
        <w:rPr>
          <w:rStyle w:val="Emphasis"/>
        </w:rPr>
        <w:t>not in the</w:t>
      </w:r>
      <w:r w:rsidRPr="00F171B8">
        <w:rPr>
          <w:rStyle w:val="StyleUnderline"/>
        </w:rPr>
        <w:t xml:space="preserve"> </w:t>
      </w:r>
      <w:r w:rsidRPr="00F171B8">
        <w:rPr>
          <w:rStyle w:val="Emphasis"/>
        </w:rPr>
        <w:t>long-term interest of sustaining resources</w:t>
      </w:r>
      <w:r>
        <w:t>,” according to McClanahan.</w:t>
      </w:r>
    </w:p>
    <w:p w:rsidR="00FE188F" w:rsidRDefault="00FE188F" w:rsidP="00FE188F">
      <w:r>
        <w:t>It is difficult to shape behavior in favor of resource sustainability when someone is struggling to meet daily needs. In Kenya, poor fishers with few employment alternatives are more likely to continue fishing in spite of declining catch.</w:t>
      </w:r>
    </w:p>
    <w:p w:rsidR="00FE188F" w:rsidRDefault="00FE188F" w:rsidP="00FE188F">
      <w:r>
        <w:t>What is the role of fisheries in food security?</w:t>
      </w:r>
    </w:p>
    <w:p w:rsidR="00FE188F" w:rsidRDefault="00FE188F" w:rsidP="00FE188F">
      <w:r w:rsidRPr="00F171B8">
        <w:rPr>
          <w:rStyle w:val="StyleUnderline"/>
        </w:rPr>
        <w:t>Fish contributes to food security both directly and indirectly. It is a vital protein source and high in healthy fats. It also provides employment for many of the world’s poor</w:t>
      </w:r>
      <w:r>
        <w:t>. Poor fishers generally sell the larger, more profitable fishes and reserve small fishes for home consumption. These small fishes are consumed whole, providing more nutrients than larger fishes. Around Lake Victoria, Nile perch (a large, white-fleshed fish) is typically exported, while dagaa (a small minnow) is consumed locally. Consequently, McClanahan argues that to maximize food security, a fishery must maintain diversity rather than having monolithic systems that prioritize production of high-profit fish.</w:t>
      </w:r>
    </w:p>
    <w:p w:rsidR="00FE188F" w:rsidRDefault="00FE188F" w:rsidP="00FE188F">
      <w:r w:rsidRPr="00F171B8">
        <w:rPr>
          <w:rStyle w:val="StyleUnderline"/>
        </w:rPr>
        <w:t>Food security has not historically been a priority in fisheries. Rather, overall fisheries productivity was the top priority. The assumption was, “If you optimize resource extraction, the rest will take care of itself,”</w:t>
      </w:r>
      <w:r>
        <w:t xml:space="preserve"> says McClanahan. But it doesn’t work out that way. </w:t>
      </w:r>
      <w:r w:rsidRPr="00F171B8">
        <w:t>Integrating</w:t>
      </w:r>
      <w:r w:rsidRPr="00F171B8">
        <w:rPr>
          <w:rStyle w:val="StyleUnderline"/>
        </w:rPr>
        <w:t xml:space="preserve"> food security</w:t>
      </w:r>
      <w:r w:rsidRPr="00F171B8">
        <w:t xml:space="preserve"> into fisheries management introduces a social component</w:t>
      </w:r>
      <w:r>
        <w:t xml:space="preserve">, “addressing a greater concern about equity and fairness,” he says. This </w:t>
      </w:r>
      <w:r w:rsidRPr="00F171B8">
        <w:rPr>
          <w:rStyle w:val="StyleUnderline"/>
        </w:rPr>
        <w:t>ensures that fish harvests actually reach populations in need</w:t>
      </w:r>
      <w:r>
        <w:t>.</w:t>
      </w:r>
    </w:p>
    <w:p w:rsidR="00FE188F" w:rsidRDefault="00FE188F" w:rsidP="00FE188F">
      <w:r>
        <w:t>If fisheries are an important source of food, why do some fishing communities face food insecurity?</w:t>
      </w:r>
    </w:p>
    <w:p w:rsidR="00FE188F" w:rsidRDefault="00FE188F" w:rsidP="00FE188F">
      <w:r>
        <w:t xml:space="preserve">Sometimes, the answer is simply a lack of fish. And </w:t>
      </w:r>
      <w:r w:rsidRPr="00F171B8">
        <w:rPr>
          <w:rStyle w:val="StyleUnderline"/>
        </w:rPr>
        <w:t>lack of fish profoundly hurts the poorest, most food insecure populations. Global catch reconstructions by Thara Srinivasan and Rashid Sumaila showed how overfishing negatively impacts food security</w:t>
      </w:r>
      <w:r>
        <w:t>. They estimated 10 million metric tons of fish were lost in 2004. Translating that loss into calories, overfishing undermined food security for 20 million people in countries where undernourishment already exceeds 5% of the population.</w:t>
      </w:r>
    </w:p>
    <w:p w:rsidR="00FE188F" w:rsidRDefault="00FE188F" w:rsidP="00FE188F">
      <w:r>
        <w:t>Both Hendrix and McClanahan contend that food insecurity in fishing communities results from a combination of localized fish or food scarcity, lack of access to markets, and few alternative livelihood options.  Low levels of education and rural isolation mean many of the world’s poor face limited employment options which makes them less resilient to food scarcity and hence more likely to continue to fish amid scarcity. Isolation also results in lack of market access, meaning lower profits for the rural poor.</w:t>
      </w:r>
    </w:p>
    <w:p w:rsidR="00FE188F" w:rsidRDefault="00FE188F" w:rsidP="00FE188F">
      <w:r>
        <w:t>Men and women also play different roles in the fishing sector and contribute differently to food security. In East Africa, where McClanahan focuses his research, men are more profiteering and trade on a larger scale while women contribute to food security on a local level, feeding their families and communities. Overlooking these roles can have ramifications for food security. In fact, Geheb argues that men’s exclusive control of the Nile Perch fishery is responsible for malnutrition around Lake Victoria.</w:t>
      </w:r>
    </w:p>
    <w:p w:rsidR="00FE188F" w:rsidRDefault="00FE188F" w:rsidP="00FE188F">
      <w:r>
        <w:t>Food Insecurity and Conflict</w:t>
      </w:r>
    </w:p>
    <w:p w:rsidR="00FE188F" w:rsidRPr="00F171B8" w:rsidRDefault="00FE188F" w:rsidP="00FE188F">
      <w:pPr>
        <w:rPr>
          <w:rStyle w:val="StyleUnderline"/>
        </w:rPr>
      </w:pPr>
      <w:r w:rsidRPr="00F171B8">
        <w:rPr>
          <w:rStyle w:val="StyleUnderline"/>
        </w:rPr>
        <w:t>How can food security be a cause of conflict?</w:t>
      </w:r>
    </w:p>
    <w:p w:rsidR="00FE188F" w:rsidRDefault="00FE188F" w:rsidP="00FE188F">
      <w:r>
        <w:t>Food insecurity has the potential to catalyze or deter violent conflict depending on the context, and often in indirect ways. Dr. Hendrix describes three ways food insecurity may cause conflict:</w:t>
      </w:r>
    </w:p>
    <w:p w:rsidR="00FE188F" w:rsidRDefault="00FE188F" w:rsidP="00FE188F">
      <w:r>
        <w:t xml:space="preserve">1) </w:t>
      </w:r>
      <w:r w:rsidRPr="00F171B8">
        <w:rPr>
          <w:rStyle w:val="Emphasis"/>
        </w:rPr>
        <w:t>Appropriative conflict</w:t>
      </w:r>
      <w:r>
        <w:t xml:space="preserve"> (</w:t>
      </w:r>
      <w:r w:rsidRPr="00F171B8">
        <w:rPr>
          <w:rStyle w:val="StyleUnderline"/>
        </w:rPr>
        <w:t>literally fighting over food</w:t>
      </w:r>
      <w:r>
        <w:t>),</w:t>
      </w:r>
    </w:p>
    <w:p w:rsidR="00FE188F" w:rsidRPr="00F171B8" w:rsidRDefault="00FE188F" w:rsidP="00FE188F">
      <w:pPr>
        <w:rPr>
          <w:rStyle w:val="StyleUnderline"/>
        </w:rPr>
      </w:pPr>
      <w:r>
        <w:t xml:space="preserve">2) </w:t>
      </w:r>
      <w:r w:rsidRPr="00F171B8">
        <w:rPr>
          <w:rStyle w:val="Emphasis"/>
        </w:rPr>
        <w:t>Making participation in rebel movements more attractive</w:t>
      </w:r>
      <w:r>
        <w:t xml:space="preserve"> </w:t>
      </w:r>
      <w:r w:rsidRPr="00F171B8">
        <w:rPr>
          <w:rStyle w:val="StyleUnderline"/>
        </w:rPr>
        <w:t>to young, hungry people, and</w:t>
      </w:r>
    </w:p>
    <w:p w:rsidR="00FE188F" w:rsidRDefault="00FE188F" w:rsidP="00FE188F">
      <w:r>
        <w:t xml:space="preserve">3) </w:t>
      </w:r>
      <w:r w:rsidRPr="00F171B8">
        <w:rPr>
          <w:rStyle w:val="Emphasis"/>
        </w:rPr>
        <w:t>Generating grievances</w:t>
      </w:r>
      <w:r>
        <w:t xml:space="preserve"> </w:t>
      </w:r>
      <w:r w:rsidRPr="00F171B8">
        <w:rPr>
          <w:rStyle w:val="StyleUnderline"/>
        </w:rPr>
        <w:t>that may be directed at governments that do not intervene to provide food</w:t>
      </w:r>
    </w:p>
    <w:p w:rsidR="00FE188F" w:rsidRDefault="00FE188F" w:rsidP="00FE188F">
      <w:r>
        <w:t>Here are some instances of these mechanisms:</w:t>
      </w:r>
    </w:p>
    <w:p w:rsidR="00FE188F" w:rsidRPr="00F171B8" w:rsidRDefault="00FE188F" w:rsidP="00FE188F">
      <w:r>
        <w:t xml:space="preserve">Some claim that fighting over fisheries resources has more to do with assumptions of scarcity and subsequent unjust management than groups literally fighting over fish. McClanahan argues that the perception of fairness in fisheries management is one of the most important factors contributing to violent conflict over resources. </w:t>
      </w:r>
      <w:r w:rsidRPr="00F171B8">
        <w:rPr>
          <w:rStyle w:val="StyleUnderline"/>
        </w:rPr>
        <w:t xml:space="preserve">Low fish stocks provide a foundation for resource conflict, but the perception of inequity is the real trigger. This may </w:t>
      </w:r>
      <w:r w:rsidRPr="00F171B8">
        <w:rPr>
          <w:rStyle w:val="Emphasis"/>
        </w:rPr>
        <w:t>amplify frustrations</w:t>
      </w:r>
      <w:r w:rsidRPr="00F171B8">
        <w:rPr>
          <w:rStyle w:val="StyleUnderline"/>
        </w:rPr>
        <w:t xml:space="preserve"> when an external group partakes in unsustainable fishing practices, such as dynamite fishing in Tanzania or in the case of corrupt governance: </w:t>
      </w:r>
      <w:r w:rsidRPr="00F171B8">
        <w:t>“If you can’t eat because someone else is paying off the government, then that creates    frustration.”</w:t>
      </w:r>
    </w:p>
    <w:p w:rsidR="00FE188F" w:rsidRDefault="00FE188F" w:rsidP="00FE188F">
      <w:r w:rsidRPr="00F171B8">
        <w:t>In Somalia, decreasing livestock prices during drought increased the likelihood of engaging in conflict because it decreased opportunity costs and made the benefits of joining armed groups more attractive</w:t>
      </w:r>
      <w:r>
        <w:t>. This mechanism is highly context specific. In Sierra Leone, the promise of food was effective at recruiting combatants, but not in Burundi or Colombia. Between 2010 and 2012, Al-Shabaab strategically destroyed food sources, but the effort backfired and reduced their support base.</w:t>
      </w:r>
    </w:p>
    <w:p w:rsidR="00FE188F" w:rsidRDefault="00FE188F" w:rsidP="00FE188F">
      <w:r w:rsidRPr="00F171B8">
        <w:rPr>
          <w:rStyle w:val="StyleUnderline"/>
        </w:rPr>
        <w:t>Food price spikes in 2008 were fundamental grievances that catalyzed the Arab Spring across Tunisia, Egypt, and Libya. They were also the focus of anti-government riots in Syria.</w:t>
      </w:r>
      <w:r>
        <w:t xml:space="preserve"> However, the actors in these scenarios were not among the </w:t>
      </w:r>
      <w:proofErr w:type="gramStart"/>
      <w:r>
        <w:t>most poor</w:t>
      </w:r>
      <w:proofErr w:type="gramEnd"/>
      <w:r>
        <w:t xml:space="preserve"> or food insecure. Those suffering from severe malnourishment are not likely to engage in conflict. Dr. McClanahan believes that </w:t>
      </w:r>
      <w:r w:rsidRPr="007D0ABE">
        <w:rPr>
          <w:rStyle w:val="StyleUnderline"/>
        </w:rPr>
        <w:t>spikes in food prices may signal a threat to the middle class, resulting in protests over high food prices</w:t>
      </w:r>
      <w:r>
        <w:t xml:space="preserve">.  </w:t>
      </w:r>
    </w:p>
    <w:p w:rsidR="00FE188F" w:rsidRPr="00B360C8" w:rsidRDefault="00FE188F" w:rsidP="00B360C8"/>
    <w:p w:rsidR="00B04B36" w:rsidRDefault="00735665" w:rsidP="00735665">
      <w:pPr>
        <w:pStyle w:val="Heading3"/>
      </w:pPr>
      <w:r>
        <w:t xml:space="preserve">1ac </w:t>
      </w:r>
      <w:r w:rsidR="00B04B36">
        <w:t>Adv Climate</w:t>
      </w:r>
    </w:p>
    <w:p w:rsidR="00B04B36" w:rsidRDefault="00B04B36" w:rsidP="00B04B36"/>
    <w:p w:rsidR="00C95B5C" w:rsidRDefault="00C95B5C" w:rsidP="000A4FCD">
      <w:pPr>
        <w:pStyle w:val="Heading4"/>
      </w:pPr>
      <w:r>
        <w:t>Thousands of new dams are coming --- disrupts the carbon</w:t>
      </w:r>
      <w:r w:rsidR="000A4FCD">
        <w:t xml:space="preserve"> cycle, destroys ecosystems and </w:t>
      </w:r>
      <w:r>
        <w:t xml:space="preserve">emits significant methane </w:t>
      </w:r>
      <w:r w:rsidR="000A4FCD">
        <w:t>NOT</w:t>
      </w:r>
      <w:r>
        <w:t xml:space="preserve"> accounted for in current greenhouse estimates</w:t>
      </w:r>
    </w:p>
    <w:p w:rsidR="00C95B5C" w:rsidRDefault="00C95B5C" w:rsidP="00C95B5C">
      <w:r w:rsidRPr="00DB1245">
        <w:rPr>
          <w:rStyle w:val="Style13ptBold"/>
        </w:rPr>
        <w:t>Benson, 21</w:t>
      </w:r>
      <w:r>
        <w:t xml:space="preserve">--- Masters of Environmental Policy Candidate (MAY 16, 2021, Jen Benson, “The Murky Ethics and Complicated Environmental Claims of Big Hydro,” </w:t>
      </w:r>
      <w:hyperlink r:id="rId14" w:history="1">
        <w:r w:rsidRPr="000F5E24">
          <w:rPr>
            <w:rStyle w:val="Hyperlink"/>
          </w:rPr>
          <w:t>https://www.bard.edu/cep/blog/?p=12930</w:t>
        </w:r>
      </w:hyperlink>
      <w:r>
        <w:t>, JMP)</w:t>
      </w:r>
    </w:p>
    <w:p w:rsidR="00C95B5C" w:rsidRDefault="00C95B5C" w:rsidP="00C95B5C">
      <w:r>
        <w:t xml:space="preserve">As ongoing global reliance on fossil fuels continues to accelerate climate change, </w:t>
      </w:r>
      <w:r w:rsidRPr="001042F7">
        <w:rPr>
          <w:rStyle w:val="StyleUnderline"/>
        </w:rPr>
        <w:t>urgency and interest in transitioning</w:t>
      </w:r>
      <w:r>
        <w:rPr>
          <w:rStyle w:val="StyleUnderline"/>
        </w:rPr>
        <w:t xml:space="preserve"> to renewable energy sources is</w:t>
      </w:r>
      <w:r w:rsidRPr="001042F7">
        <w:rPr>
          <w:rStyle w:val="StyleUnderline"/>
        </w:rPr>
        <w:t xml:space="preserve"> increasing</w:t>
      </w:r>
      <w:r>
        <w:t xml:space="preserve">. A 2019 survey from the Pew Research Center found that most Americans believe the United States should prioritize expanding renewable energy sources over the continued use of fossil fuels. </w:t>
      </w:r>
    </w:p>
    <w:p w:rsidR="00C95B5C" w:rsidRDefault="00C95B5C" w:rsidP="00C95B5C">
      <w:r>
        <w:t xml:space="preserve">Within the energy sphere, </w:t>
      </w:r>
      <w:r w:rsidRPr="005E596B">
        <w:rPr>
          <w:rStyle w:val="StyleUnderline"/>
        </w:rPr>
        <w:t>hydropower is listed as a renewable energy alongside wind, solar, and geothermal</w:t>
      </w:r>
      <w:r>
        <w:t xml:space="preserve">. It is often framed as a source </w:t>
      </w:r>
      <w:proofErr w:type="gramStart"/>
      <w:r>
        <w:t>of  naturally</w:t>
      </w:r>
      <w:proofErr w:type="gramEnd"/>
      <w:r>
        <w:t xml:space="preserve"> replenishing “clean energy”, less harmful to humans and ecosystems than fossil fuels. However, upon closer investigation, </w:t>
      </w:r>
      <w:r w:rsidRPr="005E596B">
        <w:rPr>
          <w:rStyle w:val="StyleUnderline"/>
        </w:rPr>
        <w:t>the picture of hydropower becomes murky, particularly when impacts on the local ecosystem and communities are considered</w:t>
      </w:r>
      <w:r>
        <w:t>.</w:t>
      </w:r>
    </w:p>
    <w:p w:rsidR="00C95B5C" w:rsidRDefault="00C95B5C" w:rsidP="00C95B5C">
      <w:r>
        <w:t>Threats to Free-Flowing Rivers</w:t>
      </w:r>
    </w:p>
    <w:p w:rsidR="00C95B5C" w:rsidRDefault="00C95B5C" w:rsidP="00C95B5C">
      <w:r w:rsidRPr="00F40658">
        <w:rPr>
          <w:rStyle w:val="StyleUnderline"/>
        </w:rPr>
        <w:t>Although hydropower dams are perceived as an environmentally friendly alternative to fossil fuels, dams drastically alter rivers, reducing ecosystem services</w:t>
      </w:r>
      <w:r>
        <w:t xml:space="preserve"> relied upon by both riverine species and nearby human communities.</w:t>
      </w:r>
    </w:p>
    <w:p w:rsidR="00C95B5C" w:rsidRDefault="00C95B5C" w:rsidP="00C95B5C">
      <w:r>
        <w:t>Rivers are already under pressure from changing temperatures, precipitation patterns, storm severity, and subsequent impacts on water quality, biodiversity, and habitat. At present, only 37% of the world’s longest rivers remain free flowing, and out of the world’s 91 rivers over 1,000KM originally flowing to the ocean, only 21 remain connected to the sea.</w:t>
      </w:r>
    </w:p>
    <w:p w:rsidR="00C95B5C" w:rsidRDefault="00C95B5C" w:rsidP="00C95B5C">
      <w:r w:rsidRPr="00870BE5">
        <w:rPr>
          <w:rStyle w:val="StyleUnderline"/>
        </w:rPr>
        <w:t xml:space="preserve">As humans continue to turn to hydroelectric power as an alternative energy source, </w:t>
      </w:r>
      <w:r w:rsidRPr="00870BE5">
        <w:rPr>
          <w:rStyle w:val="Emphasis"/>
        </w:rPr>
        <w:t>3,700 new hydropower dams are either planned or under construction</w:t>
      </w:r>
      <w:r>
        <w:t xml:space="preserve">, adding to the estimated 60,000 large dams currently in existence across the globe. </w:t>
      </w:r>
    </w:p>
    <w:p w:rsidR="00C95B5C" w:rsidRDefault="00C95B5C" w:rsidP="00C95B5C">
      <w:r>
        <w:t>Constructing dams on rivers also threatens freshwater species, as dams block natural pathways between fish feeding and spawning grounds, limiting reproduction. The 2018 Living Planet Report from the World Wildlife Foundation noted an 83% decline in freshwater biodiversity between 1970 and 2014, identifying dams and other water infrastructure as primary drivers of this significant reduction in biodiversity.</w:t>
      </w:r>
    </w:p>
    <w:p w:rsidR="00C95B5C" w:rsidRPr="006A2F9C" w:rsidRDefault="00C95B5C" w:rsidP="00C95B5C">
      <w:pPr>
        <w:rPr>
          <w:rStyle w:val="StyleUnderline"/>
        </w:rPr>
      </w:pPr>
      <w:r>
        <w:t xml:space="preserve">Furthermore, dams are being constructed in protected areas, including those already vulnerable to biodiversity loss. </w:t>
      </w:r>
      <w:r w:rsidRPr="006A2F9C">
        <w:rPr>
          <w:rStyle w:val="StyleUnderline"/>
        </w:rPr>
        <w:t xml:space="preserve">Rivers, the creatures that inhabit them, and the communities that depend upon them in the US and across the world are being </w:t>
      </w:r>
      <w:r w:rsidRPr="006A2F9C">
        <w:rPr>
          <w:rStyle w:val="Emphasis"/>
        </w:rPr>
        <w:t>sacrificed in the name of a hydropower</w:t>
      </w:r>
      <w:r w:rsidRPr="006A2F9C">
        <w:rPr>
          <w:rStyle w:val="StyleUnderline"/>
        </w:rPr>
        <w:t>.</w:t>
      </w:r>
    </w:p>
    <w:p w:rsidR="00C95B5C" w:rsidRDefault="00C95B5C" w:rsidP="00C95B5C">
      <w:r>
        <w:t>Dam(n) Greenhouse Gasses</w:t>
      </w:r>
    </w:p>
    <w:p w:rsidR="00C95B5C" w:rsidRDefault="00C95B5C" w:rsidP="00C95B5C">
      <w:r w:rsidRPr="002A5577">
        <w:rPr>
          <w:rStyle w:val="StyleUnderline"/>
        </w:rPr>
        <w:t>Despite consistent rhetoric around dams being a renewable energy</w:t>
      </w:r>
      <w:r>
        <w:t xml:space="preserve"> source and an environmentally responsible alternative to fossil fuels, </w:t>
      </w:r>
      <w:r w:rsidRPr="002A5577">
        <w:rPr>
          <w:rStyle w:val="StyleUnderline"/>
        </w:rPr>
        <w:t xml:space="preserve">hydropower has been found to </w:t>
      </w:r>
      <w:r w:rsidRPr="002A5577">
        <w:rPr>
          <w:rStyle w:val="Emphasis"/>
        </w:rPr>
        <w:t>cause significant disruptions to the natural carbon cycle</w:t>
      </w:r>
      <w:r>
        <w:t>.</w:t>
      </w:r>
    </w:p>
    <w:p w:rsidR="00C95B5C" w:rsidRDefault="00C95B5C" w:rsidP="00C95B5C">
      <w:r>
        <w:t xml:space="preserve">Human constructed dam reservoirs trap almost one-fifth of organic carbon moving from riverine to oceanic environments. </w:t>
      </w:r>
      <w:r w:rsidRPr="002A5577">
        <w:rPr>
          <w:rStyle w:val="StyleUnderline"/>
        </w:rPr>
        <w:t>With 90% of rivers world wide predicted to host at least one dam in the next 15 years, impacts on the natural carbon cycle will continue to intensify over time.</w:t>
      </w:r>
      <w:r>
        <w:t xml:space="preserve"> </w:t>
      </w:r>
      <w:r w:rsidRPr="008C7AD0">
        <w:rPr>
          <w:rStyle w:val="StyleUnderline"/>
        </w:rPr>
        <w:t xml:space="preserve">As the </w:t>
      </w:r>
      <w:r w:rsidRPr="008C7AD0">
        <w:rPr>
          <w:rStyle w:val="Emphasis"/>
        </w:rPr>
        <w:t>building block of life</w:t>
      </w:r>
      <w:r w:rsidRPr="008C7AD0">
        <w:rPr>
          <w:rStyle w:val="StyleUnderline"/>
        </w:rPr>
        <w:t xml:space="preserve">, the carbon cycle is the basis for primary productivity, and reductions in carbon moving through an ecosystem can have </w:t>
      </w:r>
      <w:r w:rsidRPr="008C7AD0">
        <w:rPr>
          <w:rStyle w:val="Emphasis"/>
        </w:rPr>
        <w:t>significant detrimental effects on its stability and productivity</w:t>
      </w:r>
      <w:r w:rsidRPr="008C7AD0">
        <w:rPr>
          <w:rStyle w:val="StyleUnderline"/>
        </w:rPr>
        <w:t>.</w:t>
      </w:r>
      <w:r>
        <w:t xml:space="preserve"> </w:t>
      </w:r>
    </w:p>
    <w:p w:rsidR="00C95B5C" w:rsidRDefault="00C95B5C" w:rsidP="00C95B5C">
      <w:r>
        <w:t xml:space="preserve">Furthermore, </w:t>
      </w:r>
      <w:r w:rsidRPr="00F40658">
        <w:rPr>
          <w:rStyle w:val="StyleUnderline"/>
        </w:rPr>
        <w:t>the reservoirs created by dams emit methane. A study using bubble-tracking sonar found that each square meter of reservoir surface emitted 25% more methane than previous estimates suggested</w:t>
      </w:r>
      <w:r>
        <w:t xml:space="preserve">. </w:t>
      </w:r>
      <w:r w:rsidRPr="00F40658">
        <w:rPr>
          <w:rStyle w:val="StyleUnderline"/>
        </w:rPr>
        <w:t xml:space="preserve">Despite </w:t>
      </w:r>
      <w:r w:rsidRPr="00DD47D6">
        <w:rPr>
          <w:rStyle w:val="Emphasis"/>
        </w:rPr>
        <w:t>considerable emissions</w:t>
      </w:r>
      <w:r w:rsidRPr="00F40658">
        <w:rPr>
          <w:rStyle w:val="StyleUnderline"/>
        </w:rPr>
        <w:t xml:space="preserve">, methane from dams is </w:t>
      </w:r>
      <w:r w:rsidRPr="00E64A8A">
        <w:rPr>
          <w:rStyle w:val="Emphasis"/>
        </w:rPr>
        <w:t>not currently calculated into global or</w:t>
      </w:r>
      <w:r>
        <w:t xml:space="preserve"> </w:t>
      </w:r>
      <w:r w:rsidRPr="00F40658">
        <w:rPr>
          <w:rStyle w:val="Emphasis"/>
        </w:rPr>
        <w:t>U</w:t>
      </w:r>
      <w:r>
        <w:t xml:space="preserve">nited </w:t>
      </w:r>
      <w:r w:rsidRPr="00F40658">
        <w:rPr>
          <w:rStyle w:val="Emphasis"/>
        </w:rPr>
        <w:t>S</w:t>
      </w:r>
      <w:r>
        <w:t xml:space="preserve">tates </w:t>
      </w:r>
      <w:r w:rsidRPr="00E64A8A">
        <w:rPr>
          <w:rStyle w:val="Emphasis"/>
        </w:rPr>
        <w:t>greenhouse gas inventories</w:t>
      </w:r>
      <w:r>
        <w:t>.</w:t>
      </w:r>
    </w:p>
    <w:p w:rsidR="00C95B5C" w:rsidRPr="00791F26" w:rsidRDefault="00C95B5C" w:rsidP="00C95B5C">
      <w:r w:rsidRPr="00791F26">
        <w:t>When under consideration as a renewable energy, the carbon and methane associated with dams must be included in all cost benefit analyses, along with impacts to local biological and human communities.</w:t>
      </w:r>
    </w:p>
    <w:p w:rsidR="00C95B5C" w:rsidRDefault="00C95B5C" w:rsidP="00C95B5C"/>
    <w:p w:rsidR="00CB0183" w:rsidRPr="00FB61ED" w:rsidRDefault="00CB0183" w:rsidP="00CB0183">
      <w:pPr>
        <w:pStyle w:val="Heading4"/>
      </w:pPr>
      <w:r>
        <w:t xml:space="preserve">New dams will massively expand methane missions – contributes </w:t>
      </w:r>
      <w:r w:rsidRPr="002550AA">
        <w:rPr>
          <w:u w:val="single"/>
        </w:rPr>
        <w:t>three times more</w:t>
      </w:r>
      <w:r>
        <w:t xml:space="preserve"> to global warming than CO2</w:t>
      </w:r>
    </w:p>
    <w:p w:rsidR="00CB0183" w:rsidRPr="00713B8C" w:rsidRDefault="00CB0183" w:rsidP="00CB0183">
      <w:r w:rsidRPr="00713B8C">
        <w:rPr>
          <w:rStyle w:val="Style13ptBold"/>
        </w:rPr>
        <w:t>Guardian 16</w:t>
      </w:r>
      <w:r>
        <w:t xml:space="preserve"> (Guardian</w:t>
      </w:r>
      <w:r w:rsidRPr="00713B8C">
        <w:t xml:space="preserve">, 11-14-2016, "Hydroelectric dams emit a billion tonnes of greenhouse gases a year, study finds," </w:t>
      </w:r>
      <w:hyperlink r:id="rId15" w:history="1">
        <w:r w:rsidRPr="00B25EBB">
          <w:rPr>
            <w:rStyle w:val="Hyperlink"/>
          </w:rPr>
          <w:t>https://www.theguardian.com/global-development/2016/nov/14/hydroelectric-dams-emit-billion-tonnes-greenhouse-gas-methane-study-climate-change)//</w:t>
        </w:r>
      </w:hyperlink>
      <w:r>
        <w:t>kh</w:t>
      </w:r>
    </w:p>
    <w:p w:rsidR="00CB0183" w:rsidRDefault="00CB0183" w:rsidP="00CB0183">
      <w:r w:rsidRPr="00526741">
        <w:rPr>
          <w:u w:val="single"/>
        </w:rPr>
        <w:t xml:space="preserve">Impact of dams on climate change has been </w:t>
      </w:r>
      <w:r w:rsidRPr="00FB61ED">
        <w:rPr>
          <w:rStyle w:val="Emphasis"/>
        </w:rPr>
        <w:t>underestimated</w:t>
      </w:r>
      <w:r w:rsidRPr="00FB61ED">
        <w:t xml:space="preserve">, </w:t>
      </w:r>
      <w:r>
        <w:t xml:space="preserve">researchers warn, as </w:t>
      </w:r>
      <w:r w:rsidRPr="00526741">
        <w:rPr>
          <w:u w:val="single"/>
        </w:rPr>
        <w:t xml:space="preserve">rotting vegetation creates </w:t>
      </w:r>
      <w:r w:rsidRPr="00FB61ED">
        <w:rPr>
          <w:rStyle w:val="Emphasis"/>
        </w:rPr>
        <w:t>25% more methane</w:t>
      </w:r>
      <w:r w:rsidRPr="00526741">
        <w:rPr>
          <w:u w:val="single"/>
        </w:rPr>
        <w:t xml:space="preserve"> than previously thought</w:t>
      </w:r>
    </w:p>
    <w:p w:rsidR="00CB0183" w:rsidRPr="00526741" w:rsidRDefault="00CB0183" w:rsidP="00CB0183">
      <w:pPr>
        <w:rPr>
          <w:u w:val="single"/>
        </w:rPr>
      </w:pPr>
      <w:r w:rsidRPr="00526741">
        <w:rPr>
          <w:u w:val="single"/>
        </w:rPr>
        <w:t>Hydroelectric dams contribute more to global warming than previously estimated, according to a study published in BioScience.</w:t>
      </w:r>
    </w:p>
    <w:p w:rsidR="00CB0183" w:rsidRDefault="00CB0183" w:rsidP="00CB0183">
      <w:r>
        <w:t xml:space="preserve">It appears that </w:t>
      </w:r>
      <w:r w:rsidRPr="00526741">
        <w:rPr>
          <w:u w:val="single"/>
        </w:rPr>
        <w:t xml:space="preserve">the current and planned boom of hydroelectric projects would </w:t>
      </w:r>
      <w:r w:rsidRPr="0020573C">
        <w:rPr>
          <w:rStyle w:val="Emphasis"/>
        </w:rPr>
        <w:t>double</w:t>
      </w:r>
      <w:r>
        <w:t xml:space="preserve"> the current cover of </w:t>
      </w:r>
      <w:r w:rsidRPr="0020573C">
        <w:rPr>
          <w:rStyle w:val="Emphasis"/>
        </w:rPr>
        <w:t>dams</w:t>
      </w:r>
      <w:r w:rsidRPr="00526741">
        <w:rPr>
          <w:u w:val="single"/>
        </w:rPr>
        <w:t xml:space="preserve"> in the world and</w:t>
      </w:r>
      <w:r>
        <w:t xml:space="preserve"> will </w:t>
      </w:r>
      <w:r w:rsidRPr="00526741">
        <w:rPr>
          <w:u w:val="single"/>
        </w:rPr>
        <w:t>aggravate the problem.</w:t>
      </w:r>
    </w:p>
    <w:p w:rsidR="00CB0183" w:rsidRDefault="00CB0183" w:rsidP="00CB0183">
      <w:r>
        <w:t xml:space="preserve">Researchers found that </w:t>
      </w:r>
      <w:r w:rsidRPr="00526741">
        <w:rPr>
          <w:u w:val="single"/>
        </w:rPr>
        <w:t>rotting vegetation in the water means</w:t>
      </w:r>
      <w:r>
        <w:t xml:space="preserve"> that the </w:t>
      </w:r>
      <w:r w:rsidRPr="00526741">
        <w:rPr>
          <w:u w:val="single"/>
        </w:rPr>
        <w:t xml:space="preserve">dams emit about a billion tonnes of greenhouse gases every year. </w:t>
      </w:r>
      <w:r w:rsidRPr="00526741">
        <w:t>This represents 1.3% of total annual anthropogenic (human-caused) global emissions.</w:t>
      </w:r>
    </w:p>
    <w:p w:rsidR="00CB0183" w:rsidRDefault="00CB0183" w:rsidP="00CB0183">
      <w:r>
        <w:t xml:space="preserve">When considered over a 100-year timescale, </w:t>
      </w:r>
      <w:r w:rsidRPr="00526741">
        <w:rPr>
          <w:u w:val="single"/>
        </w:rPr>
        <w:t>dams produce more methane than rice plantations and biomass burning</w:t>
      </w:r>
      <w:r>
        <w:t>, the study showed.</w:t>
      </w:r>
    </w:p>
    <w:p w:rsidR="00CB0183" w:rsidRDefault="00CB0183" w:rsidP="00CB0183">
      <w:r>
        <w:t xml:space="preserve">“We estimate that </w:t>
      </w:r>
      <w:r w:rsidRPr="00526741">
        <w:rPr>
          <w:u w:val="single"/>
        </w:rPr>
        <w:t xml:space="preserve">dams emit around </w:t>
      </w:r>
      <w:r w:rsidRPr="0080458F">
        <w:rPr>
          <w:rStyle w:val="Emphasis"/>
        </w:rPr>
        <w:t>25% more methane</w:t>
      </w:r>
      <w:r w:rsidRPr="00526741">
        <w:rPr>
          <w:u w:val="single"/>
        </w:rPr>
        <w:t xml:space="preserve"> by unit of surface than previously estimated,”</w:t>
      </w:r>
      <w:r>
        <w:t xml:space="preserve"> said Bridget Deemer, from the School of Environment at the Washington State University in Vancouver, and lead author of the study.</w:t>
      </w:r>
    </w:p>
    <w:p w:rsidR="00CB0183" w:rsidRDefault="00CB0183" w:rsidP="00CB0183">
      <w:r>
        <w:t>“</w:t>
      </w:r>
      <w:r w:rsidRPr="00526741">
        <w:rPr>
          <w:u w:val="single"/>
        </w:rPr>
        <w:t>Methane stays in the atmosphere for only around a decade,</w:t>
      </w:r>
      <w:r>
        <w:t xml:space="preserve"> while CO2 stays several centuries, </w:t>
      </w:r>
      <w:r w:rsidRPr="00526741">
        <w:rPr>
          <w:u w:val="single"/>
        </w:rPr>
        <w:t xml:space="preserve">but over the course of 20 </w:t>
      </w:r>
      <w:proofErr w:type="gramStart"/>
      <w:r w:rsidRPr="00526741">
        <w:rPr>
          <w:u w:val="single"/>
        </w:rPr>
        <w:t>years</w:t>
      </w:r>
      <w:proofErr w:type="gramEnd"/>
      <w:r w:rsidRPr="00526741">
        <w:rPr>
          <w:u w:val="single"/>
        </w:rPr>
        <w:t xml:space="preserve"> methane contributes almost </w:t>
      </w:r>
      <w:r w:rsidRPr="002550AA">
        <w:rPr>
          <w:rStyle w:val="Emphasis"/>
        </w:rPr>
        <w:t>three times more to global warming than CO2</w:t>
      </w:r>
      <w:r w:rsidRPr="00526741">
        <w:rPr>
          <w:u w:val="single"/>
        </w:rPr>
        <w:t>,</w:t>
      </w:r>
      <w:r>
        <w:t xml:space="preserve"> a relevant period for policymakers,” she added.</w:t>
      </w:r>
    </w:p>
    <w:p w:rsidR="00CB0183" w:rsidRPr="00526741" w:rsidRDefault="00CB0183" w:rsidP="00CB0183">
      <w:pPr>
        <w:rPr>
          <w:u w:val="single"/>
        </w:rPr>
      </w:pPr>
      <w:r w:rsidRPr="00526741">
        <w:rPr>
          <w:u w:val="single"/>
        </w:rPr>
        <w:t>Methane is produced at the bottom of the reservoirs, where oxygen is low and bacteria decompose organic material</w:t>
      </w:r>
      <w:r>
        <w:t xml:space="preserve">, like trees and grasses, which is already present or carried by watercourse. </w:t>
      </w:r>
      <w:r w:rsidRPr="00526741">
        <w:rPr>
          <w:u w:val="single"/>
        </w:rPr>
        <w:t>Part of the methane becomes CO2; the rest is carried to the surface as bubbles.</w:t>
      </w:r>
    </w:p>
    <w:p w:rsidR="00CB0183" w:rsidRPr="00526741" w:rsidRDefault="00CB0183" w:rsidP="00CB0183">
      <w:pPr>
        <w:rPr>
          <w:u w:val="single"/>
        </w:rPr>
      </w:pPr>
      <w:r>
        <w:t xml:space="preserve">Analysing more than 250 dams and including bubble-based emissions, the researchers found that </w:t>
      </w:r>
      <w:r w:rsidRPr="00526741">
        <w:rPr>
          <w:u w:val="single"/>
        </w:rPr>
        <w:t>dams also emit more methane than lakes and wetlands.</w:t>
      </w:r>
    </w:p>
    <w:p w:rsidR="00CB0183" w:rsidRDefault="00CB0183" w:rsidP="00CB0183">
      <w:r>
        <w:t xml:space="preserve">Emily </w:t>
      </w:r>
      <w:r w:rsidRPr="009341DC">
        <w:rPr>
          <w:rStyle w:val="StyleUnderline"/>
        </w:rPr>
        <w:t>Stanley, a professor in liminology and marine science at the University of Wisconsin-Madison, said</w:t>
      </w:r>
      <w:r>
        <w:t xml:space="preserve"> that </w:t>
      </w:r>
      <w:r w:rsidRPr="00526741">
        <w:rPr>
          <w:u w:val="single"/>
        </w:rPr>
        <w:t xml:space="preserve">the study is “very relevant” because it delivers the </w:t>
      </w:r>
      <w:r w:rsidRPr="00E61397">
        <w:rPr>
          <w:rStyle w:val="Emphasis"/>
        </w:rPr>
        <w:t>best available information</w:t>
      </w:r>
      <w:r w:rsidRPr="00526741">
        <w:rPr>
          <w:u w:val="single"/>
        </w:rPr>
        <w:t xml:space="preserve"> about greenhouse gas emissions from dams. </w:t>
      </w:r>
      <w:r>
        <w:t xml:space="preserve">It </w:t>
      </w:r>
      <w:r w:rsidRPr="00526741">
        <w:rPr>
          <w:u w:val="single"/>
        </w:rPr>
        <w:t>shows that high methane emissions are not linked to the location or antiquity of the reservoirs</w:t>
      </w:r>
      <w:r>
        <w:t>, as other researchers suggest, but to the quantity of organic material.</w:t>
      </w:r>
    </w:p>
    <w:p w:rsidR="00CB0183" w:rsidRDefault="00CB0183" w:rsidP="00CB0183">
      <w:r>
        <w:t xml:space="preserve">According to the study, </w:t>
      </w:r>
      <w:r w:rsidRPr="00526741">
        <w:rPr>
          <w:u w:val="single"/>
        </w:rPr>
        <w:t>algae that proliferates in downstream dams may receive more nutrients such as nitrogen or phosphate, and therefore produce more methane.</w:t>
      </w:r>
    </w:p>
    <w:p w:rsidR="00CB0183" w:rsidRDefault="00CB0183" w:rsidP="00CB0183">
      <w:r>
        <w:t>Deemer is enthusiastic about the possibilities that this research presents for designing, situating and operating dams that emit fewer gases.</w:t>
      </w:r>
    </w:p>
    <w:p w:rsidR="00CB0183" w:rsidRDefault="00CB0183" w:rsidP="00CB0183">
      <w:r>
        <w:t>The researchers have suggested that the Intergovernmental Panel on Climate Change consider these methane emissions in future budgets.</w:t>
      </w:r>
    </w:p>
    <w:p w:rsidR="00CB0183" w:rsidRDefault="00CB0183" w:rsidP="00B04B36"/>
    <w:p w:rsidR="00CB0183" w:rsidRPr="00286EC6" w:rsidRDefault="00CB0183" w:rsidP="00CB0183">
      <w:pPr>
        <w:pStyle w:val="Heading4"/>
      </w:pPr>
      <w:r>
        <w:t xml:space="preserve">Dams are the </w:t>
      </w:r>
      <w:r w:rsidRPr="004D2DB1">
        <w:rPr>
          <w:u w:val="single"/>
        </w:rPr>
        <w:t>single largest source</w:t>
      </w:r>
      <w:r>
        <w:t xml:space="preserve"> of methane emissions</w:t>
      </w:r>
    </w:p>
    <w:p w:rsidR="00CB0183" w:rsidRDefault="00CB0183" w:rsidP="00CB0183">
      <w:r w:rsidRPr="00F8234C">
        <w:rPr>
          <w:rStyle w:val="Style13ptBold"/>
        </w:rPr>
        <w:t>Workman, 7</w:t>
      </w:r>
      <w:r>
        <w:t xml:space="preserve"> --- adviser and consultant on water and natural resources issues to governmental and nongovernmental organizations, including the World Commission on Dams (FALL 2007, JAMES G. WORKMAN, “How to Fix Our Dam Problems; Thousands of aging dams should be repaired or destroyed, at a cost of billions. A cap-and-trade policy could speed the process and help pay the bills,” </w:t>
      </w:r>
      <w:hyperlink r:id="rId16" w:history="1">
        <w:r w:rsidRPr="00E247DE">
          <w:rPr>
            <w:rStyle w:val="Hyperlink"/>
          </w:rPr>
          <w:t>https://issues.org/workman-water-crisis-drought-fix-dams/</w:t>
        </w:r>
      </w:hyperlink>
      <w:r>
        <w:t>, JMP)</w:t>
      </w:r>
    </w:p>
    <w:p w:rsidR="00CB0183" w:rsidRDefault="00CB0183" w:rsidP="00CB0183">
      <w:pPr>
        <w:rPr>
          <w:rStyle w:val="StyleUnderline"/>
        </w:rPr>
      </w:pPr>
      <w:r>
        <w:t xml:space="preserve">What we didn’t appreciate until recently is that </w:t>
      </w:r>
      <w:r w:rsidRPr="00286EC6">
        <w:rPr>
          <w:rStyle w:val="StyleUnderline"/>
        </w:rPr>
        <w:t>dams</w:t>
      </w:r>
      <w:r>
        <w:t xml:space="preserve"> also </w:t>
      </w:r>
      <w:r w:rsidRPr="00286EC6">
        <w:rPr>
          <w:rStyle w:val="StyleUnderline"/>
        </w:rPr>
        <w:t>pollute the air. The public may commonly see dams as producers of clean energy</w:t>
      </w:r>
      <w:r>
        <w:t xml:space="preserve"> in a time of dirty coal and escalating oil prices. </w:t>
      </w:r>
      <w:r w:rsidRPr="00286EC6">
        <w:rPr>
          <w:rStyle w:val="StyleUnderline"/>
        </w:rPr>
        <w:t>Yet fewer than 2% of U.S. dams generate any power whatsoever. Some could be retrofitted</w:t>
      </w:r>
      <w:r>
        <w:t xml:space="preserve"> with turbines, and perhaps various existing dams should be. </w:t>
      </w:r>
      <w:r w:rsidRPr="00286EC6">
        <w:rPr>
          <w:rStyle w:val="StyleUnderline"/>
        </w:rPr>
        <w:t xml:space="preserve">But </w:t>
      </w:r>
      <w:r w:rsidRPr="00286EC6">
        <w:rPr>
          <w:rStyle w:val="Emphasis"/>
        </w:rPr>
        <w:t>peer-reviewed scientific research</w:t>
      </w:r>
      <w:r w:rsidRPr="00286EC6">
        <w:rPr>
          <w:rStyle w:val="StyleUnderline"/>
        </w:rPr>
        <w:t xml:space="preserve"> has demonstrated that dams in fact may </w:t>
      </w:r>
      <w:r w:rsidRPr="00286EC6">
        <w:rPr>
          <w:rStyle w:val="Emphasis"/>
        </w:rPr>
        <w:t>worsen climate change</w:t>
      </w:r>
      <w:r w:rsidRPr="00286EC6">
        <w:rPr>
          <w:rStyle w:val="StyleUnderline"/>
        </w:rPr>
        <w:t xml:space="preserve"> because of reservoir and gate releases of methane</w:t>
      </w:r>
      <w:r>
        <w:t xml:space="preserve">. Brazil’s National Institute for Space Research calculated </w:t>
      </w:r>
      <w:r w:rsidRPr="00286EC6">
        <w:rPr>
          <w:rStyle w:val="StyleUnderline"/>
        </w:rPr>
        <w:t>that the world’s 52,000 large dams</w:t>
      </w:r>
      <w:r>
        <w:t xml:space="preserve"> (typically 50 feet or higher) </w:t>
      </w:r>
      <w:r w:rsidRPr="00286EC6">
        <w:rPr>
          <w:rStyle w:val="StyleUnderline"/>
        </w:rPr>
        <w:t>contribute more than 4% of the total warming impact of human activities</w:t>
      </w:r>
      <w:r>
        <w:t xml:space="preserve">. </w:t>
      </w:r>
      <w:r w:rsidRPr="00286EC6">
        <w:rPr>
          <w:rStyle w:val="StyleUnderline"/>
        </w:rPr>
        <w:t xml:space="preserve">These dam reservoirs contribute 25% of human-caused methane emissions, the </w:t>
      </w:r>
      <w:r w:rsidRPr="00286EC6">
        <w:rPr>
          <w:rStyle w:val="Emphasis"/>
        </w:rPr>
        <w:t>world’s largest single source</w:t>
      </w:r>
      <w:r w:rsidRPr="00286EC6">
        <w:rPr>
          <w:rStyle w:val="StyleUnderline"/>
        </w:rPr>
        <w:t>. Earth’s millions of smaller dams compound that effect.</w:t>
      </w:r>
    </w:p>
    <w:p w:rsidR="00CB0183" w:rsidRDefault="00CB0183" w:rsidP="00B04B36"/>
    <w:p w:rsidR="00C602A2" w:rsidRPr="000F4659" w:rsidRDefault="00C602A2" w:rsidP="00C602A2">
      <w:pPr>
        <w:pStyle w:val="Heading4"/>
      </w:pPr>
      <w:r>
        <w:t xml:space="preserve">Hydropower </w:t>
      </w:r>
      <w:r w:rsidR="00CB0183">
        <w:t xml:space="preserve">also </w:t>
      </w:r>
      <w:r>
        <w:t>forces tradeoffs with more sustainable renewables</w:t>
      </w:r>
      <w:r w:rsidR="00E778E6">
        <w:t xml:space="preserve"> and drive us past the tipping point</w:t>
      </w:r>
    </w:p>
    <w:p w:rsidR="00C602A2" w:rsidRDefault="00C602A2" w:rsidP="00C602A2">
      <w:r w:rsidRPr="00D14397">
        <w:rPr>
          <w:rStyle w:val="Style13ptBold"/>
        </w:rPr>
        <w:t>Simon, 19</w:t>
      </w:r>
      <w:r>
        <w:t xml:space="preserve"> --- Director of programs, International Rivers (8 April 2019, Michael Simon, “Large dams do not benefit the environment,” </w:t>
      </w:r>
      <w:hyperlink r:id="rId17" w:history="1">
        <w:r w:rsidRPr="0082570D">
          <w:rPr>
            <w:rStyle w:val="Hyperlink"/>
          </w:rPr>
          <w:t>https://therift.eu/index.php/2019/04/08/do-large-dams-benefit-the-environment/</w:t>
        </w:r>
      </w:hyperlink>
      <w:r>
        <w:t>, JMP)</w:t>
      </w:r>
    </w:p>
    <w:p w:rsidR="00C602A2" w:rsidRPr="00533BEA" w:rsidRDefault="00C602A2" w:rsidP="00C602A2">
      <w:r w:rsidRPr="00533BEA">
        <w:t>Large dams are catapulting a range of species toward extinction. They are flooding critical carbon sinks and depriving still others of their sustenance. And dams are the greatest single source of manmade emissions of methane: the most potent of greenhouse gases. Needless to say, it’s hard to argue dams benefit the environment. That is, unless, you stand to profit from the greenwash.</w:t>
      </w:r>
    </w:p>
    <w:p w:rsidR="00C602A2" w:rsidRDefault="00C602A2" w:rsidP="00C602A2">
      <w:r>
        <w:t xml:space="preserve">On May 14-16, the World Hydropower Congress will convene in Paris with the supposed commitment to deliver on the Paris Climate Agreement and Sustainable Development Goals. It’s a convenient posture given the money now available to mitigate climate change through mechanisms like the Green Climate Fund (GCF). </w:t>
      </w:r>
      <w:r w:rsidRPr="0000378F">
        <w:rPr>
          <w:rStyle w:val="StyleUnderline"/>
        </w:rPr>
        <w:t xml:space="preserve">In addition to </w:t>
      </w:r>
      <w:r w:rsidRPr="00EF4C34">
        <w:rPr>
          <w:rStyle w:val="Emphasis"/>
        </w:rPr>
        <w:t>drawing money</w:t>
      </w:r>
      <w:r>
        <w:t xml:space="preserve"> (some $130 million in the case of but one project in Tajikistan alone) </w:t>
      </w:r>
      <w:r w:rsidRPr="00EF4C34">
        <w:rPr>
          <w:rStyle w:val="Emphasis"/>
        </w:rPr>
        <w:t>from newer, greener technologies</w:t>
      </w:r>
      <w:r w:rsidRPr="00B410F8">
        <w:rPr>
          <w:rStyle w:val="StyleUnderline"/>
        </w:rPr>
        <w:t>, large hydro is</w:t>
      </w:r>
      <w:r>
        <w:t xml:space="preserve">, as close to 300 NGOs have noted in a letter to the GCF: </w:t>
      </w:r>
      <w:r w:rsidRPr="00B410F8">
        <w:rPr>
          <w:rStyle w:val="StyleUnderline"/>
        </w:rPr>
        <w:t>inefficient, ineffective, and disrupts the function of rivers as regulators of the carbon cycle</w:t>
      </w:r>
      <w:r>
        <w:t>.</w:t>
      </w:r>
    </w:p>
    <w:p w:rsidR="00C602A2" w:rsidRDefault="00C602A2" w:rsidP="00C602A2">
      <w:r>
        <w:t xml:space="preserve">So </w:t>
      </w:r>
      <w:r w:rsidRPr="00575EF1">
        <w:rPr>
          <w:rStyle w:val="StyleUnderline"/>
        </w:rPr>
        <w:t>why, despite the preponderance of evidence that large hydro is bad for the environment is it maintaining its green luster?</w:t>
      </w:r>
      <w:r>
        <w:t xml:space="preserve"> For this, you need look no further than the co-host of the upcoming World Hydropower Congress: </w:t>
      </w:r>
      <w:proofErr w:type="gramStart"/>
      <w:r>
        <w:t>the</w:t>
      </w:r>
      <w:proofErr w:type="gramEnd"/>
      <w:r>
        <w:t xml:space="preserve"> United Nations Educational, Scientific and Cultural Organization (UNESCO). UNESCO is at once the international body responsible for selecting World Heritage Sites for legal protection, while at the same time legitimizing an industry that threatens close to 20 of these sites.</w:t>
      </w:r>
    </w:p>
    <w:p w:rsidR="00C602A2" w:rsidRPr="007703C5" w:rsidRDefault="00C602A2" w:rsidP="00C602A2">
      <w:pPr>
        <w:rPr>
          <w:rStyle w:val="StyleUnderline"/>
        </w:rPr>
      </w:pPr>
      <w:r w:rsidRPr="007703C5">
        <w:rPr>
          <w:rStyle w:val="StyleUnderline"/>
        </w:rPr>
        <w:t>A</w:t>
      </w:r>
      <w:r w:rsidRPr="00426866">
        <w:t xml:space="preserve"> further </w:t>
      </w:r>
      <w:r w:rsidRPr="007703C5">
        <w:rPr>
          <w:rStyle w:val="StyleUnderline"/>
        </w:rPr>
        <w:t>aspect of the greenwash is the argument that hydropower is the lesser of two evils</w:t>
      </w:r>
      <w:r>
        <w:t xml:space="preserve">. </w:t>
      </w:r>
      <w:r w:rsidRPr="007703C5">
        <w:rPr>
          <w:rStyle w:val="StyleUnderline"/>
        </w:rPr>
        <w:t>It is less caustic</w:t>
      </w:r>
      <w:r>
        <w:t xml:space="preserve"> to the environment </w:t>
      </w:r>
      <w:r w:rsidRPr="007703C5">
        <w:rPr>
          <w:rStyle w:val="StyleUnderline"/>
        </w:rPr>
        <w:t>than conventional power sources</w:t>
      </w:r>
      <w:r>
        <w:t xml:space="preserve"> so it is thus beneficial to the environment. Needless to say, </w:t>
      </w:r>
      <w:r w:rsidRPr="007703C5">
        <w:rPr>
          <w:rStyle w:val="StyleUnderline"/>
        </w:rPr>
        <w:t>there are fallacies in this premise</w:t>
      </w:r>
      <w:r>
        <w:t xml:space="preserve">. </w:t>
      </w:r>
      <w:r w:rsidRPr="007703C5">
        <w:rPr>
          <w:rStyle w:val="StyleUnderline"/>
        </w:rPr>
        <w:t xml:space="preserve">First, studies are finding that in tropical environments and high-sediment areas, </w:t>
      </w:r>
      <w:r w:rsidRPr="009443BA">
        <w:rPr>
          <w:rStyle w:val="Emphasis"/>
        </w:rPr>
        <w:t>dams can release more greenhouse gases than coal-fired power plants</w:t>
      </w:r>
      <w:r w:rsidRPr="00255F28">
        <w:rPr>
          <w:rStyle w:val="StyleUnderline"/>
        </w:rPr>
        <w:t>.</w:t>
      </w:r>
      <w:r w:rsidRPr="007703C5">
        <w:rPr>
          <w:rStyle w:val="StyleUnderline"/>
        </w:rPr>
        <w:t xml:space="preserve"> Second, even if large dams were less caustic, their carbon footprint is by no means beneficial nor comparable to </w:t>
      </w:r>
      <w:r w:rsidRPr="00FC720A">
        <w:rPr>
          <w:rStyle w:val="Emphasis"/>
        </w:rPr>
        <w:t>alternatives like wind and solar</w:t>
      </w:r>
      <w:r w:rsidRPr="007703C5">
        <w:rPr>
          <w:rStyle w:val="StyleUnderline"/>
        </w:rPr>
        <w:t>.</w:t>
      </w:r>
    </w:p>
    <w:p w:rsidR="00C602A2" w:rsidRDefault="00C602A2" w:rsidP="00C602A2">
      <w:r w:rsidRPr="005D4074">
        <w:rPr>
          <w:rStyle w:val="StyleUnderline"/>
        </w:rPr>
        <w:t>It’s time for those institutions giving credence to the myth of “dams as eco-savior” to shift course, before this supposed “solution” to climate change accelerates us even faster to toward the</w:t>
      </w:r>
      <w:r>
        <w:t xml:space="preserve"> </w:t>
      </w:r>
      <w:r w:rsidRPr="005D4074">
        <w:rPr>
          <w:rStyle w:val="Emphasis"/>
        </w:rPr>
        <w:t>I</w:t>
      </w:r>
      <w:r>
        <w:t xml:space="preserve">ntergovernmental </w:t>
      </w:r>
      <w:r w:rsidRPr="005D4074">
        <w:rPr>
          <w:rStyle w:val="Emphasis"/>
        </w:rPr>
        <w:t>P</w:t>
      </w:r>
      <w:r>
        <w:t xml:space="preserve">anel on </w:t>
      </w:r>
      <w:r w:rsidRPr="005D4074">
        <w:rPr>
          <w:rStyle w:val="Emphasis"/>
        </w:rPr>
        <w:t>C</w:t>
      </w:r>
      <w:r>
        <w:t xml:space="preserve">limate </w:t>
      </w:r>
      <w:r w:rsidRPr="005D4074">
        <w:rPr>
          <w:rStyle w:val="Emphasis"/>
        </w:rPr>
        <w:t>C</w:t>
      </w:r>
      <w:r>
        <w:t xml:space="preserve">hange’s </w:t>
      </w:r>
      <w:r w:rsidRPr="005D4074">
        <w:rPr>
          <w:rStyle w:val="Emphasis"/>
        </w:rPr>
        <w:t>point of no return</w:t>
      </w:r>
      <w:r>
        <w:t>.</w:t>
      </w:r>
    </w:p>
    <w:p w:rsidR="00B04B36" w:rsidRDefault="00B04B36" w:rsidP="00B04B36"/>
    <w:p w:rsidR="001F091B" w:rsidRPr="00DC0606" w:rsidRDefault="001F091B" w:rsidP="001F091B">
      <w:pPr>
        <w:pStyle w:val="Heading4"/>
      </w:pPr>
      <w:r>
        <w:t>Warming leads to extinction---it’s a conflict-multiplier and defense doesn’t assume non-linearity</w:t>
      </w:r>
    </w:p>
    <w:p w:rsidR="001F091B" w:rsidRPr="00EB0F8F" w:rsidRDefault="001F091B" w:rsidP="001F091B">
      <w:r w:rsidRPr="00EB0F8F">
        <w:rPr>
          <w:rStyle w:val="Style13ptBold"/>
        </w:rPr>
        <w:t>Kareiva 18</w:t>
      </w:r>
      <w:r w:rsidRPr="00EB0F8F">
        <w:t xml:space="preserve">, Ph.D. in ecology and applied mathematics from Cornell University, director of the Institute of the Environment and Sustainability at UCLA, Pritzker Distinguished Professor in Environment &amp; Sustainability at UCLA, et al. (Peter, “Existential risk due to ecosystem collapse: Nature strikes back,” </w:t>
      </w:r>
      <w:r w:rsidRPr="00EB0F8F">
        <w:rPr>
          <w:i/>
          <w:iCs/>
        </w:rPr>
        <w:t>Futures</w:t>
      </w:r>
      <w:r w:rsidRPr="00EB0F8F">
        <w:t>, 102)</w:t>
      </w:r>
    </w:p>
    <w:p w:rsidR="001F091B" w:rsidRPr="00262874" w:rsidRDefault="001F091B" w:rsidP="001F091B">
      <w:pPr>
        <w:rPr>
          <w:sz w:val="10"/>
        </w:rPr>
      </w:pPr>
      <w:r w:rsidRPr="00BB3859">
        <w:rPr>
          <w:sz w:val="10"/>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BB3859">
        <w:rPr>
          <w:rStyle w:val="StyleUnderline"/>
        </w:rPr>
        <w:t>climate change, global freshwater cycle, and ocean acidification</w:t>
      </w:r>
      <w:r w:rsidRPr="00BB3859">
        <w:rPr>
          <w:sz w:val="10"/>
        </w:rPr>
        <w:t xml:space="preserve">) do </w:t>
      </w:r>
      <w:r w:rsidRPr="00BB3859">
        <w:rPr>
          <w:rStyle w:val="StyleUnderline"/>
        </w:rPr>
        <w:t xml:space="preserve">pose </w:t>
      </w:r>
      <w:r w:rsidRPr="00BB3859">
        <w:rPr>
          <w:rStyle w:val="Emphasis"/>
        </w:rPr>
        <w:t>existential risks</w:t>
      </w:r>
      <w:r w:rsidRPr="00BB3859">
        <w:rPr>
          <w:sz w:val="10"/>
        </w:rPr>
        <w:t xml:space="preserve">. </w:t>
      </w:r>
      <w:r w:rsidRPr="00BB3859">
        <w:rPr>
          <w:rStyle w:val="StyleUnderline"/>
        </w:rPr>
        <w:t xml:space="preserve">This is because of intrinsic </w:t>
      </w:r>
      <w:r w:rsidRPr="00BB3859">
        <w:rPr>
          <w:rStyle w:val="Emphasis"/>
        </w:rPr>
        <w:t>positive feedback loops</w:t>
      </w:r>
      <w:r w:rsidRPr="00BB3859">
        <w:rPr>
          <w:sz w:val="10"/>
        </w:rPr>
        <w:t>, substantial lag times between system change and experiencing the consequences of that change,</w:t>
      </w:r>
      <w:r w:rsidRPr="00BB3859">
        <w:rPr>
          <w:rStyle w:val="StyleUnderline"/>
        </w:rPr>
        <w:t xml:space="preserve"> and the fact these different boundaries interact with one another in ways that yield </w:t>
      </w:r>
      <w:r w:rsidRPr="00BB3859">
        <w:rPr>
          <w:rStyle w:val="Emphasis"/>
        </w:rPr>
        <w:t>surprises</w:t>
      </w:r>
      <w:r w:rsidRPr="00BB3859">
        <w:rPr>
          <w:sz w:val="10"/>
        </w:rPr>
        <w:t xml:space="preserve">. In addition, </w:t>
      </w:r>
      <w:r w:rsidRPr="00BB3859">
        <w:rPr>
          <w:rStyle w:val="StyleUnderline"/>
        </w:rPr>
        <w:t xml:space="preserve">climate, freshwater, and ocean acidification are all directly connected to the provision of </w:t>
      </w:r>
      <w:r w:rsidRPr="00BB3859">
        <w:rPr>
          <w:rStyle w:val="Emphasis"/>
        </w:rPr>
        <w:t>food</w:t>
      </w:r>
      <w:r w:rsidRPr="00BB3859">
        <w:rPr>
          <w:rStyle w:val="StyleUnderline"/>
        </w:rPr>
        <w:t xml:space="preserve"> and </w:t>
      </w:r>
      <w:r w:rsidRPr="00BB3859">
        <w:rPr>
          <w:rStyle w:val="Emphasis"/>
        </w:rPr>
        <w:t>water</w:t>
      </w:r>
      <w:r w:rsidRPr="00BB3859">
        <w:rPr>
          <w:rStyle w:val="StyleUnderline"/>
        </w:rPr>
        <w:t>, and shortages</w:t>
      </w:r>
      <w:r w:rsidRPr="00BB3859">
        <w:rPr>
          <w:sz w:val="10"/>
        </w:rPr>
        <w:t xml:space="preserve"> of food and water can </w:t>
      </w:r>
      <w:r w:rsidRPr="00BB3859">
        <w:rPr>
          <w:rStyle w:val="StyleUnderline"/>
        </w:rPr>
        <w:t xml:space="preserve">create </w:t>
      </w:r>
      <w:r w:rsidRPr="00BB3859">
        <w:rPr>
          <w:rStyle w:val="Emphasis"/>
        </w:rPr>
        <w:t>conflict</w:t>
      </w:r>
      <w:r w:rsidRPr="00BB3859">
        <w:rPr>
          <w:rStyle w:val="StyleUnderline"/>
        </w:rPr>
        <w:t xml:space="preserve"> and social unrest</w:t>
      </w:r>
      <w:r w:rsidRPr="00BB3859">
        <w:rPr>
          <w:sz w:val="10"/>
        </w:rPr>
        <w:t xml:space="preserve">.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w:t>
      </w:r>
      <w:r w:rsidRPr="00BB3859">
        <w:rPr>
          <w:rStyle w:val="StyleUnderline"/>
        </w:rPr>
        <w:t xml:space="preserve">Climate change intersects with freshwater resources because it is expected to </w:t>
      </w:r>
      <w:r w:rsidRPr="00BB3859">
        <w:rPr>
          <w:rStyle w:val="Emphasis"/>
        </w:rPr>
        <w:t>exacerbate drought</w:t>
      </w:r>
      <w:r w:rsidRPr="00BB3859">
        <w:rPr>
          <w:rStyle w:val="StyleUnderline"/>
        </w:rPr>
        <w:t xml:space="preserve"> and</w:t>
      </w:r>
      <w:r w:rsidRPr="00BB3859">
        <w:rPr>
          <w:sz w:val="10"/>
        </w:rPr>
        <w:t xml:space="preserve"> </w:t>
      </w:r>
      <w:r w:rsidRPr="00BB3859">
        <w:rPr>
          <w:rStyle w:val="Emphasis"/>
        </w:rPr>
        <w:t>water scarcity</w:t>
      </w:r>
      <w:r w:rsidRPr="00BB3859">
        <w:rPr>
          <w:rStyle w:val="StyleUnderline"/>
        </w:rPr>
        <w:t xml:space="preserve">, </w:t>
      </w:r>
      <w:r w:rsidRPr="00BB3859">
        <w:rPr>
          <w:sz w:val="10"/>
        </w:rPr>
        <w:t xml:space="preserve">as well as flooding. Climate change can even impair water quality because it is associated with heavy rains that overwhelm sewage treatment facilities, or because it results in higher concentrations of pollutants in groundwater as a result of enhanced evaporation and reduced groundwater recharge. </w:t>
      </w:r>
      <w:r w:rsidRPr="00BB3859">
        <w:rPr>
          <w:rStyle w:val="StyleUnderline"/>
        </w:rPr>
        <w:t>Ample clean water</w:t>
      </w:r>
      <w:r w:rsidRPr="00BB3859">
        <w:rPr>
          <w:sz w:val="10"/>
        </w:rPr>
        <w:t xml:space="preserve"> is not a luxury—it </w:t>
      </w:r>
      <w:r w:rsidRPr="00BB3859">
        <w:rPr>
          <w:rStyle w:val="StyleUnderline"/>
        </w:rPr>
        <w:t>is essential for human survival.</w:t>
      </w:r>
      <w:r w:rsidRPr="00BB3859">
        <w:rPr>
          <w:sz w:val="10"/>
        </w:rPr>
        <w:t xml:space="preserve">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w:t>
      </w:r>
      <w:r w:rsidRPr="00BB3859">
        <w:rPr>
          <w:rStyle w:val="StyleUnderline"/>
        </w:rPr>
        <w:t xml:space="preserve">Climate change also increases </w:t>
      </w:r>
      <w:r w:rsidRPr="00BB3859">
        <w:rPr>
          <w:rStyle w:val="Emphasis"/>
        </w:rPr>
        <w:t>storm frequency</w:t>
      </w:r>
      <w:r w:rsidRPr="00BB3859">
        <w:rPr>
          <w:rStyle w:val="StyleUnderline"/>
        </w:rPr>
        <w:t xml:space="preserve"> and severity. Coral reefs and oyster reefs provide protection from storm surge because they reduce wave energy</w:t>
      </w:r>
      <w:r w:rsidRPr="00BB3859">
        <w:rPr>
          <w:sz w:val="10"/>
        </w:rPr>
        <w:t xml:space="preserve"> (Spalding et al., 2014). </w:t>
      </w:r>
      <w:r w:rsidRPr="00BB3859">
        <w:rPr>
          <w:rStyle w:val="StyleUnderline"/>
        </w:rPr>
        <w:t>If these reefs are lost due to acidification at the same time as storms become more severe and sea level rises</w:t>
      </w:r>
      <w:r w:rsidRPr="00BB3859">
        <w:rPr>
          <w:sz w:val="10"/>
        </w:rPr>
        <w:t xml:space="preserve">, </w:t>
      </w:r>
      <w:r w:rsidRPr="00BB3859">
        <w:rPr>
          <w:rStyle w:val="Emphasis"/>
        </w:rPr>
        <w:t>coastal communities will be exposed to unprecedented storm surge</w:t>
      </w:r>
      <w:r w:rsidRPr="00BB3859">
        <w:rPr>
          <w:sz w:val="10"/>
        </w:rPr>
        <w:t>—</w:t>
      </w:r>
      <w:r w:rsidRPr="00BB3859">
        <w:rPr>
          <w:rStyle w:val="StyleUnderline"/>
        </w:rPr>
        <w:t>and may be ravaged by recurrent storms</w:t>
      </w:r>
      <w:r w:rsidRPr="00BB3859">
        <w:rPr>
          <w:sz w:val="10"/>
        </w:rPr>
        <w:t xml:space="preserve">.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BB3859">
        <w:rPr>
          <w:rStyle w:val="StyleUnderline"/>
        </w:rPr>
        <w:t xml:space="preserve">Society will have a hard time responding to shorter intervals between rare </w:t>
      </w:r>
      <w:r w:rsidRPr="00BB3859">
        <w:rPr>
          <w:rStyle w:val="Emphasis"/>
        </w:rPr>
        <w:t>extreme events</w:t>
      </w:r>
      <w:r w:rsidRPr="00BB3859">
        <w:rPr>
          <w:rStyle w:val="StyleUnderline"/>
        </w:rPr>
        <w:t xml:space="preserve"> </w:t>
      </w:r>
      <w:r w:rsidRPr="00BB3859">
        <w:rPr>
          <w:sz w:val="10"/>
        </w:rPr>
        <w:t>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w:t>
      </w:r>
      <w:r w:rsidRPr="00BB3859">
        <w:rPr>
          <w:rStyle w:val="StyleUnderline"/>
        </w:rPr>
        <w:t xml:space="preserve"> every 25 years, but is expected to occur once every 5 years by 2050</w:t>
      </w:r>
      <w:r w:rsidRPr="00BB3859">
        <w:rPr>
          <w:sz w:val="10"/>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w:t>
      </w:r>
      <w:r w:rsidRPr="00BB3859">
        <w:rPr>
          <w:rStyle w:val="StyleUnderline"/>
        </w:rPr>
        <w:t xml:space="preserve">Humans are remarkably ingenious, and have </w:t>
      </w:r>
      <w:r w:rsidRPr="00BB3859">
        <w:rPr>
          <w:rStyle w:val="Emphasis"/>
        </w:rPr>
        <w:t>adapted</w:t>
      </w:r>
      <w:r w:rsidRPr="00BB3859">
        <w:rPr>
          <w:rStyle w:val="StyleUnderline"/>
        </w:rPr>
        <w:t xml:space="preserve"> to crises throughout their history</w:t>
      </w:r>
      <w:r w:rsidRPr="00BB3859">
        <w:rPr>
          <w:sz w:val="10"/>
        </w:rPr>
        <w:t xml:space="preserve">. Our doom has been repeatedly predicted, only to be averted by innovation (Ridley, 2011). </w:t>
      </w:r>
      <w:r w:rsidRPr="00BB3859">
        <w:rPr>
          <w:rStyle w:val="StyleUnderline"/>
        </w:rPr>
        <w:t>However, the many stories of human ingenuity successfully addressing existential risks</w:t>
      </w:r>
      <w:r w:rsidRPr="00BB3859">
        <w:rPr>
          <w:sz w:val="10"/>
        </w:rPr>
        <w:t xml:space="preserve"> such as global famine or extreme air pollution </w:t>
      </w:r>
      <w:r w:rsidRPr="00BB3859">
        <w:rPr>
          <w:rStyle w:val="StyleUnderline"/>
        </w:rPr>
        <w:t>represent environmental challenges that are largely linear, have immediate consequences, and operate without positive feedbacks.</w:t>
      </w:r>
      <w:r w:rsidRPr="00BB3859">
        <w:rPr>
          <w:sz w:val="10"/>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w:t>
      </w:r>
      <w:proofErr w:type="gramStart"/>
      <w:r w:rsidRPr="00BB3859">
        <w:rPr>
          <w:sz w:val="10"/>
        </w:rPr>
        <w:t>fact</w:t>
      </w:r>
      <w:proofErr w:type="gramEnd"/>
      <w:r w:rsidRPr="00BB3859">
        <w:rPr>
          <w:sz w:val="10"/>
        </w:rPr>
        <w:t xml:space="preserve">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w:t>
      </w:r>
      <w:r w:rsidRPr="00BB3859">
        <w:rPr>
          <w:rStyle w:val="StyleUnderline"/>
        </w:rPr>
        <w:t xml:space="preserve">unlike past environmental challenges, </w:t>
      </w:r>
      <w:r w:rsidRPr="00BB3859">
        <w:rPr>
          <w:rStyle w:val="Emphasis"/>
        </w:rPr>
        <w:t>the Earth’s climate system is rife with positive feedback loops</w:t>
      </w:r>
      <w:r w:rsidRPr="00BB3859">
        <w:rPr>
          <w:sz w:val="10"/>
        </w:rPr>
        <w:t xml:space="preserve">. </w:t>
      </w:r>
      <w:r w:rsidRPr="00BB3859">
        <w:rPr>
          <w:rStyle w:val="StyleUnderline"/>
        </w:rPr>
        <w:t>In particular, as CO2 increases and the climate warms, that very warming can cause more CO2 release which further increases global warming, and then more CO2, and so on</w:t>
      </w:r>
      <w:r w:rsidRPr="00BB3859">
        <w:rPr>
          <w:sz w:val="10"/>
        </w:rPr>
        <w:t xml:space="preserve">.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 Climate change often also increases the risk of forest fires, as a result of higher temperatures and persistent drought conditions. </w:t>
      </w:r>
      <w:r w:rsidRPr="00BB3859">
        <w:rPr>
          <w:rStyle w:val="StyleUnderline"/>
        </w:rPr>
        <w:t>The expectation is that forest fires will become more frequent and severe with climate warming and drought</w:t>
      </w:r>
      <w:r w:rsidRPr="00BB3859">
        <w:rPr>
          <w:sz w:val="10"/>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BB3859">
        <w:rPr>
          <w:rStyle w:val="StyleUnderline"/>
        </w:rPr>
        <w:t xml:space="preserve">This catastrophic fire embodies the sorts of positive feedbacks and interacting factors that could </w:t>
      </w:r>
      <w:r w:rsidRPr="00BB3859">
        <w:rPr>
          <w:rStyle w:val="Emphasis"/>
        </w:rPr>
        <w:t>catch humanity off-guard</w:t>
      </w:r>
      <w:r w:rsidRPr="00BB3859">
        <w:rPr>
          <w:sz w:val="10"/>
        </w:rPr>
        <w:t xml:space="preserve"> </w:t>
      </w:r>
      <w:r w:rsidRPr="00BB3859">
        <w:rPr>
          <w:rStyle w:val="StyleUnderline"/>
        </w:rPr>
        <w:t xml:space="preserve">and produce a true </w:t>
      </w:r>
      <w:r w:rsidRPr="00BB3859">
        <w:rPr>
          <w:rStyle w:val="Emphasis"/>
        </w:rPr>
        <w:t>apocalyptic event</w:t>
      </w:r>
      <w:r w:rsidRPr="00BB3859">
        <w:rPr>
          <w:sz w:val="10"/>
        </w:rPr>
        <w:t xml:space="preserve">.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 </w:t>
      </w:r>
      <w:r w:rsidRPr="00BB3859">
        <w:rPr>
          <w:rStyle w:val="StyleUnderline"/>
        </w:rPr>
        <w:t>The key lesson from the long list of potentially positive feedbacks and their interactions is that</w:t>
      </w:r>
      <w:r w:rsidRPr="00BB3859">
        <w:rPr>
          <w:sz w:val="10"/>
        </w:rPr>
        <w:t xml:space="preserve"> </w:t>
      </w:r>
      <w:r w:rsidRPr="00BB3859">
        <w:rPr>
          <w:rStyle w:val="Emphasis"/>
        </w:rPr>
        <w:t>runaway climate change</w:t>
      </w:r>
      <w:r w:rsidRPr="00BB3859">
        <w:rPr>
          <w:rStyle w:val="StyleUnderline"/>
        </w:rPr>
        <w:t>, and runaway perturbations have to be taken as a serious possibility</w:t>
      </w:r>
      <w:r w:rsidRPr="00BB3859">
        <w:rPr>
          <w:sz w:val="10"/>
        </w:rPr>
        <w:t xml:space="preserve">. Table 2 is just a snapshot of the type of feedbacks that have been identified (see Supplementary material for a more thorough explanation of positive feedback loops). However, </w:t>
      </w:r>
      <w:r w:rsidRPr="00BB3859">
        <w:rPr>
          <w:rStyle w:val="StyleUnderline"/>
        </w:rPr>
        <w:t xml:space="preserve">this list is not exhaustive and the possibility of undiscovered positive feedbacks portends </w:t>
      </w:r>
      <w:r w:rsidRPr="00BB3859">
        <w:rPr>
          <w:rStyle w:val="Emphasis"/>
        </w:rPr>
        <w:t>even greater existential risks</w:t>
      </w:r>
      <w:r w:rsidRPr="00BB3859">
        <w:rPr>
          <w:sz w:val="10"/>
        </w:rPr>
        <w:t>.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rsidR="001F091B" w:rsidRDefault="001F091B" w:rsidP="00B04B36"/>
    <w:p w:rsidR="00A31CC5" w:rsidRDefault="00A31CC5" w:rsidP="00A31CC5">
      <w:pPr>
        <w:pStyle w:val="Heading4"/>
      </w:pPr>
      <w:r>
        <w:t xml:space="preserve">Removing hydroelectric dams will cut emissions and protect river ecosystems </w:t>
      </w:r>
    </w:p>
    <w:p w:rsidR="00A31CC5" w:rsidRDefault="00A31CC5" w:rsidP="00A31CC5">
      <w:r w:rsidRPr="00CB6AE1">
        <w:rPr>
          <w:rStyle w:val="Style13ptBold"/>
        </w:rPr>
        <w:t>Wernick, 14</w:t>
      </w:r>
      <w:r>
        <w:t xml:space="preserve">  (September 10, 2014, Adam Wernick, “How 'clean power' dams actually damage the environment,” </w:t>
      </w:r>
      <w:hyperlink r:id="rId18" w:history="1">
        <w:r w:rsidRPr="001614BA">
          <w:rPr>
            <w:rStyle w:val="Hyperlink"/>
          </w:rPr>
          <w:t>https://www.pri.org/stories/2014-09-10/how-clean-power-dams-actually-damage-environment</w:t>
        </w:r>
      </w:hyperlink>
      <w:r>
        <w:t>, JMP)</w:t>
      </w:r>
    </w:p>
    <w:p w:rsidR="00A31CC5" w:rsidRDefault="00A31CC5" w:rsidP="00A31CC5">
      <w:r>
        <w:t>From an environmental standpoint, you might not immediately think about removing dams. Hydroelectric power, after all, is a renewable energy source — right? Not so fast.</w:t>
      </w:r>
    </w:p>
    <w:p w:rsidR="00A31CC5" w:rsidRDefault="00A31CC5" w:rsidP="00A31CC5">
      <w:r>
        <w:t xml:space="preserve">“Hydropower is really not a renewable resource in the </w:t>
      </w:r>
      <w:proofErr w:type="gramStart"/>
      <w:r>
        <w:t>most strict</w:t>
      </w:r>
      <w:proofErr w:type="gramEnd"/>
      <w:r>
        <w:t xml:space="preserve"> sense of the term,” explains Jason Rainey, the executive director of International Rivers. “It's dirty energy in terms of polluting rivers and polluting the climate with methane emissions."</w:t>
      </w:r>
    </w:p>
    <w:p w:rsidR="00A31CC5" w:rsidRDefault="00A31CC5" w:rsidP="00A31CC5">
      <w:r>
        <w:t xml:space="preserve">In fact, estimates say that </w:t>
      </w:r>
      <w:r w:rsidRPr="005C4D9C">
        <w:rPr>
          <w:rStyle w:val="StyleUnderline"/>
        </w:rPr>
        <w:t>dams and reservoirs account for four percent of man-made carbon emissions globally</w:t>
      </w:r>
      <w:r>
        <w:t xml:space="preserve"> — </w:t>
      </w:r>
      <w:r w:rsidRPr="005C4D9C">
        <w:rPr>
          <w:rStyle w:val="StyleUnderline"/>
        </w:rPr>
        <w:t xml:space="preserve">equivalent to </w:t>
      </w:r>
      <w:r w:rsidRPr="005C4D9C">
        <w:rPr>
          <w:rStyle w:val="Emphasis"/>
        </w:rPr>
        <w:t>all of the world's airline traffic combined</w:t>
      </w:r>
      <w:r>
        <w:t>.</w:t>
      </w:r>
    </w:p>
    <w:p w:rsidR="00A31CC5" w:rsidRDefault="00A31CC5" w:rsidP="00A31CC5">
      <w:r>
        <w:t>That's because, in the tropics, vegetation begins to decompose in the flooded areas created by dammed rivers. This sets off a chemical reaction that produces methane, which is released into the atmosphere. “</w:t>
      </w:r>
      <w:r w:rsidRPr="007E44E0">
        <w:rPr>
          <w:rStyle w:val="StyleUnderline"/>
        </w:rPr>
        <w:t>There are examples of reservoirs in the Amazon that have</w:t>
      </w:r>
      <w:r w:rsidRPr="007E44E0">
        <w:t xml:space="preserve"> four, five, even </w:t>
      </w:r>
      <w:r w:rsidRPr="007E44E0">
        <w:rPr>
          <w:rStyle w:val="Emphasis"/>
        </w:rPr>
        <w:t>seven times more climate impact</w:t>
      </w:r>
      <w:r w:rsidRPr="007E44E0">
        <w:t xml:space="preserve"> in their emissions </w:t>
      </w:r>
      <w:r w:rsidRPr="007E44E0">
        <w:rPr>
          <w:rStyle w:val="Emphasis"/>
        </w:rPr>
        <w:t>than a coal power plant</w:t>
      </w:r>
      <w:r w:rsidRPr="007E44E0">
        <w:rPr>
          <w:rStyle w:val="StyleUnderline"/>
        </w:rPr>
        <w:t xml:space="preserve"> of similar megawatts,”</w:t>
      </w:r>
      <w:r>
        <w:t xml:space="preserve"> Rainey explains.</w:t>
      </w:r>
    </w:p>
    <w:p w:rsidR="00A31CC5" w:rsidRDefault="00A31CC5" w:rsidP="00A31CC5">
      <w:r>
        <w:t xml:space="preserve">Rainey's organization advocates for </w:t>
      </w:r>
      <w:r w:rsidRPr="00116FE6">
        <w:rPr>
          <w:rStyle w:val="StyleUnderline"/>
        </w:rPr>
        <w:t>removing or stopping large hyrdoelectric dam projects and restoring rivers to their natural state</w:t>
      </w:r>
      <w:r>
        <w:t>. Doing so, he says</w:t>
      </w:r>
      <w:r w:rsidRPr="00116FE6">
        <w:t xml:space="preserve">, </w:t>
      </w:r>
      <w:r w:rsidRPr="00116FE6">
        <w:rPr>
          <w:rStyle w:val="StyleUnderline"/>
        </w:rPr>
        <w:t xml:space="preserve">will </w:t>
      </w:r>
      <w:r w:rsidRPr="001F091B">
        <w:rPr>
          <w:rStyle w:val="Emphasis"/>
        </w:rPr>
        <w:t>cut pollution and restore health to ecosystems</w:t>
      </w:r>
      <w:r>
        <w:t xml:space="preserve"> disrupted by dams.</w:t>
      </w:r>
    </w:p>
    <w:p w:rsidR="00A31CC5" w:rsidRDefault="00A31CC5" w:rsidP="00A31CC5">
      <w:r>
        <w:t xml:space="preserve">They've had some successes so far: More than 1,000 dams have been removed in the United States. Most of them were small dams along the Eastern seaboard, but it also featured the long-awaited removal of dams on the Elwha River in Washington state's Olympic National Park. </w:t>
      </w:r>
    </w:p>
    <w:p w:rsidR="00A31CC5" w:rsidRDefault="00A31CC5" w:rsidP="00A31CC5">
      <w:r>
        <w:t>That project was the largest dam removal in American history, and Rainey says it's one of the best examples of why hydropower dams need to come down.</w:t>
      </w:r>
    </w:p>
    <w:p w:rsidR="00A31CC5" w:rsidRDefault="00A31CC5" w:rsidP="00A31CC5">
      <w:r w:rsidRPr="00094B12">
        <w:rPr>
          <w:rStyle w:val="StyleUnderline"/>
        </w:rPr>
        <w:t>“As soon as the dams were breached, the very next [salmon] run had thousands — tens of thousands — of salmon of various species moving into waters that they had not seen in 70 years,"</w:t>
      </w:r>
      <w:r>
        <w:t xml:space="preserve"> Rainey says. </w:t>
      </w:r>
    </w:p>
    <w:p w:rsidR="00A31CC5" w:rsidRDefault="00A31CC5" w:rsidP="00A31CC5">
      <w:r>
        <w:t>That's despite the fact that neither those fish nor their grandparents — nor even their great-grandparents — had ever made that run. “Something instinctual brought them up as far as they could go for generations and generations," Rainey says. "And once that barrier was removed, they were able to find better, more suitable spawning grounds."</w:t>
      </w:r>
    </w:p>
    <w:p w:rsidR="00A31CC5" w:rsidRDefault="00A31CC5" w:rsidP="00A31CC5">
      <w:r>
        <w:t xml:space="preserve">But despite those successes, Rainey says </w:t>
      </w:r>
      <w:r w:rsidRPr="007E44E0">
        <w:rPr>
          <w:rStyle w:val="StyleUnderline"/>
        </w:rPr>
        <w:t xml:space="preserve">there's not enough attention being paid to river health. “The </w:t>
      </w:r>
      <w:r w:rsidRPr="007E44E0">
        <w:rPr>
          <w:rStyle w:val="Emphasis"/>
        </w:rPr>
        <w:t>world's rivers are in grave peril</w:t>
      </w:r>
      <w:r>
        <w:t>, and there is no international institution, no panel of experts, looking squarely at the problem," he says.</w:t>
      </w:r>
    </w:p>
    <w:p w:rsidR="00A31CC5" w:rsidRDefault="00A31CC5" w:rsidP="00A31CC5">
      <w:r>
        <w:t>His group recently unveiled an interactive Google Earth-based online platform that allows users to look at the health of the world's rivers. And if the crisis continues unabated, Rainey believes there will be serious environmental consequences.</w:t>
      </w:r>
    </w:p>
    <w:p w:rsidR="00A31CC5" w:rsidRDefault="00A31CC5" w:rsidP="00A31CC5">
      <w:r w:rsidRPr="00926771">
        <w:rPr>
          <w:rStyle w:val="Emphasis"/>
        </w:rPr>
        <w:t>“The rate of species extinction is greatest in aquatic freshwater ecosystems.</w:t>
      </w:r>
      <w:r w:rsidRPr="00C211C6">
        <w:rPr>
          <w:rStyle w:val="StyleUnderline"/>
        </w:rPr>
        <w:t xml:space="preserve"> But we're really dealing with </w:t>
      </w:r>
      <w:r w:rsidRPr="00EF1CDA">
        <w:rPr>
          <w:rStyle w:val="Emphasis"/>
        </w:rPr>
        <w:t>planetary cycles</w:t>
      </w:r>
      <w:r w:rsidRPr="00C211C6">
        <w:rPr>
          <w:rStyle w:val="StyleUnderline"/>
        </w:rPr>
        <w:t xml:space="preserve"> here,”</w:t>
      </w:r>
      <w:r>
        <w:t xml:space="preserve"> he says. </w:t>
      </w:r>
      <w:r w:rsidRPr="00C211C6">
        <w:rPr>
          <w:rStyle w:val="StyleUnderline"/>
        </w:rPr>
        <w:t xml:space="preserve">“Rivers connect us to deltas and to coastal marine systems; they carve their way through the land and are the </w:t>
      </w:r>
      <w:r w:rsidRPr="00C211C6">
        <w:rPr>
          <w:rStyle w:val="Emphasis"/>
        </w:rPr>
        <w:t>ribbon of life in dry and wet communities</w:t>
      </w:r>
      <w:r w:rsidRPr="00C211C6">
        <w:rPr>
          <w:rStyle w:val="StyleUnderline"/>
        </w:rPr>
        <w:t>.”</w:t>
      </w:r>
    </w:p>
    <w:p w:rsidR="00A31CC5" w:rsidRPr="004027BF" w:rsidRDefault="00A31CC5" w:rsidP="00A31CC5">
      <w:pPr>
        <w:rPr>
          <w:rStyle w:val="StyleUnderline"/>
        </w:rPr>
      </w:pPr>
      <w:r w:rsidRPr="004027BF">
        <w:rPr>
          <w:rStyle w:val="StyleUnderline"/>
        </w:rPr>
        <w:t xml:space="preserve">We are </w:t>
      </w:r>
      <w:r w:rsidRPr="004027BF">
        <w:rPr>
          <w:rStyle w:val="Emphasis"/>
        </w:rPr>
        <w:t>“clogging the arteries of the planet,”</w:t>
      </w:r>
      <w:r>
        <w:t xml:space="preserve"> Rainey says, </w:t>
      </w:r>
      <w:r w:rsidRPr="004027BF">
        <w:rPr>
          <w:rStyle w:val="StyleUnderline"/>
        </w:rPr>
        <w:t>because of the illusion that the "alternative [to energy pollution] is to just dam our way to some sustainable future.”</w:t>
      </w:r>
    </w:p>
    <w:p w:rsidR="00A31CC5" w:rsidRDefault="00A31CC5" w:rsidP="00A31CC5">
      <w:r w:rsidRPr="004027BF">
        <w:rPr>
          <w:rStyle w:val="StyleUnderline"/>
        </w:rPr>
        <w:t>The problem is especially large in developing countries</w:t>
      </w:r>
      <w:r>
        <w:t xml:space="preserve">, where dams can provide badly-need power — and jobs. "[These] regions have very legitimate needs for energy access and development,” Rainey emphasizes, “but they are doing so by pushing a mega-dam energy agenda. </w:t>
      </w:r>
      <w:r w:rsidRPr="004027BF">
        <w:rPr>
          <w:rStyle w:val="StyleUnderline"/>
        </w:rPr>
        <w:t>It's</w:t>
      </w:r>
      <w:r>
        <w:t xml:space="preserve"> just </w:t>
      </w:r>
      <w:r w:rsidRPr="004027BF">
        <w:rPr>
          <w:rStyle w:val="StyleUnderline"/>
        </w:rPr>
        <w:t>a dangerous course for the planet.”</w:t>
      </w:r>
    </w:p>
    <w:p w:rsidR="00D04739" w:rsidRDefault="00D04739" w:rsidP="00B04B36"/>
    <w:p w:rsidR="00586B46" w:rsidRDefault="00586B46" w:rsidP="00586B46">
      <w:pPr>
        <w:pStyle w:val="Heading4"/>
      </w:pPr>
      <w:r>
        <w:t xml:space="preserve">Hydroelectric dam removal spurs </w:t>
      </w:r>
      <w:r w:rsidRPr="008C6F94">
        <w:rPr>
          <w:u w:val="single"/>
        </w:rPr>
        <w:t>river sharing</w:t>
      </w:r>
      <w:r>
        <w:t xml:space="preserve"> --- solar and wind can be built in new reservoir bottoms</w:t>
      </w:r>
    </w:p>
    <w:p w:rsidR="00586B46" w:rsidRPr="00F4288E" w:rsidRDefault="00586B46" w:rsidP="00586B46">
      <w:pPr>
        <w:pStyle w:val="ListParagraph"/>
        <w:numPr>
          <w:ilvl w:val="0"/>
          <w:numId w:val="11"/>
        </w:numPr>
      </w:pPr>
      <w:r>
        <w:t>Removal also creates space area for fringing wetlands and forests</w:t>
      </w:r>
    </w:p>
    <w:p w:rsidR="00586B46" w:rsidRDefault="00586B46" w:rsidP="00586B46">
      <w:r w:rsidRPr="00E71CFE">
        <w:rPr>
          <w:rStyle w:val="Style13ptBold"/>
        </w:rPr>
        <w:t>Waldman, 15</w:t>
      </w:r>
      <w:r>
        <w:t xml:space="preserve"> --- professor of biology at Queens College, NY, worked for 20 years at the Hudson River Foundation for Science and Environmental Research (AUGUST 6, 2015, John, “Undamming Rivers: A Chance </w:t>
      </w:r>
      <w:proofErr w:type="gramStart"/>
      <w:r>
        <w:t>For</w:t>
      </w:r>
      <w:proofErr w:type="gramEnd"/>
      <w:r>
        <w:t xml:space="preserve"> New Clean Energy Source; Many hydroelectric dams produce modest amounts of power yet do enormous damage to rivers and fish populations. Why not take down these aging structures, build solar farms in the drained reservoirs, and restore the natural ecology of the rivers?” </w:t>
      </w:r>
      <w:hyperlink r:id="rId19" w:history="1">
        <w:r w:rsidRPr="00E247DE">
          <w:rPr>
            <w:rStyle w:val="Hyperlink"/>
          </w:rPr>
          <w:t>https://e360.yale.edu/features/undamming_rivers_a_chance_for_new_clean_energy_source</w:t>
        </w:r>
      </w:hyperlink>
      <w:r>
        <w:t>, JMP)</w:t>
      </w:r>
    </w:p>
    <w:p w:rsidR="00586B46" w:rsidRDefault="00586B46" w:rsidP="00586B46">
      <w:r>
        <w:t xml:space="preserve">Hydroelectric power is often touted as clean energy, but this claim is true only in the narrow sense of not causing air pollution. In many places, such as the U.S. East Coast, </w:t>
      </w:r>
      <w:r w:rsidRPr="00A50798">
        <w:rPr>
          <w:rStyle w:val="StyleUnderline"/>
        </w:rPr>
        <w:t xml:space="preserve">hydroelectric dams have </w:t>
      </w:r>
      <w:r w:rsidRPr="00571052">
        <w:rPr>
          <w:rStyle w:val="Emphasis"/>
        </w:rPr>
        <w:t>damaged the ecological integrity</w:t>
      </w:r>
      <w:r w:rsidRPr="00A50798">
        <w:rPr>
          <w:rStyle w:val="StyleUnderline"/>
        </w:rPr>
        <w:t xml:space="preserve"> of </w:t>
      </w:r>
      <w:r w:rsidRPr="00571052">
        <w:rPr>
          <w:rStyle w:val="Emphasis"/>
        </w:rPr>
        <w:t>nearly every major river</w:t>
      </w:r>
      <w:r w:rsidRPr="00A50798">
        <w:rPr>
          <w:rStyle w:val="StyleUnderline"/>
        </w:rPr>
        <w:t xml:space="preserve"> and have decimated runs of migratory fish</w:t>
      </w:r>
      <w:r>
        <w:t>.</w:t>
      </w:r>
    </w:p>
    <w:p w:rsidR="00586B46" w:rsidRDefault="00586B46" w:rsidP="00586B46">
      <w:r>
        <w:t xml:space="preserve">This need not continue. </w:t>
      </w:r>
      <w:r w:rsidRPr="00A50798">
        <w:rPr>
          <w:rStyle w:val="StyleUnderline"/>
        </w:rPr>
        <w:t xml:space="preserve">Our rivers can be </w:t>
      </w:r>
      <w:r w:rsidRPr="00444533">
        <w:rPr>
          <w:rStyle w:val="Emphasis"/>
        </w:rPr>
        <w:t>liberated from their concrete shackles</w:t>
      </w:r>
      <w:r w:rsidRPr="00A50798">
        <w:rPr>
          <w:rStyle w:val="StyleUnderline"/>
        </w:rPr>
        <w:t>, while also continuing to produce electricity at the site of former hydropower dams.</w:t>
      </w:r>
      <w:r>
        <w:t xml:space="preserve"> How might that occur? A confluence of factors — the aging of many dams, the advent of industrial-scale alternative energy sources, and increasing recognition of the failure of traditional engineering approaches to sustain migratory fish populations — raises fresh possibilities for large rivers to continue to help provide power and, simultaneously, to have their biological legacies restored.</w:t>
      </w:r>
    </w:p>
    <w:p w:rsidR="00586B46" w:rsidRDefault="00586B46" w:rsidP="00586B46">
      <w:r w:rsidRPr="007D7A8D">
        <w:rPr>
          <w:rStyle w:val="StyleUnderline"/>
        </w:rPr>
        <w:t xml:space="preserve">The answer may lie in </w:t>
      </w:r>
      <w:r w:rsidRPr="007D7A8D">
        <w:rPr>
          <w:rStyle w:val="Emphasis"/>
        </w:rPr>
        <w:t>“sharing” our dammed rivers</w:t>
      </w:r>
      <w:r>
        <w:t xml:space="preserve">, and the concept is straightforward. </w:t>
      </w:r>
      <w:r w:rsidRPr="00A50798">
        <w:rPr>
          <w:rStyle w:val="StyleUnderline"/>
        </w:rPr>
        <w:t>Remove aging hydroelectric dams, many</w:t>
      </w:r>
      <w:r>
        <w:t xml:space="preserve"> of which </w:t>
      </w:r>
      <w:r w:rsidRPr="00A50798">
        <w:rPr>
          <w:rStyle w:val="StyleUnderline"/>
        </w:rPr>
        <w:t>produce relatively small amounts of electricity and are soon up for relicensing. When waters recede, rivers will occupy only part of the newly exposed reservoir bottoms. Let’s use these as a home for utility-scale solar and wind power installations, and let’s employ the existing power line infrastructure to the dams to connect the new solar and wind power facilities to the grid.</w:t>
      </w:r>
      <w:r>
        <w:t xml:space="preserve"> This vision both keeps the electricity flowing from these former hydropower sites, while helping to resurrect once-abundant fish runs, as has recently happened in Maine.</w:t>
      </w:r>
    </w:p>
    <w:p w:rsidR="00586B46" w:rsidRDefault="00586B46" w:rsidP="00586B46">
      <w:r>
        <w:t>More than a half-century of modern attempts to allow fish to traverse what often are sequences of dams that block access to their historical spawning reaches in eastern U.S. rivers presents a dismal record. Highly unnatural conveyances such as fish ladders are often only marginally helpful to fish on their upstream spawning runs, which is one reason why some migratory fish runs have fallen as much as five orders of magnitude. Take Atlantic salmon, a revered game and food fish that once may have numbered a half-million in U.S. rivers. In 2014, fewer than 400 attempted to reach their New England spawning grounds. Such relict populations are often protected from harvest, yet are still not meaningfully restored.</w:t>
      </w:r>
    </w:p>
    <w:p w:rsidR="00586B46" w:rsidRDefault="00586B46" w:rsidP="00586B46">
      <w:r>
        <w:t>No other action can bring ecological integrity back to rivers as effectively as dam removals. Yet such efforts may come at the cost of a loss of hydropower. And so what many hoped would be a precedent-setting breaching of the Edwards Dam on Maine’s Kennebec River in 1999 — which had yielded only 3.5 megawatts of power — has not been followed by the dismantling of other, higher-wattage dams on the East Coast.</w:t>
      </w:r>
    </w:p>
    <w:p w:rsidR="00586B46" w:rsidRDefault="00586B46" w:rsidP="00586B46">
      <w:r>
        <w:t>Yet, the efficacy of dam removal to restore migratory fish was shown in the Kennebec after the Edwards Dam fell; for the first time in more than a century-and-a-half, alewives, a species of herring, were able to access an upriver tributary, the Sebasticook. Within just a few years the Sebasticook’s run of alewives swelled from non-existent to almost three million, supporting scores of bald eagles and an “alewife festival” that celebrates the Sebasticook’s extraordinary renewal.</w:t>
      </w:r>
    </w:p>
    <w:p w:rsidR="00586B46" w:rsidRPr="001D4E07" w:rsidRDefault="00586B46" w:rsidP="00586B46">
      <w:pPr>
        <w:rPr>
          <w:rStyle w:val="StyleUnderline"/>
        </w:rPr>
      </w:pPr>
      <w:r w:rsidRPr="001D4E07">
        <w:rPr>
          <w:rStyle w:val="StyleUnderline"/>
        </w:rPr>
        <w:t>In “sharing” a river more equitably between energy production and its ecological imperatives, the critical step would be the breaching of existing dams.</w:t>
      </w:r>
      <w:r>
        <w:t xml:space="preserve"> Though that may seem improvident — if not downright radical — it is important to remember that </w:t>
      </w:r>
      <w:r w:rsidRPr="001D4E07">
        <w:rPr>
          <w:rStyle w:val="StyleUnderline"/>
        </w:rPr>
        <w:t>many of these concrete walls are middle-aged or older and will be reaching their life expectancies in the coming decades</w:t>
      </w:r>
      <w:r>
        <w:t xml:space="preserve">. </w:t>
      </w:r>
      <w:r w:rsidRPr="001D4E07">
        <w:rPr>
          <w:rStyle w:val="StyleUnderline"/>
        </w:rPr>
        <w:t>Deteriorating dams are a serious public safety concern — one likely to increase as climate change generates more frequent and intense storms.</w:t>
      </w:r>
    </w:p>
    <w:p w:rsidR="00586B46" w:rsidRDefault="00586B46" w:rsidP="00586B46">
      <w:r>
        <w:t xml:space="preserve">We believe the </w:t>
      </w:r>
      <w:r w:rsidRPr="00DF040D">
        <w:rPr>
          <w:rStyle w:val="StyleUnderline"/>
        </w:rPr>
        <w:t>compelling ecological and impending structural reasons for dam removals should be considered in light of the rapidly evolving national energy landscape</w:t>
      </w:r>
      <w:r>
        <w:t xml:space="preserve">, and that, together, they signal exciting possibilities for a dramatically improved stewardship of major rivers. Fortunately, </w:t>
      </w:r>
      <w:r w:rsidRPr="00140A01">
        <w:rPr>
          <w:rStyle w:val="StyleUnderline"/>
        </w:rPr>
        <w:t xml:space="preserve">traditional hydropower facilities already offer the real estate that lies under reservoirs and </w:t>
      </w:r>
      <w:r w:rsidRPr="005634DF">
        <w:rPr>
          <w:rStyle w:val="Emphasis"/>
        </w:rPr>
        <w:t>existing electrical transmission lines</w:t>
      </w:r>
      <w:r w:rsidRPr="00140A01">
        <w:rPr>
          <w:rStyle w:val="StyleUnderline"/>
        </w:rPr>
        <w:t xml:space="preserve"> that could be used by renewable energy sources</w:t>
      </w:r>
      <w:r>
        <w:t>.</w:t>
      </w:r>
    </w:p>
    <w:p w:rsidR="00586B46" w:rsidRDefault="00586B46" w:rsidP="00586B46">
      <w:r>
        <w:t xml:space="preserve">In breaching a dam and draining a reservoir, </w:t>
      </w:r>
      <w:r w:rsidRPr="00DF519D">
        <w:rPr>
          <w:rStyle w:val="StyleUnderline"/>
        </w:rPr>
        <w:t>substantial areas of land could become available for new uses</w:t>
      </w:r>
      <w:r>
        <w:t>. Take the Conowingo Dam in Maryland, for example. The Conowingo is the largest of four hydroelectric dams on the lower 55 miles of the Susquehanna River and sits only nine miles above the head of Chesapeake Bay. Its 572-megawatt capacity is fed by a 9,000-acre reservoir that also serves as an emergency water supply for Baltimore, and provides water for cooling intakes at the nearby Peach Bottom nuclear plant. The pool is also used by recreational boaters and fishers.</w:t>
      </w:r>
    </w:p>
    <w:p w:rsidR="00586B46" w:rsidRDefault="00586B46" w:rsidP="00586B46">
      <w:r w:rsidRPr="00DF519D">
        <w:rPr>
          <w:rStyle w:val="StyleUnderline"/>
        </w:rPr>
        <w:t xml:space="preserve">If the Conowingo Dam were removed, this would free up more than enough area to replace the lost hydroelectric generation with power from solar parks along the former reservoir bottom, and allow for other land uses, such as </w:t>
      </w:r>
      <w:r w:rsidRPr="00DF519D">
        <w:rPr>
          <w:rStyle w:val="Emphasis"/>
        </w:rPr>
        <w:t>creation of fringing wetlands and forests</w:t>
      </w:r>
      <w:r w:rsidRPr="00DF519D">
        <w:rPr>
          <w:rStyle w:val="StyleUnderline"/>
        </w:rPr>
        <w:t>.</w:t>
      </w:r>
      <w:r>
        <w:t xml:space="preserve"> For comparative scale, California’s new, 392-megawatt Ivanpah Solar Electric Generating System has three units occupying 3,500 acres. More sun shines on the Mojave than in the mid-Atlantic region, but according to the National Renewable Energy Laboratory calculator, acre for acre, the Conowingo region should support 76 percent of the power-generating capacity of the desert. Thus, about three-quarters of the river bottom would need to be in solar to match the output of Ivanpah.</w:t>
      </w:r>
    </w:p>
    <w:p w:rsidR="00586B46" w:rsidRDefault="00586B46" w:rsidP="00586B46">
      <w:r>
        <w:t>One other issue facing the Conowingo Dam removal would be the sediments behind the dam that would need to be stabilized. The reservoir itself is close to capacity, and current plans are to dredge the pool, at an estimated cost of $48 million to $267 million annually. Those who are concerned for the ecological health of the Chesapeake Bay fear that if the dam is removed, millions of tons of sediment, enriched with nutrients and, potentially, toxic substances, could pour into the bay. But sediment stabilization is routinely done in dam removals and could be safely accomplished with careful design and engineering.</w:t>
      </w:r>
    </w:p>
    <w:p w:rsidR="00586B46" w:rsidRDefault="00586B46" w:rsidP="00586B46">
      <w:r>
        <w:t>Finally, what of the pushback by those who cherish the status quo? Few local residents were alive when the Conowingo Reservoir began filling in 1928, so the big pool is their cultural heritage. Surely, any such drastic change would be hotly debated in many forums. But only a small number of houses exist on the 29 miles of shoreline that would be affected if the reservoir were removed.</w:t>
      </w:r>
    </w:p>
    <w:p w:rsidR="00586B46" w:rsidRDefault="00586B46" w:rsidP="00586B46">
      <w:r>
        <w:t xml:space="preserve">The same issues were faced in the debates about removing mainstem dams in the Penobscot River in Maine, and eventually a consensus emerged there. Preservation of power generation (diverted to smaller tributaries) was important to closing the deal, and will likely be important in other cases. And </w:t>
      </w:r>
      <w:r w:rsidRPr="009E7611">
        <w:rPr>
          <w:rStyle w:val="StyleUnderline"/>
        </w:rPr>
        <w:t>although manmade reservoirs have their aficionados, rivers often have more of them — the scores who appreciate the fishing, paddling, and nature watching they provide. One study showed large economic benefits from the Edwards Dam removal</w:t>
      </w:r>
      <w:r>
        <w:t>.</w:t>
      </w:r>
    </w:p>
    <w:p w:rsidR="00735665" w:rsidRDefault="00735665" w:rsidP="00B04B36"/>
    <w:p w:rsidR="0030686D" w:rsidRDefault="0030686D" w:rsidP="0030686D">
      <w:pPr>
        <w:pStyle w:val="Heading3"/>
      </w:pPr>
      <w:r>
        <w:t>1ac Adv Turkey</w:t>
      </w:r>
    </w:p>
    <w:p w:rsidR="00266A83" w:rsidRDefault="00266A83" w:rsidP="0030686D"/>
    <w:p w:rsidR="00F24021" w:rsidRDefault="00F24021" w:rsidP="00F24021">
      <w:pPr>
        <w:pStyle w:val="Heading4"/>
      </w:pPr>
      <w:r>
        <w:t xml:space="preserve">Turkey empirically models US </w:t>
      </w:r>
      <w:r w:rsidRPr="00EF4C89">
        <w:rPr>
          <w:u w:val="single"/>
        </w:rPr>
        <w:t>federal</w:t>
      </w:r>
      <w:r w:rsidRPr="00EF4C89">
        <w:t xml:space="preserve"> </w:t>
      </w:r>
      <w:r>
        <w:t xml:space="preserve">dam policy </w:t>
      </w:r>
    </w:p>
    <w:p w:rsidR="00F24021" w:rsidRDefault="00F24021" w:rsidP="00F24021">
      <w:r>
        <w:rPr>
          <w:rStyle w:val="Style13ptBold"/>
        </w:rPr>
        <w:t xml:space="preserve">Lombaro ’20 </w:t>
      </w:r>
      <w:r w:rsidRPr="0065696A">
        <w:rPr>
          <w:sz w:val="16"/>
          <w:szCs w:val="16"/>
        </w:rPr>
        <w:t>(Joseph Lombardo; senior analyst for Turkish Heritage Organization, received his PhD in Politics from the New School for Social Research in 2018; 12-2-2020; "Power and Politics of Turkey’s Ongoing Hydroelectric Projects"; Turkish Heritage Organization; https://www.turkheritage.org/en/publications/analysis-by-tho-contributors-and-liaisons/the-power-and-politics-of-turkeys-ongoing-hydroelectric-projects--an-interview-with-dr-arda-bilgen-9175; Accessed 6-23-2021; RD)</w:t>
      </w:r>
    </w:p>
    <w:p w:rsidR="00F24021" w:rsidRPr="0065696A" w:rsidRDefault="00F24021" w:rsidP="00F24021">
      <w:pPr>
        <w:rPr>
          <w:sz w:val="16"/>
        </w:rPr>
      </w:pPr>
      <w:r w:rsidRPr="0065696A">
        <w:rPr>
          <w:rStyle w:val="StyleUnderline"/>
        </w:rPr>
        <w:t>Earlier this year</w:t>
      </w:r>
      <w:r w:rsidRPr="0065696A">
        <w:rPr>
          <w:sz w:val="16"/>
        </w:rPr>
        <w:t xml:space="preserve">, </w:t>
      </w:r>
      <w:r w:rsidRPr="0065696A">
        <w:rPr>
          <w:rStyle w:val="StyleUnderline"/>
        </w:rPr>
        <w:t xml:space="preserve">Turkish President Recep Tayyıp Erdoğan announced the powering of the </w:t>
      </w:r>
      <w:r w:rsidRPr="0065696A">
        <w:rPr>
          <w:rStyle w:val="Emphasis"/>
        </w:rPr>
        <w:t>Ilisu Dam</w:t>
      </w:r>
      <w:r w:rsidRPr="0065696A">
        <w:rPr>
          <w:rStyle w:val="StyleUnderline"/>
        </w:rPr>
        <w:t xml:space="preserve"> along the Tigris River</w:t>
      </w:r>
      <w:r w:rsidRPr="0065696A">
        <w:rPr>
          <w:sz w:val="16"/>
        </w:rPr>
        <w:t xml:space="preserve">, </w:t>
      </w:r>
      <w:r w:rsidRPr="0065696A">
        <w:rPr>
          <w:rStyle w:val="StyleUnderline"/>
        </w:rPr>
        <w:t>inaugurating the start of Turkey’s fourth-largest dam</w:t>
      </w:r>
      <w:r w:rsidRPr="0065696A">
        <w:rPr>
          <w:sz w:val="16"/>
        </w:rPr>
        <w:t>. The declaration, however, comes amidst much negative press over the past decade, as local communities and environmental activists view the Ilisu as an unnecessary addition to the country’s already massive hydroelectric energy portfolio. The country is no stranger when it comes to consternation over its dams. Since the 1960s, Turkey’s politicians and planners have envisioned dams not merely as sources of energy, but also of expanding its political reach in the country’s underdeveloped East.</w:t>
      </w:r>
    </w:p>
    <w:p w:rsidR="00F24021" w:rsidRPr="0065696A" w:rsidRDefault="00F24021" w:rsidP="00F24021">
      <w:pPr>
        <w:rPr>
          <w:sz w:val="16"/>
        </w:rPr>
      </w:pPr>
      <w:r w:rsidRPr="0065696A">
        <w:rPr>
          <w:rStyle w:val="StyleUnderline"/>
        </w:rPr>
        <w:t>Yet this situation was not entirely isolated</w:t>
      </w:r>
      <w:r w:rsidRPr="0065696A">
        <w:rPr>
          <w:sz w:val="16"/>
        </w:rPr>
        <w:t xml:space="preserve">, </w:t>
      </w:r>
      <w:r w:rsidRPr="0065696A">
        <w:rPr>
          <w:rStyle w:val="StyleUnderline"/>
        </w:rPr>
        <w:t xml:space="preserve">and in fact pointed to aspects of regional planning and </w:t>
      </w:r>
      <w:r w:rsidRPr="0065696A">
        <w:rPr>
          <w:rStyle w:val="Emphasis"/>
        </w:rPr>
        <w:t>water resource</w:t>
      </w:r>
      <w:r w:rsidRPr="0065696A">
        <w:rPr>
          <w:rStyle w:val="StyleUnderline"/>
        </w:rPr>
        <w:t xml:space="preserve"> management as </w:t>
      </w:r>
      <w:r w:rsidRPr="0065696A">
        <w:rPr>
          <w:rStyle w:val="Emphasis"/>
        </w:rPr>
        <w:t>exported by the United States</w:t>
      </w:r>
      <w:r w:rsidRPr="0065696A">
        <w:rPr>
          <w:sz w:val="16"/>
        </w:rPr>
        <w:t xml:space="preserve">. </w:t>
      </w:r>
      <w:r w:rsidRPr="0065696A">
        <w:rPr>
          <w:rStyle w:val="StyleUnderline"/>
        </w:rPr>
        <w:t>One of the early objectives of regional planners in Ankara</w:t>
      </w:r>
      <w:r w:rsidRPr="0065696A">
        <w:rPr>
          <w:sz w:val="16"/>
        </w:rPr>
        <w:t xml:space="preserve"> </w:t>
      </w:r>
      <w:r w:rsidRPr="0065696A">
        <w:rPr>
          <w:rStyle w:val="StyleUnderline"/>
        </w:rPr>
        <w:t xml:space="preserve">was to </w:t>
      </w:r>
      <w:r w:rsidRPr="0065696A">
        <w:rPr>
          <w:rStyle w:val="Emphasis"/>
        </w:rPr>
        <w:t>identify countries</w:t>
      </w:r>
      <w:r w:rsidRPr="0065696A">
        <w:rPr>
          <w:rStyle w:val="StyleUnderline"/>
        </w:rPr>
        <w:t xml:space="preserve"> which had somehow overcome their own domestic, regional social and economic disparities</w:t>
      </w:r>
      <w:r w:rsidRPr="0065696A">
        <w:rPr>
          <w:sz w:val="16"/>
        </w:rPr>
        <w:t xml:space="preserve">. </w:t>
      </w:r>
      <w:r w:rsidRPr="0065696A">
        <w:rPr>
          <w:rStyle w:val="StyleUnderline"/>
        </w:rPr>
        <w:t xml:space="preserve">Among those which surfaced as </w:t>
      </w:r>
      <w:r w:rsidRPr="0065696A">
        <w:rPr>
          <w:rStyle w:val="Emphasis"/>
        </w:rPr>
        <w:t>possible models</w:t>
      </w:r>
      <w:r w:rsidRPr="0065696A">
        <w:rPr>
          <w:rStyle w:val="StyleUnderline"/>
        </w:rPr>
        <w:t xml:space="preserve"> was the </w:t>
      </w:r>
      <w:r w:rsidRPr="0065696A">
        <w:rPr>
          <w:rStyle w:val="Emphasis"/>
        </w:rPr>
        <w:t>US Bureau of Reclamation</w:t>
      </w:r>
      <w:r w:rsidRPr="0065696A">
        <w:rPr>
          <w:sz w:val="16"/>
        </w:rPr>
        <w:t xml:space="preserve">, </w:t>
      </w:r>
      <w:r w:rsidRPr="0065696A">
        <w:rPr>
          <w:rStyle w:val="StyleUnderline"/>
        </w:rPr>
        <w:t xml:space="preserve">has played a </w:t>
      </w:r>
      <w:r w:rsidRPr="0065696A">
        <w:rPr>
          <w:rStyle w:val="Emphasis"/>
        </w:rPr>
        <w:t>vital role</w:t>
      </w:r>
      <w:r w:rsidRPr="0065696A">
        <w:rPr>
          <w:rStyle w:val="StyleUnderline"/>
        </w:rPr>
        <w:t xml:space="preserve"> in how </w:t>
      </w:r>
      <w:r w:rsidRPr="0065696A">
        <w:rPr>
          <w:rStyle w:val="Emphasis"/>
        </w:rPr>
        <w:t>Turkish planners</w:t>
      </w:r>
      <w:r w:rsidRPr="0065696A">
        <w:rPr>
          <w:rStyle w:val="StyleUnderline"/>
        </w:rPr>
        <w:t xml:space="preserve"> historically have addressed their riparian needs and economic development</w:t>
      </w:r>
      <w:r w:rsidRPr="0065696A">
        <w:rPr>
          <w:sz w:val="16"/>
        </w:rPr>
        <w:t xml:space="preserve">. And so </w:t>
      </w:r>
      <w:r w:rsidRPr="0065696A">
        <w:rPr>
          <w:rStyle w:val="StyleUnderline"/>
        </w:rPr>
        <w:t xml:space="preserve">programs such as the </w:t>
      </w:r>
      <w:r w:rsidRPr="0065696A">
        <w:rPr>
          <w:rStyle w:val="Emphasis"/>
        </w:rPr>
        <w:t>Tennessee Valley Authority</w:t>
      </w:r>
      <w:r w:rsidRPr="0065696A">
        <w:rPr>
          <w:rStyle w:val="StyleUnderline"/>
        </w:rPr>
        <w:t xml:space="preserve">, the </w:t>
      </w:r>
      <w:r w:rsidRPr="0065696A">
        <w:rPr>
          <w:rStyle w:val="Emphasis"/>
        </w:rPr>
        <w:t>Hoover Dam</w:t>
      </w:r>
      <w:r w:rsidRPr="0065696A">
        <w:rPr>
          <w:rStyle w:val="StyleUnderline"/>
        </w:rPr>
        <w:t xml:space="preserve">, among others, were </w:t>
      </w:r>
      <w:r w:rsidRPr="0065696A">
        <w:rPr>
          <w:rStyle w:val="Emphasis"/>
        </w:rPr>
        <w:t>meticulously observed</w:t>
      </w:r>
      <w:r w:rsidRPr="0065696A">
        <w:rPr>
          <w:rStyle w:val="StyleUnderline"/>
        </w:rPr>
        <w:t xml:space="preserve"> throughout the latter half of the 20th century</w:t>
      </w:r>
      <w:r w:rsidRPr="0065696A">
        <w:rPr>
          <w:sz w:val="16"/>
        </w:rPr>
        <w:t xml:space="preserve">. Throughout the 1960s and especially 1970s, </w:t>
      </w:r>
      <w:r w:rsidRPr="0065696A">
        <w:rPr>
          <w:rStyle w:val="Emphasis"/>
        </w:rPr>
        <w:t>American engineers were contracted</w:t>
      </w:r>
      <w:r w:rsidRPr="0065696A">
        <w:rPr>
          <w:rStyle w:val="StyleUnderline"/>
        </w:rPr>
        <w:t xml:space="preserve"> through Turkey’s State Hydraulic Works to make recommendations on what would become the </w:t>
      </w:r>
      <w:r w:rsidRPr="0065696A">
        <w:rPr>
          <w:rStyle w:val="Emphasis"/>
        </w:rPr>
        <w:t>Keban Dam</w:t>
      </w:r>
      <w:r w:rsidRPr="0065696A">
        <w:rPr>
          <w:sz w:val="16"/>
        </w:rPr>
        <w:t>, the first of the country’s mega-dams which would populate the rivers and valleys of Eastern Anatolia. I recently spoke to Dr. Arda Bilgen, whose work on Turkish dam-building looks at the political and social impact of hydraulic infrastructure in the Turkish East.</w:t>
      </w:r>
    </w:p>
    <w:p w:rsidR="00F24021" w:rsidRDefault="00F24021" w:rsidP="0030686D"/>
    <w:p w:rsidR="00266A83" w:rsidRPr="00F7617C" w:rsidRDefault="00F24021" w:rsidP="00266A83">
      <w:pPr>
        <w:pStyle w:val="Heading4"/>
      </w:pPr>
      <w:r>
        <w:t>Dams are a</w:t>
      </w:r>
      <w:r w:rsidR="00266A83" w:rsidRPr="00F7617C">
        <w:t xml:space="preserve"> </w:t>
      </w:r>
      <w:r w:rsidR="00266A83" w:rsidRPr="00F7617C">
        <w:rPr>
          <w:u w:val="single"/>
        </w:rPr>
        <w:t>unique</w:t>
      </w:r>
      <w:r w:rsidR="00266A83" w:rsidRPr="00F7617C">
        <w:t xml:space="preserve"> trigger for</w:t>
      </w:r>
      <w:r w:rsidR="00E175EC">
        <w:t xml:space="preserve"> conflict</w:t>
      </w:r>
    </w:p>
    <w:p w:rsidR="00266A83" w:rsidRDefault="00266A83" w:rsidP="00266A83">
      <w:pPr>
        <w:rPr>
          <w:sz w:val="16"/>
        </w:rPr>
      </w:pPr>
      <w:r>
        <w:rPr>
          <w:rStyle w:val="Style13ptBold"/>
        </w:rPr>
        <w:t xml:space="preserve">KHRP et al. ’02 </w:t>
      </w:r>
      <w:r w:rsidRPr="00787089">
        <w:rPr>
          <w:sz w:val="16"/>
        </w:rPr>
        <w:t>(Kurdish Human Rights Project, Ilisu Dam Campaign, The Corner House; KHRP is registered charity that was established in 1992 in response to the genocide, war crimes and human rights violations occurring across the Kurdish regions of Turkey, Iraq, Iran, Syria, the Caucasus and elsewhere; 7-30-2002 "</w:t>
      </w:r>
      <w:r w:rsidRPr="00787089">
        <w:t xml:space="preserve"> </w:t>
      </w:r>
      <w:r w:rsidRPr="00787089">
        <w:rPr>
          <w:sz w:val="16"/>
        </w:rPr>
        <w:t>Downstream Impacts of Turkish Dam Construction on Syria and Iraq"; OIEAU; https://www.oieau.org/eaudoc/system/files/documents/40/204634/204634_doc.pdf; Accessed 6-28-2021; RD)</w:t>
      </w:r>
    </w:p>
    <w:p w:rsidR="00266A83" w:rsidRPr="00C74771" w:rsidRDefault="00266A83" w:rsidP="00266A83">
      <w:pPr>
        <w:rPr>
          <w:sz w:val="16"/>
        </w:rPr>
      </w:pPr>
      <w:r w:rsidRPr="00C74771">
        <w:rPr>
          <w:sz w:val="16"/>
        </w:rPr>
        <w:t xml:space="preserve">Even at the local level, such conflicts can quickly degenerate into violante.29 But </w:t>
      </w:r>
      <w:r w:rsidRPr="00C74771">
        <w:rPr>
          <w:rStyle w:val="StyleUnderline"/>
        </w:rPr>
        <w:t xml:space="preserve">where states are involved, the risks of a </w:t>
      </w:r>
      <w:r w:rsidRPr="00BC3915">
        <w:rPr>
          <w:rStyle w:val="Emphasis"/>
        </w:rPr>
        <w:t>major conflagration</w:t>
      </w:r>
      <w:r w:rsidRPr="00C74771">
        <w:rPr>
          <w:rStyle w:val="StyleUnderline"/>
        </w:rPr>
        <w:t xml:space="preserve"> involving </w:t>
      </w:r>
      <w:r w:rsidRPr="00C74771">
        <w:rPr>
          <w:rStyle w:val="Emphasis"/>
        </w:rPr>
        <w:t>armed conflict</w:t>
      </w:r>
      <w:r w:rsidRPr="00C74771">
        <w:rPr>
          <w:rStyle w:val="StyleUnderline"/>
        </w:rPr>
        <w:t xml:space="preserve"> are </w:t>
      </w:r>
      <w:r w:rsidRPr="00C74771">
        <w:rPr>
          <w:rStyle w:val="Emphasis"/>
        </w:rPr>
        <w:t>greatly increased</w:t>
      </w:r>
      <w:r w:rsidRPr="00C74771">
        <w:rPr>
          <w:sz w:val="16"/>
        </w:rPr>
        <w:t xml:space="preserve">. Indeed, </w:t>
      </w:r>
      <w:r w:rsidRPr="00C74771">
        <w:rPr>
          <w:rStyle w:val="StyleUnderline"/>
        </w:rPr>
        <w:t xml:space="preserve">the last two decades have seen growing international concern over the possibility of </w:t>
      </w:r>
      <w:r w:rsidRPr="00C74771">
        <w:rPr>
          <w:rStyle w:val="Emphasis"/>
        </w:rPr>
        <w:t>water wars</w:t>
      </w:r>
      <w:r w:rsidRPr="00C74771">
        <w:rPr>
          <w:sz w:val="16"/>
        </w:rPr>
        <w:t xml:space="preserve"> </w:t>
      </w:r>
      <w:r w:rsidRPr="00C74771">
        <w:rPr>
          <w:rStyle w:val="StyleUnderline"/>
        </w:rPr>
        <w:t xml:space="preserve">between countries that draw their water supplies from </w:t>
      </w:r>
      <w:r w:rsidRPr="00C74771">
        <w:rPr>
          <w:rStyle w:val="Emphasis"/>
        </w:rPr>
        <w:t>shared rivers</w:t>
      </w:r>
      <w:r w:rsidRPr="00C74771">
        <w:rPr>
          <w:sz w:val="16"/>
        </w:rPr>
        <w:t xml:space="preserve">. Of the 261 shared international river basins worldwide, most do not have agreements covering water allocation between states.30 In some cases, </w:t>
      </w:r>
      <w:r w:rsidRPr="00C74771">
        <w:rPr>
          <w:rStyle w:val="StyleUnderline"/>
        </w:rPr>
        <w:t xml:space="preserve">disputes over water have already led to “an </w:t>
      </w:r>
      <w:r w:rsidRPr="00C74771">
        <w:rPr>
          <w:rStyle w:val="Emphasis"/>
        </w:rPr>
        <w:t>extensive history</w:t>
      </w:r>
      <w:r w:rsidRPr="00C74771">
        <w:rPr>
          <w:rStyle w:val="StyleUnderline"/>
        </w:rPr>
        <w:t xml:space="preserve"> of sub-acute tensions</w:t>
      </w:r>
      <w:r w:rsidRPr="00C74771">
        <w:rPr>
          <w:sz w:val="16"/>
        </w:rPr>
        <w:t xml:space="preserve">”, if not outright conflict; </w:t>
      </w:r>
      <w:r w:rsidRPr="00C74771">
        <w:rPr>
          <w:rStyle w:val="StyleUnderline"/>
        </w:rPr>
        <w:t>the recent history of the Tigris and Euphrates is a case in point</w:t>
      </w:r>
      <w:r w:rsidRPr="00C74771">
        <w:rPr>
          <w:sz w:val="16"/>
        </w:rPr>
        <w:t xml:space="preserve"> (see p. 13).31 Nor is the problem restricted to neighbouring states: even non-contiguous nations have exchanged heated words over water development projects which might impact on their access to dams. A case in point is Egypt and Ethiopia, which have threatened to go to war over planned dams on the Blue Nile. </w:t>
      </w:r>
    </w:p>
    <w:p w:rsidR="00266A83" w:rsidRPr="00C74771" w:rsidRDefault="00266A83" w:rsidP="00266A83">
      <w:pPr>
        <w:rPr>
          <w:sz w:val="16"/>
        </w:rPr>
      </w:pPr>
      <w:r w:rsidRPr="00C74771">
        <w:rPr>
          <w:sz w:val="16"/>
        </w:rPr>
        <w:t>How conflicts over water unfold depends critically on the relative power of the various parties that use a water resource. The point is made forcefully by the World Commission on Dams: “</w:t>
      </w:r>
      <w:r w:rsidRPr="00C74771">
        <w:rPr>
          <w:rStyle w:val="Emphasis"/>
        </w:rPr>
        <w:t>Conflict over transboundary rivers</w:t>
      </w:r>
      <w:r w:rsidRPr="00C74771">
        <w:rPr>
          <w:rStyle w:val="StyleUnderline"/>
        </w:rPr>
        <w:t xml:space="preserve"> usually results from a </w:t>
      </w:r>
      <w:r w:rsidRPr="00C74771">
        <w:rPr>
          <w:rStyle w:val="Emphasis"/>
        </w:rPr>
        <w:t>power imbalance</w:t>
      </w:r>
      <w:r w:rsidRPr="00C74771">
        <w:rPr>
          <w:rStyle w:val="StyleUnderline"/>
        </w:rPr>
        <w:t xml:space="preserve"> amongst riparians where one State or province is sufficiently influential to </w:t>
      </w:r>
      <w:r w:rsidRPr="00C74771">
        <w:rPr>
          <w:rStyle w:val="Emphasis"/>
        </w:rPr>
        <w:t>exert its authority</w:t>
      </w:r>
      <w:r w:rsidRPr="00C74771">
        <w:rPr>
          <w:rStyle w:val="StyleUnderline"/>
        </w:rPr>
        <w:t xml:space="preserve"> over others</w:t>
      </w:r>
      <w:r w:rsidRPr="00C74771">
        <w:rPr>
          <w:sz w:val="16"/>
        </w:rPr>
        <w:t>. Generally, upstream States are considered to be in a more influential position as they can control the water source, but regional power imbalances may also make it possible for downstream riparians to exert influence over upstream States. Similar conflicts may also occur within States where rivers cross internal political borders.”33</w:t>
      </w:r>
    </w:p>
    <w:p w:rsidR="00266A83" w:rsidRPr="00C74771" w:rsidRDefault="00266A83" w:rsidP="00266A83">
      <w:pPr>
        <w:rPr>
          <w:sz w:val="16"/>
        </w:rPr>
      </w:pPr>
      <w:r w:rsidRPr="00C74771">
        <w:rPr>
          <w:sz w:val="16"/>
        </w:rPr>
        <w:t xml:space="preserve">In that respect, </w:t>
      </w:r>
      <w:r w:rsidRPr="00C74771">
        <w:rPr>
          <w:rStyle w:val="StyleUnderline"/>
        </w:rPr>
        <w:t xml:space="preserve">the era of </w:t>
      </w:r>
      <w:r w:rsidRPr="00C74771">
        <w:rPr>
          <w:rStyle w:val="Emphasis"/>
        </w:rPr>
        <w:t>mega-dams</w:t>
      </w:r>
      <w:r w:rsidRPr="00C74771">
        <w:rPr>
          <w:rStyle w:val="StyleUnderline"/>
        </w:rPr>
        <w:t xml:space="preserve"> has </w:t>
      </w:r>
      <w:r w:rsidRPr="00C74771">
        <w:rPr>
          <w:rStyle w:val="Emphasis"/>
        </w:rPr>
        <w:t>greatly increased</w:t>
      </w:r>
      <w:r w:rsidRPr="00C74771">
        <w:rPr>
          <w:rStyle w:val="StyleUnderline"/>
        </w:rPr>
        <w:t xml:space="preserve"> the </w:t>
      </w:r>
      <w:r w:rsidRPr="00C74771">
        <w:rPr>
          <w:rStyle w:val="Emphasis"/>
        </w:rPr>
        <w:t>scope for conflict</w:t>
      </w:r>
      <w:r w:rsidRPr="00C74771">
        <w:rPr>
          <w:sz w:val="16"/>
        </w:rPr>
        <w:t xml:space="preserve">, not least </w:t>
      </w:r>
      <w:r w:rsidRPr="00C74771">
        <w:rPr>
          <w:rStyle w:val="StyleUnderline"/>
        </w:rPr>
        <w:t xml:space="preserve">through enabling </w:t>
      </w:r>
      <w:r w:rsidRPr="00C74771">
        <w:rPr>
          <w:rStyle w:val="Emphasis"/>
        </w:rPr>
        <w:t>whole watersheds</w:t>
      </w:r>
      <w:r w:rsidRPr="00C74771">
        <w:rPr>
          <w:rStyle w:val="StyleUnderline"/>
        </w:rPr>
        <w:t xml:space="preserve"> to be controlled by a single party</w:t>
      </w:r>
      <w:r w:rsidRPr="00C74771">
        <w:rPr>
          <w:sz w:val="16"/>
        </w:rPr>
        <w:t>. As Fiona Curtin, a consultant to the WCD, notes, “</w:t>
      </w:r>
      <w:r w:rsidRPr="00C74771">
        <w:rPr>
          <w:rStyle w:val="StyleUnderline"/>
        </w:rPr>
        <w:t xml:space="preserve">It is </w:t>
      </w:r>
      <w:r w:rsidRPr="00C74771">
        <w:rPr>
          <w:rStyle w:val="Emphasis"/>
          <w:sz w:val="28"/>
          <w:szCs w:val="28"/>
        </w:rPr>
        <w:t>only with dams</w:t>
      </w:r>
      <w:r w:rsidRPr="00C74771">
        <w:rPr>
          <w:rStyle w:val="StyleUnderline"/>
          <w:sz w:val="28"/>
          <w:szCs w:val="28"/>
        </w:rPr>
        <w:t xml:space="preserve"> </w:t>
      </w:r>
      <w:r w:rsidRPr="00C74771">
        <w:rPr>
          <w:rStyle w:val="StyleUnderline"/>
        </w:rPr>
        <w:t>that states can significantly re-direct, story, and otherwise alter the course of rivers</w:t>
      </w:r>
      <w:r w:rsidRPr="00C74771">
        <w:rPr>
          <w:sz w:val="16"/>
        </w:rPr>
        <w:t xml:space="preserve"> </w:t>
      </w:r>
      <w:r w:rsidRPr="00C74771">
        <w:rPr>
          <w:rStyle w:val="StyleUnderline"/>
        </w:rPr>
        <w:t xml:space="preserve">to the extent that would cause changes of </w:t>
      </w:r>
      <w:r w:rsidRPr="00C74771">
        <w:rPr>
          <w:rStyle w:val="Emphasis"/>
        </w:rPr>
        <w:t>conflict-invoking proportions</w:t>
      </w:r>
      <w:r w:rsidRPr="00C74771">
        <w:rPr>
          <w:rStyle w:val="StyleUnderline"/>
        </w:rPr>
        <w:t xml:space="preserve"> in neighbouring states</w:t>
      </w:r>
      <w:r w:rsidRPr="00C74771">
        <w:rPr>
          <w:sz w:val="16"/>
        </w:rPr>
        <w:t>.” Indeed, in Curtin’s view, “</w:t>
      </w:r>
      <w:r w:rsidRPr="00C74771">
        <w:rPr>
          <w:rStyle w:val="StyleUnderline"/>
        </w:rPr>
        <w:t xml:space="preserve">the control of water by dams” is the </w:t>
      </w:r>
      <w:r w:rsidRPr="00C74771">
        <w:rPr>
          <w:rStyle w:val="Emphasis"/>
        </w:rPr>
        <w:t>single most important cause</w:t>
      </w:r>
      <w:r w:rsidRPr="00C74771">
        <w:rPr>
          <w:rStyle w:val="StyleUnderline"/>
        </w:rPr>
        <w:t xml:space="preserve"> of “</w:t>
      </w:r>
      <w:r w:rsidRPr="00C74771">
        <w:rPr>
          <w:rStyle w:val="Emphasis"/>
        </w:rPr>
        <w:t>water related conflicts</w:t>
      </w:r>
      <w:r w:rsidRPr="00C74771">
        <w:rPr>
          <w:sz w:val="16"/>
        </w:rPr>
        <w:t>, including scarcity and water quality issues” in the world today. She continues:</w:t>
      </w:r>
    </w:p>
    <w:p w:rsidR="00266A83" w:rsidRPr="00C74771" w:rsidRDefault="00266A83" w:rsidP="00266A83">
      <w:pPr>
        <w:rPr>
          <w:sz w:val="16"/>
        </w:rPr>
      </w:pPr>
      <w:r w:rsidRPr="00C74771">
        <w:rPr>
          <w:sz w:val="16"/>
        </w:rPr>
        <w:t xml:space="preserve">“The reluctance to name dams as an outright cause of conflict is another result of their controversial nature. It is more comfortable to speak of water scarcity, flooding, pollution etc. as causes of conflict than of outright man-made constructs, of which dams are the most visible and destructive example; </w:t>
      </w:r>
      <w:r w:rsidRPr="00C74771">
        <w:rPr>
          <w:rStyle w:val="StyleUnderline"/>
        </w:rPr>
        <w:t xml:space="preserve">but if one investigates almost any of the commonly cited conflicts, or potential conflicts, involving water, at the </w:t>
      </w:r>
      <w:r w:rsidRPr="00C74771">
        <w:rPr>
          <w:rStyle w:val="Emphasis"/>
        </w:rPr>
        <w:t>heart of the matter</w:t>
      </w:r>
      <w:r w:rsidRPr="00C74771">
        <w:rPr>
          <w:rStyle w:val="StyleUnderline"/>
        </w:rPr>
        <w:t xml:space="preserve"> are </w:t>
      </w:r>
      <w:r w:rsidRPr="00C74771">
        <w:rPr>
          <w:rStyle w:val="Emphasis"/>
        </w:rPr>
        <w:t>one or more dams</w:t>
      </w:r>
      <w:r w:rsidRPr="00C74771">
        <w:rPr>
          <w:sz w:val="16"/>
        </w:rPr>
        <w:t>.”34</w:t>
      </w:r>
    </w:p>
    <w:p w:rsidR="00266A83" w:rsidRPr="00C74771" w:rsidRDefault="00266A83" w:rsidP="00266A83">
      <w:pPr>
        <w:rPr>
          <w:sz w:val="16"/>
          <w:szCs w:val="16"/>
        </w:rPr>
      </w:pPr>
      <w:r w:rsidRPr="00C74771">
        <w:rPr>
          <w:sz w:val="16"/>
          <w:szCs w:val="16"/>
        </w:rPr>
        <w:t>Dams and Conflict on the Tigris and Euphrates</w:t>
      </w:r>
    </w:p>
    <w:p w:rsidR="00266A83" w:rsidRPr="00C74771" w:rsidRDefault="00266A83" w:rsidP="00266A83">
      <w:pPr>
        <w:rPr>
          <w:sz w:val="16"/>
        </w:rPr>
      </w:pPr>
      <w:r w:rsidRPr="00C74771">
        <w:rPr>
          <w:sz w:val="16"/>
        </w:rPr>
        <w:t xml:space="preserve">In the case of the Tigris and Euphrates basins (see Box below), the role that dams have played in the exacerbating conflict between the major riparian States – </w:t>
      </w:r>
      <w:r w:rsidRPr="00C74771">
        <w:rPr>
          <w:rStyle w:val="StyleUnderline"/>
        </w:rPr>
        <w:t>Turkey, Syria and Iraq</w:t>
      </w:r>
      <w:r w:rsidRPr="00C74771">
        <w:rPr>
          <w:sz w:val="16"/>
        </w:rPr>
        <w:t xml:space="preserve"> – is clear. </w:t>
      </w:r>
      <w:r w:rsidRPr="00C74771">
        <w:rPr>
          <w:rStyle w:val="StyleUnderline"/>
        </w:rPr>
        <w:t>All</w:t>
      </w:r>
      <w:r w:rsidRPr="00C74771">
        <w:rPr>
          <w:sz w:val="16"/>
        </w:rPr>
        <w:t xml:space="preserve"> three countries </w:t>
      </w:r>
      <w:r w:rsidRPr="00C74771">
        <w:rPr>
          <w:rStyle w:val="StyleUnderline"/>
        </w:rPr>
        <w:t xml:space="preserve">rely on the waters of the Euphrates and Tigris for their </w:t>
      </w:r>
      <w:r w:rsidRPr="00C74771">
        <w:rPr>
          <w:rStyle w:val="Emphasis"/>
        </w:rPr>
        <w:t>agriculture</w:t>
      </w:r>
      <w:r w:rsidRPr="00C74771">
        <w:rPr>
          <w:rStyle w:val="StyleUnderline"/>
        </w:rPr>
        <w:t xml:space="preserve"> and </w:t>
      </w:r>
      <w:r w:rsidRPr="00C74771">
        <w:rPr>
          <w:rStyle w:val="Emphasis"/>
        </w:rPr>
        <w:t>future development</w:t>
      </w:r>
      <w:r w:rsidRPr="00C74771">
        <w:rPr>
          <w:sz w:val="16"/>
        </w:rPr>
        <w:t xml:space="preserve">. Unsurprisingly, </w:t>
      </w:r>
      <w:r w:rsidRPr="00C74771">
        <w:rPr>
          <w:rStyle w:val="StyleUnderline"/>
        </w:rPr>
        <w:t>the development of</w:t>
      </w:r>
      <w:r w:rsidRPr="00C74771">
        <w:rPr>
          <w:sz w:val="16"/>
        </w:rPr>
        <w:t xml:space="preserve"> engineering projects on the two rivers, notably </w:t>
      </w:r>
      <w:r w:rsidRPr="00C74771">
        <w:rPr>
          <w:rStyle w:val="StyleUnderline"/>
        </w:rPr>
        <w:t>large dams</w:t>
      </w:r>
      <w:r w:rsidRPr="00C74771">
        <w:rPr>
          <w:sz w:val="16"/>
        </w:rPr>
        <w:t xml:space="preserve"> and irrigation works, </w:t>
      </w:r>
      <w:r w:rsidRPr="00C74771">
        <w:rPr>
          <w:rStyle w:val="StyleUnderline"/>
        </w:rPr>
        <w:t xml:space="preserve">has been a source of </w:t>
      </w:r>
      <w:r w:rsidRPr="00C74771">
        <w:rPr>
          <w:rStyle w:val="Emphasis"/>
        </w:rPr>
        <w:t>growing tension</w:t>
      </w:r>
      <w:r w:rsidRPr="00C74771">
        <w:rPr>
          <w:rStyle w:val="StyleUnderline"/>
        </w:rPr>
        <w:t xml:space="preserve"> between the riparian states</w:t>
      </w:r>
      <w:r w:rsidRPr="00C74771">
        <w:rPr>
          <w:sz w:val="16"/>
        </w:rPr>
        <w:t xml:space="preserve">. Although outright violence has been avoided, </w:t>
      </w:r>
      <w:r w:rsidRPr="00C74771">
        <w:rPr>
          <w:rStyle w:val="StyleUnderline"/>
        </w:rPr>
        <w:t>hostilities have mounted each time that a new dam has been built of proposed</w:t>
      </w:r>
      <w:r w:rsidRPr="00C74771">
        <w:rPr>
          <w:sz w:val="16"/>
        </w:rPr>
        <w:t xml:space="preserve">. </w:t>
      </w:r>
      <w:r w:rsidRPr="00C74771">
        <w:rPr>
          <w:rStyle w:val="StyleUnderline"/>
        </w:rPr>
        <w:t xml:space="preserve">On at least three occasions, such hostilities have brought the various parties to the brink of war, with </w:t>
      </w:r>
      <w:r w:rsidRPr="00C74771">
        <w:rPr>
          <w:rStyle w:val="Emphasis"/>
        </w:rPr>
        <w:t>troops being mobilised</w:t>
      </w:r>
      <w:r w:rsidRPr="00C74771">
        <w:rPr>
          <w:rStyle w:val="StyleUnderline"/>
        </w:rPr>
        <w:t xml:space="preserve"> and threats being made to </w:t>
      </w:r>
      <w:r w:rsidRPr="00C74771">
        <w:rPr>
          <w:rStyle w:val="Emphasis"/>
        </w:rPr>
        <w:t>bomb existing dams</w:t>
      </w:r>
      <w:r w:rsidRPr="00C74771">
        <w:rPr>
          <w:sz w:val="16"/>
        </w:rPr>
        <w:t>.</w:t>
      </w:r>
    </w:p>
    <w:p w:rsidR="00C37A05" w:rsidRDefault="00C37A05" w:rsidP="0030686D">
      <w:r>
        <w:t xml:space="preserve"> </w:t>
      </w:r>
    </w:p>
    <w:p w:rsidR="004E627E" w:rsidRPr="00B20ED4" w:rsidRDefault="004E627E" w:rsidP="004E627E">
      <w:pPr>
        <w:pStyle w:val="Heading4"/>
      </w:pPr>
      <w:r>
        <w:t>Turkey’s dam construction exacerbates water scarcity and destroys agriculture</w:t>
      </w:r>
    </w:p>
    <w:p w:rsidR="004E627E" w:rsidRPr="00B20ED4" w:rsidRDefault="004E627E" w:rsidP="004E627E">
      <w:r>
        <w:rPr>
          <w:rStyle w:val="Style13ptBold"/>
        </w:rPr>
        <w:t xml:space="preserve">Dilleen ’19 </w:t>
      </w:r>
      <w:r w:rsidRPr="00B20ED4">
        <w:rPr>
          <w:sz w:val="16"/>
          <w:szCs w:val="16"/>
        </w:rPr>
        <w:t>(Connor Dilleen; has worked for Australia's Department of Foreign Affairs and Trade and the Office of National Assessments.; 11-5-2019; "Turkey’s Dam-Building Could Create New Middle East Conflict"; Australian Strategic Policy Institute; https://www.aspistrategist.org.au/turkeys-dam-building-program-could-generate-fresh-conflict-in-the-middle-east/; Accessed 6-25-2021; RD)</w:t>
      </w:r>
    </w:p>
    <w:p w:rsidR="004E627E" w:rsidRPr="00B20ED4" w:rsidRDefault="004E627E" w:rsidP="004E627E">
      <w:pPr>
        <w:rPr>
          <w:sz w:val="16"/>
        </w:rPr>
      </w:pPr>
      <w:r w:rsidRPr="00B20ED4">
        <w:rPr>
          <w:rStyle w:val="StyleUnderline"/>
        </w:rPr>
        <w:t xml:space="preserve">Countries across the Middle East are facing a bleak future of </w:t>
      </w:r>
      <w:r w:rsidRPr="00B20ED4">
        <w:rPr>
          <w:rStyle w:val="Emphasis"/>
        </w:rPr>
        <w:t>declining rainfall</w:t>
      </w:r>
      <w:r w:rsidRPr="00B20ED4">
        <w:rPr>
          <w:sz w:val="16"/>
        </w:rPr>
        <w:t xml:space="preserve">, </w:t>
      </w:r>
      <w:r w:rsidRPr="00B20ED4">
        <w:rPr>
          <w:rStyle w:val="StyleUnderline"/>
        </w:rPr>
        <w:t xml:space="preserve">diminishing surface- and groundwater supplies, and </w:t>
      </w:r>
      <w:r w:rsidRPr="00B20ED4">
        <w:rPr>
          <w:rStyle w:val="Emphasis"/>
        </w:rPr>
        <w:t>increasing desertification</w:t>
      </w:r>
      <w:r w:rsidRPr="00B20ED4">
        <w:rPr>
          <w:sz w:val="16"/>
        </w:rPr>
        <w:t>.</w:t>
      </w:r>
    </w:p>
    <w:p w:rsidR="004E627E" w:rsidRPr="00B20ED4" w:rsidRDefault="004E627E" w:rsidP="004E627E">
      <w:pPr>
        <w:rPr>
          <w:sz w:val="16"/>
        </w:rPr>
      </w:pPr>
      <w:r w:rsidRPr="00B20ED4">
        <w:rPr>
          <w:sz w:val="16"/>
        </w:rPr>
        <w:t xml:space="preserve">Since 1998, the </w:t>
      </w:r>
      <w:r w:rsidRPr="00B20ED4">
        <w:rPr>
          <w:rStyle w:val="StyleUnderline"/>
        </w:rPr>
        <w:t xml:space="preserve">region has faced the </w:t>
      </w:r>
      <w:r w:rsidRPr="00B20ED4">
        <w:rPr>
          <w:rStyle w:val="Emphasis"/>
        </w:rPr>
        <w:t>worst drought conditions</w:t>
      </w:r>
      <w:r w:rsidRPr="00B20ED4">
        <w:rPr>
          <w:rStyle w:val="StyleUnderline"/>
        </w:rPr>
        <w:t xml:space="preserve"> in 900 years</w:t>
      </w:r>
      <w:r w:rsidRPr="00B20ED4">
        <w:rPr>
          <w:sz w:val="16"/>
        </w:rPr>
        <w:t xml:space="preserve">; </w:t>
      </w:r>
      <w:r w:rsidRPr="00B20ED4">
        <w:rPr>
          <w:rStyle w:val="StyleUnderline"/>
        </w:rPr>
        <w:t xml:space="preserve">it is </w:t>
      </w:r>
      <w:r w:rsidRPr="00D84F2F">
        <w:rPr>
          <w:rStyle w:val="Emphasis"/>
        </w:rPr>
        <w:t>home to 10 of the 17 countries that are currently facing ‘extremely high’ water stress</w:t>
      </w:r>
      <w:r w:rsidRPr="00B20ED4">
        <w:rPr>
          <w:sz w:val="16"/>
        </w:rPr>
        <w:t xml:space="preserve">. </w:t>
      </w:r>
      <w:r w:rsidRPr="00B20ED4">
        <w:rPr>
          <w:rStyle w:val="StyleUnderline"/>
        </w:rPr>
        <w:t xml:space="preserve">Soaring temperatures across the </w:t>
      </w:r>
      <w:r w:rsidRPr="00F7617C">
        <w:rPr>
          <w:rStyle w:val="StyleUnderline"/>
        </w:rPr>
        <w:t xml:space="preserve">region—average summer temperatures are predicted to rise by 4°C by 2050 </w:t>
      </w:r>
      <w:r w:rsidRPr="00F7617C">
        <w:rPr>
          <w:rStyle w:val="Emphasis"/>
        </w:rPr>
        <w:t>even if</w:t>
      </w:r>
      <w:r w:rsidRPr="00F7617C">
        <w:rPr>
          <w:rStyle w:val="StyleUnderline"/>
        </w:rPr>
        <w:t xml:space="preserve"> global rises are </w:t>
      </w:r>
      <w:r w:rsidRPr="00F7617C">
        <w:rPr>
          <w:rStyle w:val="Emphasis"/>
        </w:rPr>
        <w:t>limited to 2°C</w:t>
      </w:r>
      <w:r w:rsidRPr="00F7617C">
        <w:rPr>
          <w:sz w:val="16"/>
        </w:rPr>
        <w:t>—</w:t>
      </w:r>
      <w:r w:rsidRPr="00F7617C">
        <w:rPr>
          <w:rStyle w:val="StyleUnderline"/>
        </w:rPr>
        <w:t>are inc</w:t>
      </w:r>
      <w:r w:rsidRPr="00B20ED4">
        <w:rPr>
          <w:rStyle w:val="StyleUnderline"/>
        </w:rPr>
        <w:t>reasing evaporation of surface water</w:t>
      </w:r>
      <w:r w:rsidRPr="00B20ED4">
        <w:rPr>
          <w:sz w:val="16"/>
        </w:rPr>
        <w:t>, forcing an over-reliance on aquifers and groundwater supplies that are already at risk of over-exploitation.</w:t>
      </w:r>
    </w:p>
    <w:p w:rsidR="004E627E" w:rsidRPr="00B20ED4" w:rsidRDefault="004E627E" w:rsidP="004E627E">
      <w:pPr>
        <w:rPr>
          <w:sz w:val="16"/>
        </w:rPr>
      </w:pPr>
      <w:r w:rsidRPr="00B20ED4">
        <w:rPr>
          <w:sz w:val="16"/>
        </w:rPr>
        <w:t xml:space="preserve">Between 2003 and 2010, </w:t>
      </w:r>
      <w:r w:rsidRPr="00B20ED4">
        <w:rPr>
          <w:rStyle w:val="StyleUnderline"/>
        </w:rPr>
        <w:t>parts of</w:t>
      </w:r>
      <w:r w:rsidRPr="00B20ED4">
        <w:rPr>
          <w:sz w:val="16"/>
        </w:rPr>
        <w:t xml:space="preserve"> Turkey, </w:t>
      </w:r>
      <w:r w:rsidRPr="00B20ED4">
        <w:rPr>
          <w:rStyle w:val="StyleUnderline"/>
        </w:rPr>
        <w:t>Syria, Iraq and Iran</w:t>
      </w:r>
      <w:r w:rsidRPr="00B20ED4">
        <w:rPr>
          <w:sz w:val="16"/>
        </w:rPr>
        <w:t xml:space="preserve"> along the Tigris and Euphrates river basins </w:t>
      </w:r>
      <w:r w:rsidRPr="00B20ED4">
        <w:rPr>
          <w:rStyle w:val="StyleUnderline"/>
        </w:rPr>
        <w:t>lost 144 cubic kilometers of total stored freshwater</w:t>
      </w:r>
      <w:r w:rsidRPr="00B20ED4">
        <w:rPr>
          <w:sz w:val="16"/>
        </w:rPr>
        <w:t>; 60 percent of that loss was attributed to the pumping of groundwater from underground reservoirs.</w:t>
      </w:r>
    </w:p>
    <w:p w:rsidR="004E627E" w:rsidRPr="00B20ED4" w:rsidRDefault="004E627E" w:rsidP="004E627E">
      <w:pPr>
        <w:rPr>
          <w:sz w:val="16"/>
        </w:rPr>
      </w:pPr>
      <w:r w:rsidRPr="00B20ED4">
        <w:rPr>
          <w:sz w:val="16"/>
        </w:rPr>
        <w:t xml:space="preserve">Given this backdrop, it’s alarming that the </w:t>
      </w:r>
      <w:r w:rsidRPr="00B20ED4">
        <w:rPr>
          <w:rStyle w:val="StyleUnderline"/>
        </w:rPr>
        <w:t>impact of the Middle East’s climatic conditions on water supplies</w:t>
      </w:r>
      <w:r w:rsidRPr="00B20ED4">
        <w:rPr>
          <w:sz w:val="16"/>
        </w:rPr>
        <w:t xml:space="preserve"> </w:t>
      </w:r>
      <w:r w:rsidRPr="00B20ED4">
        <w:rPr>
          <w:rStyle w:val="StyleUnderline"/>
        </w:rPr>
        <w:t xml:space="preserve">is being </w:t>
      </w:r>
      <w:r w:rsidRPr="00B20ED4">
        <w:rPr>
          <w:rStyle w:val="Emphasis"/>
        </w:rPr>
        <w:t>exacerbated by dam projects</w:t>
      </w:r>
      <w:r w:rsidRPr="00B20ED4">
        <w:rPr>
          <w:sz w:val="16"/>
        </w:rPr>
        <w:t xml:space="preserve"> </w:t>
      </w:r>
      <w:r w:rsidRPr="00B20ED4">
        <w:rPr>
          <w:rStyle w:val="StyleUnderline"/>
        </w:rPr>
        <w:t xml:space="preserve">that will worsen the already </w:t>
      </w:r>
      <w:r w:rsidRPr="00B20ED4">
        <w:rPr>
          <w:rStyle w:val="Emphasis"/>
        </w:rPr>
        <w:t>acute water stress</w:t>
      </w:r>
      <w:r w:rsidRPr="00B20ED4">
        <w:rPr>
          <w:sz w:val="16"/>
        </w:rPr>
        <w:t xml:space="preserve"> </w:t>
      </w:r>
      <w:r w:rsidRPr="00AB254F">
        <w:rPr>
          <w:rStyle w:val="StyleUnderline"/>
        </w:rPr>
        <w:t>and</w:t>
      </w:r>
      <w:r w:rsidRPr="00B20ED4">
        <w:rPr>
          <w:sz w:val="16"/>
        </w:rPr>
        <w:t xml:space="preserve"> land degradation that is </w:t>
      </w:r>
      <w:r w:rsidRPr="00AB254F">
        <w:rPr>
          <w:rStyle w:val="Emphasis"/>
        </w:rPr>
        <w:t>jeopardizing agriculture across the region</w:t>
      </w:r>
      <w:r w:rsidRPr="00B20ED4">
        <w:rPr>
          <w:sz w:val="16"/>
        </w:rPr>
        <w:t>.</w:t>
      </w:r>
    </w:p>
    <w:p w:rsidR="004E627E" w:rsidRPr="00B20ED4" w:rsidRDefault="004E627E" w:rsidP="004E627E">
      <w:pPr>
        <w:rPr>
          <w:sz w:val="16"/>
        </w:rPr>
      </w:pPr>
      <w:r w:rsidRPr="00B20ED4">
        <w:rPr>
          <w:rStyle w:val="StyleUnderline"/>
        </w:rPr>
        <w:t>Turkey’s Southeastern Anatolia Project</w:t>
      </w:r>
      <w:r w:rsidRPr="00B20ED4">
        <w:rPr>
          <w:sz w:val="16"/>
        </w:rPr>
        <w:t xml:space="preserve"> </w:t>
      </w:r>
      <w:r w:rsidRPr="00B20ED4">
        <w:rPr>
          <w:rStyle w:val="StyleUnderline"/>
        </w:rPr>
        <w:t>is one of the largest</w:t>
      </w:r>
      <w:r w:rsidRPr="00B20ED4">
        <w:rPr>
          <w:sz w:val="16"/>
        </w:rPr>
        <w:t xml:space="preserve"> and most controversial </w:t>
      </w:r>
      <w:r w:rsidRPr="00B20ED4">
        <w:rPr>
          <w:rStyle w:val="StyleUnderline"/>
        </w:rPr>
        <w:t>dam-building programs globally</w:t>
      </w:r>
      <w:r w:rsidRPr="00B20ED4">
        <w:rPr>
          <w:sz w:val="16"/>
        </w:rPr>
        <w:t xml:space="preserve">. </w:t>
      </w:r>
      <w:r w:rsidRPr="00B20ED4">
        <w:rPr>
          <w:rStyle w:val="StyleUnderline"/>
        </w:rPr>
        <w:t xml:space="preserve">Twenty-two dams are </w:t>
      </w:r>
      <w:r w:rsidRPr="00B47EE7">
        <w:rPr>
          <w:rStyle w:val="Emphasis"/>
        </w:rPr>
        <w:t>slated to be constructed</w:t>
      </w:r>
      <w:r w:rsidRPr="00B20ED4">
        <w:rPr>
          <w:sz w:val="16"/>
        </w:rPr>
        <w:t xml:space="preserve"> along the Tigris and Euphrates rivers </w:t>
      </w:r>
      <w:r w:rsidRPr="00B20ED4">
        <w:rPr>
          <w:rStyle w:val="StyleUnderline"/>
        </w:rPr>
        <w:t>near Turkey’s borders with Syria and Iraq</w:t>
      </w:r>
      <w:r w:rsidRPr="00B20ED4">
        <w:rPr>
          <w:sz w:val="16"/>
        </w:rPr>
        <w:t xml:space="preserve">. The project has attracted the ire of countries across the Middle East since its inception because of the impact it will have on critical water supplies in Turkey’s southern neighbours. </w:t>
      </w:r>
      <w:r w:rsidRPr="00B20ED4">
        <w:rPr>
          <w:rStyle w:val="StyleUnderline"/>
        </w:rPr>
        <w:t xml:space="preserve">In recent months Ankara has commenced filling the </w:t>
      </w:r>
      <w:r w:rsidRPr="00B20ED4">
        <w:rPr>
          <w:rStyle w:val="Emphasis"/>
        </w:rPr>
        <w:t>Ilisu Dam</w:t>
      </w:r>
      <w:r w:rsidRPr="00B20ED4">
        <w:rPr>
          <w:sz w:val="16"/>
        </w:rPr>
        <w:t xml:space="preserve">, </w:t>
      </w:r>
      <w:r w:rsidRPr="00B20ED4">
        <w:rPr>
          <w:rStyle w:val="StyleUnderline"/>
        </w:rPr>
        <w:t xml:space="preserve">the </w:t>
      </w:r>
      <w:r w:rsidRPr="00B20ED4">
        <w:rPr>
          <w:rStyle w:val="Emphasis"/>
        </w:rPr>
        <w:t>largest dam</w:t>
      </w:r>
      <w:r w:rsidRPr="00B20ED4">
        <w:rPr>
          <w:rStyle w:val="StyleUnderline"/>
        </w:rPr>
        <w:t xml:space="preserve"> in the proposed network</w:t>
      </w:r>
      <w:r w:rsidRPr="00B20ED4">
        <w:rPr>
          <w:sz w:val="16"/>
        </w:rPr>
        <w:t xml:space="preserve">, further focusing attention on its actions and </w:t>
      </w:r>
      <w:r w:rsidRPr="00B20ED4">
        <w:rPr>
          <w:rStyle w:val="Emphasis"/>
        </w:rPr>
        <w:t>inflaming already tense relations</w:t>
      </w:r>
      <w:r w:rsidRPr="00B20ED4">
        <w:rPr>
          <w:rStyle w:val="StyleUnderline"/>
        </w:rPr>
        <w:t xml:space="preserve"> with its neighbours</w:t>
      </w:r>
      <w:r w:rsidRPr="00B20ED4">
        <w:rPr>
          <w:sz w:val="16"/>
        </w:rPr>
        <w:t>.</w:t>
      </w:r>
    </w:p>
    <w:p w:rsidR="004E627E" w:rsidRPr="00B20ED4" w:rsidRDefault="004E627E" w:rsidP="004E627E">
      <w:pPr>
        <w:rPr>
          <w:sz w:val="16"/>
        </w:rPr>
      </w:pPr>
      <w:r w:rsidRPr="00B20ED4">
        <w:rPr>
          <w:rStyle w:val="StyleUnderline"/>
        </w:rPr>
        <w:t>Turkey’s dam and hydropower constructions</w:t>
      </w:r>
      <w:r w:rsidRPr="00B20ED4">
        <w:rPr>
          <w:sz w:val="16"/>
        </w:rPr>
        <w:t xml:space="preserve"> on the Tigris and Euphrates </w:t>
      </w:r>
      <w:r w:rsidRPr="00B20ED4">
        <w:rPr>
          <w:rStyle w:val="StyleUnderline"/>
        </w:rPr>
        <w:t xml:space="preserve">are estimated to have cut water to Iraq by </w:t>
      </w:r>
      <w:r w:rsidRPr="00B20ED4">
        <w:rPr>
          <w:rStyle w:val="Emphasis"/>
        </w:rPr>
        <w:t>80 percent</w:t>
      </w:r>
      <w:r w:rsidRPr="00B20ED4">
        <w:rPr>
          <w:sz w:val="16"/>
        </w:rPr>
        <w:t xml:space="preserve"> since 1975, </w:t>
      </w:r>
      <w:r w:rsidRPr="00B20ED4">
        <w:rPr>
          <w:rStyle w:val="StyleUnderline"/>
        </w:rPr>
        <w:t>jeopardizing agriculture and natural habitats</w:t>
      </w:r>
      <w:r w:rsidRPr="00B20ED4">
        <w:rPr>
          <w:sz w:val="16"/>
        </w:rPr>
        <w:t xml:space="preserve">. Iraq has also been adversely affected by dam projects and agricultural developments in Iran. As a result of declining water, desertification, salination and mismanagement, </w:t>
      </w:r>
      <w:r w:rsidRPr="00B20ED4">
        <w:rPr>
          <w:rStyle w:val="StyleUnderline"/>
        </w:rPr>
        <w:t xml:space="preserve">Iraq is currently losing an estimated </w:t>
      </w:r>
      <w:r w:rsidRPr="00B20ED4">
        <w:rPr>
          <w:rStyle w:val="Emphasis"/>
        </w:rPr>
        <w:t>25,000 hectares of arable land</w:t>
      </w:r>
      <w:r w:rsidRPr="00B20ED4">
        <w:rPr>
          <w:rStyle w:val="StyleUnderline"/>
        </w:rPr>
        <w:t xml:space="preserve"> annually</w:t>
      </w:r>
      <w:r w:rsidRPr="00B20ED4">
        <w:rPr>
          <w:sz w:val="16"/>
        </w:rPr>
        <w:t>, mostly in the south of the country.</w:t>
      </w:r>
    </w:p>
    <w:p w:rsidR="004E627E" w:rsidRPr="00B20ED4" w:rsidRDefault="004E627E" w:rsidP="004E627E">
      <w:pPr>
        <w:rPr>
          <w:sz w:val="16"/>
        </w:rPr>
      </w:pPr>
      <w:r w:rsidRPr="00B20ED4">
        <w:rPr>
          <w:sz w:val="16"/>
        </w:rPr>
        <w:t xml:space="preserve">Syria has also been directly impacted by </w:t>
      </w:r>
      <w:r w:rsidRPr="00B20ED4">
        <w:rPr>
          <w:rStyle w:val="StyleUnderline"/>
        </w:rPr>
        <w:t>Ankara’s dam-building projects</w:t>
      </w:r>
      <w:r w:rsidRPr="00B20ED4">
        <w:rPr>
          <w:sz w:val="16"/>
        </w:rPr>
        <w:t xml:space="preserve">, which </w:t>
      </w:r>
      <w:r w:rsidRPr="00B20ED4">
        <w:rPr>
          <w:rStyle w:val="StyleUnderline"/>
        </w:rPr>
        <w:t xml:space="preserve">have reduced water flows to Syria by an estimated </w:t>
      </w:r>
      <w:r w:rsidRPr="00B20ED4">
        <w:rPr>
          <w:rStyle w:val="Emphasis"/>
        </w:rPr>
        <w:t>40 percent</w:t>
      </w:r>
      <w:r w:rsidRPr="00B20ED4">
        <w:rPr>
          <w:sz w:val="16"/>
        </w:rPr>
        <w:t xml:space="preserve">. This has been particularly problematic for Damascus, as </w:t>
      </w:r>
      <w:r w:rsidRPr="00B20ED4">
        <w:rPr>
          <w:rStyle w:val="StyleUnderline"/>
        </w:rPr>
        <w:t>water scarcity is more severe in Syria than in either Turkey or Iraq</w:t>
      </w:r>
      <w:r w:rsidRPr="00B20ED4">
        <w:rPr>
          <w:sz w:val="16"/>
        </w:rPr>
        <w:t xml:space="preserve">. </w:t>
      </w:r>
      <w:r w:rsidRPr="00B20ED4">
        <w:rPr>
          <w:rStyle w:val="StyleUnderline"/>
        </w:rPr>
        <w:t>The long drought</w:t>
      </w:r>
      <w:r w:rsidRPr="00B20ED4">
        <w:rPr>
          <w:sz w:val="16"/>
        </w:rPr>
        <w:t xml:space="preserve"> that started in 2006 devastated Syria’s agriculture and forced large numbers of people into cities. </w:t>
      </w:r>
      <w:r w:rsidRPr="00B20ED4">
        <w:rPr>
          <w:rStyle w:val="StyleUnderline"/>
        </w:rPr>
        <w:t xml:space="preserve">It has also been linked to the </w:t>
      </w:r>
      <w:r w:rsidRPr="00B20ED4">
        <w:rPr>
          <w:rStyle w:val="Emphasis"/>
        </w:rPr>
        <w:t>social upheaval</w:t>
      </w:r>
      <w:r w:rsidRPr="00B20ED4">
        <w:rPr>
          <w:rStyle w:val="StyleUnderline"/>
        </w:rPr>
        <w:t xml:space="preserve"> and unrest that led to the </w:t>
      </w:r>
      <w:r w:rsidRPr="00B20ED4">
        <w:rPr>
          <w:rStyle w:val="Emphasis"/>
        </w:rPr>
        <w:t>civil war</w:t>
      </w:r>
      <w:r w:rsidRPr="00B20ED4">
        <w:rPr>
          <w:rStyle w:val="StyleUnderline"/>
        </w:rPr>
        <w:t xml:space="preserve"> in Syria</w:t>
      </w:r>
      <w:r w:rsidRPr="00B20ED4">
        <w:rPr>
          <w:sz w:val="16"/>
        </w:rPr>
        <w:t>. By 2011, Syria’s total annual water withdrawal as a percentage of internal renewable water resources had reached 160 percent, compared with 80 percent in Iraq and 20 percent in Turkey.</w:t>
      </w:r>
    </w:p>
    <w:p w:rsidR="004E627E" w:rsidRPr="00B20ED4" w:rsidRDefault="004E627E" w:rsidP="004E627E">
      <w:pPr>
        <w:rPr>
          <w:sz w:val="16"/>
        </w:rPr>
      </w:pPr>
      <w:r w:rsidRPr="00B20ED4">
        <w:rPr>
          <w:sz w:val="16"/>
        </w:rPr>
        <w:t xml:space="preserve">Iran has also criticized Turkey’s dam-building program, claiming that the Ilisu Dam poses ‘a serious environmental threat to Iraq and eventually Iran by reducing the entry of Tigris water to Iraqi territory by 56 percent’. </w:t>
      </w:r>
      <w:r w:rsidRPr="00B20ED4">
        <w:rPr>
          <w:rStyle w:val="StyleUnderline"/>
        </w:rPr>
        <w:t>Iran is facing a broader crisis in its water supplies</w:t>
      </w:r>
      <w:r w:rsidRPr="00B20ED4">
        <w:rPr>
          <w:sz w:val="16"/>
        </w:rPr>
        <w:t xml:space="preserve">—12 of its 31 provinces are expected to have exhausted their groundwater reserves within the next 50 years. Tehran has also predicted a decline in surface-water runoff from rainfall and snow melt of 25 percent by 2030. </w:t>
      </w:r>
      <w:r w:rsidRPr="00B20ED4">
        <w:rPr>
          <w:rStyle w:val="StyleUnderline"/>
        </w:rPr>
        <w:t xml:space="preserve">These trends make the water supplied by the Tigris even more critical to the </w:t>
      </w:r>
      <w:r w:rsidRPr="00B20ED4">
        <w:rPr>
          <w:rStyle w:val="Emphasis"/>
        </w:rPr>
        <w:t>functioning of Iran’s agriculture</w:t>
      </w:r>
      <w:r w:rsidRPr="00B20ED4">
        <w:rPr>
          <w:sz w:val="16"/>
        </w:rPr>
        <w:t>.</w:t>
      </w:r>
    </w:p>
    <w:p w:rsidR="004E627E" w:rsidRPr="00B20ED4" w:rsidRDefault="004E627E" w:rsidP="004E627E">
      <w:pPr>
        <w:rPr>
          <w:sz w:val="16"/>
        </w:rPr>
      </w:pPr>
      <w:r w:rsidRPr="00B20ED4">
        <w:rPr>
          <w:sz w:val="16"/>
        </w:rPr>
        <w:t xml:space="preserve">Clearly, </w:t>
      </w:r>
      <w:r w:rsidRPr="00DA2E8D">
        <w:rPr>
          <w:rStyle w:val="StyleUnderline"/>
        </w:rPr>
        <w:t xml:space="preserve">the Middle East is facing a broad range of climatic and environmental issues, which collectively pose potentially </w:t>
      </w:r>
      <w:r w:rsidRPr="00DA2E8D">
        <w:rPr>
          <w:rStyle w:val="Emphasis"/>
        </w:rPr>
        <w:t>existential challenges</w:t>
      </w:r>
      <w:r w:rsidRPr="00DA2E8D">
        <w:rPr>
          <w:rStyle w:val="StyleUnderline"/>
        </w:rPr>
        <w:t xml:space="preserve"> for the countries of the region. But the</w:t>
      </w:r>
      <w:r w:rsidRPr="00B20ED4">
        <w:rPr>
          <w:rStyle w:val="StyleUnderline"/>
        </w:rPr>
        <w:t xml:space="preserve"> </w:t>
      </w:r>
      <w:r w:rsidRPr="00DA2E8D">
        <w:rPr>
          <w:rStyle w:val="Emphasis"/>
        </w:rPr>
        <w:t>most critical problem is water security</w:t>
      </w:r>
      <w:r w:rsidRPr="00B20ED4">
        <w:rPr>
          <w:sz w:val="16"/>
        </w:rPr>
        <w:t xml:space="preserve">, </w:t>
      </w:r>
      <w:r w:rsidRPr="00B20ED4">
        <w:rPr>
          <w:rStyle w:val="StyleUnderline"/>
        </w:rPr>
        <w:t>and the transboundary Tigris–Euphrates river system is a central component of that</w:t>
      </w:r>
      <w:r w:rsidRPr="00B20ED4">
        <w:rPr>
          <w:sz w:val="16"/>
        </w:rPr>
        <w:t xml:space="preserve">. </w:t>
      </w:r>
      <w:r w:rsidRPr="00B20ED4">
        <w:rPr>
          <w:rStyle w:val="StyleUnderline"/>
        </w:rPr>
        <w:t>Turkey holds almost all of the cards on this issue: it controls 90 percent</w:t>
      </w:r>
      <w:r w:rsidRPr="00B20ED4">
        <w:rPr>
          <w:sz w:val="16"/>
        </w:rPr>
        <w:t xml:space="preserve"> and 44 percent, respectively, </w:t>
      </w:r>
      <w:r w:rsidRPr="00B20ED4">
        <w:rPr>
          <w:rStyle w:val="StyleUnderline"/>
        </w:rPr>
        <w:t>of the waterflows of the Euphrates</w:t>
      </w:r>
      <w:r w:rsidRPr="00B20ED4">
        <w:rPr>
          <w:sz w:val="16"/>
        </w:rPr>
        <w:t xml:space="preserve"> and the Tigris. Over the past 20 years or so, however, Ankara has been dismissive of demands from its neighbours for a formal water-sharing agreement to regulate the flows in the Tigris–Euphrates system.</w:t>
      </w:r>
    </w:p>
    <w:p w:rsidR="004E627E" w:rsidRDefault="004E627E" w:rsidP="004E627E"/>
    <w:p w:rsidR="00602C84" w:rsidRDefault="00602C84" w:rsidP="00602C84">
      <w:pPr>
        <w:pStyle w:val="Heading4"/>
      </w:pPr>
      <w:r>
        <w:t>Triggers conflict escalate and state failure</w:t>
      </w:r>
    </w:p>
    <w:p w:rsidR="004E627E" w:rsidRDefault="004E627E" w:rsidP="004E627E">
      <w:r>
        <w:rPr>
          <w:rStyle w:val="Style13ptBold"/>
        </w:rPr>
        <w:t xml:space="preserve">Dilleen ’19 </w:t>
      </w:r>
      <w:r w:rsidRPr="00B20ED4">
        <w:rPr>
          <w:sz w:val="16"/>
          <w:szCs w:val="16"/>
        </w:rPr>
        <w:t>(Connor Dilleen; has worked for Australia's Department of Foreign Affairs and Trade and the Office of National Assessments.; 11-5-2019; "Turkey’s Dam-Building Could Create New Middle East Conflict"; Australian Strategic Policy Institute; https://www.aspistrategist.org.au/turkeys-dam-building-program-could-generate-fresh-conflict-in-the-middle-east/; Accessed 6-25-2021; RD)</w:t>
      </w:r>
    </w:p>
    <w:p w:rsidR="004E627E" w:rsidRPr="00D370B3" w:rsidRDefault="004E627E" w:rsidP="004E627E">
      <w:pPr>
        <w:rPr>
          <w:sz w:val="16"/>
        </w:rPr>
      </w:pPr>
      <w:r w:rsidRPr="00D370B3">
        <w:rPr>
          <w:sz w:val="16"/>
        </w:rPr>
        <w:t xml:space="preserve">The US intelligence community’s now-dated 2012 global water security assessment noted that while water-related state-on-state conflict was unlikely within the decade to 2022, </w:t>
      </w:r>
      <w:r w:rsidRPr="00B20ED4">
        <w:rPr>
          <w:rStyle w:val="StyleUnderline"/>
        </w:rPr>
        <w:t>the use of water as a weapon would become more likely</w:t>
      </w:r>
      <w:r w:rsidRPr="00B7088B">
        <w:rPr>
          <w:rStyle w:val="StyleUnderline"/>
          <w:u w:val="none"/>
        </w:rPr>
        <w:t xml:space="preserve"> beyond that time frame</w:t>
      </w:r>
      <w:r w:rsidRPr="00D370B3">
        <w:rPr>
          <w:sz w:val="16"/>
        </w:rPr>
        <w:t>. It also noted that ‘</w:t>
      </w:r>
      <w:r w:rsidRPr="00B20ED4">
        <w:rPr>
          <w:rStyle w:val="Emphasis"/>
        </w:rPr>
        <w:t>water problems</w:t>
      </w:r>
      <w:r w:rsidRPr="00B20ED4">
        <w:rPr>
          <w:rStyle w:val="StyleUnderline"/>
        </w:rPr>
        <w:t xml:space="preserve">—when combined with poverty, social tensions, environmental degradation, ineffectual leadership, and weak political institutions—contribute to </w:t>
      </w:r>
      <w:r w:rsidRPr="00B20ED4">
        <w:rPr>
          <w:rStyle w:val="Emphasis"/>
        </w:rPr>
        <w:t>social disruptions</w:t>
      </w:r>
      <w:r w:rsidRPr="00B20ED4">
        <w:rPr>
          <w:rStyle w:val="StyleUnderline"/>
        </w:rPr>
        <w:t xml:space="preserve"> that can result in </w:t>
      </w:r>
      <w:r w:rsidRPr="00B20ED4">
        <w:rPr>
          <w:rStyle w:val="Emphasis"/>
        </w:rPr>
        <w:t>state failure’</w:t>
      </w:r>
      <w:r w:rsidRPr="00D370B3">
        <w:rPr>
          <w:sz w:val="16"/>
        </w:rPr>
        <w:t>.</w:t>
      </w:r>
    </w:p>
    <w:p w:rsidR="004E627E" w:rsidRPr="00D370B3" w:rsidRDefault="004E627E" w:rsidP="004E627E">
      <w:pPr>
        <w:rPr>
          <w:sz w:val="16"/>
        </w:rPr>
      </w:pPr>
      <w:r w:rsidRPr="00D370B3">
        <w:rPr>
          <w:sz w:val="16"/>
        </w:rPr>
        <w:t xml:space="preserve">All of those ingredients are already apparent across the Middle East, and </w:t>
      </w:r>
      <w:r w:rsidRPr="00B20ED4">
        <w:rPr>
          <w:rStyle w:val="StyleUnderline"/>
        </w:rPr>
        <w:t>Turkey’s dam-building program</w:t>
      </w:r>
      <w:r w:rsidRPr="00D370B3">
        <w:rPr>
          <w:sz w:val="16"/>
        </w:rPr>
        <w:t xml:space="preserve"> </w:t>
      </w:r>
      <w:r w:rsidRPr="00B20ED4">
        <w:rPr>
          <w:rStyle w:val="StyleUnderline"/>
        </w:rPr>
        <w:t xml:space="preserve">will create further </w:t>
      </w:r>
      <w:r w:rsidRPr="00B20ED4">
        <w:rPr>
          <w:rStyle w:val="Emphasis"/>
        </w:rPr>
        <w:t>water stress</w:t>
      </w:r>
      <w:r w:rsidRPr="00D370B3">
        <w:rPr>
          <w:sz w:val="16"/>
        </w:rPr>
        <w:t xml:space="preserve">, </w:t>
      </w:r>
      <w:r w:rsidRPr="00B20ED4">
        <w:rPr>
          <w:rStyle w:val="StyleUnderline"/>
        </w:rPr>
        <w:t xml:space="preserve">inflaming an already </w:t>
      </w:r>
      <w:r w:rsidRPr="00B20ED4">
        <w:rPr>
          <w:rStyle w:val="Emphasis"/>
        </w:rPr>
        <w:t>fragile situation</w:t>
      </w:r>
      <w:r w:rsidRPr="00D370B3">
        <w:rPr>
          <w:sz w:val="16"/>
        </w:rPr>
        <w:t xml:space="preserve">. </w:t>
      </w:r>
      <w:r w:rsidRPr="00B20ED4">
        <w:rPr>
          <w:rStyle w:val="Emphasis"/>
        </w:rPr>
        <w:t>Water</w:t>
      </w:r>
      <w:r w:rsidRPr="00B20ED4">
        <w:rPr>
          <w:rStyle w:val="StyleUnderline"/>
        </w:rPr>
        <w:t xml:space="preserve"> has featured throughout the region’s history as both a weapon of war and a </w:t>
      </w:r>
      <w:r w:rsidRPr="00B20ED4">
        <w:rPr>
          <w:rStyle w:val="Emphasis"/>
        </w:rPr>
        <w:t>trigger of conflict</w:t>
      </w:r>
      <w:r w:rsidRPr="00D370B3">
        <w:rPr>
          <w:sz w:val="16"/>
        </w:rPr>
        <w:t xml:space="preserve">. </w:t>
      </w:r>
      <w:r w:rsidRPr="00B20ED4">
        <w:rPr>
          <w:rStyle w:val="StyleUnderline"/>
        </w:rPr>
        <w:t>In the past 60 years alone</w:t>
      </w:r>
      <w:r w:rsidRPr="00D370B3">
        <w:rPr>
          <w:sz w:val="16"/>
        </w:rPr>
        <w:t xml:space="preserve">, </w:t>
      </w:r>
      <w:r w:rsidRPr="00B20ED4">
        <w:rPr>
          <w:rStyle w:val="StyleUnderline"/>
        </w:rPr>
        <w:t xml:space="preserve">there have been at least </w:t>
      </w:r>
      <w:r w:rsidRPr="00B20ED4">
        <w:rPr>
          <w:rStyle w:val="Emphasis"/>
        </w:rPr>
        <w:t>25 instances</w:t>
      </w:r>
      <w:r w:rsidRPr="00B20ED4">
        <w:rPr>
          <w:rStyle w:val="StyleUnderline"/>
        </w:rPr>
        <w:t xml:space="preserve"> in which </w:t>
      </w:r>
      <w:r w:rsidRPr="00B20ED4">
        <w:rPr>
          <w:rStyle w:val="Emphasis"/>
        </w:rPr>
        <w:t>water</w:t>
      </w:r>
      <w:r w:rsidRPr="00B20ED4">
        <w:rPr>
          <w:rStyle w:val="StyleUnderline"/>
        </w:rPr>
        <w:t xml:space="preserve"> has been a </w:t>
      </w:r>
      <w:r w:rsidRPr="00B20ED4">
        <w:rPr>
          <w:rStyle w:val="Emphasis"/>
        </w:rPr>
        <w:t>trigger for conflict</w:t>
      </w:r>
      <w:r w:rsidRPr="00B20ED4">
        <w:rPr>
          <w:rStyle w:val="StyleUnderline"/>
        </w:rPr>
        <w:t xml:space="preserve"> between communities and between states</w:t>
      </w:r>
      <w:r w:rsidRPr="00D370B3">
        <w:rPr>
          <w:sz w:val="16"/>
        </w:rPr>
        <w:t>.</w:t>
      </w:r>
    </w:p>
    <w:p w:rsidR="004E627E" w:rsidRPr="00D370B3" w:rsidRDefault="004E627E" w:rsidP="004E627E">
      <w:pPr>
        <w:rPr>
          <w:sz w:val="16"/>
        </w:rPr>
      </w:pPr>
      <w:r w:rsidRPr="00D370B3">
        <w:rPr>
          <w:sz w:val="16"/>
        </w:rPr>
        <w:t xml:space="preserve">Fortunately, the last case of an actual war between states over water occurred over 4,500 years ago. But </w:t>
      </w:r>
      <w:r w:rsidRPr="00F7617C">
        <w:rPr>
          <w:rStyle w:val="StyleUnderline"/>
        </w:rPr>
        <w:t xml:space="preserve">given the current environmental and climatic context and the </w:t>
      </w:r>
      <w:r w:rsidRPr="00F7617C">
        <w:rPr>
          <w:rStyle w:val="Emphasis"/>
        </w:rPr>
        <w:t>lack of</w:t>
      </w:r>
      <w:r w:rsidRPr="00F7617C">
        <w:rPr>
          <w:rStyle w:val="StyleUnderline"/>
        </w:rPr>
        <w:t xml:space="preserve"> space for </w:t>
      </w:r>
      <w:r w:rsidRPr="00F7617C">
        <w:rPr>
          <w:rStyle w:val="Emphasis"/>
        </w:rPr>
        <w:t>political and diplomatic solutions</w:t>
      </w:r>
      <w:r w:rsidRPr="00F7617C">
        <w:rPr>
          <w:rStyle w:val="StyleUnderline"/>
        </w:rPr>
        <w:t xml:space="preserve"> to water disputes</w:t>
      </w:r>
      <w:r w:rsidRPr="00D370B3">
        <w:rPr>
          <w:sz w:val="16"/>
        </w:rPr>
        <w:t xml:space="preserve">, </w:t>
      </w:r>
      <w:r w:rsidRPr="00B20ED4">
        <w:rPr>
          <w:rStyle w:val="StyleUnderline"/>
        </w:rPr>
        <w:t xml:space="preserve">the Southeastern Anatolian Project may prove to be a </w:t>
      </w:r>
      <w:r w:rsidRPr="00B20ED4">
        <w:rPr>
          <w:rStyle w:val="Emphasis"/>
        </w:rPr>
        <w:t>game-changing factor</w:t>
      </w:r>
      <w:r w:rsidRPr="00D370B3">
        <w:rPr>
          <w:sz w:val="16"/>
        </w:rPr>
        <w:t>.</w:t>
      </w:r>
    </w:p>
    <w:p w:rsidR="004E627E" w:rsidRDefault="004E627E" w:rsidP="004E627E">
      <w:pPr>
        <w:rPr>
          <w:sz w:val="16"/>
        </w:rPr>
      </w:pPr>
      <w:r w:rsidRPr="00B20ED4">
        <w:rPr>
          <w:rStyle w:val="StyleUnderline"/>
        </w:rPr>
        <w:t xml:space="preserve">It not only increases the risk of </w:t>
      </w:r>
      <w:r w:rsidRPr="00B20ED4">
        <w:rPr>
          <w:rStyle w:val="Emphasis"/>
        </w:rPr>
        <w:t>water-related state failure</w:t>
      </w:r>
      <w:r w:rsidRPr="00B20ED4">
        <w:rPr>
          <w:rStyle w:val="StyleUnderline"/>
        </w:rPr>
        <w:t xml:space="preserve"> similar to what occurred in Syria, but also heightens the risk that the Middle East could move from tensions over water to </w:t>
      </w:r>
      <w:r w:rsidRPr="00B20ED4">
        <w:rPr>
          <w:rStyle w:val="Emphasis"/>
        </w:rPr>
        <w:t>actual war</w:t>
      </w:r>
      <w:r w:rsidRPr="00D370B3">
        <w:rPr>
          <w:sz w:val="16"/>
        </w:rPr>
        <w:t>.</w:t>
      </w:r>
    </w:p>
    <w:p w:rsidR="004E627E" w:rsidRDefault="004E627E" w:rsidP="004E627E">
      <w:pPr>
        <w:rPr>
          <w:color w:val="FF0000"/>
          <w:sz w:val="16"/>
        </w:rPr>
      </w:pPr>
    </w:p>
    <w:p w:rsidR="00254F20" w:rsidRPr="000C38AE" w:rsidRDefault="00254F20" w:rsidP="00254F20">
      <w:pPr>
        <w:pStyle w:val="Heading4"/>
      </w:pPr>
      <w:r>
        <w:t xml:space="preserve">Water conflicts </w:t>
      </w:r>
      <w:r w:rsidR="00C94D3C">
        <w:t xml:space="preserve">could involve numerous countries including </w:t>
      </w:r>
      <w:r>
        <w:t xml:space="preserve">Turkey, Iraq and Syria </w:t>
      </w:r>
    </w:p>
    <w:p w:rsidR="00254F20" w:rsidRPr="00377F29" w:rsidRDefault="00254F20" w:rsidP="00254F20">
      <w:r>
        <w:t xml:space="preserve">Tom </w:t>
      </w:r>
      <w:r w:rsidRPr="00377F29">
        <w:rPr>
          <w:rFonts w:eastAsiaTheme="majorEastAsia" w:cstheme="majorBidi"/>
          <w:b/>
          <w:iCs/>
          <w:sz w:val="26"/>
        </w:rPr>
        <w:t>O'Connor 18,</w:t>
      </w:r>
      <w:r>
        <w:t xml:space="preserve"> Award-winning senior writer of foreign policy at Newsweek; “Are Syria, Iraq and Turkey headed for a "water war"?”; Newsweek; 7-27-2018; https://www.newsweek.com/war-water-syria-iraq-turkey-will-next-fight-rivers-report-says-1046349//SJ</w:t>
      </w:r>
    </w:p>
    <w:p w:rsidR="00254F20" w:rsidRPr="000C38AE" w:rsidRDefault="00254F20" w:rsidP="00254F20">
      <w:pPr>
        <w:rPr>
          <w:sz w:val="16"/>
        </w:rPr>
      </w:pPr>
      <w:r w:rsidRPr="000C38AE">
        <w:rPr>
          <w:sz w:val="16"/>
        </w:rPr>
        <w:t xml:space="preserve">The </w:t>
      </w:r>
      <w:r w:rsidRPr="000C38AE">
        <w:rPr>
          <w:rStyle w:val="Emphasis"/>
        </w:rPr>
        <w:t>next war</w:t>
      </w:r>
      <w:r w:rsidRPr="00377F29">
        <w:rPr>
          <w:rStyle w:val="StyleUnderline"/>
        </w:rPr>
        <w:t xml:space="preserve"> in the </w:t>
      </w:r>
      <w:r w:rsidRPr="000C38AE">
        <w:rPr>
          <w:rStyle w:val="Emphasis"/>
        </w:rPr>
        <w:t>Middle East</w:t>
      </w:r>
      <w:r w:rsidRPr="00377F29">
        <w:rPr>
          <w:rStyle w:val="StyleUnderline"/>
        </w:rPr>
        <w:t xml:space="preserve"> could be </w:t>
      </w:r>
      <w:r w:rsidRPr="000C38AE">
        <w:rPr>
          <w:rStyle w:val="Emphasis"/>
        </w:rPr>
        <w:t>fought</w:t>
      </w:r>
      <w:r w:rsidRPr="00377F29">
        <w:rPr>
          <w:rStyle w:val="StyleUnderline"/>
        </w:rPr>
        <w:t xml:space="preserve"> over </w:t>
      </w:r>
      <w:r w:rsidRPr="000C38AE">
        <w:rPr>
          <w:rStyle w:val="Emphasis"/>
        </w:rPr>
        <w:t>water</w:t>
      </w:r>
      <w:r w:rsidRPr="000C38AE">
        <w:rPr>
          <w:sz w:val="16"/>
        </w:rPr>
        <w:t xml:space="preserve"> as </w:t>
      </w:r>
      <w:r w:rsidRPr="00377F29">
        <w:rPr>
          <w:rStyle w:val="StyleUnderline"/>
        </w:rPr>
        <w:t xml:space="preserve">Iraq, Syria and </w:t>
      </w:r>
      <w:r w:rsidRPr="000C38AE">
        <w:rPr>
          <w:rStyle w:val="Emphasis"/>
        </w:rPr>
        <w:t>Turkey</w:t>
      </w:r>
      <w:r w:rsidRPr="00377F29">
        <w:rPr>
          <w:rStyle w:val="StyleUnderline"/>
        </w:rPr>
        <w:t xml:space="preserve"> scramble to </w:t>
      </w:r>
      <w:r w:rsidRPr="000C38AE">
        <w:rPr>
          <w:rStyle w:val="Emphasis"/>
        </w:rPr>
        <w:t>assert claims</w:t>
      </w:r>
      <w:r w:rsidRPr="00377F29">
        <w:rPr>
          <w:rStyle w:val="StyleUnderline"/>
        </w:rPr>
        <w:t xml:space="preserve"> to two vital rivers</w:t>
      </w:r>
      <w:r w:rsidRPr="000C38AE">
        <w:rPr>
          <w:sz w:val="16"/>
        </w:rPr>
        <w:t xml:space="preserve"> that run through the region, according to a new report.</w:t>
      </w:r>
    </w:p>
    <w:p w:rsidR="00254F20" w:rsidRPr="00377F29" w:rsidRDefault="00254F20" w:rsidP="00254F20">
      <w:pPr>
        <w:rPr>
          <w:rStyle w:val="StyleUnderline"/>
        </w:rPr>
      </w:pPr>
      <w:r w:rsidRPr="000C38AE">
        <w:rPr>
          <w:sz w:val="16"/>
        </w:rPr>
        <w:t xml:space="preserve">Nabil al-Samman, a Syrian expert on international waters, made the </w:t>
      </w:r>
      <w:r w:rsidRPr="00377F29">
        <w:rPr>
          <w:rStyle w:val="StyleUnderline"/>
        </w:rPr>
        <w:t xml:space="preserve">case for an </w:t>
      </w:r>
      <w:r w:rsidRPr="000C38AE">
        <w:rPr>
          <w:rStyle w:val="Emphasis"/>
        </w:rPr>
        <w:t>upcoming "water war</w:t>
      </w:r>
      <w:r w:rsidRPr="00377F29">
        <w:rPr>
          <w:rStyle w:val="StyleUnderline"/>
        </w:rPr>
        <w:t>"</w:t>
      </w:r>
      <w:r w:rsidRPr="000C38AE">
        <w:rPr>
          <w:sz w:val="16"/>
        </w:rPr>
        <w:t xml:space="preserve"> in an article published Friday by Saudi newspaper Asharq Al-Awsat. The article defines the term as being </w:t>
      </w:r>
      <w:r w:rsidRPr="00377F29">
        <w:rPr>
          <w:rStyle w:val="StyleUnderline"/>
        </w:rPr>
        <w:t>used to refer in</w:t>
      </w:r>
      <w:r w:rsidRPr="000C38AE">
        <w:rPr>
          <w:sz w:val="16"/>
        </w:rPr>
        <w:t xml:space="preserve"> the </w:t>
      </w:r>
      <w:r w:rsidRPr="00377F29">
        <w:rPr>
          <w:rStyle w:val="StyleUnderline"/>
        </w:rPr>
        <w:t>Mediterranean to "the use of water as a weapon</w:t>
      </w:r>
      <w:r w:rsidRPr="000C38AE">
        <w:rPr>
          <w:sz w:val="16"/>
        </w:rPr>
        <w:t xml:space="preserve"> in order to </w:t>
      </w:r>
      <w:r w:rsidRPr="00377F29">
        <w:rPr>
          <w:rStyle w:val="StyleUnderline"/>
        </w:rPr>
        <w:t>control its sources</w:t>
      </w:r>
      <w:r w:rsidRPr="000C38AE">
        <w:rPr>
          <w:sz w:val="16"/>
        </w:rPr>
        <w:t xml:space="preserve">, or the </w:t>
      </w:r>
      <w:r w:rsidRPr="00377F29">
        <w:rPr>
          <w:rStyle w:val="StyleUnderline"/>
        </w:rPr>
        <w:t>diversion</w:t>
      </w:r>
      <w:r w:rsidRPr="000C38AE">
        <w:rPr>
          <w:sz w:val="16"/>
        </w:rPr>
        <w:t xml:space="preserve"> of water as a commercial commodity </w:t>
      </w:r>
      <w:r w:rsidRPr="00377F29">
        <w:rPr>
          <w:rStyle w:val="StyleUnderline"/>
        </w:rPr>
        <w:t xml:space="preserve">controlled by powerful upstream states for </w:t>
      </w:r>
      <w:r w:rsidRPr="000C38AE">
        <w:rPr>
          <w:rStyle w:val="Emphasis"/>
        </w:rPr>
        <w:t>political ends</w:t>
      </w:r>
      <w:r w:rsidRPr="000C38AE">
        <w:rPr>
          <w:sz w:val="16"/>
        </w:rPr>
        <w:t xml:space="preserve">." The </w:t>
      </w:r>
      <w:r w:rsidRPr="00377F29">
        <w:rPr>
          <w:rStyle w:val="StyleUnderline"/>
        </w:rPr>
        <w:t>piece outlines</w:t>
      </w:r>
      <w:r w:rsidRPr="000C38AE">
        <w:rPr>
          <w:sz w:val="16"/>
        </w:rPr>
        <w:t xml:space="preserve"> a </w:t>
      </w:r>
      <w:r w:rsidRPr="000C38AE">
        <w:rPr>
          <w:rStyle w:val="Emphasis"/>
        </w:rPr>
        <w:t>decades-long</w:t>
      </w:r>
      <w:r w:rsidRPr="00377F29">
        <w:rPr>
          <w:rStyle w:val="StyleUnderline"/>
        </w:rPr>
        <w:t xml:space="preserve"> history of </w:t>
      </w:r>
      <w:r w:rsidRPr="000C38AE">
        <w:rPr>
          <w:rStyle w:val="Emphasis"/>
        </w:rPr>
        <w:t>difficult relations</w:t>
      </w:r>
      <w:r w:rsidRPr="00377F29">
        <w:rPr>
          <w:rStyle w:val="StyleUnderline"/>
        </w:rPr>
        <w:t xml:space="preserve"> and </w:t>
      </w:r>
      <w:r w:rsidRPr="000C38AE">
        <w:rPr>
          <w:rStyle w:val="Emphasis"/>
        </w:rPr>
        <w:t>devastating</w:t>
      </w:r>
      <w:r w:rsidRPr="00377F29">
        <w:rPr>
          <w:rStyle w:val="StyleUnderline"/>
        </w:rPr>
        <w:t xml:space="preserve"> conflicts that</w:t>
      </w:r>
      <w:r w:rsidRPr="000C38AE">
        <w:rPr>
          <w:sz w:val="16"/>
        </w:rPr>
        <w:t xml:space="preserve"> have </w:t>
      </w:r>
      <w:r w:rsidRPr="000C38AE">
        <w:rPr>
          <w:rStyle w:val="Emphasis"/>
        </w:rPr>
        <w:t>set</w:t>
      </w:r>
      <w:r w:rsidRPr="00377F29">
        <w:rPr>
          <w:rStyle w:val="StyleUnderline"/>
        </w:rPr>
        <w:t xml:space="preserve"> the stage for a </w:t>
      </w:r>
      <w:r w:rsidRPr="000C38AE">
        <w:rPr>
          <w:rStyle w:val="Emphasis"/>
        </w:rPr>
        <w:t>potential</w:t>
      </w:r>
      <w:r w:rsidRPr="00377F29">
        <w:rPr>
          <w:rStyle w:val="StyleUnderline"/>
        </w:rPr>
        <w:t xml:space="preserve"> upcoming </w:t>
      </w:r>
      <w:r w:rsidRPr="000C38AE">
        <w:rPr>
          <w:rStyle w:val="Emphasis"/>
        </w:rPr>
        <w:t>crisis</w:t>
      </w:r>
      <w:r w:rsidRPr="00377F29">
        <w:rPr>
          <w:rStyle w:val="StyleUnderline"/>
        </w:rPr>
        <w:t xml:space="preserve"> between Syria, Iraq and Turkey.</w:t>
      </w:r>
    </w:p>
    <w:p w:rsidR="00254F20" w:rsidRPr="000C38AE" w:rsidRDefault="00254F20" w:rsidP="00254F20">
      <w:pPr>
        <w:rPr>
          <w:sz w:val="16"/>
        </w:rPr>
      </w:pPr>
      <w:r w:rsidRPr="00377F29">
        <w:rPr>
          <w:rStyle w:val="StyleUnderline"/>
        </w:rPr>
        <w:t>"</w:t>
      </w:r>
      <w:r w:rsidRPr="000C38AE">
        <w:rPr>
          <w:sz w:val="16"/>
        </w:rPr>
        <w:t xml:space="preserve">When the sounds of guns and war drums fade in Syria and Iraq, </w:t>
      </w:r>
      <w:r w:rsidRPr="00377F29">
        <w:rPr>
          <w:rStyle w:val="StyleUnderline"/>
        </w:rPr>
        <w:t>new tensions</w:t>
      </w:r>
      <w:r w:rsidRPr="000C38AE">
        <w:rPr>
          <w:sz w:val="16"/>
        </w:rPr>
        <w:t xml:space="preserve"> may </w:t>
      </w:r>
      <w:r w:rsidRPr="00377F29">
        <w:rPr>
          <w:rStyle w:val="StyleUnderline"/>
        </w:rPr>
        <w:t>arise because of water, especially in</w:t>
      </w:r>
      <w:r w:rsidRPr="000C38AE">
        <w:rPr>
          <w:sz w:val="16"/>
        </w:rPr>
        <w:t xml:space="preserve"> their </w:t>
      </w:r>
      <w:r w:rsidRPr="00377F29">
        <w:rPr>
          <w:rStyle w:val="StyleUnderline"/>
        </w:rPr>
        <w:t>conflict with Turkey, from which</w:t>
      </w:r>
      <w:r w:rsidRPr="000C38AE">
        <w:rPr>
          <w:sz w:val="16"/>
        </w:rPr>
        <w:t xml:space="preserve"> the </w:t>
      </w:r>
      <w:r w:rsidRPr="00377F29">
        <w:rPr>
          <w:rStyle w:val="StyleUnderline"/>
        </w:rPr>
        <w:t>Euphrates and Tigris rivers flow</w:t>
      </w:r>
      <w:r w:rsidRPr="000C38AE">
        <w:rPr>
          <w:sz w:val="16"/>
        </w:rPr>
        <w:t>," the report read.</w:t>
      </w:r>
    </w:p>
    <w:p w:rsidR="00254F20" w:rsidRPr="000C38AE" w:rsidRDefault="00254F20" w:rsidP="00254F20">
      <w:pPr>
        <w:rPr>
          <w:sz w:val="16"/>
        </w:rPr>
      </w:pPr>
      <w:r w:rsidRPr="000C38AE">
        <w:rPr>
          <w:sz w:val="16"/>
        </w:rPr>
        <w:t xml:space="preserve">In eastern </w:t>
      </w:r>
      <w:r w:rsidRPr="00377F29">
        <w:rPr>
          <w:rStyle w:val="StyleUnderline"/>
        </w:rPr>
        <w:t>Syria's</w:t>
      </w:r>
      <w:r w:rsidRPr="000C38AE">
        <w:rPr>
          <w:sz w:val="16"/>
        </w:rPr>
        <w:t xml:space="preserve"> Euphrates River Valley, </w:t>
      </w:r>
      <w:r w:rsidRPr="000C38AE">
        <w:rPr>
          <w:rStyle w:val="Emphasis"/>
        </w:rPr>
        <w:t>drought</w:t>
      </w:r>
      <w:r w:rsidRPr="00377F29">
        <w:rPr>
          <w:rStyle w:val="StyleUnderline"/>
        </w:rPr>
        <w:t xml:space="preserve"> and </w:t>
      </w:r>
      <w:r w:rsidRPr="000C38AE">
        <w:rPr>
          <w:rStyle w:val="Emphasis"/>
        </w:rPr>
        <w:t>mismanaged government policies</w:t>
      </w:r>
      <w:r w:rsidRPr="000C38AE">
        <w:rPr>
          <w:sz w:val="16"/>
        </w:rPr>
        <w:t xml:space="preserve"> helped </w:t>
      </w:r>
      <w:r w:rsidRPr="000C38AE">
        <w:rPr>
          <w:rStyle w:val="Emphasis"/>
        </w:rPr>
        <w:t>fuel support</w:t>
      </w:r>
      <w:r w:rsidRPr="00377F29">
        <w:rPr>
          <w:rStyle w:val="StyleUnderline"/>
        </w:rPr>
        <w:t xml:space="preserve"> for protests</w:t>
      </w:r>
      <w:r w:rsidRPr="000C38AE">
        <w:rPr>
          <w:sz w:val="16"/>
        </w:rPr>
        <w:t xml:space="preserve"> that eventually </w:t>
      </w:r>
      <w:r w:rsidRPr="00377F29">
        <w:rPr>
          <w:rStyle w:val="StyleUnderline"/>
        </w:rPr>
        <w:t>morphed into a</w:t>
      </w:r>
      <w:r w:rsidRPr="000C38AE">
        <w:rPr>
          <w:sz w:val="16"/>
        </w:rPr>
        <w:t xml:space="preserve"> 2011 nationwide </w:t>
      </w:r>
      <w:r w:rsidRPr="00377F29">
        <w:rPr>
          <w:rStyle w:val="StyleUnderline"/>
        </w:rPr>
        <w:t>insurrection</w:t>
      </w:r>
      <w:r w:rsidRPr="000C38AE">
        <w:rPr>
          <w:sz w:val="16"/>
        </w:rPr>
        <w:t xml:space="preserve"> backed by the West, Turkey and Gulf Arab states. The subsequent insurgency and Syrian military's campaign backed, by Russia and Iran, to retake the country has left critical water infrastructure in ruins. Across the border in western Iraq, </w:t>
      </w:r>
      <w:r w:rsidRPr="00377F29">
        <w:rPr>
          <w:rStyle w:val="StyleUnderline"/>
        </w:rPr>
        <w:t xml:space="preserve">15 consecutive years of </w:t>
      </w:r>
      <w:r w:rsidRPr="000C38AE">
        <w:rPr>
          <w:rStyle w:val="Emphasis"/>
        </w:rPr>
        <w:t>war and insurgency</w:t>
      </w:r>
      <w:r w:rsidRPr="00377F29">
        <w:rPr>
          <w:rStyle w:val="StyleUnderline"/>
        </w:rPr>
        <w:t xml:space="preserve"> following</w:t>
      </w:r>
      <w:r w:rsidRPr="000C38AE">
        <w:rPr>
          <w:sz w:val="16"/>
        </w:rPr>
        <w:t xml:space="preserve"> the </w:t>
      </w:r>
      <w:r w:rsidRPr="00377F29">
        <w:rPr>
          <w:rStyle w:val="StyleUnderline"/>
        </w:rPr>
        <w:t>2003 U.S. invasion</w:t>
      </w:r>
      <w:r w:rsidRPr="000C38AE">
        <w:rPr>
          <w:sz w:val="16"/>
        </w:rPr>
        <w:t xml:space="preserve"> have left a similarly dire situation, but </w:t>
      </w:r>
      <w:r w:rsidRPr="00377F29">
        <w:rPr>
          <w:rStyle w:val="StyleUnderline"/>
        </w:rPr>
        <w:t>Turkey retains</w:t>
      </w:r>
      <w:r w:rsidRPr="000C38AE">
        <w:rPr>
          <w:sz w:val="16"/>
        </w:rPr>
        <w:t xml:space="preserve"> a powerful, </w:t>
      </w:r>
      <w:r w:rsidRPr="000C38AE">
        <w:rPr>
          <w:rStyle w:val="Emphasis"/>
        </w:rPr>
        <w:t>controversial hold</w:t>
      </w:r>
      <w:r w:rsidRPr="00377F29">
        <w:rPr>
          <w:rStyle w:val="StyleUnderline"/>
        </w:rPr>
        <w:t xml:space="preserve"> on</w:t>
      </w:r>
      <w:r w:rsidRPr="000C38AE">
        <w:rPr>
          <w:sz w:val="16"/>
        </w:rPr>
        <w:t xml:space="preserve"> the </w:t>
      </w:r>
      <w:r w:rsidRPr="00377F29">
        <w:rPr>
          <w:rStyle w:val="StyleUnderline"/>
        </w:rPr>
        <w:t>region's natural resources</w:t>
      </w:r>
      <w:r w:rsidRPr="000C38AE">
        <w:rPr>
          <w:sz w:val="16"/>
        </w:rPr>
        <w:t>.</w:t>
      </w:r>
    </w:p>
    <w:p w:rsidR="00254F20" w:rsidRPr="000C38AE" w:rsidRDefault="00254F20" w:rsidP="00254F20">
      <w:pPr>
        <w:rPr>
          <w:sz w:val="16"/>
        </w:rPr>
      </w:pPr>
      <w:r w:rsidRPr="000C38AE">
        <w:rPr>
          <w:sz w:val="16"/>
        </w:rPr>
        <w:t>A member of the U.S.-backed Syrian Democratic Forces, made up of an alliance of Arab and Kurdish fighters, splashes water at Lake Assad, an enormous reservoir created by the Tabqa dam, April 29, 2017. After having taken the dam from ISIS, the group's political wing is negotiating to returning it to the Syrian government's control.</w:t>
      </w:r>
    </w:p>
    <w:p w:rsidR="00254F20" w:rsidRPr="000C38AE" w:rsidRDefault="00254F20" w:rsidP="00254F20">
      <w:pPr>
        <w:rPr>
          <w:sz w:val="16"/>
        </w:rPr>
      </w:pPr>
      <w:r w:rsidRPr="000C38AE">
        <w:rPr>
          <w:sz w:val="16"/>
        </w:rPr>
        <w:t xml:space="preserve">Just as the Syrian and Iraqi governments appear to be regaining a grasp of their respective countries, </w:t>
      </w:r>
      <w:r w:rsidRPr="00377F29">
        <w:rPr>
          <w:rStyle w:val="StyleUnderline"/>
        </w:rPr>
        <w:t>Turkey</w:t>
      </w:r>
      <w:r w:rsidRPr="000C38AE">
        <w:rPr>
          <w:sz w:val="16"/>
        </w:rPr>
        <w:t xml:space="preserve"> has </w:t>
      </w:r>
      <w:r w:rsidRPr="00377F29">
        <w:rPr>
          <w:rStyle w:val="StyleUnderline"/>
        </w:rPr>
        <w:t>pushed forward with</w:t>
      </w:r>
      <w:r w:rsidRPr="000C38AE">
        <w:rPr>
          <w:sz w:val="16"/>
        </w:rPr>
        <w:t xml:space="preserve"> the </w:t>
      </w:r>
      <w:r w:rsidRPr="00377F29">
        <w:rPr>
          <w:rStyle w:val="StyleUnderline"/>
        </w:rPr>
        <w:t>Southeastern Anatolia Project</w:t>
      </w:r>
      <w:r w:rsidRPr="000C38AE">
        <w:rPr>
          <w:sz w:val="16"/>
        </w:rPr>
        <w:t>, an ambitious initiative to build 22 dams and 19 power plants that could curb water flow into the downstream states by as much as half. The idea was originally crafted by the modern founder of Turkey, Mustafa Kemal Atatürk—and current Turkish President Recep Tayyip Erdogan has sought to cement the project's completion.</w:t>
      </w:r>
    </w:p>
    <w:p w:rsidR="00254F20" w:rsidRPr="00377F29" w:rsidRDefault="00254F20" w:rsidP="00254F20">
      <w:pPr>
        <w:rPr>
          <w:rStyle w:val="StyleUnderline"/>
        </w:rPr>
      </w:pPr>
      <w:r w:rsidRPr="000C38AE">
        <w:rPr>
          <w:sz w:val="16"/>
        </w:rPr>
        <w:t xml:space="preserve">For decades, the </w:t>
      </w:r>
      <w:r w:rsidRPr="00377F29">
        <w:rPr>
          <w:rStyle w:val="StyleUnderline"/>
        </w:rPr>
        <w:t xml:space="preserve">project </w:t>
      </w:r>
      <w:r w:rsidRPr="000C38AE">
        <w:rPr>
          <w:rStyle w:val="Emphasis"/>
        </w:rPr>
        <w:t>stirred tensions</w:t>
      </w:r>
      <w:r w:rsidRPr="00377F29">
        <w:rPr>
          <w:rStyle w:val="StyleUnderline"/>
        </w:rPr>
        <w:t xml:space="preserve"> between</w:t>
      </w:r>
      <w:r w:rsidRPr="000C38AE">
        <w:rPr>
          <w:sz w:val="16"/>
        </w:rPr>
        <w:t xml:space="preserve"> the </w:t>
      </w:r>
      <w:r w:rsidRPr="00377F29">
        <w:rPr>
          <w:rStyle w:val="StyleUnderline"/>
        </w:rPr>
        <w:t xml:space="preserve">neighboring countries, but </w:t>
      </w:r>
      <w:r w:rsidRPr="000C38AE">
        <w:rPr>
          <w:rStyle w:val="Emphasis"/>
        </w:rPr>
        <w:t>political disputes</w:t>
      </w:r>
      <w:r w:rsidRPr="000C38AE">
        <w:rPr>
          <w:sz w:val="16"/>
        </w:rPr>
        <w:t xml:space="preserve"> have </w:t>
      </w:r>
      <w:r w:rsidRPr="000C38AE">
        <w:rPr>
          <w:rStyle w:val="Emphasis"/>
        </w:rPr>
        <w:t>prevented negotiations</w:t>
      </w:r>
      <w:r w:rsidRPr="00377F29">
        <w:rPr>
          <w:rStyle w:val="StyleUnderline"/>
        </w:rPr>
        <w:t xml:space="preserve"> from</w:t>
      </w:r>
      <w:r w:rsidRPr="000C38AE">
        <w:rPr>
          <w:sz w:val="16"/>
        </w:rPr>
        <w:t xml:space="preserve"> ever </w:t>
      </w:r>
      <w:r w:rsidRPr="00377F29">
        <w:rPr>
          <w:rStyle w:val="StyleUnderline"/>
        </w:rPr>
        <w:t>making progress</w:t>
      </w:r>
      <w:r w:rsidRPr="000C38AE">
        <w:rPr>
          <w:sz w:val="16"/>
        </w:rPr>
        <w:t xml:space="preserve">. In addition to differences over the amount of water that would flow into Syria, the </w:t>
      </w:r>
      <w:r w:rsidRPr="00377F29">
        <w:rPr>
          <w:rStyle w:val="StyleUnderline"/>
        </w:rPr>
        <w:t xml:space="preserve">two </w:t>
      </w:r>
      <w:r w:rsidRPr="000C38AE">
        <w:rPr>
          <w:rStyle w:val="Emphasis"/>
        </w:rPr>
        <w:t>countries</w:t>
      </w:r>
      <w:r w:rsidRPr="000C38AE">
        <w:rPr>
          <w:sz w:val="16"/>
        </w:rPr>
        <w:t xml:space="preserve"> have also </w:t>
      </w:r>
      <w:r w:rsidRPr="000C38AE">
        <w:rPr>
          <w:rStyle w:val="Emphasis"/>
        </w:rPr>
        <w:t>quarreled</w:t>
      </w:r>
      <w:r w:rsidRPr="00377F29">
        <w:rPr>
          <w:rStyle w:val="StyleUnderline"/>
        </w:rPr>
        <w:t xml:space="preserve"> over </w:t>
      </w:r>
      <w:r w:rsidRPr="000C38AE">
        <w:rPr>
          <w:rStyle w:val="Emphasis"/>
        </w:rPr>
        <w:t>Damascus's</w:t>
      </w:r>
      <w:r w:rsidRPr="00377F29">
        <w:rPr>
          <w:rStyle w:val="StyleUnderline"/>
        </w:rPr>
        <w:t xml:space="preserve"> claims</w:t>
      </w:r>
      <w:r w:rsidRPr="000C38AE">
        <w:rPr>
          <w:sz w:val="16"/>
        </w:rPr>
        <w:t xml:space="preserve"> to Turkey's southwestern Hatay Province and over Syria's alleged protection of Kurdish separatists that have waged war on the Turkish state. After holding talks in 1962, both countries began rounds of negotiations over water distribution that progressed as relations improved when Syrian President Bashar al-Assad took power in 2000. However, </w:t>
      </w:r>
      <w:r w:rsidRPr="00377F29">
        <w:rPr>
          <w:rStyle w:val="StyleUnderline"/>
        </w:rPr>
        <w:t xml:space="preserve">Turkey's </w:t>
      </w:r>
      <w:r w:rsidRPr="000C38AE">
        <w:rPr>
          <w:rStyle w:val="Emphasis"/>
        </w:rPr>
        <w:t>support</w:t>
      </w:r>
      <w:r w:rsidRPr="00377F29">
        <w:rPr>
          <w:rStyle w:val="StyleUnderline"/>
        </w:rPr>
        <w:t xml:space="preserve"> for </w:t>
      </w:r>
      <w:r w:rsidRPr="000C38AE">
        <w:rPr>
          <w:rStyle w:val="Emphasis"/>
        </w:rPr>
        <w:t>Syrian rebels</w:t>
      </w:r>
      <w:r w:rsidRPr="00377F29">
        <w:rPr>
          <w:rStyle w:val="StyleUnderline"/>
        </w:rPr>
        <w:t xml:space="preserve"> and ongoing </w:t>
      </w:r>
      <w:r w:rsidRPr="000C38AE">
        <w:rPr>
          <w:rStyle w:val="Emphasis"/>
        </w:rPr>
        <w:t>occupation</w:t>
      </w:r>
      <w:r w:rsidRPr="000C38AE">
        <w:rPr>
          <w:sz w:val="16"/>
        </w:rPr>
        <w:t xml:space="preserve"> of parts of northern Syria have </w:t>
      </w:r>
      <w:r w:rsidRPr="000C38AE">
        <w:rPr>
          <w:rStyle w:val="Emphasis"/>
        </w:rPr>
        <w:t>prevented</w:t>
      </w:r>
      <w:r w:rsidRPr="000C38AE">
        <w:rPr>
          <w:sz w:val="16"/>
        </w:rPr>
        <w:t xml:space="preserve"> the </w:t>
      </w:r>
      <w:r w:rsidRPr="00377F29">
        <w:rPr>
          <w:rStyle w:val="StyleUnderline"/>
        </w:rPr>
        <w:t xml:space="preserve">two from restarting </w:t>
      </w:r>
      <w:r w:rsidRPr="000C38AE">
        <w:rPr>
          <w:rStyle w:val="Emphasis"/>
        </w:rPr>
        <w:t>talks</w:t>
      </w:r>
      <w:r w:rsidRPr="00377F29">
        <w:rPr>
          <w:rStyle w:val="StyleUnderline"/>
        </w:rPr>
        <w:t>.</w:t>
      </w:r>
    </w:p>
    <w:p w:rsidR="00254F20" w:rsidRPr="000C38AE" w:rsidRDefault="00254F20" w:rsidP="00254F20">
      <w:pPr>
        <w:rPr>
          <w:sz w:val="16"/>
        </w:rPr>
      </w:pPr>
      <w:r w:rsidRPr="00377F29">
        <w:rPr>
          <w:rStyle w:val="StyleUnderline"/>
        </w:rPr>
        <w:t>Syria and Iraq have</w:t>
      </w:r>
      <w:r w:rsidRPr="000C38AE">
        <w:rPr>
          <w:sz w:val="16"/>
        </w:rPr>
        <w:t xml:space="preserve"> their own </w:t>
      </w:r>
      <w:r w:rsidRPr="00377F29">
        <w:rPr>
          <w:rStyle w:val="StyleUnderline"/>
        </w:rPr>
        <w:t xml:space="preserve">long history of </w:t>
      </w:r>
      <w:r w:rsidRPr="000C38AE">
        <w:rPr>
          <w:rStyle w:val="Emphasis"/>
        </w:rPr>
        <w:t>diplomatic failures</w:t>
      </w:r>
      <w:r w:rsidRPr="00377F29">
        <w:rPr>
          <w:rStyle w:val="StyleUnderline"/>
        </w:rPr>
        <w:t xml:space="preserve"> that played out</w:t>
      </w:r>
      <w:r w:rsidRPr="000C38AE">
        <w:rPr>
          <w:sz w:val="16"/>
        </w:rPr>
        <w:t xml:space="preserve"> for </w:t>
      </w:r>
      <w:r w:rsidRPr="00377F29">
        <w:rPr>
          <w:rStyle w:val="StyleUnderline"/>
        </w:rPr>
        <w:t xml:space="preserve">decades as </w:t>
      </w:r>
      <w:r w:rsidRPr="000C38AE">
        <w:rPr>
          <w:rStyle w:val="Emphasis"/>
        </w:rPr>
        <w:t>opposing</w:t>
      </w:r>
      <w:r w:rsidRPr="00377F29">
        <w:rPr>
          <w:rStyle w:val="StyleUnderline"/>
        </w:rPr>
        <w:t xml:space="preserve"> factions</w:t>
      </w:r>
      <w:r w:rsidRPr="000C38AE">
        <w:rPr>
          <w:sz w:val="16"/>
        </w:rPr>
        <w:t xml:space="preserve"> of the Arab Socialist Ba'ath Party. The two governments also held talks in 1962 and attempted to settle find common ground over the Euphrates River that runs through their countries—and continued to do so through the 1990s. Since the U.S. ouster of Iraqi President Saddam Hussein, relations between Baghdad and Damascus have been enhanced. </w:t>
      </w:r>
      <w:r w:rsidRPr="000C38AE">
        <w:rPr>
          <w:rStyle w:val="Emphasis"/>
        </w:rPr>
        <w:t>Iraq</w:t>
      </w:r>
      <w:r w:rsidRPr="00377F29">
        <w:rPr>
          <w:rStyle w:val="StyleUnderline"/>
        </w:rPr>
        <w:t xml:space="preserve"> has attempted to </w:t>
      </w:r>
      <w:r w:rsidRPr="000C38AE">
        <w:rPr>
          <w:rStyle w:val="Emphasis"/>
        </w:rPr>
        <w:t>maintain relations</w:t>
      </w:r>
      <w:r w:rsidRPr="00377F29">
        <w:rPr>
          <w:rStyle w:val="StyleUnderline"/>
        </w:rPr>
        <w:t xml:space="preserve"> with</w:t>
      </w:r>
      <w:r w:rsidRPr="000C38AE">
        <w:rPr>
          <w:sz w:val="16"/>
        </w:rPr>
        <w:t xml:space="preserve"> both </w:t>
      </w:r>
      <w:r w:rsidRPr="000C38AE">
        <w:rPr>
          <w:rStyle w:val="Emphasis"/>
        </w:rPr>
        <w:t>Syria and Turkey</w:t>
      </w:r>
      <w:r w:rsidRPr="00377F29">
        <w:rPr>
          <w:rStyle w:val="StyleUnderline"/>
        </w:rPr>
        <w:t>, but</w:t>
      </w:r>
      <w:r w:rsidRPr="000C38AE">
        <w:rPr>
          <w:sz w:val="16"/>
        </w:rPr>
        <w:t xml:space="preserve">, like </w:t>
      </w:r>
      <w:r w:rsidRPr="00377F29">
        <w:rPr>
          <w:rStyle w:val="StyleUnderline"/>
        </w:rPr>
        <w:t>Syria, has</w:t>
      </w:r>
      <w:r w:rsidRPr="000C38AE">
        <w:rPr>
          <w:sz w:val="16"/>
        </w:rPr>
        <w:t xml:space="preserve"> at times </w:t>
      </w:r>
      <w:r w:rsidRPr="000C38AE">
        <w:rPr>
          <w:rStyle w:val="Emphasis"/>
        </w:rPr>
        <w:t>criticized</w:t>
      </w:r>
      <w:r w:rsidRPr="00377F29">
        <w:rPr>
          <w:rStyle w:val="StyleUnderline"/>
        </w:rPr>
        <w:t xml:space="preserve"> Turkey for </w:t>
      </w:r>
      <w:r w:rsidRPr="000C38AE">
        <w:rPr>
          <w:rStyle w:val="Emphasis"/>
        </w:rPr>
        <w:t>military incursions</w:t>
      </w:r>
      <w:r w:rsidRPr="00377F29">
        <w:rPr>
          <w:rStyle w:val="StyleUnderline"/>
        </w:rPr>
        <w:t xml:space="preserve"> against Kurdish </w:t>
      </w:r>
      <w:r w:rsidRPr="000C38AE">
        <w:rPr>
          <w:rStyle w:val="Emphasis"/>
        </w:rPr>
        <w:t>militias</w:t>
      </w:r>
      <w:r w:rsidRPr="00377F29">
        <w:rPr>
          <w:rStyle w:val="StyleUnderline"/>
        </w:rPr>
        <w:t xml:space="preserve"> in Iraq</w:t>
      </w:r>
      <w:r w:rsidRPr="000C38AE">
        <w:rPr>
          <w:sz w:val="16"/>
        </w:rPr>
        <w:t>. In what the article calls "the absence of an Iraqi-Syrian agricultural strategy," Ankara has maintained its dominance over the rivers.</w:t>
      </w:r>
    </w:p>
    <w:p w:rsidR="00254F20" w:rsidRPr="000C38AE" w:rsidRDefault="00254F20" w:rsidP="00254F20">
      <w:pPr>
        <w:rPr>
          <w:sz w:val="16"/>
        </w:rPr>
      </w:pPr>
      <w:r w:rsidRPr="000C38AE">
        <w:rPr>
          <w:sz w:val="16"/>
        </w:rPr>
        <w:t xml:space="preserve">As the report notes, </w:t>
      </w:r>
      <w:r w:rsidRPr="00377F29">
        <w:rPr>
          <w:rStyle w:val="StyleUnderline"/>
        </w:rPr>
        <w:t xml:space="preserve">Turkey </w:t>
      </w:r>
      <w:r w:rsidRPr="000C38AE">
        <w:rPr>
          <w:rStyle w:val="Emphasis"/>
        </w:rPr>
        <w:t>argues</w:t>
      </w:r>
      <w:r w:rsidRPr="00377F29">
        <w:rPr>
          <w:rStyle w:val="StyleUnderline"/>
        </w:rPr>
        <w:t xml:space="preserve"> it's </w:t>
      </w:r>
      <w:r w:rsidRPr="000C38AE">
        <w:rPr>
          <w:rStyle w:val="Emphasis"/>
        </w:rPr>
        <w:t>entitled to more water</w:t>
      </w:r>
      <w:r w:rsidRPr="00377F29">
        <w:rPr>
          <w:rStyle w:val="StyleUnderline"/>
        </w:rPr>
        <w:t xml:space="preserve"> because</w:t>
      </w:r>
      <w:r w:rsidRPr="000C38AE">
        <w:rPr>
          <w:sz w:val="16"/>
        </w:rPr>
        <w:t xml:space="preserve"> its </w:t>
      </w:r>
      <w:r w:rsidRPr="00377F29">
        <w:rPr>
          <w:rStyle w:val="StyleUnderline"/>
        </w:rPr>
        <w:t xml:space="preserve">land is more </w:t>
      </w:r>
      <w:r w:rsidRPr="000C38AE">
        <w:rPr>
          <w:rStyle w:val="StyleUnderline"/>
        </w:rPr>
        <w:t>fertile</w:t>
      </w:r>
      <w:r w:rsidRPr="00377F29">
        <w:rPr>
          <w:rStyle w:val="StyleUnderline"/>
        </w:rPr>
        <w:t xml:space="preserve"> and has wielded control over</w:t>
      </w:r>
      <w:r w:rsidRPr="000C38AE">
        <w:rPr>
          <w:sz w:val="16"/>
        </w:rPr>
        <w:t xml:space="preserve"> the </w:t>
      </w:r>
      <w:r w:rsidRPr="000C38AE">
        <w:rPr>
          <w:rStyle w:val="Emphasis"/>
        </w:rPr>
        <w:t>flow</w:t>
      </w:r>
      <w:r w:rsidRPr="00377F29">
        <w:rPr>
          <w:rStyle w:val="StyleUnderline"/>
        </w:rPr>
        <w:t xml:space="preserve"> of the </w:t>
      </w:r>
      <w:r w:rsidRPr="000C38AE">
        <w:rPr>
          <w:rStyle w:val="Emphasis"/>
        </w:rPr>
        <w:t>Euphrates and Tigris</w:t>
      </w:r>
      <w:r w:rsidRPr="000C38AE">
        <w:rPr>
          <w:sz w:val="16"/>
        </w:rPr>
        <w:t xml:space="preserve"> Rivers in the water-scarce Middle East, similar to the way in which the monarchies of the Gulf have exploited their vast, lucrative reserves of oil. Upon the opening of the Atatürk dam in 1992—a major part of the Southeastern Anatolia Project—the article quoted then-Turkish Prime Minister Suleyman Demirel proclaimed as saying: "The water that flows to Turkey from the Euphrates, Tigris and its tributaries is Turkish...We are not saying to Syria and Iraq that we share their oil resources...They have no right to say that they share our water resources."</w:t>
      </w:r>
    </w:p>
    <w:p w:rsidR="00254F20" w:rsidRPr="000C38AE" w:rsidRDefault="00254F20" w:rsidP="00254F20">
      <w:pPr>
        <w:rPr>
          <w:rStyle w:val="Emphasis"/>
        </w:rPr>
      </w:pPr>
      <w:r w:rsidRPr="000C38AE">
        <w:rPr>
          <w:sz w:val="16"/>
        </w:rPr>
        <w:t xml:space="preserve">The </w:t>
      </w:r>
      <w:r w:rsidRPr="000C38AE">
        <w:rPr>
          <w:rStyle w:val="StyleUnderline"/>
        </w:rPr>
        <w:t xml:space="preserve">conflict became </w:t>
      </w:r>
      <w:r w:rsidRPr="000C38AE">
        <w:rPr>
          <w:rStyle w:val="Emphasis"/>
        </w:rPr>
        <w:t>so serious</w:t>
      </w:r>
      <w:r w:rsidRPr="000C38AE">
        <w:rPr>
          <w:sz w:val="16"/>
        </w:rPr>
        <w:t xml:space="preserve"> that, in 2010, a </w:t>
      </w:r>
      <w:r w:rsidRPr="000C38AE">
        <w:rPr>
          <w:rStyle w:val="Emphasis"/>
        </w:rPr>
        <w:t>scenario drawn up</w:t>
      </w:r>
      <w:r w:rsidRPr="000C38AE">
        <w:rPr>
          <w:rStyle w:val="StyleUnderline"/>
        </w:rPr>
        <w:t xml:space="preserve"> by</w:t>
      </w:r>
      <w:r w:rsidRPr="000C38AE">
        <w:rPr>
          <w:sz w:val="16"/>
        </w:rPr>
        <w:t xml:space="preserve"> the U.S.-led Western </w:t>
      </w:r>
      <w:r w:rsidRPr="000C38AE">
        <w:rPr>
          <w:rStyle w:val="Emphasis"/>
        </w:rPr>
        <w:t>NATO</w:t>
      </w:r>
      <w:r w:rsidRPr="000C38AE">
        <w:rPr>
          <w:rStyle w:val="StyleUnderline"/>
        </w:rPr>
        <w:t xml:space="preserve"> military alliance</w:t>
      </w:r>
      <w:r w:rsidRPr="000C38AE">
        <w:rPr>
          <w:sz w:val="16"/>
        </w:rPr>
        <w:t xml:space="preserve">, of which Turkey is a member, </w:t>
      </w:r>
      <w:r w:rsidRPr="000C38AE">
        <w:rPr>
          <w:rStyle w:val="StyleUnderline"/>
        </w:rPr>
        <w:t>imagined</w:t>
      </w:r>
      <w:r w:rsidRPr="000C38AE">
        <w:rPr>
          <w:sz w:val="16"/>
        </w:rPr>
        <w:t xml:space="preserve"> a joint </w:t>
      </w:r>
      <w:r w:rsidRPr="000C38AE">
        <w:rPr>
          <w:rStyle w:val="Emphasis"/>
        </w:rPr>
        <w:t>Iraq-Syria invasion of Turkey</w:t>
      </w:r>
      <w:r w:rsidRPr="000C38AE">
        <w:rPr>
          <w:rStyle w:val="StyleUnderline"/>
        </w:rPr>
        <w:t xml:space="preserve">, </w:t>
      </w:r>
      <w:r w:rsidRPr="000C38AE">
        <w:rPr>
          <w:sz w:val="16"/>
        </w:rPr>
        <w:t xml:space="preserve">according to the Middle East Policy Council. Today, the </w:t>
      </w:r>
      <w:r w:rsidRPr="000C38AE">
        <w:rPr>
          <w:rStyle w:val="StyleUnderline"/>
        </w:rPr>
        <w:t>chance of war-weary Iraq and Syria engaging</w:t>
      </w:r>
      <w:r w:rsidRPr="000C38AE">
        <w:rPr>
          <w:sz w:val="16"/>
        </w:rPr>
        <w:t xml:space="preserve"> in such a conflict are slim, according to the Asharq Al-Awsat report, but </w:t>
      </w:r>
      <w:r w:rsidRPr="000C38AE">
        <w:rPr>
          <w:rStyle w:val="StyleUnderline"/>
        </w:rPr>
        <w:t xml:space="preserve">residents of both </w:t>
      </w:r>
      <w:r w:rsidRPr="000C38AE">
        <w:rPr>
          <w:rStyle w:val="Emphasis"/>
        </w:rPr>
        <w:t>countries</w:t>
      </w:r>
      <w:r w:rsidRPr="000C38AE">
        <w:rPr>
          <w:rStyle w:val="StyleUnderline"/>
        </w:rPr>
        <w:t xml:space="preserve"> are increasingly </w:t>
      </w:r>
      <w:r w:rsidRPr="000C38AE">
        <w:rPr>
          <w:rStyle w:val="Emphasis"/>
        </w:rPr>
        <w:t>feeling the pain.</w:t>
      </w:r>
    </w:p>
    <w:p w:rsidR="00254F20" w:rsidRPr="000C38AE" w:rsidRDefault="00254F20" w:rsidP="00254F20">
      <w:pPr>
        <w:rPr>
          <w:sz w:val="16"/>
        </w:rPr>
      </w:pPr>
      <w:r w:rsidRPr="000C38AE">
        <w:rPr>
          <w:sz w:val="16"/>
        </w:rPr>
        <w:t>In Iraq, Turkey's construction of the Il</w:t>
      </w:r>
      <w:r w:rsidRPr="000C38AE">
        <w:rPr>
          <w:rFonts w:hint="eastAsia"/>
          <w:sz w:val="16"/>
        </w:rPr>
        <w:t>ı</w:t>
      </w:r>
      <w:r w:rsidRPr="000C38AE">
        <w:rPr>
          <w:sz w:val="16"/>
        </w:rPr>
        <w:t>su dam means the restarting of a pump at the Mosul Dam—which was recaptured from the Islamic State militant group (ISIS) in 2014—may not be enough to resuscitate the barren fields of the once-luscious Nineveh plains, as Reuters reported last month. The Financial Times further explored earlier this month how Iraq was racing to revamp its aging, damaged irrigation system to make up for anticipated losses in water flow to the Tigris River.</w:t>
      </w:r>
    </w:p>
    <w:p w:rsidR="00254F20" w:rsidRDefault="00254F20" w:rsidP="00254F20">
      <w:pPr>
        <w:rPr>
          <w:sz w:val="16"/>
        </w:rPr>
      </w:pPr>
      <w:r w:rsidRPr="000C38AE">
        <w:rPr>
          <w:sz w:val="16"/>
        </w:rPr>
        <w:t xml:space="preserve">In Syria, </w:t>
      </w:r>
      <w:r w:rsidRPr="00377F29">
        <w:rPr>
          <w:rStyle w:val="StyleUnderline"/>
        </w:rPr>
        <w:t>another former ISIS-held dam has become</w:t>
      </w:r>
      <w:r w:rsidRPr="000C38AE">
        <w:rPr>
          <w:sz w:val="16"/>
        </w:rPr>
        <w:t xml:space="preserve"> a </w:t>
      </w:r>
      <w:r w:rsidRPr="00377F29">
        <w:rPr>
          <w:rStyle w:val="StyleUnderline"/>
        </w:rPr>
        <w:t xml:space="preserve">major point </w:t>
      </w:r>
      <w:r w:rsidRPr="000C38AE">
        <w:rPr>
          <w:sz w:val="16"/>
        </w:rPr>
        <w:t>of talks</w:t>
      </w:r>
      <w:r w:rsidRPr="00377F29">
        <w:rPr>
          <w:rStyle w:val="StyleUnderline"/>
        </w:rPr>
        <w:t xml:space="preserve"> in</w:t>
      </w:r>
      <w:r w:rsidRPr="000C38AE">
        <w:rPr>
          <w:sz w:val="16"/>
        </w:rPr>
        <w:t xml:space="preserve"> the </w:t>
      </w:r>
      <w:r w:rsidRPr="00377F29">
        <w:rPr>
          <w:rStyle w:val="StyleUnderline"/>
        </w:rPr>
        <w:t>nation's ongoing civil war</w:t>
      </w:r>
      <w:r w:rsidRPr="000C38AE">
        <w:rPr>
          <w:sz w:val="16"/>
        </w:rPr>
        <w:t xml:space="preserve">. The </w:t>
      </w:r>
      <w:r w:rsidRPr="00377F29">
        <w:rPr>
          <w:rStyle w:val="StyleUnderline"/>
        </w:rPr>
        <w:t>pro-Syrian government campaign has retaken</w:t>
      </w:r>
      <w:r w:rsidRPr="000C38AE">
        <w:rPr>
          <w:sz w:val="16"/>
        </w:rPr>
        <w:t xml:space="preserve"> most of the </w:t>
      </w:r>
      <w:r w:rsidRPr="000C38AE">
        <w:rPr>
          <w:rStyle w:val="StyleUnderline"/>
        </w:rPr>
        <w:t>country</w:t>
      </w:r>
      <w:r w:rsidRPr="000C38AE">
        <w:rPr>
          <w:sz w:val="16"/>
        </w:rPr>
        <w:t>, leaving only pockets of jihadi and rebel control, along with about a quarter in the hands of the U.S.-backed Syrian Democratic Forces. Unlike the largely Sunni Muslim Arab opposition, the mixed Arab-Kurdish Syrian Democratic Forces have sought to negotiate with the government. On Friday, a delegation of their political wing went to Damascus to discuss the transfer of control of key points, including the Tabqa dam, which lies on the banks of the Euphrates and Syria's largest reservoir, Lake Assad.</w:t>
      </w:r>
    </w:p>
    <w:p w:rsidR="00254F20" w:rsidRDefault="00254F20" w:rsidP="00254F20">
      <w:pPr>
        <w:pStyle w:val="Heading4"/>
      </w:pPr>
      <w:r>
        <w:t xml:space="preserve">Middle East war </w:t>
      </w:r>
      <w:r w:rsidRPr="00915377">
        <w:rPr>
          <w:u w:val="single"/>
        </w:rPr>
        <w:t>escalates</w:t>
      </w:r>
      <w:r>
        <w:t xml:space="preserve">---goes </w:t>
      </w:r>
      <w:r w:rsidRPr="00915377">
        <w:rPr>
          <w:u w:val="single"/>
        </w:rPr>
        <w:t>nuclear</w:t>
      </w:r>
    </w:p>
    <w:p w:rsidR="00254F20" w:rsidRPr="00915377" w:rsidRDefault="00254F20" w:rsidP="00254F20">
      <w:pPr>
        <w:pStyle w:val="ListParagraph"/>
        <w:numPr>
          <w:ilvl w:val="0"/>
          <w:numId w:val="32"/>
        </w:numPr>
      </w:pPr>
      <w:r>
        <w:t>Escalation scenario that concerns only Sryia, Iran, and Turkey</w:t>
      </w:r>
    </w:p>
    <w:p w:rsidR="00254F20" w:rsidRDefault="00254F20" w:rsidP="00254F20">
      <w:r>
        <w:t xml:space="preserve">Alex </w:t>
      </w:r>
      <w:r w:rsidRPr="000C38AE">
        <w:rPr>
          <w:rFonts w:eastAsiaTheme="majorEastAsia" w:cstheme="majorBidi"/>
          <w:b/>
          <w:iCs/>
          <w:sz w:val="26"/>
        </w:rPr>
        <w:t>Lantier 19</w:t>
      </w:r>
      <w:r>
        <w:rPr>
          <w:rFonts w:eastAsiaTheme="majorEastAsia" w:cstheme="majorBidi"/>
          <w:b/>
          <w:iCs/>
          <w:sz w:val="26"/>
        </w:rPr>
        <w:t>,</w:t>
      </w:r>
      <w:r>
        <w:t xml:space="preserve"> PHd @ Geneva, Freelance Journliast that reports on Middle Eastern foreign affairs; “Syrian army, Iran threaten counterattack against Turkish invasion of Syria”; World Socialist Web Site; 10-14-2019; https://www.wsws.org/en/articles/2019/10/14/syri-o14.html//SJ</w:t>
      </w:r>
    </w:p>
    <w:p w:rsidR="00254F20" w:rsidRPr="00915377" w:rsidRDefault="00254F20" w:rsidP="00254F20">
      <w:pPr>
        <w:rPr>
          <w:rStyle w:val="Emphasis"/>
        </w:rPr>
      </w:pPr>
      <w:r w:rsidRPr="00915377">
        <w:rPr>
          <w:sz w:val="16"/>
        </w:rPr>
        <w:t xml:space="preserve">After three decades of US-led wars, the </w:t>
      </w:r>
      <w:r w:rsidRPr="000C38AE">
        <w:rPr>
          <w:rStyle w:val="StyleUnderline"/>
        </w:rPr>
        <w:t>outbreak of a third world war,</w:t>
      </w:r>
      <w:r w:rsidRPr="00915377">
        <w:rPr>
          <w:sz w:val="16"/>
        </w:rPr>
        <w:t xml:space="preserve"> which would be </w:t>
      </w:r>
      <w:r w:rsidRPr="000C38AE">
        <w:rPr>
          <w:rStyle w:val="StyleUnderline"/>
        </w:rPr>
        <w:t xml:space="preserve">fought with </w:t>
      </w:r>
      <w:r w:rsidRPr="00915377">
        <w:rPr>
          <w:rStyle w:val="Emphasis"/>
        </w:rPr>
        <w:t>nuclear weapons</w:t>
      </w:r>
      <w:r w:rsidRPr="000C38AE">
        <w:rPr>
          <w:rStyle w:val="StyleUnderline"/>
        </w:rPr>
        <w:t xml:space="preserve">, is an </w:t>
      </w:r>
      <w:r w:rsidRPr="00915377">
        <w:rPr>
          <w:rStyle w:val="Emphasis"/>
        </w:rPr>
        <w:t>imminent and concrete danger.</w:t>
      </w:r>
    </w:p>
    <w:p w:rsidR="00254F20" w:rsidRPr="00915377" w:rsidRDefault="00254F20" w:rsidP="00254F20">
      <w:pPr>
        <w:rPr>
          <w:sz w:val="16"/>
        </w:rPr>
      </w:pPr>
      <w:r w:rsidRPr="00915377">
        <w:rPr>
          <w:sz w:val="16"/>
        </w:rPr>
        <w:t>At the same time, military tensions between Iran and Saudi Arabia are surging amid mutual attacks on tankers carrying Persian Gulf oil supplies that are critical to the world economy. Last month, the US and Saudi governments blamed a September 14 missile attack on Saudi oil facilities that caused a sharp rise in world oil prices on Iran, without providing any evidence. Then on October 11, two missiles hit the Iranian tanker Sabiti off Saudi Arabia’s Red Sea coast.</w:t>
      </w:r>
    </w:p>
    <w:p w:rsidR="00254F20" w:rsidRPr="00915377" w:rsidRDefault="00254F20" w:rsidP="00254F20">
      <w:pPr>
        <w:rPr>
          <w:sz w:val="16"/>
        </w:rPr>
      </w:pPr>
      <w:r w:rsidRPr="00915377">
        <w:rPr>
          <w:sz w:val="16"/>
        </w:rPr>
        <w:t>Ali Shamkhani, the secretary of the Iranian Supreme National Security Council, said yesterday that Iran would retaliate against unnamed targets for the attack on the Sabiti. “A special committee has been set up to investigate the attack on Sabiti... Its report will soon be submitted to the authorities for decision,” Shamkhani told Fars News. “Piracy and mischief on international waterways aimed at making commercial shipping insecure will not go unanswered.”</w:t>
      </w:r>
    </w:p>
    <w:p w:rsidR="00254F20" w:rsidRPr="00915377" w:rsidRDefault="00254F20" w:rsidP="00254F20">
      <w:pPr>
        <w:rPr>
          <w:sz w:val="16"/>
        </w:rPr>
      </w:pPr>
      <w:r w:rsidRPr="00915377">
        <w:rPr>
          <w:sz w:val="16"/>
        </w:rPr>
        <w:t>Saudi officials declined to comment on the Sabiti attack, and officials with the US Fifth Fleet in the Gulf sheikdom of Bahrain claimed to have no information on it. But there is widespread speculation in the international media that the attack was carried out by Saudi Arabia or with its support.</w:t>
      </w:r>
    </w:p>
    <w:p w:rsidR="00254F20" w:rsidRPr="00915377" w:rsidRDefault="00254F20" w:rsidP="00254F20">
      <w:pPr>
        <w:rPr>
          <w:rStyle w:val="Emphasis"/>
        </w:rPr>
      </w:pPr>
      <w:r w:rsidRPr="00915377">
        <w:rPr>
          <w:sz w:val="16"/>
        </w:rPr>
        <w:t xml:space="preserve">The </w:t>
      </w:r>
      <w:r w:rsidRPr="000C38AE">
        <w:rPr>
          <w:rStyle w:val="StyleUnderline"/>
        </w:rPr>
        <w:t xml:space="preserve">conflicts </w:t>
      </w:r>
      <w:r w:rsidRPr="00915377">
        <w:rPr>
          <w:rStyle w:val="Emphasis"/>
        </w:rPr>
        <w:t>erupting</w:t>
      </w:r>
      <w:r w:rsidRPr="000C38AE">
        <w:rPr>
          <w:rStyle w:val="StyleUnderline"/>
        </w:rPr>
        <w:t xml:space="preserve"> between</w:t>
      </w:r>
      <w:r w:rsidRPr="00915377">
        <w:rPr>
          <w:sz w:val="16"/>
        </w:rPr>
        <w:t xml:space="preserve"> the </w:t>
      </w:r>
      <w:r w:rsidRPr="00915377">
        <w:rPr>
          <w:rStyle w:val="Emphasis"/>
        </w:rPr>
        <w:t>different</w:t>
      </w:r>
      <w:r w:rsidRPr="000C38AE">
        <w:rPr>
          <w:rStyle w:val="StyleUnderline"/>
        </w:rPr>
        <w:t xml:space="preserve"> capitalist </w:t>
      </w:r>
      <w:r w:rsidRPr="00915377">
        <w:rPr>
          <w:rStyle w:val="Emphasis"/>
        </w:rPr>
        <w:t>regimes</w:t>
      </w:r>
      <w:r w:rsidRPr="000C38AE">
        <w:rPr>
          <w:rStyle w:val="StyleUnderline"/>
        </w:rPr>
        <w:t xml:space="preserve"> in</w:t>
      </w:r>
      <w:r w:rsidRPr="00915377">
        <w:rPr>
          <w:sz w:val="16"/>
        </w:rPr>
        <w:t xml:space="preserve"> the </w:t>
      </w:r>
      <w:r w:rsidRPr="000C38AE">
        <w:rPr>
          <w:rStyle w:val="StyleUnderline"/>
        </w:rPr>
        <w:t>Middle East pose</w:t>
      </w:r>
      <w:r w:rsidRPr="00915377">
        <w:rPr>
          <w:sz w:val="16"/>
        </w:rPr>
        <w:t xml:space="preserve"> an </w:t>
      </w:r>
      <w:r w:rsidRPr="000C38AE">
        <w:rPr>
          <w:rStyle w:val="StyleUnderline"/>
        </w:rPr>
        <w:t>imminent threat not only to</w:t>
      </w:r>
      <w:r w:rsidRPr="00915377">
        <w:rPr>
          <w:sz w:val="16"/>
        </w:rPr>
        <w:t xml:space="preserve"> the </w:t>
      </w:r>
      <w:r w:rsidRPr="000C38AE">
        <w:rPr>
          <w:rStyle w:val="StyleUnderline"/>
        </w:rPr>
        <w:t>population of the region, but to</w:t>
      </w:r>
      <w:r w:rsidRPr="00915377">
        <w:rPr>
          <w:sz w:val="16"/>
        </w:rPr>
        <w:t xml:space="preserve"> the entire </w:t>
      </w:r>
      <w:r w:rsidRPr="000C38AE">
        <w:rPr>
          <w:rStyle w:val="StyleUnderline"/>
        </w:rPr>
        <w:t>world</w:t>
      </w:r>
      <w:r w:rsidRPr="00915377">
        <w:rPr>
          <w:sz w:val="16"/>
        </w:rPr>
        <w:t xml:space="preserve">. Workers can give no support to any of the competing military plans and strategic appetites of these reactionary regimes. </w:t>
      </w:r>
      <w:r w:rsidRPr="000C38AE">
        <w:rPr>
          <w:rStyle w:val="StyleUnderline"/>
        </w:rPr>
        <w:t xml:space="preserve">With </w:t>
      </w:r>
      <w:r w:rsidRPr="00915377">
        <w:rPr>
          <w:rStyle w:val="Emphasis"/>
        </w:rPr>
        <w:t>America</w:t>
      </w:r>
      <w:r w:rsidRPr="000C38AE">
        <w:rPr>
          <w:rStyle w:val="StyleUnderline"/>
        </w:rPr>
        <w:t xml:space="preserve">, </w:t>
      </w:r>
      <w:r w:rsidRPr="00915377">
        <w:rPr>
          <w:rStyle w:val="Emphasis"/>
        </w:rPr>
        <w:t>Europe</w:t>
      </w:r>
      <w:r w:rsidRPr="000C38AE">
        <w:rPr>
          <w:rStyle w:val="StyleUnderline"/>
        </w:rPr>
        <w:t xml:space="preserve">, </w:t>
      </w:r>
      <w:r w:rsidRPr="00915377">
        <w:rPr>
          <w:rStyle w:val="Emphasis"/>
        </w:rPr>
        <w:t>Russia</w:t>
      </w:r>
      <w:r w:rsidRPr="000C38AE">
        <w:rPr>
          <w:rStyle w:val="StyleUnderline"/>
        </w:rPr>
        <w:t xml:space="preserve"> and </w:t>
      </w:r>
      <w:r w:rsidRPr="00915377">
        <w:rPr>
          <w:rStyle w:val="Emphasis"/>
        </w:rPr>
        <w:t>China</w:t>
      </w:r>
      <w:r w:rsidRPr="00915377">
        <w:rPr>
          <w:sz w:val="16"/>
        </w:rPr>
        <w:t xml:space="preserve"> all </w:t>
      </w:r>
      <w:r w:rsidRPr="000C38AE">
        <w:rPr>
          <w:rStyle w:val="StyleUnderline"/>
        </w:rPr>
        <w:t>deeply involved in</w:t>
      </w:r>
      <w:r w:rsidRPr="00915377">
        <w:rPr>
          <w:sz w:val="16"/>
        </w:rPr>
        <w:t xml:space="preserve"> the </w:t>
      </w:r>
      <w:r w:rsidRPr="000C38AE">
        <w:rPr>
          <w:rStyle w:val="StyleUnderline"/>
        </w:rPr>
        <w:t>proxy war</w:t>
      </w:r>
      <w:r w:rsidRPr="00915377">
        <w:rPr>
          <w:sz w:val="16"/>
        </w:rPr>
        <w:t xml:space="preserve"> in Syria, </w:t>
      </w:r>
      <w:r w:rsidRPr="000C38AE">
        <w:rPr>
          <w:rStyle w:val="StyleUnderline"/>
        </w:rPr>
        <w:t xml:space="preserve">a large-scale </w:t>
      </w:r>
      <w:r w:rsidRPr="00915377">
        <w:rPr>
          <w:rStyle w:val="Emphasis"/>
        </w:rPr>
        <w:t>Middle East war</w:t>
      </w:r>
      <w:r w:rsidRPr="000C38AE">
        <w:rPr>
          <w:rStyle w:val="StyleUnderline"/>
        </w:rPr>
        <w:t xml:space="preserve"> could </w:t>
      </w:r>
      <w:r w:rsidRPr="00915377">
        <w:rPr>
          <w:rStyle w:val="Emphasis"/>
        </w:rPr>
        <w:t>strangle</w:t>
      </w:r>
      <w:r w:rsidRPr="00915377">
        <w:rPr>
          <w:sz w:val="16"/>
        </w:rPr>
        <w:t xml:space="preserve"> the </w:t>
      </w:r>
      <w:r w:rsidRPr="000C38AE">
        <w:rPr>
          <w:rStyle w:val="StyleUnderline"/>
        </w:rPr>
        <w:t xml:space="preserve">world oil supply and escalate into war between </w:t>
      </w:r>
      <w:r w:rsidRPr="00915377">
        <w:rPr>
          <w:rStyle w:val="Emphasis"/>
        </w:rPr>
        <w:t>nuclear-armed powers</w:t>
      </w:r>
      <w:r w:rsidRPr="00915377">
        <w:rPr>
          <w:sz w:val="16"/>
        </w:rPr>
        <w:t xml:space="preserve">. The working class is coming face to face with </w:t>
      </w:r>
      <w:r w:rsidRPr="000C38AE">
        <w:rPr>
          <w:rStyle w:val="StyleUnderline"/>
        </w:rPr>
        <w:t xml:space="preserve">the real possibility of a </w:t>
      </w:r>
      <w:r w:rsidRPr="00915377">
        <w:rPr>
          <w:rStyle w:val="Emphasis"/>
        </w:rPr>
        <w:t>Third World War.</w:t>
      </w:r>
    </w:p>
    <w:p w:rsidR="00254F20" w:rsidRPr="000C38AE" w:rsidRDefault="00254F20" w:rsidP="00254F20">
      <w:pPr>
        <w:rPr>
          <w:rStyle w:val="StyleUnderline"/>
        </w:rPr>
      </w:pPr>
      <w:r w:rsidRPr="00915377">
        <w:rPr>
          <w:sz w:val="16"/>
        </w:rPr>
        <w:t xml:space="preserve">The </w:t>
      </w:r>
      <w:r w:rsidRPr="000C38AE">
        <w:rPr>
          <w:rStyle w:val="StyleUnderline"/>
        </w:rPr>
        <w:t>Kurdish-led SDF militias in Syria</w:t>
      </w:r>
      <w:r w:rsidRPr="00915377">
        <w:rPr>
          <w:sz w:val="16"/>
        </w:rPr>
        <w:t xml:space="preserve">, vastly outgunned by Turkish forces and </w:t>
      </w:r>
      <w:r w:rsidRPr="000C38AE">
        <w:rPr>
          <w:rStyle w:val="StyleUnderline"/>
        </w:rPr>
        <w:t>vulnerable to air strikes</w:t>
      </w:r>
      <w:r w:rsidRPr="00915377">
        <w:rPr>
          <w:sz w:val="16"/>
        </w:rPr>
        <w:t xml:space="preserve">, </w:t>
      </w:r>
      <w:r w:rsidRPr="000C38AE">
        <w:rPr>
          <w:rStyle w:val="StyleUnderline"/>
        </w:rPr>
        <w:t>warned US</w:t>
      </w:r>
      <w:r w:rsidRPr="00915377">
        <w:rPr>
          <w:sz w:val="16"/>
        </w:rPr>
        <w:t xml:space="preserve"> officials in talks leaked by CNN that </w:t>
      </w:r>
      <w:r w:rsidRPr="000C38AE">
        <w:rPr>
          <w:rStyle w:val="StyleUnderline"/>
        </w:rPr>
        <w:t xml:space="preserve">they would </w:t>
      </w:r>
      <w:r w:rsidRPr="00915377">
        <w:rPr>
          <w:rStyle w:val="Emphasis"/>
        </w:rPr>
        <w:t>appeal for Russia</w:t>
      </w:r>
      <w:r w:rsidRPr="000C38AE">
        <w:rPr>
          <w:rStyle w:val="StyleUnderline"/>
        </w:rPr>
        <w:t xml:space="preserve"> to </w:t>
      </w:r>
      <w:r w:rsidRPr="00915377">
        <w:rPr>
          <w:rStyle w:val="Emphasis"/>
        </w:rPr>
        <w:t>attack Turkey</w:t>
      </w:r>
      <w:r w:rsidRPr="000C38AE">
        <w:rPr>
          <w:rStyle w:val="StyleUnderline"/>
        </w:rPr>
        <w:t xml:space="preserve"> and </w:t>
      </w:r>
      <w:r w:rsidRPr="00915377">
        <w:rPr>
          <w:rStyle w:val="Emphasis"/>
        </w:rPr>
        <w:t>protect</w:t>
      </w:r>
      <w:r w:rsidRPr="000C38AE">
        <w:rPr>
          <w:rStyle w:val="StyleUnderline"/>
        </w:rPr>
        <w:t xml:space="preserve"> </w:t>
      </w:r>
      <w:r w:rsidRPr="00915377">
        <w:rPr>
          <w:rStyle w:val="Emphasis"/>
        </w:rPr>
        <w:t>SDF</w:t>
      </w:r>
      <w:r w:rsidRPr="000C38AE">
        <w:rPr>
          <w:rStyle w:val="StyleUnderline"/>
        </w:rPr>
        <w:t xml:space="preserve"> and </w:t>
      </w:r>
      <w:r w:rsidRPr="00915377">
        <w:rPr>
          <w:rStyle w:val="Emphasis"/>
        </w:rPr>
        <w:t>Syrian army forces</w:t>
      </w:r>
      <w:r w:rsidRPr="00915377">
        <w:rPr>
          <w:sz w:val="16"/>
        </w:rPr>
        <w:t xml:space="preserve">. As </w:t>
      </w:r>
      <w:r w:rsidRPr="000C38AE">
        <w:rPr>
          <w:rStyle w:val="StyleUnderline"/>
        </w:rPr>
        <w:t xml:space="preserve">Turkey is legally a </w:t>
      </w:r>
      <w:r w:rsidRPr="00915377">
        <w:rPr>
          <w:rStyle w:val="Emphasis"/>
        </w:rPr>
        <w:t>NATO ally</w:t>
      </w:r>
      <w:r w:rsidRPr="00915377">
        <w:rPr>
          <w:sz w:val="16"/>
        </w:rPr>
        <w:t xml:space="preserve"> of Washington </w:t>
      </w:r>
      <w:r w:rsidRPr="000C38AE">
        <w:rPr>
          <w:rStyle w:val="StyleUnderline"/>
        </w:rPr>
        <w:t>and</w:t>
      </w:r>
      <w:r w:rsidRPr="00915377">
        <w:rPr>
          <w:sz w:val="16"/>
        </w:rPr>
        <w:t xml:space="preserve"> the </w:t>
      </w:r>
      <w:r w:rsidRPr="000C38AE">
        <w:rPr>
          <w:rStyle w:val="StyleUnderline"/>
        </w:rPr>
        <w:t>European powers, such</w:t>
      </w:r>
      <w:r w:rsidRPr="00915377">
        <w:rPr>
          <w:sz w:val="16"/>
        </w:rPr>
        <w:t xml:space="preserve"> an </w:t>
      </w:r>
      <w:r w:rsidRPr="000C38AE">
        <w:rPr>
          <w:rStyle w:val="StyleUnderline"/>
        </w:rPr>
        <w:t xml:space="preserve">attack could </w:t>
      </w:r>
      <w:r w:rsidRPr="00915377">
        <w:rPr>
          <w:rStyle w:val="Emphasis"/>
        </w:rPr>
        <w:t>compel</w:t>
      </w:r>
      <w:r w:rsidRPr="00915377">
        <w:rPr>
          <w:sz w:val="16"/>
        </w:rPr>
        <w:t xml:space="preserve"> the </w:t>
      </w:r>
      <w:r w:rsidRPr="00915377">
        <w:rPr>
          <w:rStyle w:val="Emphasis"/>
        </w:rPr>
        <w:t>U</w:t>
      </w:r>
      <w:r w:rsidRPr="000C38AE">
        <w:rPr>
          <w:rStyle w:val="StyleUnderline"/>
        </w:rPr>
        <w:t xml:space="preserve">nited </w:t>
      </w:r>
      <w:r w:rsidRPr="00915377">
        <w:rPr>
          <w:rStyle w:val="Emphasis"/>
        </w:rPr>
        <w:t>S</w:t>
      </w:r>
      <w:r w:rsidRPr="00915377">
        <w:rPr>
          <w:rStyle w:val="StyleUnderline"/>
        </w:rPr>
        <w:t>t</w:t>
      </w:r>
      <w:r w:rsidRPr="000C38AE">
        <w:rPr>
          <w:rStyle w:val="StyleUnderline"/>
        </w:rPr>
        <w:t xml:space="preserve">ates and </w:t>
      </w:r>
      <w:r w:rsidRPr="00915377">
        <w:rPr>
          <w:sz w:val="16"/>
        </w:rPr>
        <w:t xml:space="preserve">its </w:t>
      </w:r>
      <w:r w:rsidRPr="00915377">
        <w:rPr>
          <w:rStyle w:val="Emphasis"/>
        </w:rPr>
        <w:t>Europe</w:t>
      </w:r>
      <w:r w:rsidRPr="000C38AE">
        <w:rPr>
          <w:rStyle w:val="StyleUnderline"/>
        </w:rPr>
        <w:t>an</w:t>
      </w:r>
      <w:r w:rsidRPr="00915377">
        <w:rPr>
          <w:sz w:val="16"/>
        </w:rPr>
        <w:t xml:space="preserve"> allies </w:t>
      </w:r>
      <w:r w:rsidRPr="000C38AE">
        <w:rPr>
          <w:rStyle w:val="StyleUnderline"/>
        </w:rPr>
        <w:t>to</w:t>
      </w:r>
      <w:r w:rsidRPr="00915377">
        <w:rPr>
          <w:sz w:val="16"/>
        </w:rPr>
        <w:t xml:space="preserve"> either break the 70-year-old NATO alliance or </w:t>
      </w:r>
      <w:r w:rsidRPr="00915377">
        <w:rPr>
          <w:rStyle w:val="Emphasis"/>
        </w:rPr>
        <w:t>go to war</w:t>
      </w:r>
      <w:r w:rsidRPr="000C38AE">
        <w:rPr>
          <w:rStyle w:val="StyleUnderline"/>
        </w:rPr>
        <w:t xml:space="preserve"> with </w:t>
      </w:r>
      <w:r w:rsidRPr="00915377">
        <w:rPr>
          <w:rStyle w:val="Emphasis"/>
        </w:rPr>
        <w:t>Russia</w:t>
      </w:r>
      <w:r w:rsidRPr="000C38AE">
        <w:rPr>
          <w:rStyle w:val="StyleUnderline"/>
        </w:rPr>
        <w:t xml:space="preserve"> to protect Turkey.</w:t>
      </w:r>
    </w:p>
    <w:p w:rsidR="00254F20" w:rsidRDefault="00254F20" w:rsidP="004E627E">
      <w:pPr>
        <w:rPr>
          <w:color w:val="FF0000"/>
          <w:sz w:val="16"/>
        </w:rPr>
      </w:pPr>
    </w:p>
    <w:p w:rsidR="00C94D3C" w:rsidRDefault="00C94D3C" w:rsidP="002C171C">
      <w:pPr>
        <w:pStyle w:val="Heading4"/>
      </w:pPr>
      <w:r>
        <w:t xml:space="preserve">Prefer this scenario --- </w:t>
      </w:r>
      <w:r w:rsidR="002C171C">
        <w:t>water has replaced oil as the primary driver of global conflict</w:t>
      </w:r>
    </w:p>
    <w:p w:rsidR="00254F20" w:rsidRDefault="00254F20" w:rsidP="00254F20">
      <w:r w:rsidRPr="006D6CC7">
        <w:rPr>
          <w:rStyle w:val="Style13ptBold"/>
        </w:rPr>
        <w:t>Syed 20</w:t>
      </w:r>
      <w:r>
        <w:t xml:space="preserve"> – </w:t>
      </w:r>
      <w:r w:rsidRPr="006D6CC7">
        <w:rPr>
          <w:i/>
          <w:iCs/>
        </w:rPr>
        <w:t>listed as top 10 columnist in Pakistan, columnist and legal practitioner</w:t>
      </w:r>
      <w:r>
        <w:rPr>
          <w:i/>
          <w:iCs/>
        </w:rPr>
        <w:t xml:space="preserve"> </w:t>
      </w:r>
      <w:r>
        <w:t>(</w:t>
      </w:r>
      <w:r w:rsidRPr="006D6CC7">
        <w:t>Abdul Rasool</w:t>
      </w:r>
      <w:r>
        <w:t>, 8-10-2020,</w:t>
      </w:r>
      <w:r w:rsidRPr="006D6CC7">
        <w:t xml:space="preserve"> </w:t>
      </w:r>
      <w:r>
        <w:t>“</w:t>
      </w:r>
      <w:r w:rsidRPr="006D6CC7">
        <w:t>Blue Gold: An Emerging Source Of Global Conflicts</w:t>
      </w:r>
      <w:r>
        <w:t xml:space="preserve">,” Modern Diplomacy, </w:t>
      </w:r>
      <w:hyperlink r:id="rId20" w:history="1">
        <w:r w:rsidRPr="00F340F8">
          <w:rPr>
            <w:rStyle w:val="Hyperlink"/>
          </w:rPr>
          <w:t>https://moderndiplomacy.eu/2020/08/10/blue-gold-an-emerging-source-of-global-conflicts/)//kh</w:t>
        </w:r>
      </w:hyperlink>
    </w:p>
    <w:p w:rsidR="00254F20" w:rsidRPr="006D6CC7" w:rsidRDefault="00254F20" w:rsidP="00254F20">
      <w:pPr>
        <w:pStyle w:val="ListParagraph"/>
        <w:numPr>
          <w:ilvl w:val="0"/>
          <w:numId w:val="31"/>
        </w:numPr>
      </w:pPr>
      <w:r>
        <w:t>Answer to privatization CP included in middle</w:t>
      </w:r>
    </w:p>
    <w:p w:rsidR="00254F20" w:rsidRDefault="00254F20" w:rsidP="00254F20">
      <w:r w:rsidRPr="00CB00EE">
        <w:rPr>
          <w:u w:val="single"/>
        </w:rPr>
        <w:t xml:space="preserve">Depleting potable water resources have sent alarm </w:t>
      </w:r>
      <w:r w:rsidRPr="00713F57">
        <w:rPr>
          <w:rStyle w:val="Emphasis"/>
        </w:rPr>
        <w:t>across the globe</w:t>
      </w:r>
      <w:r w:rsidRPr="00CB00EE">
        <w:rPr>
          <w:u w:val="single"/>
        </w:rPr>
        <w:t xml:space="preserve"> pertaining to the emergence of a new spree of </w:t>
      </w:r>
      <w:r w:rsidRPr="00713F57">
        <w:rPr>
          <w:rStyle w:val="Emphasis"/>
        </w:rPr>
        <w:t>future global conflicts</w:t>
      </w:r>
      <w:r w:rsidRPr="00CB00EE">
        <w:rPr>
          <w:u w:val="single"/>
        </w:rPr>
        <w:t xml:space="preserve"> in quest for occupying available water reservoirs </w:t>
      </w:r>
      <w:r>
        <w:t xml:space="preserve">of the world. </w:t>
      </w:r>
      <w:r w:rsidRPr="00040AAD">
        <w:rPr>
          <w:rStyle w:val="StyleUnderline"/>
        </w:rPr>
        <w:t xml:space="preserve">Water is an indispensable sine qua non for human existence, hence, its dearth, for sure, endangers the very </w:t>
      </w:r>
      <w:r w:rsidRPr="00040AAD">
        <w:rPr>
          <w:rStyle w:val="Emphasis"/>
        </w:rPr>
        <w:t>survival of humankind</w:t>
      </w:r>
      <w:r w:rsidRPr="00040AAD">
        <w:rPr>
          <w:rStyle w:val="StyleUnderline"/>
        </w:rPr>
        <w:t>.</w:t>
      </w:r>
      <w:r w:rsidRPr="00040AAD">
        <w:t xml:space="preserve"> It</w:t>
      </w:r>
      <w:r>
        <w:t xml:space="preserve"> is the lifeblood of human species. Unfortunately, rocketing population, rapid industrial growth, and drastic change in global climate have pushed the world into water bankruptcy. Today our world suffers from acute shortage of fresh drinking water and this very </w:t>
      </w:r>
      <w:r w:rsidRPr="00CB00EE">
        <w:rPr>
          <w:u w:val="single"/>
        </w:rPr>
        <w:t>scarcity has kicked off a scramble among global powers to occupy as much water of the world as possible</w:t>
      </w:r>
      <w:r>
        <w:t xml:space="preserve">. For them </w:t>
      </w:r>
      <w:r w:rsidRPr="00CB00EE">
        <w:rPr>
          <w:u w:val="single"/>
        </w:rPr>
        <w:t>it is combat for survival-a matter of life and death.</w:t>
      </w:r>
      <w:r>
        <w:t xml:space="preserve"> Realizing this enhancing worth of this most essential commodity of life (water</w:t>
      </w:r>
      <w:r w:rsidRPr="006701AD">
        <w:t xml:space="preserve">), </w:t>
      </w:r>
      <w:r w:rsidRPr="00CB00EE">
        <w:rPr>
          <w:u w:val="single"/>
        </w:rPr>
        <w:t>the world has nicknamed it</w:t>
      </w:r>
      <w:r>
        <w:t xml:space="preserve"> as </w:t>
      </w:r>
      <w:r w:rsidRPr="00040AAD">
        <w:rPr>
          <w:rStyle w:val="Emphasis"/>
        </w:rPr>
        <w:t>“blue gold”</w:t>
      </w:r>
      <w:r>
        <w:t xml:space="preserve"> </w:t>
      </w:r>
      <w:r w:rsidRPr="00040AAD">
        <w:rPr>
          <w:rStyle w:val="StyleUnderline"/>
        </w:rPr>
        <w:t>and “oil</w:t>
      </w:r>
      <w:r w:rsidRPr="00CB00EE">
        <w:rPr>
          <w:u w:val="single"/>
        </w:rPr>
        <w:t xml:space="preserve"> of the 21st century</w:t>
      </w:r>
      <w:r>
        <w:t>”; it further, attests to the ballooning value of fresh water and its importance to the people of the world.</w:t>
      </w:r>
    </w:p>
    <w:p w:rsidR="00254F20" w:rsidRDefault="00254F20" w:rsidP="00254F20">
      <w:r>
        <w:t xml:space="preserve">According to some experts, in 21st century, the “blue gold” will replace the “black gold (oil); and </w:t>
      </w:r>
      <w:r w:rsidRPr="00CB00EE">
        <w:rPr>
          <w:u w:val="single"/>
        </w:rPr>
        <w:t>since the world has seen fierce wars in quest for oil, now, it is likely to witness another round of wars on water.</w:t>
      </w:r>
      <w:r>
        <w:t xml:space="preserve">  This very fact was highlighted by Frederic lasserre, a professor at the Laval university, in Quebec and head of the observatory for international research on water (ORIE) who argued: “so few wars have been broken out because of conflicts on water, their </w:t>
      </w:r>
      <w:r w:rsidRPr="00CB00EE">
        <w:rPr>
          <w:u w:val="single"/>
        </w:rPr>
        <w:t>passed rarity is not a guarantee for the future in a world affected by climate change and where populations are rising at a rhythm never seen before</w:t>
      </w:r>
      <w:r>
        <w:t>”.</w:t>
      </w:r>
    </w:p>
    <w:p w:rsidR="00254F20" w:rsidRPr="00CB00EE" w:rsidRDefault="00254F20" w:rsidP="00254F20">
      <w:pPr>
        <w:rPr>
          <w:u w:val="single"/>
        </w:rPr>
      </w:pPr>
      <w:r w:rsidRPr="00CB00EE">
        <w:rPr>
          <w:u w:val="single"/>
        </w:rPr>
        <w:t>Scarcity of fresh</w:t>
      </w:r>
      <w:r>
        <w:rPr>
          <w:u w:val="single"/>
        </w:rPr>
        <w:t xml:space="preserve"> drinking water is going to be</w:t>
      </w:r>
      <w:r w:rsidRPr="00CB00EE">
        <w:rPr>
          <w:u w:val="single"/>
        </w:rPr>
        <w:t xml:space="preserve"> the first and foremost factor that might trigger </w:t>
      </w:r>
      <w:r w:rsidRPr="00BF4653">
        <w:rPr>
          <w:rStyle w:val="Emphasis"/>
        </w:rPr>
        <w:t>global water wars</w:t>
      </w:r>
      <w:r w:rsidRPr="00CB00EE">
        <w:rPr>
          <w:u w:val="single"/>
        </w:rPr>
        <w:t>.</w:t>
      </w:r>
      <w:r>
        <w:t xml:space="preserve"> The </w:t>
      </w:r>
      <w:r w:rsidRPr="00CB00EE">
        <w:rPr>
          <w:u w:val="single"/>
        </w:rPr>
        <w:t>on-going regional water conflicts</w:t>
      </w:r>
      <w:r>
        <w:t xml:space="preserve"> too </w:t>
      </w:r>
      <w:r w:rsidRPr="00CB00EE">
        <w:rPr>
          <w:u w:val="single"/>
        </w:rPr>
        <w:t xml:space="preserve">testify to the fact that the </w:t>
      </w:r>
      <w:r w:rsidRPr="00CB00EE">
        <w:rPr>
          <w:b/>
          <w:bCs/>
          <w:u w:val="single"/>
        </w:rPr>
        <w:t>global water wars are eminent.</w:t>
      </w:r>
    </w:p>
    <w:p w:rsidR="00254F20" w:rsidRDefault="00254F20" w:rsidP="00254F20">
      <w:r w:rsidRPr="00BF4653">
        <w:t>Reportedly, Global water utilization has tripled over the last 50 years. The World Bank reports that 80 countries now have water shortages with</w:t>
      </w:r>
      <w:r>
        <w:t xml:space="preserve"> more than 2.8 billion people living in areas of high water stress. This is expected to rise to 3.9 billion — more than half of the world’s population — by 2030 in a ‘business as usual’-scenario. This, definitely, is going to be an alarming situation.</w:t>
      </w:r>
    </w:p>
    <w:p w:rsidR="00254F20" w:rsidRPr="00BF4653" w:rsidRDefault="00254F20" w:rsidP="00254F20">
      <w:r w:rsidRPr="00BF4653">
        <w:t xml:space="preserve">To add, according to water project, one in nine people don’t have access to clean drinking water and 37% of those people live in sub-Saharan Africa. Internationally, half of all hospital beds are filled with people suffering from water related diseases. What is more appalling </w:t>
      </w:r>
      <w:proofErr w:type="gramStart"/>
      <w:r w:rsidRPr="00BF4653">
        <w:t>is</w:t>
      </w:r>
      <w:proofErr w:type="gramEnd"/>
      <w:r w:rsidRPr="00BF4653">
        <w:t xml:space="preserve"> that in developing countries, around 80% of illness can be linked to poor water condition.</w:t>
      </w:r>
    </w:p>
    <w:p w:rsidR="00254F20" w:rsidRPr="00BF4653" w:rsidRDefault="00254F20" w:rsidP="00254F20">
      <w:r w:rsidRPr="00BF4653">
        <w:t>Apart from this, Global water partnership says that two and half percent of total volume of water on earth is drinkable and out of which only 0.3% is located in rivers and lakes. Further, National Geographic predicts that by 2025, about 66% of the total population of the world live in water- stressed regions as a result of over use of water and climate change.</w:t>
      </w:r>
    </w:p>
    <w:p w:rsidR="00254F20" w:rsidRPr="00BF4653" w:rsidRDefault="00254F20" w:rsidP="00254F20">
      <w:r w:rsidRPr="00BF4653">
        <w:t>Furthermore, reportedly, every minute, 15 children die from drinking dirty water. Poor people are dying from want of water, while rich people are consuming enormous amounts of water. This water paradox also vividly illustrates that we are looking forward at a global water conflict in the making.</w:t>
      </w:r>
    </w:p>
    <w:p w:rsidR="00254F20" w:rsidRPr="00CB00EE" w:rsidRDefault="00254F20" w:rsidP="00254F20">
      <w:pPr>
        <w:rPr>
          <w:b/>
          <w:bCs/>
          <w:u w:val="single"/>
        </w:rPr>
      </w:pPr>
      <w:r>
        <w:t xml:space="preserve">The </w:t>
      </w:r>
      <w:r w:rsidRPr="00CB00EE">
        <w:rPr>
          <w:u w:val="single"/>
        </w:rPr>
        <w:t xml:space="preserve">growing water scarcity </w:t>
      </w:r>
      <w:r>
        <w:t xml:space="preserve">as mentioned earlier </w:t>
      </w:r>
      <w:r w:rsidRPr="00CB00EE">
        <w:rPr>
          <w:u w:val="single"/>
        </w:rPr>
        <w:t xml:space="preserve">is a </w:t>
      </w:r>
      <w:r w:rsidRPr="00BF4653">
        <w:rPr>
          <w:rStyle w:val="Emphasis"/>
        </w:rPr>
        <w:t>primary driver for insecurity, instability and conflicts</w:t>
      </w:r>
      <w:r w:rsidRPr="00CB00EE">
        <w:rPr>
          <w:u w:val="single"/>
        </w:rPr>
        <w:t xml:space="preserve"> and is currently setting the stage for future water wars — </w:t>
      </w:r>
      <w:r w:rsidRPr="00CB00EE">
        <w:rPr>
          <w:b/>
          <w:bCs/>
          <w:u w:val="single"/>
        </w:rPr>
        <w:t>unless global action is taken</w:t>
      </w:r>
      <w:r>
        <w:t xml:space="preserve">. This was also the main message from a report released few years back by US Senate captioned as “Avoiding Water Wars: Water Scarcity and Central Asia’s Growing Importance for Stability in Afghanistan and Pakistan”. The </w:t>
      </w:r>
      <w:r w:rsidRPr="00CB00EE">
        <w:rPr>
          <w:u w:val="single"/>
        </w:rPr>
        <w:t>report</w:t>
      </w:r>
      <w:r>
        <w:t xml:space="preserve"> also </w:t>
      </w:r>
      <w:r w:rsidRPr="00CB00EE">
        <w:rPr>
          <w:u w:val="single"/>
        </w:rPr>
        <w:t xml:space="preserve">warned of coming water wars in Central and South Asia due to water scarcity and predicted that </w:t>
      </w:r>
      <w:r w:rsidRPr="00CB00EE">
        <w:rPr>
          <w:b/>
          <w:bCs/>
          <w:u w:val="single"/>
        </w:rPr>
        <w:t>it “will be felt all over the world”.</w:t>
      </w:r>
    </w:p>
    <w:p w:rsidR="00254F20" w:rsidRDefault="00254F20" w:rsidP="00254F20">
      <w:r>
        <w:t>Moreover, the rapid commodification of water and subsequent emergence of water barons have further aggravated the problem.  A handful of private companies could soon control a large chunk of the world’s most vital resource. While the companies portray the expansion of private water as the natural response to a growing water shortage crisis, thoughtful observers point out the self-serving pitfalls of this approach.</w:t>
      </w:r>
    </w:p>
    <w:p w:rsidR="00254F20" w:rsidRPr="00CB00EE" w:rsidRDefault="00254F20" w:rsidP="00254F20">
      <w:pPr>
        <w:rPr>
          <w:u w:val="single"/>
        </w:rPr>
      </w:pPr>
      <w:r>
        <w:t xml:space="preserve">“We must be extremely careful not to impose market forces on water because there are many more decisions that go into managing water — there are environmental decisions, social-culture decisions,” said David Boys of the U.K.-based Public Services International. </w:t>
      </w:r>
      <w:r w:rsidRPr="0072597C">
        <w:rPr>
          <w:rStyle w:val="StyleUnderline"/>
        </w:rPr>
        <w:t>“If</w:t>
      </w:r>
      <w:r w:rsidRPr="00CB00EE">
        <w:rPr>
          <w:u w:val="single"/>
        </w:rPr>
        <w:t xml:space="preserve"> you commodify water and bring in market forces which will control it, and sideline any other concern other than profit, you are going to lose the ability to control it.”</w:t>
      </w:r>
    </w:p>
    <w:p w:rsidR="00254F20" w:rsidRDefault="00254F20" w:rsidP="00254F20">
      <w:r>
        <w:t>So far, privatization has been concentrated in poorer countries where the World Bank has used its financial leverage to force governments to privatize their water utilities in exchange for loans.</w:t>
      </w:r>
    </w:p>
    <w:p w:rsidR="00254F20" w:rsidRDefault="00254F20" w:rsidP="00254F20">
      <w:r>
        <w:t>Interestingly, according to ICIJ (International consortium of investigative journalist) the enormous expansion of these companies could not have been possible without the World Bank and other international financial institutions, such as the IMF, the Asian Development and the European Bank for Reconstruction. In countries such as South Africa, Argentina, Philippines and Indonesia, the World Bank has been advising the leaders to “commercialize” their utilities as part of an overall bank policy of privatization and free-market economics.</w:t>
      </w:r>
    </w:p>
    <w:p w:rsidR="00254F20" w:rsidRDefault="00254F20" w:rsidP="00254F20">
      <w:r>
        <w:t>Now, let’s discuss some of the areas of the world which are more susceptible to coming water combats. Beginning with tension between India and Pakistan, swiftly melting glaciers in the Himalayas will soon reduce the flow of mighty rivers like the Indus, Ganges and Brahmaputra making the Indian sub-continent one of the most exposed area to drought.</w:t>
      </w:r>
    </w:p>
    <w:p w:rsidR="00254F20" w:rsidRDefault="00254F20" w:rsidP="00254F20">
      <w:r>
        <w:t>Control over the remaining water in the Indus will ignite fire of war around Kashmir where the river emerges more acute. Pakistan is highly dependent on the flow of the Indus for its agriculture and freshwater supplies. Hence, any attempt by India to subdue the Indus water or tamper with its smooth flow will face major resistance from its nuclear armed neighbor Pakistan.</w:t>
      </w:r>
    </w:p>
    <w:p w:rsidR="00254F20" w:rsidRDefault="00254F20" w:rsidP="00254F20">
      <w:r>
        <w:t>Further to say, In Pakistan, meanwhile, runaway population growth and shifting rainfall patterns threaten its water outlook. With a massive population set to nearly double in next 35 years, Pakistan’s demand on its very limited water resources will intensify in a way that is almost unimaginable. Already, the country is one of the most water scarce on earth.</w:t>
      </w:r>
    </w:p>
    <w:p w:rsidR="00254F20" w:rsidRPr="00CB00EE" w:rsidRDefault="00254F20" w:rsidP="00254F20">
      <w:pPr>
        <w:rPr>
          <w:u w:val="single"/>
        </w:rPr>
      </w:pPr>
      <w:r>
        <w:t xml:space="preserve">The </w:t>
      </w:r>
      <w:r w:rsidRPr="00CB00EE">
        <w:rPr>
          <w:u w:val="single"/>
        </w:rPr>
        <w:t>Tigris-Euphrates River is another area which is likely to witness water conflicts</w:t>
      </w:r>
      <w:r>
        <w:t xml:space="preserve">. In more recent years </w:t>
      </w:r>
      <w:r w:rsidRPr="00CB00EE">
        <w:rPr>
          <w:u w:val="single"/>
        </w:rPr>
        <w:t>the Turkish have built dams which control the flow of water to Iraq and Syria.</w:t>
      </w:r>
    </w:p>
    <w:p w:rsidR="00254F20" w:rsidRPr="00CB00EE" w:rsidRDefault="00254F20" w:rsidP="00254F20">
      <w:pPr>
        <w:rPr>
          <w:b/>
          <w:bCs/>
        </w:rPr>
      </w:pPr>
      <w:r w:rsidRPr="00CB00EE">
        <w:rPr>
          <w:u w:val="single"/>
        </w:rPr>
        <w:t xml:space="preserve">If Turkey continues to take more water or drought reduces the river’s flow even </w:t>
      </w:r>
      <w:proofErr w:type="gramStart"/>
      <w:r w:rsidRPr="00CB00EE">
        <w:rPr>
          <w:u w:val="single"/>
        </w:rPr>
        <w:t>further</w:t>
      </w:r>
      <w:proofErr w:type="gramEnd"/>
      <w:r w:rsidRPr="00CB00EE">
        <w:rPr>
          <w:u w:val="single"/>
        </w:rPr>
        <w:t xml:space="preserve"> then the two water stressed countries downstream could become extremely unhappy with Turkey. This in turn could spark </w:t>
      </w:r>
      <w:r w:rsidRPr="00CB00EE">
        <w:rPr>
          <w:b/>
          <w:bCs/>
          <w:u w:val="single"/>
        </w:rPr>
        <w:t>violent conflict</w:t>
      </w:r>
      <w:r w:rsidRPr="00CB00EE">
        <w:rPr>
          <w:b/>
          <w:bCs/>
        </w:rPr>
        <w:t>.</w:t>
      </w:r>
    </w:p>
    <w:p w:rsidR="00254F20" w:rsidRDefault="00254F20" w:rsidP="00254F20">
      <w:r>
        <w:t>In addition, Water has also played a significant role in Yemen’s ongoing collapse. Decades of mismanagement have left the country — one of the world’s most water-scarce nations—with dilapidated water infrastructure, severely depleted groundwater reserves, and high rates of water-use inefficiency. Yemen’s capital, Sana’a, may become the first capital in the modern world to functionally run out of water, possibly as soon as 2025.</w:t>
      </w:r>
    </w:p>
    <w:p w:rsidR="00254F20" w:rsidRPr="006D6CC7" w:rsidRDefault="00254F20" w:rsidP="00254F20">
      <w:pPr>
        <w:rPr>
          <w:u w:val="single"/>
        </w:rPr>
      </w:pPr>
      <w:r>
        <w:t xml:space="preserve">Inter alia, </w:t>
      </w:r>
      <w:r w:rsidRPr="00CB00EE">
        <w:t>The Nile is the world’s longest river and it is no surprise that there is too conflict brewing over its water. For millennia, Egypt has been synonymous with the Nile. Since times of antiquity, Egypt has been dependent on the Nile for water, transport and food. Look at a map of the country and see how nearly the entire population hugs the river whereas the rest of the country is largely desert</w:t>
      </w:r>
      <w:r w:rsidRPr="006701AD">
        <w:t xml:space="preserve">. </w:t>
      </w:r>
      <w:r w:rsidRPr="006D6CC7">
        <w:rPr>
          <w:u w:val="single"/>
        </w:rPr>
        <w:t>But ever since Ethiopia built the first Renaissance dam – Egypt has been pressuring its southern neighbor to ensure that it does not take more than its fair share of water.</w:t>
      </w:r>
    </w:p>
    <w:p w:rsidR="00254F20" w:rsidRPr="006D6CC7" w:rsidRDefault="00254F20" w:rsidP="00254F20">
      <w:pPr>
        <w:rPr>
          <w:u w:val="single"/>
        </w:rPr>
      </w:pPr>
      <w:r w:rsidRPr="006D6CC7">
        <w:rPr>
          <w:u w:val="single"/>
        </w:rPr>
        <w:t>The danger is that the more water Ethiopia, Sudan and South Sudan use for themselves, the less will reach upstream for the Egyptians to use</w:t>
      </w:r>
      <w:r>
        <w:t xml:space="preserve">. The countries are in talks to resolve water usage peacefully. However, </w:t>
      </w:r>
      <w:r w:rsidRPr="006D6CC7">
        <w:rPr>
          <w:u w:val="single"/>
        </w:rPr>
        <w:t xml:space="preserve">if these discussions fail, then a </w:t>
      </w:r>
      <w:r w:rsidRPr="006701AD">
        <w:rPr>
          <w:rStyle w:val="Emphasis"/>
        </w:rPr>
        <w:t>water war is a possibility</w:t>
      </w:r>
      <w:r w:rsidRPr="006D6CC7">
        <w:rPr>
          <w:u w:val="single"/>
        </w:rPr>
        <w:t>.</w:t>
      </w:r>
    </w:p>
    <w:p w:rsidR="00254F20" w:rsidRDefault="00254F20" w:rsidP="00254F20">
      <w:r>
        <w:t xml:space="preserve">Briefly, other countries which may put their feet in the battle ground for occupying blue gold (water) include Iran, Afghanistan, Egypt, Libya, Nigeria, and Somalia. Even more worrisome, </w:t>
      </w:r>
      <w:r w:rsidRPr="00E30680">
        <w:rPr>
          <w:rStyle w:val="Emphasis"/>
        </w:rPr>
        <w:t>global heavyweights</w:t>
      </w:r>
      <w:r w:rsidRPr="006D6CC7">
        <w:rPr>
          <w:u w:val="single"/>
        </w:rPr>
        <w:t xml:space="preserve"> such as China, India, and even the </w:t>
      </w:r>
      <w:r w:rsidRPr="006D6CC7">
        <w:rPr>
          <w:b/>
          <w:bCs/>
          <w:u w:val="single"/>
        </w:rPr>
        <w:t>U</w:t>
      </w:r>
      <w:r>
        <w:t xml:space="preserve">nited </w:t>
      </w:r>
      <w:r w:rsidRPr="006D6CC7">
        <w:rPr>
          <w:b/>
          <w:bCs/>
          <w:u w:val="single"/>
        </w:rPr>
        <w:t>S</w:t>
      </w:r>
      <w:r>
        <w:t xml:space="preserve">tates </w:t>
      </w:r>
      <w:r w:rsidRPr="006D6CC7">
        <w:rPr>
          <w:u w:val="single"/>
        </w:rPr>
        <w:t>face uncomfortable futures given mismatches between forecasted demand for water</w:t>
      </w:r>
      <w:r>
        <w:t xml:space="preserve"> and squeezed sources of supply.</w:t>
      </w:r>
    </w:p>
    <w:p w:rsidR="00254F20" w:rsidRDefault="00254F20" w:rsidP="00254F20">
      <w:pPr>
        <w:rPr>
          <w:rStyle w:val="StyleUnderline"/>
        </w:rPr>
      </w:pPr>
      <w:r>
        <w:t xml:space="preserve">To cap it all, realizing the gravity of situation, we being responsible inhabitants of this planet should give up our clinical attitude towards this </w:t>
      </w:r>
      <w:proofErr w:type="gramStart"/>
      <w:r>
        <w:t>most grave</w:t>
      </w:r>
      <w:proofErr w:type="gramEnd"/>
      <w:r>
        <w:t xml:space="preserve"> issue and </w:t>
      </w:r>
      <w:r w:rsidRPr="00F12C2F">
        <w:rPr>
          <w:rStyle w:val="StyleUnderline"/>
        </w:rPr>
        <w:t>devise an effective strategy to cope with this emerging source of global conflict for we could live without oil</w:t>
      </w:r>
      <w:r>
        <w:t xml:space="preserve"> (black gold</w:t>
      </w:r>
      <w:r w:rsidRPr="0072597C">
        <w:t xml:space="preserve">) </w:t>
      </w:r>
      <w:r w:rsidRPr="00F12C2F">
        <w:rPr>
          <w:rStyle w:val="StyleUnderline"/>
        </w:rPr>
        <w:t>but without blue gold</w:t>
      </w:r>
      <w:r w:rsidRPr="0072597C">
        <w:t xml:space="preserve"> (water), </w:t>
      </w:r>
      <w:r w:rsidRPr="00F12C2F">
        <w:rPr>
          <w:rStyle w:val="StyleUnderline"/>
        </w:rPr>
        <w:t xml:space="preserve">we are </w:t>
      </w:r>
      <w:r w:rsidRPr="00F12C2F">
        <w:rPr>
          <w:rStyle w:val="Emphasis"/>
        </w:rPr>
        <w:t>doomed to extinction</w:t>
      </w:r>
      <w:r>
        <w:t xml:space="preserve">. Further, </w:t>
      </w:r>
      <w:r w:rsidRPr="00F12C2F">
        <w:rPr>
          <w:rStyle w:val="StyleUnderline"/>
        </w:rPr>
        <w:t xml:space="preserve">those countries which are at daggers drawn on this very issue must resolve their matters by </w:t>
      </w:r>
      <w:r w:rsidRPr="000614AA">
        <w:rPr>
          <w:rStyle w:val="Emphasis"/>
        </w:rPr>
        <w:t>resorting to hydro-diplomacy</w:t>
      </w:r>
      <w:r w:rsidRPr="00F12C2F">
        <w:rPr>
          <w:rStyle w:val="StyleUnderline"/>
        </w:rPr>
        <w:t xml:space="preserve"> for “water</w:t>
      </w:r>
      <w:r>
        <w:t xml:space="preserve">, as remarked by Antonio Gueterres in his recent press talk in Pakistan, </w:t>
      </w:r>
      <w:r w:rsidRPr="00654EC6">
        <w:rPr>
          <w:rStyle w:val="StyleUnderline"/>
        </w:rPr>
        <w:t>should be an instrument of peace not war…</w:t>
      </w:r>
    </w:p>
    <w:p w:rsidR="00254F20" w:rsidRPr="002C171C" w:rsidRDefault="00254F20" w:rsidP="002C171C">
      <w:pPr>
        <w:pStyle w:val="Heading4"/>
        <w:rPr>
          <w:sz w:val="22"/>
        </w:rPr>
      </w:pPr>
      <w:r w:rsidRPr="00654EC6">
        <w:rPr>
          <w:rStyle w:val="StyleUnderline"/>
          <w:u w:val="none"/>
        </w:rPr>
        <w:t>***Note --- the article ends with …</w:t>
      </w:r>
    </w:p>
    <w:p w:rsidR="004E627E" w:rsidRPr="0030686D" w:rsidRDefault="004E627E" w:rsidP="0030686D"/>
    <w:p w:rsidR="000C3BF7" w:rsidRDefault="000C3BF7" w:rsidP="000C3BF7">
      <w:pPr>
        <w:pStyle w:val="Heading3"/>
      </w:pPr>
      <w:r>
        <w:t xml:space="preserve">1ac </w:t>
      </w:r>
      <w:r w:rsidR="00040E17">
        <w:t xml:space="preserve">Adv </w:t>
      </w:r>
      <w:r>
        <w:t xml:space="preserve">Indo-Pak </w:t>
      </w:r>
    </w:p>
    <w:p w:rsidR="000C3BF7" w:rsidRPr="009F600F" w:rsidRDefault="000C3BF7" w:rsidP="000C3BF7"/>
    <w:p w:rsidR="000C3BF7" w:rsidRDefault="00807E85" w:rsidP="000C3BF7">
      <w:pPr>
        <w:pStyle w:val="Heading4"/>
      </w:pPr>
      <w:r>
        <w:t xml:space="preserve">South Asian dam </w:t>
      </w:r>
      <w:r w:rsidR="000C3BF7">
        <w:t xml:space="preserve">construction is </w:t>
      </w:r>
      <w:r>
        <w:t>accelerating</w:t>
      </w:r>
      <w:r w:rsidR="000C3BF7">
        <w:t xml:space="preserve"> – escalates </w:t>
      </w:r>
      <w:r w:rsidR="000C3BF7" w:rsidRPr="006B3D2E">
        <w:rPr>
          <w:u w:val="single"/>
        </w:rPr>
        <w:t>international tensions</w:t>
      </w:r>
      <w:r w:rsidR="000C3BF7">
        <w:rPr>
          <w:u w:val="single"/>
        </w:rPr>
        <w:t>.</w:t>
      </w:r>
    </w:p>
    <w:p w:rsidR="000C3BF7" w:rsidRPr="00643BDF" w:rsidRDefault="000C3BF7" w:rsidP="000C3BF7">
      <w:r w:rsidRPr="00643BDF">
        <w:rPr>
          <w:rStyle w:val="Heading4Char"/>
        </w:rPr>
        <w:t>Amrith and Johnson, 1</w:t>
      </w:r>
      <w:r>
        <w:rPr>
          <w:rStyle w:val="Heading4Char"/>
        </w:rPr>
        <w:t>9</w:t>
      </w:r>
      <w:r w:rsidRPr="00643BDF">
        <w:t xml:space="preserve"> (Keith Johnson,</w:t>
      </w:r>
      <w:r>
        <w:t xml:space="preserve"> i</w:t>
      </w:r>
      <w:r w:rsidRPr="00643BDF">
        <w:t>s a senior staff writer at Foreign Policy</w:t>
      </w:r>
      <w:r>
        <w:t>,</w:t>
      </w:r>
      <w:r w:rsidRPr="00643BDF">
        <w:t xml:space="preserve"> Sunil Amrith, a professor of South Asian studies at Harvard University and the author of Unruly Waters</w:t>
      </w:r>
      <w:r>
        <w:t>.</w:t>
      </w:r>
      <w:r w:rsidRPr="00643BDF">
        <w:t xml:space="preserve"> "Are India and Pakistan on the Verge of a Water War?", Foreign Policy, FEBRUARY 25, 2019, https://foreignpolicy.com/2019/02/25/are-india-and-pakistan-on-the-verge-of-a-water-war-pulwama-kasmir-ravi-indus/, accessed: 6-23-2021 ILake - MO)</w:t>
      </w:r>
    </w:p>
    <w:p w:rsidR="000C3BF7" w:rsidRPr="00A60EDC" w:rsidRDefault="000C3BF7" w:rsidP="000C3BF7">
      <w:r w:rsidRPr="00A60EDC">
        <w:t>FP: India isn’t just an upstream nation, with respect to Pakistan. It’s downstream from China. What are the prospects, given Chinese hydropower development in the Tibetan basin, that there are further transnational water conflicts, with dire impacts downstream?</w:t>
      </w:r>
    </w:p>
    <w:p w:rsidR="000C3BF7" w:rsidRDefault="000C3BF7" w:rsidP="000C3BF7">
      <w:r>
        <w:t xml:space="preserve">SA: </w:t>
      </w:r>
      <w:r w:rsidRPr="00643BDF">
        <w:rPr>
          <w:rStyle w:val="Emphasis"/>
        </w:rPr>
        <w:t>More than 400 dams</w:t>
      </w:r>
      <w:r w:rsidRPr="00476C3A">
        <w:rPr>
          <w:rStyle w:val="StyleUnderline"/>
        </w:rPr>
        <w:t xml:space="preserve"> are under construction, or planned for the coming decade, in India, Nepal, Bhutan, Pakistan; many more will be built across the Chinese border in Tibet. </w:t>
      </w:r>
      <w:r>
        <w:t xml:space="preserve">If the plans come to fruition, </w:t>
      </w:r>
      <w:r w:rsidRPr="00643BDF">
        <w:rPr>
          <w:rStyle w:val="StyleUnderline"/>
        </w:rPr>
        <w:t>this will be among the most heavily dammed regions in the world. These schemes</w:t>
      </w:r>
      <w:r>
        <w:t xml:space="preserve"> both </w:t>
      </w:r>
      <w:r w:rsidRPr="00643BDF">
        <w:rPr>
          <w:rStyle w:val="Emphasis"/>
        </w:rPr>
        <w:t>aggravate international tensions and carry grave ecological risks</w:t>
      </w:r>
      <w:r>
        <w:t>, which themselves respect no borders. To the same extent that India fears Chinese ambitions to dam the Brahmaputra in particular, Bangladesh has already felt the negative effects of India’s hydraulic engineering upstream.</w:t>
      </w:r>
    </w:p>
    <w:p w:rsidR="000C3BF7" w:rsidRDefault="000C3BF7" w:rsidP="000C3BF7">
      <w:pPr>
        <w:spacing w:after="0" w:line="240" w:lineRule="auto"/>
      </w:pPr>
    </w:p>
    <w:p w:rsidR="000C3BF7" w:rsidRDefault="003E5DB4" w:rsidP="000C3BF7">
      <w:pPr>
        <w:pStyle w:val="Heading4"/>
      </w:pPr>
      <w:r>
        <w:t>R</w:t>
      </w:r>
      <w:r w:rsidR="000C3BF7">
        <w:t xml:space="preserve">atchets up </w:t>
      </w:r>
      <w:r w:rsidR="000C3BF7" w:rsidRPr="00411483">
        <w:rPr>
          <w:u w:val="single"/>
        </w:rPr>
        <w:t>geopolitical tensions</w:t>
      </w:r>
      <w:r w:rsidR="000C3BF7">
        <w:t xml:space="preserve"> and </w:t>
      </w:r>
      <w:r w:rsidR="000C3BF7" w:rsidRPr="00411483">
        <w:rPr>
          <w:u w:val="single"/>
        </w:rPr>
        <w:t>ecological risks</w:t>
      </w:r>
      <w:r w:rsidR="000C3BF7">
        <w:t xml:space="preserve"> absent </w:t>
      </w:r>
      <w:r w:rsidR="000C3BF7" w:rsidRPr="00411483">
        <w:rPr>
          <w:u w:val="single"/>
        </w:rPr>
        <w:t>coordination and precautions</w:t>
      </w:r>
      <w:r w:rsidR="000C3BF7">
        <w:t xml:space="preserve"> – only the Aff creates the </w:t>
      </w:r>
      <w:r w:rsidR="000C3BF7" w:rsidRPr="00411483">
        <w:rPr>
          <w:u w:val="single"/>
        </w:rPr>
        <w:t>expertise necessary</w:t>
      </w:r>
      <w:r w:rsidR="000C3BF7">
        <w:t xml:space="preserve"> </w:t>
      </w:r>
    </w:p>
    <w:p w:rsidR="000C3BF7" w:rsidRDefault="000C3BF7" w:rsidP="000C3BF7">
      <w:r w:rsidRPr="00E6521D">
        <w:rPr>
          <w:rStyle w:val="Heading4Char"/>
        </w:rPr>
        <w:t>Amrith, 18</w:t>
      </w:r>
      <w:r w:rsidRPr="00E6521D">
        <w:t xml:space="preserve"> </w:t>
      </w:r>
      <w:r w:rsidR="00EA4094">
        <w:t xml:space="preserve">--- professor of South Asian studies at Harvard University </w:t>
      </w:r>
      <w:r w:rsidRPr="00E6521D">
        <w:t>(S</w:t>
      </w:r>
      <w:r w:rsidR="00EA4094">
        <w:t xml:space="preserve">unil S. Amrith, </w:t>
      </w:r>
      <w:r w:rsidRPr="00E6521D">
        <w:t>author of Unruly Waters. "Opinion</w:t>
      </w:r>
      <w:r>
        <w:t>: The Race to Dam the Himalayas Hundreds of big projects are planned for the rivers that plunge from the roof of the world.</w:t>
      </w:r>
      <w:r w:rsidRPr="00E6521D">
        <w:t xml:space="preserve">", </w:t>
      </w:r>
      <w:r>
        <w:t>New York Times</w:t>
      </w:r>
      <w:r w:rsidRPr="00E6521D">
        <w:t>, 12-1-2018, https://www.nytimes.com/2018/12/01/opinion/himalayas-mountains-dams.html, accessed: 6-23-2021 ILake - MO)</w:t>
      </w:r>
    </w:p>
    <w:p w:rsidR="000C3BF7" w:rsidRPr="00966232" w:rsidRDefault="000C3BF7" w:rsidP="000C3BF7">
      <w:pPr>
        <w:rPr>
          <w:u w:val="single"/>
        </w:rPr>
      </w:pPr>
      <w:r w:rsidRPr="00966232">
        <w:rPr>
          <w:rStyle w:val="StyleUnderline"/>
        </w:rPr>
        <w:t xml:space="preserve">India is not alone in its ambitions. </w:t>
      </w:r>
      <w:r>
        <w:t xml:space="preserve">Hungry for energy and threatened by an acute shortage of fresh water, other </w:t>
      </w:r>
      <w:r w:rsidRPr="00966232">
        <w:rPr>
          <w:rStyle w:val="StyleUnderline"/>
        </w:rPr>
        <w:t xml:space="preserve">Asian nations are competing to harness the power of the Himalayan rivers, on which more than </w:t>
      </w:r>
      <w:r w:rsidRPr="00966232">
        <w:rPr>
          <w:rStyle w:val="Emphasis"/>
        </w:rPr>
        <w:t>half a billion</w:t>
      </w:r>
      <w:r w:rsidRPr="00966232">
        <w:rPr>
          <w:rStyle w:val="StyleUnderline"/>
        </w:rPr>
        <w:t xml:space="preserve"> people depend directly for sustenance.</w:t>
      </w:r>
    </w:p>
    <w:p w:rsidR="000C3BF7" w:rsidRDefault="000C3BF7" w:rsidP="000C3BF7">
      <w:r w:rsidRPr="00966232">
        <w:rPr>
          <w:rStyle w:val="Emphasis"/>
        </w:rPr>
        <w:t>More than 400 dams are under construction, or planned</w:t>
      </w:r>
      <w:r>
        <w:t xml:space="preserve"> for the coming decades, </w:t>
      </w:r>
      <w:r w:rsidRPr="00966232">
        <w:rPr>
          <w:rStyle w:val="Emphasis"/>
        </w:rPr>
        <w:t>in Bhutan, India, Nepal and Pakistan</w:t>
      </w:r>
      <w:r>
        <w:t xml:space="preserve">; at least </w:t>
      </w:r>
      <w:r w:rsidRPr="00966232">
        <w:rPr>
          <w:rStyle w:val="StyleUnderline"/>
        </w:rPr>
        <w:t>100 more have been proposed across the Chinese border in Tibet.</w:t>
      </w:r>
      <w:r>
        <w:t xml:space="preserve"> If the plans come to fruition, this will be one of the world’s most heavily dammed regions. But </w:t>
      </w:r>
      <w:r w:rsidRPr="00966232">
        <w:rPr>
          <w:rStyle w:val="Emphasis"/>
        </w:rPr>
        <w:t>these projects will aggravate international tensions. They carry grave ecological risks.</w:t>
      </w:r>
      <w:r>
        <w:t xml:space="preserve"> To understand why their backers cast caution aside, it helps to look to history.</w:t>
      </w:r>
    </w:p>
    <w:p w:rsidR="000C3BF7" w:rsidRDefault="000C3BF7" w:rsidP="000C3BF7">
      <w:r>
        <w:t>When India became independent in 1947, large dams promised to even out the vagaries of a monsoon climate that provides more than two-thirds of the country’s annual rainfall. These projects held out the prospect of increasing food production in a part of the world where the memory of famine still stung and where the partition of India from Pakistan left both countries feeling they had lost valuable agricultural land. For new Asian nations, these bold engineering projects symbolized their attainment of political freedom and embrace of modernity. When he surveyed the Bhakra Nangal Dam in 1956, India’s first prime minister, Jawaharlal Nehru, declared that “these are the new temples of India, where I worship.”</w:t>
      </w:r>
    </w:p>
    <w:p w:rsidR="000C3BF7" w:rsidRPr="00966232" w:rsidRDefault="000C3BF7" w:rsidP="000C3BF7">
      <w:pPr>
        <w:rPr>
          <w:rStyle w:val="StyleUnderline"/>
        </w:rPr>
      </w:pPr>
      <w:r>
        <w:t xml:space="preserve">Dam building was a global obsession. </w:t>
      </w:r>
      <w:r w:rsidRPr="00966232">
        <w:rPr>
          <w:rStyle w:val="StyleUnderline"/>
        </w:rPr>
        <w:t>In the 1950s, the World Bank</w:t>
      </w:r>
      <w:r>
        <w:t xml:space="preserve"> began financing multipurpose water projects in the developing world that combined irrigation, power generation and flood control; by the end of the 20th century, </w:t>
      </w:r>
      <w:r w:rsidRPr="00966232">
        <w:rPr>
          <w:rStyle w:val="StyleUnderline"/>
        </w:rPr>
        <w:t>the bank had lent billions of dollars to dam projects.</w:t>
      </w:r>
    </w:p>
    <w:p w:rsidR="000C3BF7" w:rsidRDefault="000C3BF7" w:rsidP="000C3BF7">
      <w:r w:rsidRPr="00966232">
        <w:rPr>
          <w:rStyle w:val="Emphasis"/>
        </w:rPr>
        <w:t>American engineers roved the world selling their hydraulic expertise.</w:t>
      </w:r>
      <w:r>
        <w:t xml:space="preserve"> So did their Soviet counterparts, who advised the enormous program of dam construction in Mao’s China. In that era, India and China sought to learn from each other. In 1954, two of India’s leading engineers embarked on a two-month tour of China’s water projects and found that the Chinese were working at a pace, and on a scale, that dwarfed India’s ambitions.</w:t>
      </w:r>
    </w:p>
    <w:p w:rsidR="000C3BF7" w:rsidRDefault="000C3BF7" w:rsidP="000C3BF7">
      <w:r>
        <w:t>India’s dam fever reached a peak in the 1970s and ’80s. Roughly half of the more than 3,500 large dams built in India from 1947 to 2000 were constructed between 1970 and 1989. The total number of large dams built in China after 1949 is estimated at more than 20,000.</w:t>
      </w:r>
    </w:p>
    <w:p w:rsidR="000C3BF7" w:rsidRPr="00966232" w:rsidRDefault="000C3BF7" w:rsidP="000C3BF7">
      <w:r>
        <w:t>But the 1970s were also when the benefits of dams began to be questioned. In a landmark 1982 report, the pioneering environmentalist Anil Agarwal and his colleagues at New Delhi’s Center for Science and Environment highlighted the huge numbers of people displaced by water projects. It became a rallying cry for India’s environmental movement. And despite the sums spent on large dams, they contributed ever less to India’s irrigation as millions of farmers turned, instead, to exploiting groundwater through electrified pumps. This was a more readily accessible source of irrigation water at the command of individual farmers — at least those who could afford the pumps.</w:t>
      </w:r>
    </w:p>
    <w:p w:rsidR="000C3BF7" w:rsidRDefault="000C3BF7" w:rsidP="000C3BF7">
      <w:r w:rsidRPr="00966232">
        <w:t>Estimates for the number of people displaced by dams in India since 1947 vary from 16 million to 40 million. If these projects were inspired by dreams of equality, India’s large dams have instead entrenched some of the most intractable forms of inequality. Those most likely to be uprooted, and least likely to be compensated for their loss of land and livelihood and the rupture of their bonds of community, are marginalized indigenous communities</w:t>
      </w:r>
      <w:r>
        <w:t>.</w:t>
      </w:r>
    </w:p>
    <w:p w:rsidR="000C3BF7" w:rsidRPr="00483FE2" w:rsidRDefault="000C3BF7" w:rsidP="000C3BF7">
      <w:pPr>
        <w:rPr>
          <w:b/>
          <w:iCs/>
          <w:u w:val="single"/>
        </w:rPr>
      </w:pPr>
      <w:r>
        <w:t xml:space="preserve">Even so, government leaders, engineers and private contractors remain wedded to the promise of large dams. The Himalayas are the next frontier. Until the 1980s, the upper reaches of the great Asian rivers appeared too remote and too expensive to engineer. New demands for water and electricity changed the calculus of costs and benefits. So did new infrastructure. From 1960 to 1980, the Himalayan nations built 6,200 miles of road in the region, making it more accessible for dam builders. The steep drops as the rivers descend from the mountains augment their hydropower potential. But </w:t>
      </w:r>
      <w:r w:rsidRPr="00966232">
        <w:rPr>
          <w:rStyle w:val="Emphasis"/>
        </w:rPr>
        <w:t>the Himalayan projects are especially risky, for three reasons.</w:t>
      </w:r>
    </w:p>
    <w:p w:rsidR="000C3BF7" w:rsidRPr="00966232" w:rsidRDefault="000C3BF7" w:rsidP="000C3BF7">
      <w:pPr>
        <w:rPr>
          <w:b/>
          <w:iCs/>
          <w:u w:val="single"/>
        </w:rPr>
      </w:pPr>
      <w:r w:rsidRPr="00966232">
        <w:rPr>
          <w:rStyle w:val="StyleUnderline"/>
        </w:rPr>
        <w:t xml:space="preserve">The first is geopolitical. Taken together, the Himalayan rivers flow through at least 16 countries. </w:t>
      </w:r>
      <w:r w:rsidRPr="00966232">
        <w:rPr>
          <w:rStyle w:val="Emphasis"/>
        </w:rPr>
        <w:t>In the absence of coordinated planning, dam building becomes</w:t>
      </w:r>
      <w:r>
        <w:t xml:space="preserve"> a </w:t>
      </w:r>
      <w:r w:rsidRPr="00966232">
        <w:rPr>
          <w:rStyle w:val="Emphasis"/>
        </w:rPr>
        <w:t>zero-sum</w:t>
      </w:r>
      <w:r>
        <w:t xml:space="preserve"> game in which </w:t>
      </w:r>
      <w:r w:rsidRPr="00966232">
        <w:rPr>
          <w:rStyle w:val="Emphasis"/>
        </w:rPr>
        <w:t>downstream users lose out.</w:t>
      </w:r>
      <w:r>
        <w:t xml:space="preserve"> </w:t>
      </w:r>
      <w:r w:rsidRPr="00966232">
        <w:rPr>
          <w:rStyle w:val="StyleUnderline"/>
        </w:rPr>
        <w:t>India fears the construction of a large dam on the Chinese side</w:t>
      </w:r>
      <w:r>
        <w:t xml:space="preserve"> of the border would affect the flow of the Brahmaputra; Bangladesh, </w:t>
      </w:r>
      <w:r w:rsidRPr="00966232">
        <w:rPr>
          <w:rStyle w:val="StyleUnderline"/>
        </w:rPr>
        <w:t xml:space="preserve">in turn, would bear the consequences of Indian dams on the same river. </w:t>
      </w:r>
      <w:r w:rsidRPr="00966232">
        <w:rPr>
          <w:rStyle w:val="Emphasis"/>
        </w:rPr>
        <w:t>The potential for conflict looms.</w:t>
      </w:r>
    </w:p>
    <w:p w:rsidR="000C3BF7" w:rsidRPr="00966232" w:rsidRDefault="000C3BF7" w:rsidP="000C3BF7">
      <w:pPr>
        <w:rPr>
          <w:rStyle w:val="StyleUnderline"/>
        </w:rPr>
      </w:pPr>
      <w:r w:rsidRPr="00966232">
        <w:rPr>
          <w:rStyle w:val="StyleUnderline"/>
        </w:rPr>
        <w:t>Water for Half a Billion People</w:t>
      </w:r>
    </w:p>
    <w:p w:rsidR="000C3BF7" w:rsidRDefault="000C3BF7" w:rsidP="000C3BF7">
      <w:r>
        <w:t>Major river systems originating in the Himalayas, where many countries are racing to build dams.</w:t>
      </w:r>
    </w:p>
    <w:p w:rsidR="000C3BF7" w:rsidRPr="00966232" w:rsidRDefault="000C3BF7" w:rsidP="000C3BF7">
      <w:pPr>
        <w:rPr>
          <w:b/>
          <w:bCs/>
        </w:rPr>
      </w:pPr>
      <w:r w:rsidRPr="00966232">
        <w:rPr>
          <w:b/>
          <w:bCs/>
        </w:rPr>
        <w:t xml:space="preserve">[Interactive Omitted] </w:t>
      </w:r>
    </w:p>
    <w:p w:rsidR="000C3BF7" w:rsidRPr="00966232" w:rsidRDefault="000C3BF7" w:rsidP="000C3BF7">
      <w:pPr>
        <w:rPr>
          <w:u w:val="single"/>
        </w:rPr>
      </w:pPr>
      <w:r w:rsidRPr="00966232">
        <w:rPr>
          <w:rStyle w:val="Emphasis"/>
        </w:rPr>
        <w:t>The second reason is ecological</w:t>
      </w:r>
      <w:r w:rsidRPr="00560929">
        <w:rPr>
          <w:rStyle w:val="StyleUnderline"/>
        </w:rPr>
        <w:t>. The</w:t>
      </w:r>
      <w:r w:rsidRPr="00966232">
        <w:rPr>
          <w:rStyle w:val="StyleUnderline"/>
        </w:rPr>
        <w:t xml:space="preserve"> Himalayan region contains an extraordinary </w:t>
      </w:r>
      <w:r w:rsidRPr="00966232">
        <w:rPr>
          <w:rStyle w:val="Emphasis"/>
        </w:rPr>
        <w:t>concentration of biodiversity.</w:t>
      </w:r>
      <w:r w:rsidRPr="00966232">
        <w:rPr>
          <w:rStyle w:val="StyleUnderline"/>
        </w:rPr>
        <w:t xml:space="preserve"> </w:t>
      </w:r>
      <w:r>
        <w:t xml:space="preserve">An estimated 660 square miles of forest will be submerged or damaged by the planned dam projects. The snow leopard, the brown bear, the snow trout and the golden mahseer fish are among the threatened mountain species endangered by these plans. </w:t>
      </w:r>
      <w:r w:rsidRPr="00966232">
        <w:rPr>
          <w:rStyle w:val="StyleUnderline"/>
        </w:rPr>
        <w:t>And the third relates to natural hazards. The dam projects are at risk of collapse from earthquakes in this seismically active region and of breach from flood bursts from glacial lakes upstream.</w:t>
      </w:r>
    </w:p>
    <w:p w:rsidR="000C3BF7" w:rsidRDefault="000C3BF7" w:rsidP="000C3BF7">
      <w:r>
        <w:t xml:space="preserve">The risks are likely to intensify with climate change as areas of the Himalayas warm faster than many other parts of the world. As the glaciers melt more quickly, the Himalayan rivers are projected initially to swell and then, by midcentury, to experience diminished flow. </w:t>
      </w:r>
      <w:r w:rsidRPr="00966232">
        <w:rPr>
          <w:rStyle w:val="Emphasis"/>
        </w:rPr>
        <w:t>Ecologists and environmental campaigners charge that the new dam projects have not taken climate change adequately into account in their calculations of river flow, silt loads and energy potential.</w:t>
      </w:r>
      <w:r>
        <w:t xml:space="preserve"> Dams also threaten to intensify flooding downstream during intense downpours when reservoirs overflow.</w:t>
      </w:r>
    </w:p>
    <w:p w:rsidR="000C3BF7" w:rsidRPr="00A60EDC" w:rsidRDefault="000C3BF7" w:rsidP="000C3BF7"/>
    <w:p w:rsidR="000C3BF7" w:rsidRDefault="000C3BF7" w:rsidP="000C3BF7">
      <w:pPr>
        <w:pStyle w:val="Heading4"/>
      </w:pPr>
      <w:r>
        <w:t xml:space="preserve">Indian dam construction sparks Pakistani backlash – water wars go nuclear – it’s codified in Pakistani </w:t>
      </w:r>
      <w:r w:rsidRPr="00411483">
        <w:rPr>
          <w:u w:val="single"/>
        </w:rPr>
        <w:t>nuclear doctrine</w:t>
      </w:r>
      <w:r>
        <w:t>.</w:t>
      </w:r>
    </w:p>
    <w:p w:rsidR="000C3BF7" w:rsidRPr="0077646C" w:rsidRDefault="000C3BF7" w:rsidP="000C3BF7">
      <w:r w:rsidRPr="0076077E">
        <w:rPr>
          <w:rStyle w:val="Heading4Char"/>
        </w:rPr>
        <w:t xml:space="preserve">Mehsud and Khan, </w:t>
      </w:r>
      <w:r w:rsidR="00A93FB1">
        <w:rPr>
          <w:rStyle w:val="Heading4Char"/>
        </w:rPr>
        <w:t>19</w:t>
      </w:r>
      <w:r w:rsidRPr="0076077E">
        <w:t xml:space="preserve"> (Muhammad Imran Mehsud and Tariq Anwar </w:t>
      </w:r>
      <w:proofErr w:type="gramStart"/>
      <w:r w:rsidRPr="0076077E">
        <w:t>Khan,</w:t>
      </w:r>
      <w:r>
        <w:t>*</w:t>
      </w:r>
      <w:proofErr w:type="gramEnd"/>
      <w:r>
        <w:t xml:space="preserve">Authors are PhD Scholar, School of Politics and International Relations, Quaid I Azam University Islamabad and Lecturer, Department of Political Science, Hazara University Mansehra. </w:t>
      </w:r>
      <w:r w:rsidRPr="0076077E">
        <w:t>"</w:t>
      </w:r>
      <w:r w:rsidRPr="00E61D4D">
        <w:t>Water War Thesis: Perspective from South Asia</w:t>
      </w:r>
      <w:r w:rsidRPr="0076077E">
        <w:t xml:space="preserve">", </w:t>
      </w:r>
      <w:r>
        <w:t>Journal of Political Studies</w:t>
      </w:r>
      <w:r w:rsidRPr="0076077E">
        <w:t>, 31 December 2019, accessed: 6-22-2021 ILake - MO)</w:t>
      </w:r>
    </w:p>
    <w:p w:rsidR="000C3BF7" w:rsidRPr="00E61D4D" w:rsidRDefault="000C3BF7" w:rsidP="000C3BF7">
      <w:r w:rsidRPr="00E61D4D">
        <w:t xml:space="preserve">The upper </w:t>
      </w:r>
      <w:r w:rsidRPr="007E09A1">
        <w:rPr>
          <w:rStyle w:val="StyleUnderline"/>
        </w:rPr>
        <w:t>riparian</w:t>
      </w:r>
      <w:r w:rsidRPr="00E61D4D">
        <w:t xml:space="preserve">'s </w:t>
      </w:r>
      <w:r w:rsidRPr="007E09A1">
        <w:rPr>
          <w:rStyle w:val="StyleUnderline"/>
        </w:rPr>
        <w:t>hydro-hegemony</w:t>
      </w:r>
    </w:p>
    <w:p w:rsidR="000C3BF7" w:rsidRPr="005D7A90" w:rsidRDefault="000C3BF7" w:rsidP="000C3BF7">
      <w:pPr>
        <w:rPr>
          <w:u w:val="single"/>
        </w:rPr>
      </w:pPr>
      <w:r w:rsidRPr="00F31580">
        <w:t>China is upper riparian to India. River Indus, Brahmaputra and Ganges flow from Chinese territory of Tibet into India. As discussed earlier, Indian media and think tanks have already expressed their lower riparian anxieties and alleged China of pursuing hydro-hegemony. Similarly</w:t>
      </w:r>
      <w:r w:rsidRPr="00E61D4D">
        <w:t xml:space="preserve">, </w:t>
      </w:r>
      <w:r w:rsidRPr="00F31580">
        <w:rPr>
          <w:rStyle w:val="StyleUnderline"/>
        </w:rPr>
        <w:t>India is upper riparian to Pakistan and Bangladesh on the stated rivers.</w:t>
      </w:r>
      <w:r w:rsidRPr="00E61D4D">
        <w:t xml:space="preserve"> Both the lower riparians of </w:t>
      </w:r>
      <w:r w:rsidRPr="00F31580">
        <w:rPr>
          <w:rStyle w:val="Emphasis"/>
        </w:rPr>
        <w:t>Pakistan and Bangladesh have expressed displeasure with the Indian upstream hydro-behavior.</w:t>
      </w:r>
      <w:r w:rsidRPr="00E61D4D">
        <w:t xml:space="preserve"> However, Pakistan in particular is vocal in this regard. </w:t>
      </w:r>
      <w:r w:rsidRPr="00F31580">
        <w:rPr>
          <w:rStyle w:val="StyleUnderline"/>
        </w:rPr>
        <w:t>Pakistan has alleged India of storing and diverting</w:t>
      </w:r>
      <w:r w:rsidRPr="00E61D4D">
        <w:t xml:space="preserve"> the </w:t>
      </w:r>
      <w:r w:rsidRPr="00F31580">
        <w:rPr>
          <w:rStyle w:val="StyleUnderline"/>
        </w:rPr>
        <w:t xml:space="preserve">western rivers, entitled to Pakistan under the Indus Waters Treaty, to achieve </w:t>
      </w:r>
      <w:r w:rsidRPr="00F31580">
        <w:rPr>
          <w:rStyle w:val="Emphasis"/>
        </w:rPr>
        <w:t>hydro-hegemony</w:t>
      </w:r>
      <w:r w:rsidRPr="00F31580">
        <w:rPr>
          <w:rStyle w:val="StyleUnderline"/>
        </w:rPr>
        <w:t xml:space="preserve"> against downstream</w:t>
      </w:r>
      <w:r w:rsidRPr="00E61D4D">
        <w:t xml:space="preserve"> arch-rival </w:t>
      </w:r>
      <w:r w:rsidRPr="00F31580">
        <w:rPr>
          <w:rStyle w:val="StyleUnderline"/>
        </w:rPr>
        <w:t>Pakistan.</w:t>
      </w:r>
    </w:p>
    <w:p w:rsidR="000C3BF7" w:rsidRPr="00E61D4D" w:rsidRDefault="000C3BF7" w:rsidP="000C3BF7">
      <w:r w:rsidRPr="00F31580">
        <w:rPr>
          <w:rStyle w:val="Emphasis"/>
        </w:rPr>
        <w:t>Pakistan fears that the Indian dams</w:t>
      </w:r>
      <w:r w:rsidRPr="00E61D4D">
        <w:t xml:space="preserve"> on the western rivers, </w:t>
      </w:r>
      <w:r w:rsidRPr="00F31580">
        <w:rPr>
          <w:rStyle w:val="StyleUnderline"/>
        </w:rPr>
        <w:t>few</w:t>
      </w:r>
      <w:r w:rsidRPr="00E61D4D">
        <w:t xml:space="preserve"> of them already </w:t>
      </w:r>
      <w:r w:rsidRPr="00F31580">
        <w:rPr>
          <w:rStyle w:val="StyleUnderline"/>
        </w:rPr>
        <w:t xml:space="preserve">built and </w:t>
      </w:r>
      <w:r w:rsidRPr="00F31580">
        <w:rPr>
          <w:rStyle w:val="Emphasis"/>
        </w:rPr>
        <w:t xml:space="preserve">many more yet to be built </w:t>
      </w:r>
      <w:r w:rsidRPr="00F31580">
        <w:rPr>
          <w:rStyle w:val="StyleUnderline"/>
        </w:rPr>
        <w:t>could be a source of</w:t>
      </w:r>
      <w:r w:rsidRPr="00722968">
        <w:rPr>
          <w:rStyle w:val="StyleUnderline"/>
        </w:rPr>
        <w:t xml:space="preserve"> </w:t>
      </w:r>
      <w:r w:rsidRPr="00F31580">
        <w:rPr>
          <w:rStyle w:val="Emphasis"/>
        </w:rPr>
        <w:t>downstream Pakistan's economic and strategic vulnerabilities.</w:t>
      </w:r>
      <w:r w:rsidRPr="00E61D4D">
        <w:t xml:space="preserve"> </w:t>
      </w:r>
      <w:r w:rsidRPr="00F31580">
        <w:rPr>
          <w:rStyle w:val="StyleUnderline"/>
        </w:rPr>
        <w:t>The dams will empower India to store water and use the same as a weapon against Pakistan.</w:t>
      </w:r>
      <w:r w:rsidRPr="00E61D4D">
        <w:t xml:space="preserve"> The </w:t>
      </w:r>
      <w:r w:rsidRPr="00F31580">
        <w:rPr>
          <w:rStyle w:val="StyleUnderline"/>
        </w:rPr>
        <w:t>stored waters could be used to destroy the agrarian</w:t>
      </w:r>
      <w:r w:rsidRPr="00E61D4D">
        <w:t xml:space="preserve"> based </w:t>
      </w:r>
      <w:r w:rsidRPr="00F31580">
        <w:rPr>
          <w:rStyle w:val="StyleUnderline"/>
        </w:rPr>
        <w:t>economy</w:t>
      </w:r>
      <w:r w:rsidRPr="00E61D4D">
        <w:t xml:space="preserve"> of Pakistan </w:t>
      </w:r>
      <w:r w:rsidRPr="00F31580">
        <w:rPr>
          <w:rStyle w:val="StyleUnderline"/>
        </w:rPr>
        <w:t>by</w:t>
      </w:r>
      <w:r w:rsidRPr="00E61D4D">
        <w:t xml:space="preserve"> either </w:t>
      </w:r>
      <w:r w:rsidRPr="00F31580">
        <w:rPr>
          <w:rStyle w:val="StyleUnderline"/>
        </w:rPr>
        <w:t>withholding waters or releasing the same to flood downstream</w:t>
      </w:r>
      <w:r w:rsidRPr="00E61D4D">
        <w:t xml:space="preserve"> vast </w:t>
      </w:r>
      <w:r w:rsidRPr="00F31580">
        <w:rPr>
          <w:rStyle w:val="StyleUnderline"/>
        </w:rPr>
        <w:t>agriculture</w:t>
      </w:r>
      <w:r w:rsidRPr="00E61D4D">
        <w:t xml:space="preserve"> lands of Pakistan. </w:t>
      </w:r>
      <w:r w:rsidRPr="00F31580">
        <w:rPr>
          <w:rStyle w:val="StyleUnderline"/>
        </w:rPr>
        <w:t>The</w:t>
      </w:r>
      <w:r w:rsidRPr="00E61D4D">
        <w:t xml:space="preserve"> same </w:t>
      </w:r>
      <w:r w:rsidRPr="00F31580">
        <w:rPr>
          <w:rStyle w:val="StyleUnderline"/>
        </w:rPr>
        <w:t>dams could pose strategic threat to Pakistan's territorial integrity</w:t>
      </w:r>
      <w:r w:rsidRPr="00E61D4D">
        <w:t xml:space="preserve"> in two ways. First, </w:t>
      </w:r>
      <w:r w:rsidRPr="00F31580">
        <w:rPr>
          <w:rStyle w:val="StyleUnderline"/>
        </w:rPr>
        <w:t xml:space="preserve">by withholding the waters through the dams, Pakistan's defense canals, </w:t>
      </w:r>
      <w:r w:rsidRPr="00E61D4D">
        <w:t xml:space="preserve">built </w:t>
      </w:r>
      <w:r w:rsidRPr="00F31580">
        <w:rPr>
          <w:rStyle w:val="StyleUnderline"/>
        </w:rPr>
        <w:t>on the eastern</w:t>
      </w:r>
      <w:r w:rsidRPr="00E61D4D">
        <w:t xml:space="preserve"> India-Pakistan </w:t>
      </w:r>
      <w:r w:rsidRPr="00F31580">
        <w:rPr>
          <w:rStyle w:val="StyleUnderline"/>
        </w:rPr>
        <w:t>border, could be turned futile and</w:t>
      </w:r>
      <w:r w:rsidRPr="00E61D4D">
        <w:t xml:space="preserve"> easily </w:t>
      </w:r>
      <w:r w:rsidRPr="00F31580">
        <w:rPr>
          <w:rStyle w:val="StyleUnderline"/>
        </w:rPr>
        <w:t>crossable. These canals</w:t>
      </w:r>
      <w:r w:rsidRPr="00E61D4D">
        <w:t xml:space="preserve"> had served as Maginot Lines against the Indian attack on Pakistan in 1965 and had, thus, </w:t>
      </w:r>
      <w:r w:rsidRPr="00F31580">
        <w:rPr>
          <w:rStyle w:val="StyleUnderline"/>
        </w:rPr>
        <w:t>served as a</w:t>
      </w:r>
      <w:r w:rsidRPr="00E61D4D">
        <w:t xml:space="preserve"> strong </w:t>
      </w:r>
      <w:r w:rsidRPr="00F31580">
        <w:rPr>
          <w:rStyle w:val="StyleUnderline"/>
        </w:rPr>
        <w:t>bulwark against</w:t>
      </w:r>
      <w:r w:rsidRPr="00E61D4D">
        <w:t xml:space="preserve"> the </w:t>
      </w:r>
      <w:r w:rsidRPr="00F31580">
        <w:rPr>
          <w:rStyle w:val="StyleUnderline"/>
        </w:rPr>
        <w:t>Indian invasion</w:t>
      </w:r>
      <w:r w:rsidRPr="00E61D4D">
        <w:t xml:space="preserve"> (Nawaz, 2008).</w:t>
      </w:r>
    </w:p>
    <w:p w:rsidR="000C3BF7" w:rsidRPr="005D7A90" w:rsidRDefault="000C3BF7" w:rsidP="000C3BF7">
      <w:r w:rsidRPr="00E61D4D">
        <w:t xml:space="preserve">Two, </w:t>
      </w:r>
      <w:r w:rsidRPr="00F31580">
        <w:rPr>
          <w:rStyle w:val="StyleUnderline"/>
        </w:rPr>
        <w:t>the Indian dams could be used to release waters in its natural</w:t>
      </w:r>
      <w:r w:rsidRPr="00E61D4D">
        <w:t xml:space="preserve"> course of the western rivers </w:t>
      </w:r>
      <w:r w:rsidRPr="00F31580">
        <w:rPr>
          <w:rStyle w:val="StyleUnderline"/>
        </w:rPr>
        <w:t>and trap Pakistani forces in between</w:t>
      </w:r>
      <w:r w:rsidRPr="00E61D4D">
        <w:t xml:space="preserve"> the vast lands between </w:t>
      </w:r>
      <w:r w:rsidRPr="00F31580">
        <w:rPr>
          <w:rStyle w:val="StyleUnderline"/>
        </w:rPr>
        <w:t>the rivers and,</w:t>
      </w:r>
      <w:r w:rsidRPr="00E61D4D">
        <w:t xml:space="preserve"> thus, </w:t>
      </w:r>
      <w:r w:rsidRPr="00F31580">
        <w:rPr>
          <w:rStyle w:val="StyleUnderline"/>
        </w:rPr>
        <w:t>reduce Pakistan's armed forces strategic maneuverability.</w:t>
      </w:r>
      <w:r w:rsidRPr="00E61D4D">
        <w:t xml:space="preserve"> For Pakistan, the Indian assistance to Afghanistan's dams on the river Kabul is the extension of Indian hydro-hegemony from Kashmir to Kabul.</w:t>
      </w:r>
    </w:p>
    <w:p w:rsidR="000C3BF7" w:rsidRPr="005D7A90" w:rsidRDefault="000C3BF7" w:rsidP="000C3BF7">
      <w:pPr>
        <w:rPr>
          <w:u w:val="single"/>
        </w:rPr>
      </w:pPr>
      <w:r w:rsidRPr="00E61D4D">
        <w:t xml:space="preserve">In order to withstand any future Indian hydro-aggression of one kind or another, </w:t>
      </w:r>
      <w:r w:rsidRPr="00F31580">
        <w:rPr>
          <w:rStyle w:val="Emphasis"/>
        </w:rPr>
        <w:t>Pakistan has added a strong hydrological dimension to its nuclear doctrine</w:t>
      </w:r>
      <w:r w:rsidRPr="00F31580">
        <w:rPr>
          <w:rStyle w:val="StyleUnderline"/>
        </w:rPr>
        <w:t>. One of the four nuclear red lines elaborated</w:t>
      </w:r>
      <w:r w:rsidRPr="00E61D4D">
        <w:t xml:space="preserve"> in its nuclear </w:t>
      </w:r>
      <w:r w:rsidRPr="00F31580">
        <w:rPr>
          <w:rStyle w:val="Emphasis"/>
        </w:rPr>
        <w:t>is about Indian attempt at stemming the water flow into Pakistan.</w:t>
      </w:r>
      <w:r w:rsidRPr="00E61D4D">
        <w:t xml:space="preserve"> Pakistan has made it clear that </w:t>
      </w:r>
      <w:r w:rsidRPr="00F31580">
        <w:rPr>
          <w:rStyle w:val="Emphasis"/>
        </w:rPr>
        <w:t>in case India stemmed the flow of water into Pakistan, it will retaliate with nuclear weapons</w:t>
      </w:r>
      <w:r w:rsidRPr="00E61D4D">
        <w:t xml:space="preserve"> (Kumar-Sinha, 2008). </w:t>
      </w:r>
      <w:r w:rsidRPr="00F31580">
        <w:rPr>
          <w:rStyle w:val="StyleUnderline"/>
        </w:rPr>
        <w:t>Political atmosphere</w:t>
      </w:r>
      <w:r w:rsidRPr="00E61D4D">
        <w:t xml:space="preserve"> laced </w:t>
      </w:r>
      <w:r w:rsidRPr="00F31580">
        <w:rPr>
          <w:rStyle w:val="StyleUnderline"/>
        </w:rPr>
        <w:t>with such strategic posturing</w:t>
      </w:r>
      <w:r w:rsidRPr="00E61D4D">
        <w:t xml:space="preserve"> on the part of Pakistan </w:t>
      </w:r>
      <w:r w:rsidRPr="00F31580">
        <w:rPr>
          <w:rStyle w:val="StyleUnderline"/>
        </w:rPr>
        <w:t>and Indian threats of stemming the water</w:t>
      </w:r>
      <w:r w:rsidRPr="00E61D4D">
        <w:t xml:space="preserve">, and that too from a Premier, </w:t>
      </w:r>
      <w:r w:rsidRPr="00F31580">
        <w:rPr>
          <w:rStyle w:val="StyleUnderline"/>
        </w:rPr>
        <w:t>leaves the water war thesis at the heart of the regional political terrain.</w:t>
      </w:r>
    </w:p>
    <w:p w:rsidR="000C3BF7" w:rsidRPr="00E61D4D" w:rsidRDefault="000C3BF7" w:rsidP="000C3BF7">
      <w:r w:rsidRPr="00E61D4D">
        <w:t>Political atmosphere</w:t>
      </w:r>
    </w:p>
    <w:p w:rsidR="000C3BF7" w:rsidRPr="00E61D4D" w:rsidRDefault="000C3BF7" w:rsidP="000C3BF7">
      <w:r w:rsidRPr="004C765B">
        <w:rPr>
          <w:rStyle w:val="Emphasis"/>
        </w:rPr>
        <w:t>South Asia is</w:t>
      </w:r>
      <w:r w:rsidRPr="00E61D4D">
        <w:t xml:space="preserve"> a region </w:t>
      </w:r>
      <w:r w:rsidRPr="004C765B">
        <w:rPr>
          <w:rStyle w:val="Emphasis"/>
        </w:rPr>
        <w:t>rampant with political trust deficit</w:t>
      </w:r>
      <w:r w:rsidRPr="00E61D4D">
        <w:t xml:space="preserve"> on many fronts. I</w:t>
      </w:r>
      <w:r w:rsidRPr="004C765B">
        <w:rPr>
          <w:rStyle w:val="StyleUnderline"/>
        </w:rPr>
        <w:t>ndia and Pakistan have many nettlesome political disputes</w:t>
      </w:r>
      <w:r w:rsidRPr="00E61D4D">
        <w:t xml:space="preserve"> like </w:t>
      </w:r>
      <w:r w:rsidRPr="004C765B">
        <w:rPr>
          <w:rStyle w:val="StyleUnderline"/>
        </w:rPr>
        <w:t>Kashmir</w:t>
      </w:r>
      <w:r w:rsidRPr="00E61D4D">
        <w:t xml:space="preserve"> that had already triggered two total wars in 1948, in 1965 and one half-war in 1999, </w:t>
      </w:r>
      <w:r w:rsidRPr="004C765B">
        <w:rPr>
          <w:rStyle w:val="StyleUnderline"/>
        </w:rPr>
        <w:t>Siachen Glacier, Rann of Kach, and mutual allegations of involvement in cross border terrorism.</w:t>
      </w:r>
      <w:r w:rsidRPr="00E61D4D">
        <w:t xml:space="preserve"> Similar political trust deficit reigns in India-Bangladesh and India-Nepal political disputes. Pakistan and Afghanistan are also lacking trust due to the Durand Line issue. China and India too are bound to compete and contest in the long run with many unresolved border disputes and mutual contradictory territorial claims.</w:t>
      </w:r>
    </w:p>
    <w:p w:rsidR="000C3BF7" w:rsidRPr="00E61D4D" w:rsidRDefault="000C3BF7" w:rsidP="000C3BF7">
      <w:r w:rsidRPr="004C765B">
        <w:rPr>
          <w:rStyle w:val="StyleUnderline"/>
        </w:rPr>
        <w:t xml:space="preserve">All these issues have created a gulf of political trust deficit amongst the nations of South Asia and this lack of trust has spilled over unto water disputes as </w:t>
      </w:r>
      <w:r w:rsidRPr="00642E60">
        <w:rPr>
          <w:rStyle w:val="StyleUnderline"/>
        </w:rPr>
        <w:t>well. Unless the</w:t>
      </w:r>
      <w:r w:rsidRPr="00E61D4D">
        <w:t xml:space="preserve"> regional </w:t>
      </w:r>
      <w:r w:rsidRPr="00642E60">
        <w:rPr>
          <w:rStyle w:val="StyleUnderline"/>
        </w:rPr>
        <w:t>political environment improves, water war thesis will remain relevant</w:t>
      </w:r>
      <w:r w:rsidRPr="00E61D4D">
        <w:t xml:space="preserve"> in the international hydro politics of South Asia.</w:t>
      </w:r>
    </w:p>
    <w:p w:rsidR="000C3BF7" w:rsidRPr="00E61D4D" w:rsidRDefault="000C3BF7" w:rsidP="000C3BF7">
      <w:r w:rsidRPr="00E61D4D">
        <w:t>Hydrological dimension of international political disputes</w:t>
      </w:r>
    </w:p>
    <w:p w:rsidR="000C3BF7" w:rsidRPr="00E61D4D" w:rsidRDefault="000C3BF7" w:rsidP="000C3BF7">
      <w:r w:rsidRPr="00642E60">
        <w:t>Recent research on the hydro-politics of South Asia have discovered interesting hydrological dimension to the political disputes discussed in the</w:t>
      </w:r>
      <w:r w:rsidRPr="00E61D4D">
        <w:t xml:space="preserve"> preceding section. </w:t>
      </w:r>
      <w:r w:rsidRPr="00642E60">
        <w:rPr>
          <w:rStyle w:val="StyleUnderline"/>
        </w:rPr>
        <w:t>The Kashmir dispute, for instance,</w:t>
      </w:r>
      <w:r w:rsidRPr="00E61D4D">
        <w:t xml:space="preserve"> is projected in many facets as an ideological feud, a proxy war, a freedom movement, a case of state terrorism and many more. However, </w:t>
      </w:r>
      <w:r w:rsidRPr="00642E60">
        <w:rPr>
          <w:rStyle w:val="Emphasis"/>
        </w:rPr>
        <w:t>it is the waters of Kashmir that has made the region of Kashmir precious for both India and Pakistan.</w:t>
      </w:r>
      <w:r w:rsidRPr="00E61D4D">
        <w:t xml:space="preserve"> It was, indeed, “not sheer coincidence” that a </w:t>
      </w:r>
      <w:r w:rsidRPr="005D7A90">
        <w:t xml:space="preserve">regular division of </w:t>
      </w:r>
      <w:r w:rsidRPr="005D7A90">
        <w:rPr>
          <w:rStyle w:val="StyleUnderline"/>
        </w:rPr>
        <w:t>Pakistani military entered Kashmir after the Indian</w:t>
      </w:r>
      <w:r w:rsidRPr="005D7A90">
        <w:t xml:space="preserve"> Punjab </w:t>
      </w:r>
      <w:r w:rsidRPr="005D7A90">
        <w:rPr>
          <w:rStyle w:val="StyleUnderline"/>
        </w:rPr>
        <w:t>government stem the flow of few of</w:t>
      </w:r>
      <w:r w:rsidRPr="005D7A90">
        <w:t xml:space="preserve"> the </w:t>
      </w:r>
      <w:r w:rsidRPr="005D7A90">
        <w:rPr>
          <w:rStyle w:val="StyleUnderline"/>
        </w:rPr>
        <w:t>canals flowing into Pakistan</w:t>
      </w:r>
      <w:r w:rsidRPr="005D7A90">
        <w:t xml:space="preserve"> on April 1, 1948 (Wirsing, 2008). Similarly, Pakistan's proposal of dividing Kashmir across the Chenab river at many occasions from 1950s until Pervez Mus</w:t>
      </w:r>
      <w:r w:rsidRPr="00E61D4D">
        <w:t>harraf proposed Chenab formula speak volumes for the fact under discussion (Bisht, 2011).</w:t>
      </w:r>
    </w:p>
    <w:p w:rsidR="000C3BF7" w:rsidRPr="00483FE2" w:rsidRDefault="000C3BF7" w:rsidP="000C3BF7">
      <w:pPr>
        <w:rPr>
          <w:rStyle w:val="Emphasis"/>
        </w:rPr>
      </w:pPr>
      <w:r w:rsidRPr="005D7A90">
        <w:rPr>
          <w:rStyle w:val="StyleUnderline"/>
        </w:rPr>
        <w:t>Equally visible has the issue of immigration between India and Bangladesh a strong hydrological aspect. Indian stemming of waters through the Farrakha barrage has caused downstream effects on fisheries and agriculture and resultantly people are immigrating into India for livelihood.</w:t>
      </w:r>
      <w:r w:rsidRPr="00E61D4D">
        <w:t xml:space="preserve"> The issue of Kalapani between India and Nepal also has a strong hydrological dimension. Dr Iram Khalid of the Department of Political Science at the University of Punjab has brought to fore this fact that the region of Kalapani is origin to many rivers thereby making the control of the region precious for both the states of India and Nepal (Khalid, 2010). </w:t>
      </w:r>
      <w:r w:rsidRPr="00483FE2">
        <w:rPr>
          <w:rStyle w:val="StyleUnderline"/>
        </w:rPr>
        <w:t xml:space="preserve">Therefore, with looming water crises, these political disputes have the potential to unfold itself more clearly in terms of water and thus </w:t>
      </w:r>
      <w:r w:rsidRPr="00483FE2">
        <w:rPr>
          <w:rStyle w:val="Emphasis"/>
        </w:rPr>
        <w:t>result in wars with clear water objectives and strategies.</w:t>
      </w:r>
    </w:p>
    <w:p w:rsidR="000C3BF7" w:rsidRDefault="000C3BF7" w:rsidP="000C3BF7"/>
    <w:p w:rsidR="000C3BF7" w:rsidRPr="001D4E12" w:rsidRDefault="000C3BF7" w:rsidP="000C3BF7">
      <w:pPr>
        <w:pStyle w:val="Heading4"/>
      </w:pPr>
      <w:r>
        <w:t xml:space="preserve">Indo-Pak war instantly kills millions </w:t>
      </w:r>
      <w:r>
        <w:rPr>
          <w:u w:val="single"/>
        </w:rPr>
        <w:t>and</w:t>
      </w:r>
      <w:r>
        <w:t xml:space="preserve"> triggers nuclear winter – turns </w:t>
      </w:r>
      <w:r w:rsidRPr="00040AD7">
        <w:rPr>
          <w:u w:val="single"/>
        </w:rPr>
        <w:t>climate, biodiversity and food wars</w:t>
      </w:r>
      <w:r>
        <w:t>.</w:t>
      </w:r>
    </w:p>
    <w:p w:rsidR="000C3BF7" w:rsidRPr="001D4E12" w:rsidRDefault="000C3BF7" w:rsidP="000C3BF7">
      <w:r w:rsidRPr="001D4E12">
        <w:rPr>
          <w:rStyle w:val="Heading4Char"/>
        </w:rPr>
        <w:t>Bendix, 19</w:t>
      </w:r>
      <w:r w:rsidRPr="001D4E12">
        <w:t xml:space="preserve"> (Aria Bendix, is a Senior Reporter at Insider, covering urban and environmental science.</w:t>
      </w:r>
      <w:r>
        <w:t xml:space="preserve"> </w:t>
      </w:r>
      <w:r w:rsidRPr="001D4E12">
        <w:t>"If India and Pakistan have a nuclear war, scientists say it could trigger Ice-Age temperatures, cause global famine, and kill 125 million people", Business Insider, 10-3-2019, https://www.businessinsider.com/india-pakistan-nuclear-war-death-famine-2019-10, accessed: 6-29-2021 ILake - MO)</w:t>
      </w:r>
    </w:p>
    <w:p w:rsidR="000C3BF7" w:rsidRDefault="000C3BF7" w:rsidP="000C3BF7">
      <w:r w:rsidRPr="001D4E12">
        <w:rPr>
          <w:rStyle w:val="StyleUnderline"/>
        </w:rPr>
        <w:t>Pakistan and India have fought three wars over Kashmir,</w:t>
      </w:r>
      <w:r>
        <w:t xml:space="preserve"> a disputed territory to which both nations lay claim. Pakistan's prime minister, Imran Khan, recently suggested the countries could be headed toward another.</w:t>
      </w:r>
    </w:p>
    <w:p w:rsidR="000C3BF7" w:rsidRDefault="000C3BF7" w:rsidP="000C3BF7">
      <w:r w:rsidRPr="00A21104">
        <w:rPr>
          <w:rStyle w:val="StyleUnderline"/>
        </w:rPr>
        <w:t>"There</w:t>
      </w:r>
      <w:r w:rsidRPr="001D4E12">
        <w:rPr>
          <w:rStyle w:val="StyleUnderline"/>
        </w:rPr>
        <w:t xml:space="preserve"> is a potential that two nuclear-armed countries will come face to face</w:t>
      </w:r>
      <w:r>
        <w:t xml:space="preserve"> at some stage," Khan said at the United Nations annual summit in September, referring to the Kashmir conflict.</w:t>
      </w:r>
    </w:p>
    <w:p w:rsidR="000C3BF7" w:rsidRPr="001D4E12" w:rsidRDefault="000C3BF7" w:rsidP="000C3BF7">
      <w:pPr>
        <w:rPr>
          <w:rStyle w:val="StyleUnderline"/>
        </w:rPr>
      </w:pPr>
      <w:r w:rsidRPr="001D4E12">
        <w:t xml:space="preserve">Together, India and Pakistan possess 2% of the world's nuclear arsenal: </w:t>
      </w:r>
      <w:r w:rsidRPr="001D4E12">
        <w:rPr>
          <w:rStyle w:val="StyleUnderline"/>
        </w:rPr>
        <w:t xml:space="preserve">India is estimated to have around 140 nuclear warheads, while Pakistan is estimated to have around 160. But </w:t>
      </w:r>
      <w:r w:rsidRPr="001D4E12">
        <w:rPr>
          <w:rStyle w:val="Emphasis"/>
        </w:rPr>
        <w:t>they're in an arms race</w:t>
      </w:r>
      <w:r w:rsidRPr="001D4E12">
        <w:rPr>
          <w:rStyle w:val="StyleUnderline"/>
        </w:rPr>
        <w:t xml:space="preserve"> to acquire more weapons.</w:t>
      </w:r>
    </w:p>
    <w:p w:rsidR="000C3BF7" w:rsidRDefault="000C3BF7" w:rsidP="000C3BF7">
      <w:r>
        <w:t xml:space="preserve">By 2025, </w:t>
      </w:r>
      <w:r w:rsidRPr="001D4E12">
        <w:rPr>
          <w:rStyle w:val="StyleUnderline"/>
        </w:rPr>
        <w:t>India and Pakistan could have expanded their arsenals to 250 warheads each,</w:t>
      </w:r>
      <w:r>
        <w:t xml:space="preserve"> according to a new paper that predicts what might happen if the two nations entered into a nuclear war. </w:t>
      </w:r>
    </w:p>
    <w:p w:rsidR="000C3BF7" w:rsidRDefault="000C3BF7" w:rsidP="000C3BF7">
      <w:r w:rsidRPr="001D4E12">
        <w:rPr>
          <w:rStyle w:val="StyleUnderline"/>
        </w:rPr>
        <w:t xml:space="preserve">In that extreme scenario, the researchers write, a cloud of black soot could envelop the sky, causing temperatures to fall dramatically. Key agricultural hotspots would lose the ability to grow crops, </w:t>
      </w:r>
      <w:r w:rsidRPr="001D4E12">
        <w:rPr>
          <w:rStyle w:val="Emphasis"/>
        </w:rPr>
        <w:t>triggering a global famine.</w:t>
      </w:r>
      <w:r>
        <w:t xml:space="preserve"> </w:t>
      </w:r>
    </w:p>
    <w:p w:rsidR="000C3BF7" w:rsidRDefault="000C3BF7" w:rsidP="000C3BF7">
      <w:r w:rsidRPr="001D4E12">
        <w:rPr>
          <w:rStyle w:val="StyleUnderline"/>
        </w:rPr>
        <w:t xml:space="preserve">"It would be </w:t>
      </w:r>
      <w:r w:rsidRPr="001D4E12">
        <w:rPr>
          <w:rStyle w:val="Emphasis"/>
        </w:rPr>
        <w:t>instant climate change</w:t>
      </w:r>
      <w:r w:rsidRPr="001D4E12">
        <w:rPr>
          <w:rStyle w:val="StyleUnderline"/>
        </w:rPr>
        <w:t>,"</w:t>
      </w:r>
      <w:r>
        <w:t xml:space="preserve"> Alan Robock, an author of the study, told Business Insider. "Nothing like this in history, since civilization was developed, has happened."</w:t>
      </w:r>
    </w:p>
    <w:p w:rsidR="000C3BF7" w:rsidRPr="001D4E12" w:rsidRDefault="000C3BF7" w:rsidP="000C3BF7">
      <w:pPr>
        <w:rPr>
          <w:rStyle w:val="StyleUnderline"/>
        </w:rPr>
      </w:pPr>
      <w:r>
        <w:t xml:space="preserve">His paper estimates that up </w:t>
      </w:r>
      <w:r w:rsidRPr="001D4E12">
        <w:rPr>
          <w:rStyle w:val="StyleUnderline"/>
        </w:rPr>
        <w:t xml:space="preserve">to 125 million people could die. </w:t>
      </w:r>
    </w:p>
    <w:p w:rsidR="000C3BF7" w:rsidRPr="001D4E12" w:rsidRDefault="000C3BF7" w:rsidP="000C3BF7">
      <w:pPr>
        <w:rPr>
          <w:rStyle w:val="StyleUnderline"/>
        </w:rPr>
      </w:pPr>
      <w:r w:rsidRPr="001D4E12">
        <w:rPr>
          <w:rStyle w:val="Emphasis"/>
        </w:rPr>
        <w:t>Nuclear weapons</w:t>
      </w:r>
      <w:r w:rsidRPr="001D4E12">
        <w:rPr>
          <w:rStyle w:val="StyleUnderline"/>
        </w:rPr>
        <w:t xml:space="preserve"> are becoming more powerful</w:t>
      </w:r>
    </w:p>
    <w:p w:rsidR="000C3BF7" w:rsidRDefault="000C3BF7" w:rsidP="000C3BF7">
      <w:r>
        <w:t>Robock said the situation outlined in the paper isn't likely, but it's possible. So to determine the hypothetical consequences of a nuclear war between Pakistan and India, the researchers sought the advice of military experts.</w:t>
      </w:r>
    </w:p>
    <w:p w:rsidR="000C3BF7" w:rsidRDefault="000C3BF7" w:rsidP="000C3BF7">
      <w:r>
        <w:t>"We clearly don't want to burn cities and see what would happen," Robock said. "Most scientists have test tubes or accelerators. Nature is our laboratory, so we use models."</w:t>
      </w:r>
    </w:p>
    <w:p w:rsidR="000C3BF7" w:rsidRDefault="000C3BF7" w:rsidP="000C3BF7">
      <w:r>
        <w:t>The paper doesn't speculate as to which nation is more likely to initiate a conflict. But it estimates that if India wanted to destroy Pakistan's major cities, the nation would need to deploy around 150 nuclear weapons. The calculations assume that some of these weapons might miss their target or fail to explode, so the model is based on the explosion of 100 weapons in Pakistan.</w:t>
      </w:r>
    </w:p>
    <w:p w:rsidR="000C3BF7" w:rsidRPr="001D4E12" w:rsidRDefault="000C3BF7" w:rsidP="000C3BF7">
      <w:pPr>
        <w:rPr>
          <w:rStyle w:val="StyleUnderline"/>
        </w:rPr>
      </w:pPr>
      <w:r w:rsidRPr="001D4E12">
        <w:rPr>
          <w:rStyle w:val="StyleUnderline"/>
        </w:rPr>
        <w:t>If Pakistan attacked India's major cities, the researchers estimated, about 150 nuclear weapons would likely go off.</w:t>
      </w:r>
    </w:p>
    <w:p w:rsidR="000C3BF7" w:rsidRDefault="000C3BF7" w:rsidP="000C3BF7">
      <w:r>
        <w:t>If all of those bombs were 15-kiloton weapons — the size of the "Little Boy" atomic bomb dropped on Hiroshima, Japan — the researchers predict that 50 million people would die.</w:t>
      </w:r>
    </w:p>
    <w:p w:rsidR="000C3BF7" w:rsidRDefault="000C3BF7" w:rsidP="000C3BF7">
      <w:r>
        <w:t xml:space="preserve">But Robock said the US' nuclear weapons today are around 100 to 500 kilotons, so it's likely that India and Pakistan will have acquired more powerful weapons by 2025, the year in which his simulation takes place. If the nations were to use 100-kiloton weapons, the study suggests, that conflict could kill about 125 million people. </w:t>
      </w:r>
    </w:p>
    <w:p w:rsidR="000C3BF7" w:rsidRPr="001D4E12" w:rsidRDefault="000C3BF7" w:rsidP="000C3BF7">
      <w:pPr>
        <w:rPr>
          <w:rStyle w:val="Emphasis"/>
        </w:rPr>
      </w:pPr>
      <w:r w:rsidRPr="001D4E12">
        <w:rPr>
          <w:rStyle w:val="StyleUnderline"/>
        </w:rPr>
        <w:t>A nuclear war between India and Pakistan could</w:t>
      </w:r>
      <w:r w:rsidRPr="00341BA1">
        <w:rPr>
          <w:rStyle w:val="StyleUnderline"/>
        </w:rPr>
        <w:t xml:space="preserve"> </w:t>
      </w:r>
      <w:r w:rsidRPr="001D4E12">
        <w:rPr>
          <w:rStyle w:val="Emphasis"/>
        </w:rPr>
        <w:t>wreck Earth's climate</w:t>
      </w:r>
    </w:p>
    <w:p w:rsidR="000C3BF7" w:rsidRPr="001D4E12" w:rsidRDefault="000C3BF7" w:rsidP="000C3BF7">
      <w:pPr>
        <w:rPr>
          <w:rStyle w:val="StyleUnderline"/>
        </w:rPr>
      </w:pPr>
      <w:r>
        <w:t xml:space="preserve">Nuclear </w:t>
      </w:r>
      <w:r w:rsidRPr="001D4E12">
        <w:rPr>
          <w:rStyle w:val="StyleUnderline"/>
        </w:rPr>
        <w:t>explosions produce sweltering heat. Structures catch on fire, and then winds either spread those flames or the fire draws in the surrounding air, creating an even larger blaze known as a firestorm.</w:t>
      </w:r>
    </w:p>
    <w:p w:rsidR="000C3BF7" w:rsidRPr="001D4E12" w:rsidRDefault="000C3BF7" w:rsidP="000C3BF7">
      <w:pPr>
        <w:rPr>
          <w:rStyle w:val="Emphasis"/>
        </w:rPr>
      </w:pPr>
      <w:r>
        <w:t xml:space="preserve">Either way, </w:t>
      </w:r>
      <w:r w:rsidRPr="001D4E12">
        <w:rPr>
          <w:rStyle w:val="StyleUnderline"/>
        </w:rPr>
        <w:t>enormous amounts of smoke would enter the air, the researchers write.</w:t>
      </w:r>
      <w:r>
        <w:t xml:space="preserve"> A small portion of this </w:t>
      </w:r>
      <w:r w:rsidRPr="001D4E12">
        <w:rPr>
          <w:rStyle w:val="StyleUnderline"/>
        </w:rPr>
        <w:t>smoke would contain "black carbon,"</w:t>
      </w:r>
      <w:r>
        <w:t xml:space="preserve"> the sooty material that usually comes from the exhaust of a diesel engine. </w:t>
      </w:r>
      <w:r w:rsidRPr="001D4E12">
        <w:rPr>
          <w:rStyle w:val="StyleUnderline"/>
        </w:rPr>
        <w:t xml:space="preserve">That substance would then get pumped through the troposphere (the lowest layer of Earth's atmosphere) and into the stratosphere. Within weeks, </w:t>
      </w:r>
      <w:r w:rsidRPr="001D4E12">
        <w:rPr>
          <w:rStyle w:val="Emphasis"/>
        </w:rPr>
        <w:t>black carbon particles could spread across the globe.</w:t>
      </w:r>
    </w:p>
    <w:p w:rsidR="000C3BF7" w:rsidRDefault="000C3BF7" w:rsidP="000C3BF7">
      <w:r>
        <w:t>It would be "</w:t>
      </w:r>
      <w:r w:rsidRPr="001D4E12">
        <w:rPr>
          <w:rStyle w:val="Emphasis"/>
        </w:rPr>
        <w:t xml:space="preserve">the biggest injection of smoke </w:t>
      </w:r>
      <w:r w:rsidRPr="001D4E12">
        <w:rPr>
          <w:rStyle w:val="StyleUnderline"/>
        </w:rPr>
        <w:t>into the stratosphere that we've ever seen</w:t>
      </w:r>
      <w:r>
        <w:t>," Robock said.</w:t>
      </w:r>
    </w:p>
    <w:p w:rsidR="000C3BF7" w:rsidRPr="001D4E12" w:rsidRDefault="000C3BF7" w:rsidP="000C3BF7">
      <w:pPr>
        <w:rPr>
          <w:rStyle w:val="StyleUnderline"/>
        </w:rPr>
      </w:pPr>
      <w:r w:rsidRPr="001D4E12">
        <w:rPr>
          <w:rStyle w:val="StyleUnderline"/>
        </w:rPr>
        <w:t>Smoke particles can linger in the stratosphere for about five years and block out sunlight.</w:t>
      </w:r>
      <w:r>
        <w:t xml:space="preserve"> In Robock's simulation, </w:t>
      </w:r>
      <w:r w:rsidRPr="001D4E12">
        <w:rPr>
          <w:rStyle w:val="StyleUnderline"/>
        </w:rPr>
        <w:t>that could cause Earth's average temperature to drop by up to 5 degrees Celsius. Temperatures</w:t>
      </w:r>
      <w:r>
        <w:t xml:space="preserve"> could </w:t>
      </w:r>
      <w:r w:rsidRPr="001D4E12">
        <w:rPr>
          <w:rStyle w:val="Emphasis"/>
        </w:rPr>
        <w:t>get "as cold as the Ice Age,"</w:t>
      </w:r>
      <w:r>
        <w:t xml:space="preserve"> he said. With less energy from the sun, </w:t>
      </w:r>
      <w:r w:rsidRPr="001D4E12">
        <w:rPr>
          <w:rStyle w:val="StyleUnderline"/>
        </w:rPr>
        <w:t xml:space="preserve">the world could also experience up to 30% less rain. </w:t>
      </w:r>
    </w:p>
    <w:p w:rsidR="000C3BF7" w:rsidRPr="001D4E12" w:rsidRDefault="000C3BF7" w:rsidP="000C3BF7">
      <w:pPr>
        <w:rPr>
          <w:rStyle w:val="Emphasis"/>
        </w:rPr>
      </w:pPr>
      <w:r>
        <w:t xml:space="preserve">The researchers estimate that it would take more than a decade for temperatures and precipitation to return to normal. In the meantime, </w:t>
      </w:r>
      <w:r w:rsidRPr="001D4E12">
        <w:rPr>
          <w:rStyle w:val="Emphasis"/>
        </w:rPr>
        <w:t>farmers around the world</w:t>
      </w:r>
      <w:r>
        <w:t xml:space="preserve"> </w:t>
      </w:r>
      <w:r w:rsidRPr="001D4E12">
        <w:rPr>
          <w:rStyle w:val="StyleUnderline"/>
        </w:rPr>
        <w:t xml:space="preserve">— especially in India, China, Southeast Asia, Indonesia, tropical South America, and Africa — </w:t>
      </w:r>
      <w:r w:rsidRPr="001D4E12">
        <w:rPr>
          <w:rStyle w:val="Emphasis"/>
        </w:rPr>
        <w:t>would struggle to grow food.</w:t>
      </w:r>
    </w:p>
    <w:p w:rsidR="000C3BF7" w:rsidRPr="001D4E12" w:rsidRDefault="000C3BF7" w:rsidP="000C3BF7">
      <w:pPr>
        <w:rPr>
          <w:rStyle w:val="StyleUnderline"/>
        </w:rPr>
      </w:pPr>
      <w:r>
        <w:t xml:space="preserve">Entire </w:t>
      </w:r>
      <w:r w:rsidRPr="001D4E12">
        <w:rPr>
          <w:rStyle w:val="Emphasis"/>
        </w:rPr>
        <w:t>marine ecosystems could also be devastated</w:t>
      </w:r>
      <w:r w:rsidRPr="001D4E12">
        <w:rPr>
          <w:rStyle w:val="StyleUnderline"/>
        </w:rPr>
        <w:t>, which would destroy local fishing economies.</w:t>
      </w:r>
    </w:p>
    <w:p w:rsidR="000C3BF7" w:rsidRPr="001D4E12" w:rsidRDefault="000C3BF7" w:rsidP="000C3BF7">
      <w:pPr>
        <w:rPr>
          <w:rStyle w:val="Emphasis"/>
        </w:rPr>
      </w:pPr>
      <w:r>
        <w:t xml:space="preserve">In sum, the authors write, </w:t>
      </w:r>
      <w:r w:rsidRPr="001D4E12">
        <w:rPr>
          <w:rStyle w:val="StyleUnderline"/>
        </w:rPr>
        <w:t xml:space="preserve">a nuclear war could </w:t>
      </w:r>
      <w:r w:rsidRPr="00B242A9">
        <w:rPr>
          <w:rStyle w:val="Emphasis"/>
        </w:rPr>
        <w:t>trigger mass</w:t>
      </w:r>
      <w:r w:rsidRPr="001D4E12">
        <w:rPr>
          <w:rStyle w:val="Emphasis"/>
        </w:rPr>
        <w:t xml:space="preserve"> starvation across the globe.</w:t>
      </w:r>
    </w:p>
    <w:p w:rsidR="000C3BF7" w:rsidRDefault="000C3BF7" w:rsidP="000C3BF7">
      <w:r>
        <w:t xml:space="preserve">"As horrible as the direct effects of nuclear weapons would be, the indirect effects on our food supply would be much worse," Robock said. </w:t>
      </w:r>
    </w:p>
    <w:p w:rsidR="000C3BF7" w:rsidRDefault="000C3BF7" w:rsidP="000C3BF7">
      <w:r>
        <w:t>This isn't the first time Robock has modeled this type of scenario: In 2014, he contributed to a paper that predicted what would happen if India and Pakistan deployed 50 weapons apiece, each with the strength of a "Little Boy" atomic bomb.</w:t>
      </w:r>
    </w:p>
    <w:p w:rsidR="000C3BF7" w:rsidRDefault="000C3BF7" w:rsidP="000C3BF7">
      <w:r w:rsidRPr="000609B5">
        <w:rPr>
          <w:rStyle w:val="StyleUnderline"/>
        </w:rPr>
        <w:t>Even that "limited" nuclear-war scenario,</w:t>
      </w:r>
      <w:r>
        <w:t xml:space="preserve"> he found, </w:t>
      </w:r>
      <w:r w:rsidRPr="000609B5">
        <w:rPr>
          <w:rStyle w:val="Emphasis"/>
        </w:rPr>
        <w:t>would cripple the ozone layer</w:t>
      </w:r>
      <w:r w:rsidRPr="000609B5">
        <w:rPr>
          <w:rStyle w:val="StyleUnderline"/>
        </w:rPr>
        <w:t>, expose people to harmful amounts of ultraviolet radiation, and lower Earth's surface temperatures for more than 25 years</w:t>
      </w:r>
      <w:r>
        <w:t xml:space="preserve">. But those explosions wouldn't release nearly as much black carbon as the scenario in the newer model, so the cooling effect wouldn't be as severe. </w:t>
      </w:r>
    </w:p>
    <w:p w:rsidR="009E400C" w:rsidRDefault="009E400C" w:rsidP="009E400C"/>
    <w:p w:rsidR="00D01E7D" w:rsidRDefault="00D01E7D" w:rsidP="00D01E7D">
      <w:pPr>
        <w:pStyle w:val="Heading3"/>
      </w:pPr>
      <w:r>
        <w:t xml:space="preserve">1ac Plan + Solvency – </w:t>
      </w:r>
      <w:r w:rsidR="00BF2F65">
        <w:t>Regulate Hydropower Dams</w:t>
      </w:r>
    </w:p>
    <w:p w:rsidR="00D01E7D" w:rsidRDefault="00D01E7D" w:rsidP="00D01E7D"/>
    <w:p w:rsidR="00791C28" w:rsidRDefault="00791C28" w:rsidP="00791C28">
      <w:pPr>
        <w:pStyle w:val="Heading4"/>
      </w:pPr>
      <w:r>
        <w:t>The United States federal government should decommission hydropower dams that pollute water resources in the United States</w:t>
      </w:r>
      <w:r w:rsidR="0033153F">
        <w:t>.</w:t>
      </w:r>
    </w:p>
    <w:p w:rsidR="0033153F" w:rsidRDefault="0033153F" w:rsidP="00F66A78"/>
    <w:p w:rsidR="00D01E7D" w:rsidRDefault="0033153F" w:rsidP="00D01E7D">
      <w:pPr>
        <w:pStyle w:val="Heading4"/>
      </w:pPr>
      <w:r>
        <w:t>Removal of dams</w:t>
      </w:r>
      <w:r w:rsidR="00D01E7D">
        <w:t xml:space="preserve"> protects rivers and saves salmon from an </w:t>
      </w:r>
      <w:r w:rsidR="00D01E7D" w:rsidRPr="00724D6B">
        <w:rPr>
          <w:u w:val="single"/>
        </w:rPr>
        <w:t>extinction vortex</w:t>
      </w:r>
    </w:p>
    <w:p w:rsidR="00D01E7D" w:rsidRDefault="00D01E7D" w:rsidP="00D01E7D">
      <w:r w:rsidRPr="00401C0F">
        <w:rPr>
          <w:rStyle w:val="Style13ptBold"/>
        </w:rPr>
        <w:t>Kiernan, 21</w:t>
      </w:r>
      <w:r>
        <w:t xml:space="preserve"> --- president and CEO of American Rivers, a national river conservation organization (5/25/21 04:00 PM EDT, Tom Kiernan, “Rivers, hydropower and climate resilience,” </w:t>
      </w:r>
      <w:hyperlink r:id="rId21" w:history="1">
        <w:r w:rsidRPr="001614BA">
          <w:rPr>
            <w:rStyle w:val="Hyperlink"/>
          </w:rPr>
          <w:t>https://thehill.com/opinion/energy-environment/555296-rivers-hydropower-and-climate-resilience</w:t>
        </w:r>
      </w:hyperlink>
      <w:r>
        <w:t>, JMP)</w:t>
      </w:r>
    </w:p>
    <w:p w:rsidR="00D01E7D" w:rsidRDefault="00D01E7D" w:rsidP="00D01E7D">
      <w:r w:rsidRPr="009D0229">
        <w:rPr>
          <w:rStyle w:val="StyleUnderline"/>
        </w:rPr>
        <w:t xml:space="preserve">The impacts of climate change, </w:t>
      </w:r>
      <w:r w:rsidRPr="00FD3D56">
        <w:rPr>
          <w:rStyle w:val="Emphasis"/>
        </w:rPr>
        <w:t>felt first and hardest on the water cycle</w:t>
      </w:r>
      <w:r w:rsidRPr="009D0229">
        <w:rPr>
          <w:rStyle w:val="StyleUnderline"/>
        </w:rPr>
        <w:t xml:space="preserve"> in the form of floods and droughts, demand</w:t>
      </w:r>
      <w:r w:rsidRPr="009D0229">
        <w:t xml:space="preserve"> that </w:t>
      </w:r>
      <w:r w:rsidRPr="009D0229">
        <w:rPr>
          <w:rStyle w:val="StyleUnderline"/>
        </w:rPr>
        <w:t xml:space="preserve">we </w:t>
      </w:r>
      <w:r w:rsidRPr="009D0229">
        <w:rPr>
          <w:rStyle w:val="Emphasis"/>
        </w:rPr>
        <w:t>protect</w:t>
      </w:r>
      <w:r w:rsidRPr="009D0229">
        <w:rPr>
          <w:rStyle w:val="StyleUnderline"/>
        </w:rPr>
        <w:t xml:space="preserve"> and restore healthy, free-flowing rivers.</w:t>
      </w:r>
      <w:r>
        <w:t xml:space="preserve"> </w:t>
      </w:r>
      <w:r w:rsidRPr="00117583">
        <w:rPr>
          <w:rStyle w:val="StyleUnderline"/>
        </w:rPr>
        <w:t>In addition to protecting rivers that</w:t>
      </w:r>
      <w:r>
        <w:t xml:space="preserve"> provide our drinking water, </w:t>
      </w:r>
      <w:r w:rsidRPr="00117583">
        <w:rPr>
          <w:rStyle w:val="StyleUnderline"/>
        </w:rPr>
        <w:t>irrigate crops, manage floodwaters, recharge groundwater supplies and nurture fish and wildlife, we must reduce reliance on fossil fuels and boost energy from renewable sources</w:t>
      </w:r>
      <w:r>
        <w:t xml:space="preserve">.   </w:t>
      </w:r>
    </w:p>
    <w:p w:rsidR="00D01E7D" w:rsidRDefault="00D01E7D" w:rsidP="00D01E7D">
      <w:r>
        <w:t xml:space="preserve">Given the need to reduce emissions and protect healthy </w:t>
      </w:r>
      <w:r w:rsidRPr="00002F77">
        <w:t>rivers, what role should hydropower play?</w:t>
      </w:r>
      <w:r>
        <w:t xml:space="preserve"> </w:t>
      </w:r>
    </w:p>
    <w:p w:rsidR="00D01E7D" w:rsidRDefault="00D01E7D" w:rsidP="00D01E7D">
      <w:r w:rsidRPr="00002F77">
        <w:rPr>
          <w:rStyle w:val="StyleUnderline"/>
        </w:rPr>
        <w:t>Hydropower dams will continue to play a significant role in our</w:t>
      </w:r>
      <w:r>
        <w:t xml:space="preserve"> nation’s </w:t>
      </w:r>
      <w:r w:rsidRPr="00002F77">
        <w:rPr>
          <w:rStyle w:val="StyleUnderline"/>
        </w:rPr>
        <w:t>energy portfolio</w:t>
      </w:r>
      <w:r>
        <w:t xml:space="preserve">. At American Rivers, we recognize this. </w:t>
      </w:r>
      <w:r w:rsidRPr="00BF7239">
        <w:rPr>
          <w:rStyle w:val="StyleUnderline"/>
        </w:rPr>
        <w:t>But we</w:t>
      </w:r>
      <w:r w:rsidRPr="00002F77">
        <w:rPr>
          <w:rStyle w:val="StyleUnderline"/>
        </w:rPr>
        <w:t xml:space="preserve"> cannot responsibly meet our nation’s 21st century energy needs by building new dams that damage more rivers, by </w:t>
      </w:r>
      <w:r w:rsidRPr="00D4150A">
        <w:rPr>
          <w:rStyle w:val="Emphasis"/>
        </w:rPr>
        <w:t xml:space="preserve">weakening environmental protections designed to protect </w:t>
      </w:r>
      <w:r w:rsidRPr="006967B6">
        <w:rPr>
          <w:rStyle w:val="Emphasis"/>
        </w:rPr>
        <w:t>rivers from harmful dam operations</w:t>
      </w:r>
      <w:r>
        <w:t xml:space="preserve">, or by supporting hydropower that perpetuates injustice.  </w:t>
      </w:r>
    </w:p>
    <w:p w:rsidR="00D01E7D" w:rsidRDefault="00D01E7D" w:rsidP="00D01E7D">
      <w:r>
        <w:t xml:space="preserve">In the Pacific Northwest, a decades-long debate around the role and impacts of hydropower on the environment and Native American tribes has been heating up literally and figuratively. In the Columbia River basin, </w:t>
      </w:r>
      <w:r w:rsidRPr="00AD1B2E">
        <w:rPr>
          <w:rStyle w:val="StyleUnderline"/>
        </w:rPr>
        <w:t>four dams on the lower Snake River are pushing salmon to extinction</w:t>
      </w:r>
      <w:r>
        <w:t xml:space="preserve">. </w:t>
      </w:r>
      <w:r w:rsidRPr="00002FCE">
        <w:rPr>
          <w:rStyle w:val="StyleUnderline"/>
        </w:rPr>
        <w:t>Hydropower produced by the</w:t>
      </w:r>
      <w:r>
        <w:t xml:space="preserve"> four lower </w:t>
      </w:r>
      <w:r w:rsidRPr="00002FCE">
        <w:rPr>
          <w:rStyle w:val="StyleUnderline"/>
        </w:rPr>
        <w:t xml:space="preserve">Snake dams cannot be considered “green” or “clean” given the </w:t>
      </w:r>
      <w:r w:rsidRPr="00002FCE">
        <w:rPr>
          <w:rStyle w:val="Emphasis"/>
        </w:rPr>
        <w:t>cumulative, staggering impacts</w:t>
      </w:r>
      <w:r w:rsidRPr="00002FCE">
        <w:t xml:space="preserve"> of these dams </w:t>
      </w:r>
      <w:r w:rsidRPr="00002FCE">
        <w:rPr>
          <w:rStyle w:val="Emphasis"/>
        </w:rPr>
        <w:t>on the ecosystem</w:t>
      </w:r>
      <w:r w:rsidRPr="00002FCE">
        <w:rPr>
          <w:rStyle w:val="StyleUnderline"/>
        </w:rPr>
        <w:t xml:space="preserve"> and salmon runs</w:t>
      </w:r>
      <w:r>
        <w:t>. Salmon are essential to the cultures, identities and economies of tribes across the region, and the loss of salmon is an ongoing and devastating injustice.</w:t>
      </w:r>
    </w:p>
    <w:p w:rsidR="00D01E7D" w:rsidRDefault="00D01E7D" w:rsidP="00D01E7D">
      <w:r w:rsidRPr="00D32EF8">
        <w:rPr>
          <w:rStyle w:val="StyleUnderline"/>
        </w:rPr>
        <w:t>Scientists say</w:t>
      </w:r>
      <w:r>
        <w:t xml:space="preserve"> that </w:t>
      </w:r>
      <w:r w:rsidRPr="00D32EF8">
        <w:rPr>
          <w:rStyle w:val="StyleUnderline"/>
        </w:rPr>
        <w:t xml:space="preserve">any plan to recover salmon </w:t>
      </w:r>
      <w:r w:rsidRPr="00FF6990">
        <w:rPr>
          <w:rStyle w:val="Emphasis"/>
        </w:rPr>
        <w:t>must include the removal of the four dams</w:t>
      </w:r>
      <w:r>
        <w:t xml:space="preserve"> on the lower Snake, </w:t>
      </w:r>
      <w:r w:rsidRPr="009D2DF9">
        <w:rPr>
          <w:rStyle w:val="StyleUnderline"/>
        </w:rPr>
        <w:t xml:space="preserve">to improve river </w:t>
      </w:r>
      <w:r w:rsidRPr="00492D7E">
        <w:rPr>
          <w:rStyle w:val="StyleUnderline"/>
        </w:rPr>
        <w:t>conditions and access to habitat</w:t>
      </w:r>
      <w:r>
        <w:t xml:space="preserve">. </w:t>
      </w:r>
      <w:r w:rsidRPr="00492D7E">
        <w:rPr>
          <w:rStyle w:val="StyleUnderline"/>
        </w:rPr>
        <w:t>Climate change is making the need for Snake River restoration urgent</w:t>
      </w:r>
      <w:r>
        <w:t xml:space="preserve">: </w:t>
      </w:r>
      <w:r w:rsidRPr="00266FBC">
        <w:rPr>
          <w:rStyle w:val="StyleUnderline"/>
        </w:rPr>
        <w:t>The slackwater pools behind the dams are heating up, creating lethal conditions for fish</w:t>
      </w:r>
      <w:r>
        <w:t xml:space="preserve">. </w:t>
      </w:r>
      <w:r w:rsidRPr="00B1342F">
        <w:rPr>
          <w:rStyle w:val="StyleUnderline"/>
        </w:rPr>
        <w:t xml:space="preserve">High water temperatures in 2015 killed over 90 percent of returning Snake River </w:t>
      </w:r>
      <w:r w:rsidRPr="00EE063F">
        <w:rPr>
          <w:rStyle w:val="StyleUnderline"/>
        </w:rPr>
        <w:t>sockeye before they could</w:t>
      </w:r>
      <w:r>
        <w:t xml:space="preserve"> make it upstream to </w:t>
      </w:r>
      <w:r w:rsidRPr="00EE063F">
        <w:rPr>
          <w:rStyle w:val="StyleUnderline"/>
        </w:rPr>
        <w:t>spawn</w:t>
      </w:r>
      <w:r>
        <w:t xml:space="preserve"> in Idaho. </w:t>
      </w:r>
      <w:r w:rsidRPr="00B1342F">
        <w:rPr>
          <w:rStyle w:val="StyleUnderline"/>
        </w:rPr>
        <w:t>The</w:t>
      </w:r>
      <w:r>
        <w:t xml:space="preserve"> Environmental Protection Agency (</w:t>
      </w:r>
      <w:r w:rsidRPr="004B4A89">
        <w:rPr>
          <w:rStyle w:val="StyleUnderline"/>
        </w:rPr>
        <w:t>EPA</w:t>
      </w:r>
      <w:r>
        <w:t xml:space="preserve">) </w:t>
      </w:r>
      <w:r w:rsidRPr="004B4A89">
        <w:rPr>
          <w:rStyle w:val="StyleUnderline"/>
        </w:rPr>
        <w:t xml:space="preserve">forecasts that removing the four lower Snake dams would </w:t>
      </w:r>
      <w:r w:rsidRPr="004B4A89">
        <w:rPr>
          <w:rStyle w:val="Emphasis"/>
        </w:rPr>
        <w:t>reduce water temperatures</w:t>
      </w:r>
      <w:r w:rsidRPr="004B4A89">
        <w:rPr>
          <w:rStyle w:val="StyleUnderline"/>
        </w:rPr>
        <w:t xml:space="preserve"> to levels that are safer for endangered salmon, </w:t>
      </w:r>
      <w:r w:rsidRPr="006235FC">
        <w:rPr>
          <w:rStyle w:val="Emphasis"/>
        </w:rPr>
        <w:t>even in very hot years</w:t>
      </w:r>
      <w:r>
        <w:t xml:space="preserve">.  </w:t>
      </w:r>
    </w:p>
    <w:p w:rsidR="00D01E7D" w:rsidRDefault="00D01E7D" w:rsidP="00D01E7D">
      <w:r>
        <w:t xml:space="preserve">The Bonneville Power Administration and other </w:t>
      </w:r>
      <w:r w:rsidRPr="006C1E49">
        <w:rPr>
          <w:rStyle w:val="StyleUnderline"/>
        </w:rPr>
        <w:t>agencies that operate the federal hydropower dams on the Columbia and Snake rivers have spent $17 billion over 40 years on salmon recovery to avoid</w:t>
      </w:r>
      <w:r>
        <w:t xml:space="preserve"> the need for </w:t>
      </w:r>
      <w:r w:rsidRPr="006C1E49">
        <w:rPr>
          <w:rStyle w:val="StyleUnderline"/>
        </w:rPr>
        <w:t>dam removal</w:t>
      </w:r>
      <w:r>
        <w:t xml:space="preserve">. </w:t>
      </w:r>
      <w:r w:rsidRPr="0005130A">
        <w:rPr>
          <w:rStyle w:val="StyleUnderline"/>
        </w:rPr>
        <w:t>These investments have been</w:t>
      </w:r>
      <w:r>
        <w:t xml:space="preserve"> necessary but </w:t>
      </w:r>
      <w:r w:rsidRPr="0005130A">
        <w:rPr>
          <w:rStyle w:val="Emphasis"/>
        </w:rPr>
        <w:t>not sufficient nor successful</w:t>
      </w:r>
      <w:r>
        <w:t xml:space="preserve">. A recent analysis by the Nez Perce Tribe found that </w:t>
      </w:r>
      <w:r w:rsidRPr="00D772F3">
        <w:rPr>
          <w:rStyle w:val="StyleUnderline"/>
        </w:rPr>
        <w:t xml:space="preserve">many Snake River salmon populations are entering an </w:t>
      </w:r>
      <w:r w:rsidRPr="00783B41">
        <w:rPr>
          <w:rStyle w:val="Emphasis"/>
        </w:rPr>
        <w:t>“extinction vortex”</w:t>
      </w:r>
      <w:r w:rsidRPr="00D772F3">
        <w:rPr>
          <w:rStyle w:val="StyleUnderline"/>
        </w:rPr>
        <w:t xml:space="preserve"> with nearly half of the wild spring chinook populations in the Snake River Basin </w:t>
      </w:r>
      <w:r w:rsidRPr="00D772F3">
        <w:rPr>
          <w:rStyle w:val="Emphasis"/>
        </w:rPr>
        <w:t>nearing a dire extinction threshold</w:t>
      </w:r>
      <w:r w:rsidRPr="00D772F3">
        <w:rPr>
          <w:rStyle w:val="StyleUnderline"/>
        </w:rPr>
        <w:t xml:space="preserve"> and without intervention may not persist</w:t>
      </w:r>
      <w:r>
        <w:t xml:space="preserve">. </w:t>
      </w:r>
    </w:p>
    <w:p w:rsidR="00D01E7D" w:rsidRPr="008D6A90" w:rsidRDefault="00D01E7D" w:rsidP="00D01E7D">
      <w:r>
        <w:t xml:space="preserve">We need to use visionary thinking to resolve long standing impacts of the lower Snake River dams on salmon as part of a climate wise strategy. </w:t>
      </w:r>
      <w:r w:rsidRPr="00536D8D">
        <w:rPr>
          <w:rStyle w:val="StyleUnderline"/>
        </w:rPr>
        <w:t>The power produced by these dams can be replaced with clean, reliable and affordable alternatives that will create jobs while also helping confront the global climate crisis.</w:t>
      </w:r>
      <w:r>
        <w:t xml:space="preserve"> Beyond replacing the </w:t>
      </w:r>
      <w:proofErr w:type="gramStart"/>
      <w:r>
        <w:t>power</w:t>
      </w:r>
      <w:proofErr w:type="gramEnd"/>
      <w:r>
        <w:t xml:space="preserve"> we should invest in modernizing the region's power grid, improved battery storage, energy efficiency and demand management.  </w:t>
      </w:r>
    </w:p>
    <w:p w:rsidR="00D01E7D" w:rsidRPr="00673065" w:rsidRDefault="00D01E7D" w:rsidP="00D01E7D"/>
    <w:p w:rsidR="00D01E7D" w:rsidRDefault="00D01E7D" w:rsidP="00D01E7D">
      <w:pPr>
        <w:pStyle w:val="Heading4"/>
      </w:pPr>
      <w:r>
        <w:t xml:space="preserve">U.S. is </w:t>
      </w:r>
      <w:r w:rsidRPr="00644177">
        <w:rPr>
          <w:u w:val="single"/>
        </w:rPr>
        <w:t>exporting</w:t>
      </w:r>
      <w:r>
        <w:t xml:space="preserve"> a flawed dam construction policy globally --- </w:t>
      </w:r>
      <w:r w:rsidRPr="00296EA4">
        <w:rPr>
          <w:u w:val="single"/>
        </w:rPr>
        <w:t>permanent protection</w:t>
      </w:r>
      <w:r>
        <w:rPr>
          <w:u w:val="single"/>
        </w:rPr>
        <w:t>s</w:t>
      </w:r>
      <w:r>
        <w:t xml:space="preserve"> are critical </w:t>
      </w:r>
    </w:p>
    <w:p w:rsidR="00D01E7D" w:rsidRDefault="00D01E7D" w:rsidP="00D01E7D">
      <w:r w:rsidRPr="004029AB">
        <w:rPr>
          <w:rStyle w:val="Style13ptBold"/>
        </w:rPr>
        <w:t>Horner, 17</w:t>
      </w:r>
      <w:r>
        <w:t xml:space="preserve"> --- executive director of International Rivers (9 Jan 2017 07.29 EST, Kate Horner, “Dams be damned, let the world's rivers flow again; The flawed development model of dam-building has continued around the world. It’s time to give permanent protection to free-flowing rivers,” </w:t>
      </w:r>
      <w:hyperlink r:id="rId22" w:history="1">
        <w:r w:rsidRPr="00E247DE">
          <w:rPr>
            <w:rStyle w:val="Hyperlink"/>
          </w:rPr>
          <w:t>https://www.theguardian.com/global-development-professionals-network/2017/jan/09/dams-building-let-rivers-flow</w:t>
        </w:r>
      </w:hyperlink>
      <w:r>
        <w:t>, JMP)</w:t>
      </w:r>
    </w:p>
    <w:p w:rsidR="00D01E7D" w:rsidRDefault="00D01E7D" w:rsidP="00D01E7D">
      <w:r w:rsidRPr="001F3AAF">
        <w:rPr>
          <w:rStyle w:val="StyleUnderline"/>
        </w:rPr>
        <w:t>Fifty years ago, environmentalists and dam builders</w:t>
      </w:r>
      <w:r w:rsidRPr="001F3AAF">
        <w:t xml:space="preserve"> in the </w:t>
      </w:r>
      <w:r>
        <w:t xml:space="preserve">United States </w:t>
      </w:r>
      <w:r w:rsidRPr="001F3AAF">
        <w:rPr>
          <w:rStyle w:val="StyleUnderline"/>
        </w:rPr>
        <w:t>were locked in a bitter battle. Dam building had swept the nation</w:t>
      </w:r>
      <w:r>
        <w:t xml:space="preserve"> in the 1940s and 1950s, blocking and impounding some of the most important rivers of the American west. On the Snake river (where controversies about dams continue to this day), dam construction had led to a massive fish kill and decimated salmon and steelhead runs.</w:t>
      </w:r>
    </w:p>
    <w:p w:rsidR="00D01E7D" w:rsidRDefault="00D01E7D" w:rsidP="00D01E7D">
      <w:r>
        <w:t>Frank Church, a senator from the state of Idaho, originally supported the dams. But having seen the environmental damage they created, he spoke out for rivers. He saw “a groundswell of public concern for the fate of these majestic streams, many of them threatened by dams which would forever destroy their beauty and ecology”. Church authored the Wild and Scenic Rivers Act, which was passed in 1968. The Act now protects more than 12,000 miles of free-flowing rivers in the US.</w:t>
      </w:r>
    </w:p>
    <w:p w:rsidR="00D01E7D" w:rsidRDefault="00D01E7D" w:rsidP="00D01E7D">
      <w:r w:rsidRPr="00C30C5B">
        <w:rPr>
          <w:rStyle w:val="StyleUnderline"/>
        </w:rPr>
        <w:t xml:space="preserve">For the past 60 years, large dams have had </w:t>
      </w:r>
      <w:r w:rsidRPr="00C30C5B">
        <w:rPr>
          <w:rStyle w:val="Emphasis"/>
        </w:rPr>
        <w:t>devastating impacts</w:t>
      </w:r>
      <w:r w:rsidRPr="00C30C5B">
        <w:rPr>
          <w:rStyle w:val="StyleUnderline"/>
        </w:rPr>
        <w:t xml:space="preserve"> on people and the environment. They </w:t>
      </w:r>
      <w:r w:rsidRPr="00C30C5B">
        <w:rPr>
          <w:rStyle w:val="Emphasis"/>
        </w:rPr>
        <w:t>alter a river’s ecosystem</w:t>
      </w:r>
      <w:r w:rsidRPr="00C30C5B">
        <w:rPr>
          <w:rStyle w:val="StyleUnderline"/>
        </w:rPr>
        <w:t xml:space="preserve"> from one that’s cold, flowing and connected, to one that’s warm, stagnant and fragmented – </w:t>
      </w:r>
      <w:r w:rsidRPr="00C30C5B">
        <w:rPr>
          <w:rStyle w:val="Emphasis"/>
        </w:rPr>
        <w:t>with devastating consequences for wildlife</w:t>
      </w:r>
      <w:r w:rsidRPr="00C30C5B">
        <w:rPr>
          <w:rStyle w:val="StyleUnderline"/>
        </w:rPr>
        <w:t>.</w:t>
      </w:r>
      <w:r>
        <w:t xml:space="preserve"> </w:t>
      </w:r>
      <w:r w:rsidRPr="00507A02">
        <w:rPr>
          <w:rStyle w:val="StyleUnderline"/>
        </w:rPr>
        <w:t xml:space="preserve">Dams are one of the </w:t>
      </w:r>
      <w:r w:rsidRPr="00507A02">
        <w:rPr>
          <w:rStyle w:val="Emphasis"/>
        </w:rPr>
        <w:t>main reasons freshwater fish numbers are plummeting</w:t>
      </w:r>
      <w:r w:rsidRPr="00507A02">
        <w:rPr>
          <w:rStyle w:val="StyleUnderline"/>
        </w:rPr>
        <w:t xml:space="preserve"> – the world has lost 80% of freshwater populations since 1970</w:t>
      </w:r>
      <w:r>
        <w:t>. In 2000, the World Commission on Dams found that dams were responsible for displacing between 40-80 million people.</w:t>
      </w:r>
    </w:p>
    <w:p w:rsidR="00D01E7D" w:rsidRDefault="00D01E7D" w:rsidP="00D01E7D">
      <w:r w:rsidRPr="00AC6043">
        <w:rPr>
          <w:rStyle w:val="StyleUnderline"/>
        </w:rPr>
        <w:t>The US is now leading the movement to decommission dams.</w:t>
      </w:r>
      <w:r>
        <w:t xml:space="preserve"> </w:t>
      </w:r>
      <w:r w:rsidRPr="00DE65EB">
        <w:rPr>
          <w:rStyle w:val="StyleUnderline"/>
        </w:rPr>
        <w:t>Dam removal on the Elwha river in Washington state has been an enormous success. One year after the last dam was removed</w:t>
      </w:r>
      <w:r>
        <w:t xml:space="preserve"> in 2014, </w:t>
      </w:r>
      <w:r w:rsidRPr="00DE65EB">
        <w:rPr>
          <w:rStyle w:val="StyleUnderline"/>
        </w:rPr>
        <w:t>more than 4,000 Chinook spawners were counted above the former dam site</w:t>
      </w:r>
      <w:r>
        <w:t xml:space="preserve"> – the first time Chinook had been seen there in more than 100 years. In New York State, the Mohawks recently became the first US tribe to remove a federal dam when it took down the Hogansburg dam on the St Regis river, opening up 275 miles of stream habitat to migratory fish</w:t>
      </w:r>
      <w:r w:rsidRPr="00FC1957">
        <w:t xml:space="preserve">. </w:t>
      </w:r>
      <w:r w:rsidRPr="00FC1957">
        <w:rPr>
          <w:rStyle w:val="StyleUnderline"/>
        </w:rPr>
        <w:t xml:space="preserve">Even though the US leads the world in dam decommissioning, it continues to export a </w:t>
      </w:r>
      <w:r w:rsidRPr="00FC1957">
        <w:rPr>
          <w:rStyle w:val="Emphasis"/>
        </w:rPr>
        <w:t>flawed development model of dam construction</w:t>
      </w:r>
      <w:r w:rsidRPr="00FC1957">
        <w:rPr>
          <w:rStyle w:val="StyleUnderline"/>
        </w:rPr>
        <w:t xml:space="preserve">, and the </w:t>
      </w:r>
      <w:r w:rsidRPr="0042689A">
        <w:rPr>
          <w:rStyle w:val="Emphasis"/>
        </w:rPr>
        <w:t>dam-building boom has continued around the world</w:t>
      </w:r>
      <w:r w:rsidRPr="00FC1957">
        <w:rPr>
          <w:rStyle w:val="StyleUnderline"/>
        </w:rPr>
        <w:t>.</w:t>
      </w:r>
      <w:r>
        <w:t xml:space="preserve"> Not surprisingly, this has led to a groundswell of public concern about protecting free-flowing rivers.</w:t>
      </w:r>
    </w:p>
    <w:p w:rsidR="00D01E7D" w:rsidRDefault="00D01E7D" w:rsidP="00D01E7D">
      <w:r>
        <w:t>As part of a combined effort with local communities and other NGOs, we have won enormous victories in recent months, forcing governments to cancel or suspend many destructive projects.</w:t>
      </w:r>
    </w:p>
    <w:p w:rsidR="00D01E7D" w:rsidRDefault="00D01E7D" w:rsidP="00D01E7D">
      <w:r>
        <w:t>In April, Brazil’s environmental agency, Ibama, suspended the licensing process for the São Luiz do Tapajós dam, which was expected to be the second largest hydroelectric dam in the country, after the controversial Belo Monte power plant. In July, the World Bank suspended financial support for the Inga 3 dam on the Congo river and in the following month Endesa Chile, the country’s largest power generator, dropped six hydroelectric projects. The Chinese government has also halted plans to construct a series of dams on one of China’s last free-flowing rivers, the Nujiang. In October, the Peruvian government announced that several dams proposed for the Marañón river, a major tributary of the Amazon, are off the table during the current administration.</w:t>
      </w:r>
    </w:p>
    <w:p w:rsidR="00D01E7D" w:rsidRDefault="00D01E7D" w:rsidP="00D01E7D">
      <w:r>
        <w:t xml:space="preserve">But </w:t>
      </w:r>
      <w:r w:rsidRPr="00D23EF3">
        <w:rPr>
          <w:rStyle w:val="StyleUnderline"/>
        </w:rPr>
        <w:t>after</w:t>
      </w:r>
      <w:r>
        <w:t xml:space="preserve"> such </w:t>
      </w:r>
      <w:r w:rsidRPr="00D23EF3">
        <w:rPr>
          <w:rStyle w:val="StyleUnderline"/>
        </w:rPr>
        <w:t>dam projects are suspended or cancelled the rivers are</w:t>
      </w:r>
      <w:r>
        <w:t xml:space="preserve">, in general, </w:t>
      </w:r>
      <w:r w:rsidRPr="00D23EF3">
        <w:rPr>
          <w:rStyle w:val="Emphasis"/>
        </w:rPr>
        <w:t>not permanently protected</w:t>
      </w:r>
      <w:r>
        <w:t xml:space="preserve">. </w:t>
      </w:r>
      <w:r w:rsidRPr="00644177">
        <w:rPr>
          <w:rStyle w:val="StyleUnderline"/>
        </w:rPr>
        <w:t>This leaves them at risk if a government decides to move forward with a dam in the future</w:t>
      </w:r>
      <w:r>
        <w:t xml:space="preserve"> – giving credence to the famous quote that with the environment, victories are temporary but defeats are permanent. </w:t>
      </w:r>
      <w:r w:rsidRPr="00A216BE">
        <w:rPr>
          <w:rStyle w:val="Emphasis"/>
        </w:rPr>
        <w:t>Water protectors</w:t>
      </w:r>
      <w:r>
        <w:t xml:space="preserve"> </w:t>
      </w:r>
      <w:r w:rsidRPr="00A216BE">
        <w:rPr>
          <w:rStyle w:val="StyleUnderline"/>
        </w:rPr>
        <w:t xml:space="preserve">must always remain vigilant, monitoring new attempts to bring back destructive dams, but we now have a window of opportunity to gain </w:t>
      </w:r>
      <w:r w:rsidRPr="00A216BE">
        <w:rPr>
          <w:rStyle w:val="Emphasis"/>
        </w:rPr>
        <w:t>protection for critical watersheds</w:t>
      </w:r>
      <w:r w:rsidRPr="00A216BE">
        <w:rPr>
          <w:rStyle w:val="StyleUnderline"/>
        </w:rPr>
        <w:t xml:space="preserve">. It’s time to turn these victories into </w:t>
      </w:r>
      <w:r w:rsidRPr="00A216BE">
        <w:rPr>
          <w:rStyle w:val="Emphasis"/>
        </w:rPr>
        <w:t>permanent protection</w:t>
      </w:r>
      <w:r w:rsidRPr="00A216BE">
        <w:rPr>
          <w:rStyle w:val="StyleUnderline"/>
        </w:rPr>
        <w:t xml:space="preserve"> for free-flowing rivers.</w:t>
      </w:r>
    </w:p>
    <w:p w:rsidR="00D01E7D" w:rsidRDefault="00D01E7D" w:rsidP="00D01E7D">
      <w:r>
        <w:t>We’re starting in Chile where Geute Conservation Sur, which defends ecosystems with high conservation value, is providing legal analysis to develop a new law for river protection in the country. And Ríos Libres (Free Rivers), a new coalition of young activists, is building public support for permanent legal river protection.</w:t>
      </w:r>
    </w:p>
    <w:p w:rsidR="00D01E7D" w:rsidRDefault="00D01E7D" w:rsidP="00D01E7D">
      <w:r>
        <w:t>In Colombia, we’re working with Ríos Vivos to build support for protection and with lawyers to develop new approaches to long-term protection of free-flowing rivers, such as the upper Magdalena river. Furthermore, in Peru we’re reviewing opportunities to ensure permanent protection of the Marañón to secure the health of the Amazon’s headwaters.</w:t>
      </w:r>
    </w:p>
    <w:p w:rsidR="00D01E7D" w:rsidRDefault="00D01E7D" w:rsidP="00D01E7D">
      <w:r>
        <w:t>And we cannot stop there. Transboundary rivers – such as the Nujiang/Salween river which runs through China and Myanmar, and the Gongri/Manas river in Bhutan and India – offer critical opportunities for river protection. Saving these rivers requires transboundary cooperation and when this is done right, countries can avoid the strife we’ve seen in places such as China and Thailand where conflicts have arisen over development on the Lancang/Mekong river.</w:t>
      </w:r>
    </w:p>
    <w:p w:rsidR="00D01E7D" w:rsidRDefault="00D01E7D" w:rsidP="00D01E7D">
      <w:r>
        <w:t>In New Zealand, the government has recognised the Whanganui river by giving it the same constitutional rights as a person. This is a striking recognition that free-flowing rivers provide enormous benefits, from food security to water access, to biodiversity conservation.</w:t>
      </w:r>
    </w:p>
    <w:p w:rsidR="00D01E7D" w:rsidRDefault="00D01E7D" w:rsidP="00D01E7D">
      <w:r w:rsidRPr="009B2906">
        <w:rPr>
          <w:rStyle w:val="StyleUnderline"/>
        </w:rPr>
        <w:t xml:space="preserve">It took decades of dam building – and the associated devastation of rivers – before people and their lawmakers in the US started </w:t>
      </w:r>
      <w:r w:rsidRPr="003871BC">
        <w:rPr>
          <w:rStyle w:val="Emphasis"/>
        </w:rPr>
        <w:t>protecting</w:t>
      </w:r>
      <w:r w:rsidRPr="009B2906">
        <w:rPr>
          <w:rStyle w:val="StyleUnderline"/>
        </w:rPr>
        <w:t xml:space="preserve"> wild and free-flowing </w:t>
      </w:r>
      <w:r w:rsidRPr="00913398">
        <w:rPr>
          <w:rStyle w:val="StyleUnderline"/>
        </w:rPr>
        <w:t>rivers. With the impacts of climate change starting to threaten livelihoods, it’s time to protect our free-flowing rivers the world over.</w:t>
      </w:r>
    </w:p>
    <w:p w:rsidR="00C33234" w:rsidRDefault="00C33234" w:rsidP="00D01E7D"/>
    <w:p w:rsidR="00EF716F" w:rsidRPr="00B10938" w:rsidRDefault="00EF716F" w:rsidP="00EF716F">
      <w:pPr>
        <w:pStyle w:val="Heading4"/>
      </w:pPr>
      <w:r w:rsidRPr="00B10938">
        <w:t xml:space="preserve">U.S. </w:t>
      </w:r>
      <w:r w:rsidR="008F18F1">
        <w:t xml:space="preserve">dam </w:t>
      </w:r>
      <w:r w:rsidRPr="00B10938">
        <w:t xml:space="preserve">removal would send a </w:t>
      </w:r>
      <w:r w:rsidRPr="00B10938">
        <w:rPr>
          <w:u w:val="single"/>
        </w:rPr>
        <w:t>powerful signal</w:t>
      </w:r>
      <w:r w:rsidRPr="00B10938">
        <w:t xml:space="preserve"> to other countries </w:t>
      </w:r>
      <w:r w:rsidR="00FD2FA3">
        <w:t xml:space="preserve">to reverse their </w:t>
      </w:r>
      <w:r w:rsidR="00B775D3">
        <w:t>dependence</w:t>
      </w:r>
      <w:r w:rsidR="0098085E">
        <w:t xml:space="preserve"> on hydropower</w:t>
      </w:r>
    </w:p>
    <w:p w:rsidR="00EF716F" w:rsidRPr="004675FD" w:rsidRDefault="00EF716F" w:rsidP="00EF716F">
      <w:r w:rsidRPr="004675FD">
        <w:rPr>
          <w:rStyle w:val="Style13ptBold"/>
        </w:rPr>
        <w:t>Deans 19</w:t>
      </w:r>
      <w:r>
        <w:t xml:space="preserve"> - </w:t>
      </w:r>
      <w:r w:rsidRPr="000F59DC">
        <w:rPr>
          <w:i/>
          <w:iCs/>
        </w:rPr>
        <w:t xml:space="preserve">Ocean and Coastal Law Fellow at National Sea Grant Law Center, JD from Vermont Law, B.S. in </w:t>
      </w:r>
      <w:r>
        <w:rPr>
          <w:i/>
          <w:iCs/>
        </w:rPr>
        <w:t>B</w:t>
      </w:r>
      <w:r w:rsidRPr="000F59DC">
        <w:rPr>
          <w:i/>
          <w:iCs/>
        </w:rPr>
        <w:t xml:space="preserve">iological </w:t>
      </w:r>
      <w:r>
        <w:rPr>
          <w:i/>
          <w:iCs/>
        </w:rPr>
        <w:t>S</w:t>
      </w:r>
      <w:r w:rsidRPr="000F59DC">
        <w:rPr>
          <w:i/>
          <w:iCs/>
        </w:rPr>
        <w:t xml:space="preserve">cience, clerked @ </w:t>
      </w:r>
      <w:r>
        <w:rPr>
          <w:i/>
          <w:iCs/>
        </w:rPr>
        <w:t>D</w:t>
      </w:r>
      <w:r w:rsidRPr="000F59DC">
        <w:rPr>
          <w:i/>
          <w:iCs/>
        </w:rPr>
        <w:t>epartment of Interior law office</w:t>
      </w:r>
      <w:r>
        <w:t xml:space="preserve"> (Olivia, 4/27/2019, “All Dams will Die,” Vermont Journal of Environmental Law, </w:t>
      </w:r>
      <w:hyperlink r:id="rId23" w:history="1">
        <w:r w:rsidRPr="007336E7">
          <w:rPr>
            <w:rStyle w:val="Hyperlink"/>
          </w:rPr>
          <w:t>https://vjel.vermontlaw.edu/blog-search?searchTerm=All%20Dams%20Will%20Die</w:t>
        </w:r>
      </w:hyperlink>
      <w:r>
        <w:t xml:space="preserve"> )//kh</w:t>
      </w:r>
    </w:p>
    <w:p w:rsidR="00EF716F" w:rsidRPr="00D5638F" w:rsidRDefault="00EF716F" w:rsidP="00D5638F">
      <w:r w:rsidRPr="00D5638F">
        <w:t>Destruction by Hydropower Dams</w:t>
      </w:r>
    </w:p>
    <w:p w:rsidR="00EF716F" w:rsidRPr="004675FD" w:rsidRDefault="00EF716F" w:rsidP="00EF716F">
      <w:pPr>
        <w:rPr>
          <w:u w:val="single"/>
        </w:rPr>
      </w:pPr>
      <w:r w:rsidRPr="004675FD">
        <w:rPr>
          <w:u w:val="single"/>
        </w:rPr>
        <w:t>“We erect dams assuming that they are eternal,</w:t>
      </w:r>
      <w:r>
        <w:t xml:space="preserve"> as if they’ll never topple over or be dismantled or fill with sediment or lose their financial rational. </w:t>
      </w:r>
      <w:r w:rsidRPr="004675FD">
        <w:rPr>
          <w:u w:val="single"/>
        </w:rPr>
        <w:t>Yet all dams will die.”</w:t>
      </w:r>
      <w:r>
        <w:t xml:space="preserve"> </w:t>
      </w:r>
      <w:r w:rsidRPr="004675FD">
        <w:rPr>
          <w:u w:val="single"/>
        </w:rPr>
        <w:t xml:space="preserve">The </w:t>
      </w:r>
      <w:r w:rsidRPr="00B10938">
        <w:rPr>
          <w:b/>
          <w:bCs/>
          <w:u w:val="single"/>
        </w:rPr>
        <w:t>U</w:t>
      </w:r>
      <w:r w:rsidRPr="00B10938">
        <w:t>nited</w:t>
      </w:r>
      <w:r w:rsidRPr="004675FD">
        <w:rPr>
          <w:u w:val="single"/>
        </w:rPr>
        <w:t xml:space="preserve"> </w:t>
      </w:r>
      <w:r w:rsidRPr="00B10938">
        <w:rPr>
          <w:b/>
          <w:bCs/>
          <w:u w:val="single"/>
        </w:rPr>
        <w:t>S</w:t>
      </w:r>
      <w:r w:rsidRPr="00B10938">
        <w:t>tates</w:t>
      </w:r>
      <w:r w:rsidRPr="004675FD">
        <w:rPr>
          <w:u w:val="single"/>
        </w:rPr>
        <w:t xml:space="preserve"> once rapidly built hydropower dams that fractured</w:t>
      </w:r>
      <w:r w:rsidRPr="00B10938">
        <w:t xml:space="preserve"> the large and small </w:t>
      </w:r>
      <w:r w:rsidRPr="004675FD">
        <w:rPr>
          <w:u w:val="single"/>
        </w:rPr>
        <w:t>systems of the county</w:t>
      </w:r>
      <w:r>
        <w:t xml:space="preserve">. In the United States, dam development was </w:t>
      </w:r>
      <w:r w:rsidRPr="00B10938">
        <w:t>driven by political desire to develop and settle the western region of the country.</w:t>
      </w:r>
      <w:r>
        <w:t xml:space="preserve"> Decades later the </w:t>
      </w:r>
      <w:r w:rsidRPr="004675FD">
        <w:rPr>
          <w:u w:val="single"/>
        </w:rPr>
        <w:t>environmental and communities across the U.S. feel the negative effects of the hydropower dams. It is time for the U.S. to re-evaluate the necessity of dams and move towards a policy of dam decommissioning</w:t>
      </w:r>
      <w:r>
        <w:t xml:space="preserve">. </w:t>
      </w:r>
      <w:r w:rsidRPr="004675FD">
        <w:rPr>
          <w:u w:val="single"/>
        </w:rPr>
        <w:t xml:space="preserve">The U.S. needs to be a </w:t>
      </w:r>
      <w:r w:rsidRPr="00257FF4">
        <w:rPr>
          <w:rStyle w:val="Emphasis"/>
        </w:rPr>
        <w:t>key player in advocating</w:t>
      </w:r>
      <w:r w:rsidRPr="004675FD">
        <w:rPr>
          <w:u w:val="single"/>
        </w:rPr>
        <w:t xml:space="preserve"> for alternative energy development in other countries so that </w:t>
      </w:r>
      <w:r w:rsidRPr="00257FF4">
        <w:rPr>
          <w:rStyle w:val="Emphasis"/>
        </w:rPr>
        <w:t>dam construction and policy mistakes will not continue</w:t>
      </w:r>
      <w:r w:rsidRPr="004675FD">
        <w:rPr>
          <w:u w:val="single"/>
        </w:rPr>
        <w:t xml:space="preserve"> to destroy the world’s critical ecosystems.</w:t>
      </w:r>
    </w:p>
    <w:p w:rsidR="00EF716F" w:rsidRPr="004675FD" w:rsidRDefault="00EF716F" w:rsidP="00EF716F">
      <w:pPr>
        <w:rPr>
          <w:u w:val="single"/>
        </w:rPr>
      </w:pPr>
      <w:r w:rsidRPr="004675FD">
        <w:rPr>
          <w:u w:val="single"/>
        </w:rPr>
        <w:t>Dams,</w:t>
      </w:r>
      <w:r>
        <w:t xml:space="preserve"> large and small, </w:t>
      </w:r>
      <w:r w:rsidRPr="004675FD">
        <w:rPr>
          <w:u w:val="single"/>
        </w:rPr>
        <w:t>create sever negative effects to the environment.</w:t>
      </w:r>
      <w:r>
        <w:t xml:space="preserve"> In the U.S., </w:t>
      </w:r>
      <w:r w:rsidRPr="00F55776">
        <w:rPr>
          <w:u w:val="single"/>
        </w:rPr>
        <w:t>large dams</w:t>
      </w:r>
      <w:r w:rsidRPr="004675FD">
        <w:rPr>
          <w:u w:val="single"/>
        </w:rPr>
        <w:t xml:space="preserve"> have led to loss of forests, wildlife habitat, species, biodiversity, fisheries, wetlands, riverine ecosystems, fresh water, and water quality. </w:t>
      </w:r>
      <w:r>
        <w:t xml:space="preserve">Ecosystem destruction does not stop at aquatic ecosystems. Dam project </w:t>
      </w:r>
      <w:r w:rsidRPr="004675FD">
        <w:rPr>
          <w:u w:val="single"/>
        </w:rPr>
        <w:t>negatively affect terrestrial ecosystems as well. Many species prefer valley bottoms,</w:t>
      </w:r>
      <w:r>
        <w:t xml:space="preserve"> so </w:t>
      </w:r>
      <w:r w:rsidRPr="004675FD">
        <w:rPr>
          <w:u w:val="single"/>
        </w:rPr>
        <w:t xml:space="preserve">construction of storage dam and reservoir areas </w:t>
      </w:r>
      <w:r w:rsidRPr="00F55776">
        <w:rPr>
          <w:rStyle w:val="Emphasis"/>
        </w:rPr>
        <w:t>kills terrestrial plants and animals</w:t>
      </w:r>
      <w:r w:rsidRPr="004675FD">
        <w:rPr>
          <w:u w:val="single"/>
        </w:rPr>
        <w:t xml:space="preserve"> and </w:t>
      </w:r>
      <w:r w:rsidRPr="00F55776">
        <w:rPr>
          <w:rStyle w:val="Emphasis"/>
        </w:rPr>
        <w:t>eliminates critical wildlife habitats</w:t>
      </w:r>
      <w:r w:rsidRPr="004675FD">
        <w:rPr>
          <w:u w:val="single"/>
        </w:rPr>
        <w:t>.</w:t>
      </w:r>
      <w:r>
        <w:t xml:space="preserve"> The </w:t>
      </w:r>
      <w:r w:rsidRPr="004675FD">
        <w:rPr>
          <w:u w:val="single"/>
        </w:rPr>
        <w:t>problems</w:t>
      </w:r>
      <w:r>
        <w:t xml:space="preserve"> from dams even </w:t>
      </w:r>
      <w:r w:rsidRPr="004675FD">
        <w:rPr>
          <w:u w:val="single"/>
        </w:rPr>
        <w:t xml:space="preserve">extend to emissions of greenhouses gases from the reservoirs created. </w:t>
      </w:r>
      <w:r>
        <w:t>Studies estimate that emission of greenhouse gases from dam reservoirs contribute between 1%-28% of global emissions. One author writes, “[</w:t>
      </w:r>
      <w:r w:rsidRPr="004675FD">
        <w:rPr>
          <w:rStyle w:val="StyleUnderline"/>
        </w:rPr>
        <w:t xml:space="preserve">the world’s dams have shifted so much weight that </w:t>
      </w:r>
      <w:r w:rsidRPr="00626368">
        <w:rPr>
          <w:rStyle w:val="StyleUnderline"/>
          <w:b/>
          <w:bCs/>
        </w:rPr>
        <w:t>geophysicists believe they have slightly altered the speed of the earth’s rotation, the tilt of its axis, and the shape of its gravitational field</w:t>
      </w:r>
      <w:r w:rsidRPr="004675FD">
        <w:rPr>
          <w:rStyle w:val="StyleUnderline"/>
        </w:rPr>
        <w:t>.”</w:t>
      </w:r>
    </w:p>
    <w:p w:rsidR="00EF716F" w:rsidRDefault="00EF716F" w:rsidP="00EF716F">
      <w:r w:rsidRPr="004675FD">
        <w:rPr>
          <w:u w:val="single"/>
        </w:rPr>
        <w:t>Fish are one of the most notable species affected by hydropower dam construction and opera</w:t>
      </w:r>
      <w:r w:rsidRPr="004675FD">
        <w:t>tion</w:t>
      </w:r>
      <w:r w:rsidRPr="0085235D">
        <w:t xml:space="preserve">. </w:t>
      </w:r>
      <w:r w:rsidRPr="004675FD">
        <w:rPr>
          <w:u w:val="single"/>
        </w:rPr>
        <w:t>Fish</w:t>
      </w:r>
      <w:r>
        <w:t xml:space="preserve"> often </w:t>
      </w:r>
      <w:r w:rsidRPr="004675FD">
        <w:rPr>
          <w:u w:val="single"/>
        </w:rPr>
        <w:t>need the water habitat that is located above the hydropower dams in order to spawn and reproduce.</w:t>
      </w:r>
      <w:r>
        <w:t xml:space="preserve"> </w:t>
      </w:r>
      <w:r w:rsidRPr="004675FD">
        <w:rPr>
          <w:u w:val="single"/>
        </w:rPr>
        <w:t>Cold water,</w:t>
      </w:r>
      <w:r>
        <w:t xml:space="preserve"> that the fish rely upon for proper circulatory and nervous system functions</w:t>
      </w:r>
      <w:r w:rsidRPr="004675FD">
        <w:rPr>
          <w:u w:val="single"/>
        </w:rPr>
        <w:t>, is located above the dams, and the fish are often unable to reach these areas</w:t>
      </w:r>
      <w:r>
        <w:t xml:space="preserve">. </w:t>
      </w:r>
      <w:r w:rsidRPr="004675FD">
        <w:rPr>
          <w:u w:val="single"/>
        </w:rPr>
        <w:t xml:space="preserve">The </w:t>
      </w:r>
      <w:r w:rsidRPr="00B10938">
        <w:rPr>
          <w:b/>
          <w:bCs/>
          <w:u w:val="single"/>
        </w:rPr>
        <w:t>U</w:t>
      </w:r>
      <w:r w:rsidRPr="00B10938">
        <w:t>nited</w:t>
      </w:r>
      <w:r w:rsidRPr="004675FD">
        <w:rPr>
          <w:u w:val="single"/>
        </w:rPr>
        <w:t xml:space="preserve"> </w:t>
      </w:r>
      <w:r w:rsidRPr="00B10938">
        <w:rPr>
          <w:b/>
          <w:bCs/>
          <w:u w:val="single"/>
        </w:rPr>
        <w:t>S</w:t>
      </w:r>
      <w:r w:rsidRPr="00B10938">
        <w:t>tates</w:t>
      </w:r>
      <w:r w:rsidRPr="004675FD">
        <w:rPr>
          <w:u w:val="single"/>
        </w:rPr>
        <w:t xml:space="preserve"> continues to spend billions of dollars trying to mitigate fish populations disrupted by hydropower dams and have achieved little success. “</w:t>
      </w:r>
      <w:r>
        <w:t>Dams are, of course, loaded weapons aimed down river, pointed at ourselves: they’re proof of the gambling nature of the societies that build them.”</w:t>
      </w:r>
    </w:p>
    <w:p w:rsidR="00EF716F" w:rsidRPr="004675FD" w:rsidRDefault="00EF716F" w:rsidP="00EF716F">
      <w:pPr>
        <w:rPr>
          <w:u w:val="single"/>
        </w:rPr>
      </w:pPr>
      <w:r>
        <w:t>Overall, the negative effects of hydropower dams continue to disrupt and destroy critical ecosystems and species</w:t>
      </w:r>
      <w:r w:rsidRPr="004675FD">
        <w:rPr>
          <w:u w:val="single"/>
        </w:rPr>
        <w:t>. The U.S. should consider ecosystems values when determining whether the economic benefits of maintaining dams outweighs the severe negative environmental and economic effects.</w:t>
      </w:r>
    </w:p>
    <w:p w:rsidR="00EF716F" w:rsidRDefault="00EF716F" w:rsidP="00EF716F">
      <w:r>
        <w:t>Authority for Removal</w:t>
      </w:r>
    </w:p>
    <w:p w:rsidR="00EF716F" w:rsidRDefault="00EF716F" w:rsidP="00EF716F">
      <w:r>
        <w:t xml:space="preserve">The </w:t>
      </w:r>
      <w:r w:rsidRPr="004675FD">
        <w:rPr>
          <w:u w:val="single"/>
        </w:rPr>
        <w:t>first step in removing a hydropower dam is to consider whether it is a federal or private dam</w:t>
      </w:r>
      <w:r>
        <w:t>.</w:t>
      </w:r>
    </w:p>
    <w:p w:rsidR="00EF716F" w:rsidRDefault="00EF716F" w:rsidP="00EF716F">
      <w:r w:rsidRPr="000B4CFF">
        <w:rPr>
          <w:rStyle w:val="StyleUnderline"/>
        </w:rPr>
        <w:t>The Federal Power Act of 1920 was established to provide for a federal comprehensive planning of hydroelectric power development</w:t>
      </w:r>
      <w:r>
        <w:t>. The purpose of the act was to balance conflicting uses such as hydropower and wildlife preservation, to develop the “water power resources of the nation,” and “avoid unconstitutional invasion of the jurisdiction of the states.”</w:t>
      </w:r>
    </w:p>
    <w:p w:rsidR="00EF716F" w:rsidRPr="004675FD" w:rsidRDefault="00EF716F" w:rsidP="00EF716F">
      <w:pPr>
        <w:rPr>
          <w:u w:val="single"/>
        </w:rPr>
      </w:pPr>
      <w:r w:rsidRPr="00B10938">
        <w:t>The Federal Energy Regulatory Commission</w:t>
      </w:r>
      <w:r w:rsidRPr="00B10938">
        <w:rPr>
          <w:u w:val="single"/>
        </w:rPr>
        <w:t xml:space="preserve"> (FERC</w:t>
      </w:r>
      <w:r w:rsidRPr="004675FD">
        <w:rPr>
          <w:u w:val="single"/>
        </w:rPr>
        <w:t>) was established to implement the Federal Power Act</w:t>
      </w:r>
      <w:r>
        <w:t xml:space="preserve"> under 16 U.S.C. § 792. Under 16 U.S.C. § 817</w:t>
      </w:r>
      <w:r w:rsidRPr="00273BB6">
        <w:t xml:space="preserve">, </w:t>
      </w:r>
      <w:r w:rsidRPr="004675FD">
        <w:rPr>
          <w:u w:val="single"/>
        </w:rPr>
        <w:t>a license is needed from FERC for all hydropower facilities</w:t>
      </w:r>
      <w:r>
        <w:t xml:space="preserve"> unless there is an existing right-of-way from before the Act was enacted. </w:t>
      </w:r>
      <w:r w:rsidRPr="004675FD">
        <w:rPr>
          <w:u w:val="single"/>
        </w:rPr>
        <w:t>FERC</w:t>
      </w:r>
      <w:r>
        <w:t xml:space="preserve"> generally </w:t>
      </w:r>
      <w:r w:rsidRPr="004675FD">
        <w:rPr>
          <w:u w:val="single"/>
        </w:rPr>
        <w:t>renews hydroelectric licenses every fifty years</w:t>
      </w:r>
      <w:r>
        <w:t xml:space="preserve">. During this renewal project FERC will evaluate the project “completely anew” and will grant licenses “upon reasonable terms.” The Courts have interpreted the grant upon reasonable terms broadly. </w:t>
      </w:r>
      <w:r w:rsidRPr="00A07334">
        <w:t>In the City of Tacoma case, FERC required additional environmental regulations to protect the environment and fish but made the dam economically unfeasible for the city to comply with the new regulations. The Court ruled that FERC was within its power to require such environmental regulations.</w:t>
      </w:r>
    </w:p>
    <w:p w:rsidR="00EF716F" w:rsidRPr="00057AA1" w:rsidRDefault="00EF716F" w:rsidP="00EF716F">
      <w:r w:rsidRPr="00057AA1">
        <w:t>Furthermore, state statutes may also provide leverage in consideration of the environment during the renewal process. For example, in the western region, The Pacific Northwest Electric Power Planning and Conservation Act requires that FERC take into council’s actions into account at each “relevant stage” for the FERC management process. Under this Act, Federal hydropower facilities have to give fish and wildlife equal treatment, “insuring that their operations do not subordinate fish and wildlife to other process objectives.”</w:t>
      </w:r>
    </w:p>
    <w:p w:rsidR="00EF716F" w:rsidRPr="00C45D57" w:rsidRDefault="00EF716F" w:rsidP="00EF716F">
      <w:r w:rsidRPr="00057AA1">
        <w:t>This process illustrates three important opportunities for environmental advocates and decision makers. First, the Federal Power Act does not give unlimited authority for hydropower renewal, but is limited by licensing terms and environmental considerations outlined in the act and subsequent amendments. Second, licensing renewal timeframe may be one of the only moments for environmental advocates to force the decision making process to consider the environment. Third, states are potentially powerful actors in hydropower dam removal by implement consideration of the environment through statutes.</w:t>
      </w:r>
    </w:p>
    <w:p w:rsidR="00EF716F" w:rsidRPr="004675FD" w:rsidRDefault="00EF716F" w:rsidP="00EF716F">
      <w:pPr>
        <w:rPr>
          <w:u w:val="single"/>
        </w:rPr>
      </w:pPr>
      <w:r w:rsidRPr="004675FD">
        <w:rPr>
          <w:u w:val="single"/>
        </w:rPr>
        <w:t xml:space="preserve">Global Hydropower Dams: A Call for the </w:t>
      </w:r>
      <w:r w:rsidRPr="009B3109">
        <w:rPr>
          <w:rStyle w:val="Emphasis"/>
        </w:rPr>
        <w:t>U.S. to Lead in Environmental Protection</w:t>
      </w:r>
      <w:r w:rsidRPr="009B3109">
        <w:t xml:space="preserve"> and Policy</w:t>
      </w:r>
    </w:p>
    <w:p w:rsidR="00EF716F" w:rsidRDefault="00EF716F" w:rsidP="00EF716F">
      <w:pPr>
        <w:rPr>
          <w:u w:val="single"/>
        </w:rPr>
      </w:pPr>
      <w:r>
        <w:t xml:space="preserve">Historically hydropower dam development in the United States peaked around the 1970’s. </w:t>
      </w:r>
      <w:r w:rsidRPr="009B3109">
        <w:rPr>
          <w:rStyle w:val="StyleUnderline"/>
        </w:rPr>
        <w:t>Now the</w:t>
      </w:r>
      <w:r>
        <w:t xml:space="preserve"> </w:t>
      </w:r>
      <w:r w:rsidRPr="009B3109">
        <w:rPr>
          <w:rStyle w:val="Emphasis"/>
        </w:rPr>
        <w:t>U</w:t>
      </w:r>
      <w:r>
        <w:t xml:space="preserve">nited </w:t>
      </w:r>
      <w:r w:rsidRPr="009B3109">
        <w:rPr>
          <w:rStyle w:val="Emphasis"/>
        </w:rPr>
        <w:t>S</w:t>
      </w:r>
      <w:r>
        <w:t xml:space="preserve">tates </w:t>
      </w:r>
      <w:r w:rsidRPr="009B3109">
        <w:rPr>
          <w:rStyle w:val="StyleUnderline"/>
        </w:rPr>
        <w:t>mainly focuses on maintaining the dams in operation</w:t>
      </w:r>
      <w:r>
        <w:t xml:space="preserve">. </w:t>
      </w:r>
      <w:proofErr w:type="gramStart"/>
      <w:r>
        <w:t>However</w:t>
      </w:r>
      <w:proofErr w:type="gramEnd"/>
      <w:r>
        <w:t xml:space="preserve"> </w:t>
      </w:r>
      <w:r w:rsidRPr="009B3109">
        <w:rPr>
          <w:rStyle w:val="StyleUnderline"/>
        </w:rPr>
        <w:t>in other areas of the world, large dams are being constructed that would destroy vital ecosystems and the communities in the area</w:t>
      </w:r>
      <w:r>
        <w:t xml:space="preserve">. </w:t>
      </w:r>
      <w:r w:rsidRPr="009B3109">
        <w:rPr>
          <w:rStyle w:val="StyleUnderline"/>
        </w:rPr>
        <w:t xml:space="preserve">This is a problem, particularly in developing countries, where the development </w:t>
      </w:r>
      <w:r w:rsidRPr="00503708">
        <w:rPr>
          <w:rStyle w:val="Emphasis"/>
        </w:rPr>
        <w:t>does not</w:t>
      </w:r>
      <w:r w:rsidRPr="00503708">
        <w:t xml:space="preserve"> always </w:t>
      </w:r>
      <w:r w:rsidRPr="00503708">
        <w:rPr>
          <w:rStyle w:val="Emphasis"/>
        </w:rPr>
        <w:t>involve meticulous planning</w:t>
      </w:r>
      <w:r w:rsidRPr="009B3109">
        <w:rPr>
          <w:rStyle w:val="StyleUnderline"/>
        </w:rPr>
        <w:t xml:space="preserve"> for safety considerations and conservation </w:t>
      </w:r>
      <w:r w:rsidRPr="00503708">
        <w:rPr>
          <w:rStyle w:val="Emphasis"/>
        </w:rPr>
        <w:t>protections</w:t>
      </w:r>
      <w:r w:rsidRPr="009B3109">
        <w:rPr>
          <w:rStyle w:val="StyleUnderline"/>
        </w:rPr>
        <w:t>.</w:t>
      </w:r>
      <w:r>
        <w:t xml:space="preserve"> </w:t>
      </w:r>
      <w:r w:rsidRPr="004675FD">
        <w:rPr>
          <w:u w:val="single"/>
        </w:rPr>
        <w:t xml:space="preserve">Currently “two-thirds of the world’s existing dams are in developing countries.” The U.S. decisions to remove hydropower dams or discontinue some licensing would </w:t>
      </w:r>
      <w:r w:rsidRPr="003D22FA">
        <w:rPr>
          <w:rStyle w:val="Emphasis"/>
        </w:rPr>
        <w:t>send a powerful warning to not repeat mistakes</w:t>
      </w:r>
      <w:r w:rsidRPr="004675FD">
        <w:rPr>
          <w:u w:val="single"/>
        </w:rPr>
        <w:t xml:space="preserve"> in overdevelopment of hydropower dams and </w:t>
      </w:r>
      <w:r w:rsidRPr="00503708">
        <w:rPr>
          <w:rStyle w:val="Emphasis"/>
        </w:rPr>
        <w:t>warn of the negative effects</w:t>
      </w:r>
      <w:r w:rsidRPr="004675FD">
        <w:rPr>
          <w:u w:val="single"/>
        </w:rPr>
        <w:t xml:space="preserve"> from dams to ecosystems and communities.</w:t>
      </w:r>
    </w:p>
    <w:p w:rsidR="00EF716F" w:rsidRDefault="00EF716F" w:rsidP="00D01E7D"/>
    <w:p w:rsidR="00D01E7D" w:rsidRDefault="00D01E7D" w:rsidP="00D01E7D">
      <w:pPr>
        <w:pStyle w:val="Heading4"/>
      </w:pPr>
      <w:r w:rsidRPr="000604C6">
        <w:rPr>
          <w:u w:val="single"/>
        </w:rPr>
        <w:t>U.S. leadership</w:t>
      </w:r>
      <w:r>
        <w:t xml:space="preserve"> to protect rivers provides critical </w:t>
      </w:r>
      <w:r w:rsidRPr="0015709E">
        <w:rPr>
          <w:u w:val="single"/>
        </w:rPr>
        <w:t>influence</w:t>
      </w:r>
      <w:r>
        <w:t xml:space="preserve"> to rollback dam building </w:t>
      </w:r>
      <w:r w:rsidRPr="00ED4BF6">
        <w:rPr>
          <w:u w:val="single"/>
        </w:rPr>
        <w:t>globally</w:t>
      </w:r>
    </w:p>
    <w:p w:rsidR="00D01E7D" w:rsidRDefault="00D01E7D" w:rsidP="00D01E7D">
      <w:r w:rsidRPr="00872526">
        <w:rPr>
          <w:rStyle w:val="Style13ptBold"/>
        </w:rPr>
        <w:t>Bardeen, 16</w:t>
      </w:r>
      <w:r>
        <w:t xml:space="preserve"> --- Communications Director at International Rivers (04/11/2016 - 11:24am, Sarah Bardeen, “The Global Significance of the Klamath Agreement,” </w:t>
      </w:r>
      <w:hyperlink r:id="rId24" w:history="1">
        <w:r w:rsidRPr="000F5E24">
          <w:rPr>
            <w:rStyle w:val="Hyperlink"/>
          </w:rPr>
          <w:t>https://web.archive.org/web/20160413075711/http://www.internationalrivers.org/blogs/433-20</w:t>
        </w:r>
      </w:hyperlink>
      <w:r>
        <w:t>, recut by JMP)</w:t>
      </w:r>
    </w:p>
    <w:p w:rsidR="00D01E7D" w:rsidRDefault="00D01E7D" w:rsidP="00D01E7D">
      <w:r>
        <w:t xml:space="preserve">Last week, US Interior Secretary Sally Jewell, California Governor Jerry Brown and Governor Kate Brown of Oregon signed an agreement that will set into motion the biggest river restoration in the history of the United States. </w:t>
      </w:r>
    </w:p>
    <w:p w:rsidR="00D01E7D" w:rsidRDefault="00D01E7D" w:rsidP="00D01E7D">
      <w:r w:rsidRPr="00B31968">
        <w:rPr>
          <w:rStyle w:val="StyleUnderline"/>
        </w:rPr>
        <w:t>Four aging dams will be removed from the Klamath River.</w:t>
      </w:r>
      <w:r>
        <w:t xml:space="preserve"> The structures have turned the river – once the third-most productive salmon fishery in the United States (after the Columbia and the Sacramento) – into an anemic shadow of its former self.</w:t>
      </w:r>
    </w:p>
    <w:p w:rsidR="00D01E7D" w:rsidRDefault="00D01E7D" w:rsidP="00D01E7D">
      <w:r>
        <w:t xml:space="preserve">It’s a landmark agreement, one that has moved forward despite opposition from US Congress – proving that a coalition of farmers, native groups and a utility can find common ground in the contentious (and thirsty) American west. </w:t>
      </w:r>
    </w:p>
    <w:p w:rsidR="00D01E7D" w:rsidRDefault="00D01E7D" w:rsidP="00D01E7D">
      <w:r>
        <w:t xml:space="preserve">But </w:t>
      </w:r>
      <w:r w:rsidRPr="002527BA">
        <w:rPr>
          <w:rStyle w:val="StyleUnderline"/>
        </w:rPr>
        <w:t>the Klamath agreement</w:t>
      </w:r>
      <w:r>
        <w:t xml:space="preserve"> is not just a local victory – it also </w:t>
      </w:r>
      <w:r w:rsidRPr="002527BA">
        <w:rPr>
          <w:rStyle w:val="StyleUnderline"/>
        </w:rPr>
        <w:t xml:space="preserve">has </w:t>
      </w:r>
      <w:r w:rsidRPr="001B59F0">
        <w:rPr>
          <w:rStyle w:val="Emphasis"/>
        </w:rPr>
        <w:t>global significance</w:t>
      </w:r>
      <w:r>
        <w:t xml:space="preserve">. </w:t>
      </w:r>
      <w:r w:rsidRPr="00D31E96">
        <w:rPr>
          <w:rStyle w:val="StyleUnderline"/>
        </w:rPr>
        <w:t>The agreement shows that the dam building boom that the</w:t>
      </w:r>
      <w:r>
        <w:t xml:space="preserve"> </w:t>
      </w:r>
      <w:r w:rsidRPr="00D31E96">
        <w:rPr>
          <w:rStyle w:val="Emphasis"/>
        </w:rPr>
        <w:t>U</w:t>
      </w:r>
      <w:r>
        <w:t xml:space="preserve">nited </w:t>
      </w:r>
      <w:r w:rsidRPr="00D31E96">
        <w:rPr>
          <w:rStyle w:val="Emphasis"/>
        </w:rPr>
        <w:t>S</w:t>
      </w:r>
      <w:r>
        <w:t xml:space="preserve">tates </w:t>
      </w:r>
      <w:r w:rsidRPr="001B59F0">
        <w:rPr>
          <w:rStyle w:val="Emphasis"/>
        </w:rPr>
        <w:t>can</w:t>
      </w:r>
      <w:r w:rsidRPr="001B59F0">
        <w:t xml:space="preserve"> and may </w:t>
      </w:r>
      <w:r w:rsidRPr="001B59F0">
        <w:rPr>
          <w:rStyle w:val="Emphasis"/>
        </w:rPr>
        <w:t>lead the way on restoring rivers and removing dams</w:t>
      </w:r>
      <w:r w:rsidRPr="00D31E96">
        <w:rPr>
          <w:rStyle w:val="StyleUnderline"/>
        </w:rPr>
        <w:t xml:space="preserve">. </w:t>
      </w:r>
      <w:r w:rsidRPr="00BC2D7F">
        <w:rPr>
          <w:rStyle w:val="Emphasis"/>
        </w:rPr>
        <w:t>It is leadership that is sorely needed.</w:t>
      </w:r>
    </w:p>
    <w:p w:rsidR="00D01E7D" w:rsidRDefault="00D01E7D" w:rsidP="00D01E7D">
      <w:r w:rsidRPr="00BC2D7F">
        <w:t xml:space="preserve">For decades, </w:t>
      </w:r>
      <w:r w:rsidRPr="000C4B91">
        <w:rPr>
          <w:rStyle w:val="StyleUnderline"/>
        </w:rPr>
        <w:t>the</w:t>
      </w:r>
      <w:r>
        <w:t xml:space="preserve"> western </w:t>
      </w:r>
      <w:r w:rsidRPr="000C4B91">
        <w:rPr>
          <w:rStyle w:val="Emphasis"/>
        </w:rPr>
        <w:t>U</w:t>
      </w:r>
      <w:r>
        <w:t xml:space="preserve">nited </w:t>
      </w:r>
      <w:r w:rsidRPr="000C4B91">
        <w:rPr>
          <w:rStyle w:val="Emphasis"/>
        </w:rPr>
        <w:t>S</w:t>
      </w:r>
      <w:r>
        <w:t xml:space="preserve">tates </w:t>
      </w:r>
      <w:r w:rsidRPr="008B22EF">
        <w:rPr>
          <w:rStyle w:val="StyleUnderline"/>
        </w:rPr>
        <w:t>was ground zero for one of the greatest experiments humans had ever undertaken: replumbing the world’s rivers</w:t>
      </w:r>
      <w:r>
        <w:t xml:space="preserve">. </w:t>
      </w:r>
      <w:r w:rsidRPr="00C36E64">
        <w:rPr>
          <w:rStyle w:val="Emphasis"/>
        </w:rPr>
        <w:t>Driven by the Army Corps of Engineers and the Bureau of Reclamation</w:t>
      </w:r>
      <w:r>
        <w:t xml:space="preserve">, </w:t>
      </w:r>
      <w:r w:rsidRPr="00343FCA">
        <w:rPr>
          <w:rStyle w:val="StyleUnderline"/>
        </w:rPr>
        <w:t>the</w:t>
      </w:r>
      <w:r>
        <w:t xml:space="preserve"> </w:t>
      </w:r>
      <w:r w:rsidRPr="00343FCA">
        <w:rPr>
          <w:rStyle w:val="Emphasis"/>
        </w:rPr>
        <w:t>U</w:t>
      </w:r>
      <w:r>
        <w:t xml:space="preserve">nited </w:t>
      </w:r>
      <w:r w:rsidRPr="00343FCA">
        <w:rPr>
          <w:rStyle w:val="Emphasis"/>
        </w:rPr>
        <w:t>S</w:t>
      </w:r>
      <w:r>
        <w:t xml:space="preserve">tates </w:t>
      </w:r>
      <w:r w:rsidRPr="00343FCA">
        <w:rPr>
          <w:rStyle w:val="StyleUnderline"/>
        </w:rPr>
        <w:t xml:space="preserve">built hundreds of large dams, </w:t>
      </w:r>
      <w:r w:rsidRPr="00343FCA">
        <w:rPr>
          <w:rStyle w:val="Emphasis"/>
        </w:rPr>
        <w:t>catastrophically interrupting</w:t>
      </w:r>
      <w:r w:rsidRPr="00343FCA">
        <w:rPr>
          <w:rStyle w:val="StyleUnderline"/>
        </w:rPr>
        <w:t xml:space="preserve"> the services rivers have provided for eons</w:t>
      </w:r>
      <w:r>
        <w:t xml:space="preserve">: filtering and distributing water, creating fertile delta land, and nurturing critical habitat for flora and fauna.  </w:t>
      </w:r>
    </w:p>
    <w:p w:rsidR="00D01E7D" w:rsidRDefault="00D01E7D" w:rsidP="00D01E7D">
      <w:r>
        <w:t xml:space="preserve">As Marc Reisner catalogued so forcefully in the book Cadillac Desert, dam builders pursued these mega-projects with little regard for whether they were needed, or what effects they would have. It was an experiment fueled less by need than by greed – as the dam-building boom gathered steam, farmers on the East Coast were paid to leave fertile, rain-fed land fallow, while farmers in the West were subsidized with monumentally expensive projects to make the desert bloom. </w:t>
      </w:r>
    </w:p>
    <w:p w:rsidR="00D01E7D" w:rsidRDefault="00D01E7D" w:rsidP="00D01E7D">
      <w:r>
        <w:t xml:space="preserve">It didn’t hurt that landowners made a windfall whenever irrigation came their way. Meanwhile, the agencies building dam developed an insatiable need to build more projects – mainly to keep all the engineers in business. </w:t>
      </w:r>
    </w:p>
    <w:p w:rsidR="00D01E7D" w:rsidRDefault="00D01E7D" w:rsidP="00D01E7D">
      <w:r>
        <w:t xml:space="preserve">And </w:t>
      </w:r>
      <w:r w:rsidRPr="00626F48">
        <w:rPr>
          <w:rStyle w:val="StyleUnderline"/>
        </w:rPr>
        <w:t>we didn’t keep this ecosystem-devastating technology to ourselves</w:t>
      </w:r>
      <w:r>
        <w:t xml:space="preserve">. Throughout the 20th century, </w:t>
      </w:r>
      <w:r w:rsidRPr="00626F48">
        <w:rPr>
          <w:rStyle w:val="StyleUnderline"/>
        </w:rPr>
        <w:t xml:space="preserve">the Bureau of Reclamation busily </w:t>
      </w:r>
      <w:r w:rsidRPr="00A8140A">
        <w:rPr>
          <w:rStyle w:val="Emphasis"/>
        </w:rPr>
        <w:t>exported dam technology</w:t>
      </w:r>
      <w:r w:rsidRPr="00A8140A">
        <w:t xml:space="preserve"> to other countries </w:t>
      </w:r>
      <w:r w:rsidRPr="00A8140A">
        <w:rPr>
          <w:rStyle w:val="Emphasis"/>
        </w:rPr>
        <w:t>around the world</w:t>
      </w:r>
      <w:r>
        <w:t>, selling these life-destroying behemoths as temples to modernity. Every developing country needed to build them, it seemed – and the countries would conveniently give American companies fat contracts to do it.</w:t>
      </w:r>
    </w:p>
    <w:p w:rsidR="00D01E7D" w:rsidRDefault="00D01E7D" w:rsidP="00D01E7D">
      <w:r>
        <w:t>Now, a hundred years in, we see just how destructive these projects have been. We see how they can decimate the vibrant life of a river, and literally starve a people of their food source and cultural context. They also make people homeless: Globally, dams have displaced an astonishing 40-80 million people. That’s nearly three times the population of Canada.</w:t>
      </w:r>
    </w:p>
    <w:p w:rsidR="00D01E7D" w:rsidRDefault="00D01E7D" w:rsidP="00D01E7D">
      <w:r w:rsidRPr="009C1350">
        <w:rPr>
          <w:rStyle w:val="StyleUnderline"/>
        </w:rPr>
        <w:t>Dam-builders undertook this gargantuan effort without clearly understanding what they would lose</w:t>
      </w:r>
      <w:r>
        <w:t xml:space="preserve"> – the </w:t>
      </w:r>
      <w:r w:rsidRPr="009C1350">
        <w:rPr>
          <w:rStyle w:val="StyleUnderline"/>
        </w:rPr>
        <w:t>healthy, productive rivers</w:t>
      </w:r>
      <w:r>
        <w:t xml:space="preserve"> that were once said to be so thick with fish that you could walk across a river on their bodies.</w:t>
      </w:r>
    </w:p>
    <w:p w:rsidR="00D01E7D" w:rsidRDefault="00D01E7D" w:rsidP="00D01E7D">
      <w:r w:rsidRPr="00E77EFB">
        <w:rPr>
          <w:rStyle w:val="StyleUnderline"/>
        </w:rPr>
        <w:t>After a century of choking our rivers, fisheries up and down the West Coast are on the verge of collapse.</w:t>
      </w:r>
      <w:r>
        <w:t xml:space="preserve"> The sighting of a single young trout in a Bay Area creek was cause for great rejoicing – a sad commentary on just how much has been lost.</w:t>
      </w:r>
    </w:p>
    <w:p w:rsidR="00D01E7D" w:rsidRDefault="00D01E7D" w:rsidP="00D01E7D">
      <w:r w:rsidRPr="000F4559">
        <w:rPr>
          <w:rStyle w:val="StyleUnderline"/>
        </w:rPr>
        <w:t>Many dams in the</w:t>
      </w:r>
      <w:r>
        <w:t xml:space="preserve"> </w:t>
      </w:r>
      <w:r w:rsidRPr="000F4559">
        <w:rPr>
          <w:rStyle w:val="Emphasis"/>
        </w:rPr>
        <w:t>U</w:t>
      </w:r>
      <w:r>
        <w:t xml:space="preserve">nited </w:t>
      </w:r>
      <w:r w:rsidRPr="000F4559">
        <w:rPr>
          <w:rStyle w:val="Emphasis"/>
        </w:rPr>
        <w:t>S</w:t>
      </w:r>
      <w:r>
        <w:t xml:space="preserve">tates </w:t>
      </w:r>
      <w:r w:rsidRPr="000F4559">
        <w:rPr>
          <w:rStyle w:val="StyleUnderline"/>
        </w:rPr>
        <w:t>are now nearing the end of their lifespan. Dam removals have increased</w:t>
      </w:r>
      <w:r>
        <w:t xml:space="preserve"> in recent years, largely because </w:t>
      </w:r>
      <w:r w:rsidRPr="009B2ADB">
        <w:rPr>
          <w:rStyle w:val="StyleUnderline"/>
        </w:rPr>
        <w:t>these aging, unsafe structures – many</w:t>
      </w:r>
      <w:r>
        <w:t xml:space="preserve"> of whose </w:t>
      </w:r>
      <w:r w:rsidRPr="009B2ADB">
        <w:rPr>
          <w:rStyle w:val="StyleUnderline"/>
        </w:rPr>
        <w:t>reservoirs are now filled with sediment – must be taken down</w:t>
      </w:r>
      <w:r>
        <w:t xml:space="preserve"> for the good of the communities near them.</w:t>
      </w:r>
    </w:p>
    <w:p w:rsidR="00D01E7D" w:rsidRDefault="00D01E7D" w:rsidP="00D01E7D">
      <w:r>
        <w:t xml:space="preserve">The problem is, </w:t>
      </w:r>
      <w:r w:rsidRPr="009B2ADB">
        <w:rPr>
          <w:rStyle w:val="StyleUnderline"/>
        </w:rPr>
        <w:t xml:space="preserve">the Bureau of Reclamation’s decades-long export of dam technology is still </w:t>
      </w:r>
      <w:r w:rsidRPr="009B2ADB">
        <w:rPr>
          <w:rStyle w:val="Emphasis"/>
        </w:rPr>
        <w:t>reverberating through the rest of the world</w:t>
      </w:r>
      <w:r>
        <w:t xml:space="preserve">. </w:t>
      </w:r>
      <w:r w:rsidRPr="001B59F0">
        <w:rPr>
          <w:rStyle w:val="StyleUnderline"/>
        </w:rPr>
        <w:t>Large dams are being planned and developed on major rivers like the Mekong, the Amazon, and the Congo</w:t>
      </w:r>
      <w:r>
        <w:t xml:space="preserve">, where millions depend directly on their rivers for food and livelihoods. </w:t>
      </w:r>
    </w:p>
    <w:p w:rsidR="00D01E7D" w:rsidRDefault="00D01E7D" w:rsidP="00D01E7D">
      <w:r>
        <w:t>In a hundred years, will these people really rejoice to see a lone fish return to a denuded, lifeless cascade of still-water reservoirs? That’s a future we must not contemplate or allow.</w:t>
      </w:r>
    </w:p>
    <w:p w:rsidR="00D01E7D" w:rsidRDefault="00D01E7D" w:rsidP="00D01E7D">
      <w:r w:rsidRPr="008F4600">
        <w:rPr>
          <w:rStyle w:val="StyleUnderline"/>
        </w:rPr>
        <w:t>For decades, we invited other countries to follow our lead in dam-</w:t>
      </w:r>
      <w:r w:rsidRPr="006059BA">
        <w:rPr>
          <w:rStyle w:val="StyleUnderline"/>
        </w:rPr>
        <w:t>building. The result has been corruption, displacement and impoverished ecosystems.</w:t>
      </w:r>
    </w:p>
    <w:p w:rsidR="00D01E7D" w:rsidRPr="003C566C" w:rsidRDefault="00D01E7D" w:rsidP="00D01E7D">
      <w:pPr>
        <w:rPr>
          <w:rStyle w:val="StyleUnderline"/>
        </w:rPr>
      </w:pPr>
      <w:r w:rsidRPr="008F4600">
        <w:rPr>
          <w:rStyle w:val="StyleUnderline"/>
        </w:rPr>
        <w:t xml:space="preserve">Now we’ve discovered that natural systems actually serve us best when they are left to work the way nature designed them. </w:t>
      </w:r>
      <w:r w:rsidRPr="006059BA">
        <w:rPr>
          <w:rStyle w:val="Emphasis"/>
        </w:rPr>
        <w:t>It’s time for the US to export that knowledge globally, and become a global leader in the movement to restore rivers</w:t>
      </w:r>
      <w:r>
        <w:t xml:space="preserve">, those unsung heroes that do so much for us. </w:t>
      </w:r>
      <w:r w:rsidRPr="003C566C">
        <w:rPr>
          <w:rStyle w:val="StyleUnderline"/>
        </w:rPr>
        <w:t xml:space="preserve">The Klamath agreement is wonderful, but it’s </w:t>
      </w:r>
      <w:r w:rsidRPr="003C566C">
        <w:rPr>
          <w:rStyle w:val="Emphasis"/>
        </w:rPr>
        <w:t>only a first step</w:t>
      </w:r>
      <w:r w:rsidRPr="003C566C">
        <w:rPr>
          <w:rStyle w:val="StyleUnderline"/>
        </w:rPr>
        <w:t>.</w:t>
      </w:r>
    </w:p>
    <w:p w:rsidR="00D01E7D" w:rsidRPr="00F66F0A" w:rsidRDefault="00D01E7D" w:rsidP="00D01E7D"/>
    <w:p w:rsidR="00D01E7D" w:rsidRDefault="00D01E7D" w:rsidP="00D01E7D"/>
    <w:p w:rsidR="0060111C" w:rsidRDefault="0060111C" w:rsidP="0060111C">
      <w:pPr>
        <w:pStyle w:val="Heading2"/>
      </w:pPr>
      <w:r>
        <w:t>Addons</w:t>
      </w:r>
    </w:p>
    <w:p w:rsidR="0060111C" w:rsidRDefault="0060111C" w:rsidP="0060111C"/>
    <w:p w:rsidR="0060111C" w:rsidRPr="0039211B" w:rsidRDefault="0060111C" w:rsidP="0060111C"/>
    <w:p w:rsidR="0060111C" w:rsidRDefault="0060111C" w:rsidP="0060111C">
      <w:pPr>
        <w:pStyle w:val="Heading3"/>
      </w:pPr>
      <w:r>
        <w:t>2ac Amazon Addon</w:t>
      </w:r>
    </w:p>
    <w:p w:rsidR="0060111C" w:rsidRPr="00E008CB" w:rsidRDefault="0060111C" w:rsidP="0060111C"/>
    <w:p w:rsidR="0060111C" w:rsidRDefault="0060111C" w:rsidP="0060111C">
      <w:pPr>
        <w:pStyle w:val="Heading4"/>
        <w:rPr>
          <w:u w:val="single"/>
        </w:rPr>
      </w:pPr>
      <w:r>
        <w:t xml:space="preserve">Dams destroy the Amazon and devastate biological hot spots of </w:t>
      </w:r>
      <w:r>
        <w:rPr>
          <w:u w:val="single"/>
        </w:rPr>
        <w:t>international importance</w:t>
      </w:r>
    </w:p>
    <w:p w:rsidR="0060111C" w:rsidRPr="004237BE" w:rsidRDefault="0060111C" w:rsidP="0060111C">
      <w:pPr>
        <w:pStyle w:val="ListParagraph"/>
        <w:numPr>
          <w:ilvl w:val="0"/>
          <w:numId w:val="12"/>
        </w:numPr>
      </w:pPr>
      <w:r>
        <w:t>Dams trap nutrient-rich sediments critical for agriculture</w:t>
      </w:r>
    </w:p>
    <w:p w:rsidR="0060111C" w:rsidRDefault="0060111C" w:rsidP="0060111C">
      <w:r w:rsidRPr="00613FFA">
        <w:rPr>
          <w:rStyle w:val="Style13ptBold"/>
        </w:rPr>
        <w:t>Fearnside, 20</w:t>
      </w:r>
      <w:r>
        <w:t xml:space="preserve"> --- ecologist at the National Institute for Research in Amazonia in Brazil (Oct. 2, 2020, Dr. Philip Fearnside, “Many Rivers, Too Many Dams,” </w:t>
      </w:r>
      <w:hyperlink r:id="rId25" w:history="1">
        <w:r w:rsidRPr="000F5E24">
          <w:rPr>
            <w:rStyle w:val="Hyperlink"/>
          </w:rPr>
          <w:t>https://www.nytimes.com/2020/10/02/opinion/amazon-illegal-dams-brazil.html</w:t>
        </w:r>
      </w:hyperlink>
      <w:r>
        <w:t>, JMP)</w:t>
      </w:r>
    </w:p>
    <w:p w:rsidR="0060111C" w:rsidRPr="0014184F" w:rsidRDefault="0060111C" w:rsidP="0060111C">
      <w:pPr>
        <w:rPr>
          <w:rStyle w:val="StyleUnderline"/>
        </w:rPr>
      </w:pPr>
      <w:r w:rsidRPr="0014184F">
        <w:rPr>
          <w:rStyle w:val="StyleUnderline"/>
        </w:rPr>
        <w:t>Where rivers run free, dams are intruders.</w:t>
      </w:r>
    </w:p>
    <w:p w:rsidR="0060111C" w:rsidRDefault="0060111C" w:rsidP="0060111C">
      <w:r w:rsidRPr="0014184F">
        <w:rPr>
          <w:rStyle w:val="StyleUnderline"/>
        </w:rPr>
        <w:t>Perhaps nowhere these days are they more threatening than in the Amazon basin.</w:t>
      </w:r>
      <w:r>
        <w:t xml:space="preserve"> Its namesake river is fed by more than 1,100 tributaries, many of them major rivers themselves, and forms the largest drainage system in the world. About one-fifth of all of the water that runs off the surface of the Earth ends up in it.</w:t>
      </w:r>
    </w:p>
    <w:p w:rsidR="0060111C" w:rsidRDefault="0060111C" w:rsidP="0060111C">
      <w:r>
        <w:t xml:space="preserve">The flows of these rivers can generate a lot of electricity, so it’s not surprising that </w:t>
      </w:r>
      <w:r w:rsidRPr="007F1BF1">
        <w:rPr>
          <w:rStyle w:val="StyleUnderline"/>
        </w:rPr>
        <w:t>th</w:t>
      </w:r>
      <w:r w:rsidRPr="006431D8">
        <w:rPr>
          <w:rStyle w:val="StyleUnderline"/>
        </w:rPr>
        <w:t>e Amazon River basin is seen by governments</w:t>
      </w:r>
      <w:r>
        <w:t xml:space="preserve">, speculators </w:t>
      </w:r>
      <w:r w:rsidRPr="006431D8">
        <w:rPr>
          <w:rStyle w:val="StyleUnderline"/>
        </w:rPr>
        <w:t>and industries as a vast, untapped frontier for hydroelectric power and the development that dams attract. At least 158 dams are either operating or under construction now in the river basin</w:t>
      </w:r>
      <w:r>
        <w:t xml:space="preserve">, according to a study last year in the journal Nature Communications, </w:t>
      </w:r>
      <w:r w:rsidRPr="006431D8">
        <w:rPr>
          <w:rStyle w:val="StyleUnderline"/>
        </w:rPr>
        <w:t xml:space="preserve">and an </w:t>
      </w:r>
      <w:r w:rsidRPr="006431D8">
        <w:rPr>
          <w:rStyle w:val="Emphasis"/>
        </w:rPr>
        <w:t>additional 351 have been proposed</w:t>
      </w:r>
      <w:r>
        <w:t>.</w:t>
      </w:r>
    </w:p>
    <w:p w:rsidR="0060111C" w:rsidRDefault="0060111C" w:rsidP="0060111C">
      <w:r>
        <w:t xml:space="preserve">The study’s authors called </w:t>
      </w:r>
      <w:r w:rsidRPr="008327DD">
        <w:rPr>
          <w:rStyle w:val="StyleUnderline"/>
        </w:rPr>
        <w:t>the Amazon a “hot spot for future hydropower expansion.”</w:t>
      </w:r>
    </w:p>
    <w:p w:rsidR="0060111C" w:rsidRDefault="0060111C" w:rsidP="0060111C">
      <w:r>
        <w:t>But it is hard to know, really, what lies ahead. Plans for these big, disruptive projects are often shrouded in secrecy, especially in Brazil, which includes about two-thirds of the basin, because of the controversy they generate over the environmental destruction and injustices they cause. New projects can appear out of nowhere and dormant plans are sometimes resurrected as sudden priorities — so-called vampire projects rising from the dead.</w:t>
      </w:r>
    </w:p>
    <w:p w:rsidR="0060111C" w:rsidRDefault="0060111C" w:rsidP="0060111C">
      <w:r>
        <w:t>What is clear, as I argued in a 2017 article for the online magazine Yale Environment 360 — even before Brazilians elected as their president Jair Bolsonaro, who has been predictably disastrous for the Amazon — is that the dam building is “driven by the country’s agricultural and heavy industrial interests, is being carried out with little regard to the impacts on Indigenous people and the environment, is proceeding with little effort to capitalize on the nation’s vast renewable energy potential, and is often fueled by corruption.”</w:t>
      </w:r>
    </w:p>
    <w:p w:rsidR="0060111C" w:rsidRPr="009A5666" w:rsidRDefault="0060111C" w:rsidP="0060111C">
      <w:r w:rsidRPr="009A5666">
        <w:t>One dam that appeared out of nowhere last year is the centerpiece of the Barão do Rio Branco infrastructure project proposed soon after Mr. Bolsonaro took office in January 2019. This project calls for a 2,000- to 3,000-megawatt dam on the Trombetas River, an Amazon tributary that flows through an isolated and mineral-rich region of northern Brazil.</w:t>
      </w:r>
    </w:p>
    <w:p w:rsidR="0060111C" w:rsidRPr="00CF33A3" w:rsidRDefault="0060111C" w:rsidP="0060111C">
      <w:pPr>
        <w:rPr>
          <w:b/>
        </w:rPr>
      </w:pPr>
      <w:r w:rsidRPr="00CF33A3">
        <w:rPr>
          <w:b/>
        </w:rPr>
        <w:t>[map omitted]</w:t>
      </w:r>
    </w:p>
    <w:p w:rsidR="0060111C" w:rsidRPr="009A5666" w:rsidRDefault="0060111C" w:rsidP="0060111C">
      <w:r w:rsidRPr="009A5666">
        <w:t>The proposed dam would flood Quilombola lands upstream from the dam. These lands were established by runaway slaves. The inundation would conflict with Brazil’s often-violated and easily amended Constitution, which prohibits the removal of Quilombola and Indigenous peoples from their lands. (The government says it will consult with potentially affected communities, a promise that has proved mostly hollow in other dam projects.) This dam would also threaten one of Amazonia’s largest beaches for turtle reproduction, which lies downstream.</w:t>
      </w:r>
    </w:p>
    <w:p w:rsidR="0060111C" w:rsidRDefault="0060111C" w:rsidP="0060111C">
      <w:r>
        <w:t>Not coincidentally, Mr. Bolsonaro is dismantling the country’s environmental agencies and licensing system for infrastructure projects, and is reducing protections for Indigenous peoples.</w:t>
      </w:r>
    </w:p>
    <w:p w:rsidR="0060111C" w:rsidRDefault="0060111C" w:rsidP="0060111C">
      <w:r w:rsidRPr="00C210FC">
        <w:rPr>
          <w:rStyle w:val="StyleUnderline"/>
        </w:rPr>
        <w:t>This has set the stage for a spree of dam building that could be enormously destructive to a region of incredible biological diversity.</w:t>
      </w:r>
      <w:r>
        <w:t xml:space="preserve"> At the same time, Amazonia’s rain forests are being cleared for cattle ranges and soy farms, often illegally.</w:t>
      </w:r>
    </w:p>
    <w:p w:rsidR="0060111C" w:rsidRDefault="0060111C" w:rsidP="0060111C">
      <w:r w:rsidRPr="00C210FC">
        <w:rPr>
          <w:rStyle w:val="StyleUnderline"/>
        </w:rPr>
        <w:t>Every year Brazil’s Ministry of Mines and Energy publishes an energy plan that includes large dams of at least 30 megawatts of installed capacity to be completed within 10 years.</w:t>
      </w:r>
      <w:r>
        <w:t xml:space="preserve"> The most recent plan, which runs through 2029, lists three dams: </w:t>
      </w:r>
      <w:proofErr w:type="gramStart"/>
      <w:r>
        <w:t>the</w:t>
      </w:r>
      <w:proofErr w:type="gramEnd"/>
      <w:r>
        <w:t xml:space="preserve"> Tabajara in Rondônia, the Castanheira in Mato Grosso and the Bem Querer in Roraima.</w:t>
      </w:r>
    </w:p>
    <w:p w:rsidR="0060111C" w:rsidRDefault="0060111C" w:rsidP="0060111C">
      <w:r w:rsidRPr="00BC6455">
        <w:rPr>
          <w:rStyle w:val="StyleUnderline"/>
        </w:rPr>
        <w:t>This last dam would block the Rio Branco, known as the White River for its color, which is caused by the high load of sediments it carries.</w:t>
      </w:r>
      <w:r>
        <w:t xml:space="preserve"> </w:t>
      </w:r>
      <w:r w:rsidRPr="00BC6455">
        <w:rPr>
          <w:rStyle w:val="StyleUnderline"/>
        </w:rPr>
        <w:t xml:space="preserve">These sediments created </w:t>
      </w:r>
      <w:r w:rsidRPr="00BB1476">
        <w:rPr>
          <w:rStyle w:val="StyleUnderline"/>
        </w:rPr>
        <w:t>and maintain the Anavilhanas Archipelago,</w:t>
      </w:r>
      <w:r w:rsidRPr="00BC6455">
        <w:rPr>
          <w:rStyle w:val="StyleUnderline"/>
        </w:rPr>
        <w:t xml:space="preserve"> a </w:t>
      </w:r>
      <w:r w:rsidRPr="00BB1476">
        <w:rPr>
          <w:rStyle w:val="StyleUnderline"/>
        </w:rPr>
        <w:t xml:space="preserve">national park whose 400 islands in the Rio Negro just downstream from the confluence with the Rio Branco make up one of the </w:t>
      </w:r>
      <w:r w:rsidRPr="00BB1476">
        <w:rPr>
          <w:rStyle w:val="Emphasis"/>
        </w:rPr>
        <w:t>world’s largest riverine archipelagos</w:t>
      </w:r>
      <w:r w:rsidRPr="00BB1476">
        <w:rPr>
          <w:rStyle w:val="StyleUnderline"/>
        </w:rPr>
        <w:t>. Its</w:t>
      </w:r>
      <w:r w:rsidRPr="00BC6455">
        <w:rPr>
          <w:rStyle w:val="StyleUnderline"/>
        </w:rPr>
        <w:t xml:space="preserve"> wetland ecosystems depend on the sediments from the Rio Branco and are considered of </w:t>
      </w:r>
      <w:r w:rsidRPr="00BC6455">
        <w:rPr>
          <w:rStyle w:val="Emphasis"/>
        </w:rPr>
        <w:t>international importance for their biological diversity</w:t>
      </w:r>
      <w:r w:rsidRPr="00BC6455">
        <w:rPr>
          <w:rStyle w:val="StyleUnderline"/>
        </w:rPr>
        <w:t>.</w:t>
      </w:r>
    </w:p>
    <w:p w:rsidR="0060111C" w:rsidRDefault="0060111C" w:rsidP="0060111C">
      <w:r>
        <w:t>In addition to that plan, Brazil’s most recent “National Energy Plan,” which goes through 2050, includes the Chacorão Dam on the Tapajós River, which would flood part of the Munduruku Indigenous Land, as well as dams on the Tapajós and its tributary Jamanxim River, which would inundate part of Sawré Muybu, another Munduruku area that so far has been denied designation as an Indigenous land precisely to make way for these dams.</w:t>
      </w:r>
    </w:p>
    <w:p w:rsidR="0060111C" w:rsidRDefault="0060111C" w:rsidP="0060111C">
      <w:r w:rsidRPr="00BB1476">
        <w:rPr>
          <w:rStyle w:val="StyleUnderline"/>
        </w:rPr>
        <w:t>Peru, Bolivia and Ecuador also have big plans for Amazonian dams.</w:t>
      </w:r>
      <w:r>
        <w:t xml:space="preserve"> In 2010, Peru and Brazil agreed to six large dams in Peru, to be built by Brazilian contractors and financed by Brazil’s national bank. Most electricity from them would be exported to Brazil. When this will happen is unclear: The main contractor has since been swept up in an unrelated corruption scandal, along with some political figures in Brazil. But the dams remained listed on Brazil’s 2050 energy expansion plan.</w:t>
      </w:r>
    </w:p>
    <w:p w:rsidR="0060111C" w:rsidRDefault="0060111C" w:rsidP="0060111C">
      <w:r>
        <w:t>In Brazil, there is a constant testing of the legal limits, to see which laws will be enforced and which will be ignored. The Belo Monte Dam, the biggest hydroelectric project in the Amazon, stands as a concrete monument to this reality. It became operational in 2016 after storms of protest from Indigenous peoples, environmentalists and much of the public. The dam flooded roughly 200 square miles of lowlands and forest, uprooted more than 20,000 people and has caused extensive damage to the river ecosystem.</w:t>
      </w:r>
    </w:p>
    <w:p w:rsidR="0060111C" w:rsidRDefault="0060111C" w:rsidP="0060111C">
      <w:r>
        <w:t>A federal judge originally ruled that the license for the dam was illegal because the people in the Indigenous lands affected were not consulted as required by law. But construction was allowed to proceed and the dam stands today. The project, which consists of two dams, removes 80 percent of the water from a 45-mile stretch between them along which two Indigenous lands are. Despite an estimated $18 billion price tag, the dam’s economic viability was always in question. The natural seasonal cycle of the Xingu River includes a long low-flow period that prevents Belo Monte from using many of its expensive turbines during much of the year.</w:t>
      </w:r>
    </w:p>
    <w:p w:rsidR="0060111C" w:rsidRDefault="0060111C" w:rsidP="0060111C">
      <w:r w:rsidRPr="007F2A56">
        <w:rPr>
          <w:rStyle w:val="StyleUnderline"/>
        </w:rPr>
        <w:t>The study</w:t>
      </w:r>
      <w:r>
        <w:t xml:space="preserve"> in Nature Communications </w:t>
      </w:r>
      <w:r w:rsidRPr="007F2A56">
        <w:rPr>
          <w:rStyle w:val="StyleUnderline"/>
        </w:rPr>
        <w:t xml:space="preserve">found that some lowland dams in the Amazon actually may </w:t>
      </w:r>
      <w:r w:rsidRPr="007F2A56">
        <w:rPr>
          <w:rStyle w:val="Emphasis"/>
        </w:rPr>
        <w:t>exceed the carbon emissions rates of fossil fuel plants</w:t>
      </w:r>
      <w:r>
        <w:t xml:space="preserve">. Beyond that, </w:t>
      </w:r>
      <w:r w:rsidRPr="00F06F0A">
        <w:rPr>
          <w:rStyle w:val="StyleUnderline"/>
        </w:rPr>
        <w:t>these tropical dams cause environmental damage that is much more serious than their proponents admit, for benefits that are far less than claimed</w:t>
      </w:r>
      <w:r>
        <w:t>.</w:t>
      </w:r>
    </w:p>
    <w:p w:rsidR="0060111C" w:rsidRDefault="0060111C" w:rsidP="0060111C">
      <w:r>
        <w:t>River ecosystems are turned into reservoirs, for instance, damaging aquatic diversity. Dams can block annual fish migrations, like that of the giant catfish of the Madeira River. According to one analysis, after Brazil built one dam on the Madeira, in 2011, and another in 2013, fish catches in what had been the world’s second greatest riverine fishery plummeted in Brazil, Bolivia and Peru. Thousands of people lost their fishing-based livelihoods, and the steep decline in fishing also led to social tensions in the region that persist today.</w:t>
      </w:r>
    </w:p>
    <w:p w:rsidR="0060111C" w:rsidRPr="00CC0636" w:rsidRDefault="0060111C" w:rsidP="0060111C">
      <w:pPr>
        <w:rPr>
          <w:rStyle w:val="StyleUnderline"/>
        </w:rPr>
      </w:pPr>
      <w:r>
        <w:t xml:space="preserve">Another problem results when </w:t>
      </w:r>
      <w:r w:rsidRPr="004237BE">
        <w:rPr>
          <w:rStyle w:val="StyleUnderline"/>
        </w:rPr>
        <w:t xml:space="preserve">nutrient-rich sediments carried by these rivers are trapped behind dams rather than carried downstream and deposited on flood plains, where they are </w:t>
      </w:r>
      <w:r w:rsidRPr="004237BE">
        <w:rPr>
          <w:rStyle w:val="Emphasis"/>
        </w:rPr>
        <w:t>essential for agriculture</w:t>
      </w:r>
      <w:r>
        <w:t xml:space="preserve">. </w:t>
      </w:r>
      <w:r w:rsidRPr="00CC0636">
        <w:rPr>
          <w:rStyle w:val="StyleUnderline"/>
        </w:rPr>
        <w:t xml:space="preserve">The nutrients also </w:t>
      </w:r>
      <w:r w:rsidRPr="00CC0636">
        <w:rPr>
          <w:rStyle w:val="Emphasis"/>
        </w:rPr>
        <w:t>support the food chain that fish downstream depend on</w:t>
      </w:r>
      <w:r w:rsidRPr="00CC0636">
        <w:rPr>
          <w:rStyle w:val="StyleUnderline"/>
        </w:rPr>
        <w:t>, compromising catches along thousands of miles of Amazonian rivers.</w:t>
      </w:r>
    </w:p>
    <w:p w:rsidR="0060111C" w:rsidRDefault="0060111C" w:rsidP="0060111C">
      <w:r w:rsidRPr="00CC0636">
        <w:rPr>
          <w:rStyle w:val="StyleUnderline"/>
        </w:rPr>
        <w:t xml:space="preserve">These huge impoundments also </w:t>
      </w:r>
      <w:r w:rsidRPr="00CC0636">
        <w:rPr>
          <w:rStyle w:val="Emphasis"/>
        </w:rPr>
        <w:t>destroy forests</w:t>
      </w:r>
      <w:r w:rsidRPr="00CC0636">
        <w:rPr>
          <w:rStyle w:val="StyleUnderline"/>
        </w:rPr>
        <w:t>, which drown in the sprawling reservoirs behind them and are cut down to make way for the accompanying development and to clear paths for transmission lines strung across vast distances to deliver electricity</w:t>
      </w:r>
      <w:r>
        <w:t xml:space="preserve"> to faraway consumers and industries. The rising waters behind these dams can also displace thousands of people from their homes, as they have done time and again in the Amazon.</w:t>
      </w:r>
    </w:p>
    <w:p w:rsidR="0060111C" w:rsidRDefault="0060111C" w:rsidP="0060111C">
      <w:r w:rsidRPr="008E1F31">
        <w:rPr>
          <w:rStyle w:val="StyleUnderline"/>
        </w:rPr>
        <w:t xml:space="preserve">Some proposed dams are important components of planned waterways that will allow for the transportation of soybeans and other products by barge. This would </w:t>
      </w:r>
      <w:r w:rsidRPr="00404E23">
        <w:rPr>
          <w:rStyle w:val="Emphasis"/>
        </w:rPr>
        <w:t>accelerate the clearing of forest</w:t>
      </w:r>
      <w:r w:rsidRPr="008E1F31">
        <w:rPr>
          <w:rStyle w:val="StyleUnderline"/>
        </w:rPr>
        <w:t xml:space="preserve"> and the transformation of cattle pasture for soy cultivation.</w:t>
      </w:r>
      <w:r>
        <w:t xml:space="preserve"> </w:t>
      </w:r>
      <w:r w:rsidRPr="00404E23">
        <w:rPr>
          <w:rStyle w:val="StyleUnderline"/>
        </w:rPr>
        <w:t>This switch from pasture to soy fields is</w:t>
      </w:r>
      <w:r>
        <w:t xml:space="preserve"> already </w:t>
      </w:r>
      <w:r w:rsidRPr="00404E23">
        <w:rPr>
          <w:rStyle w:val="StyleUnderline"/>
        </w:rPr>
        <w:t>a key driver of deforestation</w:t>
      </w:r>
      <w:r>
        <w:t xml:space="preserve"> as cattle ranchers sell their lands to soy farmers and buy cheap land deeper into forest areas to clear for new ranches.</w:t>
      </w:r>
    </w:p>
    <w:p w:rsidR="0060111C" w:rsidRDefault="0060111C" w:rsidP="0060111C">
      <w:r>
        <w:t xml:space="preserve">There are </w:t>
      </w:r>
      <w:proofErr w:type="gramStart"/>
      <w:r>
        <w:t>more subtle</w:t>
      </w:r>
      <w:proofErr w:type="gramEnd"/>
      <w:r>
        <w:t xml:space="preserve"> consequences, too.</w:t>
      </w:r>
    </w:p>
    <w:p w:rsidR="0060111C" w:rsidRDefault="0060111C" w:rsidP="0060111C">
      <w:r>
        <w:t>Mercury that occurs naturally in the soil as well as in runoff from gold mining operations that can often be found upriver of dams can be transformed into highly poisonous methylmercury through a chemical reaction at the bottom of reservoirs, where there is almost no oxygen in the water. High levels of mercury have been found in the hair of people living around the Tucuruí Dam in Pará and the Balbina Dam in Amazonas.</w:t>
      </w:r>
    </w:p>
    <w:p w:rsidR="0060111C" w:rsidRDefault="0060111C" w:rsidP="0060111C">
      <w:r>
        <w:t>And the lack of oxygen at the bottom of these reservoirs also causes another chemical reaction that produces methane, a highly potent greenhouse gas. It bubbles up to the surface, where it is released into the atmosphere. The gas also enters the atmosphere when reservoir water passes through the turbines and down the spillways of dams.</w:t>
      </w:r>
    </w:p>
    <w:p w:rsidR="0060111C" w:rsidRDefault="0060111C" w:rsidP="0060111C">
      <w:r>
        <w:t xml:space="preserve">What all this adds up to is clear: </w:t>
      </w:r>
      <w:r w:rsidRPr="00B1453E">
        <w:rPr>
          <w:rStyle w:val="StyleUnderline"/>
        </w:rPr>
        <w:t>The countries of the Amazon should be extremely wary of damming more rivers</w:t>
      </w:r>
      <w:r>
        <w:t xml:space="preserve"> in pursuit of electricity they mistakenly see as clean and cheap. </w:t>
      </w:r>
      <w:r w:rsidRPr="00B1453E">
        <w:rPr>
          <w:rStyle w:val="StyleUnderline"/>
        </w:rPr>
        <w:t>These projects are enormously expensive, wreak havoc on the environment and are an injustice to the people who live near them</w:t>
      </w:r>
      <w:r>
        <w:t xml:space="preserve">. Moreover, they often don’t add up financially. </w:t>
      </w:r>
      <w:r w:rsidRPr="00B1453E">
        <w:rPr>
          <w:rStyle w:val="StyleUnderline"/>
        </w:rPr>
        <w:t>A 2014 study</w:t>
      </w:r>
      <w:r>
        <w:t xml:space="preserve"> in the journal Energy Policy </w:t>
      </w:r>
      <w:r w:rsidRPr="00B1453E">
        <w:rPr>
          <w:rStyle w:val="StyleUnderline"/>
        </w:rPr>
        <w:t>warned that “in most countries large hydropower dams will be too costly in absolute terms and take too long to build” to make sense</w:t>
      </w:r>
      <w:r w:rsidRPr="00B1453E">
        <w:t>.</w:t>
      </w:r>
    </w:p>
    <w:p w:rsidR="0060111C" w:rsidRDefault="0060111C" w:rsidP="0060111C">
      <w:r w:rsidRPr="00025CB6">
        <w:rPr>
          <w:rStyle w:val="StyleUnderline"/>
        </w:rPr>
        <w:t>Brazil has other ways to generate electricity — offshore turbines and solar power</w:t>
      </w:r>
      <w:r>
        <w:t xml:space="preserve">, for instance — </w:t>
      </w:r>
      <w:r w:rsidRPr="00025CB6">
        <w:rPr>
          <w:rStyle w:val="StyleUnderline"/>
        </w:rPr>
        <w:t>with the existing hydropower plants available to provide backup. There are also ample opportunities to cut electricity use through conservation and to redirect the economy from industries that are electricity-intensive, like aluminum production, for export</w:t>
      </w:r>
      <w:r>
        <w:t>.</w:t>
      </w:r>
    </w:p>
    <w:p w:rsidR="0060111C" w:rsidRDefault="0060111C" w:rsidP="0060111C">
      <w:r w:rsidRPr="00BC6455">
        <w:rPr>
          <w:rStyle w:val="StyleUnderline"/>
        </w:rPr>
        <w:t xml:space="preserve">Amazonia’s free-flowing rivers are the </w:t>
      </w:r>
      <w:r w:rsidRPr="00BC6455">
        <w:rPr>
          <w:rStyle w:val="Emphasis"/>
        </w:rPr>
        <w:t>lifeblood of its biologically rich forests</w:t>
      </w:r>
      <w:r w:rsidRPr="00BC6455">
        <w:rPr>
          <w:rStyle w:val="StyleUnderline"/>
        </w:rPr>
        <w:t xml:space="preserve"> and the Indigenous peoples who have depended on them for centuries. Treating Amazonia as a sacrifice zone for resource extraction is unjust and unnecessary.</w:t>
      </w:r>
      <w:r>
        <w:t xml:space="preserve"> The human and environmental costs are too high.</w:t>
      </w:r>
    </w:p>
    <w:p w:rsidR="0060111C" w:rsidRPr="00E07A65" w:rsidRDefault="0060111C" w:rsidP="0060111C"/>
    <w:p w:rsidR="0060111C" w:rsidRPr="00611925" w:rsidRDefault="0060111C" w:rsidP="0060111C">
      <w:pPr>
        <w:rPr>
          <w:sz w:val="6"/>
          <w:szCs w:val="24"/>
        </w:rPr>
      </w:pPr>
    </w:p>
    <w:p w:rsidR="0060111C" w:rsidRDefault="0060111C" w:rsidP="0060111C">
      <w:pPr>
        <w:pStyle w:val="Heading3"/>
      </w:pPr>
      <w:r>
        <w:t>1ar Dams Destroy Forests</w:t>
      </w:r>
    </w:p>
    <w:p w:rsidR="0060111C" w:rsidRPr="00E008CB" w:rsidRDefault="0060111C" w:rsidP="0060111C"/>
    <w:p w:rsidR="0060111C" w:rsidRDefault="0060111C" w:rsidP="0060111C">
      <w:pPr>
        <w:pStyle w:val="Heading4"/>
      </w:pPr>
      <w:r>
        <w:t xml:space="preserve">Dams flood forests preventing them from functioning as carbon sinks </w:t>
      </w:r>
    </w:p>
    <w:p w:rsidR="0060111C" w:rsidRPr="006A0C3C" w:rsidRDefault="0060111C" w:rsidP="0060111C">
      <w:pPr>
        <w:pStyle w:val="ListParagraph"/>
        <w:numPr>
          <w:ilvl w:val="0"/>
          <w:numId w:val="12"/>
        </w:numPr>
      </w:pPr>
      <w:r>
        <w:t>climate change undercuts the effectiveness of hydropower dams</w:t>
      </w:r>
    </w:p>
    <w:p w:rsidR="0060111C" w:rsidRDefault="0060111C" w:rsidP="0060111C">
      <w:r w:rsidRPr="00FE2942">
        <w:rPr>
          <w:rStyle w:val="Style13ptBold"/>
        </w:rPr>
        <w:t>Diehn, 20</w:t>
      </w:r>
      <w:r>
        <w:t xml:space="preserve"> (Jun. 26, 2020 08:57AM EST, Sonya Angelica Diehn, Deutsche Welle, “Five Ways Mega-Dams Harm the Environment,” </w:t>
      </w:r>
      <w:hyperlink r:id="rId26" w:history="1">
        <w:r w:rsidRPr="0082570D">
          <w:rPr>
            <w:rStyle w:val="Hyperlink"/>
          </w:rPr>
          <w:t>https://www.ecowatch.com/mega-dams-2646269103.html</w:t>
        </w:r>
      </w:hyperlink>
      <w:r>
        <w:t xml:space="preserve">, JMP) </w:t>
      </w:r>
      <w:r w:rsidRPr="006C16C1">
        <w:rPr>
          <w:b/>
        </w:rPr>
        <w:t>***Note - Emilio Moran is a professor of geography and environment at Michigan State University</w:t>
      </w:r>
    </w:p>
    <w:p w:rsidR="0060111C" w:rsidRDefault="0060111C" w:rsidP="0060111C">
      <w:r>
        <w:t>3. Dams Contribute to Climate Change (and Are Affected by It)</w:t>
      </w:r>
    </w:p>
    <w:p w:rsidR="0060111C" w:rsidRDefault="0060111C" w:rsidP="0060111C">
      <w:r w:rsidRPr="003727ED">
        <w:rPr>
          <w:rStyle w:val="StyleUnderline"/>
        </w:rPr>
        <w:t xml:space="preserve">As reservoirs fill, upstream forests are flooded, </w:t>
      </w:r>
      <w:r w:rsidRPr="00981BD8">
        <w:rPr>
          <w:rStyle w:val="Emphasis"/>
        </w:rPr>
        <w:t>eliminating their function as carbon sinks</w:t>
      </w:r>
      <w:r w:rsidRPr="003727ED">
        <w:rPr>
          <w:rStyle w:val="StyleUnderline"/>
        </w:rPr>
        <w:t>. As the drowned vegetation decomposes, decaying plants in manmade reservoirs release methane, a powerful greenhouse gas. That makes reservoirs sources of emissions</w:t>
      </w:r>
      <w:r>
        <w:t xml:space="preserve"> — </w:t>
      </w:r>
      <w:r w:rsidRPr="003727ED">
        <w:rPr>
          <w:rStyle w:val="StyleUnderline"/>
        </w:rPr>
        <w:t>particularly</w:t>
      </w:r>
      <w:r>
        <w:t xml:space="preserve"> those </w:t>
      </w:r>
      <w:r w:rsidRPr="003727ED">
        <w:rPr>
          <w:rStyle w:val="StyleUnderline"/>
        </w:rPr>
        <w:t>in tropical forests, where there is dense growth</w:t>
      </w:r>
      <w:r>
        <w:t xml:space="preserve">. It's estimated that </w:t>
      </w:r>
      <w:r w:rsidRPr="003727ED">
        <w:rPr>
          <w:rStyle w:val="StyleUnderline"/>
        </w:rPr>
        <w:t xml:space="preserve">greenhouse gas emissions from </w:t>
      </w:r>
      <w:proofErr w:type="gramStart"/>
      <w:r w:rsidRPr="003727ED">
        <w:rPr>
          <w:rStyle w:val="StyleUnderline"/>
        </w:rPr>
        <w:t>dams</w:t>
      </w:r>
      <w:proofErr w:type="gramEnd"/>
      <w:r w:rsidRPr="003727ED">
        <w:rPr>
          <w:rStyle w:val="StyleUnderline"/>
        </w:rPr>
        <w:t xml:space="preserve"> amount to about a billion tons annually, making it a </w:t>
      </w:r>
      <w:r w:rsidRPr="003727ED">
        <w:rPr>
          <w:rStyle w:val="Emphasis"/>
        </w:rPr>
        <w:t>significant global source</w:t>
      </w:r>
      <w:r>
        <w:t>.</w:t>
      </w:r>
    </w:p>
    <w:p w:rsidR="0060111C" w:rsidRPr="005A7061" w:rsidRDefault="0060111C" w:rsidP="0060111C">
      <w:pPr>
        <w:rPr>
          <w:rStyle w:val="StyleUnderline"/>
        </w:rPr>
      </w:pPr>
      <w:r w:rsidRPr="008239F5">
        <w:t xml:space="preserve">And </w:t>
      </w:r>
      <w:r w:rsidRPr="005A7061">
        <w:rPr>
          <w:rStyle w:val="StyleUnderline"/>
        </w:rPr>
        <w:t xml:space="preserve">as the climate changes, more frequent and prolonged drought means dams will capture less water, resulting </w:t>
      </w:r>
      <w:r w:rsidRPr="008239F5">
        <w:rPr>
          <w:rStyle w:val="Emphasis"/>
        </w:rPr>
        <w:t>in lower electricity production</w:t>
      </w:r>
      <w:r w:rsidRPr="005A7061">
        <w:rPr>
          <w:rStyle w:val="StyleUnderline"/>
        </w:rPr>
        <w:t>. Countries dependent on hydropower will be especially vulnerable as temperatures keep rising.</w:t>
      </w:r>
    </w:p>
    <w:p w:rsidR="0060111C" w:rsidRDefault="0060111C" w:rsidP="0060111C">
      <w:r w:rsidRPr="008E5F49">
        <w:rPr>
          <w:rStyle w:val="StyleUnderline"/>
        </w:rPr>
        <w:t>Moran described a vicious circle</w:t>
      </w:r>
      <w:r w:rsidRPr="008E5F49">
        <w:t xml:space="preserve">, </w:t>
      </w:r>
      <w:r>
        <w:t xml:space="preserve">for example </w:t>
      </w:r>
      <w:r w:rsidRPr="008E5F49">
        <w:rPr>
          <w:rStyle w:val="StyleUnderline"/>
        </w:rPr>
        <w:t>in Brazil, which gets 60 to 70% of its energy from hydropower: "If you wipe out half the rainforest, there will a loss of half the rainfall. And then there won't be enough water to provide the amount of power from those dams,"</w:t>
      </w:r>
      <w:r>
        <w:t xml:space="preserve"> he explained.</w:t>
      </w:r>
    </w:p>
    <w:p w:rsidR="00D01E7D" w:rsidRDefault="00D01E7D" w:rsidP="00D01E7D"/>
    <w:p w:rsidR="00701455" w:rsidRPr="00550B87" w:rsidRDefault="00701455" w:rsidP="00701455">
      <w:pPr>
        <w:pStyle w:val="Heading4"/>
        <w:rPr>
          <w:color w:val="FF0000"/>
        </w:rPr>
      </w:pPr>
      <w:bookmarkStart w:id="0" w:name="_Hlk75703823"/>
      <w:r>
        <w:t xml:space="preserve">Amazonian dam development continues and is detrimental to indigenous people and the </w:t>
      </w:r>
      <w:r w:rsidRPr="00B844D1">
        <w:t>environment --- despite a viable renewable market</w:t>
      </w:r>
    </w:p>
    <w:p w:rsidR="00701455" w:rsidRPr="00FF6995" w:rsidRDefault="00701455" w:rsidP="00701455">
      <w:r w:rsidRPr="00FF6995">
        <w:rPr>
          <w:rStyle w:val="Style13ptBold"/>
        </w:rPr>
        <w:t>Fearnside 17</w:t>
      </w:r>
      <w:bookmarkEnd w:id="0"/>
      <w:r>
        <w:t>(</w:t>
      </w:r>
      <w:r w:rsidRPr="00FF6995">
        <w:t>Philip Fearnside,</w:t>
      </w:r>
      <w:r>
        <w:t xml:space="preserve"> 9-26-2017</w:t>
      </w:r>
      <w:r w:rsidRPr="00FF6995">
        <w:t>, "How a Dam Building Boom Is Transforming the Brazilian Amazon</w:t>
      </w:r>
      <w:r>
        <w:t xml:space="preserve">; </w:t>
      </w:r>
      <w:r w:rsidRPr="00FF6995">
        <w:rPr>
          <w:u w:val="single"/>
        </w:rPr>
        <w:t xml:space="preserve">Brazil is in the midst of a hydropower construction boom that is inundating large areas of rainforest and driving indigenous people from their lands — </w:t>
      </w:r>
      <w:r w:rsidRPr="00FF6995">
        <w:rPr>
          <w:b/>
          <w:bCs/>
          <w:u w:val="single"/>
        </w:rPr>
        <w:t>all while failing to fully develop the country’s vast potential for solar and wind energy</w:t>
      </w:r>
      <w:r w:rsidRPr="00FF6995">
        <w:t>," Yale E360, https://e360.yale.edu/features/how-a-dam-building-boom-is-transforming-the-brazilian-amazon</w:t>
      </w:r>
      <w:r>
        <w:t>)//kh</w:t>
      </w:r>
    </w:p>
    <w:p w:rsidR="00701455" w:rsidRPr="00FF6995" w:rsidRDefault="00701455" w:rsidP="00701455">
      <w:r w:rsidRPr="00FF6995">
        <w:t>Brazil is in the midst of a hydropower construction boom that is inundating large areas of rainforest and driving indigenous people from their lands — all while failing to fully develop the country’s vast potential for solar and wind energy.</w:t>
      </w:r>
    </w:p>
    <w:p w:rsidR="00701455" w:rsidRPr="00EA6C8F" w:rsidRDefault="00701455" w:rsidP="00701455">
      <w:pPr>
        <w:rPr>
          <w:u w:val="single"/>
        </w:rPr>
      </w:pPr>
      <w:r w:rsidRPr="00280474">
        <w:rPr>
          <w:u w:val="single"/>
        </w:rPr>
        <w:t>Brazil is in the midst of a dam-building spree in the Amazon basin that is changing the face of the world’s largest tropical forest region. The boom is driven by the country’s agricultural and heavy industrial interests, is being carried out with little regard to the impacts on indigenous people and the environment, is proceeding with little effort to capitalize on the nation’s vast renewable energy potential, and is often fueled by corruption.</w:t>
      </w:r>
    </w:p>
    <w:p w:rsidR="00701455" w:rsidRDefault="00701455" w:rsidP="00701455">
      <w:r w:rsidRPr="00280474">
        <w:rPr>
          <w:u w:val="single"/>
        </w:rPr>
        <w:t>The most notable example is the massive Belo Monte Dam, the world’s fourth-largest hydroelectric project</w:t>
      </w:r>
      <w:r>
        <w:t xml:space="preserve">. The dam itself has already blocked the 1,000-mile Xingu River, a major tributary of the Amazon. </w:t>
      </w:r>
      <w:r w:rsidRPr="00280474">
        <w:rPr>
          <w:u w:val="single"/>
        </w:rPr>
        <w:t>Belo Monte’s reservoir, filled at the end of 2015, flooded 260 square miles of lowlands and forest, displaced more than 20,000 people, and caused extensive damage to a river ecosystem that contains more than 500 fish species</w:t>
      </w:r>
      <w:r>
        <w:t xml:space="preserve">, many of them found nowhere else. When the turbine installation is complete, </w:t>
      </w:r>
      <w:r w:rsidRPr="00280474">
        <w:rPr>
          <w:u w:val="single"/>
        </w:rPr>
        <w:t>80 percent of the river’s flow will be detoured from the river’s natural channel, which – among other impacts – will leave three indigenous groups without the fish and turtles on which they depend</w:t>
      </w:r>
      <w:r>
        <w:t>.</w:t>
      </w:r>
    </w:p>
    <w:p w:rsidR="00701455" w:rsidRDefault="00701455" w:rsidP="00701455">
      <w:r w:rsidRPr="00280474">
        <w:rPr>
          <w:u w:val="single"/>
        </w:rPr>
        <w:t>Now, the Brazilian government has set its sights on the Tapajós River, another major tributary of the Amazon River that drains an area larger than California and that stretches from the soy fields of Mato Grosso northward across the Amazon forest in the vast state of Pará before joining the Amazon at Santarém</w:t>
      </w:r>
      <w:r>
        <w:t>. Planned Tapajós Basin dams total 43 with at least 30 megawatts of installed capacity, plus many more with less. Of the 43, two have already had their reservoirs filled, two more are approaching this stage, and several of the largest ones are high on the list of future plans.</w:t>
      </w:r>
    </w:p>
    <w:p w:rsidR="00701455" w:rsidRDefault="00701455" w:rsidP="00701455">
      <w:r>
        <w:t>At the current construction pace, Brazil will turn many free-flowing Amazon tributaries into continuous chains of reservoirs.</w:t>
      </w:r>
    </w:p>
    <w:p w:rsidR="00701455" w:rsidRPr="00EA6C8F" w:rsidRDefault="00701455" w:rsidP="00701455">
      <w:pPr>
        <w:rPr>
          <w:u w:val="single"/>
        </w:rPr>
      </w:pPr>
      <w:r w:rsidRPr="00EA6C8F">
        <w:rPr>
          <w:u w:val="single"/>
        </w:rPr>
        <w:t xml:space="preserve">Should Brazil’s unfettered dam construction continue at the current pace, the country will essentially take all of the major free-flowing Amazon tributaries east of the Madeira River — in effect, </w:t>
      </w:r>
      <w:r w:rsidRPr="00EA6C8F">
        <w:rPr>
          <w:b/>
          <w:bCs/>
          <w:u w:val="single"/>
        </w:rPr>
        <w:t>half of the Amazon basin —</w:t>
      </w:r>
      <w:r w:rsidRPr="00EA6C8F">
        <w:rPr>
          <w:u w:val="single"/>
        </w:rPr>
        <w:t xml:space="preserve"> and turn them into continuous chains of reservoirs. This would mean expelling all of the traditional residents from two-thirds of Brazilian Amazonia.</w:t>
      </w:r>
    </w:p>
    <w:p w:rsidR="00701455" w:rsidRDefault="00701455" w:rsidP="00701455">
      <w:r w:rsidRPr="00EA6C8F">
        <w:rPr>
          <w:u w:val="single"/>
        </w:rPr>
        <w:t>The construction of these hydroelectric projects is occurring at a time when Brazil is both weakening its environmental laws and regulations and ignoring those already on the book</w:t>
      </w:r>
      <w:r>
        <w:t>s. In one key case — the São Luiz do Tapajós Dam — the environmental impact study was “archived” in 2016 by IBAMA, the Ministry of the Environment’s agency in charge of licensing. However, this highly controversial dam, which would flood indigenous land, remains in the plans of the Ministry of Mines and Energy and it could be “de-archived” at some future date.</w:t>
      </w:r>
    </w:p>
    <w:p w:rsidR="00701455" w:rsidRDefault="00701455" w:rsidP="00701455">
      <w:r>
        <w:t>The frequent turnover of ministers of the environment and heads of IBAMA, plus the history of political pressure forcing approval of dams over the objections of technical staff (as in the cases of the Madeira River Dams and Belo Monte), makes the eventual licensing of the São Luiz do Tapajós Dam likely in the future. In addition, proposals for laws and a constitutional amendment now rapidly advancing through the National Congress would effectively abolish environmental licensing altogether.</w:t>
      </w:r>
    </w:p>
    <w:p w:rsidR="00701455" w:rsidRPr="00EA6C8F" w:rsidRDefault="00701455" w:rsidP="00701455">
      <w:pPr>
        <w:rPr>
          <w:u w:val="single"/>
        </w:rPr>
      </w:pPr>
      <w:r>
        <w:t xml:space="preserve">The planned Tapajós dams and the Belo Monte Dam share numerous parallels, including ulterior motives for giving the dams extraordinary priority. In the case of Belo Monte, this involves documented corruption, including affidavits submitted by some people participating in dam construction affirming that they made both legal and illegal “donations” to finance the 2010 and 2014 presidential campaigns of the victorious Workers’ Party in exchange for lucrative contracts. Belo Monte was 80 percent financed by Brazil’s government bank at 4 percent annual interest, while the government simultaneously financed itself by borrowing money at 10 percent annual interest. </w:t>
      </w:r>
      <w:r w:rsidRPr="00EA6C8F">
        <w:rPr>
          <w:u w:val="single"/>
        </w:rPr>
        <w:t xml:space="preserve">In the case of the Tapajós, a powerful ulterior motive is a planned waterway to transport soybeans for the country’s powerful agribusiness interests. </w:t>
      </w:r>
    </w:p>
    <w:p w:rsidR="00701455" w:rsidRDefault="00701455" w:rsidP="00701455">
      <w:r>
        <w:t>B</w:t>
      </w:r>
      <w:r w:rsidRPr="00EA6C8F">
        <w:rPr>
          <w:u w:val="single"/>
        </w:rPr>
        <w:t xml:space="preserve">oth the Tapajós and Belo Monte projects featured extraordinarily damaging planned dams that would flood indigenous land, but plans for those dams vanished from official discourse despite multiple indications that the government intended to proceed with them. </w:t>
      </w:r>
      <w:r>
        <w:t xml:space="preserve">And both the Belo Monte and the Tapajos dams involve Chinese interests, with </w:t>
      </w:r>
      <w:r w:rsidRPr="00EA6C8F">
        <w:rPr>
          <w:u w:val="single"/>
        </w:rPr>
        <w:t>negotiations currently underway for the Chinese purchase of part of Belo Monte and with the already-consummated Chinese purchase of control of the São Manoel Dam, l</w:t>
      </w:r>
      <w:r>
        <w:t>ocated adjacent to an indigenous area in the Tapajós Basin. Both Belo Monte and São Manoel had their operating licenses approved by the head of IBAMA, ignoring formal opinions by the agency’s technical staff, each with hundreds of pages of explanation of why the licenses should not be approved.</w:t>
      </w:r>
    </w:p>
    <w:p w:rsidR="00701455" w:rsidRDefault="00701455" w:rsidP="00701455">
      <w:r>
        <w:t>About 75 percent of Brazil’s electricity comes from hydropower, and the country is the second-largest producer of hydroelectricity in the world, behind China. The Brazilian government contends that the expansion of hydropower into the Amazon basin has made possible the country’s economic growth of recent decades and has helped bring power to regions that lacked electricity. The government also maintains that hydropower is a clean source of energy that helps fight climate change, and in the rain-rich Amazon, hydro dams provide a steady source of electricity not plagued by the intermittency problems of wind and solar energy.</w:t>
      </w:r>
    </w:p>
    <w:p w:rsidR="00701455" w:rsidRPr="00EA6C8F" w:rsidRDefault="00701455" w:rsidP="00701455">
      <w:pPr>
        <w:rPr>
          <w:u w:val="single"/>
        </w:rPr>
      </w:pPr>
      <w:r>
        <w:t xml:space="preserve">All of these arguments have been contested. </w:t>
      </w:r>
      <w:r w:rsidRPr="00EA6C8F">
        <w:rPr>
          <w:u w:val="single"/>
        </w:rPr>
        <w:t>Dams are not economically attractive if their true environmental and social costs are considered, the amount of electricity devoted to rural electrification is miniscule compared to other uses, hydropower is already unreliable and is projected to become much more so in light of climate change and projected shifts in rainfall patterns, and dams also emit significant quantities of methane, a greenhouse gas, from hydropower reservoirs.</w:t>
      </w:r>
    </w:p>
    <w:p w:rsidR="00701455" w:rsidRDefault="00701455" w:rsidP="00701455">
      <w:r w:rsidRPr="00EA6C8F">
        <w:rPr>
          <w:u w:val="single"/>
        </w:rPr>
        <w:t>Amazonian dams also have a panoply of social and environmental impacts that, if they were given proper weight in decision-making, would cause the Brazilian government to pursue instead the country’s abundant energy alternatives to obtain the benefits of electricity.</w:t>
      </w:r>
      <w:r>
        <w:t xml:space="preserve"> Displacement of the human population that inhabits the areas chosen for flooding is one of the most immediately evident impacts. The plight of those displaced or left without livelihoods because of Belo Monte is a dramatic current example.</w:t>
      </w:r>
    </w:p>
    <w:p w:rsidR="00701455" w:rsidRDefault="00701455" w:rsidP="00701455">
      <w:r>
        <w:t xml:space="preserve">Future dams will mean far more evictions of both indigenous and non-indigenous groups. </w:t>
      </w:r>
      <w:r w:rsidRPr="00EA6C8F">
        <w:rPr>
          <w:u w:val="single"/>
        </w:rPr>
        <w:t>The Marabá Dam on the Tocantins River is expected to displace 40,000 people, most of whom are traditional riverside dwellers known as “ribeirinhos.” I</w:t>
      </w:r>
      <w:r>
        <w:t xml:space="preserve">n the Tapajós basin, destruction of the Sete Quedas rapids by the Teles Pires dam in 2013 eliminated the most sacred location for the Mundurukú people — </w:t>
      </w:r>
      <w:proofErr w:type="gramStart"/>
      <w:r>
        <w:t>a  site</w:t>
      </w:r>
      <w:proofErr w:type="gramEnd"/>
      <w:r>
        <w:t xml:space="preserve"> equivalent to heaven for Christians. The planned São Luiz do Tapajós Dam would destroy the site where the Mundurukú’s revered ancestor is said to have created the Tapajós River from four seeds of the tucumã palm. Mundurukú leaders voice concern over destruction of sacred sites even more than the loss of fish and other vital resources, but loss of these sites is not even considered an impact in the government’s environmental impact statements for the dams.</w:t>
      </w:r>
    </w:p>
    <w:p w:rsidR="00701455" w:rsidRDefault="00701455" w:rsidP="00701455">
      <w:r w:rsidRPr="00EA6C8F">
        <w:rPr>
          <w:u w:val="single"/>
        </w:rPr>
        <w:t>The environmental effects of Amazonian dams are sweeping. These include loss of substantial areas of forest, the most notorious so far being from the Balbina, Tucuruí and Samuel dams. The areas of forest lost to reservoir flooding were 1,200 square miles at Balbina, 744 square miles at Tucuruí, and 168 square miles at Samuel</w:t>
      </w:r>
      <w:r>
        <w:t>. At Balbina, virtually all of the forest was disturbed by non-indigenous occupants, while some of the forest at the other two dams has been exposed to logging. These losses are dwarfed by the Babaquara/Altamira hydropower project and other likely planned dams on the Xingu River upstream of Belo Monte. Babaquara/Altamira would flood more than 2,300 square miles of almost entirely undisturbed tropical forest.</w:t>
      </w:r>
    </w:p>
    <w:p w:rsidR="00701455" w:rsidRPr="00EA6C8F" w:rsidRDefault="00701455" w:rsidP="00701455">
      <w:pPr>
        <w:rPr>
          <w:u w:val="single"/>
        </w:rPr>
      </w:pPr>
      <w:r>
        <w:t xml:space="preserve">Reservoir flooding is not the only way dams cause forest loss. These projects also provoke deforestation by the displaced population and by those attracted to the dam location, by occupation and invasion of forests along roads built to each dam site, and by activities stimulated by associated development, such as waterways for transporting soybeans. </w:t>
      </w:r>
      <w:r w:rsidRPr="00EA6C8F">
        <w:rPr>
          <w:u w:val="single"/>
        </w:rPr>
        <w:t>Dams are but one prong in a multifaceted deforestation process — involving logging, agriculture, ranching, and other development — that is destroying Brazil’s Amazon forest, especially from its eastern and southern edges.</w:t>
      </w:r>
    </w:p>
    <w:p w:rsidR="00701455" w:rsidRDefault="00701455" w:rsidP="00701455">
      <w:r w:rsidRPr="00EA6C8F">
        <w:rPr>
          <w:u w:val="single"/>
        </w:rPr>
        <w:t>Dams also block fish migrations, including iconic commercial species like the “giant catfish” of the Madeira River. They also hold back sediment and nutrient flows that sustain fish productivity throughout the Amazon. Reservoirs lack oxygen at their bottoms, causing mercury present in the soil to be transformed into the poisonous methyl form, which concentrates with each link in the food chain, on up to humans.</w:t>
      </w:r>
      <w:r>
        <w:t xml:space="preserve"> </w:t>
      </w:r>
      <w:r w:rsidRPr="00EA6C8F">
        <w:rPr>
          <w:u w:val="single"/>
        </w:rPr>
        <w:t>People living around the Tucuruí reservoir have mercury levels in their hair more than four times higher than the wildcat gold miners (garimpeiros), who are notorious for their use of mercury. Fish in the reservoir have more than double the mercury level permitted for human consumption</w:t>
      </w:r>
      <w:r>
        <w:t xml:space="preserve"> by World Health Organization standards. </w:t>
      </w:r>
    </w:p>
    <w:p w:rsidR="00701455" w:rsidRPr="00EA6C8F" w:rsidRDefault="00701455" w:rsidP="00701455">
      <w:pPr>
        <w:rPr>
          <w:u w:val="single"/>
        </w:rPr>
      </w:pPr>
      <w:r>
        <w:t>And although proponents tout dams as a renewable source of energy, dams in Amazonia and elsewhere emit substantial amounts of greenhouse gases, especially methane, which has a much greater impact per ton of gas than CO2 in the short term. T</w:t>
      </w:r>
      <w:r w:rsidRPr="00EA6C8F">
        <w:rPr>
          <w:u w:val="single"/>
        </w:rPr>
        <w:t>he impact on global warming is being further augmented by carbon credits awarded to dams such as Teles Pires in the Tapajós basin and the Santo Antônio and Jirau on the Madeira River. All of these dams have been built for reasons that have nothing to do with combatting global warming. This means that the European countries that buy the carbon credits are allowed to emit millions of tons of carbon on the basis of dams that would be built anyway. Such projects drain “green” money that could otherwise be used for measures that really do serve to reduce global emissions, such as wind and solar energy projects.</w:t>
      </w:r>
    </w:p>
    <w:p w:rsidR="00701455" w:rsidRDefault="00701455" w:rsidP="00701455">
      <w:r w:rsidRPr="00EA6C8F">
        <w:rPr>
          <w:b/>
          <w:bCs/>
          <w:u w:val="single"/>
        </w:rPr>
        <w:t>Brazil has an enormous coastline with potential for offshore wind generation and has a vast semi-arid region with huge potential for solar power, in addition to largely untapped rooftop potential throughout the country.</w:t>
      </w:r>
      <w:r w:rsidRPr="00EA6C8F">
        <w:rPr>
          <w:u w:val="single"/>
        </w:rPr>
        <w:t xml:space="preserve"> It also could use far less electricity by ceasing to export aluminum and other electro-intensive products, by reducing waste and transmission losses, and by increasing efficiency. </w:t>
      </w:r>
      <w:r>
        <w:t>Brazil’s official projections of energy demand are wildly exaggerated, being based on extrapolating exponential growth at 5 percent per year, although the most recent estimates have been forced to project lower growth rates in recognition of the country’s economic recession.</w:t>
      </w:r>
    </w:p>
    <w:p w:rsidR="00701455" w:rsidRDefault="00701455" w:rsidP="00701455">
      <w:r>
        <w:t>Contrary to industry and government assertions, hydro is not cheap power. The cost of Belo Monte has already risen to more than $10 billion — well over double what was officially estimated when the decision to build the dam was made. And a survey of hundreds of large dams throughout the world shows that massive cost overruns and longer-than-expected construction times are the global norm, making many dams economically unviable without massive government subsidies.</w:t>
      </w:r>
    </w:p>
    <w:p w:rsidR="00701455" w:rsidRDefault="00701455" w:rsidP="00701455">
      <w:r w:rsidRPr="00EA6C8F">
        <w:rPr>
          <w:u w:val="single"/>
        </w:rPr>
        <w:t>Many dams are also planned in neighboring Amazonian countries, especially Peru and Bolivia, with major impacts on the environment and indigenous peoples.</w:t>
      </w:r>
      <w:r>
        <w:t xml:space="preserve"> Many of the planned dams in the Amazonian portions of these countries are Brazilian dams, to be financed by Brazil’s National Bank for Economic and Social Development (BNDES). They will be built by Brazilian contractors and will serve primarily to export electricity to Brazil. Ironically, </w:t>
      </w:r>
      <w:r w:rsidRPr="00EA6C8F">
        <w:rPr>
          <w:u w:val="single"/>
        </w:rPr>
        <w:t>Brazil is shooting itself in the foot with these dams because the sediment flows they block will reduce fisheries all along Brazil’s portion of the Amazon River and in the “sweet sea” where the river enters the Atlantic Ocean.</w:t>
      </w:r>
    </w:p>
    <w:p w:rsidR="00701455" w:rsidRDefault="00701455" w:rsidP="00701455">
      <w:r>
        <w:t>Brazil’s current decision-making system is tilted towards options like dams, which maximize money flows to influential construction firms. Reforming the decision-making system to remove this underlying bias should be a top priority – not merely battling to halt each highly damaging dam that is proposed.</w:t>
      </w:r>
    </w:p>
    <w:p w:rsidR="00701455" w:rsidRDefault="00701455" w:rsidP="00701455">
      <w:r>
        <w:t>Brazil is surely one of the world’s most fortunate countries in having ample alternatives other than dams, fossil fuels, and nuclear power for meeting its electricity needs. However, options such as improving energy efficiency, foregoing electro-intensive exports, and tapping solar and wind resources are either entirely absent from government plans or receive only token consideration. Indeed, in January 2016, when considering large-scale electricity production in the current five-year development plan, Brazil’s president vetoed all non-hydropower alternatives.</w:t>
      </w:r>
    </w:p>
    <w:p w:rsidR="00701455" w:rsidRDefault="00701455" w:rsidP="00701455"/>
    <w:p w:rsidR="00701455" w:rsidRDefault="00701455" w:rsidP="00D01E7D"/>
    <w:p w:rsidR="001100CF" w:rsidRDefault="001100CF" w:rsidP="001100CF">
      <w:pPr>
        <w:pStyle w:val="Heading2"/>
      </w:pPr>
      <w:r>
        <w:t>Adv Fish / Rivers</w:t>
      </w:r>
    </w:p>
    <w:p w:rsidR="001100CF" w:rsidRDefault="001100CF" w:rsidP="001100CF"/>
    <w:p w:rsidR="00752CE6" w:rsidRDefault="00752CE6" w:rsidP="00752CE6">
      <w:pPr>
        <w:pStyle w:val="Heading3"/>
      </w:pPr>
      <w:r>
        <w:t xml:space="preserve">2ac Removal Saves </w:t>
      </w:r>
      <w:r w:rsidR="00167263">
        <w:t>Fish</w:t>
      </w:r>
    </w:p>
    <w:p w:rsidR="00752CE6" w:rsidRDefault="00752CE6" w:rsidP="00752CE6"/>
    <w:p w:rsidR="00167263" w:rsidRPr="00322FB3" w:rsidRDefault="00167263" w:rsidP="00167263">
      <w:pPr>
        <w:pStyle w:val="Heading4"/>
      </w:pPr>
      <w:r w:rsidRPr="004F753F">
        <w:t xml:space="preserve">Dam removal paves the way for </w:t>
      </w:r>
      <w:r w:rsidRPr="004F753F">
        <w:rPr>
          <w:u w:val="single"/>
        </w:rPr>
        <w:t>rebuilding habitats</w:t>
      </w:r>
      <w:r w:rsidRPr="004F753F">
        <w:t xml:space="preserve"> for fish to return and spawn – </w:t>
      </w:r>
      <w:r w:rsidRPr="004F753F">
        <w:rPr>
          <w:u w:val="single"/>
        </w:rPr>
        <w:t>empirics</w:t>
      </w:r>
      <w:r>
        <w:t>.</w:t>
      </w:r>
    </w:p>
    <w:p w:rsidR="00167263" w:rsidRDefault="00167263" w:rsidP="00167263">
      <w:r>
        <w:rPr>
          <w:rStyle w:val="Style13ptBold"/>
        </w:rPr>
        <w:t xml:space="preserve">Kurlansky ’20 </w:t>
      </w:r>
      <w:r w:rsidRPr="00322FB3">
        <w:rPr>
          <w:sz w:val="16"/>
          <w:szCs w:val="16"/>
        </w:rPr>
        <w:t>(Mark Kurlansky; acclaimed American journalist, lecturer at Columbia University School of Journalism, Yale University, Colby College, Grinnell College, the University of Dayton, author of numerous aquatic life books; 3-5-2020; "Saving salmon means taking down hydroelectric power dams—and it's not easy"; Salon; https://www.salon.com/2020/03/05/saving-salmon-means-taking-down-hydroelectric-power-damsand-its-not-easy/; Accessed 6-21-2021; RD)</w:t>
      </w:r>
    </w:p>
    <w:p w:rsidR="00167263" w:rsidRPr="004F753F" w:rsidRDefault="00167263" w:rsidP="00167263">
      <w:pPr>
        <w:rPr>
          <w:sz w:val="16"/>
        </w:rPr>
      </w:pPr>
      <w:r w:rsidRPr="00322FB3">
        <w:rPr>
          <w:sz w:val="16"/>
        </w:rPr>
        <w:t xml:space="preserve">In Oregon the </w:t>
      </w:r>
      <w:r w:rsidRPr="00322FB3">
        <w:rPr>
          <w:rStyle w:val="StyleUnderline"/>
        </w:rPr>
        <w:t>removal of the Beeson-Robison Diversion Dam</w:t>
      </w:r>
      <w:r w:rsidRPr="00322FB3">
        <w:rPr>
          <w:sz w:val="16"/>
        </w:rPr>
        <w:t xml:space="preserve"> on Wagner Creek, a tributary of the Rogue, </w:t>
      </w:r>
      <w:r w:rsidRPr="00322FB3">
        <w:rPr>
          <w:rStyle w:val="StyleUnderline"/>
        </w:rPr>
        <w:t>is expected to help both juvenile passage of steelheads to the sea and their return for spawning</w:t>
      </w:r>
      <w:r w:rsidRPr="00322FB3">
        <w:rPr>
          <w:sz w:val="16"/>
        </w:rPr>
        <w:t>. It is also hoped that it will improve the coho run.</w:t>
      </w:r>
    </w:p>
    <w:p w:rsidR="00167263" w:rsidRPr="004F753F" w:rsidRDefault="00167263" w:rsidP="00167263">
      <w:pPr>
        <w:rPr>
          <w:sz w:val="16"/>
        </w:rPr>
      </w:pPr>
      <w:r w:rsidRPr="00322FB3">
        <w:rPr>
          <w:sz w:val="16"/>
        </w:rPr>
        <w:t xml:space="preserve">Also on the Rogue, in 2010 the </w:t>
      </w:r>
      <w:r w:rsidRPr="00322FB3">
        <w:rPr>
          <w:rStyle w:val="StyleUnderline"/>
        </w:rPr>
        <w:t>Gold Ray Dam was removed</w:t>
      </w:r>
      <w:r w:rsidRPr="00322FB3">
        <w:rPr>
          <w:sz w:val="16"/>
        </w:rPr>
        <w:t xml:space="preserve">—both the original wooden 1904 structure and the 1941 thirty-eight-foot-tall concrete one. It was a hydroelectric dam, but once it was taken off the grid in 1972, it no longer served a purpose. </w:t>
      </w:r>
      <w:r w:rsidRPr="00322FB3">
        <w:rPr>
          <w:rStyle w:val="StyleUnderline"/>
        </w:rPr>
        <w:t xml:space="preserve">Its removal opened up </w:t>
      </w:r>
      <w:r w:rsidRPr="00322FB3">
        <w:rPr>
          <w:rStyle w:val="Emphasis"/>
        </w:rPr>
        <w:t>333 miles</w:t>
      </w:r>
      <w:r w:rsidRPr="00322FB3">
        <w:rPr>
          <w:rStyle w:val="StyleUnderline"/>
        </w:rPr>
        <w:t xml:space="preserve"> of spawning grounds</w:t>
      </w:r>
      <w:r w:rsidRPr="00322FB3">
        <w:rPr>
          <w:sz w:val="16"/>
        </w:rPr>
        <w:t>.</w:t>
      </w:r>
    </w:p>
    <w:p w:rsidR="00167263" w:rsidRPr="004F753F" w:rsidRDefault="00167263" w:rsidP="00167263">
      <w:pPr>
        <w:rPr>
          <w:sz w:val="16"/>
        </w:rPr>
      </w:pPr>
      <w:r w:rsidRPr="00322FB3">
        <w:rPr>
          <w:rStyle w:val="StyleUnderline"/>
        </w:rPr>
        <w:t>The Hood River, which flows into the Columbia in Oregon, had its Powerdale Dam removed in 2010</w:t>
      </w:r>
      <w:r w:rsidRPr="00322FB3">
        <w:rPr>
          <w:sz w:val="16"/>
        </w:rPr>
        <w:t>. This was an obsolete 1923 hydroelectric dam, and its removal opened many miles to salmon passage.</w:t>
      </w:r>
    </w:p>
    <w:p w:rsidR="00167263" w:rsidRPr="004F753F" w:rsidRDefault="00167263" w:rsidP="00167263">
      <w:pPr>
        <w:rPr>
          <w:sz w:val="16"/>
        </w:rPr>
      </w:pPr>
      <w:r w:rsidRPr="00322FB3">
        <w:rPr>
          <w:sz w:val="16"/>
        </w:rPr>
        <w:t xml:space="preserve">In July 2017, also </w:t>
      </w:r>
      <w:r w:rsidRPr="00322FB3">
        <w:rPr>
          <w:rStyle w:val="StyleUnderline"/>
        </w:rPr>
        <w:t>in Oregon, the Dillon Diversion Dam, a fifteen-foot-high structure built in 1915, was removed</w:t>
      </w:r>
      <w:r w:rsidRPr="00322FB3">
        <w:rPr>
          <w:sz w:val="16"/>
        </w:rPr>
        <w:t xml:space="preserve">. The project is aimed at improving irrigation while also opening habitat for steelhead, kings, and coho, as well as Pacific lamprey. </w:t>
      </w:r>
      <w:r w:rsidRPr="00322FB3">
        <w:rPr>
          <w:rStyle w:val="Emphasis"/>
        </w:rPr>
        <w:t>Pacific lamprey</w:t>
      </w:r>
      <w:r w:rsidRPr="00322FB3">
        <w:rPr>
          <w:sz w:val="16"/>
        </w:rPr>
        <w:t xml:space="preserve">, also an anadromous species, is native to the Pacific coast from Mexico to Japan. </w:t>
      </w:r>
      <w:r w:rsidRPr="00322FB3">
        <w:rPr>
          <w:rStyle w:val="StyleUnderline"/>
        </w:rPr>
        <w:t>In recent years this fish</w:t>
      </w:r>
      <w:r w:rsidRPr="00322FB3">
        <w:rPr>
          <w:sz w:val="16"/>
        </w:rPr>
        <w:t xml:space="preserve">, important to the food and culture of Native Americans, especially in the Pacific Northwest, </w:t>
      </w:r>
      <w:r w:rsidRPr="00322FB3">
        <w:rPr>
          <w:rStyle w:val="StyleUnderline"/>
        </w:rPr>
        <w:t xml:space="preserve">has been dramatically declining, in part </w:t>
      </w:r>
      <w:r w:rsidRPr="00322FB3">
        <w:rPr>
          <w:rStyle w:val="Emphasis"/>
        </w:rPr>
        <w:t>because of dams</w:t>
      </w:r>
      <w:r w:rsidRPr="00322FB3">
        <w:rPr>
          <w:sz w:val="16"/>
        </w:rPr>
        <w:t>.</w:t>
      </w:r>
    </w:p>
    <w:p w:rsidR="00167263" w:rsidRPr="004F753F" w:rsidRDefault="00167263" w:rsidP="00167263">
      <w:pPr>
        <w:rPr>
          <w:sz w:val="16"/>
          <w:szCs w:val="16"/>
        </w:rPr>
      </w:pPr>
      <w:r w:rsidRPr="00322FB3">
        <w:rPr>
          <w:sz w:val="16"/>
          <w:szCs w:val="16"/>
        </w:rPr>
        <w:t>In California the Albion River in Mendocino County, struggling since the lumber industry established itself there in the 1850s, has new hope since the ten-foot-high Glenbrook Gulch Dam was torn down to allow the passage of steelhead and coho.</w:t>
      </w:r>
    </w:p>
    <w:p w:rsidR="00167263" w:rsidRPr="004F753F" w:rsidRDefault="00167263" w:rsidP="00167263">
      <w:pPr>
        <w:rPr>
          <w:sz w:val="16"/>
        </w:rPr>
      </w:pPr>
      <w:r w:rsidRPr="00322FB3">
        <w:rPr>
          <w:sz w:val="16"/>
        </w:rPr>
        <w:t xml:space="preserve">In April 2016 the </w:t>
      </w:r>
      <w:r w:rsidRPr="00322FB3">
        <w:rPr>
          <w:rStyle w:val="StyleUnderline"/>
        </w:rPr>
        <w:t>governors of California and Oregon</w:t>
      </w:r>
      <w:r w:rsidRPr="00322FB3">
        <w:rPr>
          <w:sz w:val="16"/>
        </w:rPr>
        <w:t xml:space="preserve">, the US Secretary of the Interior, NOAA, and Pacific Power agreed to </w:t>
      </w:r>
      <w:r w:rsidRPr="00322FB3">
        <w:rPr>
          <w:rStyle w:val="StyleUnderline"/>
        </w:rPr>
        <w:t>remove four hydroelectric dams on the Klamath River</w:t>
      </w:r>
      <w:r w:rsidRPr="00322FB3">
        <w:rPr>
          <w:sz w:val="16"/>
        </w:rPr>
        <w:t xml:space="preserve">. As with most modern dam-removal agreements, the deal is complex. For the utility company, it avoids the costly obligation of building modern fish passes. But the deal also offers benefits to farmers and ranchers and specifies the undertaking of habitat restoration as well. If successful, </w:t>
      </w:r>
      <w:r w:rsidRPr="00322FB3">
        <w:rPr>
          <w:rStyle w:val="StyleUnderline"/>
        </w:rPr>
        <w:t xml:space="preserve">this could restore what once was one of the </w:t>
      </w:r>
      <w:r w:rsidRPr="00322FB3">
        <w:rPr>
          <w:rStyle w:val="Emphasis"/>
        </w:rPr>
        <w:t>greatest salmon and steelhead</w:t>
      </w:r>
      <w:r w:rsidRPr="00322FB3">
        <w:rPr>
          <w:rStyle w:val="StyleUnderline"/>
        </w:rPr>
        <w:t xml:space="preserve"> rivers of the Pacific Northwest</w:t>
      </w:r>
      <w:r w:rsidRPr="00322FB3">
        <w:rPr>
          <w:sz w:val="16"/>
        </w:rPr>
        <w:t>.</w:t>
      </w:r>
    </w:p>
    <w:p w:rsidR="00167263" w:rsidRPr="00322FB3" w:rsidRDefault="00167263" w:rsidP="00167263">
      <w:pPr>
        <w:rPr>
          <w:sz w:val="16"/>
          <w:szCs w:val="16"/>
        </w:rPr>
      </w:pPr>
      <w:r w:rsidRPr="00322FB3">
        <w:rPr>
          <w:sz w:val="16"/>
          <w:szCs w:val="16"/>
        </w:rPr>
        <w:t>One of the most celebrated dam removals is on Washington's Elwha River. Beginning in the Olympic Mountains and emptying into the Strait of Juan de Fuca between Washington and Canada, this river is only forty-five miles long. But with eight tributaries and a 321-mile watershed in mostly unspoiled wilderness, the Elwha once had an annual run of 8,000 king. It also had sizeable runs of sockeye, chum, pinks, and coho. The runs of pink salmon were an estimated 275,000 annually. Since 1911, when a hydroelectric dam was built across a narrow gorge near the mouth of the river, Elwha salmon of all species had nearly disappeared. The dam was in violation of an 1890 state law that required any dam blocking fish runs of any kind to provide adequate passage. But in turn-of-the-century Washington State, laws protecting fish were often ignored, especially if they interfered with entrepreneurs trying to make money. It was called economic development.</w:t>
      </w:r>
    </w:p>
    <w:p w:rsidR="00167263" w:rsidRPr="00322FB3" w:rsidRDefault="00167263" w:rsidP="00167263">
      <w:pPr>
        <w:rPr>
          <w:sz w:val="16"/>
          <w:szCs w:val="16"/>
        </w:rPr>
      </w:pPr>
      <w:r w:rsidRPr="00322FB3">
        <w:rPr>
          <w:sz w:val="16"/>
          <w:szCs w:val="16"/>
        </w:rPr>
        <w:t>The Elwha Dam was completed in 1912 with no fish passage. In an extraordinary example of how hatcheries are used to avoid true conservation measures, hatcheries began to be built to compensate for the vanishing salmon. The legislature even rewrote the law to allow hatcheries as acceptable substitutes for fish passages. But the hatcheries all failed.</w:t>
      </w:r>
    </w:p>
    <w:p w:rsidR="00167263" w:rsidRPr="00322FB3" w:rsidRDefault="00167263" w:rsidP="00167263">
      <w:pPr>
        <w:rPr>
          <w:sz w:val="16"/>
          <w:szCs w:val="16"/>
        </w:rPr>
      </w:pPr>
      <w:r w:rsidRPr="00322FB3">
        <w:rPr>
          <w:sz w:val="16"/>
          <w:szCs w:val="16"/>
        </w:rPr>
        <w:t>A second dam, also without fish passages, the Glines Canyon Dam, was completed eight miles farther upriver in 1927. It had a stylish curve and was generally considered a well-designed and attractive piece of engineering. The two dams produced enough electricity to power 15,000 average homes. But the Olympic Peninsula only had a protected National Park and one small tourist town, Port Angeles. In 1992 Congress authorized the Secretary of the Interior to acquire both dams and remove them if it was determined that this was necessary for the restoration of the river.</w:t>
      </w:r>
    </w:p>
    <w:p w:rsidR="00167263" w:rsidRPr="004F753F" w:rsidRDefault="00167263" w:rsidP="00167263">
      <w:pPr>
        <w:rPr>
          <w:sz w:val="16"/>
          <w:szCs w:val="16"/>
        </w:rPr>
      </w:pPr>
      <w:r w:rsidRPr="00322FB3">
        <w:rPr>
          <w:sz w:val="16"/>
          <w:szCs w:val="16"/>
        </w:rPr>
        <w:t>Clearly it was. But that only began a debate that lasted for nearly two decades. Legally, politically, and economically it is no small matter to tear down huge concrete structures that generate electricity such as the 108-foot-tall concrete Elwha and the 210-foot-high Glines Canyon. Dams this large had never been removed. The major opponent was one pulp mill, the dams' only remaining customer. (The energy had also been used for lumber mills, built over land sacred to the Klallam that damaged the countryside, but this activity had stopped.) The area was now mostly powered from the Bonneville Dam.</w:t>
      </w:r>
    </w:p>
    <w:p w:rsidR="00167263" w:rsidRPr="004F753F" w:rsidRDefault="00167263" w:rsidP="00167263">
      <w:pPr>
        <w:rPr>
          <w:sz w:val="16"/>
        </w:rPr>
      </w:pPr>
      <w:r w:rsidRPr="00322FB3">
        <w:rPr>
          <w:sz w:val="16"/>
        </w:rPr>
        <w:t xml:space="preserve">The $325 million to proceed was not approved until almost twenty years later, during the Obama presidency. But the </w:t>
      </w:r>
      <w:r w:rsidRPr="00322FB3">
        <w:rPr>
          <w:rStyle w:val="StyleUnderline"/>
        </w:rPr>
        <w:t xml:space="preserve">dam removal was only the </w:t>
      </w:r>
      <w:r w:rsidRPr="00322FB3">
        <w:rPr>
          <w:rStyle w:val="Emphasis"/>
        </w:rPr>
        <w:t>first step</w:t>
      </w:r>
      <w:r w:rsidRPr="00322FB3">
        <w:rPr>
          <w:sz w:val="16"/>
        </w:rPr>
        <w:t xml:space="preserve"> because the </w:t>
      </w:r>
      <w:r w:rsidRPr="00322FB3">
        <w:rPr>
          <w:rStyle w:val="StyleUnderline"/>
        </w:rPr>
        <w:t xml:space="preserve">reservoir the dam created had </w:t>
      </w:r>
      <w:r w:rsidRPr="00322FB3">
        <w:rPr>
          <w:rStyle w:val="Emphasis"/>
        </w:rPr>
        <w:t>destroyed gravel beds</w:t>
      </w:r>
      <w:r w:rsidRPr="00322FB3">
        <w:rPr>
          <w:rStyle w:val="StyleUnderline"/>
        </w:rPr>
        <w:t xml:space="preserve"> and filled the river bottom with </w:t>
      </w:r>
      <w:r w:rsidRPr="00322FB3">
        <w:rPr>
          <w:rStyle w:val="Emphasis"/>
        </w:rPr>
        <w:t>sediment</w:t>
      </w:r>
      <w:r w:rsidRPr="00322FB3">
        <w:rPr>
          <w:sz w:val="16"/>
        </w:rPr>
        <w:t xml:space="preserve">. In fact, removing the dam itself did not represent the majority of the cost of the project. A </w:t>
      </w:r>
      <w:r w:rsidRPr="00322FB3">
        <w:rPr>
          <w:rStyle w:val="Emphasis"/>
        </w:rPr>
        <w:t>riverbed</w:t>
      </w:r>
      <w:r w:rsidRPr="00322FB3">
        <w:rPr>
          <w:rStyle w:val="StyleUnderline"/>
        </w:rPr>
        <w:t xml:space="preserve"> below the dam suitable for </w:t>
      </w:r>
      <w:r w:rsidRPr="00322FB3">
        <w:rPr>
          <w:rStyle w:val="Emphasis"/>
        </w:rPr>
        <w:t>salmon spawning</w:t>
      </w:r>
      <w:r w:rsidRPr="00322FB3">
        <w:rPr>
          <w:rStyle w:val="StyleUnderline"/>
        </w:rPr>
        <w:t xml:space="preserve"> had to be </w:t>
      </w:r>
      <w:r w:rsidRPr="00322FB3">
        <w:rPr>
          <w:rStyle w:val="Emphasis"/>
        </w:rPr>
        <w:t>rebuilt</w:t>
      </w:r>
      <w:r w:rsidRPr="00322FB3">
        <w:rPr>
          <w:sz w:val="16"/>
        </w:rPr>
        <w:t>. The work on the Elwha River is the largest dam-removal project in American history, though the Klamath project could end up even bigger.</w:t>
      </w:r>
    </w:p>
    <w:p w:rsidR="00167263" w:rsidRPr="004F753F" w:rsidRDefault="00167263" w:rsidP="00167263">
      <w:pPr>
        <w:rPr>
          <w:sz w:val="16"/>
        </w:rPr>
      </w:pPr>
      <w:r w:rsidRPr="00322FB3">
        <w:rPr>
          <w:rStyle w:val="StyleUnderline"/>
        </w:rPr>
        <w:t>Once the dams came down</w:t>
      </w:r>
      <w:r w:rsidRPr="00322FB3">
        <w:rPr>
          <w:sz w:val="16"/>
        </w:rPr>
        <w:t xml:space="preserve"> in 2011, the formerly clear water turned mud brown. </w:t>
      </w:r>
      <w:r w:rsidRPr="00322FB3">
        <w:rPr>
          <w:rStyle w:val="StyleUnderline"/>
        </w:rPr>
        <w:t>So much sand poured out of the rivers that a delta with a recreational beach has been created in the expanded coastline</w:t>
      </w:r>
      <w:r w:rsidRPr="00322FB3">
        <w:rPr>
          <w:sz w:val="16"/>
        </w:rPr>
        <w:t xml:space="preserve">. </w:t>
      </w:r>
      <w:r w:rsidRPr="00322FB3">
        <w:rPr>
          <w:rStyle w:val="StyleUnderline"/>
        </w:rPr>
        <w:t xml:space="preserve">Only months after the last of the concrete was removed, </w:t>
      </w:r>
      <w:r w:rsidRPr="00322FB3">
        <w:rPr>
          <w:rStyle w:val="Emphasis"/>
        </w:rPr>
        <w:t>steelhead entered the river</w:t>
      </w:r>
      <w:r w:rsidRPr="00322FB3">
        <w:rPr>
          <w:rStyle w:val="StyleUnderline"/>
        </w:rPr>
        <w:t xml:space="preserve"> to spawn above the dams for the </w:t>
      </w:r>
      <w:r w:rsidRPr="00322FB3">
        <w:rPr>
          <w:rStyle w:val="Emphasis"/>
        </w:rPr>
        <w:t>first time in a century</w:t>
      </w:r>
      <w:r w:rsidRPr="00322FB3">
        <w:rPr>
          <w:sz w:val="16"/>
        </w:rPr>
        <w:t xml:space="preserve">. </w:t>
      </w:r>
      <w:r w:rsidRPr="00322FB3">
        <w:rPr>
          <w:rStyle w:val="StyleUnderline"/>
        </w:rPr>
        <w:t>Since then king, coho, and chum have entered the river</w:t>
      </w:r>
      <w:r w:rsidRPr="00322FB3">
        <w:rPr>
          <w:sz w:val="16"/>
        </w:rPr>
        <w:t>.</w:t>
      </w:r>
    </w:p>
    <w:p w:rsidR="00167263" w:rsidRPr="00322FB3" w:rsidRDefault="00167263" w:rsidP="00167263">
      <w:pPr>
        <w:rPr>
          <w:sz w:val="16"/>
          <w:szCs w:val="16"/>
        </w:rPr>
      </w:pPr>
      <w:r w:rsidRPr="00322FB3">
        <w:rPr>
          <w:sz w:val="16"/>
          <w:szCs w:val="16"/>
        </w:rPr>
        <w:t>The problem is that the $325 million recovery program included the building of hatcheries. And so, a debate begins as to whether a hatchery will enhance, damage, or accomplish nothing for this river. Historically, hatcheries have usually not worked. In a few cases where habitat was restored and no stock spawned there anymore, hatcheries have brought back a salmon run. There are also rivers like the Mersey, where once the habitat was restored strays from the area repopulated the river. If successful, this would be the most natural and the most likely strategy for longterm success. But some people regard it as too much of a long shot and cannot shake off the notion that fish can be made.</w:t>
      </w:r>
    </w:p>
    <w:p w:rsidR="00167263" w:rsidRPr="004F753F" w:rsidRDefault="00167263" w:rsidP="00167263">
      <w:pPr>
        <w:rPr>
          <w:sz w:val="16"/>
          <w:szCs w:val="16"/>
        </w:rPr>
      </w:pPr>
      <w:r w:rsidRPr="00322FB3">
        <w:rPr>
          <w:sz w:val="16"/>
          <w:szCs w:val="16"/>
        </w:rPr>
        <w:t>And there are certain to be other problems. The State wants both commercial and recreational fishing, which are usually in conflict, and the Klallam tribe wants their fishing rights restored.</w:t>
      </w:r>
    </w:p>
    <w:p w:rsidR="00167263" w:rsidRPr="004F753F" w:rsidRDefault="00167263" w:rsidP="00167263">
      <w:pPr>
        <w:rPr>
          <w:sz w:val="16"/>
        </w:rPr>
      </w:pPr>
      <w:r w:rsidRPr="00322FB3">
        <w:rPr>
          <w:sz w:val="16"/>
        </w:rPr>
        <w:t xml:space="preserve">The Elwha demonstrates that </w:t>
      </w:r>
      <w:r w:rsidRPr="00322FB3">
        <w:rPr>
          <w:rStyle w:val="StyleUnderline"/>
        </w:rPr>
        <w:t>to restore the Pacific Northwest</w:t>
      </w:r>
      <w:r w:rsidRPr="00322FB3">
        <w:rPr>
          <w:sz w:val="16"/>
        </w:rPr>
        <w:t xml:space="preserve">, </w:t>
      </w:r>
      <w:r w:rsidRPr="00322FB3">
        <w:rPr>
          <w:rStyle w:val="StyleUnderline"/>
        </w:rPr>
        <w:t>dam removal is only the beginning</w:t>
      </w:r>
      <w:r w:rsidRPr="00322FB3">
        <w:rPr>
          <w:sz w:val="16"/>
        </w:rPr>
        <w:t xml:space="preserve">. </w:t>
      </w:r>
      <w:r w:rsidRPr="00322FB3">
        <w:rPr>
          <w:rStyle w:val="StyleUnderline"/>
        </w:rPr>
        <w:t>The habitat must be restored, and that means rebuilding forests and riverbanks</w:t>
      </w:r>
      <w:r w:rsidRPr="00322FB3">
        <w:rPr>
          <w:sz w:val="16"/>
        </w:rPr>
        <w:t>.</w:t>
      </w:r>
    </w:p>
    <w:p w:rsidR="00167263" w:rsidRPr="004F753F" w:rsidRDefault="00167263" w:rsidP="00167263">
      <w:pPr>
        <w:rPr>
          <w:sz w:val="16"/>
        </w:rPr>
      </w:pPr>
      <w:r w:rsidRPr="00322FB3">
        <w:rPr>
          <w:sz w:val="16"/>
        </w:rPr>
        <w:t xml:space="preserve">Hydroelectric dams were part of a strategy to develop human activity at the expense of nature. And this idea still has its supporters. Many people may not want to live in a world of dangerous bears and pesky insects. Species in California, Oregon, and Washington figure prominently on lists of endangered and declining insects. </w:t>
      </w:r>
      <w:r w:rsidRPr="00322FB3">
        <w:rPr>
          <w:rStyle w:val="StyleUnderline"/>
        </w:rPr>
        <w:t>Many of these insects—such as stoneflies, which are vanishing along with wild riverbanks—are prime food for salmon and trout</w:t>
      </w:r>
      <w:r w:rsidRPr="00322FB3">
        <w:rPr>
          <w:sz w:val="16"/>
        </w:rPr>
        <w:t xml:space="preserve">. </w:t>
      </w:r>
      <w:r w:rsidRPr="00322FB3">
        <w:rPr>
          <w:rStyle w:val="StyleUnderline"/>
        </w:rPr>
        <w:t>It is not only the tall grasses and bushes of pesticide-free banks that need to be restored, but also the forests that surround, or used to surround, the rivers</w:t>
      </w:r>
      <w:r w:rsidRPr="00322FB3">
        <w:rPr>
          <w:sz w:val="16"/>
        </w:rPr>
        <w:t>.</w:t>
      </w:r>
    </w:p>
    <w:p w:rsidR="00167263" w:rsidRPr="004F753F" w:rsidRDefault="00167263" w:rsidP="00167263">
      <w:pPr>
        <w:rPr>
          <w:sz w:val="16"/>
        </w:rPr>
      </w:pPr>
      <w:r w:rsidRPr="00322FB3">
        <w:rPr>
          <w:sz w:val="16"/>
        </w:rPr>
        <w:t xml:space="preserve">Sergei Korostelev, a leading fish biologist on Russia's Kamchatka Peninsula, recently visited Washington State and was shown rivers such as the Columbia, where Washington was hoping to restore king salmon stocks. "I was taken to a beautiful green area, but I noticed there were no mosquitoes, no insects. </w:t>
      </w:r>
      <w:r w:rsidRPr="00322FB3">
        <w:rPr>
          <w:rStyle w:val="StyleUnderline"/>
        </w:rPr>
        <w:t xml:space="preserve">Kings live in a river for years and with no insects, there would be </w:t>
      </w:r>
      <w:r w:rsidRPr="00322FB3">
        <w:rPr>
          <w:rStyle w:val="Emphasis"/>
        </w:rPr>
        <w:t>nothing to eat</w:t>
      </w:r>
      <w:r w:rsidRPr="00322FB3">
        <w:rPr>
          <w:sz w:val="16"/>
        </w:rPr>
        <w:t xml:space="preserve">. </w:t>
      </w:r>
      <w:r w:rsidRPr="00322FB3">
        <w:rPr>
          <w:rStyle w:val="StyleUnderline"/>
        </w:rPr>
        <w:t xml:space="preserve">Why would a king </w:t>
      </w:r>
      <w:r w:rsidRPr="00322FB3">
        <w:rPr>
          <w:rStyle w:val="Emphasis"/>
        </w:rPr>
        <w:t>return</w:t>
      </w:r>
      <w:r w:rsidRPr="00322FB3">
        <w:rPr>
          <w:rStyle w:val="StyleUnderline"/>
        </w:rPr>
        <w:t xml:space="preserve"> to a river with no food</w:t>
      </w:r>
      <w:r w:rsidRPr="00322FB3">
        <w:rPr>
          <w:sz w:val="16"/>
        </w:rPr>
        <w:t>?" he asked.</w:t>
      </w:r>
    </w:p>
    <w:p w:rsidR="00167263" w:rsidRPr="00322FB3" w:rsidRDefault="00167263" w:rsidP="00167263">
      <w:pPr>
        <w:rPr>
          <w:sz w:val="16"/>
          <w:szCs w:val="16"/>
        </w:rPr>
      </w:pPr>
      <w:r w:rsidRPr="00322FB3">
        <w:rPr>
          <w:sz w:val="16"/>
          <w:szCs w:val="16"/>
        </w:rPr>
        <w:t>While the idea of habitat restoration is not nearly as old as habitat destruction, some projects have been pursued for more than a century. Ironically, one of the oldest is dam building: not concrete walls that block rivers but small dams with sluices that can protect salmon from unpredictable floods and droughts. In the Scottish Highlands such a dam was built in 1900 on the River Helmsdale and another, still in service, in the 1950s. The one in use on the River Thurso was built in 1907.</w:t>
      </w:r>
    </w:p>
    <w:p w:rsidR="00167263" w:rsidRPr="004F753F" w:rsidRDefault="00167263" w:rsidP="00167263">
      <w:pPr>
        <w:rPr>
          <w:sz w:val="16"/>
        </w:rPr>
      </w:pPr>
      <w:r w:rsidRPr="00322FB3">
        <w:rPr>
          <w:rStyle w:val="StyleUnderline"/>
        </w:rPr>
        <w:t xml:space="preserve">In British Columbia projects were undertaken to restore rivers that had silted over by </w:t>
      </w:r>
      <w:r w:rsidRPr="00322FB3">
        <w:rPr>
          <w:rStyle w:val="Emphasis"/>
        </w:rPr>
        <w:t>uncovering and cleaning gravel</w:t>
      </w:r>
      <w:r w:rsidRPr="00322FB3">
        <w:rPr>
          <w:sz w:val="16"/>
        </w:rPr>
        <w:t xml:space="preserve">. </w:t>
      </w:r>
      <w:r w:rsidRPr="00322FB3">
        <w:rPr>
          <w:rStyle w:val="StyleUnderline"/>
        </w:rPr>
        <w:t xml:space="preserve">The Nooksack in Washington is a wide and wild river with strong currents, but salmon need the </w:t>
      </w:r>
      <w:r w:rsidRPr="00322FB3">
        <w:rPr>
          <w:rStyle w:val="Emphasis"/>
        </w:rPr>
        <w:t>pools and calm pockets</w:t>
      </w:r>
      <w:r w:rsidRPr="00322FB3">
        <w:rPr>
          <w:rStyle w:val="StyleUnderline"/>
        </w:rPr>
        <w:t xml:space="preserve"> created by </w:t>
      </w:r>
      <w:r w:rsidRPr="00322FB3">
        <w:rPr>
          <w:rStyle w:val="Emphasis"/>
        </w:rPr>
        <w:t>log jams</w:t>
      </w:r>
      <w:r w:rsidRPr="00322FB3">
        <w:rPr>
          <w:rStyle w:val="StyleUnderline"/>
        </w:rPr>
        <w:t xml:space="preserve"> that do not naturally exist anymore</w:t>
      </w:r>
      <w:r w:rsidRPr="00322FB3">
        <w:rPr>
          <w:sz w:val="16"/>
        </w:rPr>
        <w:t>. Rivers like this constantly change, so a spawning salmon does not always manage to find the place of its birth, or discovers that its original nesting spot is no longer suitable for a redd. The salmon will find a new place if there are suitable spots. The river has had sockeye, chum, coho, and pink, but for the moment the focus is on bringing back king salmon.</w:t>
      </w:r>
    </w:p>
    <w:p w:rsidR="00167263" w:rsidRPr="00322FB3" w:rsidRDefault="00167263" w:rsidP="00167263">
      <w:pPr>
        <w:rPr>
          <w:sz w:val="16"/>
        </w:rPr>
      </w:pPr>
      <w:r w:rsidRPr="00322FB3">
        <w:rPr>
          <w:sz w:val="16"/>
        </w:rPr>
        <w:t xml:space="preserve">There have been small projects for the past ten years, but now </w:t>
      </w:r>
      <w:r w:rsidRPr="00322FB3">
        <w:rPr>
          <w:rStyle w:val="StyleUnderline"/>
        </w:rPr>
        <w:t>a huge habitat restoration project is being undertaking by the Nooksack tribe with Washington State funding</w:t>
      </w:r>
      <w:r w:rsidRPr="00322FB3">
        <w:rPr>
          <w:sz w:val="16"/>
        </w:rPr>
        <w:t xml:space="preserve">. </w:t>
      </w:r>
      <w:r w:rsidRPr="00322FB3">
        <w:rPr>
          <w:rStyle w:val="StyleUnderline"/>
        </w:rPr>
        <w:t>They are constructing</w:t>
      </w:r>
      <w:r w:rsidRPr="00322FB3">
        <w:rPr>
          <w:sz w:val="16"/>
        </w:rPr>
        <w:t xml:space="preserve"> side channels and </w:t>
      </w:r>
      <w:r w:rsidRPr="00322FB3">
        <w:rPr>
          <w:rStyle w:val="Emphasis"/>
        </w:rPr>
        <w:t>Engineered Log Jams</w:t>
      </w:r>
      <w:r w:rsidRPr="00322FB3">
        <w:rPr>
          <w:sz w:val="16"/>
        </w:rPr>
        <w:t xml:space="preserve"> (ELJ), </w:t>
      </w:r>
      <w:r w:rsidRPr="00322FB3">
        <w:rPr>
          <w:rStyle w:val="StyleUnderline"/>
        </w:rPr>
        <w:t>which create the pools and eddies once made by fallen trees</w:t>
      </w:r>
      <w:r w:rsidRPr="00322FB3">
        <w:rPr>
          <w:sz w:val="16"/>
        </w:rPr>
        <w:t xml:space="preserve">. Deep holes are dug and thick logs sunk vertically in the riverbed with other logs chained to them. Every log jam engineer has a different log jam design for different locations. </w:t>
      </w:r>
      <w:r w:rsidRPr="00322FB3">
        <w:rPr>
          <w:rStyle w:val="StyleUnderline"/>
        </w:rPr>
        <w:t xml:space="preserve">On one wide crook of the fast, gray, cold Nooksack, </w:t>
      </w:r>
      <w:r w:rsidRPr="00322FB3">
        <w:rPr>
          <w:rStyle w:val="Emphasis"/>
        </w:rPr>
        <w:t>3,000 logs</w:t>
      </w:r>
      <w:r w:rsidRPr="00322FB3">
        <w:rPr>
          <w:rStyle w:val="StyleUnderline"/>
        </w:rPr>
        <w:t xml:space="preserve"> were being placed</w:t>
      </w:r>
      <w:r w:rsidRPr="00322FB3">
        <w:rPr>
          <w:sz w:val="16"/>
        </w:rPr>
        <w:t>. The State of Washington is spending millions of dollars building strong, stable, artificial log jams.</w:t>
      </w:r>
    </w:p>
    <w:p w:rsidR="00167263" w:rsidRDefault="00167263" w:rsidP="00752CE6"/>
    <w:p w:rsidR="00752CE6" w:rsidRDefault="00752CE6" w:rsidP="00752CE6">
      <w:pPr>
        <w:pStyle w:val="Heading4"/>
      </w:pPr>
      <w:r>
        <w:t>Dam Removal is empirically successful and solves salmon</w:t>
      </w:r>
    </w:p>
    <w:p w:rsidR="00752CE6" w:rsidRPr="009B44E8" w:rsidRDefault="00752CE6" w:rsidP="00752CE6">
      <w:pPr>
        <w:shd w:val="clear" w:color="auto" w:fill="FFFFFF"/>
        <w:spacing w:line="235" w:lineRule="atLeast"/>
        <w:rPr>
          <w:color w:val="222222"/>
        </w:rPr>
      </w:pPr>
      <w:r>
        <w:rPr>
          <w:b/>
          <w:bCs/>
          <w:color w:val="222222"/>
          <w:sz w:val="26"/>
          <w:szCs w:val="26"/>
        </w:rPr>
        <w:t>Walls &amp; Gonzales, 20</w:t>
      </w:r>
      <w:r>
        <w:rPr>
          <w:color w:val="222222"/>
        </w:rPr>
        <w:t> --- *senior fellow at Resources for the Future, AND **Research Analyst at Resources for the Future (OCT. 22, 2020, MARGARET A. WALLS AND VINCENT GONZALES, “Dismantling Dams Can Help Address US Infrastructure Problems,” </w:t>
      </w:r>
      <w:hyperlink r:id="rId27" w:tgtFrame="_blank" w:history="1">
        <w:r>
          <w:rPr>
            <w:rStyle w:val="Hyperlink"/>
          </w:rPr>
          <w:t>https://www.resources.org/archives/dismantling-dams-can-help-address-us-infrastructure-problems/</w:t>
        </w:r>
      </w:hyperlink>
      <w:r>
        <w:rPr>
          <w:color w:val="222222"/>
        </w:rPr>
        <w:t>, HS)</w:t>
      </w:r>
    </w:p>
    <w:p w:rsidR="00752CE6" w:rsidRDefault="00752CE6" w:rsidP="00752CE6">
      <w:r>
        <w:t>Removing an obsolete or deteriorating dam can often be a better option than repairing it. In many cases, removal is less costly than repair, and if the dam no longer provides services of sufficient value, spending money on repairs makes little sense.</w:t>
      </w:r>
    </w:p>
    <w:p w:rsidR="00752CE6" w:rsidRDefault="00752CE6" w:rsidP="00752CE6">
      <w:r w:rsidRPr="005C01D6">
        <w:rPr>
          <w:rStyle w:val="StyleUnderline"/>
        </w:rPr>
        <w:t>Removing a dam can have many environmental benefits. Dam removal restores a river’s natural function, improving water quality and conditions for aquatic habitat by increasing flows and reducing water temperatures, and provides passage to and from the ocean for anadromous fish species such as salmon</w:t>
      </w:r>
      <w:r>
        <w:t>. Most dam removals on the West Coast have been motivated by the need to improve passage for salmon and steelhead trout, several populations of which are listed as threatened or endangered under the Endangered Species Act.</w:t>
      </w:r>
    </w:p>
    <w:p w:rsidR="00752CE6" w:rsidRDefault="00752CE6" w:rsidP="00752CE6">
      <w:r w:rsidRPr="005C01D6">
        <w:rPr>
          <w:rStyle w:val="StyleUnderline"/>
        </w:rPr>
        <w:t>The removals have ranged from very small dams</w:t>
      </w:r>
      <w:r>
        <w:t xml:space="preserve">, such as the 81 dams removed from the Cleveland National Forest in Southern California, </w:t>
      </w:r>
      <w:r w:rsidRPr="005C01D6">
        <w:rPr>
          <w:rStyle w:val="StyleUnderline"/>
        </w:rPr>
        <w:t>to large dams</w:t>
      </w:r>
      <w:r>
        <w:t xml:space="preserve"> with removal costs in the tens of millions of dollars, such as the 106-foot-tall San Clemente Dam in California and the Elwha and Glines Canyon Dams in Washington. On the East Coast, removals of dams such as the Edwards Dam on the Kennebec River in Maine and the Embrey Dam on Virginia’s Rappahannock River have benefited oceangoing species such as American shad, alewife, blueback herring, and American eel (a catadromous species that lives in freshwater and returns to the ocean to breed).</w:t>
      </w:r>
    </w:p>
    <w:p w:rsidR="00752CE6" w:rsidRPr="009B44E8" w:rsidRDefault="00752CE6" w:rsidP="00752CE6">
      <w:pPr>
        <w:rPr>
          <w:u w:val="single"/>
        </w:rPr>
      </w:pPr>
      <w:r w:rsidRPr="005C01D6">
        <w:rPr>
          <w:rStyle w:val="StyleUnderline"/>
        </w:rPr>
        <w:t>Dam removal can help with this infrastructure problem in the United States, and numerous success stories provide good examples.</w:t>
      </w:r>
    </w:p>
    <w:p w:rsidR="00752CE6" w:rsidRDefault="00752CE6" w:rsidP="00752CE6">
      <w:r>
        <w:t xml:space="preserve">Dam removal also can create new river recreation opportunities by providing unimpeded boat passage and restoring whitewater conditions. The removal of three dams on the Cuyahoga River in Ohio was motivated by concerns over water quality, but </w:t>
      </w:r>
      <w:r w:rsidRPr="005C01D6">
        <w:rPr>
          <w:rStyle w:val="StyleUnderline"/>
        </w:rPr>
        <w:t xml:space="preserve">removing the dams actually spurred growth in the local outdoor recreation economy by producing Class 5 rapids in downtown Cuyahoga Falls. </w:t>
      </w:r>
      <w:r>
        <w:t>The final dam slated to come down on the Cuyahoga River, the 60-foot-tall Gorge Dam, is expected to reveal a buried 200-foot natural waterfall.</w:t>
      </w:r>
    </w:p>
    <w:p w:rsidR="00752CE6" w:rsidRDefault="00752CE6" w:rsidP="00752CE6">
      <w:r>
        <w:t>The removal of certain kinds of dams can improve river safety. Low-head (or “run-of-the-river”) dams, which lie across the width of a river or stream and typically form only a minimal reservoir, create underwater circulating hydraulics that have caused hundreds of drowning deaths. After six deaths in one summer at low-head dams in Iowa, the state launched the Water Trails and Low-head Dam Mitigation Program, which focuses on removing and reengineering low-head dams around the state while providing canoe and kayak trails to enhance river recreation.</w:t>
      </w:r>
    </w:p>
    <w:p w:rsidR="00752CE6" w:rsidRDefault="00752CE6" w:rsidP="00752CE6">
      <w:r w:rsidRPr="005C01D6">
        <w:rPr>
          <w:rStyle w:val="StyleUnderline"/>
        </w:rPr>
        <w:t>Despite these success stories, as of January 2020, only an estimated 1,700 dams have been removed in the United States.</w:t>
      </w:r>
      <w:r>
        <w:t xml:space="preserve"> Numbers are on the rise—nearly half of the removals have taken place in the last ten years—but are low relative to the total number of dams. Moreover, a mere five states account for half of all removals: Pennsylvania (343), California (173), Wisconsin (141), Michigan (94), and Ohio (82). Figure 2 shows dam removals by state in five-year increments from 1980 to 2020.</w:t>
      </w:r>
    </w:p>
    <w:p w:rsidR="00752CE6" w:rsidRDefault="00752CE6" w:rsidP="00752CE6"/>
    <w:p w:rsidR="00752CE6" w:rsidRDefault="00752CE6" w:rsidP="00752CE6">
      <w:pPr>
        <w:pStyle w:val="Heading4"/>
        <w:rPr>
          <w:shd w:val="clear" w:color="auto" w:fill="FFFFFF"/>
        </w:rPr>
      </w:pPr>
      <w:r>
        <w:rPr>
          <w:shd w:val="clear" w:color="auto" w:fill="FFFFFF"/>
        </w:rPr>
        <w:t>Removing high risk dams restores fish and resurrects ecosystems</w:t>
      </w:r>
    </w:p>
    <w:p w:rsidR="00752CE6" w:rsidRPr="00C716B9" w:rsidRDefault="00752CE6" w:rsidP="00752CE6">
      <w:pPr>
        <w:spacing w:after="0" w:line="240" w:lineRule="auto"/>
        <w:rPr>
          <w:rFonts w:ascii="Times New Roman" w:eastAsia="Times New Roman" w:hAnsi="Times New Roman" w:cs="Times New Roman"/>
          <w:sz w:val="24"/>
        </w:rPr>
      </w:pPr>
      <w:r w:rsidRPr="00A637C0">
        <w:rPr>
          <w:rFonts w:eastAsia="Times New Roman"/>
          <w:b/>
          <w:bCs/>
          <w:color w:val="222222"/>
          <w:sz w:val="26"/>
          <w:szCs w:val="26"/>
          <w:shd w:val="clear" w:color="auto" w:fill="FFFFFF"/>
        </w:rPr>
        <w:t>Chouinard, 14</w:t>
      </w:r>
      <w:r w:rsidRPr="00A637C0">
        <w:rPr>
          <w:rFonts w:eastAsia="Times New Roman"/>
          <w:color w:val="222222"/>
          <w:shd w:val="clear" w:color="auto" w:fill="FFFFFF"/>
        </w:rPr>
        <w:t> --- founder of Patagonia and executive producer of the documentary ''DamNation'' (8 May 2014, Yvon Chouinard, The New Yo</w:t>
      </w:r>
      <w:r>
        <w:rPr>
          <w:rFonts w:eastAsia="Times New Roman"/>
          <w:color w:val="222222"/>
          <w:shd w:val="clear" w:color="auto" w:fill="FFFFFF"/>
        </w:rPr>
        <w:t xml:space="preserve">rk </w:t>
      </w:r>
      <w:r w:rsidRPr="00A637C0">
        <w:rPr>
          <w:rFonts w:eastAsia="Times New Roman"/>
          <w:color w:val="222222"/>
          <w:shd w:val="clear" w:color="auto" w:fill="FFFFFF"/>
        </w:rPr>
        <w:t xml:space="preserve">Times, “Tear Down 'Deadbeat' Dams,” Factiva database, Document NYTF000020140508ea5800079, </w:t>
      </w:r>
      <w:r>
        <w:rPr>
          <w:rFonts w:eastAsia="Times New Roman"/>
          <w:color w:val="222222"/>
          <w:shd w:val="clear" w:color="auto" w:fill="FFFFFF"/>
        </w:rPr>
        <w:t>HS</w:t>
      </w:r>
      <w:r w:rsidRPr="00A637C0">
        <w:rPr>
          <w:rFonts w:eastAsia="Times New Roman"/>
          <w:color w:val="222222"/>
          <w:shd w:val="clear" w:color="auto" w:fill="FFFFFF"/>
        </w:rPr>
        <w:t>)</w:t>
      </w:r>
    </w:p>
    <w:p w:rsidR="00752CE6" w:rsidRDefault="00752CE6" w:rsidP="00752CE6">
      <w:r>
        <w:t xml:space="preserve">VENTURA, Calif. — Of the more than 80,000 dams listed by the federal government, more than 26,000 pose high or significant safety hazards. Many </w:t>
      </w:r>
      <w:proofErr w:type="gramStart"/>
      <w:r>
        <w:t>no</w:t>
      </w:r>
      <w:proofErr w:type="gramEnd"/>
      <w:r>
        <w:t xml:space="preserve"> longer serve any real purpose. All have limited life spans. Only about 1,750 produce hydropower, according to the National Hydropower Association.</w:t>
      </w:r>
    </w:p>
    <w:p w:rsidR="00752CE6" w:rsidRDefault="00752CE6" w:rsidP="00752CE6">
      <w:r>
        <w:t xml:space="preserve">In many cases, </w:t>
      </w:r>
      <w:r w:rsidRPr="00A637C0">
        <w:rPr>
          <w:rStyle w:val="StyleUnderline"/>
        </w:rPr>
        <w:t>the benefits that dams have historically provided</w:t>
      </w:r>
      <w:r>
        <w:t xml:space="preserve"> — for water use, flood control and electricity — </w:t>
      </w:r>
      <w:r w:rsidRPr="00A637C0">
        <w:rPr>
          <w:rStyle w:val="StyleUnderline"/>
        </w:rPr>
        <w:t>can now be met more effectively without continuing to choke entire watersheds.</w:t>
      </w:r>
    </w:p>
    <w:p w:rsidR="00752CE6" w:rsidRPr="00A637C0" w:rsidRDefault="00752CE6" w:rsidP="00752CE6">
      <w:pPr>
        <w:rPr>
          <w:u w:val="single"/>
        </w:rPr>
      </w:pPr>
      <w:r w:rsidRPr="00A637C0">
        <w:rPr>
          <w:rStyle w:val="StyleUnderline"/>
        </w:rPr>
        <w:t>Dams degrade water quality, block the movement of nutrients and sediment, destroy fish and wildlife habitats, damage coastal estuaries and in some cases rob surrounding forests of nitrogen. Reservoirs can also be significant sources of greenhouse gas emissions.</w:t>
      </w:r>
    </w:p>
    <w:p w:rsidR="00752CE6" w:rsidRDefault="00752CE6" w:rsidP="00752CE6">
      <w:r>
        <w:t>Put simply, many dams have high environmental costs that outweigh their value. Removing them is the only sensible answer. And taking them down can often make economic sense as well. The River Alliance of Wisconsin estimates that removing dams in that state is three to five times less expensive than repairing them.</w:t>
      </w:r>
    </w:p>
    <w:p w:rsidR="00752CE6" w:rsidRDefault="00752CE6" w:rsidP="00752CE6">
      <w:r>
        <w:t>The message has been slowly spreading around the country. More and more communities and states have reclaimed rivers lost to jackhammers and concrete. Last year, 51 dams in 18 states were taken down, restoring more than 500 miles of streams, according to the group American Rivers. Nearly 850 have been removed in the last 20 years, and nearly 1,150 since 1912.</w:t>
      </w:r>
    </w:p>
    <w:p w:rsidR="00752CE6" w:rsidRDefault="00752CE6" w:rsidP="00752CE6">
      <w:r>
        <w:t>But the work is far from done. I was disappointed to see the Energy Department release a report last week on the potential to develop new “sustainable” hydroelectric dams on rivers and streams across the country. The report follows President Obama’s signing of two laws last year to encourage small hydro projects and revive nonproducing dams.</w:t>
      </w:r>
    </w:p>
    <w:p w:rsidR="00752CE6" w:rsidRPr="004D5F34" w:rsidRDefault="00752CE6" w:rsidP="00752CE6">
      <w:pPr>
        <w:rPr>
          <w:rStyle w:val="StyleUnderline"/>
        </w:rPr>
      </w:pPr>
      <w:r>
        <w:t xml:space="preserve">New dams are a bad idea. We’ve glorified them for decades, but our pride in building these engineering marvels has often blinded us to the environmental damage they cause. The consequences run the length of the river and beyond. Our many complex attempts to work around these obstacles would make Rube Goldberg proud. </w:t>
      </w:r>
      <w:r w:rsidRPr="004D5F34">
        <w:rPr>
          <w:rStyle w:val="StyleUnderline"/>
        </w:rPr>
        <w:t>Interventions like fish elevators and trap-and-haul programs that truck fish around impoundments don’t lead to true recovery for wild fish populations or reverse the other environmental problems caused by blocking a river’s flow.</w:t>
      </w:r>
    </w:p>
    <w:p w:rsidR="00752CE6" w:rsidRPr="004D5F34" w:rsidRDefault="00752CE6" w:rsidP="00752CE6">
      <w:pPr>
        <w:rPr>
          <w:rStyle w:val="StyleUnderline"/>
        </w:rPr>
      </w:pPr>
      <w:r w:rsidRPr="004D5F34">
        <w:rPr>
          <w:rStyle w:val="StyleUnderline"/>
        </w:rPr>
        <w:t>But we do know that removing dams brings streams and rivers back to life and replenishes our degraded aquifers.</w:t>
      </w:r>
    </w:p>
    <w:p w:rsidR="00752CE6" w:rsidRDefault="00752CE6" w:rsidP="00752CE6">
      <w:r>
        <w:t xml:space="preserve">A case in point is the Elwha River on the Olympic Peninsula in Washington, where two hydroelectric dams built early in the last century exacted huge environmental costs but were no longer important as power generators. Salmon runs that once reached about 400,000 fish a year dropped to fewer than 3,000. </w:t>
      </w:r>
      <w:r w:rsidRPr="004D5F34">
        <w:rPr>
          <w:rStyle w:val="StyleUnderline"/>
        </w:rPr>
        <w:t xml:space="preserve">A year after the Elwha Dam was removed, Chinook salmon returned to the river in numbers not seen in decades, with three-quarters of them observed spawning upstream of the former dam site. </w:t>
      </w:r>
      <w:r>
        <w:t xml:space="preserve">Today, the river runs free from its headwaters in Olympic National Park to the Strait of Juan de Fuca, and </w:t>
      </w:r>
      <w:r w:rsidRPr="004D5F34">
        <w:rPr>
          <w:rStyle w:val="StyleUnderline"/>
        </w:rPr>
        <w:t>a terrible wrong imposed on the salmon-dependent Lower Elwha Klallam tribe has been righted.</w:t>
      </w:r>
    </w:p>
    <w:p w:rsidR="00752CE6" w:rsidRDefault="00752CE6" w:rsidP="00752CE6">
      <w:r>
        <w:t>President Obama should learn from that example. Most urgently, he should turn his attention to the Snake River in eastern Washington, where four dams along its lower reaches provide marginal (and replaceable) electricity generation that is outweighed by the opportunities for the revival of endangered salmon populations, plus the jobs and communities a healthy salmon fishery would support. Those deadbeat dams should be taken down and added to the list of dams in the process of being removed along the White Salmon River in Washington, the Penobscot in Maine and the Klamath in southern Oregon.</w:t>
      </w:r>
    </w:p>
    <w:p w:rsidR="00752CE6" w:rsidRPr="004D5F34" w:rsidRDefault="00752CE6" w:rsidP="00752CE6">
      <w:pPr>
        <w:rPr>
          <w:rStyle w:val="StyleUnderline"/>
        </w:rPr>
      </w:pPr>
      <w:r>
        <w:t xml:space="preserve">I’ve been working to take down dams for most of my life. The idea, once considered crazy, is gaining momentum. </w:t>
      </w:r>
      <w:r w:rsidRPr="004D5F34">
        <w:rPr>
          <w:rStyle w:val="StyleUnderline"/>
        </w:rPr>
        <w:t>We should seize it and push for the removal of the many dams with high costs and low or zero value. The environmental impacts are too enormous.</w:t>
      </w:r>
    </w:p>
    <w:p w:rsidR="00752CE6" w:rsidRPr="00F601E6" w:rsidRDefault="00752CE6" w:rsidP="00752CE6">
      <w:r>
        <w:t>Time and again, I’ve witnessed the celebration that comes with the removal of an unnecessary dam. After a river is restored and the fish have returned you never hear a single person say, “Gee, I wish we had our dam back.”</w:t>
      </w:r>
    </w:p>
    <w:p w:rsidR="00752CE6" w:rsidRDefault="00752CE6" w:rsidP="001100CF"/>
    <w:p w:rsidR="00752CE6" w:rsidRDefault="00FE631E" w:rsidP="00752CE6">
      <w:pPr>
        <w:pStyle w:val="Heading3"/>
      </w:pPr>
      <w:r>
        <w:t xml:space="preserve">2ac </w:t>
      </w:r>
      <w:r w:rsidR="00752CE6">
        <w:t xml:space="preserve">Dam Removal Saves Wetlands </w:t>
      </w:r>
    </w:p>
    <w:p w:rsidR="00752CE6" w:rsidRDefault="00752CE6" w:rsidP="00752CE6"/>
    <w:p w:rsidR="00752CE6" w:rsidRPr="00B306C7" w:rsidRDefault="00752CE6" w:rsidP="00752CE6">
      <w:pPr>
        <w:pStyle w:val="Heading4"/>
      </w:pPr>
      <w:r>
        <w:t xml:space="preserve">Sediment’s key to </w:t>
      </w:r>
      <w:r w:rsidRPr="00A253AE">
        <w:rPr>
          <w:color w:val="000000" w:themeColor="text1"/>
        </w:rPr>
        <w:t xml:space="preserve">coastal habitat – dam removal </w:t>
      </w:r>
      <w:r>
        <w:t>resurrects wetlands and other habitats</w:t>
      </w:r>
    </w:p>
    <w:p w:rsidR="00752CE6" w:rsidRDefault="00752CE6" w:rsidP="00752CE6">
      <w:r w:rsidRPr="00B306C7">
        <w:rPr>
          <w:b/>
          <w:bCs/>
          <w:sz w:val="24"/>
        </w:rPr>
        <w:t>Robbins 17</w:t>
      </w:r>
      <w:r>
        <w:rPr>
          <w:b/>
          <w:bCs/>
          <w:sz w:val="24"/>
        </w:rPr>
        <w:t xml:space="preserve"> </w:t>
      </w:r>
      <w:r>
        <w:t>(Writer for the New York Times Jim, 6/20/17, "Why the World’s Rivers Are Losing Sediment and Why It Matters," Yale E360, https://e360.yale.edu/features/why-the-worlds-rivers-are-losing-sediment-and-why-it-matters)HS</w:t>
      </w:r>
    </w:p>
    <w:p w:rsidR="00752CE6" w:rsidRDefault="00752CE6" w:rsidP="00752CE6">
      <w:r>
        <w:t xml:space="preserve">In September 2011, after 20 years of planning, workers began dismantling the Elwha and Glines dams on the Elwha River in northwestern Washington state. At the time, it was the largest dam removal project in U.S. history, and it took nearly three years for both barriers to be dismantled and for the river to once again flow freely. </w:t>
      </w:r>
    </w:p>
    <w:p w:rsidR="00752CE6" w:rsidRPr="00B306C7" w:rsidRDefault="00752CE6" w:rsidP="00752CE6">
      <w:pPr>
        <w:rPr>
          <w:u w:val="single"/>
        </w:rPr>
      </w:pPr>
      <w:r>
        <w:t xml:space="preserve">Over the course of their nearly century-long lives, </w:t>
      </w:r>
      <w:r w:rsidRPr="00B306C7">
        <w:rPr>
          <w:u w:val="single"/>
        </w:rPr>
        <w:t>the two dams collected more than 24 million cubic yards of sediment behind them</w:t>
      </w:r>
      <w:r>
        <w:t xml:space="preserve">, enough to fill the Seattle Seahawks football stadium eight times. </w:t>
      </w:r>
      <w:r w:rsidRPr="00B306C7">
        <w:rPr>
          <w:u w:val="single"/>
        </w:rPr>
        <w:t xml:space="preserve">And since their removal, the Elwha has taken back the trapped sediment and distributed it downstream, causing the </w:t>
      </w:r>
      <w:r w:rsidRPr="003C1234">
        <w:rPr>
          <w:rStyle w:val="Emphasis"/>
        </w:rPr>
        <w:t>riverine ecosystem to be rebuilt</w:t>
      </w:r>
      <w:r w:rsidRPr="00B306C7">
        <w:rPr>
          <w:u w:val="single"/>
        </w:rPr>
        <w:t xml:space="preserve"> and transformed. Massive quantities of silt, sand, and gravel have been carried to the coast, resurrecting a wetlands ecosystem long deprived of sediment.</w:t>
      </w:r>
    </w:p>
    <w:p w:rsidR="00752CE6" w:rsidRDefault="00752CE6" w:rsidP="00752CE6">
      <w:r w:rsidRPr="00B306C7">
        <w:rPr>
          <w:u w:val="single"/>
        </w:rPr>
        <w:t>Billions of cubic yards of natural river-borne sediment are trapped</w:t>
      </w:r>
      <w:r>
        <w:t xml:space="preserve"> behind the world’s 57,000 large dams and countless small ones. This is material that otherwise would have been swept by river currents downstream and to the coast, where </w:t>
      </w:r>
      <w:r w:rsidRPr="00B306C7">
        <w:rPr>
          <w:u w:val="single"/>
        </w:rPr>
        <w:t xml:space="preserve">it would help build up marshes and other wetlands to act as a </w:t>
      </w:r>
      <w:r w:rsidRPr="00D37FF7">
        <w:rPr>
          <w:rStyle w:val="Emphasis"/>
        </w:rPr>
        <w:t>buffer against rising seas</w:t>
      </w:r>
      <w:r w:rsidRPr="00B306C7">
        <w:rPr>
          <w:u w:val="single"/>
        </w:rPr>
        <w:t>.</w:t>
      </w:r>
      <w:r>
        <w:t xml:space="preserve"> Now, experts are searching for ways that this trapped sediment can be liberated and made available again to the rivers and estuaries to mitigate the loss of wetlands.</w:t>
      </w:r>
    </w:p>
    <w:p w:rsidR="00752CE6" w:rsidRDefault="00752CE6" w:rsidP="00752CE6">
      <w:r w:rsidRPr="0031071D">
        <w:rPr>
          <w:rStyle w:val="StyleUnderline"/>
        </w:rPr>
        <w:t>“Sediment</w:t>
      </w:r>
      <w:r w:rsidRPr="00B306C7">
        <w:rPr>
          <w:u w:val="single"/>
        </w:rPr>
        <w:t xml:space="preserve"> allows coastal habitat to grow, adapt, and maintain itself while sea levels change</w:t>
      </w:r>
      <w:r>
        <w:t xml:space="preserve">,” says Robin Grossinger, a senior scientist with the San Francisco Estuary Institute, which is working with agencies and conservation groups to increase the extent of wetlands in the San Francisco Bay from 50,000 acres to 100,000. “It’s almost like </w:t>
      </w:r>
      <w:r w:rsidRPr="00B306C7">
        <w:rPr>
          <w:rStyle w:val="StyleUnderline"/>
        </w:rPr>
        <w:t>it’s the food — the nutrients, minerals, and vitamins — these systems need to grow and adapt, and we are starving them of that.”</w:t>
      </w:r>
    </w:p>
    <w:p w:rsidR="00752CE6" w:rsidRDefault="00752CE6" w:rsidP="00752CE6">
      <w:r>
        <w:t xml:space="preserve">Scientists have for decades understood the impacts of engineering and flood-control projects on the United States’ largest river, the Mississippi. Before the U.S. Army Corps of Engineers began radically altering the Mississippi’s natural rhythm of seasonal flooding, the river was so rich in transported sediment it used to create its massive delta that it was called a “land-making machine.” </w:t>
      </w:r>
    </w:p>
    <w:p w:rsidR="00752CE6" w:rsidRDefault="00752CE6" w:rsidP="00752CE6">
      <w:r>
        <w:t>But an elaborate network of levees, floodgates, and drainage canals have created a situation in which much of the Mississippi’s sediments are no longer allowed to flow over Louisiana’s coastal marshes and wetlands. Deprived of the river’s land-making capabilities, southern Louisiana has lost 2,000 square miles of land and 20 percent of its wetlands since the 1930s. Officials are now planning to build sediment diversion projects that mimic the natural flood cycle so that sediment and freshwater can rebuild and sustain Louisiana’s coastal wetlands.</w:t>
      </w:r>
    </w:p>
    <w:p w:rsidR="00752CE6" w:rsidRDefault="00752CE6" w:rsidP="00752CE6">
      <w:r>
        <w:t>“We’ve seen a big expansion of coast landforms,” says Jonathan Warrick, a research geologist with the U.S. Geological Survey who studies the after-effects of the dam removal. “The beach is 500 feet offshore from where it used to be and there is this brand new wetland complex that has developed behind the beach.”</w:t>
      </w:r>
    </w:p>
    <w:p w:rsidR="00752CE6" w:rsidRPr="00B306C7" w:rsidRDefault="00752CE6" w:rsidP="00752CE6">
      <w:pPr>
        <w:rPr>
          <w:rStyle w:val="StyleUnderline"/>
        </w:rPr>
      </w:pPr>
      <w:r>
        <w:t xml:space="preserve">Scientists are now beginning to fully appreciate the life-giving effects of sediment, which some researchers, as well as people who live along waterways, once viewed as a malevolent force that choked the life out of rivers, streams, and wetlands. </w:t>
      </w:r>
      <w:r w:rsidRPr="00B306C7">
        <w:rPr>
          <w:rStyle w:val="StyleUnderline"/>
        </w:rPr>
        <w:t xml:space="preserve">Now, as global warming steadily melts glaciers and polar ice sheets, quickening the pace of sea level rise, scientists say that a severe shortage of river-borne sediment — most of it trapped behind dams — will increasingly be felt along the world’s coasts. </w:t>
      </w:r>
    </w:p>
    <w:p w:rsidR="00752CE6" w:rsidRDefault="00752CE6" w:rsidP="00752CE6">
      <w:r>
        <w:t>“Ten or twenty years ago most wetlands scientists in most places viewed sediment as a negative,” says Richard Ambrose, a marine ecologist at the University of California, Los Angeles. “Too much sediment would come in and bury the marsh. Now people realize sediment is a resource, and we need it to keep up with sea level rise.”</w:t>
      </w:r>
    </w:p>
    <w:p w:rsidR="00752CE6" w:rsidRPr="00B306C7" w:rsidRDefault="00752CE6" w:rsidP="00752CE6">
      <w:pPr>
        <w:rPr>
          <w:rStyle w:val="StyleUnderline"/>
        </w:rPr>
      </w:pPr>
      <w:r>
        <w:t xml:space="preserve">A similar appreciation of the role that dams play in robbing rivers and wetlands of much-needed sediment flows is now moving to the forefront of ecological studies and river engineering. </w:t>
      </w:r>
      <w:r w:rsidRPr="00B306C7">
        <w:rPr>
          <w:rStyle w:val="StyleUnderline"/>
        </w:rPr>
        <w:t>The need to restore sediment flows to coastal environments has become more urgent in recent decades as development, agriculture, aquaculture and other human activity has destroyed or badly damaged about two-thirds of the world’s wetlands</w:t>
      </w:r>
      <w:r>
        <w:t xml:space="preserve">. Some 90 percent of the wetlands in San Francisco Bay are gone, and </w:t>
      </w:r>
      <w:r w:rsidRPr="00B306C7">
        <w:rPr>
          <w:rStyle w:val="StyleUnderline"/>
        </w:rPr>
        <w:t>75 percent of the wetlands in southern California have disappeared. Some restoration projects are now underway, but sediment — and an economically efficient way to deliver it — is urgently needed.</w:t>
      </w:r>
    </w:p>
    <w:p w:rsidR="00752CE6" w:rsidRPr="00B306C7" w:rsidRDefault="00752CE6" w:rsidP="00752CE6">
      <w:pPr>
        <w:rPr>
          <w:rStyle w:val="StyleUnderline"/>
        </w:rPr>
      </w:pPr>
      <w:r w:rsidRPr="00B306C7">
        <w:rPr>
          <w:rStyle w:val="StyleUnderline"/>
        </w:rPr>
        <w:t>Wetlands — including marshes, sea grass beds, estuaries, and mangroves — are remarkably rich and productive ecosystems, providing nesting habitat and nurseries for fish, birds, and other wildlife</w:t>
      </w:r>
      <w:r>
        <w:t xml:space="preserve">. According to the U.S. Environmental Protection Agency, </w:t>
      </w:r>
      <w:r w:rsidRPr="00B306C7">
        <w:rPr>
          <w:rStyle w:val="StyleUnderline"/>
        </w:rPr>
        <w:t xml:space="preserve">a </w:t>
      </w:r>
      <w:r w:rsidRPr="00D77A88">
        <w:rPr>
          <w:rStyle w:val="Emphasis"/>
        </w:rPr>
        <w:t>third of the threatened and endangered species</w:t>
      </w:r>
      <w:r w:rsidRPr="00B306C7">
        <w:rPr>
          <w:rStyle w:val="StyleUnderline"/>
        </w:rPr>
        <w:t xml:space="preserve"> in the United States live solely in wetlands and half of them spend part of their life in a wetland environment.  And wetland soils also have some of the highest amounts of stored soil carbon of any ecosystem. Studies also show that the sediment that has gathered behind the world’s dams is a significant source of methane, a greenhouse gas much more potent than CO2 that seeps from organic material into the atmosphere.</w:t>
      </w:r>
    </w:p>
    <w:p w:rsidR="00752CE6" w:rsidRDefault="00752CE6" w:rsidP="00752CE6">
      <w:r>
        <w:t xml:space="preserve">Researchers around the world are now searching for solutions to transport more dam-captured sediment downstream in rivers. Dam removal is becoming increasingly common. Across much of Europe — especially Spain, the U.K., and Sweden — hundreds of small dams and some large ones have been removed in recent years. </w:t>
      </w:r>
    </w:p>
    <w:p w:rsidR="00752CE6" w:rsidRDefault="00752CE6" w:rsidP="00752CE6"/>
    <w:p w:rsidR="007012F3" w:rsidRDefault="007012F3" w:rsidP="007012F3">
      <w:pPr>
        <w:pStyle w:val="Heading3"/>
      </w:pPr>
      <w:r>
        <w:t>2ac Dams Hurt River Ecosystems</w:t>
      </w:r>
    </w:p>
    <w:p w:rsidR="007012F3" w:rsidRDefault="007012F3" w:rsidP="007012F3"/>
    <w:p w:rsidR="007012F3" w:rsidRPr="008C7F86" w:rsidRDefault="007012F3" w:rsidP="007012F3">
      <w:pPr>
        <w:pStyle w:val="Heading4"/>
      </w:pPr>
      <w:r>
        <w:t>River ecosystems are interconnected --- every dam creates massive ripple effects</w:t>
      </w:r>
    </w:p>
    <w:p w:rsidR="007012F3" w:rsidRDefault="007012F3" w:rsidP="007012F3">
      <w:r w:rsidRPr="00F13897">
        <w:rPr>
          <w:b/>
          <w:bCs/>
          <w:sz w:val="26"/>
          <w:szCs w:val="26"/>
        </w:rPr>
        <w:t>Wu et al. 1</w:t>
      </w:r>
      <w:r>
        <w:rPr>
          <w:b/>
          <w:bCs/>
          <w:sz w:val="26"/>
          <w:szCs w:val="26"/>
        </w:rPr>
        <w:t>0</w:t>
      </w:r>
      <w:r>
        <w:t xml:space="preserve">---PhD River Ecology from Kiel University (Naicheng, August 1 </w:t>
      </w:r>
      <w:proofErr w:type="gramStart"/>
      <w:r>
        <w:t>2010 ,</w:t>
      </w:r>
      <w:proofErr w:type="gramEnd"/>
      <w:r>
        <w:t xml:space="preserve"> </w:t>
      </w:r>
      <w:r w:rsidRPr="00B93C55">
        <w:t>Fundam. Appl. Limnol. Vol. 177/4, 257–266</w:t>
      </w:r>
      <w:r>
        <w:t>, “</w:t>
      </w:r>
      <w:r w:rsidRPr="00B93C55">
        <w:t>Temporal impacts of a small hydropower plant on benthic algal community</w:t>
      </w:r>
      <w:r>
        <w:t xml:space="preserve">” </w:t>
      </w:r>
      <w:r w:rsidRPr="008C7F86">
        <w:t>https://www.schweizerbart.de/papers/fal/detail/177/75446/Temporal_impacts_of_a_small_hydropower_plant_on_benthic_algal_community</w:t>
      </w:r>
      <w:r>
        <w:t>)HS</w:t>
      </w:r>
    </w:p>
    <w:p w:rsidR="007012F3" w:rsidRDefault="007012F3" w:rsidP="007012F3">
      <w:r w:rsidRPr="008C7F86">
        <w:rPr>
          <w:rStyle w:val="StyleUnderline"/>
        </w:rPr>
        <w:t>All parts of a river ecosystem are inter-connected and any disturbance to one part will create a greater or lesser response over much of the system. For instance, an in-channel dam can disrupt the river’s natural course and fl ow, alter the water temperature, redirect the river channel, stop the migration of fish to spawning grounds, cut the circulation of organic matter and nutrients, increase the fragmentation of habitat with associated isolation of populations</w:t>
      </w:r>
      <w:r w:rsidRPr="00F13897">
        <w:t xml:space="preserve"> (Winston et al. 1991), </w:t>
      </w:r>
      <w:r w:rsidRPr="008C7F86">
        <w:rPr>
          <w:rStyle w:val="StyleUnderline"/>
        </w:rPr>
        <w:t>and ultimately disrupt the river continuity. Ecological connectivity underpins the transfer of materials and products of ecological functions and processes. In aquatic ecosystems, the connectivity is mediated by flows and hydrological linkages</w:t>
      </w:r>
      <w:r w:rsidRPr="00F13897">
        <w:t xml:space="preserve"> (Jenkins &amp; Boulton 2003). </w:t>
      </w:r>
      <w:r w:rsidRPr="008C7F86">
        <w:rPr>
          <w:rStyle w:val="StyleUnderline"/>
        </w:rPr>
        <w:t>Flow regulation would theoretically have significant effects on the structure and function of river organisms</w:t>
      </w:r>
      <w:r w:rsidRPr="00F13897">
        <w:t xml:space="preserve"> (Kobayashi et al. 1998, Moreau et al. 1998, Tang et al. 2006).</w:t>
      </w:r>
    </w:p>
    <w:p w:rsidR="007012F3" w:rsidRDefault="007012F3" w:rsidP="007012F3">
      <w:r w:rsidRPr="008C7F86">
        <w:rPr>
          <w:rStyle w:val="StyleUnderline"/>
        </w:rPr>
        <w:t>Hydropower plant construction and operation are associated with a number of serious environmental problems: water diversion, interruption of fi sh migration, hydropeaking, reservoir flushing, inundation of landscapes, and alterations in bio-geochemical cycling</w:t>
      </w:r>
      <w:r w:rsidRPr="00F13897">
        <w:t xml:space="preserve"> (Truffer et al. 2003). As a consequence, the impact of dam construction and flow diversion are receiving increasing attention (Benstead et al. 1999). More and more effort has been directed towards research on the impacts of dams on aquatic systems. However, most studies have focused on aquatic plants, macroinvertebrates, fi sh and stream chemistry (Oťaheľová &amp; Valachovič 2002, Cumming 2004, Sharma et al. 2005, Thomson et al. 2005, Velinsky et al. 2006, Fu et al. 2008, Almeida et al. 2009), but surveys on benthic algae are rare (e.g. Thomson et al. 2005, Morley et al. 2008, Wu et al. 2009c). </w:t>
      </w:r>
    </w:p>
    <w:p w:rsidR="007012F3" w:rsidRDefault="007012F3" w:rsidP="007012F3"/>
    <w:p w:rsidR="007012F3" w:rsidRPr="009B44E8" w:rsidRDefault="007012F3" w:rsidP="007012F3">
      <w:pPr>
        <w:pStyle w:val="Heading4"/>
      </w:pPr>
      <w:r>
        <w:t>Dam’s disrupt every part of river ecosystem’s---destroys ecological connectivity and fragments habitats</w:t>
      </w:r>
    </w:p>
    <w:p w:rsidR="007012F3" w:rsidRPr="006E25C7" w:rsidRDefault="007012F3" w:rsidP="007012F3">
      <w:r w:rsidRPr="00F13897">
        <w:rPr>
          <w:b/>
          <w:bCs/>
          <w:sz w:val="26"/>
          <w:szCs w:val="26"/>
        </w:rPr>
        <w:t>Wu et al. 12</w:t>
      </w:r>
      <w:r>
        <w:t xml:space="preserve">---PhD River Ecology from Kiel University  (Naicheng, 30 October 2011, Ecological Indicators, “Development and evaluation of a diatom-based index of biotic integrity (D-IBI) for rivers impacted by run-of-river dams” </w:t>
      </w:r>
      <w:hyperlink r:id="rId28" w:history="1">
        <w:r w:rsidRPr="00E06116">
          <w:rPr>
            <w:rStyle w:val="Hyperlink"/>
          </w:rPr>
          <w:t>https://www.sciencedirect.com/science/article/abs/pii/S1470160X11003542?via%3Dihub</w:t>
        </w:r>
      </w:hyperlink>
      <w:r>
        <w:t>)HS</w:t>
      </w:r>
    </w:p>
    <w:p w:rsidR="007012F3" w:rsidRDefault="007012F3" w:rsidP="007012F3">
      <w:r w:rsidRPr="006E25C7">
        <w:rPr>
          <w:rStyle w:val="StyleUnderline"/>
        </w:rPr>
        <w:t xml:space="preserve">All parts of a river ecosystem are inter-connected and </w:t>
      </w:r>
      <w:r w:rsidRPr="002066FC">
        <w:rPr>
          <w:rStyle w:val="Emphasis"/>
        </w:rPr>
        <w:t>any disturbance to one part</w:t>
      </w:r>
      <w:r w:rsidRPr="003C3DF8">
        <w:t xml:space="preserve"> </w:t>
      </w:r>
      <w:r w:rsidRPr="003C3DF8">
        <w:rPr>
          <w:rStyle w:val="StyleUnderline"/>
        </w:rPr>
        <w:t xml:space="preserve">will create a greater or lesser impact on the </w:t>
      </w:r>
      <w:r w:rsidRPr="002066FC">
        <w:rPr>
          <w:rStyle w:val="Emphasis"/>
        </w:rPr>
        <w:t>whole system</w:t>
      </w:r>
      <w:r w:rsidRPr="006E25C7">
        <w:t xml:space="preserve"> (Almeida et al., 2009; Wu et al., 2010a). </w:t>
      </w:r>
      <w:r w:rsidRPr="006E25C7">
        <w:rPr>
          <w:rStyle w:val="StyleUnderline"/>
        </w:rPr>
        <w:t>Run-of-river dams can disrupt the river’s natural course and flux of water, impede the cycling of organic matter, sediments and nutrients, and strongly alter the structure and dynamics of aquatic and riparian habitats and biota upstream and downstream by increasing the fragmentation of habitat with associated isolation of populations</w:t>
      </w:r>
      <w:r w:rsidRPr="006E25C7">
        <w:t xml:space="preserve"> (Winston</w:t>
      </w:r>
      <w:r>
        <w:t xml:space="preserve"> </w:t>
      </w:r>
      <w:r w:rsidRPr="006E25C7">
        <w:t>et al., 1991; Thomson et al., 2005; Wu et al., 2009). Ultimately, such</w:t>
      </w:r>
      <w:r>
        <w:t xml:space="preserve"> </w:t>
      </w:r>
      <w:r w:rsidRPr="006E25C7">
        <w:rPr>
          <w:rStyle w:val="StyleUnderline"/>
        </w:rPr>
        <w:t>dams disturb ecological connectivity, which underpins the transfer of materials and products</w:t>
      </w:r>
      <w:r>
        <w:t xml:space="preserve"> (e.g., </w:t>
      </w:r>
      <w:r w:rsidRPr="006E25C7">
        <w:rPr>
          <w:rStyle w:val="StyleUnderline"/>
        </w:rPr>
        <w:t>biota, nutrients, organic matter, or energy) of ecological functions and processes from up- to downstream</w:t>
      </w:r>
      <w:r>
        <w:t>. In aquatic ecosystems, the connectivity is mediated by flows and hydrological linkages (Jenkins and Boulton, 2003), which would likely have significant effects on the structure and function of river organisms (Kobayashi et al., 1998; Moreau et al., 1998; Tang et al., 2006). As a consequence, the impact of dam construction and flow diversion are receiving increasing attention (Benstead et al., 1999). Many studies have examined the impacts of such dams on stream chemistry (Velinsky et al., 2006), benthic algae (Thomson et al., 2005; Morley et al., 2008; Wu et al., 2009, 2010</w:t>
      </w:r>
      <w:proofErr w:type="gramStart"/>
      <w:r>
        <w:t>a,b</w:t>
      </w:r>
      <w:proofErr w:type="gramEnd"/>
      <w:r>
        <w:t xml:space="preserve">), riverine phytoplankton (Wu et al., 2007), macroinvertebrates (Sharma et al., 2005; Fu et al., 2008a; Almeida et al., 2009), aquatic vegetation (Ot’ahel’ová and Valachovic, 2002 ˇ ) and fish (Cumming, 2004). </w:t>
      </w:r>
      <w:r w:rsidRPr="00476548">
        <w:t xml:space="preserve">For example, </w:t>
      </w:r>
      <w:r w:rsidRPr="006E25C7">
        <w:rPr>
          <w:rStyle w:val="StyleUnderline"/>
        </w:rPr>
        <w:t>NH4 + was significantly influenced by dam removal</w:t>
      </w:r>
      <w:r>
        <w:t xml:space="preserve"> (Velinsky et al., 2006), and Thomson et al. (2005) found that </w:t>
      </w:r>
      <w:r w:rsidRPr="006E25C7">
        <w:rPr>
          <w:rStyle w:val="StyleUnderline"/>
        </w:rPr>
        <w:t>macroinvertebrate density and algal biomass declined significantly following dam removal</w:t>
      </w:r>
      <w:r>
        <w:t>. Furthermore, increased diatom species richness was also found after dam construction (Wu et al., 2010b). However, the quantitative impacts and intensity of run-of river dams on aquatic ecosystems are still unclear and there was no assessment system to examine such impacts effectively. Multi-metric indices are increasingly used to assess the ecological status of rivers as well as resource and ecosystem management because they are often more robust than their component metrics (Lacouture et al., 2006), and represent different taxonomic and functional groups within the assemblage, which respond differently to various stressors and can reflect ecological status in a comprehensive manner (Blanco et al., 2007; Zalack et al., 2010). As a multi-metric approach, index of biotic integrity (IBI), originally developed by Karr (1981), has become the most common indicator of aquatic conditions in use today. To date, many assessment methods based on IBI have been developed in several countries and regions for different impairments (e.g. Hill et al., 2000, 2003; Wang et al., 2005; Tang et al., 2006; Zhu and Chang, 2008; Rothrock et al., 2008; Kane et al., 2009; Bae et al., 2010; Li et al., 2010; Zalack et al., 2010; Wu et al., 2012). Nevertheless, to our knowledge, there was no IBI for assessing the impacts of run-of-river dams.</w:t>
      </w:r>
    </w:p>
    <w:p w:rsidR="007012F3" w:rsidRPr="00F91668" w:rsidRDefault="007012F3" w:rsidP="007012F3"/>
    <w:p w:rsidR="009A681B" w:rsidRDefault="007012F3" w:rsidP="009A681B">
      <w:pPr>
        <w:pStyle w:val="Heading3"/>
      </w:pPr>
      <w:r>
        <w:t xml:space="preserve">2ac </w:t>
      </w:r>
      <w:r w:rsidR="009A681B">
        <w:t>Dams =&gt; Algae Blooms</w:t>
      </w:r>
    </w:p>
    <w:p w:rsidR="009A681B" w:rsidRDefault="009A681B" w:rsidP="009A681B"/>
    <w:p w:rsidR="009A681B" w:rsidRDefault="009A681B" w:rsidP="009A681B">
      <w:pPr>
        <w:pStyle w:val="Heading4"/>
      </w:pPr>
      <w:r>
        <w:t>Dams reduce water equality --- fuels algae blooms</w:t>
      </w:r>
    </w:p>
    <w:p w:rsidR="009A681B" w:rsidRDefault="009A681B" w:rsidP="009A681B">
      <w:r w:rsidRPr="00FE2942">
        <w:rPr>
          <w:rStyle w:val="Style13ptBold"/>
        </w:rPr>
        <w:t>Diehn, 20</w:t>
      </w:r>
      <w:r>
        <w:t xml:space="preserve"> (Jun. 26, 2020 08:57AM EST, Sonya Angelica Diehn, Deutsche Welle, “Five Ways Mega-Dams Harm the Environment,” </w:t>
      </w:r>
      <w:hyperlink r:id="rId29" w:history="1">
        <w:r w:rsidRPr="0082570D">
          <w:rPr>
            <w:rStyle w:val="Hyperlink"/>
          </w:rPr>
          <w:t>https://www.ecowatch.com/mega-dams-2646269103.html</w:t>
        </w:r>
      </w:hyperlink>
      <w:r>
        <w:t xml:space="preserve">, JMP) </w:t>
      </w:r>
    </w:p>
    <w:p w:rsidR="009A681B" w:rsidRDefault="009A681B" w:rsidP="009A681B">
      <w:r>
        <w:t xml:space="preserve">4. Dams Reduce Water Quality </w:t>
      </w:r>
    </w:p>
    <w:p w:rsidR="009A681B" w:rsidRDefault="009A681B" w:rsidP="009A681B">
      <w:r>
        <w:t xml:space="preserve">Manmade </w:t>
      </w:r>
      <w:r w:rsidRPr="0084747B">
        <w:rPr>
          <w:rStyle w:val="StyleUnderline"/>
        </w:rPr>
        <w:t>reservoirs trap fertilizers that run into the water from surrounding land</w:t>
      </w:r>
      <w:r>
        <w:t xml:space="preserve">. In addition, </w:t>
      </w:r>
      <w:r w:rsidRPr="0084747B">
        <w:rPr>
          <w:rStyle w:val="StyleUnderline"/>
        </w:rPr>
        <w:t>in some developing countries, sewage flows directly into the reservoirs. This kind of pollution can result in algae blooms that suck the oxygen out of the water, making it acidic and potentially harmful to people and animals</w:t>
      </w:r>
      <w:r>
        <w:t>.</w:t>
      </w:r>
    </w:p>
    <w:p w:rsidR="009A681B" w:rsidRDefault="009A681B" w:rsidP="009A681B">
      <w:r w:rsidRPr="00DE1D69">
        <w:rPr>
          <w:rStyle w:val="StyleUnderline"/>
        </w:rPr>
        <w:t>Still water</w:t>
      </w:r>
      <w:r w:rsidRPr="0040490F">
        <w:t xml:space="preserve"> in large manmade lakes </w:t>
      </w:r>
      <w:r w:rsidRPr="00DE1D69">
        <w:rPr>
          <w:rStyle w:val="StyleUnderline"/>
        </w:rPr>
        <w:t>is warm at the top and cold at the bottom, which can also affect water quality.</w:t>
      </w:r>
      <w:r>
        <w:t xml:space="preserve"> While warm water promotes the growth of harmful algae, </w:t>
      </w:r>
      <w:r w:rsidRPr="0040490F">
        <w:rPr>
          <w:rStyle w:val="StyleUnderline"/>
        </w:rPr>
        <w:t>the cold water that is often released through turbines from the bottom of a reservoir may contain damagingly high mineral concentrations</w:t>
      </w:r>
      <w:r>
        <w:t>.</w:t>
      </w:r>
    </w:p>
    <w:p w:rsidR="009A681B" w:rsidRDefault="009A681B" w:rsidP="009A681B">
      <w:r w:rsidRPr="0040490F">
        <w:rPr>
          <w:rStyle w:val="StyleUnderline"/>
        </w:rPr>
        <w:t>In some cases, water in</w:t>
      </w:r>
      <w:r>
        <w:t xml:space="preserve"> manmade </w:t>
      </w:r>
      <w:r w:rsidRPr="0040490F">
        <w:rPr>
          <w:rStyle w:val="StyleUnderline"/>
        </w:rPr>
        <w:t>reservoirs is of such bad quality that it is not even fit to drink</w:t>
      </w:r>
      <w:r>
        <w:t>.</w:t>
      </w:r>
    </w:p>
    <w:p w:rsidR="009A681B" w:rsidRDefault="009A681B" w:rsidP="009A681B"/>
    <w:p w:rsidR="009A681B" w:rsidRDefault="009A681B" w:rsidP="009A681B">
      <w:pPr>
        <w:pStyle w:val="Heading4"/>
      </w:pPr>
      <w:r>
        <w:t>Dams create massive algae blooms</w:t>
      </w:r>
    </w:p>
    <w:p w:rsidR="009A681B" w:rsidRDefault="009A681B" w:rsidP="009A681B">
      <w:r w:rsidRPr="00B306C7">
        <w:rPr>
          <w:b/>
          <w:bCs/>
          <w:sz w:val="24"/>
        </w:rPr>
        <w:t>Card 15</w:t>
      </w:r>
      <w:r>
        <w:rPr>
          <w:b/>
          <w:bCs/>
          <w:sz w:val="24"/>
        </w:rPr>
        <w:t xml:space="preserve"> </w:t>
      </w:r>
      <w:r>
        <w:t xml:space="preserve">(Writer </w:t>
      </w:r>
      <w:proofErr w:type="gramStart"/>
      <w:r>
        <w:t>For</w:t>
      </w:r>
      <w:proofErr w:type="gramEnd"/>
      <w:r>
        <w:t xml:space="preserve"> Environmental Monitor </w:t>
      </w:r>
      <w:r w:rsidRPr="00B306C7">
        <w:t>Alex</w:t>
      </w:r>
      <w:r>
        <w:t>,</w:t>
      </w:r>
      <w:r w:rsidRPr="00B306C7">
        <w:t xml:space="preserve"> 6-25-2015, "</w:t>
      </w:r>
      <w:r w:rsidRPr="00B306C7">
        <w:rPr>
          <w:rStyle w:val="StyleUnderline"/>
        </w:rPr>
        <w:t>Klamath River dams create conditions suitable for toxic algae blooms</w:t>
      </w:r>
      <w:r w:rsidRPr="00B306C7">
        <w:t>, impact downstream water quality," Environmental Monitor, https://www.fondriest.com/news/klamath-river-dams-create-conditions-suitable-for-toxic-algae-blooms-impact-downstream-water-quality.htm</w:t>
      </w:r>
      <w:r>
        <w:t>l)HS</w:t>
      </w:r>
    </w:p>
    <w:p w:rsidR="009A681B" w:rsidRDefault="009A681B" w:rsidP="009A681B">
      <w:r>
        <w:t>Winding through Oregon and northern California, the Klamath River offers a vital route for migrating fish such as salmon and steelhead trout. But a host of dams, used to divert water for irrigation and to provide hydropower to nearby communities, have limited viable fish habitat and caused water quality problems for decades.</w:t>
      </w:r>
    </w:p>
    <w:p w:rsidR="009A681B" w:rsidRPr="00B306C7" w:rsidRDefault="009A681B" w:rsidP="009A681B">
      <w:pPr>
        <w:rPr>
          <w:rStyle w:val="StyleUnderline"/>
        </w:rPr>
      </w:pPr>
      <w:r w:rsidRPr="00B306C7">
        <w:rPr>
          <w:rStyle w:val="StyleUnderline"/>
        </w:rPr>
        <w:t>Researchers</w:t>
      </w:r>
      <w:r>
        <w:t xml:space="preserve"> from Oregon State University </w:t>
      </w:r>
      <w:r w:rsidRPr="00B306C7">
        <w:rPr>
          <w:rStyle w:val="StyleUnderline"/>
        </w:rPr>
        <w:t>have discovered that large blooms of toxic algae are forming behind the dams, and have the potential to travel over 180 miles downstream in a matter of days, causing problems in the lower reaches of the river.</w:t>
      </w:r>
    </w:p>
    <w:p w:rsidR="009A681B" w:rsidRDefault="009A681B" w:rsidP="009A681B">
      <w:r>
        <w:t>Their findings were recently published in the journal Harmful Algae.</w:t>
      </w:r>
    </w:p>
    <w:p w:rsidR="009A681B" w:rsidRDefault="009A681B" w:rsidP="009A681B">
      <w:r>
        <w:t>The Klamath River is important to the region, and with so many eyes on it, the algae problem there has been well-known since the early 2000s. It’s figuring out how to respond that seems to have local communities and government groups stumped.</w:t>
      </w:r>
    </w:p>
    <w:p w:rsidR="009A681B" w:rsidRDefault="009A681B" w:rsidP="009A681B">
      <w:r>
        <w:t>“It’s very contentious — a lot of pressures, a lot of people jockeying to influence the river’s future,” said Theo Dreher, professor of microbiology at OSU.</w:t>
      </w:r>
    </w:p>
    <w:p w:rsidR="009A681B" w:rsidRDefault="009A681B" w:rsidP="009A681B">
      <w:r>
        <w:t>“Through litigation, there’s a very intensive monitoring scheme: about a million dollars per year,” he said. “It’s pretty well looked at.”</w:t>
      </w:r>
    </w:p>
    <w:p w:rsidR="009A681B" w:rsidRDefault="009A681B" w:rsidP="009A681B">
      <w:r>
        <w:t xml:space="preserve">Microcystis, a common variety of cyanobacteria, comes in both toxic and benign strains. However, previous </w:t>
      </w:r>
      <w:r w:rsidRPr="00B306C7">
        <w:rPr>
          <w:rStyle w:val="StyleUnderline"/>
        </w:rPr>
        <w:t>research suggests that toxic blooms are becoming more common under a changing climate.</w:t>
      </w:r>
    </w:p>
    <w:p w:rsidR="009A681B" w:rsidRDefault="009A681B" w:rsidP="009A681B">
      <w:r w:rsidRPr="00B306C7">
        <w:rPr>
          <w:rStyle w:val="StyleUnderline"/>
        </w:rPr>
        <w:t>High levels of ambient toxins have been detected in the Klamath from time to time, raising concerns about the health of its Chinook and coho salmon fisheries</w:t>
      </w:r>
      <w:r>
        <w:t>, as well as the possibility of direct contact with humans or pets.</w:t>
      </w:r>
    </w:p>
    <w:p w:rsidR="009A681B" w:rsidRPr="00B306C7" w:rsidRDefault="009A681B" w:rsidP="009A681B">
      <w:pPr>
        <w:rPr>
          <w:rStyle w:val="StyleUnderline"/>
        </w:rPr>
      </w:pPr>
      <w:r>
        <w:t xml:space="preserve">But </w:t>
      </w:r>
      <w:r w:rsidRPr="00B306C7">
        <w:rPr>
          <w:rStyle w:val="StyleUnderline"/>
        </w:rPr>
        <w:t>the toxin is most dangerous when it bioaccumulates in certain organisms, such as freshwater mussels, where concentrations can be 100 times higher than ambient levels.</w:t>
      </w:r>
    </w:p>
    <w:p w:rsidR="009A681B" w:rsidRDefault="009A681B" w:rsidP="009A681B">
      <w:r w:rsidRPr="00B306C7">
        <w:rPr>
          <w:rStyle w:val="StyleUnderline"/>
        </w:rPr>
        <w:t>Certain</w:t>
      </w:r>
      <w:r>
        <w:t xml:space="preserve"> </w:t>
      </w:r>
      <w:r w:rsidRPr="00B306C7">
        <w:rPr>
          <w:rStyle w:val="StyleUnderline"/>
        </w:rPr>
        <w:t>Native American tribes are the primary consumers of these shellfish, and have used the Klamath’s waters for sustenance and ceremony for 7,000 years</w:t>
      </w:r>
      <w:r>
        <w:t>.</w:t>
      </w:r>
    </w:p>
    <w:p w:rsidR="009A681B" w:rsidRDefault="009A681B" w:rsidP="009A681B">
      <w:r>
        <w:t>Native American tribes and environmental groups have proposed dam removal and other restoration efforts in the Klamath Basin Restoration Agreement. While many regional and tribal authorities — not to mention the U.S. Department of the Interior — have signed off on the proposal, Congress has yet to authorize it.</w:t>
      </w:r>
    </w:p>
    <w:p w:rsidR="009A681B" w:rsidRDefault="009A681B" w:rsidP="009A681B">
      <w:r>
        <w:t>The OSU research was designed in part to determine if dams were somehow responsible for promoting microcystis growth, and in turn, if their removal would positively affect water quality throughout the river. Researchers focused on dams in two of the river’s major reservoirs: Iron Gate and Copco.</w:t>
      </w:r>
    </w:p>
    <w:p w:rsidR="009A681B" w:rsidRDefault="009A681B" w:rsidP="009A681B">
      <w:r>
        <w:t>“We wanted to look at whether those populations of toxic microcystis that we’re seeing downstream are mostly derived from the reservoirs, or if there are areas downstream where it actually grows itself,” Dreher said.</w:t>
      </w:r>
    </w:p>
    <w:p w:rsidR="009A681B" w:rsidRDefault="009A681B" w:rsidP="009A681B">
      <w:r>
        <w:t>The researchers sampled water at designated monitoring sites around the reservoirs and downstream from the dams. They paid special attention to margins close to the shore where water flows more slowly — an area underrepresented in many algae studies.</w:t>
      </w:r>
    </w:p>
    <w:p w:rsidR="009A681B" w:rsidRDefault="009A681B" w:rsidP="009A681B">
      <w:r>
        <w:t>“Rather than looking at the stuff that’s just flowing madly downstream, we were looking at areas that could have supported endemic growth,” Dreher said.</w:t>
      </w:r>
    </w:p>
    <w:p w:rsidR="009A681B" w:rsidRDefault="009A681B" w:rsidP="009A681B">
      <w:r>
        <w:t>Water samples were then filtered so that microcystis cells could be collected. Using genetic tools of their own design, the researchers compared changes in toxic algae abundance between both reservoirs and other parts of the river.</w:t>
      </w:r>
    </w:p>
    <w:p w:rsidR="009A681B" w:rsidRDefault="009A681B" w:rsidP="009A681B">
      <w:r>
        <w:t>They found that changes to microcystis systems downstream — spanning at least 180 miles of the waterway — corresponded with changes occurring at the Iron Gate reservoir, leading the researchers to conclude that much of the downstream population derives from Iron Gate.</w:t>
      </w:r>
    </w:p>
    <w:p w:rsidR="009A681B" w:rsidRPr="00B306C7" w:rsidRDefault="009A681B" w:rsidP="009A681B">
      <w:pPr>
        <w:rPr>
          <w:rStyle w:val="StyleUnderline"/>
        </w:rPr>
      </w:pPr>
      <w:r w:rsidRPr="00B306C7">
        <w:rPr>
          <w:rStyle w:val="StyleUnderline"/>
        </w:rPr>
        <w:t xml:space="preserve">The algae even </w:t>
      </w:r>
      <w:proofErr w:type="gramStart"/>
      <w:r w:rsidRPr="00B306C7">
        <w:rPr>
          <w:rStyle w:val="StyleUnderline"/>
        </w:rPr>
        <w:t>seems</w:t>
      </w:r>
      <w:proofErr w:type="gramEnd"/>
      <w:r w:rsidRPr="00B306C7">
        <w:rPr>
          <w:rStyle w:val="StyleUnderline"/>
        </w:rPr>
        <w:t xml:space="preserve"> capable of surviving passage through hydroelectric turbines.</w:t>
      </w:r>
    </w:p>
    <w:p w:rsidR="009A681B" w:rsidRDefault="009A681B" w:rsidP="009A681B">
      <w:r>
        <w:t>The OSU researchers are continuing to study the biological and environmental factors responsible for promoting dominance of either the toxic or non-toxic microcystis strains. Dreher said that the dominant strain can be supplanted by its competitor over a period of two or three weeks.</w:t>
      </w:r>
    </w:p>
    <w:p w:rsidR="009A681B" w:rsidRDefault="009A681B" w:rsidP="009A681B">
      <w:r>
        <w:t>Learning more about the drivers behind these strains could enable resource managers to influence conditions that promote non-toxic algal blooms over toxic ones.</w:t>
      </w:r>
    </w:p>
    <w:p w:rsidR="009A681B" w:rsidRDefault="009A681B" w:rsidP="009A681B">
      <w:r>
        <w:t>It’s likely that regular monitoring efforts in the Klamath River will need to undergo some changes before researchers can develop a greater understanding of its waters, Dreher said. Current monitoring standards rely on microscopy to identify algae cells in water samples, but toxic and non-toxic strains can be identical in appearance — plus, scientists don’t always agree on how to label these algae.</w:t>
      </w:r>
    </w:p>
    <w:p w:rsidR="009A681B" w:rsidRDefault="009A681B" w:rsidP="009A681B">
      <w:r>
        <w:t>DNA sequencing provides researchers with more objective results that can be easier to compare, and is, in many cases, cheaper than microscopy. If widely adapted, Dreher says that DNA analysis could handle more samples across a greater number of sites than traditional methods.</w:t>
      </w:r>
    </w:p>
    <w:p w:rsidR="009A681B" w:rsidRDefault="009A681B" w:rsidP="009A681B">
      <w:r>
        <w:t>“We think that, in the future — or even now — it’d be good for the monitoring system to change to a DNA-based system,” Dreher said.</w:t>
      </w:r>
    </w:p>
    <w:p w:rsidR="009A681B" w:rsidRDefault="009A681B" w:rsidP="009A681B">
      <w:r>
        <w:t>If continued monitoring confirms that dam removal would improve water quality in the Klamath River, work would begin in 2020 to dismantle the one at Iron Gate, followed by Copco. Dreher said others could be subject for removal as well.</w:t>
      </w:r>
    </w:p>
    <w:p w:rsidR="009A681B" w:rsidRDefault="009A681B" w:rsidP="009A681B">
      <w:r>
        <w:t>Dreher says it’s not his place to make policy recommendations, but the results from the study paint a pretty clear picture.</w:t>
      </w:r>
    </w:p>
    <w:p w:rsidR="009A681B" w:rsidRDefault="009A681B" w:rsidP="009A681B">
      <w:pPr>
        <w:rPr>
          <w:rStyle w:val="StyleUnderline"/>
        </w:rPr>
      </w:pPr>
      <w:r>
        <w:t xml:space="preserve">“Not finding evidence for endemic populations downriver says that </w:t>
      </w:r>
      <w:r w:rsidRPr="00B306C7">
        <w:rPr>
          <w:rStyle w:val="StyleUnderline"/>
        </w:rPr>
        <w:t>the river doesn’t offer an environment for cyanobacterial growth,” he said. “If you remove the [Iron Gate and Copco] dams, the expectation would be that you have less — probably much less — exposure to the cyanobacteria.”</w:t>
      </w:r>
    </w:p>
    <w:p w:rsidR="009A681B" w:rsidRPr="00B306C7" w:rsidRDefault="009A681B" w:rsidP="009A681B">
      <w:pPr>
        <w:rPr>
          <w:rStyle w:val="StyleUnderline"/>
        </w:rPr>
      </w:pPr>
    </w:p>
    <w:p w:rsidR="009A681B" w:rsidRDefault="009A681B" w:rsidP="009A681B">
      <w:pPr>
        <w:pStyle w:val="Heading4"/>
      </w:pPr>
      <w:r>
        <w:t>Algae blooms are disastrous for aquatic habitats--block sunlight and consume oxygen</w:t>
      </w:r>
    </w:p>
    <w:p w:rsidR="009A681B" w:rsidRPr="00B306C7" w:rsidRDefault="009A681B" w:rsidP="009A681B">
      <w:r w:rsidRPr="00B306C7">
        <w:rPr>
          <w:b/>
          <w:bCs/>
          <w:sz w:val="26"/>
          <w:szCs w:val="26"/>
        </w:rPr>
        <w:t>EPA 17</w:t>
      </w:r>
      <w:r>
        <w:t>(EPA</w:t>
      </w:r>
      <w:r w:rsidRPr="00B306C7">
        <w:t>,</w:t>
      </w:r>
      <w:r>
        <w:t xml:space="preserve"> 3/10/</w:t>
      </w:r>
      <w:proofErr w:type="gramStart"/>
      <w:r>
        <w:t>17</w:t>
      </w:r>
      <w:r w:rsidRPr="00B306C7">
        <w:t xml:space="preserve"> ,</w:t>
      </w:r>
      <w:proofErr w:type="gramEnd"/>
      <w:r w:rsidRPr="00B306C7">
        <w:t xml:space="preserve"> "The Effects: Dead Zones and Harmful Algal Blooms," US EPA, https://www.epa.gov/nutrientpollution/effects-dead-zones-and-harmful-algal-blooms</w:t>
      </w:r>
      <w:r>
        <w:t>)HS</w:t>
      </w:r>
    </w:p>
    <w:p w:rsidR="009A681B" w:rsidRDefault="009A681B" w:rsidP="009A681B">
      <w:r>
        <w:t>Dead zones are areas of water bodies where aquatic life cannot survive because of low oxygen levels. Dead zones are generally caused by significant nutrient pollution, and are primarily a problem for bays, lakes and coastal waters since they receive excess nutrients from upstream sources.</w:t>
      </w:r>
    </w:p>
    <w:p w:rsidR="009A681B" w:rsidRDefault="009A681B" w:rsidP="009A681B">
      <w:r>
        <w:t xml:space="preserve">Excess nitrogen and phosphorus cause an overgrowth of algae in a short period of time, also called algae blooms. </w:t>
      </w:r>
      <w:r w:rsidRPr="00B306C7">
        <w:rPr>
          <w:rStyle w:val="StyleUnderline"/>
        </w:rPr>
        <w:t>The overgrowth of algae consumes oxygen and blocks sunlight from underwater plants.</w:t>
      </w:r>
      <w:r>
        <w:t xml:space="preserve"> </w:t>
      </w:r>
      <w:r w:rsidRPr="00B306C7">
        <w:rPr>
          <w:rStyle w:val="StyleUnderline"/>
        </w:rPr>
        <w:t xml:space="preserve">When the algae eventually </w:t>
      </w:r>
      <w:proofErr w:type="gramStart"/>
      <w:r w:rsidRPr="00B306C7">
        <w:rPr>
          <w:rStyle w:val="StyleUnderline"/>
        </w:rPr>
        <w:t>dies</w:t>
      </w:r>
      <w:proofErr w:type="gramEnd"/>
      <w:r w:rsidRPr="00B306C7">
        <w:rPr>
          <w:rStyle w:val="StyleUnderline"/>
        </w:rPr>
        <w:t>, the oxygen in the water is consumed. The lack of oxygen makes it impossible for aquatic life to survive.</w:t>
      </w:r>
      <w:r>
        <w:t xml:space="preserve"> The largest dead zone in the United States – about 6,500 square miles – is in the Gulf of Mexico and occurs every summer as a result of nutrient pollution from the Mississippi River Basin.</w:t>
      </w:r>
    </w:p>
    <w:p w:rsidR="009A681B" w:rsidRPr="00B306C7" w:rsidRDefault="009A681B" w:rsidP="009A681B">
      <w:pPr>
        <w:rPr>
          <w:rStyle w:val="StyleUnderline"/>
        </w:rPr>
      </w:pPr>
      <w:r>
        <w:t xml:space="preserve">When some types of algae blooms are large and produce chemicals, or toxins, the event is called a harmful algal bloom. </w:t>
      </w:r>
      <w:r w:rsidRPr="00B306C7">
        <w:rPr>
          <w:rStyle w:val="StyleUnderline"/>
        </w:rPr>
        <w:t>Harmful algal blooms can occur in lakes, reservoirs, rivers, ponds, bays and coastal waters, and the toxins they produce can be harmful to human health and aquatic life. Harmful algal blooms are mainly the result of a type of algae called cyanobacteria, also known as blue-green algae.</w:t>
      </w:r>
    </w:p>
    <w:p w:rsidR="009A681B" w:rsidRDefault="009A681B" w:rsidP="009A681B">
      <w:r>
        <w:t xml:space="preserve">Elevated nutrient levels and algal blooms can also </w:t>
      </w:r>
      <w:r w:rsidRPr="00B306C7">
        <w:rPr>
          <w:rStyle w:val="StyleUnderline"/>
        </w:rPr>
        <w:t>cause problems in drinking water in communities nearby and upstream from dead zones.</w:t>
      </w:r>
      <w:r>
        <w:t xml:space="preserve"> Harmful algal blooms release toxins that contaminate drinking water, causing illnesses for animals and humans.</w:t>
      </w:r>
    </w:p>
    <w:p w:rsidR="009A681B" w:rsidRDefault="009A681B" w:rsidP="009A681B"/>
    <w:p w:rsidR="009A681B" w:rsidRPr="00752CE6" w:rsidRDefault="009A681B" w:rsidP="00752CE6"/>
    <w:p w:rsidR="009E400C" w:rsidRDefault="00EC2FD6" w:rsidP="00EC2FD6">
      <w:pPr>
        <w:pStyle w:val="Heading2"/>
      </w:pPr>
      <w:r>
        <w:t>Adv Climate</w:t>
      </w:r>
    </w:p>
    <w:p w:rsidR="00EC2FD6" w:rsidRDefault="00EC2FD6" w:rsidP="00EC2FD6"/>
    <w:p w:rsidR="007E749C" w:rsidRDefault="005348A8" w:rsidP="007E749C">
      <w:pPr>
        <w:pStyle w:val="Heading3"/>
      </w:pPr>
      <w:r>
        <w:t xml:space="preserve">2ac </w:t>
      </w:r>
      <w:r w:rsidR="007E749C">
        <w:t>Hydropower =</w:t>
      </w:r>
      <w:r w:rsidR="00586B46">
        <w:t>&gt; Climate</w:t>
      </w:r>
      <w:r w:rsidR="007E749C">
        <w:t xml:space="preserve"> Change</w:t>
      </w:r>
    </w:p>
    <w:p w:rsidR="003C31E2" w:rsidRDefault="003C31E2" w:rsidP="007E749C"/>
    <w:p w:rsidR="004A63B7" w:rsidRDefault="004A63B7" w:rsidP="004A63B7">
      <w:pPr>
        <w:pStyle w:val="Heading4"/>
      </w:pPr>
      <w:r>
        <w:t>Reservoirs’ emissions are underestimated --- hydropower is a major GHG contributor</w:t>
      </w:r>
    </w:p>
    <w:p w:rsidR="004A63B7" w:rsidRDefault="004A63B7" w:rsidP="004A63B7">
      <w:r w:rsidRPr="00582346">
        <w:rPr>
          <w:rStyle w:val="Style13ptBold"/>
        </w:rPr>
        <w:t>Magill 14</w:t>
      </w:r>
      <w:r>
        <w:t xml:space="preserve"> </w:t>
      </w:r>
      <w:r w:rsidRPr="00582346">
        <w:rPr>
          <w:i/>
          <w:iCs/>
        </w:rPr>
        <w:t>Bloomberg Law water and energy reporter</w:t>
      </w:r>
      <w:r>
        <w:t xml:space="preserve"> (</w:t>
      </w:r>
      <w:r w:rsidRPr="00582346">
        <w:t xml:space="preserve">Bobby, 10-29-2014, "Methane Emissions May Swell from behind Dams," Scientific American, </w:t>
      </w:r>
      <w:hyperlink r:id="rId30" w:history="1">
        <w:r w:rsidRPr="002C0E7E">
          <w:rPr>
            <w:rStyle w:val="Hyperlink"/>
          </w:rPr>
          <w:t>https://www-scientificamerican-com.proxy.lib.umich.edu/article/methane-emissions-may-swell-from-behind-dams/)//kh</w:t>
        </w:r>
      </w:hyperlink>
    </w:p>
    <w:p w:rsidR="004A63B7" w:rsidRDefault="004A63B7" w:rsidP="004A63B7">
      <w:r w:rsidRPr="00C3413C">
        <w:rPr>
          <w:u w:val="single"/>
        </w:rPr>
        <w:t>Imagine nearly 6,000 dairy cows</w:t>
      </w:r>
      <w:r>
        <w:t xml:space="preserve"> doing what cows do, </w:t>
      </w:r>
      <w:r w:rsidRPr="00C3413C">
        <w:rPr>
          <w:u w:val="single"/>
        </w:rPr>
        <w:t>belching and being flatulent for a full year. That’s how much methane was emitted from one Ohio reservoir</w:t>
      </w:r>
      <w:r>
        <w:t xml:space="preserve"> in 2012.</w:t>
      </w:r>
    </w:p>
    <w:p w:rsidR="004A63B7" w:rsidRPr="00C3413C" w:rsidRDefault="004A63B7" w:rsidP="004A63B7">
      <w:pPr>
        <w:rPr>
          <w:u w:val="single"/>
        </w:rPr>
      </w:pPr>
      <w:r w:rsidRPr="00C3413C">
        <w:rPr>
          <w:u w:val="single"/>
        </w:rPr>
        <w:t xml:space="preserve">Reservoirs and hydropower are often thought of as climate friendly because they don’t burn fossil fuels </w:t>
      </w:r>
      <w:r>
        <w:t xml:space="preserve">to produce electricity. </w:t>
      </w:r>
      <w:r w:rsidRPr="00C3413C">
        <w:rPr>
          <w:u w:val="single"/>
        </w:rPr>
        <w:t>But what if reservoirs that store water and produce electricity were</w:t>
      </w:r>
      <w:r>
        <w:t xml:space="preserve"> among some of </w:t>
      </w:r>
      <w:r w:rsidRPr="00C3413C">
        <w:rPr>
          <w:u w:val="single"/>
        </w:rPr>
        <w:t>the world’s largest contributors of greenhouse gas emissions?</w:t>
      </w:r>
    </w:p>
    <w:p w:rsidR="004A63B7" w:rsidRPr="00C3413C" w:rsidRDefault="004A63B7" w:rsidP="004A63B7">
      <w:pPr>
        <w:rPr>
          <w:u w:val="single"/>
        </w:rPr>
      </w:pPr>
      <w:r>
        <w:t xml:space="preserve">Scientists are searching for answers to that question, as they study how much methane is emitted into the atmosphere from man-made reservoirs built for hydropower and other purposes. </w:t>
      </w:r>
      <w:r w:rsidRPr="00C3413C">
        <w:rPr>
          <w:u w:val="single"/>
        </w:rPr>
        <w:t xml:space="preserve">Until recently, it was believed </w:t>
      </w:r>
      <w:r>
        <w:t xml:space="preserve">that about </w:t>
      </w:r>
      <w:r w:rsidRPr="00C3413C">
        <w:rPr>
          <w:u w:val="single"/>
        </w:rPr>
        <w:t>20 percent of all man-made methane emissions come from the surface of reservoirs.</w:t>
      </w:r>
    </w:p>
    <w:p w:rsidR="004A63B7" w:rsidRPr="00C3413C" w:rsidRDefault="004A63B7" w:rsidP="004A63B7">
      <w:pPr>
        <w:rPr>
          <w:u w:val="single"/>
        </w:rPr>
      </w:pPr>
      <w:r w:rsidRPr="00C3413C">
        <w:rPr>
          <w:u w:val="single"/>
        </w:rPr>
        <w:t>New research suggests that figure may be much higher than 20 percent, but it’s unclear how much higher</w:t>
      </w:r>
      <w:r>
        <w:t xml:space="preserve"> because too little data is available to estimate. </w:t>
      </w:r>
      <w:r w:rsidRPr="00C3413C">
        <w:rPr>
          <w:u w:val="single"/>
        </w:rPr>
        <w:t xml:space="preserve">Methane is about </w:t>
      </w:r>
      <w:r w:rsidRPr="00055831">
        <w:rPr>
          <w:rStyle w:val="Emphasis"/>
        </w:rPr>
        <w:t>35 times as potent</w:t>
      </w:r>
      <w:r w:rsidRPr="00C3413C">
        <w:rPr>
          <w:u w:val="single"/>
        </w:rPr>
        <w:t xml:space="preserve"> a greenhouse gas as carbon dioxide over the span of a century.</w:t>
      </w:r>
    </w:p>
    <w:p w:rsidR="004A63B7" w:rsidRDefault="004A63B7" w:rsidP="004A63B7">
      <w:r>
        <w:t xml:space="preserve">Think about man-made lakes in terms of cows passing gas: Harsha Lake, a large reservoir near Cincinnati, Ohio, emitted as much methane in 2012 as roughly 5,800 dairy cows would have emitted over an entire year, University of Cincinnati biogeochemist Amy Townsend-Small </w:t>
      </w:r>
      <w:proofErr w:type="gramStart"/>
      <w:r>
        <w:t>told</w:t>
      </w:r>
      <w:proofErr w:type="gramEnd"/>
      <w:r>
        <w:t xml:space="preserve"> Climate Central.</w:t>
      </w:r>
    </w:p>
    <w:p w:rsidR="004A63B7" w:rsidRPr="00C3413C" w:rsidRDefault="004A63B7" w:rsidP="004A63B7">
      <w:pPr>
        <w:rPr>
          <w:u w:val="single"/>
        </w:rPr>
      </w:pPr>
      <w:r w:rsidRPr="00C3413C">
        <w:rPr>
          <w:u w:val="single"/>
        </w:rPr>
        <w:t>Methane emissions from livestock are the second-largest source of methane emissions in the U.S., behind crude oil and natural gas</w:t>
      </w:r>
      <w:r>
        <w:t xml:space="preserve">, according to the U.S. Environmental Protection Agency. But the </w:t>
      </w:r>
      <w:r w:rsidRPr="00C3413C">
        <w:rPr>
          <w:u w:val="single"/>
        </w:rPr>
        <w:t>EPA’s greenhouse gas emissions estimates do not yet account for methane emissions coming from man-made reservoirs.</w:t>
      </w:r>
    </w:p>
    <w:p w:rsidR="004A63B7" w:rsidRDefault="004A63B7" w:rsidP="004A63B7">
      <w:r>
        <w:t>Part of the reason is that, generally, very little is known about reservoirs and their emissions, especially in temperate regions, such as in the U.S., where few studies have been conducted.</w:t>
      </w:r>
    </w:p>
    <w:p w:rsidR="004A63B7" w:rsidRPr="00C3413C" w:rsidRDefault="004A63B7" w:rsidP="004A63B7">
      <w:pPr>
        <w:rPr>
          <w:u w:val="single"/>
        </w:rPr>
      </w:pPr>
      <w:r>
        <w:t xml:space="preserve">In 2012 study, </w:t>
      </w:r>
      <w:r w:rsidRPr="00C3413C">
        <w:rPr>
          <w:u w:val="single"/>
        </w:rPr>
        <w:t>researchers in Singapore found that greenhouse gas emissions from hydropower reservoirs globally are likely greater than previously estimated, warning that “rapid hydropower development and increasing carbon emissions from hydroelectric reservoirs to the atmosphere should not be downplayed.”</w:t>
      </w:r>
    </w:p>
    <w:p w:rsidR="004A63B7" w:rsidRPr="00C3413C" w:rsidRDefault="004A63B7" w:rsidP="004A63B7">
      <w:pPr>
        <w:rPr>
          <w:u w:val="single"/>
        </w:rPr>
      </w:pPr>
      <w:r>
        <w:t xml:space="preserve">Those researchers suggest </w:t>
      </w:r>
      <w:r w:rsidRPr="00C3413C">
        <w:rPr>
          <w:u w:val="single"/>
        </w:rPr>
        <w:t>all large reservoirs globally could emit up to 104 teragrams of methane annually.</w:t>
      </w:r>
      <w:r>
        <w:t xml:space="preserve"> By comparison, </w:t>
      </w:r>
      <w:r w:rsidRPr="00C3413C">
        <w:rPr>
          <w:u w:val="single"/>
        </w:rPr>
        <w:t>NASA estimates that global methane emissions associated with burning fossil fuels totals between 80 and 120 teragrams annually.</w:t>
      </w:r>
    </w:p>
    <w:p w:rsidR="004A63B7" w:rsidRDefault="004A63B7" w:rsidP="004A63B7">
      <w:r>
        <w:t>But how much reservoirs contribute to global greenhouse gas emissions is “still a big question mark,” because the issue remains relatively unstudied and emission rates are highly uncertain, said John Harrison, an associate professor in the School of the Environment at the Washington State University-Vancouver whose research focuses on how reservoirs can be managed to reduce greenhouse gas emissions.</w:t>
      </w:r>
    </w:p>
    <w:p w:rsidR="004A63B7" w:rsidRDefault="004A63B7" w:rsidP="004A63B7">
      <w:r>
        <w:t>“So I don’t think we really know what the relative greenhouse gas effect of reservoirs is compared to other sources of energy in the U.S.,” he said.</w:t>
      </w:r>
    </w:p>
    <w:p w:rsidR="004A63B7" w:rsidRDefault="004A63B7" w:rsidP="004A63B7">
      <w:r>
        <w:t>Research at Harsha Lake may help scientists better understand how reservoirs contribute to climate change.</w:t>
      </w:r>
    </w:p>
    <w:p w:rsidR="004A63B7" w:rsidRDefault="004A63B7" w:rsidP="004A63B7">
      <w:r>
        <w:t>In a study published in August, Townsend-Small and researchers from the EPA found that Harsha Lake emitted more methane into the atmosphere in 2012 than had ever been recorded at any other reservoir in the U.S.</w:t>
      </w:r>
    </w:p>
    <w:p w:rsidR="004A63B7" w:rsidRDefault="004A63B7" w:rsidP="004A63B7">
      <w:r>
        <w:t>“When you compare the annual scale of the methane emission rate of this reservoir (Harsha Lake) to other studies, it’s really much higher than people would predict,” EPA research associate and Harsha Lake study lead author Jake Beaulieu told Climate Central.</w:t>
      </w:r>
    </w:p>
    <w:p w:rsidR="004A63B7" w:rsidRPr="00C3413C" w:rsidRDefault="004A63B7" w:rsidP="004A63B7">
      <w:pPr>
        <w:rPr>
          <w:u w:val="single"/>
        </w:rPr>
      </w:pPr>
      <w:r w:rsidRPr="00C3413C">
        <w:rPr>
          <w:u w:val="single"/>
        </w:rPr>
        <w:t>Scientists have long thought reservoirs in warmer climates in the tropics emitted more methane than reservoirs in cooler climates, but the research at Harsha Lake shows that may not be the case, Townsend-Small said.</w:t>
      </w:r>
    </w:p>
    <w:p w:rsidR="004A63B7" w:rsidRDefault="004A63B7" w:rsidP="004A63B7">
      <w:r>
        <w:t xml:space="preserve">“We think </w:t>
      </w:r>
      <w:r w:rsidRPr="00C3413C">
        <w:rPr>
          <w:u w:val="single"/>
        </w:rPr>
        <w:t>this is because our reservoir is located in an agricultural area,”</w:t>
      </w:r>
      <w:r>
        <w:t xml:space="preserve"> she said.</w:t>
      </w:r>
    </w:p>
    <w:p w:rsidR="004A63B7" w:rsidRPr="00C3413C" w:rsidRDefault="004A63B7" w:rsidP="004A63B7">
      <w:pPr>
        <w:rPr>
          <w:u w:val="single"/>
        </w:rPr>
      </w:pPr>
      <w:r w:rsidRPr="00C3413C">
        <w:rPr>
          <w:u w:val="single"/>
        </w:rPr>
        <w:t>Methane is generated in reservoirs from bacteria living in oxygen-starved environments.</w:t>
      </w:r>
    </w:p>
    <w:p w:rsidR="004A63B7" w:rsidRDefault="004A63B7" w:rsidP="004A63B7">
      <w:r>
        <w:t xml:space="preserve">“These </w:t>
      </w:r>
      <w:r w:rsidRPr="00C3413C">
        <w:rPr>
          <w:u w:val="single"/>
        </w:rPr>
        <w:t>microbes eat organic carbon from plants for energy, just like people and other animals, but instead of breathing out carbon dioxide, they breathe out methane</w:t>
      </w:r>
      <w:r>
        <w:t>,” Townsend-Small said. “These same types of microbes live in the stomachs of cows and in landfills, which are other sources of methane to the atmosphere.”</w:t>
      </w:r>
    </w:p>
    <w:p w:rsidR="004A63B7" w:rsidRDefault="004A63B7" w:rsidP="004A63B7">
      <w:r>
        <w:t>Runoff from farmland around Harsha Lake provides more nutrients in the water, allowing algae to grow, just like numerous other reservoirs surrounded by agricultural land across the country.</w:t>
      </w:r>
    </w:p>
    <w:p w:rsidR="004A63B7" w:rsidRDefault="004A63B7" w:rsidP="004A63B7">
      <w:r w:rsidRPr="00C3413C">
        <w:rPr>
          <w:u w:val="single"/>
        </w:rPr>
        <w:t>Methane-generating microbes feed on decaying algae, which means that lakes catching a lot of nutrient-rich agricultural runoff generate a lot of methane</w:t>
      </w:r>
      <w:r>
        <w:t>.</w:t>
      </w:r>
    </w:p>
    <w:p w:rsidR="004A63B7" w:rsidRDefault="004A63B7" w:rsidP="004A63B7">
      <w:r>
        <w:t>“There are a very large number of these reservoirs in highly agricultural areas around the U.S.,” Townsend-Small said. “It could be that these agricultural reservoirs are a larger source of atmospheric methane than we had thought in the past.”</w:t>
      </w:r>
    </w:p>
    <w:p w:rsidR="004A63B7" w:rsidRDefault="004A63B7" w:rsidP="004A63B7">
      <w:r>
        <w:t>Emissions from reservoirs in all climates could be underestimated because of a discovery Beaulieu’s team found at Harsha Lake: The area where a river enters a man-made lake emits more methane than the rest of the lake overall.</w:t>
      </w:r>
    </w:p>
    <w:p w:rsidR="004A63B7" w:rsidRDefault="004A63B7" w:rsidP="004A63B7">
      <w:r>
        <w:t>Nobody has measured that before, Beaulieu said.</w:t>
      </w:r>
    </w:p>
    <w:p w:rsidR="004A63B7" w:rsidRDefault="004A63B7" w:rsidP="004A63B7">
      <w:r>
        <w:t>Most other research studying reservoir methane emissions doesn’t account for how emissions may vary across the surface of a lake, he said.</w:t>
      </w:r>
    </w:p>
    <w:p w:rsidR="004A63B7" w:rsidRDefault="004A63B7" w:rsidP="004A63B7">
      <w:r w:rsidRPr="00C3413C">
        <w:rPr>
          <w:u w:val="single"/>
        </w:rPr>
        <w:t>The EPA is about to begin a more comprehensive study measuring methane emissions from 25 reservoirs in a region stretching from northern Indiana to northern Georgia</w:t>
      </w:r>
      <w:r>
        <w:t>, with sampling beginning next year, Beaulieu said.</w:t>
      </w:r>
    </w:p>
    <w:p w:rsidR="004A63B7" w:rsidRDefault="004A63B7" w:rsidP="004A63B7">
      <w:r>
        <w:t>That study will help the EPA eventually include reservoir methane emissions in its total estimates of human-caused methane emissions.</w:t>
      </w:r>
    </w:p>
    <w:p w:rsidR="004A63B7" w:rsidRPr="00C3413C" w:rsidRDefault="004A63B7" w:rsidP="004A63B7">
      <w:pPr>
        <w:rPr>
          <w:u w:val="single"/>
        </w:rPr>
      </w:pPr>
      <w:r w:rsidRPr="00C3413C">
        <w:rPr>
          <w:u w:val="single"/>
        </w:rPr>
        <w:t>Until that and other studies are complete, scientists can only speculate on the impact hydropower is having on the climate.</w:t>
      </w:r>
    </w:p>
    <w:p w:rsidR="004A63B7" w:rsidRDefault="004A63B7" w:rsidP="004A63B7">
      <w:r>
        <w:t>“We’re still in the very early days here of understanding how these systems work with respect to greenhouse gas production,” Harrison said.</w:t>
      </w:r>
    </w:p>
    <w:p w:rsidR="004A63B7" w:rsidRDefault="004A63B7" w:rsidP="007E749C"/>
    <w:p w:rsidR="00EC2FD6" w:rsidRDefault="00EC2FD6" w:rsidP="00EC2FD6">
      <w:pPr>
        <w:pStyle w:val="Heading4"/>
      </w:pPr>
      <w:r>
        <w:t xml:space="preserve">Hydropower causes global climate change --- </w:t>
      </w:r>
      <w:r w:rsidR="00E75536">
        <w:t xml:space="preserve">encouraging </w:t>
      </w:r>
      <w:r>
        <w:t xml:space="preserve">a global </w:t>
      </w:r>
      <w:r w:rsidRPr="00DF2EE2">
        <w:rPr>
          <w:u w:val="single"/>
        </w:rPr>
        <w:t>moratorium</w:t>
      </w:r>
      <w:r>
        <w:t xml:space="preserve"> is necessary</w:t>
      </w:r>
    </w:p>
    <w:p w:rsidR="00EC2FD6" w:rsidRDefault="00EC2FD6" w:rsidP="00EC2FD6">
      <w:r w:rsidRPr="004B438A">
        <w:rPr>
          <w:rStyle w:val="Style13ptBold"/>
        </w:rPr>
        <w:t>Wockner, 16</w:t>
      </w:r>
      <w:r>
        <w:t xml:space="preserve"> --- PhD and international river advocate (Sep. 30, 2016 12:50PM EST, Gary, “It's Official: Hydropower Is Dirty Energy,” </w:t>
      </w:r>
      <w:hyperlink r:id="rId31" w:history="1">
        <w:r w:rsidRPr="000F5E24">
          <w:rPr>
            <w:rStyle w:val="Hyperlink"/>
          </w:rPr>
          <w:t>https://www.ecowatch.com/hydropower-methane-climate-change-2024731803.html</w:t>
        </w:r>
      </w:hyperlink>
      <w:r>
        <w:t>, recut by JMP)</w:t>
      </w:r>
    </w:p>
    <w:p w:rsidR="00EC2FD6" w:rsidRDefault="00EC2FD6" w:rsidP="00EC2FD6">
      <w:r>
        <w:t xml:space="preserve">Over the last two years, </w:t>
      </w:r>
      <w:r w:rsidRPr="000A79DB">
        <w:rPr>
          <w:rStyle w:val="StyleUnderline"/>
        </w:rPr>
        <w:t>I've written</w:t>
      </w:r>
      <w:r>
        <w:t xml:space="preserve"> four articles </w:t>
      </w:r>
      <w:r w:rsidRPr="000A79DB">
        <w:rPr>
          <w:rStyle w:val="StyleUnderline"/>
        </w:rPr>
        <w:t>about the massive problem with methane emissions from hydropower dams and reservoirs</w:t>
      </w:r>
      <w:r>
        <w:t xml:space="preserve">. Finally, the mainstream media covered this story Thursday after </w:t>
      </w:r>
      <w:r w:rsidRPr="006031AF">
        <w:rPr>
          <w:rStyle w:val="StyleUnderline"/>
        </w:rPr>
        <w:t>an international team of scientists released a</w:t>
      </w:r>
      <w:r>
        <w:t xml:space="preserve"> new </w:t>
      </w:r>
      <w:r w:rsidRPr="006031AF">
        <w:rPr>
          <w:rStyle w:val="StyleUnderline"/>
        </w:rPr>
        <w:t>study that synthesizes more than 100 scholarly articles on the topic</w:t>
      </w:r>
      <w:r>
        <w:t>.</w:t>
      </w:r>
    </w:p>
    <w:p w:rsidR="00EC2FD6" w:rsidRDefault="00EC2FD6" w:rsidP="00EC2FD6">
      <w:r>
        <w:t xml:space="preserve">The Seattle Times headline read, "Hydropower Isn't Carbon Neutral After All" and the Washington Post headline read, "Oh Great—Scientists Have Confirmed </w:t>
      </w:r>
      <w:proofErr w:type="gramStart"/>
      <w:r>
        <w:t>A</w:t>
      </w:r>
      <w:proofErr w:type="gramEnd"/>
      <w:r>
        <w:t xml:space="preserve"> Key New Source Of Greenhouse Gases"</w:t>
      </w:r>
    </w:p>
    <w:p w:rsidR="00EC2FD6" w:rsidRDefault="00EC2FD6" w:rsidP="00EC2FD6">
      <w:r>
        <w:t>The scientific study featured in these news articles will appear next week in the journal Bioscience and is co-authored by 10 international researchers including scientists at the U.S. Environmental Protection Agency. As reported in the Seattle Times and Washington Post, key findings in the scientific study include:</w:t>
      </w:r>
    </w:p>
    <w:p w:rsidR="00EC2FD6" w:rsidRDefault="00EC2FD6" w:rsidP="00EC2FD6">
      <w:pPr>
        <w:pStyle w:val="ListParagraph"/>
        <w:numPr>
          <w:ilvl w:val="0"/>
          <w:numId w:val="13"/>
        </w:numPr>
      </w:pPr>
      <w:r w:rsidRPr="008C1D75">
        <w:rPr>
          <w:rStyle w:val="StyleUnderline"/>
        </w:rPr>
        <w:t>Methane emissions from dams and reservoirs across the planet, including hydropower, are estimated to be significantly larger than previously thought</w:t>
      </w:r>
      <w:r w:rsidRPr="00A528D8">
        <w:rPr>
          <w:rStyle w:val="StyleUnderline"/>
          <w:u w:val="none"/>
        </w:rPr>
        <w:t xml:space="preserve">, approximately equal to </w:t>
      </w:r>
      <w:r w:rsidRPr="00A528D8">
        <w:rPr>
          <w:rStyle w:val="StyleUnderline"/>
        </w:rPr>
        <w:t>1 gigaton per year</w:t>
      </w:r>
      <w:r w:rsidRPr="00A528D8">
        <w:t>.</w:t>
      </w:r>
    </w:p>
    <w:p w:rsidR="00EC2FD6" w:rsidRDefault="00EC2FD6" w:rsidP="00EC2FD6">
      <w:pPr>
        <w:pStyle w:val="ListParagraph"/>
        <w:numPr>
          <w:ilvl w:val="0"/>
          <w:numId w:val="13"/>
        </w:numPr>
      </w:pPr>
      <w:r w:rsidRPr="004E5AB1">
        <w:rPr>
          <w:rStyle w:val="StyleUnderline"/>
        </w:rPr>
        <w:t>The international boom in the construction of hydropower projects is rapidly accelerating</w:t>
      </w:r>
      <w:r w:rsidRPr="00151B67">
        <w:t xml:space="preserve"> this increase in </w:t>
      </w:r>
      <w:r w:rsidRPr="004E5AB1">
        <w:rPr>
          <w:rStyle w:val="StyleUnderline"/>
        </w:rPr>
        <w:t>methane emissions</w:t>
      </w:r>
      <w:r>
        <w:t>.</w:t>
      </w:r>
    </w:p>
    <w:p w:rsidR="00EC2FD6" w:rsidRDefault="00EC2FD6" w:rsidP="00EC2FD6">
      <w:pPr>
        <w:pStyle w:val="ListParagraph"/>
        <w:numPr>
          <w:ilvl w:val="0"/>
          <w:numId w:val="13"/>
        </w:numPr>
      </w:pPr>
      <w:r w:rsidRPr="00151B67">
        <w:rPr>
          <w:rStyle w:val="StyleUnderline"/>
        </w:rPr>
        <w:t>Reservoirs in mid-latitude areas of the planet, including</w:t>
      </w:r>
      <w:r w:rsidRPr="002F67C4">
        <w:t xml:space="preserve"> in </w:t>
      </w:r>
      <w:r w:rsidRPr="00151B67">
        <w:rPr>
          <w:rStyle w:val="StyleUnderline"/>
        </w:rPr>
        <w:t xml:space="preserve">the U.S., can have as high of methane emissions as those in tropical countries which have been measured to </w:t>
      </w:r>
      <w:r w:rsidRPr="001B26C1">
        <w:rPr>
          <w:rStyle w:val="Emphasis"/>
        </w:rPr>
        <w:t>emit as much greenhouse gases as coal-fired power plants</w:t>
      </w:r>
      <w:r>
        <w:t>.</w:t>
      </w:r>
    </w:p>
    <w:p w:rsidR="00EC2FD6" w:rsidRDefault="00EC2FD6" w:rsidP="00EC2FD6">
      <w:pPr>
        <w:pStyle w:val="ListParagraph"/>
        <w:numPr>
          <w:ilvl w:val="0"/>
          <w:numId w:val="13"/>
        </w:numPr>
      </w:pPr>
      <w:r>
        <w:t>The United Nation's Intergovernmental Panel on Climate Change (IPCC) should now better account for these massive methane emissions and include them in climate change scenarios.</w:t>
      </w:r>
    </w:p>
    <w:p w:rsidR="00EC2FD6" w:rsidRDefault="00EC2FD6" w:rsidP="00EC2FD6">
      <w:r>
        <w:t>In the four articles I wrote:</w:t>
      </w:r>
    </w:p>
    <w:p w:rsidR="00EC2FD6" w:rsidRDefault="00EC2FD6" w:rsidP="00EC2FD6">
      <w:pPr>
        <w:pStyle w:val="ListParagraph"/>
        <w:numPr>
          <w:ilvl w:val="0"/>
          <w:numId w:val="14"/>
        </w:numPr>
      </w:pPr>
      <w:r>
        <w:t xml:space="preserve">Why Hydropower Is Not Clean </w:t>
      </w:r>
      <w:proofErr w:type="gramStart"/>
      <w:r>
        <w:t>Or</w:t>
      </w:r>
      <w:proofErr w:type="gramEnd"/>
      <w:r>
        <w:t xml:space="preserve"> Cheap</w:t>
      </w:r>
    </w:p>
    <w:p w:rsidR="00EC2FD6" w:rsidRDefault="00EC2FD6" w:rsidP="00EC2FD6">
      <w:pPr>
        <w:pStyle w:val="ListParagraph"/>
        <w:numPr>
          <w:ilvl w:val="0"/>
          <w:numId w:val="14"/>
        </w:numPr>
      </w:pPr>
      <w:r>
        <w:t xml:space="preserve">Hydropower Will Undermine COP21 </w:t>
      </w:r>
      <w:proofErr w:type="gramStart"/>
      <w:r>
        <w:t>As</w:t>
      </w:r>
      <w:proofErr w:type="gramEnd"/>
      <w:r>
        <w:t xml:space="preserve"> False Solution To Climate Change</w:t>
      </w:r>
    </w:p>
    <w:p w:rsidR="00EC2FD6" w:rsidRDefault="00EC2FD6" w:rsidP="00EC2FD6">
      <w:pPr>
        <w:pStyle w:val="ListParagraph"/>
        <w:numPr>
          <w:ilvl w:val="0"/>
          <w:numId w:val="14"/>
        </w:numPr>
      </w:pPr>
      <w:r>
        <w:t xml:space="preserve">The Hydropower Methane Bomb No One Wants </w:t>
      </w:r>
      <w:proofErr w:type="gramStart"/>
      <w:r>
        <w:t>To</w:t>
      </w:r>
      <w:proofErr w:type="gramEnd"/>
      <w:r>
        <w:t xml:space="preserve"> Talk About</w:t>
      </w:r>
    </w:p>
    <w:p w:rsidR="00EC2FD6" w:rsidRDefault="00EC2FD6" w:rsidP="00EC2FD6">
      <w:pPr>
        <w:pStyle w:val="ListParagraph"/>
        <w:numPr>
          <w:ilvl w:val="0"/>
          <w:numId w:val="14"/>
        </w:numPr>
      </w:pPr>
      <w:r>
        <w:t>Dams Cause Climate Change, They Are Not Clean Energy</w:t>
      </w:r>
    </w:p>
    <w:p w:rsidR="00EC2FD6" w:rsidRDefault="00EC2FD6" w:rsidP="00EC2FD6">
      <w:r>
        <w:t xml:space="preserve">I laid out the science behind why dams and reservoirs cause methane emissions. I explained how </w:t>
      </w:r>
      <w:r w:rsidRPr="001423D4">
        <w:rPr>
          <w:rStyle w:val="StyleUnderline"/>
        </w:rPr>
        <w:t xml:space="preserve">there are </w:t>
      </w:r>
      <w:r w:rsidRPr="007C7C5A">
        <w:rPr>
          <w:rStyle w:val="Emphasis"/>
        </w:rPr>
        <w:t>hundreds of dams under construction</w:t>
      </w:r>
      <w:r w:rsidRPr="001423D4">
        <w:rPr>
          <w:rStyle w:val="StyleUnderline"/>
        </w:rPr>
        <w:t xml:space="preserve"> right now and </w:t>
      </w:r>
      <w:r w:rsidRPr="007C7C5A">
        <w:rPr>
          <w:rStyle w:val="Emphasis"/>
        </w:rPr>
        <w:t>thousands in the planning process</w:t>
      </w:r>
      <w:r>
        <w:t xml:space="preserve">, and I described how the U.S. government and the IPCC need to address this issue because </w:t>
      </w:r>
      <w:r w:rsidRPr="007C7C5A">
        <w:rPr>
          <w:rStyle w:val="StyleUnderline"/>
        </w:rPr>
        <w:t>countries around the world are sweeping it under the rug</w:t>
      </w:r>
      <w:r>
        <w:t>.</w:t>
      </w:r>
    </w:p>
    <w:p w:rsidR="00EC2FD6" w:rsidRPr="00703AAD" w:rsidRDefault="00EC2FD6" w:rsidP="00EC2FD6">
      <w:pPr>
        <w:rPr>
          <w:b/>
        </w:rPr>
      </w:pPr>
      <w:r w:rsidRPr="00703AAD">
        <w:rPr>
          <w:b/>
        </w:rPr>
        <w:t>[image of tweet omitted]</w:t>
      </w:r>
    </w:p>
    <w:p w:rsidR="00EC2FD6" w:rsidRDefault="00EC2FD6" w:rsidP="00EC2FD6">
      <w:r>
        <w:t xml:space="preserve">Now I'm taking it a step farther. </w:t>
      </w:r>
      <w:r w:rsidRPr="007C7C5A">
        <w:rPr>
          <w:rStyle w:val="StyleUnderline"/>
        </w:rPr>
        <w:t>I'm calling for a global moratorium on the construction and permitting of all hydropower projects.</w:t>
      </w:r>
    </w:p>
    <w:p w:rsidR="00EC2FD6" w:rsidRDefault="00EC2FD6" w:rsidP="00EC2FD6">
      <w:r w:rsidRPr="007C7C5A">
        <w:rPr>
          <w:rStyle w:val="StyleUnderline"/>
        </w:rPr>
        <w:t>Hydropower is being pushed forward as "clean" and "carbon free" by an industry that is making hundreds of billions of dollars per year building dams. Countries, including the U.S., are in denial about how hydropower is contributing to climate change.</w:t>
      </w:r>
      <w:r>
        <w:t xml:space="preserve"> </w:t>
      </w:r>
      <w:r w:rsidRPr="00FE1180">
        <w:rPr>
          <w:rStyle w:val="StyleUnderline"/>
        </w:rPr>
        <w:t>Corruption in developing countries is undermining democracy and endangering the lives of local people who are fighting these projects.</w:t>
      </w:r>
      <w:r>
        <w:t xml:space="preserve"> The murder of dam-fighter Berta Cáceres in Honduras got widespread international attention, but it is only the tip of the iceberg for the human rights abuses faced by local people fighting hydropower across the planet.</w:t>
      </w:r>
    </w:p>
    <w:p w:rsidR="00EC2FD6" w:rsidRPr="006E406D" w:rsidRDefault="00EC2FD6" w:rsidP="00EC2FD6">
      <w:pPr>
        <w:rPr>
          <w:rStyle w:val="Emphasis"/>
        </w:rPr>
      </w:pPr>
      <w:r w:rsidRPr="006E406D">
        <w:rPr>
          <w:rStyle w:val="Emphasis"/>
        </w:rPr>
        <w:t>A moratorium on hydropower is the only just path forward.</w:t>
      </w:r>
    </w:p>
    <w:p w:rsidR="00EC2FD6" w:rsidRDefault="00EC2FD6" w:rsidP="00EC2FD6"/>
    <w:p w:rsidR="004A63B7" w:rsidRDefault="004B4077" w:rsidP="004B4077">
      <w:pPr>
        <w:pStyle w:val="Heading3"/>
      </w:pPr>
      <w:r>
        <w:t>2ac Dam Methane Emissions High</w:t>
      </w:r>
    </w:p>
    <w:p w:rsidR="004B4077" w:rsidRDefault="004B4077" w:rsidP="004B4077"/>
    <w:p w:rsidR="004B4077" w:rsidRDefault="004B4077" w:rsidP="004B4077">
      <w:pPr>
        <w:pStyle w:val="Heading4"/>
      </w:pPr>
      <w:r>
        <w:t>Methane emissions from dams are higher than previously assumed</w:t>
      </w:r>
    </w:p>
    <w:p w:rsidR="004B4077" w:rsidRPr="007B535F" w:rsidRDefault="004B4077" w:rsidP="004B4077">
      <w:r w:rsidRPr="007B535F">
        <w:rPr>
          <w:rStyle w:val="Style13ptBold"/>
        </w:rPr>
        <w:t>Mehaffey 21</w:t>
      </w:r>
      <w:r>
        <w:t xml:space="preserve"> (</w:t>
      </w:r>
      <w:r w:rsidRPr="007B535F">
        <w:t>K.C., 6-</w:t>
      </w:r>
      <w:r>
        <w:t>11</w:t>
      </w:r>
      <w:r w:rsidRPr="007B535F">
        <w:t>-2021, "New Modeling Finds Reservoir Methane Emissions Higher Than Thought," NewsData, LLC, https://www.newsdata.com/clearing_up/environment/new-modeling-finds-reservoir-methane-emissions-higher-than-thought/article_c376cbb6-cadb-11eb-a7f8-a327b582b310.html</w:t>
      </w:r>
      <w:r>
        <w:t>)//kh</w:t>
      </w:r>
    </w:p>
    <w:p w:rsidR="004B4077" w:rsidRPr="007B535F" w:rsidRDefault="004B4077" w:rsidP="004B4077">
      <w:pPr>
        <w:rPr>
          <w:u w:val="single"/>
        </w:rPr>
      </w:pPr>
      <w:r>
        <w:t xml:space="preserve">Scientists have estimated that </w:t>
      </w:r>
      <w:r w:rsidRPr="007B535F">
        <w:rPr>
          <w:u w:val="single"/>
        </w:rPr>
        <w:t xml:space="preserve">on a per-area basis, </w:t>
      </w:r>
      <w:r w:rsidRPr="007B535F">
        <w:rPr>
          <w:b/>
          <w:bCs/>
          <w:u w:val="single"/>
        </w:rPr>
        <w:t>global greenhouse gas emissions due to dams are 29 percent higher than previously believed,</w:t>
      </w:r>
      <w:r w:rsidRPr="007B535F">
        <w:rPr>
          <w:u w:val="single"/>
        </w:rPr>
        <w:t xml:space="preserve"> largely from methane degassing that prior studies had not included.</w:t>
      </w:r>
    </w:p>
    <w:p w:rsidR="004B4077" w:rsidRDefault="004B4077" w:rsidP="004B4077">
      <w:r>
        <w:t xml:space="preserve">The </w:t>
      </w:r>
      <w:r w:rsidRPr="007B535F">
        <w:rPr>
          <w:u w:val="single"/>
        </w:rPr>
        <w:t>finding is based on a model scientists developed for the Intergovernmental Panel on Climate Change</w:t>
      </w:r>
      <w:r>
        <w:t xml:space="preserve"> to estimate greenhouse gas emissions due to human-made reservoirs.</w:t>
      </w:r>
    </w:p>
    <w:p w:rsidR="004B4077" w:rsidRPr="007B535F" w:rsidRDefault="004B4077" w:rsidP="004B4077">
      <w:pPr>
        <w:rPr>
          <w:u w:val="single"/>
        </w:rPr>
      </w:pPr>
      <w:r w:rsidRPr="007B535F">
        <w:rPr>
          <w:u w:val="single"/>
        </w:rPr>
        <w:t xml:space="preserve">In their global estimate—which for the first time includes methane releases downstream of reservoirs—scientists calculated that the world's reservoirs annually emit the equivalent of nearly 1.1 billion metric tons of carbon dioxide equivalent, which is </w:t>
      </w:r>
      <w:r w:rsidRPr="0034749D">
        <w:rPr>
          <w:rStyle w:val="Emphasis"/>
        </w:rPr>
        <w:t>more than the GHG emissions of Germany</w:t>
      </w:r>
      <w:r w:rsidRPr="007B535F">
        <w:rPr>
          <w:u w:val="single"/>
        </w:rPr>
        <w:t>.</w:t>
      </w:r>
    </w:p>
    <w:p w:rsidR="004B4077" w:rsidRPr="007B535F" w:rsidRDefault="004B4077" w:rsidP="004B4077">
      <w:pPr>
        <w:rPr>
          <w:u w:val="single"/>
        </w:rPr>
      </w:pPr>
      <w:r w:rsidRPr="007B535F">
        <w:rPr>
          <w:u w:val="single"/>
        </w:rPr>
        <w:t xml:space="preserve">The vast </w:t>
      </w:r>
      <w:r>
        <w:rPr>
          <w:u w:val="single"/>
        </w:rPr>
        <w:t>m</w:t>
      </w:r>
      <w:r w:rsidRPr="007B535F">
        <w:rPr>
          <w:u w:val="single"/>
        </w:rPr>
        <w:t>ajority of the emissions—83 percent—comes from reservoirs in tropical areas.</w:t>
      </w:r>
    </w:p>
    <w:p w:rsidR="004B4077" w:rsidRDefault="004B4077" w:rsidP="004B4077">
      <w:r>
        <w:t>The findings by John Harrison, a professor at Washington State University's School of the Environment in Vancouver, and colleagues Yves Prairie, Sara Mercier-Blais and Cynthia Soued at the University of Quebec in Montreal, are due in part to previously unaccounted for emissions of methane trapped in water and carried through or over a dam before degassing downstream.</w:t>
      </w:r>
    </w:p>
    <w:p w:rsidR="004B4077" w:rsidRDefault="004B4077" w:rsidP="004B4077">
      <w:r>
        <w:t>Their work is designed to improve global and regional estimates of greenhouse gas emissions and can be used to help dam operators reduce those emissions</w:t>
      </w:r>
    </w:p>
    <w:p w:rsidR="004B4077" w:rsidRDefault="004B4077" w:rsidP="004B4077">
      <w:r w:rsidRPr="007B535F">
        <w:rPr>
          <w:u w:val="single"/>
        </w:rPr>
        <w:t>The question of how much methane is produced by large hydroelectric facilities in the Columbia Basin was not the focus of their paper, p</w:t>
      </w:r>
      <w:r>
        <w:t>ublished May 26 in Global Biogeochemical Cycles. "There isn't much from this paper specifically that speaks to Columbia River reservoirs," Harrison told Clearing Up.</w:t>
      </w:r>
    </w:p>
    <w:p w:rsidR="004B4077" w:rsidRDefault="004B4077" w:rsidP="004B4077">
      <w:r>
        <w:t xml:space="preserve">But </w:t>
      </w:r>
      <w:r w:rsidRPr="007B535F">
        <w:rPr>
          <w:u w:val="single"/>
        </w:rPr>
        <w:t>using the model, he tallied up emissions from reservoirs in Oregon, Washington, Idaho and Montana and calculated that about 6.5 million metric tons of CO2 equivalents—about 0.6 percent of global reservoir emissions—are produced in the Northwest, "</w:t>
      </w:r>
      <w:r>
        <w:t xml:space="preserve">but this number is quite uncertain," he said. Due to the model's margin of error, emissions from Northwest </w:t>
      </w:r>
      <w:r w:rsidRPr="007B535F">
        <w:rPr>
          <w:u w:val="single"/>
        </w:rPr>
        <w:t>reservoirs could easily be twice as high</w:t>
      </w:r>
      <w:r>
        <w:t>, or half as much, Harrison said.</w:t>
      </w:r>
    </w:p>
    <w:p w:rsidR="004B4077" w:rsidRDefault="004B4077" w:rsidP="004B4077">
      <w:r>
        <w:t>Uncertainty in the model is due in part to a variable for water temperature and the assumption that there is an exponential relationship between water temperature and methane emissions. "That's consistent with the experiments people have done," he said, but added, "The model is really sensitive to how temperature is represented."</w:t>
      </w:r>
    </w:p>
    <w:p w:rsidR="004B4077" w:rsidRDefault="004B4077" w:rsidP="004B4077">
      <w:r w:rsidRPr="00674EC9">
        <w:t>Harrison—who was among the first to identify methane emissions from reservoirs as a significant source of greenhouse gases—said he hasn't seen any other estimates of greenhouse gas emissions from reservoirs for the Northwest region as a whole. His estimate includes the reservoirs created by numerous dams in the</w:t>
      </w:r>
      <w:r>
        <w:t xml:space="preserve"> Columbia Basin and many other river systems built for flood control, hydroelectricity and irrigation.</w:t>
      </w:r>
    </w:p>
    <w:p w:rsidR="004B4077" w:rsidRDefault="004B4077" w:rsidP="004B4077">
      <w:r w:rsidRPr="00674EC9">
        <w:rPr>
          <w:rStyle w:val="StyleUnderline"/>
        </w:rPr>
        <w:t>Th</w:t>
      </w:r>
      <w:r w:rsidRPr="007B535F">
        <w:rPr>
          <w:u w:val="single"/>
        </w:rPr>
        <w:t>e estimated emissions from reservoirs in the four Northwest states is slightly less than the equivalent of emissions from all industrial uses there</w:t>
      </w:r>
      <w:r>
        <w:t>, based on EPA estimates, he said</w:t>
      </w:r>
    </w:p>
    <w:p w:rsidR="004B4077" w:rsidRDefault="004B4077" w:rsidP="004B4077">
      <w:r>
        <w:t>"On average, hydroelectricity is still a much cleaner source of energy relative to fossil fuel combustion, from a greenhouse gas perspective," Harrison said</w:t>
      </w:r>
    </w:p>
    <w:p w:rsidR="004B4077" w:rsidRDefault="004B4077" w:rsidP="004B4077">
      <w:r w:rsidRPr="007B535F">
        <w:rPr>
          <w:u w:val="single"/>
        </w:rPr>
        <w:t xml:space="preserve">Scientists have long known that both carbon dioxide and methane—a greenhouse gas that's 34 times more potent than CO2 when measured over a 100-year time period—are produced when plants decay at the bottom of reservoirs. But the emissions are difficult to measure, </w:t>
      </w:r>
      <w:r w:rsidRPr="007B535F">
        <w:t>and</w:t>
      </w:r>
      <w:r>
        <w:t xml:space="preserve"> vary greatly both within a reservoir and over time, and between different reservoirs depending on depth, water temperature and location (CU No. 1932 [12]).</w:t>
      </w:r>
    </w:p>
    <w:p w:rsidR="004B4077" w:rsidRDefault="004B4077" w:rsidP="004B4077">
      <w:r>
        <w:t>Greenhouse gas emissions from reservoirs are measured through three different pathways—methane ebullition, or bubbling up from the decaying plant matter; methane and carbon dioxide diffusion, when an equilibrium of gases between water and the atmosphere occurs; and degassing, or the loss of gas as it passes through or over a dam and flows downstream.</w:t>
      </w:r>
    </w:p>
    <w:p w:rsidR="004B4077" w:rsidRDefault="004B4077" w:rsidP="004B4077">
      <w:r w:rsidRPr="007B535F">
        <w:rPr>
          <w:u w:val="single"/>
        </w:rPr>
        <w:t>Harrison's analysis is the first to include emissions from degassing, and the first to separately estimate the emissions through each of the pathways.</w:t>
      </w:r>
    </w:p>
    <w:p w:rsidR="004B4077" w:rsidRDefault="004B4077" w:rsidP="004B4077">
      <w:r w:rsidRPr="007B535F">
        <w:rPr>
          <w:u w:val="single"/>
        </w:rPr>
        <w:t xml:space="preserve">Certain reservoirs, especially those in tropical or subtropical climates, have much higher greenhouse gas emissions compared to others, </w:t>
      </w:r>
      <w:r>
        <w:t>and that's also where Harrison and his colleagues found increases due to degassing. "It's important to think about where you site a reservoir, what kind of watersheds they're placed in, and also how they're managed. That could all be important factors in determining how much greenhouse gas a reservoir emits," he said.</w:t>
      </w:r>
    </w:p>
    <w:p w:rsidR="004B4077" w:rsidRPr="004B4077" w:rsidRDefault="004B4077" w:rsidP="004B4077"/>
    <w:p w:rsidR="00F454A3" w:rsidRDefault="00FE631E" w:rsidP="00F454A3">
      <w:pPr>
        <w:pStyle w:val="Heading3"/>
      </w:pPr>
      <w:r>
        <w:t xml:space="preserve">2ac </w:t>
      </w:r>
      <w:r w:rsidR="00F454A3">
        <w:t>Hydropower Removal =&gt; Wind and Solar</w:t>
      </w:r>
    </w:p>
    <w:p w:rsidR="00F454A3" w:rsidRPr="00AB3A02" w:rsidRDefault="00F454A3" w:rsidP="00F454A3"/>
    <w:p w:rsidR="00F454A3" w:rsidRPr="006C4CD3" w:rsidRDefault="00F454A3" w:rsidP="00F454A3">
      <w:pPr>
        <w:pStyle w:val="Heading4"/>
        <w:rPr>
          <w:color w:val="FF0000"/>
        </w:rPr>
      </w:pPr>
      <w:r>
        <w:t>Dam removal massively increases wind and solar production --- countries don’t have to rely on hydropower</w:t>
      </w:r>
    </w:p>
    <w:p w:rsidR="00F454A3" w:rsidRPr="00DD3C1D" w:rsidRDefault="00F454A3" w:rsidP="00F454A3">
      <w:r w:rsidRPr="00131797">
        <w:rPr>
          <w:b/>
          <w:bCs/>
          <w:sz w:val="26"/>
          <w:szCs w:val="26"/>
        </w:rPr>
        <w:t>Opperman 20</w:t>
      </w:r>
      <w:r w:rsidR="00C57DD4">
        <w:rPr>
          <w:b/>
          <w:bCs/>
          <w:sz w:val="26"/>
          <w:szCs w:val="26"/>
        </w:rPr>
        <w:t xml:space="preserve"> </w:t>
      </w:r>
      <w:r w:rsidRPr="00C57DD4">
        <w:t>--- PhD</w:t>
      </w:r>
      <w:r w:rsidRPr="00131797">
        <w:t xml:space="preserve"> in ecosystem science from the University of California, Berkeley</w:t>
      </w:r>
      <w:r>
        <w:t xml:space="preserve">, </w:t>
      </w:r>
      <w:r w:rsidRPr="00131797">
        <w:t>WWF’</w:t>
      </w:r>
      <w:r>
        <w:t xml:space="preserve">s Global Lead Scientist for freshwater, </w:t>
      </w:r>
      <w:r w:rsidRPr="00131797">
        <w:t>B.S. in biology from Duke University</w:t>
      </w:r>
      <w:r>
        <w:t xml:space="preserve"> </w:t>
      </w:r>
      <w:r w:rsidRPr="00131797">
        <w:t xml:space="preserve">(Jeff, 8-5-2020, "Solar Power Can Help Halt Dramatic Decline Of Migratory Fish," Forbes, </w:t>
      </w:r>
      <w:hyperlink r:id="rId32" w:history="1">
        <w:r w:rsidRPr="00E06116">
          <w:rPr>
            <w:rStyle w:val="Hyperlink"/>
          </w:rPr>
          <w:t>https://www.forbes.com/sites/jeffopperman/2020/08/05/solar-power-can-help-halt-dramatic-decline-of-migratory-fish/?sh=17b2847948f7)HS</w:t>
        </w:r>
      </w:hyperlink>
    </w:p>
    <w:p w:rsidR="00F454A3" w:rsidRPr="00DD3C1D" w:rsidRDefault="00F454A3" w:rsidP="00F454A3">
      <w:pPr>
        <w:rPr>
          <w:rStyle w:val="StyleUnderline"/>
        </w:rPr>
      </w:pPr>
      <w:r w:rsidRPr="00DD3C1D">
        <w:rPr>
          <w:rStyle w:val="StyleUnderline"/>
        </w:rPr>
        <w:t xml:space="preserve">The renewable revolution—the dramatically dropping cost of wind and solar generation and rapid improvement in technologies for storage and grid management—now makes it possible for countries to develop power systems that are low cost and low carbon while </w:t>
      </w:r>
      <w:r w:rsidRPr="004D0581">
        <w:rPr>
          <w:rStyle w:val="Emphasis"/>
        </w:rPr>
        <w:t>avoiding hydropower dams</w:t>
      </w:r>
      <w:r w:rsidRPr="00DD3C1D">
        <w:rPr>
          <w:rStyle w:val="StyleUnderline"/>
        </w:rPr>
        <w:t xml:space="preserve"> with large negative impacts on communities or natural resources, such as migratory fish.  </w:t>
      </w:r>
    </w:p>
    <w:p w:rsidR="00F454A3" w:rsidRPr="001E2AD2" w:rsidRDefault="00F454A3" w:rsidP="00F454A3">
      <w:pPr>
        <w:rPr>
          <w:rStyle w:val="StyleUnderline"/>
        </w:rPr>
      </w:pPr>
      <w:r>
        <w:t xml:space="preserve">While several planned dams on the Mekong are still moving forward, it’s not clear that they will be able to secure financing, even as investment in the region is flowing rapidly toward wind and solar.  Installed </w:t>
      </w:r>
      <w:r w:rsidRPr="001E2AD2">
        <w:rPr>
          <w:rStyle w:val="StyleUnderline"/>
        </w:rPr>
        <w:t xml:space="preserve">capacity of solar PV in Vietnam increased by 40 times from 2018 (134 MW) to 2019 (5,500 MW). Laos has recently proposed a 1,200 MW solar project that would consist of panels floating on a hydropower reservoir.  Solar investment is also rapidly increasing in Cambodia, bolstered by an auction that produced a record low price for electricity in Southeast Asia at $0.03877/kWh.  </w:t>
      </w:r>
    </w:p>
    <w:p w:rsidR="00F454A3" w:rsidRDefault="00F454A3" w:rsidP="00F454A3">
      <w:r w:rsidRPr="001E2AD2">
        <w:rPr>
          <w:rStyle w:val="StyleUnderline"/>
        </w:rPr>
        <w:t>These trends in solar cost and investment likely contributed to Cambodia’s recent decision to put a ten-year hold on a hydropower dam on the Mekong</w:t>
      </w:r>
      <w:r>
        <w:t xml:space="preserve"> at Sambor, a project described as “the worst possible place [on the Mekong] to build a major dam,” in large part due to it projected massive negative impacts on migratory fish.</w:t>
      </w:r>
    </w:p>
    <w:p w:rsidR="00F454A3" w:rsidRDefault="00F454A3" w:rsidP="00F454A3">
      <w:r>
        <w:t xml:space="preserve">Thus, the </w:t>
      </w:r>
      <w:r w:rsidRPr="001E2AD2">
        <w:rPr>
          <w:rStyle w:val="StyleUnderline"/>
        </w:rPr>
        <w:t>technological breakthroughs of the renewable revolution may wind up solving the great challenge of reconciling energy and migratory fish, a challenge that fish passage technologies have not been able to solve.</w:t>
      </w:r>
      <w:r>
        <w:t xml:space="preserve">  Delivering on this promise will require that countries and funders emphasize planning and policies to maximize investments in the technologies that can relieve the pressure to build hydropower dams with large tradeoffs. For grids that still require new hydropower, those dams can be placed largely in places that will minimize impacts on free-flowing rivers, and thus migratory fish, such as upstream of existing dams.</w:t>
      </w:r>
    </w:p>
    <w:p w:rsidR="00F454A3" w:rsidRDefault="00F454A3" w:rsidP="00F454A3">
      <w:r>
        <w:t xml:space="preserve">In river basins with mature systems of hydropower, adding or improving fish passage on existing dams can provide benefits to migratory fish. However, the </w:t>
      </w:r>
      <w:r w:rsidRPr="001E2AD2">
        <w:rPr>
          <w:rStyle w:val="StyleUnderline"/>
        </w:rPr>
        <w:t>biggest improvements for fish migration will likely come through removal of aging dams</w:t>
      </w:r>
      <w:r>
        <w:t xml:space="preserve">, </w:t>
      </w:r>
      <w:r w:rsidRPr="001E2AD2">
        <w:rPr>
          <w:rStyle w:val="StyleUnderline"/>
        </w:rPr>
        <w:t>such as on the Elwha River</w:t>
      </w:r>
      <w:r>
        <w:t xml:space="preserve"> (Washington) and the 120-foot tall Vezins Dam on the Sélune River in France. </w:t>
      </w:r>
    </w:p>
    <w:p w:rsidR="00F454A3" w:rsidRDefault="00F454A3" w:rsidP="00F454A3">
      <w:r w:rsidRPr="001E2AD2">
        <w:rPr>
          <w:rStyle w:val="StyleUnderline"/>
        </w:rPr>
        <w:t>Runs of migratory fish can rebound dramatically following dam removal</w:t>
      </w:r>
      <w:r>
        <w:t xml:space="preserve">, such as </w:t>
      </w:r>
      <w:r w:rsidRPr="001E2AD2">
        <w:rPr>
          <w:rStyle w:val="StyleUnderline"/>
        </w:rPr>
        <w:t>river herring exploding from a few thousand to a few million a few years after dam removal on the Penobscot River</w:t>
      </w:r>
      <w:r>
        <w:t xml:space="preserve"> (Maine). If last week’s report offered a grimly descending curve for migratory fish, dam removal can bend it back.</w:t>
      </w:r>
    </w:p>
    <w:p w:rsidR="00F454A3" w:rsidRPr="009B44E8" w:rsidRDefault="00F454A3" w:rsidP="00F454A3">
      <w:pPr>
        <w:rPr>
          <w:u w:val="single"/>
        </w:rPr>
      </w:pPr>
      <w:r>
        <w:t xml:space="preserve">And on rivers like the Mekong, the </w:t>
      </w:r>
      <w:r w:rsidRPr="001E2AD2">
        <w:rPr>
          <w:rStyle w:val="StyleUnderline"/>
        </w:rPr>
        <w:t>pleasantly descending curves of cost for solar, wind and storage, can potentially keep both rivers and migratory fish flowing freely.</w:t>
      </w:r>
    </w:p>
    <w:p w:rsidR="00F454A3" w:rsidRDefault="00F454A3" w:rsidP="00EC2FD6"/>
    <w:p w:rsidR="005348A8" w:rsidRDefault="005348A8" w:rsidP="005348A8">
      <w:pPr>
        <w:pStyle w:val="Heading3"/>
      </w:pPr>
      <w:r>
        <w:t>2ac River Sharing</w:t>
      </w:r>
    </w:p>
    <w:p w:rsidR="005348A8" w:rsidRDefault="005348A8" w:rsidP="005348A8"/>
    <w:p w:rsidR="0094723F" w:rsidRDefault="0094723F" w:rsidP="0094723F">
      <w:pPr>
        <w:pStyle w:val="Heading4"/>
      </w:pPr>
      <w:r>
        <w:t xml:space="preserve">Undamming rivers can still preserve some hydropower and expand other energy sources </w:t>
      </w:r>
    </w:p>
    <w:p w:rsidR="0094723F" w:rsidRDefault="0094723F" w:rsidP="0094723F">
      <w:r w:rsidRPr="00E71CFE">
        <w:rPr>
          <w:rStyle w:val="Style13ptBold"/>
        </w:rPr>
        <w:t>Waldman, 15</w:t>
      </w:r>
      <w:r>
        <w:t xml:space="preserve"> --- professor of biology at Queens College, NY, worked for 20 years at the Hudson River Foundation for Science and Environmental Research (AUGUST 6, 2015, John, “Undamming Rivers: A Chance </w:t>
      </w:r>
      <w:proofErr w:type="gramStart"/>
      <w:r>
        <w:t>For</w:t>
      </w:r>
      <w:proofErr w:type="gramEnd"/>
      <w:r>
        <w:t xml:space="preserve"> New Clean Energy Source; Many hydroelectric dams produce modest amounts of power yet do enormous damage to rivers and fish populations. Why not take down these aging structures, build solar farms in the drained reservoirs, and restore the natural ecology of the rivers?” </w:t>
      </w:r>
      <w:hyperlink r:id="rId33" w:history="1">
        <w:r w:rsidRPr="00E247DE">
          <w:rPr>
            <w:rStyle w:val="Hyperlink"/>
          </w:rPr>
          <w:t>https://e360.yale.edu/features/undamming_rivers_a_chance_for_new_clean_energy_source</w:t>
        </w:r>
      </w:hyperlink>
      <w:r>
        <w:t>, JMP)</w:t>
      </w:r>
    </w:p>
    <w:p w:rsidR="0094723F" w:rsidRDefault="0094723F" w:rsidP="0094723F">
      <w:r>
        <w:t xml:space="preserve">There are other potential tools available to help share rivers. Any </w:t>
      </w:r>
      <w:r w:rsidRPr="009679E1">
        <w:rPr>
          <w:rStyle w:val="StyleUnderline"/>
        </w:rPr>
        <w:t>remaining backwater ponds could be outfitted with floating solar panel arrays, as used successfully in Japan</w:t>
      </w:r>
      <w:r w:rsidRPr="00C94C23">
        <w:t xml:space="preserve">. Also, </w:t>
      </w:r>
      <w:r w:rsidRPr="009679E1">
        <w:rPr>
          <w:rStyle w:val="StyleUnderline"/>
        </w:rPr>
        <w:t xml:space="preserve">because reservoirs are nestled in valleys, in some instances the surrounding ridges might host wind turbines. Though combined alternative energy sources such as these might alone make up or </w:t>
      </w:r>
      <w:r w:rsidRPr="00C94C23">
        <w:rPr>
          <w:rStyle w:val="Emphasis"/>
        </w:rPr>
        <w:t>exceed the original hydropower lost</w:t>
      </w:r>
      <w:r w:rsidRPr="009679E1">
        <w:rPr>
          <w:rStyle w:val="StyleUnderline"/>
        </w:rPr>
        <w:t>, “run of the river” hydropower</w:t>
      </w:r>
      <w:r w:rsidRPr="00A201CB">
        <w:t xml:space="preserve"> — in which only a portion of the current is routed through turbines — </w:t>
      </w:r>
      <w:r w:rsidRPr="009679E1">
        <w:rPr>
          <w:rStyle w:val="StyleUnderline"/>
        </w:rPr>
        <w:t>could also contribute. But, critically, while generating some hydropower, the river’s mainstem would remain free-flowing, opening the way for resurgent fish migrations.</w:t>
      </w:r>
    </w:p>
    <w:p w:rsidR="0094723F" w:rsidRDefault="0094723F" w:rsidP="0094723F">
      <w:r w:rsidRPr="00165019">
        <w:rPr>
          <w:rStyle w:val="StyleUnderline"/>
        </w:rPr>
        <w:t xml:space="preserve">On the Penobscot River, the precedent of restoring a major river while </w:t>
      </w:r>
      <w:r w:rsidRPr="00165019">
        <w:rPr>
          <w:rStyle w:val="Emphasis"/>
        </w:rPr>
        <w:t>maintaining equivalency of energy production</w:t>
      </w:r>
      <w:r w:rsidRPr="00165019">
        <w:rPr>
          <w:rStyle w:val="StyleUnderline"/>
        </w:rPr>
        <w:t xml:space="preserve"> was recently accomplished.</w:t>
      </w:r>
      <w:r>
        <w:t xml:space="preserve"> </w:t>
      </w:r>
      <w:r w:rsidRPr="008C1B01">
        <w:rPr>
          <w:rStyle w:val="StyleUnderline"/>
        </w:rPr>
        <w:t>This was done by increasing hydroelectric generation capacity on a set of tributaries while reopening the mainstem channel through dam removals and more effective fishways</w:t>
      </w:r>
      <w:r>
        <w:t xml:space="preserve"> — thus </w:t>
      </w:r>
      <w:r w:rsidRPr="008C1B01">
        <w:rPr>
          <w:rStyle w:val="StyleUnderline"/>
        </w:rPr>
        <w:t>returning nearly 1,000 miles of river habitat to eleven species of sea-run fish</w:t>
      </w:r>
      <w:r>
        <w:t xml:space="preserve">, including Atlantic salmon, sturgeon, and river herring. </w:t>
      </w:r>
      <w:r w:rsidRPr="00394480">
        <w:rPr>
          <w:rStyle w:val="StyleUnderline"/>
        </w:rPr>
        <w:t>Other, once biologically productive New England rivers now clogged with multiple dams</w:t>
      </w:r>
      <w:r>
        <w:t xml:space="preserve"> — such as the Kennebec, Merrimack, Connecticut, and Housatonic — </w:t>
      </w:r>
      <w:r w:rsidRPr="00394480">
        <w:rPr>
          <w:rStyle w:val="StyleUnderline"/>
        </w:rPr>
        <w:t>could be prime candidates for some of these new ways of thinking about the future of rivers</w:t>
      </w:r>
      <w:r>
        <w:t>.</w:t>
      </w:r>
    </w:p>
    <w:p w:rsidR="0094723F" w:rsidRDefault="0094723F" w:rsidP="0094723F">
      <w:r>
        <w:t xml:space="preserve">Other innovative approaches could also be explored. </w:t>
      </w:r>
      <w:r w:rsidRPr="00930F77">
        <w:rPr>
          <w:rStyle w:val="StyleUnderline"/>
        </w:rPr>
        <w:t xml:space="preserve">The previously submerged but newly available riverfront property might be sold or transferred for conservation </w:t>
      </w:r>
      <w:r w:rsidRPr="00124D71">
        <w:rPr>
          <w:rStyle w:val="StyleUnderline"/>
        </w:rPr>
        <w:t>easements or for parks or even environmentally sensitive residential development. T</w:t>
      </w:r>
      <w:r w:rsidRPr="00930F77">
        <w:rPr>
          <w:rStyle w:val="StyleUnderline"/>
        </w:rPr>
        <w:t>he revenue from these sales could be used for solar or wind projects in other promising but underutilized locations</w:t>
      </w:r>
      <w:r>
        <w:t>, such as landfills and urban brown fields.</w:t>
      </w:r>
    </w:p>
    <w:p w:rsidR="0094723F" w:rsidRDefault="0094723F" w:rsidP="0094723F">
      <w:r>
        <w:t>A discussion of new strategies is timely because we are about to double-down on the flawed status quo. The Federal Energy Regulatory Commission will be evaluating many East Coast hydro dams for relicensing within the next few years — licensing that would lock in the failed fish passage paradigm for as much as an additional half-century.</w:t>
      </w:r>
    </w:p>
    <w:p w:rsidR="0094723F" w:rsidRDefault="0094723F" w:rsidP="0094723F">
      <w:r>
        <w:t xml:space="preserve">As two conservation biologists who study rivers, we believe it’s time to explore a dramatically different vision. It may be that </w:t>
      </w:r>
      <w:r w:rsidRPr="00930F77">
        <w:rPr>
          <w:rStyle w:val="StyleUnderline"/>
        </w:rPr>
        <w:t>hydro companies should not continue to act as the gatekeepers for what could otherwise be healthy rivers brimming with life</w:t>
      </w:r>
      <w:r>
        <w:t xml:space="preserve">. Certainly, society requires electrical power, and rivers already are part of our grid. </w:t>
      </w:r>
      <w:r w:rsidRPr="00B41B07">
        <w:rPr>
          <w:rStyle w:val="StyleUnderline"/>
        </w:rPr>
        <w:t>The way forward just may be to share a river more equitably between renewable energy production and its natural ecology.</w:t>
      </w:r>
    </w:p>
    <w:p w:rsidR="005348A8" w:rsidRDefault="005348A8" w:rsidP="005348A8"/>
    <w:p w:rsidR="0054052C" w:rsidRDefault="0054052C" w:rsidP="0054052C">
      <w:pPr>
        <w:pStyle w:val="Heading2"/>
      </w:pPr>
      <w:r>
        <w:t xml:space="preserve">Adv Turkey </w:t>
      </w:r>
    </w:p>
    <w:p w:rsidR="007D78EB" w:rsidRDefault="007D78EB" w:rsidP="0054052C"/>
    <w:p w:rsidR="008B5C2B" w:rsidRDefault="00CE3627" w:rsidP="00632D3E">
      <w:pPr>
        <w:pStyle w:val="Heading3"/>
      </w:pPr>
      <w:r>
        <w:t xml:space="preserve">2ac </w:t>
      </w:r>
      <w:r w:rsidR="00632D3E">
        <w:t>Turkey Dam Building =&gt; Iraq Instability</w:t>
      </w:r>
    </w:p>
    <w:p w:rsidR="00632D3E" w:rsidRPr="00632D3E" w:rsidRDefault="00632D3E" w:rsidP="00632D3E"/>
    <w:p w:rsidR="00832E33" w:rsidRDefault="00832E33" w:rsidP="00832E33">
      <w:pPr>
        <w:pStyle w:val="Heading4"/>
      </w:pPr>
      <w:r w:rsidRPr="00F7617C">
        <w:t xml:space="preserve">Dam building allows Turkey to control Iraq’s domestic politics </w:t>
      </w:r>
      <w:r>
        <w:t>–</w:t>
      </w:r>
      <w:r w:rsidRPr="00F7617C">
        <w:t xml:space="preserve"> triggers tensions and instability</w:t>
      </w:r>
    </w:p>
    <w:p w:rsidR="00832E33" w:rsidRPr="00F7617C" w:rsidRDefault="00832E33" w:rsidP="00832E33">
      <w:pPr>
        <w:rPr>
          <w:rFonts w:eastAsiaTheme="majorEastAsia" w:cstheme="majorBidi"/>
          <w:b/>
          <w:iCs/>
          <w:sz w:val="26"/>
        </w:rPr>
      </w:pPr>
      <w:r>
        <w:rPr>
          <w:rStyle w:val="Style13ptBold"/>
        </w:rPr>
        <w:t xml:space="preserve">Baconi ’18 </w:t>
      </w:r>
      <w:r w:rsidRPr="006B5521">
        <w:rPr>
          <w:sz w:val="16"/>
          <w:szCs w:val="16"/>
        </w:rPr>
        <w:t>(Tareq Baconi; Crisis Group's Senior Analyst for Israel/Palestine and Economics of Conflict, He has a PhD in International Relations from King’s College London and an MPhil degree from the University of Cambridge; 11-13-2018; "Testing the water: How water scarcity could destabilise the Middle East and North Africa"; European Council on Foreign Relations; https://ecfr.eu/publication/how_water_scarcity_could_destabilise_the_middle_east_and_north_africa/; Accessed 6-28-2021; RD)</w:t>
      </w:r>
    </w:p>
    <w:p w:rsidR="00832E33" w:rsidRPr="006B5521" w:rsidRDefault="00832E33" w:rsidP="00832E33">
      <w:pPr>
        <w:rPr>
          <w:sz w:val="16"/>
        </w:rPr>
      </w:pPr>
      <w:r w:rsidRPr="006B5521">
        <w:rPr>
          <w:rStyle w:val="StyleUnderline"/>
        </w:rPr>
        <w:t xml:space="preserve">It is impossible to separate Iraq’s </w:t>
      </w:r>
      <w:r w:rsidRPr="006B5521">
        <w:rPr>
          <w:rStyle w:val="Emphasis"/>
        </w:rPr>
        <w:t>water security</w:t>
      </w:r>
      <w:r w:rsidRPr="006B5521">
        <w:rPr>
          <w:rStyle w:val="StyleUnderline"/>
        </w:rPr>
        <w:t xml:space="preserve"> from the ongoing </w:t>
      </w:r>
      <w:r w:rsidRPr="006B5521">
        <w:rPr>
          <w:rStyle w:val="Emphasis"/>
        </w:rPr>
        <w:t>conflict</w:t>
      </w:r>
      <w:r w:rsidRPr="006B5521">
        <w:rPr>
          <w:rStyle w:val="StyleUnderline"/>
        </w:rPr>
        <w:t xml:space="preserve"> and </w:t>
      </w:r>
      <w:r w:rsidRPr="006B5521">
        <w:rPr>
          <w:rStyle w:val="Emphasis"/>
        </w:rPr>
        <w:t>unrest</w:t>
      </w:r>
      <w:r w:rsidRPr="006B5521">
        <w:rPr>
          <w:rStyle w:val="StyleUnderline"/>
        </w:rPr>
        <w:t xml:space="preserve"> in the country</w:t>
      </w:r>
      <w:r w:rsidRPr="006B5521">
        <w:rPr>
          <w:sz w:val="16"/>
        </w:rPr>
        <w:t>. Iraq faces an extreme situation when it comes to water, one that is exacerbated by domestic tensions, regional developments, and the weight of conflicts and sanctions that began following the first Gulf War in 1990. Prior to the conflict, Iraq’s water sector was one of the most advanced in the region, in terms of supply and distribution. Since then, however, the absence of investment in the water sector, as well as the general destruction wrought by conflict, have taken their toll. For example, irrigation canals and other major components of water infrastructure have deteriorated and at no point over the last two decades have any of Iraq’s dams been filled to capacity.</w:t>
      </w:r>
    </w:p>
    <w:p w:rsidR="00832E33" w:rsidRPr="006B5521" w:rsidRDefault="00832E33" w:rsidP="00832E33">
      <w:pPr>
        <w:rPr>
          <w:sz w:val="16"/>
          <w:szCs w:val="16"/>
        </w:rPr>
      </w:pPr>
      <w:r w:rsidRPr="006B5521">
        <w:rPr>
          <w:sz w:val="16"/>
          <w:szCs w:val="16"/>
        </w:rPr>
        <w:t>Like Egypt, Iraq relies predominantly on transboundary sources of water supply. The Euphrates and the Tigris, Iraq’s main rivers, originate in Turkey and flow through Syria and Iraq to the Gulf. Political tensions between these neighbours, particularly since the beginning of the Arab uprisings, have ensured that these water bodies remain highly politicised.</w:t>
      </w:r>
    </w:p>
    <w:p w:rsidR="00832E33" w:rsidRPr="006B5521" w:rsidRDefault="00832E33" w:rsidP="00832E33">
      <w:pPr>
        <w:rPr>
          <w:sz w:val="16"/>
        </w:rPr>
      </w:pPr>
      <w:r w:rsidRPr="006B5521">
        <w:rPr>
          <w:sz w:val="16"/>
        </w:rPr>
        <w:t xml:space="preserve">This year, </w:t>
      </w:r>
      <w:r w:rsidRPr="006B5521">
        <w:rPr>
          <w:rStyle w:val="StyleUnderline"/>
        </w:rPr>
        <w:t xml:space="preserve">worries about Iraq’s dependence on sources of water originating abroad peaked when water levels in Baghdad became </w:t>
      </w:r>
      <w:r w:rsidRPr="006B5521">
        <w:rPr>
          <w:rStyle w:val="Emphasis"/>
        </w:rPr>
        <w:t>dangerously low</w:t>
      </w:r>
      <w:r w:rsidRPr="006B5521">
        <w:rPr>
          <w:sz w:val="16"/>
        </w:rPr>
        <w:t xml:space="preserve">. </w:t>
      </w:r>
      <w:r w:rsidRPr="006B5521">
        <w:rPr>
          <w:rStyle w:val="StyleUnderline"/>
        </w:rPr>
        <w:t>Responsibility for this lies</w:t>
      </w:r>
      <w:r w:rsidRPr="006B5521">
        <w:rPr>
          <w:sz w:val="16"/>
        </w:rPr>
        <w:t xml:space="preserve"> partly upstream, </w:t>
      </w:r>
      <w:r w:rsidRPr="006B5521">
        <w:rPr>
          <w:rStyle w:val="StyleUnderline"/>
        </w:rPr>
        <w:t>specifically with Turkey</w:t>
      </w:r>
      <w:r w:rsidRPr="006B5521">
        <w:rPr>
          <w:sz w:val="16"/>
        </w:rPr>
        <w:t xml:space="preserve">, </w:t>
      </w:r>
      <w:r w:rsidRPr="006B5521">
        <w:rPr>
          <w:rStyle w:val="StyleUnderline"/>
        </w:rPr>
        <w:t>which has embarked on a major irrigation and electrical power project called the Southeastern Anatolia Project</w:t>
      </w:r>
      <w:r w:rsidRPr="006B5521">
        <w:rPr>
          <w:sz w:val="16"/>
        </w:rPr>
        <w:t xml:space="preserve">. This massive undertaking involves the construction of </w:t>
      </w:r>
      <w:r w:rsidRPr="006B5521">
        <w:rPr>
          <w:rStyle w:val="Emphasis"/>
        </w:rPr>
        <w:t>the Ilisu Dam</w:t>
      </w:r>
      <w:r w:rsidRPr="006B5521">
        <w:rPr>
          <w:sz w:val="16"/>
        </w:rPr>
        <w:t xml:space="preserve">, one of several dams that </w:t>
      </w:r>
      <w:r w:rsidRPr="006B5521">
        <w:rPr>
          <w:rStyle w:val="StyleUnderline"/>
        </w:rPr>
        <w:t>will ultimately slow or reduce the flow of water into Iraq from the Euphrates and the Tigris</w:t>
      </w:r>
      <w:r w:rsidRPr="006B5521">
        <w:rPr>
          <w:sz w:val="16"/>
        </w:rPr>
        <w:t>. But river flows in Iraq have been dropping for years, due to climate change and persistently high levels of consumption upstream. This has dealt a significant blow to food production, electric power generation, sanitation and healthcare, and industry. Recently, erratic weather patterns, particularly drought in northern Iraq and unpredictable periods of rainfall, have had a major impact on Iraq’s freshwater supply.</w:t>
      </w:r>
    </w:p>
    <w:p w:rsidR="00832E33" w:rsidRPr="006B5521" w:rsidRDefault="00832E33" w:rsidP="00832E33">
      <w:pPr>
        <w:rPr>
          <w:sz w:val="16"/>
          <w:szCs w:val="16"/>
        </w:rPr>
      </w:pPr>
      <w:r w:rsidRPr="006B5521">
        <w:rPr>
          <w:sz w:val="16"/>
          <w:szCs w:val="16"/>
        </w:rPr>
        <w:t xml:space="preserve">Industrial waste and pollution in Iraq, and further upstream in Syria and Turkey, have also undermined the quality of water available to </w:t>
      </w:r>
      <w:proofErr w:type="gramStart"/>
      <w:r w:rsidRPr="006B5521">
        <w:rPr>
          <w:sz w:val="16"/>
          <w:szCs w:val="16"/>
        </w:rPr>
        <w:t>Iraqis.[</w:t>
      </w:r>
      <w:proofErr w:type="gramEnd"/>
      <w:r w:rsidRPr="006B5521">
        <w:rPr>
          <w:sz w:val="16"/>
          <w:szCs w:val="16"/>
        </w:rPr>
        <w:t>20] International organisations such as the United Nations have long noted that the quality of water in Iraq for drinking or agriculture fails to meet the standards of the World Health Organization or even of Iraq’s own national standards.</w:t>
      </w:r>
    </w:p>
    <w:p w:rsidR="00832E33" w:rsidRPr="006B5521" w:rsidRDefault="00832E33" w:rsidP="00832E33">
      <w:pPr>
        <w:rPr>
          <w:sz w:val="16"/>
        </w:rPr>
      </w:pPr>
      <w:r w:rsidRPr="006B5521">
        <w:rPr>
          <w:sz w:val="16"/>
        </w:rPr>
        <w:t xml:space="preserve">Iraq’s transboundary dilemma may resemble Egypt’s challenges, but the situation in Iraq is different primarily because of the weakness of the Iraqi state. This has both domestic and regional implications. Regionally, Iraq has a weaker negotiating position with its neighbours than Egypt does with Ethiopia and </w:t>
      </w:r>
      <w:proofErr w:type="gramStart"/>
      <w:r w:rsidRPr="006B5521">
        <w:rPr>
          <w:sz w:val="16"/>
        </w:rPr>
        <w:t>Sudan.[</w:t>
      </w:r>
      <w:proofErr w:type="gramEnd"/>
      <w:r w:rsidRPr="006B5521">
        <w:rPr>
          <w:sz w:val="16"/>
        </w:rPr>
        <w:t xml:space="preserve">21] Turkey has indicated that it will cooperate with Iraq to ensure that its projects do not threaten Iraq’s security. However, such cooperation has been fleeting, and remains secondary to Turkey’s pursuit of its own economic development and regional influence. The situation highlights the significant influence that Turkey will continue to have over Iraqi affairs. </w:t>
      </w:r>
      <w:r w:rsidRPr="006B5521">
        <w:rPr>
          <w:rStyle w:val="StyleUnderline"/>
        </w:rPr>
        <w:t>By holding power over Iraq’s water security</w:t>
      </w:r>
      <w:r w:rsidRPr="006B5521">
        <w:rPr>
          <w:sz w:val="16"/>
        </w:rPr>
        <w:t xml:space="preserve">, </w:t>
      </w:r>
      <w:r w:rsidRPr="006B5521">
        <w:rPr>
          <w:rStyle w:val="StyleUnderline"/>
        </w:rPr>
        <w:t xml:space="preserve">Turkey has the ability to shape </w:t>
      </w:r>
      <w:r w:rsidRPr="006B5521">
        <w:rPr>
          <w:rStyle w:val="Emphasis"/>
        </w:rPr>
        <w:t>domestic Iraqi politics</w:t>
      </w:r>
      <w:r w:rsidRPr="006B5521">
        <w:rPr>
          <w:sz w:val="16"/>
        </w:rPr>
        <w:t xml:space="preserve">, </w:t>
      </w:r>
      <w:r w:rsidRPr="006B5521">
        <w:rPr>
          <w:rStyle w:val="StyleUnderline"/>
        </w:rPr>
        <w:t>including in the areas of governance, Kurdish nationalism, and bilateral relations with other powers such as Saudi Arabia and Iran</w:t>
      </w:r>
      <w:r w:rsidRPr="006B5521">
        <w:rPr>
          <w:sz w:val="16"/>
        </w:rPr>
        <w:t>.</w:t>
      </w:r>
    </w:p>
    <w:p w:rsidR="00832E33" w:rsidRPr="006B5521" w:rsidRDefault="00832E33" w:rsidP="00832E33">
      <w:pPr>
        <w:rPr>
          <w:sz w:val="16"/>
        </w:rPr>
      </w:pPr>
      <w:r w:rsidRPr="006B5521">
        <w:rPr>
          <w:sz w:val="16"/>
        </w:rPr>
        <w:t xml:space="preserve">Perhaps more threatening are the domestic implications of this weakness. </w:t>
      </w:r>
      <w:r w:rsidRPr="006B5521">
        <w:rPr>
          <w:rStyle w:val="StyleUnderline"/>
        </w:rPr>
        <w:t>The highly sectarian and decentralised Iraqi state</w:t>
      </w:r>
      <w:r w:rsidRPr="006B5521">
        <w:rPr>
          <w:sz w:val="16"/>
        </w:rPr>
        <w:t xml:space="preserve">, unlike Egypt’s military regime, </w:t>
      </w:r>
      <w:r w:rsidRPr="006B5521">
        <w:rPr>
          <w:rStyle w:val="StyleUnderline"/>
        </w:rPr>
        <w:t>has seen water become a subject of fierce political challenge</w:t>
      </w:r>
      <w:r w:rsidRPr="006B5521">
        <w:rPr>
          <w:sz w:val="16"/>
        </w:rPr>
        <w:t xml:space="preserve">. For example, Muqtada al-Sadr, the influential Iraqi Shia leader, publicly issued the Iraqi government with a deadline to address water scarcity. </w:t>
      </w:r>
      <w:r w:rsidRPr="006B5521">
        <w:rPr>
          <w:rStyle w:val="StyleUnderline"/>
        </w:rPr>
        <w:t xml:space="preserve">Such domestic political competition also means there is </w:t>
      </w:r>
      <w:r w:rsidRPr="006B5521">
        <w:rPr>
          <w:rStyle w:val="Emphasis"/>
        </w:rPr>
        <w:t>suboptimal coordination</w:t>
      </w:r>
      <w:r w:rsidRPr="006B5521">
        <w:rPr>
          <w:rStyle w:val="StyleUnderline"/>
        </w:rPr>
        <w:t xml:space="preserve"> between public bodies within the government of Iraq and within the Kurdistan Regional Government</w:t>
      </w:r>
      <w:r w:rsidRPr="006B5521">
        <w:rPr>
          <w:sz w:val="16"/>
        </w:rPr>
        <w:t xml:space="preserve"> due to their diverging interests, further undermining investment in water.</w:t>
      </w:r>
    </w:p>
    <w:p w:rsidR="00832E33" w:rsidRPr="006B5521" w:rsidRDefault="00832E33" w:rsidP="00832E33">
      <w:pPr>
        <w:rPr>
          <w:sz w:val="16"/>
        </w:rPr>
      </w:pPr>
      <w:r w:rsidRPr="006B5521">
        <w:rPr>
          <w:rStyle w:val="StyleUnderline"/>
        </w:rPr>
        <w:t>Rather than blame other countries such as Turkey</w:t>
      </w:r>
      <w:r w:rsidRPr="006B5521">
        <w:rPr>
          <w:sz w:val="16"/>
        </w:rPr>
        <w:t xml:space="preserve">, </w:t>
      </w:r>
      <w:r w:rsidRPr="006B5521">
        <w:rPr>
          <w:rStyle w:val="StyleUnderline"/>
        </w:rPr>
        <w:t xml:space="preserve">the Iraqi public tends to </w:t>
      </w:r>
      <w:r w:rsidRPr="006B5521">
        <w:rPr>
          <w:rStyle w:val="Emphasis"/>
        </w:rPr>
        <w:t>hold the government accountable</w:t>
      </w:r>
      <w:r w:rsidRPr="006B5521">
        <w:rPr>
          <w:rStyle w:val="StyleUnderline"/>
        </w:rPr>
        <w:t xml:space="preserve"> for the water situation</w:t>
      </w:r>
      <w:r w:rsidRPr="006B5521">
        <w:rPr>
          <w:sz w:val="16"/>
        </w:rPr>
        <w:t xml:space="preserve">, pointing to the lack of a coherent strategy to manage long-standing challenges. The conflict means infrastructure is heavily under-developed, if it has not been destroyed. </w:t>
      </w:r>
      <w:r w:rsidRPr="006B5521">
        <w:rPr>
          <w:rStyle w:val="StyleUnderline"/>
        </w:rPr>
        <w:t>Poor water distribution has pushed many Iraqis to fend for themselves</w:t>
      </w:r>
      <w:r w:rsidRPr="006B5521">
        <w:rPr>
          <w:sz w:val="16"/>
        </w:rPr>
        <w:t xml:space="preserve"> by, for example, drilling wells outside state infrastructure. Iraq’s water tariffs continue to be among the lowest in the world, and inefficient use and wasteful consumption of water is widespread. Even now that the conflict has largely receded, the central government is still not ready to tackle the increasingly destabilising threat of water scarcity that has been gathering pace over the past two years. Its mission is complicated by the level of tumult in the country, where, as in Jordan, all cities host internally displaced persons, further straining the water infrastructure available for supply and distribution by reshaping population density in urban areas. Collectively, </w:t>
      </w:r>
      <w:r w:rsidRPr="006B5521">
        <w:rPr>
          <w:rStyle w:val="StyleUnderline"/>
        </w:rPr>
        <w:t xml:space="preserve">these factors constitute a significant potential source of </w:t>
      </w:r>
      <w:r w:rsidRPr="006B5521">
        <w:rPr>
          <w:rStyle w:val="Emphasis"/>
        </w:rPr>
        <w:t>destabilisation and tension</w:t>
      </w:r>
      <w:r w:rsidRPr="006B5521">
        <w:rPr>
          <w:rStyle w:val="StyleUnderline"/>
        </w:rPr>
        <w:t xml:space="preserve"> within states in ways that do not manifest themselves </w:t>
      </w:r>
      <w:r w:rsidRPr="006B5521">
        <w:rPr>
          <w:rStyle w:val="Emphasis"/>
        </w:rPr>
        <w:t>merely as social protests</w:t>
      </w:r>
      <w:r w:rsidRPr="006B5521">
        <w:rPr>
          <w:sz w:val="16"/>
        </w:rPr>
        <w:t xml:space="preserve"> at subsidy removals.</w:t>
      </w:r>
    </w:p>
    <w:p w:rsidR="00832E33" w:rsidRPr="006B5521" w:rsidRDefault="00832E33" w:rsidP="00832E33">
      <w:pPr>
        <w:rPr>
          <w:sz w:val="16"/>
        </w:rPr>
      </w:pPr>
      <w:r w:rsidRPr="006B5521">
        <w:rPr>
          <w:sz w:val="16"/>
        </w:rPr>
        <w:t xml:space="preserve">Iraq demonstrates the challenges of pursuing development and growth within the context of ongoing conflict and instability, particularly given the post-ISIS reconstruction required in vast swathes of the country. While water has not been the cause of this conflict, the challenge of </w:t>
      </w:r>
      <w:r w:rsidRPr="006B5521">
        <w:rPr>
          <w:rStyle w:val="StyleUnderline"/>
        </w:rPr>
        <w:t xml:space="preserve">water scarcity threatens to </w:t>
      </w:r>
      <w:r w:rsidRPr="006B5521">
        <w:rPr>
          <w:rStyle w:val="Emphasis"/>
        </w:rPr>
        <w:t>aggravate relations</w:t>
      </w:r>
      <w:r w:rsidRPr="006B5521">
        <w:rPr>
          <w:rStyle w:val="StyleUnderline"/>
        </w:rPr>
        <w:t xml:space="preserve"> between Iraq and its neighbours, and to create </w:t>
      </w:r>
      <w:r w:rsidRPr="006B5521">
        <w:rPr>
          <w:rStyle w:val="Emphasis"/>
        </w:rPr>
        <w:t>domestic tension</w:t>
      </w:r>
      <w:r w:rsidRPr="006B5521">
        <w:rPr>
          <w:rStyle w:val="StyleUnderline"/>
        </w:rPr>
        <w:t>, thereby further feeding this instability</w:t>
      </w:r>
      <w:r w:rsidRPr="006B5521">
        <w:rPr>
          <w:sz w:val="16"/>
        </w:rPr>
        <w:t xml:space="preserve">. Unless Iraq’s water sector undergoes reform to deal with the challenges of water scarcity, and receives investment for infrastructure development, </w:t>
      </w:r>
      <w:r w:rsidRPr="006B5521">
        <w:rPr>
          <w:rStyle w:val="StyleUnderline"/>
        </w:rPr>
        <w:t xml:space="preserve">its water challenges are likely to become </w:t>
      </w:r>
      <w:r w:rsidRPr="006B5521">
        <w:rPr>
          <w:rStyle w:val="Emphasis"/>
        </w:rPr>
        <w:t>principal drivers of unrest</w:t>
      </w:r>
      <w:r w:rsidRPr="006B5521">
        <w:rPr>
          <w:sz w:val="16"/>
        </w:rPr>
        <w:t>.</w:t>
      </w:r>
    </w:p>
    <w:p w:rsidR="00832E33" w:rsidRDefault="00832E33" w:rsidP="008B5C2B"/>
    <w:p w:rsidR="00632D3E" w:rsidRDefault="00632D3E" w:rsidP="008B5C2B"/>
    <w:p w:rsidR="007D78EB" w:rsidRDefault="00CE3627" w:rsidP="007D78EB">
      <w:pPr>
        <w:pStyle w:val="Heading3"/>
      </w:pPr>
      <w:r>
        <w:t xml:space="preserve">2ac </w:t>
      </w:r>
      <w:r w:rsidR="00632D3E">
        <w:t xml:space="preserve">Turkey Dams =&gt; Iraq Water Scarcity </w:t>
      </w:r>
    </w:p>
    <w:p w:rsidR="007D78EB" w:rsidRDefault="007D78EB" w:rsidP="007D78EB"/>
    <w:p w:rsidR="00603356" w:rsidRPr="00416235" w:rsidRDefault="00603356" w:rsidP="00603356">
      <w:pPr>
        <w:pStyle w:val="Heading4"/>
        <w:rPr>
          <w:rStyle w:val="Style13ptBold"/>
          <w:b/>
          <w:bCs w:val="0"/>
        </w:rPr>
      </w:pPr>
      <w:r>
        <w:rPr>
          <w:rStyle w:val="Style13ptBold"/>
          <w:b/>
          <w:bCs w:val="0"/>
        </w:rPr>
        <w:t>Turkey dam construction increases water shortages in Iraq</w:t>
      </w:r>
    </w:p>
    <w:p w:rsidR="00603356" w:rsidRDefault="00603356" w:rsidP="00603356">
      <w:r>
        <w:rPr>
          <w:rStyle w:val="Style13ptBold"/>
        </w:rPr>
        <w:t xml:space="preserve">Cockburn ’19 </w:t>
      </w:r>
      <w:r w:rsidRPr="00416235">
        <w:rPr>
          <w:sz w:val="16"/>
          <w:szCs w:val="16"/>
        </w:rPr>
        <w:t>(Patrick Cockburn; award-winning Independent columnist who specialises in analysis of Iraq, Syria and wars in the Middle East; 7-4-2019; "Man-made drought threatens to ravage Iraq "; Independent; https://www.independent.co.uk/news/world/middle-east/iraq-water-rivers-shortage-drought-baghdad-war-isis-a8426766.html; Accessed 6-23-2021; RD)</w:t>
      </w:r>
    </w:p>
    <w:p w:rsidR="00603356" w:rsidRPr="00416235" w:rsidRDefault="00603356" w:rsidP="00603356">
      <w:pPr>
        <w:rPr>
          <w:sz w:val="16"/>
          <w:szCs w:val="16"/>
        </w:rPr>
      </w:pPr>
      <w:r w:rsidRPr="00416235">
        <w:rPr>
          <w:sz w:val="16"/>
          <w:szCs w:val="16"/>
        </w:rPr>
        <w:t>“I once rescued a friend from drowning when he was swept away by the force of the current as we were swimming in the Diyala river,” says Qasim Sabti, a painter and gallery owner in Baghdad.</w:t>
      </w:r>
    </w:p>
    <w:p w:rsidR="00603356" w:rsidRPr="00416235" w:rsidRDefault="00603356" w:rsidP="00603356">
      <w:pPr>
        <w:rPr>
          <w:sz w:val="16"/>
          <w:szCs w:val="16"/>
        </w:rPr>
      </w:pPr>
      <w:r w:rsidRPr="00416235">
        <w:rPr>
          <w:sz w:val="16"/>
          <w:szCs w:val="16"/>
        </w:rPr>
        <w:t>“That was 50 years ago,” he recalls. “I went back there recently and the water in the Diyala is so shallow today that a man could walk across it with his dog.”</w:t>
      </w:r>
    </w:p>
    <w:p w:rsidR="00603356" w:rsidRPr="00416235" w:rsidRDefault="00603356" w:rsidP="00603356">
      <w:pPr>
        <w:rPr>
          <w:sz w:val="16"/>
        </w:rPr>
      </w:pPr>
      <w:r w:rsidRPr="00416235">
        <w:rPr>
          <w:rStyle w:val="StyleUnderline"/>
        </w:rPr>
        <w:t>The rivers of Iraq, above all the Tigris and Euphrates, are drying up</w:t>
      </w:r>
      <w:r w:rsidRPr="00416235">
        <w:rPr>
          <w:sz w:val="16"/>
        </w:rPr>
        <w:t xml:space="preserve">. </w:t>
      </w:r>
      <w:r w:rsidRPr="00416235">
        <w:rPr>
          <w:rStyle w:val="StyleUnderline"/>
        </w:rPr>
        <w:t xml:space="preserve">The country is becoming more </w:t>
      </w:r>
      <w:r w:rsidRPr="00416235">
        <w:rPr>
          <w:rStyle w:val="Emphasis"/>
        </w:rPr>
        <w:t>arid</w:t>
      </w:r>
      <w:r w:rsidRPr="00416235">
        <w:rPr>
          <w:sz w:val="16"/>
        </w:rPr>
        <w:t xml:space="preserve">, </w:t>
      </w:r>
      <w:r w:rsidRPr="00416235">
        <w:rPr>
          <w:rStyle w:val="StyleUnderline"/>
        </w:rPr>
        <w:t xml:space="preserve">and desertification is eating into the limited amount of </w:t>
      </w:r>
      <w:r w:rsidRPr="00416235">
        <w:rPr>
          <w:rStyle w:val="Emphasis"/>
        </w:rPr>
        <w:t>agricultural land</w:t>
      </w:r>
      <w:r w:rsidRPr="00416235">
        <w:rPr>
          <w:sz w:val="16"/>
        </w:rPr>
        <w:t>.</w:t>
      </w:r>
    </w:p>
    <w:p w:rsidR="00603356" w:rsidRPr="00416235" w:rsidRDefault="00603356" w:rsidP="00603356">
      <w:pPr>
        <w:rPr>
          <w:sz w:val="16"/>
        </w:rPr>
      </w:pPr>
      <w:r w:rsidRPr="00416235">
        <w:rPr>
          <w:rStyle w:val="Emphasis"/>
        </w:rPr>
        <w:t>Dams</w:t>
      </w:r>
      <w:r w:rsidRPr="00416235">
        <w:rPr>
          <w:sz w:val="16"/>
        </w:rPr>
        <w:t xml:space="preserve"> </w:t>
      </w:r>
      <w:r w:rsidRPr="00416235">
        <w:rPr>
          <w:rStyle w:val="StyleUnderline"/>
        </w:rPr>
        <w:t xml:space="preserve">built upriver in </w:t>
      </w:r>
      <w:r w:rsidRPr="00416235">
        <w:rPr>
          <w:rStyle w:val="Emphasis"/>
        </w:rPr>
        <w:t>Turkey</w:t>
      </w:r>
      <w:r w:rsidRPr="00416235">
        <w:rPr>
          <w:sz w:val="16"/>
        </w:rPr>
        <w:t xml:space="preserve">, Syria and Iran since the 1970s </w:t>
      </w:r>
      <w:r w:rsidRPr="00416235">
        <w:rPr>
          <w:rStyle w:val="StyleUnderline"/>
        </w:rPr>
        <w:t xml:space="preserve">have reduced the flow of water that reaches Iraq by </w:t>
      </w:r>
      <w:r w:rsidRPr="00416235">
        <w:rPr>
          <w:rStyle w:val="Emphasis"/>
        </w:rPr>
        <w:t>as much as half</w:t>
      </w:r>
      <w:r w:rsidRPr="00416235">
        <w:rPr>
          <w:rStyle w:val="StyleUnderline"/>
        </w:rPr>
        <w:t xml:space="preserve"> and the situation is about to get worse</w:t>
      </w:r>
      <w:r w:rsidRPr="00416235">
        <w:rPr>
          <w:sz w:val="16"/>
        </w:rPr>
        <w:t>.</w:t>
      </w:r>
    </w:p>
    <w:p w:rsidR="00603356" w:rsidRPr="00416235" w:rsidRDefault="00603356" w:rsidP="00603356">
      <w:pPr>
        <w:rPr>
          <w:sz w:val="16"/>
        </w:rPr>
      </w:pPr>
      <w:r w:rsidRPr="00416235">
        <w:rPr>
          <w:sz w:val="16"/>
        </w:rPr>
        <w:t>“</w:t>
      </w:r>
      <w:r w:rsidRPr="00416235">
        <w:rPr>
          <w:rStyle w:val="StyleUnderline"/>
        </w:rPr>
        <w:t>On 1 July</w:t>
      </w:r>
      <w:r w:rsidRPr="00416235">
        <w:rPr>
          <w:sz w:val="16"/>
        </w:rPr>
        <w:t xml:space="preserve">, </w:t>
      </w:r>
      <w:r w:rsidRPr="00416235">
        <w:rPr>
          <w:rStyle w:val="Emphasis"/>
        </w:rPr>
        <w:t>Turkey</w:t>
      </w:r>
      <w:r w:rsidRPr="00416235">
        <w:rPr>
          <w:sz w:val="16"/>
        </w:rPr>
        <w:t xml:space="preserve"> </w:t>
      </w:r>
      <w:r w:rsidRPr="00416235">
        <w:rPr>
          <w:rStyle w:val="StyleUnderline"/>
        </w:rPr>
        <w:t xml:space="preserve">will start filling the </w:t>
      </w:r>
      <w:r w:rsidRPr="00416235">
        <w:rPr>
          <w:rStyle w:val="Emphasis"/>
        </w:rPr>
        <w:t>Ilisu dam</w:t>
      </w:r>
      <w:r w:rsidRPr="00416235">
        <w:rPr>
          <w:sz w:val="16"/>
        </w:rPr>
        <w:t xml:space="preserve"> </w:t>
      </w:r>
      <w:r w:rsidRPr="00416235">
        <w:rPr>
          <w:rStyle w:val="StyleUnderline"/>
        </w:rPr>
        <w:t xml:space="preserve">on the Tigris and this will cause another decline in the inflows to our country of about </w:t>
      </w:r>
      <w:r w:rsidRPr="00416235">
        <w:rPr>
          <w:rStyle w:val="Emphasis"/>
        </w:rPr>
        <w:t>50 per cent</w:t>
      </w:r>
      <w:r w:rsidRPr="00416235">
        <w:rPr>
          <w:sz w:val="16"/>
        </w:rPr>
        <w:t>,” Hassan Janabi, minister of water resources, told The Independent.</w:t>
      </w:r>
    </w:p>
    <w:p w:rsidR="00603356" w:rsidRPr="00416235" w:rsidRDefault="00603356" w:rsidP="00603356">
      <w:pPr>
        <w:rPr>
          <w:sz w:val="16"/>
        </w:rPr>
      </w:pPr>
      <w:r w:rsidRPr="00416235">
        <w:rPr>
          <w:sz w:val="16"/>
        </w:rPr>
        <w:t xml:space="preserve">He says that </w:t>
      </w:r>
      <w:r w:rsidRPr="00416235">
        <w:rPr>
          <w:rStyle w:val="StyleUnderline"/>
        </w:rPr>
        <w:t>Iraq used to get 30 billion cubic metres of water a year from the Euphrates, but now “we are happy if we get 16 billion cubic metres</w:t>
      </w:r>
      <w:r w:rsidRPr="00416235">
        <w:rPr>
          <w:sz w:val="16"/>
        </w:rPr>
        <w:t>”.</w:t>
      </w:r>
    </w:p>
    <w:p w:rsidR="00603356" w:rsidRPr="00416235" w:rsidRDefault="00603356" w:rsidP="00603356">
      <w:pPr>
        <w:rPr>
          <w:sz w:val="16"/>
        </w:rPr>
      </w:pPr>
      <w:r w:rsidRPr="00416235">
        <w:rPr>
          <w:sz w:val="16"/>
        </w:rPr>
        <w:t xml:space="preserve">As Iraq begins to recover from 40 years of wars and emergences, </w:t>
      </w:r>
      <w:r w:rsidRPr="00416235">
        <w:rPr>
          <w:rStyle w:val="StyleUnderline"/>
        </w:rPr>
        <w:t>its existence is being threatened by the rapidly falling water levels in the two great rivers on which its people depend</w:t>
      </w:r>
      <w:r w:rsidRPr="00416235">
        <w:rPr>
          <w:sz w:val="16"/>
        </w:rPr>
        <w:t>.</w:t>
      </w:r>
    </w:p>
    <w:p w:rsidR="00603356" w:rsidRPr="00416235" w:rsidRDefault="00603356" w:rsidP="00603356">
      <w:pPr>
        <w:rPr>
          <w:sz w:val="16"/>
          <w:szCs w:val="16"/>
        </w:rPr>
      </w:pPr>
      <w:r w:rsidRPr="00416235">
        <w:rPr>
          <w:sz w:val="16"/>
          <w:szCs w:val="16"/>
        </w:rPr>
        <w:t>It was on their banks that the first cities were established cities 8,000 years ago and where the flood stories of Gilgamesh and the Bible were first told.</w:t>
      </w:r>
    </w:p>
    <w:p w:rsidR="00603356" w:rsidRPr="00416235" w:rsidRDefault="00603356" w:rsidP="00603356">
      <w:pPr>
        <w:rPr>
          <w:sz w:val="16"/>
          <w:szCs w:val="16"/>
        </w:rPr>
      </w:pPr>
      <w:r w:rsidRPr="00416235">
        <w:rPr>
          <w:sz w:val="16"/>
          <w:szCs w:val="16"/>
        </w:rPr>
        <w:t>Such floods are now a thing of the past – the last was in 1988 – and each year the amount of water taken by Iraq’s neighbours has been rising.</w:t>
      </w:r>
    </w:p>
    <w:p w:rsidR="00603356" w:rsidRPr="00416235" w:rsidRDefault="00603356" w:rsidP="00603356">
      <w:pPr>
        <w:rPr>
          <w:sz w:val="16"/>
        </w:rPr>
      </w:pPr>
      <w:r w:rsidRPr="00416235">
        <w:rPr>
          <w:sz w:val="16"/>
        </w:rPr>
        <w:t xml:space="preserve">This pattern started </w:t>
      </w:r>
      <w:r w:rsidRPr="00416235">
        <w:rPr>
          <w:rStyle w:val="StyleUnderline"/>
        </w:rPr>
        <w:t>in the 1970s</w:t>
      </w:r>
      <w:r w:rsidRPr="00416235">
        <w:rPr>
          <w:sz w:val="16"/>
        </w:rPr>
        <w:t xml:space="preserve"> when </w:t>
      </w:r>
      <w:r w:rsidRPr="00416235">
        <w:rPr>
          <w:rStyle w:val="StyleUnderline"/>
        </w:rPr>
        <w:t>Turkey</w:t>
      </w:r>
      <w:r w:rsidRPr="00416235">
        <w:rPr>
          <w:sz w:val="16"/>
        </w:rPr>
        <w:t xml:space="preserve"> and Syria </w:t>
      </w:r>
      <w:r w:rsidRPr="00416235">
        <w:rPr>
          <w:rStyle w:val="StyleUnderline"/>
        </w:rPr>
        <w:t>built dams on the Euphrates for hydroelectric power</w:t>
      </w:r>
      <w:r w:rsidRPr="00416235">
        <w:rPr>
          <w:sz w:val="16"/>
        </w:rPr>
        <w:t xml:space="preserve"> and vast irrigation works. It is the latter which choke off the water supply to Iraq.</w:t>
      </w:r>
    </w:p>
    <w:p w:rsidR="00603356" w:rsidRPr="00416235" w:rsidRDefault="00603356" w:rsidP="00603356">
      <w:pPr>
        <w:rPr>
          <w:sz w:val="16"/>
          <w:szCs w:val="16"/>
        </w:rPr>
      </w:pPr>
      <w:r w:rsidRPr="00416235">
        <w:rPr>
          <w:sz w:val="16"/>
          <w:szCs w:val="16"/>
        </w:rPr>
        <w:t>The same thing happened a little later to the Tigris, whose major tributaries are being dammed by Iran.</w:t>
      </w:r>
    </w:p>
    <w:p w:rsidR="00603356" w:rsidRPr="00416235" w:rsidRDefault="00603356" w:rsidP="00603356">
      <w:pPr>
        <w:rPr>
          <w:sz w:val="16"/>
          <w:szCs w:val="16"/>
        </w:rPr>
      </w:pPr>
      <w:r w:rsidRPr="00416235">
        <w:rPr>
          <w:sz w:val="16"/>
          <w:szCs w:val="16"/>
        </w:rPr>
        <w:t>Iraqi protests have been ineffectual because Saddam Hussein and successor government in Baghdad were preoccupied by wars and crises that appeared more important at the time.</w:t>
      </w:r>
    </w:p>
    <w:p w:rsidR="00603356" w:rsidRPr="00416235" w:rsidRDefault="00603356" w:rsidP="00603356">
      <w:pPr>
        <w:rPr>
          <w:sz w:val="16"/>
          <w:szCs w:val="16"/>
        </w:rPr>
      </w:pPr>
      <w:r w:rsidRPr="00416235">
        <w:rPr>
          <w:sz w:val="16"/>
          <w:szCs w:val="16"/>
        </w:rPr>
        <w:t>By now it is getting too late to reverse the disastrous impact on Iraq of this massive loss of water.</w:t>
      </w:r>
    </w:p>
    <w:p w:rsidR="00603356" w:rsidRPr="00416235" w:rsidRDefault="00603356" w:rsidP="00603356">
      <w:pPr>
        <w:rPr>
          <w:sz w:val="16"/>
          <w:szCs w:val="16"/>
        </w:rPr>
      </w:pPr>
      <w:r w:rsidRPr="00416235">
        <w:rPr>
          <w:sz w:val="16"/>
          <w:szCs w:val="16"/>
        </w:rPr>
        <w:t>“This summer is going to be tough,” says Mr Janabi, a water resources engineer by training who was in charge of restoring the marshes in southern Iraq after 2003.</w:t>
      </w:r>
    </w:p>
    <w:p w:rsidR="00603356" w:rsidRPr="00416235" w:rsidRDefault="00603356" w:rsidP="00603356">
      <w:pPr>
        <w:rPr>
          <w:sz w:val="16"/>
        </w:rPr>
      </w:pPr>
      <w:r w:rsidRPr="00416235">
        <w:rPr>
          <w:rStyle w:val="StyleUnderline"/>
        </w:rPr>
        <w:t>Some smaller rivers</w:t>
      </w:r>
      <w:r w:rsidRPr="00416235">
        <w:rPr>
          <w:sz w:val="16"/>
        </w:rPr>
        <w:t xml:space="preserve"> like the Karun and Kark that used to flow out of Iran into Iraq, </w:t>
      </w:r>
      <w:r w:rsidRPr="00416235">
        <w:rPr>
          <w:rStyle w:val="StyleUnderline"/>
        </w:rPr>
        <w:t>have simply disappeared</w:t>
      </w:r>
      <w:r w:rsidRPr="00416235">
        <w:rPr>
          <w:sz w:val="16"/>
        </w:rPr>
        <w:t xml:space="preserve"> after the Iranians diverted them. He says: “We used to get five billion cubic metres annually from the Karkhah, and now we get zero.”</w:t>
      </w:r>
    </w:p>
    <w:p w:rsidR="00603356" w:rsidRPr="00416235" w:rsidRDefault="00603356" w:rsidP="00603356">
      <w:pPr>
        <w:rPr>
          <w:sz w:val="16"/>
          <w:szCs w:val="16"/>
        </w:rPr>
      </w:pPr>
      <w:r w:rsidRPr="00416235">
        <w:rPr>
          <w:sz w:val="16"/>
          <w:szCs w:val="16"/>
        </w:rPr>
        <w:t>Iraq was once self-sufficient in food, but now imports 70 per cent of its needs. Locally grown watermelons and tomatoes are for sale beside the road or in the markets, but most of what Iraqis eat comes from Iran or Turkey or is purchased by the government on the world market.</w:t>
      </w:r>
    </w:p>
    <w:p w:rsidR="00603356" w:rsidRPr="00416235" w:rsidRDefault="00603356" w:rsidP="00603356">
      <w:pPr>
        <w:rPr>
          <w:sz w:val="16"/>
        </w:rPr>
      </w:pPr>
      <w:r w:rsidRPr="00416235">
        <w:rPr>
          <w:sz w:val="16"/>
        </w:rPr>
        <w:t xml:space="preserve">This amount is set to increase this year because the </w:t>
      </w:r>
      <w:r w:rsidRPr="00416235">
        <w:rPr>
          <w:rStyle w:val="StyleUnderline"/>
        </w:rPr>
        <w:t>filling of the Ilisu dam in Turkey is forcing the Iraqi government to restrict the growing of rice and wheat by farmers</w:t>
      </w:r>
      <w:r w:rsidRPr="00416235">
        <w:rPr>
          <w:sz w:val="16"/>
        </w:rPr>
        <w:t xml:space="preserve"> in order to conserve water used for irrigation.</w:t>
      </w:r>
    </w:p>
    <w:p w:rsidR="00603356" w:rsidRPr="00416235" w:rsidRDefault="00603356" w:rsidP="00603356">
      <w:pPr>
        <w:rPr>
          <w:sz w:val="16"/>
          <w:szCs w:val="16"/>
        </w:rPr>
      </w:pPr>
      <w:r w:rsidRPr="00416235">
        <w:rPr>
          <w:sz w:val="16"/>
          <w:szCs w:val="16"/>
        </w:rPr>
        <w:t>This man-made drought is only the latest blow to hit Iraqi farmers.</w:t>
      </w:r>
    </w:p>
    <w:p w:rsidR="00603356" w:rsidRPr="00416235" w:rsidRDefault="00603356" w:rsidP="00603356">
      <w:pPr>
        <w:rPr>
          <w:sz w:val="16"/>
          <w:szCs w:val="16"/>
        </w:rPr>
      </w:pPr>
      <w:r w:rsidRPr="00416235">
        <w:rPr>
          <w:sz w:val="16"/>
          <w:szCs w:val="16"/>
        </w:rPr>
        <w:t>​Imad Naja, a returned colonel in the Iraqi air force, inherited his small family farm near Awad al-Hussein village outside Taji, north of Baghdad, 15 years ago where he at first grew wheat and other crops as well as taking up bee-keeping and fish farming. He produced half a ton of honey a year and dug a fish pond close to his house.</w:t>
      </w:r>
    </w:p>
    <w:p w:rsidR="00603356" w:rsidRPr="00416235" w:rsidRDefault="00603356" w:rsidP="00603356">
      <w:pPr>
        <w:rPr>
          <w:sz w:val="16"/>
          <w:szCs w:val="16"/>
        </w:rPr>
      </w:pPr>
      <w:r w:rsidRPr="00416235">
        <w:rPr>
          <w:sz w:val="16"/>
          <w:szCs w:val="16"/>
        </w:rPr>
        <w:t>“I feel sad that I put so much work into my farm and look at it now,” he says, explaining that three-quarters of his land is no longer cultivated because it cannot be irrigated. He grows alfalfa for sale as animal feed in the remainder but his beehives lie discarded in one corner of his garden and there are no fish in the pond.</w:t>
      </w:r>
    </w:p>
    <w:p w:rsidR="00603356" w:rsidRPr="00416235" w:rsidRDefault="00603356" w:rsidP="00603356">
      <w:pPr>
        <w:rPr>
          <w:sz w:val="16"/>
          <w:szCs w:val="16"/>
        </w:rPr>
      </w:pPr>
      <w:r w:rsidRPr="00416235">
        <w:rPr>
          <w:sz w:val="16"/>
          <w:szCs w:val="16"/>
        </w:rPr>
        <w:t>He says: “I get some water from a well that we drilled ourselves, but it is salty.”</w:t>
      </w:r>
    </w:p>
    <w:p w:rsidR="00603356" w:rsidRPr="00416235" w:rsidRDefault="00603356" w:rsidP="00603356">
      <w:pPr>
        <w:rPr>
          <w:sz w:val="16"/>
          <w:szCs w:val="16"/>
        </w:rPr>
      </w:pPr>
      <w:r w:rsidRPr="00416235">
        <w:rPr>
          <w:sz w:val="16"/>
          <w:szCs w:val="16"/>
        </w:rPr>
        <w:t>He makes more money from hiring out a football pitch he has built behind a high-wire fence than he does from agriculture.</w:t>
      </w:r>
    </w:p>
    <w:p w:rsidR="00603356" w:rsidRPr="00416235" w:rsidRDefault="00603356" w:rsidP="00603356">
      <w:pPr>
        <w:rPr>
          <w:sz w:val="16"/>
          <w:szCs w:val="16"/>
        </w:rPr>
      </w:pPr>
      <w:r w:rsidRPr="00416235">
        <w:rPr>
          <w:sz w:val="16"/>
          <w:szCs w:val="16"/>
        </w:rPr>
        <w:t>Iraq has a complex network of irrigation channels built over the last century to carry water from the Tigris and Euphrates.</w:t>
      </w:r>
    </w:p>
    <w:p w:rsidR="00603356" w:rsidRPr="00416235" w:rsidRDefault="00603356" w:rsidP="00603356">
      <w:pPr>
        <w:rPr>
          <w:sz w:val="16"/>
          <w:szCs w:val="16"/>
        </w:rPr>
      </w:pPr>
      <w:r w:rsidRPr="00416235">
        <w:rPr>
          <w:sz w:val="16"/>
          <w:szCs w:val="16"/>
        </w:rPr>
        <w:t>One such channel, named 43, runs close to Mr Naja’s house and, on the day we visited, was full of muddy water that comes from the Tigris. Mr Naja says this may look good, but he is only getting the water for two days each fortnight, which is not enough to cultivate all his land.</w:t>
      </w:r>
    </w:p>
    <w:p w:rsidR="00603356" w:rsidRPr="00416235" w:rsidRDefault="00603356" w:rsidP="00603356">
      <w:pPr>
        <w:rPr>
          <w:sz w:val="16"/>
          <w:szCs w:val="16"/>
        </w:rPr>
      </w:pPr>
      <w:r w:rsidRPr="00416235">
        <w:rPr>
          <w:sz w:val="16"/>
          <w:szCs w:val="16"/>
        </w:rPr>
        <w:t>“I could manage if I got water for seven days out of 14 but not less,” he says.</w:t>
      </w:r>
    </w:p>
    <w:p w:rsidR="00603356" w:rsidRPr="00416235" w:rsidRDefault="00603356" w:rsidP="00603356">
      <w:pPr>
        <w:rPr>
          <w:sz w:val="16"/>
          <w:szCs w:val="16"/>
        </w:rPr>
      </w:pPr>
      <w:r w:rsidRPr="00416235">
        <w:rPr>
          <w:sz w:val="16"/>
          <w:szCs w:val="16"/>
        </w:rPr>
        <w:t>As with everything else in Iraq, security or the lack of it plays a central role in the villages around Taji. This is a Sunni area which used to be a stronghold of al-Qaeda in Iraq and later of Isis. Mr Naja had been the local leader of al-Sahwah, the paramilitary Sunni movements allied to the US against al-Qaeda a dozen years ago. As Isis advanced south after capturing Mosul in 2014, Taji was heavily fought over, with checkpoints blocking the roads and making travel dangerous.</w:t>
      </w:r>
    </w:p>
    <w:p w:rsidR="00603356" w:rsidRPr="00416235" w:rsidRDefault="00603356" w:rsidP="00603356">
      <w:pPr>
        <w:rPr>
          <w:sz w:val="16"/>
          <w:szCs w:val="16"/>
        </w:rPr>
      </w:pPr>
      <w:r w:rsidRPr="00416235">
        <w:rPr>
          <w:sz w:val="16"/>
          <w:szCs w:val="16"/>
        </w:rPr>
        <w:t>Mr Naja looks relaxed about his own security, but he has moved his wife and five sons and daughters to Irbil in Iraqi Kurdistan, not only for their safety but because he wants his children to go to good schools not available locally.</w:t>
      </w:r>
    </w:p>
    <w:p w:rsidR="00603356" w:rsidRPr="00416235" w:rsidRDefault="00603356" w:rsidP="00603356">
      <w:pPr>
        <w:rPr>
          <w:sz w:val="16"/>
          <w:szCs w:val="16"/>
        </w:rPr>
      </w:pPr>
      <w:r w:rsidRPr="00416235">
        <w:rPr>
          <w:sz w:val="16"/>
          <w:szCs w:val="16"/>
        </w:rPr>
        <w:t>A problem is that Irbil used to be two hours’ drive from Taji, but clashes between Kurdish and government forces last year cut the main road and Mr Naja has to make a long diversion so the trip now takes six hours. Nevertheless, he is planning to restock his fish pond.</w:t>
      </w:r>
    </w:p>
    <w:p w:rsidR="00603356" w:rsidRPr="00416235" w:rsidRDefault="00603356" w:rsidP="00603356">
      <w:pPr>
        <w:rPr>
          <w:sz w:val="16"/>
        </w:rPr>
      </w:pPr>
      <w:r w:rsidRPr="00416235">
        <w:rPr>
          <w:sz w:val="16"/>
        </w:rPr>
        <w:t xml:space="preserve">Can anything be done by Iraq to cope with Iraq’s chronic shortage of water? </w:t>
      </w:r>
      <w:r w:rsidRPr="00416235">
        <w:rPr>
          <w:rStyle w:val="StyleUnderline"/>
        </w:rPr>
        <w:t>The government does not have enough political leverage in Turkey</w:t>
      </w:r>
      <w:r w:rsidRPr="00416235">
        <w:rPr>
          <w:sz w:val="16"/>
        </w:rPr>
        <w:t xml:space="preserve"> and Iran </w:t>
      </w:r>
      <w:r w:rsidRPr="00416235">
        <w:rPr>
          <w:rStyle w:val="StyleUnderline"/>
        </w:rPr>
        <w:t>to get a greater share of the water</w:t>
      </w:r>
      <w:r w:rsidRPr="00416235">
        <w:rPr>
          <w:sz w:val="16"/>
        </w:rPr>
        <w:t xml:space="preserve"> which previously flowed into Iraq. Mr Janabi shows a report on how to successfully manage water in Iraq over the next 20 years. It is a hefty volume, but he said that it is merely the introduction to a complete study of the water crisis that weighs 35 kilos. This apparently explains how Iraq’s water problems could be alleviated, though at </w:t>
      </w:r>
      <w:r w:rsidRPr="00416235">
        <w:rPr>
          <w:rStyle w:val="StyleUnderline"/>
        </w:rPr>
        <w:t>a cost of $184bn (£140bn) that the government does not have</w:t>
      </w:r>
      <w:r w:rsidRPr="00416235">
        <w:rPr>
          <w:sz w:val="16"/>
        </w:rPr>
        <w:t>.</w:t>
      </w:r>
    </w:p>
    <w:p w:rsidR="00603356" w:rsidRPr="00416235" w:rsidRDefault="00603356" w:rsidP="00603356">
      <w:pPr>
        <w:rPr>
          <w:sz w:val="16"/>
        </w:rPr>
      </w:pPr>
      <w:r w:rsidRPr="00416235">
        <w:rPr>
          <w:rStyle w:val="StyleUnderline"/>
        </w:rPr>
        <w:t xml:space="preserve">Iraqis are </w:t>
      </w:r>
      <w:r w:rsidRPr="00416235">
        <w:rPr>
          <w:rStyle w:val="Emphasis"/>
        </w:rPr>
        <w:t>all too aware</w:t>
      </w:r>
      <w:r w:rsidRPr="00416235">
        <w:rPr>
          <w:sz w:val="16"/>
        </w:rPr>
        <w:t xml:space="preserve"> </w:t>
      </w:r>
      <w:r w:rsidRPr="00416235">
        <w:rPr>
          <w:rStyle w:val="StyleUnderline"/>
        </w:rPr>
        <w:t>that the failing supply of water is changing the very appearance of their country</w:t>
      </w:r>
      <w:r w:rsidRPr="00416235">
        <w:rPr>
          <w:sz w:val="16"/>
        </w:rPr>
        <w:t>. Mr Sabti has just opened an art exhibition in Baghdad in which 90 landscape paintings by Iraqi artists show pastoral views of rivers, lakes, marshes, palm groves, crops and vegetation. “We need to preserve the memory of these places before the Tigris and Euphrates dry up,” he explains. “Some of them will disappear next year because there will be no water.”</w:t>
      </w:r>
    </w:p>
    <w:p w:rsidR="00603356" w:rsidRDefault="00603356" w:rsidP="007D78EB"/>
    <w:p w:rsidR="00632D3E" w:rsidRDefault="00632D3E" w:rsidP="00632D3E">
      <w:pPr>
        <w:pStyle w:val="Heading4"/>
      </w:pPr>
      <w:r>
        <w:t>Ilisu Dam exacerbates Iraq water scarcity – spiraling effects worsen climate and ag</w:t>
      </w:r>
    </w:p>
    <w:p w:rsidR="00632D3E" w:rsidRDefault="00632D3E" w:rsidP="00632D3E">
      <w:r>
        <w:rPr>
          <w:rStyle w:val="Style13ptBold"/>
        </w:rPr>
        <w:t xml:space="preserve">Busch ’20 </w:t>
      </w:r>
      <w:r w:rsidRPr="00FE6146">
        <w:rPr>
          <w:sz w:val="16"/>
          <w:szCs w:val="16"/>
        </w:rPr>
        <w:t>(Clare Busch; freelance journalist focusing on Turkey. Her work has appeared in publications including The New Republic, Los Angeles Times, and Al Jazeera; 2-10-2020; "Will Turkey's thirst for dam building add an element of combustibility to a regional water crisis?"; Equal Times; https://www.equaltimes.org/will-turkey-s-thirst-for-dam#.YNPCg_lKjD4; Accessed 6-23-2021; RD)</w:t>
      </w:r>
    </w:p>
    <w:p w:rsidR="00632D3E" w:rsidRPr="0095209A" w:rsidRDefault="00632D3E" w:rsidP="00632D3E">
      <w:pPr>
        <w:rPr>
          <w:sz w:val="16"/>
        </w:rPr>
      </w:pPr>
      <w:r w:rsidRPr="00FE6146">
        <w:rPr>
          <w:rStyle w:val="StyleUnderline"/>
        </w:rPr>
        <w:t xml:space="preserve">As the Ilısu Dam, one of Turkey’s most </w:t>
      </w:r>
      <w:r w:rsidRPr="00FE6146">
        <w:rPr>
          <w:rStyle w:val="Emphasis"/>
        </w:rPr>
        <w:t>controversial dam projects</w:t>
      </w:r>
      <w:r w:rsidRPr="00FE6146">
        <w:rPr>
          <w:sz w:val="16"/>
        </w:rPr>
        <w:t xml:space="preserve">, </w:t>
      </w:r>
      <w:r w:rsidRPr="00FE6146">
        <w:rPr>
          <w:rStyle w:val="StyleUnderline"/>
        </w:rPr>
        <w:t xml:space="preserve">gears up to begin </w:t>
      </w:r>
      <w:r w:rsidRPr="00FE6146">
        <w:rPr>
          <w:rStyle w:val="Emphasis"/>
        </w:rPr>
        <w:t>producing energy</w:t>
      </w:r>
      <w:r w:rsidRPr="00FE6146">
        <w:rPr>
          <w:rStyle w:val="StyleUnderline"/>
        </w:rPr>
        <w:t xml:space="preserve"> this month</w:t>
      </w:r>
      <w:r w:rsidRPr="00FE6146">
        <w:rPr>
          <w:sz w:val="16"/>
        </w:rPr>
        <w:t xml:space="preserve">, </w:t>
      </w:r>
      <w:r w:rsidRPr="00FE6146">
        <w:rPr>
          <w:rStyle w:val="StyleUnderline"/>
        </w:rPr>
        <w:t>observers are describing it as yet another example of Turkey’s</w:t>
      </w:r>
      <w:r w:rsidRPr="00FE6146">
        <w:rPr>
          <w:sz w:val="16"/>
        </w:rPr>
        <w:t xml:space="preserve"> quietly expanding water programme – a </w:t>
      </w:r>
      <w:r w:rsidRPr="00FE6146">
        <w:rPr>
          <w:rStyle w:val="StyleUnderline"/>
        </w:rPr>
        <w:t xml:space="preserve">policy that has </w:t>
      </w:r>
      <w:r w:rsidRPr="00FE6146">
        <w:rPr>
          <w:rStyle w:val="Emphasis"/>
        </w:rPr>
        <w:t>deep repercussions</w:t>
      </w:r>
      <w:r w:rsidRPr="00FE6146">
        <w:rPr>
          <w:rStyle w:val="StyleUnderline"/>
        </w:rPr>
        <w:t xml:space="preserve"> for the </w:t>
      </w:r>
      <w:r w:rsidRPr="0095209A">
        <w:rPr>
          <w:rStyle w:val="StyleUnderline"/>
        </w:rPr>
        <w:t>region</w:t>
      </w:r>
      <w:r w:rsidRPr="0095209A">
        <w:rPr>
          <w:sz w:val="16"/>
        </w:rPr>
        <w:t>.</w:t>
      </w:r>
    </w:p>
    <w:p w:rsidR="00632D3E" w:rsidRPr="0095209A" w:rsidRDefault="00632D3E" w:rsidP="00632D3E">
      <w:pPr>
        <w:rPr>
          <w:sz w:val="16"/>
        </w:rPr>
      </w:pPr>
      <w:r w:rsidRPr="0095209A">
        <w:rPr>
          <w:rStyle w:val="StyleUnderline"/>
        </w:rPr>
        <w:t>Turkey is attempting to wrest control of several transboundary natural waterways for use in</w:t>
      </w:r>
      <w:r w:rsidRPr="0095209A">
        <w:rPr>
          <w:sz w:val="16"/>
        </w:rPr>
        <w:t xml:space="preserve"> domestic irrigation and </w:t>
      </w:r>
      <w:r w:rsidRPr="0095209A">
        <w:rPr>
          <w:rStyle w:val="Emphasis"/>
        </w:rPr>
        <w:t>hydropower</w:t>
      </w:r>
      <w:r w:rsidRPr="0095209A">
        <w:rPr>
          <w:sz w:val="16"/>
        </w:rPr>
        <w:t xml:space="preserve">. Over the last decade, </w:t>
      </w:r>
      <w:r w:rsidRPr="0095209A">
        <w:rPr>
          <w:rStyle w:val="StyleUnderline"/>
        </w:rPr>
        <w:t xml:space="preserve">Turkey has been strengthening the </w:t>
      </w:r>
      <w:r w:rsidRPr="0095209A">
        <w:rPr>
          <w:rStyle w:val="Emphasis"/>
        </w:rPr>
        <w:t>country’s control</w:t>
      </w:r>
      <w:r w:rsidRPr="0095209A">
        <w:rPr>
          <w:rStyle w:val="StyleUnderline"/>
        </w:rPr>
        <w:t xml:space="preserve"> over the area’s rivers</w:t>
      </w:r>
      <w:r w:rsidRPr="0095209A">
        <w:rPr>
          <w:sz w:val="16"/>
        </w:rPr>
        <w:t>, causing anxiety over access to water among experts.</w:t>
      </w:r>
    </w:p>
    <w:p w:rsidR="00632D3E" w:rsidRPr="0095209A" w:rsidRDefault="00632D3E" w:rsidP="00632D3E">
      <w:pPr>
        <w:rPr>
          <w:sz w:val="16"/>
        </w:rPr>
      </w:pPr>
      <w:r w:rsidRPr="0095209A">
        <w:rPr>
          <w:sz w:val="16"/>
        </w:rPr>
        <w:t xml:space="preserve">In particular, </w:t>
      </w:r>
      <w:r w:rsidRPr="0095209A">
        <w:rPr>
          <w:rStyle w:val="StyleUnderline"/>
        </w:rPr>
        <w:t xml:space="preserve">environmentalists and water activists are concerned over the </w:t>
      </w:r>
      <w:r w:rsidRPr="0095209A">
        <w:rPr>
          <w:rStyle w:val="Emphasis"/>
        </w:rPr>
        <w:t>spiralling effects</w:t>
      </w:r>
      <w:r w:rsidRPr="0095209A">
        <w:rPr>
          <w:rStyle w:val="StyleUnderline"/>
        </w:rPr>
        <w:t xml:space="preserve"> Turkey’s ongoing Southeast Anatolian Project</w:t>
      </w:r>
      <w:r w:rsidRPr="0095209A">
        <w:rPr>
          <w:sz w:val="16"/>
        </w:rPr>
        <w:t xml:space="preserve">, </w:t>
      </w:r>
      <w:r w:rsidRPr="0095209A">
        <w:rPr>
          <w:rStyle w:val="StyleUnderline"/>
        </w:rPr>
        <w:t xml:space="preserve">known as </w:t>
      </w:r>
      <w:r w:rsidRPr="0095209A">
        <w:rPr>
          <w:rStyle w:val="Emphasis"/>
        </w:rPr>
        <w:t>GAP</w:t>
      </w:r>
      <w:r w:rsidRPr="0095209A">
        <w:rPr>
          <w:sz w:val="16"/>
        </w:rPr>
        <w:t xml:space="preserve">, </w:t>
      </w:r>
      <w:r w:rsidRPr="0095209A">
        <w:rPr>
          <w:rStyle w:val="StyleUnderline"/>
        </w:rPr>
        <w:t>will have on the region</w:t>
      </w:r>
      <w:r w:rsidRPr="0095209A">
        <w:rPr>
          <w:sz w:val="16"/>
        </w:rPr>
        <w:t xml:space="preserve">, </w:t>
      </w:r>
      <w:r w:rsidRPr="0095209A">
        <w:rPr>
          <w:rStyle w:val="StyleUnderline"/>
        </w:rPr>
        <w:t xml:space="preserve">especially as </w:t>
      </w:r>
      <w:r w:rsidRPr="0095209A">
        <w:rPr>
          <w:rStyle w:val="Emphasis"/>
        </w:rPr>
        <w:t>political instability</w:t>
      </w:r>
      <w:r w:rsidRPr="0095209A">
        <w:rPr>
          <w:rStyle w:val="StyleUnderline"/>
        </w:rPr>
        <w:t xml:space="preserve"> and civil war has resulted in a serious </w:t>
      </w:r>
      <w:r w:rsidRPr="0095209A">
        <w:rPr>
          <w:rStyle w:val="Emphasis"/>
        </w:rPr>
        <w:t>depletion</w:t>
      </w:r>
      <w:r w:rsidRPr="0095209A">
        <w:rPr>
          <w:rStyle w:val="StyleUnderline"/>
        </w:rPr>
        <w:t xml:space="preserve"> of Iraq and Syria’s </w:t>
      </w:r>
      <w:r w:rsidRPr="0095209A">
        <w:rPr>
          <w:rStyle w:val="Emphasis"/>
        </w:rPr>
        <w:t>reservoirs</w:t>
      </w:r>
      <w:r w:rsidRPr="0095209A">
        <w:rPr>
          <w:sz w:val="16"/>
        </w:rPr>
        <w:t xml:space="preserve">. </w:t>
      </w:r>
      <w:r w:rsidRPr="0095209A">
        <w:rPr>
          <w:rStyle w:val="StyleUnderline"/>
        </w:rPr>
        <w:t xml:space="preserve">The project includes </w:t>
      </w:r>
      <w:r w:rsidRPr="0095209A">
        <w:rPr>
          <w:rStyle w:val="Emphasis"/>
        </w:rPr>
        <w:t>22 dams</w:t>
      </w:r>
      <w:r w:rsidRPr="0095209A">
        <w:rPr>
          <w:rStyle w:val="StyleUnderline"/>
        </w:rPr>
        <w:t xml:space="preserve">, </w:t>
      </w:r>
      <w:r w:rsidRPr="0095209A">
        <w:rPr>
          <w:rStyle w:val="Emphasis"/>
        </w:rPr>
        <w:t>19 hydropower plants</w:t>
      </w:r>
      <w:r w:rsidRPr="0095209A">
        <w:rPr>
          <w:sz w:val="16"/>
        </w:rPr>
        <w:t xml:space="preserve"> and a large irrigation network </w:t>
      </w:r>
      <w:r w:rsidRPr="0095209A">
        <w:rPr>
          <w:rStyle w:val="StyleUnderline"/>
        </w:rPr>
        <w:t>across the Tigris-Euphrates River Basin</w:t>
      </w:r>
      <w:r w:rsidRPr="0095209A">
        <w:rPr>
          <w:sz w:val="16"/>
        </w:rPr>
        <w:t>.</w:t>
      </w:r>
    </w:p>
    <w:p w:rsidR="00632D3E" w:rsidRPr="0095209A" w:rsidRDefault="00632D3E" w:rsidP="00632D3E">
      <w:pPr>
        <w:rPr>
          <w:sz w:val="16"/>
          <w:szCs w:val="16"/>
        </w:rPr>
      </w:pPr>
      <w:r w:rsidRPr="0095209A">
        <w:rPr>
          <w:sz w:val="16"/>
          <w:szCs w:val="16"/>
        </w:rPr>
        <w:t>Turkish policy expert and water activist Akgün İlhan criticised the government’s water policy for focusing on “quantity not quality” even at home and says, “we have tap water, but you cannot drink it” due to lack of investment in domestic water infrastructure. İlhan tells Equal Times that the Turkish government is more interested in gaining control of waterways and exporting bottled water than ensuring access to potable water.</w:t>
      </w:r>
    </w:p>
    <w:p w:rsidR="00632D3E" w:rsidRPr="0095209A" w:rsidRDefault="00632D3E" w:rsidP="00632D3E">
      <w:pPr>
        <w:rPr>
          <w:sz w:val="16"/>
        </w:rPr>
      </w:pPr>
      <w:r w:rsidRPr="0095209A">
        <w:rPr>
          <w:sz w:val="16"/>
        </w:rPr>
        <w:t xml:space="preserve">Focusing on GAP, she says the project is part of a long-running competition between Turkey, Syria and Iran over dams. Turkey is trying to create “a nation beyond its borders,” says İlhan. </w:t>
      </w:r>
      <w:r w:rsidRPr="0095209A">
        <w:rPr>
          <w:rStyle w:val="Emphasis"/>
        </w:rPr>
        <w:t>Control over water</w:t>
      </w:r>
      <w:r w:rsidRPr="0095209A">
        <w:rPr>
          <w:rStyle w:val="StyleUnderline"/>
        </w:rPr>
        <w:t xml:space="preserve"> will only become more important as </w:t>
      </w:r>
      <w:r w:rsidRPr="0095209A">
        <w:rPr>
          <w:rStyle w:val="Emphasis"/>
        </w:rPr>
        <w:t>climate change</w:t>
      </w:r>
      <w:r w:rsidRPr="0095209A">
        <w:rPr>
          <w:rStyle w:val="StyleUnderline"/>
        </w:rPr>
        <w:t xml:space="preserve"> reshapes the region</w:t>
      </w:r>
      <w:r w:rsidRPr="0095209A">
        <w:rPr>
          <w:sz w:val="16"/>
        </w:rPr>
        <w:t xml:space="preserve"> and water becomes more expensive.</w:t>
      </w:r>
    </w:p>
    <w:p w:rsidR="00632D3E" w:rsidRPr="0095209A" w:rsidRDefault="00632D3E" w:rsidP="00632D3E">
      <w:pPr>
        <w:rPr>
          <w:sz w:val="16"/>
        </w:rPr>
      </w:pPr>
      <w:r w:rsidRPr="0095209A">
        <w:rPr>
          <w:sz w:val="16"/>
        </w:rPr>
        <w:t xml:space="preserve">Water reserves are critical in times of crisis, and governments depend on reservoirs to release water when upstream flow declines. GAP is not yet completed, but </w:t>
      </w:r>
      <w:r w:rsidRPr="0095209A">
        <w:rPr>
          <w:rStyle w:val="StyleUnderline"/>
        </w:rPr>
        <w:t>the dams currently in operation</w:t>
      </w:r>
      <w:r w:rsidRPr="0095209A">
        <w:rPr>
          <w:sz w:val="16"/>
        </w:rPr>
        <w:t xml:space="preserve">, </w:t>
      </w:r>
      <w:r w:rsidRPr="0095209A">
        <w:rPr>
          <w:rStyle w:val="StyleUnderline"/>
        </w:rPr>
        <w:t>in addition to those that will eventually become part of the network</w:t>
      </w:r>
      <w:r w:rsidRPr="0095209A">
        <w:rPr>
          <w:sz w:val="16"/>
        </w:rPr>
        <w:t xml:space="preserve">, </w:t>
      </w:r>
      <w:r w:rsidRPr="0095209A">
        <w:rPr>
          <w:rStyle w:val="StyleUnderline"/>
        </w:rPr>
        <w:t>capture water that would otherwise flow downstream</w:t>
      </w:r>
      <w:r w:rsidRPr="0095209A">
        <w:rPr>
          <w:sz w:val="16"/>
        </w:rPr>
        <w:t xml:space="preserve">. The </w:t>
      </w:r>
      <w:r w:rsidRPr="0095209A">
        <w:rPr>
          <w:rStyle w:val="StyleUnderline"/>
        </w:rPr>
        <w:t xml:space="preserve">Tigris and Euphrates originate in Turkey but are </w:t>
      </w:r>
      <w:r w:rsidRPr="0095209A">
        <w:rPr>
          <w:rStyle w:val="Emphasis"/>
        </w:rPr>
        <w:t>indispensable sources</w:t>
      </w:r>
      <w:r w:rsidRPr="0095209A">
        <w:rPr>
          <w:rStyle w:val="StyleUnderline"/>
        </w:rPr>
        <w:t xml:space="preserve"> of irrigation for the downstream countries of </w:t>
      </w:r>
      <w:r w:rsidRPr="0095209A">
        <w:rPr>
          <w:rStyle w:val="Emphasis"/>
        </w:rPr>
        <w:t>Syria and Iraq</w:t>
      </w:r>
      <w:r w:rsidRPr="0095209A">
        <w:rPr>
          <w:sz w:val="16"/>
        </w:rPr>
        <w:t>, making the project a top concern for environmental activists.</w:t>
      </w:r>
    </w:p>
    <w:p w:rsidR="00632D3E" w:rsidRPr="0095209A" w:rsidRDefault="00632D3E" w:rsidP="00632D3E">
      <w:pPr>
        <w:rPr>
          <w:sz w:val="16"/>
        </w:rPr>
      </w:pPr>
      <w:r w:rsidRPr="0095209A">
        <w:rPr>
          <w:rStyle w:val="StyleUnderline"/>
        </w:rPr>
        <w:t>Iraq</w:t>
      </w:r>
      <w:r w:rsidRPr="0095209A">
        <w:rPr>
          <w:sz w:val="16"/>
        </w:rPr>
        <w:t xml:space="preserve">, which has its own history of water mismanagement, </w:t>
      </w:r>
      <w:r w:rsidRPr="0095209A">
        <w:rPr>
          <w:rStyle w:val="StyleUnderline"/>
        </w:rPr>
        <w:t>will have to deal with less water flowing from upstream Turkey thanks to GAP</w:t>
      </w:r>
      <w:r w:rsidRPr="0095209A">
        <w:rPr>
          <w:sz w:val="16"/>
        </w:rPr>
        <w:t xml:space="preserve">. One of the project’s largest dams, </w:t>
      </w:r>
      <w:r w:rsidRPr="0095209A">
        <w:rPr>
          <w:rStyle w:val="StyleUnderline"/>
        </w:rPr>
        <w:t>the Ilısu Dam</w:t>
      </w:r>
      <w:r w:rsidRPr="0095209A">
        <w:rPr>
          <w:sz w:val="16"/>
        </w:rPr>
        <w:t xml:space="preserve">, </w:t>
      </w:r>
      <w:r w:rsidRPr="0095209A">
        <w:rPr>
          <w:rStyle w:val="StyleUnderline"/>
        </w:rPr>
        <w:t>will affect close to 90 miles of the Tigris and 150 miles of its tributaries when it begins producing energy this month</w:t>
      </w:r>
      <w:r w:rsidRPr="0095209A">
        <w:rPr>
          <w:sz w:val="16"/>
        </w:rPr>
        <w:t>. The government began filling the Ilısu Dam in August 2019 despite years of protests over the project’s flooding of the historical town of Hasankeyf and the destruction of biodiversity. Once the nearby planned Cizre Dam comes into operation, it will exacerbate negative ecological impacts on the region.</w:t>
      </w:r>
    </w:p>
    <w:p w:rsidR="00632D3E" w:rsidRPr="0095209A" w:rsidRDefault="00632D3E" w:rsidP="00632D3E">
      <w:pPr>
        <w:rPr>
          <w:sz w:val="16"/>
        </w:rPr>
      </w:pPr>
      <w:r w:rsidRPr="0095209A">
        <w:rPr>
          <w:sz w:val="16"/>
        </w:rPr>
        <w:t xml:space="preserve">In addition to the local displacement already experienced by Turks living near the projects, more dams on the Tigris means less viable water for farmers to use for irrigation. Also, </w:t>
      </w:r>
      <w:r w:rsidRPr="0095209A">
        <w:rPr>
          <w:rStyle w:val="StyleUnderline"/>
        </w:rPr>
        <w:t>the use of chemical fertilisers</w:t>
      </w:r>
      <w:r w:rsidRPr="0095209A">
        <w:rPr>
          <w:sz w:val="16"/>
        </w:rPr>
        <w:t xml:space="preserve"> and pesticides </w:t>
      </w:r>
      <w:r w:rsidRPr="0095209A">
        <w:rPr>
          <w:rStyle w:val="StyleUnderline"/>
        </w:rPr>
        <w:t>by farmers in Turkey could result in downstream countries</w:t>
      </w:r>
      <w:r w:rsidRPr="0095209A">
        <w:rPr>
          <w:sz w:val="16"/>
        </w:rPr>
        <w:t xml:space="preserve"> </w:t>
      </w:r>
      <w:r w:rsidRPr="0095209A">
        <w:rPr>
          <w:rStyle w:val="StyleUnderline"/>
        </w:rPr>
        <w:t>receiving contaminated water</w:t>
      </w:r>
      <w:r w:rsidRPr="0095209A">
        <w:rPr>
          <w:sz w:val="16"/>
        </w:rPr>
        <w:t xml:space="preserve"> </w:t>
      </w:r>
      <w:r w:rsidRPr="0095209A">
        <w:rPr>
          <w:rStyle w:val="StyleUnderline"/>
        </w:rPr>
        <w:t>and land becoming less productive</w:t>
      </w:r>
      <w:r w:rsidRPr="0095209A">
        <w:rPr>
          <w:sz w:val="16"/>
        </w:rPr>
        <w:t xml:space="preserve"> due to the chemicals.</w:t>
      </w:r>
    </w:p>
    <w:p w:rsidR="00632D3E" w:rsidRPr="0095209A" w:rsidRDefault="00632D3E" w:rsidP="00632D3E">
      <w:pPr>
        <w:rPr>
          <w:sz w:val="16"/>
          <w:szCs w:val="16"/>
        </w:rPr>
      </w:pPr>
      <w:r w:rsidRPr="0095209A">
        <w:rPr>
          <w:sz w:val="16"/>
          <w:szCs w:val="16"/>
        </w:rPr>
        <w:t>“Destructive consequences”</w:t>
      </w:r>
    </w:p>
    <w:p w:rsidR="00632D3E" w:rsidRPr="0095209A" w:rsidRDefault="00632D3E" w:rsidP="00632D3E">
      <w:pPr>
        <w:rPr>
          <w:sz w:val="16"/>
        </w:rPr>
      </w:pPr>
      <w:r w:rsidRPr="0095209A">
        <w:rPr>
          <w:rStyle w:val="StyleUnderline"/>
        </w:rPr>
        <w:t>New upstream dams</w:t>
      </w:r>
      <w:r w:rsidRPr="0095209A">
        <w:rPr>
          <w:sz w:val="16"/>
        </w:rPr>
        <w:t xml:space="preserve"> are also raising concerns among Iraqis as water scarcity plagues the country. Iraqi officials pointed to Turkish dams as </w:t>
      </w:r>
      <w:r w:rsidRPr="0095209A">
        <w:rPr>
          <w:rStyle w:val="StyleUnderline"/>
        </w:rPr>
        <w:t>intensifying past water crises</w:t>
      </w:r>
      <w:r w:rsidRPr="0095209A">
        <w:rPr>
          <w:sz w:val="16"/>
        </w:rPr>
        <w:t xml:space="preserve">. </w:t>
      </w:r>
      <w:r w:rsidRPr="0095209A">
        <w:rPr>
          <w:rStyle w:val="StyleUnderline"/>
        </w:rPr>
        <w:t>The Turkish government said the Ilısu Dam</w:t>
      </w:r>
      <w:r w:rsidRPr="0095209A">
        <w:rPr>
          <w:sz w:val="16"/>
        </w:rPr>
        <w:t xml:space="preserve"> would not lead to polluted water entering Iraq or Syria because it </w:t>
      </w:r>
      <w:r w:rsidRPr="0095209A">
        <w:rPr>
          <w:rStyle w:val="StyleUnderline"/>
        </w:rPr>
        <w:t xml:space="preserve">will </w:t>
      </w:r>
      <w:r w:rsidRPr="0095209A">
        <w:rPr>
          <w:rStyle w:val="Emphasis"/>
        </w:rPr>
        <w:t>only be used for hydroelectric power</w:t>
      </w:r>
      <w:r w:rsidRPr="0095209A">
        <w:rPr>
          <w:sz w:val="16"/>
        </w:rPr>
        <w:t>, not irrigation. But, the proposed downstream Cizre Dam will be used for irrigation.</w:t>
      </w:r>
    </w:p>
    <w:p w:rsidR="00632D3E" w:rsidRPr="0095209A" w:rsidRDefault="00632D3E" w:rsidP="00632D3E">
      <w:pPr>
        <w:rPr>
          <w:sz w:val="16"/>
        </w:rPr>
      </w:pPr>
      <w:r w:rsidRPr="0095209A">
        <w:rPr>
          <w:sz w:val="16"/>
        </w:rPr>
        <w:t xml:space="preserve">Iranian energy minister, Hamid Chitchian, claimed </w:t>
      </w:r>
      <w:r w:rsidRPr="0095209A">
        <w:rPr>
          <w:rStyle w:val="StyleUnderline"/>
        </w:rPr>
        <w:t xml:space="preserve">Turkish dam projects have caused a </w:t>
      </w:r>
      <w:r w:rsidRPr="0095209A">
        <w:rPr>
          <w:rStyle w:val="Emphasis"/>
        </w:rPr>
        <w:t>chain reaction</w:t>
      </w:r>
      <w:r w:rsidRPr="0095209A">
        <w:rPr>
          <w:rStyle w:val="StyleUnderline"/>
        </w:rPr>
        <w:t xml:space="preserve"> of rivers drying out in the region</w:t>
      </w:r>
      <w:r w:rsidRPr="0095209A">
        <w:rPr>
          <w:sz w:val="16"/>
        </w:rPr>
        <w:t>. The Iranian president, Hassan Rouhani, called two major dam projects on the Euphrates and Tigris “dangerous” and said they would have “destructive consequences.” But, Iranian dams and water projects have also affected water flow to Iraq, leaving the country squeezed between two dam-hungry countries. Iran’s extensive dam programme is having drastic side effects inside the country as well, possibly causing the drying up of rivers and lagoons.</w:t>
      </w:r>
    </w:p>
    <w:p w:rsidR="00632D3E" w:rsidRPr="0095209A" w:rsidRDefault="00632D3E" w:rsidP="00632D3E">
      <w:pPr>
        <w:rPr>
          <w:sz w:val="16"/>
          <w:szCs w:val="16"/>
        </w:rPr>
      </w:pPr>
      <w:r w:rsidRPr="0095209A">
        <w:rPr>
          <w:sz w:val="16"/>
          <w:szCs w:val="16"/>
        </w:rPr>
        <w:t>Holding on to the water that manages to reach Syria and Iraq is another struggle. Both countries have felt the effects of war on their water reserves.</w:t>
      </w:r>
    </w:p>
    <w:p w:rsidR="00632D3E" w:rsidRPr="0095209A" w:rsidRDefault="00632D3E" w:rsidP="00632D3E">
      <w:pPr>
        <w:rPr>
          <w:sz w:val="16"/>
        </w:rPr>
      </w:pPr>
      <w:r w:rsidRPr="0095209A">
        <w:rPr>
          <w:sz w:val="16"/>
        </w:rPr>
        <w:t xml:space="preserve">The Enabling Peace in Iraq Center (EPIC) says </w:t>
      </w:r>
      <w:r w:rsidRPr="0095209A">
        <w:rPr>
          <w:rStyle w:val="StyleUnderline"/>
        </w:rPr>
        <w:t xml:space="preserve">Iraq is unable to regularly provide water to its approximately </w:t>
      </w:r>
      <w:r w:rsidRPr="0095209A">
        <w:rPr>
          <w:rStyle w:val="Emphasis"/>
        </w:rPr>
        <w:t>38 million citizens</w:t>
      </w:r>
      <w:r w:rsidRPr="0095209A">
        <w:rPr>
          <w:rStyle w:val="StyleUnderline"/>
        </w:rPr>
        <w:t xml:space="preserve"> because of a combination of prolonged drought, </w:t>
      </w:r>
      <w:r w:rsidRPr="0095209A">
        <w:rPr>
          <w:rStyle w:val="Emphasis"/>
        </w:rPr>
        <w:t>dams in neighbouring countries</w:t>
      </w:r>
      <w:r w:rsidRPr="0095209A">
        <w:rPr>
          <w:sz w:val="16"/>
        </w:rPr>
        <w:t xml:space="preserve"> and conflict. As for Syria, researchers at Stanford University found that the reservoirs in Syria’s Yarmouk-Jordan River Basin were halved between 2012 and 2015 and that reservoirs under rebel control were damaged due to a lack of expertise and staff. Damaged infrastructure adds to water loss in storage and delivery.</w:t>
      </w:r>
    </w:p>
    <w:p w:rsidR="00632D3E" w:rsidRPr="0095209A" w:rsidRDefault="00632D3E" w:rsidP="00632D3E">
      <w:pPr>
        <w:rPr>
          <w:sz w:val="16"/>
          <w:szCs w:val="16"/>
        </w:rPr>
      </w:pPr>
      <w:r w:rsidRPr="0095209A">
        <w:rPr>
          <w:sz w:val="16"/>
          <w:szCs w:val="16"/>
        </w:rPr>
        <w:t>Turkey’s military offensives in Syria have repeatedly resulted in water cuts. When Turkey invaded the Syrian city of Afrin in 2018, Turkish troops quickly seized the main dam and nearby water plant. The city’s water supply was then cut, according to the United Nations Office for the Coordination of Humanitarian Affairs. In 2019, again, a Turkish offensive in Syria left a water station damaged. The station served the city of Hasakah and affected 400,000 Syrians’ access to water.</w:t>
      </w:r>
    </w:p>
    <w:p w:rsidR="00632D3E" w:rsidRPr="0095209A" w:rsidRDefault="00632D3E" w:rsidP="00632D3E">
      <w:pPr>
        <w:rPr>
          <w:sz w:val="16"/>
          <w:szCs w:val="16"/>
        </w:rPr>
      </w:pPr>
      <w:r w:rsidRPr="0095209A">
        <w:rPr>
          <w:sz w:val="16"/>
          <w:szCs w:val="16"/>
        </w:rPr>
        <w:t>Ercan Ayboga, a water activist and founding member of the Initiative to Keep Hasankeyf Alive, considers Turkish water projects as an effective tool in the country’s regional diplomacy, which is increasingly focused on military intervention. Turkey’s three major military operations into Syria since 2016 mark a major shift from former Foreign Minister Ahmet Davutoğlu’s touted “zero problems with neighbouring countries” policy. “Turkey’s policies are very hostile. They cut the water whenever they want,” says Ayboga.</w:t>
      </w:r>
    </w:p>
    <w:p w:rsidR="00632D3E" w:rsidRPr="0095209A" w:rsidRDefault="00632D3E" w:rsidP="00632D3E">
      <w:pPr>
        <w:rPr>
          <w:sz w:val="16"/>
          <w:szCs w:val="16"/>
        </w:rPr>
      </w:pPr>
      <w:r w:rsidRPr="0095209A">
        <w:rPr>
          <w:sz w:val="16"/>
          <w:szCs w:val="16"/>
        </w:rPr>
        <w:t>Dursun Yıldız, a civil engineer and director of the Hydropolitics Association in Turkey, sees the situation differently. He says the dams are necessary for Turkey’s agricultural sector and provide an opportunity to responsibly manage water for the region. “Turkey is ready to share the water in a logical way,” he says.</w:t>
      </w:r>
    </w:p>
    <w:p w:rsidR="00632D3E" w:rsidRPr="0095209A" w:rsidRDefault="00632D3E" w:rsidP="00632D3E">
      <w:pPr>
        <w:rPr>
          <w:sz w:val="16"/>
          <w:szCs w:val="16"/>
        </w:rPr>
      </w:pPr>
      <w:r w:rsidRPr="0095209A">
        <w:rPr>
          <w:sz w:val="16"/>
          <w:szCs w:val="16"/>
        </w:rPr>
        <w:t>“Strained dialogue”</w:t>
      </w:r>
    </w:p>
    <w:p w:rsidR="00632D3E" w:rsidRPr="0095209A" w:rsidRDefault="00632D3E" w:rsidP="00632D3E">
      <w:pPr>
        <w:rPr>
          <w:sz w:val="16"/>
        </w:rPr>
      </w:pPr>
      <w:r w:rsidRPr="0095209A">
        <w:rPr>
          <w:sz w:val="16"/>
        </w:rPr>
        <w:t xml:space="preserve">But with two weak governments in Damascus and Baghdad, </w:t>
      </w:r>
      <w:r w:rsidRPr="0095209A">
        <w:rPr>
          <w:rStyle w:val="StyleUnderline"/>
        </w:rPr>
        <w:t xml:space="preserve">Ankara faces </w:t>
      </w:r>
      <w:r w:rsidRPr="009356BA">
        <w:rPr>
          <w:rStyle w:val="Emphasis"/>
        </w:rPr>
        <w:t>little external</w:t>
      </w:r>
      <w:r w:rsidRPr="0095209A">
        <w:rPr>
          <w:rStyle w:val="Emphasis"/>
        </w:rPr>
        <w:t xml:space="preserve"> political opposition</w:t>
      </w:r>
      <w:r w:rsidRPr="0095209A">
        <w:rPr>
          <w:rStyle w:val="StyleUnderline"/>
        </w:rPr>
        <w:t xml:space="preserve"> to its dam-building or future water cuts</w:t>
      </w:r>
      <w:r w:rsidRPr="0095209A">
        <w:rPr>
          <w:sz w:val="16"/>
        </w:rPr>
        <w:t>. Tehran seems to push back against Turkey’s water projects to a larger degree than the others, but, as a regional powerhouse with several Tigris tributaries originating in Iran, it is in a slightly different position.</w:t>
      </w:r>
    </w:p>
    <w:p w:rsidR="00632D3E" w:rsidRPr="0095209A" w:rsidRDefault="00632D3E" w:rsidP="00632D3E">
      <w:pPr>
        <w:rPr>
          <w:sz w:val="16"/>
        </w:rPr>
      </w:pPr>
      <w:r w:rsidRPr="0095209A">
        <w:rPr>
          <w:rStyle w:val="StyleUnderline"/>
        </w:rPr>
        <w:t>Ayșegül Kibaroğlu was an international relations advisor on GAP</w:t>
      </w:r>
      <w:r w:rsidRPr="0095209A">
        <w:rPr>
          <w:sz w:val="16"/>
        </w:rPr>
        <w:t xml:space="preserve"> from 2001 to 2003. At that time, she tells Equal Times, </w:t>
      </w:r>
      <w:r w:rsidRPr="0095209A">
        <w:rPr>
          <w:rStyle w:val="StyleUnderline"/>
        </w:rPr>
        <w:t xml:space="preserve">there was more </w:t>
      </w:r>
      <w:r w:rsidRPr="0095209A">
        <w:rPr>
          <w:rStyle w:val="Emphasis"/>
        </w:rPr>
        <w:t>cooperation</w:t>
      </w:r>
      <w:r w:rsidRPr="0095209A">
        <w:rPr>
          <w:rStyle w:val="StyleUnderline"/>
        </w:rPr>
        <w:t xml:space="preserve"> between the countries</w:t>
      </w:r>
      <w:r w:rsidRPr="0095209A">
        <w:rPr>
          <w:sz w:val="16"/>
        </w:rPr>
        <w:t>. “</w:t>
      </w:r>
      <w:r w:rsidRPr="0095209A">
        <w:rPr>
          <w:rStyle w:val="StyleUnderline"/>
        </w:rPr>
        <w:t>It was possible for bureaucrats and technocrats and academics like me to have a dialogue with our counterparts</w:t>
      </w:r>
      <w:r w:rsidRPr="0095209A">
        <w:rPr>
          <w:sz w:val="16"/>
        </w:rPr>
        <w:t>.” Now, when it comes to civil society and the stakeholders, “there is this strained dialogue, and it’s been like that for some time,” says Kibaroğlu.</w:t>
      </w:r>
    </w:p>
    <w:p w:rsidR="00632D3E" w:rsidRPr="0095209A" w:rsidRDefault="00632D3E" w:rsidP="00632D3E">
      <w:pPr>
        <w:rPr>
          <w:sz w:val="16"/>
          <w:szCs w:val="16"/>
        </w:rPr>
      </w:pPr>
      <w:r w:rsidRPr="0095209A">
        <w:rPr>
          <w:sz w:val="16"/>
          <w:szCs w:val="16"/>
        </w:rPr>
        <w:t>Although Syria has seven water basins, “the water from the Euphrates makes up more than one-half of Syrian water resources,” Kibaroğlu says, adding that most of the land used for agriculture in Syria relies on the Euphrates.</w:t>
      </w:r>
    </w:p>
    <w:p w:rsidR="00632D3E" w:rsidRPr="0095209A" w:rsidRDefault="00632D3E" w:rsidP="00632D3E">
      <w:pPr>
        <w:rPr>
          <w:sz w:val="16"/>
        </w:rPr>
      </w:pPr>
      <w:r w:rsidRPr="0095209A">
        <w:rPr>
          <w:sz w:val="16"/>
        </w:rPr>
        <w:t xml:space="preserve">Even if the Turkish government does not arbitrarily cut water supply to downstream countries, </w:t>
      </w:r>
      <w:r w:rsidRPr="0095209A">
        <w:rPr>
          <w:rStyle w:val="StyleUnderline"/>
        </w:rPr>
        <w:t xml:space="preserve">reducing the water flow to Iraq would have </w:t>
      </w:r>
      <w:r w:rsidRPr="0095209A">
        <w:rPr>
          <w:rStyle w:val="Emphasis"/>
        </w:rPr>
        <w:t>rippling consequences</w:t>
      </w:r>
      <w:r w:rsidRPr="0095209A">
        <w:rPr>
          <w:sz w:val="16"/>
        </w:rPr>
        <w:t xml:space="preserve">, says Iraqi water activist, Professor Ramadhan Hamza Mohammed. </w:t>
      </w:r>
      <w:r w:rsidRPr="0095209A">
        <w:rPr>
          <w:rStyle w:val="StyleUnderline"/>
        </w:rPr>
        <w:t xml:space="preserve">He predicts more </w:t>
      </w:r>
      <w:r w:rsidRPr="0095209A">
        <w:rPr>
          <w:rStyle w:val="Emphasis"/>
        </w:rPr>
        <w:t>drought</w:t>
      </w:r>
      <w:r w:rsidRPr="0095209A">
        <w:rPr>
          <w:rStyle w:val="StyleUnderline"/>
        </w:rPr>
        <w:t xml:space="preserve"> and </w:t>
      </w:r>
      <w:r w:rsidRPr="0095209A">
        <w:rPr>
          <w:rStyle w:val="Emphasis"/>
        </w:rPr>
        <w:t>sandstorms</w:t>
      </w:r>
      <w:r w:rsidRPr="0095209A">
        <w:rPr>
          <w:sz w:val="16"/>
        </w:rPr>
        <w:t>.</w:t>
      </w:r>
    </w:p>
    <w:p w:rsidR="00632D3E" w:rsidRPr="0095209A" w:rsidRDefault="00632D3E" w:rsidP="00632D3E">
      <w:pPr>
        <w:rPr>
          <w:sz w:val="16"/>
        </w:rPr>
      </w:pPr>
      <w:r w:rsidRPr="0095209A">
        <w:rPr>
          <w:sz w:val="16"/>
        </w:rPr>
        <w:t xml:space="preserve">Along with less water from Turkey, </w:t>
      </w:r>
      <w:r w:rsidRPr="0095209A">
        <w:rPr>
          <w:rStyle w:val="Emphasis"/>
        </w:rPr>
        <w:t>climate change</w:t>
      </w:r>
      <w:r w:rsidRPr="0095209A">
        <w:rPr>
          <w:rStyle w:val="StyleUnderline"/>
        </w:rPr>
        <w:t xml:space="preserve"> will continue to contribute to a decrease in precipitation for the region</w:t>
      </w:r>
      <w:r w:rsidRPr="0095209A">
        <w:rPr>
          <w:sz w:val="16"/>
        </w:rPr>
        <w:t>, which also means an increased likelihood of drought. “Turkey doesn’t care more about the environmental assessment of the [Ilısu] dam because the whole project is constructed from a political point of view.”</w:t>
      </w:r>
    </w:p>
    <w:p w:rsidR="00632D3E" w:rsidRPr="0095209A" w:rsidRDefault="00632D3E" w:rsidP="00632D3E">
      <w:pPr>
        <w:rPr>
          <w:sz w:val="16"/>
          <w:szCs w:val="16"/>
        </w:rPr>
      </w:pPr>
      <w:r w:rsidRPr="0095209A">
        <w:rPr>
          <w:sz w:val="16"/>
          <w:szCs w:val="16"/>
        </w:rPr>
        <w:t>According to state-sponsored news source TRT, Foreign Minister Mevlüt Çavuşoğlu said last year that Turkey would increase the flow of water into Iraq to 90 cubic metres per second per the Iraqi government’s request. Despite his assurances, water was again a topic of concern when Cavusoglu met with Iraqi Foreign Minister Mohammed al-Hakim in January of this year. Water activist Mohammed says Iraq and its water will essentially be under the dams’ – and Turkey’s – control.</w:t>
      </w:r>
    </w:p>
    <w:p w:rsidR="00632D3E" w:rsidRPr="0095209A" w:rsidRDefault="00632D3E" w:rsidP="00632D3E">
      <w:pPr>
        <w:rPr>
          <w:sz w:val="16"/>
          <w:szCs w:val="16"/>
        </w:rPr>
      </w:pPr>
      <w:r w:rsidRPr="0095209A">
        <w:rPr>
          <w:sz w:val="16"/>
          <w:szCs w:val="16"/>
        </w:rPr>
        <w:t>According to Barış Karapınar, a professor in climate change economics and a member of the Intergovernmental Panel on Climate Change’s technical committee, the region is in grave danger of severe water scarcity. GAP’s “old-fashioned” irrigation techniques, according to Karapınar, worsen the situation as water is lost through evaporation. Furthermore, because the agricultural season is similar for countries in the region “when [water] is most needed, everyone needs it”.</w:t>
      </w:r>
    </w:p>
    <w:p w:rsidR="00632D3E" w:rsidRPr="0095209A" w:rsidRDefault="00632D3E" w:rsidP="00632D3E">
      <w:pPr>
        <w:rPr>
          <w:sz w:val="16"/>
        </w:rPr>
      </w:pPr>
      <w:r w:rsidRPr="0095209A">
        <w:rPr>
          <w:sz w:val="16"/>
        </w:rPr>
        <w:t xml:space="preserve">Karapınar adds that with more droughts, it is the poorest and most vulnerable people in the region, especially in rural areas, who stand to suffer the most. And </w:t>
      </w:r>
      <w:r w:rsidRPr="0095209A">
        <w:rPr>
          <w:rStyle w:val="StyleUnderline"/>
        </w:rPr>
        <w:t xml:space="preserve">with drought comes a decrease in </w:t>
      </w:r>
      <w:r w:rsidRPr="0095209A">
        <w:rPr>
          <w:rStyle w:val="Emphasis"/>
        </w:rPr>
        <w:t>crop productivity</w:t>
      </w:r>
      <w:r w:rsidRPr="0095209A">
        <w:rPr>
          <w:rStyle w:val="StyleUnderline"/>
        </w:rPr>
        <w:t xml:space="preserve"> and an increase in migration to urban areas as water resources decline</w:t>
      </w:r>
      <w:r w:rsidRPr="0095209A">
        <w:rPr>
          <w:sz w:val="16"/>
        </w:rPr>
        <w:t xml:space="preserve">, </w:t>
      </w:r>
      <w:r w:rsidRPr="0095209A">
        <w:rPr>
          <w:rStyle w:val="StyleUnderline"/>
        </w:rPr>
        <w:t xml:space="preserve">putting </w:t>
      </w:r>
      <w:r w:rsidRPr="0095209A">
        <w:rPr>
          <w:rStyle w:val="Emphasis"/>
        </w:rPr>
        <w:t>additional pressures</w:t>
      </w:r>
      <w:r w:rsidRPr="0095209A">
        <w:rPr>
          <w:rStyle w:val="StyleUnderline"/>
        </w:rPr>
        <w:t xml:space="preserve"> on already struggling populations</w:t>
      </w:r>
      <w:r w:rsidRPr="0095209A">
        <w:rPr>
          <w:sz w:val="16"/>
        </w:rPr>
        <w:t>.</w:t>
      </w:r>
    </w:p>
    <w:p w:rsidR="00632D3E" w:rsidRDefault="00632D3E" w:rsidP="00632D3E">
      <w:pPr>
        <w:rPr>
          <w:sz w:val="16"/>
          <w:szCs w:val="16"/>
        </w:rPr>
      </w:pPr>
      <w:r w:rsidRPr="0095209A">
        <w:rPr>
          <w:sz w:val="16"/>
          <w:szCs w:val="16"/>
        </w:rPr>
        <w:t>On the issue of climate change, Karapınar does not see the Turkish government adopting policies to mediate its effects or regional water scarcity. Rather, he warns, that when it comes to dwindling water supplies, “whoever</w:t>
      </w:r>
      <w:r w:rsidRPr="00FE6146">
        <w:rPr>
          <w:sz w:val="16"/>
          <w:szCs w:val="16"/>
        </w:rPr>
        <w:t xml:space="preserve"> has the water is going to use it in a way that is bad for others”.</w:t>
      </w:r>
    </w:p>
    <w:p w:rsidR="00632D3E" w:rsidRPr="007D78EB" w:rsidRDefault="00632D3E" w:rsidP="007D78EB"/>
    <w:p w:rsidR="008B5C2B" w:rsidRDefault="008B5C2B" w:rsidP="008B5C2B">
      <w:pPr>
        <w:pStyle w:val="Heading4"/>
      </w:pPr>
      <w:r>
        <w:t>Iraq water shortages increase sociopolitical tensions in the region</w:t>
      </w:r>
    </w:p>
    <w:p w:rsidR="008B5C2B" w:rsidRDefault="008B5C2B" w:rsidP="008B5C2B">
      <w:pPr>
        <w:rPr>
          <w:sz w:val="16"/>
          <w:szCs w:val="16"/>
        </w:rPr>
      </w:pPr>
      <w:r>
        <w:rPr>
          <w:rStyle w:val="Style13ptBold"/>
        </w:rPr>
        <w:t xml:space="preserve">Dohrmann et al. ’14 </w:t>
      </w:r>
      <w:r w:rsidRPr="001466C0">
        <w:rPr>
          <w:sz w:val="16"/>
          <w:szCs w:val="16"/>
        </w:rPr>
        <w:t>(Mark Dohrmann and Robert Hatem; Dohrmann received his MA in international affairs from the American University and currently researches Turkey and American national security. Hatem is a global analyst with International SOS and received his MA in Middle East studies from the George Washington U</w:t>
      </w:r>
      <w:r>
        <w:rPr>
          <w:sz w:val="16"/>
          <w:szCs w:val="16"/>
        </w:rPr>
        <w:t>niversity</w:t>
      </w:r>
      <w:r w:rsidRPr="001466C0">
        <w:rPr>
          <w:sz w:val="16"/>
          <w:szCs w:val="16"/>
        </w:rPr>
        <w:t xml:space="preserve">; </w:t>
      </w:r>
      <w:r>
        <w:rPr>
          <w:sz w:val="16"/>
          <w:szCs w:val="16"/>
        </w:rPr>
        <w:t>Autumn 2014</w:t>
      </w:r>
      <w:r w:rsidRPr="001466C0">
        <w:rPr>
          <w:sz w:val="16"/>
          <w:szCs w:val="16"/>
        </w:rPr>
        <w:t>; "</w:t>
      </w:r>
      <w:r w:rsidRPr="001466C0">
        <w:t xml:space="preserve"> </w:t>
      </w:r>
      <w:r w:rsidRPr="001466C0">
        <w:rPr>
          <w:sz w:val="16"/>
          <w:szCs w:val="16"/>
        </w:rPr>
        <w:t xml:space="preserve">The Impact of Hydro-Politics on the Relations of Turkey, Iraq, and Syri"; </w:t>
      </w:r>
      <w:r>
        <w:rPr>
          <w:sz w:val="16"/>
          <w:szCs w:val="16"/>
        </w:rPr>
        <w:t xml:space="preserve">Middle East Journal, </w:t>
      </w:r>
      <w:r w:rsidRPr="001466C0">
        <w:rPr>
          <w:sz w:val="16"/>
          <w:szCs w:val="16"/>
        </w:rPr>
        <w:t>Vol. 68, No. 4</w:t>
      </w:r>
      <w:r>
        <w:rPr>
          <w:sz w:val="16"/>
          <w:szCs w:val="16"/>
        </w:rPr>
        <w:t xml:space="preserve">, </w:t>
      </w:r>
      <w:r w:rsidRPr="001466C0">
        <w:rPr>
          <w:sz w:val="16"/>
          <w:szCs w:val="16"/>
        </w:rPr>
        <w:t>pp. 567-583; https://www.jstor.org/stable/pdf/43698183.pdf?refreqid=excelsior%3A249aadbb3980f7c072e339d0a2c10133; Accessed 6-23-2021; RD)</w:t>
      </w:r>
    </w:p>
    <w:p w:rsidR="008B5C2B" w:rsidRPr="001466C0" w:rsidRDefault="008B5C2B" w:rsidP="008B5C2B">
      <w:pPr>
        <w:rPr>
          <w:sz w:val="16"/>
        </w:rPr>
      </w:pPr>
      <w:r w:rsidRPr="001466C0">
        <w:rPr>
          <w:sz w:val="16"/>
        </w:rPr>
        <w:t xml:space="preserve">Turkey's focus on hydroelectric power development in the 1960s and 1970s drew limited criticism from Iraq, and only during periods when the dams were being impounded.47 These dams benefited Iraq by providing a measure of flood control and regulating the river flow. </w:t>
      </w:r>
      <w:r w:rsidRPr="001466C0">
        <w:rPr>
          <w:rStyle w:val="StyleUnderline"/>
        </w:rPr>
        <w:t>With the development and changing focus of GAP in the late 1980s</w:t>
      </w:r>
      <w:r w:rsidRPr="001466C0">
        <w:rPr>
          <w:sz w:val="16"/>
        </w:rPr>
        <w:t>, however, relations between the two riparian states deteriorated. The shift from</w:t>
      </w:r>
      <w:r w:rsidRPr="001466C0">
        <w:rPr>
          <w:rStyle w:val="StyleUnderline"/>
        </w:rPr>
        <w:t xml:space="preserve"> </w:t>
      </w:r>
      <w:r w:rsidRPr="001466C0">
        <w:rPr>
          <w:rStyle w:val="Emphasis"/>
        </w:rPr>
        <w:t>hydroelectric development</w:t>
      </w:r>
      <w:r w:rsidRPr="001466C0">
        <w:rPr>
          <w:rStyle w:val="StyleUnderline"/>
        </w:rPr>
        <w:t xml:space="preserve"> </w:t>
      </w:r>
      <w:r w:rsidRPr="001466C0">
        <w:rPr>
          <w:sz w:val="16"/>
        </w:rPr>
        <w:t>to regional development</w:t>
      </w:r>
      <w:r w:rsidRPr="001466C0">
        <w:rPr>
          <w:rStyle w:val="StyleUnderline"/>
        </w:rPr>
        <w:t xml:space="preserve"> led to Iraqi fears of deterioration of both quantity and quality of water levels</w:t>
      </w:r>
      <w:r w:rsidRPr="001466C0">
        <w:rPr>
          <w:sz w:val="16"/>
        </w:rPr>
        <w:t xml:space="preserve">.48 Regional development goals, including large-scale irrigation projects and water retaining schemes, threatened a degradation of water quality as agricultural runoff and other pollutants entered into the rivers, as well as reduction of water quantity due to the siphoning of water to large reservoirs such as those behind the Atatürk Dam. The Iraqi and Arab League concern with GAP was demonstrated when Iraq, Syria, and Saudi Arabia convinced the World Bank to with- hold funding for GAP until there was a riparian treaty on water-sharing.49 The </w:t>
      </w:r>
      <w:r w:rsidRPr="001466C0">
        <w:rPr>
          <w:rStyle w:val="StyleUnderline"/>
        </w:rPr>
        <w:t>filling of the Atatürk Dam in 1990 increased tensions even further</w:t>
      </w:r>
      <w:r w:rsidRPr="001466C0">
        <w:rPr>
          <w:sz w:val="16"/>
        </w:rPr>
        <w:t xml:space="preserve">, </w:t>
      </w:r>
      <w:r w:rsidRPr="001466C0">
        <w:rPr>
          <w:rStyle w:val="StyleUnderline"/>
        </w:rPr>
        <w:t xml:space="preserve">bringing shrill protests from Iraq, and even a threat to </w:t>
      </w:r>
      <w:r w:rsidRPr="001466C0">
        <w:rPr>
          <w:rStyle w:val="Emphasis"/>
        </w:rPr>
        <w:t>bomb the dam</w:t>
      </w:r>
      <w:r w:rsidRPr="001466C0">
        <w:rPr>
          <w:sz w:val="16"/>
        </w:rPr>
        <w:t xml:space="preserve">.50 </w:t>
      </w:r>
    </w:p>
    <w:p w:rsidR="008B5C2B" w:rsidRDefault="008B5C2B" w:rsidP="008B5C2B">
      <w:pPr>
        <w:rPr>
          <w:sz w:val="16"/>
        </w:rPr>
      </w:pPr>
      <w:r w:rsidRPr="001466C0">
        <w:rPr>
          <w:sz w:val="16"/>
        </w:rPr>
        <w:t xml:space="preserve">These concerns continue to exist in Iraq today. </w:t>
      </w:r>
      <w:r w:rsidRPr="001466C0">
        <w:rPr>
          <w:rStyle w:val="StyleUnderline"/>
        </w:rPr>
        <w:t>With exploding population growth</w:t>
      </w:r>
      <w:r w:rsidRPr="001466C0">
        <w:rPr>
          <w:sz w:val="16"/>
        </w:rPr>
        <w:t xml:space="preserve"> as well as almost 35 straight years of war and civil strife, </w:t>
      </w:r>
      <w:r w:rsidRPr="001466C0">
        <w:rPr>
          <w:rStyle w:val="StyleUnderline"/>
        </w:rPr>
        <w:t xml:space="preserve">Iraq is concerned that GAP will </w:t>
      </w:r>
      <w:r w:rsidRPr="001466C0">
        <w:rPr>
          <w:rStyle w:val="Emphasis"/>
        </w:rPr>
        <w:t>decrease water supplies</w:t>
      </w:r>
      <w:r w:rsidRPr="001466C0">
        <w:rPr>
          <w:rStyle w:val="StyleUnderline"/>
        </w:rPr>
        <w:t xml:space="preserve"> at a time when its population is increasingly dependent on river water</w:t>
      </w:r>
      <w:r w:rsidRPr="001466C0">
        <w:rPr>
          <w:sz w:val="16"/>
        </w:rPr>
        <w:t xml:space="preserve">.51 Currently, it is estimated that </w:t>
      </w:r>
      <w:r w:rsidRPr="001466C0">
        <w:rPr>
          <w:rStyle w:val="Emphasis"/>
        </w:rPr>
        <w:t>two million Iraqis</w:t>
      </w:r>
      <w:r w:rsidRPr="001466C0">
        <w:rPr>
          <w:rStyle w:val="StyleUnderline"/>
        </w:rPr>
        <w:t xml:space="preserve"> face drinking water shortages while hydroelectric power generation has also been greatly limited due to </w:t>
      </w:r>
      <w:r w:rsidRPr="001466C0">
        <w:rPr>
          <w:rStyle w:val="Emphasis"/>
        </w:rPr>
        <w:t>low river levels</w:t>
      </w:r>
      <w:r w:rsidRPr="001466C0">
        <w:rPr>
          <w:sz w:val="16"/>
        </w:rPr>
        <w:t xml:space="preserve">.52 The government of former prime minister Nuri al-Maliki attempted to send his minister of water resources at the time, Dr. 'Abd al-Latif Rashid, to negotiate with Turkey over increasing the water flow but without success. Dr. Rashid declared that "[o]ur neighboring countries need to get the message that it is our right to get our share of water and ... we should have a say in their operational procedures because we are downstream."53 These shortages are partly, if not wholly, due to drought conditions and poor water management on the part of Iraq and many of the protests from Iraq are based on projected water needs that are wildly inflated. In spite of these realities, the threat of a politically motivated water embargo54 and the </w:t>
      </w:r>
      <w:r w:rsidRPr="001466C0">
        <w:rPr>
          <w:rStyle w:val="StyleUnderline"/>
        </w:rPr>
        <w:t xml:space="preserve">strategic </w:t>
      </w:r>
      <w:r w:rsidRPr="001466C0">
        <w:rPr>
          <w:rStyle w:val="Emphasis"/>
        </w:rPr>
        <w:t>national security</w:t>
      </w:r>
      <w:r w:rsidRPr="001466C0">
        <w:rPr>
          <w:rStyle w:val="StyleUnderline"/>
        </w:rPr>
        <w:t xml:space="preserve"> challenge posed by </w:t>
      </w:r>
      <w:r w:rsidRPr="001466C0">
        <w:rPr>
          <w:rStyle w:val="Emphasis"/>
        </w:rPr>
        <w:t>increased water use</w:t>
      </w:r>
      <w:r w:rsidRPr="001466C0">
        <w:rPr>
          <w:rStyle w:val="StyleUnderline"/>
        </w:rPr>
        <w:t xml:space="preserve"> by upstream riparian nations55 has continued to cause </w:t>
      </w:r>
      <w:r w:rsidRPr="001466C0">
        <w:rPr>
          <w:rStyle w:val="Emphasis"/>
        </w:rPr>
        <w:t>distress in Iraq</w:t>
      </w:r>
      <w:r w:rsidRPr="001466C0">
        <w:rPr>
          <w:rStyle w:val="StyleUnderline"/>
        </w:rPr>
        <w:t xml:space="preserve"> over the water issue</w:t>
      </w:r>
      <w:r w:rsidRPr="001466C0">
        <w:rPr>
          <w:sz w:val="16"/>
        </w:rPr>
        <w:t>.</w:t>
      </w:r>
    </w:p>
    <w:p w:rsidR="00F92E9F" w:rsidRDefault="00832E33" w:rsidP="008B5C2B">
      <w:r>
        <w:tab/>
      </w:r>
    </w:p>
    <w:p w:rsidR="000F3FEE" w:rsidRDefault="00CE3627" w:rsidP="000F3FEE">
      <w:pPr>
        <w:pStyle w:val="Heading3"/>
      </w:pPr>
      <w:r>
        <w:t xml:space="preserve">2ac </w:t>
      </w:r>
      <w:r w:rsidR="000F3FEE">
        <w:t>Dams Destroy Middle East Bio-D</w:t>
      </w:r>
    </w:p>
    <w:p w:rsidR="000F3FEE" w:rsidRPr="00D0058C" w:rsidRDefault="000F3FEE" w:rsidP="000F3FEE"/>
    <w:p w:rsidR="000F3FEE" w:rsidRPr="00054E77" w:rsidRDefault="000F3FEE" w:rsidP="000F3FEE">
      <w:pPr>
        <w:pStyle w:val="Heading4"/>
      </w:pPr>
      <w:r>
        <w:t>Ilisu Dam destroys biodiversity across the Middle East</w:t>
      </w:r>
    </w:p>
    <w:p w:rsidR="000F3FEE" w:rsidRPr="00054E77" w:rsidRDefault="000F3FEE" w:rsidP="000F3FEE">
      <w:r>
        <w:rPr>
          <w:rStyle w:val="Style13ptBold"/>
        </w:rPr>
        <w:t xml:space="preserve">Hockenos ’19 </w:t>
      </w:r>
      <w:r w:rsidRPr="00054E77">
        <w:rPr>
          <w:sz w:val="16"/>
          <w:szCs w:val="16"/>
        </w:rPr>
        <w:t>(Paul Hockenos; Berlin-based writer who covered the collapse of communism, Yugoslavia’s wars, and the EU’s transformations over two decades. His focus today is renewable energy and the climate crisis. He is the prize-winning author of four books on European affairs and was a fellow at the American Academy in Berlin.; 10-3-2019; "Turkey’s Dam-Building Spree Continues, At Steep Ecological Cost"; Yale E360; https://e360.yale.edu/features/turkeys-dam-building-spree-continues-at-steep-ecological-cost; Accessed 6-25-2021; RD)</w:t>
      </w:r>
    </w:p>
    <w:p w:rsidR="000F3FEE" w:rsidRPr="00054E77" w:rsidRDefault="000F3FEE" w:rsidP="000F3FEE">
      <w:pPr>
        <w:rPr>
          <w:sz w:val="16"/>
          <w:szCs w:val="16"/>
        </w:rPr>
      </w:pPr>
      <w:r w:rsidRPr="00054E77">
        <w:rPr>
          <w:sz w:val="16"/>
          <w:szCs w:val="16"/>
        </w:rPr>
        <w:t>From the vine-draped veranda of Yolgecen Hani, a café in the Turkish town of Hasankeyf, one can still catch the scent of the free-flowing Tigris River below, which courses through the country’s rugged southeast and then the length of Iraq before emptying into the Persian Gulf. The sun-baked mountains, verdant riverbanks, and jagged gorges, which lay at the heart of ancient Mesopotamia, today are home to unique ecosystems rich in endemic flora and fauna.</w:t>
      </w:r>
    </w:p>
    <w:p w:rsidR="000F3FEE" w:rsidRPr="00CF395A" w:rsidRDefault="000F3FEE" w:rsidP="000F3FEE">
      <w:pPr>
        <w:rPr>
          <w:sz w:val="16"/>
          <w:szCs w:val="16"/>
        </w:rPr>
      </w:pPr>
      <w:r w:rsidRPr="00054E77">
        <w:rPr>
          <w:sz w:val="16"/>
          <w:szCs w:val="16"/>
        </w:rPr>
        <w:t xml:space="preserve">Yet, in a matter of months, a massive hydroelectric plant and impoundment dam located about 35 miles downstream will obliterate much of this splendor. The waters that will soon back up behind the Ilisu Dam will transform nearly 90 miles of the Tigris and another 150 miles of its tributaries into a vast reservoir that will submerge nearly 200 villages and </w:t>
      </w:r>
      <w:r w:rsidRPr="00CF395A">
        <w:rPr>
          <w:sz w:val="16"/>
          <w:szCs w:val="16"/>
        </w:rPr>
        <w:t>displace an estimated 80,000 people. The drowned settlements will include the pearl of Hasankeyf, whose cultural heritage — ancient churches, caves, and tombs — attests to the presence of some of the first large human communities 10,000 years ago.</w:t>
      </w:r>
    </w:p>
    <w:p w:rsidR="000F3FEE" w:rsidRPr="00CF395A" w:rsidRDefault="000F3FEE" w:rsidP="000F3FEE">
      <w:pPr>
        <w:rPr>
          <w:sz w:val="16"/>
        </w:rPr>
      </w:pPr>
      <w:r w:rsidRPr="00CF395A">
        <w:rPr>
          <w:rStyle w:val="StyleUnderline"/>
        </w:rPr>
        <w:t>The flooding</w:t>
      </w:r>
      <w:r w:rsidRPr="00CF395A">
        <w:rPr>
          <w:sz w:val="16"/>
        </w:rPr>
        <w:t xml:space="preserve">, as well as the surge of water releases downstream, also </w:t>
      </w:r>
      <w:r w:rsidRPr="00CF395A">
        <w:rPr>
          <w:rStyle w:val="StyleUnderline"/>
        </w:rPr>
        <w:t xml:space="preserve">threatens </w:t>
      </w:r>
      <w:r w:rsidRPr="00CF395A">
        <w:rPr>
          <w:rStyle w:val="Emphasis"/>
        </w:rPr>
        <w:t>endangered species</w:t>
      </w:r>
      <w:r w:rsidRPr="00CF395A">
        <w:rPr>
          <w:rStyle w:val="StyleUnderline"/>
        </w:rPr>
        <w:t xml:space="preserve"> such as the Eurasian otter, the marbled duck, and the red-wattled Lapwing</w:t>
      </w:r>
      <w:r w:rsidRPr="00CF395A">
        <w:rPr>
          <w:sz w:val="16"/>
        </w:rPr>
        <w:t xml:space="preserve">, say experts. </w:t>
      </w:r>
      <w:r w:rsidRPr="00CF395A">
        <w:rPr>
          <w:rStyle w:val="StyleUnderline"/>
        </w:rPr>
        <w:t xml:space="preserve">The dam will further imperil many of the Tigris’ </w:t>
      </w:r>
      <w:r w:rsidRPr="00CF395A">
        <w:rPr>
          <w:rStyle w:val="Emphasis"/>
        </w:rPr>
        <w:t>native fish species</w:t>
      </w:r>
      <w:r w:rsidRPr="00CF395A">
        <w:rPr>
          <w:sz w:val="16"/>
        </w:rPr>
        <w:t xml:space="preserve">, </w:t>
      </w:r>
      <w:r w:rsidRPr="00CF395A">
        <w:rPr>
          <w:rStyle w:val="StyleUnderline"/>
        </w:rPr>
        <w:t>already battered by overfishing, industrial pollution, and sewage discharges</w:t>
      </w:r>
      <w:r w:rsidRPr="00CF395A">
        <w:rPr>
          <w:sz w:val="16"/>
        </w:rPr>
        <w:t xml:space="preserve">. And experts say the impacts of the Ilisu Dam will be felt hundreds of miles downstream across large parts of the Tigris-Euphrates Basin, which includes Syria, Iraq, and Iran, </w:t>
      </w:r>
      <w:r w:rsidRPr="00CF395A">
        <w:rPr>
          <w:rStyle w:val="StyleUnderline"/>
        </w:rPr>
        <w:t>exacerbating water shortages</w:t>
      </w:r>
      <w:r w:rsidRPr="00CF395A">
        <w:rPr>
          <w:sz w:val="16"/>
        </w:rPr>
        <w:t xml:space="preserve"> that </w:t>
      </w:r>
      <w:r w:rsidRPr="00CF395A">
        <w:rPr>
          <w:rStyle w:val="StyleUnderline"/>
        </w:rPr>
        <w:t xml:space="preserve">will affect irrigation, </w:t>
      </w:r>
      <w:r w:rsidRPr="00CF395A">
        <w:rPr>
          <w:rStyle w:val="Emphasis"/>
        </w:rPr>
        <w:t>biodiversity</w:t>
      </w:r>
      <w:r w:rsidRPr="00CF395A">
        <w:rPr>
          <w:rStyle w:val="StyleUnderline"/>
        </w:rPr>
        <w:t xml:space="preserve">, </w:t>
      </w:r>
      <w:r w:rsidRPr="00CF395A">
        <w:rPr>
          <w:rStyle w:val="Emphasis"/>
        </w:rPr>
        <w:t>fishing</w:t>
      </w:r>
      <w:r w:rsidRPr="00CF395A">
        <w:rPr>
          <w:rStyle w:val="StyleUnderline"/>
        </w:rPr>
        <w:t>, drinking water, and transportation</w:t>
      </w:r>
      <w:r w:rsidRPr="00CF395A">
        <w:rPr>
          <w:sz w:val="16"/>
        </w:rPr>
        <w:t>.</w:t>
      </w:r>
    </w:p>
    <w:p w:rsidR="000F3FEE" w:rsidRPr="00CF395A" w:rsidRDefault="000F3FEE" w:rsidP="000F3FEE">
      <w:pPr>
        <w:rPr>
          <w:sz w:val="16"/>
        </w:rPr>
      </w:pPr>
      <w:r w:rsidRPr="00CF395A">
        <w:rPr>
          <w:sz w:val="16"/>
        </w:rPr>
        <w:t xml:space="preserve">The Ilisu Dam, due east of Hasankeyf, is a 440-foot-high, mile-wide, prestige mega-project of the Turkish government that has been more than 20 years in the making. At an estimated cost of $2 billion, it is expected to generate as much electricity as a small nuclear reactor; it will produce an estimated 3,800 gigawatt-hours of electricity a year, enough to power around 1.3 million homes. </w:t>
      </w:r>
      <w:r w:rsidRPr="00CF395A">
        <w:rPr>
          <w:rStyle w:val="StyleUnderline"/>
        </w:rPr>
        <w:t xml:space="preserve">The Turkish government has praised the dam project as an </w:t>
      </w:r>
      <w:r w:rsidRPr="00CF395A">
        <w:rPr>
          <w:rStyle w:val="Emphasis"/>
        </w:rPr>
        <w:t>abundant source</w:t>
      </w:r>
      <w:r w:rsidRPr="00CF395A">
        <w:rPr>
          <w:rStyle w:val="StyleUnderline"/>
        </w:rPr>
        <w:t xml:space="preserve"> of </w:t>
      </w:r>
      <w:r w:rsidRPr="00CF395A">
        <w:rPr>
          <w:rStyle w:val="Emphasis"/>
        </w:rPr>
        <w:t>carbon-free electricity</w:t>
      </w:r>
      <w:r w:rsidRPr="00CF395A">
        <w:rPr>
          <w:sz w:val="16"/>
        </w:rPr>
        <w:t>, but scientists and affected residents say the dam will exact a high human and environmental toll.</w:t>
      </w:r>
    </w:p>
    <w:p w:rsidR="000F3FEE" w:rsidRPr="00CF395A" w:rsidRDefault="000F3FEE" w:rsidP="000F3FEE">
      <w:pPr>
        <w:rPr>
          <w:sz w:val="16"/>
        </w:rPr>
      </w:pPr>
      <w:r w:rsidRPr="00CF395A">
        <w:rPr>
          <w:sz w:val="16"/>
        </w:rPr>
        <w:t xml:space="preserve">The rockfill dam bears the giant letters “DSI,” the initials of Turkey’s State Hydraulic Works, across its imposing concrete face. </w:t>
      </w:r>
      <w:r w:rsidRPr="00CF395A">
        <w:rPr>
          <w:rStyle w:val="StyleUnderline"/>
        </w:rPr>
        <w:t>The power plant is a centerpiece of the Southeastern Anatolia Project, a massive $32 billion hydropower</w:t>
      </w:r>
      <w:r w:rsidRPr="00CF395A">
        <w:rPr>
          <w:sz w:val="16"/>
        </w:rPr>
        <w:t xml:space="preserve"> and irrigation </w:t>
      </w:r>
      <w:r w:rsidRPr="00CF395A">
        <w:rPr>
          <w:rStyle w:val="StyleUnderline"/>
        </w:rPr>
        <w:t>scheme</w:t>
      </w:r>
      <w:r w:rsidRPr="00CF395A">
        <w:rPr>
          <w:sz w:val="16"/>
        </w:rPr>
        <w:t xml:space="preserve"> — one of the world’s largest — conceived decades ago </w:t>
      </w:r>
      <w:r w:rsidRPr="00CF395A">
        <w:rPr>
          <w:rStyle w:val="StyleUnderline"/>
        </w:rPr>
        <w:t>to spur Turkey’s development</w:t>
      </w:r>
      <w:r w:rsidRPr="00CF395A">
        <w:rPr>
          <w:sz w:val="16"/>
        </w:rPr>
        <w:t>. The Ilisu Dam is one of the biggest of the project’s 22 dams and 19 power plants. Most of the other hydropower projects have already been built on Turkish rivers, including up and down the storied Euphrates River, which flows roughly parallel to the Tigris before joining it north of Basra, Iraq to form the Shatt Al-Arab River.</w:t>
      </w:r>
    </w:p>
    <w:p w:rsidR="000F3FEE" w:rsidRPr="00CF395A" w:rsidRDefault="000F3FEE" w:rsidP="000F3FEE">
      <w:pPr>
        <w:rPr>
          <w:sz w:val="16"/>
        </w:rPr>
      </w:pPr>
      <w:r w:rsidRPr="00CF395A">
        <w:rPr>
          <w:rStyle w:val="StyleUnderline"/>
        </w:rPr>
        <w:t>The region’s environmentalists say the loss of riverine ecosystems and wildlife will be calamitous</w:t>
      </w:r>
      <w:r w:rsidRPr="00CF395A">
        <w:rPr>
          <w:sz w:val="16"/>
        </w:rPr>
        <w:t>. “</w:t>
      </w:r>
      <w:r w:rsidRPr="00CF395A">
        <w:rPr>
          <w:rStyle w:val="StyleUnderline"/>
        </w:rPr>
        <w:t xml:space="preserve">This dam is a </w:t>
      </w:r>
      <w:r w:rsidRPr="00CF395A">
        <w:rPr>
          <w:rStyle w:val="Emphasis"/>
        </w:rPr>
        <w:t>disaster for biodiversity</w:t>
      </w:r>
      <w:r w:rsidRPr="00CF395A">
        <w:rPr>
          <w:sz w:val="16"/>
        </w:rPr>
        <w:t xml:space="preserve">, </w:t>
      </w:r>
      <w:r w:rsidRPr="00CF395A">
        <w:rPr>
          <w:rStyle w:val="StyleUnderline"/>
        </w:rPr>
        <w:t xml:space="preserve">not just in Turkey but also for ecosystems of the </w:t>
      </w:r>
      <w:r w:rsidRPr="00CF395A">
        <w:rPr>
          <w:rStyle w:val="Emphasis"/>
        </w:rPr>
        <w:t>whole Tigris-Euphrates basin</w:t>
      </w:r>
      <w:r w:rsidRPr="00CF395A">
        <w:rPr>
          <w:sz w:val="16"/>
        </w:rPr>
        <w:t>,” explains Itri Levent Erkol, conservation manager at the Turkish environmental NGO Doğa Derneği. “</w:t>
      </w:r>
      <w:r w:rsidRPr="00CF395A">
        <w:rPr>
          <w:rStyle w:val="StyleUnderline"/>
        </w:rPr>
        <w:t xml:space="preserve">The Tigris River Valley has the </w:t>
      </w:r>
      <w:r w:rsidRPr="00CF395A">
        <w:rPr>
          <w:rStyle w:val="Emphasis"/>
        </w:rPr>
        <w:t>last pristine riverine and canyon ecosystems</w:t>
      </w:r>
      <w:r w:rsidRPr="00CF395A">
        <w:rPr>
          <w:rStyle w:val="StyleUnderline"/>
        </w:rPr>
        <w:t xml:space="preserve"> in all of southeastern Turkey</w:t>
      </w:r>
      <w:r w:rsidRPr="00CF395A">
        <w:rPr>
          <w:sz w:val="16"/>
        </w:rPr>
        <w:t xml:space="preserve">. </w:t>
      </w:r>
      <w:r w:rsidRPr="00CF395A">
        <w:rPr>
          <w:rStyle w:val="StyleUnderline"/>
        </w:rPr>
        <w:t xml:space="preserve">There are endangered species there that we know will </w:t>
      </w:r>
      <w:r w:rsidRPr="00CF395A">
        <w:rPr>
          <w:rStyle w:val="Emphasis"/>
        </w:rPr>
        <w:t>become extinct</w:t>
      </w:r>
      <w:r w:rsidRPr="00CF395A">
        <w:rPr>
          <w:rStyle w:val="StyleUnderline"/>
        </w:rPr>
        <w:t xml:space="preserve"> once the valley is flooded</w:t>
      </w:r>
      <w:r w:rsidRPr="00CF395A">
        <w:rPr>
          <w:sz w:val="16"/>
        </w:rPr>
        <w:t>.”</w:t>
      </w:r>
    </w:p>
    <w:p w:rsidR="000F3FEE" w:rsidRPr="00CF395A" w:rsidRDefault="000F3FEE" w:rsidP="000F3FEE">
      <w:pPr>
        <w:rPr>
          <w:sz w:val="16"/>
          <w:szCs w:val="16"/>
        </w:rPr>
      </w:pPr>
      <w:r w:rsidRPr="00CF395A">
        <w:rPr>
          <w:sz w:val="16"/>
          <w:szCs w:val="16"/>
        </w:rPr>
        <w:t>Scientists from Middle East Technical University, located in Ankara, presented Turkish authorities with alternative plans for smaller, less-intrusive hydropower dams. “The authorities didn’t even respond to it,” says Erkol.</w:t>
      </w:r>
    </w:p>
    <w:p w:rsidR="000F3FEE" w:rsidRPr="00CF395A" w:rsidRDefault="000F3FEE" w:rsidP="000F3FEE">
      <w:pPr>
        <w:rPr>
          <w:sz w:val="16"/>
          <w:szCs w:val="16"/>
        </w:rPr>
      </w:pPr>
      <w:r w:rsidRPr="00CF395A">
        <w:rPr>
          <w:sz w:val="16"/>
          <w:szCs w:val="16"/>
        </w:rPr>
        <w:t>I recently visited the Ilisu Dam site with Ulrich Eichelmann of Riverwatch, a Vienna-based NGO that lobbies to protect international rivers and has been active in the fight against the dam. Standing 100 yards from the dam wall as heavy-duty trucks, cement mixers, and hydraulic shovels plied the river’s banks, Eichelmann said, “This is an infrastructure project with a 1950s mindset: big, bigger, as big as possible. And this is after all that we’ve learned over the years that these kinds of ridiculously huge dams pay no heed to nature. But the Turkish government has refused to give even a centimeter.”</w:t>
      </w:r>
    </w:p>
    <w:p w:rsidR="000F3FEE" w:rsidRPr="00CF395A" w:rsidRDefault="000F3FEE" w:rsidP="000F3FEE">
      <w:pPr>
        <w:rPr>
          <w:sz w:val="16"/>
          <w:szCs w:val="16"/>
        </w:rPr>
      </w:pPr>
      <w:r w:rsidRPr="00CF395A">
        <w:rPr>
          <w:sz w:val="16"/>
          <w:szCs w:val="16"/>
        </w:rPr>
        <w:t>The power plant is scheduled to begin full-scale operations early next year; water impoundment will start gradually in a few weeks.</w:t>
      </w:r>
    </w:p>
    <w:p w:rsidR="000F3FEE" w:rsidRPr="00CF395A" w:rsidRDefault="000F3FEE" w:rsidP="000F3FEE">
      <w:pPr>
        <w:rPr>
          <w:sz w:val="16"/>
        </w:rPr>
      </w:pPr>
      <w:r w:rsidRPr="00CF395A">
        <w:rPr>
          <w:sz w:val="16"/>
        </w:rPr>
        <w:t xml:space="preserve">Erkol and other scientists from Turkey and abroad say </w:t>
      </w:r>
      <w:r w:rsidRPr="00CF395A">
        <w:rPr>
          <w:rStyle w:val="StyleUnderline"/>
        </w:rPr>
        <w:t xml:space="preserve">the Euphrates soft-shelled turtle is one of the indigenous species on the </w:t>
      </w:r>
      <w:r w:rsidRPr="00CF395A">
        <w:rPr>
          <w:rStyle w:val="Emphasis"/>
        </w:rPr>
        <w:t>brink of extinction</w:t>
      </w:r>
      <w:r w:rsidRPr="00CF395A">
        <w:rPr>
          <w:sz w:val="16"/>
        </w:rPr>
        <w:t xml:space="preserve">. The turtles, which grow up to 2.2 feet and can weigh 44 pounds, have been laying their eggs in the river’s reedy sand banks for millennia. Now that the Euphrates has been carved up by dams and hydropower plants, </w:t>
      </w:r>
      <w:r w:rsidRPr="00CF395A">
        <w:rPr>
          <w:rStyle w:val="StyleUnderline"/>
        </w:rPr>
        <w:t>the rare turtle species exists only in small pockets along the Tigris and is unlikely to survive the deluge</w:t>
      </w:r>
      <w:r w:rsidRPr="00CF395A">
        <w:rPr>
          <w:sz w:val="16"/>
        </w:rPr>
        <w:t xml:space="preserve"> that will engulf much of this part of the Tigris Valley, according to Erkol.</w:t>
      </w:r>
    </w:p>
    <w:p w:rsidR="000F3FEE" w:rsidRPr="00CF395A" w:rsidRDefault="000F3FEE" w:rsidP="000F3FEE">
      <w:pPr>
        <w:rPr>
          <w:sz w:val="16"/>
        </w:rPr>
      </w:pPr>
      <w:r w:rsidRPr="00CF395A">
        <w:rPr>
          <w:sz w:val="16"/>
        </w:rPr>
        <w:t xml:space="preserve">As for </w:t>
      </w:r>
      <w:r w:rsidRPr="00CF395A">
        <w:rPr>
          <w:rStyle w:val="StyleUnderline"/>
        </w:rPr>
        <w:t>birds</w:t>
      </w:r>
      <w:r w:rsidRPr="00CF395A">
        <w:rPr>
          <w:sz w:val="16"/>
        </w:rPr>
        <w:t xml:space="preserve">, </w:t>
      </w:r>
      <w:r w:rsidRPr="00CF395A">
        <w:rPr>
          <w:rStyle w:val="StyleUnderline"/>
        </w:rPr>
        <w:t xml:space="preserve">in addition to the lapwing, whose shrill alarm calls carry across the river, the lesser kestrel is a globally threatened species that will </w:t>
      </w:r>
      <w:r w:rsidRPr="00CF395A">
        <w:rPr>
          <w:rStyle w:val="Emphasis"/>
        </w:rPr>
        <w:t>lose its habitat</w:t>
      </w:r>
      <w:r w:rsidRPr="00CF395A">
        <w:rPr>
          <w:rStyle w:val="StyleUnderline"/>
        </w:rPr>
        <w:t xml:space="preserve"> in the river’s grasslands</w:t>
      </w:r>
      <w:r w:rsidRPr="00CF395A">
        <w:rPr>
          <w:sz w:val="16"/>
        </w:rPr>
        <w:t xml:space="preserve">. For centuries, the high cliffs that soar above the Tigris at Hasankeyf have hosted </w:t>
      </w:r>
      <w:r w:rsidRPr="00CF395A">
        <w:rPr>
          <w:rStyle w:val="StyleUnderline"/>
        </w:rPr>
        <w:t>Bonelli’s eagles, Egyptian vultures, and griffon vultures</w:t>
      </w:r>
      <w:r w:rsidRPr="00CF395A">
        <w:rPr>
          <w:sz w:val="16"/>
        </w:rPr>
        <w:t xml:space="preserve">. But the </w:t>
      </w:r>
      <w:r w:rsidRPr="00CF395A">
        <w:rPr>
          <w:rStyle w:val="Emphasis"/>
        </w:rPr>
        <w:t>non-stop construction</w:t>
      </w:r>
      <w:r w:rsidRPr="00CF395A">
        <w:rPr>
          <w:rStyle w:val="StyleUnderline"/>
        </w:rPr>
        <w:t xml:space="preserve"> in and around Hasankeyf</w:t>
      </w:r>
      <w:r w:rsidRPr="00CF395A">
        <w:rPr>
          <w:sz w:val="16"/>
        </w:rPr>
        <w:t xml:space="preserve"> — which includes cementing over embankments and thousands of ancient caves, including the craggy nesting places of these birds of prey — </w:t>
      </w:r>
      <w:r w:rsidRPr="00CF395A">
        <w:rPr>
          <w:rStyle w:val="StyleUnderline"/>
        </w:rPr>
        <w:t>has already driven most of them away</w:t>
      </w:r>
      <w:r w:rsidRPr="00CF395A">
        <w:rPr>
          <w:sz w:val="16"/>
        </w:rPr>
        <w:t>.</w:t>
      </w:r>
    </w:p>
    <w:p w:rsidR="000F3FEE" w:rsidRPr="00CF395A" w:rsidRDefault="000F3FEE" w:rsidP="000F3FEE">
      <w:pPr>
        <w:rPr>
          <w:sz w:val="16"/>
        </w:rPr>
      </w:pPr>
      <w:r w:rsidRPr="00CF395A">
        <w:rPr>
          <w:sz w:val="16"/>
        </w:rPr>
        <w:t xml:space="preserve">DSI’s years-long preparations for the start of </w:t>
      </w:r>
      <w:r w:rsidRPr="00CF395A">
        <w:rPr>
          <w:rStyle w:val="StyleUnderline"/>
        </w:rPr>
        <w:t>Ilisu’s hydropower operations</w:t>
      </w:r>
      <w:r w:rsidRPr="00CF395A">
        <w:rPr>
          <w:sz w:val="16"/>
        </w:rPr>
        <w:t xml:space="preserve"> </w:t>
      </w:r>
      <w:r w:rsidRPr="00CF395A">
        <w:rPr>
          <w:rStyle w:val="StyleUnderline"/>
        </w:rPr>
        <w:t>has also exacted other costs on the Tigris’s ecosystem</w:t>
      </w:r>
      <w:r w:rsidRPr="00CF395A">
        <w:rPr>
          <w:sz w:val="16"/>
        </w:rPr>
        <w:t xml:space="preserve">. For several years now, </w:t>
      </w:r>
      <w:r w:rsidRPr="00CF395A">
        <w:rPr>
          <w:rStyle w:val="StyleUnderline"/>
        </w:rPr>
        <w:t>the power plant’s construction has blocked the journey of fish that swim upstream to spawn.</w:t>
      </w:r>
      <w:r w:rsidRPr="00CF395A">
        <w:rPr>
          <w:sz w:val="16"/>
        </w:rPr>
        <w:t xml:space="preserve"> The </w:t>
      </w:r>
      <w:r w:rsidRPr="00CF395A">
        <w:rPr>
          <w:rStyle w:val="StyleUnderline"/>
        </w:rPr>
        <w:t>river once boasted dozens of species, including the ray-finned mangar</w:t>
      </w:r>
      <w:r w:rsidRPr="00CF395A">
        <w:rPr>
          <w:sz w:val="16"/>
        </w:rPr>
        <w:t xml:space="preserve">, which could weigh more than 220 pounds. </w:t>
      </w:r>
      <w:r w:rsidRPr="00CF395A">
        <w:rPr>
          <w:rStyle w:val="StyleUnderline"/>
        </w:rPr>
        <w:t xml:space="preserve">The leopard barbel, named for its black spots and found only in the Tigris-Euphrates Basin, is already on the </w:t>
      </w:r>
      <w:r w:rsidRPr="00CF395A">
        <w:rPr>
          <w:rStyle w:val="Emphasis"/>
        </w:rPr>
        <w:t>brink of extinction</w:t>
      </w:r>
      <w:r w:rsidRPr="00CF395A">
        <w:rPr>
          <w:sz w:val="16"/>
        </w:rPr>
        <w:t xml:space="preserve">. </w:t>
      </w:r>
      <w:r w:rsidRPr="00CF395A">
        <w:rPr>
          <w:rStyle w:val="StyleUnderline"/>
        </w:rPr>
        <w:t>The damming</w:t>
      </w:r>
      <w:r w:rsidRPr="00CF395A">
        <w:rPr>
          <w:sz w:val="16"/>
        </w:rPr>
        <w:t xml:space="preserve">, say experts, </w:t>
      </w:r>
      <w:r w:rsidRPr="00CF395A">
        <w:rPr>
          <w:rStyle w:val="StyleUnderline"/>
        </w:rPr>
        <w:t xml:space="preserve">will cut the number of </w:t>
      </w:r>
      <w:r w:rsidRPr="00CF395A">
        <w:rPr>
          <w:rStyle w:val="Emphasis"/>
        </w:rPr>
        <w:t>fish species in half</w:t>
      </w:r>
      <w:r w:rsidRPr="00CF395A">
        <w:rPr>
          <w:sz w:val="16"/>
        </w:rPr>
        <w:t>.</w:t>
      </w:r>
    </w:p>
    <w:p w:rsidR="000F3FEE" w:rsidRPr="00CF395A" w:rsidRDefault="000F3FEE" w:rsidP="000F3FEE">
      <w:pPr>
        <w:rPr>
          <w:sz w:val="16"/>
          <w:szCs w:val="16"/>
        </w:rPr>
      </w:pPr>
      <w:r w:rsidRPr="00CF395A">
        <w:rPr>
          <w:sz w:val="16"/>
          <w:szCs w:val="16"/>
        </w:rPr>
        <w:t>“I don’t even bother [fishing] anymore,” says Abdullah Kandemir, whose father was also a fisherman. “We used to be able to fill our nets and sell fish to the restaurants here. Now one can work all day and not get more than two, maybe three, pounds [of fish],” he says, noting that damming of the Tigris upstream of Hasankeyf in the 1990s had already reduced its water level and depleted fish stocks.</w:t>
      </w:r>
    </w:p>
    <w:p w:rsidR="000F3FEE" w:rsidRPr="00CF395A" w:rsidRDefault="000F3FEE" w:rsidP="000F3FEE">
      <w:pPr>
        <w:rPr>
          <w:sz w:val="16"/>
          <w:szCs w:val="16"/>
        </w:rPr>
      </w:pPr>
      <w:r w:rsidRPr="00CF395A">
        <w:rPr>
          <w:sz w:val="16"/>
          <w:szCs w:val="16"/>
        </w:rPr>
        <w:t>“Very soon we’re going to lose everything,” says Ahmet Sevinc, a young man who works in the handful of local restaurants still open. “It’s a disaster for us. We made our livings from tourism,” he says, gesturing to the town’s melancholy main street, now filled with the detritus of shuttered shops and abandoned snack bars.</w:t>
      </w:r>
    </w:p>
    <w:p w:rsidR="000F3FEE" w:rsidRPr="00CF395A" w:rsidRDefault="000F3FEE" w:rsidP="000F3FEE">
      <w:pPr>
        <w:rPr>
          <w:sz w:val="16"/>
          <w:szCs w:val="16"/>
        </w:rPr>
      </w:pPr>
      <w:r w:rsidRPr="00CF395A">
        <w:rPr>
          <w:sz w:val="16"/>
          <w:szCs w:val="16"/>
        </w:rPr>
        <w:t>For nearly two decades, Turkish and international conservationists, scientists, and activists — including Turkish Nobel Prize laureate author Orhan Pamuk — have fought the construction of the Ilisu Dam. All but one European firm – the Austrian turbine manufacturer Andritz — withdrew from the project, and foreign governments pressed Turkey’s authoritarian president, Recep Tayyip Erdogan, to do the same. In Turkish Kurdistan, where Ilisu is located, politicians vigorously opposed the project. But all to no avail.</w:t>
      </w:r>
    </w:p>
    <w:p w:rsidR="000F3FEE" w:rsidRPr="00CF395A" w:rsidRDefault="000F3FEE" w:rsidP="000F3FEE">
      <w:pPr>
        <w:rPr>
          <w:sz w:val="16"/>
          <w:szCs w:val="16"/>
        </w:rPr>
      </w:pPr>
      <w:r w:rsidRPr="00CF395A">
        <w:rPr>
          <w:sz w:val="16"/>
          <w:szCs w:val="16"/>
        </w:rPr>
        <w:t>“We failed, it’s as simple as that,” says Erkut Erturk, a Turkish environmentalist who has worked on the anti-Ilisu movement for years. Opponents did manage to rescue some of Hasankeyf’s choicest archeological and architectural treasures. The village’s mosque, with its 600-year-old minaret, as well as a small Islamic monastery and a travelers’ inn, or han, have been relocated to the other side of the Tigris. The government also agreed to build New Hasankeyf from the arid hardscrabble north of the river. The settlement of 710 identical cement houses lies in the mountain’s foothills, where the town’s 2,000 residents can relocate — if their savings and compensation for their original property is enough to buy one of the homes. Turkish authorities also have excavated the graves and reburied the deceased ancestors of the people of Hasankeyf and other settlements along the river.</w:t>
      </w:r>
    </w:p>
    <w:p w:rsidR="000F3FEE" w:rsidRPr="00CF395A" w:rsidRDefault="000F3FEE" w:rsidP="000F3FEE">
      <w:pPr>
        <w:rPr>
          <w:sz w:val="16"/>
          <w:szCs w:val="16"/>
        </w:rPr>
      </w:pPr>
      <w:r w:rsidRPr="00CF395A">
        <w:rPr>
          <w:sz w:val="16"/>
          <w:szCs w:val="16"/>
        </w:rPr>
        <w:t>Not all of the region’s people oppose the dam, according to Erturk. “Many Turks say that their country wants to develop, just like the European countries did,” says Erturk. “They consider it hypocritical that Europeans tell Turkey not to build dams when they’ve been doing it for decades.”</w:t>
      </w:r>
    </w:p>
    <w:p w:rsidR="000F3FEE" w:rsidRPr="00CF395A" w:rsidRDefault="000F3FEE" w:rsidP="000F3FEE">
      <w:pPr>
        <w:rPr>
          <w:sz w:val="16"/>
          <w:szCs w:val="16"/>
        </w:rPr>
      </w:pPr>
      <w:r w:rsidRPr="00CF395A">
        <w:rPr>
          <w:sz w:val="16"/>
          <w:szCs w:val="16"/>
        </w:rPr>
        <w:t>The government also reminds the dam’s Western opponents that Ilisu will generate large amounts of renewable energy, in keeping with the country’s pledge in the 2015 Paris climate treaty.</w:t>
      </w:r>
    </w:p>
    <w:p w:rsidR="000F3FEE" w:rsidRPr="00CF395A" w:rsidRDefault="000F3FEE" w:rsidP="000F3FEE">
      <w:pPr>
        <w:rPr>
          <w:sz w:val="16"/>
          <w:szCs w:val="16"/>
        </w:rPr>
      </w:pPr>
      <w:r w:rsidRPr="00CF395A">
        <w:rPr>
          <w:sz w:val="16"/>
          <w:szCs w:val="16"/>
        </w:rPr>
        <w:t>“Turkey has to import oil, natural gas, and even coal to meet its energy needs,” the DSI website says. “The EU places great emphasis on green power in energy policies… Consequently, the weight of hydroelectric power in overall generation needs to be increased.”</w:t>
      </w:r>
    </w:p>
    <w:p w:rsidR="000F3FEE" w:rsidRPr="00CF395A" w:rsidRDefault="000F3FEE" w:rsidP="000F3FEE">
      <w:pPr>
        <w:rPr>
          <w:sz w:val="16"/>
        </w:rPr>
      </w:pPr>
      <w:r w:rsidRPr="00CF395A">
        <w:rPr>
          <w:sz w:val="16"/>
        </w:rPr>
        <w:t>But dam opponents argue that the Turkish government has stubbornly forged ahead with large-scale hydropower projects, ignoring the huge renewable energy potential of southeastern Turkey. Ridvan Ayhan, a local administrator in the nearby city of Batman, the heavily Kurdish region’s administrative capital, contends that Turkey’s abundant sunlight, its wide-open steppes, and its windy plains are ideal for wind and solar power installations. “It’s cheaper and cleaner,” he says, pointing to studies that show this. “</w:t>
      </w:r>
      <w:r w:rsidRPr="00CF395A">
        <w:rPr>
          <w:rStyle w:val="StyleUnderline"/>
        </w:rPr>
        <w:t xml:space="preserve">The government just isn’t pushing these renewables like it does </w:t>
      </w:r>
      <w:r w:rsidRPr="00CF395A">
        <w:rPr>
          <w:rStyle w:val="Emphasis"/>
        </w:rPr>
        <w:t>hydro</w:t>
      </w:r>
      <w:r w:rsidRPr="00CF395A">
        <w:rPr>
          <w:sz w:val="16"/>
        </w:rPr>
        <w:t xml:space="preserve"> and coal.”</w:t>
      </w:r>
    </w:p>
    <w:p w:rsidR="000F3FEE" w:rsidRPr="00CF395A" w:rsidRDefault="000F3FEE" w:rsidP="000F3FEE">
      <w:pPr>
        <w:rPr>
          <w:sz w:val="16"/>
          <w:szCs w:val="16"/>
        </w:rPr>
      </w:pPr>
      <w:r w:rsidRPr="00CF395A">
        <w:rPr>
          <w:sz w:val="16"/>
          <w:szCs w:val="16"/>
        </w:rPr>
        <w:t>One such study concludes that Turkey could triple its current wind and solar capacity by 2026, which would satisfy 31 percent of the country’s electricity demand. Currently, wind and solar generation represent 7 percent of Turkey’s total electricity output.</w:t>
      </w:r>
    </w:p>
    <w:p w:rsidR="000F3FEE" w:rsidRPr="00CF395A" w:rsidRDefault="000F3FEE" w:rsidP="000F3FEE">
      <w:pPr>
        <w:rPr>
          <w:sz w:val="16"/>
        </w:rPr>
      </w:pPr>
      <w:r w:rsidRPr="00CF395A">
        <w:rPr>
          <w:sz w:val="16"/>
        </w:rPr>
        <w:t xml:space="preserve">As other types of renewable power generation become cheaper and more widespread, hydropower projects globally are coming under increasing scrutiny. Yet, </w:t>
      </w:r>
      <w:r w:rsidRPr="00CF395A">
        <w:rPr>
          <w:rStyle w:val="StyleUnderline"/>
        </w:rPr>
        <w:t>for Turkey, its hydro dams are more than just sources of energy and revenue — they’re also potent levers of geopolitical pressure</w:t>
      </w:r>
      <w:r w:rsidRPr="00CF395A">
        <w:rPr>
          <w:sz w:val="16"/>
        </w:rPr>
        <w:t>. The Tigris and the Euphrates cut through Syria and Iraq all the way to the Persian Gulf. Thousands of downstream communities in these countries rely on the rivers for irrigation, drinking water, power generation, and transportation. In both Syria and Iraq, water demand along the rivers already outpaces supply.</w:t>
      </w:r>
    </w:p>
    <w:p w:rsidR="000F3FEE" w:rsidRPr="00CF395A" w:rsidRDefault="000F3FEE" w:rsidP="000F3FEE">
      <w:pPr>
        <w:rPr>
          <w:sz w:val="16"/>
          <w:szCs w:val="16"/>
        </w:rPr>
      </w:pPr>
      <w:r w:rsidRPr="00CF395A">
        <w:rPr>
          <w:sz w:val="16"/>
          <w:szCs w:val="16"/>
        </w:rPr>
        <w:t>Over decades, Turkey’s power and irrigation projects have reduced flows in the Euphrates, polluted its waters, and dried out wetlands to the south. Iraq claims that Turkey’s dams and hydropower plants have reduced water to Iraq by 80 percent. In its southernmost regions, Iraq is currently losing around 61,000 acres of arable land a year to desertification, according to the UN Environment Program. The shortages and poor water quality in Iraq have sparked protests. In Baghdad, water levels on the Tigris were so low that locals could wade across it.</w:t>
      </w:r>
    </w:p>
    <w:p w:rsidR="000F3FEE" w:rsidRPr="00CF395A" w:rsidRDefault="000F3FEE" w:rsidP="000F3FEE">
      <w:pPr>
        <w:rPr>
          <w:sz w:val="16"/>
        </w:rPr>
      </w:pPr>
      <w:r w:rsidRPr="00CF395A">
        <w:rPr>
          <w:sz w:val="16"/>
        </w:rPr>
        <w:t xml:space="preserve">The </w:t>
      </w:r>
      <w:r w:rsidRPr="00CF395A">
        <w:rPr>
          <w:rStyle w:val="StyleUnderline"/>
        </w:rPr>
        <w:t>Mesopotamian Marshes</w:t>
      </w:r>
      <w:r w:rsidRPr="00CF395A">
        <w:rPr>
          <w:sz w:val="16"/>
        </w:rPr>
        <w:t xml:space="preserve">, located mainly </w:t>
      </w:r>
      <w:r w:rsidRPr="00CF395A">
        <w:rPr>
          <w:rStyle w:val="StyleUnderline"/>
        </w:rPr>
        <w:t>in southern Iraq and home to myriad migratory and endemic species of birds and mammals</w:t>
      </w:r>
      <w:r w:rsidRPr="00CF395A">
        <w:rPr>
          <w:sz w:val="16"/>
        </w:rPr>
        <w:t xml:space="preserve">, </w:t>
      </w:r>
      <w:r w:rsidRPr="00CF395A">
        <w:rPr>
          <w:rStyle w:val="StyleUnderline"/>
        </w:rPr>
        <w:t xml:space="preserve">were once the </w:t>
      </w:r>
      <w:r w:rsidRPr="00CF395A">
        <w:rPr>
          <w:rStyle w:val="Emphasis"/>
        </w:rPr>
        <w:t>largest wetland habitat</w:t>
      </w:r>
      <w:r w:rsidRPr="00CF395A">
        <w:rPr>
          <w:rStyle w:val="StyleUnderline"/>
        </w:rPr>
        <w:t xml:space="preserve"> in the Middle East</w:t>
      </w:r>
      <w:r w:rsidRPr="00CF395A">
        <w:rPr>
          <w:sz w:val="16"/>
        </w:rPr>
        <w:t xml:space="preserve">. </w:t>
      </w:r>
      <w:r w:rsidRPr="00CF395A">
        <w:rPr>
          <w:rStyle w:val="StyleUnderline"/>
        </w:rPr>
        <w:t>While the marshes bounced back after</w:t>
      </w:r>
      <w:r w:rsidRPr="00CF395A">
        <w:rPr>
          <w:sz w:val="16"/>
        </w:rPr>
        <w:t xml:space="preserve"> Iraqi dictator Saddam Hussein drained them in the </w:t>
      </w:r>
      <w:r w:rsidRPr="00CF395A">
        <w:rPr>
          <w:rStyle w:val="StyleUnderline"/>
        </w:rPr>
        <w:t>1980s</w:t>
      </w:r>
      <w:r w:rsidRPr="00CF395A">
        <w:rPr>
          <w:sz w:val="16"/>
        </w:rPr>
        <w:t xml:space="preserve"> and 90s to punish the opposition Marsh Arabs, </w:t>
      </w:r>
      <w:r w:rsidRPr="00CF395A">
        <w:rPr>
          <w:rStyle w:val="StyleUnderline"/>
        </w:rPr>
        <w:t xml:space="preserve">the Turkish dams have put them </w:t>
      </w:r>
      <w:r w:rsidRPr="00CF395A">
        <w:rPr>
          <w:rStyle w:val="Emphasis"/>
        </w:rPr>
        <w:t>under threat</w:t>
      </w:r>
      <w:r w:rsidRPr="00CF395A">
        <w:rPr>
          <w:rStyle w:val="StyleUnderline"/>
        </w:rPr>
        <w:t xml:space="preserve"> again</w:t>
      </w:r>
      <w:r w:rsidRPr="00CF395A">
        <w:rPr>
          <w:sz w:val="16"/>
        </w:rPr>
        <w:t>.</w:t>
      </w:r>
    </w:p>
    <w:p w:rsidR="000F3FEE" w:rsidRPr="00CF395A" w:rsidRDefault="000F3FEE" w:rsidP="000F3FEE">
      <w:pPr>
        <w:rPr>
          <w:sz w:val="16"/>
        </w:rPr>
      </w:pPr>
      <w:r w:rsidRPr="00CF395A">
        <w:rPr>
          <w:sz w:val="16"/>
        </w:rPr>
        <w:t>“</w:t>
      </w:r>
      <w:r w:rsidRPr="00CF395A">
        <w:rPr>
          <w:rStyle w:val="StyleUnderline"/>
        </w:rPr>
        <w:t>The marshes are a critical stopover in the migrations of many waterfowl en route to northern Africa</w:t>
      </w:r>
      <w:r w:rsidRPr="00CF395A">
        <w:rPr>
          <w:sz w:val="16"/>
        </w:rPr>
        <w:t xml:space="preserve">,” says Eichelmann of Riverwatch. </w:t>
      </w:r>
      <w:r w:rsidRPr="00CF395A">
        <w:rPr>
          <w:rStyle w:val="StyleUnderline"/>
        </w:rPr>
        <w:t xml:space="preserve">In the winter of 2018, the marshes experienced a 74 percent decline in bird populations, a consequence largely of </w:t>
      </w:r>
      <w:r w:rsidRPr="00CF395A">
        <w:rPr>
          <w:rStyle w:val="Emphasis"/>
        </w:rPr>
        <w:t>Turkey’s dams</w:t>
      </w:r>
      <w:r w:rsidRPr="00CF395A">
        <w:rPr>
          <w:sz w:val="16"/>
        </w:rPr>
        <w:t>, compounded by climate change and decades of Iraqi water mismanagement, says Eichelmann.</w:t>
      </w:r>
    </w:p>
    <w:p w:rsidR="000F3FEE" w:rsidRPr="00CF395A" w:rsidRDefault="000F3FEE" w:rsidP="000F3FEE">
      <w:pPr>
        <w:rPr>
          <w:sz w:val="16"/>
          <w:szCs w:val="16"/>
        </w:rPr>
      </w:pPr>
      <w:r w:rsidRPr="00CF395A">
        <w:rPr>
          <w:sz w:val="16"/>
          <w:szCs w:val="16"/>
        </w:rPr>
        <w:t>But in a political context in which water is power, Turkey is not budging on its perogative to dam “its rivers.”</w:t>
      </w:r>
    </w:p>
    <w:p w:rsidR="000F3FEE" w:rsidRPr="00054E77" w:rsidRDefault="000F3FEE" w:rsidP="000F3FEE">
      <w:pPr>
        <w:rPr>
          <w:sz w:val="16"/>
          <w:szCs w:val="16"/>
        </w:rPr>
      </w:pPr>
      <w:r w:rsidRPr="00CF395A">
        <w:rPr>
          <w:sz w:val="16"/>
          <w:szCs w:val="16"/>
        </w:rPr>
        <w:t>“Turkey takes a very outdated approach with</w:t>
      </w:r>
      <w:r w:rsidRPr="00054E77">
        <w:rPr>
          <w:sz w:val="16"/>
          <w:szCs w:val="16"/>
        </w:rPr>
        <w:t xml:space="preserve"> regard to its international water-resource policies,” says Nicolas Bremer, a German lawyer and author of a book on Turkey’s dams, explaining that most countries and international law envision collective approaches to shared water resources. “Turkey sees itself as completely sovereign in the management of its rivers and basically does whatever it wants, in terms of damming and discharging pollution. Turkey refuses to be bound by the international treaties and laws that exist.”</w:t>
      </w:r>
    </w:p>
    <w:p w:rsidR="000F3FEE" w:rsidRDefault="000F3FEE" w:rsidP="0054052C"/>
    <w:p w:rsidR="006042BF" w:rsidRDefault="006042BF" w:rsidP="006042BF">
      <w:pPr>
        <w:pStyle w:val="Heading3"/>
      </w:pPr>
      <w:r>
        <w:t>2ac Turkey Weaponizing Water / U.S. Necessary</w:t>
      </w:r>
    </w:p>
    <w:p w:rsidR="006042BF" w:rsidRPr="006042BF" w:rsidRDefault="006042BF" w:rsidP="006042BF"/>
    <w:p w:rsidR="006042BF" w:rsidRDefault="006042BF" w:rsidP="006042BF">
      <w:pPr>
        <w:pStyle w:val="Heading4"/>
      </w:pPr>
      <w:r>
        <w:t>Turkey’s weaponization of water has exacerbated instability in the region – US intervention is necessary to calm the waters</w:t>
      </w:r>
    </w:p>
    <w:p w:rsidR="006042BF" w:rsidRPr="0035428B" w:rsidRDefault="006042BF" w:rsidP="006042BF">
      <w:r w:rsidRPr="00BB16B5">
        <w:rPr>
          <w:rStyle w:val="Style13ptBold"/>
        </w:rPr>
        <w:t>Glynn 21</w:t>
      </w:r>
      <w:r>
        <w:t xml:space="preserve"> – </w:t>
      </w:r>
      <w:r w:rsidRPr="00BB16B5">
        <w:rPr>
          <w:i/>
          <w:iCs/>
        </w:rPr>
        <w:t>Senior Fellow, Center for American Progress, Ph.D.</w:t>
      </w:r>
      <w:r>
        <w:rPr>
          <w:i/>
          <w:iCs/>
        </w:rPr>
        <w:t>,</w:t>
      </w:r>
      <w:r w:rsidRPr="00BB16B5">
        <w:rPr>
          <w:i/>
          <w:iCs/>
        </w:rPr>
        <w:t xml:space="preserve"> Vanderbilt</w:t>
      </w:r>
      <w:r>
        <w:rPr>
          <w:i/>
          <w:iCs/>
        </w:rPr>
        <w:t>, B.A., UCLA</w:t>
      </w:r>
      <w:r>
        <w:t xml:space="preserve"> (</w:t>
      </w:r>
      <w:r w:rsidRPr="0035428B">
        <w:t xml:space="preserve">Sarah, 6-14-2021, " Turkey is reportedly depriving hundreds of thousands of people of water," </w:t>
      </w:r>
      <w:r>
        <w:t>O</w:t>
      </w:r>
      <w:r w:rsidRPr="0035428B">
        <w:t>pen</w:t>
      </w:r>
      <w:r>
        <w:t xml:space="preserve"> </w:t>
      </w:r>
      <w:r w:rsidRPr="0035428B">
        <w:t>Democracy, https://www.opendemocracy.net/en/north-africa-west-asia/turkey-reportedly-depriving-hundreds-thousands-people-water/</w:t>
      </w:r>
      <w:r>
        <w:t>)//kh</w:t>
      </w:r>
    </w:p>
    <w:p w:rsidR="006042BF" w:rsidRDefault="006042BF" w:rsidP="006042BF">
      <w:r>
        <w:t>The deliberate withholding of water from hundreds of thousands of people should be headline news. But not, it seems, if the people affected live in the unrecognised Autonomous Administration of North and East Syria, known to many as Rojava. And not if the nation holding back the water is a member of NATO.</w:t>
      </w:r>
    </w:p>
    <w:p w:rsidR="006042BF" w:rsidRPr="0035428B" w:rsidRDefault="006042BF" w:rsidP="006042BF">
      <w:pPr>
        <w:rPr>
          <w:b/>
          <w:bCs/>
        </w:rPr>
      </w:pPr>
      <w:r>
        <w:t xml:space="preserve">Most people are unaware that, </w:t>
      </w:r>
      <w:r w:rsidRPr="0035428B">
        <w:rPr>
          <w:u w:val="single"/>
        </w:rPr>
        <w:t>since the end of January, Turkey has reportedly broken its 1987 agreement with Syria and Iraq to ensure a minimum flow of 500 cubic metres per second of the Euphrates River to Syria, 60% of which goes on to Iraq</w:t>
      </w:r>
      <w:r>
        <w:t xml:space="preserve">. Instead, </w:t>
      </w:r>
      <w:r w:rsidRPr="0035428B">
        <w:rPr>
          <w:u w:val="single"/>
        </w:rPr>
        <w:t>it is letting less than 200 cubic metres through to Syria</w:t>
      </w:r>
      <w:r>
        <w:t xml:space="preserve">, according to Kurdish authorities and NGOs, leading to a severe decline in the water levels and </w:t>
      </w:r>
      <w:r w:rsidRPr="0035428B">
        <w:rPr>
          <w:u w:val="single"/>
        </w:rPr>
        <w:t xml:space="preserve">threatening a </w:t>
      </w:r>
      <w:r w:rsidRPr="0035428B">
        <w:rPr>
          <w:b/>
          <w:bCs/>
          <w:u w:val="single"/>
        </w:rPr>
        <w:t>major humanitarian crisis</w:t>
      </w:r>
      <w:r w:rsidRPr="0035428B">
        <w:rPr>
          <w:b/>
          <w:bCs/>
        </w:rPr>
        <w:t>.</w:t>
      </w:r>
    </w:p>
    <w:p w:rsidR="006042BF" w:rsidRDefault="006042BF" w:rsidP="006042BF">
      <w:r>
        <w:t>While this has been largely ignored by the mainstream media, it has been well chronicled by local media outlets. Meanwhile, Turkey denied any wrongdoing and accused the Kurds of deliberately causing the shortage.</w:t>
      </w:r>
    </w:p>
    <w:p w:rsidR="006042BF" w:rsidRPr="0035428B" w:rsidRDefault="006042BF" w:rsidP="006042BF">
      <w:pPr>
        <w:rPr>
          <w:u w:val="single"/>
        </w:rPr>
      </w:pPr>
      <w:r w:rsidRPr="0035428B">
        <w:rPr>
          <w:u w:val="single"/>
        </w:rPr>
        <w:t>There are many international actors in the region</w:t>
      </w:r>
      <w:r>
        <w:t xml:space="preserve"> and they cannot be unaware of what is happening. </w:t>
      </w:r>
      <w:r w:rsidRPr="0035428B">
        <w:rPr>
          <w:u w:val="single"/>
        </w:rPr>
        <w:t>Their silence amounts to complicity.</w:t>
      </w:r>
    </w:p>
    <w:p w:rsidR="006042BF" w:rsidRDefault="006042BF" w:rsidP="006042BF">
      <w:r>
        <w:t>Weaponising water</w:t>
      </w:r>
    </w:p>
    <w:p w:rsidR="006042BF" w:rsidRPr="0035428B" w:rsidRDefault="006042BF" w:rsidP="006042BF">
      <w:pPr>
        <w:rPr>
          <w:b/>
          <w:bCs/>
          <w:u w:val="single"/>
        </w:rPr>
      </w:pPr>
      <w:r>
        <w:t>Geography has given Turkey control of more than 90% of the water that flows into the Euphrates and 44% of that in the Tigris. For decades, Turkish water policy has been characterised by a disregard for the needs of those downstream in Syria and Iraq. But what is happening now is more than selfishness. Tur</w:t>
      </w:r>
      <w:r w:rsidRPr="0035428B">
        <w:rPr>
          <w:u w:val="single"/>
        </w:rPr>
        <w:t>key may not currently be officially at war with North and East Syria – where Kurds and their allies have established an autonomous region – but in practice, Turkey’s war against the Kurds never stops</w:t>
      </w:r>
      <w:r>
        <w:t xml:space="preserve">. </w:t>
      </w:r>
      <w:r w:rsidRPr="0035428B">
        <w:rPr>
          <w:u w:val="single"/>
        </w:rPr>
        <w:t xml:space="preserve">The nation is now </w:t>
      </w:r>
      <w:r w:rsidRPr="0035428B">
        <w:rPr>
          <w:b/>
          <w:bCs/>
          <w:u w:val="single"/>
        </w:rPr>
        <w:t xml:space="preserve">weaponising </w:t>
      </w:r>
      <w:r w:rsidRPr="0035428B">
        <w:rPr>
          <w:u w:val="single"/>
        </w:rPr>
        <w:t xml:space="preserve">the water of the Euphrates, knowing that </w:t>
      </w:r>
      <w:r w:rsidRPr="0035428B">
        <w:rPr>
          <w:b/>
          <w:bCs/>
          <w:u w:val="single"/>
        </w:rPr>
        <w:t>withholding water is a war crime.</w:t>
      </w:r>
    </w:p>
    <w:p w:rsidR="006042BF" w:rsidRDefault="006042BF" w:rsidP="006042BF">
      <w:r>
        <w:t xml:space="preserve">In a region where temperatures often exceed 35°C, and </w:t>
      </w:r>
      <w:r w:rsidRPr="0035428B">
        <w:rPr>
          <w:u w:val="single"/>
        </w:rPr>
        <w:t>in the middle of a pandemic, water is in limited supply, is hard to access, and is increasingly polluted and infected.</w:t>
      </w:r>
    </w:p>
    <w:p w:rsidR="006042BF" w:rsidRDefault="006042BF" w:rsidP="006042BF">
      <w:r>
        <w:t xml:space="preserve">Due to the diversion of water, 30 out of 200 pumping stations no longer work, and others are operating at half capacity, reports the Rojava Information Center, a local news agency. In many places, water is having to be brought by tankers. </w:t>
      </w:r>
      <w:r w:rsidRPr="0035428B">
        <w:rPr>
          <w:u w:val="single"/>
        </w:rPr>
        <w:t xml:space="preserve">Half a million people have already been left without safe drinking water, and a further 5 million have been put at risk of losing access. </w:t>
      </w:r>
      <w:r>
        <w:t>Some who can afford it have paid for new deep wells, but these threaten to deplete groundwater reserves.</w:t>
      </w:r>
    </w:p>
    <w:p w:rsidR="006042BF" w:rsidRDefault="006042BF" w:rsidP="006042BF">
      <w:r>
        <w:t>This region was once the breadbasket of Syria, but agriculture has been badly hit by a lack of water, and wheat may now have to be imported for both flour and seed. Unusually low rainfall has made the lack of irrigation even more devastating.</w:t>
      </w:r>
    </w:p>
    <w:p w:rsidR="006042BF" w:rsidRDefault="006042BF" w:rsidP="006042BF">
      <w:r w:rsidRPr="0035428B">
        <w:rPr>
          <w:u w:val="single"/>
        </w:rPr>
        <w:t>The consequences of the water shortage are already biting: yields are low, some crops are not harvestable and fit only for grazing, others were not even planted</w:t>
      </w:r>
      <w:r>
        <w:t xml:space="preserve">. </w:t>
      </w:r>
      <w:r w:rsidRPr="0035428B">
        <w:rPr>
          <w:u w:val="single"/>
        </w:rPr>
        <w:t>Farmers are failing to pay their debts</w:t>
      </w:r>
      <w:r>
        <w:t xml:space="preserve">, and with fodder costs rising, shepherds have been forced to sell off their animals at low prices. </w:t>
      </w:r>
      <w:r w:rsidRPr="0035428B">
        <w:rPr>
          <w:u w:val="single"/>
        </w:rPr>
        <w:t>Fishermen have nothing to catch, and there is nowhere that fish can breed to regenerate stocks.</w:t>
      </w:r>
    </w:p>
    <w:p w:rsidR="006042BF" w:rsidRDefault="006042BF" w:rsidP="006042BF">
      <w:r w:rsidRPr="0035428B">
        <w:rPr>
          <w:u w:val="single"/>
        </w:rPr>
        <w:t>The region relies on hydroelectricity for 80% of its power</w:t>
      </w:r>
      <w:r>
        <w:t xml:space="preserve">. In 2017, ISIS attempted to destroy the turbines, but the autonomous administration repaired the damage as best they could with the parts available to them. Now, though, </w:t>
      </w:r>
      <w:r w:rsidRPr="0035428B">
        <w:rPr>
          <w:u w:val="single"/>
        </w:rPr>
        <w:t xml:space="preserve">there is only enough water for the great dams to run a single turbine at a time. </w:t>
      </w:r>
      <w:r>
        <w:t>Instead of 500 megawatts, output could be down to less than 100.</w:t>
      </w:r>
    </w:p>
    <w:p w:rsidR="006042BF" w:rsidRPr="0035428B" w:rsidRDefault="006042BF" w:rsidP="006042BF">
      <w:pPr>
        <w:rPr>
          <w:u w:val="single"/>
        </w:rPr>
      </w:pPr>
      <w:r>
        <w:t xml:space="preserve">Severe </w:t>
      </w:r>
      <w:r w:rsidRPr="0035428B">
        <w:rPr>
          <w:u w:val="single"/>
        </w:rPr>
        <w:t>power rationing impacts life at every level</w:t>
      </w:r>
      <w:r>
        <w:t xml:space="preserve">, from the home to the wider economy. Those who can, spend their money on generators and black-market oil, while others just have to wait. </w:t>
      </w:r>
      <w:r w:rsidRPr="0035428B">
        <w:rPr>
          <w:u w:val="single"/>
        </w:rPr>
        <w:t>If power becomes too low to pump out the water and keep the machinery of the turbines dry, these could suffer long-term damage.</w:t>
      </w:r>
    </w:p>
    <w:p w:rsidR="006042BF" w:rsidRDefault="006042BF" w:rsidP="006042BF">
      <w:r>
        <w:t>Recently, Turkey-backed militias have also been diverting water from the Khabur River, which runs through the east of Syria before joining the Euphrates just south of Deir ez-Zor. The Syrian city of Hasakah and its surroundings have had only intermittent water supplies ever since Turkey captured the Alouk pumping station in 2019.</w:t>
      </w:r>
    </w:p>
    <w:p w:rsidR="006042BF" w:rsidRDefault="006042BF" w:rsidP="006042BF">
      <w:r>
        <w:t>Environmental destruction</w:t>
      </w:r>
    </w:p>
    <w:p w:rsidR="006042BF" w:rsidRDefault="006042BF" w:rsidP="006042BF">
      <w:r>
        <w:t>The water siege isn’t the only way in which Turkey has used environmental degradation as a weapon of war against the Kurds. In fact, Turkey has also been accused of deliberately flooding Kurdish lands in Syria; and the dams themselves, which are in Northern Kurdistan (south-east Turkey), have served as a means for disrupting Kurdish settlement, culture and natural landscape – especially the recently completed Ilisu Dam, which drowned the 12,000-year-old town of Hasankeyf.</w:t>
      </w:r>
    </w:p>
    <w:p w:rsidR="006042BF" w:rsidRDefault="006042BF" w:rsidP="006042BF">
      <w:r>
        <w:t>Trees are another target. In the 1990s, the Turkish government broke up the long-established patterns of rural life, destroying thousands of Kurdish villages and forcing hundreds of thousands of Kurds to leave their land and take refuge in the cities.</w:t>
      </w:r>
    </w:p>
    <w:p w:rsidR="006042BF" w:rsidRDefault="006042BF" w:rsidP="006042BF">
      <w:r>
        <w:t>Now, Turkey is reportedly attempting to drive away those who remained, or have returned, by destroying the natural environment that the Kurds hold dear and that provides their livelihood. They have uprooted thousands of trees and burned acres of forest.</w:t>
      </w:r>
    </w:p>
    <w:p w:rsidR="006042BF" w:rsidRDefault="006042BF" w:rsidP="006042BF">
      <w:r>
        <w:t>Environmental destruction is a tool of oppression and ethnic cleansing but also a source of short-term gain. Afrîn – the westernmost canton of the autonomous region of Syria, which Turkey occupied in 2018 – has lost half a million of its famous olive trees and also large areas of forest. The Turkish military, which is now invading the mountains of the Kurdistan Region of Iraq, is destroying orchards and vineyards and burning woodland, and has been photographed removing truckloads of felled trees.</w:t>
      </w:r>
    </w:p>
    <w:p w:rsidR="006042BF" w:rsidRDefault="006042BF" w:rsidP="006042BF">
      <w:r>
        <w:t>Around harvest time, villagers of North and East Syria have to keep a constant vigil in their fields against arson by Turkey’s mercenaries.</w:t>
      </w:r>
    </w:p>
    <w:p w:rsidR="006042BF" w:rsidRDefault="006042BF" w:rsidP="006042BF">
      <w:r>
        <w:t>Turkish backed militias have turned life in Afrin into one of constant fear of torture, kidnapping, and death.</w:t>
      </w:r>
    </w:p>
    <w:p w:rsidR="006042BF" w:rsidRDefault="006042BF" w:rsidP="006042BF">
      <w:r>
        <w:t>This attack on basic services is intended to undermine the autonomous administration and sow unrest and division. Syrian President Bashar Assad and his Russian backers also welcome any potential weakening of support for the autonomous administration, and, even though the cuts will also affect government-controlled areas, there has only been a single protest reported from the Syrian government. The water shortage is also being felt further downstream in Iraq, where a weak government has little clout against its aggressive neighbour.</w:t>
      </w:r>
    </w:p>
    <w:p w:rsidR="006042BF" w:rsidRDefault="006042BF" w:rsidP="006042BF">
      <w:r>
        <w:t>Last week, Mustafa Ito, co-chair of Kobani Region Council in North and East Syria, criticised “the international silence towards Turkey’s seizure of water from the region, because this is taking place in front of everyone’s eyes, such as Russia, the Global Coalition, the United Nations and other world powers.”</w:t>
      </w:r>
    </w:p>
    <w:p w:rsidR="006042BF" w:rsidRDefault="006042BF" w:rsidP="006042BF">
      <w:r w:rsidRPr="0035428B">
        <w:rPr>
          <w:rStyle w:val="Emphasis"/>
          <w:b w:val="0"/>
          <w:bCs/>
        </w:rPr>
        <w:t>Turkey is in economic difficulties and is looking for international friends.</w:t>
      </w:r>
      <w:r w:rsidRPr="0035428B">
        <w:rPr>
          <w:rStyle w:val="Emphasis"/>
        </w:rPr>
        <w:t xml:space="preserve"> If the US decided to apply pressure, it would be hard for Turkey to ignore.</w:t>
      </w:r>
      <w:r>
        <w:t xml:space="preserve"> It seems that, yet again, the US has focused on winning a war, but given little thought to securing a subsequent peace. </w:t>
      </w:r>
      <w:r w:rsidRPr="0035428B">
        <w:rPr>
          <w:u w:val="single"/>
        </w:rPr>
        <w:t xml:space="preserve">If Turkey is left to continue its effective siege of the region, </w:t>
      </w:r>
      <w:r w:rsidRPr="0035428B">
        <w:rPr>
          <w:b/>
          <w:bCs/>
          <w:u w:val="single"/>
        </w:rPr>
        <w:t>the potential for greater instability and for the resurgence of ISIS</w:t>
      </w:r>
      <w:r w:rsidRPr="0035428B">
        <w:rPr>
          <w:u w:val="single"/>
        </w:rPr>
        <w:t xml:space="preserve"> or similar groups </w:t>
      </w:r>
      <w:r w:rsidRPr="0035428B">
        <w:rPr>
          <w:b/>
          <w:bCs/>
          <w:u w:val="single"/>
        </w:rPr>
        <w:t>will increase</w:t>
      </w:r>
      <w:r>
        <w:t>, especially as these are actively encouraged by Turkey, which uses the jihadi gangs as mercenaries.</w:t>
      </w:r>
    </w:p>
    <w:p w:rsidR="006042BF" w:rsidRPr="0035428B" w:rsidRDefault="006042BF" w:rsidP="006042BF">
      <w:pPr>
        <w:rPr>
          <w:u w:val="single"/>
        </w:rPr>
      </w:pPr>
      <w:r>
        <w:t>Last summer, the Solidarity Economy Association and a number of small independent NGOs in Europe raised money for vital water projects in North and East Syria. A representative of the Water for Rojava Europe Committee, explained that, “</w:t>
      </w:r>
      <w:r w:rsidRPr="0035428B">
        <w:rPr>
          <w:rStyle w:val="StyleUnderline"/>
        </w:rPr>
        <w:t>To confront the water cuts by Turkey and increasing droughts due to the climate crisis, technical responses are not sufficient. Political answers are needed.”</w:t>
      </w:r>
    </w:p>
    <w:p w:rsidR="006042BF" w:rsidRDefault="006042BF" w:rsidP="006042BF">
      <w:r>
        <w:t>“The £110,000 [we] raised is a tiny sticking plaster on a gaping wound, now the situation is many times worse than a year ago, the water crisis is escalating, and we see no trace of this in mainstream media,” she added.</w:t>
      </w:r>
    </w:p>
    <w:p w:rsidR="006042BF" w:rsidRPr="0035428B" w:rsidRDefault="006042BF" w:rsidP="006042BF">
      <w:r>
        <w:t>The ongoing water war is about more, even, than the destruction of people’s lives and the risks of a dangerous future. It is also an attack on the Kurdish autonomous political experiment taking place in North and East Syria, which has been a source of inspiration to so many, including in Turkey itself. A Turkish victory would crush that. Not the ideas, but the hope generated by a living example.</w:t>
      </w:r>
    </w:p>
    <w:p w:rsidR="006042BF" w:rsidRDefault="006042BF" w:rsidP="0054052C"/>
    <w:p w:rsidR="007859C0" w:rsidRDefault="007859C0" w:rsidP="007859C0">
      <w:pPr>
        <w:pStyle w:val="Heading3"/>
      </w:pPr>
      <w:r>
        <w:t xml:space="preserve">2ac Water Scarcity = Conflict Multiplier </w:t>
      </w:r>
    </w:p>
    <w:p w:rsidR="007859C0" w:rsidRPr="007859C0" w:rsidRDefault="007859C0" w:rsidP="007859C0"/>
    <w:p w:rsidR="007859C0" w:rsidRPr="00B529CA" w:rsidRDefault="007859C0" w:rsidP="007859C0">
      <w:pPr>
        <w:pStyle w:val="Heading4"/>
      </w:pPr>
      <w:r>
        <w:t>Water scarcity is a conflict multiplier – environmental degradation, state failure, terrorism and conflict.</w:t>
      </w:r>
    </w:p>
    <w:p w:rsidR="007859C0" w:rsidRDefault="007859C0" w:rsidP="007859C0">
      <w:r w:rsidRPr="00B529CA">
        <w:rPr>
          <w:rStyle w:val="Heading4Char"/>
        </w:rPr>
        <w:t>Golmohammadi, 21</w:t>
      </w:r>
      <w:r w:rsidRPr="00B529CA">
        <w:t xml:space="preserve"> (Vali Golmohammadi, Ph.D. is an Assistant Professor at Tarbiat Modares University, Department of International Relations, Tehran, and a visiting scholar at Bilkent University, Ankara.</w:t>
      </w:r>
      <w:r>
        <w:t xml:space="preserve"> </w:t>
      </w:r>
      <w:r w:rsidRPr="00B529CA">
        <w:t>"Water scarcity in the Middle East: Beyond an environmental risk", ORF, 5-6-2021, https://www.orfonline.org/expert-speak/water-scarcity-middle-east-beyond-environmental-risk/, accessed: 7-7-2021 ILake - MO)</w:t>
      </w:r>
    </w:p>
    <w:p w:rsidR="007859C0" w:rsidRDefault="007859C0" w:rsidP="007859C0">
      <w:r>
        <w:t xml:space="preserve">Beyond borders: </w:t>
      </w:r>
      <w:r w:rsidRPr="00B529CA">
        <w:rPr>
          <w:rStyle w:val="StyleUnderline"/>
        </w:rPr>
        <w:t>Emerging international security threat</w:t>
      </w:r>
    </w:p>
    <w:p w:rsidR="007859C0" w:rsidRPr="00B529CA" w:rsidRDefault="007859C0" w:rsidP="007859C0">
      <w:pPr>
        <w:rPr>
          <w:rStyle w:val="StyleUnderline"/>
        </w:rPr>
      </w:pPr>
      <w:r w:rsidRPr="00B529CA">
        <w:rPr>
          <w:rStyle w:val="StyleUnderline"/>
        </w:rPr>
        <w:t xml:space="preserve">Transboundary water arrangements are inherently political and determined by the broader social-security context of riparian states. </w:t>
      </w:r>
      <w:r>
        <w:t xml:space="preserve">In the Middle East, which continuously suffers from chronic disorder, water supply systems are increasingly becoming both political lever and objectives of strategic action as states perceive access to water as an issue of national security. Therefore, </w:t>
      </w:r>
      <w:r w:rsidRPr="00B529CA">
        <w:rPr>
          <w:rStyle w:val="StyleUnderline"/>
        </w:rPr>
        <w:t xml:space="preserve">the maldistribution of transboundary freshwater combined with growing populations and urbanisation, the </w:t>
      </w:r>
      <w:r w:rsidRPr="00B529CA">
        <w:rPr>
          <w:rStyle w:val="Emphasis"/>
        </w:rPr>
        <w:t>absence of</w:t>
      </w:r>
      <w:r w:rsidRPr="00B529CA">
        <w:rPr>
          <w:rStyle w:val="StyleUnderline"/>
        </w:rPr>
        <w:t xml:space="preserve"> the rule of </w:t>
      </w:r>
      <w:r w:rsidRPr="00B529CA">
        <w:rPr>
          <w:rStyle w:val="Emphasis"/>
        </w:rPr>
        <w:t>international water law</w:t>
      </w:r>
      <w:r w:rsidRPr="00B529CA">
        <w:rPr>
          <w:rStyle w:val="StyleUnderline"/>
        </w:rPr>
        <w:t xml:space="preserve"> and </w:t>
      </w:r>
      <w:r w:rsidRPr="00B529CA">
        <w:rPr>
          <w:rStyle w:val="Emphasis"/>
        </w:rPr>
        <w:t>dwindling water resources</w:t>
      </w:r>
      <w:r w:rsidRPr="00B529CA">
        <w:rPr>
          <w:rStyle w:val="StyleUnderline"/>
        </w:rPr>
        <w:t xml:space="preserve"> </w:t>
      </w:r>
      <w:r>
        <w:t xml:space="preserve">demonstrate that </w:t>
      </w:r>
      <w:r w:rsidRPr="00B529CA">
        <w:rPr>
          <w:rStyle w:val="StyleUnderline"/>
        </w:rPr>
        <w:t xml:space="preserve">water is becoming an </w:t>
      </w:r>
      <w:r w:rsidRPr="00B529CA">
        <w:rPr>
          <w:rStyle w:val="Emphasis"/>
        </w:rPr>
        <w:t>increasingly critical trigger</w:t>
      </w:r>
      <w:r w:rsidRPr="00B529CA">
        <w:rPr>
          <w:rStyle w:val="StyleUnderline"/>
        </w:rPr>
        <w:t xml:space="preserve"> of interstate </w:t>
      </w:r>
      <w:r w:rsidRPr="00B529CA">
        <w:rPr>
          <w:rStyle w:val="Emphasis"/>
        </w:rPr>
        <w:t>politics and conflict</w:t>
      </w:r>
      <w:r w:rsidRPr="00B529CA">
        <w:rPr>
          <w:rStyle w:val="StyleUnderline"/>
        </w:rPr>
        <w:t>.</w:t>
      </w:r>
      <w:r>
        <w:t xml:space="preserve"> In semi-arid zones such as the Middle East, war over water is highly probable as the </w:t>
      </w:r>
      <w:r w:rsidRPr="00B529CA">
        <w:rPr>
          <w:rStyle w:val="StyleUnderline"/>
        </w:rPr>
        <w:t xml:space="preserve">hydro-hegemony is building massive dams over shared rivers, effectively </w:t>
      </w:r>
      <w:r w:rsidRPr="00B529CA">
        <w:rPr>
          <w:rStyle w:val="Emphasis"/>
        </w:rPr>
        <w:t xml:space="preserve">weaponising water </w:t>
      </w:r>
      <w:r w:rsidRPr="00B529CA">
        <w:rPr>
          <w:rStyle w:val="StyleUnderline"/>
        </w:rPr>
        <w:t>to achieve their strategic interests.</w:t>
      </w:r>
    </w:p>
    <w:p w:rsidR="007859C0" w:rsidRDefault="007859C0" w:rsidP="007859C0">
      <w:r>
        <w:t xml:space="preserve">In recent decades, </w:t>
      </w:r>
      <w:r w:rsidRPr="00B529CA">
        <w:rPr>
          <w:rStyle w:val="StyleUnderline"/>
        </w:rPr>
        <w:t xml:space="preserve">Turkey has pursued the vast and ambitious Southeastern Anatolia Project that entails the construction of 22 dams </w:t>
      </w:r>
      <w:r>
        <w:t xml:space="preserve">on the Tigris and Euphrates, </w:t>
      </w:r>
      <w:r w:rsidRPr="00B529CA">
        <w:rPr>
          <w:rStyle w:val="StyleUnderline"/>
        </w:rPr>
        <w:t xml:space="preserve">curtailing nearly 80 percent of water flow into Iraq and </w:t>
      </w:r>
      <w:proofErr w:type="gramStart"/>
      <w:r w:rsidRPr="00B529CA">
        <w:rPr>
          <w:rStyle w:val="StyleUnderline"/>
        </w:rPr>
        <w:t>Syria</w:t>
      </w:r>
      <w:r>
        <w:t>[</w:t>
      </w:r>
      <w:proofErr w:type="gramEnd"/>
      <w:r>
        <w:t xml:space="preserve">12]. For Turkey, </w:t>
      </w:r>
      <w:r w:rsidRPr="00B529CA">
        <w:rPr>
          <w:rStyle w:val="StyleUnderline"/>
        </w:rPr>
        <w:t>hydro-dams are</w:t>
      </w:r>
      <w:r>
        <w:t xml:space="preserve"> not just sources of energy and revenue, but potent </w:t>
      </w:r>
      <w:r w:rsidRPr="00B529CA">
        <w:rPr>
          <w:rStyle w:val="StyleUnderline"/>
        </w:rPr>
        <w:t>levers of geopolitical pressure</w:t>
      </w:r>
      <w:r>
        <w:t xml:space="preserve"> to shape the security arrangements in the Levant and Iraq, aimed at Kurdish politics. By controlling 90 percent and 44 percent, respectively, of the water flows of the Euphrates and the Tigris, Ankara refuses to be bound by international treaties and dismisses its neighbours’ demands for a formal water-sharing agreement to regulate the flows in the </w:t>
      </w:r>
      <w:proofErr w:type="gramStart"/>
      <w:r>
        <w:t>basin[</w:t>
      </w:r>
      <w:proofErr w:type="gramEnd"/>
      <w:r>
        <w:t xml:space="preserve">13]. </w:t>
      </w:r>
      <w:r w:rsidRPr="00B529CA">
        <w:rPr>
          <w:rStyle w:val="StyleUnderline"/>
        </w:rPr>
        <w:t>Given the backdrop of political tensions</w:t>
      </w:r>
      <w:r>
        <w:t xml:space="preserve"> arising from Turkey’s incursions into northern Syria and Iraq, </w:t>
      </w:r>
      <w:r w:rsidRPr="00B529CA">
        <w:rPr>
          <w:rStyle w:val="StyleUnderline"/>
        </w:rPr>
        <w:t>there is also a risk that Ankara will increasingly use water as a weapon in a future conflict</w:t>
      </w:r>
      <w:r>
        <w:t xml:space="preserve"> with its regional rivals and neighbours.</w:t>
      </w:r>
    </w:p>
    <w:p w:rsidR="007859C0" w:rsidRDefault="007859C0" w:rsidP="007859C0">
      <w:r>
        <w:t>The situation is similar in the Nile and the Jordan transboundary basin; Egypt and Israel have been manipulating ongoing turmoil to push their ambitious agenda to be regional hydro-</w:t>
      </w:r>
      <w:proofErr w:type="gramStart"/>
      <w:r>
        <w:t>hegemons[</w:t>
      </w:r>
      <w:proofErr w:type="gramEnd"/>
      <w:r>
        <w:t xml:space="preserve">14]. Power asymmetry in the Jordan River basin and advanced technology enables Israel to seize the water resources in Palestine and neighbouring Arab countries, as water can be used as a determinant lever in Israel’s continuing occupation of the West Bank. Apart from being used as a domination tool, water conflict has indeed been the main trigger in wars, such as the Six Day War in 1967. A growing number of studies also show that water scarcity, drought and climate change have played a direct role in the deterioration of Syrian socioeconomic conditions and violent civil war, as well as the emergence of extremist armed groups in Iraq or Syria, such as </w:t>
      </w:r>
      <w:proofErr w:type="gramStart"/>
      <w:r>
        <w:t>ISIS[</w:t>
      </w:r>
      <w:proofErr w:type="gramEnd"/>
      <w:r>
        <w:t>15].</w:t>
      </w:r>
    </w:p>
    <w:p w:rsidR="007859C0" w:rsidRPr="00B529CA" w:rsidRDefault="007859C0" w:rsidP="007859C0">
      <w:pPr>
        <w:rPr>
          <w:rStyle w:val="Emphasis"/>
        </w:rPr>
      </w:pPr>
      <w:r w:rsidRPr="00B529CA">
        <w:rPr>
          <w:rStyle w:val="StyleUnderline"/>
        </w:rPr>
        <w:t xml:space="preserve">Water scarcity in the Middle East is an issue of global importance, transforming conflict among riparian states into key regional and </w:t>
      </w:r>
      <w:r w:rsidRPr="00B529CA">
        <w:rPr>
          <w:rStyle w:val="Emphasis"/>
        </w:rPr>
        <w:t>international security concerns. Water scarcity is a threat multiplier</w:t>
      </w:r>
      <w:r w:rsidRPr="00B529CA">
        <w:rPr>
          <w:rStyle w:val="StyleUnderline"/>
        </w:rPr>
        <w:t xml:space="preserve"> and its</w:t>
      </w:r>
      <w:r>
        <w:t xml:space="preserve"> socioeconomic </w:t>
      </w:r>
      <w:r w:rsidRPr="00B529CA">
        <w:rPr>
          <w:rStyle w:val="Emphasis"/>
        </w:rPr>
        <w:t>effects have serious implications for international security</w:t>
      </w:r>
      <w:r>
        <w:t xml:space="preserve"> — </w:t>
      </w:r>
      <w:r w:rsidRPr="00B529CA">
        <w:rPr>
          <w:rStyle w:val="StyleUnderline"/>
        </w:rPr>
        <w:t>aggravating factors can lead to massive displacement and migration flows, pressing concerns for food security, environmental degradation, political instability, social insurgency, state failure, interstate violent conflict and the re-emergence of extremism and terrorism, with</w:t>
      </w:r>
      <w:r>
        <w:t xml:space="preserve"> all capable of triggering </w:t>
      </w:r>
      <w:r w:rsidRPr="00B529CA">
        <w:rPr>
          <w:rStyle w:val="Emphasis"/>
        </w:rPr>
        <w:t>domino effects outside the region.</w:t>
      </w:r>
    </w:p>
    <w:p w:rsidR="007859C0" w:rsidRDefault="007859C0" w:rsidP="0054052C"/>
    <w:p w:rsidR="00B97E54" w:rsidRDefault="00B97E54" w:rsidP="00B97E54">
      <w:pPr>
        <w:pStyle w:val="Heading3"/>
      </w:pPr>
      <w:r>
        <w:t xml:space="preserve">2ac Water Crises = Conflict </w:t>
      </w:r>
    </w:p>
    <w:p w:rsidR="00B97E54" w:rsidRDefault="00B97E54" w:rsidP="00B97E54"/>
    <w:p w:rsidR="00777C66" w:rsidRDefault="00777C66" w:rsidP="007C33FF">
      <w:pPr>
        <w:pStyle w:val="Heading4"/>
      </w:pPr>
      <w:r>
        <w:t>Water scarcity crisis triggers conflict</w:t>
      </w:r>
    </w:p>
    <w:p w:rsidR="00B97E54" w:rsidRDefault="00B97E54" w:rsidP="00B97E54">
      <w:r w:rsidRPr="00B529CA">
        <w:rPr>
          <w:rStyle w:val="Heading4Char"/>
        </w:rPr>
        <w:t>Golmohammadi, 21</w:t>
      </w:r>
      <w:r w:rsidRPr="00B529CA">
        <w:t xml:space="preserve"> (Vali Golmohammadi, Ph.D. is an Assistant Professor at Tarbiat Modares University, Department of International Relations, Tehran, and a visiting scholar at Bilkent University, Ankara.</w:t>
      </w:r>
      <w:r>
        <w:t xml:space="preserve"> </w:t>
      </w:r>
      <w:r w:rsidRPr="00B529CA">
        <w:t>"Water scarcity in the Middle East: Beyond an environmental risk", ORF, 5-6-2021, https://www.orfonline.org/expert-speak/water-scarcity-middle-east-beyond-environmental-risk/, accessed: 7-7-2021 ILake - MO)</w:t>
      </w:r>
    </w:p>
    <w:p w:rsidR="00B97E54" w:rsidRPr="00B529CA" w:rsidRDefault="00B97E54" w:rsidP="00B97E54">
      <w:pPr>
        <w:rPr>
          <w:u w:val="single"/>
        </w:rPr>
      </w:pPr>
      <w:r w:rsidRPr="00B529CA">
        <w:rPr>
          <w:rStyle w:val="StyleUnderline"/>
        </w:rPr>
        <w:t>The Middle East region is</w:t>
      </w:r>
      <w:r w:rsidRPr="00B529CA">
        <w:t xml:space="preserve"> currently </w:t>
      </w:r>
      <w:r w:rsidRPr="00B529CA">
        <w:rPr>
          <w:rStyle w:val="StyleUnderline"/>
        </w:rPr>
        <w:t>facing simultaneous security, climate</w:t>
      </w:r>
      <w:r w:rsidRPr="00B529CA">
        <w:t xml:space="preserve"> change </w:t>
      </w:r>
      <w:r w:rsidRPr="00B529CA">
        <w:rPr>
          <w:rStyle w:val="Emphasis"/>
        </w:rPr>
        <w:t>and water scarcity crises.</w:t>
      </w:r>
      <w:r w:rsidRPr="00B529CA">
        <w:t xml:space="preserve"> </w:t>
      </w:r>
      <w:r w:rsidRPr="00B529CA">
        <w:rPr>
          <w:rStyle w:val="Emphasis"/>
        </w:rPr>
        <w:t>Water scarcity is a pressing</w:t>
      </w:r>
      <w:r w:rsidRPr="00B529CA">
        <w:t xml:space="preserve"> environmental </w:t>
      </w:r>
      <w:r w:rsidRPr="00B529CA">
        <w:rPr>
          <w:rStyle w:val="Emphasis"/>
        </w:rPr>
        <w:t>issue</w:t>
      </w:r>
      <w:r w:rsidRPr="00B529CA">
        <w:t xml:space="preserve"> in the Middle East and is increasingly becoming </w:t>
      </w:r>
      <w:r w:rsidRPr="00B529CA">
        <w:rPr>
          <w:rStyle w:val="StyleUnderline"/>
        </w:rPr>
        <w:t xml:space="preserve">an additional source of conflict in the already </w:t>
      </w:r>
      <w:r w:rsidRPr="00B529CA">
        <w:rPr>
          <w:rStyle w:val="Emphasis"/>
        </w:rPr>
        <w:t>unstable</w:t>
      </w:r>
      <w:r w:rsidRPr="00B529CA">
        <w:rPr>
          <w:rStyle w:val="StyleUnderline"/>
        </w:rPr>
        <w:t xml:space="preserve"> region.</w:t>
      </w:r>
      <w:r w:rsidRPr="00B529CA">
        <w:t xml:space="preserve"> The region’s annual internal water resources amount to only 6 percent of its average annual precipitation, against a world average of 38 </w:t>
      </w:r>
      <w:proofErr w:type="gramStart"/>
      <w:r w:rsidRPr="00B529CA">
        <w:t>percent[</w:t>
      </w:r>
      <w:proofErr w:type="gramEnd"/>
      <w:r w:rsidRPr="00B529CA">
        <w:t xml:space="preserve">1]. Home to about 6 percent of the world’s population, it has just 1 percent of the world’s freshwater resources. Nearly two-thirds of the region’s population live in areas that lack sufficient renewable water resources, and over 60 percent live in areas with high surface water stress compared to the global average of about 35 </w:t>
      </w:r>
      <w:proofErr w:type="gramStart"/>
      <w:r w:rsidRPr="00B529CA">
        <w:t>percent[</w:t>
      </w:r>
      <w:proofErr w:type="gramEnd"/>
      <w:r w:rsidRPr="00B529CA">
        <w:t xml:space="preserve">2]. Meanwhile, nearly 70 percent of the Middle East’s economic activities are conducted in areas of high or very high water stress, more than three times the global average of 22 </w:t>
      </w:r>
      <w:proofErr w:type="gramStart"/>
      <w:r w:rsidRPr="00B529CA">
        <w:t>percent[</w:t>
      </w:r>
      <w:proofErr w:type="gramEnd"/>
      <w:r w:rsidRPr="00B529CA">
        <w:t xml:space="preserve">3]. Despite the recent advances in water supply technology and management, extreme scarcity, poor governance, changing hydrology and ascending demands in different sectors are driving the overexploitation of the region’s scarce water resources. </w:t>
      </w:r>
      <w:r w:rsidRPr="00B529CA">
        <w:rPr>
          <w:rStyle w:val="StyleUnderline"/>
        </w:rPr>
        <w:t>The high subsidies undermine incentives for efficient water management.</w:t>
      </w:r>
    </w:p>
    <w:p w:rsidR="00B97E54" w:rsidRDefault="00B97E54" w:rsidP="00B97E54">
      <w:r w:rsidRPr="00B529CA">
        <w:rPr>
          <w:rStyle w:val="StyleUnderline"/>
        </w:rPr>
        <w:t>Although the Middle East has remarkable transboundary freshwater resources, the lack of mutual concession on water allocation in shared rivers and aquifers add</w:t>
      </w:r>
      <w:r>
        <w:t xml:space="preserve"> a layer of </w:t>
      </w:r>
      <w:r w:rsidRPr="00B529CA">
        <w:rPr>
          <w:rStyle w:val="StyleUnderline"/>
        </w:rPr>
        <w:t xml:space="preserve">complexity and </w:t>
      </w:r>
      <w:r w:rsidRPr="00B529CA">
        <w:rPr>
          <w:rStyle w:val="Emphasis"/>
        </w:rPr>
        <w:t>potential conflict</w:t>
      </w:r>
      <w:r w:rsidRPr="006257F1">
        <w:rPr>
          <w:rStyle w:val="StyleUnderline"/>
        </w:rPr>
        <w:t xml:space="preserve"> </w:t>
      </w:r>
      <w:r w:rsidRPr="00B529CA">
        <w:rPr>
          <w:rStyle w:val="StyleUnderline"/>
        </w:rPr>
        <w:t>to the water scarcity situation in the region. Freshwater</w:t>
      </w:r>
      <w:r>
        <w:t xml:space="preserve"> from the region’s main transboundary rivers — the Tigris-Euphrates, the Nile and the Jordan — are </w:t>
      </w:r>
      <w:r w:rsidRPr="00B529CA">
        <w:rPr>
          <w:rStyle w:val="StyleUnderline"/>
        </w:rPr>
        <w:t>used for agricultural, industrial and domestic purposes at unsustainable volumes.</w:t>
      </w:r>
      <w:r>
        <w:t xml:space="preserve"> However, most </w:t>
      </w:r>
      <w:r w:rsidRPr="00B529CA">
        <w:rPr>
          <w:rStyle w:val="Emphasis"/>
        </w:rPr>
        <w:t>water policy measures are aimed at increasing access</w:t>
      </w:r>
      <w:r>
        <w:t xml:space="preserve"> through further exploitation of aquifers or desalination of seawater, </w:t>
      </w:r>
      <w:r w:rsidRPr="00B529CA">
        <w:rPr>
          <w:rStyle w:val="StyleUnderline"/>
        </w:rPr>
        <w:t>rather than</w:t>
      </w:r>
      <w:r>
        <w:t xml:space="preserve"> at saving water and </w:t>
      </w:r>
      <w:r w:rsidRPr="00B529CA">
        <w:rPr>
          <w:rStyle w:val="StyleUnderline"/>
        </w:rPr>
        <w:t xml:space="preserve">ensuring efficient </w:t>
      </w:r>
      <w:proofErr w:type="gramStart"/>
      <w:r w:rsidRPr="00B529CA">
        <w:rPr>
          <w:rStyle w:val="StyleUnderline"/>
        </w:rPr>
        <w:t>management</w:t>
      </w:r>
      <w:r>
        <w:t>[</w:t>
      </w:r>
      <w:proofErr w:type="gramEnd"/>
      <w:r>
        <w:t>4].</w:t>
      </w:r>
    </w:p>
    <w:p w:rsidR="00B97E54" w:rsidRDefault="00B97E54" w:rsidP="00B97E54">
      <w:r>
        <w:t>Despite the recent advances in water supply technology and management, extreme scarcity, poor governance, changing hydrology and ascending demands in different sectors are driving the overexploitation of the region’s scarce water resources.</w:t>
      </w:r>
    </w:p>
    <w:p w:rsidR="00B97E54" w:rsidRDefault="00B97E54" w:rsidP="00B97E54">
      <w:r w:rsidRPr="00B529CA">
        <w:rPr>
          <w:rStyle w:val="StyleUnderline"/>
        </w:rPr>
        <w:t>The worsening water scarcity</w:t>
      </w:r>
      <w:r>
        <w:t xml:space="preserve"> situation </w:t>
      </w:r>
      <w:r w:rsidRPr="00B529CA">
        <w:rPr>
          <w:rStyle w:val="StyleUnderline"/>
        </w:rPr>
        <w:t>undermines</w:t>
      </w:r>
      <w:r>
        <w:t xml:space="preserve"> human </w:t>
      </w:r>
      <w:r w:rsidRPr="00B529CA">
        <w:rPr>
          <w:rStyle w:val="Emphasis"/>
        </w:rPr>
        <w:t>security and contributes to</w:t>
      </w:r>
      <w:r>
        <w:t xml:space="preserve"> factors that increase the risks from violence, </w:t>
      </w:r>
      <w:r w:rsidRPr="00E74889">
        <w:rPr>
          <w:rStyle w:val="Emphasis"/>
        </w:rPr>
        <w:t>fragility and conflict</w:t>
      </w:r>
      <w:r>
        <w:t xml:space="preserve">, leading to insecurity and displacement </w:t>
      </w:r>
      <w:r w:rsidRPr="00B529CA">
        <w:rPr>
          <w:rStyle w:val="StyleUnderline"/>
        </w:rPr>
        <w:t>throughout the Middle East. As a conflict-ridden regional system</w:t>
      </w:r>
      <w:r>
        <w:t xml:space="preserve">, Middle East geopolitics is </w:t>
      </w:r>
      <w:r w:rsidRPr="00B529CA">
        <w:rPr>
          <w:rStyle w:val="StyleUnderline"/>
        </w:rPr>
        <w:t>characterised by failed states, political instability,</w:t>
      </w:r>
      <w:r>
        <w:t xml:space="preserve"> forced displacement, </w:t>
      </w:r>
      <w:r w:rsidRPr="00B529CA">
        <w:rPr>
          <w:rStyle w:val="StyleUnderline"/>
        </w:rPr>
        <w:t>military conflicts and</w:t>
      </w:r>
      <w:r>
        <w:t xml:space="preserve"> chronic </w:t>
      </w:r>
      <w:r w:rsidRPr="00B529CA">
        <w:rPr>
          <w:rStyle w:val="StyleUnderline"/>
        </w:rPr>
        <w:t>insecurity.</w:t>
      </w:r>
      <w:r>
        <w:t xml:space="preserve"> Over the past decades, potential causes of insecurity have widened and diversified considerably in the region. Apart from traditional sources of tensions, socioeconomic and environmental issues increasingly contribute to causing and fueling conflict in the turbulent Middle </w:t>
      </w:r>
      <w:proofErr w:type="gramStart"/>
      <w:r>
        <w:t>East[</w:t>
      </w:r>
      <w:proofErr w:type="gramEnd"/>
      <w:r>
        <w:t xml:space="preserve">5]. As trends in the region demonstrate, </w:t>
      </w:r>
      <w:r w:rsidRPr="00B529CA">
        <w:rPr>
          <w:rStyle w:val="StyleUnderline"/>
        </w:rPr>
        <w:t>water scarcity combined with massive population growth and urbanisation is the most pressing</w:t>
      </w:r>
      <w:r>
        <w:t xml:space="preserve"> environmental </w:t>
      </w:r>
      <w:r w:rsidRPr="00B529CA">
        <w:rPr>
          <w:rStyle w:val="StyleUnderline"/>
        </w:rPr>
        <w:t>issue</w:t>
      </w:r>
      <w:r>
        <w:t xml:space="preserve"> in the Middle East and is increasingly becoming an additional source of conflict in an already unstable region.</w:t>
      </w:r>
    </w:p>
    <w:p w:rsidR="00B97E54" w:rsidRPr="00B97E54" w:rsidRDefault="00B97E54" w:rsidP="00B97E54"/>
    <w:p w:rsidR="0011135E" w:rsidRDefault="0011135E" w:rsidP="0011135E">
      <w:pPr>
        <w:pStyle w:val="Heading3"/>
      </w:pPr>
      <w:r>
        <w:t>2ac Conflicts Escalate</w:t>
      </w:r>
    </w:p>
    <w:p w:rsidR="0011135E" w:rsidRDefault="0011135E" w:rsidP="0011135E"/>
    <w:p w:rsidR="00E7799A" w:rsidRPr="00556CEE" w:rsidRDefault="00E7799A" w:rsidP="00E7799A">
      <w:pPr>
        <w:pStyle w:val="Heading4"/>
      </w:pPr>
      <w:r>
        <w:t>Turkey plays an important role --- regional tension exacerbates great power conflict</w:t>
      </w:r>
    </w:p>
    <w:p w:rsidR="00E7799A" w:rsidRPr="00861A4E" w:rsidRDefault="00E7799A" w:rsidP="00E7799A">
      <w:r w:rsidRPr="00861A4E">
        <w:rPr>
          <w:rStyle w:val="Style13ptBold"/>
        </w:rPr>
        <w:t xml:space="preserve">Kennan </w:t>
      </w:r>
      <w:r>
        <w:rPr>
          <w:rStyle w:val="Style13ptBold"/>
        </w:rPr>
        <w:t xml:space="preserve">Institute, 21 </w:t>
      </w:r>
      <w:r>
        <w:t>- p</w:t>
      </w:r>
      <w:r w:rsidRPr="00FC2B91">
        <w:t xml:space="preserve">remier U.S. center for advanced research on Russia and Eurasia and the oldest and largest regional program at the Woodrow Wilson International Center for Scholars </w:t>
      </w:r>
      <w:r>
        <w:t>(5/6/2021, The Kennan Center, “</w:t>
      </w:r>
      <w:r w:rsidRPr="00861A4E">
        <w:t>Report</w:t>
      </w:r>
      <w:r>
        <w:t>:</w:t>
      </w:r>
      <w:r w:rsidRPr="00861A4E">
        <w:t xml:space="preserve"> Russia in the Middle East: National Security Challenges for the United States and Israel in the Biden Era</w:t>
      </w:r>
      <w:r>
        <w:t xml:space="preserve">,” The Wilson Center, </w:t>
      </w:r>
      <w:r w:rsidRPr="00861A4E">
        <w:t>https://www.wilsoncenter.org/publication/report-russia-middle-east-national-security-challenges-united-states-and-israel-biden</w:t>
      </w:r>
      <w:r>
        <w:t>)//kh</w:t>
      </w:r>
    </w:p>
    <w:p w:rsidR="00E7799A" w:rsidRDefault="00E7799A" w:rsidP="00E7799A">
      <w:r>
        <w:t>The International Setting: Shades of Great Power Competition</w:t>
      </w:r>
    </w:p>
    <w:p w:rsidR="00E7799A" w:rsidRDefault="00E7799A" w:rsidP="00E7799A">
      <w:r w:rsidRPr="00861A4E">
        <w:rPr>
          <w:u w:val="single"/>
        </w:rPr>
        <w:t>The international order increasingly bears the imprint of the U.S.-China-Russia triad.</w:t>
      </w:r>
      <w:r>
        <w:t xml:space="preserve"> The unique ambitions of these three countries encompass Europe and Asia and, somewhat less directly, </w:t>
      </w:r>
      <w:r w:rsidRPr="00861A4E">
        <w:rPr>
          <w:u w:val="single"/>
        </w:rPr>
        <w:t>the Middle East</w:t>
      </w:r>
      <w:r>
        <w:t xml:space="preserve">, where China, Russia, and the United States are not yet engaged in the “great game” of classic great power competition. Instead, they are </w:t>
      </w:r>
      <w:r w:rsidRPr="00861A4E">
        <w:rPr>
          <w:u w:val="single"/>
        </w:rPr>
        <w:t>redefining their roles in the region in light of larger global priorities</w:t>
      </w:r>
      <w:r>
        <w:t xml:space="preserve">. In a poly-centric order, </w:t>
      </w:r>
      <w:r w:rsidRPr="00861A4E">
        <w:rPr>
          <w:u w:val="single"/>
        </w:rPr>
        <w:t>Russia and China are pushing back against American power and trying to carve out bigger roles for themselves, without getting overextended.</w:t>
      </w:r>
      <w:r>
        <w:t xml:space="preserve"> Though China and Russia do not form a united front, and are not expected to, each for its own reasons aims to replace American ideas of international order with an order rooted more in raw power projection and in economic statecraft. </w:t>
      </w:r>
      <w:r w:rsidRPr="00861A4E">
        <w:rPr>
          <w:u w:val="single"/>
        </w:rPr>
        <w:t>Beijing and Moscow would like to sideline democracy promotion and any multilateralism of American vintage.</w:t>
      </w:r>
      <w:r>
        <w:t xml:space="preserve"> </w:t>
      </w:r>
      <w:r w:rsidRPr="00861A4E">
        <w:rPr>
          <w:u w:val="single"/>
        </w:rPr>
        <w:t xml:space="preserve">The Middle East allows Russia to project an image of a near peer superpower equal to the </w:t>
      </w:r>
      <w:r w:rsidRPr="00861A4E">
        <w:rPr>
          <w:b/>
          <w:bCs/>
          <w:u w:val="single"/>
        </w:rPr>
        <w:t>U</w:t>
      </w:r>
      <w:r>
        <w:t xml:space="preserve">nited </w:t>
      </w:r>
      <w:r w:rsidRPr="00861A4E">
        <w:rPr>
          <w:b/>
          <w:bCs/>
          <w:u w:val="single"/>
        </w:rPr>
        <w:t>S</w:t>
      </w:r>
      <w:r>
        <w:t xml:space="preserve">tates, and outperforming China, through a mixture of military assistance, arms sales, energy deals, more centralized and agile whole-of-government decision-making, and </w:t>
      </w:r>
      <w:proofErr w:type="gramStart"/>
      <w:r>
        <w:t>counter</w:t>
      </w:r>
      <w:proofErr w:type="gramEnd"/>
      <w:r>
        <w:t>-U.S. diplomacy. This projection of near superpower strength can compensate for Russia’s relative economic and political weakness.</w:t>
      </w:r>
    </w:p>
    <w:p w:rsidR="00E7799A" w:rsidRDefault="00E7799A" w:rsidP="00E7799A">
      <w:r w:rsidRPr="00861A4E">
        <w:rPr>
          <w:u w:val="single"/>
        </w:rPr>
        <w:t xml:space="preserve">Tectonic shifts in the international order are </w:t>
      </w:r>
      <w:r w:rsidRPr="00861A4E">
        <w:rPr>
          <w:b/>
          <w:bCs/>
          <w:u w:val="single"/>
        </w:rPr>
        <w:t>generating friction</w:t>
      </w:r>
      <w:r w:rsidRPr="00861A4E">
        <w:rPr>
          <w:u w:val="single"/>
        </w:rPr>
        <w:t>.</w:t>
      </w:r>
      <w:r w:rsidRPr="00AE6CC5">
        <w:t xml:space="preserve"> </w:t>
      </w:r>
      <w:r>
        <w:t xml:space="preserve">The United States and China regularly clash over the balance of power in Asia, over trade, and over information technology. U.S.-Russian relations are worsening amid acute disagreements over the European security order. Since 2014, the United States has been imposing economic sanctions on Russia and attempting to enhance NATO’s capabilities to contain or potentially to repel Russia. </w:t>
      </w:r>
      <w:r w:rsidRPr="00861A4E">
        <w:rPr>
          <w:u w:val="single"/>
        </w:rPr>
        <w:t>Russian meddling in the 2016 presidential election poisoned the U.S.-Russian relationship</w:t>
      </w:r>
      <w:r>
        <w:t>, while Russia and China make no secret of their attempts to chip away at American power and influence globally.</w:t>
      </w:r>
    </w:p>
    <w:p w:rsidR="00E7799A" w:rsidRDefault="00E7799A" w:rsidP="00E7799A">
      <w:r>
        <w:t>In the Middle East, as in many other parts of the world, China focuses on economic statecraft, playing the long game. China wants to ensure the flow of cheap energy and to build up markets for Chinese goods in the Middle East. China is now a major source of foreign direct investment in Iran and elsewhere. Beijing is glad to let Russia and the United States incur military costs and thus to contend with the Middle East’s day-to-day instability. Over time, China hopes to translate economic into overtly geopolitical influence when and where it wishes. It already has a base in Djibouti and is deepening relations with Morocco and Algeria, as well as in the Gulf. China is generally indifferent to forms of government outside China, caring mostly about how individual governments aid or impede Chinese interests. This gives Beijing great flexibility.</w:t>
      </w:r>
    </w:p>
    <w:p w:rsidR="00E7799A" w:rsidRDefault="00E7799A" w:rsidP="00E7799A">
      <w:r w:rsidRPr="00861A4E">
        <w:rPr>
          <w:u w:val="single"/>
        </w:rPr>
        <w:t xml:space="preserve">A wild card in the Middle East, Turkey is a middle power and NATO member trying to ensure its independence from the </w:t>
      </w:r>
      <w:r w:rsidRPr="00861A4E">
        <w:rPr>
          <w:b/>
          <w:bCs/>
          <w:u w:val="single"/>
        </w:rPr>
        <w:t>U</w:t>
      </w:r>
      <w:r>
        <w:t xml:space="preserve">nited </w:t>
      </w:r>
      <w:r w:rsidRPr="00861A4E">
        <w:rPr>
          <w:b/>
          <w:bCs/>
          <w:u w:val="single"/>
        </w:rPr>
        <w:t>S</w:t>
      </w:r>
      <w:r>
        <w:t xml:space="preserve">tates, </w:t>
      </w:r>
      <w:r w:rsidRPr="00861A4E">
        <w:rPr>
          <w:u w:val="single"/>
        </w:rPr>
        <w:t>Russia, and China</w:t>
      </w:r>
      <w:r>
        <w:t xml:space="preserve">. Ankara has been moving away from the United States over the past few years. In pursuit of spheres of influence in the Middle East, the eastern Mediterranean, and the Caucasus, </w:t>
      </w:r>
      <w:r w:rsidRPr="00861A4E">
        <w:rPr>
          <w:u w:val="single"/>
        </w:rPr>
        <w:t>Turkey is precariously balanced against Russia in Syria and Libya</w:t>
      </w:r>
      <w:r>
        <w:t xml:space="preserve">. </w:t>
      </w:r>
      <w:r w:rsidRPr="00861A4E">
        <w:rPr>
          <w:u w:val="single"/>
        </w:rPr>
        <w:t>It has recently been</w:t>
      </w:r>
      <w:r>
        <w:t xml:space="preserve"> assertive (and perhaps even </w:t>
      </w:r>
      <w:r w:rsidRPr="00861A4E">
        <w:rPr>
          <w:u w:val="single"/>
        </w:rPr>
        <w:t>provocative</w:t>
      </w:r>
      <w:r>
        <w:t xml:space="preserve">) </w:t>
      </w:r>
      <w:r w:rsidRPr="00861A4E">
        <w:rPr>
          <w:u w:val="single"/>
        </w:rPr>
        <w:t>in its military support for Azerbaijan</w:t>
      </w:r>
      <w:r>
        <w:t xml:space="preserve">. Thus </w:t>
      </w:r>
      <w:r w:rsidRPr="00861A4E">
        <w:rPr>
          <w:b/>
          <w:bCs/>
          <w:u w:val="single"/>
        </w:rPr>
        <w:t>Ankara has tilted the power balance in the region and is challenging Moscow</w:t>
      </w:r>
      <w:r>
        <w:t xml:space="preserve"> to maintain its official policy of equidistance from Azerbaijan and Armenia. Because of its military and economic leverage, </w:t>
      </w:r>
      <w:r w:rsidRPr="00861A4E">
        <w:rPr>
          <w:u w:val="single"/>
        </w:rPr>
        <w:t>Russia has been trying to pull Turkey into its orbit</w:t>
      </w:r>
      <w:r>
        <w:t xml:space="preserve">. </w:t>
      </w:r>
      <w:r w:rsidRPr="00861A4E">
        <w:rPr>
          <w:u w:val="single"/>
        </w:rPr>
        <w:t>Turkey’s strategic vacillation</w:t>
      </w:r>
      <w:r>
        <w:t xml:space="preserve"> and its growing involvement </w:t>
      </w:r>
      <w:r w:rsidRPr="00861A4E">
        <w:rPr>
          <w:u w:val="single"/>
        </w:rPr>
        <w:t xml:space="preserve">in conflict zones in Libya and Syria </w:t>
      </w:r>
      <w:r w:rsidRPr="00861A4E">
        <w:rPr>
          <w:b/>
          <w:bCs/>
          <w:u w:val="single"/>
        </w:rPr>
        <w:t>have the potential to dovetail with great power conflict</w:t>
      </w:r>
      <w:r w:rsidRPr="00861A4E">
        <w:rPr>
          <w:u w:val="single"/>
        </w:rPr>
        <w:t xml:space="preserve"> in the Middle East—</w:t>
      </w:r>
      <w:r w:rsidRPr="00861A4E">
        <w:rPr>
          <w:b/>
          <w:bCs/>
          <w:u w:val="single"/>
        </w:rPr>
        <w:t>with tensions</w:t>
      </w:r>
      <w:r>
        <w:t xml:space="preserve">, that is, </w:t>
      </w:r>
      <w:r w:rsidRPr="00861A4E">
        <w:rPr>
          <w:b/>
          <w:bCs/>
          <w:u w:val="single"/>
        </w:rPr>
        <w:t>between Russia and the</w:t>
      </w:r>
      <w:r w:rsidRPr="00861A4E">
        <w:rPr>
          <w:u w:val="single"/>
        </w:rPr>
        <w:t xml:space="preserve"> </w:t>
      </w:r>
      <w:r w:rsidRPr="00861A4E">
        <w:rPr>
          <w:b/>
          <w:bCs/>
          <w:u w:val="single"/>
        </w:rPr>
        <w:t>U</w:t>
      </w:r>
      <w:r>
        <w:t xml:space="preserve">nited </w:t>
      </w:r>
      <w:r w:rsidRPr="00861A4E">
        <w:rPr>
          <w:b/>
          <w:bCs/>
          <w:u w:val="single"/>
        </w:rPr>
        <w:t>S</w:t>
      </w:r>
      <w:r>
        <w:t xml:space="preserve">tates. </w:t>
      </w:r>
      <w:r w:rsidRPr="00861A4E">
        <w:rPr>
          <w:u w:val="single"/>
        </w:rPr>
        <w:t>Ankara does not try to mediate</w:t>
      </w:r>
      <w:r>
        <w:t xml:space="preserve"> between the United States and Russia. It has too much to gain from being between them.</w:t>
      </w:r>
    </w:p>
    <w:p w:rsidR="00E7799A" w:rsidRDefault="00E7799A" w:rsidP="00E7799A">
      <w:r>
        <w:t>The recent normalization of relations with Israel mirrors a range of motivations for the Gulf states. The United Arab Emirates and Bahrain are trying to reposition themselves in the Middle East, to hedge against an American retreat from the region, and to partner with Israel in the face of geopolitical threats. Israel has substantial military and economic resources, overlapping interests on Iran and radical Islam, access to Washington, and access to state-of-the-art U.S. weapons systems, such as the F-35 stealth combat aircraft. With the COVID-19 crisis driving down oil prices, the UAE and Bahrain would like to bolster their images as regional business hubs. This they can do by linking up with the strong economy in Israel and building up ties to Israel’s financial markets. The UAE and Bahrain are hoping for a new dynamic in the Middle East.</w:t>
      </w:r>
    </w:p>
    <w:p w:rsidR="00E7799A" w:rsidRPr="00861A4E" w:rsidRDefault="00E7799A" w:rsidP="00E7799A">
      <w:pPr>
        <w:rPr>
          <w:u w:val="single"/>
        </w:rPr>
      </w:pPr>
      <w:r>
        <w:t xml:space="preserve">The United States, still the region’s preeminent power, occupies a singular position in the Middle East. Its military resources are unparalleled. Though the Middle East is not what it once was economically for the United States, commerce and trade still tie the United States to the region, as do the region’s salience to Asia’s economies and the U.S. commitment to prevent Iran from acquiring nuclear weapons. As demonstrated by the normalization of relations among Israel, Bahrain, Sudan, Morocco, and the UAE and by the U.S.-brokered negotiations between Israel and Lebanon on the maritime border, </w:t>
      </w:r>
      <w:r w:rsidRPr="00861A4E">
        <w:rPr>
          <w:u w:val="single"/>
        </w:rPr>
        <w:t xml:space="preserve">the </w:t>
      </w:r>
      <w:r w:rsidRPr="00861A4E">
        <w:rPr>
          <w:b/>
          <w:bCs/>
          <w:u w:val="single"/>
        </w:rPr>
        <w:t>U</w:t>
      </w:r>
      <w:r>
        <w:t xml:space="preserve">nited </w:t>
      </w:r>
      <w:r w:rsidRPr="00861A4E">
        <w:rPr>
          <w:b/>
          <w:bCs/>
          <w:u w:val="single"/>
        </w:rPr>
        <w:t>S</w:t>
      </w:r>
      <w:r>
        <w:t xml:space="preserve">tates </w:t>
      </w:r>
      <w:r w:rsidRPr="00861A4E">
        <w:rPr>
          <w:u w:val="single"/>
        </w:rPr>
        <w:t>has more diplomatic authority in the region than either Russia or China can exercise</w:t>
      </w:r>
      <w:r>
        <w:t xml:space="preserve">. That said, </w:t>
      </w:r>
      <w:r w:rsidRPr="00861A4E">
        <w:rPr>
          <w:u w:val="single"/>
        </w:rPr>
        <w:t xml:space="preserve">the strategic posture of the </w:t>
      </w:r>
      <w:r w:rsidRPr="00861A4E">
        <w:rPr>
          <w:b/>
          <w:bCs/>
          <w:u w:val="single"/>
        </w:rPr>
        <w:t>U</w:t>
      </w:r>
      <w:r>
        <w:t xml:space="preserve">nited </w:t>
      </w:r>
      <w:r w:rsidRPr="00861A4E">
        <w:rPr>
          <w:b/>
          <w:bCs/>
          <w:u w:val="single"/>
        </w:rPr>
        <w:t>S</w:t>
      </w:r>
      <w:r>
        <w:t xml:space="preserve">tates </w:t>
      </w:r>
      <w:r w:rsidRPr="00861A4E">
        <w:rPr>
          <w:u w:val="single"/>
        </w:rPr>
        <w:t>has been in flux</w:t>
      </w:r>
      <w:r>
        <w:t xml:space="preserve"> from the Obama administration to the Trump administration and </w:t>
      </w:r>
      <w:r w:rsidRPr="00861A4E">
        <w:rPr>
          <w:u w:val="single"/>
        </w:rPr>
        <w:t>from</w:t>
      </w:r>
      <w:r w:rsidRPr="00100EA6">
        <w:t xml:space="preserve"> the</w:t>
      </w:r>
      <w:r w:rsidRPr="00861A4E">
        <w:rPr>
          <w:u w:val="single"/>
        </w:rPr>
        <w:t xml:space="preserve"> Trump </w:t>
      </w:r>
      <w:r w:rsidRPr="00100EA6">
        <w:t xml:space="preserve">administration </w:t>
      </w:r>
      <w:r w:rsidRPr="00100EA6">
        <w:rPr>
          <w:rStyle w:val="StyleUnderline"/>
        </w:rPr>
        <w:t>to</w:t>
      </w:r>
      <w:r w:rsidRPr="00100EA6">
        <w:t xml:space="preserve"> the </w:t>
      </w:r>
      <w:r w:rsidRPr="00100EA6">
        <w:rPr>
          <w:rStyle w:val="StyleUnderline"/>
        </w:rPr>
        <w:t>Biden</w:t>
      </w:r>
      <w:r w:rsidRPr="00100EA6">
        <w:t xml:space="preserve"> administration.</w:t>
      </w:r>
    </w:p>
    <w:p w:rsidR="00E7799A" w:rsidRDefault="00E7799A" w:rsidP="0011135E"/>
    <w:p w:rsidR="0011135E" w:rsidRDefault="0011135E" w:rsidP="0011135E">
      <w:pPr>
        <w:pStyle w:val="Heading4"/>
      </w:pPr>
      <w:r>
        <w:t>Middle east conflicts escalate – draws in multiple hotspots</w:t>
      </w:r>
    </w:p>
    <w:p w:rsidR="0011135E" w:rsidRPr="00A90D99" w:rsidRDefault="0011135E" w:rsidP="0011135E">
      <w:r w:rsidRPr="00A90D99">
        <w:rPr>
          <w:rStyle w:val="Style13ptBold"/>
        </w:rPr>
        <w:t>Kantor 21</w:t>
      </w:r>
      <w:r>
        <w:t xml:space="preserve"> – Ph.D., president of the International</w:t>
      </w:r>
      <w:r w:rsidRPr="00A90D99">
        <w:t xml:space="preserve"> </w:t>
      </w:r>
      <w:r>
        <w:t xml:space="preserve">Luxembourg Forum on Preventing Nuclear Catastrophe (Viatcheslav, 1-8-21, “Middle East Crisis: Scenarios and Opportunities,” The Luxembourg Forum on Preventing Nuclear Catastrophe, </w:t>
      </w:r>
      <w:hyperlink r:id="rId34" w:history="1">
        <w:r w:rsidRPr="00F340F8">
          <w:rPr>
            <w:rStyle w:val="Hyperlink"/>
          </w:rPr>
          <w:t>http://www.luxembourgforum.org/media/documents/2020_Middle_East_Crisis-Scenarios_and_Opportunities__TEXT_FULL_middle_east_eng3_2.pdf</w:t>
        </w:r>
      </w:hyperlink>
      <w:r>
        <w:t xml:space="preserve"> )//kh</w:t>
      </w:r>
    </w:p>
    <w:p w:rsidR="0011135E" w:rsidRPr="006D2A75" w:rsidRDefault="0011135E" w:rsidP="0011135E">
      <w:r>
        <w:t xml:space="preserve">To conclude, it should be stressed that, </w:t>
      </w:r>
      <w:r w:rsidRPr="00A90D99">
        <w:rPr>
          <w:u w:val="single"/>
        </w:rPr>
        <w:t xml:space="preserve">given the extremely turbulent political landscape of the Middle East, </w:t>
      </w:r>
      <w:r w:rsidRPr="00A90D99">
        <w:rPr>
          <w:b/>
          <w:bCs/>
          <w:u w:val="single"/>
        </w:rPr>
        <w:t>local conflicts there inevitably take on regional significance</w:t>
      </w:r>
      <w:r w:rsidRPr="00A90D99">
        <w:rPr>
          <w:u w:val="single"/>
        </w:rPr>
        <w:t xml:space="preserve"> and ascend to the orbit where the adversarial relationship between three regional centers of power</w:t>
      </w:r>
      <w:r>
        <w:t xml:space="preserve"> – the Shiite-Iranian (</w:t>
      </w:r>
      <w:r w:rsidRPr="00A90D99">
        <w:rPr>
          <w:u w:val="single"/>
        </w:rPr>
        <w:t>Iran, Libya, Syria,</w:t>
      </w:r>
      <w:r>
        <w:t xml:space="preserve"> potentially Iraq and possibly Yemen); the Turkish-Islamist (</w:t>
      </w:r>
      <w:r w:rsidRPr="00A90D99">
        <w:rPr>
          <w:u w:val="single"/>
        </w:rPr>
        <w:t xml:space="preserve">Turkey, Qatar </w:t>
      </w:r>
      <w:r>
        <w:t xml:space="preserve">and potentially – Libya31); </w:t>
      </w:r>
      <w:r w:rsidRPr="00A90D99">
        <w:rPr>
          <w:u w:val="single"/>
        </w:rPr>
        <w:t>and</w:t>
      </w:r>
      <w:r>
        <w:t xml:space="preserve"> the Sunni-Arab (</w:t>
      </w:r>
      <w:r w:rsidRPr="00A90D99">
        <w:rPr>
          <w:u w:val="single"/>
        </w:rPr>
        <w:t>Saudi Arabia,</w:t>
      </w:r>
      <w:r>
        <w:t xml:space="preserve"> UAE, Bahrain, Oman, Kuwait, </w:t>
      </w:r>
      <w:r w:rsidRPr="00A90D99">
        <w:rPr>
          <w:u w:val="single"/>
        </w:rPr>
        <w:t>Egypt and potentially Libya and Yemen) – plays out</w:t>
      </w:r>
      <w:r>
        <w:t xml:space="preserve">. </w:t>
      </w:r>
      <w:r w:rsidRPr="00A90D99">
        <w:rPr>
          <w:u w:val="single"/>
        </w:rPr>
        <w:t>Each</w:t>
      </w:r>
      <w:r>
        <w:t xml:space="preserve"> of these centers </w:t>
      </w:r>
      <w:r w:rsidRPr="00A90D99">
        <w:rPr>
          <w:u w:val="single"/>
        </w:rPr>
        <w:t xml:space="preserve">is in rivalry with the other two. </w:t>
      </w:r>
      <w:r>
        <w:t xml:space="preserve">Moreover, whilst the first two centers tend towards internal consolidation (largely because of the dominant influence of the basic components – Iran and Turkey, respectively), </w:t>
      </w:r>
      <w:r w:rsidRPr="00A90D99">
        <w:rPr>
          <w:u w:val="single"/>
        </w:rPr>
        <w:t>the Sunni-Arab bloc at present shows a lack of cohesion</w:t>
      </w:r>
      <w:r>
        <w:t>: on the one hand, it cannot afford to formalize its relations with Israel, and, on the other, it cannot cut off relations with Qatar. Thus, the leading countries of this bloc act on an ad hoc basis and demonstrate functional flexibility. A factor determining the potential strengthening of the bloc may become the emerging rapprochement between the Arab monarchies and Israel, militarily the most powerful of the states in the region. This road, however, is still fraught with many problems which could complicate matters further if Netanyahu’s government embarks on annexing part of the territories on the West Bank.</w:t>
      </w:r>
    </w:p>
    <w:p w:rsidR="0011135E" w:rsidRDefault="0011135E" w:rsidP="0011135E"/>
    <w:p w:rsidR="001A58E4" w:rsidRDefault="001A58E4" w:rsidP="001A58E4">
      <w:pPr>
        <w:pStyle w:val="Heading3"/>
      </w:pPr>
      <w:r>
        <w:t>2ac Turkish Prolif</w:t>
      </w:r>
    </w:p>
    <w:p w:rsidR="001A58E4" w:rsidRDefault="001A58E4" w:rsidP="001A58E4"/>
    <w:p w:rsidR="001A58E4" w:rsidRPr="00377F29" w:rsidRDefault="001A58E4" w:rsidP="001A58E4">
      <w:pPr>
        <w:pStyle w:val="Heading4"/>
      </w:pPr>
      <w:r>
        <w:t xml:space="preserve">Domestic instability </w:t>
      </w:r>
      <w:r w:rsidRPr="00915377">
        <w:rPr>
          <w:u w:val="single"/>
        </w:rPr>
        <w:t>pushes</w:t>
      </w:r>
      <w:r>
        <w:t xml:space="preserve"> Erdogan </w:t>
      </w:r>
      <w:r w:rsidRPr="00377F29">
        <w:rPr>
          <w:b w:val="0"/>
          <w:bCs/>
        </w:rPr>
        <w:t xml:space="preserve">over the edge </w:t>
      </w:r>
      <w:r>
        <w:t xml:space="preserve">to pursue </w:t>
      </w:r>
      <w:r w:rsidRPr="00915377">
        <w:rPr>
          <w:u w:val="single"/>
        </w:rPr>
        <w:t>nukes</w:t>
      </w:r>
      <w:r>
        <w:t>---</w:t>
      </w:r>
      <w:r w:rsidRPr="00915377">
        <w:rPr>
          <w:u w:val="single"/>
        </w:rPr>
        <w:t>capabilities</w:t>
      </w:r>
      <w:r>
        <w:t xml:space="preserve"> and </w:t>
      </w:r>
      <w:r w:rsidRPr="00915377">
        <w:rPr>
          <w:u w:val="single"/>
        </w:rPr>
        <w:t>infrastructure</w:t>
      </w:r>
      <w:r>
        <w:t xml:space="preserve"> exist. </w:t>
      </w:r>
    </w:p>
    <w:p w:rsidR="001A58E4" w:rsidRPr="00DA344A" w:rsidRDefault="001A58E4" w:rsidP="001A58E4">
      <w:r>
        <w:t xml:space="preserve">Andrea </w:t>
      </w:r>
      <w:r w:rsidRPr="00377F29">
        <w:rPr>
          <w:rFonts w:eastAsiaTheme="majorEastAsia" w:cstheme="majorBidi"/>
          <w:b/>
          <w:iCs/>
          <w:sz w:val="26"/>
        </w:rPr>
        <w:t>Striker 17,</w:t>
      </w:r>
      <w:r>
        <w:t xml:space="preserve"> Research Fellow at the FDD; “Nuclear Infrastructure and Proliferation Risks of the United Arab Emirates, Turkey, and Egypt”; Institute for Science and International Security; 8-25-2017; https://isis-online.org/isis-reports/detail/nuclear-infrastructure-and-proliferation-risks-of-the-united-arab-emirates///SJ</w:t>
      </w:r>
    </w:p>
    <w:p w:rsidR="001A58E4" w:rsidRPr="00915377" w:rsidRDefault="001A58E4" w:rsidP="001A58E4">
      <w:pPr>
        <w:rPr>
          <w:sz w:val="16"/>
        </w:rPr>
      </w:pPr>
      <w:r w:rsidRPr="00915377">
        <w:rPr>
          <w:sz w:val="16"/>
        </w:rPr>
        <w:t>Summary</w:t>
      </w:r>
    </w:p>
    <w:p w:rsidR="001A58E4" w:rsidRPr="00915377" w:rsidRDefault="001A58E4" w:rsidP="001A58E4">
      <w:pPr>
        <w:rPr>
          <w:rStyle w:val="StyleUnderline"/>
        </w:rPr>
      </w:pPr>
      <w:r w:rsidRPr="00915377">
        <w:rPr>
          <w:sz w:val="16"/>
        </w:rPr>
        <w:t xml:space="preserve">The </w:t>
      </w:r>
      <w:r w:rsidRPr="00915377">
        <w:rPr>
          <w:rStyle w:val="StyleUnderline"/>
        </w:rPr>
        <w:t xml:space="preserve">risk is substantial that </w:t>
      </w:r>
      <w:r w:rsidRPr="00915377">
        <w:rPr>
          <w:rStyle w:val="Emphasis"/>
        </w:rPr>
        <w:t>Turkey</w:t>
      </w:r>
      <w:r w:rsidRPr="00915377">
        <w:rPr>
          <w:rStyle w:val="StyleUnderline"/>
        </w:rPr>
        <w:t xml:space="preserve"> will seek </w:t>
      </w:r>
      <w:r w:rsidRPr="00915377">
        <w:rPr>
          <w:rStyle w:val="Emphasis"/>
        </w:rPr>
        <w:t>advanced nuclear capabilities</w:t>
      </w:r>
      <w:r w:rsidRPr="00915377">
        <w:rPr>
          <w:sz w:val="16"/>
        </w:rPr>
        <w:t xml:space="preserve"> in order to </w:t>
      </w:r>
      <w:r w:rsidRPr="00915377">
        <w:rPr>
          <w:rStyle w:val="StyleUnderline"/>
        </w:rPr>
        <w:t xml:space="preserve">have </w:t>
      </w:r>
      <w:r w:rsidRPr="00915377">
        <w:rPr>
          <w:rStyle w:val="Emphasis"/>
        </w:rPr>
        <w:t>comparable power</w:t>
      </w:r>
      <w:r w:rsidRPr="00915377">
        <w:rPr>
          <w:rStyle w:val="StyleUnderline"/>
        </w:rPr>
        <w:t xml:space="preserve"> to Iran under </w:t>
      </w:r>
      <w:r w:rsidRPr="00915377">
        <w:rPr>
          <w:rStyle w:val="Emphasis"/>
        </w:rPr>
        <w:t>ambitious</w:t>
      </w:r>
      <w:r w:rsidRPr="00915377">
        <w:rPr>
          <w:rStyle w:val="StyleUnderline"/>
        </w:rPr>
        <w:t xml:space="preserve"> nuclear energy </w:t>
      </w:r>
      <w:r w:rsidRPr="00915377">
        <w:rPr>
          <w:rStyle w:val="Emphasis"/>
        </w:rPr>
        <w:t>plans</w:t>
      </w:r>
      <w:r w:rsidRPr="00915377">
        <w:rPr>
          <w:rStyle w:val="StyleUnderline"/>
        </w:rPr>
        <w:t xml:space="preserve"> laid by</w:t>
      </w:r>
      <w:r w:rsidRPr="00915377">
        <w:rPr>
          <w:sz w:val="16"/>
        </w:rPr>
        <w:t xml:space="preserve"> </w:t>
      </w:r>
      <w:r w:rsidRPr="00915377">
        <w:rPr>
          <w:rStyle w:val="StyleUnderline"/>
        </w:rPr>
        <w:t>President</w:t>
      </w:r>
      <w:r w:rsidRPr="00915377">
        <w:rPr>
          <w:sz w:val="16"/>
        </w:rPr>
        <w:t xml:space="preserve"> Recep Tayyip </w:t>
      </w:r>
      <w:r w:rsidRPr="00915377">
        <w:rPr>
          <w:rStyle w:val="StyleUnderline"/>
        </w:rPr>
        <w:t>Erdogan</w:t>
      </w:r>
      <w:r w:rsidRPr="00915377">
        <w:rPr>
          <w:sz w:val="16"/>
        </w:rPr>
        <w:t xml:space="preserve">. </w:t>
      </w:r>
      <w:r w:rsidRPr="00915377">
        <w:rPr>
          <w:rStyle w:val="Emphasis"/>
        </w:rPr>
        <w:t>Erdogan’s</w:t>
      </w:r>
      <w:r w:rsidRPr="00915377">
        <w:rPr>
          <w:sz w:val="16"/>
        </w:rPr>
        <w:t xml:space="preserve"> increasingly </w:t>
      </w:r>
      <w:r w:rsidRPr="00915377">
        <w:rPr>
          <w:rStyle w:val="StyleUnderline"/>
        </w:rPr>
        <w:t xml:space="preserve">dictatorial actions </w:t>
      </w:r>
      <w:r w:rsidRPr="00915377">
        <w:rPr>
          <w:rStyle w:val="Emphasis"/>
        </w:rPr>
        <w:t>increase</w:t>
      </w:r>
      <w:r w:rsidRPr="00915377">
        <w:rPr>
          <w:sz w:val="16"/>
        </w:rPr>
        <w:t xml:space="preserve"> the </w:t>
      </w:r>
      <w:r w:rsidRPr="00915377">
        <w:rPr>
          <w:rStyle w:val="Emphasis"/>
        </w:rPr>
        <w:t>risk</w:t>
      </w:r>
      <w:r w:rsidRPr="00915377">
        <w:rPr>
          <w:rStyle w:val="StyleUnderline"/>
        </w:rPr>
        <w:t xml:space="preserve"> that Turkey will seek nuclear weapons capabilities</w:t>
      </w:r>
      <w:r w:rsidRPr="00915377">
        <w:rPr>
          <w:sz w:val="16"/>
        </w:rPr>
        <w:t xml:space="preserve"> – tools that Erdogan may find useful for consolidating power and augmenting Turkey’s regional power status. </w:t>
      </w:r>
      <w:r w:rsidRPr="00915377">
        <w:rPr>
          <w:rStyle w:val="StyleUnderline"/>
        </w:rPr>
        <w:t>Turkey</w:t>
      </w:r>
      <w:r w:rsidRPr="00915377">
        <w:rPr>
          <w:sz w:val="16"/>
        </w:rPr>
        <w:t xml:space="preserve"> is also </w:t>
      </w:r>
      <w:r w:rsidRPr="00915377">
        <w:rPr>
          <w:rStyle w:val="StyleUnderline"/>
        </w:rPr>
        <w:t>adamant about making</w:t>
      </w:r>
      <w:r w:rsidRPr="00915377">
        <w:rPr>
          <w:sz w:val="16"/>
        </w:rPr>
        <w:t xml:space="preserve"> its </w:t>
      </w:r>
      <w:r w:rsidRPr="00915377">
        <w:rPr>
          <w:rStyle w:val="Emphasis"/>
        </w:rPr>
        <w:t>nuclear infrastructure</w:t>
      </w:r>
      <w:r w:rsidRPr="00915377">
        <w:rPr>
          <w:sz w:val="16"/>
        </w:rPr>
        <w:t xml:space="preserve"> as </w:t>
      </w:r>
      <w:r w:rsidRPr="00915377">
        <w:rPr>
          <w:rStyle w:val="StyleUnderline"/>
        </w:rPr>
        <w:t>independent</w:t>
      </w:r>
      <w:r w:rsidRPr="00915377">
        <w:rPr>
          <w:sz w:val="16"/>
        </w:rPr>
        <w:t xml:space="preserve"> from foreign aid as possible, as soon as it has acquired the needed workforce and technology. Turkey’s </w:t>
      </w:r>
      <w:r w:rsidRPr="00915377">
        <w:rPr>
          <w:rStyle w:val="StyleUnderline"/>
        </w:rPr>
        <w:t>interpretation of</w:t>
      </w:r>
      <w:r w:rsidRPr="00915377">
        <w:rPr>
          <w:sz w:val="16"/>
        </w:rPr>
        <w:t xml:space="preserve"> the Nuclear Non-Proliferation Treaty (</w:t>
      </w:r>
      <w:r w:rsidRPr="00915377">
        <w:rPr>
          <w:rStyle w:val="Emphasis"/>
        </w:rPr>
        <w:t>NPT</w:t>
      </w:r>
      <w:r w:rsidRPr="00915377">
        <w:rPr>
          <w:sz w:val="16"/>
        </w:rPr>
        <w:t xml:space="preserve">) as </w:t>
      </w:r>
      <w:r w:rsidRPr="00915377">
        <w:rPr>
          <w:rStyle w:val="StyleUnderline"/>
        </w:rPr>
        <w:t>granting a “</w:t>
      </w:r>
      <w:r w:rsidRPr="00915377">
        <w:rPr>
          <w:rStyle w:val="Emphasis"/>
        </w:rPr>
        <w:t>right to enrich</w:t>
      </w:r>
      <w:r w:rsidRPr="00915377">
        <w:rPr>
          <w:rStyle w:val="StyleUnderline"/>
        </w:rPr>
        <w:t>” and</w:t>
      </w:r>
      <w:r w:rsidRPr="00915377">
        <w:rPr>
          <w:sz w:val="16"/>
        </w:rPr>
        <w:t xml:space="preserve"> its </w:t>
      </w:r>
      <w:r w:rsidRPr="00915377">
        <w:rPr>
          <w:rStyle w:val="Emphasis"/>
        </w:rPr>
        <w:t>resistance</w:t>
      </w:r>
      <w:r w:rsidRPr="00915377">
        <w:rPr>
          <w:rStyle w:val="StyleUnderline"/>
        </w:rPr>
        <w:t xml:space="preserve"> to tightened</w:t>
      </w:r>
      <w:r w:rsidRPr="00915377">
        <w:rPr>
          <w:sz w:val="16"/>
        </w:rPr>
        <w:t xml:space="preserve"> Nuclear Suppliers Group (</w:t>
      </w:r>
      <w:r w:rsidRPr="00915377">
        <w:rPr>
          <w:rStyle w:val="StyleUnderline"/>
        </w:rPr>
        <w:t>NSG</w:t>
      </w:r>
      <w:r w:rsidRPr="00915377">
        <w:rPr>
          <w:sz w:val="16"/>
        </w:rPr>
        <w:t xml:space="preserve">) restrictions on transfers of enrichment and reprocessing technology are strong indicators of a desire to keep open the possibility of advanced fuel cycle development. Therefore, although official statements deny Turkish plans to acquire enrichment capabilities, NSG member states should block any attempts by Turkey to import technology that would support enrichment facilities and further destabilize the Middle East. National intelligence agencies should watch for any </w:t>
      </w:r>
      <w:r w:rsidRPr="00915377">
        <w:rPr>
          <w:rStyle w:val="StyleUnderline"/>
        </w:rPr>
        <w:t xml:space="preserve">signs of </w:t>
      </w:r>
      <w:r w:rsidRPr="00915377">
        <w:rPr>
          <w:rStyle w:val="Emphasis"/>
        </w:rPr>
        <w:t>illicit efforts</w:t>
      </w:r>
      <w:r w:rsidRPr="00915377">
        <w:rPr>
          <w:rStyle w:val="StyleUnderline"/>
        </w:rPr>
        <w:t xml:space="preserve"> by Turkey to </w:t>
      </w:r>
      <w:r w:rsidRPr="00915377">
        <w:rPr>
          <w:rStyle w:val="Emphasis"/>
        </w:rPr>
        <w:t>procure</w:t>
      </w:r>
      <w:r w:rsidRPr="00915377">
        <w:rPr>
          <w:rStyle w:val="StyleUnderline"/>
        </w:rPr>
        <w:t xml:space="preserve"> these or weaponization </w:t>
      </w:r>
      <w:r w:rsidRPr="00915377">
        <w:rPr>
          <w:rStyle w:val="Emphasis"/>
        </w:rPr>
        <w:t>knowledge</w:t>
      </w:r>
      <w:r w:rsidRPr="00915377">
        <w:rPr>
          <w:rStyle w:val="StyleUnderline"/>
        </w:rPr>
        <w:t xml:space="preserve"> and capabilities.</w:t>
      </w:r>
    </w:p>
    <w:p w:rsidR="001A58E4" w:rsidRPr="00915377" w:rsidRDefault="001A58E4" w:rsidP="001A58E4">
      <w:pPr>
        <w:rPr>
          <w:rStyle w:val="StyleUnderline"/>
        </w:rPr>
      </w:pPr>
      <w:r w:rsidRPr="00915377">
        <w:rPr>
          <w:sz w:val="16"/>
        </w:rPr>
        <w:t xml:space="preserve">If Iran develops nuclear weapons, Turkey has said in the past that it would “follow suit - immediately,” according to remarks by a high-level Turkish foreign ministry official. More recently, in March 2017, an imam and confidant of Erdogan expressed the need for Turkish nuclear weapons and insisted on “inventing these weapons, not buying them.” A Turkish journalist also recently claimed that </w:t>
      </w:r>
      <w:r w:rsidRPr="00915377">
        <w:rPr>
          <w:rStyle w:val="StyleUnderline"/>
        </w:rPr>
        <w:t>officials in Erdogan’s inner circle informed him</w:t>
      </w:r>
      <w:r w:rsidRPr="00915377">
        <w:rPr>
          <w:sz w:val="16"/>
        </w:rPr>
        <w:t xml:space="preserve"> of </w:t>
      </w:r>
      <w:r w:rsidRPr="00915377">
        <w:rPr>
          <w:rStyle w:val="Emphasis"/>
        </w:rPr>
        <w:t>secret plans</w:t>
      </w:r>
      <w:r w:rsidRPr="00915377">
        <w:rPr>
          <w:rStyle w:val="StyleUnderline"/>
        </w:rPr>
        <w:t xml:space="preserve"> and </w:t>
      </w:r>
      <w:r w:rsidRPr="00915377">
        <w:rPr>
          <w:rStyle w:val="Emphasis"/>
        </w:rPr>
        <w:t>discussions</w:t>
      </w:r>
      <w:r w:rsidRPr="00915377">
        <w:rPr>
          <w:rStyle w:val="StyleUnderline"/>
        </w:rPr>
        <w:t xml:space="preserve"> to acquire nuclear weapons </w:t>
      </w:r>
      <w:r w:rsidRPr="00915377">
        <w:rPr>
          <w:rStyle w:val="Emphasis"/>
        </w:rPr>
        <w:t>for deterrence</w:t>
      </w:r>
      <w:r w:rsidRPr="00915377">
        <w:rPr>
          <w:rStyle w:val="StyleUnderline"/>
        </w:rPr>
        <w:t xml:space="preserve"> purposes</w:t>
      </w:r>
      <w:r w:rsidRPr="00915377">
        <w:rPr>
          <w:sz w:val="16"/>
        </w:rPr>
        <w:t xml:space="preserve">, and in reaction to worsening relations with the West. Turkey would be able to acquire nuclear weapons more quickly if it is able to develop sensitive fuel cycle capabilities while the Iran nuclear deal, or Joint Comprehensive Plan of Action (JCPOA), is in place. But Turkey appears to lack as strong of a drive to match Iran’s current nuclear capabilities as Saudi Arabia possesses. </w:t>
      </w:r>
      <w:r w:rsidRPr="00915377">
        <w:rPr>
          <w:rStyle w:val="StyleUnderline"/>
        </w:rPr>
        <w:t>Part of</w:t>
      </w:r>
      <w:r w:rsidRPr="00915377">
        <w:rPr>
          <w:sz w:val="16"/>
        </w:rPr>
        <w:t xml:space="preserve"> the </w:t>
      </w:r>
      <w:r w:rsidRPr="00915377">
        <w:rPr>
          <w:rStyle w:val="StyleUnderline"/>
        </w:rPr>
        <w:t>reason is</w:t>
      </w:r>
      <w:r w:rsidRPr="00915377">
        <w:rPr>
          <w:sz w:val="16"/>
        </w:rPr>
        <w:t xml:space="preserve"> that </w:t>
      </w:r>
      <w:r w:rsidRPr="00915377">
        <w:rPr>
          <w:rStyle w:val="StyleUnderline"/>
        </w:rPr>
        <w:t>Turkey reportedly</w:t>
      </w:r>
      <w:r w:rsidRPr="00915377">
        <w:rPr>
          <w:sz w:val="16"/>
        </w:rPr>
        <w:t xml:space="preserve"> still </w:t>
      </w:r>
      <w:r w:rsidRPr="00915377">
        <w:rPr>
          <w:rStyle w:val="StyleUnderline"/>
        </w:rPr>
        <w:t>hosts</w:t>
      </w:r>
      <w:r w:rsidRPr="00915377">
        <w:rPr>
          <w:sz w:val="16"/>
        </w:rPr>
        <w:t xml:space="preserve"> an estimated </w:t>
      </w:r>
      <w:r w:rsidRPr="00915377">
        <w:rPr>
          <w:rStyle w:val="Emphasis"/>
        </w:rPr>
        <w:t>50 U.S. nuclear weapons</w:t>
      </w:r>
      <w:r w:rsidRPr="00915377">
        <w:rPr>
          <w:rStyle w:val="StyleUnderline"/>
        </w:rPr>
        <w:t xml:space="preserve"> under</w:t>
      </w:r>
      <w:r w:rsidRPr="00915377">
        <w:rPr>
          <w:sz w:val="16"/>
        </w:rPr>
        <w:t xml:space="preserve"> its </w:t>
      </w:r>
      <w:r w:rsidRPr="00915377">
        <w:rPr>
          <w:rStyle w:val="StyleUnderline"/>
        </w:rPr>
        <w:t>NATO arrangement</w:t>
      </w:r>
      <w:r w:rsidRPr="00915377">
        <w:rPr>
          <w:sz w:val="16"/>
        </w:rPr>
        <w:t xml:space="preserve"> and is by most accounts satisfied with the protection provided by the extended deterrent. Despite the attempted military coup in July 2016, during which Incirlik Air Base hosting the weapons played a critical role, the weapons seemed to remain secure based on publicly available accounts. Media reports that the nuclear weapons were transferred to Romania were denied by the Romanian government. Moreover, Turkey has important trade relations with Iran, and despite contentious foreign policies issues, the two have not engaged in combat for hundreds of years. Turkey has tried to maintain a good economic and diplomatic relationship with Iran, speaking against economic sanctions and promoting a nuclear fuel swap agreement with Iran in 2010. President Erdogan and Turkey’s finance minister also spoke positively about the JCPOA, respectively calling it “an important development for peace in the region” and “’great news’ for the Turkish economy.” Nonetheless, </w:t>
      </w:r>
      <w:r w:rsidRPr="00915377">
        <w:rPr>
          <w:rStyle w:val="StyleUnderline"/>
        </w:rPr>
        <w:t>Turkey</w:t>
      </w:r>
      <w:r w:rsidRPr="00915377">
        <w:rPr>
          <w:sz w:val="16"/>
        </w:rPr>
        <w:t xml:space="preserve"> could </w:t>
      </w:r>
      <w:r w:rsidRPr="00915377">
        <w:rPr>
          <w:rStyle w:val="StyleUnderline"/>
        </w:rPr>
        <w:t>develop nuclear weapons capabilities simply to be</w:t>
      </w:r>
      <w:r w:rsidRPr="00915377">
        <w:rPr>
          <w:sz w:val="16"/>
        </w:rPr>
        <w:t xml:space="preserve"> a </w:t>
      </w:r>
      <w:r w:rsidRPr="00915377">
        <w:rPr>
          <w:rStyle w:val="Emphasis"/>
        </w:rPr>
        <w:t>competitive power</w:t>
      </w:r>
      <w:r w:rsidRPr="00915377">
        <w:rPr>
          <w:sz w:val="16"/>
        </w:rPr>
        <w:t xml:space="preserve"> </w:t>
      </w:r>
      <w:r w:rsidRPr="00915377">
        <w:rPr>
          <w:rStyle w:val="StyleUnderline"/>
        </w:rPr>
        <w:t xml:space="preserve">in the region, as a means of Erdogan </w:t>
      </w:r>
      <w:r w:rsidRPr="00915377">
        <w:rPr>
          <w:rStyle w:val="Emphasis"/>
        </w:rPr>
        <w:t>coalescing</w:t>
      </w:r>
      <w:r w:rsidRPr="00915377">
        <w:rPr>
          <w:rStyle w:val="StyleUnderline"/>
        </w:rPr>
        <w:t xml:space="preserve"> his </w:t>
      </w:r>
      <w:r w:rsidRPr="00915377">
        <w:rPr>
          <w:rStyle w:val="Emphasis"/>
        </w:rPr>
        <w:t>power</w:t>
      </w:r>
      <w:r w:rsidRPr="00915377">
        <w:rPr>
          <w:sz w:val="16"/>
        </w:rPr>
        <w:t xml:space="preserve">, and to </w:t>
      </w:r>
      <w:r w:rsidRPr="00915377">
        <w:rPr>
          <w:rStyle w:val="StyleUnderline"/>
        </w:rPr>
        <w:t xml:space="preserve">remain </w:t>
      </w:r>
      <w:r w:rsidRPr="00915377">
        <w:rPr>
          <w:rStyle w:val="Emphasis"/>
        </w:rPr>
        <w:t>comparable</w:t>
      </w:r>
      <w:r w:rsidRPr="00915377">
        <w:rPr>
          <w:rStyle w:val="StyleUnderline"/>
        </w:rPr>
        <w:t xml:space="preserve"> to Iran.</w:t>
      </w:r>
    </w:p>
    <w:p w:rsidR="001A58E4" w:rsidRPr="00915377" w:rsidRDefault="001A58E4" w:rsidP="001A58E4">
      <w:pPr>
        <w:rPr>
          <w:rStyle w:val="StyleUnderline"/>
        </w:rPr>
      </w:pPr>
      <w:r w:rsidRPr="00915377">
        <w:rPr>
          <w:rStyle w:val="StyleUnderline"/>
        </w:rPr>
        <w:t>Turkey</w:t>
      </w:r>
      <w:r w:rsidRPr="00915377">
        <w:rPr>
          <w:sz w:val="16"/>
        </w:rPr>
        <w:t xml:space="preserve"> can be </w:t>
      </w:r>
      <w:r w:rsidRPr="00915377">
        <w:rPr>
          <w:rStyle w:val="StyleUnderline"/>
        </w:rPr>
        <w:t xml:space="preserve">expected to </w:t>
      </w:r>
      <w:r w:rsidRPr="00915377">
        <w:rPr>
          <w:rStyle w:val="Emphasis"/>
        </w:rPr>
        <w:t>pursue</w:t>
      </w:r>
      <w:r w:rsidRPr="00915377">
        <w:rPr>
          <w:sz w:val="16"/>
        </w:rPr>
        <w:t xml:space="preserve"> its </w:t>
      </w:r>
      <w:r w:rsidRPr="00915377">
        <w:rPr>
          <w:rStyle w:val="StyleUnderline"/>
        </w:rPr>
        <w:t xml:space="preserve">nuclear energy </w:t>
      </w:r>
      <w:r w:rsidRPr="00915377">
        <w:rPr>
          <w:rStyle w:val="Emphasis"/>
        </w:rPr>
        <w:t>independence</w:t>
      </w:r>
      <w:r w:rsidRPr="00915377">
        <w:rPr>
          <w:rStyle w:val="StyleUnderline"/>
        </w:rPr>
        <w:t xml:space="preserve"> and</w:t>
      </w:r>
      <w:r w:rsidRPr="00915377">
        <w:rPr>
          <w:sz w:val="16"/>
        </w:rPr>
        <w:t xml:space="preserve"> its perceived “</w:t>
      </w:r>
      <w:r w:rsidRPr="00915377">
        <w:rPr>
          <w:rStyle w:val="StyleUnderline"/>
        </w:rPr>
        <w:t>right to enrich</w:t>
      </w:r>
      <w:r w:rsidRPr="00915377">
        <w:rPr>
          <w:sz w:val="16"/>
        </w:rPr>
        <w:t xml:space="preserve">” </w:t>
      </w:r>
      <w:r w:rsidRPr="00915377">
        <w:rPr>
          <w:rStyle w:val="StyleUnderline"/>
        </w:rPr>
        <w:t xml:space="preserve">while </w:t>
      </w:r>
      <w:r w:rsidRPr="00915377">
        <w:rPr>
          <w:rStyle w:val="Emphasis"/>
        </w:rPr>
        <w:t>balancing</w:t>
      </w:r>
      <w:r w:rsidRPr="00915377">
        <w:rPr>
          <w:sz w:val="16"/>
        </w:rPr>
        <w:t xml:space="preserve"> its increasingly </w:t>
      </w:r>
      <w:r w:rsidRPr="00915377">
        <w:rPr>
          <w:rStyle w:val="Emphasis"/>
        </w:rPr>
        <w:t>troubled ties</w:t>
      </w:r>
      <w:r w:rsidRPr="00915377">
        <w:rPr>
          <w:rStyle w:val="StyleUnderline"/>
        </w:rPr>
        <w:t xml:space="preserve"> with the West</w:t>
      </w:r>
      <w:r w:rsidRPr="00915377">
        <w:rPr>
          <w:sz w:val="16"/>
        </w:rPr>
        <w:t xml:space="preserve">. It would be subject to additional Western pressure to maintain a peaceful nuclear program if it does manage to acquire advanced fuel cycle capabilities. After the attempted military coup in July 2016, </w:t>
      </w:r>
      <w:r w:rsidRPr="00915377">
        <w:rPr>
          <w:rStyle w:val="StyleUnderline"/>
        </w:rPr>
        <w:t xml:space="preserve">Erdogan </w:t>
      </w:r>
      <w:r w:rsidRPr="00915377">
        <w:rPr>
          <w:rStyle w:val="Emphasis"/>
        </w:rPr>
        <w:t>removed</w:t>
      </w:r>
      <w:r w:rsidRPr="00915377">
        <w:rPr>
          <w:sz w:val="16"/>
        </w:rPr>
        <w:t xml:space="preserve"> all identified “</w:t>
      </w:r>
      <w:r w:rsidRPr="00915377">
        <w:rPr>
          <w:rStyle w:val="Emphasis"/>
        </w:rPr>
        <w:t>adversaries</w:t>
      </w:r>
      <w:r w:rsidRPr="00915377">
        <w:rPr>
          <w:rStyle w:val="StyleUnderline"/>
        </w:rPr>
        <w:t>” from military and political ranks and</w:t>
      </w:r>
      <w:r w:rsidRPr="00915377">
        <w:rPr>
          <w:sz w:val="16"/>
        </w:rPr>
        <w:t xml:space="preserve"> is therefore </w:t>
      </w:r>
      <w:r w:rsidRPr="00915377">
        <w:rPr>
          <w:rStyle w:val="Emphasis"/>
        </w:rPr>
        <w:t>unlikely</w:t>
      </w:r>
      <w:r w:rsidRPr="00915377">
        <w:rPr>
          <w:rStyle w:val="StyleUnderline"/>
        </w:rPr>
        <w:t xml:space="preserve"> to face any </w:t>
      </w:r>
      <w:r w:rsidRPr="00915377">
        <w:rPr>
          <w:rStyle w:val="Emphasis"/>
        </w:rPr>
        <w:t>substantial challenges</w:t>
      </w:r>
      <w:r w:rsidRPr="00915377">
        <w:rPr>
          <w:rStyle w:val="StyleUnderline"/>
        </w:rPr>
        <w:t xml:space="preserve"> in future </w:t>
      </w:r>
      <w:r w:rsidRPr="00915377">
        <w:rPr>
          <w:rStyle w:val="Emphasis"/>
        </w:rPr>
        <w:t>decision making</w:t>
      </w:r>
      <w:r w:rsidRPr="00915377">
        <w:rPr>
          <w:sz w:val="16"/>
        </w:rPr>
        <w:t xml:space="preserve">, </w:t>
      </w:r>
      <w:r w:rsidRPr="00915377">
        <w:rPr>
          <w:rStyle w:val="StyleUnderline"/>
        </w:rPr>
        <w:t>even if it would turn</w:t>
      </w:r>
      <w:r w:rsidRPr="00915377">
        <w:rPr>
          <w:sz w:val="16"/>
        </w:rPr>
        <w:t xml:space="preserve"> the </w:t>
      </w:r>
      <w:r w:rsidRPr="00915377">
        <w:rPr>
          <w:rStyle w:val="StyleUnderline"/>
        </w:rPr>
        <w:t>international community</w:t>
      </w:r>
      <w:r w:rsidRPr="00915377">
        <w:rPr>
          <w:sz w:val="16"/>
        </w:rPr>
        <w:t xml:space="preserve"> against Turkey. Erdogan would need to decide whether Western sanctions and pressure would be worth a push toward developing nuclear weapons capabilities and eventually nuclear weapons. The attempted coup revealed </w:t>
      </w:r>
      <w:r w:rsidRPr="00915377">
        <w:rPr>
          <w:rStyle w:val="StyleUnderline"/>
        </w:rPr>
        <w:t xml:space="preserve">Turkey’s </w:t>
      </w:r>
      <w:r w:rsidRPr="00915377">
        <w:rPr>
          <w:rStyle w:val="Emphasis"/>
        </w:rPr>
        <w:t>political instability</w:t>
      </w:r>
      <w:r w:rsidRPr="00915377">
        <w:rPr>
          <w:sz w:val="16"/>
        </w:rPr>
        <w:t xml:space="preserve">, which </w:t>
      </w:r>
      <w:r w:rsidRPr="00915377">
        <w:rPr>
          <w:rStyle w:val="StyleUnderline"/>
        </w:rPr>
        <w:t xml:space="preserve">makes it a </w:t>
      </w:r>
      <w:r w:rsidRPr="00915377">
        <w:rPr>
          <w:rStyle w:val="Emphasis"/>
        </w:rPr>
        <w:t>risky place</w:t>
      </w:r>
      <w:r w:rsidRPr="00915377">
        <w:rPr>
          <w:rStyle w:val="StyleUnderline"/>
        </w:rPr>
        <w:t xml:space="preserve"> for sensitive nuclear programs</w:t>
      </w:r>
      <w:r w:rsidRPr="00915377">
        <w:rPr>
          <w:sz w:val="16"/>
        </w:rPr>
        <w:t xml:space="preserve"> (and potentially NATO stationed nuclear weapons), </w:t>
      </w:r>
      <w:r w:rsidRPr="00915377">
        <w:rPr>
          <w:rStyle w:val="StyleUnderline"/>
        </w:rPr>
        <w:t>even if a program is strictly civilian in nature.</w:t>
      </w:r>
    </w:p>
    <w:p w:rsidR="001A58E4" w:rsidRPr="001A58E4" w:rsidRDefault="001A58E4" w:rsidP="001A58E4"/>
    <w:p w:rsidR="00F92E9F" w:rsidRDefault="00F92E9F" w:rsidP="00F92E9F">
      <w:pPr>
        <w:pStyle w:val="Heading3"/>
      </w:pPr>
      <w:r>
        <w:t>2ac AT: Agriculture Turn</w:t>
      </w:r>
    </w:p>
    <w:p w:rsidR="00F92E9F" w:rsidRDefault="00F92E9F" w:rsidP="00F92E9F"/>
    <w:p w:rsidR="00F92E9F" w:rsidRDefault="00F92E9F" w:rsidP="00F92E9F">
      <w:pPr>
        <w:pStyle w:val="Heading4"/>
      </w:pPr>
      <w:r>
        <w:t xml:space="preserve">Turkish dams were the </w:t>
      </w:r>
      <w:r>
        <w:rPr>
          <w:u w:val="single"/>
        </w:rPr>
        <w:t>main reason</w:t>
      </w:r>
      <w:r>
        <w:t xml:space="preserve"> for Syrian agricultural collapse</w:t>
      </w:r>
    </w:p>
    <w:p w:rsidR="00F92E9F" w:rsidRPr="005E6919" w:rsidRDefault="00F92E9F" w:rsidP="00F92E9F">
      <w:pPr>
        <w:rPr>
          <w:sz w:val="16"/>
          <w:szCs w:val="16"/>
        </w:rPr>
      </w:pPr>
      <w:r>
        <w:rPr>
          <w:rStyle w:val="Style13ptBold"/>
        </w:rPr>
        <w:t xml:space="preserve">Karnieli et al. ’19 </w:t>
      </w:r>
      <w:r w:rsidRPr="005E6919">
        <w:rPr>
          <w:sz w:val="16"/>
          <w:szCs w:val="16"/>
        </w:rPr>
        <w:t>(Arnon Karnieli</w:t>
      </w:r>
      <w:r>
        <w:rPr>
          <w:sz w:val="16"/>
          <w:szCs w:val="16"/>
        </w:rPr>
        <w:t xml:space="preserve">, </w:t>
      </w:r>
      <w:r w:rsidRPr="005E6919">
        <w:rPr>
          <w:sz w:val="16"/>
          <w:szCs w:val="16"/>
        </w:rPr>
        <w:t>Alexandra Shtein</w:t>
      </w:r>
      <w:r>
        <w:rPr>
          <w:sz w:val="16"/>
          <w:szCs w:val="16"/>
        </w:rPr>
        <w:t xml:space="preserve">, </w:t>
      </w:r>
      <w:r w:rsidRPr="005E6919">
        <w:rPr>
          <w:sz w:val="16"/>
          <w:szCs w:val="16"/>
        </w:rPr>
        <w:t>Natalya Panov</w:t>
      </w:r>
      <w:r>
        <w:rPr>
          <w:sz w:val="16"/>
          <w:szCs w:val="16"/>
        </w:rPr>
        <w:t xml:space="preserve">, </w:t>
      </w:r>
      <w:r w:rsidRPr="005E6919">
        <w:rPr>
          <w:sz w:val="16"/>
          <w:szCs w:val="16"/>
        </w:rPr>
        <w:t>Noam Weisbrod; Jacob Blaustein Institutes for Desert Research Prof., PhD; July 2019; “Was Drought Really the Trigger Behind the Syrian Civil War in 2011?"; ResearchGate; https://www.researchgate.net/publication/334756235_Was_Drought_Really_the_Trigger_Behind_the_Syrian_Civil_War_in_2011; Accessed 7-7-2021; RD)</w:t>
      </w:r>
    </w:p>
    <w:p w:rsidR="00F92E9F" w:rsidRDefault="00F92E9F" w:rsidP="00F92E9F">
      <w:pPr>
        <w:rPr>
          <w:sz w:val="16"/>
        </w:rPr>
      </w:pPr>
      <w:r w:rsidRPr="005E6919">
        <w:rPr>
          <w:sz w:val="16"/>
        </w:rPr>
        <w:t xml:space="preserve">The </w:t>
      </w:r>
      <w:r w:rsidRPr="00460C0F">
        <w:rPr>
          <w:rStyle w:val="StyleUnderline"/>
        </w:rPr>
        <w:t xml:space="preserve">role played by unsustainable resource management in </w:t>
      </w:r>
      <w:r w:rsidRPr="00460C0F">
        <w:rPr>
          <w:rStyle w:val="Emphasis"/>
        </w:rPr>
        <w:t>initiating international conflicts</w:t>
      </w:r>
      <w:r w:rsidRPr="00460C0F">
        <w:rPr>
          <w:rStyle w:val="StyleUnderline"/>
        </w:rPr>
        <w:t xml:space="preserve"> is well documented</w:t>
      </w:r>
      <w:r w:rsidRPr="005E6919">
        <w:rPr>
          <w:sz w:val="16"/>
        </w:rPr>
        <w:t xml:space="preserve">. </w:t>
      </w:r>
      <w:r w:rsidRPr="00460C0F">
        <w:rPr>
          <w:rStyle w:val="StyleUnderline"/>
        </w:rPr>
        <w:t>The Syrian Civil War</w:t>
      </w:r>
      <w:r w:rsidRPr="005E6919">
        <w:rPr>
          <w:sz w:val="16"/>
        </w:rPr>
        <w:t xml:space="preserve">, commencing in March 2011, </w:t>
      </w:r>
      <w:r w:rsidRPr="00460C0F">
        <w:rPr>
          <w:rStyle w:val="StyleUnderline"/>
        </w:rPr>
        <w:t>presents such a case</w:t>
      </w:r>
      <w:r w:rsidRPr="005E6919">
        <w:rPr>
          <w:sz w:val="16"/>
        </w:rPr>
        <w:t xml:space="preserve">. The prevailing opinion links the unrest with sequential droughts occurring from 2007–2010. Our </w:t>
      </w:r>
      <w:r w:rsidRPr="005E6919">
        <w:rPr>
          <w:rStyle w:val="StyleUnderline"/>
        </w:rPr>
        <w:t>research</w:t>
      </w:r>
      <w:r w:rsidRPr="005E6919">
        <w:rPr>
          <w:sz w:val="16"/>
        </w:rPr>
        <w:t xml:space="preserve">, however, </w:t>
      </w:r>
      <w:r w:rsidRPr="005E6919">
        <w:rPr>
          <w:rStyle w:val="StyleUnderline"/>
        </w:rPr>
        <w:t>reveals</w:t>
      </w:r>
      <w:r w:rsidRPr="005E6919">
        <w:rPr>
          <w:sz w:val="16"/>
        </w:rPr>
        <w:t xml:space="preserve"> that the winter-rainfed agricultural conditions before 2011, as detected by satellite-derived vegetation indices, were similar and even better for Syrian farmers than for those of their Turkish counterparts across the border. Concurrently, </w:t>
      </w:r>
      <w:r w:rsidRPr="005E6919">
        <w:rPr>
          <w:rStyle w:val="StyleUnderline"/>
        </w:rPr>
        <w:t>summer-irrigated crops</w:t>
      </w:r>
      <w:r w:rsidRPr="005E6919">
        <w:rPr>
          <w:sz w:val="16"/>
        </w:rPr>
        <w:t xml:space="preserve">, </w:t>
      </w:r>
      <w:r w:rsidRPr="005E6919">
        <w:rPr>
          <w:rStyle w:val="StyleUnderline"/>
        </w:rPr>
        <w:t xml:space="preserve">heavily dependent on Euphrates River water </w:t>
      </w:r>
      <w:r w:rsidRPr="005E6919">
        <w:rPr>
          <w:rStyle w:val="Emphasis"/>
        </w:rPr>
        <w:t>originating from Turkey</w:t>
      </w:r>
      <w:r w:rsidRPr="005E6919">
        <w:rPr>
          <w:sz w:val="16"/>
        </w:rPr>
        <w:t xml:space="preserve">, </w:t>
      </w:r>
      <w:r w:rsidRPr="005E6919">
        <w:rPr>
          <w:rStyle w:val="StyleUnderline"/>
        </w:rPr>
        <w:t xml:space="preserve">notably </w:t>
      </w:r>
      <w:r w:rsidRPr="005E6919">
        <w:rPr>
          <w:rStyle w:val="Emphasis"/>
        </w:rPr>
        <w:t>declined in Syria</w:t>
      </w:r>
      <w:r w:rsidRPr="005E6919">
        <w:rPr>
          <w:sz w:val="16"/>
        </w:rPr>
        <w:t xml:space="preserve"> while flourishing in Turkey. </w:t>
      </w:r>
      <w:r w:rsidRPr="005E6919">
        <w:rPr>
          <w:rStyle w:val="StyleUnderline"/>
        </w:rPr>
        <w:t xml:space="preserve">These findings are firmly supported by other </w:t>
      </w:r>
      <w:r w:rsidRPr="005E6919">
        <w:rPr>
          <w:rStyle w:val="Emphasis"/>
        </w:rPr>
        <w:t>independent and validated datasets</w:t>
      </w:r>
      <w:r w:rsidRPr="005E6919">
        <w:rPr>
          <w:sz w:val="16"/>
        </w:rPr>
        <w:t xml:space="preserve">, including long-term cross-border discharge, the water level in Syrian and Turkish reservoirs, and transborder groundwater flow. We conclude that </w:t>
      </w:r>
      <w:r w:rsidRPr="005E6919">
        <w:rPr>
          <w:rStyle w:val="StyleUnderline"/>
        </w:rPr>
        <w:t xml:space="preserve">the Turkish policy of unilaterally </w:t>
      </w:r>
      <w:r w:rsidRPr="005E6919">
        <w:rPr>
          <w:rStyle w:val="Emphasis"/>
        </w:rPr>
        <w:t>diverting the Euphrates water</w:t>
      </w:r>
      <w:r w:rsidRPr="005E6919">
        <w:rPr>
          <w:sz w:val="16"/>
        </w:rPr>
        <w:t xml:space="preserve"> </w:t>
      </w:r>
      <w:r w:rsidRPr="005E6919">
        <w:rPr>
          <w:rStyle w:val="StyleUnderline"/>
        </w:rPr>
        <w:t xml:space="preserve">was the </w:t>
      </w:r>
      <w:r w:rsidRPr="005E6919">
        <w:rPr>
          <w:rStyle w:val="Emphasis"/>
        </w:rPr>
        <w:t>main reason</w:t>
      </w:r>
      <w:r w:rsidRPr="005E6919">
        <w:rPr>
          <w:rStyle w:val="StyleUnderline"/>
        </w:rPr>
        <w:t xml:space="preserve"> for the </w:t>
      </w:r>
      <w:r w:rsidRPr="005E6919">
        <w:rPr>
          <w:rStyle w:val="Emphasis"/>
        </w:rPr>
        <w:t>agricultural collapse</w:t>
      </w:r>
      <w:r w:rsidRPr="004869EA">
        <w:rPr>
          <w:rStyle w:val="StyleUnderline"/>
        </w:rPr>
        <w:t xml:space="preserve"> </w:t>
      </w:r>
      <w:r w:rsidRPr="005E6919">
        <w:rPr>
          <w:rStyle w:val="StyleUnderline"/>
        </w:rPr>
        <w:t xml:space="preserve">and </w:t>
      </w:r>
      <w:r w:rsidRPr="005E6919">
        <w:rPr>
          <w:rStyle w:val="Emphasis"/>
        </w:rPr>
        <w:t>subsequent instability</w:t>
      </w:r>
      <w:r w:rsidRPr="005E6919">
        <w:rPr>
          <w:rStyle w:val="StyleUnderline"/>
        </w:rPr>
        <w:t xml:space="preserve"> in Syria in </w:t>
      </w:r>
      <w:r w:rsidRPr="005E6919">
        <w:rPr>
          <w:rStyle w:val="Emphasis"/>
        </w:rPr>
        <w:t>2011</w:t>
      </w:r>
      <w:r w:rsidRPr="005E6919">
        <w:rPr>
          <w:sz w:val="16"/>
        </w:rPr>
        <w:t xml:space="preserve">. The obvious inference is that while prolonged drought exacerbated conditions, </w:t>
      </w:r>
      <w:r w:rsidRPr="005E6919">
        <w:rPr>
          <w:rStyle w:val="StyleUnderline"/>
        </w:rPr>
        <w:t>unsustainable anthropogenic water management in Turkey was the proximate cause behind the Syrian uprising</w:t>
      </w:r>
      <w:r w:rsidRPr="005E6919">
        <w:rPr>
          <w:sz w:val="16"/>
        </w:rPr>
        <w:t>.</w:t>
      </w:r>
    </w:p>
    <w:p w:rsidR="00F92E9F" w:rsidRDefault="00F92E9F" w:rsidP="00F92E9F"/>
    <w:p w:rsidR="00584FCA" w:rsidRPr="0080072F" w:rsidRDefault="00584FCA" w:rsidP="00584FCA">
      <w:pPr>
        <w:pStyle w:val="Heading4"/>
      </w:pPr>
      <w:r>
        <w:t>Turkish ag collapse is non-unique</w:t>
      </w:r>
    </w:p>
    <w:p w:rsidR="00584FCA" w:rsidRPr="0080072F" w:rsidRDefault="00584FCA" w:rsidP="00584FCA">
      <w:pPr>
        <w:rPr>
          <w:sz w:val="16"/>
          <w:szCs w:val="16"/>
        </w:rPr>
      </w:pPr>
      <w:r>
        <w:rPr>
          <w:rStyle w:val="Style13ptBold"/>
        </w:rPr>
        <w:t xml:space="preserve">Buyuk ’3-29 </w:t>
      </w:r>
      <w:r w:rsidRPr="0080072F">
        <w:rPr>
          <w:sz w:val="16"/>
          <w:szCs w:val="16"/>
        </w:rPr>
        <w:t>(Hamdi Firat Buyuk; currently works as a Political Analyst and a Journalist at the Balkan Investigative Reporting Network (BIRN) in Sarajevo; 3-29-2021; "Turkish Farming Faces Devastating Decline"; Balkan Insight; https://balkaninsight.com/2021/03/29/turkish-farming-faces-devastating-decline/; Accessed 7-7-2021; RD)</w:t>
      </w:r>
    </w:p>
    <w:p w:rsidR="00584FCA" w:rsidRPr="0080072F" w:rsidRDefault="00584FCA" w:rsidP="00584FCA">
      <w:pPr>
        <w:rPr>
          <w:sz w:val="16"/>
        </w:rPr>
      </w:pPr>
      <w:r w:rsidRPr="0080072F">
        <w:rPr>
          <w:sz w:val="16"/>
        </w:rPr>
        <w:t xml:space="preserve">Once one of the world’s agricultural giants, </w:t>
      </w:r>
      <w:r w:rsidRPr="0080072F">
        <w:rPr>
          <w:rStyle w:val="StyleUnderline"/>
        </w:rPr>
        <w:t xml:space="preserve">Turkey is now struggling to feed its own people due to what experts and farmers say are the </w:t>
      </w:r>
      <w:r w:rsidRPr="0080072F">
        <w:rPr>
          <w:rStyle w:val="Emphasis"/>
        </w:rPr>
        <w:t>mistaken policies of the government</w:t>
      </w:r>
      <w:r w:rsidRPr="0080072F">
        <w:rPr>
          <w:sz w:val="16"/>
        </w:rPr>
        <w:t xml:space="preserve"> under President Recep Tayyip Erdogan </w:t>
      </w:r>
      <w:r w:rsidRPr="0080072F">
        <w:rPr>
          <w:rStyle w:val="StyleUnderline"/>
        </w:rPr>
        <w:t xml:space="preserve">and the </w:t>
      </w:r>
      <w:r w:rsidRPr="0080072F">
        <w:rPr>
          <w:rStyle w:val="Emphasis"/>
        </w:rPr>
        <w:t>lack of state support</w:t>
      </w:r>
      <w:r w:rsidRPr="0080072F">
        <w:rPr>
          <w:sz w:val="16"/>
        </w:rPr>
        <w:t>.</w:t>
      </w:r>
    </w:p>
    <w:p w:rsidR="00584FCA" w:rsidRPr="0080072F" w:rsidRDefault="00584FCA" w:rsidP="00584FCA">
      <w:pPr>
        <w:rPr>
          <w:sz w:val="16"/>
        </w:rPr>
      </w:pPr>
      <w:r w:rsidRPr="0080072F">
        <w:rPr>
          <w:rStyle w:val="StyleUnderline"/>
        </w:rPr>
        <w:t>Last year</w:t>
      </w:r>
      <w:r w:rsidRPr="0080072F">
        <w:rPr>
          <w:sz w:val="16"/>
        </w:rPr>
        <w:t xml:space="preserve">, according to official data, </w:t>
      </w:r>
      <w:r w:rsidRPr="0080072F">
        <w:rPr>
          <w:rStyle w:val="StyleUnderline"/>
        </w:rPr>
        <w:t xml:space="preserve">the country </w:t>
      </w:r>
      <w:r w:rsidRPr="0080072F">
        <w:rPr>
          <w:rStyle w:val="Emphasis"/>
        </w:rPr>
        <w:t>imported</w:t>
      </w:r>
      <w:r w:rsidRPr="0080072F">
        <w:rPr>
          <w:rStyle w:val="StyleUnderline"/>
        </w:rPr>
        <w:t xml:space="preserve"> 9.75 million tonnes of wheat, more than any other country in the world</w:t>
      </w:r>
      <w:r w:rsidRPr="0080072F">
        <w:rPr>
          <w:sz w:val="16"/>
        </w:rPr>
        <w:t>.</w:t>
      </w:r>
    </w:p>
    <w:p w:rsidR="00584FCA" w:rsidRPr="0080072F" w:rsidRDefault="00584FCA" w:rsidP="00584FCA">
      <w:pPr>
        <w:rPr>
          <w:sz w:val="16"/>
        </w:rPr>
      </w:pPr>
      <w:r w:rsidRPr="0080072F">
        <w:rPr>
          <w:rStyle w:val="StyleUnderline"/>
        </w:rPr>
        <w:t>Farmers</w:t>
      </w:r>
      <w:r w:rsidRPr="0080072F">
        <w:rPr>
          <w:sz w:val="16"/>
        </w:rPr>
        <w:t xml:space="preserve">, meanwhile, </w:t>
      </w:r>
      <w:r w:rsidRPr="0080072F">
        <w:rPr>
          <w:rStyle w:val="StyleUnderline"/>
        </w:rPr>
        <w:t>are laying down their tools</w:t>
      </w:r>
      <w:r w:rsidRPr="0080072F">
        <w:rPr>
          <w:sz w:val="16"/>
        </w:rPr>
        <w:t>.</w:t>
      </w:r>
    </w:p>
    <w:p w:rsidR="00584FCA" w:rsidRPr="0080072F" w:rsidRDefault="00584FCA" w:rsidP="00584FCA">
      <w:pPr>
        <w:rPr>
          <w:sz w:val="16"/>
        </w:rPr>
      </w:pPr>
      <w:r w:rsidRPr="0080072F">
        <w:rPr>
          <w:sz w:val="16"/>
        </w:rPr>
        <w:t xml:space="preserve">According to the state statistics agency, TurkStat, </w:t>
      </w:r>
      <w:r w:rsidRPr="0080072F">
        <w:rPr>
          <w:rStyle w:val="StyleUnderline"/>
        </w:rPr>
        <w:t xml:space="preserve">over the last decade the </w:t>
      </w:r>
      <w:r w:rsidRPr="0080072F">
        <w:rPr>
          <w:rStyle w:val="Emphasis"/>
        </w:rPr>
        <w:t>number of farmers</w:t>
      </w:r>
      <w:r w:rsidRPr="0080072F">
        <w:rPr>
          <w:rStyle w:val="StyleUnderline"/>
        </w:rPr>
        <w:t xml:space="preserve"> in Turkey has plummeted by almost a half</w:t>
      </w:r>
      <w:r w:rsidRPr="0080072F">
        <w:rPr>
          <w:sz w:val="16"/>
        </w:rPr>
        <w:t xml:space="preserve">, from 1.1 million in 2010 to 568,000 in 2020, while the </w:t>
      </w:r>
      <w:r w:rsidRPr="0080072F">
        <w:rPr>
          <w:rStyle w:val="StyleUnderline"/>
        </w:rPr>
        <w:t>country’s agricultural land decreased by more than 18 per cent</w:t>
      </w:r>
      <w:r w:rsidRPr="0080072F">
        <w:rPr>
          <w:sz w:val="16"/>
        </w:rPr>
        <w:t xml:space="preserve"> between 2002 and 2020.</w:t>
      </w:r>
    </w:p>
    <w:p w:rsidR="00584FCA" w:rsidRPr="0080072F" w:rsidRDefault="00584FCA" w:rsidP="00584FCA">
      <w:pPr>
        <w:rPr>
          <w:sz w:val="16"/>
          <w:szCs w:val="16"/>
        </w:rPr>
      </w:pPr>
      <w:r w:rsidRPr="0080072F">
        <w:rPr>
          <w:sz w:val="16"/>
          <w:szCs w:val="16"/>
        </w:rPr>
        <w:t xml:space="preserve">Sedat Baskavak of the All-Producer Peasants’ Union, TUMKOYSEN, cited falls in the production of a range of foodstuffs, at a time when skyrocketed from some 65 million in 2002 to roughly 83 million </w:t>
      </w:r>
      <w:proofErr w:type="gramStart"/>
      <w:r w:rsidRPr="0080072F">
        <w:rPr>
          <w:sz w:val="16"/>
          <w:szCs w:val="16"/>
        </w:rPr>
        <w:t>today</w:t>
      </w:r>
      <w:proofErr w:type="gramEnd"/>
      <w:r w:rsidRPr="0080072F">
        <w:rPr>
          <w:sz w:val="16"/>
          <w:szCs w:val="16"/>
        </w:rPr>
        <w:t>.</w:t>
      </w:r>
    </w:p>
    <w:p w:rsidR="00584FCA" w:rsidRPr="0080072F" w:rsidRDefault="00584FCA" w:rsidP="00584FCA">
      <w:pPr>
        <w:rPr>
          <w:sz w:val="16"/>
        </w:rPr>
      </w:pPr>
      <w:r w:rsidRPr="0080072F">
        <w:rPr>
          <w:sz w:val="16"/>
        </w:rPr>
        <w:t>“</w:t>
      </w:r>
      <w:r w:rsidRPr="0080072F">
        <w:rPr>
          <w:rStyle w:val="StyleUnderline"/>
        </w:rPr>
        <w:t>Production</w:t>
      </w:r>
      <w:r w:rsidRPr="0080072F">
        <w:rPr>
          <w:sz w:val="16"/>
        </w:rPr>
        <w:t xml:space="preserve"> did not increase,” he said. “On the contrary, it </w:t>
      </w:r>
      <w:r w:rsidRPr="0080072F">
        <w:rPr>
          <w:rStyle w:val="StyleUnderline"/>
        </w:rPr>
        <w:t>decreased or remained the same</w:t>
      </w:r>
      <w:r w:rsidRPr="0080072F">
        <w:rPr>
          <w:sz w:val="16"/>
        </w:rPr>
        <w:t>.”</w:t>
      </w:r>
    </w:p>
    <w:p w:rsidR="00584FCA" w:rsidRPr="0080072F" w:rsidRDefault="00584FCA" w:rsidP="00584FCA">
      <w:pPr>
        <w:rPr>
          <w:sz w:val="16"/>
        </w:rPr>
      </w:pPr>
      <w:r w:rsidRPr="0080072F">
        <w:rPr>
          <w:sz w:val="16"/>
        </w:rPr>
        <w:t xml:space="preserve">“When we consider the decreases in production and the increasing population the catastrophic results can be better understood,” Baskavak told BIRN. “The UN, experts and opposition were warning the government that </w:t>
      </w:r>
      <w:r w:rsidRPr="0080072F">
        <w:rPr>
          <w:rStyle w:val="StyleUnderline"/>
        </w:rPr>
        <w:t xml:space="preserve">these kinds of policies might lead to a food crisis, as </w:t>
      </w:r>
      <w:r w:rsidRPr="0080072F">
        <w:rPr>
          <w:rStyle w:val="Emphasis"/>
        </w:rPr>
        <w:t>we are experiencing today</w:t>
      </w:r>
      <w:r w:rsidRPr="0080072F">
        <w:rPr>
          <w:sz w:val="16"/>
        </w:rPr>
        <w:t>.”</w:t>
      </w:r>
    </w:p>
    <w:p w:rsidR="00584FCA" w:rsidRPr="0080072F" w:rsidRDefault="00584FCA" w:rsidP="00584FCA">
      <w:pPr>
        <w:rPr>
          <w:sz w:val="16"/>
          <w:szCs w:val="16"/>
        </w:rPr>
      </w:pPr>
      <w:r w:rsidRPr="0080072F">
        <w:rPr>
          <w:sz w:val="16"/>
          <w:szCs w:val="16"/>
        </w:rPr>
        <w:t>Mounting debts</w:t>
      </w:r>
    </w:p>
    <w:p w:rsidR="00584FCA" w:rsidRPr="0080072F" w:rsidRDefault="00584FCA" w:rsidP="00584FCA">
      <w:pPr>
        <w:rPr>
          <w:sz w:val="16"/>
        </w:rPr>
      </w:pPr>
      <w:r w:rsidRPr="0080072F">
        <w:rPr>
          <w:rStyle w:val="StyleUnderline"/>
        </w:rPr>
        <w:t xml:space="preserve">Food inflation in Turkey stood at </w:t>
      </w:r>
      <w:r w:rsidRPr="0080072F">
        <w:rPr>
          <w:rStyle w:val="Emphasis"/>
        </w:rPr>
        <w:t>20 per cent</w:t>
      </w:r>
      <w:r w:rsidRPr="0080072F">
        <w:rPr>
          <w:rStyle w:val="StyleUnderline"/>
        </w:rPr>
        <w:t xml:space="preserve"> </w:t>
      </w:r>
      <w:r w:rsidRPr="0080072F">
        <w:rPr>
          <w:sz w:val="16"/>
        </w:rPr>
        <w:t>year-on-year in February, according to the Confederation of Turkish Trade Unions, TURK-IS.</w:t>
      </w:r>
    </w:p>
    <w:p w:rsidR="00584FCA" w:rsidRPr="0080072F" w:rsidRDefault="00584FCA" w:rsidP="00584FCA">
      <w:pPr>
        <w:rPr>
          <w:sz w:val="16"/>
          <w:szCs w:val="16"/>
        </w:rPr>
      </w:pPr>
      <w:r w:rsidRPr="0080072F">
        <w:rPr>
          <w:sz w:val="16"/>
          <w:szCs w:val="16"/>
        </w:rPr>
        <w:t>But farmers say the government is doing too little in terms of subsidies and other support to spur production.</w:t>
      </w:r>
    </w:p>
    <w:p w:rsidR="00584FCA" w:rsidRPr="0080072F" w:rsidRDefault="00584FCA" w:rsidP="00584FCA">
      <w:pPr>
        <w:rPr>
          <w:sz w:val="16"/>
        </w:rPr>
      </w:pPr>
      <w:r w:rsidRPr="0080072F">
        <w:rPr>
          <w:sz w:val="16"/>
        </w:rPr>
        <w:t>“</w:t>
      </w:r>
      <w:r w:rsidRPr="0080072F">
        <w:rPr>
          <w:rStyle w:val="StyleUnderline"/>
        </w:rPr>
        <w:t xml:space="preserve">The support from the government decreases every year but the cost of production </w:t>
      </w:r>
      <w:r w:rsidRPr="0080072F">
        <w:rPr>
          <w:rStyle w:val="StyleUnderline"/>
          <w:b/>
          <w:bCs/>
        </w:rPr>
        <w:t>increases dramatically</w:t>
      </w:r>
      <w:r w:rsidRPr="0080072F">
        <w:rPr>
          <w:sz w:val="16"/>
        </w:rPr>
        <w:t>,” said Yasar Akcali, a farmer from the Aegean region of Manisa, one of the country’s main agricultural centres.</w:t>
      </w:r>
    </w:p>
    <w:p w:rsidR="00584FCA" w:rsidRPr="0080072F" w:rsidRDefault="00584FCA" w:rsidP="00584FCA">
      <w:pPr>
        <w:rPr>
          <w:sz w:val="16"/>
          <w:szCs w:val="16"/>
        </w:rPr>
      </w:pPr>
      <w:r w:rsidRPr="0080072F">
        <w:rPr>
          <w:sz w:val="16"/>
          <w:szCs w:val="16"/>
        </w:rPr>
        <w:t>Producing high-quality grapes and olives, Akcali accused the government of failing a requirement under Turkey’s European Union accession process to earmark one per cent of the state budget for farmers, a claim the government disputes.</w:t>
      </w:r>
    </w:p>
    <w:p w:rsidR="00584FCA" w:rsidRPr="0080072F" w:rsidRDefault="00584FCA" w:rsidP="00584FCA">
      <w:pPr>
        <w:rPr>
          <w:sz w:val="16"/>
        </w:rPr>
      </w:pPr>
      <w:r w:rsidRPr="0080072F">
        <w:rPr>
          <w:sz w:val="16"/>
        </w:rPr>
        <w:t>“</w:t>
      </w:r>
      <w:r w:rsidRPr="0080072F">
        <w:rPr>
          <w:rStyle w:val="StyleUnderline"/>
        </w:rPr>
        <w:t>Fifty kilograms of fertiliser today costs 181 liras but it was 35-40 lira five years ago</w:t>
      </w:r>
      <w:r w:rsidRPr="0080072F">
        <w:rPr>
          <w:sz w:val="16"/>
        </w:rPr>
        <w:t xml:space="preserve">,” he told BIRN. “I was paying 4,000 liras for fertiliser last year but this year I paid 9,000. </w:t>
      </w:r>
      <w:r w:rsidRPr="0080072F">
        <w:rPr>
          <w:rStyle w:val="StyleUnderline"/>
        </w:rPr>
        <w:t>It’s the same for agricultural pesticides</w:t>
      </w:r>
      <w:r w:rsidRPr="0080072F">
        <w:rPr>
          <w:sz w:val="16"/>
        </w:rPr>
        <w:t xml:space="preserve">. </w:t>
      </w:r>
      <w:r w:rsidRPr="0080072F">
        <w:rPr>
          <w:rStyle w:val="StyleUnderline"/>
        </w:rPr>
        <w:t>Every year the cost is doubling but the support for farmers is decreasing</w:t>
      </w:r>
      <w:r w:rsidRPr="0080072F">
        <w:rPr>
          <w:sz w:val="16"/>
        </w:rPr>
        <w:t>.”</w:t>
      </w:r>
    </w:p>
    <w:p w:rsidR="00584FCA" w:rsidRPr="0080072F" w:rsidRDefault="00584FCA" w:rsidP="00584FCA">
      <w:pPr>
        <w:rPr>
          <w:sz w:val="16"/>
          <w:szCs w:val="16"/>
        </w:rPr>
      </w:pPr>
      <w:r w:rsidRPr="0080072F">
        <w:rPr>
          <w:sz w:val="16"/>
          <w:szCs w:val="16"/>
        </w:rPr>
        <w:t>He scoffed at the state provision of 375 liras-worth of diesel and fertiliser.</w:t>
      </w:r>
    </w:p>
    <w:p w:rsidR="00584FCA" w:rsidRPr="0080072F" w:rsidRDefault="00584FCA" w:rsidP="00584FCA">
      <w:pPr>
        <w:rPr>
          <w:sz w:val="16"/>
          <w:szCs w:val="16"/>
        </w:rPr>
      </w:pPr>
      <w:r w:rsidRPr="0080072F">
        <w:rPr>
          <w:sz w:val="16"/>
          <w:szCs w:val="16"/>
        </w:rPr>
        <w:t>“This money can’t fill up my tractor’s fuel tank even once,” he said. “The government doesn’t do anything and it cannot do anything. They only look to save the day, instead of coming up with long-term strategies.”</w:t>
      </w:r>
    </w:p>
    <w:p w:rsidR="00584FCA" w:rsidRPr="0080072F" w:rsidRDefault="00584FCA" w:rsidP="00584FCA">
      <w:pPr>
        <w:rPr>
          <w:sz w:val="16"/>
        </w:rPr>
      </w:pPr>
      <w:r w:rsidRPr="0080072F">
        <w:rPr>
          <w:sz w:val="16"/>
        </w:rPr>
        <w:t xml:space="preserve">Turkey’s main opposition Republican People’s Party, CHP, says the </w:t>
      </w:r>
      <w:r w:rsidRPr="0080072F">
        <w:rPr>
          <w:rStyle w:val="StyleUnderline"/>
          <w:b/>
          <w:bCs/>
        </w:rPr>
        <w:t>debts</w:t>
      </w:r>
      <w:r w:rsidRPr="0080072F">
        <w:rPr>
          <w:rStyle w:val="StyleUnderline"/>
        </w:rPr>
        <w:t xml:space="preserve"> of farmers have soared</w:t>
      </w:r>
      <w:r w:rsidRPr="0080072F">
        <w:rPr>
          <w:sz w:val="16"/>
        </w:rPr>
        <w:t>.</w:t>
      </w:r>
    </w:p>
    <w:p w:rsidR="00584FCA" w:rsidRPr="0080072F" w:rsidRDefault="00584FCA" w:rsidP="00584FCA">
      <w:pPr>
        <w:rPr>
          <w:sz w:val="16"/>
        </w:rPr>
      </w:pPr>
      <w:r w:rsidRPr="0080072F">
        <w:rPr>
          <w:sz w:val="16"/>
        </w:rPr>
        <w:t xml:space="preserve">“During the rule of [Erdogan’s] Justice and Development Party, AKP, </w:t>
      </w:r>
      <w:r w:rsidRPr="0080072F">
        <w:rPr>
          <w:rStyle w:val="StyleUnderline"/>
        </w:rPr>
        <w:t xml:space="preserve">our agricultural imports total about 110 billion dollars, while our exports are around 80 billion dollars, leaving a </w:t>
      </w:r>
      <w:r w:rsidRPr="0080072F">
        <w:rPr>
          <w:rStyle w:val="StyleUnderline"/>
          <w:b/>
          <w:bCs/>
        </w:rPr>
        <w:t>deficit of 30 billion dollars</w:t>
      </w:r>
      <w:r w:rsidRPr="0080072F">
        <w:rPr>
          <w:sz w:val="16"/>
        </w:rPr>
        <w:t>,” CHP deputy Ayhan Barut, an agricultural machinery engineer, was quoted as saying by Duvar English. “</w:t>
      </w:r>
      <w:r w:rsidRPr="0080072F">
        <w:rPr>
          <w:rStyle w:val="StyleUnderline"/>
        </w:rPr>
        <w:t xml:space="preserve">Our farmers’ debt has increased </w:t>
      </w:r>
      <w:r w:rsidRPr="0080072F">
        <w:rPr>
          <w:rStyle w:val="StyleUnderline"/>
          <w:b/>
          <w:bCs/>
        </w:rPr>
        <w:t>by 72 times</w:t>
      </w:r>
      <w:r w:rsidRPr="0080072F">
        <w:rPr>
          <w:sz w:val="16"/>
        </w:rPr>
        <w:t xml:space="preserve"> from 2.5 billion to over 180 billion [lira].”</w:t>
      </w:r>
    </w:p>
    <w:p w:rsidR="00584FCA" w:rsidRPr="00F92E9F" w:rsidRDefault="00584FCA" w:rsidP="00F92E9F"/>
    <w:p w:rsidR="00F92E9F" w:rsidRPr="0011135E" w:rsidRDefault="00F92E9F" w:rsidP="0011135E"/>
    <w:p w:rsidR="000C3587" w:rsidRDefault="000C3587" w:rsidP="000C3587">
      <w:pPr>
        <w:pStyle w:val="Heading2"/>
      </w:pPr>
      <w:r>
        <w:t xml:space="preserve">Adv Indo-Pak </w:t>
      </w:r>
    </w:p>
    <w:p w:rsidR="00F67C5E" w:rsidRDefault="00F67C5E" w:rsidP="00F67C5E"/>
    <w:p w:rsidR="00EC5D1D" w:rsidRDefault="00CE3627" w:rsidP="00EC5D1D">
      <w:pPr>
        <w:pStyle w:val="Heading3"/>
      </w:pPr>
      <w:r>
        <w:t xml:space="preserve">2ac </w:t>
      </w:r>
      <w:r w:rsidR="00EC5D1D">
        <w:t xml:space="preserve">Asia Models U.S. Dams </w:t>
      </w:r>
    </w:p>
    <w:p w:rsidR="00EC5D1D" w:rsidRDefault="00EC5D1D" w:rsidP="00EC5D1D"/>
    <w:p w:rsidR="00EC5D1D" w:rsidRPr="005D4DBB" w:rsidRDefault="00EC5D1D" w:rsidP="00EC5D1D">
      <w:pPr>
        <w:pStyle w:val="Heading4"/>
        <w:rPr>
          <w:rStyle w:val="Style13ptBold"/>
          <w:b/>
          <w:bCs w:val="0"/>
        </w:rPr>
      </w:pPr>
      <w:r>
        <w:rPr>
          <w:rStyle w:val="Style13ptBold"/>
          <w:b/>
          <w:bCs w:val="0"/>
        </w:rPr>
        <w:t>Asia models US dam policy</w:t>
      </w:r>
    </w:p>
    <w:p w:rsidR="00EC5D1D" w:rsidRDefault="00EC5D1D" w:rsidP="00EC5D1D">
      <w:pPr>
        <w:rPr>
          <w:sz w:val="16"/>
        </w:rPr>
      </w:pPr>
      <w:r>
        <w:rPr>
          <w:rStyle w:val="Style13ptBold"/>
        </w:rPr>
        <w:t xml:space="preserve">Purtill ’12 </w:t>
      </w:r>
      <w:r w:rsidRPr="006E140C">
        <w:rPr>
          <w:sz w:val="16"/>
        </w:rPr>
        <w:t>(</w:t>
      </w:r>
      <w:r>
        <w:rPr>
          <w:sz w:val="16"/>
        </w:rPr>
        <w:t>Corinne Purtill</w:t>
      </w:r>
      <w:r w:rsidRPr="006E140C">
        <w:rPr>
          <w:sz w:val="16"/>
        </w:rPr>
        <w:t xml:space="preserve">; </w:t>
      </w:r>
      <w:r>
        <w:rPr>
          <w:sz w:val="16"/>
        </w:rPr>
        <w:t xml:space="preserve">experienced freelance journalist, </w:t>
      </w:r>
      <w:r w:rsidRPr="006E140C">
        <w:rPr>
          <w:sz w:val="16"/>
        </w:rPr>
        <w:t>previously a senior reporter for Quartz and a senior correspondent for GlobalPost; 12-20-2012; "Don't repeat our mistakes on dam building, US urges Asia";</w:t>
      </w:r>
      <w:r>
        <w:rPr>
          <w:sz w:val="16"/>
        </w:rPr>
        <w:t xml:space="preserve"> China Dialogue</w:t>
      </w:r>
      <w:r w:rsidRPr="006E140C">
        <w:rPr>
          <w:sz w:val="16"/>
        </w:rPr>
        <w:t>; https://chinadialogue.net/en/energy/5505-don-t-repeat-our-mistakes-on-dam-building-us-urges-asia/; Accessed 6-21-2021; RD)</w:t>
      </w:r>
    </w:p>
    <w:p w:rsidR="00EC5D1D" w:rsidRPr="005D4DBB" w:rsidRDefault="00EC5D1D" w:rsidP="00EC5D1D">
      <w:pPr>
        <w:rPr>
          <w:sz w:val="16"/>
        </w:rPr>
      </w:pPr>
      <w:r w:rsidRPr="006E140C">
        <w:rPr>
          <w:sz w:val="16"/>
        </w:rPr>
        <w:t xml:space="preserve">When confronted with criticism of proposed dams, </w:t>
      </w:r>
      <w:r w:rsidRPr="005D4DBB">
        <w:rPr>
          <w:rStyle w:val="StyleUnderline"/>
        </w:rPr>
        <w:t xml:space="preserve">hydropower boosters in </w:t>
      </w:r>
      <w:r w:rsidRPr="005D4DBB">
        <w:rPr>
          <w:rStyle w:val="Emphasis"/>
        </w:rPr>
        <w:t>Asia</w:t>
      </w:r>
      <w:r w:rsidRPr="006E140C">
        <w:rPr>
          <w:sz w:val="16"/>
        </w:rPr>
        <w:t xml:space="preserve"> and beyond have often </w:t>
      </w:r>
      <w:r w:rsidRPr="006E140C">
        <w:rPr>
          <w:rStyle w:val="Emphasis"/>
        </w:rPr>
        <w:t>pointed to the example</w:t>
      </w:r>
      <w:r w:rsidRPr="006E140C">
        <w:rPr>
          <w:sz w:val="16"/>
        </w:rPr>
        <w:t xml:space="preserve"> </w:t>
      </w:r>
      <w:r w:rsidRPr="006E140C">
        <w:rPr>
          <w:rStyle w:val="StyleUnderline"/>
        </w:rPr>
        <w:t>of American hydropower</w:t>
      </w:r>
      <w:r w:rsidRPr="006E140C">
        <w:rPr>
          <w:sz w:val="16"/>
        </w:rPr>
        <w:t xml:space="preserve">. </w:t>
      </w:r>
      <w:r w:rsidRPr="006E140C">
        <w:rPr>
          <w:rStyle w:val="StyleUnderline"/>
        </w:rPr>
        <w:t>If the US dammed their rivers</w:t>
      </w:r>
      <w:r w:rsidRPr="006E140C">
        <w:rPr>
          <w:sz w:val="16"/>
        </w:rPr>
        <w:t xml:space="preserve">, the argument goes, </w:t>
      </w:r>
      <w:r w:rsidRPr="006E140C">
        <w:rPr>
          <w:rStyle w:val="Emphasis"/>
        </w:rPr>
        <w:t>then why shouldn’t we</w:t>
      </w:r>
      <w:r w:rsidRPr="006E140C">
        <w:rPr>
          <w:sz w:val="16"/>
        </w:rPr>
        <w:t>?</w:t>
      </w:r>
    </w:p>
    <w:p w:rsidR="00EC5D1D" w:rsidRPr="005D4DBB" w:rsidRDefault="00EC5D1D" w:rsidP="00EC5D1D">
      <w:pPr>
        <w:rPr>
          <w:sz w:val="16"/>
        </w:rPr>
      </w:pPr>
      <w:r w:rsidRPr="006E140C">
        <w:rPr>
          <w:sz w:val="16"/>
        </w:rPr>
        <w:t>“</w:t>
      </w:r>
      <w:r w:rsidRPr="006E140C">
        <w:rPr>
          <w:rStyle w:val="StyleUnderline"/>
        </w:rPr>
        <w:t>Look at all the hydropower in the world</w:t>
      </w:r>
      <w:r w:rsidRPr="006E140C">
        <w:rPr>
          <w:sz w:val="16"/>
        </w:rPr>
        <w:t xml:space="preserve">,” said </w:t>
      </w:r>
      <w:r w:rsidRPr="006E140C">
        <w:rPr>
          <w:rStyle w:val="StyleUnderline"/>
        </w:rPr>
        <w:t xml:space="preserve">Viraphone Viravong, a vice minister in </w:t>
      </w:r>
      <w:r w:rsidRPr="006E140C">
        <w:rPr>
          <w:rStyle w:val="Emphasis"/>
        </w:rPr>
        <w:t>Laos’s Ministry of Energy</w:t>
      </w:r>
      <w:r w:rsidRPr="006E140C">
        <w:rPr>
          <w:rStyle w:val="StyleUnderline"/>
        </w:rPr>
        <w:t xml:space="preserve"> and Mines</w:t>
      </w:r>
      <w:r w:rsidRPr="006E140C">
        <w:rPr>
          <w:sz w:val="16"/>
        </w:rPr>
        <w:t>, at an October forum on that country’s controversial dam plans. “If [these dams] are so bad, why don’t you decommission all of them?”</w:t>
      </w:r>
    </w:p>
    <w:p w:rsidR="00EC5D1D" w:rsidRPr="005D4DBB" w:rsidRDefault="00EC5D1D" w:rsidP="00EC5D1D">
      <w:pPr>
        <w:rPr>
          <w:sz w:val="16"/>
        </w:rPr>
      </w:pPr>
      <w:r w:rsidRPr="006E140C">
        <w:rPr>
          <w:sz w:val="16"/>
        </w:rPr>
        <w:t xml:space="preserve">In an attack on opponents of Chinese dam plans in the country’s water-rich south west in May, </w:t>
      </w:r>
      <w:r w:rsidRPr="006E140C">
        <w:rPr>
          <w:rStyle w:val="StyleUnderline"/>
        </w:rPr>
        <w:t xml:space="preserve">Zhang Boting, deputy secretary general of the </w:t>
      </w:r>
      <w:r w:rsidRPr="006E140C">
        <w:rPr>
          <w:rStyle w:val="Emphasis"/>
        </w:rPr>
        <w:t>China Society</w:t>
      </w:r>
      <w:r w:rsidRPr="006E140C">
        <w:rPr>
          <w:rStyle w:val="StyleUnderline"/>
        </w:rPr>
        <w:t xml:space="preserve"> for Hydropower Engineering, also </w:t>
      </w:r>
      <w:r w:rsidRPr="006E140C">
        <w:rPr>
          <w:rStyle w:val="Emphasis"/>
        </w:rPr>
        <w:t>pointed to the US</w:t>
      </w:r>
      <w:r w:rsidRPr="006E140C">
        <w:rPr>
          <w:rStyle w:val="StyleUnderline"/>
        </w:rPr>
        <w:t xml:space="preserve"> to show that dam cascades were common practice</w:t>
      </w:r>
      <w:r w:rsidRPr="006E140C">
        <w:rPr>
          <w:sz w:val="16"/>
        </w:rPr>
        <w:t>, stating (incorrectly) that the Tennessee River alone has 70 hydroelectric dams.</w:t>
      </w:r>
    </w:p>
    <w:p w:rsidR="00EC5D1D" w:rsidRPr="005D4DBB" w:rsidRDefault="00EC5D1D" w:rsidP="00EC5D1D">
      <w:pPr>
        <w:rPr>
          <w:sz w:val="16"/>
          <w:szCs w:val="16"/>
        </w:rPr>
      </w:pPr>
      <w:r w:rsidRPr="006E140C">
        <w:rPr>
          <w:sz w:val="16"/>
          <w:szCs w:val="16"/>
        </w:rPr>
        <w:t>The US has learned quite a lot during a century of dam building. While many projects have yielded valuable energy, flood control and irrigation benefits, hydropower advocates abroad often fail to note how much money and effort the US has spent undoing the damage of poorly conceived dams.</w:t>
      </w:r>
    </w:p>
    <w:p w:rsidR="00EC5D1D" w:rsidRPr="005D4DBB" w:rsidRDefault="00EC5D1D" w:rsidP="00EC5D1D">
      <w:pPr>
        <w:rPr>
          <w:sz w:val="16"/>
          <w:szCs w:val="16"/>
        </w:rPr>
      </w:pPr>
      <w:r w:rsidRPr="006E140C">
        <w:rPr>
          <w:sz w:val="16"/>
          <w:szCs w:val="16"/>
        </w:rPr>
        <w:t>The US demolished its 1,000th dam in 2011, with 430 removed just in the last decade. Removing dams is expensive – sometimes astonishingly so – but government and environmental leaders alike say that some dams prove simply too harmful to keep.</w:t>
      </w:r>
    </w:p>
    <w:p w:rsidR="00EC5D1D" w:rsidRPr="005D4DBB" w:rsidRDefault="00EC5D1D" w:rsidP="00EC5D1D">
      <w:pPr>
        <w:rPr>
          <w:u w:val="single"/>
        </w:rPr>
      </w:pPr>
      <w:r w:rsidRPr="009676CA">
        <w:rPr>
          <w:rStyle w:val="StyleUnderline"/>
        </w:rPr>
        <w:t>To countries just beginning to experiment with large-scale hydropower, US scientists, environmentalists and government officials all caution: don’t make the same errors we did.</w:t>
      </w:r>
    </w:p>
    <w:p w:rsidR="00EC5D1D" w:rsidRPr="006E140C" w:rsidRDefault="00EC5D1D" w:rsidP="00EC5D1D">
      <w:pPr>
        <w:rPr>
          <w:sz w:val="16"/>
          <w:szCs w:val="16"/>
        </w:rPr>
      </w:pPr>
      <w:r w:rsidRPr="006E140C">
        <w:rPr>
          <w:sz w:val="16"/>
          <w:szCs w:val="16"/>
        </w:rPr>
        <w:t>"We’ve learned some hard lessons about what happens when you make certain infrastructure decisions,” US secretary of state Hillary Clinton told a gathering of Mekong region leaders in July. “I’ll be honest with you, we made mistakes.”</w:t>
      </w:r>
    </w:p>
    <w:p w:rsidR="00EC5D1D" w:rsidRPr="00EC5D1D" w:rsidRDefault="00EC5D1D" w:rsidP="00EC5D1D"/>
    <w:p w:rsidR="00DD2A3A" w:rsidRDefault="00CE3627" w:rsidP="00DD2A3A">
      <w:pPr>
        <w:pStyle w:val="Heading3"/>
      </w:pPr>
      <w:r>
        <w:t xml:space="preserve">2ac </w:t>
      </w:r>
      <w:r w:rsidR="00DD2A3A">
        <w:t>India Dams =&gt; Conflict</w:t>
      </w:r>
    </w:p>
    <w:p w:rsidR="00DD2A3A" w:rsidRDefault="00DD2A3A" w:rsidP="00DD2A3A"/>
    <w:p w:rsidR="00DD2A3A" w:rsidRDefault="00DD2A3A" w:rsidP="00DD2A3A">
      <w:pPr>
        <w:pStyle w:val="Heading4"/>
        <w:rPr>
          <w:rStyle w:val="Heading2Char"/>
        </w:rPr>
      </w:pPr>
      <w:r>
        <w:t>India’s dam build weaponizes water --- triggers conflict escalation</w:t>
      </w:r>
      <w:r w:rsidRPr="00643BDF">
        <w:rPr>
          <w:rStyle w:val="Heading2Char"/>
        </w:rPr>
        <w:t xml:space="preserve"> </w:t>
      </w:r>
    </w:p>
    <w:p w:rsidR="00DD2A3A" w:rsidRDefault="00DD2A3A" w:rsidP="00DD2A3A">
      <w:r w:rsidRPr="00643BDF">
        <w:rPr>
          <w:rStyle w:val="Heading4Char"/>
        </w:rPr>
        <w:t>Amrith and Johnson, 1</w:t>
      </w:r>
      <w:r>
        <w:rPr>
          <w:rStyle w:val="Heading4Char"/>
        </w:rPr>
        <w:t>9</w:t>
      </w:r>
      <w:r w:rsidRPr="00643BDF">
        <w:t xml:space="preserve"> (Keith Johnson,</w:t>
      </w:r>
      <w:r>
        <w:t xml:space="preserve"> i</w:t>
      </w:r>
      <w:r w:rsidRPr="00643BDF">
        <w:t>s a senior staff writer at Foreign Policy</w:t>
      </w:r>
      <w:r>
        <w:t>,</w:t>
      </w:r>
      <w:r w:rsidRPr="00643BDF">
        <w:t xml:space="preserve"> Sunil Amrith, a professor of South Asian studies at Harvard University and the author of Unruly Waters</w:t>
      </w:r>
      <w:r>
        <w:t>.</w:t>
      </w:r>
      <w:r w:rsidRPr="00643BDF">
        <w:t xml:space="preserve"> "Are India and Pakistan on the Verge of a Water War?", Foreign Policy, FEBRUARY 25, 2019, https://foreignpolicy.com/2019/02/25/are-india-and-pakistan-on-the-verge-of-a-water-war-pulwama-kasmir-ravi-indus/, accessed: 6-23-2021 ILake - MO)</w:t>
      </w:r>
    </w:p>
    <w:p w:rsidR="00DD2A3A" w:rsidRPr="00643BDF" w:rsidRDefault="00DD2A3A" w:rsidP="00DD2A3A">
      <w:pPr>
        <w:rPr>
          <w:rStyle w:val="StyleUnderline"/>
        </w:rPr>
      </w:pPr>
      <w:r>
        <w:t xml:space="preserve">With tensions rising between India and Pakistan in the wake of a deadly terrorist attack earlier this month that killed more than 40 Indian police officers in Kashmir, </w:t>
      </w:r>
      <w:r w:rsidRPr="00643BDF">
        <w:rPr>
          <w:rStyle w:val="StyleUnderline"/>
        </w:rPr>
        <w:t>New Delhi has decided to retaliate in part by cutting off some river water that flows downstream to Pakistan. The decision to build a dam on the Ravi River</w:t>
      </w:r>
      <w:r>
        <w:t xml:space="preserve">, whose </w:t>
      </w:r>
      <w:r w:rsidRPr="00643BDF">
        <w:rPr>
          <w:rStyle w:val="StyleUnderline"/>
        </w:rPr>
        <w:t>waters</w:t>
      </w:r>
      <w:r>
        <w:t xml:space="preserve"> are </w:t>
      </w:r>
      <w:r w:rsidRPr="00643BDF">
        <w:rPr>
          <w:rStyle w:val="StyleUnderline"/>
        </w:rPr>
        <w:t>allocated to India by treaty</w:t>
      </w:r>
      <w:r>
        <w:t xml:space="preserve"> but a portion of which had been allowed to flow through to Pakistan, </w:t>
      </w:r>
      <w:r w:rsidRPr="003514A9">
        <w:rPr>
          <w:rStyle w:val="Emphasis"/>
        </w:rPr>
        <w:t>adds an extra source of conflict</w:t>
      </w:r>
      <w:r w:rsidRPr="00643BDF">
        <w:rPr>
          <w:rStyle w:val="StyleUnderline"/>
        </w:rPr>
        <w:t xml:space="preserve"> between two </w:t>
      </w:r>
      <w:r w:rsidRPr="003514A9">
        <w:rPr>
          <w:rStyle w:val="Emphasis"/>
        </w:rPr>
        <w:t>nuclear-armed neighbors</w:t>
      </w:r>
      <w:r w:rsidRPr="00643BDF">
        <w:rPr>
          <w:rStyle w:val="StyleUnderline"/>
        </w:rPr>
        <w:t xml:space="preserve"> that have repeatedly clashed over the disputed Kashmir territory.</w:t>
      </w:r>
    </w:p>
    <w:p w:rsidR="00DD2A3A" w:rsidRDefault="00DD2A3A" w:rsidP="00DD2A3A">
      <w:r>
        <w:t>To understand the issue better, Foreign Policy spoke with Sunil Amrith, a professor of South Asian studies at Harvard University and the author of Unruly Waters, a look at how water shapes South Asia’s history, politics, and economic development.</w:t>
      </w:r>
    </w:p>
    <w:p w:rsidR="00DD2A3A" w:rsidRPr="00F10C98" w:rsidRDefault="00DD2A3A" w:rsidP="00DD2A3A">
      <w:pPr>
        <w:rPr>
          <w:b/>
          <w:iCs/>
          <w:u w:val="single"/>
        </w:rPr>
      </w:pPr>
      <w:r>
        <w:t xml:space="preserve">Foreign Policy: India and Pakistan were torn apart at Partition, including critical water resources that had been shared under British India; is this </w:t>
      </w:r>
      <w:r w:rsidRPr="00643BDF">
        <w:rPr>
          <w:rStyle w:val="Emphasis"/>
        </w:rPr>
        <w:t>the mother of all transnational water conflicts?</w:t>
      </w:r>
    </w:p>
    <w:p w:rsidR="00DD2A3A" w:rsidRDefault="00DD2A3A" w:rsidP="00DD2A3A">
      <w:r w:rsidRPr="00FB5BD8">
        <w:t>Sunil Amrith, a professor of South Asian studies at Harvard University (Stephanie Mitchell/Harvard University)</w:t>
      </w:r>
    </w:p>
    <w:p w:rsidR="00DD2A3A" w:rsidRDefault="00DD2A3A" w:rsidP="00DD2A3A">
      <w:r>
        <w:t xml:space="preserve">Sunil Amrith: It probably is, at </w:t>
      </w:r>
      <w:r w:rsidRPr="00643BDF">
        <w:t>least in the suddenness, the arbitrariness, and the brutality with which it emerged. In Asia, many of the other transnational water conflicts were slower to escalate—for example, it wasn’t until the 1980s that neighboring states had the capacity or the ambition to</w:t>
      </w:r>
      <w:r>
        <w:t xml:space="preserve"> dam and divert the upper reaches of the Himalayan rivers. In terms of the numbers of countries and interests at stake, the Mekong is perhaps the ur-transnational water conflict in Asia, but in the sense of a conflict that was created with the stroke of a pen, the conflict over the Indus delta is quite distinctive.</w:t>
      </w:r>
    </w:p>
    <w:p w:rsidR="00DD2A3A" w:rsidRPr="00643BDF" w:rsidRDefault="00DD2A3A" w:rsidP="00DD2A3A">
      <w:r>
        <w:t xml:space="preserve">FP: </w:t>
      </w:r>
      <w:r w:rsidRPr="00643BDF">
        <w:t>From the vagaries of the monsoon and famines in the colonial period to the development and dam-building boom in the Jawaharlal Nehru years, how central is control of water to India’s concept of nationhood, especially under Prime Minister Narendra Modi?</w:t>
      </w:r>
    </w:p>
    <w:p w:rsidR="00DD2A3A" w:rsidRPr="00643BDF" w:rsidRDefault="00DD2A3A" w:rsidP="00DD2A3A">
      <w:r w:rsidRPr="00643BDF">
        <w:t xml:space="preserve">SA: </w:t>
      </w:r>
      <w:r w:rsidRPr="00643BDF">
        <w:rPr>
          <w:rStyle w:val="StyleUnderline"/>
        </w:rPr>
        <w:t>The control of water has long been central to many visions of freedom and nationhood in India</w:t>
      </w:r>
      <w:r w:rsidRPr="00643BDF">
        <w:t>; that is one of the key arguments in Unruly Waters. This goes back to at least the late 19th century, when a diverse group of Indian nationalists, British water engineers, and administrators began to see irrigation as India’s salvation. The dam-building boom of the Nehru years epitomized the ambitions of a proud post-colonial state and its planned conquest over the vagaries of nature and climate. Nehru famously called large dams the “temples of the new India.”</w:t>
      </w:r>
    </w:p>
    <w:p w:rsidR="00DD2A3A" w:rsidRPr="00643BDF" w:rsidRDefault="00DD2A3A" w:rsidP="00DD2A3A">
      <w:pPr>
        <w:rPr>
          <w:rStyle w:val="StyleUnderline"/>
        </w:rPr>
      </w:pPr>
      <w:r w:rsidRPr="00643BDF">
        <w:t xml:space="preserve">Under Modi, </w:t>
      </w:r>
      <w:r w:rsidRPr="00643BDF">
        <w:rPr>
          <w:rStyle w:val="StyleUnderline"/>
        </w:rPr>
        <w:t>the control of water has continued to be of symbolic value</w:t>
      </w:r>
      <w:r w:rsidRPr="00FB5BD8">
        <w:rPr>
          <w:rStyle w:val="StyleUnderline"/>
        </w:rPr>
        <w:t xml:space="preserve">. </w:t>
      </w:r>
      <w:r w:rsidRPr="00643BDF">
        <w:rPr>
          <w:rStyle w:val="Emphasis"/>
        </w:rPr>
        <w:t>The government has</w:t>
      </w:r>
      <w:r w:rsidRPr="00643BDF">
        <w:t xml:space="preserve"> also </w:t>
      </w:r>
      <w:r w:rsidRPr="00643BDF">
        <w:rPr>
          <w:rStyle w:val="Emphasis"/>
        </w:rPr>
        <w:t>committed itself to the gigantic river-linking project</w:t>
      </w:r>
      <w:r w:rsidRPr="00643BDF">
        <w:t xml:space="preserve">, at an estimated cost of at least $90 billion. But none of this started with Modi. I think in terms of their approach to water management, </w:t>
      </w:r>
      <w:r w:rsidRPr="00643BDF">
        <w:rPr>
          <w:rStyle w:val="StyleUnderline"/>
        </w:rPr>
        <w:t>there is a long thread of continuity across the past several Indian governments.</w:t>
      </w:r>
    </w:p>
    <w:p w:rsidR="00DD2A3A" w:rsidRDefault="00DD2A3A" w:rsidP="00DD2A3A">
      <w:r w:rsidRPr="00643BDF">
        <w:t xml:space="preserve">FP: In this case, </w:t>
      </w:r>
      <w:r w:rsidRPr="00643BDF">
        <w:rPr>
          <w:rStyle w:val="StyleUnderline"/>
        </w:rPr>
        <w:t xml:space="preserve">India seems to be exercising its legitimate claim to the waters in the Ravi. </w:t>
      </w:r>
      <w:r>
        <w:t>Do you see this escalating, to the point that India starts to infringe on Pakistan’s allocated waters in the western rivers or even abandons the Indus Water Treaty altogether? What happens if it does?</w:t>
      </w:r>
    </w:p>
    <w:p w:rsidR="00DD2A3A" w:rsidRPr="00643BDF" w:rsidRDefault="00DD2A3A" w:rsidP="00DD2A3A">
      <w:pPr>
        <w:rPr>
          <w:rStyle w:val="StyleUnderline"/>
        </w:rPr>
      </w:pPr>
      <w:r>
        <w:t xml:space="preserve">SA: </w:t>
      </w:r>
      <w:r w:rsidRPr="00643BDF">
        <w:rPr>
          <w:rStyle w:val="StyleUnderline"/>
        </w:rPr>
        <w:t>The</w:t>
      </w:r>
      <w:r>
        <w:t xml:space="preserve"> World Bank-brokered </w:t>
      </w:r>
      <w:r w:rsidRPr="00643BDF">
        <w:rPr>
          <w:rStyle w:val="StyleUnderline"/>
        </w:rPr>
        <w:t>IWT</w:t>
      </w:r>
      <w:r>
        <w:t xml:space="preserve"> of 1960 is a paradox: It is touted by many scholars of international relations as an example of successful cooperation between hostile states, and at the same time </w:t>
      </w:r>
      <w:r w:rsidRPr="00643BDF">
        <w:rPr>
          <w:rStyle w:val="StyleUnderline"/>
        </w:rPr>
        <w:t>it’s a frequent target of complaints from politicians on both sides of the border.</w:t>
      </w:r>
    </w:p>
    <w:p w:rsidR="00DD2A3A" w:rsidRPr="00643BDF" w:rsidRDefault="00DD2A3A" w:rsidP="00DD2A3A">
      <w:pPr>
        <w:rPr>
          <w:u w:val="single"/>
        </w:rPr>
      </w:pPr>
      <w:r w:rsidRPr="00643BDF">
        <w:rPr>
          <w:rStyle w:val="StyleUnderline"/>
        </w:rPr>
        <w:t xml:space="preserve">New Delhi is funding an ambitious dam near Kabul that could reduce water flow to its rival downstream. The project might spark </w:t>
      </w:r>
      <w:r w:rsidRPr="00643BDF">
        <w:rPr>
          <w:rStyle w:val="Emphasis"/>
        </w:rPr>
        <w:t>the world’s next conflict.</w:t>
      </w:r>
    </w:p>
    <w:p w:rsidR="00DD2A3A" w:rsidRDefault="00DD2A3A" w:rsidP="00DD2A3A">
      <w:r>
        <w:t>As New Delhi and Islamabad trade nuclear threats and deadly attacks, a brewing war over shared water resources threatens to turn up the violence.</w:t>
      </w:r>
    </w:p>
    <w:p w:rsidR="00DD2A3A" w:rsidRDefault="00DD2A3A" w:rsidP="00DD2A3A">
      <w:r>
        <w:t xml:space="preserve">Following the failure to broker a deal where India and Pakistan would manage the water resources of the basin collectively, </w:t>
      </w:r>
      <w:r w:rsidRPr="00643BDF">
        <w:t>the Indus Treaty sought to legislate their division</w:t>
      </w:r>
      <w:r>
        <w:t>: The waters of the Sutlej, the Beas, and the Ravi were awarded to India; and the west Indus, the Jhelum, and the Chenab to Pakistan.</w:t>
      </w:r>
    </w:p>
    <w:p w:rsidR="00DD2A3A" w:rsidRDefault="00DD2A3A" w:rsidP="00DD2A3A">
      <w:r>
        <w:t xml:space="preserve">In practice, a significant quantity of water flowed into Pakistan even after India’s extraction of what water it needed from the eastern rivers. But this is now in question, as </w:t>
      </w:r>
      <w:r w:rsidRPr="00643BDF">
        <w:rPr>
          <w:rStyle w:val="StyleUnderline"/>
        </w:rPr>
        <w:t>India has vowed to impound more water from the Ravi River. Interestingly, one factor that stopped India doing this earlier was internal conflict over the river’s use between the Indian states it flows through.</w:t>
      </w:r>
      <w:r>
        <w:t xml:space="preserve"> We must always remember that conflicts over water in South Asia are intra-national at least as much as they are international. This is unlikely to change anytime soon.</w:t>
      </w:r>
    </w:p>
    <w:p w:rsidR="00DD2A3A" w:rsidRDefault="00DD2A3A" w:rsidP="00DD2A3A">
      <w:r>
        <w:t xml:space="preserve">There have been periodic calls in India for a unilateral withdrawal from the Indus Treaty, a threat that was issued last in 2016. So far, this has not led to action, and things have settled back into an uneasy coexistence. </w:t>
      </w:r>
      <w:r w:rsidRPr="00643BDF">
        <w:rPr>
          <w:rStyle w:val="StyleUnderline"/>
        </w:rPr>
        <w:t xml:space="preserve">I would like to think that both sides have too much to lose </w:t>
      </w:r>
      <w:r>
        <w:t xml:space="preserve">from the unraveling of these delicate arrangements for the brinkmanship to be pushed too far. </w:t>
      </w:r>
      <w:r w:rsidRPr="00643BDF">
        <w:rPr>
          <w:rStyle w:val="Emphasis"/>
        </w:rPr>
        <w:t>But given the global slide to unilateralism and the heightened tension the region, there is always the possibility of</w:t>
      </w:r>
      <w:r>
        <w:t xml:space="preserve"> strident rhetoric provoking a </w:t>
      </w:r>
      <w:r w:rsidRPr="00643BDF">
        <w:rPr>
          <w:rStyle w:val="Emphasis"/>
        </w:rPr>
        <w:t>conflict over water</w:t>
      </w:r>
      <w:r w:rsidRPr="00FB5BD8">
        <w:t xml:space="preserve">, </w:t>
      </w:r>
      <w:r>
        <w:t>a conflict in which the real losers will be local people on both sides of the border.</w:t>
      </w:r>
    </w:p>
    <w:p w:rsidR="00DD2A3A" w:rsidRDefault="00DD2A3A" w:rsidP="00DD2A3A">
      <w:r>
        <w:t xml:space="preserve">FP: </w:t>
      </w:r>
      <w:r w:rsidRPr="00643BDF">
        <w:rPr>
          <w:rStyle w:val="Emphasis"/>
        </w:rPr>
        <w:t>Pakistan is a seriously water-stressed nation already</w:t>
      </w:r>
      <w:r>
        <w:t>. How serious are the implications for Pakistan of diversions of water flow?</w:t>
      </w:r>
    </w:p>
    <w:p w:rsidR="00DD2A3A" w:rsidRDefault="00DD2A3A" w:rsidP="00DD2A3A">
      <w:r>
        <w:t xml:space="preserve">SA: Pakistan is one of the most water-stressed countries in the world. One recent estimate suggests that </w:t>
      </w:r>
      <w:r w:rsidRPr="00643BDF">
        <w:rPr>
          <w:rStyle w:val="StyleUnderline"/>
        </w:rPr>
        <w:t>Pakistan will face a shortage of 31 million acre-feet of water by 2025.</w:t>
      </w:r>
      <w:r>
        <w:t xml:space="preserve"> [Pakistan uses about 104 million acre feet every year for agricultural irrigation.] </w:t>
      </w:r>
      <w:r w:rsidRPr="00643BDF">
        <w:rPr>
          <w:rStyle w:val="StyleUnderline"/>
        </w:rPr>
        <w:t>Its underground aquifers are critically depleted from the over-extraction of groundwater, and the two largest dams</w:t>
      </w:r>
      <w:r>
        <w:t>—the Tarbela and the Mangla—</w:t>
      </w:r>
      <w:r w:rsidRPr="00643BDF">
        <w:rPr>
          <w:rStyle w:val="StyleUnderline"/>
        </w:rPr>
        <w:t xml:space="preserve">have seen a decline in their storage capacity due </w:t>
      </w:r>
      <w:r w:rsidRPr="00643BDF">
        <w:t>to</w:t>
      </w:r>
      <w:r>
        <w:t xml:space="preserve"> excessive deposits of </w:t>
      </w:r>
      <w:r w:rsidRPr="00643BDF">
        <w:rPr>
          <w:rStyle w:val="StyleUnderline"/>
        </w:rPr>
        <w:t>silt</w:t>
      </w:r>
      <w:r>
        <w:t xml:space="preserve">. As such, </w:t>
      </w:r>
      <w:r w:rsidRPr="00643BDF">
        <w:rPr>
          <w:rStyle w:val="Emphasis"/>
        </w:rPr>
        <w:t>any diminution in water flow will have serious consequences for the livelihoods of Pakistan’s farmers</w:t>
      </w:r>
      <w:r>
        <w:t>, who have already faced, over the past few years, a dearth of fresh water during the critical season—just before the monsoon, when the summer crop is planted.</w:t>
      </w:r>
    </w:p>
    <w:p w:rsidR="00DD2A3A" w:rsidRDefault="00DD2A3A" w:rsidP="00DD2A3A">
      <w:r>
        <w:t>FP: Given where the rivers are, is this dispute best understood within the context of the Kashmir conflict, or just a legacy of the Partition?</w:t>
      </w:r>
    </w:p>
    <w:p w:rsidR="00DD2A3A" w:rsidRDefault="00DD2A3A" w:rsidP="00DD2A3A">
      <w:r>
        <w:t xml:space="preserve">SA: Both. One reason why </w:t>
      </w:r>
      <w:r w:rsidRPr="00643BDF">
        <w:rPr>
          <w:rStyle w:val="StyleUnderline"/>
        </w:rPr>
        <w:t>Partition so immediately created a water conflict in the Indus basin is that it was already one of the most thoroughly engineered hydraulic systems in the world at that time.</w:t>
      </w:r>
      <w:r>
        <w:t xml:space="preserve"> But Kashmir was crucial to the conflict from the very outset—something that Daniel Haines’s excellent book, Rivers Divided, shows very clearly. </w:t>
      </w:r>
      <w:r w:rsidRPr="00643BDF">
        <w:rPr>
          <w:rStyle w:val="StyleUnderline"/>
        </w:rPr>
        <w:t>The waters of the Chenab and the Jhelum—awarded to Pakistan under the IWT—flow through Indian-administered Kashmir before they flow into Pakistan</w:t>
      </w:r>
      <w:r>
        <w:t xml:space="preserve">. This meant that </w:t>
      </w:r>
      <w:r w:rsidRPr="00643BDF">
        <w:rPr>
          <w:rStyle w:val="StyleUnderline"/>
        </w:rPr>
        <w:t>negotiations over water were</w:t>
      </w:r>
      <w:r>
        <w:t xml:space="preserve"> always </w:t>
      </w:r>
      <w:r w:rsidRPr="00643BDF">
        <w:rPr>
          <w:rStyle w:val="StyleUnderline"/>
        </w:rPr>
        <w:t>bound up with concerns over territorial sovereignty</w:t>
      </w:r>
      <w:r>
        <w:t xml:space="preserve">—and </w:t>
      </w:r>
      <w:r w:rsidRPr="00643BDF">
        <w:rPr>
          <w:rStyle w:val="StyleUnderline"/>
        </w:rPr>
        <w:t>it is one reason why tensions in Kashmir very quickly escalate conflicts over water</w:t>
      </w:r>
      <w:r>
        <w:t>, as has happened in this case.</w:t>
      </w:r>
    </w:p>
    <w:p w:rsidR="00DD2A3A" w:rsidRDefault="00DD2A3A" w:rsidP="00DD2A3A"/>
    <w:p w:rsidR="0099301B" w:rsidRDefault="00CE3627" w:rsidP="0099301B">
      <w:pPr>
        <w:pStyle w:val="Heading3"/>
      </w:pPr>
      <w:r>
        <w:t xml:space="preserve">2ac </w:t>
      </w:r>
      <w:r w:rsidR="0099301B">
        <w:t>AT: Indus Water Treaty</w:t>
      </w:r>
    </w:p>
    <w:p w:rsidR="0099301B" w:rsidRPr="00BE7F88" w:rsidRDefault="0099301B" w:rsidP="0099301B"/>
    <w:p w:rsidR="0099301B" w:rsidRPr="005D7A90" w:rsidRDefault="0099301B" w:rsidP="0099301B">
      <w:pPr>
        <w:pStyle w:val="Heading4"/>
      </w:pPr>
      <w:r>
        <w:t>South Asian water treaties are fragile and break down – dam building collapses them.</w:t>
      </w:r>
    </w:p>
    <w:p w:rsidR="0099301B" w:rsidRPr="0077646C" w:rsidRDefault="0099301B" w:rsidP="0099301B">
      <w:r w:rsidRPr="0076077E">
        <w:rPr>
          <w:rStyle w:val="Heading4Char"/>
        </w:rPr>
        <w:t>Mehsud and Khan, 21</w:t>
      </w:r>
      <w:r w:rsidRPr="0076077E">
        <w:t xml:space="preserve"> (Muhammad Imran Mehsud and Tariq Anwar </w:t>
      </w:r>
      <w:proofErr w:type="gramStart"/>
      <w:r w:rsidRPr="0076077E">
        <w:t>Khan,</w:t>
      </w:r>
      <w:r>
        <w:t>*</w:t>
      </w:r>
      <w:proofErr w:type="gramEnd"/>
      <w:r>
        <w:t xml:space="preserve">Authors are PhD Scholar, School of Politics and International Relations, Quaid I Azam University Islamabad and Lecturer, Department of Political Science, Hazara University Mansehra. </w:t>
      </w:r>
      <w:r w:rsidRPr="0076077E">
        <w:t>"</w:t>
      </w:r>
      <w:r w:rsidRPr="00E61D4D">
        <w:t>Water War Thesis: Perspective from South Asia</w:t>
      </w:r>
      <w:r w:rsidRPr="0076077E">
        <w:t xml:space="preserve">", </w:t>
      </w:r>
      <w:r>
        <w:t>Journal of Political Studies</w:t>
      </w:r>
      <w:r w:rsidRPr="0076077E">
        <w:t>, 31 December 2019, accessed: 6-22-2021 ILake - MO)</w:t>
      </w:r>
    </w:p>
    <w:p w:rsidR="0099301B" w:rsidRPr="00E61D4D" w:rsidRDefault="0099301B" w:rsidP="0099301B">
      <w:r w:rsidRPr="00E61D4D">
        <w:t>South Asian Water Treaties</w:t>
      </w:r>
    </w:p>
    <w:p w:rsidR="0099301B" w:rsidRPr="00E61D4D" w:rsidRDefault="0099301B" w:rsidP="0099301B">
      <w:r w:rsidRPr="00F31580">
        <w:t xml:space="preserve">The IGB system is shared by six south Asian states; the Indus by India, Pakistan, Afghanistan and China, which is external to the region, Brahmaputra and Ganges by Nepal, India, Bhutan and Bangladesh. </w:t>
      </w:r>
      <w:r w:rsidRPr="00F31580">
        <w:rPr>
          <w:rStyle w:val="StyleUnderline"/>
        </w:rPr>
        <w:t xml:space="preserve">On the Indus, India and Pakistan has signed </w:t>
      </w:r>
      <w:r w:rsidRPr="00E61D4D">
        <w:t xml:space="preserve">a historic treaty, </w:t>
      </w:r>
      <w:r w:rsidRPr="00F31580">
        <w:rPr>
          <w:rStyle w:val="StyleUnderline"/>
        </w:rPr>
        <w:t xml:space="preserve">the Indus Waters Treaty in 1960. </w:t>
      </w:r>
      <w:r w:rsidRPr="00E61D4D">
        <w:t xml:space="preserve">On the Ganges, India and Bangladesh has signed the Ganges Treaty in 1996. On the Brahmaputra, India and Nepal has signed many treaties including the Gandak Agreement, the Kosi Treaty and the Mahakali Treaty. </w:t>
      </w:r>
      <w:r w:rsidRPr="00F31580">
        <w:rPr>
          <w:rStyle w:val="StyleUnderline"/>
        </w:rPr>
        <w:t>In the context of South Asia, water war thesis is questioned on the grounds that all the important basins of the region are governed by water treaties</w:t>
      </w:r>
      <w:r w:rsidRPr="00E61D4D">
        <w:t xml:space="preserve"> with the exception of Afghanistan and China, who has not signed a formal agreement with any of its co-riparians.</w:t>
      </w:r>
    </w:p>
    <w:p w:rsidR="0099301B" w:rsidRPr="00E61D4D" w:rsidRDefault="0099301B" w:rsidP="0099301B">
      <w:r w:rsidRPr="00E61D4D">
        <w:t>It is further pointed out that not only are these treaties comprehensive but that they have sustained tense political relations including wars and border skirmishes. The Indus Waters Treaty in particular is applauded internationally as a model treaty which has sustained the vicissitude of India-Pakistan relations including the wars of 1965, 1971 and the Kargil episode of 1999. The same treaty is argued to provide as a model for a future multilateral treaty amongst all the riparian states of the Indus basin. Many renowned writers applauded the treaty as like Stephen P. Cohen who claimed that “the Indus Waters Treaty is a model for future regional cooperation, especially on energy, environmental concerns, and even the management of the region's impressive water resources” (2005). The treaty is appreciated for its robust dispute resolution mechanism and its success in resolving water disputes between India and Pakistan. Salman and Uprety have praised the treaty as:</w:t>
      </w:r>
    </w:p>
    <w:p w:rsidR="0099301B" w:rsidRPr="00E61D4D" w:rsidRDefault="0099301B" w:rsidP="0099301B">
      <w:r w:rsidRPr="00E61D4D">
        <w:t>It is indeed a complete Treaty in view of its objectives. It has normative as well as functional values as it contains, in addition to the substantive rules regarding the regime of the Indus system of rivers, provisions regarding the implementation of an administrative and institutional mechanism and the management of the basin resources (2002).</w:t>
      </w:r>
    </w:p>
    <w:p w:rsidR="0099301B" w:rsidRPr="00E61D4D" w:rsidRDefault="0099301B" w:rsidP="0099301B">
      <w:r w:rsidRPr="00E61D4D">
        <w:t>Similar praised are the treaties between India and Bangladesh and between India and Nepal as successful treaties on the grounds that they have prevented water war between the signatories.</w:t>
      </w:r>
    </w:p>
    <w:p w:rsidR="0099301B" w:rsidRPr="00E358D6" w:rsidRDefault="0099301B" w:rsidP="0099301B">
      <w:pPr>
        <w:rPr>
          <w:rStyle w:val="StyleUnderline"/>
        </w:rPr>
      </w:pPr>
      <w:r w:rsidRPr="00F31580">
        <w:rPr>
          <w:rStyle w:val="StyleUnderline"/>
        </w:rPr>
        <w:t>However</w:t>
      </w:r>
      <w:r w:rsidRPr="00E61D4D">
        <w:t xml:space="preserve">, water war </w:t>
      </w:r>
      <w:r w:rsidRPr="00F31580">
        <w:rPr>
          <w:rStyle w:val="StyleUnderline"/>
        </w:rPr>
        <w:t>theorists find faults with these regional water treaties.</w:t>
      </w:r>
      <w:r w:rsidRPr="00E61D4D">
        <w:t xml:space="preserve"> In the case of the Indus basin, </w:t>
      </w:r>
      <w:r w:rsidRPr="00F31580">
        <w:rPr>
          <w:rStyle w:val="StyleUnderline"/>
        </w:rPr>
        <w:t>the Indus Waters Treaty</w:t>
      </w:r>
      <w:r w:rsidRPr="00F31580">
        <w:t xml:space="preserve"> i</w:t>
      </w:r>
      <w:r w:rsidRPr="00E61D4D">
        <w:t xml:space="preserve">n place </w:t>
      </w:r>
      <w:r w:rsidRPr="00F31580">
        <w:rPr>
          <w:rStyle w:val="StyleUnderline"/>
        </w:rPr>
        <w:t>is</w:t>
      </w:r>
      <w:r w:rsidRPr="00E61D4D">
        <w:t xml:space="preserve"> argued to be </w:t>
      </w:r>
      <w:r w:rsidRPr="00F31580">
        <w:rPr>
          <w:rStyle w:val="StyleUnderline"/>
        </w:rPr>
        <w:t>poorly negotiated and under severe stress</w:t>
      </w:r>
      <w:r w:rsidRPr="00E61D4D">
        <w:t xml:space="preserve"> and strain </w:t>
      </w:r>
      <w:r w:rsidRPr="00F31580">
        <w:rPr>
          <w:rStyle w:val="StyleUnderline"/>
        </w:rPr>
        <w:t>on many grounds.</w:t>
      </w:r>
      <w:r w:rsidRPr="00E61D4D">
        <w:t xml:space="preserve"> Two of the </w:t>
      </w:r>
      <w:r w:rsidRPr="00E358D6">
        <w:rPr>
          <w:rStyle w:val="StyleUnderline"/>
        </w:rPr>
        <w:t>riparians, China and Afghanistan are absent from the treaty</w:t>
      </w:r>
      <w:r w:rsidRPr="00E61D4D">
        <w:t xml:space="preserve"> altogether. Both these co-riparian states have already expressed their due share over the waters of the Indus River System (Salman, 2008). </w:t>
      </w:r>
      <w:r w:rsidRPr="00E358D6">
        <w:rPr>
          <w:rStyle w:val="StyleUnderline"/>
        </w:rPr>
        <w:t>Any future emphatic demand of china and Afghanistan will knock the treaty out of its legal basis. Few other factors</w:t>
      </w:r>
      <w:r w:rsidRPr="00E61D4D">
        <w:t xml:space="preserve"> that have pushed the treaty to stress </w:t>
      </w:r>
      <w:r w:rsidRPr="00E358D6">
        <w:rPr>
          <w:rStyle w:val="StyleUnderline"/>
        </w:rPr>
        <w:t>are the grievances of the Kashmiris against the Indus Waters Treaty and failure on the part of the</w:t>
      </w:r>
      <w:r w:rsidRPr="00E61D4D">
        <w:t xml:space="preserve"> </w:t>
      </w:r>
      <w:r w:rsidRPr="00E358D6">
        <w:t xml:space="preserve">architect of the </w:t>
      </w:r>
      <w:r w:rsidRPr="00E358D6">
        <w:rPr>
          <w:rStyle w:val="StyleUnderline"/>
        </w:rPr>
        <w:t>treaty to take into consideration</w:t>
      </w:r>
      <w:r w:rsidRPr="00E358D6">
        <w:t xml:space="preserve"> future climate change and its implications for </w:t>
      </w:r>
      <w:r w:rsidRPr="00E358D6">
        <w:rPr>
          <w:rStyle w:val="StyleUnderline"/>
        </w:rPr>
        <w:t>water availability.</w:t>
      </w:r>
    </w:p>
    <w:p w:rsidR="0099301B" w:rsidRPr="00E61D4D" w:rsidRDefault="0099301B" w:rsidP="0099301B">
      <w:r w:rsidRPr="00E61D4D">
        <w:t>Similarly, in addition to threats of abrogating the treaty by an Indian leader no less than the Premier of India, discussed in the beginning of this paper, there is a strong suggestion from a number of water analysts of India for building another treaty, called Indus-II.3 This paper agrees with the fact that the Indus Waters Treaty is under stress and there is enough need and room for another treaty to be called, the Grand Indus Treaty (GIT). GIT will not only encompass all the riparians including Afghanistan, and China and all the issues of environment, climate change, and Kashmiris aspirations, but could pose a win-win situation for both India and Pakistan. India could tame upstream Chinese hydro-behavior under the rules of the treaty and Pakistan could ensure its quest for water security by balancing possible Indian hydro-hegemony through Chinese membership in the GIT.</w:t>
      </w:r>
    </w:p>
    <w:p w:rsidR="0099301B" w:rsidRPr="00E61D4D" w:rsidRDefault="0099301B" w:rsidP="0099301B">
      <w:r w:rsidRPr="00441BCE">
        <w:rPr>
          <w:rStyle w:val="StyleUnderline"/>
        </w:rPr>
        <w:t>India and Bangladesh share fifty-four rivers but only one treaty, the Ganges Treaty.</w:t>
      </w:r>
      <w:r w:rsidRPr="00E61D4D">
        <w:t xml:space="preserve"> The treaty was </w:t>
      </w:r>
      <w:r w:rsidRPr="00441BCE">
        <w:rPr>
          <w:rStyle w:val="StyleUnderline"/>
        </w:rPr>
        <w:t>signed</w:t>
      </w:r>
      <w:r w:rsidRPr="00E61D4D">
        <w:t xml:space="preserve"> for 30 years and is going </w:t>
      </w:r>
      <w:r w:rsidRPr="00441BCE">
        <w:rPr>
          <w:rStyle w:val="StyleUnderline"/>
        </w:rPr>
        <w:t>to expire in 2027.</w:t>
      </w:r>
      <w:r w:rsidRPr="00441BCE">
        <w:t xml:space="preserve"> </w:t>
      </w:r>
      <w:r w:rsidRPr="00E61D4D">
        <w:t xml:space="preserve">The treaty was to resolve the dispute of the Farrakha barrage which had served as a sting first in India-Pakistan relations and after 1971 in India-Bangladesh relations (Uprety and Salman, 2011). But </w:t>
      </w:r>
      <w:r w:rsidRPr="00441BCE">
        <w:rPr>
          <w:rStyle w:val="StyleUnderline"/>
        </w:rPr>
        <w:t>the treaty is under stress due to environmental and political issues</w:t>
      </w:r>
      <w:r w:rsidRPr="00441BCE">
        <w:t>. Differences are arising out of the water management under the barrage and the management of the waters of the Teesta</w:t>
      </w:r>
      <w:r w:rsidRPr="00E61D4D">
        <w:t xml:space="preserve"> River being share by India and Bangladesh.</w:t>
      </w:r>
    </w:p>
    <w:p w:rsidR="0099301B" w:rsidRPr="00E61D4D" w:rsidRDefault="0099301B" w:rsidP="0099301B">
      <w:r w:rsidRPr="00E61D4D">
        <w:t xml:space="preserve">Moreover, </w:t>
      </w:r>
      <w:r w:rsidRPr="00441BCE">
        <w:rPr>
          <w:rStyle w:val="StyleUnderline"/>
        </w:rPr>
        <w:t>the treaty did not provide for any dispute resolving mechanism</w:t>
      </w:r>
      <w:r w:rsidRPr="00E61D4D">
        <w:t xml:space="preserve"> in case the two governments failed </w:t>
      </w:r>
      <w:r w:rsidRPr="00441BCE">
        <w:rPr>
          <w:rStyle w:val="StyleUnderline"/>
        </w:rPr>
        <w:t>to resolve the dispute.</w:t>
      </w:r>
      <w:r w:rsidRPr="00E61D4D">
        <w:t xml:space="preserve"> In </w:t>
      </w:r>
      <w:r w:rsidRPr="005D7A90">
        <w:t>addition, the treaty also stressed upon reaching agreements on the remaining fifty-three rivers. However, no single agreement has been arrived at on the rest of the rivers. India and Nepal signed the Gandak Agreement in 1959 and the Kosi Treaty in 1954</w:t>
      </w:r>
      <w:r w:rsidRPr="00E61D4D">
        <w:t>. But Nepal considered both the treaties unfair and both were revised in April 1964 and in December 1966 respectively. Nepal is still insisting to further revise the treaties in its favor. Similarly, despite having an elaborate mechanism of arbitration, Nepal is unhappy with the Mahakali Treaty which came into force on 5 June 1997 and has labelled the treaty a “cheating” by a powerful neighbor (Patz, Lang, King, Hillmann, and Condon, 2009)</w:t>
      </w:r>
    </w:p>
    <w:p w:rsidR="0099301B" w:rsidRPr="005D7A90" w:rsidRDefault="0099301B" w:rsidP="0099301B">
      <w:pPr>
        <w:rPr>
          <w:rStyle w:val="Emphasis"/>
        </w:rPr>
      </w:pPr>
      <w:r w:rsidRPr="005D7A90">
        <w:rPr>
          <w:rStyle w:val="Emphasis"/>
        </w:rPr>
        <w:t xml:space="preserve">These South Asian water treaties are under pressure due to climate change, upstream-downstream anxieties, and absence of some riparians from the treaties. </w:t>
      </w:r>
      <w:r w:rsidRPr="00E61D4D">
        <w:t xml:space="preserve">As the effects of the climate change become more profound in future and water crises unfolds subsequently, water disputes amongst the riparians of the regions will become intractable. </w:t>
      </w:r>
      <w:r w:rsidRPr="005D7A90">
        <w:rPr>
          <w:rStyle w:val="Emphasis"/>
        </w:rPr>
        <w:t>In such a scenario, the present dispute resolving capacities of the water treaties will prove insufficient in preventing the water disputes snowball into larger conflicts and water wars.</w:t>
      </w:r>
    </w:p>
    <w:p w:rsidR="0099301B" w:rsidRPr="00E61D4D" w:rsidRDefault="0099301B" w:rsidP="0099301B">
      <w:r w:rsidRPr="00E61D4D">
        <w:t>International South Asian water disputes</w:t>
      </w:r>
    </w:p>
    <w:p w:rsidR="0099301B" w:rsidRPr="005D7A90" w:rsidRDefault="0099301B" w:rsidP="0099301B">
      <w:r w:rsidRPr="00C424C5">
        <w:rPr>
          <w:rStyle w:val="Emphasis"/>
        </w:rPr>
        <w:t>India-Pakistan, India-Bangladesh, India-Nepal, Pakistan-Afghanistan and China-India have water disputes</w:t>
      </w:r>
      <w:r w:rsidRPr="00E61D4D">
        <w:t xml:space="preserve"> of one kind or another. </w:t>
      </w:r>
      <w:r w:rsidRPr="00C424C5">
        <w:rPr>
          <w:rStyle w:val="StyleUnderline"/>
        </w:rPr>
        <w:t>India is constructing</w:t>
      </w:r>
      <w:r w:rsidRPr="00E61D4D">
        <w:t>, in the words of a renowned Harvard Professor and analyst on India-Pakistan water relations, John Briscoe, “</w:t>
      </w:r>
      <w:r w:rsidRPr="00C424C5">
        <w:rPr>
          <w:rStyle w:val="StyleUnderline"/>
        </w:rPr>
        <w:t>a</w:t>
      </w:r>
      <w:r w:rsidRPr="00E61D4D">
        <w:t xml:space="preserve"> veritable </w:t>
      </w:r>
      <w:r w:rsidRPr="00C424C5">
        <w:rPr>
          <w:rStyle w:val="StyleUnderline"/>
        </w:rPr>
        <w:t>caravan” of projects</w:t>
      </w:r>
      <w:r w:rsidRPr="00E61D4D">
        <w:t xml:space="preserve"> (Briscoe, 2010) </w:t>
      </w:r>
      <w:r w:rsidRPr="00C424C5">
        <w:rPr>
          <w:rStyle w:val="StyleUnderline"/>
        </w:rPr>
        <w:t>on the western rivers</w:t>
      </w:r>
      <w:r w:rsidRPr="00E61D4D">
        <w:t xml:space="preserve">, out of which </w:t>
      </w:r>
      <w:r w:rsidRPr="00C424C5">
        <w:rPr>
          <w:rStyle w:val="Emphasis"/>
        </w:rPr>
        <w:t>no less than a dozen</w:t>
      </w:r>
      <w:r w:rsidRPr="00C424C5">
        <w:t xml:space="preserve"> is </w:t>
      </w:r>
      <w:r w:rsidRPr="00C424C5">
        <w:rPr>
          <w:rStyle w:val="Emphasis"/>
        </w:rPr>
        <w:t>officially contested by Pakistan.</w:t>
      </w:r>
      <w:r w:rsidRPr="00E61D4D">
        <w:t xml:space="preserve"> </w:t>
      </w:r>
      <w:r w:rsidRPr="005B7007">
        <w:rPr>
          <w:rStyle w:val="StyleUnderline"/>
        </w:rPr>
        <w:t>Pakistan argues</w:t>
      </w:r>
      <w:r w:rsidRPr="00E61D4D">
        <w:t xml:space="preserve"> that </w:t>
      </w:r>
      <w:r w:rsidRPr="005B7007">
        <w:rPr>
          <w:rStyle w:val="StyleUnderline"/>
        </w:rPr>
        <w:t>these Indian projects</w:t>
      </w:r>
      <w:r w:rsidRPr="00E61D4D">
        <w:t xml:space="preserve"> on the rivers allotted to Pakistan </w:t>
      </w:r>
      <w:r w:rsidRPr="005B7007">
        <w:rPr>
          <w:rStyle w:val="Emphasis"/>
        </w:rPr>
        <w:t xml:space="preserve">are beyond the limits permitted by the Indus Waters Treaty. </w:t>
      </w:r>
      <w:r w:rsidRPr="00E61D4D">
        <w:t>The prominent few amongst these disputed projects include Baglihar, Kishangaga and the Wullar Barrage. Pakistan precisely charge India of water storage, diversion and flooding and scarcity downstream.</w:t>
      </w:r>
    </w:p>
    <w:p w:rsidR="0099301B" w:rsidRPr="00E358D6" w:rsidRDefault="0099301B" w:rsidP="0099301B">
      <w:pPr>
        <w:rPr>
          <w:rStyle w:val="StyleUnderline"/>
        </w:rPr>
      </w:pPr>
      <w:r w:rsidRPr="00441BCE">
        <w:rPr>
          <w:rStyle w:val="StyleUnderline"/>
        </w:rPr>
        <w:t>Pakistan fears,</w:t>
      </w:r>
      <w:r w:rsidRPr="00E61D4D">
        <w:t xml:space="preserve"> </w:t>
      </w:r>
      <w:r w:rsidRPr="00E358D6">
        <w:rPr>
          <w:rStyle w:val="StyleUnderline"/>
        </w:rPr>
        <w:t xml:space="preserve">which John Briscoe believed are legitimate fears, that if completed these Indian structures would empower India of the control of the water flow into Pakistan and, thus, help </w:t>
      </w:r>
      <w:r w:rsidRPr="00E358D6">
        <w:rPr>
          <w:rStyle w:val="Emphasis"/>
        </w:rPr>
        <w:t xml:space="preserve">India achieve its strategic hydro-hegemony vis a vis downstream Pakistan. </w:t>
      </w:r>
      <w:r w:rsidRPr="00F31580">
        <w:t xml:space="preserve">India, in its turn objects on the Neelum-Jhelum and Diamer-Bhasha dam projects on the grounds that these dams are located in territories under Indian claims. India and Bangladesh are at loggerhead with one another over the Farrakha barrage and its subsequent downstream affects like flooding, water scarcity, negative effects on fisheries and salinity and silt. India and Nepal have disputes over river Kosi, Kalapani and flooding. Similarly, Afghanistan is constructing twelve dams with Indian assistance on river Kabul (Bakshi and Trivedi, 2011). </w:t>
      </w:r>
      <w:r w:rsidRPr="00E358D6">
        <w:rPr>
          <w:rStyle w:val="StyleUnderline"/>
        </w:rPr>
        <w:t>These dams will store, as Pakistan fears, and divert the waters of the Kabul river which flows into Pakistan.</w:t>
      </w:r>
    </w:p>
    <w:p w:rsidR="0099301B" w:rsidRDefault="0099301B" w:rsidP="00DD2A3A"/>
    <w:p w:rsidR="003E0090" w:rsidRDefault="00CE3627" w:rsidP="003E0090">
      <w:pPr>
        <w:pStyle w:val="Heading3"/>
      </w:pPr>
      <w:r>
        <w:t xml:space="preserve">2ac </w:t>
      </w:r>
      <w:r w:rsidR="003E0090">
        <w:t>AT: Deterrence / Rational Actors</w:t>
      </w:r>
    </w:p>
    <w:p w:rsidR="003E0090" w:rsidRPr="00C44BDF" w:rsidRDefault="003E0090" w:rsidP="003E0090"/>
    <w:p w:rsidR="003E0090" w:rsidRDefault="003E0090" w:rsidP="003E0090">
      <w:pPr>
        <w:pStyle w:val="Heading4"/>
      </w:pPr>
      <w:r>
        <w:t>Internal water conflicts spur secession and aggressive foreign policy</w:t>
      </w:r>
    </w:p>
    <w:p w:rsidR="003E0090" w:rsidRPr="0077646C" w:rsidRDefault="003E0090" w:rsidP="003E0090">
      <w:r w:rsidRPr="0076077E">
        <w:rPr>
          <w:rStyle w:val="Heading4Char"/>
        </w:rPr>
        <w:t>Mehsud and Khan, 21</w:t>
      </w:r>
      <w:r w:rsidRPr="0076077E">
        <w:t xml:space="preserve"> (Muhammad Imran Mehsud and Tariq Anwar </w:t>
      </w:r>
      <w:proofErr w:type="gramStart"/>
      <w:r w:rsidRPr="0076077E">
        <w:t>Khan,</w:t>
      </w:r>
      <w:r>
        <w:t>*</w:t>
      </w:r>
      <w:proofErr w:type="gramEnd"/>
      <w:r>
        <w:t xml:space="preserve">Authors are PhD Scholar, School of Politics and International Relations, Quaid I Azam University Islamabad and Lecturer, Department of Political Science, Hazara University Mansehra. </w:t>
      </w:r>
      <w:r w:rsidRPr="0076077E">
        <w:t>"</w:t>
      </w:r>
      <w:r w:rsidRPr="00E61D4D">
        <w:t>Water War Thesis: Perspective from South Asia</w:t>
      </w:r>
      <w:r w:rsidRPr="0076077E">
        <w:t xml:space="preserve">", </w:t>
      </w:r>
      <w:r>
        <w:t>Journal of Political Studies</w:t>
      </w:r>
      <w:r w:rsidRPr="0076077E">
        <w:t>, 31 December 2019, accessed: 6-22-2021 ILake - MO)</w:t>
      </w:r>
    </w:p>
    <w:p w:rsidR="003E0090" w:rsidRPr="00E61D4D" w:rsidRDefault="003E0090" w:rsidP="003E0090">
      <w:r w:rsidRPr="005D7A90">
        <w:rPr>
          <w:rStyle w:val="StyleUnderline"/>
        </w:rPr>
        <w:t>Intra-national</w:t>
      </w:r>
      <w:r w:rsidRPr="00E61D4D">
        <w:t xml:space="preserve"> water </w:t>
      </w:r>
      <w:r w:rsidRPr="005D7A90">
        <w:rPr>
          <w:rStyle w:val="StyleUnderline"/>
        </w:rPr>
        <w:t>disputes</w:t>
      </w:r>
    </w:p>
    <w:p w:rsidR="003E0090" w:rsidRPr="005D7A90" w:rsidRDefault="003E0090" w:rsidP="003E0090">
      <w:pPr>
        <w:rPr>
          <w:rStyle w:val="Emphasis"/>
        </w:rPr>
      </w:pPr>
      <w:r w:rsidRPr="00E61D4D">
        <w:t xml:space="preserve">One of the important dimensions of international water disputes is </w:t>
      </w:r>
      <w:r w:rsidRPr="005D7A90">
        <w:rPr>
          <w:rStyle w:val="StyleUnderline"/>
        </w:rPr>
        <w:t>intra-national water disputes in the region of South Asia</w:t>
      </w:r>
      <w:r w:rsidRPr="00E61D4D">
        <w:t xml:space="preserve">. These disputes </w:t>
      </w:r>
      <w:r w:rsidRPr="005D7A90">
        <w:rPr>
          <w:rStyle w:val="Emphasis"/>
        </w:rPr>
        <w:t xml:space="preserve">operate inside the states of the region, however, they </w:t>
      </w:r>
      <w:proofErr w:type="gramStart"/>
      <w:r w:rsidRPr="005D7A90">
        <w:rPr>
          <w:rStyle w:val="Emphasis"/>
        </w:rPr>
        <w:t>acts</w:t>
      </w:r>
      <w:proofErr w:type="gramEnd"/>
      <w:r w:rsidRPr="005D7A90">
        <w:rPr>
          <w:rStyle w:val="Emphasis"/>
        </w:rPr>
        <w:t xml:space="preserve"> as a catalyst in brewing international water disputes.</w:t>
      </w:r>
      <w:r w:rsidRPr="00E61D4D">
        <w:t xml:space="preserve"> </w:t>
      </w:r>
      <w:r w:rsidRPr="005D7A90">
        <w:rPr>
          <w:rStyle w:val="StyleUnderline"/>
        </w:rPr>
        <w:t>In</w:t>
      </w:r>
      <w:r w:rsidRPr="00E61D4D">
        <w:t xml:space="preserve"> the case of </w:t>
      </w:r>
      <w:r w:rsidRPr="005D7A90">
        <w:rPr>
          <w:rStyle w:val="StyleUnderline"/>
        </w:rPr>
        <w:t xml:space="preserve">India, the states of Punjab, Haryana, Rajasthan, Tamil Naidu, and Kerala are fighting over water resources. In the case of Pakistan, the provinces of Punjab and Sindh, Punjab and KPK, and Sindh and Baluchistan </w:t>
      </w:r>
      <w:r w:rsidRPr="005D7A90">
        <w:rPr>
          <w:rStyle w:val="Emphasis"/>
        </w:rPr>
        <w:t>are fighting over water resources.</w:t>
      </w:r>
    </w:p>
    <w:p w:rsidR="003E0090" w:rsidRPr="00E61D4D" w:rsidRDefault="003E0090" w:rsidP="003E0090">
      <w:r w:rsidRPr="00E61D4D">
        <w:t>Since the rest of the states of the region like Afghanistan, Nepal, and Bangladesh are unitary, therefore, intra-national water disputes in these states are at other levels.</w:t>
      </w:r>
    </w:p>
    <w:p w:rsidR="003E0090" w:rsidRPr="00E61D4D" w:rsidRDefault="003E0090" w:rsidP="003E0090">
      <w:r w:rsidRPr="005D7A90">
        <w:rPr>
          <w:rStyle w:val="StyleUnderline"/>
        </w:rPr>
        <w:t>Such intra-national disputes have two important implications for regional security.</w:t>
      </w:r>
      <w:r w:rsidRPr="00E61D4D">
        <w:t xml:space="preserve"> One, </w:t>
      </w:r>
      <w:r w:rsidRPr="005D7A90">
        <w:rPr>
          <w:rStyle w:val="Emphasis"/>
        </w:rPr>
        <w:t>such disputes results in centrifugal and ultimately secessionist tendencies.</w:t>
      </w:r>
      <w:r w:rsidRPr="00E61D4D">
        <w:t xml:space="preserve"> Inter-federating unit </w:t>
      </w:r>
      <w:r w:rsidRPr="005D7A90">
        <w:rPr>
          <w:rStyle w:val="StyleUnderline"/>
        </w:rPr>
        <w:t xml:space="preserve">discord over water apportionment has resulted in serious crises </w:t>
      </w:r>
      <w:r w:rsidRPr="00E61D4D">
        <w:t xml:space="preserve">for the two federations of India and Pakistan. A renowned expert on the hydropolitics of South Asia, Daanish Mustaffa, has analyzed that the secessionist Khalistan movement in India had a strong hydrological dimension (Mustafa, 2007). </w:t>
      </w:r>
      <w:r w:rsidRPr="005D7A90">
        <w:rPr>
          <w:rStyle w:val="Emphasis"/>
        </w:rPr>
        <w:t>Similarly, the inter-provincial water row in Pakistan has the potential to endanger the federation of Pakistan.</w:t>
      </w:r>
      <w:r w:rsidRPr="00E61D4D">
        <w:t xml:space="preserve"> Second, such intra-national </w:t>
      </w:r>
      <w:r w:rsidRPr="005D7A90">
        <w:rPr>
          <w:rStyle w:val="Emphasis"/>
        </w:rPr>
        <w:t>water feuds result in aggressive international hydro-behavior and foreign policy.</w:t>
      </w:r>
      <w:r w:rsidRPr="00E61D4D">
        <w:t xml:space="preserve"> The Indian premier Narendra Modi displayed such an aggression when he stated to a rally in the Indian Punjab that:</w:t>
      </w:r>
    </w:p>
    <w:p w:rsidR="003E0090" w:rsidRPr="00E61D4D" w:rsidRDefault="003E0090" w:rsidP="003E0090">
      <w:r w:rsidRPr="00E61D4D">
        <w:t>Now every drop of this water [The western rivers of the Ravi, Beas and Sutlej] will be stopped and I will give that to the farmers of Punjab and Jammu and Kashmir. I am committed to this (The Dawn, 2016).</w:t>
      </w:r>
    </w:p>
    <w:p w:rsidR="003E0090" w:rsidRPr="00DD2A3A" w:rsidRDefault="003E0090" w:rsidP="00DD2A3A"/>
    <w:p w:rsidR="00F67C5E" w:rsidRDefault="00CE3627" w:rsidP="00D66875">
      <w:pPr>
        <w:pStyle w:val="Heading3"/>
      </w:pPr>
      <w:r>
        <w:t xml:space="preserve">2ac </w:t>
      </w:r>
      <w:r w:rsidR="00D66875">
        <w:t>AT: India Won’t Model</w:t>
      </w:r>
    </w:p>
    <w:p w:rsidR="00D66875" w:rsidRDefault="00D66875" w:rsidP="00D66875"/>
    <w:p w:rsidR="00D66875" w:rsidRPr="00887314" w:rsidRDefault="00D66875" w:rsidP="00D66875">
      <w:pPr>
        <w:pStyle w:val="Heading4"/>
        <w:rPr>
          <w:u w:val="single"/>
        </w:rPr>
      </w:pPr>
      <w:r>
        <w:t xml:space="preserve">India adopts international </w:t>
      </w:r>
      <w:r w:rsidRPr="00064666">
        <w:rPr>
          <w:u w:val="single"/>
        </w:rPr>
        <w:t>policy and expertise</w:t>
      </w:r>
      <w:r>
        <w:t xml:space="preserve"> in dam construction.</w:t>
      </w:r>
    </w:p>
    <w:p w:rsidR="00D66875" w:rsidRDefault="00D66875" w:rsidP="00D66875">
      <w:r>
        <w:rPr>
          <w:rStyle w:val="Heading4Char"/>
        </w:rPr>
        <w:t>MINT</w:t>
      </w:r>
      <w:r w:rsidRPr="00887314">
        <w:rPr>
          <w:rStyle w:val="Heading4Char"/>
        </w:rPr>
        <w:t>, 21</w:t>
      </w:r>
      <w:r>
        <w:t xml:space="preserve"> </w:t>
      </w:r>
      <w:r w:rsidRPr="00887314">
        <w:t>(</w:t>
      </w:r>
      <w:r>
        <w:t xml:space="preserve">Staff Writer, </w:t>
      </w:r>
      <w:r w:rsidRPr="00887314">
        <w:t xml:space="preserve">"India hosting global dam experts meet in backdrop of Uttarakhand flash floods", </w:t>
      </w:r>
      <w:r>
        <w:t>MINT</w:t>
      </w:r>
      <w:r w:rsidRPr="00887314">
        <w:t xml:space="preserve">, 6-26-2021, </w:t>
      </w:r>
      <w:hyperlink r:id="rId35" w:history="1">
        <w:r w:rsidRPr="00A44AF2">
          <w:rPr>
            <w:rStyle w:val="Hyperlink"/>
          </w:rPr>
          <w:t>https://www.livemint.com/industry/energy/india-hosting-global-dam-experts-meet-in-backdrop-of-uttarakhand-flash-floods-11614317781441.html</w:t>
        </w:r>
      </w:hyperlink>
      <w:r>
        <w:t xml:space="preserve">, </w:t>
      </w:r>
      <w:r w:rsidRPr="00887314">
        <w:t>accessed: 6-25-2021 ILake - MO)</w:t>
      </w:r>
    </w:p>
    <w:p w:rsidR="00D66875" w:rsidRPr="00887314" w:rsidRDefault="00D66875" w:rsidP="00D66875">
      <w:pPr>
        <w:rPr>
          <w:u w:val="single"/>
        </w:rPr>
      </w:pPr>
      <w:r>
        <w:t xml:space="preserve">NEW DELHI, Feb. 26 -- </w:t>
      </w:r>
      <w:r w:rsidRPr="00887314">
        <w:rPr>
          <w:rStyle w:val="StyleUnderline"/>
        </w:rPr>
        <w:t>India is hosting a high-level meeting of the Paris-headquartered International Commission on Large Dams (ICOLD).</w:t>
      </w:r>
      <w:r>
        <w:t xml:space="preserve"> </w:t>
      </w:r>
      <w:r w:rsidRPr="00887314">
        <w:rPr>
          <w:rStyle w:val="StyleUnderline"/>
        </w:rPr>
        <w:t>This symposium</w:t>
      </w:r>
      <w:r>
        <w:t xml:space="preserve"> of experts on dams, to end tomorrow, </w:t>
      </w:r>
      <w:r w:rsidRPr="00887314">
        <w:rPr>
          <w:rStyle w:val="StyleUnderline"/>
        </w:rPr>
        <w:t>comes in the backdrop of</w:t>
      </w:r>
      <w:r>
        <w:t xml:space="preserve"> one of the worst </w:t>
      </w:r>
      <w:r w:rsidRPr="00887314">
        <w:rPr>
          <w:rStyle w:val="StyleUnderline"/>
        </w:rPr>
        <w:t>human and ecological tragedy following a glacier burst and flash floods in Uttarakhand.</w:t>
      </w:r>
    </w:p>
    <w:p w:rsidR="00D66875" w:rsidRDefault="00D66875" w:rsidP="00D66875">
      <w:r w:rsidRPr="00887314">
        <w:rPr>
          <w:rStyle w:val="StyleUnderline"/>
        </w:rPr>
        <w:t>The incident</w:t>
      </w:r>
      <w:r>
        <w:t xml:space="preserve"> earlier this month </w:t>
      </w:r>
      <w:r w:rsidRPr="00887314">
        <w:rPr>
          <w:rStyle w:val="StyleUnderline"/>
        </w:rPr>
        <w:t>has renewed concerns over hydropower projects in the ecologically fragile and earthquake-prone Himalaya</w:t>
      </w:r>
      <w:r>
        <w:t>n region.</w:t>
      </w:r>
    </w:p>
    <w:p w:rsidR="00D66875" w:rsidRDefault="00D66875" w:rsidP="00D66875">
      <w:r w:rsidRPr="00887314">
        <w:rPr>
          <w:rStyle w:val="StyleUnderline"/>
        </w:rPr>
        <w:t>Hydropower has long been a subject of controversy</w:t>
      </w:r>
      <w:r>
        <w:t xml:space="preserve"> in states such as Uttarakhand, Himachal Pradesh and Arunachal Pradesh. These concerns come in the backdrop of the Sikkim earthquake in September 2011, the Uttarakhand floods in 2013 and ecological concerns such as further endangering black-necked crane (Grus nigricollis), red panda, the Himalayan black bear, the musk deer, and medicinal plants and rare orchids in Arunachal Pardesh.</w:t>
      </w:r>
    </w:p>
    <w:p w:rsidR="00D66875" w:rsidRDefault="00D66875" w:rsidP="00D66875">
      <w:r w:rsidRPr="003E66C9">
        <w:rPr>
          <w:rStyle w:val="StyleUnderline"/>
        </w:rPr>
        <w:t>With 45.69 giga watt (GW), hydropower accounts for more than a tenth or 12.23% of India's installed power generation capacity</w:t>
      </w:r>
      <w:r>
        <w:t xml:space="preserve"> of 373.43 GW. Also, India plans to add 45 GW of hydropower capacity to its energy basket.</w:t>
      </w:r>
    </w:p>
    <w:p w:rsidR="00D66875" w:rsidRPr="00887314" w:rsidRDefault="00D66875" w:rsidP="00D66875">
      <w:pPr>
        <w:rPr>
          <w:u w:val="single"/>
        </w:rPr>
      </w:pPr>
      <w:r w:rsidRPr="00887314">
        <w:rPr>
          <w:rStyle w:val="StyleUnderline"/>
        </w:rPr>
        <w:t>This meeting</w:t>
      </w:r>
      <w:r>
        <w:t xml:space="preserve"> on "Sustainable Development of Dams and River Basins", has been </w:t>
      </w:r>
      <w:r w:rsidRPr="00887314">
        <w:rPr>
          <w:rStyle w:val="StyleUnderline"/>
        </w:rPr>
        <w:t>organised in collaboration with India's Central Water Commission (CWC</w:t>
      </w:r>
      <w:r w:rsidRPr="003E66C9">
        <w:rPr>
          <w:rStyle w:val="StyleUnderline"/>
        </w:rPr>
        <w:t>), Dam Rehabilitation Improvement Project (DRIP) and National Hydrolo</w:t>
      </w:r>
      <w:r w:rsidRPr="00887314">
        <w:rPr>
          <w:rStyle w:val="StyleUnderline"/>
        </w:rPr>
        <w:t>gy Project (NHP).</w:t>
      </w:r>
    </w:p>
    <w:p w:rsidR="00D66875" w:rsidRDefault="00D66875" w:rsidP="00D66875">
      <w:r w:rsidRPr="00887314">
        <w:rPr>
          <w:rStyle w:val="StyleUnderline"/>
        </w:rPr>
        <w:t>The cabinet committee on economic affairs recently approved the</w:t>
      </w:r>
      <w:r>
        <w:t xml:space="preserve"> second and third phases of Rs10,211 crore </w:t>
      </w:r>
      <w:r w:rsidRPr="00887314">
        <w:rPr>
          <w:rStyle w:val="StyleUnderline"/>
        </w:rPr>
        <w:t xml:space="preserve">Dam Rehabilitation and Improvement </w:t>
      </w:r>
      <w:r w:rsidRPr="009A6D80">
        <w:rPr>
          <w:rStyle w:val="StyleUnderline"/>
        </w:rPr>
        <w:t>Project (DRIP)</w:t>
      </w:r>
      <w:r w:rsidRPr="00887314">
        <w:rPr>
          <w:rStyle w:val="StyleUnderline"/>
        </w:rPr>
        <w:t xml:space="preserve"> </w:t>
      </w:r>
      <w:r>
        <w:t>to improve the safety and operational performance of 736 dams across the country.</w:t>
      </w:r>
    </w:p>
    <w:p w:rsidR="00D66875" w:rsidRDefault="00D66875" w:rsidP="00D66875">
      <w:r>
        <w:t xml:space="preserve">"The </w:t>
      </w:r>
      <w:r w:rsidRPr="00064666">
        <w:t xml:space="preserve">achievement of flagship programmes of Ministry of Jal Shakti namely </w:t>
      </w:r>
      <w:r w:rsidRPr="00064666">
        <w:rPr>
          <w:rStyle w:val="StyleUnderline"/>
        </w:rPr>
        <w:t>Dam Rehabilitation Improvement Project (DRIP)</w:t>
      </w:r>
      <w:r w:rsidRPr="00064666">
        <w:t xml:space="preserve"> to </w:t>
      </w:r>
      <w:r w:rsidRPr="00064666">
        <w:rPr>
          <w:rStyle w:val="StyleUnderline"/>
        </w:rPr>
        <w:t>improve the safety and operational performance of large dams and its appurtenances structures in addition to institutional strengthening and National Hydrology Project (NHP) with the</w:t>
      </w:r>
      <w:r w:rsidRPr="00064666">
        <w:t xml:space="preserve"> World Bank assistance will be the presented to the </w:t>
      </w:r>
      <w:r w:rsidRPr="009A6D80">
        <w:rPr>
          <w:rStyle w:val="StyleUnderline"/>
        </w:rPr>
        <w:t>Global Dam Community</w:t>
      </w:r>
      <w:r w:rsidRPr="00064666">
        <w:t xml:space="preserve"> who are keen and looking forward to India's development</w:t>
      </w:r>
      <w:r>
        <w:t xml:space="preserve"> and successful implementation of DRIP as well as NHP," India' power ministry said in a recent statement.</w:t>
      </w:r>
    </w:p>
    <w:p w:rsidR="00D66875" w:rsidRDefault="00D66875" w:rsidP="00D66875">
      <w:r>
        <w:t>"In addition, the Dam Safety Bill which has been approved by Lok Sabha, in order to put regulatory mechanism in place, to provide for proper surveillance, inspection, operation and maintenance of all dams in India, which has been enacted will be publicised," the statement added.</w:t>
      </w:r>
    </w:p>
    <w:p w:rsidR="00D66875" w:rsidRDefault="00D66875" w:rsidP="00D66875"/>
    <w:p w:rsidR="00D72124" w:rsidRDefault="00D72124" w:rsidP="00D72124">
      <w:pPr>
        <w:pStyle w:val="Heading2"/>
      </w:pPr>
      <w:r>
        <w:t>Adv International Dams</w:t>
      </w:r>
    </w:p>
    <w:p w:rsidR="00D72124" w:rsidRDefault="00D72124" w:rsidP="00D72124"/>
    <w:p w:rsidR="00D1744C" w:rsidRDefault="00CE3627" w:rsidP="00D1744C">
      <w:pPr>
        <w:pStyle w:val="Heading3"/>
      </w:pPr>
      <w:r>
        <w:t xml:space="preserve">2ac </w:t>
      </w:r>
      <w:r w:rsidR="00D1744C">
        <w:t>More International Dams Coming</w:t>
      </w:r>
    </w:p>
    <w:p w:rsidR="00D1744C" w:rsidRDefault="00D1744C" w:rsidP="00D1744C"/>
    <w:p w:rsidR="00376FE7" w:rsidRPr="00DE20AA" w:rsidRDefault="00376FE7" w:rsidP="00376FE7">
      <w:pPr>
        <w:pStyle w:val="Heading4"/>
      </w:pPr>
      <w:r>
        <w:t>Thousands of the new hydropower dams are likely to be built --- they destroy rivers, displace millions and fuel climate change</w:t>
      </w:r>
    </w:p>
    <w:p w:rsidR="00376FE7" w:rsidRDefault="00376FE7" w:rsidP="00376FE7">
      <w:r>
        <w:rPr>
          <w:rStyle w:val="Style13ptBold"/>
        </w:rPr>
        <w:t xml:space="preserve">Moore 21 </w:t>
      </w:r>
      <w:r>
        <w:t>---</w:t>
      </w:r>
      <w:r w:rsidRPr="00A414E7">
        <w:t xml:space="preserve"> a former commissioner of the </w:t>
      </w:r>
      <w:hyperlink r:id="rId36" w:history="1">
        <w:r w:rsidRPr="00A414E7">
          <w:rPr>
            <w:rStyle w:val="Hyperlink"/>
          </w:rPr>
          <w:t>World Commission on </w:t>
        </w:r>
      </w:hyperlink>
      <w:hyperlink r:id="rId37" w:history="1">
        <w:r w:rsidRPr="00A414E7">
          <w:rPr>
            <w:rStyle w:val="Hyperlink"/>
          </w:rPr>
          <w:t>Dams</w:t>
        </w:r>
      </w:hyperlink>
      <w:r>
        <w:rPr>
          <w:rStyle w:val="Hyperlink"/>
        </w:rPr>
        <w:t xml:space="preserve"> (Deborah Moore</w:t>
      </w:r>
      <w:r w:rsidRPr="00A414E7">
        <w:t>, “Damming Rivers Is Terrible for Human Rights, Ecosystems and Food Security,” truthout, 2-22-21, https://truthout.org/articles/damming-rivers-is-terrible-for-human-rights-ecosystems-and-food-security/, accessed: 6-21-2021) HW</w:t>
      </w:r>
    </w:p>
    <w:p w:rsidR="00376FE7" w:rsidRDefault="00376FE7" w:rsidP="00376FE7">
      <w:r>
        <w:t xml:space="preserve">There’s some good news amid the grim global pandemic: </w:t>
      </w:r>
      <w:r w:rsidRPr="00A414E7">
        <w:rPr>
          <w:rStyle w:val="StyleUnderline"/>
        </w:rPr>
        <w:t>At long last, the world’s largest dam removal is finally happening.</w:t>
      </w:r>
    </w:p>
    <w:p w:rsidR="00376FE7" w:rsidRDefault="00376FE7" w:rsidP="00376FE7">
      <w:r w:rsidRPr="00A414E7">
        <w:rPr>
          <w:rStyle w:val="StyleUnderline"/>
        </w:rPr>
        <w:t>The landmark agreement</w:t>
      </w:r>
      <w:r>
        <w:t xml:space="preserve">, which was finalized in November 2020 between farmers, tribes and dam owners, </w:t>
      </w:r>
      <w:r w:rsidRPr="00A414E7">
        <w:rPr>
          <w:rStyle w:val="StyleUnderline"/>
        </w:rPr>
        <w:t>will finally bring down four aging, inefficient dams along the Klamath River in the Pacific Northwest</w:t>
      </w:r>
      <w:r>
        <w:t xml:space="preserve">. This is </w:t>
      </w:r>
      <w:r w:rsidRPr="00A414E7">
        <w:rPr>
          <w:rStyle w:val="StyleUnderline"/>
        </w:rPr>
        <w:t>an important step in restoring historic salmon runs</w:t>
      </w:r>
      <w:r>
        <w:t xml:space="preserve">, which have drastically declined in recent years since the dams were constructed. It’s also </w:t>
      </w:r>
      <w:r w:rsidRPr="00A414E7">
        <w:rPr>
          <w:rStyle w:val="StyleUnderline"/>
        </w:rPr>
        <w:t>an incredible win for the Karuk and Yurok tribes</w:t>
      </w:r>
      <w:r>
        <w:t>, who for untold generations have relied on the salmon runs for both sustenance and spiritual well-being.</w:t>
      </w:r>
    </w:p>
    <w:p w:rsidR="00376FE7" w:rsidRDefault="00376FE7" w:rsidP="00376FE7">
      <w:r>
        <w:t>The tribes, supported by environmental activists, led a decades-long effort to broker an agreement. They faced vehement opposition from some farmers and owners of lakeside properties, but in 2010, they managed what had seemed impossible: PacifiCorp, the operator of the dams, signed a dam removal agreement, along with 40 other signatories that included the tribes and the state governments of Oregon and California. Unfortunately, progress stalled for years when questions arose around who would pay for the dam removals.</w:t>
      </w:r>
    </w:p>
    <w:p w:rsidR="00376FE7" w:rsidRPr="00A414E7" w:rsidRDefault="00376FE7" w:rsidP="00376FE7">
      <w:pPr>
        <w:rPr>
          <w:rStyle w:val="StyleUnderline"/>
        </w:rPr>
      </w:pPr>
      <w:r w:rsidRPr="00A414E7">
        <w:rPr>
          <w:rStyle w:val="StyleUnderline"/>
        </w:rPr>
        <w:t xml:space="preserve">The dam removal project is a sign of the decline of the hydropower industry, whose fortunes have fallen as the troubling cost-benefit ratio of dams has become clear over the years. </w:t>
      </w:r>
      <w:r w:rsidRPr="00A414E7">
        <w:rPr>
          <w:rStyle w:val="StyleUnderline"/>
          <w:b/>
          <w:bCs/>
        </w:rPr>
        <w:t>The rise of more cost-effective and sustainable energy sources</w:t>
      </w:r>
      <w:r w:rsidRPr="00A414E7">
        <w:rPr>
          <w:rStyle w:val="StyleUnderline"/>
        </w:rPr>
        <w:t xml:space="preserve"> (including wind and solar) </w:t>
      </w:r>
      <w:r w:rsidRPr="00A414E7">
        <w:rPr>
          <w:rStyle w:val="StyleUnderline"/>
          <w:b/>
          <w:bCs/>
        </w:rPr>
        <w:t>has hastened this shift.</w:t>
      </w:r>
    </w:p>
    <w:p w:rsidR="00376FE7" w:rsidRDefault="00376FE7" w:rsidP="00376FE7">
      <w:r w:rsidRPr="00A414E7">
        <w:rPr>
          <w:rStyle w:val="StyleUnderline"/>
        </w:rPr>
        <w:t>This is exactly the type of progress envisioned by the World Commission on Dams</w:t>
      </w:r>
      <w:r>
        <w:t xml:space="preserve"> (WCD), a global multi-stakeholder body that was established by the World Bank and International Union for Conservation of Nature in 1998 to investigate the effectiveness and performance of large dams around the world. </w:t>
      </w:r>
      <w:r w:rsidRPr="00A414E7">
        <w:rPr>
          <w:rStyle w:val="StyleUnderline"/>
        </w:rPr>
        <w:t xml:space="preserve">The WCD released a damning landmark report in November 2000 on the enormous financial, environmental and human costs and the dismal performance of large dams. </w:t>
      </w:r>
      <w:r>
        <w:t>The commission spent two years analyzing the outcome of the trillions of dollars invested in dams, reviewing dozens of case studies and testimonies from over a thousand communities and individuals, before producing the report.</w:t>
      </w:r>
    </w:p>
    <w:p w:rsidR="00376FE7" w:rsidRDefault="00376FE7" w:rsidP="00376FE7">
      <w:r>
        <w:t xml:space="preserve">But despite this progress, we cannot take hydropower’s decline as inevitable. As governments around the world plan for a post-pandemic recovery, </w:t>
      </w:r>
      <w:r w:rsidRPr="00A414E7">
        <w:rPr>
          <w:rStyle w:val="StyleUnderline"/>
        </w:rPr>
        <w:t>hydropower companies sense an opportunity</w:t>
      </w:r>
      <w:r>
        <w:t xml:space="preserve">. </w:t>
      </w:r>
      <w:r w:rsidRPr="00A414E7">
        <w:rPr>
          <w:rStyle w:val="StyleUnderline"/>
        </w:rPr>
        <w:t xml:space="preserve">The industry is eager to recast itself as climate-friendly </w:t>
      </w:r>
      <w:r>
        <w:t xml:space="preserve">(it’s not) </w:t>
      </w:r>
      <w:r w:rsidRPr="00A414E7">
        <w:rPr>
          <w:rStyle w:val="StyleUnderline"/>
        </w:rPr>
        <w:t>and secure precious stimulus funds to revive its dying industry — at the expense of people, the environment and a truly just, green recovery.</w:t>
      </w:r>
    </w:p>
    <w:p w:rsidR="00376FE7" w:rsidRDefault="00376FE7" w:rsidP="00376FE7">
      <w:r>
        <w:t>Hydropower’s Troubling Record</w:t>
      </w:r>
    </w:p>
    <w:p w:rsidR="00376FE7" w:rsidRDefault="00376FE7" w:rsidP="00376FE7">
      <w:r>
        <w:t>The world’s largest hydropower dam removal project on the Klamath River is a significant win for tribal communities. But while the Yurok and Karuk tribes suffered terribly from the decline of the Klamath’s fisheries, they were by no means alone in that experience. The environmental catastrophe that occurred along the Klamath River has been replicated all over the world since the global boom in hydropower construction began early in the 20th century.</w:t>
      </w:r>
    </w:p>
    <w:p w:rsidR="00376FE7" w:rsidRDefault="00376FE7" w:rsidP="00376FE7">
      <w:r>
        <w:t xml:space="preserve">The rush to dam rivers has had huge consequences. </w:t>
      </w:r>
      <w:r w:rsidRPr="00A414E7">
        <w:rPr>
          <w:rStyle w:val="StyleUnderline"/>
        </w:rPr>
        <w:t>After decades of rampant construction, only 37 percent of the world’s rivers remain free-flowing</w:t>
      </w:r>
      <w:r>
        <w:t>, according to one study</w:t>
      </w:r>
      <w:r w:rsidRPr="00FE16E4">
        <w:t xml:space="preserve">. </w:t>
      </w:r>
      <w:r w:rsidRPr="00A414E7">
        <w:rPr>
          <w:rStyle w:val="StyleUnderline"/>
        </w:rPr>
        <w:t>River fragmentation has decimated freshwater habitats and fish stocks, threatening food security for millions of the world’s most vulnerable people, and hastening the decline of other myriad freshwater species, including mammals, birds and reptiles.</w:t>
      </w:r>
    </w:p>
    <w:p w:rsidR="00376FE7" w:rsidRDefault="00376FE7" w:rsidP="00376FE7">
      <w:r>
        <w:t>The communities that experienced the most harm from dams — whether in Asia, Latin America or Africa — often lacked political power and access. But that didn’t stop grassroots movements from organizing and growing to fight for their rights and livelihoods. The people affected by dams began raising their voices, sharing their experiences and forging alliances across borders. By the 1990s, the public outcry against large dams had grown so loud that it finally led to the establishment of the WCD.</w:t>
      </w:r>
    </w:p>
    <w:p w:rsidR="00376FE7" w:rsidRPr="002557D3" w:rsidRDefault="00376FE7" w:rsidP="00376FE7">
      <w:pPr>
        <w:rPr>
          <w:rStyle w:val="StyleUnderline"/>
        </w:rPr>
      </w:pPr>
      <w:r>
        <w:t xml:space="preserve">What the WCD found was stunning. </w:t>
      </w:r>
      <w:r w:rsidRPr="002557D3">
        <w:rPr>
          <w:rStyle w:val="StyleUnderline"/>
        </w:rPr>
        <w:t>While large dam projects had brought some economic benefits, they had also forcibly displaced an estimated 40 to 80 million people in the 20th century alone.</w:t>
      </w:r>
      <w:r>
        <w:t xml:space="preserve"> To put that number into perspective, it is more than the current population of present-day France or the United Kingdom. </w:t>
      </w:r>
      <w:r w:rsidRPr="002557D3">
        <w:rPr>
          <w:rStyle w:val="StyleUnderline"/>
        </w:rPr>
        <w:t>These people lost their lands and homes to dams, and often with no compensation.</w:t>
      </w:r>
    </w:p>
    <w:p w:rsidR="00376FE7" w:rsidRDefault="00376FE7" w:rsidP="00376FE7">
      <w:r>
        <w:t xml:space="preserve">Subsequent research has compounded that finding. A paper published in Water Alternatives revealed that globally, </w:t>
      </w:r>
      <w:r w:rsidRPr="002557D3">
        <w:rPr>
          <w:rStyle w:val="StyleUnderline"/>
        </w:rPr>
        <w:t>more than 470 million people living downstream from large dams have faced significant impacts to their lives and livelihoods</w:t>
      </w:r>
      <w:r>
        <w:t xml:space="preserve"> — </w:t>
      </w:r>
      <w:r w:rsidRPr="002557D3">
        <w:rPr>
          <w:rStyle w:val="StyleUnderline"/>
        </w:rPr>
        <w:t>much of it due to disruptions in water supply</w:t>
      </w:r>
      <w:r>
        <w:t>, which in turn harm the complex web of life that depends on healthy, free-flowing rivers. The WCD’s findings, released in 2000, identified the importance of restoring rivers, compensating communities for their losses, and finding better energy alternatives to save rivers and ecosystems.</w:t>
      </w:r>
    </w:p>
    <w:p w:rsidR="00376FE7" w:rsidRPr="002557D3" w:rsidRDefault="00376FE7" w:rsidP="00376FE7">
      <w:pPr>
        <w:rPr>
          <w:sz w:val="16"/>
          <w:szCs w:val="16"/>
        </w:rPr>
      </w:pPr>
      <w:r w:rsidRPr="002557D3">
        <w:rPr>
          <w:sz w:val="16"/>
          <w:szCs w:val="16"/>
        </w:rPr>
        <w:t>Facing a New Crisis</w:t>
      </w:r>
    </w:p>
    <w:p w:rsidR="00376FE7" w:rsidRPr="002557D3" w:rsidRDefault="00376FE7" w:rsidP="00376FE7">
      <w:pPr>
        <w:rPr>
          <w:sz w:val="16"/>
          <w:szCs w:val="16"/>
        </w:rPr>
      </w:pPr>
      <w:r w:rsidRPr="002557D3">
        <w:rPr>
          <w:sz w:val="16"/>
          <w:szCs w:val="16"/>
        </w:rPr>
        <w:t>Twenty years after the WCD uncovered a crisis along the world’s rivers and recommended a new development path — one that advanced community-driven development and protects freshwater resources — we find ourselves in the midst of another crisis. The global pandemic has hit us hard, with surging loss of life, unemployment and instability.</w:t>
      </w:r>
    </w:p>
    <w:p w:rsidR="00376FE7" w:rsidRPr="002557D3" w:rsidRDefault="00376FE7" w:rsidP="00376FE7">
      <w:pPr>
        <w:rPr>
          <w:sz w:val="16"/>
          <w:szCs w:val="16"/>
        </w:rPr>
      </w:pPr>
      <w:r w:rsidRPr="002557D3">
        <w:rPr>
          <w:sz w:val="16"/>
          <w:szCs w:val="16"/>
        </w:rPr>
        <w:t>But as governments work to rebuild economies and create job opportunities in the coming years, we have a choice: Double down on the failed, outdated technologies that have harmed so many, or change course and use this transformative moment to rebuild our natural systems and uplift communities.</w:t>
      </w:r>
    </w:p>
    <w:p w:rsidR="00376FE7" w:rsidRDefault="00376FE7" w:rsidP="00376FE7">
      <w:r w:rsidRPr="002557D3">
        <w:rPr>
          <w:rStyle w:val="StyleUnderline"/>
        </w:rPr>
        <w:t>There are many reasons to fight for a green recovery</w:t>
      </w:r>
      <w:r>
        <w:t xml:space="preserve">. </w:t>
      </w:r>
      <w:r w:rsidRPr="002557D3">
        <w:rPr>
          <w:rStyle w:val="StyleUnderline"/>
        </w:rPr>
        <w:t xml:space="preserve">The climate is changing even faster than expected, and </w:t>
      </w:r>
      <w:r w:rsidRPr="002557D3">
        <w:rPr>
          <w:rStyle w:val="StyleUnderline"/>
          <w:b/>
          <w:bCs/>
        </w:rPr>
        <w:t>some dams</w:t>
      </w:r>
      <w:r w:rsidRPr="002557D3">
        <w:rPr>
          <w:rStyle w:val="StyleUnderline"/>
        </w:rPr>
        <w:t xml:space="preserve"> — especially those with reservoirs in hot climates — </w:t>
      </w:r>
      <w:r w:rsidRPr="002557D3">
        <w:rPr>
          <w:rStyle w:val="StyleUnderline"/>
          <w:b/>
          <w:bCs/>
        </w:rPr>
        <w:t>have been found to emit more greenhouse gases than a fossil fuel power plant</w:t>
      </w:r>
      <w:r>
        <w:t>. Other estimates have put global reservoirs’ human-made greenhouse gas emissions each year on par with Canada’s total emissions.</w:t>
      </w:r>
    </w:p>
    <w:p w:rsidR="00376FE7" w:rsidRDefault="00376FE7" w:rsidP="00376FE7">
      <w:r>
        <w:t xml:space="preserve">Meanwhile, we now understand that </w:t>
      </w:r>
      <w:r w:rsidRPr="002557D3">
        <w:rPr>
          <w:rStyle w:val="StyleUnderline"/>
        </w:rPr>
        <w:t>healthy rivers and freshwater ecosystems play a critical role in regulating and storing carbon.</w:t>
      </w:r>
      <w:r>
        <w:t xml:space="preserve"> And at a time when biodiversity loss is soaring, </w:t>
      </w:r>
      <w:r w:rsidRPr="002557D3">
        <w:rPr>
          <w:rStyle w:val="StyleUnderline"/>
        </w:rPr>
        <w:t>anything we can do to restore habitat is key</w:t>
      </w:r>
      <w:r>
        <w:t xml:space="preserve">. But </w:t>
      </w:r>
      <w:r w:rsidRPr="0011424D">
        <w:rPr>
          <w:rStyle w:val="StyleUnderline"/>
        </w:rPr>
        <w:t xml:space="preserve">with more than </w:t>
      </w:r>
      <w:r w:rsidRPr="0011424D">
        <w:rPr>
          <w:rStyle w:val="Emphasis"/>
        </w:rPr>
        <w:t>3,700 major dams proposed or under construction</w:t>
      </w:r>
      <w:r w:rsidRPr="0011424D">
        <w:rPr>
          <w:rStyle w:val="StyleUnderline"/>
        </w:rPr>
        <w:t xml:space="preserve"> in the world</w:t>
      </w:r>
      <w:r>
        <w:t xml:space="preserve"> (primarily in the Global South, with over 500 of these in protected areas), according to a 2014 report — </w:t>
      </w:r>
      <w:r w:rsidRPr="0011424D">
        <w:rPr>
          <w:rStyle w:val="StyleUnderline"/>
        </w:rPr>
        <w:t xml:space="preserve">and the hydropower industry </w:t>
      </w:r>
      <w:r w:rsidRPr="0011424D">
        <w:rPr>
          <w:rStyle w:val="Emphasis"/>
        </w:rPr>
        <w:t>jockeying for scarce stimulus dollars</w:t>
      </w:r>
      <w:r w:rsidRPr="0011424D">
        <w:rPr>
          <w:rStyle w:val="StyleUnderline"/>
        </w:rPr>
        <w:t xml:space="preserve"> — we must act urgently.</w:t>
      </w:r>
    </w:p>
    <w:p w:rsidR="00376FE7" w:rsidRDefault="00376FE7" w:rsidP="00376FE7">
      <w:r>
        <w:t>Signs of Hope</w:t>
      </w:r>
    </w:p>
    <w:p w:rsidR="00376FE7" w:rsidRDefault="00376FE7" w:rsidP="00376FE7">
      <w:r>
        <w:t>So what would a strong, resilient and equitable recovery look like in the 21st century? Let’s consider one example in Southeast Asia.</w:t>
      </w:r>
    </w:p>
    <w:p w:rsidR="00376FE7" w:rsidRDefault="00376FE7" w:rsidP="00376FE7">
      <w:r>
        <w:t>Running through six countries, the Mekong River is the world’s 12th-longest river and is home to one of the world’s most biodiverse regions and the world’s largest inland fishery. Around 80 percent of the nearly 65 million people who live in the Lower Mekong River Basin depend on the river for their livelihoods, according to the Mekong River Commission. In 1994, Thailand built the Pak Mun Dam on a Mekong tributary. Six years later, the WCD studied the dam’s performance and submitted its conclusions and recommendations as part of its final report in 2000. According to the WCD report, the Pak Mun Dam did not deliver the peaking energy service it was designed for, and it physically blocked a critical migration route for a range of fish species that migrated annually to breeding grounds upstream in the Mun River Basin. Cut off from their customary habitat, fish stocks plummeted, and so did the livelihoods of the local people.</w:t>
      </w:r>
    </w:p>
    <w:p w:rsidR="00376FE7" w:rsidRPr="002557D3" w:rsidRDefault="00376FE7" w:rsidP="00376FE7">
      <w:pPr>
        <w:rPr>
          <w:rStyle w:val="StyleUnderline"/>
        </w:rPr>
      </w:pPr>
      <w:r>
        <w:t xml:space="preserve">Neighboring Laos, instead of learning from this debacle, followed in Thailand’s footsteps, constructing two dams on the river’s mainstem, Xayaburi Dam, commissioned in 2019, and Don Sahong Dam, commissioned in 2020. But then a sign of hope appeared. In early 2020, just as the pandemic began to spread across the world, the Cambodian government reconsidered its plans to build more dams on the Mekong. The science was indisputable: </w:t>
      </w:r>
      <w:r w:rsidRPr="002557D3">
        <w:rPr>
          <w:rStyle w:val="StyleUnderline"/>
        </w:rPr>
        <w:t>A government-commissioned report showed that further dams would reduce the river’s wild fisheries, threaten critically endangered Irrawaddy dolphins and would block nutrient-rich sediment from the delta’s fertile agricultural lands.</w:t>
      </w:r>
    </w:p>
    <w:p w:rsidR="00376FE7" w:rsidRDefault="00376FE7" w:rsidP="00376FE7">
      <w:r w:rsidRPr="002557D3">
        <w:rPr>
          <w:rStyle w:val="StyleUnderline"/>
        </w:rPr>
        <w:t>Studies show that Cambodia didn’t need to seek billions of dollars in loans to build more hydropower</w:t>
      </w:r>
      <w:r>
        <w:t xml:space="preserve">; </w:t>
      </w:r>
      <w:r w:rsidRPr="002557D3">
        <w:rPr>
          <w:rStyle w:val="StyleUnderline"/>
          <w:b/>
          <w:bCs/>
        </w:rPr>
        <w:t>instead, it could pursue more cost-effective solar and wind projects that would deliver needed electricity at a fraction of the cost</w:t>
      </w:r>
      <w:r>
        <w:t xml:space="preserve"> — </w:t>
      </w:r>
      <w:r w:rsidRPr="002557D3">
        <w:rPr>
          <w:rStyle w:val="StyleUnderline"/>
        </w:rPr>
        <w:t>and without the ecological disasters to fisheries and the verdant Mekong delta</w:t>
      </w:r>
      <w:r>
        <w:t>. And, in a stunning reversal, Cambodia listened to the science — and to the people — and announced a 10-year moratorium on mainstream dams. Cambodia is now reconsidering its energy mix, recognizing that mainstream hydropower dams are too costly and undermine the economic and cultural values of its flagship river.</w:t>
      </w:r>
    </w:p>
    <w:p w:rsidR="00376FE7" w:rsidRDefault="00376FE7" w:rsidP="00376FE7">
      <w:r>
        <w:t>Toward a Green Recovery</w:t>
      </w:r>
    </w:p>
    <w:p w:rsidR="00376FE7" w:rsidRDefault="00376FE7" w:rsidP="00376FE7">
      <w:r>
        <w:t>Increasingly, governments, civil servants and the public at large are rethinking how we produce energy and are seeking to preserve and restore precious freshwater resources. Dam removals are increasing exponentially across North America and Europe, and movements advancing permanent river protection are growing across Latin America, Asia and Africa.</w:t>
      </w:r>
    </w:p>
    <w:p w:rsidR="00376FE7" w:rsidRDefault="00376FE7" w:rsidP="00376FE7">
      <w:r>
        <w:t xml:space="preserve">We must use the COVID-19 crisis to accelerate the trend. </w:t>
      </w:r>
      <w:r w:rsidRPr="002557D3">
        <w:rPr>
          <w:rStyle w:val="StyleUnderline"/>
        </w:rPr>
        <w:t>Rather than relying on old destructive technologies and industry claims of new-found “sustainable hydropower,</w:t>
      </w:r>
      <w:r>
        <w:t>” the world requires a new paradigm for an economic recovery that is rooted both in climate and economic justice as well as river stewardship. Since December 2020, hundreds of groups and individuals from more than 80 countries have joined the Rivers4Recovery call for a better way forward for rivers and natural places. This paradigm will protect our rivers as critical lifelines — supporting fisheries, biodiversity, water supply, food production, Indigenous peoples and diverse populations around the world — rather than damming and polluting them.</w:t>
      </w:r>
    </w:p>
    <w:p w:rsidR="00376FE7" w:rsidRDefault="00376FE7" w:rsidP="00376FE7">
      <w:r>
        <w:t>The promise of the Klamath dam removals is one of restoration — a move that finally recognizes the immense value of free-flowing rivers and the key role they play in nourishing both the world’s biodiversity and hundreds of millions of people.</w:t>
      </w:r>
    </w:p>
    <w:p w:rsidR="00376FE7" w:rsidRDefault="00376FE7" w:rsidP="00376FE7">
      <w:r w:rsidRPr="002557D3">
        <w:rPr>
          <w:rStyle w:val="StyleUnderline"/>
        </w:rPr>
        <w:t>Healthy rivers — connected to watershed forests, floodplains, wetlands and deltas — are key partners in building resilience in the face of an accelerating climate crisis.</w:t>
      </w:r>
      <w:r>
        <w:t xml:space="preserve"> But if we allow the hydropower industry to succeed in its cynical grab for stimulus funds, we’ll only perpetuate the 20th century’s legacy of suffering and environmental degradation.</w:t>
      </w:r>
    </w:p>
    <w:p w:rsidR="00376FE7" w:rsidRDefault="00376FE7" w:rsidP="00376FE7">
      <w:r>
        <w:t>We must put our money where our values are. Twenty years ago, the WCD pointed the way forward to a model of development that takes humans, wildlife and the environment into account, and in 2020, we saw that vision flower along the Klamath River. It’s time to bring that promise of healing and restoration to more of the world’s rivers.</w:t>
      </w:r>
    </w:p>
    <w:p w:rsidR="00376FE7" w:rsidRDefault="00376FE7" w:rsidP="00D1744C"/>
    <w:p w:rsidR="00005C53" w:rsidRDefault="00005C53" w:rsidP="00005C53">
      <w:pPr>
        <w:pStyle w:val="Heading4"/>
      </w:pPr>
      <w:r>
        <w:t>Internati</w:t>
      </w:r>
      <w:r w:rsidR="00376FE7">
        <w:t>onal dam development is growing</w:t>
      </w:r>
      <w:r>
        <w:t xml:space="preserve"> – growing interest and world bank financing</w:t>
      </w:r>
    </w:p>
    <w:p w:rsidR="00005C53" w:rsidRPr="00582346" w:rsidRDefault="00005C53" w:rsidP="00005C53">
      <w:r w:rsidRPr="00A03C4D">
        <w:rPr>
          <w:rStyle w:val="Style13ptBold"/>
        </w:rPr>
        <w:t>Dye and Edwards 20</w:t>
      </w:r>
      <w:r>
        <w:rPr>
          <w:rStyle w:val="Style13ptBold"/>
        </w:rPr>
        <w:t xml:space="preserve"> </w:t>
      </w:r>
      <w:r w:rsidRPr="00A03C4D">
        <w:rPr>
          <w:i/>
          <w:iCs/>
        </w:rPr>
        <w:t>dr., research associate @ University of Manchester; lead river ecologist @ UK Centre for Ecology and Hydrology</w:t>
      </w:r>
      <w:r w:rsidRPr="00A03C4D">
        <w:t xml:space="preserve"> </w:t>
      </w:r>
      <w:r>
        <w:t>(</w:t>
      </w:r>
      <w:r w:rsidRPr="00582346">
        <w:t xml:space="preserve">Barnaby </w:t>
      </w:r>
      <w:r>
        <w:t>and Francois</w:t>
      </w:r>
      <w:r w:rsidRPr="00582346">
        <w:t>, 11-25-2020, "Is the dam-age over? The growth of dam removals in America," FutureDAMS Research Consortium, http://www.futuredams.org/is-the-dam-age-over-the-growth-of-dam-removals-in-america/</w:t>
      </w:r>
      <w:r>
        <w:t>)//kh</w:t>
      </w:r>
    </w:p>
    <w:p w:rsidR="00005C53" w:rsidRPr="008345F2" w:rsidRDefault="00005C53" w:rsidP="00005C53">
      <w:r w:rsidRPr="008345F2">
        <w:t xml:space="preserve">The </w:t>
      </w:r>
      <w:r w:rsidRPr="00E46112">
        <w:rPr>
          <w:u w:val="single"/>
        </w:rPr>
        <w:t xml:space="preserve">growing trend of dam dismantling in America </w:t>
      </w:r>
      <w:r w:rsidRPr="008345F2">
        <w:t>therefore reminds us that when negative impacts are fully measured, dams may not be worth building.</w:t>
      </w:r>
    </w:p>
    <w:p w:rsidR="00005C53" w:rsidRPr="008345F2" w:rsidRDefault="00005C53" w:rsidP="00005C53">
      <w:r w:rsidRPr="008345F2">
        <w:t xml:space="preserve">However, this trend </w:t>
      </w:r>
      <w:r w:rsidRPr="00E46112">
        <w:rPr>
          <w:u w:val="single"/>
        </w:rPr>
        <w:t xml:space="preserve">lies in stark contrast to the ongoing </w:t>
      </w:r>
      <w:r w:rsidRPr="006401F2">
        <w:rPr>
          <w:rStyle w:val="Emphasis"/>
        </w:rPr>
        <w:t>resurgence of dam building seen across the ‘Global South’</w:t>
      </w:r>
      <w:r w:rsidRPr="00E46112">
        <w:rPr>
          <w:u w:val="single"/>
        </w:rPr>
        <w:t>. Fuelled by the internationalisation of finance and dam-builders from China, India, Brazil and Turkey dam building increased from the mid-2000s. The return to dam-financing by the World Bank, alongside growing global interest in renewable energy, has spurred this resurgence further.</w:t>
      </w:r>
      <w:r w:rsidRPr="008345F2">
        <w:t xml:space="preserve"> Whilst academics have demonstrated important changes in the way dams are built, the rising number of dam removals in the USA reminds us of the infrastructure’s potential long-term impacts over a river’s geography. Thus, the World Commission on Dams’ 2000 message to always assess dams alongside other development alternatives continues to ring true.</w:t>
      </w:r>
    </w:p>
    <w:p w:rsidR="00005C53" w:rsidRPr="008345F2" w:rsidRDefault="00005C53" w:rsidP="00005C53">
      <w:r w:rsidRPr="008345F2">
        <w:t>If dams are deemed necessary, holistic assessment of their long-term and short-term impacts will be necessary. Analysis should not only consider the impact of a reservoir, but also the downstream effects on rivers and particularly on the operation of dams.</w:t>
      </w:r>
    </w:p>
    <w:p w:rsidR="00005C53" w:rsidRPr="00D1744C" w:rsidRDefault="00005C53" w:rsidP="00D1744C"/>
    <w:p w:rsidR="00D72124" w:rsidRDefault="00CE3627" w:rsidP="00D72124">
      <w:pPr>
        <w:pStyle w:val="Heading3"/>
      </w:pPr>
      <w:r>
        <w:t xml:space="preserve">2ac </w:t>
      </w:r>
      <w:r w:rsidR="00D72124">
        <w:t>African Dams =&gt; Conflict</w:t>
      </w:r>
    </w:p>
    <w:p w:rsidR="00D72124" w:rsidRPr="001F2430" w:rsidRDefault="00D72124" w:rsidP="00D72124"/>
    <w:p w:rsidR="00D72124" w:rsidRDefault="00D72124" w:rsidP="00D72124">
      <w:pPr>
        <w:pStyle w:val="Heading4"/>
      </w:pPr>
      <w:r>
        <w:t xml:space="preserve">African dam development creates regional conflict and is a major contributor to the European refugee crisis </w:t>
      </w:r>
    </w:p>
    <w:p w:rsidR="00D72124" w:rsidRPr="00334E90" w:rsidRDefault="00D72124" w:rsidP="00D72124">
      <w:r w:rsidRPr="00334E90">
        <w:rPr>
          <w:rStyle w:val="Style13ptBold"/>
        </w:rPr>
        <w:t>Pearce 17</w:t>
      </w:r>
      <w:r>
        <w:t xml:space="preserve"> – </w:t>
      </w:r>
      <w:r w:rsidRPr="00334E90">
        <w:rPr>
          <w:i/>
          <w:iCs/>
        </w:rPr>
        <w:t>author traveled along the Senegal river to write the article, voted UK environmental journalist of the year, won a lifetime achievement award for journalism from the association of british science writers</w:t>
      </w:r>
      <w:r>
        <w:t xml:space="preserve"> (</w:t>
      </w:r>
      <w:r w:rsidRPr="00334E90">
        <w:t xml:space="preserve">Fred, </w:t>
      </w:r>
      <w:r>
        <w:t>10-17-17</w:t>
      </w:r>
      <w:r w:rsidRPr="00334E90">
        <w:t>, "How Big Water Projects Helped Trigger Africa's Migrant Crisis," Yale E360, https://e360.yale.edu/features/how-africas-big-water-projects-helped-trigger-the-migrant-crisis</w:t>
      </w:r>
      <w:r>
        <w:t>)//kh</w:t>
      </w:r>
    </w:p>
    <w:p w:rsidR="00D72124" w:rsidRDefault="00D72124" w:rsidP="00D72124">
      <w:r>
        <w:t>How Big Water Projects Helped Trigger Africa’s Migrant Crisis</w:t>
      </w:r>
    </w:p>
    <w:p w:rsidR="00D72124" w:rsidRPr="00C544AF" w:rsidRDefault="00D72124" w:rsidP="00D72124">
      <w:pPr>
        <w:rPr>
          <w:u w:val="single"/>
        </w:rPr>
      </w:pPr>
      <w:r w:rsidRPr="00345E84">
        <w:rPr>
          <w:u w:val="single"/>
        </w:rPr>
        <w:t>Major dam and irrigation projects are drying up the wetlands that sustain life in the arid Sahel region of Africa. The result has been a wave of environmental refugees, as thousands of people flee, many on boats to Europe.</w:t>
      </w:r>
    </w:p>
    <w:p w:rsidR="00D72124" w:rsidRPr="00C544AF" w:rsidRDefault="00D72124" w:rsidP="00D72124">
      <w:pPr>
        <w:rPr>
          <w:u w:val="single"/>
        </w:rPr>
      </w:pPr>
      <w:r w:rsidRPr="00345E84">
        <w:rPr>
          <w:u w:val="single"/>
        </w:rPr>
        <w:t>The Hadejia-Nguru wetland was once a large green smudge on the edge of the Sahara</w:t>
      </w:r>
      <w:r>
        <w:t xml:space="preserve"> in northeast Nigeria. </w:t>
      </w:r>
      <w:r w:rsidRPr="00AC7548">
        <w:rPr>
          <w:rStyle w:val="Emphasis"/>
        </w:rPr>
        <w:t>More than 1.5 million</w:t>
      </w:r>
      <w:r w:rsidRPr="00345E84">
        <w:rPr>
          <w:u w:val="single"/>
        </w:rPr>
        <w:t xml:space="preserve"> people lived by fishing its waters, grazing their cattle on its wet pastures, and irrigating their crops from its complex network of natural channels and lakes</w:t>
      </w:r>
      <w:r>
        <w:t xml:space="preserve">. Then, </w:t>
      </w:r>
      <w:r w:rsidRPr="00345E84">
        <w:rPr>
          <w:u w:val="single"/>
        </w:rPr>
        <w:t>in the 1990s, the Nigerian government completed two dams that together captured 80 percent of the water that flowed into the wetland.</w:t>
      </w:r>
    </w:p>
    <w:p w:rsidR="00D72124" w:rsidRDefault="00D72124" w:rsidP="00D72124">
      <w:r>
        <w:t xml:space="preserve">The aim was to provide water for Kano, the biggest city in northern Nigeria. But </w:t>
      </w:r>
      <w:r w:rsidRPr="00345E84">
        <w:rPr>
          <w:u w:val="single"/>
        </w:rPr>
        <w:t>the two dams dried up four-fifths of the wetland, destroying its natural bounty</w:t>
      </w:r>
      <w:r>
        <w:t xml:space="preserve"> and the way of life that went with it. Today, many of the people who lost their livelihoods have either headed for Kano, joined the Islamic terrorist group Boko Haram that is terrorizing northeast Nigeria – or paid human-smugglers to take them to Europe.</w:t>
      </w:r>
    </w:p>
    <w:p w:rsidR="00D72124" w:rsidRPr="00C544AF" w:rsidRDefault="00D72124" w:rsidP="00D72124">
      <w:pPr>
        <w:rPr>
          <w:u w:val="single"/>
        </w:rPr>
      </w:pPr>
      <w:r>
        <w:t>F</w:t>
      </w:r>
      <w:r w:rsidRPr="00345E84">
        <w:rPr>
          <w:u w:val="single"/>
        </w:rPr>
        <w:t xml:space="preserve">or the past three years, Europe has been convulsed by a crisis of migrants, </w:t>
      </w:r>
      <w:r w:rsidRPr="00345E84">
        <w:t>some from Syria and the war-torn Middle East, but also</w:t>
      </w:r>
      <w:r w:rsidRPr="00345E84">
        <w:rPr>
          <w:u w:val="single"/>
        </w:rPr>
        <w:t xml:space="preserve"> hundreds of thousands coming from the arid Sahel region of Africa, including Nigeria, Mali, and Senegal. </w:t>
      </w:r>
      <w:r w:rsidRPr="00345E84">
        <w:t>They are fleeing poverty and social breakdown caused by insurgent groups such as Boko Haram. But</w:t>
      </w:r>
      <w:r w:rsidRPr="00345E84">
        <w:rPr>
          <w:u w:val="single"/>
        </w:rPr>
        <w:t xml:space="preserve"> environmentalists and others in the region say that behind this social chaos lies serious water mismanagement in the drought-prone region.</w:t>
      </w:r>
    </w:p>
    <w:p w:rsidR="00D72124" w:rsidRDefault="00D72124" w:rsidP="00D72124">
      <w:r w:rsidRPr="00345E84">
        <w:rPr>
          <w:u w:val="single"/>
        </w:rPr>
        <w:t>Big dams intended to bring economic development to the Sahel are having the opposite effect. By blocking rivers, they are drying out lakes, river floodplains, and wetlands on which many of the poorest in the region depend. The end result has been to push more and more young people to risk their lives to leave the region</w:t>
      </w:r>
      <w:r>
        <w:t xml:space="preserve">. </w:t>
      </w:r>
    </w:p>
    <w:p w:rsidR="00D72124" w:rsidRDefault="00D72124" w:rsidP="00D72124">
      <w:r>
        <w:t>The Manantali Dam is estimated to have caused the loss of 90 percent of fisheries and up to 618,000 acres previously covered by water.</w:t>
      </w:r>
    </w:p>
    <w:p w:rsidR="00D72124" w:rsidRDefault="00D72124" w:rsidP="00D72124">
      <w:r>
        <w:t>Last year, I traveled with Wetlands International, a Dutch-based environmental NGO, along the valley of the River Senegal, which forms the border between Senegal and Mauritania. Farmers, herders, and fishermen told of their battles against the ecological breakdown that has followed the building of the Manantali Dam, which is located upstream in Mali and was completed in 1987. The dam holds back a large part of the river’s seasonal flood flow to generate hydroelectricity for cities and provide irrigation water for some farmers. But there have been more losers than winners.</w:t>
      </w:r>
    </w:p>
    <w:p w:rsidR="00D72124" w:rsidRDefault="00D72124" w:rsidP="00D72124">
      <w:r>
        <w:t>Seydou Ibrahima Ly, a teacher in the bankside village of Donaye Taredji in Podor district, said that when he was young, “the river had a flood that watered wetlands where fish grew.” But “now there is no flood because of the dam… Compared to the past, there aren’t many fish. Our grandparents did a lot of fishing, but we don’t.” With their livelihoods gone, more than 100 people had left his village, he said. “In some villages, they are almost all gone.”</w:t>
      </w:r>
    </w:p>
    <w:p w:rsidR="00D72124" w:rsidRDefault="00D72124" w:rsidP="00D72124">
      <w:r w:rsidRPr="001520A2">
        <w:rPr>
          <w:rStyle w:val="StyleUnderline"/>
        </w:rPr>
        <w:t>“The</w:t>
      </w:r>
      <w:r w:rsidRPr="00C544AF">
        <w:rPr>
          <w:u w:val="single"/>
        </w:rPr>
        <w:t xml:space="preserve"> migrants know the boats [traveling to Europe] are dangerous, but they have a determination to go and find a better life,”</w:t>
      </w:r>
      <w:r>
        <w:t xml:space="preserve"> said Oumar Cire Ly, deputy chief of neighboring Donaye village, which has also seen an exodus of its young people.</w:t>
      </w:r>
    </w:p>
    <w:p w:rsidR="00D72124" w:rsidRPr="00C544AF" w:rsidRDefault="00D72124" w:rsidP="00D72124">
      <w:pPr>
        <w:rPr>
          <w:u w:val="single"/>
        </w:rPr>
      </w:pPr>
      <w:r>
        <w:t xml:space="preserve">Farmers once planted their crops in the wet soils as the waters receded. Pastoralists grazed their animals where forests and wildlife flourished. But </w:t>
      </w:r>
      <w:r w:rsidRPr="00C544AF">
        <w:rPr>
          <w:u w:val="single"/>
        </w:rPr>
        <w:t>the dam and its related projects are estimated to have resulted in the loss of 90 percent of the fisheries and up to 618,000 acres of fields that were previously covered by water from the rising river during the wet season, a system of natural irrigation known as flood-recession agriculture.</w:t>
      </w:r>
    </w:p>
    <w:p w:rsidR="00D72124" w:rsidRDefault="00D72124" w:rsidP="00D72124">
      <w:r>
        <w:t xml:space="preserve">The Senegal River Basin Development Organization – the intergovernmental agency that is responsible for the dam project and is known by its French acronym, OMVS – conceded in 2014 that </w:t>
      </w:r>
      <w:r w:rsidRPr="00C544AF">
        <w:rPr>
          <w:u w:val="single"/>
        </w:rPr>
        <w:t>eliminating the river’s annual flood “has made flood-recession crops and fishing on the floodplain more precarious, which makes the rural production systems of the middle valley less diversified</w:t>
      </w:r>
      <w:r>
        <w:t>, and therefore more vulnerable.”</w:t>
      </w:r>
    </w:p>
    <w:p w:rsidR="00D72124" w:rsidRDefault="00D72124" w:rsidP="00D72124">
      <w:r>
        <w:t>This is clearly at odds with the organization’s mandate to “ensure food security for all people within the river basin and region.” But Amadou Lamine Ndiaye, the OMVS’s director of environment and sustainable development, told me his agency regarded wetlands such as river floodplains primarily as a source of revenue for tourists, rather than as a lifeline for rural communities.</w:t>
      </w:r>
    </w:p>
    <w:p w:rsidR="00D72124" w:rsidRDefault="00D72124" w:rsidP="00D72124">
      <w:r>
        <w:t>Worse still is the crisis affecting the region around Lake Chad, which until half a century ago was Africa’s fourth largest lake, straddling the border between Nigeria, Niger, Chad, and Cameroon. The lake has lost more than 90 percent of its surface area since then. Initially, this was largely due to persistent droughts in the Sahel that often dried up the rivers supplying it with water. Since 2002, rainfall has improved markedly, but Lake Chad has not recovered.</w:t>
      </w:r>
    </w:p>
    <w:p w:rsidR="00D72124" w:rsidRDefault="00D72124" w:rsidP="00D72124">
      <w:r>
        <w:t>That is because of dams on the rivers flowing into the lake from the wetter south, mainly in Cameroon and Nigeria. The Maga Dam in Cameroon has diverted 70 percent of the flow of the Logone river to rice farms. This has both dried up part of the floodplain pastures that once supported 130,000 people, and dramatically reduced inflow to Lake Chad.</w:t>
      </w:r>
    </w:p>
    <w:p w:rsidR="00D72124" w:rsidRDefault="00D72124" w:rsidP="00D72124">
      <w:r w:rsidRPr="00C544AF">
        <w:rPr>
          <w:u w:val="single"/>
        </w:rPr>
        <w:t>In northern Nigeria, up to 1 million people have lost livelihoods because of dams on the River Yobe that once fed the Hadejia-Nguru wetland and flowed on into Lake Cha</w:t>
      </w:r>
      <w:r>
        <w:t xml:space="preserve">d. In both cases, says Edward Barbier, an environmental economist at Colorado State University, the dams have had an overall negative effect on local economies, as losses to fishermen, pastoralists, and others exceeded gains from irrigation agriculture. </w:t>
      </w:r>
    </w:p>
    <w:p w:rsidR="00D72124" w:rsidRPr="00C544AF" w:rsidRDefault="00D72124" w:rsidP="00D72124">
      <w:pPr>
        <w:rPr>
          <w:u w:val="single"/>
        </w:rPr>
      </w:pPr>
      <w:r w:rsidRPr="00C544AF">
        <w:rPr>
          <w:u w:val="single"/>
        </w:rPr>
        <w:t xml:space="preserve">The poverty is driving social breakdown and conflict all around the lake. </w:t>
      </w:r>
      <w:r>
        <w:t xml:space="preserve">Mana Boukary, an official of the Lake Chad Basin Commission, an intergovernmental body, told Duetsche Welle two years ago: </w:t>
      </w:r>
      <w:r w:rsidRPr="00C544AF">
        <w:rPr>
          <w:b/>
          <w:bCs/>
        </w:rPr>
        <w:t>“</w:t>
      </w:r>
      <w:r w:rsidRPr="00C544AF">
        <w:rPr>
          <w:rStyle w:val="StyleUnderline"/>
        </w:rPr>
        <w:t>Youths in the Lake Chad Basin</w:t>
      </w:r>
      <w:r w:rsidRPr="00C544AF">
        <w:rPr>
          <w:rStyle w:val="StyleUnderline"/>
          <w:b/>
          <w:bCs/>
        </w:rPr>
        <w:t xml:space="preserve"> are joining Boko Haram because of </w:t>
      </w:r>
      <w:r w:rsidRPr="00C544AF">
        <w:rPr>
          <w:rStyle w:val="StyleUnderline"/>
        </w:rPr>
        <w:t xml:space="preserve">lack of jobs and difficult economic conditions resulting from </w:t>
      </w:r>
      <w:r w:rsidRPr="00C544AF">
        <w:rPr>
          <w:rStyle w:val="StyleUnderline"/>
          <w:b/>
          <w:bCs/>
        </w:rPr>
        <w:t>the drying up of the lake.”</w:t>
      </w:r>
    </w:p>
    <w:p w:rsidR="00D72124" w:rsidRPr="00C544AF" w:rsidRDefault="00D72124" w:rsidP="00D72124">
      <w:pPr>
        <w:rPr>
          <w:u w:val="single"/>
        </w:rPr>
      </w:pPr>
      <w:r>
        <w:t>The UN humanitarian coordinator for the Sahel region, Toby Lanzer, told a European Union-Africa summit that it was also fueling migration: “</w:t>
      </w:r>
      <w:r w:rsidRPr="00C544AF">
        <w:rPr>
          <w:u w:val="single"/>
        </w:rPr>
        <w:t>Asylum seeking, the refugee crisis, the environmental crisis, the instability that extremists sow — all of those issues converge in the Lake Chad basin.”</w:t>
      </w:r>
    </w:p>
    <w:p w:rsidR="00D72124" w:rsidRDefault="00D72124" w:rsidP="00D72124">
      <w:r>
        <w:t xml:space="preserve">A Nigerian government audit of the lake basin in 2015 agreed. It concluded that </w:t>
      </w:r>
      <w:r w:rsidRPr="00C544AF">
        <w:rPr>
          <w:u w:val="single"/>
        </w:rPr>
        <w:t>“uncoordinated upstream water impounding and withdrawal” were among factors that had “created high competition for scarce water, resulting into [sic] conflicts and forced migration.” More than 2.6 million people have left the Lake Chad region since mid-2013</w:t>
      </w:r>
      <w:r>
        <w:t>, according to the International Organization for Migration.</w:t>
      </w:r>
    </w:p>
    <w:p w:rsidR="00D72124" w:rsidRDefault="00D72124" w:rsidP="00D72124">
      <w:r>
        <w:t xml:space="preserve">At their greatest extent, wetlands cover one-tenth of the Sahel, the arid region stretching for 3,400 miles across northern Africa, immediately south of the </w:t>
      </w:r>
      <w:proofErr w:type="gramStart"/>
      <w:r>
        <w:t>Sahara desert</w:t>
      </w:r>
      <w:proofErr w:type="gramEnd"/>
      <w:r>
        <w:t xml:space="preserve">. They are wildlife havens, especially notable for their birdlife. The Inner Niger Delta in Mali, for instance, is one of the world’s most important seasonal stops for migrating birds, hosting about 4 million waterbirds from Europe each winter. In addition, these wetlands are a source of sustenance for the region’s poor and the main sources of the region’s economic productivity outside the short wet season from June to September. </w:t>
      </w:r>
    </w:p>
    <w:p w:rsidR="00D72124" w:rsidRPr="00C544AF" w:rsidRDefault="00D72124" w:rsidP="00D72124">
      <w:pPr>
        <w:rPr>
          <w:u w:val="single"/>
        </w:rPr>
      </w:pPr>
      <w:r>
        <w:t xml:space="preserve">Yet the decline of the wetlands and the resulting social and economic consequences remains a largely untold story. That is partly because dried-up wetlands are routinely, and often incorrectly, blamed on climate change, when the real cause is often more direct human interference in river flows. It is also partly because </w:t>
      </w:r>
      <w:r w:rsidRPr="00C544AF">
        <w:rPr>
          <w:u w:val="single"/>
        </w:rPr>
        <w:t xml:space="preserve">many development agencies still mostly think of dams as infrastructure development that furthers economic activity and wealth – and partly because many environmental groups concentrate on the ecological impacts of dried wetlands, while ignoring the human consequences. </w:t>
      </w:r>
    </w:p>
    <w:p w:rsidR="00D72124" w:rsidRDefault="00D72124" w:rsidP="00D72124">
      <w:r>
        <w:t xml:space="preserve">In this climate of ignorance, more wetlands are under threat. </w:t>
      </w:r>
      <w:r w:rsidRPr="00C544AF">
        <w:rPr>
          <w:u w:val="single"/>
        </w:rPr>
        <w:t>The next victim is likely to be the Inner Niger Delta, a wetland in northern Mali that covers an area the size of Belgium</w:t>
      </w:r>
      <w:r>
        <w:t>. The delta forms where West Africa’s largest river, the Niger, spreads out across flat desert near the ancient city of Timbuktu.</w:t>
      </w:r>
    </w:p>
    <w:p w:rsidR="00D72124" w:rsidRDefault="00D72124" w:rsidP="00D72124">
      <w:r>
        <w:t>T</w:t>
      </w:r>
      <w:r w:rsidRPr="00C544AF">
        <w:rPr>
          <w:u w:val="single"/>
        </w:rPr>
        <w:t>he delta is a magnet for migrating European waterbirds. It is also currently one of the most productive areas in one of the world’s poorest countries. It provides 80 percent of Mali’s fish and pasture for 60 percent of the country’s cattle, and it delivers 8 percent of Mali’s GDP and sustains 2 million people, 14 percent of the population</w:t>
      </w:r>
      <w:r>
        <w:t>, says Dutch hydrologist Leo Zwarts. Its fish are exported across West Africa from Mopti, a market town on the shores of the delta.</w:t>
      </w:r>
    </w:p>
    <w:p w:rsidR="00D72124" w:rsidRDefault="00D72124" w:rsidP="00D72124">
      <w:r>
        <w:t xml:space="preserve">In </w:t>
      </w:r>
      <w:r w:rsidRPr="00C544AF">
        <w:rPr>
          <w:u w:val="single"/>
        </w:rPr>
        <w:t xml:space="preserve">recent years the Mali government has been diverting water from the River Niger at the Markala barrage just upstream of the delta, to irrigate desert fields of thirsty crops such as rice and cotton. These diversions have cut the area of delta flooded annually by up to 7 percent, </w:t>
      </w:r>
      <w:r>
        <w:t xml:space="preserve">says Zwarts, causing declines in forests, fisheries, and grazing grasses. </w:t>
      </w:r>
      <w:r w:rsidRPr="00C544AF">
        <w:rPr>
          <w:u w:val="single"/>
        </w:rPr>
        <w:t>Some people have left the delta as a result</w:t>
      </w:r>
      <w:r>
        <w:t xml:space="preserve">, though </w:t>
      </w:r>
      <w:r w:rsidRPr="00C544AF">
        <w:rPr>
          <w:u w:val="single"/>
        </w:rPr>
        <w:t>it is unclear whether they have been among the Malians regularly reported to be in migrant boats heading from Libya to Italy</w:t>
      </w:r>
      <w:r>
        <w:t xml:space="preserve">. </w:t>
      </w:r>
    </w:p>
    <w:p w:rsidR="00D72124" w:rsidRDefault="00D72124" w:rsidP="00D72124">
      <w:r>
        <w:t xml:space="preserve">But </w:t>
      </w:r>
      <w:r w:rsidRPr="00C544AF">
        <w:rPr>
          <w:u w:val="single"/>
        </w:rPr>
        <w:t>this trickle of people from the delta could soon become a flood. In July this year, Mali’s upstream neighbour, Guinea, announced the go-ahead for Chinese firms to build a giant new hydroelectric dam</w:t>
      </w:r>
      <w:r>
        <w:t>, the Fomi Dam, in the river’s headwaters. Construction could begin as soon as December.</w:t>
      </w:r>
    </w:p>
    <w:p w:rsidR="00D72124" w:rsidRDefault="00D72124" w:rsidP="00D72124">
      <w:r w:rsidRPr="00C544AF">
        <w:rPr>
          <w:u w:val="single"/>
        </w:rPr>
        <w:t>The Fomi Dam’s operation will replace the annual flood pulse that sustains the wetland’s fecundity with a more regular flow</w:t>
      </w:r>
      <w:r>
        <w:t xml:space="preserve"> that the Mali government intends to tap for a long-planned tripling of its irrigation along the river. Wetlands International estimates that the combined impact of the dam and irrigation schemes could cut fish catches and pastures in the delta by 30 percent.</w:t>
      </w:r>
    </w:p>
    <w:p w:rsidR="00D72124" w:rsidRPr="00C544AF" w:rsidRDefault="00D72124" w:rsidP="00D72124">
      <w:pPr>
        <w:rPr>
          <w:u w:val="single"/>
        </w:rPr>
      </w:pPr>
      <w:r>
        <w:t>“Less water flowing into the delta means a lower flood level and a smaller flood extent”, says Karounga Keïta of Wetlands International in Mali. “</w:t>
      </w:r>
      <w:r w:rsidRPr="00C544AF">
        <w:rPr>
          <w:u w:val="single"/>
        </w:rPr>
        <w:t>This will have a direct impact on food production, including fish, livestock, and floating rice</w:t>
      </w:r>
      <w:r>
        <w:t xml:space="preserve">.” He fears that the inevitable outcome will be </w:t>
      </w:r>
      <w:r w:rsidRPr="00C544AF">
        <w:rPr>
          <w:u w:val="single"/>
        </w:rPr>
        <w:t>further human migrations from the wetland.</w:t>
      </w:r>
    </w:p>
    <w:p w:rsidR="00D72124" w:rsidRDefault="00D72124" w:rsidP="00D72124">
      <w:r w:rsidRPr="00C544AF">
        <w:rPr>
          <w:u w:val="single"/>
        </w:rPr>
        <w:t>The links in the chain from water management through wetland health to social breakdown and international migration are complex.</w:t>
      </w:r>
      <w:r>
        <w:t xml:space="preserve"> Wetland loss is certainly not the only reason for the human exodus from the Sahel. And migration is a long-standing coping strategy for people living in a region of extreme climate variability.</w:t>
      </w:r>
    </w:p>
    <w:p w:rsidR="00D72124" w:rsidRDefault="00D72124" w:rsidP="00D72124">
      <w:pPr>
        <w:rPr>
          <w:u w:val="single"/>
        </w:rPr>
      </w:pPr>
      <w:r>
        <w:t xml:space="preserve">But the parlous state of the wetlands of the Sahel is changing the region. </w:t>
      </w:r>
      <w:r w:rsidRPr="00C544AF">
        <w:rPr>
          <w:u w:val="single"/>
        </w:rPr>
        <w:t>In the past, wetlands were refuges in times of drought or conflict</w:t>
      </w:r>
      <w:r>
        <w:t xml:space="preserve">. They were safe, and the water persisted even in the worst droughts. But today, with their waters diminished, </w:t>
      </w:r>
      <w:r w:rsidRPr="00C544AF">
        <w:rPr>
          <w:u w:val="single"/>
        </w:rPr>
        <w:t>these wetlands have become sources of outmigration. Now, migrations that were once temporary and local are becoming permanent and intercontinental.</w:t>
      </w:r>
    </w:p>
    <w:p w:rsidR="00D72124" w:rsidRPr="00D66875" w:rsidRDefault="00D72124" w:rsidP="00D66875"/>
    <w:p w:rsidR="00735665" w:rsidRDefault="00735665" w:rsidP="00735665"/>
    <w:p w:rsidR="00F86192" w:rsidRDefault="00F86192" w:rsidP="00F86192">
      <w:pPr>
        <w:pStyle w:val="Heading2"/>
      </w:pPr>
      <w:r>
        <w:t>Disadvantage Answers</w:t>
      </w:r>
    </w:p>
    <w:p w:rsidR="00F86192" w:rsidRDefault="00F86192" w:rsidP="00F86192"/>
    <w:p w:rsidR="005A5E37" w:rsidRDefault="005A5E37" w:rsidP="005A5E37">
      <w:pPr>
        <w:pStyle w:val="Heading3"/>
      </w:pPr>
      <w:r>
        <w:t>2ac DA Climate</w:t>
      </w:r>
    </w:p>
    <w:p w:rsidR="005A5E37" w:rsidRDefault="005A5E37" w:rsidP="005A5E37"/>
    <w:p w:rsidR="005A5E37" w:rsidRDefault="005A5E37" w:rsidP="005A5E37">
      <w:pPr>
        <w:pStyle w:val="Heading4"/>
      </w:pPr>
      <w:r>
        <w:t xml:space="preserve">Dam removal has little negative effect on climate – most numbers are </w:t>
      </w:r>
      <w:r w:rsidRPr="00E47814">
        <w:rPr>
          <w:u w:val="single"/>
        </w:rPr>
        <w:t>overexaggerated</w:t>
      </w:r>
      <w:r>
        <w:t xml:space="preserve"> and </w:t>
      </w:r>
      <w:r w:rsidRPr="00E47814">
        <w:rPr>
          <w:u w:val="single"/>
        </w:rPr>
        <w:t>misleading</w:t>
      </w:r>
    </w:p>
    <w:p w:rsidR="005A5E37" w:rsidRPr="00E50635" w:rsidRDefault="005A5E37" w:rsidP="005A5E37">
      <w:r>
        <w:rPr>
          <w:rStyle w:val="Style13ptBold"/>
        </w:rPr>
        <w:t xml:space="preserve">Olson 20 </w:t>
      </w:r>
      <w:r>
        <w:t xml:space="preserve">--- </w:t>
      </w:r>
      <w:r w:rsidRPr="00E50635">
        <w:t>a climate and energy analyst at Breakthrough and 2019 Breakthrough Generation Fellow</w:t>
      </w:r>
      <w:r>
        <w:t xml:space="preserve"> (Erik Olson</w:t>
      </w:r>
      <w:r w:rsidRPr="00E50635">
        <w:t xml:space="preserve">, “Bringing Down Dams Doesn’t Have to Threaten Climate Goals,” The Breakthrough Institute, 10-1-20, </w:t>
      </w:r>
      <w:hyperlink r:id="rId38" w:history="1">
        <w:r w:rsidRPr="00E50635">
          <w:rPr>
            <w:rStyle w:val="Hyperlink"/>
          </w:rPr>
          <w:t>https://thebreakthrough.org/issues/energy/climate-and-dams</w:t>
        </w:r>
      </w:hyperlink>
      <w:r w:rsidRPr="00E50635">
        <w:t>, accessed: 6-19-2021) HW</w:t>
      </w:r>
    </w:p>
    <w:p w:rsidR="005A5E37" w:rsidRDefault="005A5E37" w:rsidP="005A5E37">
      <w:r w:rsidRPr="00BE592C">
        <w:rPr>
          <w:rStyle w:val="StyleUnderline"/>
        </w:rPr>
        <w:t>The cheapest path to decarbonization relies on firm and clean electricity to support variable renewable energy</w:t>
      </w:r>
      <w:r>
        <w:t xml:space="preserve">. As I’ve written previously, geothermal could be one such clean energy technology, but </w:t>
      </w:r>
      <w:r w:rsidRPr="00E50635">
        <w:rPr>
          <w:rStyle w:val="StyleUnderline"/>
        </w:rPr>
        <w:t>hydroelectricity is the largest source of renewable firm generation in both the US and the world today and has been for half a century.</w:t>
      </w:r>
      <w:r>
        <w:t xml:space="preserve"> </w:t>
      </w:r>
      <w:r w:rsidRPr="00E50635">
        <w:rPr>
          <w:rStyle w:val="StyleUnderline"/>
        </w:rPr>
        <w:t>But the dams required to make hydroelectricity are controversial — so much so that a diverse coalition of environmentalists, outdoors enthusiasts, tribes, and agricultural interests have all called for some level of dam removal</w:t>
      </w:r>
      <w:r>
        <w:t>. If met, their desire could have serious climate implications. Just how far back would bringing down American hydroelectric dams set climate progress?</w:t>
      </w:r>
    </w:p>
    <w:p w:rsidR="005A5E37" w:rsidRDefault="005A5E37" w:rsidP="005A5E37">
      <w:r>
        <w:t xml:space="preserve">I analyzed the problem and found that </w:t>
      </w:r>
      <w:r w:rsidRPr="00E50635">
        <w:rPr>
          <w:rStyle w:val="StyleUnderline"/>
          <w:b/>
          <w:bCs/>
        </w:rPr>
        <w:t>dam removal and meeting clean energy goals are not necessarily at odds</w:t>
      </w:r>
      <w:r>
        <w:t xml:space="preserve"> — </w:t>
      </w:r>
      <w:r w:rsidRPr="00E50635">
        <w:rPr>
          <w:rStyle w:val="StyleUnderline"/>
        </w:rPr>
        <w:t>that the apparent tradeoff between hydro's climate benefits and costs is less than what it might seem</w:t>
      </w:r>
      <w:r>
        <w:t xml:space="preserve">. </w:t>
      </w:r>
      <w:r w:rsidRPr="00E50635">
        <w:rPr>
          <w:rStyle w:val="StyleUnderline"/>
        </w:rPr>
        <w:t xml:space="preserve">While the most hazardous US dams make up most of our hydroelectric capacity, many of them are quite small, and </w:t>
      </w:r>
      <w:r w:rsidRPr="00E50635">
        <w:rPr>
          <w:rStyle w:val="StyleUnderline"/>
          <w:b/>
          <w:bCs/>
        </w:rPr>
        <w:t>their removal wouldn’t substantially threaten clean energy goals</w:t>
      </w:r>
      <w:r w:rsidRPr="00E50635">
        <w:rPr>
          <w:rStyle w:val="StyleUnderline"/>
        </w:rPr>
        <w:t>.</w:t>
      </w:r>
    </w:p>
    <w:p w:rsidR="005A5E37" w:rsidRDefault="005A5E37" w:rsidP="005A5E37">
      <w:r w:rsidRPr="00E50635">
        <w:rPr>
          <w:rStyle w:val="StyleUnderline"/>
        </w:rPr>
        <w:t>Hydroelectricity is a major part of the modern energy system, but it comes at a great cost</w:t>
      </w:r>
      <w:r>
        <w:t xml:space="preserve">. </w:t>
      </w:r>
      <w:r w:rsidRPr="00E50635">
        <w:rPr>
          <w:rStyle w:val="StyleUnderline"/>
        </w:rPr>
        <w:t>Dam construction has displaced millions of people globally, often from disadvantaged communities and often in unjust ways</w:t>
      </w:r>
      <w:r>
        <w:t xml:space="preserve">. </w:t>
      </w:r>
      <w:r w:rsidRPr="00E50635">
        <w:rPr>
          <w:rStyle w:val="StyleUnderline"/>
        </w:rPr>
        <w:t>Dams also create very modern risks and serious ecological disruption, both of which could be exacerbated by climate stressors.</w:t>
      </w:r>
      <w:r>
        <w:t xml:space="preserve"> </w:t>
      </w:r>
      <w:r w:rsidRPr="00E50635">
        <w:rPr>
          <w:rStyle w:val="StyleUnderline"/>
        </w:rPr>
        <w:t>When poorly maintained dams fail or are threatened by flooding</w:t>
      </w:r>
      <w:r>
        <w:t xml:space="preserve">, as detailed recently in Michigan and China, </w:t>
      </w:r>
      <w:r w:rsidRPr="00E50635">
        <w:rPr>
          <w:rStyle w:val="StyleUnderline"/>
        </w:rPr>
        <w:t>thousands more can be displaced or at risk of death.</w:t>
      </w:r>
    </w:p>
    <w:p w:rsidR="005A5E37" w:rsidRDefault="005A5E37" w:rsidP="005A5E37">
      <w:r w:rsidRPr="00E50635">
        <w:rPr>
          <w:rStyle w:val="StyleUnderline"/>
        </w:rPr>
        <w:t>Only 3% of the nearly 80,000 dams on US rivers actually produce electricity</w:t>
      </w:r>
      <w:r>
        <w:t xml:space="preserve"> — most are for irrigation, flood control, recreation, or other purposes. Those electricity-producing dams have a nameplate capacity of over 103GW and produce 20% of our emissions-free electricity, about as much as wind energy.</w:t>
      </w:r>
    </w:p>
    <w:p w:rsidR="005A5E37" w:rsidRDefault="005A5E37" w:rsidP="005A5E37">
      <w:r>
        <w:t xml:space="preserve">The Army Corps of Engineers collects data on most of these power-producing dams in the National Inventory of Dams (NID). </w:t>
      </w:r>
      <w:r w:rsidRPr="00E50635">
        <w:rPr>
          <w:rStyle w:val="StyleUnderline"/>
        </w:rPr>
        <w:t>If they are large or dangerous enough, they are listed in the NID and ranked by hazard level — high, significant, and low</w:t>
      </w:r>
      <w:r>
        <w:t xml:space="preserve">. </w:t>
      </w:r>
      <w:r w:rsidRPr="00E50635">
        <w:rPr>
          <w:rStyle w:val="StyleUnderline"/>
        </w:rPr>
        <w:t>Around half of the 2600 power-producing dams are deemed high hazard</w:t>
      </w:r>
      <w:r>
        <w:t xml:space="preserve"> (shown in the figure below).</w:t>
      </w:r>
    </w:p>
    <w:p w:rsidR="005A5E37" w:rsidRDefault="005A5E37" w:rsidP="005A5E37">
      <w:r>
        <w:t>Figure 1: U.S. Army Corps of Engineers map of U.S. dams and their hazard categorization (Source)</w:t>
      </w:r>
    </w:p>
    <w:p w:rsidR="005A5E37" w:rsidRDefault="005A5E37" w:rsidP="005A5E37">
      <w:r>
        <w:t xml:space="preserve">The hazard status indicates what types of damage would occur if the dam were to fail — a “high” hazard status means the loss of human life in addition to environmental and economic damage (the condition for significant hazard) is likely to occur upon dam failure. This high hazard is not to be confused with the condition of the dam. The “loss of human life” standard means a dam could be deemed highly hazardous simply by its size or proximity to towns or other buildings, even if its condition is pristine. It also means that there is likely a wide range of hazard — some dams might threaten a single structure or </w:t>
      </w:r>
      <w:proofErr w:type="gramStart"/>
      <w:r>
        <w:t>dwelling,</w:t>
      </w:r>
      <w:proofErr w:type="gramEnd"/>
      <w:r>
        <w:t xml:space="preserve"> others may threaten thousands.</w:t>
      </w:r>
    </w:p>
    <w:p w:rsidR="005A5E37" w:rsidRDefault="005A5E37" w:rsidP="005A5E37">
      <w:r>
        <w:t>The bad news is that the highest-hazard hydroelectricity plants generate a substantial portion of US electricity. By cross-referencing NID dams with Energy Information Administration (EIA) data, I found that high-hazard dams make up over 70% of the total US hydroelectric capacity. After resolving inconsistencies and repeated values in the NID and EIA datasets, breaking down the remaining 600 high-hazard dams by size reveals that the average nameplate capacity of these dams is fairly large at 119MW. That means a single dam could power a small city (~100k homes). This fact is unsurprising given how hazard is defined — the dams that produce the most electricity will tend to be larger, and therefore more likely to cause enormous impacts on failure. They also could be considered a shortlist of the potentially most environmentally and ecologically destructive dams that produce electricity.</w:t>
      </w:r>
    </w:p>
    <w:p w:rsidR="005A5E37" w:rsidRPr="00E50635" w:rsidRDefault="005A5E37" w:rsidP="005A5E37">
      <w:pPr>
        <w:rPr>
          <w:rStyle w:val="StyleUnderline"/>
        </w:rPr>
      </w:pPr>
      <w:r w:rsidRPr="00E50635">
        <w:rPr>
          <w:rStyle w:val="StyleUnderline"/>
        </w:rPr>
        <w:t>This is the apparent challenge. Removing high-hazard dams makes sense, but they also make up the majority of firm and emissions-free hydroelectricity.</w:t>
      </w:r>
    </w:p>
    <w:p w:rsidR="005A5E37" w:rsidRDefault="005A5E37" w:rsidP="005A5E37">
      <w:r w:rsidRPr="00E50635">
        <w:rPr>
          <w:rStyle w:val="StyleUnderline"/>
          <w:b/>
          <w:bCs/>
        </w:rPr>
        <w:t>So is dam removal a nonstarter for climate action? Not really.</w:t>
      </w:r>
      <w:r>
        <w:t xml:space="preserve"> </w:t>
      </w:r>
      <w:r w:rsidRPr="00E50635">
        <w:rPr>
          <w:rStyle w:val="StyleUnderline"/>
        </w:rPr>
        <w:t>Going deeper into the data shows that this average and the total capacity of the high-hazard dams is misleading</w:t>
      </w:r>
      <w:r>
        <w:t xml:space="preserve"> and that </w:t>
      </w:r>
      <w:r w:rsidRPr="00E50635">
        <w:rPr>
          <w:rStyle w:val="StyleUnderline"/>
          <w:b/>
          <w:bCs/>
        </w:rPr>
        <w:t>the vast majority are actually quite small</w:t>
      </w:r>
      <w:r>
        <w:t>.</w:t>
      </w:r>
    </w:p>
    <w:p w:rsidR="005A5E37" w:rsidRDefault="005A5E37" w:rsidP="005A5E37">
      <w:r>
        <w:t>In fact, half of all high-hazard dams in the dataset are smaller than 20MW, totaling less than 2GW of capacity. Almost a quarter were smaller than 5MW, making up a mere 0.5% of the total high-hazard dam capacity. And, though less than 20% of the total capacity, dams smaller than the simple average (119MW) are 80% of the total dams in the dataset. Conversely, the 16 dams over 1GW in capacity represent one-third of the total high-hazard dam capacity (26GW).</w:t>
      </w:r>
    </w:p>
    <w:p w:rsidR="005A5E37" w:rsidRDefault="005A5E37" w:rsidP="005A5E37">
      <w:r w:rsidRPr="00E47814">
        <w:rPr>
          <w:rStyle w:val="StyleUnderline"/>
        </w:rPr>
        <w:t>When charted</w:t>
      </w:r>
      <w:r>
        <w:t xml:space="preserve"> (shown below), </w:t>
      </w:r>
      <w:r w:rsidRPr="00377E46">
        <w:rPr>
          <w:rStyle w:val="StyleUnderline"/>
        </w:rPr>
        <w:t>a clear trend emerges</w:t>
      </w:r>
      <w:r w:rsidRPr="00377E46">
        <w:rPr>
          <w:rStyle w:val="StyleUnderline"/>
          <w:b/>
          <w:bCs/>
        </w:rPr>
        <w:t>: as dam size goes up</w:t>
      </w:r>
      <w:r>
        <w:t xml:space="preserve">, </w:t>
      </w:r>
      <w:r w:rsidRPr="00377E46">
        <w:rPr>
          <w:rStyle w:val="StyleUnderline"/>
          <w:b/>
          <w:bCs/>
        </w:rPr>
        <w:t>their frequency goes down</w:t>
      </w:r>
      <w:r>
        <w:t xml:space="preserve"> while their share of the total capacity goes up.</w:t>
      </w:r>
    </w:p>
    <w:p w:rsidR="005A5E37" w:rsidRPr="00377E46" w:rsidRDefault="005A5E37" w:rsidP="005A5E37">
      <w:pPr>
        <w:rPr>
          <w:rStyle w:val="StyleUnderline"/>
          <w:b/>
          <w:bCs/>
        </w:rPr>
      </w:pPr>
      <w:r>
        <w:t xml:space="preserve">This analysis has an obvious takeaway — </w:t>
      </w:r>
      <w:r w:rsidRPr="00377E46">
        <w:rPr>
          <w:rStyle w:val="StyleUnderline"/>
          <w:b/>
          <w:bCs/>
        </w:rPr>
        <w:t>even if the US dismantled a significant number of dams, its clean energy supply would be only marginally impacted.</w:t>
      </w:r>
    </w:p>
    <w:p w:rsidR="005A5E37" w:rsidRDefault="005A5E37" w:rsidP="005A5E37">
      <w:r w:rsidRPr="00377E46">
        <w:rPr>
          <w:rStyle w:val="StyleUnderline"/>
        </w:rPr>
        <w:t>Perhaps, just as importantly, the removal of every small, high-hazard dam could be compensated for with newer, less hazardous, and less ecologically damaging hydroelectricity</w:t>
      </w:r>
      <w:r>
        <w:t xml:space="preserve">. </w:t>
      </w:r>
      <w:r w:rsidRPr="00377E46">
        <w:rPr>
          <w:rStyle w:val="StyleUnderline"/>
        </w:rPr>
        <w:t>The Department of Energy (DOE) predicts that it is possible to have as much as 50GW of new hydroelectricity by 2050.</w:t>
      </w:r>
      <w:r>
        <w:t xml:space="preserve"> Though any new dams are likely to face strong opposition and difficult financial prospects, solutions as simple as making existing hydroelectric dams more efficient or adding ways to make electricity from the ~77,000 dams that don’t produce any are available. </w:t>
      </w:r>
      <w:r w:rsidRPr="00377E46">
        <w:rPr>
          <w:rStyle w:val="StyleUnderline"/>
        </w:rPr>
        <w:t>With these steps alone,</w:t>
      </w:r>
      <w:r>
        <w:t xml:space="preserve"> </w:t>
      </w:r>
      <w:r w:rsidRPr="00377E46">
        <w:rPr>
          <w:rStyle w:val="StyleUnderline"/>
        </w:rPr>
        <w:t>we could squeeze 12GW from already existing dams, an increase of 12%</w:t>
      </w:r>
      <w:r>
        <w:t xml:space="preserve"> over the existing 103GW of US hydroelectric capacity. When adding in new pumped storage or innovative solutions like generating electricity from the water flowing in pipes underneath cities and towns or smaller and lower impact “standard modular hydropower,” we could create more than 50GW of new hydroelectricity.</w:t>
      </w:r>
    </w:p>
    <w:p w:rsidR="005A5E37" w:rsidRDefault="005A5E37" w:rsidP="005A5E37">
      <w:r>
        <w:t>Though removing many high-hazard dams wouldn’t significantly jeopardize climate goals, we should reckon with the potential non-energy tradeoffs of dam removal, since communities adapt to and sometimes depend on the altered environment created by the dam.</w:t>
      </w:r>
    </w:p>
    <w:p w:rsidR="005A5E37" w:rsidRDefault="005A5E37" w:rsidP="005A5E37">
      <w:r w:rsidRPr="00A41F74">
        <w:rPr>
          <w:rStyle w:val="StyleUnderline"/>
        </w:rPr>
        <w:t>Consider the high-hazard</w:t>
      </w:r>
      <w:r>
        <w:t xml:space="preserve">, 1.3GW, </w:t>
      </w:r>
      <w:r w:rsidRPr="00A41F74">
        <w:rPr>
          <w:rStyle w:val="StyleUnderline"/>
        </w:rPr>
        <w:t>Glen Canyon Dam</w:t>
      </w:r>
      <w:r>
        <w:t xml:space="preserve"> (GCD) in Page, Arizona. GCD </w:t>
      </w:r>
      <w:r w:rsidRPr="00A41F74">
        <w:rPr>
          <w:rStyle w:val="StyleUnderline"/>
        </w:rPr>
        <w:t>has long been despised by river conservation and restoration groups for causing the Colorado River to run dryer than it would undisturbed</w:t>
      </w:r>
      <w:r>
        <w:t xml:space="preserve"> </w:t>
      </w:r>
      <w:r w:rsidRPr="00A41F74">
        <w:rPr>
          <w:rStyle w:val="StyleUnderline"/>
        </w:rPr>
        <w:t xml:space="preserve">(among other environmental impacts). </w:t>
      </w:r>
      <w:r>
        <w:t>Its history is also highly problematic from a cultural perspective. After settlers and the US government violently displaced the Native American communities in the region, the GCD’s construction ignored their cultural ties to the region and made traditional livelihoods more challenging.</w:t>
      </w:r>
    </w:p>
    <w:p w:rsidR="005A5E37" w:rsidRDefault="005A5E37" w:rsidP="005A5E37">
      <w:r>
        <w:t>But the GCD is also a major economic force for the surrounding northern Arizona, southern Utah, and Navajo Nation communities. In one form or another, Lake Powell tourism, Colorado River rafting, casinos, and numerous other businesses all benefit from the dam’s cheap electricity or controlled water flow. Removing it would disrupt thousands of lives who have adapted or grown around the dam’s existence, including the descendants of those unjustly displaced in the first place.</w:t>
      </w:r>
    </w:p>
    <w:p w:rsidR="005A5E37" w:rsidRDefault="005A5E37" w:rsidP="005A5E37">
      <w:r w:rsidRPr="00A41F74">
        <w:rPr>
          <w:rStyle w:val="StyleUnderline"/>
        </w:rPr>
        <w:t>The benefits of removing the Glen Canyon Dam probably outweigh the costs. Nonetheless, it illustrates how complicated dam removal can be.</w:t>
      </w:r>
      <w:r>
        <w:t xml:space="preserve"> Even if not strictly “necessary” from a clean energy perspective, removal must be weighed against other human impacts beyond just decarbonization.</w:t>
      </w:r>
    </w:p>
    <w:p w:rsidR="005A5E37" w:rsidRDefault="005A5E37" w:rsidP="005A5E37">
      <w:pPr>
        <w:rPr>
          <w:rStyle w:val="StyleUnderline"/>
          <w:b/>
          <w:bCs/>
        </w:rPr>
      </w:pPr>
      <w:r w:rsidRPr="00A41F74">
        <w:rPr>
          <w:rStyle w:val="StyleUnderline"/>
        </w:rPr>
        <w:t>But the analysis demonstrates there are many dams that are even less beneficial than the GCD</w:t>
      </w:r>
      <w:r>
        <w:t xml:space="preserve">. Though megadams like GCD are an obvious target, </w:t>
      </w:r>
      <w:r w:rsidRPr="00A41F74">
        <w:rPr>
          <w:rStyle w:val="StyleUnderline"/>
          <w:b/>
          <w:bCs/>
        </w:rPr>
        <w:t>progress on dam removal can be made while also minimizing the hit to clean energy</w:t>
      </w:r>
      <w:r>
        <w:t xml:space="preserve">. And, though unlikely to play a significant role in the US, hydroelectricity’s flexibility — sometimes operating as baseload, sometimes as peaker, sometimes as storage — will allow easier integration of variable renewables and make it a useful part of the energy system for decades to come. From a climate perspective, bringing down all dams would not be wise, but </w:t>
      </w:r>
      <w:r w:rsidRPr="00FD2E65">
        <w:rPr>
          <w:rStyle w:val="StyleUnderline"/>
          <w:b/>
          <w:bCs/>
        </w:rPr>
        <w:t>bringing down some of the smaller, more hazardous, dams would not really be that risky.</w:t>
      </w:r>
    </w:p>
    <w:p w:rsidR="005A5E37" w:rsidRDefault="005A5E37" w:rsidP="005A5E37"/>
    <w:p w:rsidR="005A5E37" w:rsidRDefault="005A5E37" w:rsidP="005A5E37">
      <w:pPr>
        <w:pStyle w:val="Heading4"/>
      </w:pPr>
      <w:r>
        <w:t>Hydropower causes unsustainable growth --- wind and solar are sufficient</w:t>
      </w:r>
    </w:p>
    <w:p w:rsidR="005A5E37" w:rsidRDefault="005A5E37" w:rsidP="005A5E37">
      <w:r w:rsidRPr="00BB6987">
        <w:rPr>
          <w:rStyle w:val="Style13ptBold"/>
        </w:rPr>
        <w:t>Cole, 13</w:t>
      </w:r>
      <w:r>
        <w:t xml:space="preserve"> --- co-editor of Dam Nation: Dispatches from the Water Underground (17 JUN 13, July Cole, “River Dams: Thumbs Up or Thumbs Down?” </w:t>
      </w:r>
      <w:hyperlink r:id="rId39" w:history="1">
        <w:r w:rsidRPr="001614BA">
          <w:rPr>
            <w:rStyle w:val="Hyperlink"/>
          </w:rPr>
          <w:t>https://www.blueridgeoutdoors.com/paddling/river-dams-thumbs-up-or-thumbs-down/</w:t>
        </w:r>
      </w:hyperlink>
      <w:r>
        <w:t>, NZA+JMP)</w:t>
      </w:r>
    </w:p>
    <w:p w:rsidR="005A5E37" w:rsidRDefault="005A5E37" w:rsidP="005A5E37">
      <w:r>
        <w:t>Wild rivers—ones that run free from headwaters to confluence—have nearly been wiped from the map and from our imagination. “Working” rivers—rivers with dams—have been replacing them. Modern dams, permanent and concreted, are the most charismatic of the giant water projects: nameable, decorated, architectural, triumphant, wired. The Army Corps of Engineers and the Bureau of Reclamation have practiced other similar techniques of reshaping terrain, including levees, canals, pipelines, jetties. Dams might be the most devastating.</w:t>
      </w:r>
    </w:p>
    <w:p w:rsidR="005A5E37" w:rsidRDefault="005A5E37" w:rsidP="005A5E37">
      <w:r w:rsidRPr="001B2900">
        <w:rPr>
          <w:rStyle w:val="StyleUnderline"/>
        </w:rPr>
        <w:t>Dams disrupt natural systems and thwart the work of rivers.</w:t>
      </w:r>
      <w:r>
        <w:t xml:space="preserve"> Dams block fish runs and seasonal flood patterns—thus also their redistribution of nutrients, like marine nitrogen delivered by salmon to feed forests far inland. </w:t>
      </w:r>
      <w:r w:rsidRPr="001B2900">
        <w:rPr>
          <w:rStyle w:val="StyleUnderline"/>
        </w:rPr>
        <w:t xml:space="preserve">Hydroelectricity and irrigation are far more expensive when we count </w:t>
      </w:r>
      <w:r w:rsidRPr="00334427">
        <w:rPr>
          <w:rStyle w:val="Emphasis"/>
        </w:rPr>
        <w:t>down-the-line costs</w:t>
      </w:r>
      <w:r w:rsidRPr="001B2900">
        <w:rPr>
          <w:rStyle w:val="StyleUnderline"/>
        </w:rPr>
        <w:t xml:space="preserve"> of blocking forest regrowth, aquifer recharge, and topsoil renewal.</w:t>
      </w:r>
      <w:r>
        <w:t xml:space="preserve"> Instead, </w:t>
      </w:r>
      <w:r w:rsidRPr="00A00BB7">
        <w:rPr>
          <w:rStyle w:val="Emphasis"/>
        </w:rPr>
        <w:t>dams encourage unsustainable growth</w:t>
      </w:r>
      <w:r w:rsidRPr="00A00BB7">
        <w:rPr>
          <w:rStyle w:val="StyleUnderline"/>
        </w:rPr>
        <w:t>, such as the mirage-metropolises of Phoenix and Las Vegas</w:t>
      </w:r>
      <w:r>
        <w:t xml:space="preserve">. </w:t>
      </w:r>
      <w:r w:rsidRPr="00A00BB7">
        <w:rPr>
          <w:rStyle w:val="StyleUnderline"/>
        </w:rPr>
        <w:t>Out-of-place agriculture makes deserts bloom briefly, but then leaves fields salted, palms wilting.</w:t>
      </w:r>
    </w:p>
    <w:p w:rsidR="005A5E37" w:rsidRDefault="005A5E37" w:rsidP="005A5E37">
      <w:r>
        <w:t>Dams displace people, often indigenous people and powerless people, from their river lifelines. In Tennessee and Kentucky, I grew up loving TVA lakes, not knowing that those lakes had drowned fertile bottomlands, homes, graveyards, living creeks, and human memories. The lakes were controlled and speedboat-clogged, with stinking bathtub-rings of stripped chert and shale.</w:t>
      </w:r>
    </w:p>
    <w:p w:rsidR="005A5E37" w:rsidRDefault="005A5E37" w:rsidP="005A5E37">
      <w:r>
        <w:t>The same story can be found across the country and around the world. In California, the Winnemem Wintu tribe fights a Shasta Dam add-on that will flood vital sacred sites. The Winnemem’s ongoing displacement is mirrored in language endangerment; only a few fluent speakers remain. In China, Three Gorges dam has displaced over one million people. Worldwide, dams also displace democracy. Dams are built as required elements of World Bank and IMF deals that rarely benefit the local people. Most of the generated hydropower is delivered to big cities, not the rural villages displaced by the dams.</w:t>
      </w:r>
    </w:p>
    <w:p w:rsidR="005A5E37" w:rsidRDefault="005A5E37" w:rsidP="005A5E37">
      <w:r>
        <w:t>Dams are made to fail. Huge reservoir surfaces mean terrible annual evaporation losses. Even the largest reservoirs silt up; Hoover Dam’s reservoir has less than 100 years left. Because of dams’ intense resource concentration, it’s an expensive failure. And dam collapse is nightmarish: catastrophic release of scouring grit, heavy metals, and tainted mud down-river.</w:t>
      </w:r>
    </w:p>
    <w:p w:rsidR="005A5E37" w:rsidRPr="00550A4C" w:rsidRDefault="005A5E37" w:rsidP="005A5E37">
      <w:pPr>
        <w:rPr>
          <w:rStyle w:val="StyleUnderline"/>
        </w:rPr>
      </w:pPr>
      <w:r w:rsidRPr="00550A4C">
        <w:rPr>
          <w:rStyle w:val="StyleUnderline"/>
        </w:rPr>
        <w:t xml:space="preserve">Dams are not the solution to our energy crisis. </w:t>
      </w:r>
      <w:r w:rsidRPr="0081734F">
        <w:rPr>
          <w:rStyle w:val="Emphasis"/>
        </w:rPr>
        <w:t>Solar and wind can provide far more reliable, long-term energy</w:t>
      </w:r>
      <w:r w:rsidRPr="00550A4C">
        <w:rPr>
          <w:rStyle w:val="StyleUnderline"/>
        </w:rPr>
        <w:t xml:space="preserve"> than hydropower with far fewer environmental costs.</w:t>
      </w:r>
    </w:p>
    <w:p w:rsidR="005A5E37" w:rsidRDefault="005A5E37" w:rsidP="005A5E37">
      <w:r>
        <w:t>Wild, free-flowing rivers also provide the best recreation, whether you’re an angler, whitewater paddler, or swimming hole enthusiast. Rather than hordes of pollution- spewing speedboats on artifical lakes, the waters of Appalachia can once again run free and clean. The Blue Ridge is one of the world’s most ideal spots for wild, free-flowing rivers enjoyed by anglers, kayakers, and hikers—as well as by healthy, intact, abundant ecosystems.</w:t>
      </w:r>
    </w:p>
    <w:p w:rsidR="005A5E37" w:rsidRPr="00334427" w:rsidRDefault="005A5E37" w:rsidP="005A5E37">
      <w:pPr>
        <w:rPr>
          <w:rStyle w:val="StyleUnderline"/>
        </w:rPr>
      </w:pPr>
      <w:r>
        <w:t xml:space="preserve">It’s hard to see our way past dams to rivers that will really work again. But dam removal projects are gaining popularity. </w:t>
      </w:r>
      <w:r w:rsidRPr="00334427">
        <w:rPr>
          <w:rStyle w:val="StyleUnderline"/>
        </w:rPr>
        <w:t>Once dams go, we’ll rediscover the wonders of wild, clear rivers teeming with fish.</w:t>
      </w:r>
    </w:p>
    <w:p w:rsidR="005A5E37" w:rsidRDefault="005A5E37" w:rsidP="005A5E37"/>
    <w:p w:rsidR="005A5E37" w:rsidRDefault="005A5E37" w:rsidP="005A5E37">
      <w:pPr>
        <w:pStyle w:val="Heading4"/>
      </w:pPr>
      <w:r>
        <w:t>Renewable energy can meet targets without requiring hydropower</w:t>
      </w:r>
    </w:p>
    <w:p w:rsidR="005A5E37" w:rsidRDefault="005A5E37" w:rsidP="005A5E37">
      <w:r w:rsidRPr="00DB1245">
        <w:rPr>
          <w:rStyle w:val="Style13ptBold"/>
        </w:rPr>
        <w:t>Benson, 21</w:t>
      </w:r>
      <w:r>
        <w:t xml:space="preserve">--- Masters of Environmental Policy Candidate (MAY 16, 2021, Jen Benson, “The Murky Ethics and Complicated Environmental Claims of Big Hydro,” </w:t>
      </w:r>
      <w:hyperlink r:id="rId40" w:history="1">
        <w:r w:rsidRPr="000F5E24">
          <w:rPr>
            <w:rStyle w:val="Hyperlink"/>
          </w:rPr>
          <w:t>https://www.bard.edu/cep/blog/?p=12930</w:t>
        </w:r>
      </w:hyperlink>
      <w:r>
        <w:t>, JMP)</w:t>
      </w:r>
    </w:p>
    <w:p w:rsidR="005A5E37" w:rsidRDefault="005A5E37" w:rsidP="005A5E37">
      <w:r>
        <w:t xml:space="preserve">Moving Forward </w:t>
      </w:r>
      <w:proofErr w:type="gramStart"/>
      <w:r>
        <w:t>With</w:t>
      </w:r>
      <w:proofErr w:type="gramEnd"/>
      <w:r>
        <w:t xml:space="preserve"> or Without Hydroelectric</w:t>
      </w:r>
    </w:p>
    <w:p w:rsidR="005A5E37" w:rsidRDefault="005A5E37" w:rsidP="005A5E37">
      <w:r w:rsidRPr="00BC5F7E">
        <w:t>An emerging non-conventional approach to hydroelectric power is incorporating hydroelectric generation into existing water and wastewater systems. A 2011 Report by NYSERDA found that the 2,600 wastewater treatment plants in the United States</w:t>
      </w:r>
      <w:r>
        <w:t xml:space="preserve"> are suitable for hydroelectric generation, and when turbines are incorporated into drinking water infrastructure, the potential capacity is even greater. </w:t>
      </w:r>
    </w:p>
    <w:p w:rsidR="005A5E37" w:rsidRDefault="005A5E37" w:rsidP="005A5E37">
      <w:r w:rsidRPr="005B3B96">
        <w:rPr>
          <w:rStyle w:val="StyleUnderline"/>
        </w:rPr>
        <w:t>Although a timely transition to renewable energy is inevitable if irreversible climate change is to be avoided, harm for human and biological communities is not inevitable.</w:t>
      </w:r>
      <w:r>
        <w:t xml:space="preserve"> </w:t>
      </w:r>
      <w:r w:rsidRPr="00BC5F7E">
        <w:rPr>
          <w:rStyle w:val="StyleUnderline"/>
        </w:rPr>
        <w:t>Looking beyond hydropower, a 2019 study</w:t>
      </w:r>
      <w:r>
        <w:t xml:space="preserve"> titled Connected and Flowing: A Renewable Future for Rivers, Climate, and People </w:t>
      </w:r>
      <w:r w:rsidRPr="00BC5F7E">
        <w:rPr>
          <w:rStyle w:val="StyleUnderline"/>
        </w:rPr>
        <w:t>found global utilization of low-impact wind and solar power on existing rooftops and degraded lands would provide 17 times the renewable energy targets in</w:t>
      </w:r>
      <w:r>
        <w:t xml:space="preserve"> the </w:t>
      </w:r>
      <w:r w:rsidRPr="00BC5F7E">
        <w:rPr>
          <w:rStyle w:val="StyleUnderline"/>
        </w:rPr>
        <w:t>Paris</w:t>
      </w:r>
      <w:r>
        <w:t xml:space="preserve"> Climate Agreement.</w:t>
      </w:r>
    </w:p>
    <w:p w:rsidR="005A5E37" w:rsidRDefault="005A5E37" w:rsidP="005A5E37">
      <w:r w:rsidRPr="003D59EA">
        <w:rPr>
          <w:rStyle w:val="StyleUnderline"/>
        </w:rPr>
        <w:t>As a global society, we have a choice to make: to sacrifice indigenous and marginalized communities and ecosystems, or to</w:t>
      </w:r>
      <w:r>
        <w:t xml:space="preserve"> center indigenous and marginalized communities and </w:t>
      </w:r>
      <w:r w:rsidRPr="003D59EA">
        <w:rPr>
          <w:rStyle w:val="StyleUnderline"/>
        </w:rPr>
        <w:t>prioritize biological diversity and free flowing waterways</w:t>
      </w:r>
      <w:r>
        <w:t>.</w:t>
      </w:r>
    </w:p>
    <w:p w:rsidR="005A5E37" w:rsidRDefault="005A5E37" w:rsidP="005A5E37">
      <w:r>
        <w:t>It is my hope we will select the latter.</w:t>
      </w:r>
    </w:p>
    <w:p w:rsidR="005A5E37" w:rsidRDefault="005A5E37" w:rsidP="005A5E37"/>
    <w:p w:rsidR="00F86192" w:rsidRDefault="00F86192" w:rsidP="00F86192">
      <w:pPr>
        <w:pStyle w:val="Heading3"/>
      </w:pPr>
      <w:r>
        <w:t xml:space="preserve">2ac DA South Asia </w:t>
      </w:r>
    </w:p>
    <w:p w:rsidR="00F86192" w:rsidRPr="006B3377" w:rsidRDefault="00F86192" w:rsidP="00F86192"/>
    <w:p w:rsidR="00F86192" w:rsidRPr="0056462E" w:rsidRDefault="00F86192" w:rsidP="00F86192">
      <w:pPr>
        <w:pStyle w:val="Heading4"/>
      </w:pPr>
      <w:r w:rsidRPr="00437992">
        <w:rPr>
          <w:u w:val="single"/>
        </w:rPr>
        <w:t>Turn</w:t>
      </w:r>
      <w:r>
        <w:t xml:space="preserve">---Reliance on hydropower is worse for regional energy security.  </w:t>
      </w:r>
    </w:p>
    <w:p w:rsidR="00F86192" w:rsidRPr="00B139A7" w:rsidRDefault="00F86192" w:rsidP="00F86192">
      <w:r>
        <w:t xml:space="preserve">Marc </w:t>
      </w:r>
      <w:r w:rsidRPr="00B139A7">
        <w:rPr>
          <w:rFonts w:eastAsiaTheme="majorEastAsia" w:cstheme="majorBidi"/>
          <w:b/>
          <w:iCs/>
          <w:sz w:val="26"/>
        </w:rPr>
        <w:t>Yaggi and</w:t>
      </w:r>
      <w:r>
        <w:t xml:space="preserve"> Gaby </w:t>
      </w:r>
      <w:r w:rsidRPr="00B139A7">
        <w:rPr>
          <w:rFonts w:eastAsiaTheme="majorEastAsia" w:cstheme="majorBidi"/>
          <w:b/>
          <w:iCs/>
          <w:sz w:val="26"/>
        </w:rPr>
        <w:t>Segal 18,</w:t>
      </w:r>
      <w:r>
        <w:t xml:space="preserve"> Yaggi is Executive Director of Waterkeeper Alliance, the largest and fastest-growing nonprofit solely focused on clean water, Segal is an Office Manager at Waterkeeper Alliance; “Southeast Asia—Doomed by Dams?”; Waterkeeper; 8-28-2018; https://waterkeeper.org/news/southeast-asia-doomed-by-dams///SJ</w:t>
      </w:r>
    </w:p>
    <w:p w:rsidR="00F86192" w:rsidRPr="00176E27" w:rsidRDefault="00F86192" w:rsidP="00F86192">
      <w:pPr>
        <w:rPr>
          <w:sz w:val="16"/>
        </w:rPr>
      </w:pPr>
      <w:r w:rsidRPr="00176E27">
        <w:rPr>
          <w:sz w:val="16"/>
        </w:rPr>
        <w:t xml:space="preserve">After the devastating collapse on July 23 of the Xe-Pian Xe-Namnoy hydropower installation in Laos’ Attapeu Province, the </w:t>
      </w:r>
      <w:r w:rsidRPr="00176E27">
        <w:rPr>
          <w:rStyle w:val="Emphasis"/>
        </w:rPr>
        <w:t>Lao government</w:t>
      </w:r>
      <w:r w:rsidRPr="00B139A7">
        <w:rPr>
          <w:rStyle w:val="StyleUnderline"/>
        </w:rPr>
        <w:t xml:space="preserve"> announced</w:t>
      </w:r>
      <w:r w:rsidRPr="00176E27">
        <w:rPr>
          <w:sz w:val="16"/>
        </w:rPr>
        <w:t xml:space="preserve"> renewed </w:t>
      </w:r>
      <w:r w:rsidRPr="00176E27">
        <w:rPr>
          <w:rStyle w:val="Emphasis"/>
        </w:rPr>
        <w:t>inspection</w:t>
      </w:r>
      <w:r w:rsidRPr="00B139A7">
        <w:rPr>
          <w:rStyle w:val="StyleUnderline"/>
        </w:rPr>
        <w:t xml:space="preserve"> of hydropower dams and temporarily </w:t>
      </w:r>
      <w:r w:rsidRPr="00176E27">
        <w:rPr>
          <w:rStyle w:val="Emphasis"/>
        </w:rPr>
        <w:t>suspended</w:t>
      </w:r>
      <w:r w:rsidRPr="00176E27">
        <w:rPr>
          <w:sz w:val="16"/>
        </w:rPr>
        <w:t xml:space="preserve"> all </w:t>
      </w:r>
      <w:r w:rsidRPr="00176E27">
        <w:rPr>
          <w:rStyle w:val="Emphasis"/>
        </w:rPr>
        <w:t>new projects</w:t>
      </w:r>
      <w:r w:rsidRPr="00B139A7">
        <w:rPr>
          <w:rStyle w:val="StyleUnderline"/>
        </w:rPr>
        <w:t xml:space="preserve"> to review</w:t>
      </w:r>
      <w:r w:rsidRPr="00176E27">
        <w:rPr>
          <w:sz w:val="16"/>
        </w:rPr>
        <w:t xml:space="preserve"> its “</w:t>
      </w:r>
      <w:r w:rsidRPr="00176E27">
        <w:rPr>
          <w:rStyle w:val="Emphasis"/>
        </w:rPr>
        <w:t>future hydropower</w:t>
      </w:r>
      <w:r w:rsidRPr="00B139A7">
        <w:rPr>
          <w:rStyle w:val="StyleUnderline"/>
        </w:rPr>
        <w:t xml:space="preserve"> development </w:t>
      </w:r>
      <w:r w:rsidRPr="00176E27">
        <w:rPr>
          <w:rStyle w:val="Emphasis"/>
        </w:rPr>
        <w:t>strategy</w:t>
      </w:r>
      <w:r w:rsidRPr="00176E27">
        <w:rPr>
          <w:sz w:val="16"/>
        </w:rPr>
        <w:t>.” To date, the disaster has claimed a reported 36 lives, with 98 still missing, and left more than 6,000 homeless. Save the Mekong, a coalition of community-based groups and concerned citizens in the Mekong region, described the disaster as “human error on the part of the dam builders.”</w:t>
      </w:r>
    </w:p>
    <w:p w:rsidR="00F86192" w:rsidRPr="00176E27" w:rsidRDefault="00F86192" w:rsidP="00F86192">
      <w:pPr>
        <w:rPr>
          <w:sz w:val="16"/>
        </w:rPr>
      </w:pPr>
      <w:r w:rsidRPr="00176E27">
        <w:rPr>
          <w:sz w:val="16"/>
        </w:rPr>
        <w:t xml:space="preserve">This </w:t>
      </w:r>
      <w:r w:rsidRPr="00B139A7">
        <w:rPr>
          <w:rStyle w:val="StyleUnderline"/>
        </w:rPr>
        <w:t xml:space="preserve">catastrophe could have been </w:t>
      </w:r>
      <w:r w:rsidRPr="00176E27">
        <w:rPr>
          <w:rStyle w:val="Emphasis"/>
        </w:rPr>
        <w:t>avoided</w:t>
      </w:r>
      <w:r w:rsidRPr="00176E27">
        <w:rPr>
          <w:sz w:val="16"/>
        </w:rPr>
        <w:t xml:space="preserve"> had </w:t>
      </w:r>
      <w:r w:rsidRPr="00B139A7">
        <w:rPr>
          <w:rStyle w:val="StyleUnderline"/>
        </w:rPr>
        <w:t xml:space="preserve">there been </w:t>
      </w:r>
      <w:r w:rsidRPr="00176E27">
        <w:rPr>
          <w:rStyle w:val="Emphasis"/>
        </w:rPr>
        <w:t>proper initial planning</w:t>
      </w:r>
      <w:r w:rsidRPr="00176E27">
        <w:rPr>
          <w:rStyle w:val="StyleUnderline"/>
        </w:rPr>
        <w:t>.</w:t>
      </w:r>
      <w:r w:rsidRPr="00176E27">
        <w:rPr>
          <w:sz w:val="16"/>
        </w:rPr>
        <w:t xml:space="preserve"> </w:t>
      </w:r>
      <w:r w:rsidRPr="00B139A7">
        <w:rPr>
          <w:rStyle w:val="StyleUnderline"/>
        </w:rPr>
        <w:t>Although</w:t>
      </w:r>
      <w:r w:rsidRPr="00176E27">
        <w:rPr>
          <w:sz w:val="16"/>
        </w:rPr>
        <w:t xml:space="preserve"> the </w:t>
      </w:r>
      <w:r w:rsidRPr="00B139A7">
        <w:rPr>
          <w:rStyle w:val="StyleUnderline"/>
        </w:rPr>
        <w:t>government says it is taking steps</w:t>
      </w:r>
      <w:r w:rsidRPr="00176E27">
        <w:rPr>
          <w:sz w:val="16"/>
        </w:rPr>
        <w:t xml:space="preserve"> to ensure that a similar incident never occurs again, with 11 dams planned on the lower Mekong mainstem and over 100 planned on its tributaries, the </w:t>
      </w:r>
      <w:r w:rsidRPr="00176E27">
        <w:rPr>
          <w:rStyle w:val="Emphasis"/>
        </w:rPr>
        <w:t>future</w:t>
      </w:r>
      <w:r w:rsidRPr="00B139A7">
        <w:rPr>
          <w:rStyle w:val="StyleUnderline"/>
        </w:rPr>
        <w:t xml:space="preserve"> for hydropower development</w:t>
      </w:r>
      <w:r w:rsidRPr="00176E27">
        <w:rPr>
          <w:sz w:val="16"/>
        </w:rPr>
        <w:t xml:space="preserve"> in Laos, </w:t>
      </w:r>
      <w:r w:rsidRPr="00B139A7">
        <w:rPr>
          <w:rStyle w:val="StyleUnderline"/>
        </w:rPr>
        <w:t xml:space="preserve">and other Southeast Asian countries, is a </w:t>
      </w:r>
      <w:r w:rsidRPr="00176E27">
        <w:rPr>
          <w:rStyle w:val="Emphasis"/>
        </w:rPr>
        <w:t>menacing threat</w:t>
      </w:r>
      <w:r w:rsidRPr="00176E27">
        <w:rPr>
          <w:sz w:val="16"/>
        </w:rPr>
        <w:t>.</w:t>
      </w:r>
    </w:p>
    <w:p w:rsidR="00F86192" w:rsidRPr="00176E27" w:rsidRDefault="00F86192" w:rsidP="00F86192">
      <w:pPr>
        <w:rPr>
          <w:sz w:val="16"/>
        </w:rPr>
      </w:pPr>
      <w:r w:rsidRPr="00176E27">
        <w:rPr>
          <w:sz w:val="16"/>
        </w:rPr>
        <w:t>The Mekong originates in the Tibetan Plateau, flowing through China’s Yunnan Province, Myanmar, Laos, Thailand, Cambodia, and Vietnam, before its delta where it meets the South China Sea. The river and its tributaries provide food, water, recreation, and transportation for more than 60 million people. With more than 1,100 species of fish, and accounting for nearly 25 percent of the global freshwater catch, the river is considered one of the most biodiverse in the world. The river is also known for its inland fisheries, which have been essential to local livelihood for generations, and the seasonal ebb and flow of the river has been crucial for rice production and agriculture.</w:t>
      </w:r>
    </w:p>
    <w:p w:rsidR="00F86192" w:rsidRPr="00176E27" w:rsidRDefault="00F86192" w:rsidP="00F86192">
      <w:pPr>
        <w:rPr>
          <w:sz w:val="16"/>
        </w:rPr>
      </w:pPr>
      <w:r w:rsidRPr="00176E27">
        <w:rPr>
          <w:sz w:val="16"/>
        </w:rPr>
        <w:t xml:space="preserve">The </w:t>
      </w:r>
      <w:r w:rsidRPr="00176E27">
        <w:rPr>
          <w:rStyle w:val="StyleUnderline"/>
        </w:rPr>
        <w:t>Mekong River Commission</w:t>
      </w:r>
      <w:r w:rsidRPr="00176E27">
        <w:rPr>
          <w:sz w:val="16"/>
        </w:rPr>
        <w:t xml:space="preserve"> (</w:t>
      </w:r>
      <w:r w:rsidRPr="00176E27">
        <w:rPr>
          <w:rStyle w:val="Emphasis"/>
        </w:rPr>
        <w:t>MRC</w:t>
      </w:r>
      <w:r w:rsidRPr="00176E27">
        <w:rPr>
          <w:sz w:val="16"/>
        </w:rPr>
        <w:t xml:space="preserve">), which oversees dam construction in the region, </w:t>
      </w:r>
      <w:r w:rsidRPr="001E2F99">
        <w:rPr>
          <w:rStyle w:val="StyleUnderline"/>
        </w:rPr>
        <w:t>stresses</w:t>
      </w:r>
      <w:r w:rsidRPr="00176E27">
        <w:rPr>
          <w:sz w:val="16"/>
        </w:rPr>
        <w:t xml:space="preserve"> the </w:t>
      </w:r>
      <w:r w:rsidRPr="001E2F99">
        <w:rPr>
          <w:rStyle w:val="StyleUnderline"/>
        </w:rPr>
        <w:t>threat of</w:t>
      </w:r>
      <w:r w:rsidRPr="00176E27">
        <w:rPr>
          <w:sz w:val="16"/>
        </w:rPr>
        <w:t xml:space="preserve"> “</w:t>
      </w:r>
      <w:r w:rsidRPr="00176E27">
        <w:rPr>
          <w:rStyle w:val="Emphasis"/>
        </w:rPr>
        <w:t>irreversible</w:t>
      </w:r>
      <w:r w:rsidRPr="001E2F99">
        <w:rPr>
          <w:rStyle w:val="StyleUnderline"/>
        </w:rPr>
        <w:t xml:space="preserve"> environmental </w:t>
      </w:r>
      <w:r w:rsidRPr="00176E27">
        <w:rPr>
          <w:rStyle w:val="Emphasis"/>
        </w:rPr>
        <w:t>damage</w:t>
      </w:r>
      <w:r w:rsidRPr="00176E27">
        <w:rPr>
          <w:sz w:val="16"/>
        </w:rPr>
        <w:t xml:space="preserve">” to the Mekong from hydropower dams. It </w:t>
      </w:r>
      <w:r w:rsidRPr="001E2F99">
        <w:rPr>
          <w:rStyle w:val="StyleUnderline"/>
        </w:rPr>
        <w:t xml:space="preserve">predicts </w:t>
      </w:r>
      <w:r w:rsidRPr="00176E27">
        <w:rPr>
          <w:rStyle w:val="Emphasis"/>
        </w:rPr>
        <w:t>severe sediment decline</w:t>
      </w:r>
      <w:r w:rsidRPr="001E2F99">
        <w:rPr>
          <w:rStyle w:val="StyleUnderline"/>
        </w:rPr>
        <w:t xml:space="preserve"> and</w:t>
      </w:r>
      <w:r w:rsidRPr="00176E27">
        <w:rPr>
          <w:sz w:val="16"/>
        </w:rPr>
        <w:t xml:space="preserve"> a </w:t>
      </w:r>
      <w:r w:rsidRPr="00176E27">
        <w:rPr>
          <w:rStyle w:val="Emphasis"/>
        </w:rPr>
        <w:t>loss</w:t>
      </w:r>
      <w:r w:rsidRPr="001E2F99">
        <w:rPr>
          <w:rStyle w:val="StyleUnderline"/>
        </w:rPr>
        <w:t xml:space="preserve"> of</w:t>
      </w:r>
      <w:r w:rsidRPr="00176E27">
        <w:rPr>
          <w:sz w:val="16"/>
        </w:rPr>
        <w:t xml:space="preserve"> almost </w:t>
      </w:r>
      <w:r w:rsidRPr="001E2F99">
        <w:rPr>
          <w:rStyle w:val="StyleUnderline"/>
        </w:rPr>
        <w:t xml:space="preserve">one million tons of </w:t>
      </w:r>
      <w:r w:rsidRPr="00176E27">
        <w:rPr>
          <w:rStyle w:val="Emphasis"/>
        </w:rPr>
        <w:t>fish</w:t>
      </w:r>
      <w:r w:rsidRPr="001E2F99">
        <w:rPr>
          <w:rStyle w:val="StyleUnderline"/>
        </w:rPr>
        <w:t xml:space="preserve"> annually by 2040</w:t>
      </w:r>
      <w:r w:rsidRPr="00176E27">
        <w:rPr>
          <w:sz w:val="16"/>
        </w:rPr>
        <w:t xml:space="preserve">, if dam development continues as planned. National Geographic writer Michelle Nijhuis explains how villagers must change their locations and their lifestyles, usually from fishing to farming produce. “It’s a chancy living, and not the one they know best,” she writes, “and it’s </w:t>
      </w:r>
      <w:r w:rsidRPr="00176E27">
        <w:rPr>
          <w:rStyle w:val="StyleUnderline"/>
        </w:rPr>
        <w:t xml:space="preserve">made even more </w:t>
      </w:r>
      <w:r w:rsidRPr="00176E27">
        <w:rPr>
          <w:rStyle w:val="Emphasis"/>
        </w:rPr>
        <w:t>challenging</w:t>
      </w:r>
      <w:r w:rsidRPr="00176E27">
        <w:rPr>
          <w:rStyle w:val="StyleUnderline"/>
        </w:rPr>
        <w:t xml:space="preserve"> by </w:t>
      </w:r>
      <w:r w:rsidRPr="00176E27">
        <w:rPr>
          <w:rStyle w:val="Emphasis"/>
        </w:rPr>
        <w:t>frequent flooding</w:t>
      </w:r>
      <w:r w:rsidRPr="00176E27">
        <w:rPr>
          <w:sz w:val="16"/>
        </w:rPr>
        <w:t xml:space="preserve"> [brought on by upstream dams.]”</w:t>
      </w:r>
    </w:p>
    <w:p w:rsidR="00F86192" w:rsidRPr="00176E27" w:rsidRDefault="00F86192" w:rsidP="00F86192">
      <w:pPr>
        <w:rPr>
          <w:sz w:val="16"/>
        </w:rPr>
      </w:pPr>
      <w:r w:rsidRPr="00176E27">
        <w:rPr>
          <w:sz w:val="16"/>
        </w:rPr>
        <w:t>Further downstream in Cambodia, the Tonlé Sap—a huge freshwater lake in the lower Mekong basin that millions depend on for food, water, and economic stability—is threatened by dam construction. The lake is dependent on seasonal flooding for fish production and floodplain agriculture, but changes in flow and water level could cause serious consequences to the ecosystem. The Tonlé Sap is one of the many examples of areas that need protection from dam development. Tonlé Sap Lake Waterkeeper, a member of the Save the Mekong coalition, has been active and outspoken about preventing dams on the Mekong mainstream.</w:t>
      </w:r>
    </w:p>
    <w:p w:rsidR="00F86192" w:rsidRPr="00176E27" w:rsidRDefault="00F86192" w:rsidP="00F86192">
      <w:pPr>
        <w:rPr>
          <w:sz w:val="16"/>
        </w:rPr>
      </w:pPr>
      <w:r w:rsidRPr="00176E27">
        <w:rPr>
          <w:sz w:val="16"/>
        </w:rPr>
        <w:t xml:space="preserve">While energy is needed in Laos and Cambodia, 90 percent of the power produced by mainstem dams would be sold to Thailand or Vietnam, with most of the profits going to the hydropower companies. A study by the MRC predicts that fishery losses caused by the dams may lead to inequality and undermine progress toward national poverty alleviation goals by forever changing traditional ways of living. Additionally, </w:t>
      </w:r>
      <w:r w:rsidRPr="00176E27">
        <w:rPr>
          <w:rStyle w:val="StyleUnderline"/>
        </w:rPr>
        <w:t xml:space="preserve">relocating residents ahead of </w:t>
      </w:r>
      <w:r w:rsidRPr="00176E27">
        <w:rPr>
          <w:rStyle w:val="Emphasis"/>
        </w:rPr>
        <w:t>construction</w:t>
      </w:r>
      <w:r w:rsidRPr="00176E27">
        <w:rPr>
          <w:rStyle w:val="StyleUnderline"/>
        </w:rPr>
        <w:t xml:space="preserve"> must be reevaluated when developing hydropower projects</w:t>
      </w:r>
      <w:r w:rsidRPr="00176E27">
        <w:rPr>
          <w:sz w:val="16"/>
        </w:rPr>
        <w:t>, as the UN Human Rights Committee recently expressed concern about “</w:t>
      </w:r>
      <w:r w:rsidRPr="00176E27">
        <w:rPr>
          <w:rStyle w:val="StyleUnderline"/>
        </w:rPr>
        <w:t xml:space="preserve">reports of </w:t>
      </w:r>
      <w:r w:rsidRPr="00176E27">
        <w:rPr>
          <w:rStyle w:val="Emphasis"/>
        </w:rPr>
        <w:t>forced relocation</w:t>
      </w:r>
      <w:r w:rsidRPr="00176E27">
        <w:rPr>
          <w:sz w:val="16"/>
        </w:rPr>
        <w:t xml:space="preserve"> of a number of ethnic minority communities </w:t>
      </w:r>
      <w:r w:rsidRPr="00176E27">
        <w:rPr>
          <w:rStyle w:val="StyleUnderline"/>
        </w:rPr>
        <w:t xml:space="preserve">as a result of </w:t>
      </w:r>
      <w:r w:rsidRPr="00176E27">
        <w:rPr>
          <w:rStyle w:val="Emphasis"/>
        </w:rPr>
        <w:t>land grabbing</w:t>
      </w:r>
      <w:r w:rsidRPr="00176E27">
        <w:rPr>
          <w:rStyle w:val="StyleUnderline"/>
        </w:rPr>
        <w:t xml:space="preserve"> and</w:t>
      </w:r>
      <w:r w:rsidRPr="00176E27">
        <w:rPr>
          <w:sz w:val="16"/>
        </w:rPr>
        <w:t xml:space="preserve"> land </w:t>
      </w:r>
      <w:r w:rsidRPr="00176E27">
        <w:rPr>
          <w:rStyle w:val="Emphasis"/>
        </w:rPr>
        <w:t>concessions</w:t>
      </w:r>
      <w:r w:rsidRPr="00176E27">
        <w:rPr>
          <w:rStyle w:val="StyleUnderline"/>
        </w:rPr>
        <w:t xml:space="preserve"> to development projects such as</w:t>
      </w:r>
      <w:r w:rsidRPr="00176E27">
        <w:rPr>
          <w:sz w:val="16"/>
        </w:rPr>
        <w:t xml:space="preserve"> the </w:t>
      </w:r>
      <w:r w:rsidRPr="00176E27">
        <w:rPr>
          <w:rStyle w:val="Emphasis"/>
        </w:rPr>
        <w:t>building</w:t>
      </w:r>
      <w:r w:rsidRPr="00176E27">
        <w:rPr>
          <w:rStyle w:val="StyleUnderline"/>
        </w:rPr>
        <w:t xml:space="preserve"> of </w:t>
      </w:r>
      <w:r w:rsidRPr="00176E27">
        <w:rPr>
          <w:rStyle w:val="Emphasis"/>
        </w:rPr>
        <w:t>hydropower</w:t>
      </w:r>
      <w:r w:rsidRPr="00176E27">
        <w:rPr>
          <w:rStyle w:val="StyleUnderline"/>
        </w:rPr>
        <w:t xml:space="preserve"> stations</w:t>
      </w:r>
      <w:r w:rsidRPr="00176E27">
        <w:rPr>
          <w:sz w:val="16"/>
        </w:rPr>
        <w:t>” which negatively impact their “use of land and resources.”</w:t>
      </w:r>
    </w:p>
    <w:p w:rsidR="00F86192" w:rsidRPr="00176E27" w:rsidRDefault="00F86192" w:rsidP="00F86192">
      <w:pPr>
        <w:rPr>
          <w:sz w:val="16"/>
        </w:rPr>
      </w:pPr>
      <w:r w:rsidRPr="00176E27">
        <w:rPr>
          <w:sz w:val="16"/>
        </w:rPr>
        <w:t>The Xe-Pian Xe-Namnoy hydropower project, like a majority of dams in Laos and Cambodia, is funded by a foreign company that exports a majority of the power produced. The Lao government’s decision to review future hydropower development is important as Laos has been intent on becoming the “battery of Southeast Asia,” embracing “a ‘high-wire act’ of prioritizing investment over stronger regulation.”</w:t>
      </w:r>
    </w:p>
    <w:p w:rsidR="00F86192" w:rsidRPr="00176E27" w:rsidRDefault="00F86192" w:rsidP="00F86192">
      <w:pPr>
        <w:rPr>
          <w:sz w:val="16"/>
        </w:rPr>
      </w:pPr>
      <w:r w:rsidRPr="00176E27">
        <w:rPr>
          <w:rStyle w:val="Emphasis"/>
        </w:rPr>
        <w:t>July’s disaster</w:t>
      </w:r>
      <w:r w:rsidRPr="00176E27">
        <w:rPr>
          <w:rStyle w:val="StyleUnderline"/>
        </w:rPr>
        <w:t xml:space="preserve"> highlights</w:t>
      </w:r>
      <w:r w:rsidRPr="00176E27">
        <w:rPr>
          <w:sz w:val="16"/>
        </w:rPr>
        <w:t xml:space="preserve"> the </w:t>
      </w:r>
      <w:r w:rsidRPr="00176E27">
        <w:rPr>
          <w:rStyle w:val="StyleUnderline"/>
        </w:rPr>
        <w:t xml:space="preserve">incredible risks of </w:t>
      </w:r>
      <w:r w:rsidRPr="00176E27">
        <w:rPr>
          <w:rStyle w:val="Emphasis"/>
        </w:rPr>
        <w:t>poor regulation</w:t>
      </w:r>
      <w:r w:rsidRPr="00176E27">
        <w:rPr>
          <w:rStyle w:val="StyleUnderline"/>
        </w:rPr>
        <w:t xml:space="preserve"> in countries </w:t>
      </w:r>
      <w:r w:rsidRPr="00176E27">
        <w:rPr>
          <w:rStyle w:val="Emphasis"/>
        </w:rPr>
        <w:t>where</w:t>
      </w:r>
      <w:r w:rsidRPr="00176E27">
        <w:rPr>
          <w:sz w:val="16"/>
        </w:rPr>
        <w:t xml:space="preserve"> the </w:t>
      </w:r>
      <w:r w:rsidRPr="00176E27">
        <w:rPr>
          <w:rStyle w:val="Emphasis"/>
        </w:rPr>
        <w:t>livelihoods</w:t>
      </w:r>
      <w:r w:rsidRPr="00176E27">
        <w:rPr>
          <w:rStyle w:val="StyleUnderline"/>
        </w:rPr>
        <w:t xml:space="preserve"> of millions are </w:t>
      </w:r>
      <w:r w:rsidRPr="00176E27">
        <w:rPr>
          <w:rStyle w:val="Emphasis"/>
        </w:rPr>
        <w:t>reliant on</w:t>
      </w:r>
      <w:r w:rsidRPr="00176E27">
        <w:rPr>
          <w:rStyle w:val="StyleUnderline"/>
        </w:rPr>
        <w:t xml:space="preserve"> a </w:t>
      </w:r>
      <w:r w:rsidRPr="00176E27">
        <w:rPr>
          <w:rStyle w:val="Emphasis"/>
        </w:rPr>
        <w:t>waterway</w:t>
      </w:r>
      <w:r w:rsidRPr="00176E27">
        <w:rPr>
          <w:sz w:val="16"/>
        </w:rPr>
        <w:t>. On the Mekong, work has continued on two of the biggest dams, causing many to question how serious the government is in implementing the suspension.</w:t>
      </w:r>
    </w:p>
    <w:p w:rsidR="00F86192" w:rsidRPr="00176E27" w:rsidRDefault="00F86192" w:rsidP="00F86192">
      <w:pPr>
        <w:rPr>
          <w:sz w:val="16"/>
        </w:rPr>
      </w:pPr>
      <w:r w:rsidRPr="00176E27">
        <w:rPr>
          <w:sz w:val="16"/>
        </w:rPr>
        <w:t xml:space="preserve">If </w:t>
      </w:r>
      <w:r w:rsidRPr="00176E27">
        <w:rPr>
          <w:rStyle w:val="Emphasis"/>
        </w:rPr>
        <w:t>Southeast Asian</w:t>
      </w:r>
      <w:r w:rsidRPr="00176E27">
        <w:rPr>
          <w:rStyle w:val="StyleUnderline"/>
        </w:rPr>
        <w:t xml:space="preserve"> countries are concerned because</w:t>
      </w:r>
      <w:r w:rsidRPr="00176E27">
        <w:rPr>
          <w:sz w:val="16"/>
        </w:rPr>
        <w:t xml:space="preserve"> their </w:t>
      </w:r>
      <w:r w:rsidRPr="00176E27">
        <w:rPr>
          <w:rStyle w:val="StyleUnderline"/>
        </w:rPr>
        <w:t xml:space="preserve">citizens need </w:t>
      </w:r>
      <w:r w:rsidRPr="00176E27">
        <w:rPr>
          <w:rStyle w:val="Emphasis"/>
        </w:rPr>
        <w:t>electricity</w:t>
      </w:r>
      <w:r w:rsidRPr="00176E27">
        <w:rPr>
          <w:sz w:val="16"/>
        </w:rPr>
        <w:t xml:space="preserve">, </w:t>
      </w:r>
      <w:r w:rsidRPr="00176E27">
        <w:rPr>
          <w:rStyle w:val="StyleUnderline"/>
        </w:rPr>
        <w:t xml:space="preserve">research shows </w:t>
      </w:r>
      <w:r w:rsidRPr="00176E27">
        <w:rPr>
          <w:rStyle w:val="Emphasis"/>
        </w:rPr>
        <w:t>hydropower dams</w:t>
      </w:r>
      <w:r w:rsidRPr="00176E27">
        <w:rPr>
          <w:rStyle w:val="StyleUnderline"/>
        </w:rPr>
        <w:t xml:space="preserve"> are </w:t>
      </w:r>
      <w:r w:rsidRPr="00176E27">
        <w:rPr>
          <w:rStyle w:val="Emphasis"/>
        </w:rPr>
        <w:t>not</w:t>
      </w:r>
      <w:r w:rsidRPr="00176E27">
        <w:rPr>
          <w:sz w:val="16"/>
        </w:rPr>
        <w:t xml:space="preserve"> a </w:t>
      </w:r>
      <w:r w:rsidRPr="00176E27">
        <w:rPr>
          <w:rStyle w:val="Emphasis"/>
        </w:rPr>
        <w:t>viable</w:t>
      </w:r>
      <w:r w:rsidRPr="00176E27">
        <w:rPr>
          <w:sz w:val="16"/>
        </w:rPr>
        <w:t xml:space="preserve"> solution. Save the Mekong has urged the government to consider renewable energy sources as an alternative to destructive dams. Conservationists are pushing for investments in solar and wind technology, which can produce power output similar to dams, but at cost-competitive rates without all of the negative impacts. </w:t>
      </w:r>
    </w:p>
    <w:p w:rsidR="00F86192" w:rsidRDefault="00F86192" w:rsidP="00F86192"/>
    <w:p w:rsidR="00F86192" w:rsidRDefault="00F86192" w:rsidP="00F86192">
      <w:pPr>
        <w:pStyle w:val="Heading4"/>
      </w:pPr>
      <w:r>
        <w:t xml:space="preserve">Shortages spill over to cooperation </w:t>
      </w:r>
      <w:r w:rsidRPr="00C25564">
        <w:rPr>
          <w:i/>
          <w:u w:val="single"/>
        </w:rPr>
        <w:t>not</w:t>
      </w:r>
      <w:r>
        <w:t xml:space="preserve"> conflict. </w:t>
      </w:r>
    </w:p>
    <w:p w:rsidR="00F86192" w:rsidRPr="002C3060" w:rsidRDefault="00F86192" w:rsidP="00F86192">
      <w:r>
        <w:t xml:space="preserve">Thomas </w:t>
      </w:r>
      <w:r w:rsidRPr="002C3060">
        <w:rPr>
          <w:rFonts w:eastAsiaTheme="majorEastAsia" w:cstheme="majorBidi"/>
          <w:b/>
          <w:iCs/>
          <w:sz w:val="26"/>
        </w:rPr>
        <w:t>Bernauer 18,</w:t>
      </w:r>
      <w:r>
        <w:t xml:space="preserve"> Professor of Political Science and Director of the Institute of Science</w:t>
      </w:r>
      <w:r w:rsidRPr="002C3060">
        <w:t xml:space="preserve">; “Dispelling the Water War Myth”; </w:t>
      </w:r>
      <w:r>
        <w:t>Diplomatic Courier</w:t>
      </w:r>
      <w:r w:rsidRPr="002C3060">
        <w:t>; 9-10-2018; https://www.diplomaticourier.com/posts/dispelling-the-water-war-myth//SJ</w:t>
      </w:r>
    </w:p>
    <w:p w:rsidR="00F86192" w:rsidRDefault="00F86192" w:rsidP="00F86192">
      <w:pPr>
        <w:rPr>
          <w:rStyle w:val="StyleUnderline"/>
        </w:rPr>
      </w:pPr>
      <w:r w:rsidRPr="00C66F0B">
        <w:rPr>
          <w:sz w:val="16"/>
        </w:rPr>
        <w:t xml:space="preserve">Humans need </w:t>
      </w:r>
      <w:r w:rsidRPr="001C26EA">
        <w:rPr>
          <w:rStyle w:val="StyleUnderline"/>
          <w:highlight w:val="cyan"/>
        </w:rPr>
        <w:t>water</w:t>
      </w:r>
      <w:r w:rsidRPr="00C66F0B">
        <w:rPr>
          <w:sz w:val="16"/>
        </w:rPr>
        <w:t xml:space="preserve">. If it is </w:t>
      </w:r>
      <w:r w:rsidRPr="001C26EA">
        <w:rPr>
          <w:rStyle w:val="StyleUnderline"/>
          <w:highlight w:val="cyan"/>
        </w:rPr>
        <w:t>in short supply</w:t>
      </w:r>
      <w:r w:rsidRPr="00C66F0B">
        <w:rPr>
          <w:sz w:val="16"/>
        </w:rPr>
        <w:t xml:space="preserve">, conflicts can arise. Contrary to popular belief; however, these </w:t>
      </w:r>
      <w:r w:rsidRPr="002C3060">
        <w:rPr>
          <w:rStyle w:val="StyleUnderline"/>
        </w:rPr>
        <w:t xml:space="preserve">types of </w:t>
      </w:r>
      <w:r w:rsidRPr="001C26EA">
        <w:rPr>
          <w:rStyle w:val="StyleUnderline"/>
          <w:highlight w:val="cyan"/>
        </w:rPr>
        <w:t>conflicts</w:t>
      </w:r>
      <w:r w:rsidRPr="002C3060">
        <w:rPr>
          <w:rStyle w:val="StyleUnderline"/>
        </w:rPr>
        <w:t xml:space="preserve"> almost </w:t>
      </w:r>
      <w:r w:rsidRPr="001C26EA">
        <w:rPr>
          <w:rStyle w:val="StyleUnderline"/>
          <w:highlight w:val="cyan"/>
        </w:rPr>
        <w:t>never lead to war</w:t>
      </w:r>
      <w:r w:rsidRPr="00C66F0B">
        <w:rPr>
          <w:sz w:val="16"/>
        </w:rPr>
        <w:t xml:space="preserve">, </w:t>
      </w:r>
      <w:r w:rsidRPr="002C3060">
        <w:rPr>
          <w:rStyle w:val="StyleUnderline"/>
        </w:rPr>
        <w:t xml:space="preserve">but rather to </w:t>
      </w:r>
      <w:r w:rsidRPr="00C25564">
        <w:rPr>
          <w:rStyle w:val="Emphasis"/>
        </w:rPr>
        <w:t>cooperation</w:t>
      </w:r>
      <w:r w:rsidRPr="002C3060">
        <w:rPr>
          <w:rStyle w:val="StyleUnderline"/>
        </w:rPr>
        <w:t>.</w:t>
      </w:r>
    </w:p>
    <w:p w:rsidR="00F86192" w:rsidRPr="00C66F0B" w:rsidRDefault="00F86192" w:rsidP="00F86192">
      <w:pPr>
        <w:rPr>
          <w:sz w:val="16"/>
        </w:rPr>
      </w:pPr>
      <w:r w:rsidRPr="00C66F0B">
        <w:rPr>
          <w:sz w:val="16"/>
        </w:rPr>
        <w:t xml:space="preserve">Fresh water is one of the most precious of natural resources. </w:t>
      </w:r>
      <w:r w:rsidRPr="00C25564">
        <w:rPr>
          <w:rStyle w:val="Emphasis"/>
        </w:rPr>
        <w:t>Water</w:t>
      </w:r>
      <w:r w:rsidRPr="002C3060">
        <w:rPr>
          <w:rStyle w:val="StyleUnderline"/>
        </w:rPr>
        <w:t xml:space="preserve"> is </w:t>
      </w:r>
      <w:r w:rsidRPr="00C25564">
        <w:rPr>
          <w:rStyle w:val="Emphasis"/>
        </w:rPr>
        <w:t>available</w:t>
      </w:r>
      <w:r w:rsidRPr="002C3060">
        <w:rPr>
          <w:rStyle w:val="StyleUnderline"/>
        </w:rPr>
        <w:t xml:space="preserve"> in </w:t>
      </w:r>
      <w:r w:rsidRPr="00C25564">
        <w:rPr>
          <w:rStyle w:val="Emphasis"/>
        </w:rPr>
        <w:t>huge quantities</w:t>
      </w:r>
      <w:r w:rsidRPr="00C66F0B">
        <w:rPr>
          <w:sz w:val="16"/>
        </w:rPr>
        <w:t xml:space="preserve"> throughout the world, but </w:t>
      </w:r>
      <w:r w:rsidRPr="002C3060">
        <w:rPr>
          <w:rStyle w:val="StyleUnderline"/>
        </w:rPr>
        <w:t>scarcities can arise on</w:t>
      </w:r>
      <w:r w:rsidRPr="00C66F0B">
        <w:rPr>
          <w:sz w:val="16"/>
        </w:rPr>
        <w:t xml:space="preserve"> a </w:t>
      </w:r>
      <w:r w:rsidRPr="002C3060">
        <w:rPr>
          <w:rStyle w:val="StyleUnderline"/>
        </w:rPr>
        <w:t>local level</w:t>
      </w:r>
      <w:r w:rsidRPr="00C66F0B">
        <w:rPr>
          <w:sz w:val="16"/>
        </w:rPr>
        <w:t xml:space="preserve">, since rainfall, natural water reservoirs, and </w:t>
      </w:r>
      <w:r w:rsidRPr="002C3060">
        <w:rPr>
          <w:rStyle w:val="StyleUnderline"/>
        </w:rPr>
        <w:t>demand create</w:t>
      </w:r>
      <w:r w:rsidRPr="00C66F0B">
        <w:rPr>
          <w:sz w:val="16"/>
        </w:rPr>
        <w:t xml:space="preserve"> an </w:t>
      </w:r>
      <w:r w:rsidRPr="00C25564">
        <w:rPr>
          <w:rStyle w:val="Emphasis"/>
        </w:rPr>
        <w:t>uneven distribution</w:t>
      </w:r>
      <w:r w:rsidRPr="002C3060">
        <w:rPr>
          <w:rStyle w:val="StyleUnderline"/>
        </w:rPr>
        <w:t xml:space="preserve"> across</w:t>
      </w:r>
      <w:r w:rsidRPr="00C66F0B">
        <w:rPr>
          <w:sz w:val="16"/>
        </w:rPr>
        <w:t xml:space="preserve"> the </w:t>
      </w:r>
      <w:r w:rsidRPr="002C3060">
        <w:rPr>
          <w:rStyle w:val="StyleUnderline"/>
        </w:rPr>
        <w:t>globe</w:t>
      </w:r>
      <w:r w:rsidRPr="00C66F0B">
        <w:rPr>
          <w:sz w:val="16"/>
        </w:rPr>
        <w:t xml:space="preserve">. A </w:t>
      </w:r>
      <w:r w:rsidRPr="002C3060">
        <w:rPr>
          <w:rStyle w:val="StyleUnderline"/>
        </w:rPr>
        <w:t>shortage of water</w:t>
      </w:r>
      <w:r w:rsidRPr="00C66F0B">
        <w:rPr>
          <w:sz w:val="16"/>
        </w:rPr>
        <w:t xml:space="preserve"> can cause conflicting needs to emerge within and between countries.</w:t>
      </w:r>
    </w:p>
    <w:p w:rsidR="00F86192" w:rsidRPr="00C66F0B" w:rsidRDefault="00F86192" w:rsidP="00F86192">
      <w:pPr>
        <w:rPr>
          <w:sz w:val="16"/>
        </w:rPr>
      </w:pPr>
      <w:r w:rsidRPr="00C66F0B">
        <w:rPr>
          <w:sz w:val="16"/>
        </w:rPr>
        <w:t>Do water shortages cause violent conflict?</w:t>
      </w:r>
    </w:p>
    <w:p w:rsidR="00F86192" w:rsidRPr="00C66F0B" w:rsidRDefault="00F86192" w:rsidP="00F86192">
      <w:pPr>
        <w:rPr>
          <w:sz w:val="16"/>
        </w:rPr>
      </w:pPr>
      <w:r w:rsidRPr="00C66F0B">
        <w:rPr>
          <w:sz w:val="16"/>
        </w:rPr>
        <w:t>As early as 200 years ago, in the face of a growing population, the English political economist and demographer Thomas Malthus warned against resource scarcity and the potential for resulting social upheaval. Especially from the 1970s onwards, this gave rise to the argument that the ever-increasing overexploitation of natural resources, above all water, would ultimately lead to massive conflicts and even wars. This is why the term “water wars” has come into widespread use in books, popular science texts, and statements by policy makers. In recent years, there has been a boom in assertions like these, as part of the discourse around climate change.</w:t>
      </w:r>
    </w:p>
    <w:p w:rsidR="00F86192" w:rsidRPr="002C3060" w:rsidRDefault="00F86192" w:rsidP="00F86192">
      <w:pPr>
        <w:rPr>
          <w:rStyle w:val="StyleUnderline"/>
        </w:rPr>
      </w:pPr>
      <w:r w:rsidRPr="002C3060">
        <w:rPr>
          <w:rStyle w:val="StyleUnderline"/>
        </w:rPr>
        <w:t>Cooperation rather than violent conflict</w:t>
      </w:r>
    </w:p>
    <w:p w:rsidR="00F86192" w:rsidRPr="00C25564" w:rsidRDefault="00F86192" w:rsidP="00F86192">
      <w:pPr>
        <w:rPr>
          <w:rStyle w:val="Emphasis"/>
        </w:rPr>
      </w:pPr>
      <w:r w:rsidRPr="00B8163A">
        <w:rPr>
          <w:rStyle w:val="StyleUnderline"/>
        </w:rPr>
        <w:t>Research</w:t>
      </w:r>
      <w:r w:rsidRPr="00C66F0B">
        <w:rPr>
          <w:sz w:val="16"/>
        </w:rPr>
        <w:t xml:space="preserve"> on this subject has </w:t>
      </w:r>
      <w:r w:rsidRPr="00B8163A">
        <w:rPr>
          <w:rStyle w:val="StyleUnderline"/>
        </w:rPr>
        <w:t>contributed</w:t>
      </w:r>
      <w:r w:rsidRPr="002C3060">
        <w:rPr>
          <w:rStyle w:val="StyleUnderline"/>
        </w:rPr>
        <w:t xml:space="preserve"> significantly </w:t>
      </w:r>
      <w:r w:rsidRPr="00B8163A">
        <w:rPr>
          <w:rStyle w:val="StyleUnderline"/>
        </w:rPr>
        <w:t xml:space="preserve">to </w:t>
      </w:r>
      <w:r w:rsidRPr="00B8163A">
        <w:rPr>
          <w:rStyle w:val="Emphasis"/>
        </w:rPr>
        <w:t>bringing</w:t>
      </w:r>
      <w:r w:rsidRPr="00C66F0B">
        <w:rPr>
          <w:sz w:val="16"/>
        </w:rPr>
        <w:t xml:space="preserve"> such </w:t>
      </w:r>
      <w:r w:rsidRPr="00B8163A">
        <w:rPr>
          <w:rStyle w:val="StyleUnderline"/>
        </w:rPr>
        <w:t>assertions</w:t>
      </w:r>
      <w:r w:rsidRPr="002C3060">
        <w:rPr>
          <w:rStyle w:val="StyleUnderline"/>
        </w:rPr>
        <w:t xml:space="preserve"> back to reality</w:t>
      </w:r>
      <w:r w:rsidRPr="00C66F0B">
        <w:rPr>
          <w:sz w:val="16"/>
        </w:rPr>
        <w:t xml:space="preserve">. </w:t>
      </w:r>
      <w:r w:rsidRPr="00B8163A">
        <w:rPr>
          <w:rStyle w:val="Emphasis"/>
          <w:highlight w:val="cyan"/>
        </w:rPr>
        <w:t>Statistical analyses</w:t>
      </w:r>
      <w:r w:rsidRPr="002C3060">
        <w:rPr>
          <w:rStyle w:val="StyleUnderline"/>
        </w:rPr>
        <w:t xml:space="preserve"> </w:t>
      </w:r>
      <w:r w:rsidRPr="00B8163A">
        <w:rPr>
          <w:rStyle w:val="StyleUnderline"/>
          <w:highlight w:val="cyan"/>
        </w:rPr>
        <w:t>of</w:t>
      </w:r>
      <w:r w:rsidRPr="002C3060">
        <w:rPr>
          <w:rStyle w:val="StyleUnderline"/>
        </w:rPr>
        <w:t xml:space="preserve"> </w:t>
      </w:r>
      <w:r w:rsidRPr="00B8163A">
        <w:rPr>
          <w:rStyle w:val="Emphasis"/>
          <w:highlight w:val="cyan"/>
        </w:rPr>
        <w:t>international</w:t>
      </w:r>
      <w:r w:rsidRPr="002C3060">
        <w:rPr>
          <w:rStyle w:val="StyleUnderline"/>
        </w:rPr>
        <w:t xml:space="preserve"> </w:t>
      </w:r>
      <w:r w:rsidRPr="00B8163A">
        <w:rPr>
          <w:rStyle w:val="StyleUnderline"/>
          <w:highlight w:val="cyan"/>
        </w:rPr>
        <w:t>and civil wars</w:t>
      </w:r>
      <w:r w:rsidRPr="002C3060">
        <w:rPr>
          <w:rStyle w:val="StyleUnderline"/>
        </w:rPr>
        <w:t xml:space="preserve"> </w:t>
      </w:r>
      <w:r w:rsidRPr="00B8163A">
        <w:rPr>
          <w:rStyle w:val="StyleUnderline"/>
          <w:highlight w:val="cyan"/>
        </w:rPr>
        <w:t>show</w:t>
      </w:r>
      <w:r w:rsidRPr="00C66F0B">
        <w:rPr>
          <w:sz w:val="16"/>
        </w:rPr>
        <w:t xml:space="preserve"> that </w:t>
      </w:r>
      <w:r w:rsidRPr="00B8163A">
        <w:rPr>
          <w:rStyle w:val="StyleUnderline"/>
          <w:highlight w:val="cyan"/>
        </w:rPr>
        <w:t>water</w:t>
      </w:r>
      <w:r w:rsidRPr="002C3060">
        <w:rPr>
          <w:rStyle w:val="StyleUnderline"/>
        </w:rPr>
        <w:t xml:space="preserve"> </w:t>
      </w:r>
      <w:r w:rsidRPr="00B8163A">
        <w:rPr>
          <w:rStyle w:val="StyleUnderline"/>
          <w:highlight w:val="cyan"/>
        </w:rPr>
        <w:t>scarcity</w:t>
      </w:r>
      <w:r w:rsidRPr="002C3060">
        <w:rPr>
          <w:rStyle w:val="StyleUnderline"/>
        </w:rPr>
        <w:t xml:space="preserve"> is </w:t>
      </w:r>
      <w:r w:rsidRPr="00B8163A">
        <w:rPr>
          <w:rStyle w:val="Emphasis"/>
          <w:highlight w:val="cyan"/>
        </w:rPr>
        <w:t>not</w:t>
      </w:r>
      <w:r w:rsidRPr="00C66F0B">
        <w:rPr>
          <w:sz w:val="16"/>
        </w:rPr>
        <w:t xml:space="preserve"> a </w:t>
      </w:r>
      <w:r w:rsidRPr="00B8163A">
        <w:rPr>
          <w:rStyle w:val="Emphasis"/>
          <w:highlight w:val="cyan"/>
        </w:rPr>
        <w:t>relevant</w:t>
      </w:r>
      <w:r w:rsidRPr="00C66F0B">
        <w:rPr>
          <w:sz w:val="16"/>
        </w:rPr>
        <w:t xml:space="preserve"> variable </w:t>
      </w:r>
      <w:r w:rsidRPr="00B8163A">
        <w:rPr>
          <w:rStyle w:val="StyleUnderline"/>
          <w:highlight w:val="cyan"/>
        </w:rPr>
        <w:t xml:space="preserve">for </w:t>
      </w:r>
      <w:r w:rsidRPr="00B8163A">
        <w:rPr>
          <w:rStyle w:val="Emphasis"/>
          <w:highlight w:val="cyan"/>
        </w:rPr>
        <w:t>predicting</w:t>
      </w:r>
      <w:r w:rsidRPr="00C66F0B">
        <w:rPr>
          <w:sz w:val="16"/>
        </w:rPr>
        <w:t xml:space="preserve"> this </w:t>
      </w:r>
      <w:r w:rsidRPr="002C3060">
        <w:rPr>
          <w:rStyle w:val="StyleUnderline"/>
        </w:rPr>
        <w:t xml:space="preserve">extreme </w:t>
      </w:r>
      <w:r w:rsidRPr="00C25564">
        <w:rPr>
          <w:rStyle w:val="Emphasis"/>
        </w:rPr>
        <w:t xml:space="preserve">form of </w:t>
      </w:r>
      <w:r w:rsidRPr="00B8163A">
        <w:rPr>
          <w:rStyle w:val="Emphasis"/>
          <w:highlight w:val="cyan"/>
        </w:rPr>
        <w:t>conflict</w:t>
      </w:r>
      <w:r w:rsidRPr="00C25564">
        <w:rPr>
          <w:rStyle w:val="Emphasis"/>
        </w:rPr>
        <w:t>.</w:t>
      </w:r>
    </w:p>
    <w:p w:rsidR="00F86192" w:rsidRPr="00C66F0B" w:rsidRDefault="00F86192" w:rsidP="00F86192">
      <w:pPr>
        <w:rPr>
          <w:sz w:val="16"/>
        </w:rPr>
      </w:pPr>
      <w:r w:rsidRPr="00C66F0B">
        <w:rPr>
          <w:sz w:val="16"/>
        </w:rPr>
        <w:t xml:space="preserve">Several </w:t>
      </w:r>
      <w:r w:rsidRPr="00B8163A">
        <w:rPr>
          <w:rStyle w:val="StyleUnderline"/>
          <w:highlight w:val="cyan"/>
        </w:rPr>
        <w:t>research groups</w:t>
      </w:r>
      <w:r w:rsidRPr="00C66F0B">
        <w:rPr>
          <w:sz w:val="16"/>
        </w:rPr>
        <w:t xml:space="preserve">, including my own, have also </w:t>
      </w:r>
      <w:r w:rsidRPr="00B8163A">
        <w:rPr>
          <w:rStyle w:val="Emphasis"/>
          <w:highlight w:val="cyan"/>
        </w:rPr>
        <w:t>examined</w:t>
      </w:r>
      <w:r w:rsidRPr="00C66F0B">
        <w:rPr>
          <w:sz w:val="16"/>
        </w:rPr>
        <w:t xml:space="preserve"> the </w:t>
      </w:r>
      <w:r w:rsidRPr="00C25564">
        <w:rPr>
          <w:rStyle w:val="Emphasis"/>
        </w:rPr>
        <w:t>scale of conflict</w:t>
      </w:r>
      <w:r w:rsidRPr="002C3060">
        <w:rPr>
          <w:rStyle w:val="StyleUnderline"/>
        </w:rPr>
        <w:t xml:space="preserve"> and </w:t>
      </w:r>
      <w:r w:rsidRPr="00B8163A">
        <w:rPr>
          <w:rStyle w:val="StyleUnderline"/>
          <w:highlight w:val="cyan"/>
        </w:rPr>
        <w:t>coop</w:t>
      </w:r>
      <w:r w:rsidRPr="002C3060">
        <w:rPr>
          <w:rStyle w:val="StyleUnderline"/>
        </w:rPr>
        <w:t xml:space="preserve">eration over water resources </w:t>
      </w:r>
      <w:r w:rsidRPr="00B8163A">
        <w:rPr>
          <w:rStyle w:val="StyleUnderline"/>
          <w:highlight w:val="cyan"/>
        </w:rPr>
        <w:t>on</w:t>
      </w:r>
      <w:r w:rsidRPr="00C66F0B">
        <w:rPr>
          <w:sz w:val="16"/>
        </w:rPr>
        <w:t xml:space="preserve"> an </w:t>
      </w:r>
      <w:r w:rsidRPr="00B8163A">
        <w:rPr>
          <w:rStyle w:val="Emphasis"/>
          <w:highlight w:val="cyan"/>
        </w:rPr>
        <w:t>international</w:t>
      </w:r>
      <w:r w:rsidRPr="002C3060">
        <w:rPr>
          <w:rStyle w:val="StyleUnderline"/>
        </w:rPr>
        <w:t xml:space="preserve"> and national </w:t>
      </w:r>
      <w:r w:rsidRPr="00B8163A">
        <w:rPr>
          <w:rStyle w:val="Emphasis"/>
          <w:highlight w:val="cyan"/>
        </w:rPr>
        <w:t>level</w:t>
      </w:r>
      <w:r w:rsidRPr="002C3060">
        <w:rPr>
          <w:rStyle w:val="StyleUnderline"/>
        </w:rPr>
        <w:t>.</w:t>
      </w:r>
      <w:r w:rsidRPr="00C66F0B">
        <w:rPr>
          <w:sz w:val="16"/>
        </w:rPr>
        <w:t xml:space="preserve"> Studies such as these analyze a vast number of worldwide media reports. The </w:t>
      </w:r>
      <w:r w:rsidRPr="002C3060">
        <w:rPr>
          <w:rStyle w:val="StyleUnderline"/>
        </w:rPr>
        <w:t>single most important conclusion is</w:t>
      </w:r>
      <w:r w:rsidRPr="00C66F0B">
        <w:rPr>
          <w:sz w:val="16"/>
        </w:rPr>
        <w:t xml:space="preserve"> that </w:t>
      </w:r>
      <w:r w:rsidRPr="00B8163A">
        <w:rPr>
          <w:rStyle w:val="Emphasis"/>
          <w:highlight w:val="cyan"/>
        </w:rPr>
        <w:t>social</w:t>
      </w:r>
      <w:r w:rsidRPr="002C3060">
        <w:rPr>
          <w:rStyle w:val="StyleUnderline"/>
        </w:rPr>
        <w:t xml:space="preserve"> </w:t>
      </w:r>
      <w:r w:rsidRPr="00B8163A">
        <w:rPr>
          <w:rStyle w:val="StyleUnderline"/>
          <w:highlight w:val="cyan"/>
        </w:rPr>
        <w:t>and</w:t>
      </w:r>
      <w:r w:rsidRPr="002C3060">
        <w:rPr>
          <w:rStyle w:val="StyleUnderline"/>
        </w:rPr>
        <w:t xml:space="preserve"> </w:t>
      </w:r>
      <w:r w:rsidRPr="00B8163A">
        <w:rPr>
          <w:rStyle w:val="Emphasis"/>
          <w:highlight w:val="cyan"/>
        </w:rPr>
        <w:t>political interactions</w:t>
      </w:r>
      <w:r w:rsidRPr="002C3060">
        <w:rPr>
          <w:rStyle w:val="StyleUnderline"/>
        </w:rPr>
        <w:t xml:space="preserve"> around water resources </w:t>
      </w:r>
      <w:r w:rsidRPr="00B8163A">
        <w:rPr>
          <w:rStyle w:val="StyleUnderline"/>
          <w:highlight w:val="cyan"/>
        </w:rPr>
        <w:t>adhere to</w:t>
      </w:r>
      <w:r w:rsidRPr="00C66F0B">
        <w:rPr>
          <w:sz w:val="16"/>
        </w:rPr>
        <w:t xml:space="preserve"> a </w:t>
      </w:r>
      <w:r w:rsidRPr="002C3060">
        <w:rPr>
          <w:rStyle w:val="StyleUnderline"/>
        </w:rPr>
        <w:t xml:space="preserve">kind of </w:t>
      </w:r>
      <w:r w:rsidRPr="00B8163A">
        <w:rPr>
          <w:rStyle w:val="Emphasis"/>
          <w:highlight w:val="cyan"/>
        </w:rPr>
        <w:t>normal distribution</w:t>
      </w:r>
      <w:r w:rsidRPr="00C66F0B">
        <w:rPr>
          <w:sz w:val="16"/>
        </w:rPr>
        <w:t xml:space="preserve">. </w:t>
      </w:r>
      <w:r w:rsidRPr="002C3060">
        <w:rPr>
          <w:rStyle w:val="StyleUnderline"/>
        </w:rPr>
        <w:t>Water conflicts that</w:t>
      </w:r>
      <w:r w:rsidRPr="00C66F0B">
        <w:rPr>
          <w:sz w:val="16"/>
        </w:rPr>
        <w:t xml:space="preserve"> are fought out violently </w:t>
      </w:r>
      <w:r w:rsidRPr="002C3060">
        <w:rPr>
          <w:rStyle w:val="StyleUnderline"/>
        </w:rPr>
        <w:t>are extremely rar</w:t>
      </w:r>
      <w:r w:rsidRPr="00C66F0B">
        <w:rPr>
          <w:sz w:val="16"/>
        </w:rPr>
        <w:t xml:space="preserve">e. </w:t>
      </w:r>
      <w:r w:rsidRPr="00C25564">
        <w:rPr>
          <w:rStyle w:val="Emphasis"/>
        </w:rPr>
        <w:t>No</w:t>
      </w:r>
      <w:r w:rsidRPr="00C66F0B">
        <w:rPr>
          <w:rStyle w:val="StyleUnderline"/>
        </w:rPr>
        <w:t xml:space="preserve"> international or domestic </w:t>
      </w:r>
      <w:r w:rsidRPr="00C25564">
        <w:rPr>
          <w:rStyle w:val="Emphasis"/>
        </w:rPr>
        <w:t>water wars</w:t>
      </w:r>
      <w:r w:rsidRPr="00C66F0B">
        <w:rPr>
          <w:sz w:val="16"/>
        </w:rPr>
        <w:t xml:space="preserve"> </w:t>
      </w:r>
      <w:r w:rsidRPr="00C66F0B">
        <w:rPr>
          <w:rStyle w:val="StyleUnderline"/>
        </w:rPr>
        <w:t xml:space="preserve">were </w:t>
      </w:r>
      <w:r w:rsidRPr="00C25564">
        <w:rPr>
          <w:rStyle w:val="Emphasis"/>
        </w:rPr>
        <w:t>observed</w:t>
      </w:r>
      <w:r w:rsidRPr="00C66F0B">
        <w:rPr>
          <w:sz w:val="16"/>
        </w:rPr>
        <w:t xml:space="preserve"> in the available data </w:t>
      </w:r>
      <w:r w:rsidRPr="00C66F0B">
        <w:rPr>
          <w:rStyle w:val="StyleUnderline"/>
        </w:rPr>
        <w:t>dating back to</w:t>
      </w:r>
      <w:r w:rsidRPr="00C66F0B">
        <w:rPr>
          <w:sz w:val="16"/>
        </w:rPr>
        <w:t xml:space="preserve"> the </w:t>
      </w:r>
      <w:r w:rsidRPr="00C66F0B">
        <w:rPr>
          <w:rStyle w:val="StyleUnderline"/>
        </w:rPr>
        <w:t>1940s</w:t>
      </w:r>
      <w:r w:rsidRPr="00C66F0B">
        <w:rPr>
          <w:sz w:val="16"/>
        </w:rPr>
        <w:t>.</w:t>
      </w:r>
    </w:p>
    <w:p w:rsidR="00F86192" w:rsidRPr="00C66F0B" w:rsidRDefault="00F86192" w:rsidP="00F86192">
      <w:pPr>
        <w:rPr>
          <w:sz w:val="16"/>
        </w:rPr>
      </w:pPr>
      <w:r w:rsidRPr="00C66F0B">
        <w:rPr>
          <w:sz w:val="16"/>
        </w:rPr>
        <w:t>On the other hand, water conflicts in the form of verbal disputes are relatively common. More common, however, are interactions of a cooperative nature. In other words, water scarcity more often leads to cooperation than to conflict.</w:t>
      </w:r>
    </w:p>
    <w:p w:rsidR="00F86192" w:rsidRPr="00C66F0B" w:rsidRDefault="00F86192" w:rsidP="00F86192">
      <w:pPr>
        <w:rPr>
          <w:sz w:val="16"/>
        </w:rPr>
      </w:pPr>
      <w:r w:rsidRPr="00C66F0B">
        <w:rPr>
          <w:sz w:val="16"/>
        </w:rPr>
        <w:t>What do these findings mean for the future?</w:t>
      </w:r>
    </w:p>
    <w:p w:rsidR="00F86192" w:rsidRPr="00C66F0B" w:rsidRDefault="00F86192" w:rsidP="00F86192">
      <w:pPr>
        <w:rPr>
          <w:sz w:val="16"/>
        </w:rPr>
      </w:pPr>
      <w:r w:rsidRPr="00C66F0B">
        <w:rPr>
          <w:sz w:val="16"/>
        </w:rPr>
        <w:t>The factors determining the risk of water-related conflicts have not yet been conclusively identified, though we know that the most important predictors are likely to include: political conflicts over problems that have nothing to do with water; large development gaps within and between countries; and missing or underdeveloped institutions in the water sector within and between countries.</w:t>
      </w:r>
    </w:p>
    <w:p w:rsidR="00F86192" w:rsidRPr="00C66F0B" w:rsidRDefault="00F86192" w:rsidP="00F86192">
      <w:pPr>
        <w:rPr>
          <w:rStyle w:val="StyleUnderline"/>
        </w:rPr>
      </w:pPr>
      <w:r w:rsidRPr="00C66F0B">
        <w:rPr>
          <w:sz w:val="16"/>
        </w:rPr>
        <w:t xml:space="preserve">Even if </w:t>
      </w:r>
      <w:r w:rsidRPr="00C66F0B">
        <w:rPr>
          <w:rStyle w:val="StyleUnderline"/>
        </w:rPr>
        <w:t>water conflicts</w:t>
      </w:r>
      <w:r w:rsidRPr="00C66F0B">
        <w:rPr>
          <w:sz w:val="16"/>
        </w:rPr>
        <w:t xml:space="preserve"> have so far, almost </w:t>
      </w:r>
      <w:r w:rsidRPr="00C25564">
        <w:rPr>
          <w:rStyle w:val="Emphasis"/>
        </w:rPr>
        <w:t>never resulted</w:t>
      </w:r>
      <w:r w:rsidRPr="00C66F0B">
        <w:rPr>
          <w:rStyle w:val="StyleUnderline"/>
        </w:rPr>
        <w:t xml:space="preserve"> in armed </w:t>
      </w:r>
      <w:r w:rsidRPr="00C25564">
        <w:rPr>
          <w:rStyle w:val="Emphasis"/>
        </w:rPr>
        <w:t>conflicts</w:t>
      </w:r>
      <w:r w:rsidRPr="00C66F0B">
        <w:rPr>
          <w:sz w:val="16"/>
        </w:rPr>
        <w:t xml:space="preserve">, could acute water shortages resulting from massive climatic changes not lead to violent disputes about water in the future? </w:t>
      </w:r>
      <w:r w:rsidRPr="00C66F0B">
        <w:rPr>
          <w:rStyle w:val="StyleUnderline"/>
        </w:rPr>
        <w:t>This is</w:t>
      </w:r>
      <w:r w:rsidRPr="00C66F0B">
        <w:rPr>
          <w:sz w:val="16"/>
        </w:rPr>
        <w:t xml:space="preserve"> of course </w:t>
      </w:r>
      <w:r w:rsidRPr="00C66F0B">
        <w:rPr>
          <w:rStyle w:val="StyleUnderline"/>
        </w:rPr>
        <w:t xml:space="preserve">conceivable in </w:t>
      </w:r>
      <w:r w:rsidRPr="00B8163A">
        <w:rPr>
          <w:rStyle w:val="StyleUnderline"/>
          <w:highlight w:val="cyan"/>
        </w:rPr>
        <w:t>principle</w:t>
      </w:r>
      <w:r w:rsidRPr="00C66F0B">
        <w:rPr>
          <w:sz w:val="16"/>
        </w:rPr>
        <w:t xml:space="preserve">, but I think </w:t>
      </w:r>
      <w:r w:rsidRPr="00C66F0B">
        <w:rPr>
          <w:rStyle w:val="StyleUnderline"/>
        </w:rPr>
        <w:t xml:space="preserve">it is rather </w:t>
      </w:r>
      <w:r w:rsidRPr="00C25564">
        <w:rPr>
          <w:rStyle w:val="Emphasis"/>
        </w:rPr>
        <w:t>unlikely</w:t>
      </w:r>
      <w:r w:rsidRPr="00C66F0B">
        <w:rPr>
          <w:sz w:val="16"/>
        </w:rPr>
        <w:t xml:space="preserve">. In the vast majority of cases, the </w:t>
      </w:r>
      <w:r w:rsidRPr="00B8163A">
        <w:rPr>
          <w:rStyle w:val="Emphasis"/>
          <w:highlight w:val="cyan"/>
        </w:rPr>
        <w:t>cost</w:t>
      </w:r>
      <w:r w:rsidRPr="00C66F0B">
        <w:rPr>
          <w:rStyle w:val="StyleUnderline"/>
        </w:rPr>
        <w:t xml:space="preserve"> </w:t>
      </w:r>
      <w:r w:rsidRPr="00B8163A">
        <w:rPr>
          <w:rStyle w:val="StyleUnderline"/>
          <w:highlight w:val="cyan"/>
        </w:rPr>
        <w:t>of armed conflict</w:t>
      </w:r>
      <w:r w:rsidRPr="00C66F0B">
        <w:rPr>
          <w:sz w:val="16"/>
        </w:rPr>
        <w:t xml:space="preserve"> </w:t>
      </w:r>
      <w:r w:rsidRPr="00C66F0B">
        <w:rPr>
          <w:rStyle w:val="StyleUnderline"/>
        </w:rPr>
        <w:t xml:space="preserve">will be </w:t>
      </w:r>
      <w:r w:rsidRPr="00B8163A">
        <w:rPr>
          <w:rStyle w:val="StyleUnderline"/>
          <w:highlight w:val="cyan"/>
        </w:rPr>
        <w:t xml:space="preserve">considerably </w:t>
      </w:r>
      <w:r w:rsidRPr="00B8163A">
        <w:rPr>
          <w:rStyle w:val="Emphasis"/>
          <w:highlight w:val="cyan"/>
        </w:rPr>
        <w:t>higher than</w:t>
      </w:r>
      <w:r w:rsidRPr="00C66F0B">
        <w:rPr>
          <w:sz w:val="16"/>
        </w:rPr>
        <w:t xml:space="preserve"> the </w:t>
      </w:r>
      <w:r w:rsidRPr="00B8163A">
        <w:rPr>
          <w:rStyle w:val="Emphasis"/>
          <w:highlight w:val="cyan"/>
        </w:rPr>
        <w:t>cost of</w:t>
      </w:r>
      <w:r w:rsidRPr="00C25564">
        <w:rPr>
          <w:rStyle w:val="Emphasis"/>
        </w:rPr>
        <w:t xml:space="preserve"> solutions</w:t>
      </w:r>
      <w:r w:rsidRPr="00C66F0B">
        <w:rPr>
          <w:rStyle w:val="StyleUnderline"/>
        </w:rPr>
        <w:t xml:space="preserve"> reached at</w:t>
      </w:r>
      <w:r w:rsidRPr="00C66F0B">
        <w:rPr>
          <w:sz w:val="16"/>
        </w:rPr>
        <w:t xml:space="preserve"> the </w:t>
      </w:r>
      <w:r w:rsidRPr="00C25564">
        <w:rPr>
          <w:rStyle w:val="Emphasis"/>
        </w:rPr>
        <w:t>negotiating</w:t>
      </w:r>
      <w:r w:rsidRPr="00C66F0B">
        <w:rPr>
          <w:rStyle w:val="StyleUnderline"/>
        </w:rPr>
        <w:t xml:space="preserve"> table.</w:t>
      </w:r>
    </w:p>
    <w:p w:rsidR="00F86192" w:rsidRPr="00C66F0B" w:rsidRDefault="00F86192" w:rsidP="00F86192">
      <w:pPr>
        <w:rPr>
          <w:rStyle w:val="StyleUnderline"/>
        </w:rPr>
      </w:pPr>
      <w:r w:rsidRPr="00C66F0B">
        <w:rPr>
          <w:sz w:val="16"/>
        </w:rPr>
        <w:t xml:space="preserve">Instead of falling for the water war myth, it would </w:t>
      </w:r>
      <w:r w:rsidRPr="00C66F0B">
        <w:rPr>
          <w:rStyle w:val="StyleUnderline"/>
        </w:rPr>
        <w:t>make more sense for affected populations and</w:t>
      </w:r>
      <w:r w:rsidRPr="00C66F0B">
        <w:rPr>
          <w:sz w:val="16"/>
        </w:rPr>
        <w:t xml:space="preserve"> their </w:t>
      </w:r>
      <w:r w:rsidRPr="00B8163A">
        <w:rPr>
          <w:rStyle w:val="StyleUnderline"/>
          <w:highlight w:val="cyan"/>
        </w:rPr>
        <w:t>policy makers</w:t>
      </w:r>
      <w:r w:rsidRPr="00C66F0B">
        <w:rPr>
          <w:rStyle w:val="StyleUnderline"/>
        </w:rPr>
        <w:t xml:space="preserve"> to </w:t>
      </w:r>
      <w:r w:rsidRPr="00B8163A">
        <w:rPr>
          <w:rStyle w:val="StyleUnderline"/>
          <w:highlight w:val="cyan"/>
        </w:rPr>
        <w:t>consider</w:t>
      </w:r>
      <w:r w:rsidRPr="00C66F0B">
        <w:rPr>
          <w:rStyle w:val="StyleUnderline"/>
        </w:rPr>
        <w:t xml:space="preserve"> research findings such as</w:t>
      </w:r>
      <w:r w:rsidRPr="00C66F0B">
        <w:rPr>
          <w:sz w:val="16"/>
        </w:rPr>
        <w:t xml:space="preserve"> the </w:t>
      </w:r>
      <w:r w:rsidRPr="00C66F0B">
        <w:rPr>
          <w:rStyle w:val="StyleUnderline"/>
        </w:rPr>
        <w:t>ones referred to above to work</w:t>
      </w:r>
      <w:r w:rsidRPr="00C66F0B">
        <w:rPr>
          <w:sz w:val="16"/>
        </w:rPr>
        <w:t xml:space="preserve"> out </w:t>
      </w:r>
      <w:r w:rsidRPr="00B8163A">
        <w:rPr>
          <w:rStyle w:val="StyleUnderline"/>
          <w:highlight w:val="cyan"/>
        </w:rPr>
        <w:t>what is</w:t>
      </w:r>
      <w:r w:rsidRPr="00C66F0B">
        <w:rPr>
          <w:rStyle w:val="StyleUnderline"/>
        </w:rPr>
        <w:t xml:space="preserve"> </w:t>
      </w:r>
      <w:r w:rsidRPr="00B8163A">
        <w:rPr>
          <w:rStyle w:val="Emphasis"/>
          <w:highlight w:val="cyan"/>
        </w:rPr>
        <w:t>politically feasible</w:t>
      </w:r>
      <w:r w:rsidRPr="00C66F0B">
        <w:rPr>
          <w:sz w:val="16"/>
        </w:rPr>
        <w:t xml:space="preserve"> in the short to medium term and to act accordingly. On the one hand, this means </w:t>
      </w:r>
      <w:r w:rsidRPr="00B8163A">
        <w:rPr>
          <w:rStyle w:val="Emphasis"/>
          <w:highlight w:val="cyan"/>
        </w:rPr>
        <w:t>creating</w:t>
      </w:r>
      <w:r w:rsidRPr="00C66F0B">
        <w:rPr>
          <w:rStyle w:val="StyleUnderline"/>
        </w:rPr>
        <w:t xml:space="preserve"> </w:t>
      </w:r>
      <w:r w:rsidRPr="00B8163A">
        <w:rPr>
          <w:rStyle w:val="StyleUnderline"/>
          <w:highlight w:val="cyan"/>
        </w:rPr>
        <w:t xml:space="preserve">institutional </w:t>
      </w:r>
      <w:r w:rsidRPr="00B8163A">
        <w:rPr>
          <w:rStyle w:val="Emphasis"/>
          <w:highlight w:val="cyan"/>
        </w:rPr>
        <w:t>conditions</w:t>
      </w:r>
      <w:r w:rsidRPr="00C66F0B">
        <w:rPr>
          <w:sz w:val="16"/>
        </w:rPr>
        <w:t xml:space="preserve"> that are </w:t>
      </w:r>
      <w:r w:rsidRPr="00C66F0B">
        <w:rPr>
          <w:rStyle w:val="StyleUnderline"/>
        </w:rPr>
        <w:t xml:space="preserve">able </w:t>
      </w:r>
      <w:r w:rsidRPr="00B8163A">
        <w:rPr>
          <w:rStyle w:val="StyleUnderline"/>
          <w:highlight w:val="cyan"/>
        </w:rPr>
        <w:t>to</w:t>
      </w:r>
      <w:r w:rsidRPr="00C66F0B">
        <w:rPr>
          <w:rStyle w:val="StyleUnderline"/>
        </w:rPr>
        <w:t xml:space="preserve"> handle conflicts of interest and </w:t>
      </w:r>
      <w:r w:rsidRPr="00B8163A">
        <w:rPr>
          <w:rStyle w:val="Emphasis"/>
          <w:highlight w:val="cyan"/>
        </w:rPr>
        <w:t>resolve</w:t>
      </w:r>
      <w:r w:rsidRPr="00C66F0B">
        <w:rPr>
          <w:rStyle w:val="StyleUnderline"/>
        </w:rPr>
        <w:t xml:space="preserve"> </w:t>
      </w:r>
      <w:r w:rsidRPr="00C25564">
        <w:rPr>
          <w:rStyle w:val="StyleUnderline"/>
        </w:rPr>
        <w:t>domestic</w:t>
      </w:r>
      <w:r w:rsidRPr="00C66F0B">
        <w:rPr>
          <w:sz w:val="16"/>
        </w:rPr>
        <w:t xml:space="preserve"> and </w:t>
      </w:r>
      <w:r w:rsidRPr="00C25564">
        <w:rPr>
          <w:rStyle w:val="Emphasis"/>
        </w:rPr>
        <w:t>international</w:t>
      </w:r>
      <w:r w:rsidRPr="00C66F0B">
        <w:rPr>
          <w:rStyle w:val="StyleUnderline"/>
        </w:rPr>
        <w:t xml:space="preserve"> </w:t>
      </w:r>
      <w:r w:rsidRPr="00B8163A">
        <w:rPr>
          <w:rStyle w:val="Emphasis"/>
          <w:highlight w:val="cyan"/>
        </w:rPr>
        <w:t>disputes</w:t>
      </w:r>
      <w:r w:rsidRPr="00C66F0B">
        <w:rPr>
          <w:rStyle w:val="StyleUnderline"/>
        </w:rPr>
        <w:t xml:space="preserve"> over increasingly </w:t>
      </w:r>
      <w:r w:rsidRPr="00C25564">
        <w:rPr>
          <w:rStyle w:val="Emphasis"/>
        </w:rPr>
        <w:t>scarce water</w:t>
      </w:r>
      <w:r w:rsidRPr="00C66F0B">
        <w:rPr>
          <w:rStyle w:val="StyleUnderline"/>
        </w:rPr>
        <w:t xml:space="preserve"> </w:t>
      </w:r>
      <w:r w:rsidRPr="00B8163A">
        <w:rPr>
          <w:rStyle w:val="StyleUnderline"/>
          <w:highlight w:val="cyan"/>
        </w:rPr>
        <w:t>in</w:t>
      </w:r>
      <w:r w:rsidRPr="00C66F0B">
        <w:rPr>
          <w:sz w:val="16"/>
        </w:rPr>
        <w:t xml:space="preserve"> an orderly and </w:t>
      </w:r>
      <w:r w:rsidRPr="00B8163A">
        <w:rPr>
          <w:rStyle w:val="Emphasis"/>
          <w:highlight w:val="cyan"/>
        </w:rPr>
        <w:t>non-violent</w:t>
      </w:r>
      <w:r w:rsidRPr="00C66F0B">
        <w:rPr>
          <w:rStyle w:val="StyleUnderline"/>
        </w:rPr>
        <w:t xml:space="preserve"> </w:t>
      </w:r>
      <w:r w:rsidRPr="00B8163A">
        <w:rPr>
          <w:rStyle w:val="StyleUnderline"/>
          <w:highlight w:val="cyan"/>
        </w:rPr>
        <w:t>manner</w:t>
      </w:r>
      <w:r w:rsidRPr="00C66F0B">
        <w:rPr>
          <w:rStyle w:val="StyleUnderline"/>
        </w:rPr>
        <w:t>.</w:t>
      </w:r>
    </w:p>
    <w:p w:rsidR="00F86192" w:rsidRDefault="00F86192" w:rsidP="00F86192">
      <w:pPr>
        <w:rPr>
          <w:rStyle w:val="Emphasis"/>
        </w:rPr>
      </w:pPr>
      <w:r w:rsidRPr="00C66F0B">
        <w:rPr>
          <w:sz w:val="16"/>
        </w:rPr>
        <w:t xml:space="preserve">Another feasible strategy is to </w:t>
      </w:r>
      <w:r w:rsidRPr="00C66F0B">
        <w:rPr>
          <w:rStyle w:val="StyleUnderline"/>
        </w:rPr>
        <w:t>use water resources more efficiently</w:t>
      </w:r>
      <w:r w:rsidRPr="00C66F0B">
        <w:rPr>
          <w:sz w:val="16"/>
        </w:rPr>
        <w:t xml:space="preserve">. This is particularly important, since a number of studies show that local overexploitation is in most cases a far more significant cause of water scarcity than climate change. </w:t>
      </w:r>
      <w:r w:rsidRPr="00B8163A">
        <w:rPr>
          <w:rStyle w:val="StyleUnderline"/>
          <w:highlight w:val="cyan"/>
        </w:rPr>
        <w:t>UNESCO’s</w:t>
      </w:r>
      <w:r w:rsidRPr="00C66F0B">
        <w:rPr>
          <w:rStyle w:val="StyleUnderline"/>
        </w:rPr>
        <w:t xml:space="preserve"> World Water Development Reports</w:t>
      </w:r>
      <w:r w:rsidRPr="00C66F0B">
        <w:rPr>
          <w:sz w:val="16"/>
        </w:rPr>
        <w:t xml:space="preserve">, for example, </w:t>
      </w:r>
      <w:r w:rsidRPr="00B8163A">
        <w:rPr>
          <w:rStyle w:val="Emphasis"/>
          <w:highlight w:val="cyan"/>
        </w:rPr>
        <w:t>identify</w:t>
      </w:r>
      <w:r w:rsidRPr="00C66F0B">
        <w:rPr>
          <w:rStyle w:val="StyleUnderline"/>
        </w:rPr>
        <w:t xml:space="preserve"> </w:t>
      </w:r>
      <w:r w:rsidRPr="00B8163A">
        <w:rPr>
          <w:rStyle w:val="StyleUnderline"/>
          <w:highlight w:val="cyan"/>
        </w:rPr>
        <w:t>many</w:t>
      </w:r>
      <w:r w:rsidRPr="00C66F0B">
        <w:rPr>
          <w:rStyle w:val="StyleUnderline"/>
        </w:rPr>
        <w:t xml:space="preserve"> </w:t>
      </w:r>
      <w:r w:rsidRPr="00B8163A">
        <w:rPr>
          <w:rStyle w:val="Emphasis"/>
          <w:highlight w:val="cyan"/>
        </w:rPr>
        <w:t>possibilities</w:t>
      </w:r>
      <w:r w:rsidRPr="00C66F0B">
        <w:rPr>
          <w:rStyle w:val="StyleUnderline"/>
        </w:rPr>
        <w:t xml:space="preserve"> </w:t>
      </w:r>
      <w:r w:rsidRPr="00B8163A">
        <w:rPr>
          <w:rStyle w:val="StyleUnderline"/>
          <w:highlight w:val="cyan"/>
        </w:rPr>
        <w:t>for</w:t>
      </w:r>
      <w:r w:rsidRPr="00C66F0B">
        <w:rPr>
          <w:rStyle w:val="StyleUnderline"/>
        </w:rPr>
        <w:t xml:space="preserve"> </w:t>
      </w:r>
      <w:r w:rsidRPr="00B8163A">
        <w:rPr>
          <w:rStyle w:val="StyleUnderline"/>
          <w:highlight w:val="cyan"/>
        </w:rPr>
        <w:t>using water</w:t>
      </w:r>
      <w:r w:rsidRPr="00C66F0B">
        <w:rPr>
          <w:rStyle w:val="StyleUnderline"/>
        </w:rPr>
        <w:t xml:space="preserve"> more efficiently</w:t>
      </w:r>
      <w:r w:rsidRPr="00C66F0B">
        <w:rPr>
          <w:sz w:val="16"/>
        </w:rPr>
        <w:t xml:space="preserve">, while </w:t>
      </w:r>
      <w:r w:rsidRPr="00B8163A">
        <w:rPr>
          <w:rStyle w:val="StyleUnderline"/>
          <w:highlight w:val="cyan"/>
        </w:rPr>
        <w:t xml:space="preserve">access to </w:t>
      </w:r>
      <w:r w:rsidRPr="00B8163A">
        <w:rPr>
          <w:rStyle w:val="Emphasis"/>
          <w:highlight w:val="cyan"/>
        </w:rPr>
        <w:t>tech</w:t>
      </w:r>
      <w:r w:rsidRPr="00C66F0B">
        <w:rPr>
          <w:rStyle w:val="StyleUnderline"/>
        </w:rPr>
        <w:t xml:space="preserve">nological </w:t>
      </w:r>
      <w:r w:rsidRPr="00B8163A">
        <w:rPr>
          <w:rStyle w:val="Emphasis"/>
          <w:highlight w:val="cyan"/>
        </w:rPr>
        <w:t>innovation</w:t>
      </w:r>
      <w:r w:rsidRPr="00C66F0B">
        <w:rPr>
          <w:rStyle w:val="StyleUnderline"/>
        </w:rPr>
        <w:t xml:space="preserve"> in poorer countries </w:t>
      </w:r>
      <w:r w:rsidRPr="00B8163A">
        <w:rPr>
          <w:rStyle w:val="StyleUnderline"/>
          <w:highlight w:val="cyan"/>
        </w:rPr>
        <w:t>continues to</w:t>
      </w:r>
      <w:r w:rsidRPr="00B8163A">
        <w:rPr>
          <w:rStyle w:val="StyleUnderline"/>
        </w:rPr>
        <w:t xml:space="preserve"> </w:t>
      </w:r>
      <w:r w:rsidRPr="00B8163A">
        <w:rPr>
          <w:rStyle w:val="Emphasis"/>
          <w:highlight w:val="cyan"/>
        </w:rPr>
        <w:t>play</w:t>
      </w:r>
      <w:r w:rsidRPr="00C66F0B">
        <w:rPr>
          <w:rStyle w:val="StyleUnderline"/>
        </w:rPr>
        <w:t xml:space="preserve"> </w:t>
      </w:r>
      <w:r w:rsidRPr="00B8163A">
        <w:rPr>
          <w:rStyle w:val="StyleUnderline"/>
          <w:highlight w:val="cyan"/>
        </w:rPr>
        <w:t>an</w:t>
      </w:r>
      <w:r w:rsidRPr="00C66F0B">
        <w:rPr>
          <w:rStyle w:val="StyleUnderline"/>
        </w:rPr>
        <w:t xml:space="preserve"> </w:t>
      </w:r>
      <w:r w:rsidRPr="00B8163A">
        <w:rPr>
          <w:rStyle w:val="Emphasis"/>
          <w:highlight w:val="cyan"/>
        </w:rPr>
        <w:t>important role</w:t>
      </w:r>
      <w:r w:rsidRPr="00C25564">
        <w:rPr>
          <w:rStyle w:val="Emphasis"/>
        </w:rPr>
        <w:t>.</w:t>
      </w:r>
    </w:p>
    <w:p w:rsidR="00F86192" w:rsidRDefault="00F86192" w:rsidP="00F86192"/>
    <w:p w:rsidR="00C00417" w:rsidRDefault="00C00417" w:rsidP="00C00417">
      <w:pPr>
        <w:pStyle w:val="Heading3"/>
      </w:pPr>
      <w:r>
        <w:t xml:space="preserve">2ac AT: Developing Countries Growth </w:t>
      </w:r>
    </w:p>
    <w:p w:rsidR="00C00417" w:rsidRPr="004F6A51" w:rsidRDefault="00C00417" w:rsidP="00C00417"/>
    <w:p w:rsidR="00C00417" w:rsidRDefault="00C00417" w:rsidP="00C00417">
      <w:pPr>
        <w:pStyle w:val="Heading4"/>
      </w:pPr>
      <w:r>
        <w:t xml:space="preserve">Dams are </w:t>
      </w:r>
      <w:r w:rsidRPr="00270FF6">
        <w:rPr>
          <w:u w:val="single"/>
        </w:rPr>
        <w:t>counter-productive</w:t>
      </w:r>
      <w:r>
        <w:t xml:space="preserve"> to economic growth in South Asia.  </w:t>
      </w:r>
    </w:p>
    <w:p w:rsidR="00C00417" w:rsidRDefault="00C00417" w:rsidP="00C00417">
      <w:r>
        <w:t xml:space="preserve">Nyshka </w:t>
      </w:r>
      <w:r w:rsidRPr="00B139A7">
        <w:rPr>
          <w:rFonts w:eastAsiaTheme="majorEastAsia" w:cstheme="majorBidi"/>
          <w:b/>
          <w:iCs/>
          <w:sz w:val="26"/>
        </w:rPr>
        <w:t>Chandran 18,</w:t>
      </w:r>
      <w:r>
        <w:t xml:space="preserve"> Former writer for CNBC.com, who focused on Asia-Pacific politics, holds a bachelor’s degree in Political Science and History from the University of Toronto.; “Southeast Asia is betting on hydropower, but there are risks of economic damage”; CNBC; 08-09-2018; https://www.cnbc.com/2018/08/10/hydropower-in-southeast-asia-dams-may-risk-economic-damage.html//SJ</w:t>
      </w:r>
    </w:p>
    <w:p w:rsidR="00C00417" w:rsidRPr="001E2F99" w:rsidRDefault="00C00417" w:rsidP="00C00417">
      <w:pPr>
        <w:rPr>
          <w:sz w:val="16"/>
        </w:rPr>
      </w:pPr>
      <w:r w:rsidRPr="001E2F99">
        <w:rPr>
          <w:sz w:val="16"/>
        </w:rPr>
        <w:t xml:space="preserve">Across the world, </w:t>
      </w:r>
      <w:r w:rsidRPr="00B139A7">
        <w:rPr>
          <w:rStyle w:val="StyleUnderline"/>
        </w:rPr>
        <w:t>countries are building dams to create electricity and boost</w:t>
      </w:r>
      <w:r w:rsidRPr="001E2F99">
        <w:rPr>
          <w:sz w:val="16"/>
        </w:rPr>
        <w:t xml:space="preserve"> their </w:t>
      </w:r>
      <w:r w:rsidRPr="00B139A7">
        <w:rPr>
          <w:rStyle w:val="StyleUnderline"/>
        </w:rPr>
        <w:t>economies, but</w:t>
      </w:r>
      <w:r w:rsidRPr="001E2F99">
        <w:rPr>
          <w:sz w:val="16"/>
        </w:rPr>
        <w:t xml:space="preserve"> the </w:t>
      </w:r>
      <w:r w:rsidRPr="00B139A7">
        <w:rPr>
          <w:rStyle w:val="StyleUnderline"/>
        </w:rPr>
        <w:t xml:space="preserve">risks could </w:t>
      </w:r>
      <w:r w:rsidRPr="001E2F99">
        <w:rPr>
          <w:rStyle w:val="Emphasis"/>
        </w:rPr>
        <w:t>outweigh</w:t>
      </w:r>
      <w:r w:rsidRPr="001E2F99">
        <w:rPr>
          <w:sz w:val="16"/>
        </w:rPr>
        <w:t xml:space="preserve"> the </w:t>
      </w:r>
      <w:r w:rsidRPr="001E2F99">
        <w:rPr>
          <w:rStyle w:val="Emphasis"/>
        </w:rPr>
        <w:t>benefits</w:t>
      </w:r>
      <w:r w:rsidRPr="001E2F99">
        <w:rPr>
          <w:sz w:val="16"/>
        </w:rPr>
        <w:t>.</w:t>
      </w:r>
    </w:p>
    <w:p w:rsidR="00C00417" w:rsidRPr="001E2F99" w:rsidRDefault="00C00417" w:rsidP="00C00417">
      <w:pPr>
        <w:rPr>
          <w:sz w:val="16"/>
        </w:rPr>
      </w:pPr>
      <w:r w:rsidRPr="00B139A7">
        <w:rPr>
          <w:rStyle w:val="StyleUnderline"/>
        </w:rPr>
        <w:t>Dams</w:t>
      </w:r>
      <w:r w:rsidRPr="001E2F99">
        <w:rPr>
          <w:sz w:val="16"/>
        </w:rPr>
        <w:t xml:space="preserve"> often </w:t>
      </w:r>
      <w:r w:rsidRPr="00B139A7">
        <w:rPr>
          <w:rStyle w:val="StyleUnderline"/>
        </w:rPr>
        <w:t xml:space="preserve">inflicts </w:t>
      </w:r>
      <w:r w:rsidRPr="001E2F99">
        <w:rPr>
          <w:rStyle w:val="Emphasis"/>
        </w:rPr>
        <w:t>environmental damage</w:t>
      </w:r>
      <w:r w:rsidRPr="001E2F99">
        <w:rPr>
          <w:sz w:val="16"/>
        </w:rPr>
        <w:t xml:space="preserve"> to aquatic eco-systems that creates socio-economic risks to </w:t>
      </w:r>
      <w:proofErr w:type="gramStart"/>
      <w:r w:rsidRPr="001E2F99">
        <w:rPr>
          <w:sz w:val="16"/>
        </w:rPr>
        <w:t>communities</w:t>
      </w:r>
      <w:proofErr w:type="gramEnd"/>
      <w:r w:rsidRPr="001E2F99">
        <w:rPr>
          <w:sz w:val="16"/>
        </w:rPr>
        <w:t xml:space="preserve"> dependent on rivers and lakes for their livelihoods. The </w:t>
      </w:r>
      <w:r w:rsidRPr="00B139A7">
        <w:rPr>
          <w:rStyle w:val="StyleUnderline"/>
        </w:rPr>
        <w:t>problem</w:t>
      </w:r>
      <w:r w:rsidRPr="001E2F99">
        <w:rPr>
          <w:sz w:val="16"/>
        </w:rPr>
        <w:t xml:space="preserve"> is especially </w:t>
      </w:r>
      <w:r w:rsidRPr="00B139A7">
        <w:rPr>
          <w:rStyle w:val="StyleUnderline"/>
        </w:rPr>
        <w:t xml:space="preserve">urgent in </w:t>
      </w:r>
      <w:r w:rsidRPr="001E2F99">
        <w:rPr>
          <w:rStyle w:val="Emphasis"/>
        </w:rPr>
        <w:t>South</w:t>
      </w:r>
      <w:r w:rsidRPr="00B139A7">
        <w:rPr>
          <w:rStyle w:val="StyleUnderline"/>
        </w:rPr>
        <w:t xml:space="preserve">east </w:t>
      </w:r>
      <w:r w:rsidRPr="001E2F99">
        <w:rPr>
          <w:rStyle w:val="Emphasis"/>
        </w:rPr>
        <w:t>Asia</w:t>
      </w:r>
      <w:r w:rsidRPr="00B139A7">
        <w:rPr>
          <w:rStyle w:val="StyleUnderline"/>
        </w:rPr>
        <w:t>, where dams</w:t>
      </w:r>
      <w:r w:rsidRPr="001E2F99">
        <w:rPr>
          <w:sz w:val="16"/>
        </w:rPr>
        <w:t xml:space="preserve"> are </w:t>
      </w:r>
      <w:r w:rsidRPr="00B139A7">
        <w:rPr>
          <w:rStyle w:val="StyleUnderline"/>
        </w:rPr>
        <w:t>constructed in</w:t>
      </w:r>
      <w:r w:rsidRPr="001E2F99">
        <w:rPr>
          <w:sz w:val="16"/>
        </w:rPr>
        <w:t xml:space="preserve"> the </w:t>
      </w:r>
      <w:r w:rsidRPr="001E2F99">
        <w:rPr>
          <w:rStyle w:val="Emphasis"/>
        </w:rPr>
        <w:t>Mekong River</w:t>
      </w:r>
      <w:r w:rsidRPr="00B139A7">
        <w:rPr>
          <w:rStyle w:val="StyleUnderline"/>
        </w:rPr>
        <w:t xml:space="preserve"> for </w:t>
      </w:r>
      <w:r w:rsidRPr="001E2F99">
        <w:rPr>
          <w:rStyle w:val="Emphasis"/>
        </w:rPr>
        <w:t>hydropower</w:t>
      </w:r>
      <w:r w:rsidRPr="001E2F99">
        <w:rPr>
          <w:sz w:val="16"/>
        </w:rPr>
        <w:t>.</w:t>
      </w:r>
    </w:p>
    <w:p w:rsidR="00C00417" w:rsidRPr="001E2F99" w:rsidRDefault="00C00417" w:rsidP="00C00417">
      <w:pPr>
        <w:rPr>
          <w:rStyle w:val="Emphasis"/>
        </w:rPr>
      </w:pPr>
      <w:r w:rsidRPr="00B139A7">
        <w:rPr>
          <w:rStyle w:val="StyleUnderline"/>
        </w:rPr>
        <w:t>Flowing through Laos</w:t>
      </w:r>
      <w:r w:rsidRPr="001E2F99">
        <w:rPr>
          <w:sz w:val="16"/>
        </w:rPr>
        <w:t xml:space="preserve">, Cambodia, Thailand, Myanmar, </w:t>
      </w:r>
      <w:r w:rsidRPr="00B139A7">
        <w:rPr>
          <w:rStyle w:val="StyleUnderline"/>
        </w:rPr>
        <w:t xml:space="preserve">Vietnam and </w:t>
      </w:r>
      <w:r w:rsidRPr="001E2F99">
        <w:rPr>
          <w:rStyle w:val="Emphasis"/>
        </w:rPr>
        <w:t>China</w:t>
      </w:r>
      <w:r w:rsidRPr="001E2F99">
        <w:rPr>
          <w:sz w:val="16"/>
        </w:rPr>
        <w:t xml:space="preserve">, the </w:t>
      </w:r>
      <w:r w:rsidRPr="00B139A7">
        <w:rPr>
          <w:rStyle w:val="StyleUnderline"/>
        </w:rPr>
        <w:t>Mekong is</w:t>
      </w:r>
      <w:r w:rsidRPr="001E2F99">
        <w:rPr>
          <w:sz w:val="16"/>
        </w:rPr>
        <w:t xml:space="preserve"> the world’s 10th-largest river and the </w:t>
      </w:r>
      <w:r w:rsidRPr="00B139A7">
        <w:rPr>
          <w:rStyle w:val="StyleUnderline"/>
        </w:rPr>
        <w:t>world’s largest inland fishery</w:t>
      </w:r>
      <w:r w:rsidRPr="001E2F99">
        <w:rPr>
          <w:sz w:val="16"/>
        </w:rPr>
        <w:t xml:space="preserve">. It is home to biodiversity that’s second only to the Amazon River and boasts immense economic value. It </w:t>
      </w:r>
      <w:r w:rsidRPr="00B139A7">
        <w:rPr>
          <w:rStyle w:val="StyleUnderline"/>
        </w:rPr>
        <w:t>accounts for</w:t>
      </w:r>
      <w:r w:rsidRPr="001E2F99">
        <w:rPr>
          <w:sz w:val="16"/>
        </w:rPr>
        <w:t xml:space="preserve"> 25 percent of the global freshwater catch and some </w:t>
      </w:r>
      <w:r w:rsidRPr="001E2F99">
        <w:rPr>
          <w:rStyle w:val="Emphasis"/>
        </w:rPr>
        <w:t>60 million people</w:t>
      </w:r>
      <w:r w:rsidRPr="00B139A7">
        <w:rPr>
          <w:rStyle w:val="StyleUnderline"/>
        </w:rPr>
        <w:t xml:space="preserve"> make an </w:t>
      </w:r>
      <w:r w:rsidRPr="001E2F99">
        <w:rPr>
          <w:rStyle w:val="Emphasis"/>
        </w:rPr>
        <w:t>income</w:t>
      </w:r>
      <w:r w:rsidRPr="00B139A7">
        <w:rPr>
          <w:rStyle w:val="StyleUnderline"/>
        </w:rPr>
        <w:t xml:space="preserve"> off t</w:t>
      </w:r>
      <w:r w:rsidRPr="001E2F99">
        <w:rPr>
          <w:sz w:val="16"/>
        </w:rPr>
        <w:t xml:space="preserve">he </w:t>
      </w:r>
      <w:r w:rsidRPr="00B139A7">
        <w:rPr>
          <w:rStyle w:val="StyleUnderline"/>
        </w:rPr>
        <w:t>fish as well as crops grown along</w:t>
      </w:r>
      <w:r w:rsidRPr="001E2F99">
        <w:rPr>
          <w:sz w:val="16"/>
        </w:rPr>
        <w:t xml:space="preserve"> the </w:t>
      </w:r>
      <w:r w:rsidRPr="001E2F99">
        <w:rPr>
          <w:rStyle w:val="Emphasis"/>
        </w:rPr>
        <w:t>river banks.</w:t>
      </w:r>
    </w:p>
    <w:p w:rsidR="00C00417" w:rsidRPr="001E2F99" w:rsidRDefault="00C00417" w:rsidP="00C00417">
      <w:pPr>
        <w:rPr>
          <w:sz w:val="16"/>
        </w:rPr>
      </w:pPr>
      <w:r w:rsidRPr="001E2F99">
        <w:rPr>
          <w:sz w:val="16"/>
        </w:rPr>
        <w:t xml:space="preserve">But </w:t>
      </w:r>
      <w:r w:rsidRPr="00B139A7">
        <w:rPr>
          <w:rStyle w:val="StyleUnderline"/>
        </w:rPr>
        <w:t>hydropower dams</w:t>
      </w:r>
      <w:r w:rsidRPr="001E2F99">
        <w:rPr>
          <w:sz w:val="16"/>
        </w:rPr>
        <w:t xml:space="preserve"> on the river are </w:t>
      </w:r>
      <w:r w:rsidRPr="00B139A7">
        <w:rPr>
          <w:rStyle w:val="StyleUnderline"/>
        </w:rPr>
        <w:t xml:space="preserve">hurting </w:t>
      </w:r>
      <w:r w:rsidRPr="001E2F99">
        <w:rPr>
          <w:rStyle w:val="Emphasis"/>
        </w:rPr>
        <w:t>fish stocks</w:t>
      </w:r>
      <w:r w:rsidRPr="00B139A7">
        <w:rPr>
          <w:rStyle w:val="StyleUnderline"/>
        </w:rPr>
        <w:t xml:space="preserve"> and </w:t>
      </w:r>
      <w:r w:rsidRPr="001E2F99">
        <w:rPr>
          <w:rStyle w:val="Emphasis"/>
        </w:rPr>
        <w:t>eroding soil fertility</w:t>
      </w:r>
      <w:r w:rsidRPr="001E2F99">
        <w:rPr>
          <w:sz w:val="16"/>
        </w:rPr>
        <w:t xml:space="preserve">, potentially </w:t>
      </w:r>
      <w:r w:rsidRPr="001E2F99">
        <w:rPr>
          <w:rStyle w:val="Emphasis"/>
        </w:rPr>
        <w:t>jeopardizing</w:t>
      </w:r>
      <w:r w:rsidRPr="001E2F99">
        <w:rPr>
          <w:sz w:val="16"/>
        </w:rPr>
        <w:t xml:space="preserve"> the </w:t>
      </w:r>
      <w:r w:rsidRPr="00B139A7">
        <w:rPr>
          <w:rStyle w:val="StyleUnderline"/>
        </w:rPr>
        <w:t>Mekong’s</w:t>
      </w:r>
      <w:r w:rsidRPr="001E2F99">
        <w:rPr>
          <w:sz w:val="16"/>
        </w:rPr>
        <w:t xml:space="preserve"> future </w:t>
      </w:r>
      <w:r w:rsidRPr="00B139A7">
        <w:rPr>
          <w:rStyle w:val="StyleUnderline"/>
        </w:rPr>
        <w:t xml:space="preserve">as a </w:t>
      </w:r>
      <w:r w:rsidRPr="001E2F99">
        <w:rPr>
          <w:rStyle w:val="Emphasis"/>
        </w:rPr>
        <w:t>life-sustaining</w:t>
      </w:r>
      <w:r w:rsidRPr="00B139A7">
        <w:rPr>
          <w:rStyle w:val="StyleUnderline"/>
        </w:rPr>
        <w:t xml:space="preserve"> ecosystem.</w:t>
      </w:r>
      <w:r w:rsidRPr="001E2F99">
        <w:rPr>
          <w:sz w:val="16"/>
        </w:rPr>
        <w:t xml:space="preserve"> Around 11 mainstream dams and more than a hundred tributary dams are planned by 2040 as regional governments tap their hydropower capacity amid soaring power demand.</w:t>
      </w:r>
    </w:p>
    <w:p w:rsidR="00C00417" w:rsidRPr="001E2F99" w:rsidRDefault="00C00417" w:rsidP="00C00417">
      <w:pPr>
        <w:rPr>
          <w:sz w:val="16"/>
        </w:rPr>
      </w:pPr>
      <w:r w:rsidRPr="001E2F99">
        <w:rPr>
          <w:sz w:val="16"/>
        </w:rPr>
        <w:t>Laos has obtained billions from hydropower investors and wants to export the electricity generated by dams to its neighbors in a quest to become the “battery of Asia.” The landlocked nation exported electricity worth about $975 million in the first nine months of 2017, according to the International Hydropower Association.</w:t>
      </w:r>
    </w:p>
    <w:p w:rsidR="00C00417" w:rsidRPr="001E2F99" w:rsidRDefault="00C00417" w:rsidP="00C00417">
      <w:pPr>
        <w:rPr>
          <w:sz w:val="16"/>
        </w:rPr>
      </w:pPr>
      <w:r w:rsidRPr="001E2F99">
        <w:rPr>
          <w:rStyle w:val="StyleUnderline"/>
        </w:rPr>
        <w:t>Southeast Asia’s</w:t>
      </w:r>
      <w:r w:rsidRPr="001E2F99">
        <w:rPr>
          <w:sz w:val="16"/>
        </w:rPr>
        <w:t xml:space="preserve"> electricity </w:t>
      </w:r>
      <w:r w:rsidRPr="001E2F99">
        <w:rPr>
          <w:rStyle w:val="StyleUnderline"/>
        </w:rPr>
        <w:t>shortage makes hydropower</w:t>
      </w:r>
      <w:r w:rsidRPr="001E2F99">
        <w:rPr>
          <w:sz w:val="16"/>
        </w:rPr>
        <w:t xml:space="preserve"> an </w:t>
      </w:r>
      <w:r w:rsidRPr="001E2F99">
        <w:rPr>
          <w:rStyle w:val="StyleUnderline"/>
        </w:rPr>
        <w:t>attractive, clean energy source and</w:t>
      </w:r>
      <w:r w:rsidRPr="001E2F99">
        <w:rPr>
          <w:sz w:val="16"/>
        </w:rPr>
        <w:t xml:space="preserve"> a </w:t>
      </w:r>
      <w:r w:rsidRPr="001E2F99">
        <w:rPr>
          <w:rStyle w:val="StyleUnderline"/>
        </w:rPr>
        <w:t>valuable source of revenue</w:t>
      </w:r>
      <w:r w:rsidRPr="001E2F99">
        <w:rPr>
          <w:sz w:val="16"/>
        </w:rPr>
        <w:t xml:space="preserve">. Seen as a long-term solution to poverty in rural areas, </w:t>
      </w:r>
      <w:r w:rsidRPr="001E2F99">
        <w:rPr>
          <w:rStyle w:val="StyleUnderline"/>
        </w:rPr>
        <w:t>hydropower</w:t>
      </w:r>
      <w:r w:rsidRPr="001E2F99">
        <w:rPr>
          <w:sz w:val="16"/>
        </w:rPr>
        <w:t xml:space="preserve"> also </w:t>
      </w:r>
      <w:r w:rsidRPr="001E2F99">
        <w:rPr>
          <w:rStyle w:val="StyleUnderline"/>
        </w:rPr>
        <w:t>provides water for consumption, storage, irrigation and flood control</w:t>
      </w:r>
      <w:r w:rsidRPr="001E2F99">
        <w:rPr>
          <w:sz w:val="16"/>
        </w:rPr>
        <w:t>.</w:t>
      </w:r>
    </w:p>
    <w:p w:rsidR="00C00417" w:rsidRPr="001E2F99" w:rsidRDefault="00C00417" w:rsidP="00C00417">
      <w:pPr>
        <w:rPr>
          <w:rStyle w:val="StyleUnderline"/>
        </w:rPr>
      </w:pPr>
      <w:r w:rsidRPr="001E2F99">
        <w:rPr>
          <w:rStyle w:val="StyleUnderline"/>
        </w:rPr>
        <w:t>Environmentalists</w:t>
      </w:r>
      <w:r w:rsidRPr="001E2F99">
        <w:rPr>
          <w:sz w:val="16"/>
        </w:rPr>
        <w:t xml:space="preserve">, however, </w:t>
      </w:r>
      <w:r w:rsidRPr="001E2F99">
        <w:rPr>
          <w:rStyle w:val="StyleUnderline"/>
        </w:rPr>
        <w:t xml:space="preserve">believe hydropower may be doing </w:t>
      </w:r>
      <w:r w:rsidRPr="001E2F99">
        <w:rPr>
          <w:rStyle w:val="Emphasis"/>
        </w:rPr>
        <w:t>more harm</w:t>
      </w:r>
      <w:r w:rsidRPr="001E2F99">
        <w:rPr>
          <w:rStyle w:val="StyleUnderline"/>
        </w:rPr>
        <w:t xml:space="preserve"> than good.</w:t>
      </w:r>
    </w:p>
    <w:p w:rsidR="00C00417" w:rsidRPr="001E2F99" w:rsidRDefault="00C00417" w:rsidP="00C00417">
      <w:pPr>
        <w:rPr>
          <w:rStyle w:val="Emphasis"/>
        </w:rPr>
      </w:pPr>
      <w:r w:rsidRPr="001E2F99">
        <w:rPr>
          <w:rStyle w:val="Emphasis"/>
        </w:rPr>
        <w:t>Environmental threats</w:t>
      </w:r>
    </w:p>
    <w:p w:rsidR="00C00417" w:rsidRPr="001E2F99" w:rsidRDefault="00C00417" w:rsidP="00C00417">
      <w:pPr>
        <w:rPr>
          <w:sz w:val="16"/>
        </w:rPr>
      </w:pPr>
      <w:r w:rsidRPr="001E2F99">
        <w:rPr>
          <w:sz w:val="16"/>
        </w:rPr>
        <w:t xml:space="preserve">Fish that call the Mekong home move upstream to spawn, but dams and associated reservoirs block their passage, interrupting their life cycles. </w:t>
      </w:r>
      <w:r w:rsidRPr="001E2F99">
        <w:rPr>
          <w:rStyle w:val="Emphasis"/>
        </w:rPr>
        <w:t>Fish stocks</w:t>
      </w:r>
      <w:r w:rsidRPr="001E2F99">
        <w:rPr>
          <w:rStyle w:val="StyleUnderline"/>
        </w:rPr>
        <w:t xml:space="preserve"> are expected to </w:t>
      </w:r>
      <w:r w:rsidRPr="001E2F99">
        <w:rPr>
          <w:rStyle w:val="Emphasis"/>
        </w:rPr>
        <w:t>fall</w:t>
      </w:r>
      <w:r w:rsidRPr="001E2F99">
        <w:rPr>
          <w:rStyle w:val="StyleUnderline"/>
        </w:rPr>
        <w:t xml:space="preserve"> by up to </w:t>
      </w:r>
      <w:r w:rsidRPr="001E2F99">
        <w:rPr>
          <w:rStyle w:val="Emphasis"/>
        </w:rPr>
        <w:t>40 percent</w:t>
      </w:r>
      <w:r w:rsidRPr="001E2F99">
        <w:rPr>
          <w:sz w:val="16"/>
        </w:rPr>
        <w:t xml:space="preserve"> as a </w:t>
      </w:r>
      <w:r w:rsidRPr="001E2F99">
        <w:rPr>
          <w:rStyle w:val="StyleUnderline"/>
        </w:rPr>
        <w:t>result of hydropower</w:t>
      </w:r>
      <w:r w:rsidRPr="001E2F99">
        <w:rPr>
          <w:sz w:val="16"/>
        </w:rPr>
        <w:t xml:space="preserve"> projects, according to an April report by the Mekong River Commission, an organization governed by ministers from Cambodia, Laos, Thailand and Vietnam.</w:t>
      </w:r>
    </w:p>
    <w:p w:rsidR="00C00417" w:rsidRPr="001E2F99" w:rsidRDefault="00C00417" w:rsidP="00C00417">
      <w:pPr>
        <w:rPr>
          <w:sz w:val="16"/>
        </w:rPr>
      </w:pPr>
      <w:r w:rsidRPr="001E2F99">
        <w:rPr>
          <w:sz w:val="16"/>
        </w:rPr>
        <w:t xml:space="preserve">Dams </w:t>
      </w:r>
      <w:r w:rsidRPr="001E2F99">
        <w:rPr>
          <w:rStyle w:val="StyleUnderline"/>
        </w:rPr>
        <w:t>reduce</w:t>
      </w:r>
      <w:r w:rsidRPr="001E2F99">
        <w:rPr>
          <w:sz w:val="16"/>
        </w:rPr>
        <w:t xml:space="preserve"> the </w:t>
      </w:r>
      <w:r w:rsidRPr="001E2F99">
        <w:rPr>
          <w:rStyle w:val="StyleUnderline"/>
        </w:rPr>
        <w:t xml:space="preserve">amount of </w:t>
      </w:r>
      <w:r w:rsidRPr="001E2F99">
        <w:rPr>
          <w:rStyle w:val="Emphasis"/>
        </w:rPr>
        <w:t>sediment flowing</w:t>
      </w:r>
      <w:r w:rsidRPr="001E2F99">
        <w:rPr>
          <w:rStyle w:val="StyleUnderline"/>
        </w:rPr>
        <w:t xml:space="preserve"> downstream</w:t>
      </w:r>
      <w:r w:rsidRPr="001E2F99">
        <w:rPr>
          <w:sz w:val="16"/>
        </w:rPr>
        <w:t xml:space="preserve">, </w:t>
      </w:r>
      <w:r w:rsidRPr="001E2F99">
        <w:rPr>
          <w:rStyle w:val="StyleUnderline"/>
        </w:rPr>
        <w:t xml:space="preserve">which </w:t>
      </w:r>
      <w:r w:rsidRPr="001E2F99">
        <w:rPr>
          <w:rStyle w:val="Emphasis"/>
        </w:rPr>
        <w:t>lowers</w:t>
      </w:r>
      <w:r w:rsidRPr="001E2F99">
        <w:rPr>
          <w:rStyle w:val="StyleUnderline"/>
        </w:rPr>
        <w:t xml:space="preserve"> soil </w:t>
      </w:r>
      <w:r w:rsidRPr="001E2F99">
        <w:rPr>
          <w:rStyle w:val="Emphasis"/>
        </w:rPr>
        <w:t>fertility</w:t>
      </w:r>
      <w:r w:rsidRPr="001E2F99">
        <w:rPr>
          <w:sz w:val="16"/>
        </w:rPr>
        <w:t xml:space="preserve">. Without sediment, the </w:t>
      </w:r>
      <w:r w:rsidRPr="001E2F99">
        <w:rPr>
          <w:rStyle w:val="Emphasis"/>
        </w:rPr>
        <w:t>banks of rivers and canals</w:t>
      </w:r>
      <w:r w:rsidRPr="001E2F99">
        <w:rPr>
          <w:rStyle w:val="StyleUnderline"/>
        </w:rPr>
        <w:t xml:space="preserve"> will </w:t>
      </w:r>
      <w:r w:rsidRPr="001E2F99">
        <w:rPr>
          <w:rStyle w:val="Emphasis"/>
        </w:rPr>
        <w:t>erode</w:t>
      </w:r>
      <w:r w:rsidRPr="001E2F99">
        <w:rPr>
          <w:sz w:val="16"/>
        </w:rPr>
        <w:t xml:space="preserve">, </w:t>
      </w:r>
      <w:r w:rsidRPr="001E2F99">
        <w:rPr>
          <w:rStyle w:val="StyleUnderline"/>
        </w:rPr>
        <w:t>sending homes</w:t>
      </w:r>
      <w:r w:rsidRPr="001E2F99">
        <w:rPr>
          <w:sz w:val="16"/>
        </w:rPr>
        <w:t xml:space="preserve">, crops </w:t>
      </w:r>
      <w:r w:rsidRPr="001E2F99">
        <w:rPr>
          <w:rStyle w:val="StyleUnderline"/>
        </w:rPr>
        <w:t xml:space="preserve">and </w:t>
      </w:r>
      <w:r w:rsidRPr="001E2F99">
        <w:rPr>
          <w:rStyle w:val="Emphasis"/>
        </w:rPr>
        <w:t>infrastructure</w:t>
      </w:r>
      <w:r w:rsidRPr="001E2F99">
        <w:rPr>
          <w:rStyle w:val="StyleUnderline"/>
        </w:rPr>
        <w:t xml:space="preserve"> into the </w:t>
      </w:r>
      <w:r w:rsidRPr="001E2F99">
        <w:rPr>
          <w:rStyle w:val="Emphasis"/>
        </w:rPr>
        <w:t>water</w:t>
      </w:r>
      <w:r w:rsidRPr="001E2F99">
        <w:rPr>
          <w:sz w:val="16"/>
        </w:rPr>
        <w:t>, experts say.</w:t>
      </w:r>
    </w:p>
    <w:p w:rsidR="00C00417" w:rsidRPr="001E2F99" w:rsidRDefault="00C00417" w:rsidP="00C00417">
      <w:pPr>
        <w:rPr>
          <w:sz w:val="16"/>
        </w:rPr>
      </w:pPr>
      <w:r w:rsidRPr="001E2F99">
        <w:rPr>
          <w:sz w:val="16"/>
        </w:rPr>
        <w:t>“Sediment flows are critical to a river’s eco-system and if you change the flow of sediment, you get a different river,” said Marc Goichot, a water specialist at the World Wildlife Fund’s Greater Mekong Program. “Before the first dam in 1990, the Mekong was releasing 160 million tons of sediment on average per year and, in 2014, that figure was more than halved.”</w:t>
      </w:r>
    </w:p>
    <w:p w:rsidR="00C00417" w:rsidRPr="001E2F99" w:rsidRDefault="00C00417" w:rsidP="00C00417">
      <w:pPr>
        <w:rPr>
          <w:sz w:val="16"/>
        </w:rPr>
      </w:pPr>
      <w:r w:rsidRPr="001E2F99">
        <w:rPr>
          <w:rStyle w:val="StyleUnderline"/>
        </w:rPr>
        <w:t>Dams</w:t>
      </w:r>
      <w:r w:rsidRPr="001E2F99">
        <w:rPr>
          <w:sz w:val="16"/>
        </w:rPr>
        <w:t xml:space="preserve"> also </w:t>
      </w:r>
      <w:r w:rsidRPr="001E2F99">
        <w:rPr>
          <w:rStyle w:val="StyleUnderline"/>
        </w:rPr>
        <w:t>contribute to</w:t>
      </w:r>
      <w:r w:rsidRPr="001E2F99">
        <w:rPr>
          <w:sz w:val="16"/>
        </w:rPr>
        <w:t xml:space="preserve"> the </w:t>
      </w:r>
      <w:r w:rsidRPr="001E2F99">
        <w:rPr>
          <w:rStyle w:val="Emphasis"/>
        </w:rPr>
        <w:t>sinking</w:t>
      </w:r>
      <w:r w:rsidRPr="001E2F99">
        <w:rPr>
          <w:rStyle w:val="StyleUnderline"/>
        </w:rPr>
        <w:t xml:space="preserve"> of </w:t>
      </w:r>
      <w:r w:rsidRPr="001E2F99">
        <w:rPr>
          <w:rStyle w:val="Emphasis"/>
        </w:rPr>
        <w:t>deltas</w:t>
      </w:r>
      <w:r w:rsidRPr="001E2F99">
        <w:rPr>
          <w:sz w:val="16"/>
        </w:rPr>
        <w:t>, forcing households to resettle elsewhere.</w:t>
      </w:r>
    </w:p>
    <w:p w:rsidR="00C00417" w:rsidRPr="001E2F99" w:rsidRDefault="00C00417" w:rsidP="00C00417">
      <w:pPr>
        <w:rPr>
          <w:sz w:val="16"/>
        </w:rPr>
      </w:pPr>
      <w:r w:rsidRPr="001E2F99">
        <w:rPr>
          <w:sz w:val="16"/>
        </w:rPr>
        <w:t>“If annual contribution of sediments to the delta is reduced, then erosion from the sea on the delta may increase, which in turn may result in loss of land in that area,” explained Mats Eriksson, senior manager of the transboundary water management department at the Stockholm International Water Institute.</w:t>
      </w:r>
    </w:p>
    <w:p w:rsidR="00C00417" w:rsidRPr="001E2F99" w:rsidRDefault="00C00417" w:rsidP="00C00417">
      <w:pPr>
        <w:rPr>
          <w:rStyle w:val="Emphasis"/>
        </w:rPr>
      </w:pPr>
      <w:r w:rsidRPr="001E2F99">
        <w:rPr>
          <w:rStyle w:val="Emphasis"/>
        </w:rPr>
        <w:t>Economic impact</w:t>
      </w:r>
    </w:p>
    <w:p w:rsidR="00C00417" w:rsidRPr="001E2F99" w:rsidRDefault="00C00417" w:rsidP="00C00417">
      <w:pPr>
        <w:rPr>
          <w:sz w:val="16"/>
        </w:rPr>
      </w:pPr>
      <w:r w:rsidRPr="001E2F99">
        <w:rPr>
          <w:sz w:val="16"/>
        </w:rPr>
        <w:t>Hydropower acts as a catalyst for economic growth, according to its advocates.</w:t>
      </w:r>
    </w:p>
    <w:p w:rsidR="00C00417" w:rsidRPr="001E2F99" w:rsidRDefault="00C00417" w:rsidP="00C00417">
      <w:pPr>
        <w:rPr>
          <w:sz w:val="16"/>
        </w:rPr>
      </w:pPr>
      <w:r w:rsidRPr="001E2F99">
        <w:rPr>
          <w:sz w:val="16"/>
        </w:rPr>
        <w:t>“Hydropower projects can promote socially inclusive sustainable development, provided they have a strategic fit and are developed and operated sustainably,” said Richard Taylor, chief executive of the London-based International Hydropower Association. “Properly planned hydropower projects of all sizes can result in net-benefits to the planet, local communities and energy and water systems.”</w:t>
      </w:r>
    </w:p>
    <w:p w:rsidR="00C00417" w:rsidRPr="001E2F99" w:rsidRDefault="00C00417" w:rsidP="00C00417">
      <w:pPr>
        <w:rPr>
          <w:sz w:val="16"/>
        </w:rPr>
      </w:pPr>
      <w:r w:rsidRPr="001E2F99">
        <w:rPr>
          <w:sz w:val="16"/>
        </w:rPr>
        <w:t xml:space="preserve">But </w:t>
      </w:r>
      <w:r w:rsidRPr="001E2F99">
        <w:rPr>
          <w:rStyle w:val="StyleUnderline"/>
        </w:rPr>
        <w:t>critics say</w:t>
      </w:r>
      <w:r w:rsidRPr="001E2F99">
        <w:rPr>
          <w:sz w:val="16"/>
        </w:rPr>
        <w:t xml:space="preserve"> the </w:t>
      </w:r>
      <w:r w:rsidRPr="001E2F99">
        <w:rPr>
          <w:rStyle w:val="Emphasis"/>
        </w:rPr>
        <w:t>hit</w:t>
      </w:r>
      <w:r w:rsidRPr="001E2F99">
        <w:rPr>
          <w:rStyle w:val="StyleUnderline"/>
        </w:rPr>
        <w:t xml:space="preserve"> to </w:t>
      </w:r>
      <w:r w:rsidRPr="001E2F99">
        <w:rPr>
          <w:rStyle w:val="Emphasis"/>
        </w:rPr>
        <w:t>food security</w:t>
      </w:r>
      <w:r w:rsidRPr="001E2F99">
        <w:rPr>
          <w:rStyle w:val="StyleUnderline"/>
        </w:rPr>
        <w:t xml:space="preserve"> and </w:t>
      </w:r>
      <w:r w:rsidRPr="001E2F99">
        <w:rPr>
          <w:rStyle w:val="Emphasis"/>
        </w:rPr>
        <w:t>ag</w:t>
      </w:r>
      <w:r w:rsidRPr="001E2F99">
        <w:rPr>
          <w:rStyle w:val="StyleUnderline"/>
        </w:rPr>
        <w:t xml:space="preserve">ricultural </w:t>
      </w:r>
      <w:r w:rsidRPr="001E2F99">
        <w:rPr>
          <w:rStyle w:val="Emphasis"/>
        </w:rPr>
        <w:t>productivity</w:t>
      </w:r>
      <w:r w:rsidRPr="001E2F99">
        <w:rPr>
          <w:rStyle w:val="StyleUnderline"/>
        </w:rPr>
        <w:t xml:space="preserve"> from decreased sediment flows</w:t>
      </w:r>
      <w:r w:rsidRPr="001E2F99">
        <w:rPr>
          <w:sz w:val="16"/>
        </w:rPr>
        <w:t xml:space="preserve"> will </w:t>
      </w:r>
      <w:r w:rsidRPr="001E2F99">
        <w:rPr>
          <w:rStyle w:val="Emphasis"/>
        </w:rPr>
        <w:t>trigger</w:t>
      </w:r>
      <w:r w:rsidRPr="001E2F99">
        <w:rPr>
          <w:rStyle w:val="StyleUnderline"/>
        </w:rPr>
        <w:t xml:space="preserve"> higher </w:t>
      </w:r>
      <w:r w:rsidRPr="001E2F99">
        <w:rPr>
          <w:rStyle w:val="Emphasis"/>
        </w:rPr>
        <w:t>poverty levels</w:t>
      </w:r>
      <w:r w:rsidRPr="001E2F99">
        <w:rPr>
          <w:sz w:val="16"/>
        </w:rPr>
        <w:t xml:space="preserve"> as well as </w:t>
      </w:r>
      <w:r w:rsidRPr="001E2F99">
        <w:rPr>
          <w:rStyle w:val="StyleUnderline"/>
        </w:rPr>
        <w:t xml:space="preserve">climate </w:t>
      </w:r>
      <w:r w:rsidRPr="001E2F99">
        <w:rPr>
          <w:rStyle w:val="Emphasis"/>
        </w:rPr>
        <w:t>vulnerability</w:t>
      </w:r>
      <w:r w:rsidRPr="001E2F99">
        <w:rPr>
          <w:rStyle w:val="StyleUnderline"/>
        </w:rPr>
        <w:t>.</w:t>
      </w:r>
      <w:r w:rsidRPr="001E2F99">
        <w:rPr>
          <w:sz w:val="16"/>
        </w:rPr>
        <w:t xml:space="preserve"> That could </w:t>
      </w:r>
      <w:r w:rsidRPr="001E2F99">
        <w:rPr>
          <w:rStyle w:val="StyleUnderline"/>
        </w:rPr>
        <w:t xml:space="preserve">ultimately </w:t>
      </w:r>
      <w:r w:rsidRPr="001E2F99">
        <w:rPr>
          <w:rStyle w:val="Emphasis"/>
        </w:rPr>
        <w:t>depress economic growth</w:t>
      </w:r>
      <w:r w:rsidRPr="001E2F99">
        <w:rPr>
          <w:rStyle w:val="StyleUnderline"/>
        </w:rPr>
        <w:t xml:space="preserve"> in</w:t>
      </w:r>
      <w:r w:rsidRPr="001E2F99">
        <w:rPr>
          <w:sz w:val="16"/>
        </w:rPr>
        <w:t xml:space="preserve"> all </w:t>
      </w:r>
      <w:r w:rsidRPr="001E2F99">
        <w:rPr>
          <w:rStyle w:val="StyleUnderline"/>
        </w:rPr>
        <w:t>Mekong countries</w:t>
      </w:r>
      <w:r w:rsidRPr="001E2F99">
        <w:rPr>
          <w:sz w:val="16"/>
        </w:rPr>
        <w:t xml:space="preserve"> downstream of China, according to the Mekong River Commission report.</w:t>
      </w:r>
    </w:p>
    <w:p w:rsidR="00C00417" w:rsidRPr="001E2F99" w:rsidRDefault="00C00417" w:rsidP="00C00417">
      <w:pPr>
        <w:rPr>
          <w:sz w:val="16"/>
        </w:rPr>
      </w:pPr>
      <w:r w:rsidRPr="001E2F99">
        <w:rPr>
          <w:sz w:val="16"/>
        </w:rPr>
        <w:t xml:space="preserve">In fact, a 2017 study published by international non-governmental organization Oxfam said that commonly cited economic benefits of hydropower are grossly overestimated. The </w:t>
      </w:r>
      <w:r w:rsidRPr="001E2F99">
        <w:rPr>
          <w:rStyle w:val="StyleUnderline"/>
        </w:rPr>
        <w:t>net present value for</w:t>
      </w:r>
      <w:r w:rsidRPr="001E2F99">
        <w:rPr>
          <w:sz w:val="16"/>
        </w:rPr>
        <w:t xml:space="preserve"> the </w:t>
      </w:r>
      <w:r w:rsidRPr="001E2F99">
        <w:rPr>
          <w:rStyle w:val="StyleUnderline"/>
        </w:rPr>
        <w:t xml:space="preserve">planned dams is estimated at </w:t>
      </w:r>
      <w:r w:rsidRPr="001E2F99">
        <w:rPr>
          <w:rStyle w:val="Emphasis"/>
        </w:rPr>
        <w:t>negative $7.3 billion</w:t>
      </w:r>
      <w:r w:rsidRPr="001E2F99">
        <w:rPr>
          <w:sz w:val="16"/>
        </w:rPr>
        <w:t>, the study found.</w:t>
      </w:r>
    </w:p>
    <w:p w:rsidR="00C00417" w:rsidRPr="001E2F99" w:rsidRDefault="00C00417" w:rsidP="00C00417">
      <w:pPr>
        <w:rPr>
          <w:sz w:val="16"/>
        </w:rPr>
      </w:pPr>
      <w:r w:rsidRPr="001E2F99">
        <w:rPr>
          <w:sz w:val="16"/>
        </w:rPr>
        <w:t>Malaysia’s Mega First and China Southern Power Grid, which are behind the Don Sahong dam in southern Laos and Cambodia’s Sambor dam, respectively, didn’t respond to CNBC’s request for comment.</w:t>
      </w:r>
    </w:p>
    <w:p w:rsidR="00A606D7" w:rsidRDefault="00A606D7" w:rsidP="00A606D7">
      <w:pPr>
        <w:pStyle w:val="Heading3"/>
      </w:pPr>
      <w:r>
        <w:t>1ar AT: Water Wars</w:t>
      </w:r>
    </w:p>
    <w:p w:rsidR="00A606D7" w:rsidRPr="004F6A51" w:rsidRDefault="00A606D7" w:rsidP="00A606D7"/>
    <w:p w:rsidR="00A606D7" w:rsidRDefault="00A606D7" w:rsidP="00A606D7">
      <w:pPr>
        <w:pStyle w:val="Heading4"/>
      </w:pPr>
      <w:r>
        <w:t xml:space="preserve">Water wars thesis is </w:t>
      </w:r>
      <w:r w:rsidRPr="001C26EA">
        <w:rPr>
          <w:u w:val="single"/>
        </w:rPr>
        <w:t>flawed</w:t>
      </w:r>
      <w:r>
        <w:t xml:space="preserve">: </w:t>
      </w:r>
    </w:p>
    <w:p w:rsidR="00A606D7" w:rsidRPr="00631909" w:rsidRDefault="00A606D7" w:rsidP="00A606D7"/>
    <w:p w:rsidR="00A606D7" w:rsidRDefault="00A606D7" w:rsidP="00A606D7">
      <w:pPr>
        <w:pStyle w:val="Heading4"/>
        <w:numPr>
          <w:ilvl w:val="0"/>
          <w:numId w:val="28"/>
        </w:numPr>
        <w:tabs>
          <w:tab w:val="num" w:pos="360"/>
        </w:tabs>
        <w:ind w:left="0" w:firstLine="0"/>
      </w:pPr>
      <w:r w:rsidRPr="001C0E56">
        <w:rPr>
          <w:u w:val="single"/>
        </w:rPr>
        <w:t>Cooperation</w:t>
      </w:r>
      <w:r>
        <w:t xml:space="preserve"> and </w:t>
      </w:r>
      <w:r w:rsidRPr="001C0E56">
        <w:rPr>
          <w:u w:val="single"/>
        </w:rPr>
        <w:t>emperics</w:t>
      </w:r>
      <w:r>
        <w:t>.</w:t>
      </w:r>
    </w:p>
    <w:p w:rsidR="00A606D7" w:rsidRDefault="00A606D7" w:rsidP="00A606D7">
      <w:r>
        <w:t xml:space="preserve">Jampel </w:t>
      </w:r>
      <w:r w:rsidRPr="00C66F0B">
        <w:rPr>
          <w:rFonts w:eastAsiaTheme="majorEastAsia" w:cstheme="majorBidi"/>
          <w:b/>
          <w:iCs/>
          <w:sz w:val="26"/>
        </w:rPr>
        <w:t>Dell'Angelo et al. 18,</w:t>
      </w:r>
      <w:r>
        <w:t xml:space="preserve"> Dell’Angelo works at the Department of Environmental Policy Analysis, Institute for Environmental Studies, VU University Amsterdam, Amsterdam, The Netherlands. Paolo D'Odorico works at the Department of Environmental Science, Policy, and Management, University of California, Berkeley, California. Maria Cristina Rulli works at the Department of Civil and Environmental Engineering, Politecnico di Milano, Milan, Italy; “The neglected costs of water peace”; Wiley Online Library; 10-11-2018; p. 2-3//SJ</w:t>
      </w:r>
    </w:p>
    <w:p w:rsidR="00A606D7" w:rsidRPr="006871C9" w:rsidRDefault="00A606D7" w:rsidP="00A606D7">
      <w:pPr>
        <w:rPr>
          <w:sz w:val="16"/>
        </w:rPr>
      </w:pPr>
      <w:r w:rsidRPr="006871C9">
        <w:rPr>
          <w:sz w:val="16"/>
        </w:rPr>
        <w:t xml:space="preserve">The </w:t>
      </w:r>
      <w:r w:rsidRPr="00DC7448">
        <w:rPr>
          <w:rStyle w:val="StyleUnderline"/>
        </w:rPr>
        <w:t>first argument</w:t>
      </w:r>
      <w:r w:rsidRPr="006871C9">
        <w:rPr>
          <w:sz w:val="16"/>
        </w:rPr>
        <w:t xml:space="preserve"> that “</w:t>
      </w:r>
      <w:r w:rsidRPr="001C26EA">
        <w:rPr>
          <w:rStyle w:val="Emphasis"/>
          <w:highlight w:val="cyan"/>
        </w:rPr>
        <w:t>interstate</w:t>
      </w:r>
      <w:r w:rsidRPr="006871C9">
        <w:rPr>
          <w:rStyle w:val="Emphasis"/>
        </w:rPr>
        <w:t xml:space="preserve"> </w:t>
      </w:r>
      <w:r w:rsidRPr="001C26EA">
        <w:rPr>
          <w:rStyle w:val="Emphasis"/>
          <w:highlight w:val="cyan"/>
        </w:rPr>
        <w:t>coop</w:t>
      </w:r>
      <w:r w:rsidRPr="006871C9">
        <w:rPr>
          <w:rStyle w:val="Emphasis"/>
        </w:rPr>
        <w:t>eration</w:t>
      </w:r>
      <w:r w:rsidRPr="006871C9">
        <w:rPr>
          <w:sz w:val="16"/>
        </w:rPr>
        <w:t xml:space="preserve"> on freshwater resources </w:t>
      </w:r>
      <w:r w:rsidRPr="001C26EA">
        <w:rPr>
          <w:rStyle w:val="Emphasis"/>
          <w:highlight w:val="cyan"/>
        </w:rPr>
        <w:t>prevails</w:t>
      </w:r>
      <w:r w:rsidRPr="00C25564">
        <w:rPr>
          <w:rStyle w:val="StyleUnderline"/>
        </w:rPr>
        <w:t xml:space="preserve"> over conflict</w:t>
      </w:r>
      <w:r w:rsidRPr="006871C9">
        <w:rPr>
          <w:sz w:val="16"/>
        </w:rPr>
        <w:t xml:space="preserve">” is </w:t>
      </w:r>
      <w:r w:rsidRPr="001C26EA">
        <w:rPr>
          <w:rStyle w:val="Emphasis"/>
          <w:highlight w:val="cyan"/>
        </w:rPr>
        <w:t>supported</w:t>
      </w:r>
      <w:r w:rsidRPr="00C25564">
        <w:rPr>
          <w:rStyle w:val="StyleUnderline"/>
        </w:rPr>
        <w:t xml:space="preserve"> </w:t>
      </w:r>
      <w:r w:rsidRPr="001C26EA">
        <w:rPr>
          <w:rStyle w:val="StyleUnderline"/>
          <w:highlight w:val="cyan"/>
        </w:rPr>
        <w:t>by historical</w:t>
      </w:r>
      <w:r w:rsidRPr="00C25564">
        <w:rPr>
          <w:rStyle w:val="StyleUnderline"/>
        </w:rPr>
        <w:t xml:space="preserve"> </w:t>
      </w:r>
      <w:r w:rsidRPr="001C26EA">
        <w:rPr>
          <w:rStyle w:val="Emphasis"/>
          <w:highlight w:val="cyan"/>
        </w:rPr>
        <w:t>evidence</w:t>
      </w:r>
      <w:r w:rsidRPr="006871C9">
        <w:rPr>
          <w:sz w:val="16"/>
        </w:rPr>
        <w:t xml:space="preserve">. While there are some analyses indicating that </w:t>
      </w:r>
      <w:r w:rsidRPr="00C25564">
        <w:rPr>
          <w:rStyle w:val="StyleUnderline"/>
        </w:rPr>
        <w:t>sharing of international rivers</w:t>
      </w:r>
      <w:r w:rsidRPr="006871C9">
        <w:rPr>
          <w:sz w:val="16"/>
        </w:rPr>
        <w:t xml:space="preserve"> might </w:t>
      </w:r>
      <w:r w:rsidRPr="00C25564">
        <w:rPr>
          <w:rStyle w:val="StyleUnderline"/>
        </w:rPr>
        <w:t>increase</w:t>
      </w:r>
      <w:r w:rsidRPr="006871C9">
        <w:rPr>
          <w:sz w:val="16"/>
        </w:rPr>
        <w:t xml:space="preserve"> the </w:t>
      </w:r>
      <w:r w:rsidRPr="00C25564">
        <w:rPr>
          <w:rStyle w:val="StyleUnderline"/>
        </w:rPr>
        <w:t>probability of militarized disputes</w:t>
      </w:r>
      <w:r w:rsidRPr="006871C9">
        <w:rPr>
          <w:sz w:val="16"/>
        </w:rPr>
        <w:t xml:space="preserve"> (Toset, Gleditsch &amp; Hegre, 2000) it has been shown that the </w:t>
      </w:r>
      <w:r w:rsidRPr="00C25564">
        <w:rPr>
          <w:rStyle w:val="StyleUnderline"/>
        </w:rPr>
        <w:t>majority of water-related interstate conflicts</w:t>
      </w:r>
      <w:r w:rsidRPr="006871C9">
        <w:rPr>
          <w:sz w:val="16"/>
        </w:rPr>
        <w:t xml:space="preserve"> have been </w:t>
      </w:r>
      <w:r w:rsidRPr="00C25564">
        <w:rPr>
          <w:rStyle w:val="StyleUnderline"/>
        </w:rPr>
        <w:t>resolved in</w:t>
      </w:r>
      <w:r w:rsidRPr="006871C9">
        <w:rPr>
          <w:sz w:val="16"/>
        </w:rPr>
        <w:t xml:space="preserve"> a </w:t>
      </w:r>
      <w:r w:rsidRPr="00C25564">
        <w:rPr>
          <w:rStyle w:val="StyleUnderline"/>
        </w:rPr>
        <w:t>cooperative way</w:t>
      </w:r>
      <w:r w:rsidRPr="006871C9">
        <w:rPr>
          <w:sz w:val="16"/>
        </w:rPr>
        <w:t xml:space="preserve"> (Wolf, 2007). The cost of warfare by far would hardly be justified by the appropriation of a resource that does not directly lead to high profits such as water (Selby, 2005). A </w:t>
      </w:r>
      <w:r w:rsidRPr="006871C9">
        <w:rPr>
          <w:rStyle w:val="Emphasis"/>
        </w:rPr>
        <w:t xml:space="preserve">systematic </w:t>
      </w:r>
      <w:r w:rsidRPr="001C26EA">
        <w:rPr>
          <w:rStyle w:val="Emphasis"/>
          <w:highlight w:val="cyan"/>
        </w:rPr>
        <w:t>search</w:t>
      </w:r>
      <w:r w:rsidRPr="001C26EA">
        <w:rPr>
          <w:rStyle w:val="StyleUnderline"/>
          <w:highlight w:val="cyan"/>
        </w:rPr>
        <w:t xml:space="preserve"> for</w:t>
      </w:r>
      <w:r w:rsidRPr="00DB0C62">
        <w:rPr>
          <w:rStyle w:val="StyleUnderline"/>
        </w:rPr>
        <w:t xml:space="preserve"> a </w:t>
      </w:r>
      <w:r w:rsidRPr="001C26EA">
        <w:rPr>
          <w:rStyle w:val="StyleUnderline"/>
          <w:highlight w:val="cyan"/>
        </w:rPr>
        <w:t>water war</w:t>
      </w:r>
      <w:r w:rsidRPr="006871C9">
        <w:rPr>
          <w:sz w:val="16"/>
        </w:rPr>
        <w:t xml:space="preserve"> with interstate violence </w:t>
      </w:r>
      <w:r w:rsidRPr="001C26EA">
        <w:rPr>
          <w:rStyle w:val="Emphasis"/>
          <w:highlight w:val="cyan"/>
        </w:rPr>
        <w:t>produced</w:t>
      </w:r>
      <w:r w:rsidRPr="006871C9">
        <w:rPr>
          <w:rStyle w:val="StyleUnderline"/>
        </w:rPr>
        <w:t xml:space="preserve"> only </w:t>
      </w:r>
      <w:r w:rsidRPr="001C26EA">
        <w:rPr>
          <w:rStyle w:val="Emphasis"/>
          <w:highlight w:val="cyan"/>
        </w:rPr>
        <w:t>one result</w:t>
      </w:r>
      <w:r w:rsidRPr="001C26EA">
        <w:rPr>
          <w:sz w:val="16"/>
          <w:highlight w:val="cyan"/>
        </w:rPr>
        <w:t>,</w:t>
      </w:r>
      <w:r w:rsidRPr="006871C9">
        <w:rPr>
          <w:sz w:val="16"/>
        </w:rPr>
        <w:t xml:space="preserve"> </w:t>
      </w:r>
      <w:r w:rsidRPr="00DB0C62">
        <w:rPr>
          <w:rStyle w:val="StyleUnderline"/>
        </w:rPr>
        <w:t xml:space="preserve">pointing at </w:t>
      </w:r>
      <w:r w:rsidRPr="006871C9">
        <w:rPr>
          <w:sz w:val="16"/>
        </w:rPr>
        <w:t xml:space="preserve">the </w:t>
      </w:r>
      <w:r w:rsidRPr="001C26EA">
        <w:rPr>
          <w:rStyle w:val="StyleUnderline"/>
          <w:highlight w:val="cyan"/>
        </w:rPr>
        <w:t>military conflict</w:t>
      </w:r>
      <w:r w:rsidRPr="00DB0C62">
        <w:rPr>
          <w:rStyle w:val="StyleUnderline"/>
        </w:rPr>
        <w:t xml:space="preserve"> of</w:t>
      </w:r>
      <w:r w:rsidRPr="006871C9">
        <w:rPr>
          <w:sz w:val="16"/>
        </w:rPr>
        <w:t xml:space="preserve"> the </w:t>
      </w:r>
      <w:r w:rsidRPr="00DB0C62">
        <w:rPr>
          <w:rStyle w:val="StyleUnderline"/>
        </w:rPr>
        <w:t>city-states of Umma and Lagash over</w:t>
      </w:r>
      <w:r w:rsidRPr="006871C9">
        <w:rPr>
          <w:sz w:val="16"/>
        </w:rPr>
        <w:t xml:space="preserve"> the </w:t>
      </w:r>
      <w:r w:rsidRPr="00DB0C62">
        <w:rPr>
          <w:rStyle w:val="StyleUnderline"/>
        </w:rPr>
        <w:t xml:space="preserve">use of the Tigris river </w:t>
      </w:r>
      <w:r w:rsidRPr="001C26EA">
        <w:rPr>
          <w:rStyle w:val="Emphasis"/>
          <w:highlight w:val="cyan"/>
        </w:rPr>
        <w:t>in 2,500 BCE</w:t>
      </w:r>
      <w:r w:rsidRPr="006871C9">
        <w:rPr>
          <w:sz w:val="16"/>
        </w:rPr>
        <w:t xml:space="preserve">, as the only water war that has ever happened (Gleick, 1993). The solid </w:t>
      </w:r>
      <w:r w:rsidRPr="00DB0C62">
        <w:rPr>
          <w:rStyle w:val="StyleUnderline"/>
        </w:rPr>
        <w:t>presence of cooperative interactions</w:t>
      </w:r>
      <w:r w:rsidRPr="006871C9">
        <w:rPr>
          <w:sz w:val="16"/>
        </w:rPr>
        <w:t xml:space="preserve"> and the </w:t>
      </w:r>
      <w:r w:rsidRPr="00DB0C62">
        <w:rPr>
          <w:rStyle w:val="StyleUnderline"/>
        </w:rPr>
        <w:t>clear absence of formal wars</w:t>
      </w:r>
      <w:r w:rsidRPr="006871C9">
        <w:rPr>
          <w:sz w:val="16"/>
        </w:rPr>
        <w:t xml:space="preserve"> over freshwater resources are also </w:t>
      </w:r>
      <w:r w:rsidRPr="00DB0C62">
        <w:rPr>
          <w:rStyle w:val="StyleUnderline"/>
        </w:rPr>
        <w:t xml:space="preserve">supported by </w:t>
      </w:r>
      <w:r w:rsidRPr="006871C9">
        <w:rPr>
          <w:sz w:val="16"/>
        </w:rPr>
        <w:t xml:space="preserve">the </w:t>
      </w:r>
      <w:r w:rsidRPr="006871C9">
        <w:rPr>
          <w:rStyle w:val="Emphasis"/>
        </w:rPr>
        <w:t>analysis</w:t>
      </w:r>
      <w:r w:rsidRPr="00DB0C62">
        <w:rPr>
          <w:rStyle w:val="StyleUnderline"/>
        </w:rPr>
        <w:t xml:space="preserve"> of contemporary</w:t>
      </w:r>
      <w:r w:rsidRPr="006871C9">
        <w:rPr>
          <w:sz w:val="16"/>
        </w:rPr>
        <w:t xml:space="preserve"> times. The relatively large number of </w:t>
      </w:r>
      <w:r w:rsidRPr="001C26EA">
        <w:rPr>
          <w:rStyle w:val="Emphasis"/>
          <w:highlight w:val="cyan"/>
        </w:rPr>
        <w:t>water treaties</w:t>
      </w:r>
      <w:r w:rsidRPr="006871C9">
        <w:rPr>
          <w:sz w:val="16"/>
        </w:rPr>
        <w:t xml:space="preserve"> among countries sharing water bodies </w:t>
      </w:r>
      <w:r w:rsidRPr="00DB0C62">
        <w:rPr>
          <w:rStyle w:val="StyleUnderline"/>
        </w:rPr>
        <w:t xml:space="preserve">can be </w:t>
      </w:r>
      <w:r w:rsidRPr="001C26EA">
        <w:rPr>
          <w:rStyle w:val="Emphasis"/>
          <w:highlight w:val="cyan"/>
        </w:rPr>
        <w:t>considered</w:t>
      </w:r>
      <w:r w:rsidRPr="006871C9">
        <w:rPr>
          <w:rStyle w:val="Emphasis"/>
        </w:rPr>
        <w:t xml:space="preserve"> as</w:t>
      </w:r>
      <w:r w:rsidRPr="006871C9">
        <w:rPr>
          <w:sz w:val="16"/>
        </w:rPr>
        <w:t xml:space="preserve"> a compelling </w:t>
      </w:r>
      <w:r w:rsidRPr="001C26EA">
        <w:rPr>
          <w:rStyle w:val="Emphasis"/>
          <w:highlight w:val="cyan"/>
        </w:rPr>
        <w:t>ev</w:t>
      </w:r>
      <w:r w:rsidRPr="006871C9">
        <w:rPr>
          <w:rStyle w:val="Emphasis"/>
        </w:rPr>
        <w:t>idence</w:t>
      </w:r>
      <w:r w:rsidRPr="00DB0C62">
        <w:rPr>
          <w:rStyle w:val="StyleUnderline"/>
        </w:rPr>
        <w:t xml:space="preserve"> </w:t>
      </w:r>
      <w:r w:rsidRPr="001C26EA">
        <w:rPr>
          <w:rStyle w:val="StyleUnderline"/>
          <w:highlight w:val="cyan"/>
        </w:rPr>
        <w:t>of coop</w:t>
      </w:r>
      <w:r w:rsidRPr="00DB0C62">
        <w:rPr>
          <w:rStyle w:val="StyleUnderline"/>
        </w:rPr>
        <w:t>eration</w:t>
      </w:r>
      <w:r w:rsidRPr="006871C9">
        <w:rPr>
          <w:sz w:val="16"/>
        </w:rPr>
        <w:t xml:space="preserve"> (Wolf, 1998). An exhaustive dataset on interactions between two or more states on water resources in the second half of the 20th century reveals that out of 1,831 interactions, conflictive or cooperative, ~67% were cooperative. Of the 507 more conflictive events, only 43 cases were associated with military acts while 414 were limited to verbal hostility. </w:t>
      </w:r>
      <w:r w:rsidRPr="001C26EA">
        <w:rPr>
          <w:rStyle w:val="Emphasis"/>
          <w:highlight w:val="cyan"/>
        </w:rPr>
        <w:t>No events</w:t>
      </w:r>
      <w:r w:rsidRPr="00DB0C62">
        <w:rPr>
          <w:rStyle w:val="StyleUnderline"/>
        </w:rPr>
        <w:t xml:space="preserve"> were </w:t>
      </w:r>
      <w:r w:rsidRPr="001C26EA">
        <w:rPr>
          <w:rStyle w:val="Emphasis"/>
          <w:highlight w:val="cyan"/>
        </w:rPr>
        <w:t>categorized as formal war</w:t>
      </w:r>
      <w:r w:rsidRPr="006871C9">
        <w:rPr>
          <w:sz w:val="16"/>
        </w:rPr>
        <w:t xml:space="preserve"> (Wolf, Yoffe, &amp; Giordano, 2003).</w:t>
      </w:r>
    </w:p>
    <w:p w:rsidR="00A606D7" w:rsidRDefault="00A606D7" w:rsidP="00A606D7">
      <w:pPr>
        <w:pStyle w:val="Heading4"/>
        <w:numPr>
          <w:ilvl w:val="0"/>
          <w:numId w:val="28"/>
        </w:numPr>
        <w:tabs>
          <w:tab w:val="num" w:pos="360"/>
        </w:tabs>
        <w:ind w:left="0" w:firstLine="0"/>
      </w:pPr>
      <w:r w:rsidRPr="00557438">
        <w:rPr>
          <w:u w:val="single"/>
        </w:rPr>
        <w:t>Tech</w:t>
      </w:r>
      <w:r>
        <w:t>.</w:t>
      </w:r>
    </w:p>
    <w:p w:rsidR="00A606D7" w:rsidRDefault="00A606D7" w:rsidP="00A606D7">
      <w:r w:rsidRPr="00C66F0B">
        <w:rPr>
          <w:rFonts w:eastAsiaTheme="majorEastAsia" w:cstheme="majorBidi"/>
          <w:b/>
          <w:iCs/>
          <w:sz w:val="26"/>
        </w:rPr>
        <w:t>Dell'Angelo et al. 18,</w:t>
      </w:r>
      <w:r>
        <w:t xml:space="preserve"> Dell’Angelo works at the Department of Environmental Policy Analysis, Institute for Environmental Studies, VU University Amsterdam, Amsterdam, The Netherlands. Paolo D'Odorico works at the Department of Environmental Science, Policy, and Management, University of California, Berkeley, California. Maria Cristina Rulli works at the Department of Civil and Environmental Engineering, Politecnico di Milano, Milan, Italy; “The neglected costs of water peace”; Wiley Online Library; 10-11-2018; p. 2-3//SJ</w:t>
      </w:r>
    </w:p>
    <w:p w:rsidR="00A606D7" w:rsidRPr="006871C9" w:rsidRDefault="00A606D7" w:rsidP="00A606D7">
      <w:pPr>
        <w:rPr>
          <w:sz w:val="16"/>
        </w:rPr>
      </w:pPr>
      <w:r w:rsidRPr="006871C9">
        <w:rPr>
          <w:sz w:val="16"/>
        </w:rPr>
        <w:t xml:space="preserve">The </w:t>
      </w:r>
      <w:r w:rsidRPr="00DB0C62">
        <w:rPr>
          <w:rStyle w:val="StyleUnderline"/>
        </w:rPr>
        <w:t>second argument</w:t>
      </w:r>
      <w:r w:rsidRPr="006871C9">
        <w:rPr>
          <w:sz w:val="16"/>
        </w:rPr>
        <w:t xml:space="preserve"> that can be </w:t>
      </w:r>
      <w:r w:rsidRPr="00DB0C62">
        <w:rPr>
          <w:rStyle w:val="StyleUnderline"/>
        </w:rPr>
        <w:t>described as</w:t>
      </w:r>
      <w:r w:rsidRPr="006871C9">
        <w:rPr>
          <w:sz w:val="16"/>
        </w:rPr>
        <w:t xml:space="preserve"> a form of “</w:t>
      </w:r>
      <w:r w:rsidRPr="001C26EA">
        <w:rPr>
          <w:rStyle w:val="Emphasis"/>
          <w:highlight w:val="cyan"/>
        </w:rPr>
        <w:t>tech</w:t>
      </w:r>
      <w:r w:rsidRPr="006871C9">
        <w:rPr>
          <w:rStyle w:val="Emphasis"/>
        </w:rPr>
        <w:t xml:space="preserve">nological </w:t>
      </w:r>
      <w:r w:rsidRPr="001C26EA">
        <w:rPr>
          <w:rStyle w:val="Emphasis"/>
          <w:highlight w:val="cyan"/>
        </w:rPr>
        <w:t>optimism</w:t>
      </w:r>
      <w:r w:rsidRPr="006871C9">
        <w:rPr>
          <w:sz w:val="16"/>
        </w:rPr>
        <w:t xml:space="preserve">,” stems from the belief that the development of new technologies, the </w:t>
      </w:r>
      <w:r w:rsidRPr="00DB0C62">
        <w:rPr>
          <w:rStyle w:val="StyleUnderline"/>
        </w:rPr>
        <w:t>adoption of modern agricultural techniques</w:t>
      </w:r>
      <w:r w:rsidRPr="006871C9">
        <w:rPr>
          <w:sz w:val="16"/>
        </w:rPr>
        <w:t xml:space="preserve">, and the </w:t>
      </w:r>
      <w:r w:rsidRPr="001C26EA">
        <w:rPr>
          <w:rStyle w:val="StyleUnderline"/>
          <w:highlight w:val="cyan"/>
        </w:rPr>
        <w:t>use</w:t>
      </w:r>
      <w:r w:rsidRPr="00DB0C62">
        <w:rPr>
          <w:rStyle w:val="StyleUnderline"/>
        </w:rPr>
        <w:t xml:space="preserve"> </w:t>
      </w:r>
      <w:r w:rsidRPr="001C26EA">
        <w:rPr>
          <w:rStyle w:val="StyleUnderline"/>
          <w:highlight w:val="cyan"/>
        </w:rPr>
        <w:t>of</w:t>
      </w:r>
      <w:r w:rsidRPr="00DB0C62">
        <w:rPr>
          <w:rStyle w:val="StyleUnderline"/>
        </w:rPr>
        <w:t xml:space="preserve"> </w:t>
      </w:r>
      <w:r w:rsidRPr="001C26EA">
        <w:rPr>
          <w:rStyle w:val="Emphasis"/>
          <w:highlight w:val="cyan"/>
        </w:rPr>
        <w:t>science-based</w:t>
      </w:r>
      <w:r w:rsidRPr="00DB0C62">
        <w:rPr>
          <w:rStyle w:val="StyleUnderline"/>
        </w:rPr>
        <w:t xml:space="preserve"> methods</w:t>
      </w:r>
      <w:r w:rsidRPr="006871C9">
        <w:rPr>
          <w:sz w:val="16"/>
        </w:rPr>
        <w:t xml:space="preserve"> of </w:t>
      </w:r>
      <w:r w:rsidRPr="001C26EA">
        <w:rPr>
          <w:rStyle w:val="Emphasis"/>
          <w:highlight w:val="cyan"/>
        </w:rPr>
        <w:t>crop distribution</w:t>
      </w:r>
      <w:r w:rsidRPr="006871C9">
        <w:rPr>
          <w:sz w:val="16"/>
        </w:rPr>
        <w:t xml:space="preserve"> will </w:t>
      </w:r>
      <w:r w:rsidRPr="001C26EA">
        <w:rPr>
          <w:rStyle w:val="StyleUnderline"/>
          <w:highlight w:val="cyan"/>
        </w:rPr>
        <w:t>increase</w:t>
      </w:r>
      <w:r w:rsidRPr="00DB0C62">
        <w:rPr>
          <w:rStyle w:val="StyleUnderline"/>
        </w:rPr>
        <w:t xml:space="preserve"> freshwater </w:t>
      </w:r>
      <w:r w:rsidRPr="006871C9">
        <w:rPr>
          <w:rStyle w:val="Emphasis"/>
        </w:rPr>
        <w:t>availability</w:t>
      </w:r>
      <w:r w:rsidRPr="006871C9">
        <w:rPr>
          <w:sz w:val="16"/>
        </w:rPr>
        <w:t xml:space="preserve"> or </w:t>
      </w:r>
      <w:r w:rsidRPr="00DB0C62">
        <w:rPr>
          <w:rStyle w:val="StyleUnderline"/>
        </w:rPr>
        <w:t xml:space="preserve">enhance </w:t>
      </w:r>
      <w:r w:rsidRPr="001C26EA">
        <w:rPr>
          <w:rStyle w:val="Emphasis"/>
          <w:highlight w:val="cyan"/>
        </w:rPr>
        <w:t>water</w:t>
      </w:r>
      <w:r w:rsidRPr="006871C9">
        <w:rPr>
          <w:sz w:val="16"/>
        </w:rPr>
        <w:t xml:space="preserve"> use </w:t>
      </w:r>
      <w:r w:rsidRPr="001C26EA">
        <w:rPr>
          <w:rStyle w:val="Emphasis"/>
          <w:highlight w:val="cyan"/>
        </w:rPr>
        <w:t>efficiency</w:t>
      </w:r>
      <w:r w:rsidRPr="006871C9">
        <w:rPr>
          <w:sz w:val="16"/>
        </w:rPr>
        <w:t xml:space="preserve"> in agriculture, mining or other industries, thereby </w:t>
      </w:r>
      <w:r w:rsidRPr="006871C9">
        <w:rPr>
          <w:rStyle w:val="Emphasis"/>
        </w:rPr>
        <w:t>reducing competition</w:t>
      </w:r>
      <w:r w:rsidRPr="00DB0C62">
        <w:rPr>
          <w:rStyle w:val="StyleUnderline"/>
        </w:rPr>
        <w:t xml:space="preserve"> for water</w:t>
      </w:r>
      <w:r w:rsidRPr="006871C9">
        <w:rPr>
          <w:sz w:val="16"/>
        </w:rPr>
        <w:t xml:space="preserve"> and conflict. Although not explicitly formulated as an argument to dismiss the emergence of water wars, this confidence in future technological and science-based solutions to produce more with less, is motivated by research on the </w:t>
      </w:r>
      <w:r w:rsidRPr="001C26EA">
        <w:rPr>
          <w:rStyle w:val="StyleUnderline"/>
          <w:highlight w:val="cyan"/>
        </w:rPr>
        <w:t>development of new</w:t>
      </w:r>
      <w:r w:rsidRPr="00DB0C62">
        <w:rPr>
          <w:rStyle w:val="StyleUnderline"/>
        </w:rPr>
        <w:t xml:space="preserve"> </w:t>
      </w:r>
      <w:r w:rsidRPr="001C26EA">
        <w:rPr>
          <w:rStyle w:val="Emphasis"/>
          <w:highlight w:val="cyan"/>
        </w:rPr>
        <w:t>cultivars</w:t>
      </w:r>
      <w:r w:rsidRPr="006871C9">
        <w:rPr>
          <w:sz w:val="16"/>
        </w:rPr>
        <w:t xml:space="preserve"> that are </w:t>
      </w:r>
      <w:r w:rsidRPr="00DB0C62">
        <w:rPr>
          <w:rStyle w:val="StyleUnderline"/>
        </w:rPr>
        <w:t xml:space="preserve">more </w:t>
      </w:r>
      <w:r w:rsidRPr="006871C9">
        <w:rPr>
          <w:rStyle w:val="Emphasis"/>
        </w:rPr>
        <w:t>drought-adapted</w:t>
      </w:r>
      <w:r w:rsidRPr="006871C9">
        <w:rPr>
          <w:sz w:val="16"/>
        </w:rPr>
        <w:t xml:space="preserve"> or </w:t>
      </w:r>
      <w:r w:rsidRPr="00DB0C62">
        <w:rPr>
          <w:rStyle w:val="StyleUnderline"/>
        </w:rPr>
        <w:t xml:space="preserve">have higher </w:t>
      </w:r>
      <w:r w:rsidRPr="006871C9">
        <w:rPr>
          <w:rStyle w:val="Emphasis"/>
        </w:rPr>
        <w:t>water use</w:t>
      </w:r>
      <w:r w:rsidRPr="00DB0C62">
        <w:rPr>
          <w:rStyle w:val="StyleUnderline"/>
        </w:rPr>
        <w:t xml:space="preserve"> efficiency</w:t>
      </w:r>
      <w:r w:rsidRPr="006871C9">
        <w:rPr>
          <w:sz w:val="16"/>
        </w:rPr>
        <w:t xml:space="preserve"> (“more crop per drop,”, see Falkenmark &amp; Rockström, 2004), the adoption of agricultural techniques that </w:t>
      </w:r>
      <w:r w:rsidRPr="006871C9">
        <w:rPr>
          <w:rStyle w:val="Emphasis"/>
        </w:rPr>
        <w:t>reduce</w:t>
      </w:r>
      <w:r w:rsidRPr="00DB0C62">
        <w:rPr>
          <w:rStyle w:val="StyleUnderline"/>
        </w:rPr>
        <w:t xml:space="preserve"> nonproductive </w:t>
      </w:r>
      <w:r w:rsidRPr="006871C9">
        <w:rPr>
          <w:rStyle w:val="Emphasis"/>
        </w:rPr>
        <w:t>water consumption</w:t>
      </w:r>
      <w:r w:rsidRPr="006871C9">
        <w:rPr>
          <w:sz w:val="16"/>
        </w:rPr>
        <w:t xml:space="preserve"> associated with </w:t>
      </w:r>
      <w:r w:rsidRPr="00DB0C62">
        <w:rPr>
          <w:rStyle w:val="StyleUnderline"/>
        </w:rPr>
        <w:t xml:space="preserve">soil evaporation and </w:t>
      </w:r>
      <w:r w:rsidRPr="006871C9">
        <w:rPr>
          <w:rStyle w:val="Emphasis"/>
        </w:rPr>
        <w:t>inefficient</w:t>
      </w:r>
      <w:r w:rsidRPr="00DB0C62">
        <w:rPr>
          <w:rStyle w:val="StyleUnderline"/>
        </w:rPr>
        <w:t xml:space="preserve"> irrigation </w:t>
      </w:r>
      <w:r w:rsidRPr="006871C9">
        <w:rPr>
          <w:rStyle w:val="Emphasis"/>
        </w:rPr>
        <w:t>technology</w:t>
      </w:r>
      <w:r w:rsidRPr="006871C9">
        <w:rPr>
          <w:sz w:val="16"/>
        </w:rPr>
        <w:t xml:space="preserve"> (e.g., Jägermeyr et al., 2016), the </w:t>
      </w:r>
      <w:r w:rsidRPr="001C26EA">
        <w:rPr>
          <w:rStyle w:val="Emphasis"/>
          <w:highlight w:val="cyan"/>
        </w:rPr>
        <w:t>selection</w:t>
      </w:r>
      <w:r w:rsidRPr="00DB0C62">
        <w:rPr>
          <w:rStyle w:val="StyleUnderline"/>
        </w:rPr>
        <w:t xml:space="preserve"> </w:t>
      </w:r>
      <w:r w:rsidRPr="001C26EA">
        <w:rPr>
          <w:rStyle w:val="StyleUnderline"/>
          <w:highlight w:val="cyan"/>
        </w:rPr>
        <w:t>of crops</w:t>
      </w:r>
      <w:r w:rsidRPr="006871C9">
        <w:rPr>
          <w:sz w:val="16"/>
        </w:rPr>
        <w:t xml:space="preserve"> that are more </w:t>
      </w:r>
      <w:r w:rsidRPr="001C26EA">
        <w:rPr>
          <w:rStyle w:val="Emphasis"/>
          <w:highlight w:val="cyan"/>
        </w:rPr>
        <w:t>suitable to</w:t>
      </w:r>
      <w:r w:rsidRPr="006871C9">
        <w:rPr>
          <w:sz w:val="16"/>
        </w:rPr>
        <w:t xml:space="preserve"> the </w:t>
      </w:r>
      <w:r w:rsidRPr="00DB0C62">
        <w:rPr>
          <w:rStyle w:val="StyleUnderline"/>
        </w:rPr>
        <w:t xml:space="preserve">local </w:t>
      </w:r>
      <w:r w:rsidRPr="001C26EA">
        <w:rPr>
          <w:rStyle w:val="Emphasis"/>
          <w:highlight w:val="cyan"/>
        </w:rPr>
        <w:t>hydroclimatic conditions</w:t>
      </w:r>
      <w:r w:rsidRPr="006871C9">
        <w:rPr>
          <w:sz w:val="16"/>
        </w:rPr>
        <w:t xml:space="preserve"> (Davis, Rulli, Seveso &amp; D'Odorico, 2017) and the </w:t>
      </w:r>
      <w:r w:rsidRPr="00DB0C62">
        <w:rPr>
          <w:rStyle w:val="StyleUnderline"/>
        </w:rPr>
        <w:t>reliance</w:t>
      </w:r>
      <w:r w:rsidRPr="006871C9">
        <w:rPr>
          <w:sz w:val="16"/>
        </w:rPr>
        <w:t xml:space="preserve"> </w:t>
      </w:r>
      <w:r w:rsidRPr="00DB0C62">
        <w:rPr>
          <w:rStyle w:val="StyleUnderline"/>
        </w:rPr>
        <w:t>on strategies</w:t>
      </w:r>
      <w:r w:rsidRPr="006871C9">
        <w:rPr>
          <w:sz w:val="16"/>
        </w:rPr>
        <w:t xml:space="preserve"> and technologies </w:t>
      </w:r>
      <w:r w:rsidRPr="00DB0C62">
        <w:rPr>
          <w:rStyle w:val="StyleUnderline"/>
        </w:rPr>
        <w:t>for waste reduction</w:t>
      </w:r>
      <w:r w:rsidRPr="006871C9">
        <w:rPr>
          <w:sz w:val="16"/>
        </w:rPr>
        <w:t xml:space="preserve"> and reuse (Kummu et al., 2012). </w:t>
      </w:r>
      <w:r w:rsidRPr="00DB0C62">
        <w:rPr>
          <w:rStyle w:val="StyleUnderline"/>
        </w:rPr>
        <w:t>Technological</w:t>
      </w:r>
      <w:r w:rsidRPr="006871C9">
        <w:rPr>
          <w:sz w:val="16"/>
        </w:rPr>
        <w:t xml:space="preserve"> advancements ranging from large-scale desalinization to new local systems of water purification have </w:t>
      </w:r>
      <w:r w:rsidRPr="00DB0C62">
        <w:rPr>
          <w:rStyle w:val="StyleUnderline"/>
        </w:rPr>
        <w:t>led to</w:t>
      </w:r>
      <w:r w:rsidRPr="006871C9">
        <w:rPr>
          <w:sz w:val="16"/>
        </w:rPr>
        <w:t xml:space="preserve"> a </w:t>
      </w:r>
      <w:r w:rsidRPr="001C26EA">
        <w:rPr>
          <w:rStyle w:val="Emphasis"/>
          <w:highlight w:val="cyan"/>
        </w:rPr>
        <w:t>widespread trust</w:t>
      </w:r>
      <w:r w:rsidRPr="00DB0C62">
        <w:rPr>
          <w:rStyle w:val="StyleUnderline"/>
        </w:rPr>
        <w:t xml:space="preserve"> </w:t>
      </w:r>
      <w:r w:rsidRPr="001C26EA">
        <w:rPr>
          <w:rStyle w:val="StyleUnderline"/>
          <w:highlight w:val="cyan"/>
        </w:rPr>
        <w:t>in techno fixes</w:t>
      </w:r>
      <w:r w:rsidRPr="006871C9">
        <w:rPr>
          <w:sz w:val="16"/>
        </w:rPr>
        <w:t xml:space="preserve"> that can also improve drinking water availability. Collectively, technological advances can reduce the competition for water resources, however, some of these fixes may have detrimental environmental and social costs (D'Odorico et al., 2018; Palmer et al., 2015).</w:t>
      </w:r>
    </w:p>
    <w:p w:rsidR="00A606D7" w:rsidRDefault="00A606D7" w:rsidP="00A606D7">
      <w:pPr>
        <w:pStyle w:val="Heading4"/>
        <w:numPr>
          <w:ilvl w:val="0"/>
          <w:numId w:val="28"/>
        </w:numPr>
        <w:tabs>
          <w:tab w:val="num" w:pos="360"/>
        </w:tabs>
        <w:ind w:left="0" w:firstLine="0"/>
      </w:pPr>
      <w:r w:rsidRPr="00557438">
        <w:rPr>
          <w:u w:val="single"/>
        </w:rPr>
        <w:t>Renewability</w:t>
      </w:r>
      <w:r>
        <w:t xml:space="preserve"> and no financial incentive. </w:t>
      </w:r>
    </w:p>
    <w:p w:rsidR="00A606D7" w:rsidRDefault="00A606D7" w:rsidP="00A606D7">
      <w:r>
        <w:t xml:space="preserve">Jampel </w:t>
      </w:r>
      <w:r w:rsidRPr="00C66F0B">
        <w:rPr>
          <w:rFonts w:eastAsiaTheme="majorEastAsia" w:cstheme="majorBidi"/>
          <w:b/>
          <w:iCs/>
          <w:sz w:val="26"/>
        </w:rPr>
        <w:t>Dell'Angelo et al. 18,</w:t>
      </w:r>
      <w:r>
        <w:t xml:space="preserve"> Dell’Angelo works at the Department of Environmental Policy Analysis, Institute for Environmental Studies, VU University Amsterdam, Amsterdam, The Netherlands. Paolo D'Odorico works at the Department of Environmental Science, Policy, and Management, University of California, Berkeley, California. Maria Cristina Rulli works at the Department of Civil and Environmental Engineering, Politecnico di Milano, Milan, Italy; “The neglected costs of water peace”; Wiley Online Library; 10-11-2018; p. 2-3//SJ</w:t>
      </w:r>
    </w:p>
    <w:p w:rsidR="00A606D7" w:rsidRPr="006871C9" w:rsidRDefault="00A606D7" w:rsidP="00A606D7">
      <w:pPr>
        <w:rPr>
          <w:sz w:val="16"/>
        </w:rPr>
      </w:pPr>
      <w:r w:rsidRPr="006871C9">
        <w:rPr>
          <w:sz w:val="16"/>
        </w:rPr>
        <w:t xml:space="preserve">The </w:t>
      </w:r>
      <w:r w:rsidRPr="00DB0C62">
        <w:rPr>
          <w:rStyle w:val="StyleUnderline"/>
        </w:rPr>
        <w:t>third argument</w:t>
      </w:r>
      <w:r w:rsidRPr="006871C9">
        <w:rPr>
          <w:sz w:val="16"/>
        </w:rPr>
        <w:t xml:space="preserve">, describes how the </w:t>
      </w:r>
      <w:r w:rsidRPr="001C26EA">
        <w:rPr>
          <w:rStyle w:val="Emphasis"/>
          <w:highlight w:val="cyan"/>
        </w:rPr>
        <w:t>anatomic differences</w:t>
      </w:r>
      <w:r w:rsidRPr="00DB0C62">
        <w:rPr>
          <w:rStyle w:val="StyleUnderline"/>
        </w:rPr>
        <w:t xml:space="preserve"> </w:t>
      </w:r>
      <w:r w:rsidRPr="001C26EA">
        <w:rPr>
          <w:rStyle w:val="StyleUnderline"/>
          <w:highlight w:val="cyan"/>
        </w:rPr>
        <w:t>between</w:t>
      </w:r>
      <w:r w:rsidRPr="00DB0C62">
        <w:rPr>
          <w:rStyle w:val="StyleUnderline"/>
        </w:rPr>
        <w:t xml:space="preserve"> </w:t>
      </w:r>
      <w:r w:rsidRPr="001C26EA">
        <w:rPr>
          <w:rStyle w:val="Emphasis"/>
          <w:highlight w:val="cyan"/>
        </w:rPr>
        <w:t>water</w:t>
      </w:r>
      <w:r w:rsidRPr="00DB0C62">
        <w:rPr>
          <w:rStyle w:val="StyleUnderline"/>
        </w:rPr>
        <w:t xml:space="preserve"> </w:t>
      </w:r>
      <w:r w:rsidRPr="001C26EA">
        <w:rPr>
          <w:rStyle w:val="StyleUnderline"/>
          <w:highlight w:val="cyan"/>
        </w:rPr>
        <w:t>and</w:t>
      </w:r>
      <w:r w:rsidRPr="00DB0C62">
        <w:rPr>
          <w:rStyle w:val="StyleUnderline"/>
        </w:rPr>
        <w:t xml:space="preserve"> </w:t>
      </w:r>
      <w:r w:rsidRPr="001C26EA">
        <w:rPr>
          <w:rStyle w:val="Emphasis"/>
          <w:highlight w:val="cyan"/>
        </w:rPr>
        <w:t>oil</w:t>
      </w:r>
      <w:r w:rsidRPr="00DB0C62">
        <w:rPr>
          <w:rStyle w:val="StyleUnderline"/>
        </w:rPr>
        <w:t xml:space="preserve"> as</w:t>
      </w:r>
      <w:r w:rsidRPr="006871C9">
        <w:rPr>
          <w:sz w:val="16"/>
        </w:rPr>
        <w:t xml:space="preserve"> strategic </w:t>
      </w:r>
      <w:r w:rsidRPr="00DB0C62">
        <w:rPr>
          <w:rStyle w:val="StyleUnderline"/>
        </w:rPr>
        <w:t>economic resources,</w:t>
      </w:r>
      <w:r w:rsidRPr="006871C9">
        <w:rPr>
          <w:sz w:val="16"/>
        </w:rPr>
        <w:t xml:space="preserve"> are </w:t>
      </w:r>
      <w:r w:rsidRPr="00DB0C62">
        <w:rPr>
          <w:rStyle w:val="StyleUnderline"/>
        </w:rPr>
        <w:t>explicative of the fact that water</w:t>
      </w:r>
      <w:r w:rsidRPr="006871C9">
        <w:rPr>
          <w:sz w:val="16"/>
        </w:rPr>
        <w:t xml:space="preserve">, differently from oil, </w:t>
      </w:r>
      <w:r w:rsidRPr="00DB0C62">
        <w:rPr>
          <w:rStyle w:val="StyleUnderline"/>
        </w:rPr>
        <w:t xml:space="preserve">does </w:t>
      </w:r>
      <w:r w:rsidRPr="006871C9">
        <w:rPr>
          <w:rStyle w:val="Emphasis"/>
        </w:rPr>
        <w:t>not justify</w:t>
      </w:r>
      <w:r w:rsidRPr="006871C9">
        <w:rPr>
          <w:sz w:val="16"/>
        </w:rPr>
        <w:t xml:space="preserve"> interstate </w:t>
      </w:r>
      <w:r w:rsidRPr="006871C9">
        <w:rPr>
          <w:rStyle w:val="Emphasis"/>
        </w:rPr>
        <w:t>military intervention</w:t>
      </w:r>
      <w:r w:rsidRPr="006871C9">
        <w:rPr>
          <w:sz w:val="16"/>
        </w:rPr>
        <w:t xml:space="preserve">. It is clear that oil is prevalently at the center of contemporary geopolitical tensions, violence, conflicts and interstate wars. Oil is associated with civil conflicts and can be a major cause of regional interstate conflicts. </w:t>
      </w:r>
      <w:r w:rsidRPr="00DB0C62">
        <w:rPr>
          <w:rStyle w:val="StyleUnderline"/>
        </w:rPr>
        <w:t>Water</w:t>
      </w:r>
      <w:r w:rsidRPr="006871C9">
        <w:rPr>
          <w:sz w:val="16"/>
        </w:rPr>
        <w:t xml:space="preserve"> instead, while being increasingly associated with local violent conflicts in the global South, has practically </w:t>
      </w:r>
      <w:r w:rsidRPr="00DB0C62">
        <w:rPr>
          <w:rStyle w:val="StyleUnderline"/>
        </w:rPr>
        <w:t>never been systemically associated with interstate conflicts nor wars</w:t>
      </w:r>
      <w:r w:rsidRPr="006871C9">
        <w:rPr>
          <w:sz w:val="16"/>
        </w:rPr>
        <w:t xml:space="preserve"> (Selby, 2005). The </w:t>
      </w:r>
      <w:r w:rsidRPr="001C26EA">
        <w:rPr>
          <w:rStyle w:val="StyleUnderline"/>
          <w:highlight w:val="cyan"/>
        </w:rPr>
        <w:t>political economy</w:t>
      </w:r>
      <w:r w:rsidRPr="006871C9">
        <w:rPr>
          <w:sz w:val="16"/>
        </w:rPr>
        <w:t xml:space="preserve"> of these resources </w:t>
      </w:r>
      <w:r w:rsidRPr="001C26EA">
        <w:rPr>
          <w:rStyle w:val="Emphasis"/>
          <w:highlight w:val="cyan"/>
        </w:rPr>
        <w:t>is</w:t>
      </w:r>
      <w:r w:rsidRPr="006871C9">
        <w:rPr>
          <w:sz w:val="16"/>
        </w:rPr>
        <w:t xml:space="preserve"> essentially </w:t>
      </w:r>
      <w:r w:rsidRPr="001C26EA">
        <w:rPr>
          <w:rStyle w:val="StyleUnderline"/>
          <w:highlight w:val="cyan"/>
        </w:rPr>
        <w:t>different</w:t>
      </w:r>
      <w:r w:rsidRPr="00DB0C62">
        <w:rPr>
          <w:rStyle w:val="StyleUnderline"/>
        </w:rPr>
        <w:t xml:space="preserve"> because of</w:t>
      </w:r>
      <w:r w:rsidRPr="006871C9">
        <w:rPr>
          <w:sz w:val="16"/>
        </w:rPr>
        <w:t xml:space="preserve"> several </w:t>
      </w:r>
      <w:r w:rsidRPr="00DB0C62">
        <w:rPr>
          <w:rStyle w:val="StyleUnderline"/>
        </w:rPr>
        <w:t>intrinsic characteristics</w:t>
      </w:r>
      <w:r w:rsidRPr="006871C9">
        <w:rPr>
          <w:sz w:val="16"/>
        </w:rPr>
        <w:t xml:space="preserve">. </w:t>
      </w:r>
      <w:r w:rsidRPr="00DB0C62">
        <w:rPr>
          <w:rStyle w:val="StyleUnderline"/>
        </w:rPr>
        <w:t>Oil</w:t>
      </w:r>
      <w:r w:rsidRPr="006871C9">
        <w:rPr>
          <w:sz w:val="16"/>
        </w:rPr>
        <w:t xml:space="preserve">, for example, </w:t>
      </w:r>
      <w:r w:rsidRPr="00DB0C62">
        <w:rPr>
          <w:rStyle w:val="StyleUnderline"/>
        </w:rPr>
        <w:t>is</w:t>
      </w:r>
      <w:r w:rsidRPr="006871C9">
        <w:rPr>
          <w:sz w:val="16"/>
        </w:rPr>
        <w:t xml:space="preserve"> a </w:t>
      </w:r>
      <w:r w:rsidRPr="00DB0C62">
        <w:rPr>
          <w:rStyle w:val="StyleUnderline"/>
        </w:rPr>
        <w:t>motor of industrial production</w:t>
      </w:r>
      <w:r w:rsidRPr="006871C9">
        <w:rPr>
          <w:sz w:val="16"/>
        </w:rPr>
        <w:t xml:space="preserve"> while </w:t>
      </w:r>
      <w:r w:rsidRPr="001C26EA">
        <w:rPr>
          <w:rStyle w:val="StyleUnderline"/>
          <w:highlight w:val="cyan"/>
        </w:rPr>
        <w:t>water</w:t>
      </w:r>
      <w:r w:rsidRPr="006871C9">
        <w:rPr>
          <w:sz w:val="16"/>
        </w:rPr>
        <w:t xml:space="preserve"> is more of a </w:t>
      </w:r>
      <w:r w:rsidRPr="001C26EA">
        <w:rPr>
          <w:rStyle w:val="Emphasis"/>
          <w:highlight w:val="cyan"/>
        </w:rPr>
        <w:t>key</w:t>
      </w:r>
      <w:r w:rsidRPr="006871C9">
        <w:rPr>
          <w:sz w:val="16"/>
        </w:rPr>
        <w:t xml:space="preserve"> input </w:t>
      </w:r>
      <w:r w:rsidRPr="001C26EA">
        <w:rPr>
          <w:rStyle w:val="Emphasis"/>
          <w:highlight w:val="cyan"/>
        </w:rPr>
        <w:t>for bio</w:t>
      </w:r>
      <w:r w:rsidRPr="006871C9">
        <w:rPr>
          <w:rStyle w:val="Emphasis"/>
        </w:rPr>
        <w:t xml:space="preserve">logical </w:t>
      </w:r>
      <w:r w:rsidRPr="001C26EA">
        <w:rPr>
          <w:rStyle w:val="Emphasis"/>
          <w:highlight w:val="cyan"/>
        </w:rPr>
        <w:t>processes</w:t>
      </w:r>
      <w:r w:rsidRPr="006871C9">
        <w:rPr>
          <w:sz w:val="16"/>
        </w:rPr>
        <w:t xml:space="preserve">, including agricultural production; </w:t>
      </w:r>
      <w:r w:rsidRPr="001C26EA">
        <w:rPr>
          <w:rStyle w:val="StyleUnderline"/>
          <w:highlight w:val="cyan"/>
        </w:rPr>
        <w:t>oil</w:t>
      </w:r>
      <w:r w:rsidRPr="00DB0C62">
        <w:rPr>
          <w:rStyle w:val="StyleUnderline"/>
        </w:rPr>
        <w:t xml:space="preserve"> is geographically uneven</w:t>
      </w:r>
      <w:r w:rsidRPr="006871C9">
        <w:rPr>
          <w:sz w:val="16"/>
        </w:rPr>
        <w:t xml:space="preserve">ly distributed and </w:t>
      </w:r>
      <w:r w:rsidRPr="001C26EA">
        <w:rPr>
          <w:rStyle w:val="StyleUnderline"/>
          <w:highlight w:val="cyan"/>
        </w:rPr>
        <w:t>nonrenewable</w:t>
      </w:r>
      <w:r w:rsidRPr="006871C9">
        <w:rPr>
          <w:sz w:val="16"/>
        </w:rPr>
        <w:t xml:space="preserve"> while </w:t>
      </w:r>
      <w:r w:rsidRPr="001C26EA">
        <w:rPr>
          <w:rStyle w:val="StyleUnderline"/>
          <w:highlight w:val="cyan"/>
        </w:rPr>
        <w:t>water</w:t>
      </w:r>
      <w:r w:rsidRPr="006871C9">
        <w:rPr>
          <w:sz w:val="16"/>
        </w:rPr>
        <w:t xml:space="preserve"> is a </w:t>
      </w:r>
      <w:r w:rsidRPr="001C26EA">
        <w:rPr>
          <w:rStyle w:val="Emphasis"/>
          <w:highlight w:val="cyan"/>
        </w:rPr>
        <w:t>renewable</w:t>
      </w:r>
      <w:r w:rsidRPr="00DB0C62">
        <w:rPr>
          <w:rStyle w:val="StyleUnderline"/>
        </w:rPr>
        <w:t xml:space="preserve"> </w:t>
      </w:r>
      <w:r w:rsidRPr="001C26EA">
        <w:rPr>
          <w:rStyle w:val="StyleUnderline"/>
          <w:highlight w:val="cyan"/>
        </w:rPr>
        <w:t>and</w:t>
      </w:r>
      <w:r w:rsidRPr="006871C9">
        <w:rPr>
          <w:sz w:val="16"/>
        </w:rPr>
        <w:t xml:space="preserve"> relatively </w:t>
      </w:r>
      <w:r w:rsidRPr="001C26EA">
        <w:rPr>
          <w:rStyle w:val="Emphasis"/>
          <w:highlight w:val="cyan"/>
        </w:rPr>
        <w:t>widely distributed</w:t>
      </w:r>
      <w:r w:rsidRPr="00DB0C62">
        <w:rPr>
          <w:rStyle w:val="StyleUnderline"/>
        </w:rPr>
        <w:t xml:space="preserve"> resource</w:t>
      </w:r>
      <w:r w:rsidRPr="006871C9">
        <w:rPr>
          <w:sz w:val="16"/>
        </w:rPr>
        <w:t xml:space="preserve">; oil leads to very high profits and tends to be oligopolistically organized, while </w:t>
      </w:r>
      <w:r w:rsidRPr="001C26EA">
        <w:rPr>
          <w:rStyle w:val="StyleUnderline"/>
          <w:highlight w:val="cyan"/>
        </w:rPr>
        <w:t>water</w:t>
      </w:r>
      <w:r w:rsidRPr="00DB0C62">
        <w:rPr>
          <w:rStyle w:val="StyleUnderline"/>
        </w:rPr>
        <w:t xml:space="preserve"> </w:t>
      </w:r>
      <w:r w:rsidRPr="001C26EA">
        <w:rPr>
          <w:rStyle w:val="StyleUnderline"/>
          <w:highlight w:val="cyan"/>
        </w:rPr>
        <w:t>tends to be</w:t>
      </w:r>
      <w:r w:rsidRPr="006871C9">
        <w:rPr>
          <w:sz w:val="16"/>
        </w:rPr>
        <w:t xml:space="preserve"> a </w:t>
      </w:r>
      <w:r w:rsidRPr="001C26EA">
        <w:rPr>
          <w:rStyle w:val="Emphasis"/>
          <w:highlight w:val="cyan"/>
        </w:rPr>
        <w:t>public</w:t>
      </w:r>
      <w:r w:rsidRPr="00DB0C62">
        <w:rPr>
          <w:rStyle w:val="StyleUnderline"/>
        </w:rPr>
        <w:t xml:space="preserve"> or common-pool </w:t>
      </w:r>
      <w:r w:rsidRPr="006871C9">
        <w:rPr>
          <w:rStyle w:val="Emphasis"/>
        </w:rPr>
        <w:t>resource</w:t>
      </w:r>
      <w:r w:rsidRPr="006871C9">
        <w:rPr>
          <w:sz w:val="16"/>
        </w:rPr>
        <w:t xml:space="preserve"> which does </w:t>
      </w:r>
      <w:r w:rsidRPr="00DB0C62">
        <w:rPr>
          <w:rStyle w:val="StyleUnderline"/>
        </w:rPr>
        <w:t>not</w:t>
      </w:r>
      <w:r w:rsidRPr="006871C9">
        <w:rPr>
          <w:sz w:val="16"/>
        </w:rPr>
        <w:t xml:space="preserve"> directly </w:t>
      </w:r>
      <w:r w:rsidRPr="00DB0C62">
        <w:rPr>
          <w:rStyle w:val="StyleUnderline"/>
        </w:rPr>
        <w:t>lead to high profits</w:t>
      </w:r>
      <w:r w:rsidRPr="006871C9">
        <w:rPr>
          <w:sz w:val="16"/>
        </w:rPr>
        <w:t xml:space="preserve"> (Selby, 2005).</w:t>
      </w:r>
    </w:p>
    <w:p w:rsidR="00A606D7" w:rsidRPr="00557438" w:rsidRDefault="00A606D7" w:rsidP="00A606D7">
      <w:pPr>
        <w:pStyle w:val="Heading4"/>
        <w:numPr>
          <w:ilvl w:val="0"/>
          <w:numId w:val="28"/>
        </w:numPr>
        <w:tabs>
          <w:tab w:val="num" w:pos="360"/>
        </w:tabs>
        <w:ind w:left="0" w:firstLine="0"/>
        <w:rPr>
          <w:u w:val="single"/>
        </w:rPr>
      </w:pPr>
      <w:r w:rsidRPr="00557438">
        <w:rPr>
          <w:u w:val="single"/>
        </w:rPr>
        <w:t>Trade</w:t>
      </w:r>
      <w:r>
        <w:rPr>
          <w:u w:val="single"/>
        </w:rPr>
        <w:t>.</w:t>
      </w:r>
    </w:p>
    <w:p w:rsidR="00A606D7" w:rsidRDefault="00A606D7" w:rsidP="00A606D7">
      <w:r>
        <w:t xml:space="preserve">Jampel </w:t>
      </w:r>
      <w:r w:rsidRPr="00C66F0B">
        <w:rPr>
          <w:rFonts w:eastAsiaTheme="majorEastAsia" w:cstheme="majorBidi"/>
          <w:b/>
          <w:iCs/>
          <w:sz w:val="26"/>
        </w:rPr>
        <w:t>Dell'Angelo et al. 18,</w:t>
      </w:r>
      <w:r>
        <w:t xml:space="preserve"> Dell’Angelo works at the Department of Environmental Policy Analysis, Institute for Environmental Studies, VU University Amsterdam, Amsterdam, The Netherlands. Paolo D'Odorico works at the Department of Environmental Science, Policy, and Management, University of California, Berkeley, California. Maria Cristina Rulli works at the Department of Civil and Environmental Engineering, Politecnico di Milano, Milan, Italy; “The neglected costs of water peace”; Wiley Online Library; 10-11-2018; p. 2-3//SJ</w:t>
      </w:r>
    </w:p>
    <w:p w:rsidR="00A606D7" w:rsidRPr="006871C9" w:rsidRDefault="00A606D7" w:rsidP="00A606D7">
      <w:pPr>
        <w:rPr>
          <w:sz w:val="16"/>
        </w:rPr>
      </w:pPr>
      <w:r w:rsidRPr="006871C9">
        <w:rPr>
          <w:sz w:val="16"/>
        </w:rPr>
        <w:t xml:space="preserve">The last argument is about the </w:t>
      </w:r>
      <w:r w:rsidRPr="001C26EA">
        <w:rPr>
          <w:rStyle w:val="StyleUnderline"/>
          <w:highlight w:val="cyan"/>
        </w:rPr>
        <w:t>strategic power of</w:t>
      </w:r>
      <w:r w:rsidRPr="001C26EA">
        <w:rPr>
          <w:rStyle w:val="StyleUnderline"/>
        </w:rPr>
        <w:t xml:space="preserve"> </w:t>
      </w:r>
      <w:r w:rsidRPr="001C26EA">
        <w:rPr>
          <w:rStyle w:val="Emphasis"/>
          <w:highlight w:val="cyan"/>
        </w:rPr>
        <w:t>virtual</w:t>
      </w:r>
      <w:r w:rsidRPr="001C26EA">
        <w:rPr>
          <w:rStyle w:val="Emphasis"/>
        </w:rPr>
        <w:t xml:space="preserve"> </w:t>
      </w:r>
      <w:r w:rsidRPr="001C26EA">
        <w:rPr>
          <w:rStyle w:val="Emphasis"/>
          <w:highlight w:val="cyan"/>
        </w:rPr>
        <w:t>water</w:t>
      </w:r>
      <w:r w:rsidRPr="00DB0C62">
        <w:rPr>
          <w:rStyle w:val="StyleUnderline"/>
        </w:rPr>
        <w:t>.</w:t>
      </w:r>
      <w:r w:rsidRPr="006871C9">
        <w:rPr>
          <w:sz w:val="16"/>
        </w:rPr>
        <w:t xml:space="preserve"> Central to this argument is the work of Allan (1996, 1998, 2002) which elaborates on how </w:t>
      </w:r>
      <w:r w:rsidRPr="00DB0C62">
        <w:rPr>
          <w:rStyle w:val="StyleUnderline"/>
        </w:rPr>
        <w:t>water resources can be appropriated through</w:t>
      </w:r>
      <w:r w:rsidRPr="006871C9">
        <w:rPr>
          <w:sz w:val="16"/>
        </w:rPr>
        <w:t xml:space="preserve"> the </w:t>
      </w:r>
      <w:r w:rsidRPr="001C26EA">
        <w:rPr>
          <w:rStyle w:val="StyleUnderline"/>
          <w:highlight w:val="cyan"/>
        </w:rPr>
        <w:t>transnational</w:t>
      </w:r>
      <w:r w:rsidRPr="00DB0C62">
        <w:rPr>
          <w:rStyle w:val="StyleUnderline"/>
        </w:rPr>
        <w:t xml:space="preserve"> </w:t>
      </w:r>
      <w:r w:rsidRPr="001C26EA">
        <w:rPr>
          <w:rStyle w:val="StyleUnderline"/>
          <w:highlight w:val="cyan"/>
        </w:rPr>
        <w:t>trade of</w:t>
      </w:r>
      <w:r w:rsidRPr="00DB0C62">
        <w:rPr>
          <w:rStyle w:val="StyleUnderline"/>
        </w:rPr>
        <w:t xml:space="preserve"> </w:t>
      </w:r>
      <w:r w:rsidRPr="001C26EA">
        <w:rPr>
          <w:rStyle w:val="Emphasis"/>
          <w:highlight w:val="cyan"/>
        </w:rPr>
        <w:t>ag</w:t>
      </w:r>
      <w:r w:rsidRPr="006871C9">
        <w:rPr>
          <w:rStyle w:val="Emphasis"/>
        </w:rPr>
        <w:t>ricultural</w:t>
      </w:r>
      <w:r w:rsidRPr="00DB0C62">
        <w:rPr>
          <w:rStyle w:val="StyleUnderline"/>
        </w:rPr>
        <w:t xml:space="preserve"> </w:t>
      </w:r>
      <w:r w:rsidRPr="001C26EA">
        <w:rPr>
          <w:rStyle w:val="Emphasis"/>
          <w:highlight w:val="cyan"/>
        </w:rPr>
        <w:t>commodities</w:t>
      </w:r>
      <w:r w:rsidRPr="006871C9">
        <w:rPr>
          <w:sz w:val="16"/>
        </w:rPr>
        <w:t xml:space="preserve">. The adjective “virtual” is used to stress that such water is not physically present in the commodities that are traded. Some regions of the world, such as the Middle East, do not have enough water to produce all the food required to feed their populations. This situation could be expected to lead social tensions. However, according to Allan, </w:t>
      </w:r>
      <w:r w:rsidRPr="006871C9">
        <w:rPr>
          <w:rStyle w:val="StyleUnderline"/>
        </w:rPr>
        <w:t xml:space="preserve">reliance on international </w:t>
      </w:r>
      <w:r w:rsidRPr="001C26EA">
        <w:rPr>
          <w:rStyle w:val="Emphasis"/>
          <w:highlight w:val="cyan"/>
        </w:rPr>
        <w:t>trade</w:t>
      </w:r>
      <w:r w:rsidRPr="006871C9">
        <w:rPr>
          <w:sz w:val="16"/>
        </w:rPr>
        <w:t xml:space="preserve"> has </w:t>
      </w:r>
      <w:r w:rsidRPr="001C26EA">
        <w:rPr>
          <w:rStyle w:val="StyleUnderline"/>
          <w:highlight w:val="cyan"/>
        </w:rPr>
        <w:t>allow</w:t>
      </w:r>
      <w:r w:rsidRPr="006871C9">
        <w:rPr>
          <w:rStyle w:val="StyleUnderline"/>
        </w:rPr>
        <w:t>ed</w:t>
      </w:r>
      <w:r w:rsidRPr="006871C9">
        <w:rPr>
          <w:sz w:val="16"/>
        </w:rPr>
        <w:t xml:space="preserve"> these </w:t>
      </w:r>
      <w:r w:rsidRPr="001C26EA">
        <w:rPr>
          <w:rStyle w:val="StyleUnderline"/>
          <w:highlight w:val="cyan"/>
        </w:rPr>
        <w:t>countries</w:t>
      </w:r>
      <w:r w:rsidRPr="001C26EA">
        <w:rPr>
          <w:sz w:val="16"/>
          <w:highlight w:val="cyan"/>
        </w:rPr>
        <w:t xml:space="preserve"> </w:t>
      </w:r>
      <w:r w:rsidRPr="001C26EA">
        <w:rPr>
          <w:rStyle w:val="StyleUnderline"/>
          <w:highlight w:val="cyan"/>
        </w:rPr>
        <w:t>to</w:t>
      </w:r>
      <w:r w:rsidRPr="006871C9">
        <w:rPr>
          <w:rStyle w:val="StyleUnderline"/>
        </w:rPr>
        <w:t xml:space="preserve"> </w:t>
      </w:r>
      <w:r w:rsidRPr="001C26EA">
        <w:rPr>
          <w:rStyle w:val="Emphasis"/>
          <w:highlight w:val="cyan"/>
        </w:rPr>
        <w:t>circumvent</w:t>
      </w:r>
      <w:r w:rsidRPr="006871C9">
        <w:rPr>
          <w:sz w:val="16"/>
        </w:rPr>
        <w:t xml:space="preserve"> their </w:t>
      </w:r>
      <w:r w:rsidRPr="006871C9">
        <w:rPr>
          <w:rStyle w:val="StyleUnderline"/>
        </w:rPr>
        <w:t xml:space="preserve">chronic </w:t>
      </w:r>
      <w:r w:rsidRPr="001C26EA">
        <w:rPr>
          <w:rStyle w:val="Emphasis"/>
          <w:highlight w:val="cyan"/>
        </w:rPr>
        <w:t>water scarcity</w:t>
      </w:r>
      <w:r w:rsidRPr="006871C9">
        <w:rPr>
          <w:rStyle w:val="StyleUnderline"/>
        </w:rPr>
        <w:t xml:space="preserve"> and meet</w:t>
      </w:r>
      <w:r w:rsidRPr="006871C9">
        <w:rPr>
          <w:sz w:val="16"/>
        </w:rPr>
        <w:t xml:space="preserve"> their </w:t>
      </w:r>
      <w:r w:rsidRPr="006871C9">
        <w:rPr>
          <w:rStyle w:val="StyleUnderline"/>
        </w:rPr>
        <w:t>needs</w:t>
      </w:r>
      <w:r w:rsidRPr="006871C9">
        <w:rPr>
          <w:sz w:val="16"/>
        </w:rPr>
        <w:t xml:space="preserve">. In this light, </w:t>
      </w:r>
      <w:r w:rsidRPr="006871C9">
        <w:rPr>
          <w:rStyle w:val="StyleUnderline"/>
        </w:rPr>
        <w:t>trade</w:t>
      </w:r>
      <w:r w:rsidRPr="006871C9">
        <w:rPr>
          <w:sz w:val="16"/>
        </w:rPr>
        <w:t xml:space="preserve"> can be </w:t>
      </w:r>
      <w:r w:rsidRPr="006871C9">
        <w:rPr>
          <w:rStyle w:val="StyleUnderline"/>
        </w:rPr>
        <w:t>explicitly considered as</w:t>
      </w:r>
      <w:r w:rsidRPr="006871C9">
        <w:rPr>
          <w:sz w:val="16"/>
        </w:rPr>
        <w:t xml:space="preserve"> a mechanism that has a </w:t>
      </w:r>
      <w:r w:rsidRPr="006871C9">
        <w:rPr>
          <w:rStyle w:val="StyleUnderline"/>
        </w:rPr>
        <w:t>water-saving function</w:t>
      </w:r>
      <w:r w:rsidRPr="006871C9">
        <w:rPr>
          <w:sz w:val="16"/>
        </w:rPr>
        <w:t xml:space="preserve"> (Hoekstra &amp; Chapagain, 2008; Konar, Hussein, Hanasaki, Mauzerall &amp; Rodriguez-Iturbe, 2013). Allan (1998) noted that the importation of agricultural commodities and other goods is associated with the virtual transfer of the water resources used to produce those goods. More specifically, his work (Allan, 1996, 1998, 2002, 2003, 2005) described how </w:t>
      </w:r>
      <w:r w:rsidRPr="006871C9">
        <w:rPr>
          <w:rStyle w:val="Emphasis"/>
        </w:rPr>
        <w:t xml:space="preserve">countries' </w:t>
      </w:r>
      <w:r w:rsidRPr="001C26EA">
        <w:rPr>
          <w:rStyle w:val="Emphasis"/>
          <w:highlight w:val="cyan"/>
        </w:rPr>
        <w:t>dependence</w:t>
      </w:r>
      <w:r w:rsidRPr="006871C9">
        <w:rPr>
          <w:rStyle w:val="StyleUnderline"/>
        </w:rPr>
        <w:t xml:space="preserve"> on water for agriculture</w:t>
      </w:r>
      <w:r w:rsidRPr="006871C9">
        <w:rPr>
          <w:sz w:val="16"/>
        </w:rPr>
        <w:t xml:space="preserve">, which on average accounts for 70% of the entire global water consumption (Richter, 2014), is </w:t>
      </w:r>
      <w:r w:rsidRPr="006871C9">
        <w:rPr>
          <w:rStyle w:val="StyleUnderline"/>
        </w:rPr>
        <w:t xml:space="preserve">often </w:t>
      </w:r>
      <w:r w:rsidRPr="001C26EA">
        <w:rPr>
          <w:rStyle w:val="Emphasis"/>
          <w:highlight w:val="cyan"/>
        </w:rPr>
        <w:t>satisfied by</w:t>
      </w:r>
      <w:r w:rsidRPr="006871C9">
        <w:rPr>
          <w:sz w:val="16"/>
        </w:rPr>
        <w:t xml:space="preserve"> the </w:t>
      </w:r>
      <w:r w:rsidRPr="001C26EA">
        <w:rPr>
          <w:rStyle w:val="Emphasis"/>
          <w:highlight w:val="cyan"/>
        </w:rPr>
        <w:t>import</w:t>
      </w:r>
      <w:r w:rsidRPr="006871C9">
        <w:rPr>
          <w:rStyle w:val="StyleUnderline"/>
        </w:rPr>
        <w:t xml:space="preserve"> </w:t>
      </w:r>
      <w:r w:rsidRPr="001C26EA">
        <w:rPr>
          <w:rStyle w:val="StyleUnderline"/>
          <w:highlight w:val="cyan"/>
        </w:rPr>
        <w:t>of</w:t>
      </w:r>
      <w:r w:rsidRPr="006871C9">
        <w:rPr>
          <w:rStyle w:val="StyleUnderline"/>
        </w:rPr>
        <w:t xml:space="preserve"> agricultural </w:t>
      </w:r>
      <w:r w:rsidRPr="001C26EA">
        <w:rPr>
          <w:rStyle w:val="StyleUnderline"/>
          <w:highlight w:val="cyan"/>
        </w:rPr>
        <w:t>commodities</w:t>
      </w:r>
      <w:r w:rsidRPr="006871C9">
        <w:rPr>
          <w:sz w:val="16"/>
        </w:rPr>
        <w:t xml:space="preserve">. He demonstrates his argument relying also on historical evidence. In the case of the Middle East and North Africa, Allan (1998) estimates that virtual water flows associated with the importation of grains from North America exceeds the actual water flows in the Nile River. It is by analyzing the virtual water trade phenomenon that Allan comes to the conclusion that </w:t>
      </w:r>
      <w:r w:rsidRPr="006871C9">
        <w:rPr>
          <w:rStyle w:val="StyleUnderline"/>
        </w:rPr>
        <w:t xml:space="preserve">it is much more </w:t>
      </w:r>
      <w:r w:rsidRPr="006871C9">
        <w:rPr>
          <w:rStyle w:val="Emphasis"/>
        </w:rPr>
        <w:t>logical</w:t>
      </w:r>
      <w:r w:rsidRPr="006871C9">
        <w:rPr>
          <w:rStyle w:val="StyleUnderline"/>
        </w:rPr>
        <w:t xml:space="preserve"> and </w:t>
      </w:r>
      <w:r w:rsidRPr="006871C9">
        <w:rPr>
          <w:rStyle w:val="Emphasis"/>
        </w:rPr>
        <w:t>convenient to trade</w:t>
      </w:r>
      <w:r w:rsidRPr="006871C9">
        <w:rPr>
          <w:rStyle w:val="StyleUnderline"/>
        </w:rPr>
        <w:t xml:space="preserve"> with foreign countries</w:t>
      </w:r>
      <w:r w:rsidRPr="006871C9">
        <w:rPr>
          <w:sz w:val="16"/>
        </w:rPr>
        <w:t xml:space="preserve"> and </w:t>
      </w:r>
      <w:r w:rsidRPr="006871C9">
        <w:rPr>
          <w:rStyle w:val="StyleUnderline"/>
        </w:rPr>
        <w:t>import virtual water from them</w:t>
      </w:r>
      <w:r w:rsidRPr="006871C9">
        <w:rPr>
          <w:sz w:val="16"/>
        </w:rPr>
        <w:t xml:space="preserve"> rather than </w:t>
      </w:r>
      <w:r w:rsidRPr="006871C9">
        <w:rPr>
          <w:rStyle w:val="StyleUnderline"/>
        </w:rPr>
        <w:t>going at war with them</w:t>
      </w:r>
      <w:r w:rsidRPr="006871C9">
        <w:rPr>
          <w:sz w:val="16"/>
        </w:rPr>
        <w:t xml:space="preserve">. Despite some analytical criticism (Ansink, 2010), virtual water trade remains at the basis of one of the key arguments used to refute the “water leads to war” thesis. Other studies, mostly on the industrial sector, are also supporting the view that </w:t>
      </w:r>
      <w:r w:rsidRPr="001C26EA">
        <w:rPr>
          <w:rStyle w:val="Emphasis"/>
          <w:highlight w:val="cyan"/>
        </w:rPr>
        <w:t>trade reduces</w:t>
      </w:r>
      <w:r w:rsidRPr="006871C9">
        <w:rPr>
          <w:sz w:val="16"/>
        </w:rPr>
        <w:t xml:space="preserve"> the </w:t>
      </w:r>
      <w:r w:rsidRPr="001C26EA">
        <w:rPr>
          <w:rStyle w:val="Emphasis"/>
          <w:highlight w:val="cyan"/>
        </w:rPr>
        <w:t>likelihood of conflict</w:t>
      </w:r>
      <w:r w:rsidRPr="006871C9">
        <w:rPr>
          <w:rStyle w:val="StyleUnderline"/>
        </w:rPr>
        <w:t>, though</w:t>
      </w:r>
      <w:r w:rsidRPr="006871C9">
        <w:rPr>
          <w:sz w:val="16"/>
        </w:rPr>
        <w:t xml:space="preserve"> their </w:t>
      </w:r>
      <w:r w:rsidRPr="006871C9">
        <w:rPr>
          <w:rStyle w:val="StyleUnderline"/>
        </w:rPr>
        <w:t>focus is neither on water resources nor on virtual water trade</w:t>
      </w:r>
      <w:r w:rsidRPr="006871C9">
        <w:rPr>
          <w:sz w:val="16"/>
        </w:rPr>
        <w:t xml:space="preserve"> (De Angelis, Metulini, Bove, Ricaboni, 2017; Dorussen, 2006; Hegre, Oneal, Russett, 2010). The counterargument, could be that trade has sustained population growth in importing countries, thereby enhancing water scarcity, trade dependence and consequently increasing in the long run the risk of instability while reducing societal resilience (D'Odorico, Laio &amp; Ridolfi, 2010; Suweis et al., 2013).</w:t>
      </w:r>
    </w:p>
    <w:p w:rsidR="00A606D7" w:rsidRPr="006871C9" w:rsidRDefault="00A606D7" w:rsidP="00A606D7">
      <w:pPr>
        <w:rPr>
          <w:sz w:val="16"/>
        </w:rPr>
      </w:pPr>
      <w:r w:rsidRPr="006871C9">
        <w:rPr>
          <w:sz w:val="16"/>
        </w:rPr>
        <w:t xml:space="preserve">According to these four arguments and other, not less important, analytical contributions, there is </w:t>
      </w:r>
      <w:r w:rsidRPr="006871C9">
        <w:rPr>
          <w:rStyle w:val="StyleUnderline"/>
        </w:rPr>
        <w:t xml:space="preserve">consensus that water wars should be </w:t>
      </w:r>
      <w:r w:rsidRPr="006871C9">
        <w:rPr>
          <w:rStyle w:val="Emphasis"/>
        </w:rPr>
        <w:t>considered</w:t>
      </w:r>
      <w:r w:rsidRPr="006871C9">
        <w:rPr>
          <w:rStyle w:val="StyleUnderline"/>
        </w:rPr>
        <w:t xml:space="preserve"> a </w:t>
      </w:r>
      <w:r w:rsidRPr="006871C9">
        <w:rPr>
          <w:rStyle w:val="Emphasis"/>
        </w:rPr>
        <w:t>dispelled myth</w:t>
      </w:r>
      <w:r w:rsidRPr="006871C9">
        <w:rPr>
          <w:sz w:val="16"/>
        </w:rPr>
        <w:t xml:space="preserve"> (Barnaby, 2009). </w:t>
      </w:r>
      <w:r w:rsidRPr="006871C9">
        <w:rPr>
          <w:rStyle w:val="StyleUnderline"/>
        </w:rPr>
        <w:t xml:space="preserve">Practically </w:t>
      </w:r>
      <w:r w:rsidRPr="001C26EA">
        <w:rPr>
          <w:rStyle w:val="Emphasis"/>
          <w:highlight w:val="cyan"/>
        </w:rPr>
        <w:t>nonexistent</w:t>
      </w:r>
      <w:r w:rsidRPr="006871C9">
        <w:rPr>
          <w:rStyle w:val="StyleUnderline"/>
        </w:rPr>
        <w:t xml:space="preserve"> instead are</w:t>
      </w:r>
      <w:r w:rsidRPr="006871C9">
        <w:rPr>
          <w:sz w:val="16"/>
        </w:rPr>
        <w:t xml:space="preserve"> recent scholarly </w:t>
      </w:r>
      <w:r w:rsidRPr="001C26EA">
        <w:rPr>
          <w:rStyle w:val="Emphasis"/>
          <w:highlight w:val="cyan"/>
        </w:rPr>
        <w:t>contributions</w:t>
      </w:r>
      <w:r w:rsidRPr="006871C9">
        <w:rPr>
          <w:rStyle w:val="StyleUnderline"/>
        </w:rPr>
        <w:t xml:space="preserve"> </w:t>
      </w:r>
      <w:r w:rsidRPr="001C26EA">
        <w:rPr>
          <w:rStyle w:val="StyleUnderline"/>
          <w:highlight w:val="cyan"/>
        </w:rPr>
        <w:t>that</w:t>
      </w:r>
      <w:r w:rsidRPr="006871C9">
        <w:rPr>
          <w:rStyle w:val="StyleUnderline"/>
        </w:rPr>
        <w:t xml:space="preserve"> actively </w:t>
      </w:r>
      <w:r w:rsidRPr="001C26EA">
        <w:rPr>
          <w:rStyle w:val="Emphasis"/>
          <w:highlight w:val="cyan"/>
        </w:rPr>
        <w:t>support</w:t>
      </w:r>
      <w:r w:rsidRPr="006871C9">
        <w:rPr>
          <w:sz w:val="16"/>
        </w:rPr>
        <w:t xml:space="preserve"> the </w:t>
      </w:r>
      <w:r w:rsidRPr="001C26EA">
        <w:rPr>
          <w:rStyle w:val="Emphasis"/>
          <w:highlight w:val="cyan"/>
        </w:rPr>
        <w:t>water</w:t>
      </w:r>
      <w:r w:rsidRPr="006871C9">
        <w:rPr>
          <w:rStyle w:val="Emphasis"/>
        </w:rPr>
        <w:t xml:space="preserve"> leads to </w:t>
      </w:r>
      <w:r w:rsidRPr="001C26EA">
        <w:rPr>
          <w:rStyle w:val="Emphasis"/>
          <w:highlight w:val="cyan"/>
        </w:rPr>
        <w:t>war</w:t>
      </w:r>
      <w:r w:rsidRPr="006871C9">
        <w:rPr>
          <w:rStyle w:val="StyleUnderline"/>
        </w:rPr>
        <w:t xml:space="preserve"> </w:t>
      </w:r>
      <w:r w:rsidRPr="001C26EA">
        <w:rPr>
          <w:rStyle w:val="StyleUnderline"/>
          <w:highlight w:val="cyan"/>
        </w:rPr>
        <w:t>thesis</w:t>
      </w:r>
      <w:r w:rsidRPr="006871C9">
        <w:rPr>
          <w:sz w:val="16"/>
        </w:rPr>
        <w:t xml:space="preserve">. Gleick (1993) is often referred to in the context of water violence history. However, </w:t>
      </w:r>
      <w:r w:rsidRPr="001C26EA">
        <w:rPr>
          <w:rStyle w:val="Emphasis"/>
          <w:highlight w:val="cyan"/>
        </w:rPr>
        <w:t>Gleick's accounts</w:t>
      </w:r>
      <w:r w:rsidRPr="006871C9">
        <w:rPr>
          <w:sz w:val="16"/>
        </w:rPr>
        <w:t xml:space="preserve"> of water-related conflicts are </w:t>
      </w:r>
      <w:r w:rsidRPr="001C26EA">
        <w:rPr>
          <w:rStyle w:val="Emphasis"/>
          <w:highlight w:val="cyan"/>
        </w:rPr>
        <w:t>not at</w:t>
      </w:r>
      <w:r w:rsidRPr="006871C9">
        <w:rPr>
          <w:sz w:val="16"/>
        </w:rPr>
        <w:t xml:space="preserve"> the </w:t>
      </w:r>
      <w:r w:rsidRPr="001C26EA">
        <w:rPr>
          <w:rStyle w:val="Emphasis"/>
          <w:highlight w:val="cyan"/>
        </w:rPr>
        <w:t>state level</w:t>
      </w:r>
      <w:r w:rsidRPr="006871C9">
        <w:rPr>
          <w:rStyle w:val="StyleUnderline"/>
        </w:rPr>
        <w:t xml:space="preserve"> </w:t>
      </w:r>
      <w:r w:rsidRPr="001C26EA">
        <w:rPr>
          <w:rStyle w:val="StyleUnderline"/>
          <w:highlight w:val="cyan"/>
        </w:rPr>
        <w:t>and</w:t>
      </w:r>
      <w:r w:rsidRPr="006871C9">
        <w:rPr>
          <w:sz w:val="16"/>
        </w:rPr>
        <w:t xml:space="preserve">, when organized national warfare happens, </w:t>
      </w:r>
      <w:r w:rsidRPr="006871C9">
        <w:rPr>
          <w:rStyle w:val="StyleUnderline"/>
        </w:rPr>
        <w:t xml:space="preserve">it is </w:t>
      </w:r>
      <w:r w:rsidRPr="001C26EA">
        <w:rPr>
          <w:rStyle w:val="StyleUnderline"/>
          <w:highlight w:val="cyan"/>
        </w:rPr>
        <w:t xml:space="preserve">for </w:t>
      </w:r>
      <w:r w:rsidRPr="001C26EA">
        <w:rPr>
          <w:rStyle w:val="Emphasis"/>
          <w:highlight w:val="cyan"/>
        </w:rPr>
        <w:t>water as</w:t>
      </w:r>
      <w:r w:rsidRPr="006871C9">
        <w:rPr>
          <w:rStyle w:val="StyleUnderline"/>
        </w:rPr>
        <w:t xml:space="preserve"> a </w:t>
      </w:r>
      <w:r w:rsidRPr="001C26EA">
        <w:rPr>
          <w:rStyle w:val="Emphasis"/>
          <w:highlight w:val="cyan"/>
        </w:rPr>
        <w:t>military strategic target</w:t>
      </w:r>
      <w:r w:rsidRPr="006871C9">
        <w:rPr>
          <w:sz w:val="16"/>
        </w:rPr>
        <w:t>, never for water as the primary cause of military intervention (Wolf, 1998, 2007). Also in the case of the Israeli-Palestinian confrontation over water in the West Bank, there have been many instances of conflicts but none that can be formally considered a water war (Zeitoun, 2007) as water, rather than being the reason for the conflict, is described as a strategic tool used for military purposes (Selby, 2003).</w:t>
      </w:r>
    </w:p>
    <w:p w:rsidR="00C00417" w:rsidRDefault="00C00417" w:rsidP="00C00417"/>
    <w:p w:rsidR="00C00417" w:rsidRPr="00F86192" w:rsidRDefault="00C00417" w:rsidP="00F86192"/>
    <w:p w:rsidR="00910ACD" w:rsidRDefault="00910ACD" w:rsidP="00910ACD">
      <w:pPr>
        <w:pStyle w:val="Heading2"/>
      </w:pPr>
      <w:r>
        <w:t>Counterplan Answers</w:t>
      </w:r>
    </w:p>
    <w:p w:rsidR="00910ACD" w:rsidRDefault="00910ACD" w:rsidP="00910ACD"/>
    <w:p w:rsidR="00910ACD" w:rsidRDefault="00CE3627" w:rsidP="00910ACD">
      <w:pPr>
        <w:pStyle w:val="Heading3"/>
      </w:pPr>
      <w:r>
        <w:t xml:space="preserve">2ac CP </w:t>
      </w:r>
      <w:r w:rsidR="00910ACD">
        <w:t>Reform Dams</w:t>
      </w:r>
    </w:p>
    <w:p w:rsidR="00910ACD" w:rsidRDefault="00910ACD" w:rsidP="00910ACD"/>
    <w:p w:rsidR="00910ACD" w:rsidRPr="004F753F" w:rsidRDefault="00910ACD" w:rsidP="00910ACD">
      <w:pPr>
        <w:pStyle w:val="Heading4"/>
        <w:rPr>
          <w:rStyle w:val="Style13ptBold"/>
          <w:b/>
          <w:bCs w:val="0"/>
        </w:rPr>
      </w:pPr>
      <w:r>
        <w:rPr>
          <w:rStyle w:val="Style13ptBold"/>
          <w:b/>
          <w:bCs w:val="0"/>
        </w:rPr>
        <w:t xml:space="preserve">Only </w:t>
      </w:r>
      <w:r w:rsidRPr="004F753F">
        <w:rPr>
          <w:rStyle w:val="Style13ptBold"/>
          <w:b/>
          <w:bCs w:val="0"/>
          <w:u w:val="single"/>
        </w:rPr>
        <w:t>removing dams</w:t>
      </w:r>
      <w:r>
        <w:rPr>
          <w:rStyle w:val="Style13ptBold"/>
          <w:b/>
          <w:bCs w:val="0"/>
        </w:rPr>
        <w:t xml:space="preserve"> solves – other approaches aren’t as effective</w:t>
      </w:r>
    </w:p>
    <w:p w:rsidR="00910ACD" w:rsidRPr="004F753F" w:rsidRDefault="00910ACD" w:rsidP="00910ACD">
      <w:r>
        <w:rPr>
          <w:rStyle w:val="Style13ptBold"/>
        </w:rPr>
        <w:t xml:space="preserve">Kurlansky ’20 </w:t>
      </w:r>
      <w:r w:rsidRPr="00322FB3">
        <w:rPr>
          <w:sz w:val="16"/>
          <w:szCs w:val="16"/>
        </w:rPr>
        <w:t>(Mark Kurlansky; acclaimed American journalist, lecturer at Columbia University School of Journalism, Yale University, Colby College, Grinnell College, the University of Dayton, author of numerous aquatic life books; 3-5-2020; "Saving salmon means taking down hydroelectric power dams—and it's not easy"; Salon; https://www.salon.com/2020/03/05/saving-salmon-means-taking-down-hydroelectric-power-damsand-its-not-easy/; Accessed 6-21-2021; RD)</w:t>
      </w:r>
    </w:p>
    <w:p w:rsidR="00910ACD" w:rsidRPr="004F753F" w:rsidRDefault="00910ACD" w:rsidP="00910ACD">
      <w:pPr>
        <w:rPr>
          <w:sz w:val="16"/>
        </w:rPr>
      </w:pPr>
      <w:r w:rsidRPr="00322FB3">
        <w:rPr>
          <w:sz w:val="16"/>
        </w:rPr>
        <w:t xml:space="preserve">Before the 1970s energy crisis led to conservation measures, the per capita consumption of electricity in the Pacific Northwest was three times the national average. That energy is largely </w:t>
      </w:r>
      <w:r w:rsidRPr="00322FB3">
        <w:rPr>
          <w:rStyle w:val="StyleUnderline"/>
        </w:rPr>
        <w:t>hydropower</w:t>
      </w:r>
      <w:r w:rsidRPr="00322FB3">
        <w:rPr>
          <w:sz w:val="16"/>
        </w:rPr>
        <w:t xml:space="preserve">. Today, </w:t>
      </w:r>
      <w:r w:rsidRPr="00322FB3">
        <w:rPr>
          <w:rStyle w:val="StyleUnderline"/>
        </w:rPr>
        <w:t>the world's technology feeds off the Columbia</w:t>
      </w:r>
      <w:r w:rsidRPr="00322FB3">
        <w:rPr>
          <w:sz w:val="16"/>
        </w:rPr>
        <w:t xml:space="preserve">. </w:t>
      </w:r>
      <w:r w:rsidRPr="00322FB3">
        <w:rPr>
          <w:rStyle w:val="StyleUnderline"/>
        </w:rPr>
        <w:t>Amazon, Google, and Microsoft gobble up the river and take it away from salmon</w:t>
      </w:r>
      <w:r w:rsidRPr="00322FB3">
        <w:rPr>
          <w:sz w:val="16"/>
        </w:rPr>
        <w:t>. Huge air-conditioned spaces with energy-hungry servers move email, power cell phones, and serve the internet. In writing this book on a computer, I am probably using the water of the far-away Columbia.</w:t>
      </w:r>
    </w:p>
    <w:p w:rsidR="00910ACD" w:rsidRPr="004F753F" w:rsidRDefault="00910ACD" w:rsidP="00910ACD">
      <w:pPr>
        <w:rPr>
          <w:sz w:val="16"/>
        </w:rPr>
      </w:pPr>
      <w:r w:rsidRPr="00322FB3">
        <w:rPr>
          <w:sz w:val="16"/>
        </w:rPr>
        <w:t xml:space="preserve">Two gillnetting tribes, the Swinomish and the Upper Skagit, unable to get the dam on the Baker River removed, found another way to save their fish. Their fish, </w:t>
      </w:r>
      <w:r w:rsidRPr="00322FB3">
        <w:rPr>
          <w:rStyle w:val="StyleUnderline"/>
        </w:rPr>
        <w:t>Baker Lake sockeye</w:t>
      </w:r>
      <w:r w:rsidRPr="00322FB3">
        <w:rPr>
          <w:sz w:val="16"/>
        </w:rPr>
        <w:t xml:space="preserve">, known for their dark red meat and bellies striped with white fat, are considered one of the best sockeye in the world. The fish spawn in a 600-foot-deep lake that is fed by the glaciers of Mount Baker. But the run—the last native Washington sockeye in Puget Sound—was </w:t>
      </w:r>
      <w:r w:rsidRPr="00322FB3">
        <w:rPr>
          <w:rStyle w:val="StyleUnderline"/>
        </w:rPr>
        <w:t xml:space="preserve">slowly dying off, unable to pass a </w:t>
      </w:r>
      <w:r w:rsidRPr="00322FB3">
        <w:rPr>
          <w:rStyle w:val="Emphasis"/>
        </w:rPr>
        <w:t>hydroelectric dam</w:t>
      </w:r>
      <w:r w:rsidRPr="00322FB3">
        <w:rPr>
          <w:rStyle w:val="StyleUnderline"/>
        </w:rPr>
        <w:t xml:space="preserve"> in the river</w:t>
      </w:r>
      <w:r w:rsidRPr="00322FB3">
        <w:rPr>
          <w:sz w:val="16"/>
        </w:rPr>
        <w:t>.</w:t>
      </w:r>
    </w:p>
    <w:p w:rsidR="00910ACD" w:rsidRPr="004F753F" w:rsidRDefault="00910ACD" w:rsidP="00910ACD">
      <w:pPr>
        <w:rPr>
          <w:sz w:val="16"/>
          <w:szCs w:val="16"/>
        </w:rPr>
      </w:pPr>
      <w:r w:rsidRPr="00322FB3">
        <w:rPr>
          <w:sz w:val="16"/>
          <w:szCs w:val="16"/>
        </w:rPr>
        <w:t>By the year 2000 there were only ninety-eight fish left, and the tribes decided to act. They captured the fish struggling below the dam and trucked them to Baker Lake for natural spawning. Once the fry grew to smolts ready for the sea, they trucked them back below the dam. When this did not save enough salmon, they started a hatchery. In 2016 there were 56,000 Baker Lake sockeye. The tribes estimate the fish will become an important income source when they get to 120,000.</w:t>
      </w:r>
    </w:p>
    <w:p w:rsidR="00910ACD" w:rsidRPr="00322FB3" w:rsidRDefault="00910ACD" w:rsidP="00910ACD">
      <w:pPr>
        <w:rPr>
          <w:sz w:val="16"/>
        </w:rPr>
      </w:pPr>
      <w:r w:rsidRPr="00322FB3">
        <w:rPr>
          <w:rStyle w:val="Emphasis"/>
        </w:rPr>
        <w:t>Trucking</w:t>
      </w:r>
      <w:r w:rsidRPr="00322FB3">
        <w:rPr>
          <w:sz w:val="16"/>
        </w:rPr>
        <w:t xml:space="preserve"> </w:t>
      </w:r>
      <w:r w:rsidRPr="00322FB3">
        <w:rPr>
          <w:rStyle w:val="StyleUnderline"/>
        </w:rPr>
        <w:t>is one of several ideas that have been tried to get salmon past dams</w:t>
      </w:r>
      <w:r w:rsidRPr="00322FB3">
        <w:rPr>
          <w:sz w:val="16"/>
        </w:rPr>
        <w:t xml:space="preserve">. There was also a device called </w:t>
      </w:r>
      <w:r w:rsidRPr="00322FB3">
        <w:rPr>
          <w:rStyle w:val="StyleUnderline"/>
        </w:rPr>
        <w:t>a "fish cannon,"</w:t>
      </w:r>
      <w:r w:rsidRPr="00322FB3">
        <w:rPr>
          <w:sz w:val="16"/>
        </w:rPr>
        <w:t xml:space="preserve"> </w:t>
      </w:r>
      <w:r w:rsidRPr="00322FB3">
        <w:rPr>
          <w:rStyle w:val="StyleUnderline"/>
        </w:rPr>
        <w:t>a large water-pressured hose that shot fish over a dam</w:t>
      </w:r>
      <w:r w:rsidRPr="00322FB3">
        <w:rPr>
          <w:sz w:val="16"/>
        </w:rPr>
        <w:t xml:space="preserve">. Not surprisingly, like fish passes and ladders, </w:t>
      </w:r>
      <w:r w:rsidRPr="00322FB3">
        <w:rPr>
          <w:rStyle w:val="StyleUnderline"/>
        </w:rPr>
        <w:t xml:space="preserve">none of these </w:t>
      </w:r>
      <w:r w:rsidRPr="00322FB3">
        <w:rPr>
          <w:rStyle w:val="Emphasis"/>
        </w:rPr>
        <w:t>newer solutions</w:t>
      </w:r>
      <w:r w:rsidRPr="00322FB3">
        <w:rPr>
          <w:rStyle w:val="StyleUnderline"/>
        </w:rPr>
        <w:t xml:space="preserve"> are as effective as an </w:t>
      </w:r>
      <w:r w:rsidRPr="00322FB3">
        <w:rPr>
          <w:rStyle w:val="Emphasis"/>
        </w:rPr>
        <w:t>unobstructed river</w:t>
      </w:r>
      <w:r w:rsidRPr="00322FB3">
        <w:rPr>
          <w:sz w:val="16"/>
        </w:rPr>
        <w:t>.</w:t>
      </w:r>
    </w:p>
    <w:p w:rsidR="00910ACD" w:rsidRPr="00182059" w:rsidRDefault="00910ACD" w:rsidP="00910ACD">
      <w:pPr>
        <w:rPr>
          <w:sz w:val="16"/>
        </w:rPr>
      </w:pPr>
      <w:r w:rsidRPr="00322FB3">
        <w:rPr>
          <w:sz w:val="16"/>
        </w:rPr>
        <w:t xml:space="preserve">The Pacific Northwest, and most of the salmon world, has written laws requiring dams to have </w:t>
      </w:r>
      <w:r w:rsidRPr="00322FB3">
        <w:rPr>
          <w:rStyle w:val="StyleUnderline"/>
        </w:rPr>
        <w:t>fish passes. Ladders</w:t>
      </w:r>
      <w:r w:rsidRPr="00322FB3">
        <w:rPr>
          <w:sz w:val="16"/>
        </w:rPr>
        <w:t xml:space="preserve"> aid returning adults, but exiting juveniles need more. For thirty </w:t>
      </w:r>
      <w:proofErr w:type="gramStart"/>
      <w:r w:rsidRPr="00322FB3">
        <w:rPr>
          <w:sz w:val="16"/>
        </w:rPr>
        <w:t>years</w:t>
      </w:r>
      <w:proofErr w:type="gramEnd"/>
      <w:r w:rsidRPr="00322FB3">
        <w:rPr>
          <w:sz w:val="16"/>
        </w:rPr>
        <w:t xml:space="preserve"> scientists have studied how dams could be made more passable for juveniles. Pass designs have been improving lately, built to resemble nature by constructing ramps from rocks or digging a passageway (as was done on the Penobscot). Scientists have found that the juveniles like to swim near the surface and so can escape in spillways at the top of a dam. Of course, like ladders, this </w:t>
      </w:r>
      <w:r w:rsidRPr="00322FB3">
        <w:rPr>
          <w:rStyle w:val="StyleUnderline"/>
        </w:rPr>
        <w:t>leaves them vulnerable to predators—birds, fish, and mammals that learn to wait for them there</w:t>
      </w:r>
      <w:r w:rsidRPr="00322FB3">
        <w:rPr>
          <w:sz w:val="16"/>
        </w:rPr>
        <w:t>.</w:t>
      </w:r>
    </w:p>
    <w:p w:rsidR="00910ACD" w:rsidRPr="00322FB3" w:rsidRDefault="00910ACD" w:rsidP="00910ACD">
      <w:pPr>
        <w:rPr>
          <w:sz w:val="16"/>
        </w:rPr>
      </w:pPr>
      <w:r w:rsidRPr="00322FB3">
        <w:rPr>
          <w:sz w:val="16"/>
        </w:rPr>
        <w:t xml:space="preserve">In the 1960s </w:t>
      </w:r>
      <w:r w:rsidRPr="00322FB3">
        <w:rPr>
          <w:rStyle w:val="StyleUnderline"/>
        </w:rPr>
        <w:t>the Army Corps of Engineers</w:t>
      </w:r>
      <w:r w:rsidRPr="00322FB3">
        <w:rPr>
          <w:sz w:val="16"/>
        </w:rPr>
        <w:t xml:space="preserve"> began using trucks, barges, and even airplanes as ways to transport fish around dams. Originally the approach was just viewed as experimental, but it became so popular with the public that it was permanently written into the Corps' operating budget. The Corps </w:t>
      </w:r>
      <w:r w:rsidRPr="00322FB3">
        <w:rPr>
          <w:rStyle w:val="StyleUnderline"/>
        </w:rPr>
        <w:t>now has a substantial flotilla for moving smolts around dams</w:t>
      </w:r>
      <w:r w:rsidRPr="00322FB3">
        <w:rPr>
          <w:sz w:val="16"/>
        </w:rPr>
        <w:t xml:space="preserve">, and as many as 30 million young salmon are hauled downstream every year. But </w:t>
      </w:r>
      <w:r w:rsidRPr="00322FB3">
        <w:rPr>
          <w:rStyle w:val="StyleUnderline"/>
        </w:rPr>
        <w:t xml:space="preserve">results </w:t>
      </w:r>
      <w:r w:rsidRPr="00322FB3">
        <w:rPr>
          <w:rStyle w:val="Emphasis"/>
        </w:rPr>
        <w:t>have not been positive</w:t>
      </w:r>
      <w:r w:rsidRPr="00322FB3">
        <w:rPr>
          <w:sz w:val="16"/>
        </w:rPr>
        <w:t xml:space="preserve">. </w:t>
      </w:r>
      <w:r w:rsidRPr="00322FB3">
        <w:rPr>
          <w:rStyle w:val="StyleUnderline"/>
        </w:rPr>
        <w:t>These smolts</w:t>
      </w:r>
      <w:r w:rsidRPr="00322FB3">
        <w:rPr>
          <w:sz w:val="16"/>
        </w:rPr>
        <w:t xml:space="preserve"> do very well getting to sea but many </w:t>
      </w:r>
      <w:r w:rsidRPr="00322FB3">
        <w:rPr>
          <w:rStyle w:val="StyleUnderline"/>
        </w:rPr>
        <w:t>do not come back</w:t>
      </w:r>
      <w:r w:rsidRPr="00322FB3">
        <w:rPr>
          <w:sz w:val="16"/>
        </w:rPr>
        <w:t xml:space="preserve">. </w:t>
      </w:r>
      <w:r w:rsidRPr="00322FB3">
        <w:rPr>
          <w:rStyle w:val="StyleUnderline"/>
        </w:rPr>
        <w:t xml:space="preserve">Marine-return rates of </w:t>
      </w:r>
      <w:r w:rsidRPr="00322FB3">
        <w:rPr>
          <w:rStyle w:val="Emphasis"/>
        </w:rPr>
        <w:t>barged</w:t>
      </w:r>
      <w:r w:rsidRPr="00322FB3">
        <w:rPr>
          <w:rStyle w:val="StyleUnderline"/>
        </w:rPr>
        <w:t xml:space="preserve"> or </w:t>
      </w:r>
      <w:r w:rsidRPr="00322FB3">
        <w:rPr>
          <w:rStyle w:val="Emphasis"/>
        </w:rPr>
        <w:t>trucked salmon</w:t>
      </w:r>
      <w:r w:rsidRPr="00322FB3">
        <w:rPr>
          <w:rStyle w:val="StyleUnderline"/>
        </w:rPr>
        <w:t xml:space="preserve"> are </w:t>
      </w:r>
      <w:r w:rsidRPr="00322FB3">
        <w:rPr>
          <w:rStyle w:val="Emphasis"/>
        </w:rPr>
        <w:t>far lower</w:t>
      </w:r>
      <w:r w:rsidRPr="00322FB3">
        <w:rPr>
          <w:rStyle w:val="StyleUnderline"/>
        </w:rPr>
        <w:t xml:space="preserve"> than for natural runs</w:t>
      </w:r>
      <w:r w:rsidRPr="00322FB3">
        <w:rPr>
          <w:sz w:val="16"/>
        </w:rPr>
        <w:t xml:space="preserve">. The problem is not only survival but homing. </w:t>
      </w:r>
      <w:r w:rsidRPr="00322FB3">
        <w:rPr>
          <w:rStyle w:val="StyleUnderline"/>
        </w:rPr>
        <w:t xml:space="preserve">Barged salmon do not seem to know where they are to </w:t>
      </w:r>
      <w:r w:rsidRPr="00322FB3">
        <w:rPr>
          <w:rStyle w:val="Emphasis"/>
        </w:rPr>
        <w:t>spawn</w:t>
      </w:r>
      <w:r w:rsidRPr="00322FB3">
        <w:rPr>
          <w:rStyle w:val="StyleUnderline"/>
        </w:rPr>
        <w:t>, and frequently stray</w:t>
      </w:r>
      <w:r w:rsidRPr="00322FB3">
        <w:rPr>
          <w:sz w:val="16"/>
        </w:rPr>
        <w:t>. Barging on the Snake River has failed to rebuild that stock and, given the vagaries of both trucking and hatcheries, the long-term prospects for Baker Lake salmon are not clear. Human inventiveness keeps proving inadequate for replacing the natural order.</w:t>
      </w:r>
    </w:p>
    <w:p w:rsidR="00910ACD" w:rsidRDefault="00910ACD" w:rsidP="00910ACD"/>
    <w:p w:rsidR="00910ACD" w:rsidRPr="00910ACD" w:rsidRDefault="00910ACD" w:rsidP="0092069C">
      <w:pPr>
        <w:pStyle w:val="Heading3"/>
      </w:pPr>
    </w:p>
    <w:p w:rsidR="0085141A" w:rsidRDefault="00D93E01" w:rsidP="00D93E01">
      <w:pPr>
        <w:pStyle w:val="Heading1"/>
      </w:pPr>
      <w:r>
        <w:t>Snake River Dams</w:t>
      </w:r>
    </w:p>
    <w:p w:rsidR="00D93E01" w:rsidRDefault="00D93E01" w:rsidP="00D93E01"/>
    <w:p w:rsidR="00F53870" w:rsidRDefault="00F53870" w:rsidP="00F53870">
      <w:pPr>
        <w:pStyle w:val="Heading2"/>
      </w:pPr>
      <w:r>
        <w:t>1ac Materials</w:t>
      </w:r>
    </w:p>
    <w:p w:rsidR="00F53870" w:rsidRPr="00F53870" w:rsidRDefault="00F53870" w:rsidP="00F53870"/>
    <w:p w:rsidR="00D93E01" w:rsidRDefault="00D93E01" w:rsidP="00D93E01">
      <w:pPr>
        <w:pStyle w:val="Heading3"/>
      </w:pPr>
      <w:r>
        <w:t>1ac Adv Salmon</w:t>
      </w:r>
    </w:p>
    <w:p w:rsidR="00D93E01" w:rsidRDefault="00D93E01" w:rsidP="00D93E01"/>
    <w:p w:rsidR="00350B81" w:rsidRDefault="00350B81" w:rsidP="00350B81">
      <w:pPr>
        <w:pStyle w:val="Heading4"/>
      </w:pPr>
      <w:r>
        <w:t>Advantage ___ is Salmon</w:t>
      </w:r>
    </w:p>
    <w:p w:rsidR="00DF4B5B" w:rsidRPr="00350B81" w:rsidRDefault="00DF4B5B" w:rsidP="00350B81"/>
    <w:p w:rsidR="00D93E01" w:rsidRDefault="00D93E01" w:rsidP="00D93E01">
      <w:pPr>
        <w:pStyle w:val="Heading4"/>
      </w:pPr>
      <w:r>
        <w:t>Dams on the lower Snake River are driving salmon to extinction and causing orcas to starve --- dam removal is critical</w:t>
      </w:r>
    </w:p>
    <w:p w:rsidR="00D93E01" w:rsidRDefault="00D93E01" w:rsidP="00D93E01">
      <w:pPr>
        <w:pStyle w:val="ListParagraph"/>
        <w:numPr>
          <w:ilvl w:val="0"/>
          <w:numId w:val="11"/>
        </w:numPr>
      </w:pPr>
      <w:r>
        <w:t xml:space="preserve">wind energy and natural gas have supplanted hydropower as Pacific Northwest’s cheapest sources of power </w:t>
      </w:r>
    </w:p>
    <w:p w:rsidR="00D93E01" w:rsidRDefault="00D93E01" w:rsidP="00D93E01">
      <w:pPr>
        <w:pStyle w:val="ListParagraph"/>
        <w:numPr>
          <w:ilvl w:val="0"/>
          <w:numId w:val="11"/>
        </w:numPr>
      </w:pPr>
      <w:r>
        <w:t>increasing availability of wind and solar energy means Bonneville probably won’t find new customers for that electricity</w:t>
      </w:r>
    </w:p>
    <w:p w:rsidR="00D93E01" w:rsidRDefault="00D93E01" w:rsidP="00D93E01">
      <w:pPr>
        <w:pStyle w:val="ListParagraph"/>
        <w:numPr>
          <w:ilvl w:val="0"/>
          <w:numId w:val="11"/>
        </w:numPr>
      </w:pPr>
      <w:r>
        <w:t>freight volume on the Snake corridor already declining – growing shift to rail and trucks</w:t>
      </w:r>
    </w:p>
    <w:p w:rsidR="00D93E01" w:rsidRPr="00F919CC" w:rsidRDefault="00D93E01" w:rsidP="00D93E01">
      <w:pPr>
        <w:pStyle w:val="ListParagraph"/>
        <w:numPr>
          <w:ilvl w:val="0"/>
          <w:numId w:val="11"/>
        </w:numPr>
      </w:pPr>
      <w:r>
        <w:t>fish hatcheries have been a failure</w:t>
      </w:r>
    </w:p>
    <w:p w:rsidR="00D93E01" w:rsidRDefault="00D93E01" w:rsidP="00D93E01">
      <w:r w:rsidRPr="00271DBF">
        <w:rPr>
          <w:rStyle w:val="Style13ptBold"/>
        </w:rPr>
        <w:t>Leslie, 19</w:t>
      </w:r>
      <w:r>
        <w:t xml:space="preserve"> ---  book on dams, Deep Water: The Epic Struggle Over Dams, Displaced People, and the Environment, won the J. Anthony Lukas Work-in-Progress Award for its "elegant, beautiful prose”(OCTOBER 10, 2019, JACQUES LESLIE, “On the Northwest’s Snake River, the Case for Dam Removal Grows; As renewable energy becomes cheaper than hydropower and the presence of dams worsens the plight of salmon, pressure is mounting in the Pacific Northwest to take down four key dams on the lower Snake River that critics say have outlived their usefulness,” </w:t>
      </w:r>
      <w:hyperlink r:id="rId41" w:history="1">
        <w:r w:rsidRPr="00165D5C">
          <w:rPr>
            <w:rStyle w:val="Hyperlink"/>
          </w:rPr>
          <w:t>https://e360.yale.edu/features/on-the-northwests-snake-river-the-case-for-dam-removal-grows</w:t>
        </w:r>
      </w:hyperlink>
      <w:r>
        <w:t>, JMP)</w:t>
      </w:r>
    </w:p>
    <w:p w:rsidR="00D93E01" w:rsidRDefault="00D93E01" w:rsidP="00D93E01">
      <w:r w:rsidRPr="00057FDF">
        <w:rPr>
          <w:rStyle w:val="StyleUnderline"/>
        </w:rPr>
        <w:t xml:space="preserve">North America’s largest Pacific watershed, the Columbia River Basin, is in the midst of an </w:t>
      </w:r>
      <w:r w:rsidRPr="00057FDF">
        <w:rPr>
          <w:rStyle w:val="Emphasis"/>
        </w:rPr>
        <w:t>environmental and energy crisis so severe</w:t>
      </w:r>
      <w:r w:rsidRPr="00057FDF">
        <w:rPr>
          <w:rStyle w:val="StyleUnderline"/>
        </w:rPr>
        <w:t xml:space="preserve"> that the most obvious, yet hotly contested, antidote — removal of four dams</w:t>
      </w:r>
      <w:r>
        <w:t xml:space="preserve"> on the Columbia’s longest tributary, the Snake River — </w:t>
      </w:r>
      <w:r w:rsidRPr="00057FDF">
        <w:rPr>
          <w:rStyle w:val="StyleUnderline"/>
        </w:rPr>
        <w:t>is gaining traction</w:t>
      </w:r>
      <w:r>
        <w:t>.</w:t>
      </w:r>
    </w:p>
    <w:p w:rsidR="00D93E01" w:rsidRDefault="00D93E01" w:rsidP="00D93E01">
      <w:r>
        <w:t xml:space="preserve">The hydropower dams have been controversial since before their completion, between 1962 and 1975, because of their disastrous impact on salmon and the other 137 species that are part of the salmon food chain. </w:t>
      </w:r>
      <w:r w:rsidRPr="00AF0483">
        <w:rPr>
          <w:rStyle w:val="StyleUnderline"/>
        </w:rPr>
        <w:t xml:space="preserve">Most of the Columbia Basin’s 250-plus dams have played roles in the salmon’s decline, but the four lower Snake River dams are </w:t>
      </w:r>
      <w:r w:rsidRPr="00AF0483">
        <w:rPr>
          <w:rStyle w:val="Emphasis"/>
        </w:rPr>
        <w:t>prime targets for removal</w:t>
      </w:r>
      <w:r w:rsidRPr="00AF0483">
        <w:rPr>
          <w:rStyle w:val="StyleUnderline"/>
        </w:rPr>
        <w:t xml:space="preserve"> because their economic value has diminished and their absence would </w:t>
      </w:r>
      <w:r w:rsidRPr="00AF0483">
        <w:rPr>
          <w:rStyle w:val="Emphasis"/>
        </w:rPr>
        <w:t>inordinately benefit salmon</w:t>
      </w:r>
      <w:r w:rsidRPr="00AF0483">
        <w:rPr>
          <w:rStyle w:val="StyleUnderline"/>
        </w:rPr>
        <w:t>.</w:t>
      </w:r>
    </w:p>
    <w:p w:rsidR="00D93E01" w:rsidRDefault="00D93E01" w:rsidP="00D93E01">
      <w:r w:rsidRPr="00AF0483">
        <w:rPr>
          <w:rStyle w:val="StyleUnderline"/>
        </w:rPr>
        <w:t xml:space="preserve">Even though the dams include ladders and other fish passage mechanisms, they have made salmon passage to and from the sea so difficult that populations have </w:t>
      </w:r>
      <w:r w:rsidRPr="00AF0483">
        <w:rPr>
          <w:rStyle w:val="Emphasis"/>
        </w:rPr>
        <w:t>plummeted</w:t>
      </w:r>
      <w:r>
        <w:t xml:space="preserve"> from already low mid-20th century levels. </w:t>
      </w:r>
      <w:r w:rsidRPr="00AF0483">
        <w:rPr>
          <w:rStyle w:val="StyleUnderline"/>
        </w:rPr>
        <w:t>The dams effectively prevented all but a few salmon from</w:t>
      </w:r>
      <w:r w:rsidRPr="00AF0483">
        <w:t xml:space="preserve"> carrying </w:t>
      </w:r>
      <w:r>
        <w:t xml:space="preserve">out some of nature’s most astonishing migrations, </w:t>
      </w:r>
      <w:r w:rsidRPr="00AF0483">
        <w:rPr>
          <w:rStyle w:val="StyleUnderline"/>
        </w:rPr>
        <w:t>reaching spawning grounds</w:t>
      </w:r>
      <w:r>
        <w:t xml:space="preserve"> in Idaho’s Snake River Basin as far as 900 river miles from the Pacific Coast and more than a mile in elevation. As a result, </w:t>
      </w:r>
      <w:r w:rsidRPr="00550BB4">
        <w:rPr>
          <w:rStyle w:val="StyleUnderline"/>
        </w:rPr>
        <w:t>all three Snake River salmon species are endangered or threatened</w:t>
      </w:r>
      <w:r>
        <w:t xml:space="preserve">. Nevertheless, </w:t>
      </w:r>
      <w:r w:rsidRPr="00550BB4">
        <w:rPr>
          <w:rStyle w:val="StyleUnderline"/>
        </w:rPr>
        <w:t>federal agencies</w:t>
      </w:r>
      <w:r>
        <w:t xml:space="preserve"> and regional politicians </w:t>
      </w:r>
      <w:r w:rsidRPr="00550BB4">
        <w:rPr>
          <w:rStyle w:val="StyleUnderline"/>
        </w:rPr>
        <w:t>have steadfastly declined to consider removing the Snake dams</w:t>
      </w:r>
      <w:r>
        <w:t>.</w:t>
      </w:r>
    </w:p>
    <w:p w:rsidR="00D93E01" w:rsidRDefault="00D93E01" w:rsidP="00D93E01">
      <w:r w:rsidRPr="00550BB4">
        <w:rPr>
          <w:rStyle w:val="StyleUnderline"/>
        </w:rPr>
        <w:t xml:space="preserve">Now orcas off the coast of Washington are </w:t>
      </w:r>
      <w:r w:rsidRPr="00550BB4">
        <w:rPr>
          <w:rStyle w:val="Emphasis"/>
        </w:rPr>
        <w:t>dying of starvation</w:t>
      </w:r>
      <w:r w:rsidRPr="00550BB4">
        <w:rPr>
          <w:rStyle w:val="StyleUnderline"/>
        </w:rPr>
        <w:t xml:space="preserve">, the </w:t>
      </w:r>
      <w:r w:rsidRPr="00550BB4">
        <w:rPr>
          <w:rStyle w:val="Emphasis"/>
        </w:rPr>
        <w:t>direct result</w:t>
      </w:r>
      <w:r w:rsidRPr="00550BB4">
        <w:rPr>
          <w:rStyle w:val="StyleUnderline"/>
        </w:rPr>
        <w:t xml:space="preserve"> of the near-absence of chinook salmon, the foundation of their diet.</w:t>
      </w:r>
      <w:r>
        <w:t xml:space="preserve"> A whale mother that seemed to mourn her lost calf by carrying its carcass on her back for 17 days as she swam hundreds of miles drew so much international attention that a Seattle Times headline cited “the grief felt around the world</w:t>
      </w:r>
      <w:proofErr w:type="gramStart"/>
      <w:r>
        <w:t>.”</w:t>
      </w:r>
      <w:r>
        <w:rPr>
          <w:rFonts w:ascii="Tahoma" w:hAnsi="Tahoma" w:cs="Tahoma"/>
        </w:rPr>
        <w:t>⁠</w:t>
      </w:r>
      <w:proofErr w:type="gramEnd"/>
      <w:r>
        <w:t xml:space="preserve"> Biologists have observed orcas with “peanut head,”</w:t>
      </w:r>
      <w:r>
        <w:rPr>
          <w:rFonts w:ascii="Tahoma" w:hAnsi="Tahoma" w:cs="Tahoma"/>
        </w:rPr>
        <w:t>⁠</w:t>
      </w:r>
      <w:r>
        <w:t>a misshapen head and neck brought on by starvation. The three local orca pods are down to 73 animals, from a recent peak of 99 in the late 1980s</w:t>
      </w:r>
      <w:r>
        <w:rPr>
          <w:rFonts w:ascii="Tahoma" w:hAnsi="Tahoma" w:cs="Tahoma"/>
        </w:rPr>
        <w:t>⁠</w:t>
      </w:r>
      <w:r>
        <w:t>. Given a dearth of reproducing females and a paucity of recent births, the biologists fear that their population has dropped below a sustainable level.</w:t>
      </w:r>
    </w:p>
    <w:p w:rsidR="00D93E01" w:rsidRDefault="00D93E01" w:rsidP="00D93E01">
      <w:r w:rsidRPr="001729F1">
        <w:t xml:space="preserve">The orcas’ plight has refocused attention on the </w:t>
      </w:r>
      <w:r w:rsidRPr="001729F1">
        <w:rPr>
          <w:rStyle w:val="StyleUnderline"/>
        </w:rPr>
        <w:t>Snake River dams</w:t>
      </w:r>
      <w:r w:rsidRPr="001729F1">
        <w:t xml:space="preserve">, for their </w:t>
      </w:r>
      <w:r w:rsidRPr="001729F1">
        <w:rPr>
          <w:rStyle w:val="StyleUnderline"/>
        </w:rPr>
        <w:t xml:space="preserve">removal offers the </w:t>
      </w:r>
      <w:r w:rsidRPr="001729F1">
        <w:rPr>
          <w:rStyle w:val="Emphasis"/>
        </w:rPr>
        <w:t>most likely prospect</w:t>
      </w:r>
      <w:r w:rsidRPr="001729F1">
        <w:rPr>
          <w:rStyle w:val="StyleUnderline"/>
        </w:rPr>
        <w:t xml:space="preserve"> of generating chinook — and</w:t>
      </w:r>
      <w:r>
        <w:t xml:space="preserve">, in turn, </w:t>
      </w:r>
      <w:r w:rsidRPr="001729F1">
        <w:rPr>
          <w:rStyle w:val="StyleUnderline"/>
        </w:rPr>
        <w:t>orca — recovery</w:t>
      </w:r>
      <w:r>
        <w:t xml:space="preserve">. Even with its dams, </w:t>
      </w:r>
      <w:r w:rsidRPr="001729F1">
        <w:rPr>
          <w:rStyle w:val="StyleUnderline"/>
        </w:rPr>
        <w:t xml:space="preserve">the Snake River watershed supports 70 percent of the habitat available for chinook in the entire Columbia Basin — </w:t>
      </w:r>
      <w:r w:rsidRPr="001729F1">
        <w:rPr>
          <w:rStyle w:val="Emphasis"/>
        </w:rPr>
        <w:t>no other dam removals</w:t>
      </w:r>
      <w:r w:rsidRPr="001729F1">
        <w:rPr>
          <w:rStyle w:val="StyleUnderline"/>
        </w:rPr>
        <w:t xml:space="preserve"> in the Columbia Basin would open as much habitat</w:t>
      </w:r>
      <w:r>
        <w:t>.</w:t>
      </w:r>
    </w:p>
    <w:p w:rsidR="00D93E01" w:rsidRDefault="00D93E01" w:rsidP="00D93E01">
      <w:r w:rsidRPr="001729F1">
        <w:rPr>
          <w:rStyle w:val="StyleUnderline"/>
        </w:rPr>
        <w:t>The case for keeping the dams has been weakened as solar and wind energy and natural gas have supplanted hydroelectricity as the Pacific Northwest’s cheapest sources of power.</w:t>
      </w:r>
      <w:r>
        <w:t xml:space="preserve"> That development has sent the Bonneville Power Administration, the long-tentacled federal agency that markets electricity from the Snake River dams and 27 other federally owned Columbia Basin dams, into a tailspin. Nevertheless, Bonneville and the dams’ many supporters continue to resist removal because, they say, the hydropower system and the Pacific Northwest economy are inseparable.</w:t>
      </w:r>
    </w:p>
    <w:p w:rsidR="00D93E01" w:rsidRDefault="00D93E01" w:rsidP="00D93E01">
      <w:r>
        <w:t xml:space="preserve">The lower Snake River dams have enabled large quantities of grain to be shipped by barge from Lewiston, Idaho all the way to the mouth of the Columbia River, 465 miles away, making the ninth-largest city in the nation’s 39th most populous state the West Coast’s farthest-inland port. But </w:t>
      </w:r>
      <w:r w:rsidRPr="001729F1">
        <w:rPr>
          <w:rStyle w:val="StyleUnderline"/>
        </w:rPr>
        <w:t>in the last two decades, freight volume on the Snake corridor has declined by 70 percent, as farmers have turned to rail and trucks to move their grain to the West Coast</w:t>
      </w:r>
      <w:r>
        <w:t>, and container shipments dropped from 18,000 a year in 2000 to zero in 2017.</w:t>
      </w:r>
    </w:p>
    <w:p w:rsidR="00D93E01" w:rsidRDefault="00D93E01" w:rsidP="00D93E01">
      <w:r>
        <w:t xml:space="preserve">Last year, 32 Pacific Northwest salmon biologists and six whale scientists signed letters to Washington Govenor Jay Inslee, advocating removal of the four dams. </w:t>
      </w:r>
      <w:r w:rsidRPr="001729F1">
        <w:rPr>
          <w:rStyle w:val="StyleUnderline"/>
        </w:rPr>
        <w:t>Dam decommissioning, the whale scientists wrote, “will re-establish productive access” for chinook and other salmon to more than 5,000 miles of high-quality habitat in the Snake Basin.</w:t>
      </w:r>
      <w:r>
        <w:t xml:space="preserve"> Inslee hired a consulting team in August to conduct an “engagement process” with Snake River Basin stakeholders that is supposed to result in a recommendation in February on whether to remove the dams.</w:t>
      </w:r>
    </w:p>
    <w:p w:rsidR="00D93E01" w:rsidRDefault="00D93E01" w:rsidP="00D93E01">
      <w:r>
        <w:t>Mike Simpson, a rare environmentally-minded, climate change-believing conservative Republican Congressman from Idaho, broke ranks with other Congress members in the region</w:t>
      </w:r>
      <w:r>
        <w:rPr>
          <w:rFonts w:ascii="Tahoma" w:hAnsi="Tahoma" w:cs="Tahoma"/>
        </w:rPr>
        <w:t>⁠</w:t>
      </w:r>
      <w:r>
        <w:t xml:space="preserve"> last April by declaring in a speech, “I am going to stay alive long enough to see salmon return to healthy populations in Idaho</w:t>
      </w:r>
      <w:proofErr w:type="gramStart"/>
      <w:r>
        <w:t>.”</w:t>
      </w:r>
      <w:r>
        <w:rPr>
          <w:rFonts w:ascii="Tahoma" w:hAnsi="Tahoma" w:cs="Tahoma"/>
        </w:rPr>
        <w:t>⁠</w:t>
      </w:r>
      <w:proofErr w:type="gramEnd"/>
      <w:r>
        <w:t xml:space="preserve"> Though the only way that can happen is through dam removal, Simpson didn’t quite endorse that option, but he made clear that it should be considered.</w:t>
      </w:r>
    </w:p>
    <w:p w:rsidR="00D93E01" w:rsidRDefault="00D93E01" w:rsidP="00D93E01">
      <w:r w:rsidRPr="001729F1">
        <w:rPr>
          <w:rStyle w:val="StyleUnderline"/>
        </w:rPr>
        <w:t>Recent studies have buttressed the case for removing the dams.</w:t>
      </w:r>
      <w:r>
        <w:t xml:space="preserve"> </w:t>
      </w:r>
      <w:r w:rsidRPr="001729F1">
        <w:rPr>
          <w:rStyle w:val="StyleUnderline"/>
        </w:rPr>
        <w:t>A 2017 study by the Fish Passage Center, a nonpartisan</w:t>
      </w:r>
      <w:r>
        <w:t xml:space="preserve">, government-funded Columbia Basin </w:t>
      </w:r>
      <w:r w:rsidRPr="001729F1">
        <w:rPr>
          <w:rStyle w:val="StyleUnderline"/>
        </w:rPr>
        <w:t>research group, found that removal of the four Snake River dams would result in a two- to three-fold increase in salmon abundance in the Snake River Basin</w:t>
      </w:r>
      <w:r>
        <w:t xml:space="preserve">, </w:t>
      </w:r>
      <w:r w:rsidRPr="001729F1">
        <w:rPr>
          <w:rStyle w:val="Emphasis"/>
        </w:rPr>
        <w:t>even though</w:t>
      </w:r>
      <w:r>
        <w:t xml:space="preserve"> </w:t>
      </w:r>
      <w:r w:rsidRPr="001729F1">
        <w:rPr>
          <w:rStyle w:val="StyleUnderline"/>
        </w:rPr>
        <w:t>the fish would still have to negotiate four more dams downstream</w:t>
      </w:r>
      <w:r>
        <w:t>, on the Columbia River.</w:t>
      </w:r>
    </w:p>
    <w:p w:rsidR="00D93E01" w:rsidRDefault="00D93E01" w:rsidP="00D93E01">
      <w:r>
        <w:t>Another study published in July by ECONorthwest, an independent economic consulting firm, conducted cost-benefit analyses that the report said “strongly justify” removing the dams. The study is notable for its inclusion of “non-use values,” assessments of the worth to local residents of a thriving, free-flowing Snake River in which salmon runs rebound. According to four surveys conducted for the study, Pacific Northwest households were willing to pay an average of $40 each for the dams’ removal, much higher than the $8.44 per household that the study concluded justified removal. But proponents of retaining the dams said the study’s methodology was faulty and that respondents overstate how much they would hypothetically pay for a promised result like dam removal.</w:t>
      </w:r>
    </w:p>
    <w:p w:rsidR="00D93E01" w:rsidRPr="0074721E" w:rsidRDefault="00D93E01" w:rsidP="00D93E01">
      <w:pPr>
        <w:rPr>
          <w:rStyle w:val="StyleUnderline"/>
        </w:rPr>
      </w:pPr>
      <w:r>
        <w:t>Daniel Malarkey, a report co-author, maintains, however, “These dams have reached the end of their useful lives. They are going to take a lot more additional investment if they’re going to be operated for another 30 years, and when you factor in their true costs, including their effect on fish, they are no longer the low-cost resource</w:t>
      </w:r>
      <w:r w:rsidRPr="00F43188">
        <w:t xml:space="preserve">. </w:t>
      </w:r>
      <w:r w:rsidRPr="0074721E">
        <w:rPr>
          <w:rStyle w:val="StyleUnderline"/>
        </w:rPr>
        <w:t>We have low-carbon and zero-carbon alternatives that don’t make fish go extinct.”</w:t>
      </w:r>
    </w:p>
    <w:p w:rsidR="00D93E01" w:rsidRDefault="00D93E01" w:rsidP="00D93E01">
      <w:r>
        <w:t>For now, the dams’ fate rests with Bonneville, which markets more than a quarter of the Pacific Northwest’s hydroelectricity and owns about three-fourths of its transmission lines</w:t>
      </w:r>
      <w:r>
        <w:rPr>
          <w:rFonts w:ascii="Tahoma" w:hAnsi="Tahoma" w:cs="Tahoma"/>
        </w:rPr>
        <w:t>⁠</w:t>
      </w:r>
      <w:r>
        <w:t>. Beginning in the 1940s, Bonneville’s distribution of low-cost electricity generated by the mammoth Grand Coulee and other main-stem Columbia River dams gave the Pacific Northwest a competitive advantage that stimulated its economy and seemed to signify dams’ endless bounty. Now, however, the agency faces financial collapse. As Elliott Mainzer, its administrator, stated publicly last year, Bonneville has experienced a “bloodbath.” “I’m not in a panic mode,” he said, “but I am in a very, very significant sense of urgency mode.”</w:t>
      </w:r>
    </w:p>
    <w:p w:rsidR="00D93E01" w:rsidRDefault="00D93E01" w:rsidP="00D93E01">
      <w:r w:rsidRPr="00884051">
        <w:rPr>
          <w:rStyle w:val="StyleUnderline"/>
        </w:rPr>
        <w:t>The 21st century has caught up with Bonneville, as the cost of renewable energy and natural gas has dropped below the price of Bonneville’s hydroelectricity.</w:t>
      </w:r>
      <w:r>
        <w:t xml:space="preserve"> Bonneville historically maintained low prices for its contracted customers, chiefly 134 Pacific Northwest public utility districts, by selling its surplus power at much higher rates to California. But when the state began embracing solar energy in the last </w:t>
      </w:r>
      <w:proofErr w:type="gramStart"/>
      <w:r>
        <w:t>decade,</w:t>
      </w:r>
      <w:r>
        <w:rPr>
          <w:rFonts w:ascii="Tahoma" w:hAnsi="Tahoma" w:cs="Tahoma"/>
        </w:rPr>
        <w:t>⁠</w:t>
      </w:r>
      <w:proofErr w:type="gramEnd"/>
      <w:r>
        <w:t xml:space="preserve"> the going price for Bonneville’s surplus power dropped sharply</w:t>
      </w:r>
      <w:r>
        <w:rPr>
          <w:rFonts w:ascii="Tahoma" w:hAnsi="Tahoma" w:cs="Tahoma"/>
        </w:rPr>
        <w:t>⁠</w:t>
      </w:r>
      <w:r>
        <w:t>.</w:t>
      </w:r>
    </w:p>
    <w:p w:rsidR="00D93E01" w:rsidRPr="00E237B6" w:rsidRDefault="00D93E01" w:rsidP="00D93E01">
      <w:pPr>
        <w:rPr>
          <w:rStyle w:val="StyleUnderline"/>
        </w:rPr>
      </w:pPr>
      <w:r>
        <w:t xml:space="preserve">As a result, Bonneville has been forced to raise rates it charges its contracted customers by about 30 percent over the last eight years. Those customers now pay Bonneville more than $35 per megawatt-hour; were it not for their contractual obligations, they could buy electricity on the open market for prices that over the last year averaged less than $30 a megawatt-hour and occasionally dropped to below zero. </w:t>
      </w:r>
      <w:r w:rsidRPr="00E237B6">
        <w:rPr>
          <w:rStyle w:val="StyleUnderline"/>
        </w:rPr>
        <w:t>The public utility districts’ contracts expire in 2028, when many may opt for cheaper electricity somewhere else. Bonneville might then be forced to raise its rates even more, driving away still more customers and intensifying the “death spiral” that utilities increasingly fear.</w:t>
      </w:r>
    </w:p>
    <w:p w:rsidR="00D93E01" w:rsidRDefault="00D93E01" w:rsidP="00D93E01">
      <w:r>
        <w:t>A Bonneville spokesman said in an email that its electricity prices aren’t “entirely comparable” to open market prices because both Bonneville’s prices and its electricity supply are more stable than electricity purchased on the open market. As for the raising of rates that would trigger a death spiral, he cited Bonneville’s 2018-2023 strategic plan, which calls for “holding program costs at or below the rate of inflation through 2028.”</w:t>
      </w:r>
    </w:p>
    <w:p w:rsidR="00D93E01" w:rsidRDefault="00D93E01" w:rsidP="00D93E01">
      <w:r>
        <w:t>Bonneville regards the lower Snake River dams as vital to its operations, comprising a quarter of the system’s electricity reserves. Those reserves are needed, it says, to counteract high winter energy demand and the variability of the system’s more intermittent wind power. In addition, the dams’ hydropower provides needed support for the system’s western Montana-to-eastern Washington transmission lines.</w:t>
      </w:r>
    </w:p>
    <w:p w:rsidR="00D93E01" w:rsidRDefault="00D93E01" w:rsidP="00D93E01">
      <w:r>
        <w:t xml:space="preserve">But </w:t>
      </w:r>
      <w:r w:rsidRPr="0074721E">
        <w:rPr>
          <w:rStyle w:val="StyleUnderline"/>
        </w:rPr>
        <w:t>Bonneville’s</w:t>
      </w:r>
      <w:r>
        <w:t xml:space="preserve"> prospects aren’t likely to improve. Its </w:t>
      </w:r>
      <w:r w:rsidRPr="0074721E">
        <w:rPr>
          <w:rStyle w:val="StyleUnderline"/>
        </w:rPr>
        <w:t>six dams on the main stem of the Columbia River provide all the electricity its contracted customers need; the electricity generated by its 25 other dams, including the four lower Snake River dams, is all surplus</w:t>
      </w:r>
      <w:r>
        <w:t xml:space="preserve">. </w:t>
      </w:r>
      <w:r w:rsidRPr="00842A14">
        <w:rPr>
          <w:rStyle w:val="StyleUnderline"/>
        </w:rPr>
        <w:t>Given the increasing availability of wind and solar energy, Bonneville probably won’t find new customers for that electricity, says</w:t>
      </w:r>
      <w:r>
        <w:t xml:space="preserve"> Anthony </w:t>
      </w:r>
      <w:r w:rsidRPr="00842A14">
        <w:rPr>
          <w:rStyle w:val="StyleUnderline"/>
        </w:rPr>
        <w:t xml:space="preserve">Jones, an independent economist at Rocky Mountain Econometrics who has studied Bonneville’s finances for </w:t>
      </w:r>
      <w:r w:rsidRPr="00842A14">
        <w:rPr>
          <w:rStyle w:val="Emphasis"/>
        </w:rPr>
        <w:t>more than two decades</w:t>
      </w:r>
      <w:r>
        <w:t>.</w:t>
      </w:r>
    </w:p>
    <w:p w:rsidR="00D93E01" w:rsidRDefault="00D93E01" w:rsidP="00D93E01">
      <w:r>
        <w:t>Instead, Bonneville has become the nation’s most highly leveraged utility. It spent down its financial reserves from nearly a billion dollars in 2008 to about $5 million in 2017, and it accumulated $15 billion in debt, on which it spent $1.56 billion on interest and related fees in fiscal year 2018. Most of its dams are at least half-a-century old, and will require billions of dollars to repair; the cost of rehabilitating 21 aging Snake River dam turbines alone is likely to exceed $1 billion.</w:t>
      </w:r>
    </w:p>
    <w:p w:rsidR="00D93E01" w:rsidRDefault="00D93E01" w:rsidP="00D93E01">
      <w:r w:rsidRPr="00E855EC">
        <w:rPr>
          <w:rStyle w:val="StyleUnderline"/>
        </w:rPr>
        <w:t>Bonneville is also required to spend large sums on Columbia Basin fish and wildlife mitigation to make up for the environmental damage the dams cause.</w:t>
      </w:r>
      <w:r>
        <w:t xml:space="preserve"> From 2008 to 2017, that effort cost Bonneville $727 million a year, about a fourth of its annual budget. </w:t>
      </w:r>
      <w:r w:rsidRPr="00E855EC">
        <w:rPr>
          <w:rStyle w:val="StyleUnderline"/>
        </w:rPr>
        <w:t xml:space="preserve">Much of the mitigation money has been spent on the basin’s 178 salmon hatcheries, yet the hatcheries have amounted to an </w:t>
      </w:r>
      <w:r w:rsidRPr="00E855EC">
        <w:rPr>
          <w:rStyle w:val="Emphasis"/>
        </w:rPr>
        <w:t>abysmal boondoggle</w:t>
      </w:r>
      <w:r w:rsidRPr="00E855EC">
        <w:rPr>
          <w:rStyle w:val="StyleUnderline"/>
        </w:rPr>
        <w:t>.</w:t>
      </w:r>
      <w:r>
        <w:t xml:space="preserve"> No salmon species is in better condition than before hatcheries were introduced, and </w:t>
      </w:r>
      <w:r w:rsidRPr="009E00F0">
        <w:rPr>
          <w:rStyle w:val="StyleUnderline"/>
        </w:rPr>
        <w:t xml:space="preserve">a </w:t>
      </w:r>
      <w:r w:rsidRPr="009E00F0">
        <w:rPr>
          <w:rStyle w:val="Emphasis"/>
        </w:rPr>
        <w:t>mountain of scientific evidence</w:t>
      </w:r>
      <w:r w:rsidRPr="009E00F0">
        <w:rPr>
          <w:rStyle w:val="StyleUnderline"/>
        </w:rPr>
        <w:t xml:space="preserve"> indicates that hatchery salmon not only don’t support wild salmon, but reduce chances of their recovery</w:t>
      </w:r>
      <w:r>
        <w:t>. The salmon recovery effort has cost Bonneville ratepayers more than $16 billion since 1980, about a quarter of their electricity bills. That makes it the nation’s most expensive endangered species recovery failur</w:t>
      </w:r>
      <w:r>
        <w:rPr>
          <w:rFonts w:ascii="Tahoma" w:hAnsi="Tahoma" w:cs="Tahoma"/>
        </w:rPr>
        <w:t>⁠</w:t>
      </w:r>
      <w:r>
        <w:t>e. According to Jones, salmon and other wildlife mitigation efforts attributable to the four Snake River dams have cost between a third and a fourth of Bonneville’s total mitigation expenditures.</w:t>
      </w:r>
    </w:p>
    <w:p w:rsidR="00D93E01" w:rsidRDefault="00D93E01" w:rsidP="00D93E01">
      <w:r>
        <w:t xml:space="preserve">On top of this, dam removal advocates say, the </w:t>
      </w:r>
      <w:r w:rsidRPr="009E00F0">
        <w:rPr>
          <w:rStyle w:val="StyleUnderline"/>
        </w:rPr>
        <w:t>Snake River dams are both unneeded and unprofitable. Their hydroelectricity comprises between 5 and 13 percent of Bonneville’s total electricity output</w:t>
      </w:r>
      <w:r>
        <w:t xml:space="preserve">, depending on season, but </w:t>
      </w:r>
      <w:r w:rsidRPr="00A4636E">
        <w:rPr>
          <w:rStyle w:val="StyleUnderline"/>
        </w:rPr>
        <w:t>the last time the dams’ power helped meet Bonneville’s contracted customer demand was in 2009</w:t>
      </w:r>
      <w:r>
        <w:t>, according to Linwood Laughy, an advocate of removing the Snake River dams who follows Bonneville’s financial activities. Since then, all their electricity has been surplus, and it’s the price of that surplus electricity that has plummeted.</w:t>
      </w:r>
    </w:p>
    <w:p w:rsidR="00D93E01" w:rsidRDefault="00D93E01" w:rsidP="00D93E01">
      <w:r>
        <w:t>“Even if you don’t give a rat’s ass about the fish,” Jones said, “</w:t>
      </w:r>
      <w:r w:rsidRPr="00A4636E">
        <w:rPr>
          <w:rStyle w:val="StyleUnderline"/>
        </w:rPr>
        <w:t>there is good justification for taking the dams down purely on a cost savings basis.”</w:t>
      </w:r>
    </w:p>
    <w:p w:rsidR="00D93E01" w:rsidRDefault="00D93E01" w:rsidP="00D93E01"/>
    <w:p w:rsidR="00A21236" w:rsidRPr="00A21236" w:rsidRDefault="00A21236" w:rsidP="00A21236">
      <w:pPr>
        <w:pStyle w:val="Heading4"/>
      </w:pPr>
      <w:r>
        <w:t xml:space="preserve">Recent evidence proves salmon are in </w:t>
      </w:r>
      <w:r>
        <w:rPr>
          <w:u w:val="single"/>
        </w:rPr>
        <w:t>steep decline</w:t>
      </w:r>
      <w:r>
        <w:t xml:space="preserve"> from the dams </w:t>
      </w:r>
    </w:p>
    <w:p w:rsidR="00A21236" w:rsidRPr="00655E44" w:rsidRDefault="00A21236" w:rsidP="00A21236">
      <w:r w:rsidRPr="00265B33">
        <w:rPr>
          <w:rStyle w:val="Style13ptBold"/>
        </w:rPr>
        <w:t>Souers Kober</w:t>
      </w:r>
      <w:r>
        <w:rPr>
          <w:rStyle w:val="Style13ptBold"/>
        </w:rPr>
        <w:t xml:space="preserve">, 6/19/21 </w:t>
      </w:r>
      <w:r w:rsidRPr="00265B33">
        <w:rPr>
          <w:i/>
          <w:iCs/>
        </w:rPr>
        <w:t>– Vice president of communications for American Rivers, a national conservation organization, BA from Trinity College</w:t>
      </w:r>
      <w:r w:rsidRPr="00265B33">
        <w:t xml:space="preserve"> </w:t>
      </w:r>
      <w:r>
        <w:t>(Amy, 6-19-2021, "Biden Has a Chance to Oversee Biggest River Restoration Project in US History," Truthout, https://truthout.org/articles/biden-has-a-chance-to-oversee-the-biggest-river-restoration-project-in-history/)//kh</w:t>
      </w:r>
    </w:p>
    <w:p w:rsidR="00A21236" w:rsidRPr="00276268" w:rsidRDefault="00A21236" w:rsidP="00A21236">
      <w:pPr>
        <w:rPr>
          <w:u w:val="single"/>
        </w:rPr>
      </w:pPr>
      <w:r w:rsidRPr="00994D6A">
        <w:t xml:space="preserve">It’s hard to put into words what </w:t>
      </w:r>
      <w:r w:rsidRPr="00994D6A">
        <w:rPr>
          <w:u w:val="single"/>
        </w:rPr>
        <w:t>wild salmon</w:t>
      </w:r>
      <w:r w:rsidRPr="00994D6A">
        <w:t xml:space="preserve"> mean to the Pacific Northwest. They </w:t>
      </w:r>
      <w:r w:rsidRPr="00994D6A">
        <w:rPr>
          <w:u w:val="single"/>
        </w:rPr>
        <w:t xml:space="preserve">are the </w:t>
      </w:r>
      <w:r w:rsidRPr="005378E2">
        <w:rPr>
          <w:rStyle w:val="Emphasis"/>
        </w:rPr>
        <w:t>heartbeat of the region’s rivers</w:t>
      </w:r>
      <w:r w:rsidRPr="00994D6A">
        <w:rPr>
          <w:u w:val="single"/>
        </w:rPr>
        <w:t xml:space="preserve">, and the annual return of salmon from the Pacific Ocean helps </w:t>
      </w:r>
      <w:r w:rsidRPr="008E5337">
        <w:rPr>
          <w:rStyle w:val="Emphasis"/>
        </w:rPr>
        <w:t>sustain a web of life</w:t>
      </w:r>
      <w:r w:rsidRPr="00994D6A">
        <w:rPr>
          <w:u w:val="single"/>
        </w:rPr>
        <w:t xml:space="preserve"> in the Columbia River Basin that includes more than 130 species, </w:t>
      </w:r>
      <w:r w:rsidRPr="00994D6A">
        <w:t>from eagles to black bears to orca</w:t>
      </w:r>
      <w:r w:rsidRPr="00994D6A">
        <w:rPr>
          <w:u w:val="single"/>
        </w:rPr>
        <w:t>s. These incredible fish have been a cornerstone of Indigenous cultures for thousands of years.</w:t>
      </w:r>
    </w:p>
    <w:p w:rsidR="00A21236" w:rsidRPr="00994D6A" w:rsidRDefault="00A21236" w:rsidP="00A21236">
      <w:r w:rsidRPr="00994D6A">
        <w:t>“Our story, and that of the salmon, is one of perseverance and resilience and thriving,” said Sammy Matsaw, a Shoshone-Bannock tribal member, veteran and co-founder of the nonprofit River Newe. “We’re still here and we’re still strong. This is about who we are and who we want to be.”</w:t>
      </w:r>
    </w:p>
    <w:p w:rsidR="00A21236" w:rsidRPr="00994D6A" w:rsidRDefault="00A21236" w:rsidP="00A21236">
      <w:r w:rsidRPr="00994D6A">
        <w:t xml:space="preserve">Migrations are common among many species, but the journey that the salmon make is one of the most amazing. </w:t>
      </w:r>
      <w:r w:rsidRPr="00994D6A">
        <w:rPr>
          <w:u w:val="single"/>
        </w:rPr>
        <w:t>Salmon hatch from eggs laid in the gravel of clear, cold mountain streams. After hatching, the young salmon ride swift river currents downstream to the ocean</w:t>
      </w:r>
      <w:r w:rsidRPr="00994D6A">
        <w:t xml:space="preserve">. Their bodies undergo amazing physiological changes as they transition from living in freshwater to saltwater. </w:t>
      </w:r>
      <w:r w:rsidRPr="00994D6A">
        <w:rPr>
          <w:u w:val="single"/>
        </w:rPr>
        <w:t>And then they eventually go back to freshwater: After a couple of years in the ocean, the adult salmon find their way back to the same spawning beds in the same rivers where they were born.</w:t>
      </w:r>
    </w:p>
    <w:p w:rsidR="00A21236" w:rsidRPr="00994D6A" w:rsidRDefault="00A21236" w:rsidP="00A21236">
      <w:r w:rsidRPr="00994D6A">
        <w:t>Idaho salmon make one of the world’s most epic migrations, swimming 900 miles and climbing over a mile in elevation from the Pacific Ocean up the Columbia and Snake Rivers to mountain streams where they spawn and die, beginning the circle of life again.</w:t>
      </w:r>
    </w:p>
    <w:p w:rsidR="00A21236" w:rsidRPr="00994D6A" w:rsidRDefault="00A21236" w:rsidP="00A21236">
      <w:r w:rsidRPr="00994D6A">
        <w:t>Strong salmon runs power local economies and allow businesses to thrive.</w:t>
      </w:r>
    </w:p>
    <w:p w:rsidR="00A21236" w:rsidRPr="00276268" w:rsidRDefault="00A21236" w:rsidP="00A21236">
      <w:pPr>
        <w:rPr>
          <w:u w:val="single"/>
        </w:rPr>
      </w:pPr>
      <w:r w:rsidRPr="00994D6A">
        <w:rPr>
          <w:u w:val="single"/>
        </w:rPr>
        <w:t xml:space="preserve">But salmon runs in the Columbia and Snake Rivers are in trouble, in </w:t>
      </w:r>
      <w:r w:rsidRPr="00E77379">
        <w:rPr>
          <w:rStyle w:val="Emphasis"/>
        </w:rPr>
        <w:t>large part</w:t>
      </w:r>
      <w:r w:rsidRPr="00994D6A">
        <w:rPr>
          <w:u w:val="single"/>
        </w:rPr>
        <w:t xml:space="preserve"> because of the damage to their natural habitat by hydropower dams.</w:t>
      </w:r>
    </w:p>
    <w:p w:rsidR="00A21236" w:rsidRPr="00994D6A" w:rsidRDefault="00A21236" w:rsidP="00A21236">
      <w:r w:rsidRPr="00994D6A">
        <w:t>“Inexcusable”</w:t>
      </w:r>
    </w:p>
    <w:p w:rsidR="00A21236" w:rsidRPr="00994D6A" w:rsidRDefault="00A21236" w:rsidP="00A21236">
      <w:r w:rsidRPr="00994D6A">
        <w:rPr>
          <w:u w:val="single"/>
        </w:rPr>
        <w:t>The Snake River was historically the biggest salmon producer in the Columbia Basin, with an estimated “2 million to 6 million fish … [returning to] the Snake River and its tributaries” each year,</w:t>
      </w:r>
      <w:r w:rsidRPr="00994D6A">
        <w:t xml:space="preserve"> according to Russ Thurow, a fisheries research scientist with the U.S. Forest Service’s Rocky Mountain Research Station in Boise, Idaho, who was quoted in the Idaho Mountain Express. But “[b]y 1995, only 1,200 wild Chinook reached the Snake River basin,” said Thurow.</w:t>
      </w:r>
    </w:p>
    <w:p w:rsidR="00A21236" w:rsidRPr="00276268" w:rsidRDefault="00A21236" w:rsidP="00A21236">
      <w:pPr>
        <w:rPr>
          <w:u w:val="single"/>
        </w:rPr>
      </w:pPr>
      <w:r w:rsidRPr="00994D6A">
        <w:t xml:space="preserve">According to scientists, </w:t>
      </w:r>
      <w:r w:rsidRPr="00994D6A">
        <w:rPr>
          <w:u w:val="single"/>
        </w:rPr>
        <w:t xml:space="preserve">the </w:t>
      </w:r>
      <w:r w:rsidRPr="0035643F">
        <w:rPr>
          <w:rStyle w:val="Emphasis"/>
        </w:rPr>
        <w:t>steep decline</w:t>
      </w:r>
      <w:r w:rsidRPr="00994D6A">
        <w:rPr>
          <w:u w:val="single"/>
        </w:rPr>
        <w:t xml:space="preserve"> in the wild Snake River salmon population can be attributed to the construction of the four lower Snake River dams in eastern Washington</w:t>
      </w:r>
      <w:r w:rsidRPr="00994D6A">
        <w:t xml:space="preserve">, built “between 1955 and 1975 to turn the inland town of Lewiston, Idaho, into a seaport.” </w:t>
      </w:r>
      <w:r w:rsidRPr="00994D6A">
        <w:rPr>
          <w:u w:val="single"/>
        </w:rPr>
        <w:t xml:space="preserve">These four federally owned and operated dams have caused a </w:t>
      </w:r>
      <w:r w:rsidRPr="00A41F66">
        <w:rPr>
          <w:rStyle w:val="Emphasis"/>
        </w:rPr>
        <w:t>precipitous decline</w:t>
      </w:r>
      <w:r w:rsidRPr="00994D6A">
        <w:rPr>
          <w:u w:val="single"/>
        </w:rPr>
        <w:t xml:space="preserve"> in wild salmon and steelhead trout in the Snake River Basin, driving some populations to extinction and landing the rest on the endangered species list. “Sockeye salmon from the Snake River system are probably the </w:t>
      </w:r>
      <w:r w:rsidRPr="004C481F">
        <w:rPr>
          <w:rStyle w:val="Emphasis"/>
        </w:rPr>
        <w:t>most endangered salmon</w:t>
      </w:r>
      <w:r w:rsidRPr="00994D6A">
        <w:rPr>
          <w:u w:val="single"/>
        </w:rPr>
        <w:t>,</w:t>
      </w:r>
      <w:r w:rsidRPr="00994D6A">
        <w:t xml:space="preserve">” according to the U.S. Geological Survey. </w:t>
      </w:r>
      <w:r w:rsidRPr="00994D6A">
        <w:rPr>
          <w:u w:val="single"/>
        </w:rPr>
        <w:t>“Coho salmon in the lower Columbia River may already be extinct.”</w:t>
      </w:r>
    </w:p>
    <w:p w:rsidR="00A21236" w:rsidRPr="00276268" w:rsidRDefault="00A21236" w:rsidP="00A21236">
      <w:pPr>
        <w:rPr>
          <w:u w:val="single"/>
        </w:rPr>
      </w:pPr>
      <w:r w:rsidRPr="00994D6A">
        <w:rPr>
          <w:u w:val="single"/>
        </w:rPr>
        <w:t xml:space="preserve">As Chinook salmon grow ever more scarce, they are pulling </w:t>
      </w:r>
      <w:r w:rsidRPr="00994D6A">
        <w:t>another</w:t>
      </w:r>
      <w:r w:rsidRPr="00994D6A">
        <w:rPr>
          <w:u w:val="single"/>
        </w:rPr>
        <w:t xml:space="preserve"> </w:t>
      </w:r>
      <w:r w:rsidRPr="00994D6A">
        <w:t xml:space="preserve">Northwest icon — </w:t>
      </w:r>
      <w:r w:rsidRPr="00994D6A">
        <w:rPr>
          <w:u w:val="single"/>
        </w:rPr>
        <w:t xml:space="preserve">Southern Resident orcas — toward </w:t>
      </w:r>
      <w:r w:rsidRPr="001E466E">
        <w:rPr>
          <w:rStyle w:val="Emphasis"/>
        </w:rPr>
        <w:t>extinction</w:t>
      </w:r>
      <w:r w:rsidRPr="00994D6A">
        <w:rPr>
          <w:u w:val="single"/>
        </w:rPr>
        <w:t>. This population of orcas migrates back and forth between Puget Sound, the Salish Sea, and the Washington and Oregon coasts</w:t>
      </w:r>
      <w:r w:rsidRPr="00994D6A">
        <w:t xml:space="preserve">. One of the main factors for the Southern Resident orcas being critically endangered is the lack of food, with </w:t>
      </w:r>
      <w:r w:rsidRPr="00994D6A">
        <w:rPr>
          <w:u w:val="single"/>
        </w:rPr>
        <w:t>Chinook salmon making up “more than 80 percent of their diet.” I</w:t>
      </w:r>
      <w:r w:rsidRPr="00994D6A">
        <w:t xml:space="preserve">n the U.S., </w:t>
      </w:r>
      <w:r w:rsidRPr="00994D6A">
        <w:rPr>
          <w:u w:val="single"/>
        </w:rPr>
        <w:t xml:space="preserve">the Columbia-Snake River watershed is the </w:t>
      </w:r>
      <w:r w:rsidRPr="00D242B6">
        <w:rPr>
          <w:rStyle w:val="Emphasis"/>
        </w:rPr>
        <w:t>most important source of salmon for orcas</w:t>
      </w:r>
      <w:r w:rsidRPr="00994D6A">
        <w:rPr>
          <w:u w:val="single"/>
        </w:rPr>
        <w:t>. The four lower Snake River dams not only interrupt the free-flowing water but also kill “millions of Chinook juveniles” as the salmon attempt to make their way to the ocean.</w:t>
      </w:r>
    </w:p>
    <w:p w:rsidR="00A21236" w:rsidRPr="00994D6A" w:rsidRDefault="00A21236" w:rsidP="00A21236">
      <w:r w:rsidRPr="00994D6A">
        <w:t>One orca mother, Tahlequah, made national news in 2018 when she carried the body of her dead calf for 17 days. The region mourned with her. The heartbreak galvanized people across the Northwest to demand solutions.</w:t>
      </w:r>
    </w:p>
    <w:p w:rsidR="00A21236" w:rsidRPr="00994D6A" w:rsidRDefault="00A21236" w:rsidP="00A21236">
      <w:r w:rsidRPr="00994D6A">
        <w:t xml:space="preserve">Over the past 20 years, </w:t>
      </w:r>
      <w:r w:rsidRPr="00994D6A">
        <w:rPr>
          <w:u w:val="single"/>
        </w:rPr>
        <w:t>the federal government and Northwest taxpayers have made massive investments in salmon recovery in the Columbia-Snake River Basin, totaling more than $17 billion.</w:t>
      </w:r>
      <w:r w:rsidRPr="00994D6A">
        <w:t xml:space="preserve"> These actions, </w:t>
      </w:r>
      <w:r w:rsidRPr="008675DF">
        <w:rPr>
          <w:rStyle w:val="StyleUnderline"/>
        </w:rPr>
        <w:t>including modifications to dam operations</w:t>
      </w:r>
      <w:r w:rsidRPr="00994D6A">
        <w:t xml:space="preserve">, have been necessary to reverse the impacts of historic habitat loss, overharvest and the damage caused by hydropower projects, but </w:t>
      </w:r>
      <w:r w:rsidRPr="008675DF">
        <w:rPr>
          <w:rStyle w:val="StyleUnderline"/>
        </w:rPr>
        <w:t xml:space="preserve">have </w:t>
      </w:r>
      <w:r w:rsidRPr="008675DF">
        <w:rPr>
          <w:rStyle w:val="Emphasis"/>
        </w:rPr>
        <w:t>not been sufficient to recover salmon</w:t>
      </w:r>
      <w:r w:rsidRPr="008675DF">
        <w:rPr>
          <w:rStyle w:val="StyleUnderline"/>
        </w:rPr>
        <w:t xml:space="preserve"> and steelhead to healthy, harvestable and sustainable numbers</w:t>
      </w:r>
      <w:r w:rsidRPr="00994D6A">
        <w:t>.</w:t>
      </w:r>
    </w:p>
    <w:p w:rsidR="00A21236" w:rsidRDefault="00A21236" w:rsidP="00A21236">
      <w:pPr>
        <w:rPr>
          <w:u w:val="single"/>
        </w:rPr>
      </w:pPr>
      <w:r w:rsidRPr="00994D6A">
        <w:t xml:space="preserve">In the short documentary </w:t>
      </w:r>
      <w:proofErr w:type="gramStart"/>
      <w:r w:rsidRPr="00994D6A">
        <w:t>film</w:t>
      </w:r>
      <w:proofErr w:type="gramEnd"/>
      <w:r w:rsidRPr="00994D6A">
        <w:t xml:space="preserve"> The Greatest Migration by Save Our Wild Salmon, Ed Bowles, who has run the fish division of the Oregon Department of Fish and Wildlife for the past two decades, said, </w:t>
      </w:r>
      <w:r w:rsidRPr="00EC534B">
        <w:rPr>
          <w:rStyle w:val="StyleUnderline"/>
        </w:rPr>
        <w:t>“Historically</w:t>
      </w:r>
      <w:r w:rsidRPr="00994D6A">
        <w:rPr>
          <w:u w:val="single"/>
        </w:rPr>
        <w:t xml:space="preserve">, the Columbia River was the biggest salmon producer in the world…. We are now struggling at around </w:t>
      </w:r>
      <w:r w:rsidRPr="00EC534B">
        <w:rPr>
          <w:rStyle w:val="Emphasis"/>
        </w:rPr>
        <w:t>1 percent of their historical potential</w:t>
      </w:r>
      <w:r w:rsidRPr="00994D6A">
        <w:rPr>
          <w:u w:val="single"/>
        </w:rPr>
        <w:t>. That is inexcusable for a system that is so iconic, a species that is so iconic, a system that is so magnificent.”</w:t>
      </w:r>
    </w:p>
    <w:p w:rsidR="00A21236" w:rsidRDefault="00A21236" w:rsidP="00D93E01"/>
    <w:p w:rsidR="000A0D56" w:rsidRDefault="00D93E01" w:rsidP="00D93E01">
      <w:pPr>
        <w:pStyle w:val="Heading4"/>
      </w:pPr>
      <w:r>
        <w:t xml:space="preserve">This is a </w:t>
      </w:r>
      <w:r w:rsidRPr="00D34B9B">
        <w:rPr>
          <w:u w:val="single"/>
        </w:rPr>
        <w:t>race against time</w:t>
      </w:r>
      <w:r>
        <w:t xml:space="preserve"> --- </w:t>
      </w:r>
      <w:r w:rsidR="003F6341">
        <w:t>delaying dam removal for just a</w:t>
      </w:r>
      <w:r w:rsidR="000A0D56">
        <w:t xml:space="preserve"> few </w:t>
      </w:r>
      <w:r w:rsidR="0064542B">
        <w:t xml:space="preserve">more </w:t>
      </w:r>
      <w:proofErr w:type="gramStart"/>
      <w:r w:rsidR="000A0D56">
        <w:t>years</w:t>
      </w:r>
      <w:proofErr w:type="gramEnd"/>
      <w:r w:rsidR="000A0D56">
        <w:t xml:space="preserve"> risk</w:t>
      </w:r>
      <w:r w:rsidR="0064542B">
        <w:t>s</w:t>
      </w:r>
      <w:r w:rsidR="000A0D56">
        <w:t xml:space="preserve"> species extinction </w:t>
      </w:r>
    </w:p>
    <w:p w:rsidR="00D93E01" w:rsidRDefault="00D93E01" w:rsidP="00D93E01">
      <w:pPr>
        <w:pStyle w:val="ListParagraph"/>
        <w:numPr>
          <w:ilvl w:val="0"/>
          <w:numId w:val="12"/>
        </w:numPr>
      </w:pPr>
      <w:r>
        <w:t>Salmon and Southern Resident orcas are being driving to extinction</w:t>
      </w:r>
    </w:p>
    <w:p w:rsidR="00D93E01" w:rsidRPr="009C5A3F" w:rsidRDefault="00D93E01" w:rsidP="00D93E01">
      <w:pPr>
        <w:pStyle w:val="ListParagraph"/>
        <w:numPr>
          <w:ilvl w:val="0"/>
          <w:numId w:val="12"/>
        </w:numPr>
      </w:pPr>
      <w:r>
        <w:t>Fish ladders and other recovery fails</w:t>
      </w:r>
    </w:p>
    <w:p w:rsidR="00D93E01" w:rsidRPr="00B3194F" w:rsidRDefault="00D93E01" w:rsidP="00D93E01">
      <w:r w:rsidRPr="004E3BD3">
        <w:rPr>
          <w:rStyle w:val="Style13ptBold"/>
        </w:rPr>
        <w:t>Steinbauer, 21</w:t>
      </w:r>
      <w:r>
        <w:t xml:space="preserve"> --- contributing writer covering national environmental policy, was an editorial fellow at Sierra (MAR 2 2021, JAMES STEINBAUER, “Will the Snake River’s Dams Be the Next to Come Down? A multibillion-dollar rescue package to pull Idaho’s salmon back from extinction,” </w:t>
      </w:r>
      <w:hyperlink r:id="rId42" w:history="1">
        <w:r w:rsidRPr="001614BA">
          <w:rPr>
            <w:rStyle w:val="Hyperlink"/>
          </w:rPr>
          <w:t>https://www.sierraclub.org/sierra/will-snake-river-s-dams-be-next-come-down</w:t>
        </w:r>
      </w:hyperlink>
      <w:r>
        <w:t xml:space="preserve">, JMP) </w:t>
      </w:r>
      <w:r w:rsidRPr="00DB6261">
        <w:rPr>
          <w:b/>
        </w:rPr>
        <w:t>***Note --- Bill Arthur went on to chair the Sierra Club’s Columbia–Snake River Salmon Recovery Campaign</w:t>
      </w:r>
    </w:p>
    <w:p w:rsidR="00D93E01" w:rsidRDefault="00D93E01" w:rsidP="00D93E01">
      <w:r w:rsidRPr="00722715">
        <w:rPr>
          <w:rStyle w:val="StyleUnderline"/>
        </w:rPr>
        <w:t>In 1991, the salmon and steelhead that returned to the Snake River were listed as endangered species, kicking into motion the process of developing a federal recovery plan</w:t>
      </w:r>
      <w:r w:rsidRPr="00D2315C">
        <w:rPr>
          <w:rStyle w:val="StyleUnderline"/>
        </w:rPr>
        <w:t xml:space="preserve">. The first such plan focused on small restoration projects and </w:t>
      </w:r>
      <w:r w:rsidRPr="00D2315C">
        <w:rPr>
          <w:rStyle w:val="Emphasis"/>
        </w:rPr>
        <w:t>largely ignored the four dams</w:t>
      </w:r>
      <w:r w:rsidRPr="00D2315C">
        <w:rPr>
          <w:rStyle w:val="StyleUnderline"/>
        </w:rPr>
        <w:t>.</w:t>
      </w:r>
      <w:r>
        <w:t xml:space="preserve"> Over the next 30 years, a coalition of environmental organizations, including the Sierra Club, sued the federal government six times, arguing that the recovery plan was inadequate. The most recent lawsuit, in 2016, resulted in </w:t>
      </w:r>
      <w:r w:rsidRPr="007761C7">
        <w:rPr>
          <w:rStyle w:val="StyleUnderline"/>
        </w:rPr>
        <w:t>a four-year study of the environmental impact of the four lower Snake River dams</w:t>
      </w:r>
      <w:r>
        <w:t xml:space="preserve">. </w:t>
      </w:r>
      <w:r w:rsidRPr="007761C7">
        <w:rPr>
          <w:rStyle w:val="StyleUnderline"/>
        </w:rPr>
        <w:t xml:space="preserve">Although it found that </w:t>
      </w:r>
      <w:r w:rsidRPr="007761C7">
        <w:rPr>
          <w:rStyle w:val="Emphasis"/>
        </w:rPr>
        <w:t>breaching the dams would be the most effective salmon recovery action</w:t>
      </w:r>
      <w:r w:rsidRPr="007761C7">
        <w:rPr>
          <w:rStyle w:val="StyleUnderline"/>
        </w:rPr>
        <w:t>, the federal agencies ultimately decided against it</w:t>
      </w:r>
      <w:r>
        <w:t xml:space="preserve">. </w:t>
      </w:r>
    </w:p>
    <w:p w:rsidR="00D93E01" w:rsidRDefault="00D93E01" w:rsidP="00D93E01">
      <w:r>
        <w:t xml:space="preserve">Simpson calls this history of lawsuits the “unsustainable status quo.” </w:t>
      </w:r>
      <w:r w:rsidRPr="002875C3">
        <w:rPr>
          <w:rStyle w:val="StyleUnderline"/>
        </w:rPr>
        <w:t>Arthur describes</w:t>
      </w:r>
      <w:r>
        <w:t xml:space="preserve"> it as </w:t>
      </w:r>
      <w:r w:rsidRPr="002875C3">
        <w:rPr>
          <w:rStyle w:val="StyleUnderline"/>
        </w:rPr>
        <w:t xml:space="preserve">a </w:t>
      </w:r>
      <w:r w:rsidRPr="002875C3">
        <w:rPr>
          <w:rStyle w:val="Emphasis"/>
        </w:rPr>
        <w:t>hamster wheel of failed and inadequate salmon recovery plans</w:t>
      </w:r>
      <w:r w:rsidRPr="002875C3">
        <w:rPr>
          <w:rStyle w:val="StyleUnderline"/>
        </w:rPr>
        <w:t xml:space="preserve"> from the federal agencies</w:t>
      </w:r>
      <w:r>
        <w:t xml:space="preserve">. </w:t>
      </w:r>
      <w:r w:rsidRPr="0006152C">
        <w:rPr>
          <w:rStyle w:val="StyleUnderline"/>
        </w:rPr>
        <w:t xml:space="preserve">“Each time they redo their recovery plan, they add a few new bells and whistles but still forgo the problem that these last </w:t>
      </w:r>
      <w:r w:rsidRPr="0006152C">
        <w:rPr>
          <w:rStyle w:val="Emphasis"/>
        </w:rPr>
        <w:t>four dams are just fundamentally lethal to salmon</w:t>
      </w:r>
      <w:r w:rsidRPr="0006152C">
        <w:rPr>
          <w:rStyle w:val="StyleUnderline"/>
        </w:rPr>
        <w:t>,”</w:t>
      </w:r>
      <w:r>
        <w:t xml:space="preserve"> Arthur said. </w:t>
      </w:r>
    </w:p>
    <w:p w:rsidR="00D93E01" w:rsidRDefault="00D93E01" w:rsidP="00D93E01">
      <w:r>
        <w:t xml:space="preserve">To date, </w:t>
      </w:r>
      <w:r w:rsidRPr="0006152C">
        <w:rPr>
          <w:rStyle w:val="StyleUnderline"/>
        </w:rPr>
        <w:t>the</w:t>
      </w:r>
      <w:r>
        <w:t xml:space="preserve"> </w:t>
      </w:r>
      <w:r w:rsidRPr="0006152C">
        <w:rPr>
          <w:rStyle w:val="Emphasis"/>
        </w:rPr>
        <w:t>U</w:t>
      </w:r>
      <w:r>
        <w:t xml:space="preserve">nited </w:t>
      </w:r>
      <w:r w:rsidRPr="0006152C">
        <w:rPr>
          <w:rStyle w:val="Emphasis"/>
        </w:rPr>
        <w:t>S</w:t>
      </w:r>
      <w:r>
        <w:t xml:space="preserve">tates </w:t>
      </w:r>
      <w:r w:rsidRPr="0006152C">
        <w:rPr>
          <w:rStyle w:val="StyleUnderline"/>
        </w:rPr>
        <w:t>has spent more than $17 billion trying to recover Snake River salmon, with little to show for it</w:t>
      </w:r>
      <w:r>
        <w:t xml:space="preserve">. In 2017, the number of Chinook returning to the Snake River dropped below 10,000. </w:t>
      </w:r>
      <w:r w:rsidRPr="0006152C">
        <w:rPr>
          <w:rStyle w:val="Emphasis"/>
        </w:rPr>
        <w:t>Only 500</w:t>
      </w:r>
      <w:r>
        <w:t xml:space="preserve"> </w:t>
      </w:r>
      <w:r w:rsidRPr="0006152C">
        <w:rPr>
          <w:rStyle w:val="StyleUnderline"/>
        </w:rPr>
        <w:t>made it past the dams (via fish ladders) to central Idaho</w:t>
      </w:r>
      <w:r>
        <w:t xml:space="preserve">. Just a few months before his speech at Boise State, Simpson traveled to Marsh Creek, a tributary of the Salmon River in central Idaho, to look for salmon that had made the 900-mile journey from the Pacific to lay their eggs and die—the end of one cycle and the beginning of another. He found just one. </w:t>
      </w:r>
    </w:p>
    <w:p w:rsidR="00D93E01" w:rsidRDefault="00D93E01" w:rsidP="00D93E01">
      <w:r>
        <w:t xml:space="preserve">The effects of salmon's decline on the Pacific Northwest’s web of life reverberated widely. When Chinook, sockeye, and steelhead make the journey back to the streams and tributaries where they were born to spawn, they bring with them the collected nutrients of up to five years spent in the ocean. </w:t>
      </w:r>
      <w:r w:rsidRPr="008D7A15">
        <w:rPr>
          <w:rStyle w:val="StyleUnderline"/>
        </w:rPr>
        <w:t>For thousands of years, the salmon not only provided sustenance for Native Americans, but also their decaying bodies fertilized and shaped the forests of the Northwest and fed more than 140 species, from bald eagles to salamanders.</w:t>
      </w:r>
      <w:r>
        <w:t xml:space="preserve"> </w:t>
      </w:r>
    </w:p>
    <w:p w:rsidR="00D93E01" w:rsidRDefault="00D93E01" w:rsidP="00D93E01">
      <w:r>
        <w:t xml:space="preserve">Perhaps </w:t>
      </w:r>
      <w:r w:rsidRPr="00C92564">
        <w:rPr>
          <w:rStyle w:val="StyleUnderline"/>
        </w:rPr>
        <w:t>no animal has felt the decrease in salmon more intensely than the</w:t>
      </w:r>
      <w:r>
        <w:t xml:space="preserve"> endangered </w:t>
      </w:r>
      <w:r w:rsidRPr="00C92564">
        <w:rPr>
          <w:rStyle w:val="StyleUnderline"/>
        </w:rPr>
        <w:t>Southern Resident killer whale</w:t>
      </w:r>
      <w:r>
        <w:t xml:space="preserve">. Southern Resident orcas are distinct from other orca populations through their dialect and the fact that they are obligate piscivores, meaning they eat only fish. And not just any fish: </w:t>
      </w:r>
      <w:r w:rsidRPr="00CF0F4A">
        <w:rPr>
          <w:rStyle w:val="StyleUnderline"/>
        </w:rPr>
        <w:t>More than 90 percent of their diet is salmon, and 80 percent of that is Columbia Basin Chinook</w:t>
      </w:r>
      <w:r>
        <w:t xml:space="preserve">. </w:t>
      </w:r>
    </w:p>
    <w:p w:rsidR="00D93E01" w:rsidRDefault="00D93E01" w:rsidP="00D93E01">
      <w:r>
        <w:t xml:space="preserve">The health of salmon can be used as a sort of barometer for the health of the orcas. Southern Resident killer whales need to eat between 350 and 450 pounds of fish a day to survive. Deborah </w:t>
      </w:r>
      <w:r w:rsidRPr="00CF0F4A">
        <w:rPr>
          <w:rStyle w:val="StyleUnderline"/>
        </w:rPr>
        <w:t>Giles, who studies orcas at the University of Washington’s Center for Conservation Biology</w:t>
      </w:r>
      <w:r>
        <w:t xml:space="preserve">, said this probably wasn’t a problem when the salmon returning from the North Pacific weighed in at over 100 pounds, but a lack of quality Chinook is the number one threat affecting the orcas today. Giles </w:t>
      </w:r>
      <w:r w:rsidRPr="00CF0F4A">
        <w:rPr>
          <w:rStyle w:val="StyleUnderline"/>
        </w:rPr>
        <w:t>said Simpson’s proposal is the best plan for salmon recovery she has seen in 30 years, but</w:t>
      </w:r>
      <w:r w:rsidRPr="006D1947">
        <w:t xml:space="preserve"> the timeline he lays out—his plan calls for </w:t>
      </w:r>
      <w:r w:rsidRPr="008E6E8B">
        <w:rPr>
          <w:rStyle w:val="Emphasis"/>
        </w:rPr>
        <w:t>breaching the dams starting in 2030—isn’t fast enough</w:t>
      </w:r>
      <w:r w:rsidRPr="00CF0F4A">
        <w:rPr>
          <w:rStyle w:val="StyleUnderline"/>
        </w:rPr>
        <w:t>. “There is no doubt in my mind that removing those dams will have a positive impact on the whales,”</w:t>
      </w:r>
      <w:r>
        <w:t xml:space="preserve"> Giles said. </w:t>
      </w:r>
      <w:r w:rsidRPr="00571A84">
        <w:rPr>
          <w:rStyle w:val="StyleUnderline"/>
        </w:rPr>
        <w:t xml:space="preserve">“But </w:t>
      </w:r>
      <w:r w:rsidRPr="00571A84">
        <w:rPr>
          <w:rStyle w:val="Emphasis"/>
        </w:rPr>
        <w:t>they need to come down tomorrow</w:t>
      </w:r>
      <w:r w:rsidRPr="00571A84">
        <w:rPr>
          <w:rStyle w:val="StyleUnderline"/>
        </w:rPr>
        <w:t>.”</w:t>
      </w:r>
    </w:p>
    <w:p w:rsidR="00D93E01" w:rsidRDefault="00D93E01" w:rsidP="00D93E01"/>
    <w:p w:rsidR="00D93E01" w:rsidRDefault="00B52351" w:rsidP="00D93E01">
      <w:pPr>
        <w:pStyle w:val="Heading4"/>
      </w:pPr>
      <w:r>
        <w:t>Salmon are a keystone species --- sustain</w:t>
      </w:r>
      <w:r w:rsidR="00D93E01">
        <w:t xml:space="preserve"> overall ecosystem</w:t>
      </w:r>
    </w:p>
    <w:p w:rsidR="00D93E01" w:rsidRDefault="00D93E01" w:rsidP="00D93E01">
      <w:r w:rsidRPr="00F32448">
        <w:rPr>
          <w:rStyle w:val="Style13ptBold"/>
        </w:rPr>
        <w:t>Bugas, 20</w:t>
      </w:r>
      <w:r>
        <w:t xml:space="preserve"> (November 13, 2020, Hannah Bugas, “Salmon: A Keystone Species; The enormous benefit that salmon provide for countless species and the overall health and function of the coast is what makes salmon a keystone species,” </w:t>
      </w:r>
      <w:hyperlink r:id="rId43" w:history="1">
        <w:r w:rsidRPr="00FD55A0">
          <w:rPr>
            <w:rStyle w:val="Hyperlink"/>
          </w:rPr>
          <w:t>https://pacificwild.org/salmon-a-keystone-species/</w:t>
        </w:r>
      </w:hyperlink>
      <w:r>
        <w:t>, JMP)</w:t>
      </w:r>
    </w:p>
    <w:p w:rsidR="00D93E01" w:rsidRDefault="00D93E01" w:rsidP="00D93E01">
      <w:r w:rsidRPr="00497016">
        <w:rPr>
          <w:rStyle w:val="StyleUnderline"/>
        </w:rPr>
        <w:t xml:space="preserve">As salmon disappear, coastal ecosystems, culture and economies are disproportionately impacted. The enormous benefit that salmon provide for </w:t>
      </w:r>
      <w:r w:rsidRPr="00497016">
        <w:rPr>
          <w:rStyle w:val="Emphasis"/>
        </w:rPr>
        <w:t>countless species and the overall</w:t>
      </w:r>
      <w:r w:rsidRPr="00497016">
        <w:t xml:space="preserve"> health and </w:t>
      </w:r>
      <w:r w:rsidRPr="00497016">
        <w:rPr>
          <w:rStyle w:val="Emphasis"/>
        </w:rPr>
        <w:t>function of the coast</w:t>
      </w:r>
      <w:r w:rsidRPr="00497016">
        <w:rPr>
          <w:rStyle w:val="StyleUnderline"/>
        </w:rPr>
        <w:t xml:space="preserve"> is what makes salmon a </w:t>
      </w:r>
      <w:r w:rsidRPr="00497016">
        <w:rPr>
          <w:rStyle w:val="Emphasis"/>
        </w:rPr>
        <w:t>keystone species</w:t>
      </w:r>
      <w:r w:rsidRPr="00497016">
        <w:t xml:space="preserve"> </w:t>
      </w:r>
      <w:r>
        <w:t xml:space="preserve">— </w:t>
      </w:r>
      <w:r w:rsidRPr="00497016">
        <w:rPr>
          <w:rStyle w:val="StyleUnderline"/>
        </w:rPr>
        <w:t xml:space="preserve">an </w:t>
      </w:r>
      <w:r w:rsidRPr="00497016">
        <w:rPr>
          <w:rStyle w:val="Emphasis"/>
        </w:rPr>
        <w:t>integral species which ecosystems depend on</w:t>
      </w:r>
      <w:r w:rsidRPr="00497016">
        <w:rPr>
          <w:rStyle w:val="StyleUnderline"/>
        </w:rPr>
        <w:t xml:space="preserve">, with </w:t>
      </w:r>
      <w:r w:rsidRPr="00497016">
        <w:rPr>
          <w:rStyle w:val="Emphasis"/>
        </w:rPr>
        <w:t>drastic changes</w:t>
      </w:r>
      <w:r w:rsidRPr="00497016">
        <w:rPr>
          <w:rStyle w:val="StyleUnderline"/>
        </w:rPr>
        <w:t xml:space="preserve"> resulting if they are removed</w:t>
      </w:r>
      <w:r>
        <w:t xml:space="preserve">. </w:t>
      </w:r>
      <w:r w:rsidRPr="00511EB9">
        <w:rPr>
          <w:rStyle w:val="StyleUnderline"/>
        </w:rPr>
        <w:t xml:space="preserve">Each part of a salmon’s life cycle is </w:t>
      </w:r>
      <w:r w:rsidRPr="00511EB9">
        <w:rPr>
          <w:rStyle w:val="Emphasis"/>
        </w:rPr>
        <w:t>heavily interconnected</w:t>
      </w:r>
      <w:r w:rsidRPr="00511EB9">
        <w:rPr>
          <w:rStyle w:val="StyleUnderline"/>
        </w:rPr>
        <w:t xml:space="preserve"> with its surrounding environment.</w:t>
      </w:r>
    </w:p>
    <w:p w:rsidR="00D93E01" w:rsidRDefault="00D93E01" w:rsidP="00D93E01">
      <w:r>
        <w:t xml:space="preserve">Pacific salmon are mostly anadromous, meaning they are born in freshwater, migrate to the ocean, and then migrate back to freshwater, spawn and die immediately after. On their journey to the ocean, more than 50 per cent of their diet is insects which fall into streams from surrounding tree canopies (Allan et al. 2003, Baxter et al. 2005). </w:t>
      </w:r>
      <w:r w:rsidRPr="002C2B68">
        <w:rPr>
          <w:rStyle w:val="StyleUnderline"/>
        </w:rPr>
        <w:t>Without Pacific salmon, there would be the potential for an explosion of insects, as salmon are the main insect predator in aquatic environments</w:t>
      </w:r>
      <w:r>
        <w:t xml:space="preserve">. </w:t>
      </w:r>
      <w:r w:rsidRPr="002C2B68">
        <w:rPr>
          <w:rStyle w:val="StyleUnderline"/>
        </w:rPr>
        <w:t>When salmon return to their native streams to spawn, their energy-rich carcasses and eggs are consumed by a variety of predators in coastal watersheds, including wolves, bears, and scavenging birds</w:t>
      </w:r>
      <w:r>
        <w:t xml:space="preserve">. In some cases, the diets of wolves can consist of almost 50 per cent salmon, with the rest made up of small animals in their ecosystems (Stankey et al. 2017). </w:t>
      </w:r>
      <w:r w:rsidRPr="002802E2">
        <w:rPr>
          <w:rStyle w:val="StyleUnderline"/>
        </w:rPr>
        <w:t>Coastal wolves are only one of many species that have uniquely co-evolved alongside wild salmon</w:t>
      </w:r>
      <w:r>
        <w:t xml:space="preserve"> over millennia.</w:t>
      </w:r>
    </w:p>
    <w:p w:rsidR="00D93E01" w:rsidRDefault="00D93E01" w:rsidP="00D93E01">
      <w:r w:rsidRPr="002802E2">
        <w:rPr>
          <w:rStyle w:val="StyleUnderline"/>
        </w:rPr>
        <w:t>Salmon support populations of eagles, gulls, sea birds and more by providing them with nutrients essential for overwinter survival and migrations.</w:t>
      </w:r>
      <w:r>
        <w:t xml:space="preserve"> </w:t>
      </w:r>
      <w:r w:rsidRPr="00C75BF7">
        <w:t>The amount of salmon in a stream has been shown to be an indicator of the density and diversity in species of birds in the surrounding ecosystem (</w:t>
      </w:r>
      <w:r>
        <w:t xml:space="preserve">Field and Reynolds 2012). </w:t>
      </w:r>
      <w:r w:rsidRPr="00C75BF7">
        <w:rPr>
          <w:rStyle w:val="StyleUnderline"/>
        </w:rPr>
        <w:t xml:space="preserve">Pacific salmon populations are important for the survival of diverse and large assemblages of resident and migratory birds, and their disappearance would mean the </w:t>
      </w:r>
      <w:r w:rsidRPr="00C75BF7">
        <w:rPr>
          <w:rStyle w:val="Emphasis"/>
        </w:rPr>
        <w:t>decline of many bird species</w:t>
      </w:r>
      <w:r>
        <w:t xml:space="preserve"> (Field and Reynolds 2012).</w:t>
      </w:r>
    </w:p>
    <w:p w:rsidR="00D93E01" w:rsidRDefault="00D93E01" w:rsidP="00D93E01">
      <w:r w:rsidRPr="00D979AE">
        <w:rPr>
          <w:rStyle w:val="StyleUnderline"/>
        </w:rPr>
        <w:t>Salmon are an important source of nutrients for bears in coastal watersheds</w:t>
      </w:r>
      <w:r>
        <w:t xml:space="preserve"> as well. </w:t>
      </w:r>
      <w:r w:rsidRPr="00D979AE">
        <w:rPr>
          <w:rStyle w:val="StyleUnderline"/>
        </w:rPr>
        <w:t>The population density of bears can be up to 20 times greater in areas where salmon are abundant</w:t>
      </w:r>
      <w:r>
        <w:t xml:space="preserve">, versus areas where they do not occur (Reimchen 2000). In areas where salmon are abundant, bears will eat an average of 15 salmon per day, a significant portion of their diet (Reimchen 2000). Coastal bears get from 33-94 per cent of their annual protein from salmon through scavenging for dead carcasses and capturing them in streams (Klinka and Reimchen 2009). </w:t>
      </w:r>
      <w:r w:rsidRPr="00D979AE">
        <w:rPr>
          <w:rStyle w:val="StyleUnderline"/>
        </w:rPr>
        <w:t>Without salmon as a food source, populations of bears would become severely at-risk</w:t>
      </w:r>
      <w:r>
        <w:t>.</w:t>
      </w:r>
    </w:p>
    <w:p w:rsidR="00D93E01" w:rsidRPr="00D979AE" w:rsidRDefault="00D93E01" w:rsidP="00D93E01">
      <w:pPr>
        <w:rPr>
          <w:rStyle w:val="StyleUnderline"/>
        </w:rPr>
      </w:pPr>
      <w:r w:rsidRPr="00D979AE">
        <w:rPr>
          <w:rStyle w:val="StyleUnderline"/>
        </w:rPr>
        <w:t>Salmon play a significant role in the survival of certain ocean species during their time in salt water</w:t>
      </w:r>
      <w:r>
        <w:t xml:space="preserve">. For </w:t>
      </w:r>
      <w:r w:rsidRPr="00D979AE">
        <w:t xml:space="preserve">example, the Chinook salmon are the primary prey for the southern resident killer whale. </w:t>
      </w:r>
      <w:r w:rsidRPr="00D979AE">
        <w:rPr>
          <w:rStyle w:val="StyleUnderline"/>
        </w:rPr>
        <w:t>In the past 35 years, consumption of salmon by killer whales and seals has increased by over 25 million individual salmon</w:t>
      </w:r>
      <w:r>
        <w:t xml:space="preserve">, while harvest of the fish has increased despite reduction by fisheries in an attempt to recover endangered killer whales (Chasco et al. 2017). </w:t>
      </w:r>
      <w:r w:rsidRPr="00D979AE">
        <w:rPr>
          <w:rStyle w:val="StyleUnderline"/>
        </w:rPr>
        <w:t xml:space="preserve">If populations of Chinook salmon continue to decline, there will be </w:t>
      </w:r>
      <w:r w:rsidRPr="00D979AE">
        <w:rPr>
          <w:rStyle w:val="Emphasis"/>
        </w:rPr>
        <w:t>major correlating impacts on the food web</w:t>
      </w:r>
      <w:r w:rsidRPr="00D979AE">
        <w:rPr>
          <w:rStyle w:val="StyleUnderline"/>
        </w:rPr>
        <w:t>. Some predict that certain apex predators like the southern resident killer whale will become extinct.</w:t>
      </w:r>
    </w:p>
    <w:p w:rsidR="00D93E01" w:rsidRDefault="00D93E01" w:rsidP="00D93E01">
      <w:r w:rsidRPr="00EC54C6">
        <w:rPr>
          <w:rStyle w:val="StyleUnderline"/>
        </w:rPr>
        <w:t>When salmon die at the end of their life cycle, their carcasses provide valuable nutrients to streams and rivers, providing a significant increase in organic matter and nutrients</w:t>
      </w:r>
      <w:r>
        <w:t xml:space="preserve"> which is believed </w:t>
      </w:r>
      <w:r w:rsidRPr="00EC54C6">
        <w:rPr>
          <w:rStyle w:val="StyleUnderline"/>
        </w:rPr>
        <w:t>to enhance the productivity of the surrounding ecosystem</w:t>
      </w:r>
      <w:r>
        <w:t xml:space="preserve"> (Holtgrieve and Schindler 2011). </w:t>
      </w:r>
      <w:r w:rsidRPr="00EC54C6">
        <w:rPr>
          <w:rStyle w:val="StyleUnderline"/>
        </w:rPr>
        <w:t xml:space="preserve">These nutrients are transferred to </w:t>
      </w:r>
      <w:r w:rsidRPr="00EC54C6">
        <w:rPr>
          <w:rStyle w:val="Emphasis"/>
        </w:rPr>
        <w:t>all levels of the food chain</w:t>
      </w:r>
      <w:r w:rsidRPr="00EC54C6">
        <w:rPr>
          <w:rStyle w:val="StyleUnderline"/>
        </w:rPr>
        <w:t>, and in some cases, species adjust their survival strategies to capitalize on the additional resources</w:t>
      </w:r>
      <w:r>
        <w:t xml:space="preserve"> (Holtgrieve and Schindler 2011). Throughout their life cycle, salmon fundamentally transform the way ecosystems function, by playing the roles of both predator and prey, plus releasing important nutrients back in the ecosystem after they spawn.</w:t>
      </w:r>
    </w:p>
    <w:p w:rsidR="00D93E01" w:rsidRDefault="00D93E01" w:rsidP="00D93E01"/>
    <w:p w:rsidR="00D93E01" w:rsidRDefault="00A56C90" w:rsidP="00D93E01">
      <w:pPr>
        <w:pStyle w:val="Heading4"/>
      </w:pPr>
      <w:r>
        <w:t>That r</w:t>
      </w:r>
      <w:r w:rsidR="00D93E01">
        <w:t xml:space="preserve">isks human </w:t>
      </w:r>
      <w:r>
        <w:t>extinction</w:t>
      </w:r>
    </w:p>
    <w:p w:rsidR="00D93E01" w:rsidRDefault="00D93E01" w:rsidP="00D93E01">
      <w:r w:rsidRPr="00010A64">
        <w:rPr>
          <w:rStyle w:val="Style13ptBold"/>
        </w:rPr>
        <w:t>Stephan, 13</w:t>
      </w:r>
      <w:r>
        <w:t xml:space="preserve"> --- broker of Eco Realty, co-hosts KWMR’s Post Carbon Radio and blogs at MarinSonoma.com (10/24/2013, Bernie Stephan, “Protecting our salmon and our human survival,” </w:t>
      </w:r>
      <w:hyperlink r:id="rId44" w:history="1">
        <w:r w:rsidRPr="000F5E24">
          <w:rPr>
            <w:rStyle w:val="Hyperlink"/>
          </w:rPr>
          <w:t>http://www.ptreyeslight.com/article/protecting-our-salmon-and-our-human-survival</w:t>
        </w:r>
      </w:hyperlink>
      <w:r>
        <w:t>, recut by JMP)</w:t>
      </w:r>
    </w:p>
    <w:p w:rsidR="00D93E01" w:rsidRDefault="00D93E01" w:rsidP="00D93E01">
      <w:r w:rsidRPr="00A16B45">
        <w:rPr>
          <w:rStyle w:val="StyleUnderline"/>
        </w:rPr>
        <w:t>It’s time we valued our freshwater creeks</w:t>
      </w:r>
      <w:r>
        <w:t>—nature’s roads</w:t>
      </w:r>
      <w:r w:rsidRPr="00A16B45">
        <w:t>—for the value they</w:t>
      </w:r>
      <w:r>
        <w:t xml:space="preserve"> bring in the long term. </w:t>
      </w:r>
      <w:r w:rsidRPr="0098328E">
        <w:rPr>
          <w:rStyle w:val="StyleUnderline"/>
        </w:rPr>
        <w:t>Biodiversity in our watershed is essential for many species and is essential for</w:t>
      </w:r>
      <w:r>
        <w:t xml:space="preserve"> ultimate </w:t>
      </w:r>
      <w:r w:rsidRPr="0098328E">
        <w:rPr>
          <w:rStyle w:val="Emphasis"/>
        </w:rPr>
        <w:t>human survival</w:t>
      </w:r>
      <w:r>
        <w:t xml:space="preserve">. </w:t>
      </w:r>
      <w:r w:rsidRPr="0098328E">
        <w:rPr>
          <w:rStyle w:val="StyleUnderline"/>
        </w:rPr>
        <w:t xml:space="preserve">We must </w:t>
      </w:r>
      <w:r w:rsidRPr="0098328E">
        <w:rPr>
          <w:rStyle w:val="Emphasis"/>
        </w:rPr>
        <w:t>protect our watersheds</w:t>
      </w:r>
      <w:r>
        <w:t xml:space="preserve">, </w:t>
      </w:r>
      <w:r w:rsidRPr="0098328E">
        <w:rPr>
          <w:rStyle w:val="StyleUnderline"/>
        </w:rPr>
        <w:t>respecting the natural flows of water and the life they enable.</w:t>
      </w:r>
      <w:r>
        <w:t xml:space="preserve"> </w:t>
      </w:r>
      <w:r w:rsidRPr="0098328E">
        <w:rPr>
          <w:rStyle w:val="StyleUnderline"/>
        </w:rPr>
        <w:t>Extinction is far more serious than anyone’s financial investment.</w:t>
      </w:r>
    </w:p>
    <w:p w:rsidR="00D93E01" w:rsidRDefault="00D93E01" w:rsidP="00D93E01">
      <w:r>
        <w:t xml:space="preserve">The cumulative effect of many small land disturbances near a stream can be devastating. Land-use restrictions to protect salmon streams have successfully been implemented elsewhere in California and around the United States. Marin’s failure to take permanent action is truly disturbing, considering that other counties and cities have enacted stream protection measures. The need to control development, to protect Marin’s salmon, has been well understood for decades. </w:t>
      </w:r>
    </w:p>
    <w:p w:rsidR="00D93E01" w:rsidRDefault="00D93E01" w:rsidP="00D93E01">
      <w:r>
        <w:t xml:space="preserve">Marin officials have watched coho salmon populations drop by 70 percent since the 1960’s. In 2010, the nonprofit Salmon Protection and Watershed Network sued the county for its failure to protect salmon. Marin’s Superior Court imposed a ban on new development in San Geronimo Valley pending the adoption of an ordinance that had been promised since 1994. </w:t>
      </w:r>
    </w:p>
    <w:p w:rsidR="00D93E01" w:rsidRDefault="00D93E01" w:rsidP="00D93E01">
      <w:r>
        <w:t xml:space="preserve">In June, almost two decades after the ordinance had been proposed, the Board of Supervisors had before it a draft stream protection ordinance ready for adoption. But when it came to a vote, supervisors lacked the political courage to protect the salmon. Instead, they chose to punt, appointing a subcommittee to make recommendations for revising the Countywide Plan once again. </w:t>
      </w:r>
    </w:p>
    <w:p w:rsidR="00D93E01" w:rsidRDefault="00D93E01" w:rsidP="00D93E01">
      <w:r>
        <w:t>We can have development setbacks for coho and all the other species that don’t recognize our surveyed boundaries. Our creeks are roads for salmon, whose annual migrations are a marvel of nature. When my family lived on San Geronimo Creek, the sighting of salmon always lifted our spirits, connecting us to the natural world. I envision Marin’s creeks as wildlife corridors where aquatic and terrestrial critter alike would have their needs met. It’s time for us humans to see the bigger picture and begin limiting our development.</w:t>
      </w:r>
    </w:p>
    <w:p w:rsidR="00D93E01" w:rsidRDefault="00D93E01" w:rsidP="00D93E01">
      <w:r>
        <w:t xml:space="preserve">Private property rights should take a back seat to the needs of nature. As a working realtor, I’m still speaking up for the fish. I value their right to continue co-existing with us more highly than our right to expand real estate development. But will our supervisors do the same? Human activity, especially land development, has been the main cause of the collapse of the Lagunitas Creek salmon population, and sustaining the salmon requires rigorous protection along the entire length of the creek and its tributaries.   </w:t>
      </w:r>
    </w:p>
    <w:p w:rsidR="00D93E01" w:rsidRDefault="00D93E01" w:rsidP="00D93E01">
      <w:r w:rsidRPr="00215A56">
        <w:rPr>
          <w:rStyle w:val="StyleUnderline"/>
        </w:rPr>
        <w:t>As our planet undergoes a biodiversity crisis everywhere, 16,000 species are threatened with extinction</w:t>
      </w:r>
      <w:r>
        <w:t>, including 12 percent of birds, 23 percent of mammals and 32 percent of amphibians. Biologists are clear that humans are responsible for the declines we are witnessing. The aggregate effect of all our development continues to destroy the homes and habitat of wildlife, even when we as individuals take great care not to.</w:t>
      </w:r>
    </w:p>
    <w:p w:rsidR="00D93E01" w:rsidRPr="00D12FE5" w:rsidRDefault="00D93E01" w:rsidP="00D93E01">
      <w:pPr>
        <w:rPr>
          <w:rStyle w:val="StyleUnderline"/>
        </w:rPr>
      </w:pPr>
      <w:r w:rsidRPr="006A1175">
        <w:rPr>
          <w:rStyle w:val="StyleUnderline"/>
        </w:rPr>
        <w:t>We should move quickly to</w:t>
      </w:r>
      <w:r>
        <w:t xml:space="preserve"> enact a rigorous, enforceable ordinance to </w:t>
      </w:r>
      <w:r w:rsidRPr="006A1175">
        <w:rPr>
          <w:rStyle w:val="StyleUnderline"/>
        </w:rPr>
        <w:t xml:space="preserve">protect our salmon, or they will all be gone and the </w:t>
      </w:r>
      <w:r w:rsidRPr="006A1175">
        <w:rPr>
          <w:rStyle w:val="Emphasis"/>
        </w:rPr>
        <w:t>threats to human survival</w:t>
      </w:r>
      <w:r w:rsidRPr="006A1175">
        <w:rPr>
          <w:rStyle w:val="StyleUnderline"/>
        </w:rPr>
        <w:t xml:space="preserve"> are </w:t>
      </w:r>
      <w:r w:rsidRPr="00A4386E">
        <w:rPr>
          <w:rStyle w:val="Emphasis"/>
        </w:rPr>
        <w:t>not far behind</w:t>
      </w:r>
      <w:r w:rsidRPr="00D12FE5">
        <w:rPr>
          <w:rStyle w:val="StyleUnderline"/>
        </w:rPr>
        <w:t xml:space="preserve">. Let’s listen to the scientists over the protestations of property owners. Let’s heed the dire warnings; there has been enough delay already. </w:t>
      </w:r>
    </w:p>
    <w:p w:rsidR="00D93E01" w:rsidRDefault="00D93E01" w:rsidP="00D93E01">
      <w:r>
        <w:t xml:space="preserve">I urge the county supervisors to exercise decisive leadership is reversing the tide that always seems to put private property rights ahead of nature’s rights. </w:t>
      </w:r>
      <w:r w:rsidRPr="00B20F97">
        <w:rPr>
          <w:rStyle w:val="StyleUnderline"/>
        </w:rPr>
        <w:t xml:space="preserve">Salmon are the </w:t>
      </w:r>
      <w:r w:rsidRPr="00B20F97">
        <w:rPr>
          <w:rStyle w:val="Emphasis"/>
        </w:rPr>
        <w:t>biological foundation</w:t>
      </w:r>
      <w:r w:rsidRPr="00B20F97">
        <w:rPr>
          <w:rStyle w:val="StyleUnderline"/>
        </w:rPr>
        <w:t xml:space="preserve">—and </w:t>
      </w:r>
      <w:r w:rsidRPr="00B20F97">
        <w:rPr>
          <w:rStyle w:val="Emphasis"/>
        </w:rPr>
        <w:t>keystone species</w:t>
      </w:r>
      <w:r w:rsidRPr="00B20F97">
        <w:rPr>
          <w:rStyle w:val="StyleUnderline"/>
        </w:rPr>
        <w:t>—of our precious coastal ecosystems.</w:t>
      </w:r>
      <w:r>
        <w:t xml:space="preserve"> Let’s hope the supervisors stem the tide of ecocide and side with the fish on this important issue.  </w:t>
      </w:r>
    </w:p>
    <w:p w:rsidR="00D93E01" w:rsidRDefault="00D93E01" w:rsidP="00D93E01"/>
    <w:p w:rsidR="00BE003D" w:rsidRDefault="00BE003D" w:rsidP="00BE003D">
      <w:pPr>
        <w:pStyle w:val="Heading3"/>
      </w:pPr>
      <w:r>
        <w:t xml:space="preserve">1ac Adv </w:t>
      </w:r>
      <w:r w:rsidR="00DF4B5B">
        <w:t>Native Americans</w:t>
      </w:r>
    </w:p>
    <w:p w:rsidR="00BE003D" w:rsidRDefault="00BE003D" w:rsidP="00BE003D"/>
    <w:p w:rsidR="00CB445D" w:rsidRDefault="00CB445D" w:rsidP="00CB445D">
      <w:pPr>
        <w:pStyle w:val="Heading4"/>
      </w:pPr>
      <w:r>
        <w:t xml:space="preserve">Advantage ___ is </w:t>
      </w:r>
      <w:r w:rsidR="00DF4B5B">
        <w:t>Native Americans</w:t>
      </w:r>
    </w:p>
    <w:p w:rsidR="00CB445D" w:rsidRPr="00CB445D" w:rsidRDefault="00CB445D" w:rsidP="00CB445D"/>
    <w:p w:rsidR="005D6714" w:rsidRPr="001D1DF9" w:rsidRDefault="005D6714" w:rsidP="005D6714">
      <w:pPr>
        <w:pStyle w:val="Heading4"/>
      </w:pPr>
      <w:r>
        <w:t xml:space="preserve">Dams are an </w:t>
      </w:r>
      <w:r w:rsidRPr="005D6714">
        <w:rPr>
          <w:u w:val="single"/>
        </w:rPr>
        <w:t>existential threat</w:t>
      </w:r>
      <w:r>
        <w:t xml:space="preserve"> to Natives </w:t>
      </w:r>
    </w:p>
    <w:p w:rsidR="005D6714" w:rsidRDefault="005D6714" w:rsidP="005D6714">
      <w:r w:rsidRPr="00D023FB">
        <w:rPr>
          <w:rStyle w:val="Style13ptBold"/>
        </w:rPr>
        <w:t>Lakhani, 21</w:t>
      </w:r>
      <w:r>
        <w:t xml:space="preserve"> (13 Apr 2021 00.01 EDT, Nina Lakhani, “Endangered US rivers at grave risk from dams, mining and global heating; New report lays out dire situation facing the most imperiled rivers but environmental activists say situation is salvable,” </w:t>
      </w:r>
      <w:hyperlink r:id="rId45" w:history="1">
        <w:r w:rsidRPr="00E247DE">
          <w:rPr>
            <w:rStyle w:val="Hyperlink"/>
          </w:rPr>
          <w:t>https://www.theguardian.com/environment/2021/apr/13/endangered-rivers-dams-mining-global-heating-climate-crisis</w:t>
        </w:r>
      </w:hyperlink>
      <w:r>
        <w:t>, JMP)</w:t>
      </w:r>
    </w:p>
    <w:p w:rsidR="005D6714" w:rsidRDefault="005D6714" w:rsidP="005D6714">
      <w:r w:rsidRPr="00217017">
        <w:rPr>
          <w:rStyle w:val="StyleUnderline"/>
        </w:rPr>
        <w:t>The Snake River in the Pacific north-west is ranked the most endangered US river</w:t>
      </w:r>
      <w:r>
        <w:t xml:space="preserve"> of 2021, </w:t>
      </w:r>
      <w:r w:rsidRPr="00217017">
        <w:rPr>
          <w:rStyle w:val="StyleUnderline"/>
        </w:rPr>
        <w:t xml:space="preserve">where salmon runs are on the </w:t>
      </w:r>
      <w:r w:rsidRPr="00217017">
        <w:rPr>
          <w:rStyle w:val="Emphasis"/>
        </w:rPr>
        <w:t>brink of extinction</w:t>
      </w:r>
      <w:r w:rsidRPr="00217017">
        <w:rPr>
          <w:rStyle w:val="StyleUnderline"/>
        </w:rPr>
        <w:t xml:space="preserve"> because of four federal dams obstructing the free flow of water</w:t>
      </w:r>
      <w:r>
        <w:t>, according to American Rivers’ annual report.</w:t>
      </w:r>
    </w:p>
    <w:p w:rsidR="005D6714" w:rsidRPr="00382614" w:rsidRDefault="005D6714" w:rsidP="005D6714">
      <w:pPr>
        <w:rPr>
          <w:rStyle w:val="StyleUnderline"/>
        </w:rPr>
      </w:pPr>
      <w:r w:rsidRPr="00382614">
        <w:rPr>
          <w:rStyle w:val="StyleUnderline"/>
        </w:rPr>
        <w:t xml:space="preserve">It poses an </w:t>
      </w:r>
      <w:r w:rsidRPr="00382614">
        <w:rPr>
          <w:rStyle w:val="Emphasis"/>
        </w:rPr>
        <w:t>existential threat to north-western Native American tribes</w:t>
      </w:r>
      <w:r w:rsidRPr="00382614">
        <w:rPr>
          <w:rStyle w:val="StyleUnderline"/>
        </w:rPr>
        <w:t xml:space="preserve"> who depend on the fish for food, culture and their identities, as well </w:t>
      </w:r>
      <w:r w:rsidRPr="00382614">
        <w:rPr>
          <w:rStyle w:val="Emphasis"/>
        </w:rPr>
        <w:t>disrupting the entire local ecosystem</w:t>
      </w:r>
      <w:r w:rsidRPr="00382614">
        <w:rPr>
          <w:rStyle w:val="StyleUnderline"/>
        </w:rPr>
        <w:t>, from black bears and orcas.</w:t>
      </w:r>
    </w:p>
    <w:p w:rsidR="005D6714" w:rsidRDefault="005D6714" w:rsidP="005D6714">
      <w:r w:rsidRPr="00614890">
        <w:rPr>
          <w:rStyle w:val="StyleUnderline"/>
        </w:rPr>
        <w:t>But, the dire situation is salvable</w:t>
      </w:r>
      <w:r>
        <w:t>.</w:t>
      </w:r>
    </w:p>
    <w:p w:rsidR="005D6714" w:rsidRDefault="005D6714" w:rsidP="005D6714">
      <w:r w:rsidRPr="00922BBE">
        <w:rPr>
          <w:rStyle w:val="StyleUnderline"/>
        </w:rPr>
        <w:t xml:space="preserve">“On the Snake River, we have an opportunity for the </w:t>
      </w:r>
      <w:r w:rsidRPr="00922BBE">
        <w:rPr>
          <w:rStyle w:val="Emphasis"/>
        </w:rPr>
        <w:t>greatest river restoration effort the world has ever seen</w:t>
      </w:r>
      <w:r w:rsidRPr="00922BBE">
        <w:rPr>
          <w:rStyle w:val="StyleUnderline"/>
        </w:rPr>
        <w:t xml:space="preserve"> … saving iconic salmon and orcas, bolstering clean energy and strengthening the region’s economy,” said</w:t>
      </w:r>
      <w:r>
        <w:t xml:space="preserve"> Tom </w:t>
      </w:r>
      <w:r w:rsidRPr="00922BBE">
        <w:rPr>
          <w:rStyle w:val="StyleUnderline"/>
        </w:rPr>
        <w:t>Kiernan, president of American Rivers</w:t>
      </w:r>
      <w:r>
        <w:t>, an advocacy group.</w:t>
      </w:r>
    </w:p>
    <w:p w:rsidR="005D6714" w:rsidRDefault="005D6714" w:rsidP="005D6714">
      <w:r w:rsidRPr="00614890">
        <w:rPr>
          <w:rStyle w:val="StyleUnderline"/>
        </w:rPr>
        <w:t>Advocates are urging</w:t>
      </w:r>
      <w:r>
        <w:t xml:space="preserve"> Joe </w:t>
      </w:r>
      <w:r w:rsidRPr="00614890">
        <w:rPr>
          <w:rStyle w:val="StyleUnderline"/>
        </w:rPr>
        <w:t>Biden to</w:t>
      </w:r>
      <w:r w:rsidRPr="001A551D">
        <w:t xml:space="preserve"> include a $33.5bn proposal by the</w:t>
      </w:r>
      <w:r>
        <w:t xml:space="preserve"> Idaho congressman Mike Simpson, a Republican, </w:t>
      </w:r>
      <w:r w:rsidRPr="001A551D">
        <w:t xml:space="preserve">to </w:t>
      </w:r>
      <w:r w:rsidRPr="00614890">
        <w:rPr>
          <w:rStyle w:val="StyleUnderline"/>
        </w:rPr>
        <w:t>remove the four dams and recover salmon</w:t>
      </w:r>
      <w:r>
        <w:t xml:space="preserve"> in his infrastructure package.</w:t>
      </w:r>
    </w:p>
    <w:p w:rsidR="005D6714" w:rsidRDefault="005D6714" w:rsidP="005D6714">
      <w:r w:rsidRPr="00DC3324">
        <w:rPr>
          <w:rStyle w:val="StyleUnderline"/>
        </w:rPr>
        <w:t>Every year American Rivers ranks the country’s 10 most endangered rivers</w:t>
      </w:r>
      <w:r>
        <w:t xml:space="preserve"> to highlight where imminent threats to human health, safety and survival could be resolved through decisive political, business and community measures.</w:t>
      </w:r>
    </w:p>
    <w:p w:rsidR="005D6714" w:rsidRDefault="005D6714" w:rsidP="005D6714">
      <w:r w:rsidRPr="00DC3324">
        <w:rPr>
          <w:rStyle w:val="StyleUnderline"/>
        </w:rPr>
        <w:t>This year’s list highlights the</w:t>
      </w:r>
      <w:r>
        <w:t xml:space="preserve"> unequal impact of unchecked big business, Native American treaty violations, and </w:t>
      </w:r>
      <w:r w:rsidRPr="00DC3324">
        <w:rPr>
          <w:rStyle w:val="Emphasis"/>
        </w:rPr>
        <w:t>inadequate regulation</w:t>
      </w:r>
      <w:r w:rsidRPr="00DC3324">
        <w:rPr>
          <w:rStyle w:val="StyleUnderline"/>
        </w:rPr>
        <w:t xml:space="preserve"> on the nation’s rivers and the communities who depend on them for water, food and cultural heritage</w:t>
      </w:r>
      <w:r>
        <w:t>.</w:t>
      </w:r>
    </w:p>
    <w:p w:rsidR="00B00ACB" w:rsidRDefault="00B00ACB" w:rsidP="00BE003D"/>
    <w:p w:rsidR="00A96A7F" w:rsidRDefault="00A96A7F" w:rsidP="00A96A7F">
      <w:pPr>
        <w:pStyle w:val="Heading4"/>
      </w:pPr>
      <w:r>
        <w:t xml:space="preserve">Snake River dams </w:t>
      </w:r>
      <w:r w:rsidR="002F1954">
        <w:t>threaten the survival of Nez Perce culture --- they are</w:t>
      </w:r>
      <w:r w:rsidR="004C485A">
        <w:t xml:space="preserve"> tools to </w:t>
      </w:r>
      <w:r w:rsidR="004C485A">
        <w:rPr>
          <w:u w:val="single"/>
        </w:rPr>
        <w:t>dominate nature</w:t>
      </w:r>
      <w:r w:rsidR="004C485A">
        <w:t xml:space="preserve"> and fuel unsustainable global market expansion </w:t>
      </w:r>
      <w:r w:rsidR="006D61D9">
        <w:t xml:space="preserve">--- we must </w:t>
      </w:r>
      <w:r w:rsidR="00E64BC7">
        <w:t>question the dominate narratives that legitimize the dams’ existence</w:t>
      </w:r>
    </w:p>
    <w:p w:rsidR="00A96A7F" w:rsidRPr="00152C31" w:rsidRDefault="00A96A7F" w:rsidP="00A96A7F">
      <w:r w:rsidRPr="00A22A33">
        <w:rPr>
          <w:rStyle w:val="Style13ptBold"/>
        </w:rPr>
        <w:t>Colombi 06</w:t>
      </w:r>
      <w:r>
        <w:t xml:space="preserve"> – </w:t>
      </w:r>
      <w:r w:rsidRPr="00A22A33">
        <w:rPr>
          <w:i/>
          <w:iCs/>
        </w:rPr>
        <w:t>Ph.d.</w:t>
      </w:r>
      <w:r>
        <w:rPr>
          <w:i/>
          <w:iCs/>
        </w:rPr>
        <w:t xml:space="preserve"> (this is his dissertation)</w:t>
      </w:r>
      <w:r w:rsidRPr="00A22A33">
        <w:rPr>
          <w:i/>
          <w:iCs/>
        </w:rPr>
        <w:t>, Fulbright Scholar for indigenous studies, associate professor at Arizona</w:t>
      </w:r>
      <w:r>
        <w:t xml:space="preserve"> (</w:t>
      </w:r>
      <w:r w:rsidRPr="00A22A33">
        <w:t>Benedict J.</w:t>
      </w:r>
      <w:r>
        <w:t>, 2006, “</w:t>
      </w:r>
      <w:r w:rsidRPr="00A22A33">
        <w:t>The Nez Perce Tribe Vs. Elite -Directed Development in the Lower Snake River Basin: The Struggle to Breach the Dams and Save the Salmon</w:t>
      </w:r>
      <w:r>
        <w:t xml:space="preserve">,” </w:t>
      </w:r>
      <w:r w:rsidRPr="00A22A33">
        <w:t>Washington State University, ProQuest</w:t>
      </w:r>
      <w:r>
        <w:t xml:space="preserve"> via UMich Libraries, p. 86-93)//kh</w:t>
      </w:r>
    </w:p>
    <w:p w:rsidR="00A96A7F" w:rsidRPr="00A1592E" w:rsidRDefault="00A96A7F" w:rsidP="00A96A7F">
      <w:pPr>
        <w:rPr>
          <w:u w:val="single"/>
        </w:rPr>
      </w:pPr>
      <w:r w:rsidRPr="00A1592E">
        <w:rPr>
          <w:u w:val="single"/>
        </w:rPr>
        <w:t xml:space="preserve">For the Nez Perce Tribe, the dams in the lower Snake River basin violate affirmed nineteenth century U.S. treaty rights and they additionally negate the Tribe’s guaranteed treaty right to “hunt and fish at usual and accustomed places.” From an indigenous perspective, the dams </w:t>
      </w:r>
      <w:r w:rsidRPr="00457B48">
        <w:rPr>
          <w:rStyle w:val="Emphasis"/>
        </w:rPr>
        <w:t>represent a failed twentieth century development scheme</w:t>
      </w:r>
      <w:r w:rsidRPr="00A1592E">
        <w:rPr>
          <w:u w:val="single"/>
        </w:rPr>
        <w:t xml:space="preserve"> because they generate and diffuse virtually catastrophic negative costs to a non-elite, native minority and to the environment.</w:t>
      </w:r>
    </w:p>
    <w:p w:rsidR="00A96A7F" w:rsidRDefault="00A96A7F" w:rsidP="00A96A7F">
      <w:r>
        <w:t xml:space="preserve">Furthermore, </w:t>
      </w:r>
      <w:r w:rsidRPr="00A1592E">
        <w:rPr>
          <w:u w:val="single"/>
        </w:rPr>
        <w:t>the commonly-held belief in the commercial world is that a “fish is just a fish.” This view contrasts with a Nez Perce tribal belief that incorporates fish</w:t>
      </w:r>
      <w:r>
        <w:t xml:space="preserve"> and more specifically several species of Pacific salmon </w:t>
      </w:r>
      <w:r w:rsidRPr="00A1592E">
        <w:rPr>
          <w:u w:val="single"/>
        </w:rPr>
        <w:t xml:space="preserve">as </w:t>
      </w:r>
      <w:r w:rsidRPr="000F2935">
        <w:rPr>
          <w:rStyle w:val="Emphasis"/>
        </w:rPr>
        <w:t>paramount symbols of Nez Perce society, economy, and religion</w:t>
      </w:r>
      <w:r>
        <w:t xml:space="preserve"> (Figure 4.1). </w:t>
      </w:r>
      <w:r w:rsidRPr="00A1592E">
        <w:rPr>
          <w:u w:val="single"/>
        </w:rPr>
        <w:t>Nez Perce traditional and neo-traditional perspectives demand specific rights and obligations for “animal peoples” or salmon, because “animal peoples” came before “human peoples.”</w:t>
      </w:r>
      <w:r>
        <w:t xml:space="preserve"> </w:t>
      </w:r>
      <w:r w:rsidRPr="00B960D3">
        <w:rPr>
          <w:rStyle w:val="Emphasis"/>
        </w:rPr>
        <w:t>Water is considered sacred</w:t>
      </w:r>
      <w:r w:rsidRPr="00A1592E">
        <w:rPr>
          <w:u w:val="single"/>
        </w:rPr>
        <w:t>, animals were here first, and it is the responsibility of the “human peoples” to care for their surviva</w:t>
      </w:r>
      <w:r w:rsidRPr="00B960D3">
        <w:rPr>
          <w:rStyle w:val="StyleUnderline"/>
        </w:rPr>
        <w:t>l</w:t>
      </w:r>
      <w:r>
        <w:t xml:space="preserve">—since </w:t>
      </w:r>
      <w:r w:rsidRPr="00A1592E">
        <w:rPr>
          <w:u w:val="single"/>
        </w:rPr>
        <w:t xml:space="preserve">the </w:t>
      </w:r>
      <w:r w:rsidRPr="00B960D3">
        <w:rPr>
          <w:rStyle w:val="Emphasis"/>
        </w:rPr>
        <w:t>survival of Nez Perce culture is inseparable from the survivability of salmon</w:t>
      </w:r>
      <w:r>
        <w:t xml:space="preserve">. To be sure, </w:t>
      </w:r>
      <w:r w:rsidRPr="00A1592E">
        <w:rPr>
          <w:u w:val="single"/>
        </w:rPr>
        <w:t>a Nez Perce cosmological worldview contradicts the order of creation in the commercial world</w:t>
      </w:r>
      <w:r>
        <w:t>. In the Book of Genesis, humans have “dominion over nature” and humans must “subdue the earth,” thus Judeo-Christian cultural survival has no direct link to the survival of salmon.</w:t>
      </w:r>
    </w:p>
    <w:p w:rsidR="00A96A7F" w:rsidRDefault="00A96A7F" w:rsidP="00A96A7F">
      <w:r w:rsidRPr="00A1592E">
        <w:rPr>
          <w:u w:val="single"/>
        </w:rPr>
        <w:t>In the commercial world, ideological power</w:t>
      </w:r>
      <w:r>
        <w:t xml:space="preserve"> (Figure 4.2) </w:t>
      </w:r>
      <w:r w:rsidRPr="00A1592E">
        <w:rPr>
          <w:u w:val="single"/>
        </w:rPr>
        <w:t>is fueled by the belief in “</w:t>
      </w:r>
      <w:r w:rsidRPr="00B960D3">
        <w:rPr>
          <w:rStyle w:val="StyleUnderline"/>
        </w:rPr>
        <w:t>progress.”</w:t>
      </w:r>
      <w:r>
        <w:t xml:space="preserve"> Nineteenth century social scientists (</w:t>
      </w:r>
      <w:r w:rsidRPr="00A1592E">
        <w:rPr>
          <w:u w:val="single"/>
        </w:rPr>
        <w:t>Marx and Engels</w:t>
      </w:r>
      <w:r>
        <w:t xml:space="preserve"> 1948; Morgan 1985) </w:t>
      </w:r>
      <w:r w:rsidRPr="00A1592E">
        <w:rPr>
          <w:u w:val="single"/>
        </w:rPr>
        <w:t xml:space="preserve">saw society as evolving towards an increasingly more </w:t>
      </w:r>
      <w:r w:rsidRPr="002F1954">
        <w:rPr>
          <w:rStyle w:val="StyleUnderline"/>
        </w:rPr>
        <w:t>complex whole through the process of European-directed growth and development</w:t>
      </w:r>
      <w:r>
        <w:t xml:space="preserve">. Marxist theory and unilineal evolution </w:t>
      </w:r>
      <w:r w:rsidRPr="00A1592E">
        <w:rPr>
          <w:u w:val="single"/>
        </w:rPr>
        <w:t>marked a transition in Euroamerican thought by projecting the idea that humans will invariably evolve out of the tribal world</w:t>
      </w:r>
      <w:r>
        <w:t xml:space="preserve"> (e.g. savagery) and </w:t>
      </w:r>
      <w:r w:rsidRPr="00A1592E">
        <w:rPr>
          <w:u w:val="single"/>
        </w:rPr>
        <w:t xml:space="preserve">into a more “complex” and “culturally </w:t>
      </w:r>
      <w:r w:rsidRPr="002F1954">
        <w:rPr>
          <w:rStyle w:val="StyleUnderline"/>
        </w:rPr>
        <w:t>advanced”</w:t>
      </w:r>
      <w:r>
        <w:t xml:space="preserve"> large-</w:t>
      </w:r>
      <w:r w:rsidRPr="002F1954">
        <w:t>scale system (e</w:t>
      </w:r>
      <w:r>
        <w:t xml:space="preserve">.g. </w:t>
      </w:r>
      <w:r w:rsidRPr="002F1954">
        <w:rPr>
          <w:rStyle w:val="StyleUnderline"/>
        </w:rPr>
        <w:t>industrial capitalism</w:t>
      </w:r>
      <w:r>
        <w:t xml:space="preserve"> or socialism). This cultural ideal fails to address the costly reality that increasing the scale of society, either through large-scale models of capitalism or socialism, can be expected to concentrate social power and diffuse the costs to a non-elite majority.</w:t>
      </w:r>
    </w:p>
    <w:p w:rsidR="00A96A7F" w:rsidRDefault="00A96A7F" w:rsidP="00A96A7F">
      <w:r>
        <w:t xml:space="preserve">On the Lower Snake River growth ideology fueled the post World War II, ColdWar economy. </w:t>
      </w:r>
      <w:r w:rsidRPr="00A1592E">
        <w:rPr>
          <w:u w:val="single"/>
        </w:rPr>
        <w:t xml:space="preserve">The idea of transforming the Snake River into a series of large dams and reservoirs was justified by political and commercial elites as a progressive </w:t>
      </w:r>
      <w:r w:rsidRPr="00B70AF7">
        <w:rPr>
          <w:rStyle w:val="StyleUnderline"/>
        </w:rPr>
        <w:t xml:space="preserve">movement that encouraged continued commercial growth and the </w:t>
      </w:r>
      <w:r w:rsidRPr="00B70AF7">
        <w:rPr>
          <w:rStyle w:val="Emphasis"/>
        </w:rPr>
        <w:t>expansion of global markets</w:t>
      </w:r>
      <w:r>
        <w:t>. Local and supralocal power-</w:t>
      </w:r>
      <w:r w:rsidRPr="007A5140">
        <w:rPr>
          <w:rStyle w:val="StyleUnderline"/>
        </w:rPr>
        <w:t xml:space="preserve">elites convinced their political representatives that the development of water-related resources in the lower Snake River basin was a necessary and inevitable component of </w:t>
      </w:r>
      <w:r w:rsidRPr="007A5140">
        <w:rPr>
          <w:rStyle w:val="Emphasis"/>
        </w:rPr>
        <w:t>commercial growth</w:t>
      </w:r>
      <w:r w:rsidRPr="007A5140">
        <w:rPr>
          <w:rStyle w:val="StyleUnderline"/>
        </w:rPr>
        <w:t xml:space="preserve"> in the Pacific Northwest</w:t>
      </w:r>
      <w:r>
        <w:t xml:space="preserve">. </w:t>
      </w:r>
      <w:r w:rsidRPr="00010500">
        <w:rPr>
          <w:rStyle w:val="StyleUnderline"/>
        </w:rPr>
        <w:t>The major</w:t>
      </w:r>
      <w:r w:rsidRPr="00A1592E">
        <w:rPr>
          <w:u w:val="single"/>
        </w:rPr>
        <w:t xml:space="preserve"> ideological tenants of “progress” are evident in the pervasive public opinion that the dams and the decline in salmon were “bound to happen” and</w:t>
      </w:r>
      <w:r>
        <w:t xml:space="preserve"> moreover </w:t>
      </w:r>
      <w:r w:rsidRPr="00A1592E">
        <w:rPr>
          <w:u w:val="single"/>
        </w:rPr>
        <w:t>that</w:t>
      </w:r>
      <w:r>
        <w:t xml:space="preserve"> wild, naturally reproducing salmon and </w:t>
      </w:r>
      <w:r w:rsidRPr="00A1592E">
        <w:rPr>
          <w:u w:val="single"/>
        </w:rPr>
        <w:t>hatchery reared salmon are</w:t>
      </w:r>
      <w:r>
        <w:t xml:space="preserve"> more or less </w:t>
      </w:r>
      <w:r w:rsidRPr="00A1592E">
        <w:rPr>
          <w:u w:val="single"/>
        </w:rPr>
        <w:t>the same fish.</w:t>
      </w:r>
      <w:r>
        <w:t xml:space="preserve"> Perhaps </w:t>
      </w:r>
      <w:r w:rsidRPr="00A1592E">
        <w:rPr>
          <w:u w:val="single"/>
        </w:rPr>
        <w:t>the root of this perspective is</w:t>
      </w:r>
      <w:r>
        <w:t xml:space="preserve"> functionally supported by the belief </w:t>
      </w:r>
      <w:r w:rsidRPr="00A1592E">
        <w:rPr>
          <w:u w:val="single"/>
        </w:rPr>
        <w:t>that at present most Pacific Northwest citizens fail to have a symbolic relationship or any kind of relationship with Pacific salmon</w:t>
      </w:r>
      <w:r>
        <w:t xml:space="preserve">— </w:t>
      </w:r>
      <w:r w:rsidRPr="007A5140">
        <w:rPr>
          <w:rStyle w:val="StyleUnderline"/>
        </w:rPr>
        <w:t>simply because wild salmon populations are neither sustainable nor harvestable</w:t>
      </w:r>
      <w:r>
        <w:t xml:space="preserve"> at the beginning of the twenty-first century.</w:t>
      </w:r>
    </w:p>
    <w:p w:rsidR="00A96A7F" w:rsidRPr="00A1592E" w:rsidRDefault="00A96A7F" w:rsidP="00A96A7F">
      <w:pPr>
        <w:rPr>
          <w:u w:val="single"/>
        </w:rPr>
      </w:pPr>
      <w:r w:rsidRPr="007A5140">
        <w:rPr>
          <w:rStyle w:val="Emphasis"/>
        </w:rPr>
        <w:t>Growth ideology</w:t>
      </w:r>
      <w:r>
        <w:t xml:space="preserve"> in the commercial world </w:t>
      </w:r>
      <w:r w:rsidRPr="00A1592E">
        <w:rPr>
          <w:u w:val="single"/>
        </w:rPr>
        <w:t>additionally skews how rate-payers of Inland Northwest hydroelectricity view energy consumption</w:t>
      </w:r>
      <w:r>
        <w:t xml:space="preserve">. The dominant ethos is </w:t>
      </w:r>
      <w:r w:rsidRPr="00A1592E">
        <w:rPr>
          <w:u w:val="single"/>
        </w:rPr>
        <w:t xml:space="preserve">that regional citizens are afforded “inexpensive energy costs” due to </w:t>
      </w:r>
      <w:r>
        <w:t xml:space="preserve">the socialized </w:t>
      </w:r>
      <w:r w:rsidRPr="00A1592E">
        <w:rPr>
          <w:u w:val="single"/>
        </w:rPr>
        <w:t>benefits of hydroelectric production</w:t>
      </w:r>
      <w:r>
        <w:t xml:space="preserve">, for example, on the Lower Snake River. </w:t>
      </w:r>
      <w:r w:rsidRPr="00A1592E">
        <w:rPr>
          <w:u w:val="single"/>
        </w:rPr>
        <w:t xml:space="preserve">The reality is that the peak annual capacity of the Lower Snake River dams is at best </w:t>
      </w:r>
      <w:r w:rsidRPr="00915E26">
        <w:rPr>
          <w:rStyle w:val="Emphasis"/>
        </w:rPr>
        <w:t>only 5 percent</w:t>
      </w:r>
      <w:r w:rsidRPr="00A1592E">
        <w:rPr>
          <w:u w:val="single"/>
        </w:rPr>
        <w:t xml:space="preserve"> </w:t>
      </w:r>
      <w:r>
        <w:t xml:space="preserve">or 3,000 megawatts of all the hydroelectricity generated in the Pacific Northwest (Marcus and Garrison 2000). If the dams are removed and electricity is no longer generated, </w:t>
      </w:r>
      <w:r w:rsidRPr="00A1592E">
        <w:rPr>
          <w:u w:val="single"/>
        </w:rPr>
        <w:t>the electricity will likely be replaced with energy from preexisting sources on the western grid</w:t>
      </w:r>
      <w:r>
        <w:t xml:space="preserve"> (e.g. main-stem Columbia River dams) </w:t>
      </w:r>
      <w:r w:rsidRPr="00A1592E">
        <w:rPr>
          <w:u w:val="single"/>
        </w:rPr>
        <w:t>or from natural gas power plant production</w:t>
      </w:r>
      <w:r>
        <w:t xml:space="preserve">. Moreover, Marcus and Garrison (2002) in their technical report, </w:t>
      </w:r>
      <w:proofErr w:type="gramStart"/>
      <w:r>
        <w:t>Going</w:t>
      </w:r>
      <w:proofErr w:type="gramEnd"/>
      <w:r>
        <w:t xml:space="preserve"> with the Flow: Replacing Energy from Four Snake River Dams, argue that more competitively priced energy can be imported from available sources outside the region, with </w:t>
      </w:r>
      <w:r w:rsidRPr="00A1592E">
        <w:rPr>
          <w:u w:val="single"/>
        </w:rPr>
        <w:t xml:space="preserve">replacement energy costs via the greater Pacific Northwest power grid determined at less than </w:t>
      </w:r>
      <w:r w:rsidRPr="00915E26">
        <w:rPr>
          <w:rStyle w:val="Emphasis"/>
        </w:rPr>
        <w:t>$2 dollars per month</w:t>
      </w:r>
      <w:r w:rsidRPr="00A1592E">
        <w:rPr>
          <w:u w:val="single"/>
        </w:rPr>
        <w:t xml:space="preserve"> for the average consumer.</w:t>
      </w:r>
    </w:p>
    <w:p w:rsidR="00A96A7F" w:rsidRDefault="00A96A7F" w:rsidP="00A96A7F">
      <w:r>
        <w:t xml:space="preserve">A recent public policy campaign has emerged in </w:t>
      </w:r>
      <w:r w:rsidRPr="00A1592E">
        <w:rPr>
          <w:u w:val="single"/>
        </w:rPr>
        <w:t>defense of large dams in the Inland Northwest</w:t>
      </w:r>
      <w:r>
        <w:t xml:space="preserve">. This ideology </w:t>
      </w:r>
      <w:r w:rsidRPr="00A1592E">
        <w:rPr>
          <w:u w:val="single"/>
        </w:rPr>
        <w:t xml:space="preserve">stems from a worldview to </w:t>
      </w:r>
      <w:r w:rsidRPr="00915E26">
        <w:rPr>
          <w:rStyle w:val="Emphasis"/>
        </w:rPr>
        <w:t>“dominate nature.”</w:t>
      </w:r>
      <w:r>
        <w:t xml:space="preserve"> According to the Nez Perce Tribe’s Fisheries director, Dave Johnson (personal communication, June 2004), </w:t>
      </w:r>
      <w:r w:rsidRPr="00A1592E">
        <w:rPr>
          <w:u w:val="single"/>
        </w:rPr>
        <w:t xml:space="preserve">Euroamericans came to Indian country with the expressed desire to </w:t>
      </w:r>
      <w:r w:rsidRPr="00072065">
        <w:rPr>
          <w:rStyle w:val="Emphasis"/>
        </w:rPr>
        <w:t xml:space="preserve">“kick Mother Nature’s ass.” </w:t>
      </w:r>
      <w:r w:rsidRPr="009F6389">
        <w:rPr>
          <w:rStyle w:val="StyleUnderline"/>
        </w:rPr>
        <w:t>This ideology is encapsulated in the Save Our Dams campaign, a grass-roots, pro-dam organization</w:t>
      </w:r>
      <w:r>
        <w:t>, located in Ephrata, Washington. The organization believes that the dam breaching movement is a campaign of “misinformation and manipulation” and they argue that it is fundamentally possible to have both energy producing dams and sustainable populations of salmon (Save Our Dams 2005).</w:t>
      </w:r>
    </w:p>
    <w:p w:rsidR="00A96A7F" w:rsidRPr="00A1592E" w:rsidRDefault="00A96A7F" w:rsidP="00A96A7F">
      <w:pPr>
        <w:rPr>
          <w:u w:val="single"/>
        </w:rPr>
      </w:pPr>
      <w:r w:rsidRPr="00A1592E">
        <w:rPr>
          <w:u w:val="single"/>
        </w:rPr>
        <w:t>The premise for the Save Our Dams organization is the belief that without dams there will be no farms</w:t>
      </w:r>
      <w:r>
        <w:t xml:space="preserve">. Previous </w:t>
      </w:r>
      <w:r w:rsidRPr="00A1592E">
        <w:rPr>
          <w:u w:val="single"/>
        </w:rPr>
        <w:t>research</w:t>
      </w:r>
      <w:r>
        <w:t xml:space="preserve"> (Colombi 2004, 2005) </w:t>
      </w:r>
      <w:r w:rsidRPr="00A1592E">
        <w:rPr>
          <w:u w:val="single"/>
        </w:rPr>
        <w:t xml:space="preserve">demonstrates that largescale farms are predicated on the widespread use of fossil-fuel intensive agricultural </w:t>
      </w:r>
      <w:r>
        <w:rPr>
          <w:u w:val="single"/>
        </w:rPr>
        <w:t>t</w:t>
      </w:r>
      <w:r w:rsidRPr="00A1592E">
        <w:rPr>
          <w:u w:val="single"/>
        </w:rPr>
        <w:t>echnology</w:t>
      </w:r>
      <w:r>
        <w:t xml:space="preserve">, which was gaining importance with U.S. farmers by the 1930s. The switch from small-scale agrarian societies to large-scale agribusinesses correlates with pre- and post-World War II agricultural economics. As shown in chapter three, after World War II the size of farms in the Palouse region of southeast Washington and north-central Idaho grew exponentially while small farms became increasingly rare. </w:t>
      </w:r>
      <w:r w:rsidRPr="00A1592E">
        <w:rPr>
          <w:u w:val="single"/>
        </w:rPr>
        <w:t xml:space="preserve">The irony of the Save Our Dams argument is that prior to the construction of the first dam on the Lower Snake River, small-scale farms were already declining throughout the </w:t>
      </w:r>
      <w:r w:rsidRPr="004C485A">
        <w:rPr>
          <w:rStyle w:val="StyleUnderline"/>
        </w:rPr>
        <w:t>region and</w:t>
      </w:r>
      <w:r>
        <w:t xml:space="preserve"> furthermore that </w:t>
      </w:r>
      <w:r w:rsidRPr="00DA0989">
        <w:rPr>
          <w:rStyle w:val="StyleUnderline"/>
        </w:rPr>
        <w:t>all regional farmers managed to get their crops west to Portland</w:t>
      </w:r>
      <w:r>
        <w:t xml:space="preserve">, Oregon by either railcar or steamship. In fact, railway shipment of grain was the modus operandi of transportation during the first half of the twentieth century and steam powered barges predate the rail system were used for global export of grain via the Lower Snake River corridor during much of the nineteenth century. Initial shipments of global-bound wheat left Portland, Oregon’s harbor in 1869 for Liverpool, England and the first waterborne shipment of wheat on the Lower Snake River left Almota, Washington via river barge steamships in 1876 (Petersen 1995). </w:t>
      </w:r>
      <w:r w:rsidRPr="00A1592E">
        <w:rPr>
          <w:u w:val="single"/>
        </w:rPr>
        <w:t xml:space="preserve">The belief that the Lower Snake River dams are necessary for a regional agricultural economy to survive represents </w:t>
      </w:r>
      <w:r w:rsidRPr="00DA0989">
        <w:rPr>
          <w:rStyle w:val="Emphasis"/>
        </w:rPr>
        <w:t>ideological power in the service of elite-directed projects</w:t>
      </w:r>
      <w:r w:rsidRPr="00A1592E">
        <w:rPr>
          <w:u w:val="single"/>
        </w:rPr>
        <w:t>.</w:t>
      </w:r>
    </w:p>
    <w:p w:rsidR="00A96A7F" w:rsidRDefault="00A96A7F" w:rsidP="00A96A7F">
      <w:r>
        <w:t xml:space="preserve">For example, evidence suggests that </w:t>
      </w:r>
      <w:r w:rsidRPr="00D42CCD">
        <w:rPr>
          <w:rStyle w:val="StyleUnderline"/>
        </w:rPr>
        <w:t>re</w:t>
      </w:r>
      <w:r w:rsidRPr="00A1592E">
        <w:rPr>
          <w:u w:val="single"/>
        </w:rPr>
        <w:t>gional agricultural production will not be reduced if the dams are bypassed. The jobs lost in the agricultural economy will directly impact remaining small and medium sized farmers and the regional water transport econom</w:t>
      </w:r>
      <w:r w:rsidRPr="00D42CCD">
        <w:rPr>
          <w:rStyle w:val="StyleUnderline"/>
        </w:rPr>
        <w:t>y</w:t>
      </w:r>
      <w:r>
        <w:t xml:space="preserve"> (e.g. dam operations and local ports). Economic research shows that </w:t>
      </w:r>
      <w:r w:rsidRPr="00427C15">
        <w:rPr>
          <w:rStyle w:val="StyleUnderline"/>
        </w:rPr>
        <w:t>bypassi</w:t>
      </w:r>
      <w:r w:rsidRPr="00A1592E">
        <w:rPr>
          <w:u w:val="single"/>
        </w:rPr>
        <w:t>ng the dams “will generate broader local and regional opportunities to participate in the expanding retail trade, finance, service and government sectors of the economy, that are driving economic growth across the Northwest</w:t>
      </w:r>
      <w:r>
        <w:t xml:space="preserve">” (Niemi and Whitelaw 1999:1). In addition, </w:t>
      </w:r>
      <w:r w:rsidRPr="00A1592E">
        <w:rPr>
          <w:u w:val="single"/>
        </w:rPr>
        <w:t>RAND</w:t>
      </w:r>
      <w:r>
        <w:t xml:space="preserve">, an independent and international, non-profit analysis and research firm </w:t>
      </w:r>
      <w:r w:rsidRPr="00A1592E">
        <w:rPr>
          <w:u w:val="single"/>
        </w:rPr>
        <w:t>found that 15,000 new jobs could be produced and sustainable economic development could be generated, by removing the four Lower Snake River dams and replacing that energy with more efficient and renewable energy</w:t>
      </w:r>
      <w:r>
        <w:t xml:space="preserve"> (Pemin et al. 2002). Unlike the present economic realities that rely on large-scale industrial farming and industrial manufacturing, </w:t>
      </w:r>
      <w:r w:rsidRPr="00A1592E">
        <w:rPr>
          <w:u w:val="single"/>
        </w:rPr>
        <w:t xml:space="preserve">the new shift in the regional and local economy will likely produce measurable </w:t>
      </w:r>
      <w:r w:rsidRPr="00635455">
        <w:rPr>
          <w:rStyle w:val="Emphasis"/>
        </w:rPr>
        <w:t>economic benefits to the greatest number of individuals</w:t>
      </w:r>
      <w:r w:rsidRPr="00A1592E">
        <w:rPr>
          <w:u w:val="single"/>
        </w:rPr>
        <w:t xml:space="preserve"> while implementing renewable and clean </w:t>
      </w:r>
      <w:r w:rsidRPr="00635455">
        <w:rPr>
          <w:rStyle w:val="StyleUnderline"/>
        </w:rPr>
        <w:t xml:space="preserve">energy, healthy basins, </w:t>
      </w:r>
      <w:r w:rsidRPr="00635455">
        <w:rPr>
          <w:rStyle w:val="Emphasis"/>
        </w:rPr>
        <w:t>smaller scale farms</w:t>
      </w:r>
      <w:r w:rsidRPr="00635455">
        <w:rPr>
          <w:rStyle w:val="StyleUnderline"/>
        </w:rPr>
        <w:t xml:space="preserve">, and </w:t>
      </w:r>
      <w:r w:rsidRPr="00635455">
        <w:rPr>
          <w:rStyle w:val="Emphasis"/>
        </w:rPr>
        <w:t>sustainable populations of wild salmon</w:t>
      </w:r>
      <w:r>
        <w:t>. For example, small farm operators may thrive by shifting from wheat for global markets to diverse, organically produced crops for local and regional consumption, thus requiring few fossil-fuels and fewer chemical inputs</w:t>
      </w:r>
    </w:p>
    <w:p w:rsidR="00A96A7F" w:rsidRDefault="00A96A7F" w:rsidP="00A96A7F">
      <w:r>
        <w:t>In August 2003, at Ice Harbor lock and dam on the Lower Snake River, President George W. Bush (White House 2005) stated the administration’s position regarding large dams in the lower Snake River basin: I said, look, we are concerned about the fish. We're also concerned about the citizens of Washington State who depend upon the dams for electricity, and the water to water their land so we can have the crops necessary to eat in America. But the economy of this part of the world has relied upon the steady supply of hydropower. And we've got an energy problem in America. We don't need to be breaching any dams that are producing electricity. And we won't. The president’s statement is supported foremost by a powerful but numerically small elite-directed agricultural and industrial economic constituency. These elites disproportionately benefit from agricultural and hydroelectric energy subsidies. In all, both the agricultural and industrial economic sectors claim dependency in the 92 Reproduced with permission of the copyright owner. Further reproduction prohibited without permission. maintenance and perpetuation of the four dams on the Lower Snake River and to a lesser degree in the additional four dams in the Clearwater and Hell’s Canyon subbasins.</w:t>
      </w:r>
    </w:p>
    <w:p w:rsidR="00A96A7F" w:rsidRDefault="00A96A7F" w:rsidP="00A96A7F">
      <w:pPr>
        <w:rPr>
          <w:u w:val="single"/>
        </w:rPr>
      </w:pPr>
      <w:r>
        <w:t xml:space="preserve">The remainder of this chapter will demonstrate how </w:t>
      </w:r>
      <w:r w:rsidRPr="00270994">
        <w:rPr>
          <w:rStyle w:val="Emphasis"/>
        </w:rPr>
        <w:t>collective social power is wielded by those who monopolize meaning and ideology</w:t>
      </w:r>
      <w:r w:rsidRPr="00A1592E">
        <w:rPr>
          <w:u w:val="single"/>
        </w:rPr>
        <w:t>.</w:t>
      </w:r>
      <w:r>
        <w:t xml:space="preserve"> </w:t>
      </w:r>
      <w:r w:rsidRPr="00270994">
        <w:rPr>
          <w:rStyle w:val="Emphasis"/>
        </w:rPr>
        <w:t>Power-elites</w:t>
      </w:r>
      <w:r>
        <w:t xml:space="preserve"> who </w:t>
      </w:r>
      <w:r w:rsidRPr="00270994">
        <w:rPr>
          <w:rStyle w:val="Emphasis"/>
        </w:rPr>
        <w:t>influence what people think</w:t>
      </w:r>
      <w:r w:rsidRPr="00A1592E">
        <w:rPr>
          <w:u w:val="single"/>
        </w:rPr>
        <w:t xml:space="preserve">, make, and do, have a clear route to power. Power must be legitimate and support for the eight dams in the lower Snake River basin has a non-native, group consensus. </w:t>
      </w:r>
      <w:r>
        <w:t xml:space="preserve">On the contrary, the </w:t>
      </w:r>
      <w:r w:rsidRPr="00A1592E">
        <w:rPr>
          <w:u w:val="single"/>
        </w:rPr>
        <w:t>Nez Perce, both publicly and privately, maintain that the dams are a clear violation of their established 1855 treaty rights. These legal rights are predicated on the treaty-based economic and social rights</w:t>
      </w:r>
      <w:r>
        <w:t xml:space="preserve"> (article 3, section 1) </w:t>
      </w:r>
      <w:r w:rsidRPr="00996826">
        <w:rPr>
          <w:rStyle w:val="StyleUnderline"/>
        </w:rPr>
        <w:t>to “hunt</w:t>
      </w:r>
      <w:r w:rsidRPr="00A1592E">
        <w:rPr>
          <w:u w:val="single"/>
        </w:rPr>
        <w:t xml:space="preserve"> and fish at all usual and accustomed places,” which must include both clean water and annually returning Pacific salmon.</w:t>
      </w:r>
    </w:p>
    <w:p w:rsidR="00026DAB" w:rsidRDefault="00026DAB" w:rsidP="00A96A7F">
      <w:pPr>
        <w:rPr>
          <w:u w:val="single"/>
        </w:rPr>
      </w:pPr>
    </w:p>
    <w:p w:rsidR="00026DAB" w:rsidRPr="00DF5613" w:rsidRDefault="00026DAB" w:rsidP="00026DAB">
      <w:pPr>
        <w:pStyle w:val="Heading4"/>
      </w:pPr>
      <w:r>
        <w:t xml:space="preserve">The dams are a manifestation of </w:t>
      </w:r>
      <w:r>
        <w:rPr>
          <w:u w:val="single"/>
        </w:rPr>
        <w:t>state sponsored militarism</w:t>
      </w:r>
      <w:r w:rsidR="00DF5613">
        <w:t xml:space="preserve"> that is the basis for U.S. </w:t>
      </w:r>
      <w:r w:rsidR="00DF5613">
        <w:rPr>
          <w:u w:val="single"/>
        </w:rPr>
        <w:t>colonial expansion</w:t>
      </w:r>
    </w:p>
    <w:p w:rsidR="00A96A7F" w:rsidRPr="00152C31" w:rsidRDefault="00A96A7F" w:rsidP="00A96A7F">
      <w:r w:rsidRPr="00A22A33">
        <w:rPr>
          <w:rStyle w:val="Style13ptBold"/>
        </w:rPr>
        <w:t>Colombi 06</w:t>
      </w:r>
      <w:r>
        <w:t xml:space="preserve"> – </w:t>
      </w:r>
      <w:r w:rsidRPr="00A22A33">
        <w:rPr>
          <w:i/>
          <w:iCs/>
        </w:rPr>
        <w:t>Ph.d.</w:t>
      </w:r>
      <w:r>
        <w:rPr>
          <w:i/>
          <w:iCs/>
        </w:rPr>
        <w:t xml:space="preserve"> (this is his dissertation)</w:t>
      </w:r>
      <w:r w:rsidRPr="00A22A33">
        <w:rPr>
          <w:i/>
          <w:iCs/>
        </w:rPr>
        <w:t>, Fulbright Scholar for indigenous studies, associate professor at Arizona</w:t>
      </w:r>
      <w:r>
        <w:t xml:space="preserve"> (</w:t>
      </w:r>
      <w:r w:rsidRPr="00A22A33">
        <w:t>Benedict J.</w:t>
      </w:r>
      <w:r>
        <w:t>, 2006, “</w:t>
      </w:r>
      <w:r w:rsidRPr="00A22A33">
        <w:t>The Nez Perce Tribe Vs. Elite -Directed Development in the Lower Snake River Basin: The Struggle to Breach the Dams and Save the Salmon</w:t>
      </w:r>
      <w:r>
        <w:t xml:space="preserve">,” </w:t>
      </w:r>
      <w:r w:rsidRPr="00A22A33">
        <w:t>Washington State University, ProQuest</w:t>
      </w:r>
      <w:r>
        <w:t xml:space="preserve"> via UMich Libraries, p. 117-23)//kh</w:t>
      </w:r>
    </w:p>
    <w:p w:rsidR="00A96A7F" w:rsidRPr="00152C31" w:rsidRDefault="00A96A7F" w:rsidP="00A96A7F">
      <w:pPr>
        <w:rPr>
          <w:u w:val="single"/>
        </w:rPr>
      </w:pPr>
      <w:r>
        <w:t xml:space="preserve">Militarism is a blunt and concentrated form of coercive social power. As defined here, military power is the control over the organized use of force or violence, or threats of force or violence. </w:t>
      </w:r>
      <w:r w:rsidRPr="00152C31">
        <w:rPr>
          <w:u w:val="single"/>
        </w:rPr>
        <w:t xml:space="preserve">Military power is </w:t>
      </w:r>
      <w:r>
        <w:t xml:space="preserve">obvious during wartime but is </w:t>
      </w:r>
      <w:r w:rsidRPr="00152C31">
        <w:rPr>
          <w:u w:val="single"/>
        </w:rPr>
        <w:t>pervasive as well in peacetime</w:t>
      </w:r>
      <w:r>
        <w:t xml:space="preserve">. </w:t>
      </w:r>
      <w:r w:rsidRPr="00EA051F">
        <w:rPr>
          <w:rStyle w:val="StyleUnderline"/>
        </w:rPr>
        <w:t>This</w:t>
      </w:r>
      <w:r>
        <w:t xml:space="preserve"> fact alone </w:t>
      </w:r>
      <w:r w:rsidRPr="00152C31">
        <w:rPr>
          <w:u w:val="single"/>
        </w:rPr>
        <w:t>requires an analysis of how military and economic power functions in the</w:t>
      </w:r>
      <w:r>
        <w:t xml:space="preserve"> defense related federal agency— </w:t>
      </w:r>
      <w:r w:rsidRPr="00152C31">
        <w:rPr>
          <w:u w:val="single"/>
        </w:rPr>
        <w:t xml:space="preserve">the U.S. Army Corps of Engineers— and the </w:t>
      </w:r>
      <w:r w:rsidRPr="00EA051F">
        <w:rPr>
          <w:rStyle w:val="Emphasis"/>
        </w:rPr>
        <w:t>construction</w:t>
      </w:r>
      <w:r w:rsidRPr="00152C31">
        <w:rPr>
          <w:u w:val="single"/>
        </w:rPr>
        <w:t xml:space="preserve">, </w:t>
      </w:r>
      <w:r w:rsidRPr="00EA051F">
        <w:rPr>
          <w:rStyle w:val="Emphasis"/>
        </w:rPr>
        <w:t>maintenance</w:t>
      </w:r>
      <w:r w:rsidRPr="00152C31">
        <w:rPr>
          <w:u w:val="single"/>
        </w:rPr>
        <w:t xml:space="preserve">, and </w:t>
      </w:r>
      <w:r w:rsidRPr="00EA051F">
        <w:rPr>
          <w:rStyle w:val="Emphasis"/>
        </w:rPr>
        <w:t>perpetuation</w:t>
      </w:r>
      <w:r w:rsidRPr="00EA051F">
        <w:rPr>
          <w:rStyle w:val="StyleUnderline"/>
        </w:rPr>
        <w:t xml:space="preserve"> of</w:t>
      </w:r>
      <w:r w:rsidRPr="00152C31">
        <w:rPr>
          <w:u w:val="single"/>
        </w:rPr>
        <w:t xml:space="preserve"> large dams in the lower Snake River basin.</w:t>
      </w:r>
    </w:p>
    <w:p w:rsidR="00A96A7F" w:rsidRPr="00152C31" w:rsidRDefault="00A96A7F" w:rsidP="00A96A7F">
      <w:pPr>
        <w:rPr>
          <w:u w:val="single"/>
        </w:rPr>
      </w:pPr>
      <w:r>
        <w:t xml:space="preserve"> An absolute measurement of military power is by the scale of total budgets (Figure 4.10). In 2003 the annual Department of Defense budget was roughly $422 billion (United States Department of Defense 2005). The Department of Defense’s annual expenditure exceeds the revenues of many of the world’s most powerful transnational corporations and the gross national product (GNP) of most of the world’s</w:t>
      </w:r>
      <w:r w:rsidRPr="00152C31">
        <w:t xml:space="preserve"> </w:t>
      </w:r>
      <w:r>
        <w:t xml:space="preserve">nations. In 2003, for example, the GNP of the United States was $10.5 trillion. Out of the world’s roughly 216 countries, the United States ranks number one. If one ranks the $422 billion U.S. Department of Defense budget with individual GNP by country, the Department of Defense ranks higher than 203 out of 216 countries. To put this in perspective, the United States Department of Defense’s annual budget has more financial power than 93 percent of the world’s economies. Hence, the Department of Defense is a highly “concentrated, intensive, authoritative power” that yields “disproportionate results” (Mann 1986:26). </w:t>
      </w:r>
      <w:r w:rsidRPr="009F67C1">
        <w:t xml:space="preserve">The aforementioned scenario is unprecedented in the scale of human history; and </w:t>
      </w:r>
      <w:r w:rsidRPr="00152C31">
        <w:rPr>
          <w:u w:val="single"/>
        </w:rPr>
        <w:t xml:space="preserve">the world’s single superpower, the </w:t>
      </w:r>
      <w:r w:rsidRPr="00152C31">
        <w:rPr>
          <w:b/>
          <w:bCs/>
          <w:u w:val="single"/>
        </w:rPr>
        <w:t>U</w:t>
      </w:r>
      <w:r>
        <w:t xml:space="preserve">nited </w:t>
      </w:r>
      <w:r w:rsidRPr="00152C31">
        <w:rPr>
          <w:b/>
          <w:bCs/>
          <w:u w:val="single"/>
        </w:rPr>
        <w:t>S</w:t>
      </w:r>
      <w:r>
        <w:t xml:space="preserve">tates, </w:t>
      </w:r>
      <w:r w:rsidRPr="00152C31">
        <w:rPr>
          <w:u w:val="single"/>
        </w:rPr>
        <w:t>can effectively wage</w:t>
      </w:r>
      <w:r>
        <w:t xml:space="preserve"> force or </w:t>
      </w:r>
      <w:r w:rsidRPr="00152C31">
        <w:rPr>
          <w:u w:val="single"/>
        </w:rPr>
        <w:t>violence and threaten others with force or violence at will.</w:t>
      </w:r>
    </w:p>
    <w:p w:rsidR="00A96A7F" w:rsidRPr="0040351E" w:rsidRDefault="00A96A7F" w:rsidP="00A96A7F">
      <w:pPr>
        <w:rPr>
          <w:b/>
          <w:bCs/>
          <w:u w:val="single"/>
        </w:rPr>
      </w:pPr>
      <w:r>
        <w:t xml:space="preserve">In terms of coercive power </w:t>
      </w:r>
      <w:r w:rsidRPr="0040351E">
        <w:rPr>
          <w:u w:val="single"/>
        </w:rPr>
        <w:t xml:space="preserve">in the lower Snake River basin, the Nez Perce and their natural world were suddenly altered by </w:t>
      </w:r>
      <w:r w:rsidRPr="00026DAB">
        <w:rPr>
          <w:rStyle w:val="Emphasis"/>
        </w:rPr>
        <w:t>state sponsored military power</w:t>
      </w:r>
      <w:r w:rsidRPr="0040351E">
        <w:rPr>
          <w:u w:val="single"/>
        </w:rPr>
        <w:t xml:space="preserve"> beginning in 1805</w:t>
      </w:r>
      <w:r>
        <w:t xml:space="preserve">. Meriwether </w:t>
      </w:r>
      <w:r w:rsidRPr="0040351E">
        <w:rPr>
          <w:u w:val="single"/>
        </w:rPr>
        <w:t>Lewis and William Clark and the Corps of Discovery were the first non-natives to venture into the Inland Northwest</w:t>
      </w:r>
      <w:r>
        <w:t xml:space="preserve">. As mentioned in the introduction of this essay, </w:t>
      </w:r>
      <w:r w:rsidRPr="0040351E">
        <w:rPr>
          <w:u w:val="single"/>
        </w:rPr>
        <w:t xml:space="preserve">Lewis and Clark’s primary goal was one of </w:t>
      </w:r>
      <w:r w:rsidRPr="001F5BAF">
        <w:rPr>
          <w:rStyle w:val="Emphasis"/>
        </w:rPr>
        <w:t>commerce and state supremacy</w:t>
      </w:r>
      <w:r w:rsidRPr="0040351E">
        <w:rPr>
          <w:u w:val="single"/>
        </w:rPr>
        <w:t>, and</w:t>
      </w:r>
      <w:r>
        <w:t xml:space="preserve"> Lewis and Clark and the Corps of Discovery </w:t>
      </w:r>
      <w:r w:rsidRPr="0040351E">
        <w:rPr>
          <w:u w:val="single"/>
        </w:rPr>
        <w:t xml:space="preserve">were by definition a </w:t>
      </w:r>
      <w:r w:rsidRPr="001F5BAF">
        <w:rPr>
          <w:rStyle w:val="Emphasis"/>
        </w:rPr>
        <w:t>military campaign</w:t>
      </w:r>
      <w:r w:rsidRPr="001F5BAF">
        <w:t xml:space="preserve"> that took military risks </w:t>
      </w:r>
      <w:r w:rsidRPr="001F5BAF">
        <w:rPr>
          <w:rStyle w:val="Emphasis"/>
        </w:rPr>
        <w:t>for commercial gain</w:t>
      </w:r>
      <w:r>
        <w:t xml:space="preserve">. Thus, </w:t>
      </w:r>
      <w:r w:rsidRPr="00D13913">
        <w:rPr>
          <w:rStyle w:val="StyleUnderline"/>
        </w:rPr>
        <w:t xml:space="preserve">in order to </w:t>
      </w:r>
      <w:r w:rsidRPr="00FE61D5">
        <w:rPr>
          <w:rStyle w:val="Emphasis"/>
        </w:rPr>
        <w:t>understand the process of cultural and environmental change in the lower Snake River basin</w:t>
      </w:r>
      <w:r w:rsidRPr="00D13913">
        <w:rPr>
          <w:rStyle w:val="StyleUnderline"/>
        </w:rPr>
        <w:t xml:space="preserve">, one must concede that </w:t>
      </w:r>
      <w:r w:rsidRPr="00D13913">
        <w:rPr>
          <w:rStyle w:val="Emphasis"/>
        </w:rPr>
        <w:t>military power was the initial instrument for U.S. colonial expansion</w:t>
      </w:r>
      <w:r w:rsidRPr="00D13913">
        <w:rPr>
          <w:rStyle w:val="StyleUnderline"/>
        </w:rPr>
        <w:t>.</w:t>
      </w:r>
    </w:p>
    <w:p w:rsidR="00A96A7F" w:rsidRPr="0040351E" w:rsidRDefault="00A96A7F" w:rsidP="00A96A7F">
      <w:pPr>
        <w:rPr>
          <w:u w:val="single"/>
        </w:rPr>
      </w:pPr>
      <w:r>
        <w:t>To be sure, the Nez Perce incorporated a form of military power on the plateau prior to Euroamerican encroachment; albeit the social power was small in scale and less violent. The introduction and use of the horse by about 1700 AD increased the rate at which the Nez Perce could acquire resources and social prestige, and wage small-scale</w:t>
      </w:r>
      <w:r w:rsidRPr="00152C31">
        <w:t xml:space="preserve"> </w:t>
      </w:r>
      <w:r>
        <w:t xml:space="preserve">war. War in the tribal world, however, is more accurately defined as feuding and raiding. This type of warfare contrasts greatly with that of a large-scale, intensive, and full-time military campaign— a necessary component of state expansionist regimes. Nineteenth century U.S. military force preceded non-native settlement and commercial enterprise in Nez Perce tribal-traditional territory. Moreover, </w:t>
      </w:r>
      <w:r w:rsidRPr="0040351E">
        <w:rPr>
          <w:u w:val="single"/>
        </w:rPr>
        <w:t xml:space="preserve">during the twentieth and twenty-first centuries, </w:t>
      </w:r>
      <w:r w:rsidRPr="001D4EF7">
        <w:rPr>
          <w:rStyle w:val="Emphasis"/>
        </w:rPr>
        <w:t>U.S. hegemonic control of the Columbia and Snake rivers replaced the Indian wars of the nineteenth century</w:t>
      </w:r>
      <w:r w:rsidRPr="0040351E">
        <w:rPr>
          <w:u w:val="single"/>
        </w:rPr>
        <w:t>—ultimately a campaign that utilizes strategies of direct and indirect use of military force.</w:t>
      </w:r>
    </w:p>
    <w:p w:rsidR="00A96A7F" w:rsidRDefault="00A96A7F" w:rsidP="00A96A7F">
      <w:r>
        <w:t xml:space="preserve">For instance, much like the Department of War financing the military reconnaissance of Lewis and Clark and the Corps of Discovery, the United States continues in a similar vein with the Department of Defense financing the Army Corps of Engineers. The agency built five out of eight large dams in the lower Snake River basin. </w:t>
      </w:r>
      <w:r w:rsidRPr="0040351E">
        <w:rPr>
          <w:u w:val="single"/>
        </w:rPr>
        <w:t>The United States Army Corps of Engineers is</w:t>
      </w:r>
      <w:r>
        <w:t xml:space="preserve"> organized within the Department of Army and ultimately </w:t>
      </w:r>
      <w:r w:rsidRPr="008B2554">
        <w:rPr>
          <w:rStyle w:val="StyleUnderline"/>
        </w:rPr>
        <w:t>in the</w:t>
      </w:r>
      <w:r w:rsidRPr="0040351E">
        <w:rPr>
          <w:u w:val="single"/>
        </w:rPr>
        <w:t xml:space="preserve"> </w:t>
      </w:r>
      <w:r w:rsidRPr="0040351E">
        <w:rPr>
          <w:b/>
          <w:bCs/>
          <w:u w:val="single"/>
        </w:rPr>
        <w:t>D</w:t>
      </w:r>
      <w:r>
        <w:t xml:space="preserve">epartment </w:t>
      </w:r>
      <w:r w:rsidRPr="0040351E">
        <w:rPr>
          <w:b/>
          <w:bCs/>
          <w:u w:val="single"/>
        </w:rPr>
        <w:t>o</w:t>
      </w:r>
      <w:r>
        <w:t xml:space="preserve">f </w:t>
      </w:r>
      <w:r w:rsidRPr="0040351E">
        <w:rPr>
          <w:b/>
          <w:bCs/>
          <w:u w:val="single"/>
        </w:rPr>
        <w:t>D</w:t>
      </w:r>
      <w:r>
        <w:t xml:space="preserve">efense. This fact alone supports the notion that </w:t>
      </w:r>
      <w:r w:rsidRPr="0040351E">
        <w:rPr>
          <w:u w:val="single"/>
        </w:rPr>
        <w:t xml:space="preserve">the U.S. Army Corps of Engineers has </w:t>
      </w:r>
      <w:r w:rsidRPr="008B2554">
        <w:rPr>
          <w:rStyle w:val="Emphasis"/>
        </w:rPr>
        <w:t>tremendous social power</w:t>
      </w:r>
      <w:r w:rsidRPr="0040351E">
        <w:rPr>
          <w:u w:val="single"/>
        </w:rPr>
        <w:t xml:space="preserve"> in the lower Snake River basin</w:t>
      </w:r>
      <w:r>
        <w:t xml:space="preserve">, which is largely a function of an annual defense budget that exceeds $400 billion. In other words, United States defense related entities (e.g. </w:t>
      </w:r>
      <w:r w:rsidRPr="008B2554">
        <w:rPr>
          <w:rStyle w:val="StyleUnderline"/>
        </w:rPr>
        <w:t>U.S. Army Corps of Engineers) have the</w:t>
      </w:r>
      <w:r w:rsidRPr="0040351E">
        <w:rPr>
          <w:u w:val="single"/>
        </w:rPr>
        <w:t xml:space="preserve"> necessary ability to achieve personal goals in relation to other </w:t>
      </w:r>
      <w:r w:rsidRPr="008B2554">
        <w:rPr>
          <w:rStyle w:val="StyleUnderline"/>
        </w:rPr>
        <w:t>people</w:t>
      </w:r>
      <w:r w:rsidRPr="008B2554">
        <w:rPr>
          <w:rStyle w:val="Emphasis"/>
        </w:rPr>
        <w:t>, even when others might object</w:t>
      </w:r>
      <w:r>
        <w:t>.</w:t>
      </w:r>
    </w:p>
    <w:p w:rsidR="00A96A7F" w:rsidRDefault="00A96A7F" w:rsidP="00A96A7F">
      <w:r>
        <w:t>At present, the United States Army Corps of Engineers employs roughly 35,000 individuals, many of whom have specialized training in biology, engineering, geology, hydrology, and natural resource management. The Corps of Engineers confront the environment with technological know how and are chiefly responsible for the following</w:t>
      </w:r>
      <w:r w:rsidRPr="00152C31">
        <w:t xml:space="preserve"> </w:t>
      </w:r>
      <w:r>
        <w:t>three objectives: (1) to plan, design, and build and operate water resources and other civil works projects (e.g. navigation, flood control, environmental protection, disaster response, and so forth); (2) to design and manage the construction of military facilities for the Army and Air Force; and (3) to design and construct management support for other federal agencies and the Department of Defense (United States Army Corps of Engineers 2005).</w:t>
      </w:r>
    </w:p>
    <w:p w:rsidR="00A96A7F" w:rsidRDefault="00A96A7F" w:rsidP="00A96A7F">
      <w:r>
        <w:t xml:space="preserve">In the twenty-first </w:t>
      </w:r>
      <w:r w:rsidRPr="003B7BCF">
        <w:t>century, the top leader in the hierarchy for the United States Army Corps of Engineers, after commander in chief George W. Bush, is Donald H. Rumsfeld—the secretary of defense for the Bush Administration and a former chief executive officer for General Instrument Corporation, a defense contractor that is now commonly known as Motorola. A second leader in the chain of command for the U.S. Army Corp of Engineers is Thomas E. White, Jr., Secretary of the Army from 2000 to 2004 and a subordinate to the secretary of defense. Prior to his nomination as Secretary of the Army, White was vice president of operations, chair, and chief executive officer for the Enron Corporation— a defense contracting multi-national corporation charged with international human rights violations and large-scale corporate fraud (Human Rights Watch 1999). In 2004, on the cusp of the Bush Administration’s second-term, the Secretary of the Army, Thomas E. White Jr., was replaced by Dr. Francis J. Harvey. Secretary Harvey earned a doctorate in metallurgy and material sciences from</w:t>
      </w:r>
      <w:r>
        <w:t xml:space="preserve"> the University of Pennsylvania and has held executive positions with the defense contracting corporation, Westinghouse. In fact, immediately prior to serving as Secretary of Army, Harvey was director for Duratek, a company that handles the storage of nuclear and hazardous waste (United States Department of Army 2005).</w:t>
      </w:r>
    </w:p>
    <w:p w:rsidR="00A96A7F" w:rsidRDefault="00A96A7F" w:rsidP="00A96A7F">
      <w:r>
        <w:t>The top decision maker for the Army Corps of Engineers is the commander and chief of engineers— a position that holds a staff office in the Pentagon and an individual that leads a large-scale army command. In 2005 the Army Corps of Engineers’ lieutenant general is Carl A. Strock, a career enlisted army officer who holds a master’s degree in civil engineering from Mississippi State University (United States Army Corps of Engineers 2005). Lieutenant General Strock oversees regional districts in the United States and major engineering projects in the Middle East and the Persian Gulf.</w:t>
      </w:r>
    </w:p>
    <w:p w:rsidR="00A96A7F" w:rsidRDefault="00A96A7F" w:rsidP="00A96A7F">
      <w:r>
        <w:t>In the lower Snake River basin, the regional and local office for the Army Corps of Engineers is the Northwest Division in Seattle, Washington and the Walla Walla District in Walla Walla, Washington. The Walla Walla district, located near the confluence of the Snake and Columbia rivers, employs roughly 650 individuals and commands oversight of a 107,000 square mile area. The Walla Walla district’s vast area is demarcated by the Snake River Basin, including rivers that drain significant portions of Washington, Oregon, Idaho, and Wyoming, and, to a lesser degree, parts of northern Nevada and northern Utah. The commander and district engineer for the Walla Walla district is Lieutenant Colonel Randy L. Glaeser. Lieutenant Glaeser is a career military officer who received a master’s degree in civil engineering from the University of Missouri at Rolla, and who is generally responsible for the regional management of five large dams in the lower Snake River basin.</w:t>
      </w:r>
    </w:p>
    <w:p w:rsidR="00A96A7F" w:rsidRDefault="00A96A7F" w:rsidP="00A96A7F">
      <w:r>
        <w:t>For example, the U.S. Army Corps of Engineers, Walla Walla District manages eight large dams in total: McNary Dam on the Columbia River; Ice Harbor, Lower Monumental, Little Goose, and Lower Granite dams on the Lower Snake River; Dworshak Dam on the North Fork of the Clearwater River; and Lucky Peak Dam on the</w:t>
      </w:r>
      <w:r w:rsidRPr="00152C31">
        <w:t xml:space="preserve"> </w:t>
      </w:r>
      <w:r>
        <w:t>South Fork of the Boise River. The Walla Walla District’s impact on the basin is measured by the magnitude of natural resource modifications, and the impact this has had on basin related ecosystems. For instance, the total reservoir surface area for all eight dams covers 92,600 acres and has an aggregate annual generating capacity of 4,514.5 megawatts of hydroelectric energy. Revenues reported for hydroelectric operations in FY 1998 totaled $456.9 million, and the annual budget in 2003 for U.S. Army Corps of Engineers and total costs for the Walla Walla District was $12 billion and $99 million, respectively (United States Army Corps of Engineers 2003, 2005).</w:t>
      </w:r>
    </w:p>
    <w:p w:rsidR="00A96A7F" w:rsidRDefault="00A96A7F" w:rsidP="00A96A7F">
      <w:r>
        <w:t xml:space="preserve">In sum, </w:t>
      </w:r>
      <w:r w:rsidRPr="003B106D">
        <w:rPr>
          <w:rStyle w:val="StyleUnderline"/>
        </w:rPr>
        <w:t>the military</w:t>
      </w:r>
      <w:r w:rsidRPr="0040351E">
        <w:rPr>
          <w:u w:val="single"/>
        </w:rPr>
        <w:t xml:space="preserve"> component in the lower Snake River basin is predicated on a </w:t>
      </w:r>
      <w:r w:rsidRPr="003B106D">
        <w:rPr>
          <w:rStyle w:val="Emphasis"/>
        </w:rPr>
        <w:t>concentration of social power</w:t>
      </w:r>
      <w:r w:rsidRPr="0040351E">
        <w:rPr>
          <w:u w:val="single"/>
        </w:rPr>
        <w:t xml:space="preserve">, which is based on a </w:t>
      </w:r>
      <w:r w:rsidRPr="0098317E">
        <w:rPr>
          <w:rStyle w:val="Emphasis"/>
        </w:rPr>
        <w:t>system of winners and losers in a competitive economy backed by military strength</w:t>
      </w:r>
      <w:r>
        <w:t xml:space="preserve">. In the lower Snake River basin, </w:t>
      </w:r>
      <w:r w:rsidRPr="00D76A71">
        <w:rPr>
          <w:rStyle w:val="Emphasis"/>
        </w:rPr>
        <w:t>statesponsored military power</w:t>
      </w:r>
      <w:r w:rsidRPr="0040351E">
        <w:rPr>
          <w:u w:val="single"/>
        </w:rPr>
        <w:t xml:space="preserve"> commenced in 1805 with Lewis and Clark and the Corps of Discovery, and, in the twenty-first centur</w:t>
      </w:r>
      <w:r>
        <w:t xml:space="preserve">y, newer, </w:t>
      </w:r>
      <w:r w:rsidRPr="0040351E">
        <w:rPr>
          <w:u w:val="single"/>
        </w:rPr>
        <w:t>more concentrated, and increasingly more complex sources of military power operate in the Columbia and Snake river basin</w:t>
      </w:r>
      <w:r>
        <w:t xml:space="preserve">s. </w:t>
      </w:r>
      <w:r w:rsidRPr="00655757">
        <w:rPr>
          <w:rStyle w:val="Emphasis"/>
        </w:rPr>
        <w:t>Large dams are financed, constructed, managed, and perpetuated by the strength of the</w:t>
      </w:r>
      <w:r w:rsidRPr="0040351E">
        <w:rPr>
          <w:u w:val="single"/>
        </w:rPr>
        <w:t xml:space="preserve"> </w:t>
      </w:r>
      <w:r w:rsidRPr="0040351E">
        <w:rPr>
          <w:b/>
          <w:bCs/>
          <w:u w:val="single"/>
        </w:rPr>
        <w:t>U</w:t>
      </w:r>
      <w:r w:rsidRPr="0040351E">
        <w:t>nited</w:t>
      </w:r>
      <w:r w:rsidRPr="0040351E">
        <w:rPr>
          <w:u w:val="single"/>
        </w:rPr>
        <w:t xml:space="preserve"> </w:t>
      </w:r>
      <w:r w:rsidRPr="0040351E">
        <w:rPr>
          <w:b/>
          <w:bCs/>
          <w:u w:val="single"/>
        </w:rPr>
        <w:t>S</w:t>
      </w:r>
      <w:r w:rsidRPr="0040351E">
        <w:t xml:space="preserve">tates </w:t>
      </w:r>
      <w:r w:rsidRPr="00655757">
        <w:rPr>
          <w:rStyle w:val="Emphasis"/>
        </w:rPr>
        <w:t>military</w:t>
      </w:r>
      <w:r>
        <w:t xml:space="preserve"> and defense-related agencies more specifically.</w:t>
      </w:r>
    </w:p>
    <w:p w:rsidR="002B634E" w:rsidRDefault="002B634E" w:rsidP="00A96A7F"/>
    <w:p w:rsidR="0087483C" w:rsidRPr="00D50C46" w:rsidRDefault="0050395C" w:rsidP="0087483C">
      <w:pPr>
        <w:pStyle w:val="Heading4"/>
      </w:pPr>
      <w:r>
        <w:t xml:space="preserve">We must challenge the </w:t>
      </w:r>
      <w:r w:rsidRPr="0050395C">
        <w:rPr>
          <w:u w:val="single"/>
        </w:rPr>
        <w:t>kill to save</w:t>
      </w:r>
      <w:r>
        <w:t xml:space="preserve"> mentality --- d</w:t>
      </w:r>
      <w:r w:rsidR="0087483C">
        <w:t xml:space="preserve">eclining to prioritize indigenous violence </w:t>
      </w:r>
      <w:r w:rsidR="0087483C" w:rsidRPr="00DC769D">
        <w:rPr>
          <w:u w:val="single"/>
        </w:rPr>
        <w:t>legitimizes</w:t>
      </w:r>
      <w:r w:rsidR="0087483C">
        <w:t xml:space="preserve"> a future where the indigenous </w:t>
      </w:r>
      <w:r w:rsidR="0087483C">
        <w:rPr>
          <w:u w:val="single"/>
        </w:rPr>
        <w:t>are actively sacrificed</w:t>
      </w:r>
      <w:r w:rsidR="004A5F76">
        <w:t xml:space="preserve"> --- </w:t>
      </w:r>
      <w:r w:rsidR="0087483C">
        <w:t>the aff</w:t>
      </w:r>
      <w:r w:rsidR="00021E9D">
        <w:t>irmative</w:t>
      </w:r>
      <w:r w:rsidR="0087483C">
        <w:t xml:space="preserve"> is a move to peaceful resistance by disinvesting from the neoliberal war machine.</w:t>
      </w:r>
    </w:p>
    <w:p w:rsidR="0087483C" w:rsidRPr="00D954D5" w:rsidRDefault="0087483C" w:rsidP="0087483C">
      <w:r w:rsidRPr="00D954D5">
        <w:rPr>
          <w:rStyle w:val="Style13ptBold"/>
        </w:rPr>
        <w:t>Santos 03</w:t>
      </w:r>
      <w:r>
        <w:t xml:space="preserve"> –</w:t>
      </w:r>
      <w:r w:rsidRPr="00D954D5">
        <w:t xml:space="preserve"> </w:t>
      </w:r>
      <w:r w:rsidRPr="00D954D5">
        <w:rPr>
          <w:i/>
          <w:iCs/>
        </w:rPr>
        <w:t xml:space="preserve">Emeritus Professor of Sociology, University of Coimbra (Portugal), and Distinguished Legal Scholar at the University of Wisconsin-Madison. He earned an LL.M and J.S.D. from Yale University and holds the Degree of Doctor of Laws, Honoris Causa, by McGill University, also </w:t>
      </w:r>
      <w:r>
        <w:rPr>
          <w:i/>
          <w:iCs/>
        </w:rPr>
        <w:t>writes rap lyrics</w:t>
      </w:r>
      <w:r>
        <w:t xml:space="preserve"> (</w:t>
      </w:r>
      <w:r w:rsidRPr="00D954D5">
        <w:t>Boaventura de Sousa, March 28, 2003, “Collective s</w:t>
      </w:r>
      <w:r>
        <w:t xml:space="preserve">uicide?”, Center for Social Studies Associate Laboratory, School of Economics @ University of Coimbra, </w:t>
      </w:r>
      <w:hyperlink r:id="rId46" w:history="1">
        <w:r w:rsidRPr="003237BE">
          <w:rPr>
            <w:rStyle w:val="Hyperlink"/>
          </w:rPr>
          <w:t>https://www.ces.uc.pt/ces/opiniao/bss/072en.php, recut by kh)</w:t>
        </w:r>
      </w:hyperlink>
    </w:p>
    <w:p w:rsidR="0087483C" w:rsidRPr="00F53751" w:rsidRDefault="0087483C" w:rsidP="0087483C">
      <w:pPr>
        <w:rPr>
          <w:u w:val="single"/>
        </w:rPr>
      </w:pPr>
      <w:r>
        <w:t xml:space="preserve">According to Franz Hinkelammert, </w:t>
      </w:r>
      <w:r w:rsidRPr="009D012C">
        <w:rPr>
          <w:u w:val="single"/>
        </w:rPr>
        <w:t>the West has repeatedly been under the illusion that it should try to save humanity by destroying part of it.</w:t>
      </w:r>
      <w:r>
        <w:t xml:space="preserve"> This is a salvific and sacrificial destruction, </w:t>
      </w:r>
      <w:r w:rsidRPr="009D012C">
        <w:rPr>
          <w:u w:val="single"/>
        </w:rPr>
        <w:t>committed in the name of the need to</w:t>
      </w:r>
      <w:r>
        <w:t xml:space="preserve"> radically </w:t>
      </w:r>
      <w:r w:rsidRPr="009D012C">
        <w:rPr>
          <w:u w:val="single"/>
        </w:rPr>
        <w:t>materialize all the possibilities opened up by a given</w:t>
      </w:r>
      <w:r>
        <w:t xml:space="preserve"> social and political </w:t>
      </w:r>
      <w:r w:rsidRPr="009D012C">
        <w:rPr>
          <w:u w:val="single"/>
        </w:rPr>
        <w:t>reality over which it is supposed to have total power. This is how it was in colonialism, with the genocide of indigenous peoples</w:t>
      </w:r>
      <w:r>
        <w:t xml:space="preserve">, and the African slaves. </w:t>
      </w:r>
      <w:r w:rsidRPr="00D50C46">
        <w:rPr>
          <w:rStyle w:val="StyleUnderline"/>
        </w:rPr>
        <w:t>This is how it was in the period</w:t>
      </w:r>
      <w:r w:rsidRPr="009D012C">
        <w:rPr>
          <w:u w:val="single"/>
        </w:rPr>
        <w:t xml:space="preserve"> of imperialist struggles, which </w:t>
      </w:r>
      <w:r w:rsidRPr="00B53A6D">
        <w:rPr>
          <w:rStyle w:val="Emphasis"/>
        </w:rPr>
        <w:t xml:space="preserve">caused millions of </w:t>
      </w:r>
      <w:r w:rsidRPr="0001463B">
        <w:rPr>
          <w:rStyle w:val="Emphasis"/>
        </w:rPr>
        <w:t>deaths in two world wars</w:t>
      </w:r>
      <w:r>
        <w:t xml:space="preserve"> and many other colonial wars. </w:t>
      </w:r>
      <w:r w:rsidRPr="00D50C46">
        <w:rPr>
          <w:rStyle w:val="StyleUnderline"/>
        </w:rPr>
        <w:t>This is how it was in Stalinism, with the Gulag and in Nazism, with the holocaust.</w:t>
      </w:r>
      <w:r>
        <w:t xml:space="preserve"> And now today, </w:t>
      </w:r>
      <w:r w:rsidRPr="009D012C">
        <w:rPr>
          <w:u w:val="single"/>
        </w:rPr>
        <w:t>this is how it is in neoliberalism, with the collective sacrifice of the periphery and even the semiperiphery of the world system</w:t>
      </w:r>
      <w:r>
        <w:t>. With the war against Iraq, it is fitting to ask whether what is in progress is a new genocidal and sacrificial illusion, and what its scope might be</w:t>
      </w:r>
      <w:r w:rsidRPr="00B53A6D">
        <w:t xml:space="preserve">. </w:t>
      </w:r>
      <w:r w:rsidRPr="009D012C">
        <w:rPr>
          <w:u w:val="single"/>
        </w:rPr>
        <w:t>It is</w:t>
      </w:r>
      <w:r>
        <w:t xml:space="preserve"> above all </w:t>
      </w:r>
      <w:r w:rsidRPr="009D012C">
        <w:rPr>
          <w:u w:val="single"/>
        </w:rPr>
        <w:t>appropriate to ask if the new illusion will not herald the</w:t>
      </w:r>
      <w:r>
        <w:t xml:space="preserve"> radicalization and the ultimate </w:t>
      </w:r>
      <w:r w:rsidRPr="009D012C">
        <w:rPr>
          <w:u w:val="single"/>
        </w:rPr>
        <w:t xml:space="preserve">perversion of the western illusion: </w:t>
      </w:r>
      <w:r w:rsidRPr="00B53A6D">
        <w:rPr>
          <w:rStyle w:val="Emphasis"/>
        </w:rPr>
        <w:t>destroying all of humanity in the illusion of saving it</w:t>
      </w:r>
      <w:r w:rsidRPr="009D012C">
        <w:rPr>
          <w:u w:val="single"/>
        </w:rPr>
        <w:t>.</w:t>
      </w:r>
    </w:p>
    <w:p w:rsidR="0087483C" w:rsidRDefault="0087483C" w:rsidP="0087483C">
      <w:r w:rsidRPr="009D012C">
        <w:rPr>
          <w:u w:val="single"/>
        </w:rPr>
        <w:t>Sacrificial genocide arises from a totalitarian illusion</w:t>
      </w:r>
      <w:r>
        <w:t xml:space="preserve"> that is </w:t>
      </w:r>
      <w:r w:rsidRPr="009D012C">
        <w:rPr>
          <w:u w:val="single"/>
        </w:rPr>
        <w:t xml:space="preserve">manifested in the belief that there are no alternatives to the present-day reality and </w:t>
      </w:r>
      <w:r w:rsidRPr="009D012C">
        <w:t>that the problems</w:t>
      </w:r>
      <w:r>
        <w:t xml:space="preserve"> and difficulties </w:t>
      </w:r>
      <w:r w:rsidRPr="009D012C">
        <w:rPr>
          <w:u w:val="single"/>
        </w:rPr>
        <w:t>confronting it arise from failing to take its logic of development to its ultimate consequences</w:t>
      </w:r>
      <w:r>
        <w:t xml:space="preserve">. </w:t>
      </w:r>
      <w:r w:rsidRPr="009D012C">
        <w:rPr>
          <w:u w:val="single"/>
        </w:rPr>
        <w:t>If there is unemployment, hunger and death</w:t>
      </w:r>
      <w:r>
        <w:t xml:space="preserve"> in the Third World, this is not the result of market failures; instead, </w:t>
      </w:r>
      <w:r w:rsidRPr="009D012C">
        <w:rPr>
          <w:u w:val="single"/>
        </w:rPr>
        <w:t>it is the outcome of the market laws not having been fully applied</w:t>
      </w:r>
      <w:r>
        <w:t xml:space="preserve">. </w:t>
      </w:r>
      <w:r w:rsidRPr="009D012C">
        <w:rPr>
          <w:u w:val="single"/>
        </w:rPr>
        <w:t>If there is terrorism, this is not due to the violence of the conditions that generate it</w:t>
      </w:r>
      <w:r w:rsidRPr="009D012C">
        <w:t xml:space="preserve">; </w:t>
      </w:r>
      <w:r w:rsidRPr="009D012C">
        <w:rPr>
          <w:u w:val="single"/>
        </w:rPr>
        <w:t>it is due,</w:t>
      </w:r>
      <w:r>
        <w:t xml:space="preserve"> rather, </w:t>
      </w:r>
      <w:r w:rsidRPr="009D012C">
        <w:rPr>
          <w:u w:val="single"/>
        </w:rPr>
        <w:t>to the fact that total violence has not been employed to physically eradicate</w:t>
      </w:r>
      <w:r>
        <w:t xml:space="preserve"> all </w:t>
      </w:r>
      <w:r w:rsidRPr="009D012C">
        <w:rPr>
          <w:u w:val="single"/>
        </w:rPr>
        <w:t>terrorists</w:t>
      </w:r>
      <w:r>
        <w:t xml:space="preserve"> and potential terrorists.</w:t>
      </w:r>
    </w:p>
    <w:p w:rsidR="0087483C" w:rsidRDefault="0087483C" w:rsidP="0087483C">
      <w:r>
        <w:t xml:space="preserve">This </w:t>
      </w:r>
      <w:r w:rsidRPr="009D012C">
        <w:rPr>
          <w:u w:val="single"/>
        </w:rPr>
        <w:t>political logic is based on the supposition of total power and knowledge, and on the</w:t>
      </w:r>
      <w:r>
        <w:t xml:space="preserve"> radical </w:t>
      </w:r>
      <w:r w:rsidRPr="009D012C">
        <w:rPr>
          <w:u w:val="single"/>
        </w:rPr>
        <w:t>rejection of alternatives; it is ultra-conservative</w:t>
      </w:r>
      <w:r>
        <w:t xml:space="preserve"> in that </w:t>
      </w:r>
      <w:r w:rsidRPr="009D012C">
        <w:rPr>
          <w:u w:val="single"/>
        </w:rPr>
        <w:t>it aims to infinitely reproduce the status quo.</w:t>
      </w:r>
      <w:r>
        <w:t xml:space="preserve"> Inherent to it is the notion of the end of history. During the last hundred years, </w:t>
      </w:r>
      <w:r w:rsidRPr="009D012C">
        <w:rPr>
          <w:u w:val="single"/>
        </w:rPr>
        <w:t>the West has experienced</w:t>
      </w:r>
      <w:r>
        <w:t xml:space="preserve"> three </w:t>
      </w:r>
      <w:r w:rsidRPr="009D012C">
        <w:rPr>
          <w:u w:val="single"/>
        </w:rPr>
        <w:t xml:space="preserve">versions of this logic, </w:t>
      </w:r>
      <w:r>
        <w:t xml:space="preserve">and, therefore, seen three versions of the end of history: Stalinism, with its logic of insuperable efficiency of the plan; Nazism, with its logic of racial superiority; and </w:t>
      </w:r>
      <w:r w:rsidRPr="009D012C">
        <w:rPr>
          <w:u w:val="single"/>
        </w:rPr>
        <w:t>neoliberalism,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favour</w:t>
      </w:r>
      <w:r>
        <w:t xml:space="preserve">. I have described </w:t>
      </w:r>
      <w:r w:rsidRPr="009D012C">
        <w:rPr>
          <w:u w:val="single"/>
        </w:rPr>
        <w:t>this situation as a combination of political democracy and social fascism.</w:t>
      </w:r>
      <w:r>
        <w:t xml:space="preserve"> One current manifestation of this combination resides in the fact that </w:t>
      </w:r>
      <w:r w:rsidRPr="009D012C">
        <w:rPr>
          <w:u w:val="single"/>
        </w:rPr>
        <w:t>intensely strong public opinion</w:t>
      </w:r>
      <w:r>
        <w:t xml:space="preserve">, worldwide, </w:t>
      </w:r>
      <w:r w:rsidRPr="009D012C">
        <w:rPr>
          <w:u w:val="single"/>
        </w:rPr>
        <w:t xml:space="preserve">against the war is found to be incapable of halting the war machine </w:t>
      </w:r>
      <w:r>
        <w:t>set in motion by supposedly democratic rulers.</w:t>
      </w:r>
    </w:p>
    <w:p w:rsidR="0087483C" w:rsidRDefault="0087483C" w:rsidP="0087483C">
      <w:r>
        <w:t xml:space="preserve">At all these moments, </w:t>
      </w:r>
      <w:r w:rsidRPr="009D012C">
        <w:rPr>
          <w:u w:val="single"/>
        </w:rPr>
        <w:t>a death drive</w:t>
      </w:r>
      <w:r>
        <w:t>, a catastrophic heroism</w:t>
      </w:r>
      <w:r w:rsidRPr="009D012C">
        <w:rPr>
          <w:u w:val="single"/>
        </w:rPr>
        <w:t>, predominates, the idea of a looming collective suicide, only preventable by the massive destruction of the other.</w:t>
      </w:r>
      <w:r>
        <w:t xml:space="preserve"> Paradoxically, </w:t>
      </w:r>
      <w:r w:rsidRPr="009D012C">
        <w:rPr>
          <w:u w:val="single"/>
        </w:rPr>
        <w:t xml:space="preserve">the broader the definition of the other </w:t>
      </w:r>
      <w:r>
        <w:t xml:space="preserve">and the efficacy of its destruction, </w:t>
      </w:r>
      <w:r w:rsidRPr="009D012C">
        <w:rPr>
          <w:rStyle w:val="StyleUnderline"/>
        </w:rPr>
        <w:t>the more likely collective suicide becomes.</w:t>
      </w:r>
      <w:r>
        <w:t xml:space="preserve"> In its sacrificial genocide version, </w:t>
      </w:r>
      <w:r w:rsidRPr="009D012C">
        <w:rPr>
          <w:u w:val="single"/>
        </w:rPr>
        <w:t>neoliberalism is a mixture of market radicalization, neoconservatism and Christian fundamentalism</w:t>
      </w:r>
      <w:r>
        <w:t xml:space="preserve">. </w:t>
      </w:r>
      <w:r w:rsidRPr="00D50C46">
        <w:rPr>
          <w:rStyle w:val="Emphasis"/>
        </w:rPr>
        <w:t>Its death drive</w:t>
      </w:r>
      <w:r>
        <w:t xml:space="preserve"> takes a number of forms, </w:t>
      </w:r>
      <w:r w:rsidRPr="00D50C46">
        <w:rPr>
          <w:rStyle w:val="Emphasis"/>
        </w:rPr>
        <w:t>from the idea of "discardable populations"</w:t>
      </w:r>
      <w:r w:rsidRPr="00D50C46">
        <w:t xml:space="preserve">, </w:t>
      </w:r>
      <w:r>
        <w:t xml:space="preserve">referring to citizens of the Third World not capable of being exploited as workers and consumers, to </w:t>
      </w:r>
      <w:r w:rsidRPr="00D50C46">
        <w:rPr>
          <w:rStyle w:val="Emphasis"/>
        </w:rPr>
        <w:t>the concept of "collateral damage"</w:t>
      </w:r>
      <w:r>
        <w:t xml:space="preserve">, to refer to the deaths, as a result of war, of thousands of innocent civilians. The last, </w:t>
      </w:r>
      <w:r w:rsidRPr="009D012C">
        <w:rPr>
          <w:u w:val="single"/>
        </w:rPr>
        <w:t>catastrophic heroism,</w:t>
      </w:r>
      <w:r>
        <w:t xml:space="preserve">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w:t>
      </w:r>
    </w:p>
    <w:p w:rsidR="0087483C" w:rsidRPr="00F53751" w:rsidRDefault="0087483C" w:rsidP="0087483C">
      <w:pPr>
        <w:rPr>
          <w:b/>
          <w:bCs/>
          <w:u w:val="single"/>
        </w:rPr>
      </w:pPr>
      <w:r w:rsidRPr="00F53751">
        <w:rPr>
          <w:u w:val="single"/>
        </w:rPr>
        <w:t>Is it possible to fight this death drive?</w:t>
      </w:r>
      <w:r>
        <w:t xml:space="preserve"> We must bear in mind that, historically, sacrificial destruction has always been linked to the economic pillage of natural resources and the labor force, to the imperial design of radically changing the terms of economic, social, political and cultural exchanges in the face of falling efficiency rates postulated by the maximalist logic of the totalitarian illusion in operation. </w:t>
      </w:r>
      <w:r w:rsidRPr="00F53751">
        <w:rPr>
          <w:u w:val="single"/>
        </w:rPr>
        <w:t>It is as though hegemonic powers</w:t>
      </w:r>
      <w:r>
        <w:t xml:space="preserve">, both when they are on the rise and when they are in decline, </w:t>
      </w:r>
      <w:r w:rsidRPr="00F53751">
        <w:rPr>
          <w:u w:val="single"/>
        </w:rPr>
        <w:t>repeatedly go through times of primitive accumulation, legitimizing the most shameful violence in the name of futures where,</w:t>
      </w:r>
      <w:r>
        <w:t xml:space="preserve"> by definition, </w:t>
      </w:r>
      <w:r w:rsidRPr="00D50C46">
        <w:rPr>
          <w:rStyle w:val="Emphasis"/>
        </w:rPr>
        <w:t>there is no room for what must be destroyed</w:t>
      </w:r>
      <w:r>
        <w:t xml:space="preserve">. In today's version, </w:t>
      </w:r>
      <w:r w:rsidRPr="00F53751">
        <w:rPr>
          <w:u w:val="single"/>
        </w:rPr>
        <w:t>the period of primitive accumulation consists of combining neoliberal economic globalization with the globalization of war.</w:t>
      </w:r>
      <w:r>
        <w:t xml:space="preserve"> The </w:t>
      </w:r>
      <w:r w:rsidRPr="00D50C46">
        <w:rPr>
          <w:rStyle w:val="Emphasis"/>
        </w:rPr>
        <w:t>machine of democracy and liberty turns into a machine of horror and destruction</w:t>
      </w:r>
      <w:r w:rsidRPr="00F53751">
        <w:rPr>
          <w:b/>
          <w:bCs/>
          <w:u w:val="single"/>
        </w:rPr>
        <w:t>.</w:t>
      </w:r>
    </w:p>
    <w:p w:rsidR="0087483C" w:rsidRDefault="0087483C" w:rsidP="0087483C">
      <w:r>
        <w:t>In opposition to this, there is the ongoing movement of globalization from below, the global struggle for social justice, led by social movements and NGOs, of which the World Social Forum (WSF) has been an eloquent manifestation. The WSF has been a remarkable affirmation of life, in its widest and most inclusive sense, embracing human beings and nature. What challenges does it face before the increasingly intimate interpenetration of the globalization of the economy and that of war?</w:t>
      </w:r>
    </w:p>
    <w:p w:rsidR="0087483C" w:rsidRPr="00F53751" w:rsidRDefault="0087483C" w:rsidP="0087483C">
      <w:pPr>
        <w:rPr>
          <w:color w:val="FF0000"/>
          <w:u w:val="single"/>
        </w:rPr>
      </w:pPr>
      <w:r>
        <w:t xml:space="preserve">I am convinced that </w:t>
      </w:r>
      <w:r w:rsidRPr="00F53751">
        <w:rPr>
          <w:u w:val="single"/>
        </w:rPr>
        <w:t>this new situation forces the globalization from below to re-think itself, and to reshape its priorities</w:t>
      </w:r>
      <w:r>
        <w:t xml:space="preserve">. It is well-known that the WSF, at its second meeting, in 2002, identified the relationship between economic neoliberalism and imperial warmongering, which is why it organized the World Peace Forum, the second edition of which took place in 2003. But this is not enough. I believe that </w:t>
      </w:r>
      <w:r w:rsidRPr="00F53751">
        <w:rPr>
          <w:u w:val="single"/>
        </w:rPr>
        <w:t>a strategic shift is required. Social movements</w:t>
      </w:r>
      <w:r>
        <w:t xml:space="preserve">, no matter what their spheres of struggle, </w:t>
      </w:r>
      <w:r w:rsidRPr="00F53751">
        <w:rPr>
          <w:u w:val="single"/>
        </w:rPr>
        <w:t>must give priority to the fight for peace, as a necessary condition for the success of all the other struggles.</w:t>
      </w:r>
      <w:r>
        <w:t xml:space="preserve"> This means that they </w:t>
      </w:r>
      <w:r w:rsidRPr="00F53751">
        <w:rPr>
          <w:u w:val="single"/>
        </w:rPr>
        <w:t xml:space="preserve">must be in the frontline of the fight for peace, and not simply leave this space to be occupied solely by peace movements. </w:t>
      </w:r>
      <w:r w:rsidRPr="00D50C46">
        <w:rPr>
          <w:rStyle w:val="Emphasis"/>
        </w:rPr>
        <w:t>All the movements against neoliberal globalization are, from now on, peace movements.</w:t>
      </w:r>
      <w:r>
        <w:t xml:space="preserve"> </w:t>
      </w:r>
      <w:r w:rsidRPr="00F53751">
        <w:rPr>
          <w:u w:val="single"/>
        </w:rPr>
        <w:t xml:space="preserve">We are now in the midst of the fourth world war </w:t>
      </w:r>
      <w:r>
        <w:t xml:space="preserve">(the third being the Cold War) </w:t>
      </w:r>
      <w:r w:rsidRPr="00F53751">
        <w:rPr>
          <w:u w:val="single"/>
        </w:rPr>
        <w:t>and the spiral of war will go on and on. The principle of non-violence</w:t>
      </w:r>
      <w:r>
        <w:t xml:space="preserve"> that is contained in the WSF Charter of Principles </w:t>
      </w:r>
      <w:r w:rsidRPr="00F53751">
        <w:rPr>
          <w:rStyle w:val="StyleUnderline"/>
        </w:rPr>
        <w:t>must no longer be a demand made on the movements; now it must be a global demand made by the movements</w:t>
      </w:r>
      <w:r>
        <w:t xml:space="preserve">. This emphasis is necessary so that, in current circumstances, the celebration of life can be set against this vertiginous collective </w:t>
      </w:r>
      <w:r w:rsidRPr="00F53751">
        <w:t xml:space="preserve">suicide. </w:t>
      </w:r>
      <w:r w:rsidRPr="00F53751">
        <w:rPr>
          <w:u w:val="single"/>
        </w:rPr>
        <w:t>The peace to be fought for is not a mere absence of war or of terrorism. It is rather a peace based upon the elimination of the conditions that foster war and terrorism: global injustice, social exclusion, cultural and political discrimination and oppression and imperialist greed.</w:t>
      </w:r>
    </w:p>
    <w:p w:rsidR="0087483C" w:rsidRDefault="0087483C" w:rsidP="0087483C">
      <w:pPr>
        <w:rPr>
          <w:b/>
          <w:bCs/>
          <w:u w:val="single"/>
        </w:rPr>
      </w:pPr>
      <w:r w:rsidRPr="00F53751">
        <w:rPr>
          <w:u w:val="single"/>
        </w:rPr>
        <w:t xml:space="preserve">A new, cosmopolitan humanism can be built above and beyond western illuminist abstractions, a humanism of real people based on the concrete resistance to the actual human suffering imposed by the </w:t>
      </w:r>
      <w:r w:rsidRPr="00D50C46">
        <w:rPr>
          <w:rStyle w:val="Emphasis"/>
        </w:rPr>
        <w:t>real axis of evil: neoliberalism plus war</w:t>
      </w:r>
      <w:r w:rsidRPr="00F53751">
        <w:rPr>
          <w:b/>
          <w:bCs/>
          <w:u w:val="single"/>
        </w:rPr>
        <w:t>.</w:t>
      </w:r>
    </w:p>
    <w:p w:rsidR="0087483C" w:rsidRDefault="0087483C" w:rsidP="00A96A7F"/>
    <w:p w:rsidR="00021E9D" w:rsidRDefault="00021E9D" w:rsidP="00021E9D">
      <w:pPr>
        <w:pStyle w:val="Heading4"/>
      </w:pPr>
      <w:r>
        <w:t xml:space="preserve">We must acknowledge and </w:t>
      </w:r>
      <w:r>
        <w:rPr>
          <w:u w:val="single"/>
        </w:rPr>
        <w:t>prioritize</w:t>
      </w:r>
      <w:r>
        <w:t xml:space="preserve"> existential threats to the indigenous --- calls to prevent hypothetical nuclear war ignore and legitimize the </w:t>
      </w:r>
      <w:r w:rsidRPr="005B702D">
        <w:rPr>
          <w:u w:val="single"/>
        </w:rPr>
        <w:t>constant warfare</w:t>
      </w:r>
      <w:r>
        <w:t xml:space="preserve"> </w:t>
      </w:r>
    </w:p>
    <w:p w:rsidR="00021E9D" w:rsidRPr="00892AEF" w:rsidRDefault="00021E9D" w:rsidP="00021E9D">
      <w:r w:rsidRPr="00892AEF">
        <w:rPr>
          <w:rStyle w:val="Style13ptBold"/>
        </w:rPr>
        <w:t xml:space="preserve">Kato 93 </w:t>
      </w:r>
      <w:r w:rsidRPr="00892AEF">
        <w:rPr>
          <w:i/>
          <w:iCs/>
        </w:rPr>
        <w:t>– Ph.D., political science from the University of Hawai’i, M.A.</w:t>
      </w:r>
      <w:r>
        <w:rPr>
          <w:i/>
          <w:iCs/>
        </w:rPr>
        <w:t>,</w:t>
      </w:r>
      <w:r w:rsidRPr="00892AEF">
        <w:rPr>
          <w:i/>
          <w:iCs/>
        </w:rPr>
        <w:t xml:space="preserve"> social cultural anthropology from Hiroshima University, M.A.</w:t>
      </w:r>
      <w:r>
        <w:rPr>
          <w:i/>
          <w:iCs/>
        </w:rPr>
        <w:t xml:space="preserve">, </w:t>
      </w:r>
      <w:r w:rsidRPr="00892AEF">
        <w:rPr>
          <w:i/>
          <w:iCs/>
        </w:rPr>
        <w:t>political science from University of Hawai’i</w:t>
      </w:r>
      <w:r>
        <w:t xml:space="preserve"> (Masahide</w:t>
      </w:r>
      <w:r w:rsidRPr="00892AEF">
        <w:t>,</w:t>
      </w:r>
      <w:r>
        <w:t xml:space="preserve"> 1993, “Nuclear Globalism: Traversing Rockets, Satellites, and Nuclear War via the Strategic Gaze”, </w:t>
      </w:r>
      <w:r w:rsidRPr="00892AEF">
        <w:t>Alternatives 18, 1993, p. 34</w:t>
      </w:r>
      <w:r>
        <w:t>6</w:t>
      </w:r>
      <w:r w:rsidRPr="00892AEF">
        <w:t>-34</w:t>
      </w:r>
      <w:r>
        <w:t>9</w:t>
      </w:r>
      <w:r w:rsidRPr="00892AEF">
        <w:t>, ProQuest via UM</w:t>
      </w:r>
      <w:r>
        <w:t>ich Libraries, recut by kh)</w:t>
      </w:r>
    </w:p>
    <w:p w:rsidR="00021E9D" w:rsidRDefault="00021E9D" w:rsidP="00021E9D">
      <w:r>
        <w:t xml:space="preserve">The vigorous invasion of the logic of capitalist accumulation into the last vestige of relatively autonomous space in the periphery under late capitalism is propelled not only by the desire for incorporating every fabric of the society into the division of labor but also by the desire for “pure” destruction/extermination of the periphery? </w:t>
      </w:r>
      <w:r w:rsidRPr="00A278A6">
        <w:rPr>
          <w:u w:val="single"/>
        </w:rPr>
        <w:t>The penetration of capital into the social fabric and the destruction of nature and preexisting social organizations by capital are not separable</w:t>
      </w:r>
      <w:r>
        <w:t xml:space="preserve">. However, what we have witnessed in the phase of late capitalism is a rapid intensification of the destruction and extermination of the periphery. In this context, </w:t>
      </w:r>
      <w:r w:rsidRPr="00A278A6">
        <w:rPr>
          <w:u w:val="single"/>
        </w:rPr>
        <w:t>capital is no longer interested in incorporating some parts of the periphery into the international division of labor. The emergence of such “pure” destruction/extermination of the periphery can be explained</w:t>
      </w:r>
      <w:r>
        <w:t xml:space="preserve">, at least partially, </w:t>
      </w:r>
      <w:r w:rsidRPr="00A278A6">
        <w:rPr>
          <w:u w:val="single"/>
        </w:rPr>
        <w:t>by another problematic of late capitalism</w:t>
      </w:r>
      <w:r>
        <w:t xml:space="preserve"> formulated by Ernest Mandel: the, mass production of the means of destruction.” Particularly, the latest phase of capitalism distinguishes itself from the earlier phases in its production of the “ultimate” means of destruction/extermination, i.e., nuclear weapons.</w:t>
      </w:r>
    </w:p>
    <w:p w:rsidR="00021E9D" w:rsidRDefault="00021E9D" w:rsidP="00021E9D">
      <w:r>
        <w:t>Let us recall our earlier discussion about the critical historical</w:t>
      </w:r>
      <w:r w:rsidRPr="00AC13F8">
        <w:t xml:space="preserve"> </w:t>
      </w:r>
      <w:r>
        <w:t>conjuncture where the notion of “strategy” changed its nature and became deregulated/dispersed beyond the boundaries set by the interimperial rivalry. Herein</w:t>
      </w:r>
      <w:r w:rsidRPr="009F2D9D">
        <w:t xml:space="preserve">, </w:t>
      </w:r>
      <w:r w:rsidRPr="00C646EA">
        <w:rPr>
          <w:u w:val="single"/>
        </w:rPr>
        <w:t>the perception of the ultimate means of destruction can be historically contextualized. The only instances of real nuclear catastrophe perceived</w:t>
      </w:r>
      <w:r>
        <w:t xml:space="preserve"> and thus given due recognition by the First World community </w:t>
      </w:r>
      <w:r w:rsidRPr="00C646EA">
        <w:rPr>
          <w:u w:val="single"/>
        </w:rPr>
        <w:t>are the explosions at Hiroshima and Nagasaki</w:t>
      </w:r>
      <w:r w:rsidRPr="00504FB5">
        <w:t xml:space="preserve">, </w:t>
      </w:r>
      <w:r>
        <w:t xml:space="preserve">which occurred at this conjuncture. Beyond this historical threshold, whose meaning is relevant only to the interimperial rivalry, </w:t>
      </w:r>
      <w:r w:rsidRPr="00C646EA">
        <w:rPr>
          <w:u w:val="single"/>
        </w:rPr>
        <w:t xml:space="preserve">the nuclear catastrophe is </w:t>
      </w:r>
      <w:r w:rsidR="00EA0BC8" w:rsidRPr="00C646EA">
        <w:rPr>
          <w:u w:val="single"/>
        </w:rPr>
        <w:t>confined</w:t>
      </w:r>
      <w:r w:rsidRPr="00C646EA">
        <w:rPr>
          <w:u w:val="single"/>
        </w:rPr>
        <w:t xml:space="preserve"> to the realm of fantasy,</w:t>
      </w:r>
      <w:r>
        <w:t xml:space="preserve"> for instance</w:t>
      </w:r>
      <w:r w:rsidRPr="009F2D9D">
        <w:t xml:space="preserve">, </w:t>
      </w:r>
      <w:r w:rsidRPr="00C646EA">
        <w:rPr>
          <w:u w:val="single"/>
        </w:rPr>
        <w:t>apocalyptic imagery</w:t>
      </w:r>
      <w:r>
        <w:t xml:space="preserve">. And yet how can one deny the crude fact that </w:t>
      </w:r>
      <w:r w:rsidRPr="00C646EA">
        <w:rPr>
          <w:u w:val="single"/>
        </w:rPr>
        <w:t>nuclear war has been taking place on this earth in the name of “nuclear testing” since the first nuclear explosion at Alamogordo</w:t>
      </w:r>
      <w:r>
        <w:t xml:space="preserve"> in 1945Z As of 1991 </w:t>
      </w:r>
      <w:r w:rsidRPr="00C646EA">
        <w:rPr>
          <w:u w:val="single"/>
        </w:rPr>
        <w:t>1,924 nuclear explosions have occurred on earth?*</w:t>
      </w:r>
      <w:r>
        <w:t xml:space="preserve"> </w:t>
      </w:r>
      <w:r w:rsidRPr="00C646EA">
        <w:rPr>
          <w:u w:val="single"/>
        </w:rPr>
        <w:t xml:space="preserve">The major perpetrators of nuclear warfare are the </w:t>
      </w:r>
      <w:r w:rsidRPr="00C646EA">
        <w:rPr>
          <w:b/>
          <w:bCs/>
          <w:u w:val="single"/>
        </w:rPr>
        <w:t>U</w:t>
      </w:r>
      <w:r>
        <w:t xml:space="preserve">nited </w:t>
      </w:r>
      <w:r w:rsidRPr="00C646EA">
        <w:rPr>
          <w:b/>
          <w:bCs/>
          <w:u w:val="single"/>
        </w:rPr>
        <w:t>S</w:t>
      </w:r>
      <w:r>
        <w:t xml:space="preserve">tates (936 times), the former Soviet Union (7l5 times), France (192 times), the United Kingdom (44 times), and China (36 times).P8 </w:t>
      </w:r>
      <w:r w:rsidRPr="00C646EA">
        <w:rPr>
          <w:u w:val="single"/>
        </w:rPr>
        <w:t>The primary targets of warfare</w:t>
      </w:r>
      <w:r>
        <w:t xml:space="preserve"> (“test site” to use Nuke Speak terminology) </w:t>
      </w:r>
      <w:r w:rsidRPr="00C646EA">
        <w:rPr>
          <w:u w:val="single"/>
        </w:rPr>
        <w:t>have been invariably the sovereign nations of Fourth World and Indigenous Peoples.</w:t>
      </w:r>
      <w:r>
        <w:t xml:space="preserve"> Thus history has already witnessed the nuclear wars against the Marshall Islands (66 times), French Polynesia (175 times), Australian Aborigines (9 times), Newe Sogobia (the Western Shoshone Nation) (814 times), the Christmas Islands (24 times), Hawaii (Kalama Island, also known as Johnston Island) (12 times), the Republic of Kazakhstan (467 times), and Uighur (Xinjian Province, China) (36 times)?O Moreover, although I focus primarily on “nuclear tests” in this article, if we are to expand the notion of nuclear warfare to include any kind of violence accrued from the nuclear fuel cycle (particularly uranium mining and disposition of nuclear wastes), we must enlist Japan and the European nations as perpetrators and add the Navaho, Havasupai and other Indigenous Nations to the list of targets. Viewed as a whole, </w:t>
      </w:r>
      <w:r w:rsidRPr="00C646EA">
        <w:rPr>
          <w:u w:val="single"/>
        </w:rPr>
        <w:t>nuclear war</w:t>
      </w:r>
      <w:r>
        <w:t xml:space="preserve">, albeit undeclared, </w:t>
      </w:r>
      <w:r w:rsidRPr="00C646EA">
        <w:rPr>
          <w:u w:val="single"/>
        </w:rPr>
        <w:t>has been waged against the Fourth World, and Indigenous Nations. The dismal consequences of “intensive exploitation,” “low intensity inte</w:t>
      </w:r>
      <w:r>
        <w:rPr>
          <w:u w:val="single"/>
        </w:rPr>
        <w:t>rv</w:t>
      </w:r>
      <w:r w:rsidRPr="00C646EA">
        <w:rPr>
          <w:u w:val="single"/>
        </w:rPr>
        <w:t>ention,” or the “nullification of the sovereignty” in the Third World produced by the First World have taken a form of nuclear extermination in the Fourth World and Indigenous Nations.</w:t>
      </w:r>
    </w:p>
    <w:p w:rsidR="00021E9D" w:rsidRDefault="00021E9D" w:rsidP="00021E9D">
      <w:r>
        <w:t xml:space="preserve">Thus, </w:t>
      </w:r>
      <w:r w:rsidRPr="00F452B0">
        <w:rPr>
          <w:u w:val="single"/>
        </w:rPr>
        <w:t>from the perspectives of the Fourth World and Indigenous Nations, the nuclear catastrophe has never been the “unthinkable</w:t>
      </w:r>
      <w:r>
        <w:t xml:space="preserve">” single catastrophe but the real catastrophe of repetitive and ongoing nuclear explosions and exposure to radioactivity. Nevertheless, ongoing nuclear wars have been subordinated to the imaginary grand catastrophe by rendering them as mere preludes to the apocalypse. As a consequence, </w:t>
      </w:r>
      <w:r w:rsidRPr="00F452B0">
        <w:rPr>
          <w:u w:val="single"/>
        </w:rPr>
        <w:t>the history and ongoing processes of nuclear explosions as war have been totally wiped out from the history and consciousness of the First World community</w:t>
      </w:r>
      <w:r>
        <w:t xml:space="preserve">. Such </w:t>
      </w:r>
      <w:r w:rsidRPr="00F452B0">
        <w:rPr>
          <w:u w:val="single"/>
        </w:rPr>
        <w:t>a discursive strategy that aims to mask the “real” of nuclear warfare</w:t>
      </w:r>
      <w:r>
        <w:t xml:space="preserve"> in the domain of imagery of nuclear catastrophe can be observed even in Stewart Firth’s Nuchar Playground, which extensively covers the history of “nuclear testing” in the Pacific:</w:t>
      </w:r>
    </w:p>
    <w:p w:rsidR="00021E9D" w:rsidRPr="00F452B0" w:rsidRDefault="00021E9D" w:rsidP="00021E9D">
      <w:pPr>
        <w:rPr>
          <w:u w:val="single"/>
        </w:rPr>
      </w:pPr>
      <w:r>
        <w:t xml:space="preserve">Nuclear explosions in the atmosphere . . . were global in effect. The winds and seas carried radioactive contamination over vast areas of the fragile ecosphere on which we all depend for our survival and which we call the earth. </w:t>
      </w:r>
      <w:r w:rsidRPr="00F452B0">
        <w:rPr>
          <w:u w:val="single"/>
        </w:rPr>
        <w:t>In preparing for war, we were poisoning our planet and going into battle against nature itself.”</w:t>
      </w:r>
    </w:p>
    <w:p w:rsidR="00021E9D" w:rsidRDefault="00021E9D" w:rsidP="00021E9D">
      <w:pPr>
        <w:rPr>
          <w:b/>
          <w:bCs/>
          <w:u w:val="single"/>
        </w:rPr>
      </w:pPr>
      <w:r>
        <w:t xml:space="preserve">Although </w:t>
      </w:r>
      <w:proofErr w:type="gramStart"/>
      <w:r>
        <w:t>Firth‘</w:t>
      </w:r>
      <w:proofErr w:type="gramEnd"/>
      <w:r>
        <w:t xml:space="preserve">s book is definitely a remarkable study of the history of “nuclear testing” in the Pacific, </w:t>
      </w:r>
      <w:r w:rsidRPr="00F452B0">
        <w:rPr>
          <w:u w:val="single"/>
        </w:rPr>
        <w:t xml:space="preserve">the problematic division/distinction between the “nuclear explosions” and the nuclear war is kept intact. </w:t>
      </w:r>
      <w:r>
        <w:t xml:space="preserve">The imagery of final nuclear war narrated with the problematic use of the subject (“we”) is located higher than the “real” of nuclear warfare in terms of discursive value. </w:t>
      </w:r>
      <w:r w:rsidRPr="00F452B0">
        <w:rPr>
          <w:u w:val="single"/>
        </w:rPr>
        <w:t xml:space="preserve">This ideological division/hierarchization is the very vehicle through which the history and the ongoing procetses of </w:t>
      </w:r>
      <w:r w:rsidRPr="00A35F55">
        <w:rPr>
          <w:b/>
          <w:bCs/>
          <w:u w:val="single"/>
        </w:rPr>
        <w:t>the destruction of the Fourth World and Indigenous Nations by means of nuclear violence</w:t>
      </w:r>
      <w:r w:rsidRPr="00F452B0">
        <w:rPr>
          <w:u w:val="single"/>
        </w:rPr>
        <w:t xml:space="preserve"> are obliterated </w:t>
      </w:r>
      <w:r w:rsidRPr="00A35F55">
        <w:rPr>
          <w:b/>
          <w:bCs/>
          <w:u w:val="single"/>
        </w:rPr>
        <w:t>and</w:t>
      </w:r>
      <w:r w:rsidRPr="00F452B0">
        <w:rPr>
          <w:u w:val="single"/>
        </w:rPr>
        <w:t xml:space="preserve"> hence </w:t>
      </w:r>
      <w:r w:rsidRPr="00A35F55">
        <w:rPr>
          <w:b/>
          <w:bCs/>
          <w:u w:val="single"/>
        </w:rPr>
        <w:t>legitimatized</w:t>
      </w:r>
      <w:r w:rsidRPr="00F452B0">
        <w:rPr>
          <w:u w:val="single"/>
        </w:rPr>
        <w:t>.</w:t>
      </w:r>
      <w:r>
        <w:t xml:space="preserve"> The discursive containment/obliteration of the “real” of nucleaf. warfare has been accomplished, ironic as it may sound, by nuclear criticism. </w:t>
      </w:r>
      <w:r w:rsidRPr="00F452B0">
        <w:rPr>
          <w:b/>
          <w:bCs/>
          <w:u w:val="single"/>
        </w:rPr>
        <w:t>Nuclear criticism</w:t>
      </w:r>
      <w:r>
        <w:t>, with its firm commitment to global discourse</w:t>
      </w:r>
      <w:r w:rsidRPr="00F452B0">
        <w:rPr>
          <w:u w:val="single"/>
        </w:rPr>
        <w:t xml:space="preserve">, </w:t>
      </w:r>
      <w:r w:rsidRPr="00F452B0">
        <w:rPr>
          <w:b/>
          <w:bCs/>
          <w:u w:val="single"/>
        </w:rPr>
        <w:t>has established the unshakable authority of the imagery of nuclear catastrophe over the real nuclear catastrophe happening in the Fourth World and Indigenous Nations almost on a daily basis.</w:t>
      </w:r>
    </w:p>
    <w:p w:rsidR="00021E9D" w:rsidRPr="00F452B0" w:rsidRDefault="00021E9D" w:rsidP="00021E9D">
      <w:pPr>
        <w:rPr>
          <w:b/>
          <w:bCs/>
          <w:u w:val="single"/>
        </w:rPr>
      </w:pPr>
    </w:p>
    <w:p w:rsidR="00021E9D" w:rsidRDefault="00021E9D" w:rsidP="00A96A7F"/>
    <w:p w:rsidR="00A96A7F" w:rsidRDefault="00544805" w:rsidP="00A96A7F">
      <w:pPr>
        <w:pStyle w:val="Heading4"/>
      </w:pPr>
      <w:r>
        <w:t>D</w:t>
      </w:r>
      <w:r w:rsidR="006808DE">
        <w:t>am removal is critical to</w:t>
      </w:r>
      <w:r w:rsidR="00A96A7F">
        <w:t xml:space="preserve"> restore </w:t>
      </w:r>
      <w:r w:rsidR="000F40CB">
        <w:t>sustainability</w:t>
      </w:r>
      <w:r w:rsidR="00A96A7F">
        <w:t>.</w:t>
      </w:r>
    </w:p>
    <w:p w:rsidR="00A96A7F" w:rsidRDefault="00A96A7F" w:rsidP="00A96A7F">
      <w:r w:rsidRPr="00110F6E">
        <w:rPr>
          <w:rStyle w:val="Style13ptBold"/>
        </w:rPr>
        <w:t>Chaffin and Gosnell 17</w:t>
      </w:r>
      <w:r>
        <w:t xml:space="preserve"> – </w:t>
      </w:r>
      <w:r w:rsidRPr="00110F6E">
        <w:rPr>
          <w:i/>
          <w:iCs/>
        </w:rPr>
        <w:t>Ph.D., Geography, associate professor of water policy and governance @ University of Montana; Ph.D., geography, professor w/ tenure @ Oregon State</w:t>
      </w:r>
      <w:r>
        <w:t xml:space="preserve"> (</w:t>
      </w:r>
      <w:r w:rsidRPr="00287ED7">
        <w:t>Brian C.</w:t>
      </w:r>
      <w:r>
        <w:t xml:space="preserve"> and Hannah, 2017, “Beyond mandatory fishways: Federal hydropower relicensing as a window of opportunity for dam removal and adaptive governance of riverine landscapes in the United States,” Water Alternatives 10(3), ProQuest via UMich Libraries, p. 830-831)//kh</w:t>
      </w:r>
    </w:p>
    <w:p w:rsidR="00A96A7F" w:rsidRPr="000F40CB" w:rsidRDefault="00A96A7F" w:rsidP="000F40CB">
      <w:r w:rsidRPr="000F40CB">
        <w:t>DISCUSSION: FERC RELICENSING AS A WINDOW OF OPPORTUNITY FOR DAM REMOVAL AND THE INSTITUTIONALISATION OF ADAPTIVE GOVERNANCE</w:t>
      </w:r>
    </w:p>
    <w:p w:rsidR="00A96A7F" w:rsidRPr="00287ED7" w:rsidRDefault="00A96A7F" w:rsidP="00A96A7F">
      <w:pPr>
        <w:rPr>
          <w:u w:val="single"/>
        </w:rPr>
      </w:pPr>
      <w:r w:rsidRPr="00D70106">
        <w:rPr>
          <w:u w:val="single"/>
        </w:rPr>
        <w:t xml:space="preserve">Dam removal is often characterised as a means to pursue the </w:t>
      </w:r>
      <w:r w:rsidRPr="00873D74">
        <w:rPr>
          <w:rStyle w:val="Emphasis"/>
        </w:rPr>
        <w:t>ecological restoration</w:t>
      </w:r>
      <w:r w:rsidRPr="00D70106">
        <w:rPr>
          <w:u w:val="single"/>
        </w:rPr>
        <w:t xml:space="preserve"> of degraded river systems. </w:t>
      </w:r>
      <w:r>
        <w:t xml:space="preserve">Post-dam removal monitoring and assessment of rivers previously fragmented with large dams (some hydroelectric) has clearly shown the biophysical benefits of dam removal, specifically in terms of fish population resurgence (e.g. Poulos et al., 2014; Null et al., 2014; Quinones et al., 2015) and renewed physical dynamics such as sediment transport (e.g. Warrick et al., 2015; Magilligan et al., 2016b). Although the term restoration is contested given our limited understanding and conceptualisations of pre-historic ecological conditions and human influences (Bliss and Fischer, 2011), today it is easy to recognise a dam as a physical barrier to the natural spatial and temporal processes that define connected river networks. </w:t>
      </w:r>
      <w:r w:rsidRPr="00287ED7">
        <w:rPr>
          <w:u w:val="single"/>
        </w:rPr>
        <w:t>What is more difficult to recognise without substantial social and economic investigation is the degree to which dams can both stifle and support human systems through the provision of marketable economic goods</w:t>
      </w:r>
      <w:r>
        <w:t xml:space="preserve"> (e.g. fish species, hydroelectricity, property values), nonmarket values (e.g. cultural and spiritual resources, recreation opportunities, aesthetic value) and potentially marketable services (e.g. clean water, flood control). In some </w:t>
      </w:r>
      <w:proofErr w:type="gramStart"/>
      <w:r>
        <w:t>cases</w:t>
      </w:r>
      <w:proofErr w:type="gramEnd"/>
      <w:r>
        <w:t xml:space="preserve"> dams are critical to producing services necessary to support established human communities; for example, a single dam can be a source for hydropower, flood control, recreation and even drinking water. In other </w:t>
      </w:r>
      <w:proofErr w:type="gramStart"/>
      <w:r>
        <w:t>cases</w:t>
      </w:r>
      <w:proofErr w:type="gramEnd"/>
      <w:r>
        <w:t xml:space="preserve"> a dam that has outlived its structural life may pose a physical hazard to communities downstream, or a climatic shift causing decreasing annual precipitation may render a dam obsolete for its intended purpose, such as flood control, hydropower or recreation. Either way, given the regulatory structure of hydropower licensing in the US and its interaction with environmental legislation such as the ESA, NEPA and the CWA, the periodic re-evaluation of dam infrastructure is less a diametric decision over dammed versus free-flowing rivers and more a negotiation over changed and changing social and ecological values of river systems, associated resources and services. Dam removal is thus distinctly a question of changing environmental governance. </w:t>
      </w:r>
      <w:r w:rsidRPr="00287ED7">
        <w:rPr>
          <w:u w:val="single"/>
        </w:rPr>
        <w:t xml:space="preserve">The recent and increasing decisions to remove dams, both in the US and globally, may signal the emergence of adaptive governance toward the </w:t>
      </w:r>
      <w:r w:rsidRPr="000F40CB">
        <w:rPr>
          <w:rStyle w:val="Emphasis"/>
        </w:rPr>
        <w:t>pursuit of sustainability</w:t>
      </w:r>
      <w:r w:rsidRPr="00287ED7">
        <w:rPr>
          <w:u w:val="single"/>
        </w:rPr>
        <w:t xml:space="preserve"> and the restoration of social-ecological resilience in degraded river basins.</w:t>
      </w:r>
    </w:p>
    <w:p w:rsidR="00A96A7F" w:rsidRDefault="00A96A7F" w:rsidP="00A96A7F">
      <w:r>
        <w:t xml:space="preserve">Evidence from the Pacific Northwest cases that dam removal may signal a transition toward adaptive governance of river landscapes starts with the underlying perception that each river basin was socially and ecologically degraded prior to dam removal vis-à-vis the loss of fish species and aquatic habitat, the loss of cultural identity and culturally important resources or simply that the river system no longer addressed major societal needs or reflected societal values. </w:t>
      </w:r>
      <w:r w:rsidRPr="00287ED7">
        <w:rPr>
          <w:u w:val="single"/>
        </w:rPr>
        <w:t>From this perception of degradation or crisis aspects of adaptive governance began to emerge, such as charismatic leadership, shadow networks of informal governance actors, and diffuse, multi-sectoral attempts to institutionalise a change in river management (</w:t>
      </w:r>
      <w:r>
        <w:t xml:space="preserve">e.g. Gosnell and Kelly, 2010; Guarino, 2013; Chaffin et al., 2014a). Each case highlights a relatively different pathway from the emergence of these initial aspects of adaptive governance to dam removal as institutionalised adaptive governance, but across all four cases the FERC ALP stands out as a window of opportunity linking the two key phases of the governance transition. </w:t>
      </w:r>
      <w:r w:rsidRPr="00287ED7">
        <w:rPr>
          <w:u w:val="single"/>
        </w:rPr>
        <w:t>The unique aspects of the FERC ALP in each case may help scholars of adaptive governance to better</w:t>
      </w:r>
      <w:r>
        <w:rPr>
          <w:u w:val="single"/>
        </w:rPr>
        <w:t xml:space="preserve"> </w:t>
      </w:r>
      <w:r w:rsidRPr="00287ED7">
        <w:rPr>
          <w:u w:val="single"/>
        </w:rPr>
        <w:t>understand windows of opportunity and why they are rarely utilised to address social-ecological degradation</w:t>
      </w:r>
      <w:r>
        <w:t xml:space="preserve"> (see Olsson et al., 2006; Huitema et al., 2009; Walker et al., 2010).</w:t>
      </w:r>
    </w:p>
    <w:p w:rsidR="00A96A7F" w:rsidRDefault="00A96A7F" w:rsidP="00A96A7F">
      <w:r>
        <w:t xml:space="preserve">As a goal of adaptive governance, </w:t>
      </w:r>
      <w:r w:rsidRPr="00287ED7">
        <w:rPr>
          <w:u w:val="single"/>
        </w:rPr>
        <w:t>social-ecological restoration can serve as a helpful mediating concept to better understand the potential of dam removal as a window of opportunit</w:t>
      </w:r>
      <w:r w:rsidRPr="0087483C">
        <w:rPr>
          <w:rStyle w:val="StyleUnderline"/>
        </w:rPr>
        <w:t>y</w:t>
      </w:r>
      <w:r>
        <w:t xml:space="preserve"> (Higgs, 2005; Gosnell and Kelly, 2010). </w:t>
      </w:r>
      <w:r w:rsidRPr="00287ED7">
        <w:rPr>
          <w:u w:val="single"/>
        </w:rPr>
        <w:t>Restoration implies a return to a previous condition,</w:t>
      </w:r>
      <w:r>
        <w:t xml:space="preserve"> i.e. a historic baseline</w:t>
      </w:r>
      <w:r w:rsidRPr="00EC5CE4">
        <w:t xml:space="preserve">, </w:t>
      </w:r>
      <w:r w:rsidRPr="00287ED7">
        <w:rPr>
          <w:u w:val="single"/>
        </w:rPr>
        <w:t>but can also be interpreted as renewing desired functionality through structure and process in both human and biophysical aspects of systems</w:t>
      </w:r>
      <w:r>
        <w:t xml:space="preserve"> (Higgs, 1997). Dam removal can facilitate this type of restoration in river systems as evidenced by the rapid return of previously extirpated anadromous fish in both the White Salmon and Elwha River systems post-dam removal. But the </w:t>
      </w:r>
      <w:r w:rsidRPr="00287ED7">
        <w:rPr>
          <w:u w:val="single"/>
        </w:rPr>
        <w:t xml:space="preserve">ecological renewal of these rivers post-dam removal is also partly </w:t>
      </w:r>
      <w:r w:rsidRPr="00EC5CE4">
        <w:rPr>
          <w:rStyle w:val="Emphasis"/>
        </w:rPr>
        <w:t>social renewal</w:t>
      </w:r>
      <w:r w:rsidRPr="00287ED7">
        <w:rPr>
          <w:u w:val="single"/>
        </w:rPr>
        <w:t xml:space="preserve">; in both cases salmon and steelhead species are </w:t>
      </w:r>
      <w:r w:rsidRPr="0087483C">
        <w:rPr>
          <w:rStyle w:val="Emphasis"/>
        </w:rPr>
        <w:t>culturally and spiritually significant to Native American tribes</w:t>
      </w:r>
      <w:r w:rsidRPr="00287ED7">
        <w:rPr>
          <w:u w:val="single"/>
        </w:rPr>
        <w:t>, who retain lands and fishing rights in these watersheds.</w:t>
      </w:r>
      <w:r>
        <w:t xml:space="preserve"> In addition, restoration of the Elwha River has enhanced the biophysical integrity of Olympic National Park, land reserved for public enjoyment of its natural character. The White Salmon River is an important river for whitewater recreation, serving as a social draw to the region as well as an economic engine for local communities; the removal of Condit Dam opened up additional kilometres of whitewater boating access.</w:t>
      </w:r>
    </w:p>
    <w:p w:rsidR="00A96A7F" w:rsidRDefault="00A96A7F" w:rsidP="00BE003D"/>
    <w:p w:rsidR="00E11F54" w:rsidRDefault="00E11F54" w:rsidP="00E11F54">
      <w:pPr>
        <w:pStyle w:val="Heading4"/>
      </w:pPr>
      <w:r>
        <w:t>Lower snake river dam removal is critical to salmon survival and indigenous identity – now is key</w:t>
      </w:r>
    </w:p>
    <w:p w:rsidR="00E11F54" w:rsidRPr="00DB7BA6" w:rsidRDefault="00E11F54" w:rsidP="00E11F54">
      <w:r w:rsidRPr="00DB7BA6">
        <w:rPr>
          <w:rStyle w:val="Style13ptBold"/>
        </w:rPr>
        <w:t>Golden 21</w:t>
      </w:r>
      <w:r>
        <w:t xml:space="preserve"> (</w:t>
      </w:r>
      <w:r w:rsidRPr="00DB7BA6">
        <w:t>Hallie, 6-9-2021, "Salmon face extinction throughout the US west. Blame these four dams," Guardian, https://www.theguardian.com/environment/2021/jun/09/salmon-future-us-dams</w:t>
      </w:r>
      <w:r>
        <w:t>)//kh</w:t>
      </w:r>
    </w:p>
    <w:p w:rsidR="00E11F54" w:rsidRPr="00E7667A" w:rsidRDefault="00E11F54" w:rsidP="00E11F54">
      <w:pPr>
        <w:rPr>
          <w:u w:val="single"/>
        </w:rPr>
      </w:pPr>
      <w:r>
        <w:t xml:space="preserve">Today, </w:t>
      </w:r>
      <w:r w:rsidRPr="009E3815">
        <w:rPr>
          <w:u w:val="single"/>
        </w:rPr>
        <w:t>experts have voiced concern that the salmon are headed toward a point of no return.</w:t>
      </w:r>
    </w:p>
    <w:p w:rsidR="00E11F54" w:rsidRPr="00E7667A" w:rsidRDefault="00E11F54" w:rsidP="00E11F54">
      <w:pPr>
        <w:rPr>
          <w:u w:val="single"/>
        </w:rPr>
      </w:pPr>
      <w:r>
        <w:t xml:space="preserve">The </w:t>
      </w:r>
      <w:r w:rsidRPr="009E3815">
        <w:rPr>
          <w:u w:val="single"/>
        </w:rPr>
        <w:t xml:space="preserve">loss of these anadromous fish along a waterway that twists through western Wyoming, Idaho, Washington and Oregon, would wreak havoc on over 130 species that depend on salmon – from salamanders to whales </w:t>
      </w:r>
      <w:r w:rsidRPr="009E3815">
        <w:t>– and leave a gaping hole in a region that prides itself on hosting them</w:t>
      </w:r>
      <w:r w:rsidRPr="009E3815">
        <w:rPr>
          <w:u w:val="single"/>
        </w:rPr>
        <w:t>. Thirteen populations of Columbia-Snake salmon and steelhead are protected under the Endangered Species Act.</w:t>
      </w:r>
    </w:p>
    <w:p w:rsidR="00E11F54" w:rsidRPr="00E7667A" w:rsidRDefault="00E11F54" w:rsidP="00E11F54">
      <w:pPr>
        <w:rPr>
          <w:u w:val="single"/>
        </w:rPr>
      </w:pPr>
      <w:r>
        <w:t xml:space="preserve">But </w:t>
      </w:r>
      <w:r w:rsidRPr="009E3815">
        <w:rPr>
          <w:u w:val="single"/>
        </w:rPr>
        <w:t>for the Nez Perce community and other Columbia River basin tribes,</w:t>
      </w:r>
      <w:r>
        <w:t xml:space="preserve"> whose physical sustenance and cultural and spiritual practices have been tied with salmon for millennia, </w:t>
      </w:r>
      <w:r w:rsidRPr="009E3815">
        <w:rPr>
          <w:u w:val="single"/>
        </w:rPr>
        <w:t xml:space="preserve">it would be </w:t>
      </w:r>
      <w:r w:rsidRPr="00550B2C">
        <w:rPr>
          <w:rStyle w:val="Emphasis"/>
        </w:rPr>
        <w:t>pure devastation</w:t>
      </w:r>
      <w:r w:rsidRPr="009E3815">
        <w:rPr>
          <w:u w:val="single"/>
        </w:rPr>
        <w:t>.</w:t>
      </w:r>
    </w:p>
    <w:p w:rsidR="00E11F54" w:rsidRDefault="00E11F54" w:rsidP="00E11F54">
      <w:r>
        <w:t xml:space="preserve">“It puts us in a situation where we start asking the question, who would we be if we didn’t have salmon? </w:t>
      </w:r>
      <w:r w:rsidRPr="009E3815">
        <w:rPr>
          <w:u w:val="single"/>
        </w:rPr>
        <w:t>If they became extinct, then as salmon people, who would we become?” said Alyssa Macy, CEO of the Washington Environmental Council and a member of the Confederated Tribes of Warm Springs</w:t>
      </w:r>
      <w:r>
        <w:t>. “Obviously, that’s a question that none of us want to answer.”</w:t>
      </w:r>
    </w:p>
    <w:p w:rsidR="00E11F54" w:rsidRPr="001741A5" w:rsidRDefault="00E11F54" w:rsidP="001741A5">
      <w:r w:rsidRPr="001741A5">
        <w:t>Just as the situation reaches a fever pitch, an unlikely pair of bipartisan US congressmen out of Idaho and Oregon have come on to the scene, championing a $33.5bn solution centered on breaching – that is, dismantling – the four dams.</w:t>
      </w:r>
    </w:p>
    <w:p w:rsidR="00E11F54" w:rsidRDefault="00E11F54" w:rsidP="00E11F54">
      <w:r>
        <w:t xml:space="preserve">Mike </w:t>
      </w:r>
      <w:r w:rsidRPr="009E3815">
        <w:rPr>
          <w:u w:val="single"/>
        </w:rPr>
        <w:t>Simpson</w:t>
      </w:r>
      <w:r>
        <w:t>, the Republican congressman from Idaho who first introduced the proposal</w:t>
      </w:r>
      <w:r w:rsidRPr="009E3815">
        <w:rPr>
          <w:u w:val="single"/>
        </w:rPr>
        <w:t>, is resolute in his efforts to get ahead of what he described as an impending “train wreck”: the Bonneville Power Administration – the federal agency which markets electrical power from 31 hydroelectric dams</w:t>
      </w:r>
      <w:r>
        <w:t xml:space="preserve"> – facing key financial problems due in part to salmon mitigation costs, or the </w:t>
      </w:r>
      <w:r w:rsidRPr="009E3815">
        <w:rPr>
          <w:u w:val="single"/>
        </w:rPr>
        <w:t>dams being removed without any thought to the communities and industries that rely on them</w:t>
      </w:r>
      <w:r>
        <w:t>, or ultimately the salmon disappearing altogether.</w:t>
      </w:r>
    </w:p>
    <w:p w:rsidR="00E11F54" w:rsidRPr="00E7667A" w:rsidRDefault="00E11F54" w:rsidP="00E11F54">
      <w:pPr>
        <w:rPr>
          <w:u w:val="single"/>
        </w:rPr>
      </w:pPr>
      <w:r>
        <w:t xml:space="preserve">While many different political choices can be made, </w:t>
      </w:r>
      <w:r w:rsidRPr="0013486A">
        <w:rPr>
          <w:rStyle w:val="StyleUnderline"/>
        </w:rPr>
        <w:t>“salmon</w:t>
      </w:r>
      <w:r w:rsidRPr="009E3815">
        <w:rPr>
          <w:u w:val="single"/>
        </w:rPr>
        <w:t xml:space="preserve"> don’t have a choice”, he said. “They need a river. And right now, they don’t have a river.”</w:t>
      </w:r>
    </w:p>
    <w:p w:rsidR="00E11F54" w:rsidRDefault="00E11F54" w:rsidP="00E11F54">
      <w:r w:rsidRPr="009E3815">
        <w:rPr>
          <w:u w:val="single"/>
        </w:rPr>
        <w:t>The dams back up the water flow for miles, increase water temperature and create an overall much longer and thus more dangerous journey for them</w:t>
      </w:r>
      <w:r>
        <w:t>, explained Jay Hesse, director of biological services for the Nez Perce tribe.</w:t>
      </w:r>
    </w:p>
    <w:p w:rsidR="00E11F54" w:rsidRPr="00E7667A" w:rsidRDefault="00E11F54" w:rsidP="00E11F54">
      <w:pPr>
        <w:rPr>
          <w:u w:val="single"/>
        </w:rPr>
      </w:pPr>
      <w:r w:rsidRPr="009E3815">
        <w:rPr>
          <w:u w:val="single"/>
        </w:rPr>
        <w:t>Mitigation efforts involve a complex and costly system of fish ladders for adults, spillways for juveniles to get through, a barge transporting them down river, and even wires and loud noises to keep predators away.</w:t>
      </w:r>
    </w:p>
    <w:p w:rsidR="00E11F54" w:rsidRDefault="00E11F54" w:rsidP="00E11F54">
      <w:r w:rsidRPr="009E3815">
        <w:rPr>
          <w:b/>
          <w:bCs/>
          <w:u w:val="single"/>
        </w:rPr>
        <w:t>The proposal to breach the dams is timely</w:t>
      </w:r>
      <w:r w:rsidRPr="009E3815">
        <w:rPr>
          <w:u w:val="single"/>
        </w:rPr>
        <w:t xml:space="preserve">: </w:t>
      </w:r>
      <w:proofErr w:type="gramStart"/>
      <w:r w:rsidRPr="009E3815">
        <w:rPr>
          <w:u w:val="single"/>
        </w:rPr>
        <w:t>the</w:t>
      </w:r>
      <w:proofErr w:type="gramEnd"/>
      <w:r w:rsidRPr="009E3815">
        <w:rPr>
          <w:u w:val="single"/>
        </w:rPr>
        <w:t xml:space="preserve"> Biden administration has signaled an appetite for big spending on infrastructure; the flood of renewables have created uncertainty for hydropower; and leaders in a wide array of sectors have signaled interest in finding solutions</w:t>
      </w:r>
      <w:r>
        <w:t>, explained David Moryc, senior director of wild and scenic rivers and public lands policy at the non-profit conservation organization American Rivers.</w:t>
      </w:r>
    </w:p>
    <w:p w:rsidR="00E11F54" w:rsidRPr="009E3815" w:rsidRDefault="00E11F54" w:rsidP="00E11F54">
      <w:pPr>
        <w:rPr>
          <w:b/>
          <w:bCs/>
        </w:rPr>
      </w:pPr>
      <w:r>
        <w:t xml:space="preserve">In other words, he said, </w:t>
      </w:r>
      <w:r w:rsidRPr="009E3815">
        <w:rPr>
          <w:b/>
          <w:bCs/>
          <w:u w:val="single"/>
        </w:rPr>
        <w:t>there’s a unique merging of both crisis and opportunity</w:t>
      </w:r>
      <w:r w:rsidRPr="009E3815">
        <w:rPr>
          <w:b/>
          <w:bCs/>
        </w:rPr>
        <w:t>.</w:t>
      </w:r>
    </w:p>
    <w:p w:rsidR="00E11F54" w:rsidRPr="00E7667A" w:rsidRDefault="00E11F54" w:rsidP="00E11F54">
      <w:pPr>
        <w:rPr>
          <w:u w:val="single"/>
        </w:rPr>
      </w:pPr>
      <w:r>
        <w:t>In north-east Oregon</w:t>
      </w:r>
      <w:r w:rsidRPr="00AA62DB">
        <w:t xml:space="preserve">, </w:t>
      </w:r>
      <w:r w:rsidRPr="009E3815">
        <w:rPr>
          <w:u w:val="single"/>
        </w:rPr>
        <w:t>the creation story for the Confederated Tribes of the Umatilla Indian Reservation begins with a sacrifice by the salmon</w:t>
      </w:r>
      <w:r>
        <w:t xml:space="preserve">, explained Don Sampson, a member of the tribe and an advisory board member for the Northwest Tribal Salmon Alliance. </w:t>
      </w:r>
      <w:r w:rsidRPr="009E3815">
        <w:rPr>
          <w:u w:val="single"/>
        </w:rPr>
        <w:t>Out of a crowd of animals, they were the first to respond to a call from the Creator warning that the humans were coming and would need nourishment.</w:t>
      </w:r>
    </w:p>
    <w:p w:rsidR="00E11F54" w:rsidRDefault="00E11F54" w:rsidP="00E11F54">
      <w:r w:rsidRPr="009E3815">
        <w:rPr>
          <w:u w:val="single"/>
        </w:rPr>
        <w:t>The story goes that the salmon’s responsibility would be to travel through the waters, ingesting food in order to provide nourishment to humans</w:t>
      </w:r>
      <w:r>
        <w:t xml:space="preserve">. In exchange, </w:t>
      </w:r>
      <w:r w:rsidRPr="009E3815">
        <w:rPr>
          <w:u w:val="single"/>
        </w:rPr>
        <w:t xml:space="preserve">the tribe was given the sacred duty of taking care of the salmon </w:t>
      </w:r>
      <w:r>
        <w:t>and honoring them through prayer and ceremony.</w:t>
      </w:r>
    </w:p>
    <w:p w:rsidR="00E11F54" w:rsidRPr="00E7667A" w:rsidRDefault="00E11F54" w:rsidP="00E11F54">
      <w:pPr>
        <w:rPr>
          <w:u w:val="single"/>
        </w:rPr>
      </w:pPr>
      <w:r w:rsidRPr="006B39A4">
        <w:rPr>
          <w:rStyle w:val="Emphasis"/>
        </w:rPr>
        <w:t>“This is part of our religious belief.</w:t>
      </w:r>
      <w:r w:rsidRPr="009E3815">
        <w:rPr>
          <w:u w:val="single"/>
        </w:rPr>
        <w:t xml:space="preserve"> We do it every Sunday at our church,”</w:t>
      </w:r>
      <w:r>
        <w:t xml:space="preserve"> said Sampson. “We sing our ceremonial songs. We teach our kids about who they are by these religious beliefs and the relationship to the animals and the plants. And </w:t>
      </w:r>
      <w:r w:rsidRPr="009E3815">
        <w:rPr>
          <w:u w:val="single"/>
        </w:rPr>
        <w:t>that is our identity.” Similar stories can be found across the Pacific north-west.</w:t>
      </w:r>
    </w:p>
    <w:p w:rsidR="00E11F54" w:rsidRDefault="00E11F54" w:rsidP="00E11F54">
      <w:r w:rsidRPr="00E20A6D">
        <w:rPr>
          <w:u w:val="single"/>
        </w:rPr>
        <w:t>For thousands of years, both the salmon and humans remained largely in step. The Native communities would eat what they needed, while large portions of the population would be left to complete their lifecycle of hatching in fresh water,</w:t>
      </w:r>
      <w:r>
        <w:t xml:space="preserve"> traveling downstream to the ocean and then returning to their birthplace to spawn and die.</w:t>
      </w:r>
    </w:p>
    <w:p w:rsidR="00E11F54" w:rsidRDefault="00E11F54" w:rsidP="00E11F54">
      <w:r>
        <w:t xml:space="preserve">But a little over a century ago, the situation started to shift. Initially, </w:t>
      </w:r>
      <w:r w:rsidRPr="00E20A6D">
        <w:rPr>
          <w:u w:val="single"/>
        </w:rPr>
        <w:t>largely unregulated commercial fishing fueled by the expansion of salmon canneries resulted in the population declining. In the years that followed, the runs were further strained by habitat loss.</w:t>
      </w:r>
    </w:p>
    <w:p w:rsidR="00E11F54" w:rsidRDefault="00E11F54" w:rsidP="00E11F54">
      <w:r>
        <w:t>By 1975, the US army corps of engineers completed construction of a series of four dams across just 137 miles of the lower Snake River in Washington in an effort to produce renewable energy while facilitating barge transportation.</w:t>
      </w:r>
    </w:p>
    <w:p w:rsidR="00E11F54" w:rsidRPr="00E7667A" w:rsidRDefault="00E11F54" w:rsidP="00E11F54">
      <w:pPr>
        <w:rPr>
          <w:u w:val="single"/>
        </w:rPr>
      </w:pPr>
      <w:r>
        <w:t xml:space="preserve">After </w:t>
      </w:r>
      <w:r w:rsidRPr="00E20A6D">
        <w:rPr>
          <w:u w:val="single"/>
        </w:rPr>
        <w:t>construction of the dams was completed, wild salmon returns fell by more than 90%,</w:t>
      </w:r>
      <w:r>
        <w:t xml:space="preserve"> according to American Rivers. The Idaho Conservation League reported that </w:t>
      </w:r>
      <w:r w:rsidRPr="00E20A6D">
        <w:rPr>
          <w:u w:val="single"/>
        </w:rPr>
        <w:t>before the dams, about 1.5 million spring-summer chinook salmon returned each year to the Snake River. By 2017, only about 5,800 wild spring-summer chinook completed that journey.</w:t>
      </w:r>
    </w:p>
    <w:p w:rsidR="00E11F54" w:rsidRDefault="00E11F54" w:rsidP="00E11F54">
      <w:r>
        <w:t xml:space="preserve">The impact is especially evident when looking at the smolt-to-adult returns below the dams, compared with above. </w:t>
      </w:r>
      <w:r w:rsidRPr="00E20A6D">
        <w:rPr>
          <w:u w:val="single"/>
        </w:rPr>
        <w:t>While 3.5% of salmon survive the ocean and make it through three dams to return to the John Day River to spawn, only 2.4% return to the Yakima River after passing through four dams (2% is considered the minimum needed for salmon persistence)</w:t>
      </w:r>
      <w:r>
        <w:t xml:space="preserve">. By comparison, </w:t>
      </w:r>
      <w:r w:rsidRPr="00E20A6D">
        <w:rPr>
          <w:u w:val="single"/>
        </w:rPr>
        <w:t>less than 1% of salmon return to the Snake River after crossing eight dams</w:t>
      </w:r>
      <w:r>
        <w:t>, according to Trout Unlimited, a conservation non-profit organization.</w:t>
      </w:r>
    </w:p>
    <w:p w:rsidR="00E11F54" w:rsidRPr="00E7667A" w:rsidRDefault="00E11F54" w:rsidP="00E11F54">
      <w:pPr>
        <w:rPr>
          <w:u w:val="single"/>
        </w:rPr>
      </w:pPr>
      <w:r>
        <w:t xml:space="preserve">The dams are spaced so closely that they have created a type of “pressure point” for the salmon population, explained David Montgomery, author of King of Fish: The Thousand-Year Run of Salmon. </w:t>
      </w:r>
      <w:r w:rsidRPr="00E20A6D">
        <w:rPr>
          <w:u w:val="single"/>
        </w:rPr>
        <w:t>Removing them wouldn’t get rid of all of the historical impacts that there have been, according to him, “but it’s an impact that can be undone in a single stroke that is acknowledged to be very likely to have a major effect”.</w:t>
      </w:r>
    </w:p>
    <w:p w:rsidR="00E11F54" w:rsidRPr="00E7667A" w:rsidRDefault="00E11F54" w:rsidP="00E11F54">
      <w:pPr>
        <w:rPr>
          <w:u w:val="single"/>
        </w:rPr>
      </w:pPr>
      <w:r>
        <w:t xml:space="preserve">Last February, </w:t>
      </w:r>
      <w:r w:rsidRPr="00E20A6D">
        <w:rPr>
          <w:u w:val="single"/>
        </w:rPr>
        <w:t xml:space="preserve">68 of the country’s top salmon and fisheries experts sent a letter to north-west leaders stating that in order to avoid extinction and restore the once abundant salmon runs, these four dams would need to be removed. </w:t>
      </w:r>
      <w:r>
        <w:t xml:space="preserve">Two months later, </w:t>
      </w:r>
      <w:r w:rsidRPr="00E20A6D">
        <w:rPr>
          <w:u w:val="single"/>
        </w:rPr>
        <w:t xml:space="preserve">American Rivers listed the Snake as the country’s most endangered river, citing the dams, </w:t>
      </w:r>
      <w:r w:rsidRPr="00E20A6D">
        <w:t>along with the climate crisis and poor water quality</w:t>
      </w:r>
      <w:r w:rsidRPr="004400D3">
        <w:t xml:space="preserve">, </w:t>
      </w:r>
      <w:r w:rsidRPr="00E20A6D">
        <w:rPr>
          <w:u w:val="single"/>
        </w:rPr>
        <w:t xml:space="preserve">as its </w:t>
      </w:r>
      <w:r w:rsidRPr="004400D3">
        <w:rPr>
          <w:rStyle w:val="Emphasis"/>
        </w:rPr>
        <w:t>biggest threats</w:t>
      </w:r>
      <w:r w:rsidRPr="00E20A6D">
        <w:rPr>
          <w:u w:val="single"/>
        </w:rPr>
        <w:t>.</w:t>
      </w:r>
    </w:p>
    <w:p w:rsidR="00E11F54" w:rsidRDefault="00E11F54" w:rsidP="00E11F54">
      <w:r w:rsidRPr="00E20A6D">
        <w:rPr>
          <w:u w:val="single"/>
        </w:rPr>
        <w:t>A Columbia River system impact statement last year reported that breaching these dams would have the greatest positive impact on Snake River salmon</w:t>
      </w:r>
      <w:r>
        <w:t>. But the report, which was authored by the US army corps of engineers, Bureau of Reclamation and Bonneville Power Administration, ultimately did not endorse such a plan due to the “adverse impacts to other resources such as transportation, power reliability and affordability, and greenhouse gas emissions”.</w:t>
      </w:r>
    </w:p>
    <w:p w:rsidR="00E11F54" w:rsidRPr="00E7667A" w:rsidRDefault="00E11F54" w:rsidP="00E11F54">
      <w:pPr>
        <w:rPr>
          <w:u w:val="single"/>
        </w:rPr>
      </w:pPr>
      <w:r>
        <w:t xml:space="preserve">In 2016, it was reported that the four dams were producing on average over 1,000 megawatts of energy each year – or enough to power 800,000 American homes. But </w:t>
      </w:r>
      <w:r w:rsidRPr="00E20A6D">
        <w:rPr>
          <w:u w:val="single"/>
        </w:rPr>
        <w:t>as the renewable energy sector continues to shift and hydropower competes against low-cost renewable energy, including solar and wind, there is some uncertainty when it comes to what the future will look like for the in</w:t>
      </w:r>
      <w:r>
        <w:rPr>
          <w:u w:val="single"/>
        </w:rPr>
        <w:t>d</w:t>
      </w:r>
      <w:r w:rsidRPr="00E20A6D">
        <w:rPr>
          <w:u w:val="single"/>
        </w:rPr>
        <w:t>ustry.</w:t>
      </w:r>
    </w:p>
    <w:p w:rsidR="00E11F54" w:rsidRPr="00E7667A" w:rsidRDefault="00E11F54" w:rsidP="00E11F54">
      <w:pPr>
        <w:rPr>
          <w:u w:val="single"/>
        </w:rPr>
      </w:pPr>
      <w:r>
        <w:t xml:space="preserve">Against this backdrop, </w:t>
      </w:r>
      <w:r w:rsidRPr="00E20A6D">
        <w:rPr>
          <w:u w:val="single"/>
        </w:rPr>
        <w:t>more than $17bn has been spent in recent decades as part of federal salmon recovery efforts.</w:t>
      </w:r>
    </w:p>
    <w:p w:rsidR="00E11F54" w:rsidRDefault="00E11F54" w:rsidP="00E11F54">
      <w:r w:rsidRPr="00E20A6D">
        <w:rPr>
          <w:u w:val="single"/>
        </w:rPr>
        <w:t>The local tribes have contributed through habitat recovery efforts and extensive salmon hatchery work.</w:t>
      </w:r>
      <w:r>
        <w:t xml:space="preserve"> </w:t>
      </w:r>
      <w:r w:rsidRPr="00E20A6D">
        <w:rPr>
          <w:u w:val="single"/>
        </w:rPr>
        <w:t>The Nez Perce Tribal Hatchery has been working toward releasing 825,000 Spring Chinook this year – 200,000 more than last year.</w:t>
      </w:r>
    </w:p>
    <w:p w:rsidR="00E11F54" w:rsidRDefault="00E11F54" w:rsidP="00E11F54">
      <w:r>
        <w:t>Erik Holt, a member of the Nez Perce tribe and its fish and wildlife commission chair, was seven the first time he caught a salmon. It was the summer of 1977, and he and his family had hiked the two miles up to the Blue Hole on the Imnaha River, a tributary of the Snake River, in Oregon.</w:t>
      </w:r>
    </w:p>
    <w:p w:rsidR="00E11F54" w:rsidRDefault="00E11F54" w:rsidP="00E11F54">
      <w:r>
        <w:t>Clutching an 18ft gaff and tied to his grandpa to make sure he didn’t fall in, Holt struggled against the strength of the creature.</w:t>
      </w:r>
    </w:p>
    <w:p w:rsidR="00E11F54" w:rsidRDefault="00E11F54" w:rsidP="00E11F54">
      <w:r>
        <w:t>“I could feel the power and the spirit of it all because it just absorbs you,” Holt said. “Even as a young boy, I could feel that.”</w:t>
      </w:r>
    </w:p>
    <w:p w:rsidR="00E11F54" w:rsidRDefault="00E11F54" w:rsidP="00E11F54">
      <w:r>
        <w:t>Since then, he’s worked to introduce the tribe’s younger generations to fishing, including his 10-year-old nephew. He’s taught him the basic mechanics of the practice, and also about how to treat such a sacred place:</w:t>
      </w:r>
    </w:p>
    <w:p w:rsidR="00E11F54" w:rsidRDefault="00E11F54" w:rsidP="00E11F54">
      <w:r>
        <w:t>“When you get to the river, you pray for your pole and then you put it in the water and you say another prayer … [Then] you got to get in the water yourself. And that’s what we call washing the bad medicine away. Before you even go fishing, you get in that water, you wash off and purify yourself.”</w:t>
      </w:r>
    </w:p>
    <w:p w:rsidR="00E11F54" w:rsidRDefault="00E11F54" w:rsidP="00E11F54">
      <w:r>
        <w:t>Holt’s nephew was excited to travel out to the Clearwater, a tributary of the Snake in Idaho, to carry on the tradition. He had his hook, line and mini dip net ready to go when Holt broke the news that the fishery had been closed because of the lack of salmon.</w:t>
      </w:r>
    </w:p>
    <w:p w:rsidR="00E11F54" w:rsidRDefault="00E11F54" w:rsidP="00E11F54">
      <w:r>
        <w:t>He said it was “devastating” to have to explain it to him and see the forlorn look on his face.</w:t>
      </w:r>
    </w:p>
    <w:p w:rsidR="00E11F54" w:rsidRDefault="00E11F54" w:rsidP="00E11F54">
      <w:r w:rsidRPr="00E20A6D">
        <w:rPr>
          <w:u w:val="single"/>
        </w:rPr>
        <w:t xml:space="preserve">Already this season, the Nez Perce tribe has closed virtually all of the lower Snake River to fishing, along with most of the middle and upper parts of the Salmon River, in an effort to protect the salmon. </w:t>
      </w:r>
      <w:r>
        <w:t>The Clearwater has recently been opened, but with very limited harvest.</w:t>
      </w:r>
    </w:p>
    <w:p w:rsidR="00E11F54" w:rsidRDefault="00E11F54" w:rsidP="00E11F54">
      <w:r w:rsidRPr="00E20A6D">
        <w:rPr>
          <w:u w:val="single"/>
        </w:rPr>
        <w:t>These closures can affect Native families’ ability to travel out together to fish and share songs and prayer, and also the tribe’s ability to feature the salmon in their first foods ceremonies and funeral services</w:t>
      </w:r>
      <w:r>
        <w:t>, explained Shannon Wheeler, the Nez Perce tribal vice-chairman.</w:t>
      </w:r>
    </w:p>
    <w:p w:rsidR="00E11F54" w:rsidRDefault="00E11F54" w:rsidP="00E11F54">
      <w:r w:rsidRPr="002B4B08">
        <w:rPr>
          <w:rStyle w:val="StyleUnderline"/>
        </w:rPr>
        <w:t>The</w:t>
      </w:r>
      <w:r w:rsidRPr="00E7667A">
        <w:rPr>
          <w:u w:val="single"/>
        </w:rPr>
        <w:t xml:space="preserve"> possibility of losing salmon altogether also gets in the way of treaties the federal government signed with Nez Perce and many other local tribes. About 150 years ago, they fought to secure rights to fish these waterways. Having to close down fisheries because there’s not enough salmon is a huge infringement on crucial contracts</w:t>
      </w:r>
      <w:r>
        <w:t>.</w:t>
      </w:r>
    </w:p>
    <w:p w:rsidR="00E11F54" w:rsidRPr="00E7667A" w:rsidRDefault="00E11F54" w:rsidP="00E11F54">
      <w:pPr>
        <w:rPr>
          <w:u w:val="single"/>
        </w:rPr>
      </w:pPr>
      <w:bookmarkStart w:id="1" w:name="_GoBack"/>
      <w:r w:rsidRPr="002F26EB">
        <w:rPr>
          <w:rStyle w:val="StyleUnderline"/>
        </w:rPr>
        <w:t>“In</w:t>
      </w:r>
      <w:r w:rsidRPr="00E7667A">
        <w:rPr>
          <w:u w:val="single"/>
        </w:rPr>
        <w:t xml:space="preserve"> </w:t>
      </w:r>
      <w:bookmarkEnd w:id="1"/>
      <w:r w:rsidRPr="00E7667A">
        <w:rPr>
          <w:u w:val="single"/>
        </w:rPr>
        <w:t xml:space="preserve">that treaty, we bargained for a way of life,” </w:t>
      </w:r>
      <w:r>
        <w:t>said Wheeler. “</w:t>
      </w:r>
      <w:r w:rsidRPr="00E7667A">
        <w:rPr>
          <w:u w:val="single"/>
        </w:rPr>
        <w:t>We ceded well over 13m acres of land to the United States government, to be held in trust for our way of life. That way of life included salmon.”</w:t>
      </w:r>
    </w:p>
    <w:p w:rsidR="00E11F54" w:rsidRPr="00E7667A" w:rsidRDefault="00E11F54" w:rsidP="00E11F54">
      <w:pPr>
        <w:rPr>
          <w:u w:val="single"/>
        </w:rPr>
      </w:pPr>
      <w:r w:rsidRPr="00E7667A">
        <w:rPr>
          <w:b/>
          <w:bCs/>
          <w:u w:val="single"/>
        </w:rPr>
        <w:t>The fight to remove these dams is more than just about the survival of salmon</w:t>
      </w:r>
      <w:r w:rsidRPr="00E7667A">
        <w:rPr>
          <w:u w:val="single"/>
        </w:rPr>
        <w:t xml:space="preserve">. It’s also about the </w:t>
      </w:r>
      <w:r w:rsidRPr="00E7667A">
        <w:rPr>
          <w:b/>
          <w:bCs/>
          <w:u w:val="single"/>
        </w:rPr>
        <w:t>cultural impact these structures have had on the surrounding Native community</w:t>
      </w:r>
      <w:r w:rsidRPr="00E7667A">
        <w:rPr>
          <w:u w:val="single"/>
        </w:rPr>
        <w:t>.</w:t>
      </w:r>
    </w:p>
    <w:p w:rsidR="00E11F54" w:rsidRDefault="00E11F54" w:rsidP="00E11F54">
      <w:r>
        <w:t>Standing on a dock in the middle of a largely motionless section of the Snake River in Colton, Washington, Louis Reuben looked out on to what had once been his ancestors’ home. He pointed out the spot he believed had held a series of rock formations perfect for fishing, and the hills that may have housed graveyards.</w:t>
      </w:r>
    </w:p>
    <w:p w:rsidR="00E11F54" w:rsidRDefault="00E11F54" w:rsidP="00E11F54">
      <w:r>
        <w:t>“The dams displaced us, disconnected us from our place of origin for me,” said Reuben, a Nez Perce tribal member and descendant of the Wawawai Band of the Nez Perce. “It’s difficult to go back to a place that’s underwater. It really kind of put a huge dent in my identity as an Indigenous person.”</w:t>
      </w:r>
    </w:p>
    <w:p w:rsidR="00E11F54" w:rsidRDefault="00E11F54" w:rsidP="00E11F54">
      <w:r>
        <w:t>For Reuben, a free-flowing Snake River would finally give him the chance to return to the cave where his great-grandfather was born, and the place where his ancestors lived before being moved on to the reservation.</w:t>
      </w:r>
    </w:p>
    <w:p w:rsidR="00E11F54" w:rsidRPr="00E7667A" w:rsidRDefault="00E11F54" w:rsidP="00E11F54">
      <w:pPr>
        <w:rPr>
          <w:u w:val="single"/>
        </w:rPr>
      </w:pPr>
      <w:r w:rsidRPr="00E7667A">
        <w:rPr>
          <w:u w:val="single"/>
        </w:rPr>
        <w:t>In April, representatives from 12 tribes located throughout the north-west devoted two days to discussions on dismantling these dams and the overall proposal first presented by Mike Simpson and then supported by Congressman Earl Blumenauer, a Democrat from Oregon.</w:t>
      </w:r>
    </w:p>
    <w:p w:rsidR="00E11F54" w:rsidRDefault="00E11F54" w:rsidP="00E11F54">
      <w:r>
        <w:t>Simpson is resolute in his effort. “Everything we do on the Lower Columbia and Snake River can be done differently if we choose to do it,” he told the Guardian.</w:t>
      </w:r>
    </w:p>
    <w:p w:rsidR="00E11F54" w:rsidRDefault="00E11F54" w:rsidP="00E11F54">
      <w:r>
        <w:t xml:space="preserve">Kat Brigham, the Confederated Tribes of the Umatilla Indian Reservation board of </w:t>
      </w:r>
      <w:proofErr w:type="gramStart"/>
      <w:r>
        <w:t>trustees</w:t>
      </w:r>
      <w:proofErr w:type="gramEnd"/>
      <w:r>
        <w:t xml:space="preserve"> chair, said that they support the proposal, applauding the lawmakers for thinking outside the box. She highlighted the fact that there have been periods where parts of the Columbia River basin had no salmon runs, but they were able to rebuild them.</w:t>
      </w:r>
    </w:p>
    <w:p w:rsidR="00E11F54" w:rsidRPr="00E7667A" w:rsidRDefault="00E11F54" w:rsidP="00E11F54">
      <w:pPr>
        <w:rPr>
          <w:b/>
          <w:bCs/>
          <w:u w:val="single"/>
        </w:rPr>
      </w:pPr>
      <w:r>
        <w:t xml:space="preserve">“We know it’s possible,” she said. “But we have to do it together. </w:t>
      </w:r>
      <w:r w:rsidRPr="00E7667A">
        <w:rPr>
          <w:u w:val="single"/>
        </w:rPr>
        <w:t xml:space="preserve">No tribe, </w:t>
      </w:r>
      <w:r w:rsidRPr="00E7667A">
        <w:rPr>
          <w:b/>
          <w:bCs/>
          <w:u w:val="single"/>
        </w:rPr>
        <w:t>no state, no federal agency</w:t>
      </w:r>
      <w:r w:rsidRPr="00E7667A">
        <w:rPr>
          <w:b/>
          <w:bCs/>
        </w:rPr>
        <w:t xml:space="preserve">, </w:t>
      </w:r>
      <w:r w:rsidRPr="00E7667A">
        <w:t>or no individual organization</w:t>
      </w:r>
      <w:r w:rsidRPr="00E7667A">
        <w:rPr>
          <w:b/>
          <w:bCs/>
          <w:u w:val="single"/>
        </w:rPr>
        <w:t xml:space="preserve"> can rebuild these runs. It has to be collaborative, partnership approach.”</w:t>
      </w:r>
    </w:p>
    <w:p w:rsidR="00E11F54" w:rsidRDefault="00E11F54" w:rsidP="00E11F54">
      <w:r>
        <w:t>In addition to breaching the dams, the proposal would include funds to replace the energy lost and help the agricultural community reconfigure transportation. But it would also involve waiting about 10 years before the dams are breached, offer a 35-year license extension for other dams in the Columbia River basin and provide a 35-year dam litigation moratorium.</w:t>
      </w:r>
    </w:p>
    <w:p w:rsidR="00E11F54" w:rsidRDefault="00E11F54" w:rsidP="00E11F54">
      <w:r>
        <w:t>Some stakeholders still have plenty of questions about its viability.</w:t>
      </w:r>
    </w:p>
    <w:p w:rsidR="00E11F54" w:rsidRDefault="00E11F54" w:rsidP="00E11F54">
      <w:r>
        <w:t>In May, Washington’s governor, Jay Inslee, and Senator Patty Murray released a statement rejecting the proposal.</w:t>
      </w:r>
    </w:p>
    <w:p w:rsidR="00E11F54" w:rsidRDefault="00E11F54" w:rsidP="00E11F54">
      <w:r>
        <w:t>Kristin Meira, executive director for Pacific Northwest Waterways Association, made up of ports, barge companies, steamship operators and farmers, also spoke out against the proposal, citing the toll it would take on hydropower and barge transportation.</w:t>
      </w:r>
    </w:p>
    <w:p w:rsidR="00E11F54" w:rsidRDefault="00E11F54" w:rsidP="00E11F54">
      <w:r>
        <w:t>More than a dozen environmental organizations sent a letter in March to Democratic lawmakers in Washington and Oregon explaining that while they support removing the four dams, it should not be at the expense of environmental protections.</w:t>
      </w:r>
    </w:p>
    <w:p w:rsidR="00E11F54" w:rsidRDefault="00E11F54" w:rsidP="00E11F54">
      <w:r>
        <w:t xml:space="preserve">Simpson said that he put the proposal out there to continue the discussion and is open to hearing ideas and suggestions. </w:t>
      </w:r>
      <w:r w:rsidRPr="00E7667A">
        <w:rPr>
          <w:u w:val="single"/>
        </w:rPr>
        <w:t>But after about 500 meetings with tribes, environmental groups, state representatives and a variety of other stakeholders over the last three years, he said it was clear that salmon recovery will need to involve removing these dams.</w:t>
      </w:r>
    </w:p>
    <w:p w:rsidR="00E11F54" w:rsidRDefault="00E11F54" w:rsidP="00E11F54">
      <w:r>
        <w:t>Back at Rapid River, Tuell lifted up his dip net and began the short walk with Nat’aani through the high grass away from the river. The sound of water crashing against rocks and branches slowly began to dim.</w:t>
      </w:r>
    </w:p>
    <w:p w:rsidR="00E11F54" w:rsidRDefault="00E11F54" w:rsidP="00E11F54">
      <w:r>
        <w:t>Nat’aani turned to Tuell: “Next week might be better.”</w:t>
      </w:r>
    </w:p>
    <w:p w:rsidR="00E11F54" w:rsidRDefault="00E11F54" w:rsidP="00E11F54">
      <w:r>
        <w:t>The two continued on in silence. The uncertainty of the season ahead hung in the air.</w:t>
      </w:r>
    </w:p>
    <w:p w:rsidR="00E11F54" w:rsidRDefault="00E11F54" w:rsidP="00BE003D"/>
    <w:p w:rsidR="00F35BAC" w:rsidRDefault="00F35BAC" w:rsidP="00F35BAC">
      <w:pPr>
        <w:pStyle w:val="Heading4"/>
        <w:rPr>
          <w:u w:val="single"/>
        </w:rPr>
      </w:pPr>
      <w:r>
        <w:t xml:space="preserve">Indigenous people are calling on the federal government to take down the snake river dams </w:t>
      </w:r>
      <w:r w:rsidRPr="00994D6A">
        <w:rPr>
          <w:u w:val="single"/>
        </w:rPr>
        <w:t>now</w:t>
      </w:r>
    </w:p>
    <w:p w:rsidR="00F35BAC" w:rsidRPr="00655E44" w:rsidRDefault="00F35BAC" w:rsidP="00F35BAC">
      <w:r w:rsidRPr="00265B33">
        <w:rPr>
          <w:rStyle w:val="Style13ptBold"/>
        </w:rPr>
        <w:t>Souers Kober</w:t>
      </w:r>
      <w:r>
        <w:rPr>
          <w:rStyle w:val="Style13ptBold"/>
        </w:rPr>
        <w:t xml:space="preserve"> 21</w:t>
      </w:r>
      <w:r w:rsidRPr="00265B33">
        <w:rPr>
          <w:i/>
          <w:iCs/>
        </w:rPr>
        <w:t>– Vice president of communications for American Rivers, a national conservation organization, BA from Trinity College</w:t>
      </w:r>
      <w:r w:rsidRPr="00265B33">
        <w:t xml:space="preserve"> </w:t>
      </w:r>
      <w:r>
        <w:t>(Amy, 6-19-2021, "Biden Has a Chance to Oversee Biggest River Restoration Project in US History," Truthout, https://truthout.org/articles/biden-has-a-chance-to-oversee-the-biggest-river-restoration-project-in-history/)//kh</w:t>
      </w:r>
    </w:p>
    <w:p w:rsidR="00F35BAC" w:rsidRPr="00994D6A" w:rsidRDefault="00F35BAC" w:rsidP="00F35BAC">
      <w:r w:rsidRPr="00994D6A">
        <w:t>“We Choose Salmon”</w:t>
      </w:r>
    </w:p>
    <w:p w:rsidR="00F35BAC" w:rsidRPr="00994D6A" w:rsidRDefault="00F35BAC" w:rsidP="00F35BAC">
      <w:r w:rsidRPr="00994D6A">
        <w:t>For decades, Northwest tribes have been spearheading salmon recovery solutions in the Columbia-Snake River Basin and regionwide. The Nimíipuu, or Nez Percé, Tribe adopted its first resolution advocating for the removal of the four lower Snake River dams in 1999. Removing these dams would restore 140 miles of the lower Snake River and improve access to more than 5,000 miles of pristine habitat in places like Idaho’s Salmon and Clearwater River systems.</w:t>
      </w:r>
    </w:p>
    <w:p w:rsidR="00F35BAC" w:rsidRPr="00994D6A" w:rsidRDefault="00F35BAC" w:rsidP="00F35BAC">
      <w:r w:rsidRPr="00994D6A">
        <w:t xml:space="preserve">In a 2020 statement, Shannon F. </w:t>
      </w:r>
      <w:r w:rsidRPr="002E22E8">
        <w:rPr>
          <w:rStyle w:val="StyleUnderline"/>
        </w:rPr>
        <w:t>Wheeler, then chairman of the Nez Percé Tribal Executive Committee, said, “We</w:t>
      </w:r>
      <w:r w:rsidRPr="00994D6A">
        <w:rPr>
          <w:u w:val="single"/>
        </w:rPr>
        <w:t xml:space="preserve"> view restoring the lower Snake River as </w:t>
      </w:r>
      <w:r w:rsidRPr="008F5A45">
        <w:rPr>
          <w:rStyle w:val="Emphasis"/>
        </w:rPr>
        <w:t>urgent and overdue</w:t>
      </w:r>
      <w:r w:rsidRPr="00994D6A">
        <w:rPr>
          <w:u w:val="single"/>
        </w:rPr>
        <w:t>. To us, the lower Snake River is a living being, and, as stewards, we are compelled to speak the truth on behalf of this life force and the impacts these concrete barriers on the lower Snake have on salmon, steelhead, and lamprey, on a diverse ecosystem, on our Treaty-reserved way of life, and on our people</w:t>
      </w:r>
      <w:r w:rsidRPr="00994D6A">
        <w:t>.”</w:t>
      </w:r>
    </w:p>
    <w:p w:rsidR="00F35BAC" w:rsidRPr="00276268" w:rsidRDefault="00F35BAC" w:rsidP="00F35BAC">
      <w:pPr>
        <w:rPr>
          <w:u w:val="single"/>
        </w:rPr>
      </w:pPr>
      <w:r w:rsidRPr="00994D6A">
        <w:t xml:space="preserve">Today, tribal leaders are raising their voices again. In May 2021, </w:t>
      </w:r>
      <w:r w:rsidRPr="00994D6A">
        <w:rPr>
          <w:u w:val="single"/>
        </w:rPr>
        <w:t xml:space="preserve">the Affiliated Tribes of Northwest Indians — a group representing 57 Northwest tribal governments — passed a resolution </w:t>
      </w:r>
      <w:r w:rsidRPr="009F3160">
        <w:rPr>
          <w:rStyle w:val="Emphasis"/>
        </w:rPr>
        <w:t>calling for the breaching of the lower Snake dams</w:t>
      </w:r>
      <w:r w:rsidRPr="00994D6A">
        <w:rPr>
          <w:u w:val="single"/>
        </w:rPr>
        <w:t>. The resolution calls on Congress and</w:t>
      </w:r>
      <w:r w:rsidRPr="00317F10">
        <w:t xml:space="preserve"> the </w:t>
      </w:r>
      <w:r w:rsidRPr="00317F10">
        <w:rPr>
          <w:rStyle w:val="StyleUnderline"/>
        </w:rPr>
        <w:t>Biden</w:t>
      </w:r>
      <w:r w:rsidRPr="00317F10">
        <w:t xml:space="preserve"> administration </w:t>
      </w:r>
      <w:r w:rsidRPr="00994D6A">
        <w:rPr>
          <w:u w:val="single"/>
        </w:rPr>
        <w:t>to “seize the once-in-a-lifetime congressional opportunity to invest in salmon and river restoration in the Pacific Northwest, charting a stronger, better future for the Northwest, and bringing long-ignored tribal justice to our peoples and homelands.”</w:t>
      </w:r>
    </w:p>
    <w:p w:rsidR="00F35BAC" w:rsidRPr="00276268" w:rsidRDefault="00F35BAC" w:rsidP="00F35BAC">
      <w:pPr>
        <w:rPr>
          <w:u w:val="single"/>
        </w:rPr>
      </w:pPr>
      <w:r w:rsidRPr="00D2215D">
        <w:rPr>
          <w:rStyle w:val="StyleUnderline"/>
        </w:rPr>
        <w:t>“Restoring</w:t>
      </w:r>
      <w:r w:rsidRPr="00994D6A">
        <w:rPr>
          <w:u w:val="single"/>
        </w:rPr>
        <w:t xml:space="preserve"> the lower Snake River will allow salmon, steelhead and lamprey to flourish in the rivers and streams of the Snake Basin</w:t>
      </w:r>
      <w:r w:rsidRPr="00994D6A">
        <w:t xml:space="preserve">,” said Kat Brigham, chair of the Confederated Tribes of the Umatilla Indian Reservation (CTUIR) Board of Trustees in a February 8 press release. “This has long been a priority because these are the </w:t>
      </w:r>
      <w:r w:rsidRPr="00994D6A">
        <w:rPr>
          <w:u w:val="single"/>
        </w:rPr>
        <w:t>CTUIR’s ancestral traditional use areas, such as the Grande Ronde, Imnaha, Lostine, Minam, Tucannon and Wallowa Rivers and their tributaries.”</w:t>
      </w:r>
    </w:p>
    <w:p w:rsidR="00F35BAC" w:rsidRDefault="00F35BAC" w:rsidP="00F35BAC">
      <w:pPr>
        <w:rPr>
          <w:u w:val="single"/>
        </w:rPr>
      </w:pPr>
      <w:r w:rsidRPr="00035DDF">
        <w:rPr>
          <w:rStyle w:val="StyleUnderline"/>
        </w:rPr>
        <w:t>“We</w:t>
      </w:r>
      <w:r w:rsidRPr="00994D6A">
        <w:rPr>
          <w:u w:val="single"/>
        </w:rPr>
        <w:t xml:space="preserve"> have reached a tipping point where we must choose between our Treaty-protected salmon and the federal dams, and we choose salmon,” Yakama Nation Tribal Council Chairman Delano Saluskin, was quoted saying in a press release.</w:t>
      </w:r>
    </w:p>
    <w:p w:rsidR="00F35BAC" w:rsidRPr="00BE003D" w:rsidRDefault="00F35BAC" w:rsidP="00BE003D"/>
    <w:p w:rsidR="00D93E01" w:rsidRDefault="00424DA7" w:rsidP="00424DA7">
      <w:pPr>
        <w:pStyle w:val="Heading3"/>
      </w:pPr>
      <w:r>
        <w:t>1ac Plan + Solvency</w:t>
      </w:r>
    </w:p>
    <w:p w:rsidR="00424DA7" w:rsidRDefault="00424DA7" w:rsidP="00424DA7"/>
    <w:p w:rsidR="00424DA7" w:rsidRDefault="00424DA7" w:rsidP="00424DA7">
      <w:pPr>
        <w:pStyle w:val="Heading4"/>
      </w:pPr>
      <w:r>
        <w:t xml:space="preserve">The United States federal government should </w:t>
      </w:r>
      <w:r w:rsidR="007F35DE">
        <w:t>remove</w:t>
      </w:r>
      <w:r w:rsidR="00C255BB">
        <w:t xml:space="preserve"> the</w:t>
      </w:r>
      <w:r w:rsidR="00475C50">
        <w:t xml:space="preserve"> lower four dams on the Snake River </w:t>
      </w:r>
      <w:r>
        <w:t>in the United States.</w:t>
      </w:r>
    </w:p>
    <w:p w:rsidR="007F35DE" w:rsidRDefault="007F35DE" w:rsidP="00424DA7"/>
    <w:p w:rsidR="00475C50" w:rsidRDefault="007F35DE" w:rsidP="00475C50">
      <w:pPr>
        <w:pStyle w:val="Heading4"/>
      </w:pPr>
      <w:r>
        <w:t xml:space="preserve">The plan </w:t>
      </w:r>
      <w:r w:rsidR="00475C50">
        <w:t xml:space="preserve">protects rivers and saves salmon from an </w:t>
      </w:r>
      <w:r w:rsidR="00475C50" w:rsidRPr="00724D6B">
        <w:rPr>
          <w:u w:val="single"/>
        </w:rPr>
        <w:t>extinction vortex</w:t>
      </w:r>
    </w:p>
    <w:p w:rsidR="00475C50" w:rsidRDefault="00475C50" w:rsidP="00475C50">
      <w:r w:rsidRPr="00401C0F">
        <w:rPr>
          <w:rStyle w:val="Style13ptBold"/>
        </w:rPr>
        <w:t>Kiernan, 21</w:t>
      </w:r>
      <w:r>
        <w:t xml:space="preserve"> --- president and CEO of American Rivers, a national river conservation organization (5/25/21 04:00 PM EDT, Tom Kiernan, “Rivers, hydropower and climate resilience,” </w:t>
      </w:r>
      <w:hyperlink r:id="rId47" w:history="1">
        <w:r w:rsidRPr="001614BA">
          <w:rPr>
            <w:rStyle w:val="Hyperlink"/>
          </w:rPr>
          <w:t>https://thehill.com/opinion/energy-environment/555296-rivers-hydropower-and-climate-resilience</w:t>
        </w:r>
      </w:hyperlink>
      <w:r>
        <w:t>, JMP)</w:t>
      </w:r>
    </w:p>
    <w:p w:rsidR="00475C50" w:rsidRDefault="00475C50" w:rsidP="00475C50">
      <w:r w:rsidRPr="009D0229">
        <w:rPr>
          <w:rStyle w:val="StyleUnderline"/>
        </w:rPr>
        <w:t xml:space="preserve">The impacts of climate change, </w:t>
      </w:r>
      <w:r w:rsidRPr="00FD3D56">
        <w:rPr>
          <w:rStyle w:val="Emphasis"/>
        </w:rPr>
        <w:t>felt first and hardest on the water cycle</w:t>
      </w:r>
      <w:r w:rsidRPr="009D0229">
        <w:rPr>
          <w:rStyle w:val="StyleUnderline"/>
        </w:rPr>
        <w:t xml:space="preserve"> in the form of floods and droughts, demand</w:t>
      </w:r>
      <w:r w:rsidRPr="009D0229">
        <w:t xml:space="preserve"> that </w:t>
      </w:r>
      <w:r w:rsidRPr="009D0229">
        <w:rPr>
          <w:rStyle w:val="StyleUnderline"/>
        </w:rPr>
        <w:t xml:space="preserve">we </w:t>
      </w:r>
      <w:r w:rsidRPr="009D0229">
        <w:rPr>
          <w:rStyle w:val="Emphasis"/>
        </w:rPr>
        <w:t>protect</w:t>
      </w:r>
      <w:r w:rsidRPr="009D0229">
        <w:rPr>
          <w:rStyle w:val="StyleUnderline"/>
        </w:rPr>
        <w:t xml:space="preserve"> and restore healthy, free-flowing rivers.</w:t>
      </w:r>
      <w:r>
        <w:t xml:space="preserve"> </w:t>
      </w:r>
      <w:r w:rsidRPr="00117583">
        <w:rPr>
          <w:rStyle w:val="StyleUnderline"/>
        </w:rPr>
        <w:t>In addition to protecting rivers that</w:t>
      </w:r>
      <w:r>
        <w:t xml:space="preserve"> provide our drinking water, </w:t>
      </w:r>
      <w:r w:rsidRPr="00117583">
        <w:rPr>
          <w:rStyle w:val="StyleUnderline"/>
        </w:rPr>
        <w:t>irrigate crops, manage floodwaters, recharge groundwater supplies and nurture fish and wildlife, we must reduce reliance on fossil fuels and boost energy from renewable sources</w:t>
      </w:r>
      <w:r>
        <w:t xml:space="preserve">.   </w:t>
      </w:r>
    </w:p>
    <w:p w:rsidR="00475C50" w:rsidRDefault="00475C50" w:rsidP="00475C50">
      <w:r>
        <w:t xml:space="preserve">Given the need to reduce emissions and protect healthy </w:t>
      </w:r>
      <w:r w:rsidRPr="00002F77">
        <w:t>rivers, what role should hydropower play?</w:t>
      </w:r>
      <w:r>
        <w:t xml:space="preserve"> </w:t>
      </w:r>
    </w:p>
    <w:p w:rsidR="00475C50" w:rsidRDefault="00475C50" w:rsidP="00475C50">
      <w:r w:rsidRPr="00002F77">
        <w:rPr>
          <w:rStyle w:val="StyleUnderline"/>
        </w:rPr>
        <w:t>Hydropower dams will continue to play a significant role in our</w:t>
      </w:r>
      <w:r>
        <w:t xml:space="preserve"> nation’s </w:t>
      </w:r>
      <w:r w:rsidRPr="00002F77">
        <w:rPr>
          <w:rStyle w:val="StyleUnderline"/>
        </w:rPr>
        <w:t>energy portfolio</w:t>
      </w:r>
      <w:r>
        <w:t xml:space="preserve">. At American Rivers, we recognize this. </w:t>
      </w:r>
      <w:r w:rsidRPr="00BF7239">
        <w:rPr>
          <w:rStyle w:val="StyleUnderline"/>
        </w:rPr>
        <w:t>But we</w:t>
      </w:r>
      <w:r w:rsidRPr="00002F77">
        <w:rPr>
          <w:rStyle w:val="StyleUnderline"/>
        </w:rPr>
        <w:t xml:space="preserve"> cannot responsibly meet our nation’s 21st century energy needs by building new dams that damage more rivers, by </w:t>
      </w:r>
      <w:r w:rsidRPr="00D4150A">
        <w:rPr>
          <w:rStyle w:val="Emphasis"/>
        </w:rPr>
        <w:t xml:space="preserve">weakening environmental protections designed to protect </w:t>
      </w:r>
      <w:r w:rsidRPr="006967B6">
        <w:rPr>
          <w:rStyle w:val="Emphasis"/>
        </w:rPr>
        <w:t>rivers from harmful dam operations</w:t>
      </w:r>
      <w:r>
        <w:t xml:space="preserve">, or by supporting hydropower that perpetuates injustice.  </w:t>
      </w:r>
    </w:p>
    <w:p w:rsidR="00475C50" w:rsidRDefault="00475C50" w:rsidP="00475C50">
      <w:r>
        <w:t xml:space="preserve">In the Pacific Northwest, a decades-long debate around the role and impacts of hydropower on the environment and Native American tribes has been heating up literally and figuratively. In the Columbia River basin, </w:t>
      </w:r>
      <w:r w:rsidRPr="00AD1B2E">
        <w:rPr>
          <w:rStyle w:val="StyleUnderline"/>
        </w:rPr>
        <w:t>four dams on the lower Snake River are pushing salmon to extinction</w:t>
      </w:r>
      <w:r>
        <w:t xml:space="preserve">. </w:t>
      </w:r>
      <w:r w:rsidRPr="00002FCE">
        <w:rPr>
          <w:rStyle w:val="StyleUnderline"/>
        </w:rPr>
        <w:t>Hydropower produced by the</w:t>
      </w:r>
      <w:r>
        <w:t xml:space="preserve"> four lower </w:t>
      </w:r>
      <w:r w:rsidRPr="00002FCE">
        <w:rPr>
          <w:rStyle w:val="StyleUnderline"/>
        </w:rPr>
        <w:t xml:space="preserve">Snake dams cannot be considered “green” or “clean” given the </w:t>
      </w:r>
      <w:r w:rsidRPr="00002FCE">
        <w:rPr>
          <w:rStyle w:val="Emphasis"/>
        </w:rPr>
        <w:t>cumulative, staggering impacts</w:t>
      </w:r>
      <w:r w:rsidRPr="00002FCE">
        <w:t xml:space="preserve"> of these dams </w:t>
      </w:r>
      <w:r w:rsidRPr="00002FCE">
        <w:rPr>
          <w:rStyle w:val="Emphasis"/>
        </w:rPr>
        <w:t>on the ecosystem</w:t>
      </w:r>
      <w:r w:rsidRPr="00002FCE">
        <w:rPr>
          <w:rStyle w:val="StyleUnderline"/>
        </w:rPr>
        <w:t xml:space="preserve"> and salmon runs</w:t>
      </w:r>
      <w:r>
        <w:t>. Salmon are essential to the cultures, identities and economies of tribes across the region, and the loss of salmon is an ongoing and devastating injustice.</w:t>
      </w:r>
    </w:p>
    <w:p w:rsidR="00475C50" w:rsidRDefault="00475C50" w:rsidP="00475C50">
      <w:r w:rsidRPr="00D32EF8">
        <w:rPr>
          <w:rStyle w:val="StyleUnderline"/>
        </w:rPr>
        <w:t>Scientists say</w:t>
      </w:r>
      <w:r>
        <w:t xml:space="preserve"> that </w:t>
      </w:r>
      <w:r w:rsidRPr="00D32EF8">
        <w:rPr>
          <w:rStyle w:val="StyleUnderline"/>
        </w:rPr>
        <w:t xml:space="preserve">any plan to recover salmon </w:t>
      </w:r>
      <w:r w:rsidRPr="00FF6990">
        <w:rPr>
          <w:rStyle w:val="Emphasis"/>
        </w:rPr>
        <w:t>must include the removal of the four dams</w:t>
      </w:r>
      <w:r>
        <w:t xml:space="preserve"> on the lower Snake, </w:t>
      </w:r>
      <w:r w:rsidRPr="009D2DF9">
        <w:rPr>
          <w:rStyle w:val="StyleUnderline"/>
        </w:rPr>
        <w:t xml:space="preserve">to improve river </w:t>
      </w:r>
      <w:r w:rsidRPr="00492D7E">
        <w:rPr>
          <w:rStyle w:val="StyleUnderline"/>
        </w:rPr>
        <w:t>conditions and access to habitat</w:t>
      </w:r>
      <w:r>
        <w:t xml:space="preserve">. </w:t>
      </w:r>
      <w:r w:rsidRPr="00492D7E">
        <w:rPr>
          <w:rStyle w:val="StyleUnderline"/>
        </w:rPr>
        <w:t>Climate change is making the need for Snake River restoration urgent</w:t>
      </w:r>
      <w:r>
        <w:t xml:space="preserve">: </w:t>
      </w:r>
      <w:r w:rsidRPr="00266FBC">
        <w:rPr>
          <w:rStyle w:val="StyleUnderline"/>
        </w:rPr>
        <w:t>The slackwater pools behind the dams are heating up, creating lethal conditions for fish</w:t>
      </w:r>
      <w:r>
        <w:t xml:space="preserve">. </w:t>
      </w:r>
      <w:r w:rsidRPr="00B1342F">
        <w:rPr>
          <w:rStyle w:val="StyleUnderline"/>
        </w:rPr>
        <w:t xml:space="preserve">High water temperatures in 2015 killed over 90 percent of returning Snake River </w:t>
      </w:r>
      <w:r w:rsidRPr="00EE063F">
        <w:rPr>
          <w:rStyle w:val="StyleUnderline"/>
        </w:rPr>
        <w:t>sockeye before they could</w:t>
      </w:r>
      <w:r>
        <w:t xml:space="preserve"> make it upstream to </w:t>
      </w:r>
      <w:r w:rsidRPr="00EE063F">
        <w:rPr>
          <w:rStyle w:val="StyleUnderline"/>
        </w:rPr>
        <w:t>spawn</w:t>
      </w:r>
      <w:r>
        <w:t xml:space="preserve"> in Idaho. </w:t>
      </w:r>
      <w:r w:rsidRPr="00B1342F">
        <w:rPr>
          <w:rStyle w:val="StyleUnderline"/>
        </w:rPr>
        <w:t>The</w:t>
      </w:r>
      <w:r>
        <w:t xml:space="preserve"> Environmental Protection Agency (</w:t>
      </w:r>
      <w:r w:rsidRPr="004B4A89">
        <w:rPr>
          <w:rStyle w:val="StyleUnderline"/>
        </w:rPr>
        <w:t>EPA</w:t>
      </w:r>
      <w:r>
        <w:t xml:space="preserve">) </w:t>
      </w:r>
      <w:r w:rsidRPr="004B4A89">
        <w:rPr>
          <w:rStyle w:val="StyleUnderline"/>
        </w:rPr>
        <w:t xml:space="preserve">forecasts that removing the four lower Snake dams would </w:t>
      </w:r>
      <w:r w:rsidRPr="004B4A89">
        <w:rPr>
          <w:rStyle w:val="Emphasis"/>
        </w:rPr>
        <w:t>reduce water temperatures</w:t>
      </w:r>
      <w:r w:rsidRPr="004B4A89">
        <w:rPr>
          <w:rStyle w:val="StyleUnderline"/>
        </w:rPr>
        <w:t xml:space="preserve"> to levels that are safer for endangered salmon, </w:t>
      </w:r>
      <w:r w:rsidRPr="006235FC">
        <w:rPr>
          <w:rStyle w:val="Emphasis"/>
        </w:rPr>
        <w:t>even in very hot years</w:t>
      </w:r>
      <w:r>
        <w:t xml:space="preserve">.  </w:t>
      </w:r>
    </w:p>
    <w:p w:rsidR="00475C50" w:rsidRDefault="00475C50" w:rsidP="00475C50">
      <w:r>
        <w:t xml:space="preserve">The Bonneville Power Administration and other </w:t>
      </w:r>
      <w:r w:rsidRPr="006C1E49">
        <w:rPr>
          <w:rStyle w:val="StyleUnderline"/>
        </w:rPr>
        <w:t>agencies that operate the federal hydropower dams on the Columbia and Snake rivers have spent $17 billion over 40 years on salmon recovery to avoid</w:t>
      </w:r>
      <w:r>
        <w:t xml:space="preserve"> the need for </w:t>
      </w:r>
      <w:r w:rsidRPr="006C1E49">
        <w:rPr>
          <w:rStyle w:val="StyleUnderline"/>
        </w:rPr>
        <w:t>dam removal</w:t>
      </w:r>
      <w:r>
        <w:t xml:space="preserve">. </w:t>
      </w:r>
      <w:r w:rsidRPr="0005130A">
        <w:rPr>
          <w:rStyle w:val="StyleUnderline"/>
        </w:rPr>
        <w:t>These investments have been</w:t>
      </w:r>
      <w:r>
        <w:t xml:space="preserve"> necessary but </w:t>
      </w:r>
      <w:r w:rsidRPr="0005130A">
        <w:rPr>
          <w:rStyle w:val="Emphasis"/>
        </w:rPr>
        <w:t>not sufficient nor successful</w:t>
      </w:r>
      <w:r>
        <w:t xml:space="preserve">. A recent analysis by the Nez Perce Tribe found that </w:t>
      </w:r>
      <w:r w:rsidRPr="00D772F3">
        <w:rPr>
          <w:rStyle w:val="StyleUnderline"/>
        </w:rPr>
        <w:t xml:space="preserve">many Snake River salmon populations are entering an </w:t>
      </w:r>
      <w:r w:rsidRPr="00783B41">
        <w:rPr>
          <w:rStyle w:val="Emphasis"/>
        </w:rPr>
        <w:t>“extinction vortex”</w:t>
      </w:r>
      <w:r w:rsidRPr="00D772F3">
        <w:rPr>
          <w:rStyle w:val="StyleUnderline"/>
        </w:rPr>
        <w:t xml:space="preserve"> with nearly half of the wild spring chinook populations in the Snake River Basin </w:t>
      </w:r>
      <w:r w:rsidRPr="00D772F3">
        <w:rPr>
          <w:rStyle w:val="Emphasis"/>
        </w:rPr>
        <w:t>nearing a dire extinction threshold</w:t>
      </w:r>
      <w:r w:rsidRPr="00D772F3">
        <w:rPr>
          <w:rStyle w:val="StyleUnderline"/>
        </w:rPr>
        <w:t xml:space="preserve"> and without intervention may not persist</w:t>
      </w:r>
      <w:r>
        <w:t xml:space="preserve">. </w:t>
      </w:r>
    </w:p>
    <w:p w:rsidR="00475C50" w:rsidRPr="008D6A90" w:rsidRDefault="00475C50" w:rsidP="00475C50">
      <w:r>
        <w:t xml:space="preserve">We need to use visionary thinking to resolve long standing impacts of the lower Snake River dams on salmon as part of a climate wise strategy. </w:t>
      </w:r>
      <w:r w:rsidRPr="00536D8D">
        <w:rPr>
          <w:rStyle w:val="StyleUnderline"/>
        </w:rPr>
        <w:t>The power produced by these dams can be replaced with clean, reliable and affordable alternatives that will create jobs while also helping confront the global climate crisis.</w:t>
      </w:r>
      <w:r>
        <w:t xml:space="preserve"> Beyond replacing the </w:t>
      </w:r>
      <w:proofErr w:type="gramStart"/>
      <w:r>
        <w:t>power</w:t>
      </w:r>
      <w:proofErr w:type="gramEnd"/>
      <w:r>
        <w:t xml:space="preserve"> we should invest in modernizing the region's power grid, improved battery storage, energy efficiency and demand management.  </w:t>
      </w:r>
    </w:p>
    <w:p w:rsidR="00F27920" w:rsidRDefault="00F27920" w:rsidP="00475C50"/>
    <w:p w:rsidR="0063776B" w:rsidRDefault="0063776B" w:rsidP="0063776B">
      <w:pPr>
        <w:pStyle w:val="Heading4"/>
      </w:pPr>
      <w:r>
        <w:t>Only congress can remove federal dams</w:t>
      </w:r>
    </w:p>
    <w:p w:rsidR="0063776B" w:rsidRDefault="0063776B" w:rsidP="0063776B">
      <w:r w:rsidRPr="00DC449E">
        <w:rPr>
          <w:rStyle w:val="Style13ptBold"/>
        </w:rPr>
        <w:t>Crossley, 21</w:t>
      </w:r>
      <w:r>
        <w:t xml:space="preserve"> (April 2021, Trista Crossley, “Who has final say? Only Congress can authorize breaching the lower Snake River dams,” </w:t>
      </w:r>
      <w:hyperlink r:id="rId48" w:history="1">
        <w:r w:rsidRPr="001614BA">
          <w:rPr>
            <w:rStyle w:val="Hyperlink"/>
          </w:rPr>
          <w:t>https://wheatlife.org/p_0421_Simpson_authorization.html</w:t>
        </w:r>
      </w:hyperlink>
      <w:r>
        <w:t>, JMP)</w:t>
      </w:r>
    </w:p>
    <w:p w:rsidR="0063776B" w:rsidRPr="005A55E5" w:rsidRDefault="0063776B" w:rsidP="0063776B">
      <w:pPr>
        <w:rPr>
          <w:sz w:val="14"/>
        </w:rPr>
      </w:pPr>
      <w:r w:rsidRPr="005A55E5">
        <w:rPr>
          <w:sz w:val="14"/>
        </w:rPr>
        <w:t xml:space="preserve">To anyone following the controversy about </w:t>
      </w:r>
      <w:r w:rsidRPr="00524789">
        <w:rPr>
          <w:rStyle w:val="StyleUnderline"/>
        </w:rPr>
        <w:t>the lower Snake River dams</w:t>
      </w:r>
      <w:r w:rsidRPr="005A55E5">
        <w:rPr>
          <w:sz w:val="14"/>
        </w:rPr>
        <w:t xml:space="preserve">, </w:t>
      </w:r>
      <w:r w:rsidRPr="00272E6B">
        <w:rPr>
          <w:rStyle w:val="StyleUnderline"/>
        </w:rPr>
        <w:t>it feels</w:t>
      </w:r>
      <w:r w:rsidRPr="00601B96">
        <w:rPr>
          <w:rStyle w:val="StyleUnderline"/>
        </w:rPr>
        <w:t xml:space="preserve"> like judges hold a significant amount of sway over them</w:t>
      </w:r>
      <w:r w:rsidRPr="005A55E5">
        <w:rPr>
          <w:sz w:val="14"/>
        </w:rPr>
        <w:t xml:space="preserve">. That raises the question, </w:t>
      </w:r>
      <w:r w:rsidRPr="00524789">
        <w:rPr>
          <w:rStyle w:val="StyleUnderline"/>
        </w:rPr>
        <w:t>does a judge have the authority to order the dams breached</w:t>
      </w:r>
      <w:r w:rsidRPr="005A55E5">
        <w:rPr>
          <w:sz w:val="14"/>
        </w:rPr>
        <w:t xml:space="preserve">? The short answer is no, </w:t>
      </w:r>
      <w:r w:rsidRPr="00524789">
        <w:rPr>
          <w:rStyle w:val="Emphasis"/>
        </w:rPr>
        <w:t>only Congress can do that</w:t>
      </w:r>
      <w:r w:rsidRPr="005A55E5">
        <w:rPr>
          <w:sz w:val="14"/>
        </w:rPr>
        <w:t>.</w:t>
      </w:r>
    </w:p>
    <w:p w:rsidR="0063776B" w:rsidRPr="005A55E5" w:rsidRDefault="0063776B" w:rsidP="0063776B">
      <w:pPr>
        <w:rPr>
          <w:sz w:val="14"/>
        </w:rPr>
      </w:pPr>
      <w:r w:rsidRPr="005A55E5">
        <w:rPr>
          <w:sz w:val="14"/>
        </w:rPr>
        <w:t xml:space="preserve">In the Columbia River System Operations Final Environmental Impact Statement released in 2020, </w:t>
      </w:r>
      <w:r w:rsidRPr="00070CD8">
        <w:rPr>
          <w:rStyle w:val="StyleUnderline"/>
        </w:rPr>
        <w:t>the U.S. Army Corps of Engineers</w:t>
      </w:r>
      <w:r w:rsidRPr="005A55E5">
        <w:rPr>
          <w:sz w:val="14"/>
        </w:rPr>
        <w:t xml:space="preserve"> (Corps) </w:t>
      </w:r>
      <w:r w:rsidRPr="00070CD8">
        <w:rPr>
          <w:rStyle w:val="StyleUnderline"/>
        </w:rPr>
        <w:t>stated that “significant modifications to completed projects…</w:t>
      </w:r>
      <w:r w:rsidRPr="00070CD8">
        <w:rPr>
          <w:rStyle w:val="Emphasis"/>
        </w:rPr>
        <w:t>require authorization by Congress</w:t>
      </w:r>
      <w:r w:rsidRPr="00070CD8">
        <w:rPr>
          <w:rStyle w:val="StyleUnderline"/>
        </w:rPr>
        <w:t>.”</w:t>
      </w:r>
      <w:r w:rsidRPr="005A55E5">
        <w:rPr>
          <w:sz w:val="14"/>
        </w:rPr>
        <w:t xml:space="preserve"> Because breaching one or more of the lower Snake River dams would result in major structural or operational changes, that action is considered a significant modification and would require congressional authorization, a lengthy, multistep process, said Kristin Meira, executive director of the Pacific Northwest Waterways Association (PNWA). PNWA is a nonprofit trade association of ports, businesses, public agencies and individuals who support navigation, energy, trade and economic development throughout the Pacific Northwest. Their members work closely with the Corps and advocate for funding to ensure federal navigation projects can operate safely and reliably.</w:t>
      </w:r>
    </w:p>
    <w:p w:rsidR="0063776B" w:rsidRDefault="0063776B" w:rsidP="00475C50"/>
    <w:p w:rsidR="00C241DA" w:rsidRPr="00845204" w:rsidRDefault="00C241DA" w:rsidP="00C241DA">
      <w:pPr>
        <w:pStyle w:val="Heading4"/>
      </w:pPr>
      <w:r>
        <w:t>Removal is key --- other workarounds fail</w:t>
      </w:r>
    </w:p>
    <w:p w:rsidR="00C241DA" w:rsidRDefault="00C241DA" w:rsidP="00C241DA">
      <w:r w:rsidRPr="00271DBF">
        <w:rPr>
          <w:rStyle w:val="Style13ptBold"/>
        </w:rPr>
        <w:t>Leslie, 19</w:t>
      </w:r>
      <w:r>
        <w:t xml:space="preserve"> ---  book on dams, Deep Water: The Epic Struggle Over Dams, Displaced People, and the Environment, won the J. Anthony Lukas Work-in-Progress Award for its "elegant, beautiful prose”(OCTOBER 10, 2019, JACQUES LESLIE, “On the Northwest’s Snake River, the Case for Dam Removal Grows; As renewable energy becomes cheaper than hydropower and the presence of dams worsens the plight of salmon, pressure is mounting in the Pacific Northwest to take down four key dams on the lower Snake River that critics say have outlived their usefulness,” </w:t>
      </w:r>
      <w:hyperlink r:id="rId49" w:history="1">
        <w:r w:rsidRPr="00165D5C">
          <w:rPr>
            <w:rStyle w:val="Hyperlink"/>
          </w:rPr>
          <w:t>https://e360.yale.edu/features/on-the-northwests-snake-river-the-case-for-dam-removal-grows</w:t>
        </w:r>
      </w:hyperlink>
      <w:r>
        <w:t xml:space="preserve">, JMP) </w:t>
      </w:r>
      <w:r w:rsidRPr="00B97BBD">
        <w:rPr>
          <w:b/>
        </w:rPr>
        <w:t>***Note --- Anthony Jones is an independent economist at Rocky Mountain Econometrics who has studied Bonneville’s finances for more than two decades</w:t>
      </w:r>
    </w:p>
    <w:p w:rsidR="00C241DA" w:rsidRDefault="00C241DA" w:rsidP="00C241DA">
      <w:r>
        <w:t xml:space="preserve">In 1993, environmental groups sued Bonneville and other federal agencies for violating the Endangered Species Act in their treatment of Snake River salmon, beginning a cycle of litigation that continues to this day. On at least five occasions, </w:t>
      </w:r>
      <w:r w:rsidRPr="008D114C">
        <w:rPr>
          <w:rStyle w:val="StyleUnderline"/>
        </w:rPr>
        <w:t>federal judges ordered the agencies to consider removing the lower Snake River dams, and each time the agencies responded with delay and diversions</w:t>
      </w:r>
      <w:r>
        <w:t>, once going so far as to call the dams immutable parts of the landscape</w:t>
      </w:r>
      <w:r>
        <w:rPr>
          <w:rFonts w:ascii="Tahoma" w:hAnsi="Tahoma" w:cs="Tahoma"/>
        </w:rPr>
        <w:t>⁠</w:t>
      </w:r>
      <w:r>
        <w:t xml:space="preserve"> and therefore not subject to the Endangered Species Act.</w:t>
      </w:r>
    </w:p>
    <w:p w:rsidR="00C241DA" w:rsidRDefault="00C241DA" w:rsidP="00C241DA">
      <w:r w:rsidRPr="002C70ED">
        <w:rPr>
          <w:rStyle w:val="StyleUnderline"/>
        </w:rPr>
        <w:t>Instead of removing the dams, the agencies have installed screens to prevent smolts from being pummeled by the dams’ turbines. They have placed water tanks inside barges and trucks and transported smolts in them to bypass the dams. They have built water-filled fish elevators to improve the survival of adult salmon swimming upstream. And they have installed at least seven hatcheries</w:t>
      </w:r>
      <w:r>
        <w:t xml:space="preserve"> that release millions of smolts each year into the Snake. </w:t>
      </w:r>
      <w:r w:rsidRPr="002C70ED">
        <w:rPr>
          <w:rStyle w:val="Emphasis"/>
        </w:rPr>
        <w:t>None of this has significantly helped native salmon recover.</w:t>
      </w:r>
      <w:r>
        <w:t xml:space="preserve"> As Jones told me, </w:t>
      </w:r>
      <w:r w:rsidRPr="00C77E04">
        <w:rPr>
          <w:rStyle w:val="StyleUnderline"/>
        </w:rPr>
        <w:t xml:space="preserve">dam removal is the one untried option, and the </w:t>
      </w:r>
      <w:r w:rsidRPr="00C77E04">
        <w:rPr>
          <w:rStyle w:val="Emphasis"/>
        </w:rPr>
        <w:t>only one</w:t>
      </w:r>
      <w:r w:rsidRPr="00C77E04">
        <w:rPr>
          <w:rStyle w:val="StyleUnderline"/>
        </w:rPr>
        <w:t xml:space="preserve"> with high promise of benefiting both salmon and Bonneville’s finances</w:t>
      </w:r>
      <w:r>
        <w:t>.</w:t>
      </w:r>
    </w:p>
    <w:p w:rsidR="00C241DA" w:rsidRDefault="00C241DA" w:rsidP="00C241DA">
      <w:r>
        <w:t>Bonneville is deeply entrenched in the activities of the region’s outdoors-minded residents, as it funds Congressionally-mandated programs for dams, hatcheries, river restoration, Native American tribes, and a nuclear power plant. Cathy McMorris Rodgers, a Republican Congress member from eastern Washington, spoke for many of Bonneville’s supporters in July, when she said, “For me, dam breaching is off the table… Bottom line: dams and fish coexist.” She denounced the ECONorthwest report as “another example of Seattle-based interests seeking to disrupt our way of life in Central and Eastern Washington.”</w:t>
      </w:r>
    </w:p>
    <w:p w:rsidR="00C241DA" w:rsidRPr="00E82928" w:rsidRDefault="00C241DA" w:rsidP="00C241DA">
      <w:pPr>
        <w:rPr>
          <w:rStyle w:val="StyleUnderline"/>
        </w:rPr>
      </w:pPr>
      <w:r>
        <w:t xml:space="preserve">For now, </w:t>
      </w:r>
      <w:r w:rsidRPr="00E82928">
        <w:rPr>
          <w:rStyle w:val="StyleUnderline"/>
        </w:rPr>
        <w:t>Snake River dam removal faces long odds, but for the first time there’s a growing sense that it will happen sooner or later, once Bonneville comes to terms with the dams’ diminished worth. Whether that will occur in time to avert orca and salmon extinctions remains unknown.</w:t>
      </w:r>
    </w:p>
    <w:p w:rsidR="00C241DA" w:rsidRDefault="00C241DA" w:rsidP="00475C50"/>
    <w:p w:rsidR="00EF7D0B" w:rsidRDefault="00EF7D0B" w:rsidP="00EF7D0B">
      <w:pPr>
        <w:pStyle w:val="Heading4"/>
      </w:pPr>
      <w:r>
        <w:t xml:space="preserve">Army Corp of Engineers is </w:t>
      </w:r>
      <w:r w:rsidRPr="00574138">
        <w:rPr>
          <w:u w:val="single"/>
        </w:rPr>
        <w:t>blocking state efforts</w:t>
      </w:r>
      <w:r>
        <w:t xml:space="preserve"> to use CWA Section 401 certifications to limit water pollution by federal dams.  It is tied up in the Courts.  That’s Ferron &amp; Galleher.</w:t>
      </w:r>
    </w:p>
    <w:p w:rsidR="00EF7D0B" w:rsidRDefault="00EF7D0B" w:rsidP="00EF7D0B">
      <w:r w:rsidRPr="007B4F69">
        <w:rPr>
          <w:rStyle w:val="Style13ptBold"/>
        </w:rPr>
        <w:t>Ferron &amp; Galleher, 20</w:t>
      </w:r>
      <w:r>
        <w:t xml:space="preserve"> (Aug. 19, 2020, Kelly Ferron and Stacy Galleher, “EPA plan for Washington and Oregon rivers leaves salmon in hot water,” https://ecology.wa.gov/Blog/Posts/August-2020/EPA-plan-for-Washington-and-Oregon-rivers-leaves-s, JMP)</w:t>
      </w:r>
    </w:p>
    <w:p w:rsidR="00EF7D0B" w:rsidRDefault="00EF7D0B" w:rsidP="00EF7D0B">
      <w:r w:rsidRPr="006D6F50">
        <w:rPr>
          <w:rStyle w:val="StyleUnderline"/>
        </w:rPr>
        <w:t>The</w:t>
      </w:r>
      <w:r>
        <w:t xml:space="preserve"> U.S. Environmental Protection Agency (</w:t>
      </w:r>
      <w:r w:rsidRPr="006D6F50">
        <w:rPr>
          <w:rStyle w:val="StyleUnderline"/>
        </w:rPr>
        <w:t>EPA</w:t>
      </w:r>
      <w:r>
        <w:t xml:space="preserve">) recently </w:t>
      </w:r>
      <w:r w:rsidRPr="006D6F50">
        <w:rPr>
          <w:rStyle w:val="StyleUnderline"/>
        </w:rPr>
        <w:t>released their plan to reduce temperatures in the Columbia and Snake rivers</w:t>
      </w:r>
      <w:r>
        <w:t xml:space="preserve">. The plan, called </w:t>
      </w:r>
      <w:r w:rsidRPr="006D6F50">
        <w:rPr>
          <w:rStyle w:val="StyleUnderline"/>
        </w:rPr>
        <w:t xml:space="preserve">a “Total Maximum Daily Load” or TMDL, is like a diet for temperature: it sets </w:t>
      </w:r>
      <w:r w:rsidRPr="007B038D">
        <w:rPr>
          <w:rStyle w:val="Emphasis"/>
        </w:rPr>
        <w:t>reduction targets for each source of temperature pollution</w:t>
      </w:r>
      <w:r w:rsidRPr="006D6F50">
        <w:rPr>
          <w:rStyle w:val="StyleUnderline"/>
        </w:rPr>
        <w:t xml:space="preserve"> — such as dams</w:t>
      </w:r>
      <w:r>
        <w:t xml:space="preserve">, businesses, and even climate change. </w:t>
      </w:r>
      <w:r w:rsidRPr="006D6F50">
        <w:rPr>
          <w:rStyle w:val="StyleUnderline"/>
        </w:rPr>
        <w:t>If</w:t>
      </w:r>
      <w:r>
        <w:t xml:space="preserve"> each of </w:t>
      </w:r>
      <w:r w:rsidRPr="006D6F50">
        <w:rPr>
          <w:rStyle w:val="StyleUnderline"/>
        </w:rPr>
        <w:t>these sources meet its goal, temperatures in the rivers will remain at levels healthy for endangered salmon</w:t>
      </w:r>
      <w:r>
        <w:t>.</w:t>
      </w:r>
    </w:p>
    <w:p w:rsidR="00EF7D0B" w:rsidRDefault="00EF7D0B" w:rsidP="00EF7D0B">
      <w:r>
        <w:t>Unfortunately, as a diet, EPA’s proposal basically says “just eat healthy” instead of describing how many servings of fruits and vegetables people should strive for.</w:t>
      </w:r>
    </w:p>
    <w:p w:rsidR="00EF7D0B" w:rsidRDefault="00EF7D0B" w:rsidP="00EF7D0B">
      <w:r>
        <w:t xml:space="preserve">*By the way, USDA recommends 1 to 2 cups of fruits and 1 to 3 cups of vegetables a day, just in case you were </w:t>
      </w:r>
      <w:proofErr w:type="gramStart"/>
      <w:r>
        <w:t>curious.*</w:t>
      </w:r>
      <w:proofErr w:type="gramEnd"/>
    </w:p>
    <w:p w:rsidR="00EF7D0B" w:rsidRPr="0076304D" w:rsidRDefault="00EF7D0B" w:rsidP="00EF7D0B">
      <w:pPr>
        <w:rPr>
          <w:rStyle w:val="StyleUnderline"/>
        </w:rPr>
      </w:pPr>
      <w:r>
        <w:t xml:space="preserve">Temperature is complex; EPA, local governments, states, dam operators, tribes, farmers, and other people who depend on these rivers and the fish that live in them all play a role. We expected EPA to release a plan that would create a path for us to work together to address this regional problem. That didn’t happen. </w:t>
      </w:r>
      <w:r w:rsidRPr="0076304D">
        <w:rPr>
          <w:rStyle w:val="StyleUnderline"/>
        </w:rPr>
        <w:t>EPA’s plan lacks clear serving amounts for two of the major contributors: upstream sources and climate change.</w:t>
      </w:r>
    </w:p>
    <w:p w:rsidR="00EF7D0B" w:rsidRDefault="00EF7D0B" w:rsidP="00EF7D0B">
      <w:r>
        <w:t>Ecology, the Oregon Department of Environmental Quality (ODEQ), and our other partners across Washington and Oregon are committed to reducing temperatures and saving fish. We need EPA and the federal government to pull their weight in addressing the dominant sources of temperature pollution from dams, climate change, and upstream temperature sources.</w:t>
      </w:r>
    </w:p>
    <w:p w:rsidR="00EF7D0B" w:rsidRDefault="00EF7D0B" w:rsidP="00EF7D0B">
      <w:r>
        <w:t xml:space="preserve">We've submitted our comments to EPA detailing the changes we would like to see in the plan and summarized our key points below. </w:t>
      </w:r>
    </w:p>
    <w:p w:rsidR="00EF7D0B" w:rsidRDefault="00EF7D0B" w:rsidP="00EF7D0B">
      <w:r>
        <w:t>Things are heating up</w:t>
      </w:r>
    </w:p>
    <w:p w:rsidR="00EF7D0B" w:rsidRDefault="00EF7D0B" w:rsidP="00EF7D0B">
      <w:r>
        <w:t xml:space="preserve">In warmer months of the year (July-September), temperatures in the Columbia and Snake rivers rise. EPA’s research in the TMDL found that some sections of the rivers regularly reach 68 to 74 degrees. That’s too warm for salmon, and above Washington’s and Oregon’s state standards — the standards that all of the non-federal dams and state regulated sources are working towards. </w:t>
      </w:r>
    </w:p>
    <w:p w:rsidR="00EF7D0B" w:rsidRDefault="00EF7D0B" w:rsidP="00EF7D0B">
      <w:r>
        <w:t>SOS – Save Our Salmon</w:t>
      </w:r>
    </w:p>
    <w:p w:rsidR="00EF7D0B" w:rsidRDefault="00EF7D0B" w:rsidP="00EF7D0B">
      <w:r>
        <w:t>For 20 years, we've been working to reduce temperatures in the Columbia and Snake rivers to provide cool, clean water for salmon. We set temperature standards in the Columbia and Snake rivers to preserve spawning grounds for salmon and steelhead, and protect important migration pathways. The temperature standards are complex and differ in different areas of the rivers, but, generally, our standards require the water to be between 60 to 68 degrees Fahrenheit (that’s 16-20 degrees Celsius).</w:t>
      </w:r>
    </w:p>
    <w:p w:rsidR="00EF7D0B" w:rsidRDefault="00EF7D0B" w:rsidP="00EF7D0B">
      <w:r>
        <w:t>What is driving these hotter water temperatures in the rivers? There’s no single answer. That’s why the TMDL is so important. It sets temperature targets for all pollution contributors, which is a key step toward protecting and restoring the health of these rivers for both salmon and for orca that depend on them as their primary food.</w:t>
      </w:r>
    </w:p>
    <w:p w:rsidR="00EF7D0B" w:rsidRDefault="00EF7D0B" w:rsidP="00EF7D0B">
      <w:r>
        <w:t>Specifically, the plan identified that the temperature diet (allocation) should be split evenly into reductions required for dams, point sources (like a business or a wastewater treatment plant), and tributaries.</w:t>
      </w:r>
    </w:p>
    <w:p w:rsidR="00EF7D0B" w:rsidRDefault="00EF7D0B" w:rsidP="00EF7D0B">
      <w:r>
        <w:t>The plan identified the two major contributors in the warming of the Columbia and Snake rivers as dams and climate change. However, instead of giving climate change a clear temperature target and identifying actions that dam operators can take to address temperature — EPA’s proposed TMDL speculates that we should change the standards.</w:t>
      </w:r>
    </w:p>
    <w:p w:rsidR="00EF7D0B" w:rsidRDefault="00EF7D0B" w:rsidP="00EF7D0B">
      <w:r>
        <w:t>“It’s as if EPA has given up trying to protect salmon before we’ve even started,” said Vince McGowan, Ecology’s water quality program manager. “We are asking EPA to remove any mention of changing our standards and work with us to find ways to reduce temperature pollution. Addressing temperature is complex, but we believe that by all of us working towards the same goals, we will see progress in the Columbia and Snake rivers.”</w:t>
      </w:r>
    </w:p>
    <w:p w:rsidR="00EF7D0B" w:rsidRDefault="00EF7D0B" w:rsidP="00EF7D0B">
      <w:r>
        <w:t>We can’t fix this by ourselves</w:t>
      </w:r>
    </w:p>
    <w:p w:rsidR="00EF7D0B" w:rsidRDefault="00EF7D0B" w:rsidP="00EF7D0B">
      <w:r>
        <w:t xml:space="preserve">One reason </w:t>
      </w:r>
      <w:r w:rsidRPr="004221C4">
        <w:rPr>
          <w:rStyle w:val="StyleUnderline"/>
        </w:rPr>
        <w:t xml:space="preserve">it was </w:t>
      </w:r>
      <w:r w:rsidRPr="00092262">
        <w:rPr>
          <w:rStyle w:val="Emphasis"/>
        </w:rPr>
        <w:t>important that the federal government</w:t>
      </w:r>
      <w:r w:rsidRPr="00B47532">
        <w:rPr>
          <w:rStyle w:val="StyleUnderline"/>
        </w:rPr>
        <w:t xml:space="preserve"> draft </w:t>
      </w:r>
      <w:r w:rsidRPr="004221C4">
        <w:rPr>
          <w:rStyle w:val="StyleUnderline"/>
        </w:rPr>
        <w:t xml:space="preserve">this plan is because the Columbia and Snake rivers </w:t>
      </w:r>
      <w:r w:rsidRPr="00092262">
        <w:rPr>
          <w:rStyle w:val="Emphasis"/>
        </w:rPr>
        <w:t>span two countries</w:t>
      </w:r>
      <w:r w:rsidRPr="004221C4">
        <w:rPr>
          <w:rStyle w:val="StyleUnderline"/>
        </w:rPr>
        <w:t xml:space="preserve">, </w:t>
      </w:r>
      <w:r w:rsidRPr="00092262">
        <w:rPr>
          <w:rStyle w:val="Emphasis"/>
        </w:rPr>
        <w:t>cross several state lines</w:t>
      </w:r>
      <w:r w:rsidRPr="004221C4">
        <w:rPr>
          <w:rStyle w:val="StyleUnderline"/>
        </w:rPr>
        <w:t xml:space="preserve">, </w:t>
      </w:r>
      <w:r w:rsidRPr="00092262">
        <w:rPr>
          <w:rStyle w:val="Emphasis"/>
        </w:rPr>
        <w:t>involve hundreds of local governments</w:t>
      </w:r>
      <w:r w:rsidRPr="004221C4">
        <w:rPr>
          <w:rStyle w:val="StyleUnderline"/>
        </w:rPr>
        <w:t xml:space="preserve">, and </w:t>
      </w:r>
      <w:r w:rsidRPr="00092262">
        <w:rPr>
          <w:rStyle w:val="Emphasis"/>
        </w:rPr>
        <w:t>tribal jurisdictions</w:t>
      </w:r>
      <w:r w:rsidRPr="004221C4">
        <w:rPr>
          <w:rStyle w:val="StyleUnderline"/>
        </w:rPr>
        <w:t>. Collaboration and partnership between EPA and all of these partners will be key to this plan’s success</w:t>
      </w:r>
      <w:r>
        <w:t>.</w:t>
      </w:r>
    </w:p>
    <w:p w:rsidR="00EF7D0B" w:rsidRDefault="00EF7D0B" w:rsidP="00EF7D0B">
      <w:r>
        <w:t>EPA’s plan identified that increasing air temperatures caused by climate change are warming the Columbia and Snake rivers, especially in the summer months. In slower-moving sections of the rivers, that warmer air has more time to seep into the water and raise temperatures. That’s especially true in reservoirs behind the dams on the rivers.</w:t>
      </w:r>
    </w:p>
    <w:p w:rsidR="00EF7D0B" w:rsidRDefault="00EF7D0B" w:rsidP="00EF7D0B">
      <w:r>
        <w:t>The TMDL also identified sources in Idaho and Canada that are elevating river temperatures before the water even enters Washington. We're disappointed that EPA named these sources of temperature pollution without identifying actions that could be implemented to reduce their impacts.</w:t>
      </w:r>
    </w:p>
    <w:p w:rsidR="00EF7D0B" w:rsidRDefault="00EF7D0B" w:rsidP="00EF7D0B">
      <w:r>
        <w:t>We asked EPA to create measureable goals to prevent these upstream sources from harming salmon. Also, both Washington and Oregon are asking EPA to take responsibility to address the impacts of climate change.</w:t>
      </w:r>
    </w:p>
    <w:p w:rsidR="00EF7D0B" w:rsidRDefault="00EF7D0B" w:rsidP="00EF7D0B">
      <w:r>
        <w:t>We need the tools to do the job right</w:t>
      </w:r>
    </w:p>
    <w:p w:rsidR="00EF7D0B" w:rsidRDefault="00EF7D0B" w:rsidP="00EF7D0B">
      <w:r w:rsidRPr="00D71F03">
        <w:rPr>
          <w:rStyle w:val="StyleUnderline"/>
          <w:highlight w:val="cyan"/>
        </w:rPr>
        <w:t>In order to protect salmon, we need to address all impacts associated with the hydropower operations in federal dams and dams operated by public utilities.</w:t>
      </w:r>
      <w:r w:rsidRPr="00D71F03">
        <w:rPr>
          <w:highlight w:val="cyan"/>
        </w:rPr>
        <w:t xml:space="preserve"> </w:t>
      </w:r>
      <w:r w:rsidRPr="00D71F03">
        <w:rPr>
          <w:rStyle w:val="Emphasis"/>
          <w:highlight w:val="cyan"/>
        </w:rPr>
        <w:t>Dams are a major contributor to temperature pollution</w:t>
      </w:r>
      <w:r>
        <w:t xml:space="preserve"> </w:t>
      </w:r>
      <w:r w:rsidRPr="00A33EC2">
        <w:rPr>
          <w:rStyle w:val="StyleUnderline"/>
        </w:rPr>
        <w:t>because they slow down river flow and can create large, shallow pools of water that are easily warmed</w:t>
      </w:r>
      <w:r>
        <w:t>.</w:t>
      </w:r>
    </w:p>
    <w:p w:rsidR="00EF7D0B" w:rsidRDefault="00EF7D0B" w:rsidP="00EF7D0B">
      <w:r>
        <w:t>Washington state depends on federal hydroelectric dams as a source of electricity, and for water vital to irrigating Eastern Washington farmlands. The state has also invested billions of dollars in restoring threatened salmon runs.</w:t>
      </w:r>
    </w:p>
    <w:p w:rsidR="00EF7D0B" w:rsidRDefault="00EF7D0B" w:rsidP="00EF7D0B">
      <w:r>
        <w:t>There are 15 dams on the Columbia and Snake rivers, eight of these dams are federal dams. At the non-federal dams, we've been working for 12 years with the operators to reduce temperatures and protect salmon through 401 certifications.</w:t>
      </w:r>
    </w:p>
    <w:p w:rsidR="00EF7D0B" w:rsidRDefault="00EF7D0B" w:rsidP="00EF7D0B">
      <w:r>
        <w:t>Tool in the box</w:t>
      </w:r>
    </w:p>
    <w:p w:rsidR="00EF7D0B" w:rsidRDefault="00EF7D0B" w:rsidP="00EF7D0B">
      <w:r>
        <w:t>EPA’s TMDL is a key piece of how temperatures are regulated on the Columbia and Snake rivers, but it’s not the only piece of the puzzle.</w:t>
      </w:r>
    </w:p>
    <w:p w:rsidR="00EF7D0B" w:rsidRDefault="00EF7D0B" w:rsidP="00EF7D0B">
      <w:r>
        <w:t>Recently, EPA released draft National Pollution Discharge Elimination System (NPDES) permits for the federal dams. When federal agencies issue water quality permits, the U.S. Clean Water Act gives states the ability to condition those permits to ensure that they meet state standards through a 401 certification.</w:t>
      </w:r>
    </w:p>
    <w:p w:rsidR="00EF7D0B" w:rsidRPr="00D71F03" w:rsidRDefault="00EF7D0B" w:rsidP="00EF7D0B">
      <w:pPr>
        <w:rPr>
          <w:rStyle w:val="StyleUnderline"/>
        </w:rPr>
      </w:pPr>
      <w:r>
        <w:t xml:space="preserve">In May, </w:t>
      </w:r>
      <w:r w:rsidRPr="00D71F03">
        <w:rPr>
          <w:rStyle w:val="StyleUnderline"/>
          <w:highlight w:val="cyan"/>
        </w:rPr>
        <w:t>Ecology issued 401 certifications for the eight federal dams to require them to address their temperature impacts</w:t>
      </w:r>
      <w:r>
        <w:t xml:space="preserve"> and include the allocations from EPA’s TMDL into those permits. Since the TMDL identifies the temperature impacts of the dams, we plan to use these certifications as tools to work with EPA and the operators of the federal dams to reduce their temperature impact</w:t>
      </w:r>
      <w:r w:rsidRPr="00D71F03">
        <w:t xml:space="preserve">. </w:t>
      </w:r>
      <w:r w:rsidRPr="00D71F03">
        <w:rPr>
          <w:rStyle w:val="StyleUnderline"/>
          <w:highlight w:val="cyan"/>
        </w:rPr>
        <w:t xml:space="preserve">However, the federal dam operator, the U.S. Army Corps of Engineers, has </w:t>
      </w:r>
      <w:r w:rsidRPr="00D71F03">
        <w:rPr>
          <w:rStyle w:val="Emphasis"/>
          <w:highlight w:val="cyan"/>
        </w:rPr>
        <w:t>appealed our certifications</w:t>
      </w:r>
      <w:r w:rsidRPr="00D71F03">
        <w:rPr>
          <w:rStyle w:val="StyleUnderline"/>
          <w:highlight w:val="cyan"/>
        </w:rPr>
        <w:t>.</w:t>
      </w:r>
    </w:p>
    <w:p w:rsidR="00EF7D0B" w:rsidRPr="00252A3D" w:rsidRDefault="00EF7D0B" w:rsidP="00EF7D0B">
      <w:pPr>
        <w:rPr>
          <w:rStyle w:val="StyleUnderline"/>
        </w:rPr>
      </w:pPr>
      <w:r w:rsidRPr="00D71F03">
        <w:rPr>
          <w:rStyle w:val="StyleUnderline"/>
          <w:highlight w:val="cyan"/>
        </w:rPr>
        <w:t xml:space="preserve">It will be difficult for us to move forward </w:t>
      </w:r>
      <w:r w:rsidRPr="00D71F03">
        <w:rPr>
          <w:rStyle w:val="Emphasis"/>
          <w:highlight w:val="cyan"/>
        </w:rPr>
        <w:t>implementing a temperature reduction plan</w:t>
      </w:r>
      <w:r w:rsidRPr="00D71F03">
        <w:rPr>
          <w:rStyle w:val="StyleUnderline"/>
          <w:highlight w:val="cyan"/>
        </w:rPr>
        <w:t xml:space="preserve"> for the Columbia and Snake rivers while one of the </w:t>
      </w:r>
      <w:r w:rsidRPr="00D71F03">
        <w:rPr>
          <w:rStyle w:val="Emphasis"/>
          <w:highlight w:val="cyan"/>
        </w:rPr>
        <w:t>key players</w:t>
      </w:r>
      <w:r w:rsidRPr="00D71F03">
        <w:rPr>
          <w:rStyle w:val="StyleUnderline"/>
          <w:highlight w:val="cyan"/>
        </w:rPr>
        <w:t xml:space="preserve">, the Army Corps of Engineers, </w:t>
      </w:r>
      <w:r w:rsidRPr="00D71F03">
        <w:rPr>
          <w:rStyle w:val="Emphasis"/>
          <w:highlight w:val="cyan"/>
        </w:rPr>
        <w:t>insists the federal dams do not need to reduce their temperature pollution</w:t>
      </w:r>
      <w:r w:rsidRPr="00D71F03">
        <w:rPr>
          <w:rStyle w:val="StyleUnderline"/>
          <w:highlight w:val="cyan"/>
        </w:rPr>
        <w:t xml:space="preserve"> to meet state water quality standards.</w:t>
      </w:r>
    </w:p>
    <w:p w:rsidR="00EF7D0B" w:rsidRDefault="00EF7D0B" w:rsidP="00EF7D0B">
      <w:r>
        <w:t>Next steps</w:t>
      </w:r>
    </w:p>
    <w:p w:rsidR="00EF7D0B" w:rsidRDefault="00EF7D0B" w:rsidP="00EF7D0B">
      <w:r>
        <w:t xml:space="preserve">We committed to write a Washington state implementation plan, based on EPA’s plan, that will lay out a detailed strategy to reduce temperatures and protect salmon. Similarly, ODEQ will write a Water Quality Management Plan for Oregon’s implementation actions. We will work closely with ODEQ and our many partners along the Columbia and Snake rivers to align our implementation plans. </w:t>
      </w:r>
      <w:r w:rsidRPr="00CE622B">
        <w:rPr>
          <w:rStyle w:val="StyleUnderline"/>
          <w:highlight w:val="cyan"/>
        </w:rPr>
        <w:t>To move forward</w:t>
      </w:r>
      <w:r>
        <w:t xml:space="preserve">, however, </w:t>
      </w:r>
      <w:r w:rsidRPr="00CE622B">
        <w:rPr>
          <w:rStyle w:val="StyleUnderline"/>
          <w:highlight w:val="cyan"/>
        </w:rPr>
        <w:t xml:space="preserve">we will have to wait for the courts to decide on whether the </w:t>
      </w:r>
      <w:r w:rsidRPr="00CE622B">
        <w:rPr>
          <w:rStyle w:val="Emphasis"/>
          <w:highlight w:val="cyan"/>
        </w:rPr>
        <w:t>federal dams</w:t>
      </w:r>
      <w:r w:rsidRPr="00CE622B">
        <w:rPr>
          <w:rStyle w:val="StyleUnderline"/>
          <w:highlight w:val="cyan"/>
        </w:rPr>
        <w:t xml:space="preserve"> need to take action to reduce their temperature pollution</w:t>
      </w:r>
      <w:r>
        <w:t>.</w:t>
      </w:r>
    </w:p>
    <w:p w:rsidR="00EF7D0B" w:rsidRDefault="00EF7D0B" w:rsidP="00EF7D0B">
      <w:r>
        <w:t>While the courts make decisions on Washington’s water quality certifications, we expect that EPA will continue their process to finalize their permits for the federal dams. We hope that EPA will be a partner and supporter as we search for answers to protect salmon in the Columbia and Snake rivers.</w:t>
      </w:r>
    </w:p>
    <w:p w:rsidR="00EF7D0B" w:rsidRPr="00673065" w:rsidRDefault="00EF7D0B" w:rsidP="00475C50"/>
    <w:p w:rsidR="00475C50" w:rsidRDefault="00BE003D" w:rsidP="007D62A3">
      <w:pPr>
        <w:pStyle w:val="Heading2"/>
      </w:pPr>
      <w:r>
        <w:t>Case</w:t>
      </w:r>
    </w:p>
    <w:p w:rsidR="007D62A3" w:rsidRDefault="007D62A3" w:rsidP="007D62A3"/>
    <w:p w:rsidR="00D07CE2" w:rsidRDefault="00D07CE2" w:rsidP="00D07CE2"/>
    <w:p w:rsidR="00264026" w:rsidRDefault="00264026" w:rsidP="00264026">
      <w:pPr>
        <w:pStyle w:val="Heading3"/>
      </w:pPr>
      <w:r>
        <w:t>2ac Dams Pollute</w:t>
      </w:r>
    </w:p>
    <w:p w:rsidR="00264026" w:rsidRDefault="00264026" w:rsidP="00264026"/>
    <w:p w:rsidR="00264026" w:rsidRDefault="00264026" w:rsidP="00264026">
      <w:pPr>
        <w:pStyle w:val="Heading4"/>
      </w:pPr>
      <w:r>
        <w:t>Dams pollute the water in a variety of ways</w:t>
      </w:r>
    </w:p>
    <w:p w:rsidR="00264026" w:rsidRDefault="00264026" w:rsidP="00264026">
      <w:pPr>
        <w:pStyle w:val="ListParagraph"/>
        <w:numPr>
          <w:ilvl w:val="0"/>
          <w:numId w:val="12"/>
        </w:numPr>
      </w:pPr>
      <w:r>
        <w:t>Increase temperature</w:t>
      </w:r>
    </w:p>
    <w:p w:rsidR="00264026" w:rsidRDefault="00264026" w:rsidP="00264026">
      <w:pPr>
        <w:pStyle w:val="ListParagraph"/>
        <w:numPr>
          <w:ilvl w:val="0"/>
          <w:numId w:val="12"/>
        </w:numPr>
      </w:pPr>
      <w:r>
        <w:t>Oil Spills</w:t>
      </w:r>
    </w:p>
    <w:p w:rsidR="00264026" w:rsidRDefault="00264026" w:rsidP="00264026">
      <w:r w:rsidRPr="00FD0E39">
        <w:rPr>
          <w:rStyle w:val="Style13ptBold"/>
        </w:rPr>
        <w:t>Wohlfeil, 20</w:t>
      </w:r>
      <w:r>
        <w:t xml:space="preserve"> (May 15, 2020, Samantha Wohlfeil, “For the first time, Washington will regulate Columbia-Snake River dams if they violate federal pollution rules,” </w:t>
      </w:r>
      <w:hyperlink r:id="rId50" w:history="1">
        <w:r w:rsidRPr="001614BA">
          <w:rPr>
            <w:rStyle w:val="Hyperlink"/>
          </w:rPr>
          <w:t>https://www.inlander.com/spokane/for-the-first-time-washington-will-regulate-columbia-snake-river-dams-if-they-violate-federal-pollution-rules/Content?oid=19593619</w:t>
        </w:r>
      </w:hyperlink>
      <w:r>
        <w:t>, JMP)</w:t>
      </w:r>
    </w:p>
    <w:p w:rsidR="00264026" w:rsidRPr="00B33195" w:rsidRDefault="00264026" w:rsidP="00264026">
      <w:r w:rsidRPr="00B33195">
        <w:t>Environmental groups lauded Washington state for issuing conditions under the Clean Water Act for the first time last week that will ensure pollution is reduced from eight dams along the lower Snake and Columbia rivers.</w:t>
      </w:r>
    </w:p>
    <w:p w:rsidR="00264026" w:rsidRPr="00C444DF" w:rsidRDefault="00264026" w:rsidP="00264026">
      <w:pPr>
        <w:rPr>
          <w:rStyle w:val="StyleUnderline"/>
        </w:rPr>
      </w:pPr>
      <w:r w:rsidRPr="00C444DF">
        <w:rPr>
          <w:rStyle w:val="StyleUnderline"/>
        </w:rPr>
        <w:t>In addition to</w:t>
      </w:r>
      <w:r w:rsidRPr="001A39A0">
        <w:t xml:space="preserve"> sometimes </w:t>
      </w:r>
      <w:r w:rsidRPr="00C444DF">
        <w:rPr>
          <w:rStyle w:val="StyleUnderline"/>
        </w:rPr>
        <w:t>increasing the temperature of the rivers to levels that can be dangerous for fish</w:t>
      </w:r>
      <w:r w:rsidRPr="00B33195">
        <w:t xml:space="preserve">, these </w:t>
      </w:r>
      <w:r w:rsidRPr="00C444DF">
        <w:rPr>
          <w:rStyle w:val="StyleUnderline"/>
        </w:rPr>
        <w:t>dams have had numerous oil spills over the years from the lubricants used in turbines and other moving parts.</w:t>
      </w:r>
    </w:p>
    <w:p w:rsidR="00264026" w:rsidRDefault="00264026" w:rsidP="00264026"/>
    <w:p w:rsidR="00D07CE2" w:rsidRDefault="00D07CE2" w:rsidP="00D07CE2">
      <w:pPr>
        <w:pStyle w:val="Heading3"/>
      </w:pPr>
      <w:r>
        <w:t>2ac Salmon on Brink</w:t>
      </w:r>
    </w:p>
    <w:p w:rsidR="00D07CE2" w:rsidRDefault="00D07CE2" w:rsidP="00D07CE2"/>
    <w:p w:rsidR="00D07CE2" w:rsidRDefault="00D07CE2" w:rsidP="00D07CE2">
      <w:pPr>
        <w:pStyle w:val="Heading4"/>
      </w:pPr>
      <w:r>
        <w:t>Salmon on brink of extinction</w:t>
      </w:r>
    </w:p>
    <w:p w:rsidR="00D07CE2" w:rsidRDefault="00D07CE2" w:rsidP="00D07CE2">
      <w:r w:rsidRPr="0002448D">
        <w:rPr>
          <w:rStyle w:val="Style13ptBold"/>
        </w:rPr>
        <w:t>Whitworth, et. al, 21</w:t>
      </w:r>
      <w:r>
        <w:t xml:space="preserve"> (April 23, 2021, 3:37 PM, Kayna Whitworth,Alyssa Pone, andHaley Yamada, “Snake River among top 10 most endangered rivers in the US, conservation group says; A series of dams is threatening the local salmon population,” </w:t>
      </w:r>
      <w:hyperlink r:id="rId51" w:history="1">
        <w:r w:rsidRPr="00165D5C">
          <w:rPr>
            <w:rStyle w:val="Hyperlink"/>
          </w:rPr>
          <w:t>https://abcnews.go.com/US/snake-river-top-10-endangered-rivers-us-conservation/story?id=77277094</w:t>
        </w:r>
      </w:hyperlink>
      <w:r>
        <w:t>, JMP)</w:t>
      </w:r>
    </w:p>
    <w:p w:rsidR="00D07CE2" w:rsidRDefault="00D07CE2" w:rsidP="00D07CE2">
      <w:r>
        <w:t xml:space="preserve">Conservation group </w:t>
      </w:r>
      <w:r w:rsidRPr="00F0418E">
        <w:rPr>
          <w:rStyle w:val="StyleUnderline"/>
        </w:rPr>
        <w:t>American Rivers has named Snake River</w:t>
      </w:r>
      <w:r>
        <w:t xml:space="preserve">, which passes through four Western states, </w:t>
      </w:r>
      <w:r w:rsidRPr="00F0418E">
        <w:rPr>
          <w:rStyle w:val="StyleUnderline"/>
        </w:rPr>
        <w:t xml:space="preserve">the </w:t>
      </w:r>
      <w:r w:rsidRPr="00F0418E">
        <w:rPr>
          <w:rStyle w:val="Emphasis"/>
        </w:rPr>
        <w:t>most endangered river in the country</w:t>
      </w:r>
      <w:r w:rsidRPr="00F0418E">
        <w:rPr>
          <w:rStyle w:val="StyleUnderline"/>
        </w:rPr>
        <w:t xml:space="preserve"> due to a series of dams that it says are </w:t>
      </w:r>
      <w:r w:rsidRPr="00F0418E">
        <w:rPr>
          <w:rStyle w:val="Emphasis"/>
        </w:rPr>
        <w:t>threatening the existence</w:t>
      </w:r>
      <w:r w:rsidRPr="00F0418E">
        <w:rPr>
          <w:rStyle w:val="StyleUnderline"/>
        </w:rPr>
        <w:t xml:space="preserve"> of</w:t>
      </w:r>
      <w:r>
        <w:t xml:space="preserve"> the river’s native </w:t>
      </w:r>
      <w:r w:rsidRPr="00F0418E">
        <w:rPr>
          <w:rStyle w:val="StyleUnderline"/>
        </w:rPr>
        <w:t>salmon</w:t>
      </w:r>
      <w:r>
        <w:t xml:space="preserve"> population.</w:t>
      </w:r>
    </w:p>
    <w:p w:rsidR="00D07CE2" w:rsidRDefault="00D07CE2" w:rsidP="00D07CE2">
      <w:r w:rsidRPr="00F0418E">
        <w:rPr>
          <w:rStyle w:val="StyleUnderline"/>
        </w:rPr>
        <w:t xml:space="preserve">“They’ve </w:t>
      </w:r>
      <w:r w:rsidRPr="00F0418E">
        <w:rPr>
          <w:rStyle w:val="Emphasis"/>
        </w:rPr>
        <w:t>never been closer to extinction</w:t>
      </w:r>
      <w:r w:rsidRPr="000C05C6">
        <w:t xml:space="preserve"> than they are today. </w:t>
      </w:r>
      <w:r>
        <w:t>We’ve got to remove the four dams on the lower Snake River,” said Amy Souers Kober, an American Rivers spokesperson.</w:t>
      </w:r>
    </w:p>
    <w:p w:rsidR="00D07CE2" w:rsidRDefault="00D07CE2" w:rsidP="00D07CE2">
      <w:r w:rsidRPr="00F0418E">
        <w:rPr>
          <w:rStyle w:val="StyleUnderline"/>
        </w:rPr>
        <w:t xml:space="preserve">The Snake River Basin is home to </w:t>
      </w:r>
      <w:r w:rsidRPr="00F0418E">
        <w:rPr>
          <w:rStyle w:val="Emphasis"/>
        </w:rPr>
        <w:t>half of all Pacific salmon</w:t>
      </w:r>
      <w:r w:rsidRPr="00F0418E">
        <w:rPr>
          <w:rStyle w:val="StyleUnderline"/>
        </w:rPr>
        <w:t xml:space="preserve"> in the lower 48 states</w:t>
      </w:r>
      <w:r>
        <w:t>, the group wrote in a statement.</w:t>
      </w:r>
    </w:p>
    <w:p w:rsidR="00D07CE2" w:rsidRDefault="00D07CE2" w:rsidP="007D62A3"/>
    <w:p w:rsidR="007D62A3" w:rsidRDefault="007D62A3" w:rsidP="007D62A3">
      <w:pPr>
        <w:pStyle w:val="Heading3"/>
      </w:pPr>
      <w:r>
        <w:t xml:space="preserve">2ac Salmon Key </w:t>
      </w:r>
      <w:proofErr w:type="gramStart"/>
      <w:r>
        <w:t>To</w:t>
      </w:r>
      <w:proofErr w:type="gramEnd"/>
      <w:r>
        <w:t xml:space="preserve"> Orcas / Indigenous Cultures</w:t>
      </w:r>
    </w:p>
    <w:p w:rsidR="001D29E0" w:rsidRPr="00AC4A5F" w:rsidRDefault="001D29E0" w:rsidP="007D62A3"/>
    <w:p w:rsidR="007D62A3" w:rsidRDefault="007D62A3" w:rsidP="007D62A3">
      <w:pPr>
        <w:pStyle w:val="Heading4"/>
      </w:pPr>
      <w:r>
        <w:t xml:space="preserve">Snake River dams are decimating Chinook salmon – key to indigenous cultures and critical food source of Orcas </w:t>
      </w:r>
    </w:p>
    <w:p w:rsidR="007D62A3" w:rsidRDefault="007D62A3" w:rsidP="007D62A3">
      <w:r w:rsidRPr="00245CFD">
        <w:rPr>
          <w:rStyle w:val="Style13ptBold"/>
        </w:rPr>
        <w:t>Fisher, 20</w:t>
      </w:r>
      <w:r>
        <w:t xml:space="preserve"> (July 30, 2020, Lawrence M. Fisher - writes about business for The New York Times and other publications, “To Dam or not to Dam?” </w:t>
      </w:r>
      <w:hyperlink r:id="rId52" w:history="1">
        <w:r w:rsidRPr="00E247DE">
          <w:rPr>
            <w:rStyle w:val="Hyperlink"/>
          </w:rPr>
          <w:t>https://www.milkenreview.org/articles/to-dam-or-not-to-dam</w:t>
        </w:r>
      </w:hyperlink>
      <w:r>
        <w:t>, JMP)</w:t>
      </w:r>
    </w:p>
    <w:p w:rsidR="007D62A3" w:rsidRDefault="007D62A3" w:rsidP="007D62A3">
      <w:r>
        <w:t xml:space="preserve">The battle over hydropower looks quite different in the United States than in much of the rest of the world because there are no large dams in the works in the lower 48 and just one advancing in Alaska. </w:t>
      </w:r>
      <w:r w:rsidRPr="00EF7CE3">
        <w:rPr>
          <w:rStyle w:val="StyleUnderline"/>
        </w:rPr>
        <w:t>With no new construction to oppose, anti-dammers have focused on removal.</w:t>
      </w:r>
      <w:r>
        <w:t xml:space="preserve"> They have been quite successful; according to American Rivers, an environmental advocacy group, 1,199 dams have been removed in the United States since 1999. The year with the most dam removals was 2018, with 99 removed, followed closely by 2017, with 91. Most of these dams, it should be noted, were small and did not contain hydroelectric turbines. But the movement’s greatest success story to date was the elimination of two huge dams on the Elwha River in western Washington State in 2011, both of which were still producing electricity.</w:t>
      </w:r>
    </w:p>
    <w:p w:rsidR="007D62A3" w:rsidRDefault="007D62A3" w:rsidP="007D62A3">
      <w:r>
        <w:t xml:space="preserve">Efforts continue to remove power dams on the lower Snake River (a tributary of the Columbia River) – the one immortalized in Woody Guthrie’s song about the Grand Coolie Dam. Guthrie’s song was “Roll On Columbia.” </w:t>
      </w:r>
      <w:r w:rsidRPr="00DE0059">
        <w:rPr>
          <w:rStyle w:val="StyleUnderline"/>
        </w:rPr>
        <w:t xml:space="preserve">Like the Elwha dams, the Snake River dams are implicated in the decimation of the local Chinook salmon population. Chinook are vital to parts of the economy of the Pacific Northwest, not to mention to the culture of indigenous people – and the </w:t>
      </w:r>
      <w:r w:rsidRPr="0041052D">
        <w:rPr>
          <w:rStyle w:val="Emphasis"/>
        </w:rPr>
        <w:t>only food of the regional Orca population</w:t>
      </w:r>
      <w:r w:rsidRPr="00DE0059">
        <w:rPr>
          <w:rStyle w:val="StyleUnderline"/>
        </w:rPr>
        <w:t>, which had dwindled to just 73 animals as of August 2019</w:t>
      </w:r>
      <w:r>
        <w:t>. The litigation surrounding these dams is now in its third decade.</w:t>
      </w:r>
    </w:p>
    <w:p w:rsidR="00F217A2" w:rsidRDefault="00F217A2" w:rsidP="007D62A3"/>
    <w:p w:rsidR="00F217A2" w:rsidRDefault="00F217A2" w:rsidP="00F217A2">
      <w:pPr>
        <w:pStyle w:val="Heading3"/>
      </w:pPr>
      <w:r>
        <w:t>2ac AT: Salmon Die in Ocean / From Climate Change</w:t>
      </w:r>
    </w:p>
    <w:p w:rsidR="00F217A2" w:rsidRDefault="00F217A2" w:rsidP="00F217A2"/>
    <w:p w:rsidR="00F217A2" w:rsidRDefault="00F217A2" w:rsidP="00F217A2">
      <w:pPr>
        <w:pStyle w:val="Heading4"/>
      </w:pPr>
      <w:r>
        <w:t>The ocean excuse doesn’t hold – lower Snake River dam removal is the only way fish can learn to adapt to rising ocean temps</w:t>
      </w:r>
    </w:p>
    <w:p w:rsidR="00F217A2" w:rsidRPr="003E2293" w:rsidRDefault="00F217A2" w:rsidP="00F217A2">
      <w:r w:rsidRPr="00926BFE">
        <w:rPr>
          <w:rStyle w:val="Style13ptBold"/>
        </w:rPr>
        <w:t>Masonis 21</w:t>
      </w:r>
      <w:r>
        <w:t xml:space="preserve"> –</w:t>
      </w:r>
      <w:r w:rsidRPr="00926BFE">
        <w:t xml:space="preserve"> </w:t>
      </w:r>
      <w:r w:rsidRPr="00926BFE">
        <w:rPr>
          <w:i/>
          <w:iCs/>
        </w:rPr>
        <w:t>Vice President for Western Conservation at Trout Unlimited, a national conservation association</w:t>
      </w:r>
      <w:r>
        <w:t xml:space="preserve"> (Rob, June 24, 2021, “</w:t>
      </w:r>
      <w:r w:rsidRPr="003E2293">
        <w:t>Debunking the 'it's the ocean' excuse to protect Snake River dams</w:t>
      </w:r>
      <w:r>
        <w:t xml:space="preserve">,” Trout Unlimited, </w:t>
      </w:r>
      <w:hyperlink r:id="rId53" w:history="1">
        <w:r w:rsidRPr="00B25EBB">
          <w:rPr>
            <w:rStyle w:val="Hyperlink"/>
          </w:rPr>
          <w:t>https://www.tu.org/magazine/debunking-the-its-the-ocean-excuse/</w:t>
        </w:r>
      </w:hyperlink>
      <w:r>
        <w:t xml:space="preserve"> )//kh</w:t>
      </w:r>
    </w:p>
    <w:p w:rsidR="00F217A2" w:rsidRPr="003E2293" w:rsidRDefault="00F217A2" w:rsidP="00F217A2">
      <w:pPr>
        <w:rPr>
          <w:u w:val="single"/>
        </w:rPr>
      </w:pPr>
      <w:r w:rsidRPr="003E2293">
        <w:rPr>
          <w:u w:val="single"/>
        </w:rPr>
        <w:t>Science tells us that the best way to recover Snake River salmon and steelhead is to restore and reconnect inland habitat</w:t>
      </w:r>
    </w:p>
    <w:p w:rsidR="00F217A2" w:rsidRPr="003E2293" w:rsidRDefault="00F217A2" w:rsidP="00F217A2">
      <w:pPr>
        <w:rPr>
          <w:u w:val="single"/>
        </w:rPr>
      </w:pPr>
      <w:r w:rsidRPr="003E2293">
        <w:rPr>
          <w:u w:val="single"/>
        </w:rPr>
        <w:t>With momentum building to halt the disastrous decline of the Snake River’s salmon and steelhead by removing four dams on the lower river, opponents are scrambling to lay blame elsewhere.</w:t>
      </w:r>
    </w:p>
    <w:p w:rsidR="00F217A2" w:rsidRPr="003E2293" w:rsidRDefault="00F217A2" w:rsidP="00F217A2">
      <w:pPr>
        <w:rPr>
          <w:u w:val="single"/>
        </w:rPr>
      </w:pPr>
      <w:r w:rsidRPr="003E2293">
        <w:rPr>
          <w:u w:val="single"/>
        </w:rPr>
        <w:t>Enter the big, bad ocean.</w:t>
      </w:r>
    </w:p>
    <w:p w:rsidR="00F217A2" w:rsidRDefault="00F217A2" w:rsidP="00F217A2">
      <w:r>
        <w:t xml:space="preserve">The “ocean excuse” comes in several flavors, all of which are a variation of this core argument:  </w:t>
      </w:r>
    </w:p>
    <w:p w:rsidR="00F217A2" w:rsidRPr="003E2293" w:rsidRDefault="00F217A2" w:rsidP="00F217A2">
      <w:pPr>
        <w:rPr>
          <w:u w:val="single"/>
        </w:rPr>
      </w:pPr>
      <w:r w:rsidRPr="003E2293">
        <w:rPr>
          <w:u w:val="single"/>
        </w:rPr>
        <w:t>Recent conditions in the north Pacific—including the notorious “heat blob” anomaly of several years ago—have contributed to poor survival of salmon and steelhead. Climate models predict warmer ocean temperatures in the decades to come, which is generally bad news for salmon and steelhead. Therefo</w:t>
      </w:r>
      <w:r>
        <w:t xml:space="preserve">re, the argument goes, </w:t>
      </w:r>
      <w:r w:rsidRPr="003E2293">
        <w:rPr>
          <w:u w:val="single"/>
        </w:rPr>
        <w:t xml:space="preserve">removing the lower Snake River dams will do little to help restore fish populations.  </w:t>
      </w:r>
    </w:p>
    <w:p w:rsidR="00F217A2" w:rsidRPr="003E2293" w:rsidRDefault="00F217A2" w:rsidP="00F217A2">
      <w:pPr>
        <w:rPr>
          <w:u w:val="single"/>
        </w:rPr>
      </w:pPr>
      <w:r w:rsidRPr="003E2293">
        <w:rPr>
          <w:u w:val="single"/>
        </w:rPr>
        <w:t>This may sound logical</w:t>
      </w:r>
      <w:r>
        <w:t xml:space="preserve"> enough, </w:t>
      </w:r>
      <w:r w:rsidRPr="003E2293">
        <w:rPr>
          <w:u w:val="single"/>
        </w:rPr>
        <w:t>but it does not withstand scrutiny.</w:t>
      </w:r>
    </w:p>
    <w:p w:rsidR="00F217A2" w:rsidRDefault="00F217A2" w:rsidP="00F217A2">
      <w:r>
        <w:t xml:space="preserve">For starters, </w:t>
      </w:r>
      <w:r w:rsidRPr="003E2293">
        <w:rPr>
          <w:u w:val="single"/>
        </w:rPr>
        <w:t>ocean systems are complex. It is far from certain how, exactly, climate change will alter the ocean, and in turn how salmon and steelhead populations will adapt to those changes or be destabilized by them. Scientists evaluating the subject acknowledge this uncertainty</w:t>
      </w:r>
      <w:r>
        <w:t xml:space="preserve">. </w:t>
      </w:r>
    </w:p>
    <w:p w:rsidR="00F217A2" w:rsidRDefault="00F217A2" w:rsidP="00F217A2">
      <w:r>
        <w:t xml:space="preserve">But </w:t>
      </w:r>
      <w:r w:rsidRPr="003E2293">
        <w:rPr>
          <w:u w:val="single"/>
        </w:rPr>
        <w:t>the far bigger flaw in this argument is that it fails to account for the fact that survival of salmon and steelhead in the ocean is directly connected to their freshwater lives before they enter the ocean.</w:t>
      </w:r>
      <w:r>
        <w:t xml:space="preserve"> In the sage words of two prominent scientists</w:t>
      </w:r>
      <w:r w:rsidRPr="003E2293">
        <w:rPr>
          <w:u w:val="single"/>
        </w:rPr>
        <w:t>: “If we are interested in purchasing long-term climate insurance for wild salmon so they can better cope with changing (unpredictable) ocean conditions,</w:t>
      </w:r>
      <w:r>
        <w:t xml:space="preserve"> </w:t>
      </w:r>
      <w:r w:rsidRPr="003E2293">
        <w:rPr>
          <w:u w:val="single"/>
        </w:rPr>
        <w:t>we will likely get the best return on investments aimed at restoring the health and integrity of our beleaguered watersheds.”</w:t>
      </w:r>
      <w:r>
        <w:t xml:space="preserve"> </w:t>
      </w:r>
    </w:p>
    <w:p w:rsidR="00F217A2" w:rsidRPr="003E2293" w:rsidRDefault="00F217A2" w:rsidP="00F217A2">
      <w:pPr>
        <w:rPr>
          <w:u w:val="single"/>
        </w:rPr>
      </w:pPr>
      <w:r>
        <w:t>F</w:t>
      </w:r>
      <w:r w:rsidRPr="003E2293">
        <w:rPr>
          <w:u w:val="single"/>
        </w:rPr>
        <w:t xml:space="preserve">or Snake River fish, removing the lower river dams is the single-most impactful action we can take to improve their freshwater lives and enable them to withstand poor ocean conditions.  </w:t>
      </w:r>
    </w:p>
    <w:p w:rsidR="00F217A2" w:rsidRDefault="00F217A2" w:rsidP="00F217A2">
      <w:r>
        <w:t xml:space="preserve">Here is how it would help. </w:t>
      </w:r>
    </w:p>
    <w:p w:rsidR="00F217A2" w:rsidRPr="003E2293" w:rsidRDefault="00F217A2" w:rsidP="00F217A2">
      <w:pPr>
        <w:rPr>
          <w:u w:val="single"/>
        </w:rPr>
      </w:pPr>
      <w:r>
        <w:t xml:space="preserve">First, rock-solid scientific evidence shows that </w:t>
      </w:r>
      <w:r w:rsidRPr="003E2293">
        <w:rPr>
          <w:u w:val="single"/>
        </w:rPr>
        <w:t>salmon and steelhead populations with access to diverse habitats have diverse life-histories—different strategies for migrating and reproducing across space and time. Diverse life histories are an evolutionary hedge against adverse environmental conditions, including poor ocean conditions.</w:t>
      </w:r>
      <w:r>
        <w:t xml:space="preserve"> While </w:t>
      </w:r>
      <w:r w:rsidRPr="003E2293">
        <w:rPr>
          <w:u w:val="single"/>
        </w:rPr>
        <w:t xml:space="preserve">fish with some types of life histories may vanish, others survive and allow the population as a whole to remain healthy.   </w:t>
      </w:r>
    </w:p>
    <w:p w:rsidR="00F217A2" w:rsidRDefault="00F217A2" w:rsidP="00F217A2">
      <w:r w:rsidRPr="003E2293">
        <w:rPr>
          <w:u w:val="single"/>
        </w:rPr>
        <w:t xml:space="preserve">Removing the lower Snake River dams will allow more salmon and steelhead to take greater advantage of the thousands of miles of high-quality habitat in the basin, and their </w:t>
      </w:r>
      <w:r>
        <w:rPr>
          <w:u w:val="single"/>
        </w:rPr>
        <w:t>p</w:t>
      </w:r>
      <w:r w:rsidRPr="003E2293">
        <w:rPr>
          <w:u w:val="single"/>
        </w:rPr>
        <w:t>opulations will maintain the life-history diversity that makes it possible for them to withstand the vagaries of the ocean</w:t>
      </w:r>
      <w:r>
        <w:t xml:space="preserve">. </w:t>
      </w:r>
    </w:p>
    <w:p w:rsidR="00F217A2" w:rsidRDefault="00F217A2" w:rsidP="00F217A2">
      <w:r>
        <w:t xml:space="preserve">This is the “portfolio” effect. In the stock market, to hedge against risk, investors diversify assets. Fish “diversify their assets” by evolving different life histories. </w:t>
      </w:r>
    </w:p>
    <w:p w:rsidR="00F217A2" w:rsidRPr="003E2293" w:rsidRDefault="00F217A2" w:rsidP="00F217A2">
      <w:pPr>
        <w:rPr>
          <w:u w:val="single"/>
        </w:rPr>
      </w:pPr>
      <w:r w:rsidRPr="003E2293">
        <w:rPr>
          <w:u w:val="single"/>
        </w:rPr>
        <w:t>We see it in spades in places like Bristol Bay, Alaska, where diverse, widely distributed sockeye salmon populations have remained highly productive during good and bad ocean cycles. Bristol Bay returns are booming this year.</w:t>
      </w:r>
    </w:p>
    <w:p w:rsidR="00F217A2" w:rsidRPr="003E2293" w:rsidRDefault="00F217A2" w:rsidP="00F217A2">
      <w:pPr>
        <w:rPr>
          <w:u w:val="single"/>
        </w:rPr>
      </w:pPr>
      <w:r w:rsidRPr="003E2293">
        <w:rPr>
          <w:u w:val="single"/>
        </w:rPr>
        <w:t>Removing the lower Snake River dams will allow more salmon and steelhead to take greater advantage of the thousands of miles of high-quality habitat in the basin,</w:t>
      </w:r>
      <w:r w:rsidRPr="003E2293">
        <w:t xml:space="preserve"> and their populations will maintain the life-history diversity that makes it possible for them to withstand the vagaries of the ocean. </w:t>
      </w:r>
    </w:p>
    <w:p w:rsidR="00F217A2" w:rsidRDefault="00F217A2" w:rsidP="00F217A2">
      <w:r>
        <w:t>Second</w:t>
      </w:r>
      <w:r w:rsidRPr="003E2293">
        <w:rPr>
          <w:u w:val="single"/>
        </w:rPr>
        <w:t>, outmigrating fish,</w:t>
      </w:r>
      <w:r>
        <w:t xml:space="preserve"> or smolts, </w:t>
      </w:r>
      <w:r w:rsidRPr="003E2293">
        <w:rPr>
          <w:u w:val="single"/>
        </w:rPr>
        <w:t>survive at much higher rates when they arrive in the ocean healthy and fit.</w:t>
      </w:r>
      <w:r>
        <w:t xml:space="preserve"> Because Snake River salmon and steelhead</w:t>
      </w:r>
      <w:r w:rsidRPr="003E2293">
        <w:rPr>
          <w:u w:val="single"/>
        </w:rPr>
        <w:t xml:space="preserve"> smolts</w:t>
      </w:r>
      <w:r>
        <w:t xml:space="preserve"> currently endure an arduous journey through eight dams and reservoirs, they </w:t>
      </w:r>
      <w:r w:rsidRPr="003E2293">
        <w:rPr>
          <w:u w:val="single"/>
        </w:rPr>
        <w:t>arrive in the ocean in a weakened state less able to escape predators and compete for food</w:t>
      </w:r>
      <w:r>
        <w:t xml:space="preserve">.   </w:t>
      </w:r>
    </w:p>
    <w:p w:rsidR="00F217A2" w:rsidRDefault="00F217A2" w:rsidP="00F217A2">
      <w:r>
        <w:t xml:space="preserve">Removing the lower Snake dams will restore 140 miles of free-flowing river, so smolts can ride the current and expend less energy, vastly reducing the time it takes them to reach the Columbia River estuary. Instead of swimming through a “food desert” at risk from predators, smolts will travel with the current through a food-rich river.    </w:t>
      </w:r>
    </w:p>
    <w:p w:rsidR="00F217A2" w:rsidRPr="003E2293" w:rsidRDefault="00F217A2" w:rsidP="00F217A2">
      <w:pPr>
        <w:rPr>
          <w:u w:val="single"/>
        </w:rPr>
      </w:pPr>
      <w:r>
        <w:t xml:space="preserve">Finally, the </w:t>
      </w:r>
      <w:r w:rsidRPr="003E2293">
        <w:rPr>
          <w:u w:val="single"/>
        </w:rPr>
        <w:t>greater the number of “fit” smolts that enter the ocean, the greater the number that will return as adults to spawn. This is basic math.</w:t>
      </w:r>
      <w:r>
        <w:t xml:space="preserve"> For illustrative purposes, if ocean survival is 20 percent and 100 smolts enter the ocean, 20 adults would return to spawn; if 1,000 smolts enter the ocean, 200 would return. </w:t>
      </w:r>
      <w:r w:rsidRPr="003E2293">
        <w:rPr>
          <w:u w:val="single"/>
        </w:rPr>
        <w:t xml:space="preserve">Each returning adult is a reproductive investment that compounds in the future.   </w:t>
      </w:r>
    </w:p>
    <w:p w:rsidR="00F217A2" w:rsidRDefault="00F217A2" w:rsidP="00F217A2">
      <w:r>
        <w:t xml:space="preserve">Without question, removing the lower Snake River dams will vastly increase the abundance of smolts that make it to the ocean in good condition, and in turn, increase the number of returning adults.   </w:t>
      </w:r>
    </w:p>
    <w:p w:rsidR="00F217A2" w:rsidRPr="003E2293" w:rsidRDefault="00F217A2" w:rsidP="00F217A2">
      <w:pPr>
        <w:rPr>
          <w:u w:val="single"/>
        </w:rPr>
      </w:pPr>
      <w:r>
        <w:t xml:space="preserve">So, </w:t>
      </w:r>
      <w:r w:rsidRPr="003E2293">
        <w:rPr>
          <w:u w:val="single"/>
        </w:rPr>
        <w:t>the next time someone breaks out the “ocean excuse,” challenge them to come up with a specific, feasible action plan for Snake River salmon and steelhead recovery that works better than removing the lower Snake River dams.</w:t>
      </w:r>
    </w:p>
    <w:p w:rsidR="00F217A2" w:rsidRPr="003E2293" w:rsidRDefault="00F217A2" w:rsidP="00F217A2">
      <w:r>
        <w:t>If your experience is like mine, your challenge will be met with a blank stare and little else.</w:t>
      </w:r>
    </w:p>
    <w:p w:rsidR="00F217A2" w:rsidRDefault="00F217A2" w:rsidP="00F217A2">
      <w:pPr>
        <w:pStyle w:val="Heading4"/>
      </w:pPr>
      <w:r>
        <w:t xml:space="preserve">Salmon have survived in higher ocean temperatures </w:t>
      </w:r>
    </w:p>
    <w:p w:rsidR="00F217A2" w:rsidRPr="00E02252" w:rsidRDefault="00F217A2" w:rsidP="00F217A2">
      <w:r w:rsidRPr="00E02252">
        <w:rPr>
          <w:rStyle w:val="Style13ptBold"/>
        </w:rPr>
        <w:t>Trout Unlimited 19</w:t>
      </w:r>
      <w:r>
        <w:t xml:space="preserve"> –</w:t>
      </w:r>
      <w:r>
        <w:rPr>
          <w:i/>
          <w:iCs/>
        </w:rPr>
        <w:t xml:space="preserve"> a </w:t>
      </w:r>
      <w:r w:rsidRPr="00926BFE">
        <w:rPr>
          <w:i/>
          <w:iCs/>
        </w:rPr>
        <w:t>national conservation association</w:t>
      </w:r>
      <w:r>
        <w:t xml:space="preserve"> (Trout Unlimited, 2019, “Why we need a free-flowing Lower Snake River,” Trout Unlimited, </w:t>
      </w:r>
      <w:hyperlink r:id="rId54" w:history="1">
        <w:r w:rsidRPr="00B25EBB">
          <w:rPr>
            <w:rStyle w:val="Hyperlink"/>
          </w:rPr>
          <w:t>https://www.tu.org/wp-content/uploads/2019/06/Why_we_need_free_flowing_River_FINAL-5-22-20.pdf</w:t>
        </w:r>
      </w:hyperlink>
      <w:r>
        <w:t xml:space="preserve"> )//kh</w:t>
      </w:r>
    </w:p>
    <w:p w:rsidR="00F217A2" w:rsidRDefault="00F217A2" w:rsidP="00F217A2">
      <w:r w:rsidRPr="00E02252">
        <w:rPr>
          <w:u w:val="single"/>
        </w:rPr>
        <w:t>Ocean conditions are certainly a major driver of salmon and steelhead abundance</w:t>
      </w:r>
      <w:r>
        <w:t xml:space="preserve">, and always have been. </w:t>
      </w:r>
      <w:r w:rsidRPr="00E02252">
        <w:rPr>
          <w:u w:val="single"/>
        </w:rPr>
        <w:t>Conditions that salmon and steelhead experience in the eastern Pacific can change dramatically, based on natural global ocean-atmospheric interactions</w:t>
      </w:r>
      <w:r>
        <w:t xml:space="preserve"> (like the Pacific Decadal Oscillation or El Niño Southern Oscillation) </w:t>
      </w:r>
      <w:r w:rsidRPr="00E02252">
        <w:rPr>
          <w:u w:val="single"/>
        </w:rPr>
        <w:t>that create blocks of years</w:t>
      </w:r>
      <w:r>
        <w:t xml:space="preserve"> (multiple years to decades) </w:t>
      </w:r>
      <w:r w:rsidRPr="00E02252">
        <w:rPr>
          <w:u w:val="single"/>
        </w:rPr>
        <w:t>that are alternately warmer or colder.</w:t>
      </w:r>
    </w:p>
    <w:p w:rsidR="00F217A2" w:rsidRDefault="00F217A2" w:rsidP="00F217A2">
      <w:r w:rsidRPr="00E02252">
        <w:rPr>
          <w:u w:val="single"/>
        </w:rPr>
        <w:t>Ocean temperatures are also warming due to climate change. Conditions become particularly difficult for salmon when general ocean warming coincides with warm-water phases of the oscillations mentioned above</w:t>
      </w:r>
      <w:r>
        <w:t xml:space="preserve">. As one example, in 2014 an extreme (high) anomaly in surface temperatures, colloquially referred to as “the Blob,” set up and spanned from California to southern Alaska for several years. Yet, even with a greater frequency of adverse ocean conditions, </w:t>
      </w:r>
      <w:r w:rsidRPr="00E02252">
        <w:rPr>
          <w:u w:val="single"/>
        </w:rPr>
        <w:t>there will continue to be years when ocean conditions are favorable to salmon and steelhead.</w:t>
      </w:r>
      <w:r>
        <w:t xml:space="preserve"> When these positive conditions exist we need to enable salmon and steelhead to take advantage of them.</w:t>
      </w:r>
    </w:p>
    <w:p w:rsidR="00F217A2" w:rsidRDefault="00F217A2" w:rsidP="00F217A2">
      <w:r>
        <w:t xml:space="preserve">How do we do that? By increasing their abundance, productivity and diversity. It is these attributes that have allowed salmon and steelhead to withstand extreme environmental conditions throughout their evolutionary history. </w:t>
      </w:r>
      <w:r w:rsidRPr="00E02252">
        <w:rPr>
          <w:u w:val="single"/>
        </w:rPr>
        <w:t>This history included four glacial cycles during which ocean conditions vacillated dramatically, and a period when the ocean was 115 meters below our current sea level. Not only did salmon and steelhead endure these extreme conditions, but it is this dynamic landscape that has sculpted their main means of persistence: diverse life histories</w:t>
      </w:r>
      <w:r>
        <w:t>. Just as a financial portfolio spreads risk for us, their different migratory and reproductive strategies spread risk for them. The different strategies mean that not all of a given population or stock is in one place at one time – some are in the ocean, some are in freshwater, all at different ages.</w:t>
      </w:r>
    </w:p>
    <w:p w:rsidR="00F217A2" w:rsidRDefault="00F217A2" w:rsidP="00F217A2">
      <w:r>
        <w:t>For example, Chinook salmon are known to have 18 distinct life histories and steelhead an incredible 38. This portfolio of life histories buffers the population as a whole from environmental impacts that may be particularly bad in any single year, season, river, or creek. It is what allows them to persist through modern floods, fires, landslides, volcanic eruptions and changing ocean conditions. No doubt they will respond to take advantage of a free-flowing Snake River as ocean conditions cycle through to more productive conditions.</w:t>
      </w:r>
    </w:p>
    <w:p w:rsidR="00F217A2" w:rsidRPr="00F217A2" w:rsidRDefault="00F217A2" w:rsidP="00F217A2"/>
    <w:p w:rsidR="007D62A3" w:rsidRDefault="00B477F7" w:rsidP="00B477F7">
      <w:pPr>
        <w:pStyle w:val="Heading3"/>
      </w:pPr>
      <w:r>
        <w:t>2ac Dam Removal Saves Salmon</w:t>
      </w:r>
    </w:p>
    <w:p w:rsidR="00B477F7" w:rsidRDefault="00B477F7" w:rsidP="00B477F7"/>
    <w:p w:rsidR="00827082" w:rsidRDefault="00827082" w:rsidP="00827082">
      <w:pPr>
        <w:pStyle w:val="Heading4"/>
      </w:pPr>
      <w:r>
        <w:t>Removing the lower Snake River dams is the only chance at saving the endangered salmon species</w:t>
      </w:r>
    </w:p>
    <w:p w:rsidR="00827082" w:rsidRPr="00453A74" w:rsidRDefault="00827082" w:rsidP="00827082">
      <w:r w:rsidRPr="006760BB">
        <w:rPr>
          <w:rStyle w:val="Style13ptBold"/>
        </w:rPr>
        <w:t>SOWS 07</w:t>
      </w:r>
      <w:r>
        <w:t xml:space="preserve"> – </w:t>
      </w:r>
      <w:r w:rsidRPr="007577A1">
        <w:rPr>
          <w:i/>
          <w:iCs/>
        </w:rPr>
        <w:t>SO</w:t>
      </w:r>
      <w:r>
        <w:rPr>
          <w:i/>
          <w:iCs/>
        </w:rPr>
        <w:t>W</w:t>
      </w:r>
      <w:r w:rsidRPr="007577A1">
        <w:rPr>
          <w:i/>
          <w:iCs/>
        </w:rPr>
        <w:t>S is a coalition of northwest and national conservation organizations</w:t>
      </w:r>
      <w:r w:rsidRPr="007577A1">
        <w:t xml:space="preserve"> </w:t>
      </w:r>
      <w:r>
        <w:t>(Save Our Wild Salmon, 10/24/2007, “</w:t>
      </w:r>
      <w:r w:rsidRPr="007577A1">
        <w:t xml:space="preserve">Why Remove </w:t>
      </w:r>
      <w:r>
        <w:t>t</w:t>
      </w:r>
      <w:r w:rsidRPr="007577A1">
        <w:t>he 4 Lower Snake River Dams?</w:t>
      </w:r>
      <w:r>
        <w:t xml:space="preserve">”, Save Our Wild Salmon, </w:t>
      </w:r>
      <w:hyperlink r:id="rId55" w:history="1">
        <w:r w:rsidRPr="00ED4C63">
          <w:rPr>
            <w:rStyle w:val="Hyperlink"/>
          </w:rPr>
          <w:t>https://www.wildsalmon.org/facts-and-information/why-remove-the-4-lower-snake-river-dams.html</w:t>
        </w:r>
      </w:hyperlink>
      <w:r>
        <w:t>)//kh</w:t>
      </w:r>
    </w:p>
    <w:p w:rsidR="00827082" w:rsidRDefault="00827082" w:rsidP="00827082">
      <w:r>
        <w:t>1. Why do scientists support salmon and steelhead restoration by removing the 4 lower Snake River dams?</w:t>
      </w:r>
    </w:p>
    <w:p w:rsidR="00827082" w:rsidRDefault="00827082" w:rsidP="00827082">
      <w:r w:rsidRPr="00453A74">
        <w:rPr>
          <w:u w:val="single"/>
        </w:rPr>
        <w:t>Fishery scientists have monitored Snake River wild salmon population declines</w:t>
      </w:r>
      <w:r>
        <w:t xml:space="preserve"> since the 1950s. They have </w:t>
      </w:r>
      <w:r w:rsidRPr="00453A74">
        <w:rPr>
          <w:u w:val="single"/>
        </w:rPr>
        <w:t xml:space="preserve">intensively studied the plight of the wild salmon in the last several decades </w:t>
      </w:r>
      <w:r>
        <w:t>using advanced tagging methods and modeling. The role that dams and reservoirs, habitat, hatcheries, harvest, predators and the ocean play in salmon survival is well understood.</w:t>
      </w:r>
    </w:p>
    <w:p w:rsidR="00827082" w:rsidRDefault="00827082" w:rsidP="00827082">
      <w:r w:rsidRPr="00453A74">
        <w:rPr>
          <w:u w:val="single"/>
        </w:rPr>
        <w:t>In order to restore Snake River salmon populations to sustainable numbers, scientists have determined that they must consistently return adults to the uppermost Snake River dam,</w:t>
      </w:r>
      <w:r>
        <w:t xml:space="preserve"> Lower Granite, at a minimum rate of 2% to 6%. Since 1975 when the eight dams (four on the lower Columbia River and four on the lower Snake River) were completed, return rates have only rarely exceeded the 2 percent survival minimum. From 1994 to 2004, they ranged from 0.35 to 2.5 percent, exceeding 2 percent in just a single year.</w:t>
      </w:r>
    </w:p>
    <w:p w:rsidR="00827082" w:rsidRPr="00963AD8" w:rsidRDefault="00827082" w:rsidP="00827082">
      <w:pPr>
        <w:rPr>
          <w:u w:val="single"/>
        </w:rPr>
      </w:pPr>
      <w:r w:rsidRPr="00453A74">
        <w:rPr>
          <w:u w:val="single"/>
        </w:rPr>
        <w:t>An extensive modeling effort completed in 2000 analyzed of the causes of mortality for Snake River salmon. The model demonstrated that the four lower Snake River dams were the most significant factor preventing recovery</w:t>
      </w:r>
      <w:r>
        <w:t xml:space="preserve">. The cumulative effect of eight dams on the lower Columbia and lower Snake Rivers is too much for salmon survival </w:t>
      </w:r>
      <w:r w:rsidRPr="00453A74">
        <w:rPr>
          <w:u w:val="single"/>
        </w:rPr>
        <w:t>and if the four dams on the lower Snake were removed</w:t>
      </w:r>
      <w:r>
        <w:t xml:space="preserve"> (cutting the total number of dams Snake River stocks face in half), these </w:t>
      </w:r>
      <w:r w:rsidRPr="00453A74">
        <w:rPr>
          <w:u w:val="single"/>
        </w:rPr>
        <w:t>salmon can rebound to healthy levels.</w:t>
      </w:r>
    </w:p>
    <w:p w:rsidR="00827082" w:rsidRPr="00453A74" w:rsidRDefault="00827082" w:rsidP="00827082">
      <w:pPr>
        <w:rPr>
          <w:u w:val="single"/>
        </w:rPr>
      </w:pPr>
      <w:r>
        <w:t xml:space="preserve">More recent studies also show that populations of other Columbia Basin salmon that migrate through four or less dams and reservoirs, such as those from the Yakima and John Day rivers are performing significantly better than those from the Snake river. Those populations, like the Snake, also encounter mortality as a result of habitat destruction, harvest, hatcheries, predators and ocean conditions, but they are not imperiled. The difference lies in the number of mainstem dams they encounter. </w:t>
      </w:r>
      <w:r w:rsidRPr="00453A74">
        <w:rPr>
          <w:u w:val="single"/>
        </w:rPr>
        <w:t>A key benefit for Snake River populations is the amount of high quality habitat they have that is not found in the other Columbia basins.</w:t>
      </w:r>
    </w:p>
    <w:p w:rsidR="00827082" w:rsidRDefault="00827082" w:rsidP="00827082">
      <w:pPr>
        <w:rPr>
          <w:u w:val="single"/>
        </w:rPr>
      </w:pPr>
      <w:r w:rsidRPr="00453A74">
        <w:rPr>
          <w:u w:val="single"/>
        </w:rPr>
        <w:t>As a result of this extensive research, hundreds of federal, state, tribal and independent scientists have concluded that removing the four lower Snake River dams is the best and</w:t>
      </w:r>
      <w:r>
        <w:t xml:space="preserve"> perhaps </w:t>
      </w:r>
      <w:r w:rsidRPr="00453A74">
        <w:rPr>
          <w:u w:val="single"/>
        </w:rPr>
        <w:t>only means to protect these fish from extinction and recover healthy populations.</w:t>
      </w:r>
    </w:p>
    <w:p w:rsidR="00827082" w:rsidRDefault="00827082" w:rsidP="00B477F7"/>
    <w:p w:rsidR="00CA1C05" w:rsidRDefault="00CA1C05" w:rsidP="00CA1C05">
      <w:pPr>
        <w:pStyle w:val="Heading4"/>
      </w:pPr>
      <w:r>
        <w:t>Removal of the lower Snake River dams would eliminate heat pollution in the entire Columbia River Basin</w:t>
      </w:r>
    </w:p>
    <w:p w:rsidR="00CA1C05" w:rsidRDefault="00CA1C05" w:rsidP="00CA1C05">
      <w:r w:rsidRPr="008E77E1">
        <w:rPr>
          <w:rStyle w:val="Style13ptBold"/>
        </w:rPr>
        <w:t>Fleming 21</w:t>
      </w:r>
      <w:r>
        <w:t xml:space="preserve"> (Tamsin, March 17, 2021, “Why Should We Remove the Lower Snake River Dams? Your Questions Answered,” Northwest Steelheaders, </w:t>
      </w:r>
      <w:hyperlink r:id="rId56" w:history="1">
        <w:r w:rsidRPr="00B25EBB">
          <w:rPr>
            <w:rStyle w:val="Hyperlink"/>
          </w:rPr>
          <w:t>https://nwsteelheaders.org/why-should-we-remove-the-lower-snake-river-dams-your-questions-answered/</w:t>
        </w:r>
      </w:hyperlink>
      <w:r>
        <w:t xml:space="preserve"> )//kh</w:t>
      </w:r>
    </w:p>
    <w:p w:rsidR="00CA1C05" w:rsidRDefault="00CA1C05" w:rsidP="00CA1C05">
      <w:r>
        <w:t>How will removing the lower Snake River dams improve Columbia River fishing opportunities?</w:t>
      </w:r>
    </w:p>
    <w:p w:rsidR="00CA1C05" w:rsidRDefault="00CA1C05" w:rsidP="00CA1C05">
      <w:r>
        <w:t>At one point, 50% of salmon returning to the Columbia River Basin spawned in the Snake River or its tributaries. Today, only 1% of these salmon return to their spawning grounds as adults to reproduce. Each interaction a juvenile salmon has with a dam reduces their chance of returning to the Columbia River as an adult by 10%. Snake River salmon have to pass eight dams during migration: four on the lower Snake River and four on the mainstem Columbia River, bringing their chance of returning as adults to just 20%. Removing the lower Snake River dams will remove half of the major obstacles blocking fish migration to and from their spawning grounds.</w:t>
      </w:r>
    </w:p>
    <w:p w:rsidR="00CA1C05" w:rsidRDefault="00CA1C05" w:rsidP="00CA1C05">
      <w:r>
        <w:t>Current Snake River salmon returns are not sufficient to sustain the population. Snake River summer Chinook returns are around 1.27%, meaning that for every 100 salmon spawned, just over one returns as an adult to spawn another generation. Returns to the John Day River are at 4.21% by comparison, with salmon runs passing through 4 dams rather than 8.</w:t>
      </w:r>
    </w:p>
    <w:p w:rsidR="00CA1C05" w:rsidRDefault="00CA1C05" w:rsidP="00CA1C05">
      <w:r w:rsidRPr="00C134EF">
        <w:rPr>
          <w:u w:val="single"/>
        </w:rPr>
        <w:t>Restoring a free-flowing lower Snake River will reduce heat pollution as well.</w:t>
      </w:r>
      <w:r>
        <w:t xml:space="preserve"> Last year, the </w:t>
      </w:r>
      <w:r w:rsidRPr="00C134EF">
        <w:rPr>
          <w:u w:val="single"/>
        </w:rPr>
        <w:t xml:space="preserve">EPA identified the Snake River dams as the </w:t>
      </w:r>
      <w:r w:rsidRPr="00C17A02">
        <w:rPr>
          <w:rStyle w:val="Emphasis"/>
        </w:rPr>
        <w:t>primary reason</w:t>
      </w:r>
      <w:r w:rsidRPr="00C134EF">
        <w:rPr>
          <w:u w:val="single"/>
        </w:rPr>
        <w:t xml:space="preserve"> the mainstem Columbia River exceeds the </w:t>
      </w:r>
      <w:proofErr w:type="gramStart"/>
      <w:r w:rsidRPr="00C134EF">
        <w:rPr>
          <w:u w:val="single"/>
        </w:rPr>
        <w:t>68 degree</w:t>
      </w:r>
      <w:proofErr w:type="gramEnd"/>
      <w:r w:rsidRPr="00C134EF">
        <w:rPr>
          <w:u w:val="single"/>
        </w:rPr>
        <w:t xml:space="preserve"> temperature threshold for salmon and steelhead all summer</w:t>
      </w:r>
      <w:r>
        <w:t xml:space="preserve">. </w:t>
      </w:r>
      <w:r w:rsidRPr="00C134EF">
        <w:rPr>
          <w:u w:val="single"/>
        </w:rPr>
        <w:t>Removing the four dams would help ensure river temperatures stay within livable conditions for these coldwater species</w:t>
      </w:r>
      <w:r>
        <w:t xml:space="preserve">. Draining </w:t>
      </w:r>
      <w:r w:rsidRPr="00C134EF">
        <w:rPr>
          <w:u w:val="single"/>
        </w:rPr>
        <w:t>the 140 miles of heat-trapping reservoirs and restoring plants along the river banks will cool the water, provide shade, and help protect fish from predators</w:t>
      </w:r>
      <w:r>
        <w:t>, benefits we’ve seen first-hand at dam removal sites like the Elwha River.</w:t>
      </w:r>
    </w:p>
    <w:p w:rsidR="00CA1C05" w:rsidRPr="008E77E1" w:rsidRDefault="00CA1C05" w:rsidP="00CA1C05">
      <w:pPr>
        <w:rPr>
          <w:u w:val="single"/>
        </w:rPr>
      </w:pPr>
      <w:r>
        <w:t xml:space="preserve">If these four massive barriers are removed, </w:t>
      </w:r>
      <w:r w:rsidRPr="00B22B86">
        <w:rPr>
          <w:rStyle w:val="StyleUnderline"/>
        </w:rPr>
        <w:t>sal</w:t>
      </w:r>
      <w:r w:rsidRPr="00C134EF">
        <w:rPr>
          <w:u w:val="single"/>
        </w:rPr>
        <w:t>mon and steelhead will have lower migration mortality rates, which will in turn lead to greater reproductive success, putting our wild runs on a trajectory for growth. Salmon returns are projected to more than double.</w:t>
      </w:r>
    </w:p>
    <w:p w:rsidR="00CA1C05" w:rsidRDefault="00CA1C05" w:rsidP="00CA1C05">
      <w:r>
        <w:t>Hatchery production, bag limits, and quotas are determined by wild return numbers, and dramatically increasing wild returns with river restoration would result in greater harvest, longer seasons, and better catch rates that would improve fishing opportunities substantially.</w:t>
      </w:r>
    </w:p>
    <w:p w:rsidR="00CA1C05" w:rsidRDefault="00CA1C05" w:rsidP="00CA1C05">
      <w:r>
        <w:t>Representative Simpson has included $700 million in his comprehensive proposal for a Columbia Basin Fund to fund fish passage through the upper basin, which would improve fishing opportunities throughout the Columbia River Basin.</w:t>
      </w:r>
    </w:p>
    <w:p w:rsidR="00DF4854" w:rsidRDefault="00DF4854" w:rsidP="00CA1C05"/>
    <w:p w:rsidR="00CA1C05" w:rsidRDefault="00CA1C05" w:rsidP="00CA1C05">
      <w:pPr>
        <w:pStyle w:val="Heading4"/>
      </w:pPr>
      <w:r>
        <w:t>Dams are the largest cause of salmon extinction – any alt causes are minimal</w:t>
      </w:r>
    </w:p>
    <w:p w:rsidR="00CA1C05" w:rsidRDefault="00CA1C05" w:rsidP="00CA1C05">
      <w:r w:rsidRPr="008E77E1">
        <w:rPr>
          <w:rStyle w:val="Style13ptBold"/>
        </w:rPr>
        <w:t>Fleming 21</w:t>
      </w:r>
      <w:r>
        <w:t xml:space="preserve"> (Tamsin, March 17, 2021, “Why Should We Remove the Lower Snake River Dams? Your Questions Answered,” Northwest Steelheaders, </w:t>
      </w:r>
      <w:hyperlink r:id="rId57" w:history="1">
        <w:r w:rsidRPr="00B25EBB">
          <w:rPr>
            <w:rStyle w:val="Hyperlink"/>
          </w:rPr>
          <w:t>https://nwsteelheaders.org/why-should-we-remove-the-lower-snake-river-dams-your-questions-answered/</w:t>
        </w:r>
      </w:hyperlink>
      <w:r>
        <w:t xml:space="preserve"> )//kh</w:t>
      </w:r>
    </w:p>
    <w:p w:rsidR="00CA1C05" w:rsidRDefault="00CA1C05" w:rsidP="00CA1C05">
      <w:r>
        <w:t>Why should we remove the lower Snake River dams when sea lion predation and ocean conditions contribute to mortality?</w:t>
      </w:r>
    </w:p>
    <w:p w:rsidR="00CA1C05" w:rsidRDefault="00CA1C05" w:rsidP="00CA1C05">
      <w:r w:rsidRPr="00C134EF">
        <w:rPr>
          <w:u w:val="single"/>
        </w:rPr>
        <w:t xml:space="preserve">Salmon face multiple threats during their arduous migration, including sea lion predation and variable ocean conditions. Sea lions are a natural source of salmon mortality, but their behavior has </w:t>
      </w:r>
      <w:r w:rsidRPr="000252D5">
        <w:rPr>
          <w:rStyle w:val="Emphasis"/>
        </w:rPr>
        <w:t>changed substantially in response to dams</w:t>
      </w:r>
      <w:r w:rsidRPr="00C134EF">
        <w:rPr>
          <w:u w:val="single"/>
        </w:rPr>
        <w:t>.</w:t>
      </w:r>
      <w:r>
        <w:t xml:space="preserve"> </w:t>
      </w:r>
      <w:r w:rsidRPr="00C134EF">
        <w:rPr>
          <w:u w:val="single"/>
        </w:rPr>
        <w:t>As adult fish gather in front of fish ladders, sea lions have learned to take advantage of this easy source of prey.</w:t>
      </w:r>
      <w:r>
        <w:t xml:space="preserve"> They have adapted to swim further inland and stay for longer periods to prey on vulnerable fish. The increasing number of sea lions just below the dams kill roughly 5,000 salmon from January to June each year.</w:t>
      </w:r>
    </w:p>
    <w:p w:rsidR="00CA1C05" w:rsidRDefault="00CA1C05" w:rsidP="00CA1C05">
      <w:r>
        <w:t xml:space="preserve">Like sea lion predation, ocean conditions also impact mortality. </w:t>
      </w:r>
      <w:r w:rsidRPr="00C134EF">
        <w:rPr>
          <w:u w:val="single"/>
        </w:rPr>
        <w:t>Ocean conditions vary from year to year, but they typically alternate between 3-4 year warmer or cooler trends. When ocean conditions are good, cold water is being driven down from the north and the upwelling pushes nutrients from the ocean floor toward the coast. This is largely impacted by climatic factors and we don’t currently have management strategies to ensure ocean conditions are good for salmon.</w:t>
      </w:r>
    </w:p>
    <w:p w:rsidR="00CA1C05" w:rsidRDefault="00CA1C05" w:rsidP="00B477F7"/>
    <w:p w:rsidR="00CD7F1D" w:rsidRDefault="00CD7F1D" w:rsidP="00CD7F1D">
      <w:pPr>
        <w:pStyle w:val="Heading4"/>
      </w:pPr>
      <w:r>
        <w:t>Salmon cannot survive without the removal of the lower Snake River dams</w:t>
      </w:r>
    </w:p>
    <w:p w:rsidR="00CD7F1D" w:rsidRDefault="00CD7F1D" w:rsidP="00CD7F1D">
      <w:r w:rsidRPr="008E77E1">
        <w:rPr>
          <w:rStyle w:val="Style13ptBold"/>
        </w:rPr>
        <w:t>Fleming 21</w:t>
      </w:r>
      <w:r>
        <w:t xml:space="preserve"> (Tamsin, March 17, 2021, “Why Should We Remove the Lower Snake River Dams? Your Questions Answered,” Northwest Steelheaders, </w:t>
      </w:r>
      <w:hyperlink r:id="rId58" w:history="1">
        <w:r w:rsidRPr="00B25EBB">
          <w:rPr>
            <w:rStyle w:val="Hyperlink"/>
          </w:rPr>
          <w:t>https://nwsteelheaders.org/why-should-we-remove-the-lower-snake-river-dams-your-questions-answered/</w:t>
        </w:r>
      </w:hyperlink>
      <w:r>
        <w:t xml:space="preserve"> )//kh</w:t>
      </w:r>
    </w:p>
    <w:p w:rsidR="00CD7F1D" w:rsidRDefault="00CD7F1D" w:rsidP="00CD7F1D">
      <w:r>
        <w:t>Are returns decreasing enough to justify dam removal?</w:t>
      </w:r>
    </w:p>
    <w:p w:rsidR="00CD7F1D" w:rsidRDefault="00CD7F1D" w:rsidP="00CD7F1D">
      <w:r>
        <w:t>Dam proponents and hydroelectric managers often compare current salmon and steelhead returns to the runs of 20 years ago, when 50% of Columbia Basin salmon populations were listed on the Endangered Species Act. But to get a clear picture of dam impacts, we must compare current runs to estimated pre-dam run numbers.</w:t>
      </w:r>
    </w:p>
    <w:p w:rsidR="00CD7F1D" w:rsidRPr="008E77E1" w:rsidRDefault="00CD7F1D" w:rsidP="00CD7F1D">
      <w:pPr>
        <w:rPr>
          <w:b/>
          <w:bCs/>
        </w:rPr>
      </w:pPr>
      <w:r w:rsidRPr="008E77E1">
        <w:rPr>
          <w:b/>
          <w:bCs/>
        </w:rPr>
        <w:t>&lt;&lt;graph omitted&gt;&gt;</w:t>
      </w:r>
    </w:p>
    <w:p w:rsidR="00CD7F1D" w:rsidRDefault="00CD7F1D" w:rsidP="00CD7F1D">
      <w:r>
        <w:t xml:space="preserve">Historically, run </w:t>
      </w:r>
      <w:r w:rsidRPr="008E77E1">
        <w:rPr>
          <w:u w:val="single"/>
        </w:rPr>
        <w:t>sizes in the Columbia River Basin reached as many as 10 to 16 million fish. Currently, roughly half of all migrating Snake River Chinook survive their journey from above the first dam to below the last of the eight dams. These runs have been devastated and return rates are rarely enough to reach the goals set by the Columbia Basin Partnership</w:t>
      </w:r>
      <w:r>
        <w:t>. In order for these runs to survive, 4 to 6% of the smolts need to return to their spawning sites as adults, with anything below 2% signalling a decline in the population. Right now, adult spring and summer Chinook returns are around 1% on these runs.</w:t>
      </w:r>
    </w:p>
    <w:p w:rsidR="00CD7F1D" w:rsidRPr="008E77E1" w:rsidRDefault="00CD7F1D" w:rsidP="00CD7F1D">
      <w:pPr>
        <w:rPr>
          <w:b/>
          <w:bCs/>
        </w:rPr>
      </w:pPr>
      <w:r w:rsidRPr="008E77E1">
        <w:rPr>
          <w:b/>
          <w:bCs/>
        </w:rPr>
        <w:t>&lt;&lt;graph omitted&gt;&gt;</w:t>
      </w:r>
    </w:p>
    <w:p w:rsidR="00CD7F1D" w:rsidRDefault="00CD7F1D" w:rsidP="00CD7F1D">
      <w:r>
        <w:t>Why worry about the lower Snake River dams now?</w:t>
      </w:r>
    </w:p>
    <w:p w:rsidR="00CD7F1D" w:rsidRPr="008E77E1" w:rsidRDefault="00CD7F1D" w:rsidP="00CD7F1D">
      <w:pPr>
        <w:rPr>
          <w:u w:val="single"/>
        </w:rPr>
      </w:pPr>
      <w:r>
        <w:t xml:space="preserve">The Snake River Basin is home to much of the cold water climate-resilient habitat for salmon and steelhead remaining in the lower 48 states, but almost </w:t>
      </w:r>
      <w:r w:rsidRPr="008E77E1">
        <w:rPr>
          <w:u w:val="single"/>
        </w:rPr>
        <w:t>50% of the smolts that are produced in the Basin die as a result of interactions with the hydrosystem. The future of salmon in the region hangs in the balance. These world-class runs can only be saved by removing the Snake River dams.</w:t>
      </w:r>
    </w:p>
    <w:p w:rsidR="00CD7F1D" w:rsidRDefault="00CD7F1D" w:rsidP="00CD7F1D">
      <w:r>
        <w:t>On February 7th, Representative Simpson (R-Idaho) announced a comprehensive proposal for a $33 billion Columbia Basin Fund, which could change the trajectory for salmon populations and energy in the Pacific Northwest.</w:t>
      </w:r>
    </w:p>
    <w:p w:rsidR="00CD7F1D" w:rsidRDefault="00CD7F1D" w:rsidP="00CD7F1D">
      <w:r>
        <w:t xml:space="preserve">Rep. Simpson acknowledges that </w:t>
      </w:r>
      <w:r w:rsidRPr="008E77E1">
        <w:rPr>
          <w:u w:val="single"/>
        </w:rPr>
        <w:t>Snake River salmon cannot recover if the lower Snake River dams continue to stand in their way</w:t>
      </w:r>
      <w:r>
        <w:t>, “In the last 30 years, the Northwest has spent over $17 billion on fish recovery efforts and yet we have more salmon and steelhead runs listed under the ESA today than we did in 1980,” Simpson said, highlighting the need for effective change.</w:t>
      </w:r>
    </w:p>
    <w:p w:rsidR="00CD7F1D" w:rsidRPr="008E77E1" w:rsidRDefault="00CD7F1D" w:rsidP="00CD7F1D">
      <w:pPr>
        <w:rPr>
          <w:u w:val="single"/>
        </w:rPr>
      </w:pPr>
      <w:r>
        <w:t>W</w:t>
      </w:r>
      <w:r w:rsidRPr="008E77E1">
        <w:rPr>
          <w:u w:val="single"/>
        </w:rPr>
        <w:t xml:space="preserve">hile the dams provide </w:t>
      </w:r>
      <w:r>
        <w:rPr>
          <w:u w:val="single"/>
        </w:rPr>
        <w:t>e</w:t>
      </w:r>
      <w:r w:rsidRPr="008E77E1">
        <w:rPr>
          <w:u w:val="single"/>
        </w:rPr>
        <w:t>mployment opportunities and irrigation for rural communities, Simpson proposes allocating funding to develop new jobs with clean energy, recreation, and modernized forms of irrigation and transportation.</w:t>
      </w:r>
    </w:p>
    <w:p w:rsidR="00CD7F1D" w:rsidRPr="00E02252" w:rsidRDefault="00CD7F1D" w:rsidP="00CD7F1D">
      <w:r w:rsidRPr="008E77E1">
        <w:rPr>
          <w:u w:val="single"/>
        </w:rPr>
        <w:t xml:space="preserve">If we lose salmon, we stand to lose the diverse ecosystems, communities, and cultures that rely on this keystone species. Simpson’s proposal offers a once in a lifetime opportunity: innovative, collaborative solutions to save Pacific Northwest salmon and build a brighter future for our communities in the process. </w:t>
      </w:r>
      <w:r w:rsidRPr="008E77E1">
        <w:rPr>
          <w:b/>
          <w:bCs/>
          <w:u w:val="single"/>
        </w:rPr>
        <w:t xml:space="preserve">The opportunity is </w:t>
      </w:r>
      <w:proofErr w:type="gramStart"/>
      <w:r w:rsidRPr="008E77E1">
        <w:rPr>
          <w:b/>
          <w:bCs/>
          <w:u w:val="single"/>
        </w:rPr>
        <w:t>here,</w:t>
      </w:r>
      <w:proofErr w:type="gramEnd"/>
      <w:r w:rsidRPr="008E77E1">
        <w:rPr>
          <w:b/>
          <w:bCs/>
          <w:u w:val="single"/>
        </w:rPr>
        <w:t xml:space="preserve"> we can’t afford to miss it. </w:t>
      </w:r>
      <w:r>
        <w:t>Contact your congressional representative and tell them to get involved with Rep. Simpson’s office to shape his proposal into a legislative package the entire region can support.</w:t>
      </w:r>
    </w:p>
    <w:p w:rsidR="00CD7F1D" w:rsidRDefault="00CD7F1D" w:rsidP="00B477F7"/>
    <w:p w:rsidR="00B477F7" w:rsidRDefault="00B477F7" w:rsidP="00B477F7">
      <w:pPr>
        <w:pStyle w:val="Heading4"/>
      </w:pPr>
      <w:r>
        <w:t xml:space="preserve">Removal of the lower Snake River dams is the </w:t>
      </w:r>
      <w:r w:rsidRPr="00A7131D">
        <w:rPr>
          <w:rStyle w:val="StyleUnderline"/>
          <w:sz w:val="26"/>
          <w:szCs w:val="26"/>
        </w:rPr>
        <w:t>only option</w:t>
      </w:r>
      <w:r>
        <w:t xml:space="preserve"> to save pacific salmon </w:t>
      </w:r>
    </w:p>
    <w:p w:rsidR="00B477F7" w:rsidRPr="006972A6" w:rsidRDefault="00B477F7" w:rsidP="00B477F7">
      <w:r w:rsidRPr="006972A6">
        <w:rPr>
          <w:rStyle w:val="Style13ptBold"/>
        </w:rPr>
        <w:t xml:space="preserve">Kubasek and Giles </w:t>
      </w:r>
      <w:r>
        <w:rPr>
          <w:rStyle w:val="Style13ptBold"/>
        </w:rPr>
        <w:t>0</w:t>
      </w:r>
      <w:r w:rsidRPr="006972A6">
        <w:rPr>
          <w:rStyle w:val="Style13ptBold"/>
        </w:rPr>
        <w:t>1</w:t>
      </w:r>
      <w:r>
        <w:t xml:space="preserve"> </w:t>
      </w:r>
      <w:r w:rsidRPr="00935B70">
        <w:rPr>
          <w:i/>
          <w:iCs/>
        </w:rPr>
        <w:t xml:space="preserve">– law professor @ bowling green state university, JD from university of toledo, has published 17 books; research associate </w:t>
      </w:r>
      <w:r>
        <w:t>(Nancy K., Chaz A., Spring 2001, "Dammed to Be Divided: Resolving the Controversy over the Destruction of the Snake River Dams and Providing a Model for Future Decision-Making," William and Mary Environmental Law and Policy Review 25, no. 3, p. 691-694, HeinOnline via UMich Libraries)//kh</w:t>
      </w:r>
    </w:p>
    <w:p w:rsidR="00B477F7" w:rsidRDefault="00B477F7" w:rsidP="00B477F7">
      <w:r>
        <w:t>The Environmental Case for Breaching</w:t>
      </w:r>
    </w:p>
    <w:p w:rsidR="00B477F7" w:rsidRPr="0076082A" w:rsidRDefault="00B477F7" w:rsidP="00B477F7">
      <w:pPr>
        <w:rPr>
          <w:u w:val="single"/>
        </w:rPr>
      </w:pPr>
      <w:r w:rsidRPr="0076082A">
        <w:rPr>
          <w:u w:val="single"/>
        </w:rPr>
        <w:t>The</w:t>
      </w:r>
      <w:r>
        <w:t xml:space="preserve"> major </w:t>
      </w:r>
      <w:r w:rsidRPr="0076082A">
        <w:rPr>
          <w:u w:val="single"/>
        </w:rPr>
        <w:t>impetus behind the push for removal is the environmental degradation the dams are causing and the effect of that degradation on certain species of fish</w:t>
      </w:r>
      <w:r>
        <w:t xml:space="preserve">;7 5 consequently, </w:t>
      </w:r>
      <w:r w:rsidRPr="0076082A">
        <w:rPr>
          <w:u w:val="single"/>
        </w:rPr>
        <w:t xml:space="preserve">the environmental arguments focus on harms caused by the dams, and favor breaching. </w:t>
      </w:r>
      <w:r>
        <w:t>Dams can cause harm to the environment in many different ways.</w:t>
      </w:r>
      <w:r w:rsidRPr="0076082A">
        <w:t>76 Some of the more common negative impacts dams have on the environment are:</w:t>
      </w:r>
      <w:r w:rsidRPr="0076082A">
        <w:rPr>
          <w:u w:val="single"/>
        </w:rPr>
        <w:t xml:space="preserve"> the loss of wildlife habitat and species population due to the reservoir that forms behind a dam,77 and transformations of the river's course that lead to the extinction or endangerment of native fish species.78 </w:t>
      </w:r>
      <w:r w:rsidRPr="0076082A">
        <w:t>Dams can</w:t>
      </w:r>
      <w:r w:rsidRPr="0076082A">
        <w:rPr>
          <w:u w:val="single"/>
        </w:rPr>
        <w:t xml:space="preserve"> harm the ecosystem by harming both the wildlife and their habitat, and they harm habitat by slowing a river's flow as well as preventing nutrients from passing downstream. </w:t>
      </w:r>
      <w:r w:rsidRPr="0076082A">
        <w:t>79 Dams also</w:t>
      </w:r>
      <w:r w:rsidRPr="0076082A">
        <w:rPr>
          <w:u w:val="single"/>
        </w:rPr>
        <w:t xml:space="preserve"> reduce water levels downstream from the dam, harming those species that depend on higher river levels to survive and breed.80</w:t>
      </w:r>
    </w:p>
    <w:p w:rsidR="00B477F7" w:rsidRPr="0076082A" w:rsidRDefault="00B477F7" w:rsidP="00B477F7">
      <w:pPr>
        <w:rPr>
          <w:u w:val="single"/>
        </w:rPr>
      </w:pPr>
      <w:r>
        <w:t xml:space="preserve">The </w:t>
      </w:r>
      <w:r w:rsidRPr="0076082A">
        <w:rPr>
          <w:u w:val="single"/>
        </w:rPr>
        <w:t>Snake River dams have had major negative impacts on the native fish species, especially salmon populations</w:t>
      </w:r>
      <w:r>
        <w:t xml:space="preserve">. 1 The </w:t>
      </w:r>
      <w:r w:rsidRPr="0076082A">
        <w:rPr>
          <w:u w:val="single"/>
        </w:rPr>
        <w:t>dams prevent salmon from reaching their spawning grounds by restricting migration upstream, change the physical characteristics of the river (including temperature) by slowing its rate of flow, and cause the death of thousands 82 of spawning and young fish in their hydroelectric turbines.</w:t>
      </w:r>
      <w:r>
        <w:t xml:space="preserve">83 </w:t>
      </w:r>
      <w:r w:rsidRPr="0076082A">
        <w:rPr>
          <w:u w:val="single"/>
        </w:rPr>
        <w:t>On the Snake River, all of these factors have caused many fish species to decline in numbers.8 4</w:t>
      </w:r>
      <w:r>
        <w:t xml:space="preserve"> Of all the fish species affected, the </w:t>
      </w:r>
      <w:r w:rsidRPr="0076082A">
        <w:rPr>
          <w:u w:val="single"/>
        </w:rPr>
        <w:t>impacts on the Snake River salmon are the most disturbing.8 5</w:t>
      </w:r>
    </w:p>
    <w:p w:rsidR="00B477F7" w:rsidRPr="0076082A" w:rsidRDefault="00B477F7" w:rsidP="00B477F7">
      <w:pPr>
        <w:rPr>
          <w:u w:val="single"/>
        </w:rPr>
      </w:pPr>
      <w:r>
        <w:t xml:space="preserve">Currently, </w:t>
      </w:r>
      <w:r w:rsidRPr="0076082A">
        <w:rPr>
          <w:u w:val="single"/>
        </w:rPr>
        <w:t>all stocks of Snake River salmon are either extinct or endangered.</w:t>
      </w:r>
      <w:r>
        <w:t xml:space="preserve">86 This drastic reduction in numbers can be traced to several factors. One of </w:t>
      </w:r>
      <w:r w:rsidRPr="0076082A">
        <w:rPr>
          <w:u w:val="single"/>
        </w:rPr>
        <w:t>the biggest problems is the salmons' inability to reproduce on the river.</w:t>
      </w:r>
      <w:r>
        <w:t xml:space="preserve"> </w:t>
      </w:r>
      <w:r w:rsidRPr="0076082A">
        <w:rPr>
          <w:u w:val="single"/>
        </w:rPr>
        <w:t xml:space="preserve">When a female salmon lays her eggs, she will lay anywhere between 2,000 and 6,000 eggs.8 7 </w:t>
      </w:r>
      <w:r>
        <w:t xml:space="preserve">From these eggs, the young salmon develop into minnow-like smolts that are </w:t>
      </w:r>
      <w:r w:rsidRPr="0076082A">
        <w:rPr>
          <w:u w:val="single"/>
        </w:rPr>
        <w:t>dependent on the swift current of the river to transport them to the sea</w:t>
      </w:r>
      <w:r>
        <w:t xml:space="preserve">. 88 Because of the dams on the Snake River, </w:t>
      </w:r>
      <w:r w:rsidRPr="0076082A">
        <w:rPr>
          <w:u w:val="single"/>
        </w:rPr>
        <w:t>the young salmon are not transported by the current to the sea, but drift through the reservoirs trying to avoid being pulled into the hydroelectric turbines.</w:t>
      </w:r>
    </w:p>
    <w:p w:rsidR="00B477F7" w:rsidRPr="0076082A" w:rsidRDefault="00B477F7" w:rsidP="00B477F7">
      <w:pPr>
        <w:rPr>
          <w:u w:val="single"/>
        </w:rPr>
      </w:pPr>
      <w:r>
        <w:t xml:space="preserve">Another problem presented by the </w:t>
      </w:r>
      <w:r w:rsidRPr="0076082A">
        <w:rPr>
          <w:u w:val="single"/>
        </w:rPr>
        <w:t>dams</w:t>
      </w:r>
      <w:r>
        <w:t xml:space="preserve"> is that they </w:t>
      </w:r>
      <w:r w:rsidRPr="0076082A">
        <w:rPr>
          <w:u w:val="single"/>
        </w:rPr>
        <w:t>slow the juvenile salmons' progress toward the sea. Young salmon are genetically programmed to adjust to salt water</w:t>
      </w:r>
      <w:r>
        <w:t xml:space="preserve"> very early in their life cycle. If </w:t>
      </w:r>
      <w:r w:rsidRPr="0076082A">
        <w:rPr>
          <w:u w:val="single"/>
        </w:rPr>
        <w:t>they do not reach the sea due to the slow current</w:t>
      </w:r>
      <w:r>
        <w:t xml:space="preserve"> or any other factor, </w:t>
      </w:r>
      <w:r w:rsidRPr="0076082A">
        <w:rPr>
          <w:u w:val="single"/>
        </w:rPr>
        <w:t>they lose their desire to migrate and</w:t>
      </w:r>
      <w:r>
        <w:t xml:space="preserve"> usually </w:t>
      </w:r>
      <w:r w:rsidRPr="0076082A">
        <w:rPr>
          <w:b/>
          <w:bCs/>
          <w:u w:val="single"/>
        </w:rPr>
        <w:t>die</w:t>
      </w:r>
      <w:r>
        <w:t xml:space="preserve">.89 In fact, </w:t>
      </w:r>
      <w:r w:rsidRPr="0076082A">
        <w:rPr>
          <w:u w:val="single"/>
        </w:rPr>
        <w:t>on the lower Snake River</w:t>
      </w:r>
      <w:r>
        <w:t xml:space="preserve">, almost </w:t>
      </w:r>
      <w:r w:rsidRPr="0076082A">
        <w:rPr>
          <w:u w:val="single"/>
        </w:rPr>
        <w:t>ninety-nine percent of the young salmon</w:t>
      </w:r>
      <w:r>
        <w:t xml:space="preserve"> now </w:t>
      </w:r>
      <w:r w:rsidRPr="0076082A">
        <w:rPr>
          <w:u w:val="single"/>
        </w:rPr>
        <w:t>perish while trying to migrate downstream to the ocean.</w:t>
      </w:r>
      <w:r>
        <w:t xml:space="preserve">9° With the dams in place causing such a huge loss of juvenile salmon, </w:t>
      </w:r>
      <w:r w:rsidRPr="0076082A">
        <w:rPr>
          <w:u w:val="single"/>
        </w:rPr>
        <w:t xml:space="preserve">there is little hope for regeneration of the species. A </w:t>
      </w:r>
      <w:r w:rsidRPr="003C2ECB">
        <w:rPr>
          <w:rStyle w:val="Emphasis"/>
        </w:rPr>
        <w:t>one percent survival rate</w:t>
      </w:r>
      <w:r w:rsidRPr="0076082A">
        <w:rPr>
          <w:u w:val="single"/>
        </w:rPr>
        <w:t xml:space="preserve"> will not pull the salmon back from the endangered list.'</w:t>
      </w:r>
    </w:p>
    <w:p w:rsidR="00B477F7" w:rsidRPr="0076082A" w:rsidRDefault="00B477F7" w:rsidP="00B477F7">
      <w:pPr>
        <w:rPr>
          <w:u w:val="single"/>
        </w:rPr>
      </w:pPr>
      <w:r>
        <w:t xml:space="preserve">Nor are the one percent of juvenile salmon that do reach the sea finished combating the dams. </w:t>
      </w:r>
      <w:r w:rsidRPr="0076082A">
        <w:rPr>
          <w:u w:val="single"/>
        </w:rPr>
        <w:t>If the young salmon are fortunate enough to make it to sea and mature</w:t>
      </w:r>
      <w:r>
        <w:t xml:space="preserve">, they face another challenge from the dams in their reproductive journey. Salmon, when it is time to spawn, travel hundreds of miles from the sea and back upriver to their spawning grounds. </w:t>
      </w:r>
      <w:r w:rsidRPr="0076082A">
        <w:rPr>
          <w:u w:val="single"/>
        </w:rPr>
        <w:t>The mature salmon must again find a way to bypass the dams in order to make it upriver to spawn.</w:t>
      </w:r>
      <w:r w:rsidRPr="00C36C99">
        <w:t xml:space="preserve"> </w:t>
      </w:r>
      <w:r>
        <w:t xml:space="preserve">Salmon instinctively attempt to return to their spawning grounds to mate. As evidenced by the drop in salmon returning to Columbia River fisheries, </w:t>
      </w:r>
      <w:r w:rsidRPr="0076082A">
        <w:rPr>
          <w:u w:val="single"/>
        </w:rPr>
        <w:t>many adult fish are not able to make this return journey</w:t>
      </w:r>
      <w:r>
        <w:t>.</w:t>
      </w:r>
      <w:proofErr w:type="gramStart"/>
      <w:r>
        <w:t>9 !</w:t>
      </w:r>
      <w:proofErr w:type="gramEnd"/>
      <w:r>
        <w:t xml:space="preserve"> If the adult fish are unable to return to their spawning grounds the outlook for the promulgation of the species is not promising. Even with the efforts of barging and fish ladders, most adult fish are still unable to reach their spawning grounds. 92 </w:t>
      </w:r>
      <w:r w:rsidRPr="0076082A">
        <w:rPr>
          <w:u w:val="single"/>
        </w:rPr>
        <w:t>The trucking and barging programs being considered are not feasible options</w:t>
      </w:r>
      <w:r>
        <w:t xml:space="preserve"> for returning the native fish species to their pre-dam levels. 93 Several studies have concluded that </w:t>
      </w:r>
      <w:r w:rsidRPr="0076082A">
        <w:rPr>
          <w:u w:val="single"/>
        </w:rPr>
        <w:t>fish barging and trucking are not effective.</w:t>
      </w:r>
    </w:p>
    <w:p w:rsidR="00B477F7" w:rsidRPr="00A7131D" w:rsidRDefault="00B477F7" w:rsidP="00B477F7">
      <w:pPr>
        <w:rPr>
          <w:u w:val="single"/>
        </w:rPr>
      </w:pPr>
      <w:r w:rsidRPr="00A7131D">
        <w:rPr>
          <w:u w:val="single"/>
        </w:rPr>
        <w:t>With the fish ladders</w:t>
      </w:r>
      <w:r>
        <w:t xml:space="preserve">, the adult </w:t>
      </w:r>
      <w:r w:rsidRPr="00A7131D">
        <w:rPr>
          <w:u w:val="single"/>
        </w:rPr>
        <w:t xml:space="preserve">salmon attempting to make it over the dam must use a step system </w:t>
      </w:r>
      <w:r>
        <w:t xml:space="preserve">usually built off to one side of the dam. The step system allows water to flow over the structure and the fish to treat the ladder as a system of water falls that they routinely encounter during their journey upstream. </w:t>
      </w:r>
      <w:r w:rsidRPr="00A7131D">
        <w:rPr>
          <w:u w:val="single"/>
        </w:rPr>
        <w:t>The fish ladders, though better than nothing, do not allow many of the migrating fish to bypass the dam in order to mate.</w:t>
      </w:r>
    </w:p>
    <w:p w:rsidR="00B477F7" w:rsidRDefault="00B477F7" w:rsidP="00B477F7">
      <w:r>
        <w:t>However</w:t>
      </w:r>
      <w:r w:rsidRPr="001D2BD5">
        <w:t xml:space="preserve">, </w:t>
      </w:r>
      <w:r w:rsidRPr="00A7131D">
        <w:rPr>
          <w:u w:val="single"/>
        </w:rPr>
        <w:t xml:space="preserve">if the dams are breached, the chances for saving the salmon are </w:t>
      </w:r>
      <w:r w:rsidRPr="00300DA3">
        <w:rPr>
          <w:rStyle w:val="Emphasis"/>
        </w:rPr>
        <w:t>over eighty percent</w:t>
      </w:r>
      <w:r w:rsidRPr="00A7131D">
        <w:rPr>
          <w:u w:val="single"/>
        </w:rPr>
        <w:t xml:space="preserve"> for both the spring and summer chinook,95 because the </w:t>
      </w:r>
      <w:r w:rsidRPr="006640DD">
        <w:rPr>
          <w:rStyle w:val="Emphasis"/>
        </w:rPr>
        <w:t>dams are the principal factor</w:t>
      </w:r>
      <w:r w:rsidRPr="00A7131D">
        <w:rPr>
          <w:u w:val="single"/>
        </w:rPr>
        <w:t xml:space="preserve"> leading to the decline in salmon populations</w:t>
      </w:r>
      <w:r>
        <w:t xml:space="preserve">. 96 Many observers suggest that </w:t>
      </w:r>
      <w:r w:rsidRPr="00A7131D">
        <w:rPr>
          <w:u w:val="single"/>
        </w:rPr>
        <w:t>breaching the dams is the only acceptable option for the Lower Snake River</w:t>
      </w:r>
      <w:r>
        <w:t xml:space="preserve"> because of the dismal results of trucking and barging. 97 </w:t>
      </w:r>
      <w:r w:rsidRPr="00A7131D">
        <w:rPr>
          <w:u w:val="single"/>
        </w:rPr>
        <w:t>Removing the dams would also solve the problems associated with warming water and dissolved gasses that accumulate at the foot of the dams</w:t>
      </w:r>
      <w:r>
        <w:t>. These gasses also create another problem for the environment beside the destruction of the wildlife species. When a river is dammed, it begins to emit greenhouse gasses that contribute to global warming. 98 In an age where we must be concerned with all aspects of the environment, we should be wary of such issues.</w:t>
      </w:r>
    </w:p>
    <w:p w:rsidR="00B477F7" w:rsidRPr="00B477F7" w:rsidRDefault="00B477F7" w:rsidP="00B477F7"/>
    <w:p w:rsidR="00712DAE" w:rsidRDefault="00712DAE" w:rsidP="006934B1">
      <w:pPr>
        <w:pStyle w:val="Heading3"/>
      </w:pPr>
      <w:r>
        <w:t xml:space="preserve">2ac Existential Threat to Northwest Tribes </w:t>
      </w:r>
    </w:p>
    <w:p w:rsidR="006934B1" w:rsidRPr="006934B1" w:rsidRDefault="006934B1" w:rsidP="006934B1"/>
    <w:p w:rsidR="00712DAE" w:rsidRPr="00C707A1" w:rsidRDefault="00712DAE" w:rsidP="00712DAE">
      <w:pPr>
        <w:pStyle w:val="Heading4"/>
      </w:pPr>
      <w:r>
        <w:t xml:space="preserve">Salmon are on the </w:t>
      </w:r>
      <w:r>
        <w:rPr>
          <w:u w:val="single"/>
        </w:rPr>
        <w:t>brink</w:t>
      </w:r>
      <w:r>
        <w:t xml:space="preserve"> of extinction AND it is an </w:t>
      </w:r>
      <w:r>
        <w:rPr>
          <w:u w:val="single"/>
        </w:rPr>
        <w:t>existential threat</w:t>
      </w:r>
      <w:r>
        <w:t xml:space="preserve"> to Natives</w:t>
      </w:r>
    </w:p>
    <w:p w:rsidR="00712DAE" w:rsidRDefault="00712DAE" w:rsidP="00712DAE">
      <w:r w:rsidRPr="00296B6C">
        <w:rPr>
          <w:rStyle w:val="Style13ptBold"/>
        </w:rPr>
        <w:t>Rice, 21</w:t>
      </w:r>
      <w:r>
        <w:t xml:space="preserve"> (Apr. 13, 2021, Doyle Rice, “The Snake River in the Pacific Northwest is the nation's 'most endangered river' of 2021,” </w:t>
      </w:r>
      <w:hyperlink r:id="rId59" w:history="1">
        <w:r w:rsidRPr="00165D5C">
          <w:rPr>
            <w:rStyle w:val="Hyperlink"/>
          </w:rPr>
          <w:t>https://www.usatoday.com/story/news/nation/2021/04/13/most-endangered-rivers-snake-river-tops-list-american-rivers/7191736002/</w:t>
        </w:r>
      </w:hyperlink>
      <w:r>
        <w:t>, JMP)</w:t>
      </w:r>
    </w:p>
    <w:p w:rsidR="00712DAE" w:rsidRDefault="00712DAE" w:rsidP="00712DAE">
      <w:r w:rsidRPr="00C707A1">
        <w:rPr>
          <w:rStyle w:val="StyleUnderline"/>
        </w:rPr>
        <w:t>The Snake River</w:t>
      </w:r>
      <w:r>
        <w:t xml:space="preserve"> in the Pacific Northwest </w:t>
      </w:r>
      <w:r w:rsidRPr="00C707A1">
        <w:rPr>
          <w:rStyle w:val="StyleUnderline"/>
        </w:rPr>
        <w:t>is the nation's most endangered river of 2021</w:t>
      </w:r>
      <w:r>
        <w:t>, according to a report released Tuesday by the environmental advocacy group American Rivers.</w:t>
      </w:r>
    </w:p>
    <w:p w:rsidR="00712DAE" w:rsidRPr="00AF7382" w:rsidRDefault="00712DAE" w:rsidP="00712DAE">
      <w:pPr>
        <w:rPr>
          <w:rStyle w:val="StyleUnderline"/>
        </w:rPr>
      </w:pPr>
      <w:r w:rsidRPr="00C707A1">
        <w:rPr>
          <w:rStyle w:val="StyleUnderline"/>
        </w:rPr>
        <w:t>"Rarely has a river been in such need of bold, swift action</w:t>
      </w:r>
      <w:r>
        <w:t xml:space="preserve"> than the Pacific Northwest’s Snake River," American Rivers said in a statement. </w:t>
      </w:r>
      <w:r w:rsidRPr="00C707A1">
        <w:rPr>
          <w:rStyle w:val="StyleUnderline"/>
        </w:rPr>
        <w:t xml:space="preserve">"Once the largest salmon producer in the Columbia River Basin, today Snake River salmon runs are at the </w:t>
      </w:r>
      <w:r w:rsidRPr="00AF7382">
        <w:rPr>
          <w:rStyle w:val="Emphasis"/>
        </w:rPr>
        <w:t>brink of extinction</w:t>
      </w:r>
      <w:r w:rsidRPr="00AF7382">
        <w:rPr>
          <w:rStyle w:val="StyleUnderline"/>
        </w:rPr>
        <w:t xml:space="preserve">. The loss of salmon is an </w:t>
      </w:r>
      <w:r w:rsidRPr="00F74D0E">
        <w:rPr>
          <w:rStyle w:val="Emphasis"/>
        </w:rPr>
        <w:t>existential threat to Northwest tribes</w:t>
      </w:r>
      <w:r w:rsidRPr="00AF7382">
        <w:rPr>
          <w:rStyle w:val="StyleUnderline"/>
        </w:rPr>
        <w:t xml:space="preserve"> who depend on the fish for their cultures and identities."</w:t>
      </w:r>
    </w:p>
    <w:p w:rsidR="00712DAE" w:rsidRDefault="00712DAE" w:rsidP="00712DAE">
      <w:r>
        <w:t xml:space="preserve">Salmon are a crucial component of the Northwest’s economy. Recreational fishing in the Pacific Northwest generates more than $5.3 billion a year in economic benefits and supports more than 36,000 jobs, according to American Rivers.  </w:t>
      </w:r>
    </w:p>
    <w:p w:rsidR="00712DAE" w:rsidRDefault="00712DAE" w:rsidP="00712DAE">
      <w:r>
        <w:t xml:space="preserve">The report suggests that </w:t>
      </w:r>
      <w:r w:rsidRPr="00895175">
        <w:rPr>
          <w:rStyle w:val="StyleUnderline"/>
        </w:rPr>
        <w:t>to solve the problem, removing four dams on the lower Snake</w:t>
      </w:r>
      <w:r>
        <w:t xml:space="preserve"> River in eastern Washington </w:t>
      </w:r>
      <w:r w:rsidRPr="00895175">
        <w:rPr>
          <w:rStyle w:val="StyleUnderline"/>
        </w:rPr>
        <w:t xml:space="preserve">is </w:t>
      </w:r>
      <w:r w:rsidRPr="00895175">
        <w:rPr>
          <w:rStyle w:val="Emphasis"/>
        </w:rPr>
        <w:t>essential</w:t>
      </w:r>
      <w:r>
        <w:t>, along with increasing flow over downstream dams. Rep. Mike Simpson, R-Idaho, proposed a $33.5 billion framework to remove the dams, recover salmon and revitalize the region’s infrastructure and economy.</w:t>
      </w:r>
    </w:p>
    <w:p w:rsidR="00AA6922" w:rsidRDefault="00AA6922" w:rsidP="007D62A3"/>
    <w:p w:rsidR="00842099" w:rsidRDefault="00842099" w:rsidP="00842099">
      <w:pPr>
        <w:pStyle w:val="Heading3"/>
      </w:pPr>
      <w:r>
        <w:t>2ac Dam Removal Key to Protect Tribal Rights</w:t>
      </w:r>
    </w:p>
    <w:p w:rsidR="00842099" w:rsidRDefault="00842099" w:rsidP="00842099"/>
    <w:p w:rsidR="00842099" w:rsidRDefault="00842099" w:rsidP="00842099">
      <w:pPr>
        <w:pStyle w:val="Heading4"/>
      </w:pPr>
      <w:r>
        <w:t>Lower Snake River dam removal is a critical first step to solving tribal rights issues</w:t>
      </w:r>
    </w:p>
    <w:p w:rsidR="00842099" w:rsidRPr="00453A74" w:rsidRDefault="00842099" w:rsidP="00842099">
      <w:bookmarkStart w:id="2" w:name="#6"/>
      <w:bookmarkEnd w:id="2"/>
      <w:r w:rsidRPr="006760BB">
        <w:rPr>
          <w:rStyle w:val="Style13ptBold"/>
        </w:rPr>
        <w:t>SOWS 07</w:t>
      </w:r>
      <w:r>
        <w:t xml:space="preserve"> – </w:t>
      </w:r>
      <w:r w:rsidRPr="007577A1">
        <w:rPr>
          <w:i/>
          <w:iCs/>
        </w:rPr>
        <w:t>SO</w:t>
      </w:r>
      <w:r>
        <w:rPr>
          <w:i/>
          <w:iCs/>
        </w:rPr>
        <w:t>W</w:t>
      </w:r>
      <w:r w:rsidRPr="007577A1">
        <w:rPr>
          <w:i/>
          <w:iCs/>
        </w:rPr>
        <w:t>S is a coalition of northwest and national conservation organizations</w:t>
      </w:r>
      <w:r w:rsidRPr="007577A1">
        <w:t xml:space="preserve"> </w:t>
      </w:r>
      <w:r>
        <w:t>(Save Our Wild Salmon, 10/27/2007, “</w:t>
      </w:r>
      <w:r w:rsidRPr="007577A1">
        <w:t xml:space="preserve">Why Remove </w:t>
      </w:r>
      <w:r>
        <w:t>t</w:t>
      </w:r>
      <w:r w:rsidRPr="007577A1">
        <w:t>he 4 Lower Snake River Dams?</w:t>
      </w:r>
      <w:r>
        <w:t xml:space="preserve">”, Save Our Wild Salmon, </w:t>
      </w:r>
      <w:hyperlink r:id="rId60" w:history="1">
        <w:r w:rsidRPr="00ED4C63">
          <w:rPr>
            <w:rStyle w:val="Hyperlink"/>
          </w:rPr>
          <w:t>https://www.wildsalmon.org/facts-and-information/why-remove-the-4-lower-snake-river-dams.html</w:t>
        </w:r>
      </w:hyperlink>
      <w:r>
        <w:t>)//kh</w:t>
      </w:r>
    </w:p>
    <w:p w:rsidR="00842099" w:rsidRPr="004F38D9" w:rsidRDefault="00842099" w:rsidP="00842099">
      <w:pPr>
        <w:rPr>
          <w:u w:val="single"/>
        </w:rPr>
      </w:pPr>
      <w:r w:rsidRPr="003426B2">
        <w:t xml:space="preserve">9. </w:t>
      </w:r>
      <w:r w:rsidRPr="004F38D9">
        <w:rPr>
          <w:u w:val="single"/>
        </w:rPr>
        <w:t>How does lower Snake River dam removal affect tribal treaty fishing rights?</w:t>
      </w:r>
    </w:p>
    <w:p w:rsidR="00842099" w:rsidRPr="003426B2" w:rsidRDefault="00842099" w:rsidP="00842099">
      <w:r w:rsidRPr="003426B2">
        <w:t xml:space="preserve">In 1855, </w:t>
      </w:r>
      <w:r w:rsidRPr="004F38D9">
        <w:rPr>
          <w:u w:val="single"/>
        </w:rPr>
        <w:t>Natives Peoples of the Northwest signed a treaty with the United States government that ceded most of their lands - lands which currently make up much of Washington, Idaho, and Oregon - in return for the right to have and to fish for salmon and steelhead in their usual and accustomed places. The salmon were, and continue to be, so important to these peoples that their governments were willing to give up the rights they had to large tracks of land in order to ensure that salmon graced the waters of this region forever</w:t>
      </w:r>
      <w:r w:rsidRPr="003426B2">
        <w:t>. The United States’ obligation was simply to ensure that it did not do anything to cause the decline of these fish or to stop the tribal nations from fishing.</w:t>
      </w:r>
    </w:p>
    <w:p w:rsidR="00842099" w:rsidRPr="004F38D9" w:rsidRDefault="00842099" w:rsidP="00842099">
      <w:pPr>
        <w:rPr>
          <w:u w:val="single"/>
        </w:rPr>
      </w:pPr>
      <w:r w:rsidRPr="004F38D9">
        <w:rPr>
          <w:u w:val="single"/>
        </w:rPr>
        <w:t xml:space="preserve">The United States has largely </w:t>
      </w:r>
      <w:r w:rsidRPr="002B1E7A">
        <w:rPr>
          <w:rStyle w:val="Emphasis"/>
        </w:rPr>
        <w:t>failed in its obligation</w:t>
      </w:r>
      <w:r w:rsidRPr="004F38D9">
        <w:rPr>
          <w:u w:val="single"/>
        </w:rPr>
        <w:t>.</w:t>
      </w:r>
      <w:r w:rsidRPr="003426B2">
        <w:t xml:space="preserve"> Thirteen species of salmon and steelhead are listed for protection under the federal Endangered Species Act and many more have already been lost from this planet, many of which were extremely important to tribal cultures</w:t>
      </w:r>
      <w:r w:rsidRPr="002B1E7A">
        <w:t xml:space="preserve">. </w:t>
      </w:r>
      <w:r w:rsidRPr="004F38D9">
        <w:rPr>
          <w:u w:val="single"/>
        </w:rPr>
        <w:t xml:space="preserve">The federal dams on the Columbia and Snake rivers in the Pacific Northwest are a </w:t>
      </w:r>
      <w:r w:rsidRPr="00C407BA">
        <w:rPr>
          <w:rStyle w:val="Emphasis"/>
        </w:rPr>
        <w:t>major factor in the decline of these fish</w:t>
      </w:r>
      <w:r w:rsidRPr="004F38D9">
        <w:rPr>
          <w:u w:val="single"/>
        </w:rPr>
        <w:t xml:space="preserve"> and yet the federal government continues to minimize the harm caused by these dams.</w:t>
      </w:r>
    </w:p>
    <w:p w:rsidR="00842099" w:rsidRPr="008922C8" w:rsidRDefault="00842099" w:rsidP="00842099">
      <w:pPr>
        <w:rPr>
          <w:rStyle w:val="Emphasis"/>
        </w:rPr>
      </w:pPr>
      <w:r w:rsidRPr="004F38D9">
        <w:rPr>
          <w:u w:val="single"/>
        </w:rPr>
        <w:t>While Snake River dam removal would not completely solve the tribal treaty right issues to date, this action would go a long way in helping to restore Snake River salmon to levels necessary to meeting treaty right obligations.</w:t>
      </w:r>
      <w:r w:rsidRPr="003426B2">
        <w:t xml:space="preserve"> </w:t>
      </w:r>
      <w:r w:rsidRPr="008922C8">
        <w:rPr>
          <w:rStyle w:val="Emphasis"/>
        </w:rPr>
        <w:t>Without this action, it is difficult to fathom the suite of actions that would indeed meet these same obligations.</w:t>
      </w:r>
      <w:bookmarkStart w:id="3" w:name="#7"/>
      <w:bookmarkEnd w:id="3"/>
    </w:p>
    <w:p w:rsidR="00842099" w:rsidRDefault="00842099" w:rsidP="00842099"/>
    <w:p w:rsidR="00AA6922" w:rsidRDefault="00AA6922" w:rsidP="00AA6922">
      <w:pPr>
        <w:pStyle w:val="Heading4"/>
      </w:pPr>
      <w:r>
        <w:t>Indigenous leaders are calling on the USFG to remove the four lower snake river dams</w:t>
      </w:r>
    </w:p>
    <w:p w:rsidR="00AA6922" w:rsidRPr="00F17FA6" w:rsidRDefault="00AA6922" w:rsidP="00AA6922">
      <w:r w:rsidRPr="00F17FA6">
        <w:rPr>
          <w:rStyle w:val="Style13ptBold"/>
        </w:rPr>
        <w:t>AP 21</w:t>
      </w:r>
      <w:r>
        <w:t xml:space="preserve"> (</w:t>
      </w:r>
      <w:r w:rsidRPr="00F17FA6">
        <w:t>Associated Pres</w:t>
      </w:r>
      <w:r>
        <w:t>s</w:t>
      </w:r>
      <w:r w:rsidRPr="00F17FA6">
        <w:t>, 3-25-2021, "Tribes Call on Biden, Congress to Remove Snake River Dams," US News &amp; World Report, https://www.usnews.com/news/best-states/washington/articles/2021-03-25/tribes-call-on-biden-congress-to-remove-snake-river-dams</w:t>
      </w:r>
      <w:r>
        <w:t>)//kh</w:t>
      </w:r>
    </w:p>
    <w:p w:rsidR="00AA6922" w:rsidRPr="00F17FA6" w:rsidRDefault="00AA6922" w:rsidP="00AA6922">
      <w:pPr>
        <w:rPr>
          <w:u w:val="single"/>
        </w:rPr>
      </w:pPr>
      <w:r>
        <w:t xml:space="preserve">SEATTLE (AP) — </w:t>
      </w:r>
      <w:r w:rsidRPr="003F5FD8">
        <w:rPr>
          <w:u w:val="single"/>
        </w:rPr>
        <w:t>A coalition of Northwest tribal leaders calling on President Joe Biden and Congress on Thursday to remove four massive dams on the Snake River to help restore salmon runs.</w:t>
      </w:r>
    </w:p>
    <w:p w:rsidR="00AA6922" w:rsidRPr="00F17FA6" w:rsidRDefault="00AA6922" w:rsidP="00AA6922">
      <w:pPr>
        <w:rPr>
          <w:u w:val="single"/>
        </w:rPr>
      </w:pPr>
      <w:r w:rsidRPr="003F5FD8">
        <w:rPr>
          <w:u w:val="single"/>
        </w:rPr>
        <w:t>In a letter Thursday to the administration and to members of Congress from Idaho, Oregon and Washington, the members of the Northwest Tribal Salmon Alliance called the potential extinction of the salmon a “moral failure of the highest order.”</w:t>
      </w:r>
    </w:p>
    <w:p w:rsidR="00AA6922" w:rsidRDefault="00AA6922" w:rsidP="00AA6922">
      <w:r w:rsidRPr="003F5FD8">
        <w:rPr>
          <w:u w:val="single"/>
        </w:rPr>
        <w:t>Northwest Republicans generally oppose removing the dams, saying they are economic engines for the region and that it makes little sense to abandon a source of hydroelectric power in an age of climate change</w:t>
      </w:r>
      <w:r>
        <w:t xml:space="preserve">. Furthermore, they argue, </w:t>
      </w:r>
      <w:r w:rsidRPr="003F5FD8">
        <w:rPr>
          <w:u w:val="single"/>
        </w:rPr>
        <w:t>there's no guarantee removing them would save the fish</w:t>
      </w:r>
      <w:r>
        <w:t>.</w:t>
      </w:r>
    </w:p>
    <w:p w:rsidR="00AA6922" w:rsidRDefault="00AA6922" w:rsidP="00AA6922">
      <w:r>
        <w:t>But last month Idaho Republican Rep. Mike Simpson Republican called for spending $33 billion to breach the them and to replace the transportation, irrigation and power generation the dams provide.</w:t>
      </w:r>
    </w:p>
    <w:p w:rsidR="00AA6922" w:rsidRPr="003F5FD8" w:rsidRDefault="00AA6922" w:rsidP="00AA6922">
      <w:pPr>
        <w:rPr>
          <w:u w:val="single"/>
        </w:rPr>
      </w:pPr>
      <w:r>
        <w:t>T</w:t>
      </w:r>
      <w:r w:rsidRPr="003F5FD8">
        <w:rPr>
          <w:u w:val="single"/>
        </w:rPr>
        <w:t>he letter was signed by members of the Confederated Tribes of the Umatilla Indian Reservation (CTUIR), Lummi Nation, Makah Tribe, Swinomish Indian Tribal Community, The Tulalip Tribes and Yakama Nation.</w:t>
      </w:r>
    </w:p>
    <w:p w:rsidR="00AA6922" w:rsidRDefault="00AA6922" w:rsidP="00AA6922">
      <w:r>
        <w:t>“</w:t>
      </w:r>
      <w:r w:rsidRPr="003F5FD8">
        <w:rPr>
          <w:u w:val="single"/>
        </w:rPr>
        <w:t>Salmon are inseparable from who we are,” they wrote. “Even as our ancestors’ lives and homelands were threatened, they made sure to protect within the treaties our ancestral salmon lifeway. Those treaties were promises made by the United States government. Those promises must be kept.”</w:t>
      </w:r>
    </w:p>
    <w:p w:rsidR="00AA6922" w:rsidRPr="00F17FA6" w:rsidRDefault="00AA6922" w:rsidP="00AA6922">
      <w:pPr>
        <w:rPr>
          <w:u w:val="single"/>
        </w:rPr>
      </w:pPr>
      <w:r>
        <w:t xml:space="preserve">Conservationists say that </w:t>
      </w:r>
      <w:r w:rsidRPr="003F5FD8">
        <w:rPr>
          <w:u w:val="single"/>
        </w:rPr>
        <w:t>since construction on the dams was completed in the 1970s, wild Snake River salmon populations have plummeted by more than 90%.</w:t>
      </w:r>
    </w:p>
    <w:p w:rsidR="00AA6922" w:rsidRDefault="00AA6922" w:rsidP="00AA6922">
      <w:r>
        <w:t>In the past two decades, $</w:t>
      </w:r>
      <w:r w:rsidRPr="00F17FA6">
        <w:rPr>
          <w:u w:val="single"/>
        </w:rPr>
        <w:t>17 billion in improvements to the dams have done little to help fish, which are largely cut off from thousands of miles of spawning habitat upstream. The dams slow the water, causing it to heat up to levels that can kill the fish and forcing juvenile salmon to swim harder and to become more exposed to predators on their journey to the ocean</w:t>
      </w:r>
      <w:r>
        <w:t>.</w:t>
      </w:r>
    </w:p>
    <w:p w:rsidR="00AA6922" w:rsidRDefault="00AA6922" w:rsidP="00AA6922">
      <w:r>
        <w:t>The plan calls for the removal of the Lower Granite Dam near Colfax in 2030, with removal of three other dams — Ice Harbor, Little Goose and Lower Monumental — in 2031. The dams were built in the 1950s and 1960s to provide power and irrigation and to make navigable a portion of the Snake River from Lewiston, Idaho, to the Tri-Cities of Richland, Kennewick and Pasco in Washington, and downriver to Pacific Ocean ports.</w:t>
      </w:r>
    </w:p>
    <w:p w:rsidR="00AA6922" w:rsidRPr="00842099" w:rsidRDefault="00AA6922" w:rsidP="00842099"/>
    <w:p w:rsidR="008C0465" w:rsidRDefault="008C0465" w:rsidP="008C0465">
      <w:pPr>
        <w:pStyle w:val="Heading3"/>
      </w:pPr>
      <w:r>
        <w:t xml:space="preserve">2ac Hydropower Replaced </w:t>
      </w:r>
      <w:proofErr w:type="gramStart"/>
      <w:r>
        <w:t>With</w:t>
      </w:r>
      <w:proofErr w:type="gramEnd"/>
      <w:r>
        <w:t xml:space="preserve"> Clean Energy</w:t>
      </w:r>
    </w:p>
    <w:p w:rsidR="008C0465" w:rsidRDefault="008C0465" w:rsidP="008C0465"/>
    <w:p w:rsidR="008C0465" w:rsidRDefault="008C0465" w:rsidP="008C0465">
      <w:pPr>
        <w:pStyle w:val="Heading4"/>
      </w:pPr>
      <w:r>
        <w:t>Dams can be replaced with clean energy</w:t>
      </w:r>
    </w:p>
    <w:p w:rsidR="008C0465" w:rsidRPr="00453A74" w:rsidRDefault="008C0465" w:rsidP="008C0465">
      <w:r w:rsidRPr="006760BB">
        <w:rPr>
          <w:rStyle w:val="Style13ptBold"/>
        </w:rPr>
        <w:t>SOWS 07</w:t>
      </w:r>
      <w:r>
        <w:t xml:space="preserve"> – </w:t>
      </w:r>
      <w:r w:rsidRPr="007577A1">
        <w:rPr>
          <w:i/>
          <w:iCs/>
        </w:rPr>
        <w:t>SO</w:t>
      </w:r>
      <w:r>
        <w:rPr>
          <w:i/>
          <w:iCs/>
        </w:rPr>
        <w:t>W</w:t>
      </w:r>
      <w:r w:rsidRPr="007577A1">
        <w:rPr>
          <w:i/>
          <w:iCs/>
        </w:rPr>
        <w:t>S is a coalition of northwest and national conservation organizations</w:t>
      </w:r>
      <w:r w:rsidRPr="007577A1">
        <w:t xml:space="preserve"> </w:t>
      </w:r>
      <w:r>
        <w:t>(Save Our Wild Salmon, 10/27/2007, “</w:t>
      </w:r>
      <w:r w:rsidRPr="007577A1">
        <w:t xml:space="preserve">Why Remove </w:t>
      </w:r>
      <w:r>
        <w:t>t</w:t>
      </w:r>
      <w:r w:rsidRPr="007577A1">
        <w:t>he 4 Lower Snake River Dams?</w:t>
      </w:r>
      <w:r>
        <w:t xml:space="preserve">”, Save Our Wild Salmon, </w:t>
      </w:r>
      <w:hyperlink r:id="rId61" w:history="1">
        <w:r w:rsidRPr="00ED4C63">
          <w:rPr>
            <w:rStyle w:val="Hyperlink"/>
          </w:rPr>
          <w:t>https://www.wildsalmon.org/facts-and-information/why-remove-the-4-lower-snake-river-dams.html</w:t>
        </w:r>
      </w:hyperlink>
      <w:r>
        <w:t>)//kh</w:t>
      </w:r>
    </w:p>
    <w:p w:rsidR="008C0465" w:rsidRPr="003F0ECD" w:rsidRDefault="008C0465" w:rsidP="008C0465">
      <w:pPr>
        <w:rPr>
          <w:u w:val="single"/>
        </w:rPr>
      </w:pPr>
      <w:r w:rsidRPr="003426B2">
        <w:t xml:space="preserve">3. </w:t>
      </w:r>
      <w:r w:rsidRPr="003F0ECD">
        <w:rPr>
          <w:u w:val="single"/>
        </w:rPr>
        <w:t>Can we replace the dams’ power with clean energy?</w:t>
      </w:r>
    </w:p>
    <w:p w:rsidR="008C0465" w:rsidRPr="003426B2" w:rsidRDefault="008C0465" w:rsidP="008C0465">
      <w:r w:rsidRPr="003F0ECD">
        <w:rPr>
          <w:u w:val="single"/>
        </w:rPr>
        <w:t>The short answer is “YES!</w:t>
      </w:r>
      <w:r w:rsidRPr="003426B2">
        <w:t xml:space="preserve">” In the Northwest right now, </w:t>
      </w:r>
      <w:r w:rsidRPr="003F0ECD">
        <w:rPr>
          <w:u w:val="single"/>
        </w:rPr>
        <w:t>generating “new energy” through investments in conservation is cheaper than generating new energy from coal or other fossil fuels.</w:t>
      </w:r>
      <w:r w:rsidRPr="003426B2">
        <w:t xml:space="preserve"> Here’s how: </w:t>
      </w:r>
      <w:r w:rsidRPr="003F0ECD">
        <w:rPr>
          <w:u w:val="single"/>
        </w:rPr>
        <w:t>The low-cost estimate ($</w:t>
      </w:r>
      <w:r w:rsidRPr="003426B2">
        <w:t xml:space="preserve">80 million, see Question 2 above) </w:t>
      </w:r>
      <w:r w:rsidRPr="003F0ECD">
        <w:rPr>
          <w:u w:val="single"/>
        </w:rPr>
        <w:t>for replacing the four lower Snake River dams’ power is based on creating 90 percent of this new energy through investments in conservation (efficiency) and 10 percent from new, truly clean, salmon-safe renewable energy like wind or biomass. This is an attainable, cost-effective goal.</w:t>
      </w:r>
      <w:r w:rsidRPr="003426B2">
        <w:t xml:space="preserve"> Further, cost-effective investments in conservation (efficiencies) that can generate an additional 850 average megawatts (enough for a city like Portland OR) are also clearly achievable.</w:t>
      </w:r>
    </w:p>
    <w:p w:rsidR="008C0465" w:rsidRPr="003426B2" w:rsidRDefault="008C0465" w:rsidP="008C0465">
      <w:r w:rsidRPr="003426B2">
        <w:t xml:space="preserve">The Pacific Northwest’s official power planning agency, the Northwest Power and Conservation Council, recently prescribed </w:t>
      </w:r>
      <w:r w:rsidRPr="003F0ECD">
        <w:rPr>
          <w:u w:val="single"/>
        </w:rPr>
        <w:t>making investments in conservation in order to generate 2,500 average megawatts (more than twice what the 4 lower Snake River dams produce</w:t>
      </w:r>
      <w:r w:rsidRPr="003426B2">
        <w:t xml:space="preserve">) of “new” energy </w:t>
      </w:r>
      <w:r w:rsidRPr="003F0ECD">
        <w:rPr>
          <w:u w:val="single"/>
        </w:rPr>
        <w:t>to help meet rising power needs</w:t>
      </w:r>
      <w:r w:rsidRPr="003426B2">
        <w:t>, and could have called for hundreds more. By investing money to help inefficient processes or machines become more efficient and use less energy, “new” energy becomes available that can then be used by others.</w:t>
      </w:r>
    </w:p>
    <w:p w:rsidR="008C0465" w:rsidRPr="003426B2" w:rsidRDefault="008C0465" w:rsidP="008C0465">
      <w:r w:rsidRPr="003426B2">
        <w:t xml:space="preserve">The higher power replacement cost estimates are based on greater percentages of renewable </w:t>
      </w:r>
      <w:r w:rsidRPr="003F0ECD">
        <w:rPr>
          <w:u w:val="single"/>
        </w:rPr>
        <w:t>energy. When it comes to gauging the potential for new sources of truly clean, renewable energy, study after study finds that the region -- especially if one includes Wyoming and Montana -- contains tens of thousands of megawatts of clean wind power at fairly low cost.</w:t>
      </w:r>
      <w:r w:rsidRPr="003426B2">
        <w:t xml:space="preserve"> Substantial amounts of relatively inexpensive geothermal power are also available in Idaho, Utah and most likely in southern Oregon. California Gov. Arnold Schwarzenegger’s popular and successful “Million Solar Roofs” program could be instituted in the Pacific Northwest as well.</w:t>
      </w:r>
    </w:p>
    <w:p w:rsidR="008C0465" w:rsidRDefault="008C0465" w:rsidP="008C0465">
      <w:r w:rsidRPr="003426B2">
        <w:t>As noted in Question #2, Congress should provide much, if not all, of the funding needed to keep energy costs affordable for Northwest consumers.</w:t>
      </w:r>
    </w:p>
    <w:p w:rsidR="008C0465" w:rsidRPr="008C0465" w:rsidRDefault="008C0465" w:rsidP="008C0465"/>
    <w:p w:rsidR="003108B9" w:rsidRDefault="003108B9" w:rsidP="003108B9">
      <w:pPr>
        <w:pStyle w:val="Heading2"/>
      </w:pPr>
      <w:r>
        <w:t>CWA Plan Mechanism</w:t>
      </w:r>
    </w:p>
    <w:p w:rsidR="003108B9" w:rsidRDefault="003108B9" w:rsidP="003108B9"/>
    <w:p w:rsidR="003108B9" w:rsidRDefault="003108B9" w:rsidP="003108B9">
      <w:pPr>
        <w:pStyle w:val="Heading3"/>
      </w:pPr>
      <w:r>
        <w:t>Plan + Solvency – CWA Permits</w:t>
      </w:r>
    </w:p>
    <w:p w:rsidR="003108B9" w:rsidRPr="003108B9" w:rsidRDefault="003108B9" w:rsidP="003108B9"/>
    <w:p w:rsidR="003108B9" w:rsidRDefault="003108B9" w:rsidP="003108B9">
      <w:pPr>
        <w:pStyle w:val="Heading4"/>
      </w:pPr>
      <w:r>
        <w:t xml:space="preserve">Plan: The United States federal government should require dam operators to obtain Clean Water Act point source permits </w:t>
      </w:r>
    </w:p>
    <w:p w:rsidR="003108B9" w:rsidRDefault="003108B9" w:rsidP="003108B9">
      <w:pPr>
        <w:rPr>
          <w:color w:val="FF0000"/>
        </w:rPr>
      </w:pPr>
    </w:p>
    <w:p w:rsidR="003108B9" w:rsidRDefault="003108B9" w:rsidP="003108B9">
      <w:pPr>
        <w:pStyle w:val="Heading4"/>
        <w:rPr>
          <w:rStyle w:val="Style13ptBold"/>
          <w:b/>
          <w:bCs w:val="0"/>
        </w:rPr>
      </w:pPr>
      <w:r w:rsidRPr="00B6012B">
        <w:rPr>
          <w:rStyle w:val="Style13ptBold"/>
          <w:b/>
          <w:bCs w:val="0"/>
        </w:rPr>
        <w:t xml:space="preserve">Despite the environmental impact, the EPA skirts </w:t>
      </w:r>
      <w:r>
        <w:rPr>
          <w:rStyle w:val="Style13ptBold"/>
          <w:b/>
          <w:bCs w:val="0"/>
        </w:rPr>
        <w:t xml:space="preserve">its </w:t>
      </w:r>
      <w:r w:rsidRPr="00B6012B">
        <w:rPr>
          <w:rStyle w:val="Style13ptBold"/>
          <w:b/>
          <w:bCs w:val="0"/>
        </w:rPr>
        <w:t>dam regulation responsibilities</w:t>
      </w:r>
    </w:p>
    <w:p w:rsidR="003108B9" w:rsidRPr="009127AF" w:rsidRDefault="003108B9" w:rsidP="003108B9">
      <w:pPr>
        <w:pStyle w:val="ListParagraph"/>
        <w:numPr>
          <w:ilvl w:val="0"/>
          <w:numId w:val="25"/>
        </w:numPr>
      </w:pPr>
      <w:r w:rsidRPr="009127AF">
        <w:t xml:space="preserve">EPA does not currently consider dams in Columbia River Basis to be point source dischargers subject to permit requirements </w:t>
      </w:r>
    </w:p>
    <w:p w:rsidR="003108B9" w:rsidRDefault="003108B9" w:rsidP="003108B9">
      <w:r w:rsidRPr="00D627FB">
        <w:rPr>
          <w:rStyle w:val="Style13ptBold"/>
        </w:rPr>
        <w:t>Blumm &amp; Smith, 21</w:t>
      </w:r>
      <w:r>
        <w:t xml:space="preserve"> --- *Professor of Law at Lewis &amp; Clark Law School, AND **2021 J.D. candidate at Lewis &amp; Clark Law School (February 2021, Michael C. Blumm and Michael Benjamin Smith, “SALMON AND THE CLEAN WATER ACT: AN UNFINISHED AGENDA,” 51 ELR 10109, Nexis Uni)//kh</w:t>
      </w:r>
    </w:p>
    <w:p w:rsidR="003108B9" w:rsidRDefault="003108B9" w:rsidP="003108B9">
      <w:r>
        <w:t>Text</w:t>
      </w:r>
    </w:p>
    <w:p w:rsidR="003108B9" w:rsidRPr="00B6012B" w:rsidRDefault="003108B9" w:rsidP="003108B9">
      <w:r>
        <w:t xml:space="preserve"> [*10109] </w:t>
      </w:r>
      <w:r w:rsidRPr="00233EDF">
        <w:rPr>
          <w:u w:val="single"/>
        </w:rPr>
        <w:t xml:space="preserve">The modern Clean Water Act (CWA) 1 has substantially rehabilitated the nation's waters </w:t>
      </w:r>
      <w:r>
        <w:t xml:space="preserve">during the near half-century </w:t>
      </w:r>
      <w:r w:rsidRPr="00233EDF">
        <w:rPr>
          <w:u w:val="single"/>
        </w:rPr>
        <w:t xml:space="preserve">since its enactment. </w:t>
      </w:r>
      <w:r>
        <w:t xml:space="preserve">But </w:t>
      </w:r>
      <w:r w:rsidRPr="00233EDF">
        <w:rPr>
          <w:u w:val="single"/>
        </w:rPr>
        <w:t>providing water quality sufficient to restore the Columbia River Basin's Endangered Species Act-listed 2 salmon runs is not yet among the Act's accomplishments.</w:t>
      </w:r>
      <w:r>
        <w:t xml:space="preserve"> Part of </w:t>
      </w:r>
      <w:r w:rsidRPr="00233EDF">
        <w:rPr>
          <w:u w:val="single"/>
        </w:rPr>
        <w:t>this failure is due to an early decision of</w:t>
      </w:r>
      <w:r>
        <w:t xml:space="preserve"> the U.S. Environmental Protection Agency (</w:t>
      </w:r>
      <w:r w:rsidRPr="00233EDF">
        <w:rPr>
          <w:u w:val="single"/>
        </w:rPr>
        <w:t>EPA) not to consider the dams that transformed the free-flowing Columbia and Snake Rivers into a series of lakes to be point source dischargers</w:t>
      </w:r>
      <w:r>
        <w:t xml:space="preserve"> </w:t>
      </w:r>
      <w:r w:rsidRPr="00A34775">
        <w:rPr>
          <w:u w:val="single"/>
        </w:rPr>
        <w:t>subject to permit requirements,</w:t>
      </w:r>
      <w:r>
        <w:t xml:space="preserve"> relieving dam operators from close oversight. 3</w:t>
      </w:r>
    </w:p>
    <w:p w:rsidR="003108B9" w:rsidRDefault="003108B9" w:rsidP="003108B9">
      <w:r w:rsidRPr="00A34775">
        <w:rPr>
          <w:u w:val="single"/>
        </w:rPr>
        <w:t>The lack of CWA permit requirements for dams left the statute's water quality standards as the primary mechanism to counteract the warming effects of dam impoundments on Columbia Basin salmon</w:t>
      </w:r>
      <w:r>
        <w:t>. 4 For decades, the ambient standards system took a back seat to the more straightforward enforcement available through technology-based controls imposed on point sources--controls insufficient to contain dam-induced warming river temperatures exacerbated by climate change. 5</w:t>
      </w:r>
    </w:p>
    <w:p w:rsidR="003108B9" w:rsidRDefault="003108B9" w:rsidP="003108B9">
      <w:r w:rsidRPr="00A3332C">
        <w:t>Environmental plaintiffs in several recent cases, however, have relied on both the Act's permit requirements and water quality standards in a promising effort to rein in</w:t>
      </w:r>
      <w:r w:rsidRPr="00A3332C">
        <w:rPr>
          <w:u w:val="single"/>
        </w:rPr>
        <w:t xml:space="preserve"> </w:t>
      </w:r>
      <w:r w:rsidRPr="00A3332C">
        <w:t>the warming effects of dam impoundments. In a 2019 case in the U.S. Court of Appeals for the Ninth Circuit, Columbia Riverkeeper v. Wheeler, 6 environmental plaintiffs prevailed on a theory of "constructive submission,"</w:t>
      </w:r>
      <w:r>
        <w:t xml:space="preserve"> where when a state fails to act, EPA must establish a total maximum daily load (TMDL) for a water body failing to meet applicable ambient water quality standards. 7 EPA has since produced a temperature TMDL for the Columbia and Snake Rivers. 8</w:t>
      </w:r>
    </w:p>
    <w:p w:rsidR="003108B9" w:rsidRDefault="003108B9" w:rsidP="003108B9">
      <w:r>
        <w:t>In another line of cases, Columbia Riverkeeper won settlements under which federal dam operators agreed to apply for CWA permits for hundreds of gallons of oils and lubricants leaked and discharged into Columbia Basin waters. 9 Because EPA will issue permits for the Washington State dams, it must first obtain state certifications as required under § 401 of the Act, and Washington conditioned those certifications on the dams' compliance with EPA's forthcoming temperature TMDL. 10 If the certifications survive legal challenges brought by the federal government, dam operators may finally be required to implement measures that could meaningfully mitigate the warming river temperatures that pose an existential threat to endangered salmon. 911</w:t>
      </w:r>
    </w:p>
    <w:p w:rsidR="003108B9" w:rsidRDefault="003108B9" w:rsidP="003108B9">
      <w:r>
        <w:t>Environmentalists have also begun to target federally managed hatcheries for pollutant discharges that violate the Act's permit requirements. In Center for Environmental Law &amp; Policy v. U.S. Fish &amp; Wildlife Service, 12 a 2017 case, the Western District of Washington issued an injunction requiring the U.S. Fish and Wildlife Service (FWS) to apply for and obtain a CWA permit. 13 That permit incorporates allocations under a state-developed TMDL--including temperature limits on discharges.</w:t>
      </w:r>
    </w:p>
    <w:p w:rsidR="003108B9" w:rsidRDefault="003108B9" w:rsidP="003108B9">
      <w:r>
        <w:t xml:space="preserve">I. Exempting Dams </w:t>
      </w:r>
      <w:proofErr w:type="gramStart"/>
      <w:r>
        <w:t>From</w:t>
      </w:r>
      <w:proofErr w:type="gramEnd"/>
      <w:r>
        <w:t xml:space="preserve"> Permit Requirements</w:t>
      </w:r>
    </w:p>
    <w:p w:rsidR="003108B9" w:rsidRPr="00A3332C" w:rsidRDefault="003108B9" w:rsidP="003108B9">
      <w:pPr>
        <w:rPr>
          <w:u w:val="single"/>
        </w:rPr>
      </w:pPr>
      <w:r w:rsidRPr="00A3332C">
        <w:rPr>
          <w:u w:val="single"/>
        </w:rPr>
        <w:t xml:space="preserve">Hydroelectric dams produce </w:t>
      </w:r>
      <w:r w:rsidRPr="005C22AE">
        <w:rPr>
          <w:rStyle w:val="Emphasis"/>
        </w:rPr>
        <w:t>significant adverse water quality effects</w:t>
      </w:r>
      <w:r w:rsidRPr="00A3332C">
        <w:rPr>
          <w:u w:val="single"/>
        </w:rPr>
        <w:t xml:space="preserve"> harmful to aquatic life. They release water low in dissolved oxygen and high in dissolved metals, temperature, and supersaturated gases (creating gas bubble disease in fish). 14 They also trap sediments and alter fundamental biological processes downriver.</w:t>
      </w:r>
    </w:p>
    <w:p w:rsidR="003108B9" w:rsidRDefault="003108B9" w:rsidP="003108B9">
      <w:r>
        <w:t xml:space="preserve"> [*2021</w:t>
      </w:r>
      <w:r w:rsidRPr="00C022CC">
        <w:t xml:space="preserve">] </w:t>
      </w:r>
      <w:r w:rsidRPr="00A3332C">
        <w:rPr>
          <w:u w:val="single"/>
        </w:rPr>
        <w:t xml:space="preserve">One way to ameliorate these effects would be to </w:t>
      </w:r>
      <w:r w:rsidRPr="005C22AE">
        <w:rPr>
          <w:rStyle w:val="Emphasis"/>
        </w:rPr>
        <w:t>require dam operators to obtain CWA point source permits</w:t>
      </w:r>
      <w:r w:rsidRPr="00A3332C">
        <w:rPr>
          <w:u w:val="single"/>
        </w:rPr>
        <w:t xml:space="preserve"> for these polluting discharges. The permits could require operating practices aimed at achieving applicable dissolved oxygen, nitrogen supersaturation, and temperature water quality standards. Violating permit terms would subject dam operators to CWA sanctions, no doubt prompting remedial action.</w:t>
      </w:r>
      <w:r>
        <w:t xml:space="preserve"> </w:t>
      </w:r>
      <w:r w:rsidRPr="008024B3">
        <w:rPr>
          <w:rStyle w:val="StyleUnderline"/>
        </w:rPr>
        <w:t xml:space="preserve">But </w:t>
      </w:r>
      <w:r w:rsidRPr="008024B3">
        <w:rPr>
          <w:rStyle w:val="Emphasis"/>
        </w:rPr>
        <w:t>EPA's reticence to regulate dam operators</w:t>
      </w:r>
      <w:r w:rsidRPr="008024B3">
        <w:rPr>
          <w:rStyle w:val="StyleUnderline"/>
        </w:rPr>
        <w:t xml:space="preserve"> and a series of court decisions sanctioning that reticence have effectively removed core dam operations from the CWA's point source permit requirements</w:t>
      </w:r>
      <w:r>
        <w:t>.</w:t>
      </w:r>
    </w:p>
    <w:p w:rsidR="003108B9" w:rsidRDefault="003108B9" w:rsidP="003108B9">
      <w:r>
        <w:t xml:space="preserve">More than </w:t>
      </w:r>
      <w:r w:rsidRPr="009A45ED">
        <w:rPr>
          <w:u w:val="single"/>
        </w:rPr>
        <w:t xml:space="preserve">40 years ago, the National Wildlife Federation petitioned EPA to subject dams to the </w:t>
      </w:r>
      <w:r>
        <w:t xml:space="preserve">Act's </w:t>
      </w:r>
      <w:r w:rsidRPr="009A45ED">
        <w:rPr>
          <w:u w:val="single"/>
        </w:rPr>
        <w:t>permit program, but the Agency declined, mostly on grounds of administrative convenience.</w:t>
      </w:r>
      <w:r>
        <w:t xml:space="preserve"> 15 EPA did not want to assume the chore of regulating federal dam operators like the U.S. Army Corps of Engineers (the Corps) and the Bureau of Reclamation, let alone oversee state regulation of those operators in states that had developed approved CWA permit programs.</w:t>
      </w:r>
    </w:p>
    <w:p w:rsidR="003108B9" w:rsidRDefault="003108B9" w:rsidP="003108B9">
      <w:r>
        <w:t>In 1982, following EPA's denial of the environmentalists' petition, the issue landed in court. In National Wildlife Federation v. Gorsuch, EPA argued that the dams do not "discharge" pollution into waters because they add nothing to the waters, merely providing a medium through which water passes. 16 The government maintained that without an "addition," there was no requirement to obtain a permit. The District Court for the District of Columbia disagreed with EPA, relying on the ambitious purpose of the CWA to eliminate all forms of water pollution, on the fact that the permit program was the U.S. Congress' preferred method for achieving that goal, and on the court's determination that the goal was unattainable without regulating damcaused pollutants. 17</w:t>
      </w:r>
    </w:p>
    <w:p w:rsidR="003108B9" w:rsidRDefault="003108B9" w:rsidP="003108B9">
      <w:r>
        <w:t>But on appeal, the U.S. Court of Appeals for the District of Columbia (D.C.) Circuit reversed the lower court, giving little consideration to the goals of the CWA and concluding that the Act was ambiguous, and therefore EPA's reasonable interpretation merited deference. 18 The court made no attempt to explain how the statutory goals could be achieved without regulating dams. The upshot was that the water quality problems caused by core dam operations were left largely to ineffectual state nonpoint source programs and to uncertain water quality-based regulation, which would not materialize for decades.</w:t>
      </w:r>
    </w:p>
    <w:p w:rsidR="003108B9" w:rsidRPr="009A45ED" w:rsidRDefault="003108B9" w:rsidP="003108B9">
      <w:pPr>
        <w:rPr>
          <w:u w:val="single"/>
        </w:rPr>
      </w:pPr>
      <w:r>
        <w:t xml:space="preserve">The National Wildlife Federation brought a second unsuccessful court challenge several years later concerning the alleged discharge of dead fish from a hydroelectric dam into Lake Michigan--an arguable addition of a pollutant under the CWA. 19 The Federation argued that this situation was different from EPA's general failure to require permits of all dams, because dead fish fell within the statute's definition of "pollutant," which includes "biological materials." The environmentalists contended that the dam was thus in fact discharging pollutants, triggering the permit requirement. The district court agreed, but </w:t>
      </w:r>
      <w:r w:rsidRPr="00375E14">
        <w:rPr>
          <w:rStyle w:val="StyleUnderline"/>
        </w:rPr>
        <w:t>the U.S.</w:t>
      </w:r>
      <w:r w:rsidRPr="009A45ED">
        <w:rPr>
          <w:u w:val="single"/>
        </w:rPr>
        <w:t xml:space="preserve"> Court of Appeals for the Sixth Circuit reversed, upholding EPA's position that the dam merely changed the "form" of the fish (from live fish to dead fish), adding nothing to the water</w:t>
      </w:r>
      <w:r>
        <w:t xml:space="preserve"> from the outside world. 20 </w:t>
      </w:r>
      <w:r w:rsidRPr="00F7254A">
        <w:rPr>
          <w:rStyle w:val="StyleUnderline"/>
        </w:rPr>
        <w:t>Because the critical trigger of adding a pollutant was absent, the court decided</w:t>
      </w:r>
      <w:r w:rsidRPr="009A45ED">
        <w:rPr>
          <w:u w:val="single"/>
        </w:rPr>
        <w:t xml:space="preserve"> that no federal permit was required.</w:t>
      </w:r>
    </w:p>
    <w:p w:rsidR="003108B9" w:rsidRDefault="003108B9" w:rsidP="003108B9">
      <w:r w:rsidRPr="009A45ED">
        <w:rPr>
          <w:u w:val="single"/>
        </w:rPr>
        <w:t>Thus, through EPA's opposition and judicial acquiescence to that opposition, dams were effectively removed from the Act's permit requirement. That</w:t>
      </w:r>
      <w:r>
        <w:t xml:space="preserve"> abdication certainly</w:t>
      </w:r>
      <w:r w:rsidRPr="00762218">
        <w:t xml:space="preserve"> </w:t>
      </w:r>
      <w:r w:rsidRPr="009A45ED">
        <w:rPr>
          <w:u w:val="single"/>
        </w:rPr>
        <w:t xml:space="preserve">did not mean that the water quality problems caused by dam operations went away. </w:t>
      </w:r>
      <w:r>
        <w:t xml:space="preserve">It simply meant that </w:t>
      </w:r>
      <w:r w:rsidRPr="009A45ED">
        <w:rPr>
          <w:u w:val="single"/>
        </w:rPr>
        <w:t>by adopting a rather technical interpretation of the CWA--</w:t>
      </w:r>
      <w:r>
        <w:t xml:space="preserve">one </w:t>
      </w:r>
      <w:r w:rsidRPr="009A45ED">
        <w:rPr>
          <w:u w:val="single"/>
        </w:rPr>
        <w:t>the courts could not say was unreasonable,</w:t>
      </w:r>
      <w:r>
        <w:t xml:space="preserve"> despite the statute's express goal of maintaining and restoring the chemical, physical, and biological integrity of the nation's waters through eliminating all forms of water pollution--</w:t>
      </w:r>
      <w:r w:rsidRPr="009A45ED">
        <w:rPr>
          <w:u w:val="single"/>
        </w:rPr>
        <w:t xml:space="preserve">EPA had successfully removed its administrative chore of requiring dam operators to apply for and receive permits. Dam-caused water quality problems could thus continue absent effective direct regulation. </w:t>
      </w:r>
      <w:r>
        <w:t>Consequently, environmentalists shifted their focus to water quality standards and TMDL requirements, 21 the statute's principal mechanism for attempting to ensure that both point and nonpoint sources of pollution protect water quality. 22</w:t>
      </w:r>
    </w:p>
    <w:p w:rsidR="003108B9" w:rsidRDefault="003108B9" w:rsidP="003108B9"/>
    <w:p w:rsidR="00A71AB9" w:rsidRDefault="00805EB8" w:rsidP="00A71AB9">
      <w:pPr>
        <w:pStyle w:val="Heading3"/>
      </w:pPr>
      <w:r>
        <w:t>TMDLs Not Legally Binding / EPA Doesn’t Require Hydropower Permits</w:t>
      </w:r>
    </w:p>
    <w:p w:rsidR="00A71AB9" w:rsidRPr="00A71AB9" w:rsidRDefault="00A71AB9" w:rsidP="00A71AB9"/>
    <w:p w:rsidR="00E66C7A" w:rsidRDefault="00E66C7A" w:rsidP="00E66C7A">
      <w:pPr>
        <w:pStyle w:val="Heading4"/>
      </w:pPr>
      <w:r>
        <w:t>TMDLs aren’t legally binding under federal law and the EPA refuses to require hydropower permits</w:t>
      </w:r>
    </w:p>
    <w:p w:rsidR="00E66C7A" w:rsidRPr="00697BEF" w:rsidRDefault="00E66C7A" w:rsidP="00E66C7A">
      <w:r w:rsidRPr="00D627FB">
        <w:rPr>
          <w:rStyle w:val="Style13ptBold"/>
        </w:rPr>
        <w:t>Blumm &amp; Smith, 21</w:t>
      </w:r>
      <w:r>
        <w:t xml:space="preserve"> --- *Professor of Law at Lewis &amp; Clark Law School, AND **2021 J.D. candidate at Lewis &amp; Clark Law School (February 2021, Michael C. Blumm and Michael Benjamin Smith, “SALMON AND THE CLEAN WATER ACT: AN UNFINISHED AGENDA,” 51 ELR 10109, Nexis Uni)//kh</w:t>
      </w:r>
    </w:p>
    <w:p w:rsidR="00E66C7A" w:rsidRDefault="00E66C7A" w:rsidP="00E66C7A">
      <w:r>
        <w:t>IV. Columbia Riverkeeper v. Wheeler</w:t>
      </w:r>
    </w:p>
    <w:p w:rsidR="00E66C7A" w:rsidRDefault="00E66C7A" w:rsidP="00E66C7A">
      <w:r w:rsidRPr="00F1369C">
        <w:rPr>
          <w:u w:val="single"/>
        </w:rPr>
        <w:t>In the mid-1990s, the threat posed by rising temperatures in the Columbia and Snake Rivers led Oregon and Washington to include both rivers on their lists of impaired waters. 4</w:t>
      </w:r>
      <w:r>
        <w:t xml:space="preserve">9 In the states' priority rankings to EPA, </w:t>
      </w:r>
      <w:r w:rsidRPr="00F1369C">
        <w:rPr>
          <w:u w:val="single"/>
        </w:rPr>
        <w:t>they recognized that violations of temperature standards in numerous river segments threatened diminishing salmon and trout populations</w:t>
      </w:r>
      <w:r>
        <w:t xml:space="preserve">. </w:t>
      </w:r>
      <w:r w:rsidRPr="00F1369C">
        <w:rPr>
          <w:u w:val="single"/>
        </w:rPr>
        <w:t>50 Because neither state had a functioning TMDL program, the states entered into a memorandum of agreement with EPA under which EPA would develop a temperature TMDL for both rivers.</w:t>
      </w:r>
      <w:r>
        <w:t xml:space="preserve"> 51 Despite an initial mid-2002 target date for promulgating a final TMDL, by 2017 EPA had made no progress beyond a 2003 draft. Even though Washington and Oregon had developed robust TMDL programs for other water bodies, neither took steps to develop a temperature TMDL for the Columbia and Snake Rivers.</w:t>
      </w:r>
    </w:p>
    <w:p w:rsidR="00E66C7A" w:rsidRPr="00B6012B" w:rsidRDefault="00E66C7A" w:rsidP="00E66C7A">
      <w:pPr>
        <w:rPr>
          <w:u w:val="single"/>
        </w:rPr>
      </w:pPr>
      <w:r w:rsidRPr="00607347">
        <w:rPr>
          <w:rStyle w:val="StyleUnderline"/>
        </w:rPr>
        <w:t>Colu</w:t>
      </w:r>
      <w:r w:rsidRPr="00F1369C">
        <w:rPr>
          <w:u w:val="single"/>
        </w:rPr>
        <w:t>mbia Riverkeeper responded by leading a group of environmental and fishing organizations in a CWA citizen suit against EPA,</w:t>
      </w:r>
      <w:r>
        <w:t xml:space="preserve"> charging that Oregon and Washington's failure to develop a temperature TMDL amounted to a "constructive submission" of no temperature TMDL, thus triggering EPA's non-discretionary duty to approve or disapprove the submission. 52 </w:t>
      </w:r>
      <w:r w:rsidRPr="00F1369C">
        <w:rPr>
          <w:u w:val="single"/>
        </w:rPr>
        <w:t>In the Ninth Circuit'</w:t>
      </w:r>
      <w:r>
        <w:t xml:space="preserve">s 2019 </w:t>
      </w:r>
      <w:r w:rsidRPr="00F1369C">
        <w:rPr>
          <w:u w:val="single"/>
        </w:rPr>
        <w:t>decision in Columbia Riverkeeper v. Wheeler, the court agreed, ruling that where a state has failed to develop a credible plan for producing a TMDL, the Act imposes on EPA a mandatory duty to act</w:t>
      </w:r>
      <w:r>
        <w:t xml:space="preserve">. The court decided that the two states had unambiguously indicated that they would not produce a TMDL for the Columbia and Snake Rivers, </w:t>
      </w:r>
      <w:r w:rsidRPr="00F1369C">
        <w:rPr>
          <w:u w:val="single"/>
        </w:rPr>
        <w:t>and consequently EPA had to issue its own TMDL. 53</w:t>
      </w:r>
    </w:p>
    <w:p w:rsidR="00E66C7A" w:rsidRDefault="00E66C7A" w:rsidP="00E66C7A">
      <w:r w:rsidRPr="006539E5">
        <w:rPr>
          <w:rStyle w:val="StyleUnderline"/>
        </w:rPr>
        <w:t>Six</w:t>
      </w:r>
      <w:r w:rsidRPr="00F1369C">
        <w:rPr>
          <w:u w:val="single"/>
        </w:rPr>
        <w:t xml:space="preserve"> months later, in 2020 EPA issued a TMDL 54 addressing the significant warming effects caused by the dams. </w:t>
      </w:r>
      <w:r>
        <w:t xml:space="preserve">The Agency </w:t>
      </w:r>
      <w:r w:rsidRPr="00697BEF">
        <w:rPr>
          <w:rStyle w:val="StyleUnderline"/>
        </w:rPr>
        <w:t>recognized that the dams were the leading contributors to rising temperatures in the Columbia and Snake Rivers,</w:t>
      </w:r>
      <w:r>
        <w:t xml:space="preserve"> dwarfing the effects of climate change and permitted point source discharges. 55 </w:t>
      </w:r>
      <w:r w:rsidRPr="00697BEF">
        <w:rPr>
          <w:u w:val="single"/>
        </w:rPr>
        <w:t>EPA concluded that since the 1960s</w:t>
      </w:r>
      <w:r>
        <w:t xml:space="preserve">, climate change had increased summer temperatures in the Columbia and Snake Rivers by approximately 0.5àF per decade--totaling an estimated 2.7àF over 60 years 56--but that </w:t>
      </w:r>
      <w:r w:rsidRPr="00697BEF">
        <w:rPr>
          <w:rStyle w:val="StyleUnderline"/>
        </w:rPr>
        <w:t>the warming effects of the dams could be responsible for as much as 5.8àF on the Snake River, and 8.1àF on the Columbia River. 57 These potential warming effects far exceeded the water quality standards in both states</w:t>
      </w:r>
      <w:r>
        <w:t xml:space="preserve">: for water bodies already exceeding a temperature standard, the states permit only a collective 0.54àF increase in water temperatures from all non-climate change-related anthropogenic sources. 58 </w:t>
      </w:r>
      <w:r w:rsidRPr="00697BEF">
        <w:rPr>
          <w:u w:val="single"/>
        </w:rPr>
        <w:t>Invoking those state standards, the TMDL allocated to the dam impoundments a mere 0.18àF collective contribution to temperature increases, 59 and set target allocations for all dams on the Columbia and lower Snake Rivers. 60</w:t>
      </w:r>
    </w:p>
    <w:p w:rsidR="00E66C7A" w:rsidRDefault="00E66C7A" w:rsidP="00E66C7A">
      <w:r>
        <w:t>Importantly, however</w:t>
      </w:r>
      <w:r w:rsidRPr="006D3A01">
        <w:t xml:space="preserve">, </w:t>
      </w:r>
      <w:r w:rsidRPr="006D3A01">
        <w:rPr>
          <w:rStyle w:val="Emphasis"/>
        </w:rPr>
        <w:t>the TMDL will not by itself create any binding legal requirements under federal law</w:t>
      </w:r>
      <w:r w:rsidRPr="00697BEF">
        <w:rPr>
          <w:u w:val="single"/>
        </w:rPr>
        <w:t>.  [*10113] TMDL allocations are most often implemented through CWA permit limits but</w:t>
      </w:r>
      <w:r>
        <w:t>, as noted above</w:t>
      </w:r>
      <w:r w:rsidRPr="000866E4">
        <w:t xml:space="preserve">, </w:t>
      </w:r>
      <w:r w:rsidRPr="000866E4">
        <w:rPr>
          <w:rStyle w:val="Emphasis"/>
        </w:rPr>
        <w:t>courts have upheld EPA's refusal to require permits for hydroelectric dam discharges</w:t>
      </w:r>
      <w:r w:rsidRPr="00697BEF">
        <w:rPr>
          <w:u w:val="single"/>
        </w:rPr>
        <w:t>.</w:t>
      </w:r>
      <w:r>
        <w:t xml:space="preserve"> 61 The significance of EPA's temperature TMDL now hinges on whether § 401 of the CWA permits Washington to condition its certification of federally permitted dams on compliance with TMDL allocations.</w:t>
      </w:r>
    </w:p>
    <w:p w:rsidR="00E66C7A" w:rsidRDefault="00E66C7A" w:rsidP="003108B9"/>
    <w:p w:rsidR="004D7D8E" w:rsidRDefault="004D7D8E" w:rsidP="004D7D8E">
      <w:pPr>
        <w:pStyle w:val="Heading3"/>
      </w:pPr>
      <w:r>
        <w:t>Removing Federal Opposition to CWA 401 Certifications Solve</w:t>
      </w:r>
    </w:p>
    <w:p w:rsidR="004D7D8E" w:rsidRPr="004D7D8E" w:rsidRDefault="004D7D8E" w:rsidP="004D7D8E"/>
    <w:p w:rsidR="004D7D8E" w:rsidRPr="00E53997" w:rsidRDefault="004D7D8E" w:rsidP="004D7D8E">
      <w:pPr>
        <w:pStyle w:val="Heading4"/>
      </w:pPr>
      <w:r>
        <w:t>Removing federal opposition to CWA Section 401 certification requirements is critical to save Columbia Basin Salmon</w:t>
      </w:r>
    </w:p>
    <w:p w:rsidR="004D7D8E" w:rsidRPr="0085224A" w:rsidRDefault="004D7D8E" w:rsidP="004D7D8E">
      <w:r w:rsidRPr="00D627FB">
        <w:rPr>
          <w:rStyle w:val="Style13ptBold"/>
        </w:rPr>
        <w:t>Blumm &amp; Smith, 21</w:t>
      </w:r>
      <w:r>
        <w:t xml:space="preserve"> --- *Professor of Law at Lewis &amp; Clark Law School, AND **2021 J.D. candidate at Lewis &amp; Clark Law School (February 2021, Michael C. Blumm and Michael Benjamin Smith, “SALMON AND THE CLEAN WATER ACT: AN UNFINISHED AGENDA,” 51 ELR 10109, Nexis Uni)//kh</w:t>
      </w:r>
    </w:p>
    <w:p w:rsidR="004D7D8E" w:rsidRDefault="004D7D8E" w:rsidP="004D7D8E">
      <w:r>
        <w:t xml:space="preserve"> [*10114</w:t>
      </w:r>
      <w:proofErr w:type="gramStart"/>
      <w:r>
        <w:t>]  VI</w:t>
      </w:r>
      <w:proofErr w:type="gramEnd"/>
      <w:r>
        <w:t>. Section 401 Certifications and the Columbia Basin Dams</w:t>
      </w:r>
    </w:p>
    <w:p w:rsidR="004D7D8E" w:rsidRDefault="004D7D8E" w:rsidP="004D7D8E">
      <w:r w:rsidRPr="00620C78">
        <w:rPr>
          <w:rStyle w:val="StyleUnderline"/>
        </w:rPr>
        <w:t>In late</w:t>
      </w:r>
      <w:r w:rsidRPr="005D027A">
        <w:rPr>
          <w:u w:val="single"/>
        </w:rPr>
        <w:t xml:space="preserve"> 2018, EPA sought § 401 certifications for the nine Columbia Basin dams at issue in Riverkeeper's lawsuits. </w:t>
      </w:r>
      <w:r>
        <w:t xml:space="preserve">77 But in February 2019, </w:t>
      </w:r>
      <w:r w:rsidRPr="005D027A">
        <w:rPr>
          <w:u w:val="single"/>
        </w:rPr>
        <w:t>within 48 hours of a Seattle Times article 78 announcing that Washington would</w:t>
      </w:r>
      <w:r w:rsidRPr="009657FC">
        <w:t xml:space="preserve">, </w:t>
      </w:r>
      <w:r>
        <w:t>for the first time</w:t>
      </w:r>
      <w:r w:rsidRPr="009657FC">
        <w:t xml:space="preserve">, </w:t>
      </w:r>
      <w:r w:rsidRPr="005D027A">
        <w:rPr>
          <w:u w:val="single"/>
        </w:rPr>
        <w:t xml:space="preserve">require the dams' compliance with state water quality standards, </w:t>
      </w:r>
      <w:r w:rsidRPr="00754701">
        <w:rPr>
          <w:rStyle w:val="Emphasis"/>
        </w:rPr>
        <w:t>EPA withdrew the draft permits</w:t>
      </w:r>
      <w:r>
        <w:t xml:space="preserve">. 79 A year later, however, EPA again sought, and Washington issued, 80 § 401 certifications for eight Washington dams targeted in Riverkeeper's lawsuits. The state conditioned its certifications on EPA incorporating into the permits the forthcoming temperature TMDL that Columbia Riverkeeper v. Wheeler required the Agency to produce. 81 Two weeks later, </w:t>
      </w:r>
      <w:r w:rsidRPr="007F0A2C">
        <w:rPr>
          <w:rStyle w:val="StyleUnderline"/>
        </w:rPr>
        <w:t>EPA issued a temperature TMDL that, if implemented, would curtail the eight dams' contribution to warming temperatures in the Columbia Basin</w:t>
      </w:r>
      <w:r>
        <w:t>. 82</w:t>
      </w:r>
    </w:p>
    <w:p w:rsidR="004D7D8E" w:rsidRPr="005D027A" w:rsidRDefault="004D7D8E" w:rsidP="004D7D8E">
      <w:pPr>
        <w:rPr>
          <w:u w:val="single"/>
        </w:rPr>
      </w:pPr>
      <w:r w:rsidRPr="005D027A">
        <w:rPr>
          <w:u w:val="single"/>
        </w:rPr>
        <w:t xml:space="preserve">The </w:t>
      </w:r>
      <w:r w:rsidRPr="00EC1E99">
        <w:rPr>
          <w:rStyle w:val="Emphasis"/>
        </w:rPr>
        <w:t xml:space="preserve">federal </w:t>
      </w:r>
      <w:r w:rsidRPr="004B0137">
        <w:rPr>
          <w:rStyle w:val="Emphasis"/>
        </w:rPr>
        <w:t>government has now challenged</w:t>
      </w:r>
      <w:r w:rsidRPr="005D027A">
        <w:rPr>
          <w:u w:val="single"/>
        </w:rPr>
        <w:t xml:space="preserve"> Washington's § 401 certification requirements as unlawful, arguing that the requirements </w:t>
      </w:r>
      <w:r w:rsidRPr="00A97F2A">
        <w:rPr>
          <w:rStyle w:val="Emphasis"/>
        </w:rPr>
        <w:t>conflict with a federal law</w:t>
      </w:r>
      <w:r w:rsidRPr="005A51E0">
        <w:rPr>
          <w:rStyle w:val="StyleUnderline"/>
        </w:rPr>
        <w:t xml:space="preserve"> </w:t>
      </w:r>
      <w:r w:rsidRPr="005D027A">
        <w:rPr>
          <w:u w:val="single"/>
        </w:rPr>
        <w:t>requiring the Corps to operate and maintain dams for their authorized purposes. 8</w:t>
      </w:r>
      <w:r>
        <w:t xml:space="preserve">3 This challenge might not survive in the Biden Administration. </w:t>
      </w:r>
      <w:r w:rsidRPr="005D027A">
        <w:rPr>
          <w:u w:val="single"/>
        </w:rPr>
        <w:t xml:space="preserve">The outcome of the § 401 certification battle may have existential implications for Columbia Basin </w:t>
      </w:r>
      <w:r w:rsidRPr="005537D4">
        <w:rPr>
          <w:rStyle w:val="StyleUnderline"/>
        </w:rPr>
        <w:t>salmon. Washington's § 401 certifications incorporating heat load allocations derived from the temperature TMDL remain the most likely enforceable means of mitigating the dams' deleterious warming effects.</w:t>
      </w:r>
      <w:r>
        <w:t xml:space="preserve"> 84 </w:t>
      </w:r>
      <w:r w:rsidRPr="005D027A">
        <w:rPr>
          <w:u w:val="single"/>
        </w:rPr>
        <w:t xml:space="preserve">Considering salmon population trajectories and climate change trends, there is a very real possibility that imposing TMDL requirements on the Columbia Basin dams may represent the </w:t>
      </w:r>
      <w:r w:rsidRPr="006F3231">
        <w:rPr>
          <w:rStyle w:val="Emphasis"/>
        </w:rPr>
        <w:t>last best chance to restore Snake River salmon</w:t>
      </w:r>
      <w:r w:rsidRPr="005D027A">
        <w:rPr>
          <w:u w:val="single"/>
        </w:rPr>
        <w:t xml:space="preserve"> and trout runs before wild populations </w:t>
      </w:r>
      <w:r w:rsidRPr="00E53997">
        <w:rPr>
          <w:rStyle w:val="Emphasis"/>
        </w:rPr>
        <w:t>die out</w:t>
      </w:r>
      <w:r w:rsidRPr="005D027A">
        <w:rPr>
          <w:u w:val="single"/>
        </w:rPr>
        <w:t>. 85</w:t>
      </w:r>
    </w:p>
    <w:p w:rsidR="004D7D8E" w:rsidRDefault="004D7D8E" w:rsidP="003108B9"/>
    <w:p w:rsidR="003108B9" w:rsidRDefault="003108B9" w:rsidP="003108B9">
      <w:pPr>
        <w:pStyle w:val="Heading3"/>
      </w:pPr>
      <w:r>
        <w:t>CWA Regulations Solve Heat Pollution</w:t>
      </w:r>
      <w:r w:rsidR="008F1F7F">
        <w:t xml:space="preserve"> / Save Salmon</w:t>
      </w:r>
    </w:p>
    <w:p w:rsidR="003108B9" w:rsidRDefault="003108B9" w:rsidP="003108B9"/>
    <w:p w:rsidR="002A0DDF" w:rsidRDefault="002A0DDF" w:rsidP="002A0DDF">
      <w:pPr>
        <w:pStyle w:val="Heading4"/>
      </w:pPr>
      <w:r>
        <w:t>Salmon recovery cannot happen without cooler temperatures – CWA certification is the best path forward</w:t>
      </w:r>
    </w:p>
    <w:p w:rsidR="002A0DDF" w:rsidRDefault="002A0DDF" w:rsidP="002A0DDF">
      <w:r w:rsidRPr="00D627FB">
        <w:rPr>
          <w:rStyle w:val="Style13ptBold"/>
        </w:rPr>
        <w:t>Blumm &amp; Smith, 21</w:t>
      </w:r>
      <w:r>
        <w:t xml:space="preserve"> --- *Professor of Law at Lewis &amp; Clark Law School, AND **2021 J.D. candidate at Lewis &amp; Clark Law School (February 2021, Michael C. Blumm and Michael Benjamin Smith, “SALMON AND THE CLEAN WATER ACT: AN UNFINISHED AGENDA,” 51 ELR 10109, Nexis Uni)//kh</w:t>
      </w:r>
    </w:p>
    <w:p w:rsidR="002A0DDF" w:rsidRDefault="002A0DDF" w:rsidP="002A0DDF">
      <w:r>
        <w:t>VIII. Protecting Salmon Through Water Quality Standards</w:t>
      </w:r>
    </w:p>
    <w:p w:rsidR="002A0DDF" w:rsidRDefault="002A0DDF" w:rsidP="002A0DDF">
      <w:r>
        <w:t xml:space="preserve">In September 2020, </w:t>
      </w:r>
      <w:r w:rsidRPr="00181804">
        <w:rPr>
          <w:rStyle w:val="StyleUnderline"/>
        </w:rPr>
        <w:t>Northwest Environmental Advocates</w:t>
      </w:r>
      <w:r>
        <w:t xml:space="preserve"> (NWEA) </w:t>
      </w:r>
      <w:r w:rsidRPr="00181804">
        <w:rPr>
          <w:rStyle w:val="StyleUnderline"/>
        </w:rPr>
        <w:t>sued EPA for the Agency's failure to ensure that Washington State's water quality standards were adequate to protect fish and other aquatic life from toxic pollutants</w:t>
      </w:r>
      <w:r>
        <w:t xml:space="preserve">. 103 </w:t>
      </w:r>
      <w:r w:rsidRPr="00181804">
        <w:rPr>
          <w:rStyle w:val="StyleUnderline"/>
        </w:rPr>
        <w:t xml:space="preserve">EPA's regulations </w:t>
      </w:r>
      <w:r w:rsidRPr="00181804">
        <w:rPr>
          <w:rStyle w:val="Emphasis"/>
        </w:rPr>
        <w:t>require states</w:t>
      </w:r>
      <w:r w:rsidRPr="00181804">
        <w:rPr>
          <w:rStyle w:val="StyleUnderline"/>
        </w:rPr>
        <w:t xml:space="preserve"> to set "criteria"--including numeric limits on toxic pollutants--adequate to protect aquatic life</w:t>
      </w:r>
      <w:r>
        <w:t xml:space="preserve">. 104 For more than 20 years, Washington had failed to adopt or revise criteria for some two dozen toxics identified in NWEA's lawsuit, despite the fact that the state's existing criteria were significantly less protective than those recommended by EPA. 105 </w:t>
      </w:r>
      <w:r w:rsidRPr="00181804">
        <w:rPr>
          <w:rStyle w:val="StyleUnderline"/>
        </w:rPr>
        <w:t xml:space="preserve">NWEA's suit seeks to force EPA to </w:t>
      </w:r>
      <w:r w:rsidRPr="00181804">
        <w:rPr>
          <w:rStyle w:val="Emphasis"/>
        </w:rPr>
        <w:t>promulgate federal regulations</w:t>
      </w:r>
      <w:r w:rsidRPr="00181804">
        <w:rPr>
          <w:rStyle w:val="StyleUnderline"/>
        </w:rPr>
        <w:t xml:space="preserve"> for new and revised aquatic life criteria in Washington that will satisfy the CWA's requirements</w:t>
      </w:r>
      <w:r>
        <w:t>. 106 A trial date has been scheduled for November 2021. 107</w:t>
      </w:r>
    </w:p>
    <w:p w:rsidR="002A0DDF" w:rsidRDefault="002A0DDF" w:rsidP="002A0DDF">
      <w:r>
        <w:t>IX. Conclusion: The CWA and Salmon Restoration</w:t>
      </w:r>
    </w:p>
    <w:p w:rsidR="002A0DDF" w:rsidRPr="00B33BAB" w:rsidRDefault="002A0DDF" w:rsidP="002A0DDF">
      <w:pPr>
        <w:rPr>
          <w:u w:val="single"/>
        </w:rPr>
      </w:pPr>
      <w:r w:rsidRPr="008C63AD">
        <w:rPr>
          <w:u w:val="single"/>
        </w:rPr>
        <w:t xml:space="preserve">Salmon require cool temperatures to migrate and reproduce. The CWA requires states to develop and implement water quality standards sufficient to produce fishable waters. </w:t>
      </w:r>
      <w:r>
        <w:t xml:space="preserve">Nearly a half-century after its 1972 enactment, </w:t>
      </w:r>
      <w:r w:rsidRPr="008C63AD">
        <w:rPr>
          <w:u w:val="single"/>
        </w:rPr>
        <w:t>the modern federal statute's goal of fishable waters has yet to be achieved in the case of salmon streams.</w:t>
      </w:r>
    </w:p>
    <w:p w:rsidR="002A0DDF" w:rsidRPr="008C63AD" w:rsidRDefault="002A0DDF" w:rsidP="002A0DDF">
      <w:pPr>
        <w:rPr>
          <w:u w:val="single"/>
        </w:rPr>
      </w:pPr>
      <w:r w:rsidRPr="008C63AD">
        <w:rPr>
          <w:u w:val="single"/>
        </w:rPr>
        <w:t>It is unclear that salmon recovery can happen in the absence of cooler temperatures. The recent cases that attempt to enforce the long-delayed temperature TMDL for the Columbia and Snake Rivers through § 401 certifications offer some hope that the CWA can become a vehicle for cooling the river temperatures, especially in the Columbia Basin, and promoting salmon recovery. But that will require overcoming determined opposition to changes to the status quo.</w:t>
      </w:r>
    </w:p>
    <w:p w:rsidR="002A0DDF" w:rsidRPr="00872FC6" w:rsidRDefault="002A0DDF" w:rsidP="003108B9"/>
    <w:p w:rsidR="003108B9" w:rsidRDefault="003108B9" w:rsidP="003108B9">
      <w:pPr>
        <w:pStyle w:val="Heading4"/>
      </w:pPr>
      <w:r>
        <w:t>CWA dam regulations are key to mitigate heat pollution --- an existential threat to salmon</w:t>
      </w:r>
    </w:p>
    <w:p w:rsidR="003108B9" w:rsidRDefault="003108B9" w:rsidP="003108B9">
      <w:r w:rsidRPr="00D627FB">
        <w:rPr>
          <w:rStyle w:val="Style13ptBold"/>
        </w:rPr>
        <w:t>Blumm &amp; Smith, 21</w:t>
      </w:r>
      <w:r>
        <w:t xml:space="preserve"> --- *Professor of Law at Lewis &amp; Clark Law School, AND **2021 J.D. candidate at Lewis &amp; Clark Law School (February 2021, Michael C. Blumm and Michael Benjamin Smith, “SALMON AND THE CLEAN WATER ACT: AN UNFINISHED AGENDA,” 51 ELR 10109, Nexis Uni)//kh </w:t>
      </w:r>
      <w:r w:rsidRPr="00AD1959">
        <w:rPr>
          <w:b/>
        </w:rPr>
        <w:t>***Note --- TMDL = total maximum daily load</w:t>
      </w:r>
      <w:r>
        <w:t xml:space="preserve"> </w:t>
      </w:r>
    </w:p>
    <w:p w:rsidR="003108B9" w:rsidRDefault="003108B9" w:rsidP="003108B9">
      <w:r>
        <w:t>II. Warming Temperatures in the Columbia Basin</w:t>
      </w:r>
    </w:p>
    <w:p w:rsidR="003108B9" w:rsidRDefault="003108B9" w:rsidP="003108B9">
      <w:r w:rsidRPr="009A45ED">
        <w:rPr>
          <w:u w:val="single"/>
        </w:rPr>
        <w:t xml:space="preserve">Warming aquatic temperatures pose an </w:t>
      </w:r>
      <w:r w:rsidRPr="002E0DF5">
        <w:rPr>
          <w:rStyle w:val="Emphasis"/>
        </w:rPr>
        <w:t>existential threat to salmonids</w:t>
      </w:r>
      <w:r w:rsidRPr="009A45ED">
        <w:rPr>
          <w:u w:val="single"/>
        </w:rPr>
        <w:t xml:space="preserve"> in their migration and spawning habitats.</w:t>
      </w:r>
      <w:r>
        <w:t xml:space="preserve"> In the Pacific Northwest, </w:t>
      </w:r>
      <w:r w:rsidRPr="009A45ED">
        <w:rPr>
          <w:u w:val="single"/>
        </w:rPr>
        <w:t>miles of dam impoundments are by far the most significant contributor to</w:t>
      </w:r>
      <w:r>
        <w:t xml:space="preserve"> these </w:t>
      </w:r>
      <w:r w:rsidRPr="009A45ED">
        <w:rPr>
          <w:u w:val="single"/>
        </w:rPr>
        <w:t>warming temperatures</w:t>
      </w:r>
      <w:r>
        <w:t>. 23 As a Seattle Times reporter declared:</w:t>
      </w:r>
    </w:p>
    <w:p w:rsidR="003108B9" w:rsidRDefault="003108B9" w:rsidP="003108B9">
      <w:r>
        <w:t xml:space="preserve">Until the dam-building era began in earnest in the early 1930s, the wild Columbia was a spectacular slasher of a river, . . . with bone crushing rock, swirling with sucking whirlpools, foaming with rapids, chutes and drops, </w:t>
      </w:r>
      <w:proofErr w:type="gramStart"/>
      <w:r>
        <w:t>and  [</w:t>
      </w:r>
      <w:proofErr w:type="gramEnd"/>
      <w:r>
        <w:t>*10111] rainbowed with spray as it smashed its way through rock walls in a 1,290-mile run from B.C. to the Pacific. 24</w:t>
      </w:r>
    </w:p>
    <w:p w:rsidR="003108B9" w:rsidRDefault="003108B9" w:rsidP="003108B9">
      <w:r>
        <w:t xml:space="preserve">Now, </w:t>
      </w:r>
      <w:r w:rsidRPr="009A45ED">
        <w:rPr>
          <w:u w:val="single"/>
        </w:rPr>
        <w:t>that same river basin is home to 281 dams 25 creating large, unshaded, and stagnant reservoirs that become heat sinks during the warmer months of salmon runs.</w:t>
      </w:r>
      <w:r>
        <w:t xml:space="preserve"> 26 Before the dams, stretches of the Snake River were known to occasionally run hot, 27 but </w:t>
      </w:r>
      <w:r w:rsidRPr="009A45ED">
        <w:rPr>
          <w:u w:val="single"/>
        </w:rPr>
        <w:t>the dams' physical transformation of the river has turned hot days into hot weeks and even months. 2</w:t>
      </w:r>
      <w:r>
        <w:t>8</w:t>
      </w:r>
    </w:p>
    <w:p w:rsidR="003108B9" w:rsidRDefault="003108B9" w:rsidP="003108B9">
      <w:r w:rsidRPr="009A45ED">
        <w:rPr>
          <w:u w:val="single"/>
        </w:rPr>
        <w:t xml:space="preserve">Numerous studies have shown a direct correlation between water temperatures and salmonid health. </w:t>
      </w:r>
      <w:r w:rsidRPr="009A45ED">
        <w:rPr>
          <w:rStyle w:val="StyleUnderline"/>
        </w:rPr>
        <w:t>29 Water exceeding 68 degrees</w:t>
      </w:r>
      <w:r>
        <w:t xml:space="preserve"> Fahrenheit (àF) is particularly harmful. </w:t>
      </w:r>
      <w:r w:rsidRPr="009A45ED">
        <w:rPr>
          <w:u w:val="single"/>
        </w:rPr>
        <w:t>Where river temperatures exceed that threshold, salmon and trout struggle to migrate upstream</w:t>
      </w:r>
      <w:r>
        <w:t xml:space="preserve">, instead </w:t>
      </w:r>
      <w:r w:rsidRPr="009A45ED">
        <w:rPr>
          <w:u w:val="single"/>
        </w:rPr>
        <w:t>remaining downstream where they</w:t>
      </w:r>
      <w:r>
        <w:t xml:space="preserve"> are more likely to </w:t>
      </w:r>
      <w:r w:rsidRPr="009A45ED">
        <w:rPr>
          <w:u w:val="single"/>
        </w:rPr>
        <w:t>succumb to disease and will spawn far less frequently. 30 Higher temperatures can accelerate embryo development, causing fry to emerge prematurely,</w:t>
      </w:r>
      <w:r>
        <w:t xml:space="preserve"> increasing their vulnerability to predators. 31 </w:t>
      </w:r>
      <w:r w:rsidRPr="009A45ED">
        <w:rPr>
          <w:u w:val="single"/>
        </w:rPr>
        <w:t>Thermal stress</w:t>
      </w:r>
      <w:r>
        <w:t xml:space="preserve"> caused by higher stream temperatures </w:t>
      </w:r>
      <w:r w:rsidRPr="009A45ED">
        <w:rPr>
          <w:u w:val="single"/>
        </w:rPr>
        <w:t>increases salmonids' susceptibility to fish pathogens and parasites.</w:t>
      </w:r>
      <w:r>
        <w:t xml:space="preserve"> 32 </w:t>
      </w:r>
      <w:r w:rsidRPr="009A45ED">
        <w:rPr>
          <w:u w:val="single"/>
        </w:rPr>
        <w:t>Warming temperatures associated with climate change compound these problems, reducing snowpack</w:t>
      </w:r>
      <w:r>
        <w:t xml:space="preserve">, leading to altered stream flows and increased flooding, disturbing overwintering juvenile fish, </w:t>
      </w:r>
      <w:r w:rsidRPr="009A45ED">
        <w:rPr>
          <w:u w:val="single"/>
        </w:rPr>
        <w:t>and destroying eggs</w:t>
      </w:r>
      <w:r>
        <w:t xml:space="preserve"> of fall- and winter-spawning fish. 33</w:t>
      </w:r>
    </w:p>
    <w:p w:rsidR="003108B9" w:rsidRPr="00B6012B" w:rsidRDefault="003108B9" w:rsidP="003108B9">
      <w:pPr>
        <w:rPr>
          <w:u w:val="single"/>
        </w:rPr>
      </w:pPr>
      <w:r w:rsidRPr="009A45ED">
        <w:rPr>
          <w:u w:val="single"/>
        </w:rPr>
        <w:t>In recent years, rising water temperatures in the Columbia Basin have consistently exceeded 68àF</w:t>
      </w:r>
      <w:r>
        <w:t xml:space="preserve"> during summer salmon and steelhead runs, 34 with portions of the rivers often exceeding that limit </w:t>
      </w:r>
      <w:r w:rsidRPr="009A45ED">
        <w:rPr>
          <w:u w:val="single"/>
        </w:rPr>
        <w:t>for weeks at a time.</w:t>
      </w:r>
      <w:r>
        <w:t xml:space="preserve"> 35 For example, in </w:t>
      </w:r>
      <w:r w:rsidRPr="009A45ED">
        <w:rPr>
          <w:u w:val="single"/>
        </w:rPr>
        <w:t xml:space="preserve">2015, warm temperatures in the Columbia and Snake Rivers killed more than 250,000 adult </w:t>
      </w:r>
      <w:proofErr w:type="gramStart"/>
      <w:r w:rsidRPr="009A45ED">
        <w:rPr>
          <w:u w:val="single"/>
        </w:rPr>
        <w:t>sockeye</w:t>
      </w:r>
      <w:proofErr w:type="gramEnd"/>
      <w:r>
        <w:t xml:space="preserve"> because the fish were unable to migrate upstream. 36 </w:t>
      </w:r>
      <w:r w:rsidRPr="009A45ED">
        <w:rPr>
          <w:u w:val="single"/>
        </w:rPr>
        <w:t>Ninety-six percent of the returning Snake River sockeye,</w:t>
      </w:r>
      <w:r>
        <w:t xml:space="preserve"> a listed endangered species, </w:t>
      </w:r>
      <w:r w:rsidRPr="009A45ED">
        <w:rPr>
          <w:u w:val="single"/>
        </w:rPr>
        <w:t>died below the Lower Granite Dam on the Snake River. 37</w:t>
      </w:r>
      <w:r>
        <w:t xml:space="preserve"> </w:t>
      </w:r>
      <w:r w:rsidRPr="009A45ED">
        <w:rPr>
          <w:u w:val="single"/>
        </w:rPr>
        <w:t xml:space="preserve">Predictions are dire: if current warming trends continue, these </w:t>
      </w:r>
      <w:r w:rsidRPr="00024277">
        <w:rPr>
          <w:rStyle w:val="Emphasis"/>
        </w:rPr>
        <w:t>extreme conditions may become the new normal</w:t>
      </w:r>
      <w:r w:rsidRPr="009A45ED">
        <w:rPr>
          <w:u w:val="single"/>
        </w:rPr>
        <w:t>. 38</w:t>
      </w:r>
    </w:p>
    <w:p w:rsidR="003108B9" w:rsidRDefault="003108B9" w:rsidP="003108B9">
      <w:pPr>
        <w:rPr>
          <w:u w:val="single"/>
        </w:rPr>
      </w:pPr>
      <w:r>
        <w:t xml:space="preserve">In 2016, </w:t>
      </w:r>
      <w:r w:rsidRPr="009A45ED">
        <w:rPr>
          <w:u w:val="single"/>
        </w:rPr>
        <w:t>the Fish Passage Center</w:t>
      </w:r>
      <w:r>
        <w:t xml:space="preserve">, an independent federal scientific research group, </w:t>
      </w:r>
      <w:r w:rsidRPr="00F1369C">
        <w:rPr>
          <w:u w:val="single"/>
        </w:rPr>
        <w:t>recognized that "under a climate change scenario, the long-recognized and largely unaddressed problem of high water temperatures in the [Columbia and Snake Rivers] becomes an ever-increasing threat to the survival of salmon in the Columbia River Basin." 3</w:t>
      </w:r>
      <w:r>
        <w:t xml:space="preserve">9 For decades, the problem of high water temperatures had been widely recognized, yet gone largely unaddressed. 40 But </w:t>
      </w:r>
      <w:r w:rsidRPr="00F1369C">
        <w:rPr>
          <w:u w:val="single"/>
        </w:rPr>
        <w:t>the CWA's requirement that states set TMDLs consistent with water quality standards may offer a path forward in the battle against the deleterious warming effects of dam impoundments.</w:t>
      </w:r>
    </w:p>
    <w:p w:rsidR="003108B9" w:rsidRPr="003108B9" w:rsidRDefault="003108B9" w:rsidP="003108B9"/>
    <w:p w:rsidR="00967925" w:rsidRDefault="00F53870" w:rsidP="00F53870">
      <w:pPr>
        <w:pStyle w:val="Heading2"/>
      </w:pPr>
      <w:r>
        <w:t>Disad Answers</w:t>
      </w:r>
    </w:p>
    <w:p w:rsidR="00F53870" w:rsidRDefault="00F53870" w:rsidP="00F53870"/>
    <w:p w:rsidR="00F53870" w:rsidRDefault="001B2F36" w:rsidP="00865D18">
      <w:pPr>
        <w:pStyle w:val="Heading3"/>
      </w:pPr>
      <w:r>
        <w:t>2ac</w:t>
      </w:r>
      <w:r w:rsidR="00865D18">
        <w:t xml:space="preserve"> DA Grid / Electricity Prices</w:t>
      </w:r>
    </w:p>
    <w:p w:rsidR="00865D18" w:rsidRDefault="00865D18" w:rsidP="00865D18"/>
    <w:p w:rsidR="00865D18" w:rsidRDefault="00865D18" w:rsidP="00F762E2">
      <w:pPr>
        <w:pStyle w:val="Heading4"/>
      </w:pPr>
      <w:r>
        <w:t xml:space="preserve">Bonneville is now operating a </w:t>
      </w:r>
      <w:r w:rsidRPr="00865D18">
        <w:rPr>
          <w:u w:val="single"/>
        </w:rPr>
        <w:t>disadvantage</w:t>
      </w:r>
      <w:r>
        <w:t xml:space="preserve"> ---</w:t>
      </w:r>
      <w:r w:rsidR="00F762E2">
        <w:t>paying utilities to take excess power off their hands</w:t>
      </w:r>
    </w:p>
    <w:p w:rsidR="00865D18" w:rsidRDefault="00865D18" w:rsidP="00865D18">
      <w:r w:rsidRPr="00245CFD">
        <w:rPr>
          <w:rStyle w:val="Style13ptBold"/>
        </w:rPr>
        <w:t>Fisher, 20</w:t>
      </w:r>
      <w:r>
        <w:t xml:space="preserve"> (July 30, 2020, Lawrence M. Fisher - writes about business for The New York Times and other publications, “To Dam or not to Dam?” </w:t>
      </w:r>
      <w:hyperlink r:id="rId62" w:history="1">
        <w:r w:rsidRPr="00E247DE">
          <w:rPr>
            <w:rStyle w:val="Hyperlink"/>
          </w:rPr>
          <w:t>https://www.milkenreview.org/articles/to-dam-or-not-to-dam</w:t>
        </w:r>
      </w:hyperlink>
      <w:r>
        <w:t xml:space="preserve">, JMP) </w:t>
      </w:r>
      <w:r w:rsidRPr="00B83EAA">
        <w:rPr>
          <w:b/>
        </w:rPr>
        <w:t>***Kelly Catlett is an attorney with the Hydropower Reform Coalition</w:t>
      </w:r>
    </w:p>
    <w:p w:rsidR="00865D18" w:rsidRPr="00785F46" w:rsidRDefault="00865D18" w:rsidP="00865D18">
      <w:pPr>
        <w:rPr>
          <w:rStyle w:val="StyleUnderline"/>
        </w:rPr>
      </w:pPr>
      <w:r>
        <w:t xml:space="preserve">Today the Elwha teems with fish. But the battle is being refought </w:t>
      </w:r>
      <w:r w:rsidRPr="000E23D0">
        <w:t>on the lower Snake River, which passes through Idaho and Washington, again</w:t>
      </w:r>
      <w:r>
        <w:t xml:space="preserve"> pitting dam advocates against a consortium of tribal and environmental groups. </w:t>
      </w:r>
      <w:r w:rsidRPr="00A46F4D">
        <w:t xml:space="preserve">Unlike the Elwha dams, which were owned and operated privately, </w:t>
      </w:r>
      <w:r w:rsidRPr="000E23D0">
        <w:rPr>
          <w:rStyle w:val="StyleUnderline"/>
        </w:rPr>
        <w:t>the Snake dams are federal and thus not subject to relicensing</w:t>
      </w:r>
      <w:r w:rsidRPr="009A4CEF">
        <w:t xml:space="preserve">. Just this past February, </w:t>
      </w:r>
      <w:r w:rsidRPr="00DA0E92">
        <w:rPr>
          <w:rStyle w:val="StyleUnderline"/>
        </w:rPr>
        <w:t xml:space="preserve">a draft federal report rejected requests for dam removal for the sixth time. The report conceded that dam removal would “provide a long-term benefit to species that spawn or rear in the mainstream Snake River </w:t>
      </w:r>
      <w:r w:rsidRPr="00785F46">
        <w:rPr>
          <w:rStyle w:val="StyleUnderline"/>
        </w:rPr>
        <w:t>habitats” but would also have adverse impacts on power costs and reduced reliability of the electrical grid.</w:t>
      </w:r>
    </w:p>
    <w:p w:rsidR="00865D18" w:rsidRDefault="00865D18" w:rsidP="00865D18">
      <w:r w:rsidRPr="00DA0E92">
        <w:rPr>
          <w:rStyle w:val="StyleUnderline"/>
        </w:rPr>
        <w:t xml:space="preserve">“Essentially they asked the </w:t>
      </w:r>
      <w:r w:rsidRPr="006D6666">
        <w:rPr>
          <w:rStyle w:val="Emphasis"/>
        </w:rPr>
        <w:t>fox guarding the henhouse</w:t>
      </w:r>
      <w:r w:rsidRPr="00DA0E92">
        <w:rPr>
          <w:rStyle w:val="StyleUnderline"/>
        </w:rPr>
        <w:t xml:space="preserve"> to provide an analysis whether said fox was the right one to guard the henhouse,” says</w:t>
      </w:r>
      <w:r>
        <w:t xml:space="preserve"> Anthony </w:t>
      </w:r>
      <w:r w:rsidRPr="00DA0E92">
        <w:rPr>
          <w:rStyle w:val="StyleUnderline"/>
        </w:rPr>
        <w:t>Jones, principal of Rocky Mountain Econometrics</w:t>
      </w:r>
      <w:r>
        <w:t>, in Boise. “To no one’s surprise, the fox concluded it was doing a great job.”</w:t>
      </w:r>
    </w:p>
    <w:p w:rsidR="00865D18" w:rsidRDefault="00865D18" w:rsidP="00865D18">
      <w:r w:rsidRPr="00DA0E92">
        <w:rPr>
          <w:rStyle w:val="StyleUnderline"/>
        </w:rPr>
        <w:t>A 30-year veteran of the electrical industry, Jones says that fierce competition from</w:t>
      </w:r>
      <w:r>
        <w:t xml:space="preserve"> burThird Quarter 2020 11 john gussman geoning </w:t>
      </w:r>
      <w:r w:rsidRPr="00DA0E92">
        <w:rPr>
          <w:rStyle w:val="StyleUnderline"/>
        </w:rPr>
        <w:t xml:space="preserve">solar power means that the Bonneville Power Administration, the federal agency that operates the dams, is </w:t>
      </w:r>
      <w:r w:rsidRPr="00C70B30">
        <w:rPr>
          <w:rStyle w:val="Emphasis"/>
        </w:rPr>
        <w:t>now operating at a disadvantage</w:t>
      </w:r>
      <w:r>
        <w:t xml:space="preserve">. </w:t>
      </w:r>
      <w:r w:rsidRPr="001F0594">
        <w:rPr>
          <w:rStyle w:val="StyleUnderline"/>
        </w:rPr>
        <w:t>“BPA generates about half the power in the Pacific Northwest, but they export about a third of that to California. Prior to 2009, they got $60 to $70 a megawatt, so the more surplus they created the better,”</w:t>
      </w:r>
      <w:r>
        <w:t xml:space="preserve"> he says.</w:t>
      </w:r>
    </w:p>
    <w:p w:rsidR="00865D18" w:rsidRDefault="00865D18" w:rsidP="00865D18">
      <w:r w:rsidRPr="001F0594">
        <w:rPr>
          <w:rStyle w:val="StyleUnderline"/>
        </w:rPr>
        <w:t xml:space="preserve">“But in 2009, solar in California started hitting critical mass. Prices dropped to the teens and sometimes went negative,” as </w:t>
      </w:r>
      <w:r w:rsidRPr="001F0594">
        <w:rPr>
          <w:rStyle w:val="Emphasis"/>
        </w:rPr>
        <w:t>power producers unable to shut down capacity paid utilities to take it off their hands</w:t>
      </w:r>
      <w:r>
        <w:t>, he explains.</w:t>
      </w:r>
    </w:p>
    <w:p w:rsidR="00865D18" w:rsidRDefault="00865D18" w:rsidP="00865D18">
      <w:r>
        <w:t xml:space="preserve">Elsewhere, though, privately owned dams that no longer pencil out </w:t>
      </w:r>
      <w:proofErr w:type="gramStart"/>
      <w:r>
        <w:t>are</w:t>
      </w:r>
      <w:proofErr w:type="gramEnd"/>
      <w:r>
        <w:t xml:space="preserve"> being removed. The Klamath River Renewal Corporation has contracted to remove four dams on the Klamath River that are owned and operated by PacificCorp, a unit of Warren Buffet’s Berkshire Hathaway Energy conglomerate. The Klamath River runs through southern Oregon and northern California.</w:t>
      </w:r>
    </w:p>
    <w:p w:rsidR="00865D18" w:rsidRPr="00B83EAA" w:rsidRDefault="00865D18" w:rsidP="00865D18">
      <w:pPr>
        <w:rPr>
          <w:rStyle w:val="StyleUnderline"/>
        </w:rPr>
      </w:pPr>
      <w:r w:rsidRPr="00B83EAA">
        <w:rPr>
          <w:rStyle w:val="StyleUnderline"/>
        </w:rPr>
        <w:t>“Where hydropower is able to adapt and respond and provide resilience in the grid, that is a value that should be compensated,” says Catlett of Hydropower Reform. “Where projects are not able to do that, we need to seriously consider removing them.”</w:t>
      </w:r>
    </w:p>
    <w:p w:rsidR="007B0534" w:rsidRDefault="007B0534" w:rsidP="00865D18"/>
    <w:p w:rsidR="00682423" w:rsidRPr="00301DA6" w:rsidRDefault="00682423" w:rsidP="00682423">
      <w:pPr>
        <w:pStyle w:val="Heading4"/>
      </w:pPr>
      <w:r>
        <w:t xml:space="preserve">Snake River </w:t>
      </w:r>
      <w:r w:rsidR="00D563D4">
        <w:t>h</w:t>
      </w:r>
      <w:r w:rsidRPr="00301DA6">
        <w:t>ydropower is a dying market</w:t>
      </w:r>
    </w:p>
    <w:p w:rsidR="00682423" w:rsidRPr="00301DA6" w:rsidRDefault="00682423" w:rsidP="00682423">
      <w:pPr>
        <w:rPr>
          <w:b/>
          <w:bCs/>
          <w:sz w:val="26"/>
        </w:rPr>
      </w:pPr>
      <w:r>
        <w:t xml:space="preserve">Jacques </w:t>
      </w:r>
      <w:r w:rsidRPr="00867248">
        <w:rPr>
          <w:rStyle w:val="Style13ptBold"/>
        </w:rPr>
        <w:t>Leslie 19</w:t>
      </w:r>
      <w:r>
        <w:t xml:space="preserve">. Jacques Leslie is a regular Los Angeles Times op-ed contributor. His book on dams, Deep Water: The Epic Struggle Over Dams, Displaced People, and the Environment, won the J. Anthony Lukas Work-in-Progress Award for its "elegant, beautiful prose.” “On the Northwest’s Snake River, the Case for Dam Removal Grows”. YaleEnvironment360. 10-10-19. </w:t>
      </w:r>
      <w:hyperlink r:id="rId63" w:history="1">
        <w:r w:rsidRPr="00BC3685">
          <w:rPr>
            <w:rStyle w:val="Hyperlink"/>
          </w:rPr>
          <w:t>https://e360.yale.edu/features/on-the-northwests-snake-river-the-case-for-dam-removal-grows</w:t>
        </w:r>
      </w:hyperlink>
      <w:r>
        <w:t>. GJ</w:t>
      </w:r>
    </w:p>
    <w:p w:rsidR="00682423" w:rsidRDefault="00682423" w:rsidP="00682423">
      <w:pPr>
        <w:tabs>
          <w:tab w:val="left" w:pos="1728"/>
        </w:tabs>
      </w:pPr>
      <w:r>
        <w:t xml:space="preserve">Daniel </w:t>
      </w:r>
      <w:r w:rsidRPr="001407BC">
        <w:rPr>
          <w:rStyle w:val="StyleUnderline"/>
        </w:rPr>
        <w:t>Malarkey</w:t>
      </w:r>
      <w:r>
        <w:t xml:space="preserve">, a report co-author, </w:t>
      </w:r>
      <w:r w:rsidRPr="001407BC">
        <w:rPr>
          <w:rStyle w:val="StyleUnderline"/>
        </w:rPr>
        <w:t>maintains</w:t>
      </w:r>
      <w:r>
        <w:t xml:space="preserve">, however, “These </w:t>
      </w:r>
      <w:r w:rsidRPr="001407BC">
        <w:rPr>
          <w:rStyle w:val="StyleUnderline"/>
        </w:rPr>
        <w:t>dams have reached the end of their useful lives</w:t>
      </w:r>
      <w:r>
        <w:t xml:space="preserve">. They are going to </w:t>
      </w:r>
      <w:r w:rsidRPr="001407BC">
        <w:rPr>
          <w:rStyle w:val="StyleUnderline"/>
        </w:rPr>
        <w:t>take a lot more additional investment</w:t>
      </w:r>
      <w:r>
        <w:t xml:space="preserve"> if they’re going </w:t>
      </w:r>
      <w:r w:rsidRPr="001407BC">
        <w:rPr>
          <w:rStyle w:val="StyleUnderline"/>
        </w:rPr>
        <w:t>to be operated for another 30 years</w:t>
      </w:r>
      <w:r>
        <w:t xml:space="preserve">, and when you factor in their true costs, including their effect on fish, they are no longer the low-cost resource. </w:t>
      </w:r>
      <w:r w:rsidRPr="001407BC">
        <w:rPr>
          <w:rStyle w:val="StyleUnderline"/>
        </w:rPr>
        <w:t xml:space="preserve">We have low-carbon and </w:t>
      </w:r>
      <w:r w:rsidRPr="001407BC">
        <w:rPr>
          <w:rStyle w:val="Emphasis"/>
        </w:rPr>
        <w:t>zero-carbon alternatives</w:t>
      </w:r>
      <w:r w:rsidRPr="001407BC">
        <w:rPr>
          <w:rStyle w:val="StyleUnderline"/>
        </w:rPr>
        <w:t xml:space="preserve"> that don’t make fish go extinct.</w:t>
      </w:r>
      <w:r>
        <w:t>”</w:t>
      </w:r>
    </w:p>
    <w:p w:rsidR="00682423" w:rsidRDefault="00682423" w:rsidP="00682423">
      <w:pPr>
        <w:tabs>
          <w:tab w:val="left" w:pos="1728"/>
        </w:tabs>
      </w:pPr>
      <w:r>
        <w:t xml:space="preserve">For now, the </w:t>
      </w:r>
      <w:r w:rsidRPr="001407BC">
        <w:rPr>
          <w:rStyle w:val="StyleUnderline"/>
        </w:rPr>
        <w:t>dams’ fate rests with Bonneville</w:t>
      </w:r>
      <w:r>
        <w:t>, which markets more than a quarter of the Pacific Northwest’s hydroelectricity and owns about three-fourths of its transmission lines</w:t>
      </w:r>
      <w:r>
        <w:rPr>
          <w:rFonts w:ascii="Tahoma" w:hAnsi="Tahoma" w:cs="Tahoma"/>
        </w:rPr>
        <w:t>⁠</w:t>
      </w:r>
      <w:r>
        <w:t xml:space="preserve">. Beginning in the 1940s, Bonneville’s distribution of low-cost electricity generated by the mammoth Grand Coulee and other main-stem Columbia River dams gave the Pacific Northwest a competitive advantage that stimulated its economy and seemed to signify dams’ endless bounty. Now, however, </w:t>
      </w:r>
      <w:r w:rsidRPr="001407BC">
        <w:rPr>
          <w:rStyle w:val="StyleUnderline"/>
        </w:rPr>
        <w:t>the agency faces financial collapse</w:t>
      </w:r>
      <w:r>
        <w:t>. As Elliott Mainzer, its administrator, stated publicly last year, Bonneville has experienced a “bloodbath.” “I’m not in a panic mode,” he said, “but I am in a very, very significant sense of urgency mode.”</w:t>
      </w:r>
    </w:p>
    <w:p w:rsidR="00682423" w:rsidRDefault="00682423" w:rsidP="00682423">
      <w:pPr>
        <w:tabs>
          <w:tab w:val="left" w:pos="1728"/>
        </w:tabs>
      </w:pPr>
      <w:r w:rsidRPr="001407BC">
        <w:rPr>
          <w:rStyle w:val="StyleUnderline"/>
        </w:rPr>
        <w:t>The 21st century has caught up with Bonneville</w:t>
      </w:r>
      <w:r>
        <w:t xml:space="preserve">, as the </w:t>
      </w:r>
      <w:r w:rsidRPr="001407BC">
        <w:rPr>
          <w:rStyle w:val="Emphasis"/>
        </w:rPr>
        <w:t>cost of renewable energy</w:t>
      </w:r>
      <w:r w:rsidRPr="001407BC">
        <w:rPr>
          <w:rStyle w:val="StyleUnderline"/>
        </w:rPr>
        <w:t xml:space="preserve"> and natural gas has </w:t>
      </w:r>
      <w:r w:rsidRPr="001407BC">
        <w:rPr>
          <w:rStyle w:val="Emphasis"/>
        </w:rPr>
        <w:t>dropped</w:t>
      </w:r>
      <w:r w:rsidRPr="001407BC">
        <w:rPr>
          <w:rStyle w:val="StyleUnderline"/>
        </w:rPr>
        <w:t xml:space="preserve"> below the price of </w:t>
      </w:r>
      <w:r w:rsidRPr="001407BC">
        <w:t>Bonneville’s</w:t>
      </w:r>
      <w:r w:rsidRPr="001407BC">
        <w:rPr>
          <w:rStyle w:val="StyleUnderline"/>
        </w:rPr>
        <w:t xml:space="preserve"> hydroelectricity</w:t>
      </w:r>
      <w:r>
        <w:t xml:space="preserve">. </w:t>
      </w:r>
      <w:r w:rsidRPr="001407BC">
        <w:rPr>
          <w:rStyle w:val="StyleUnderline"/>
        </w:rPr>
        <w:t>Bonneville historically maintained low prices for its contracted customers</w:t>
      </w:r>
      <w:r>
        <w:t xml:space="preserve">, chiefly 134 Pacific Northwest public utility districts, </w:t>
      </w:r>
      <w:r w:rsidRPr="001407BC">
        <w:rPr>
          <w:rStyle w:val="StyleUnderline"/>
        </w:rPr>
        <w:t xml:space="preserve">by selling its surplus power at much higher rates to </w:t>
      </w:r>
      <w:r w:rsidRPr="001407BC">
        <w:rPr>
          <w:rStyle w:val="Emphasis"/>
        </w:rPr>
        <w:t>California</w:t>
      </w:r>
      <w:r>
        <w:t xml:space="preserve">. But when the </w:t>
      </w:r>
      <w:r w:rsidRPr="001407BC">
        <w:rPr>
          <w:rStyle w:val="StyleUnderline"/>
        </w:rPr>
        <w:t xml:space="preserve">state began </w:t>
      </w:r>
      <w:r w:rsidRPr="001407BC">
        <w:rPr>
          <w:rStyle w:val="Emphasis"/>
        </w:rPr>
        <w:t>embracing solar energy</w:t>
      </w:r>
      <w:r>
        <w:t xml:space="preserve"> in the last </w:t>
      </w:r>
      <w:proofErr w:type="gramStart"/>
      <w:r>
        <w:t>decade,</w:t>
      </w:r>
      <w:r>
        <w:rPr>
          <w:rFonts w:ascii="Tahoma" w:hAnsi="Tahoma" w:cs="Tahoma"/>
        </w:rPr>
        <w:t>⁠</w:t>
      </w:r>
      <w:proofErr w:type="gramEnd"/>
      <w:r>
        <w:t xml:space="preserve"> the going price for Bonneville’s surplus power dropped sharply</w:t>
      </w:r>
      <w:r>
        <w:rPr>
          <w:rFonts w:ascii="Tahoma" w:hAnsi="Tahoma" w:cs="Tahoma"/>
        </w:rPr>
        <w:t>⁠</w:t>
      </w:r>
      <w:r>
        <w:t>.</w:t>
      </w:r>
    </w:p>
    <w:p w:rsidR="00682423" w:rsidRPr="001407BC" w:rsidRDefault="00682423" w:rsidP="00682423">
      <w:pPr>
        <w:tabs>
          <w:tab w:val="left" w:pos="1728"/>
        </w:tabs>
        <w:rPr>
          <w:rStyle w:val="StyleUnderline"/>
        </w:rPr>
      </w:pPr>
      <w:r w:rsidRPr="001407BC">
        <w:rPr>
          <w:rStyle w:val="StyleUnderline"/>
        </w:rPr>
        <w:t>Bonneville regards the lower Snake River dams as vital to its operations, comprising a quarter of the system’s electricity reserves.</w:t>
      </w:r>
    </w:p>
    <w:p w:rsidR="00682423" w:rsidRDefault="00682423" w:rsidP="00682423">
      <w:pPr>
        <w:tabs>
          <w:tab w:val="left" w:pos="1728"/>
        </w:tabs>
      </w:pPr>
      <w:r>
        <w:t xml:space="preserve">As a result, </w:t>
      </w:r>
      <w:r w:rsidRPr="001407BC">
        <w:rPr>
          <w:rStyle w:val="StyleUnderline"/>
        </w:rPr>
        <w:t>Bonneville has been forced to raise rates</w:t>
      </w:r>
      <w:r>
        <w:t xml:space="preserve"> it charges its contracted customers by about 30 percent over the last eight years. Those customers now pay Bonneville more than $35 per megawatt-hour; were it not for their contractual obligations, they could buy electricity on the open market for prices that over the last year averaged less than $30 a megawatt-hour and occasionally dropped to below zero. The public utility districts’ contracts expire in 2028, when many may opt for cheaper electricity somewhere else. Bonneville might then be forced to raise its rates even more, driving away still more customers and intensifying the “death spiral” that utilities increasingly fear.</w:t>
      </w:r>
    </w:p>
    <w:p w:rsidR="00682423" w:rsidRDefault="00682423" w:rsidP="00682423">
      <w:pPr>
        <w:tabs>
          <w:tab w:val="left" w:pos="1728"/>
        </w:tabs>
      </w:pPr>
      <w:r>
        <w:t>A Bonneville spokesman said in an email that its electricity prices aren’t “entirely comparable” to open market prices because both Bonneville’s prices and its electricity supply are more stable than electricity purchased on the open market. As for the raising of rates that would trigger a death spiral, he cited Bonneville’s 2018-2023 strategic plan, which calls for “holding program costs at or below the rate of inflation through 2028.”</w:t>
      </w:r>
    </w:p>
    <w:p w:rsidR="00682423" w:rsidRDefault="00682423" w:rsidP="00682423">
      <w:pPr>
        <w:tabs>
          <w:tab w:val="left" w:pos="1728"/>
        </w:tabs>
      </w:pPr>
      <w:r>
        <w:t>Bonneville regards the lower Snake River dams as vital to its operations, comprising a quarter of the system’s electricity reserves. Those reserves are needed, it says, to counteract high winter energy demand and the variability of the system’s more intermittent wind power. In addition, the dams’ hydropower provides needed support for the system’s western Montana-to-eastern Washington transmission lines.</w:t>
      </w:r>
    </w:p>
    <w:p w:rsidR="00682423" w:rsidRDefault="00682423" w:rsidP="00682423">
      <w:pPr>
        <w:tabs>
          <w:tab w:val="left" w:pos="1728"/>
        </w:tabs>
      </w:pPr>
      <w:r>
        <w:t xml:space="preserve">But Bonneville’s prospects aren’t likely to improve. Its six dams on the main stem of the Columbia River provide all the electricity its contracted customers need; the electricity generated by its 25 other dams, including the four lower Snake River dams, is all surplus. </w:t>
      </w:r>
      <w:r w:rsidRPr="001407BC">
        <w:rPr>
          <w:rStyle w:val="StyleUnderline"/>
        </w:rPr>
        <w:t xml:space="preserve">Given the increasing availability of wind and solar energy, Bonneville probably </w:t>
      </w:r>
      <w:r w:rsidRPr="001407BC">
        <w:rPr>
          <w:rStyle w:val="Emphasis"/>
        </w:rPr>
        <w:t>won’t find new customers</w:t>
      </w:r>
      <w:r w:rsidRPr="001407BC">
        <w:rPr>
          <w:rStyle w:val="StyleUnderline"/>
        </w:rPr>
        <w:t xml:space="preserve"> for that electricity</w:t>
      </w:r>
      <w:r>
        <w:t>, says Anthony Jones, an independent economist at Rocky Mountain Econometrics who has studied Bonneville’s finances for more than two decades.</w:t>
      </w:r>
    </w:p>
    <w:p w:rsidR="00682423" w:rsidRDefault="00682423" w:rsidP="00682423">
      <w:pPr>
        <w:tabs>
          <w:tab w:val="left" w:pos="1728"/>
        </w:tabs>
      </w:pPr>
      <w:r>
        <w:t xml:space="preserve">Instead, Bonneville has become the nation’s most highly leveraged utility. It spent down its financial reserves from nearly a billion dollars in 2008 to about $5 million in 2017, and it accumulated $15 billion in debt, on which it spent $1.56 billion on interest and related fees in fiscal year 2018. </w:t>
      </w:r>
      <w:r w:rsidRPr="001407BC">
        <w:rPr>
          <w:rStyle w:val="StyleUnderline"/>
        </w:rPr>
        <w:t>Most of its dams are at least half-a-century old, and will require billions of dollars to repair; the cost of rehabilitating 21 aging Snake River dam turbines alone is likely to exceed $1 billion</w:t>
      </w:r>
      <w:r>
        <w:t>.</w:t>
      </w:r>
    </w:p>
    <w:p w:rsidR="00682423" w:rsidRDefault="00682423" w:rsidP="00682423">
      <w:pPr>
        <w:tabs>
          <w:tab w:val="left" w:pos="1728"/>
        </w:tabs>
      </w:pPr>
      <w:r>
        <w:t xml:space="preserve">Bonneville is </w:t>
      </w:r>
      <w:r w:rsidRPr="001407BC">
        <w:rPr>
          <w:rStyle w:val="StyleUnderline"/>
        </w:rPr>
        <w:t>also required to spend large sums on</w:t>
      </w:r>
      <w:r>
        <w:t xml:space="preserve"> Columbia </w:t>
      </w:r>
      <w:r w:rsidRPr="001407BC">
        <w:rPr>
          <w:rStyle w:val="StyleUnderline"/>
        </w:rPr>
        <w:t>Basin fish and wildlife mitigation</w:t>
      </w:r>
      <w:r>
        <w:t xml:space="preserve"> to make up </w:t>
      </w:r>
      <w:r w:rsidRPr="001407BC">
        <w:rPr>
          <w:rStyle w:val="StyleUnderline"/>
        </w:rPr>
        <w:t xml:space="preserve">for </w:t>
      </w:r>
      <w:r w:rsidRPr="001407BC">
        <w:t>the</w:t>
      </w:r>
      <w:r w:rsidRPr="001407BC">
        <w:rPr>
          <w:rStyle w:val="StyleUnderline"/>
        </w:rPr>
        <w:t xml:space="preserve"> environmental damage the dams cause</w:t>
      </w:r>
      <w:r>
        <w:t xml:space="preserve">. From 2008 to 2017, that effort </w:t>
      </w:r>
      <w:r w:rsidRPr="001407BC">
        <w:rPr>
          <w:rStyle w:val="StyleUnderline"/>
        </w:rPr>
        <w:t xml:space="preserve">cost Bonneville $727 million a year, about a fourth of its annual budget. </w:t>
      </w:r>
      <w:r>
        <w:t>Much of the mitigation money has been spent on the basin’s 178 salmon hatcheries, yet the hatcheries have amounted to an abysmal boondoggle. No salmon species is in better condition than before hatcheries were introduced, and a mountain of scientific evidence indicates that hatchery salmon not only don’t support wild salmon, but reduce chances of their recovery. The salmon recovery effort has cost Bonneville ratepayers more than $16 billion since 1980, about a quarter of their electricity bills. That makes it the nation’s most expensive endangered species recovery failur</w:t>
      </w:r>
      <w:r>
        <w:rPr>
          <w:rFonts w:ascii="Tahoma" w:hAnsi="Tahoma" w:cs="Tahoma"/>
        </w:rPr>
        <w:t>⁠</w:t>
      </w:r>
      <w:r>
        <w:t>e. According to Jones, salmon and other wildlife mitigation efforts attributable to the four Snake River dams have cost between a third and a fourth of Bonneville’s total mitigation expenditures.</w:t>
      </w:r>
    </w:p>
    <w:p w:rsidR="00682423" w:rsidRDefault="00682423" w:rsidP="00682423">
      <w:pPr>
        <w:tabs>
          <w:tab w:val="left" w:pos="1728"/>
        </w:tabs>
      </w:pPr>
      <w:r>
        <w:t xml:space="preserve">On top of this, </w:t>
      </w:r>
      <w:r w:rsidRPr="001407BC">
        <w:rPr>
          <w:rStyle w:val="StyleUnderline"/>
        </w:rPr>
        <w:t xml:space="preserve">dam removal advocates say, the Snake River dams are both </w:t>
      </w:r>
      <w:r w:rsidRPr="001407BC">
        <w:rPr>
          <w:rStyle w:val="Emphasis"/>
        </w:rPr>
        <w:t>unneeded and unprofitable</w:t>
      </w:r>
      <w:r>
        <w:t xml:space="preserve">. Their </w:t>
      </w:r>
      <w:r w:rsidRPr="001407BC">
        <w:rPr>
          <w:rStyle w:val="StyleUnderline"/>
        </w:rPr>
        <w:t xml:space="preserve">hydroelectricity comprises between 5 and 13 percent of Bonneville’s total electricity output, </w:t>
      </w:r>
      <w:r w:rsidRPr="001407BC">
        <w:t>depending on season</w:t>
      </w:r>
      <w:r>
        <w:t xml:space="preserve">, </w:t>
      </w:r>
      <w:r w:rsidRPr="001407BC">
        <w:rPr>
          <w:rStyle w:val="StyleUnderline"/>
        </w:rPr>
        <w:t>but the last time the dams’ power helped meet Bonneville’s contracted customer demand was in 2009</w:t>
      </w:r>
      <w:r>
        <w:t>, according to Linwood Laughy, an advocate of removing the Snake River dams who follows Bonneville’s financial activities. Since then, all their electricity has been surplus, and it’s the price of that surplus electricity that has plummeted.</w:t>
      </w:r>
    </w:p>
    <w:p w:rsidR="00682423" w:rsidRDefault="00682423" w:rsidP="00682423"/>
    <w:p w:rsidR="00601DFB" w:rsidRDefault="00601DFB" w:rsidP="00601DFB">
      <w:pPr>
        <w:pStyle w:val="Heading4"/>
        <w:rPr>
          <w:u w:val="single"/>
        </w:rPr>
      </w:pPr>
      <w:r>
        <w:t xml:space="preserve">The Snake River dams’ contribution to the Pacific Northwest’s energy needs is </w:t>
      </w:r>
      <w:r w:rsidRPr="008E77E1">
        <w:rPr>
          <w:u w:val="single"/>
        </w:rPr>
        <w:t>overstated</w:t>
      </w:r>
    </w:p>
    <w:p w:rsidR="00601DFB" w:rsidRDefault="00601DFB" w:rsidP="00601DFB">
      <w:r w:rsidRPr="008E77E1">
        <w:rPr>
          <w:rStyle w:val="Style13ptBold"/>
        </w:rPr>
        <w:t>Fleming 21</w:t>
      </w:r>
      <w:r>
        <w:t xml:space="preserve"> (Tamsin, March 17, 2021, “Why Should We Remove the Lower Snake River Dams? Your Questions Answered,” Northwest Steelheaders, </w:t>
      </w:r>
      <w:hyperlink r:id="rId64" w:history="1">
        <w:r w:rsidRPr="00B25EBB">
          <w:rPr>
            <w:rStyle w:val="Hyperlink"/>
          </w:rPr>
          <w:t>https://nwsteelheaders.org/why-should-we-remove-the-lower-snake-river-dams-your-questions-answered/</w:t>
        </w:r>
      </w:hyperlink>
      <w:r>
        <w:t xml:space="preserve"> )//kh</w:t>
      </w:r>
    </w:p>
    <w:p w:rsidR="00601DFB" w:rsidRDefault="00601DFB" w:rsidP="00601DFB">
      <w:r>
        <w:t>How important are the lower Snake River dams for regional energy production?</w:t>
      </w:r>
    </w:p>
    <w:p w:rsidR="00601DFB" w:rsidRDefault="00601DFB" w:rsidP="00601DFB">
      <w:r>
        <w:t xml:space="preserve">Some argue that the four lower Snake River dams can produce enough power to supply a major city, but the fact is that the </w:t>
      </w:r>
      <w:r w:rsidRPr="008E77E1">
        <w:rPr>
          <w:u w:val="single"/>
        </w:rPr>
        <w:t>dams are not a significant source of our day-to-day regional power supply. Because</w:t>
      </w:r>
      <w:r>
        <w:t xml:space="preserve"> </w:t>
      </w:r>
      <w:r w:rsidRPr="008E77E1">
        <w:rPr>
          <w:u w:val="single"/>
        </w:rPr>
        <w:t xml:space="preserve">they are run-of-the-river dams, they generate most of their power during spring runoff and winter rains, when regional power needs are the lowest. In the summer, when energy needs are highest, the four lower Snake River dams rarely produce even two thirds of their </w:t>
      </w:r>
      <w:r>
        <w:t xml:space="preserve">power </w:t>
      </w:r>
      <w:r w:rsidRPr="008E77E1">
        <w:rPr>
          <w:u w:val="single"/>
        </w:rPr>
        <w:t>capacity</w:t>
      </w:r>
      <w:r>
        <w:t>.</w:t>
      </w:r>
    </w:p>
    <w:p w:rsidR="00601DFB" w:rsidRDefault="00601DFB" w:rsidP="00601DFB">
      <w:r>
        <w:t xml:space="preserve">The </w:t>
      </w:r>
      <w:r w:rsidRPr="008E77E1">
        <w:rPr>
          <w:u w:val="single"/>
        </w:rPr>
        <w:t>four lower Snake River dams produce far less electricity than the 9,074,062 MWh that Seattle consumes each year</w:t>
      </w:r>
      <w:r>
        <w:t>. As you can see in the graph below, the four Snake River dams only produced enough electricity to power Seattle two months out of the year, on average, between 2010 and 2019.</w:t>
      </w:r>
    </w:p>
    <w:p w:rsidR="00601DFB" w:rsidRDefault="00601DFB" w:rsidP="00601DFB">
      <w:r w:rsidRPr="008E77E1">
        <w:rPr>
          <w:noProof/>
        </w:rPr>
        <w:drawing>
          <wp:inline distT="0" distB="0" distL="0" distR="0" wp14:anchorId="7CB5123E" wp14:editId="4989C73D">
            <wp:extent cx="2828925" cy="1866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828925" cy="1866900"/>
                    </a:xfrm>
                    <a:prstGeom prst="rect">
                      <a:avLst/>
                    </a:prstGeom>
                  </pic:spPr>
                </pic:pic>
              </a:graphicData>
            </a:graphic>
          </wp:inline>
        </w:drawing>
      </w:r>
    </w:p>
    <w:p w:rsidR="00601DFB" w:rsidRDefault="00601DFB" w:rsidP="00601DFB">
      <w:r>
        <w:t>This graph represents the aMW generated by the four lower Snake River dams monthly, compared to the monthly Seattle electricity load.</w:t>
      </w:r>
    </w:p>
    <w:p w:rsidR="00601DFB" w:rsidRDefault="00601DFB" w:rsidP="00601DFB">
      <w:r>
        <w:t xml:space="preserve">Further, </w:t>
      </w:r>
      <w:r w:rsidRPr="008E77E1">
        <w:rPr>
          <w:u w:val="single"/>
        </w:rPr>
        <w:t>while the mainstem Columbia River dams produce a significant amount of cost effective power for the region, the Snake River dams do not. They hurt salmon populations, produce little energy and require millions of dollars in repairs</w:t>
      </w:r>
      <w:r>
        <w:t>, creating a compelling economic argument in support of breach.</w:t>
      </w:r>
    </w:p>
    <w:p w:rsidR="00601DFB" w:rsidRPr="008E77E1" w:rsidRDefault="00601DFB" w:rsidP="00601DFB">
      <w:pPr>
        <w:rPr>
          <w:u w:val="single"/>
        </w:rPr>
      </w:pPr>
      <w:r>
        <w:t xml:space="preserve">In 2018, Oregon’s total electricity demand for the year was roughly 51,000,000 MWh and one study estimated that Oregon’s solar generating potential is 1,775,000,000 MWh annually. In the 1920s-1970s, dams were the cutting edge of energy technology, but </w:t>
      </w:r>
      <w:r w:rsidRPr="008E77E1">
        <w:rPr>
          <w:u w:val="single"/>
        </w:rPr>
        <w:t>in the past 10 years, solar power saw a decrease in cost of 90% that no other clean energy technology could match</w:t>
      </w:r>
      <w:r>
        <w:t xml:space="preserve">. If the </w:t>
      </w:r>
      <w:r w:rsidRPr="008E77E1">
        <w:rPr>
          <w:u w:val="single"/>
        </w:rPr>
        <w:t>four lower Snake River dams were removed, the power they produce could be replaced by clean energy sources.</w:t>
      </w:r>
    </w:p>
    <w:p w:rsidR="00601DFB" w:rsidRDefault="00601DFB" w:rsidP="00601DFB">
      <w:r>
        <w:t>Representative Simpson’s Columbia Basin Fund proposal is designed to do just that -- modernize our energy grid in order to remove the four lower Snake River dams and restore our wild salmon populations.</w:t>
      </w:r>
    </w:p>
    <w:p w:rsidR="00682423" w:rsidRDefault="00682423" w:rsidP="00865D18"/>
    <w:p w:rsidR="002A557E" w:rsidRDefault="002A557E" w:rsidP="002A557E">
      <w:pPr>
        <w:pStyle w:val="Heading3"/>
      </w:pPr>
      <w:r>
        <w:t>2ac DA Economy</w:t>
      </w:r>
    </w:p>
    <w:p w:rsidR="002A557E" w:rsidRDefault="002A557E" w:rsidP="002A557E"/>
    <w:p w:rsidR="008C2A97" w:rsidRDefault="008C2A97" w:rsidP="008C2A97">
      <w:pPr>
        <w:pStyle w:val="Heading4"/>
      </w:pPr>
      <w:r>
        <w:t>Dam removal will boost net jobs and economy --- any job losses can be quickly absorbed</w:t>
      </w:r>
    </w:p>
    <w:p w:rsidR="008C2A97" w:rsidRDefault="008C2A97" w:rsidP="008C2A97">
      <w:r w:rsidRPr="00FA329E">
        <w:rPr>
          <w:rStyle w:val="Style13ptBold"/>
        </w:rPr>
        <w:t>Malarkey, 19</w:t>
      </w:r>
      <w:r>
        <w:t xml:space="preserve"> --- senior fellow at Sightline Institute, has helped implement large-scale projects in infrastructure, technology, and energy in Washington for nearly thirty years (September 19, 2019 at 5:00 am, Daniel Malarkey, “RESTORING THE SNAKE RIVER IS A JOBS PROGRAM; Removing the dams would boost the economy,” </w:t>
      </w:r>
      <w:hyperlink r:id="rId66" w:history="1">
        <w:r w:rsidRPr="001614BA">
          <w:rPr>
            <w:rStyle w:val="Hyperlink"/>
          </w:rPr>
          <w:t>https://www.sightline.org/2019/09/19/restoring-the-snake-river-is-a-jobs-program/</w:t>
        </w:r>
      </w:hyperlink>
      <w:r>
        <w:t>, JMP)</w:t>
      </w:r>
    </w:p>
    <w:p w:rsidR="008C2A97" w:rsidRDefault="008C2A97" w:rsidP="008C2A97">
      <w:r>
        <w:t>“</w:t>
      </w:r>
      <w:r w:rsidRPr="00D20046">
        <w:rPr>
          <w:rStyle w:val="StyleUnderline"/>
        </w:rPr>
        <w:t>Breaching Snake River dams could</w:t>
      </w:r>
      <w:r>
        <w:t xml:space="preserve"> save salmon and orcas, but </w:t>
      </w:r>
      <w:r w:rsidRPr="00D20046">
        <w:rPr>
          <w:rStyle w:val="StyleUnderline"/>
        </w:rPr>
        <w:t>destroy livelihoods</w:t>
      </w:r>
      <w:r>
        <w:t xml:space="preserve">” reads a March 24, 2019 cover story of the Sunday Seattle Times Pacific NW magazine. </w:t>
      </w:r>
      <w:r w:rsidRPr="00D20046">
        <w:rPr>
          <w:rStyle w:val="StyleUnderline"/>
        </w:rPr>
        <w:t xml:space="preserve">Such headlines </w:t>
      </w:r>
      <w:r w:rsidRPr="00D20046">
        <w:rPr>
          <w:rStyle w:val="Emphasis"/>
        </w:rPr>
        <w:t>reinforce the misperception</w:t>
      </w:r>
      <w:r w:rsidRPr="00D20046">
        <w:rPr>
          <w:rStyle w:val="StyleUnderline"/>
        </w:rPr>
        <w:t xml:space="preserve"> that removing the dams would deal a blow to the economy of Eastern Washington</w:t>
      </w:r>
      <w:r>
        <w:t xml:space="preserve">. </w:t>
      </w:r>
      <w:r w:rsidRPr="00CA155B">
        <w:rPr>
          <w:rStyle w:val="StyleUnderline"/>
        </w:rPr>
        <w:t>The recent economic impact analysis by ECONorthwest</w:t>
      </w:r>
      <w:r>
        <w:t xml:space="preserve"> (ECONW) </w:t>
      </w:r>
      <w:r w:rsidRPr="00CA155B">
        <w:rPr>
          <w:rStyle w:val="StyleUnderline"/>
        </w:rPr>
        <w:t>shows</w:t>
      </w:r>
      <w:r w:rsidRPr="00CA155B">
        <w:t xml:space="preserve"> just the opposite: </w:t>
      </w:r>
      <w:r w:rsidRPr="00CA155B">
        <w:rPr>
          <w:rStyle w:val="StyleUnderline"/>
        </w:rPr>
        <w:t xml:space="preserve">a river recovery project would </w:t>
      </w:r>
      <w:r w:rsidRPr="00CA155B">
        <w:rPr>
          <w:rStyle w:val="Emphasis"/>
        </w:rPr>
        <w:t>add hundreds of jobs</w:t>
      </w:r>
      <w:r w:rsidRPr="00CA155B">
        <w:rPr>
          <w:rStyle w:val="StyleUnderline"/>
        </w:rPr>
        <w:t xml:space="preserve"> to the lower Snake River basin</w:t>
      </w:r>
      <w:r>
        <w:t xml:space="preserve">. </w:t>
      </w:r>
    </w:p>
    <w:p w:rsidR="008C2A97" w:rsidRDefault="008C2A97" w:rsidP="008C2A97">
      <w:r>
        <w:t xml:space="preserve">In 2002, the Corps estimated the </w:t>
      </w:r>
      <w:r w:rsidRPr="00C54699">
        <w:rPr>
          <w:rStyle w:val="StyleUnderline"/>
        </w:rPr>
        <w:t>costs of breaching the dams and restoring the river would total</w:t>
      </w:r>
      <w:r>
        <w:t xml:space="preserve"> $860 million in 1999 dollars or </w:t>
      </w:r>
      <w:r w:rsidRPr="00C54699">
        <w:rPr>
          <w:rStyle w:val="StyleUnderline"/>
        </w:rPr>
        <w:t>$1.6 billion</w:t>
      </w:r>
      <w:r>
        <w:t xml:space="preserve"> in 2018 dollars. </w:t>
      </w:r>
      <w:r w:rsidRPr="00C54699">
        <w:rPr>
          <w:rStyle w:val="StyleUnderline"/>
        </w:rPr>
        <w:t>This influx of spending for engineering, construction, and environmental mitigation during and long after removal would increase employment, income, and output through the region</w:t>
      </w:r>
      <w:r>
        <w:t xml:space="preserve">. According to the modeling by ECONW, </w:t>
      </w:r>
      <w:r w:rsidRPr="00C54699">
        <w:rPr>
          <w:rStyle w:val="StyleUnderline"/>
        </w:rPr>
        <w:t xml:space="preserve">a capital project of this size would add over </w:t>
      </w:r>
      <w:r w:rsidRPr="00C54699">
        <w:rPr>
          <w:rStyle w:val="Emphasis"/>
        </w:rPr>
        <w:t>300 jobs per year</w:t>
      </w:r>
      <w:r w:rsidRPr="00C54699">
        <w:rPr>
          <w:rStyle w:val="StyleUnderline"/>
        </w:rPr>
        <w:t xml:space="preserve"> in the counties adjacent to the river for </w:t>
      </w:r>
      <w:r w:rsidRPr="00C54699">
        <w:rPr>
          <w:rStyle w:val="Emphasis"/>
        </w:rPr>
        <w:t>more than 30 years</w:t>
      </w:r>
      <w:r>
        <w:t>.</w:t>
      </w:r>
    </w:p>
    <w:p w:rsidR="008C2A97" w:rsidRDefault="008C2A97" w:rsidP="008C2A97">
      <w:r w:rsidRPr="000646E9">
        <w:rPr>
          <w:rStyle w:val="StyleUnderline"/>
        </w:rPr>
        <w:t>Restoring the lower Snake River would also bring more recreational visitors</w:t>
      </w:r>
      <w:r>
        <w:t xml:space="preserve"> to enjoy white water recreation and other riverside activities. ECONW projects that by 2040 annual visitors would increase by 1 million compared with a baseline of 1.4 million visitors if the dams remain. Assuming visitor spending amounts in Asotin County from a 2016 study, those new visitors </w:t>
      </w:r>
      <w:r w:rsidRPr="000646E9">
        <w:t xml:space="preserve">would </w:t>
      </w:r>
      <w:r w:rsidRPr="000646E9">
        <w:rPr>
          <w:rStyle w:val="StyleUnderline"/>
        </w:rPr>
        <w:t>spend an additional $80 million per year</w:t>
      </w:r>
      <w:r>
        <w:t>.</w:t>
      </w:r>
    </w:p>
    <w:p w:rsidR="008C2A97" w:rsidRDefault="008C2A97" w:rsidP="008C2A97">
      <w:r>
        <w:t>More jobs overall but some job loss</w:t>
      </w:r>
    </w:p>
    <w:p w:rsidR="008C2A97" w:rsidRDefault="008C2A97" w:rsidP="008C2A97">
      <w:r>
        <w:t>These increases in spending and net employment would boost the economy in southeastern Washington, but not every person in the region would benefit from breaching. The photo essay that accompanied the Seattle Times article offered a portrait of the work lives of the barge operators who could lose their jobs if barge traffic stops in Pasco, Washington, instead of continuing up the Snake River to Lewiston, Idaho.</w:t>
      </w:r>
    </w:p>
    <w:p w:rsidR="008C2A97" w:rsidRDefault="008C2A97" w:rsidP="008C2A97">
      <w:r>
        <w:t xml:space="preserve">But </w:t>
      </w:r>
      <w:r w:rsidRPr="000646E9">
        <w:rPr>
          <w:rStyle w:val="StyleUnderline"/>
        </w:rPr>
        <w:t>policymakers should keep any potential losses in perspective</w:t>
      </w:r>
      <w:r w:rsidRPr="000646E9">
        <w:t xml:space="preserve">. According to state reports, </w:t>
      </w:r>
      <w:r w:rsidRPr="000646E9">
        <w:rPr>
          <w:rStyle w:val="StyleUnderline"/>
        </w:rPr>
        <w:t>inland water freight employed 248 people in all of Washington in 2017. None of these employers were located in the seven counties</w:t>
      </w:r>
      <w:r w:rsidRPr="001C2102">
        <w:t xml:space="preserve"> that comprise the southeastern corner of Washington </w:t>
      </w:r>
      <w:r w:rsidRPr="000646E9">
        <w:rPr>
          <w:rStyle w:val="StyleUnderline"/>
        </w:rPr>
        <w:t>where the lower Snake River is</w:t>
      </w:r>
      <w:r>
        <w:t>: Asotin, Benton, Columbia, Garfield, Franklin, Walla Walla, and Whitman. Tidewater, the leading barge operator, is headquartered far downriver in Vancouver, Washington.</w:t>
      </w:r>
    </w:p>
    <w:p w:rsidR="008C2A97" w:rsidRDefault="008C2A97" w:rsidP="008C2A97">
      <w:r w:rsidRPr="00EF5B1F">
        <w:rPr>
          <w:rStyle w:val="StyleUnderline"/>
        </w:rPr>
        <w:t>Employers that do locate in the seven southeastern counties together employed over 175,000 people</w:t>
      </w:r>
      <w:r>
        <w:t xml:space="preserve"> in 2017. National statistics show that </w:t>
      </w:r>
      <w:r w:rsidRPr="00EF5B1F">
        <w:rPr>
          <w:rStyle w:val="StyleUnderline"/>
        </w:rPr>
        <w:t>monthly layoffs and discharges now average 1.2 percent per month</w:t>
      </w:r>
      <w:r>
        <w:t xml:space="preserve">. If southeast Washington follows that national average, then </w:t>
      </w:r>
      <w:r w:rsidRPr="00EF5B1F">
        <w:rPr>
          <w:rStyle w:val="StyleUnderline"/>
        </w:rPr>
        <w:t>25,000 people in those seven counties lose their jobs each year. Most are rehired after a job search of a few months</w:t>
      </w:r>
      <w:r>
        <w:t xml:space="preserve">. Every job is important to the person who holds it, but </w:t>
      </w:r>
      <w:r w:rsidRPr="00EF5B1F">
        <w:rPr>
          <w:rStyle w:val="StyleUnderline"/>
        </w:rPr>
        <w:t xml:space="preserve">the </w:t>
      </w:r>
      <w:r w:rsidRPr="00EF5B1F">
        <w:rPr>
          <w:rStyle w:val="Emphasis"/>
        </w:rPr>
        <w:t>larger context is important</w:t>
      </w:r>
      <w:r>
        <w:t xml:space="preserve">, too: </w:t>
      </w:r>
      <w:r w:rsidRPr="00EF5B1F">
        <w:rPr>
          <w:rStyle w:val="StyleUnderline"/>
        </w:rPr>
        <w:t>the region has a dynamic economy where employers constantly add and subtract jobs from the labor market</w:t>
      </w:r>
      <w:r>
        <w:t>.</w:t>
      </w:r>
    </w:p>
    <w:p w:rsidR="008C2A97" w:rsidRPr="00E828AF" w:rsidRDefault="008C2A97" w:rsidP="008C2A97">
      <w:pPr>
        <w:rPr>
          <w:rStyle w:val="StyleUnderline"/>
        </w:rPr>
      </w:pPr>
      <w:r w:rsidRPr="00F23EBE">
        <w:t xml:space="preserve">More specifically, </w:t>
      </w:r>
      <w:r w:rsidRPr="003E5460">
        <w:rPr>
          <w:rStyle w:val="StyleUnderline"/>
        </w:rPr>
        <w:t>the Kennewick-Pasco-Richland area has recently added about 3,000 net new jobs per year</w:t>
      </w:r>
      <w:r w:rsidRPr="00F23EBE">
        <w:t>, an annual employment growth rate of </w:t>
      </w:r>
      <w:hyperlink r:id="rId67" w:history="1">
        <w:r w:rsidRPr="00F23EBE">
          <w:rPr>
            <w:rStyle w:val="Hyperlink"/>
          </w:rPr>
          <w:t>2.1 percent since 2000</w:t>
        </w:r>
      </w:hyperlink>
      <w:r w:rsidRPr="00F23EBE">
        <w:t xml:space="preserve">. That rate is well above the state average of 1.2 percent. </w:t>
      </w:r>
      <w:r w:rsidRPr="00E828AF">
        <w:rPr>
          <w:rStyle w:val="StyleUnderline"/>
        </w:rPr>
        <w:t>Any individual job losses from breaching the dams could be absorbed in an already dynamic local economy that would surge from a boost of new spending.</w:t>
      </w:r>
    </w:p>
    <w:p w:rsidR="008C2A97" w:rsidRPr="00F23EBE" w:rsidRDefault="008C2A97" w:rsidP="008C2A97">
      <w:r w:rsidRPr="00F23EBE">
        <w:t>Far from destroying livelihoods, as the </w:t>
      </w:r>
      <w:r w:rsidRPr="00F23EBE">
        <w:rPr>
          <w:i/>
          <w:iCs/>
        </w:rPr>
        <w:t>Seattle Times</w:t>
      </w:r>
      <w:r w:rsidRPr="00F23EBE">
        <w:t> fears</w:t>
      </w:r>
      <w:r w:rsidRPr="00F23EBE">
        <w:rPr>
          <w:i/>
          <w:iCs/>
        </w:rPr>
        <w:t>, </w:t>
      </w:r>
      <w:r w:rsidRPr="00F23EBE">
        <w:t xml:space="preserve">breaching the dams and restoring the river would boost the economy that centers on the lower Snake.  </w:t>
      </w:r>
      <w:r w:rsidRPr="004F3925">
        <w:rPr>
          <w:rStyle w:val="Emphasis"/>
        </w:rPr>
        <w:t>Agricultural production would continue</w:t>
      </w:r>
      <w:r w:rsidRPr="00F23EBE">
        <w:t xml:space="preserve"> much as it is now </w:t>
      </w:r>
      <w:r w:rsidRPr="004F3925">
        <w:rPr>
          <w:rStyle w:val="StyleUnderline"/>
        </w:rPr>
        <w:t xml:space="preserve">with a </w:t>
      </w:r>
      <w:r w:rsidRPr="004F3925">
        <w:rPr>
          <w:rStyle w:val="Emphasis"/>
        </w:rPr>
        <w:t>boost to transportation employment</w:t>
      </w:r>
      <w:r w:rsidRPr="004F3925">
        <w:rPr>
          <w:rStyle w:val="StyleUnderline"/>
        </w:rPr>
        <w:t xml:space="preserve"> as some grain shipments move from barges to trucks and trains</w:t>
      </w:r>
      <w:r w:rsidRPr="00F23EBE">
        <w:t xml:space="preserve">.  </w:t>
      </w:r>
      <w:r w:rsidRPr="004F3925">
        <w:rPr>
          <w:rStyle w:val="StyleUnderline"/>
        </w:rPr>
        <w:t>Hundreds of people would work on removing the dams and</w:t>
      </w:r>
      <w:r w:rsidRPr="00F23EBE">
        <w:t xml:space="preserve">, </w:t>
      </w:r>
      <w:r w:rsidRPr="004F3925">
        <w:rPr>
          <w:rStyle w:val="StyleUnderline"/>
        </w:rPr>
        <w:t>once the river is restored, hundreds of thousands of new fishers and rafters and their spending would visit the river basin</w:t>
      </w:r>
      <w:r w:rsidRPr="00F23EBE">
        <w:t>.  The economic prospects of the region are brighter without the dams.</w:t>
      </w:r>
    </w:p>
    <w:p w:rsidR="008C2A97" w:rsidRPr="00F23EBE" w:rsidRDefault="008C2A97" w:rsidP="008C2A97">
      <w:r w:rsidRPr="00F23EBE">
        <w:t>Economics says it is time to restore the Snake River</w:t>
      </w:r>
    </w:p>
    <w:p w:rsidR="008C2A97" w:rsidRPr="00F23EBE" w:rsidRDefault="008C2A97" w:rsidP="008C2A97">
      <w:r w:rsidRPr="00F23EBE">
        <w:t>In this case, as in the three previous cases </w:t>
      </w:r>
      <w:hyperlink r:id="rId68" w:history="1">
        <w:r w:rsidRPr="00F23EBE">
          <w:rPr>
            <w:rStyle w:val="Hyperlink"/>
          </w:rPr>
          <w:t>in this series</w:t>
        </w:r>
      </w:hyperlink>
      <w:r w:rsidRPr="00F23EBE">
        <w:t>, the recent ECONW report makes clear that breaching the dams on the lower Snake River is a win for the Northwest: </w:t>
      </w:r>
    </w:p>
    <w:p w:rsidR="008C2A97" w:rsidRPr="00F23EBE" w:rsidRDefault="008C2A97" w:rsidP="008C2A97">
      <w:pPr>
        <w:numPr>
          <w:ilvl w:val="0"/>
          <w:numId w:val="18"/>
        </w:numPr>
      </w:pPr>
      <w:r w:rsidRPr="00F23EBE">
        <w:t>Northwesterners </w:t>
      </w:r>
      <w:hyperlink r:id="rId69" w:history="1">
        <w:r w:rsidRPr="00F23EBE">
          <w:rPr>
            <w:rStyle w:val="Hyperlink"/>
          </w:rPr>
          <w:t>place a high value</w:t>
        </w:r>
      </w:hyperlink>
      <w:r w:rsidRPr="00F23EBE">
        <w:t> on improving the prospects for threatened and endangered salmon in the Snake River.</w:t>
      </w:r>
    </w:p>
    <w:p w:rsidR="008C2A97" w:rsidRPr="00F23EBE" w:rsidRDefault="008C2A97" w:rsidP="008C2A97">
      <w:pPr>
        <w:numPr>
          <w:ilvl w:val="0"/>
          <w:numId w:val="18"/>
        </w:numPr>
      </w:pPr>
      <w:r w:rsidRPr="00F23EBE">
        <w:t>Hydropower from the dams </w:t>
      </w:r>
      <w:hyperlink r:id="rId70" w:history="1">
        <w:r w:rsidRPr="00F23EBE">
          <w:rPr>
            <w:rStyle w:val="Hyperlink"/>
          </w:rPr>
          <w:t>isn’t so cheap anymore</w:t>
        </w:r>
      </w:hyperlink>
      <w:r w:rsidRPr="00F23EBE">
        <w:t>; it may cost less to generate power from new, carbon-free resources like wind and solar.</w:t>
      </w:r>
    </w:p>
    <w:p w:rsidR="008C2A97" w:rsidRPr="006B3DF0" w:rsidRDefault="008C2A97" w:rsidP="008C2A97">
      <w:pPr>
        <w:numPr>
          <w:ilvl w:val="0"/>
          <w:numId w:val="18"/>
        </w:numPr>
        <w:rPr>
          <w:rStyle w:val="StyleUnderline"/>
        </w:rPr>
      </w:pPr>
      <w:r w:rsidRPr="006B3DF0">
        <w:rPr>
          <w:rStyle w:val="StyleUnderline"/>
        </w:rPr>
        <w:t>Even a river restoration project with a relatively modest mitigation fund </w:t>
      </w:r>
      <w:hyperlink r:id="rId71" w:history="1">
        <w:r w:rsidRPr="006B3DF0">
          <w:rPr>
            <w:rStyle w:val="StyleUnderline"/>
          </w:rPr>
          <w:t xml:space="preserve">could </w:t>
        </w:r>
        <w:r w:rsidRPr="006B3DF0">
          <w:rPr>
            <w:rStyle w:val="Emphasis"/>
          </w:rPr>
          <w:t>make farmers whole</w:t>
        </w:r>
      </w:hyperlink>
      <w:r w:rsidRPr="006B3DF0">
        <w:rPr>
          <w:rStyle w:val="StyleUnderline"/>
        </w:rPr>
        <w:t xml:space="preserve">, </w:t>
      </w:r>
      <w:r w:rsidRPr="006B3DF0">
        <w:rPr>
          <w:rStyle w:val="Emphasis"/>
        </w:rPr>
        <w:t>offsetting nearly all of the increased cost</w:t>
      </w:r>
      <w:r w:rsidRPr="006B3DF0">
        <w:rPr>
          <w:rStyle w:val="StyleUnderline"/>
        </w:rPr>
        <w:t xml:space="preserve"> of irrigation and grain hauling </w:t>
      </w:r>
    </w:p>
    <w:p w:rsidR="008C2A97" w:rsidRPr="00F23EBE" w:rsidRDefault="008C2A97" w:rsidP="008C2A97">
      <w:pPr>
        <w:numPr>
          <w:ilvl w:val="0"/>
          <w:numId w:val="18"/>
        </w:numPr>
      </w:pPr>
      <w:r w:rsidRPr="00F23EBE">
        <w:t>The costs and disruptions to jobs from breaching the dams are small compared with the benefits and the net new jobs the project would create.</w:t>
      </w:r>
    </w:p>
    <w:p w:rsidR="008C2A97" w:rsidRPr="00F23EBE" w:rsidRDefault="008C2A97" w:rsidP="008C2A97">
      <w:r w:rsidRPr="00F23EBE">
        <w:t xml:space="preserve">The argument over the fate of the dams will continue to unfold in lunch counters, editorial pages, hearing rooms, and courts.  </w:t>
      </w:r>
      <w:r w:rsidRPr="000646E9">
        <w:rPr>
          <w:rStyle w:val="StyleUnderline"/>
        </w:rPr>
        <w:t xml:space="preserve">A </w:t>
      </w:r>
      <w:r w:rsidRPr="000646E9">
        <w:rPr>
          <w:rStyle w:val="Emphasis"/>
        </w:rPr>
        <w:t>growing body of evidence</w:t>
      </w:r>
      <w:r w:rsidRPr="000646E9">
        <w:rPr>
          <w:rStyle w:val="StyleUnderline"/>
        </w:rPr>
        <w:t xml:space="preserve"> now weighs in favor of breaching the dams</w:t>
      </w:r>
      <w:r w:rsidRPr="00F23EBE">
        <w:t xml:space="preserve"> and returning the lower Snake River to a natural state.</w:t>
      </w:r>
    </w:p>
    <w:p w:rsidR="008C2A97" w:rsidRDefault="008C2A97" w:rsidP="002A557E"/>
    <w:p w:rsidR="002A557E" w:rsidRDefault="002A557E" w:rsidP="002A557E">
      <w:pPr>
        <w:pStyle w:val="Heading4"/>
      </w:pPr>
      <w:r>
        <w:t>Salmon decline will cost the region 36,000 jobs and billions of lost revenues</w:t>
      </w:r>
    </w:p>
    <w:p w:rsidR="002A557E" w:rsidRDefault="002A557E" w:rsidP="002A557E">
      <w:r w:rsidRPr="0002448D">
        <w:rPr>
          <w:rStyle w:val="Style13ptBold"/>
        </w:rPr>
        <w:t>Whitworth, et. al, 21</w:t>
      </w:r>
      <w:r>
        <w:t xml:space="preserve"> (April 23, 2021, 3:37 PM, Kayna Whitworth,Alyssa Pone, andHaley Yamada, “Snake River among top 10 most endangered rivers in the US, conservation group says; A series of dams is threatening the local salmon population,” </w:t>
      </w:r>
      <w:hyperlink r:id="rId72" w:history="1">
        <w:r w:rsidRPr="00165D5C">
          <w:rPr>
            <w:rStyle w:val="Hyperlink"/>
          </w:rPr>
          <w:t>https://abcnews.go.com/US/snake-river-top-10-endangered-rivers-us-conservation/story?id=77277094</w:t>
        </w:r>
      </w:hyperlink>
      <w:r>
        <w:t>, JMP)</w:t>
      </w:r>
    </w:p>
    <w:p w:rsidR="002A557E" w:rsidRDefault="002A557E" w:rsidP="002A557E">
      <w:r>
        <w:t xml:space="preserve">Conservation group American Rivers has named </w:t>
      </w:r>
      <w:r w:rsidRPr="00764C03">
        <w:rPr>
          <w:rStyle w:val="StyleUnderline"/>
        </w:rPr>
        <w:t>Snake River</w:t>
      </w:r>
      <w:r>
        <w:t xml:space="preserve">, which passes through four Western states, </w:t>
      </w:r>
      <w:r w:rsidRPr="00764C03">
        <w:rPr>
          <w:rStyle w:val="StyleUnderline"/>
        </w:rPr>
        <w:t>the most endangered river in the country due to</w:t>
      </w:r>
      <w:r>
        <w:t xml:space="preserve"> a series of </w:t>
      </w:r>
      <w:r w:rsidRPr="00764C03">
        <w:rPr>
          <w:rStyle w:val="StyleUnderline"/>
        </w:rPr>
        <w:t>dams</w:t>
      </w:r>
      <w:r>
        <w:t xml:space="preserve"> that it says are </w:t>
      </w:r>
      <w:r w:rsidRPr="00764C03">
        <w:rPr>
          <w:rStyle w:val="StyleUnderline"/>
        </w:rPr>
        <w:t>threatening the existence of the river’s native salmon</w:t>
      </w:r>
      <w:r>
        <w:t xml:space="preserve"> population.</w:t>
      </w:r>
    </w:p>
    <w:p w:rsidR="002A557E" w:rsidRDefault="002A557E" w:rsidP="002A557E">
      <w:r>
        <w:t xml:space="preserve">“They’ve </w:t>
      </w:r>
      <w:r w:rsidRPr="000C05C6">
        <w:rPr>
          <w:rStyle w:val="StyleUnderline"/>
        </w:rPr>
        <w:t>never been closer to extinction</w:t>
      </w:r>
      <w:r w:rsidRPr="000C05C6">
        <w:t xml:space="preserve"> than they are today</w:t>
      </w:r>
      <w:r>
        <w:t>. We’ve got to remove the four dams on the lower Snake River,” said Amy Souers Kober, an American Rivers spokesperson.</w:t>
      </w:r>
    </w:p>
    <w:p w:rsidR="002A557E" w:rsidRDefault="002A557E" w:rsidP="002A557E">
      <w:r w:rsidRPr="00DC069B">
        <w:rPr>
          <w:rStyle w:val="StyleUnderline"/>
        </w:rPr>
        <w:t>The Snake River Basin is home to half of all Pacific salmon in the lower 48 states</w:t>
      </w:r>
      <w:r>
        <w:t>, the group wrote in a statement.</w:t>
      </w:r>
    </w:p>
    <w:p w:rsidR="002A557E" w:rsidRDefault="002A557E" w:rsidP="002A557E">
      <w:r w:rsidRPr="00DC069B">
        <w:rPr>
          <w:rStyle w:val="StyleUnderline"/>
        </w:rPr>
        <w:t xml:space="preserve">The fishing industry in the region alone generates </w:t>
      </w:r>
      <w:r w:rsidRPr="00DC069B">
        <w:rPr>
          <w:rStyle w:val="Emphasis"/>
        </w:rPr>
        <w:t>$5 billion annually</w:t>
      </w:r>
      <w:r w:rsidRPr="00DC069B">
        <w:rPr>
          <w:rStyle w:val="StyleUnderline"/>
        </w:rPr>
        <w:t xml:space="preserve"> and supports more than </w:t>
      </w:r>
      <w:r w:rsidRPr="00DC069B">
        <w:rPr>
          <w:rStyle w:val="Emphasis"/>
        </w:rPr>
        <w:t>36,000 jobs</w:t>
      </w:r>
      <w:r>
        <w:t>, according to American Rivers.</w:t>
      </w:r>
    </w:p>
    <w:p w:rsidR="002A557E" w:rsidRDefault="002A557E" w:rsidP="002A557E">
      <w:r w:rsidRPr="002F724E">
        <w:rPr>
          <w:rStyle w:val="StyleUnderline"/>
        </w:rPr>
        <w:t>“When people don’t come to fish, then the cash registers aren’t ringing and that’s had a pretty big economic impact,” said</w:t>
      </w:r>
      <w:r>
        <w:t xml:space="preserve"> Mark </w:t>
      </w:r>
      <w:r w:rsidRPr="002F724E">
        <w:rPr>
          <w:rStyle w:val="StyleUnderline"/>
        </w:rPr>
        <w:t>Deming, of Northwest River Supplies</w:t>
      </w:r>
      <w:r>
        <w:t>, an outdoor gear and equipment company.</w:t>
      </w:r>
    </w:p>
    <w:p w:rsidR="002A557E" w:rsidRDefault="002A557E" w:rsidP="002A557E"/>
    <w:p w:rsidR="00D22FDF" w:rsidRDefault="00D22FDF" w:rsidP="00D22FDF">
      <w:pPr>
        <w:pStyle w:val="Heading4"/>
      </w:pPr>
      <w:r>
        <w:t xml:space="preserve">Dam removal pays for </w:t>
      </w:r>
      <w:r w:rsidR="001E4CC9">
        <w:t>itself by</w:t>
      </w:r>
      <w:r w:rsidRPr="00963AD8">
        <w:t xml:space="preserve"> saving salmon</w:t>
      </w:r>
      <w:r w:rsidRPr="00963AD8">
        <w:rPr>
          <w:strike/>
        </w:rPr>
        <w:t xml:space="preserve"> </w:t>
      </w:r>
    </w:p>
    <w:p w:rsidR="00D22FDF" w:rsidRPr="00453A74" w:rsidRDefault="00D22FDF" w:rsidP="00D22FDF">
      <w:r w:rsidRPr="006760BB">
        <w:rPr>
          <w:rStyle w:val="Style13ptBold"/>
        </w:rPr>
        <w:t>SOWS 07</w:t>
      </w:r>
      <w:r>
        <w:t xml:space="preserve"> – </w:t>
      </w:r>
      <w:r w:rsidRPr="007577A1">
        <w:rPr>
          <w:i/>
          <w:iCs/>
        </w:rPr>
        <w:t>SO</w:t>
      </w:r>
      <w:r>
        <w:rPr>
          <w:i/>
          <w:iCs/>
        </w:rPr>
        <w:t>W</w:t>
      </w:r>
      <w:r w:rsidRPr="007577A1">
        <w:rPr>
          <w:i/>
          <w:iCs/>
        </w:rPr>
        <w:t>S is a coalition of northwest and national conservation organizations</w:t>
      </w:r>
      <w:r w:rsidRPr="007577A1">
        <w:t xml:space="preserve"> </w:t>
      </w:r>
      <w:r>
        <w:t>(Save Our Wild Salmon, 10/27/2007, “</w:t>
      </w:r>
      <w:r w:rsidRPr="007577A1">
        <w:t xml:space="preserve">Why Remove </w:t>
      </w:r>
      <w:r>
        <w:t>t</w:t>
      </w:r>
      <w:r w:rsidRPr="007577A1">
        <w:t>he 4 Lower Snake River Dams?</w:t>
      </w:r>
      <w:r>
        <w:t xml:space="preserve">”, Save Our Wild Salmon, </w:t>
      </w:r>
      <w:hyperlink r:id="rId73" w:history="1">
        <w:r w:rsidRPr="00ED4C63">
          <w:rPr>
            <w:rStyle w:val="Hyperlink"/>
          </w:rPr>
          <w:t>https://www.wildsalmon.org/facts-and-information/why-remove-the-4-lower-snake-river-dams.html</w:t>
        </w:r>
      </w:hyperlink>
      <w:r>
        <w:t>)//kh</w:t>
      </w:r>
    </w:p>
    <w:p w:rsidR="00D22FDF" w:rsidRPr="00453A74" w:rsidRDefault="00D22FDF" w:rsidP="00D22FDF">
      <w:r w:rsidRPr="00453A74">
        <w:t>2. How much energy do these four dams produce? How much will it cost to replace that power?</w:t>
      </w:r>
    </w:p>
    <w:p w:rsidR="00D22FDF" w:rsidRPr="00453A74" w:rsidRDefault="00D22FDF" w:rsidP="00D22FDF">
      <w:r w:rsidRPr="00453A74">
        <w:t>Together</w:t>
      </w:r>
      <w:r w:rsidRPr="00B526E9">
        <w:t xml:space="preserve">, </w:t>
      </w:r>
      <w:r w:rsidRPr="00453A74">
        <w:rPr>
          <w:u w:val="single"/>
        </w:rPr>
        <w:t>the four Lower Snake River dams have a “</w:t>
      </w:r>
      <w:r w:rsidRPr="00453A74">
        <w:t>nameplate” (</w:t>
      </w:r>
      <w:r w:rsidRPr="00453A74">
        <w:rPr>
          <w:u w:val="single"/>
        </w:rPr>
        <w:t xml:space="preserve">maximum) generating capacity of 3,000 megawatts. </w:t>
      </w:r>
      <w:r w:rsidRPr="00453A74">
        <w:t xml:space="preserve">Because these </w:t>
      </w:r>
      <w:r w:rsidRPr="00453A74">
        <w:rPr>
          <w:u w:val="single"/>
        </w:rPr>
        <w:t>dams can’t provide flood control and have virtually no storage capacity, they can reach that maximum for just a few days in any year (</w:t>
      </w:r>
      <w:r w:rsidRPr="00453A74">
        <w:t>during a rapid spring snowmelt for example). Their actual yearly output is just over 1,000 average megawatts, or about what a city of size of Seattle or Milwaukee or Denver or Louisville uses</w:t>
      </w:r>
      <w:r w:rsidRPr="003426B2">
        <w:rPr>
          <w:u w:val="single"/>
        </w:rPr>
        <w:t>. In winter and late summer</w:t>
      </w:r>
      <w:r w:rsidRPr="00453A74">
        <w:t>, when electricity is most needed and most valuable</w:t>
      </w:r>
      <w:r w:rsidRPr="003426B2">
        <w:rPr>
          <w:u w:val="single"/>
        </w:rPr>
        <w:t>, these four dams are able to generate less than half that average because there is very little water available to spin turbines.</w:t>
      </w:r>
      <w:r w:rsidRPr="00453A74">
        <w:t xml:space="preserve"> Initial </w:t>
      </w:r>
      <w:r w:rsidRPr="003426B2">
        <w:rPr>
          <w:u w:val="single"/>
        </w:rPr>
        <w:t>studies conclude that the economic benefits of salmon and steelhead recovery exceed the costs to replace the dams’ seasonally-limited power.</w:t>
      </w:r>
      <w:r w:rsidRPr="00453A74">
        <w:t xml:space="preserve"> Those benefits include increased commercial fishing, a resurgence of recreational jobs and businesses, and a substantial reduction in the expensive, wasteful (and largely ineffective) salmon programs now in place.</w:t>
      </w:r>
    </w:p>
    <w:p w:rsidR="00D22FDF" w:rsidRPr="00963AD8" w:rsidRDefault="00D22FDF" w:rsidP="00D22FDF">
      <w:pPr>
        <w:rPr>
          <w:u w:val="single"/>
        </w:rPr>
      </w:pPr>
      <w:r w:rsidRPr="003426B2">
        <w:rPr>
          <w:u w:val="single"/>
        </w:rPr>
        <w:t>Replacing the dams’ power with energy efficiency (conservation programs) and truly clean, salmon-safe, renewable energy is estimated to cost between $80 million and $180 million a year – just 2-4 percent of Bonneville Power Administration’s (BPA) $4 billion annual budget. This would have a minimal impact on BPA - the agency responsible for selling power from the Columbia Basin federal dams.</w:t>
      </w:r>
    </w:p>
    <w:p w:rsidR="00D22FDF" w:rsidRDefault="00D22FDF" w:rsidP="00D22FDF">
      <w:r w:rsidRPr="00453A74">
        <w:t xml:space="preserve">Further, Northwest consumers should not bear even this minimal expense alone. All </w:t>
      </w:r>
      <w:r w:rsidRPr="003426B2">
        <w:rPr>
          <w:u w:val="single"/>
        </w:rPr>
        <w:t>residents of the Northwest and nation will share the economic benefits of dam removal</w:t>
      </w:r>
      <w:r w:rsidRPr="00453A74">
        <w:t>. Restoring this national treasure and valuable natural resource is the joint responsibility of all Americans. Federal taxpayers, through Congressional appropriations, should pay any additional energy costs associated with dam removal.</w:t>
      </w:r>
    </w:p>
    <w:p w:rsidR="00D22FDF" w:rsidRDefault="00D22FDF" w:rsidP="002A557E"/>
    <w:p w:rsidR="00682423" w:rsidRDefault="00682423" w:rsidP="00682423">
      <w:pPr>
        <w:pStyle w:val="Heading4"/>
      </w:pPr>
      <w:r>
        <w:t xml:space="preserve">Lower Snake River dam removal bolsters all parts of the </w:t>
      </w:r>
      <w:r w:rsidRPr="00484CCE">
        <w:t xml:space="preserve">economy --- especially rail </w:t>
      </w:r>
    </w:p>
    <w:p w:rsidR="00682423" w:rsidRPr="006972A6" w:rsidRDefault="00682423" w:rsidP="00682423">
      <w:r w:rsidRPr="006972A6">
        <w:rPr>
          <w:rStyle w:val="Style13ptBold"/>
        </w:rPr>
        <w:t xml:space="preserve">Kubasek and Giles </w:t>
      </w:r>
      <w:r>
        <w:rPr>
          <w:rStyle w:val="Style13ptBold"/>
        </w:rPr>
        <w:t>0</w:t>
      </w:r>
      <w:r w:rsidRPr="006972A6">
        <w:rPr>
          <w:rStyle w:val="Style13ptBold"/>
        </w:rPr>
        <w:t>1</w:t>
      </w:r>
      <w:r>
        <w:t xml:space="preserve"> </w:t>
      </w:r>
      <w:r w:rsidRPr="00935B70">
        <w:rPr>
          <w:i/>
          <w:iCs/>
        </w:rPr>
        <w:t xml:space="preserve">– law professor @ bowling green state university, JD from university of toledo, has published 17 books; research associate </w:t>
      </w:r>
      <w:r>
        <w:t>(Nancy K., Chaz A., Spring 2001, "Dammed to Be Divided: Resolving the Controversy over the Destruction of the Snake River Dams and Providing a Model for Future Decision-Making," William and Mary Environmental Law and Policy Review 25, no. 3, p. 697-699, HeinOnline via UMich Libraries)//kh</w:t>
      </w:r>
    </w:p>
    <w:p w:rsidR="00682423" w:rsidRDefault="00682423" w:rsidP="00682423">
      <w:r>
        <w:t xml:space="preserve">1. Economic Arguments </w:t>
      </w:r>
      <w:proofErr w:type="gramStart"/>
      <w:r>
        <w:t>For</w:t>
      </w:r>
      <w:proofErr w:type="gramEnd"/>
      <w:r>
        <w:t xml:space="preserve"> Breaching</w:t>
      </w:r>
    </w:p>
    <w:p w:rsidR="00682423" w:rsidRPr="00A7131D" w:rsidRDefault="00682423" w:rsidP="00682423">
      <w:pPr>
        <w:rPr>
          <w:u w:val="single"/>
        </w:rPr>
      </w:pPr>
      <w:r>
        <w:t xml:space="preserve">Those in the region who stand to gain significant amounts of increased revenue argue that </w:t>
      </w:r>
      <w:r w:rsidRPr="00A7131D">
        <w:rPr>
          <w:u w:val="single"/>
        </w:rPr>
        <w:t>the dams should be breached in order to restore the river to its natural state and bolster several sections of the economy.</w:t>
      </w:r>
      <w:r>
        <w:t xml:space="preserve"> To accomplish this goal would require the cooperation of several different agencies as well as private industry.' °5 </w:t>
      </w:r>
      <w:r w:rsidRPr="00A7131D">
        <w:rPr>
          <w:u w:val="single"/>
        </w:rPr>
        <w:t>The main proponents of this position are in the outdoor recreation, construction, and rail and trucking industries.</w:t>
      </w:r>
    </w:p>
    <w:p w:rsidR="00682423" w:rsidRDefault="00682423" w:rsidP="00682423">
      <w:r>
        <w:t xml:space="preserve">The outdoor industry stands to gain large increases in revenue if the river is returned to its natural course. With a free flowing </w:t>
      </w:r>
      <w:proofErr w:type="gramStart"/>
      <w:r>
        <w:t>river</w:t>
      </w:r>
      <w:proofErr w:type="gramEnd"/>
      <w:r>
        <w:t xml:space="preserve"> the opportunity for adventure and recreational activities dramatically increases. It is projected that the outfitters/retailers industry, through increases in activities like camping, rafting and tourism, would stand to gain about $67 million a year.1° °</w:t>
      </w:r>
    </w:p>
    <w:p w:rsidR="00682423" w:rsidRDefault="00682423" w:rsidP="00682423">
      <w:r w:rsidRPr="00A7131D">
        <w:rPr>
          <w:u w:val="single"/>
        </w:rPr>
        <w:t>The commercial fishing industry,</w:t>
      </w:r>
      <w:r>
        <w:t xml:space="preserve"> which is complementary to the outfitters/retailers industry, also </w:t>
      </w:r>
      <w:r w:rsidRPr="00A7131D">
        <w:rPr>
          <w:u w:val="single"/>
        </w:rPr>
        <w:t>stands to gain from the breaching of the dams. Due to the high expectations for the recovery of salmon if the dams are breached, 10 7 the commercial fishing industry will be able to increase their harvests from the Snake River.</w:t>
      </w:r>
      <w:r>
        <w:t xml:space="preserve"> </w:t>
      </w:r>
      <w:r w:rsidRPr="00A7131D">
        <w:rPr>
          <w:u w:val="single"/>
        </w:rPr>
        <w:t xml:space="preserve">Estimates </w:t>
      </w:r>
      <w:r>
        <w:t xml:space="preserve">of the potential gains for the commercial fishing industry </w:t>
      </w:r>
      <w:r w:rsidRPr="00A7131D">
        <w:rPr>
          <w:u w:val="single"/>
        </w:rPr>
        <w:t xml:space="preserve">range </w:t>
      </w:r>
      <w:r w:rsidRPr="00830B7F">
        <w:t>from $1.6 million by the Corps</w:t>
      </w:r>
      <w:r w:rsidRPr="00A7131D">
        <w:rPr>
          <w:u w:val="single"/>
        </w:rPr>
        <w:t xml:space="preserve"> to nearly $100 million by the commercial fishing industry.</w:t>
      </w:r>
      <w:r>
        <w:t>10 8 Because breaching the dams will allow a greater than four to six percent return of adult fish,10 9 the Snake River runs will again be harvestable.</w:t>
      </w:r>
    </w:p>
    <w:p w:rsidR="00682423" w:rsidRDefault="00682423" w:rsidP="00682423">
      <w:r>
        <w:t xml:space="preserve">However, one area that cannot be specifically quantified by the return of the Snake River to its natural form is the benefit gained in the quality of life assets. ECONorthwest feels the breaching will give the Northwest economy "competitive </w:t>
      </w:r>
      <w:proofErr w:type="gramStart"/>
      <w:r>
        <w:t>advantages .</w:t>
      </w:r>
      <w:proofErr w:type="gramEnd"/>
      <w:r>
        <w:t xml:space="preserve"> in the competition for future job and business growth."' "</w:t>
      </w:r>
    </w:p>
    <w:p w:rsidR="00682423" w:rsidRPr="00830B7F" w:rsidRDefault="00682423" w:rsidP="00682423">
      <w:pPr>
        <w:rPr>
          <w:u w:val="single"/>
        </w:rPr>
      </w:pPr>
      <w:r>
        <w:t xml:space="preserve">Another industry that will benefit from the breaching of the dams is </w:t>
      </w:r>
      <w:r w:rsidRPr="00830B7F">
        <w:rPr>
          <w:u w:val="single"/>
        </w:rPr>
        <w:t>the construction industry, which will benefit in several different ways.</w:t>
      </w:r>
      <w:r>
        <w:t xml:space="preserve"> They will receive contracts for the tasks needed for the actual bypass, as well as for improving the infrastructure surrounding the Snake River. From the actual bypassing of the dams, </w:t>
      </w:r>
      <w:r w:rsidRPr="00830B7F">
        <w:rPr>
          <w:u w:val="single"/>
        </w:rPr>
        <w:t>it is estimated that the construction industry will gain $859 million in revenue, along with roughly 12,000 jobs."</w:t>
      </w:r>
      <w:r>
        <w:t xml:space="preserve">' The second gain the construction industry would realize will come with the improvement of the infrastructure for increased rail and road traffic. </w:t>
      </w:r>
      <w:r w:rsidRPr="00830B7F">
        <w:rPr>
          <w:u w:val="single"/>
        </w:rPr>
        <w:t xml:space="preserve">The estimated costs of improving the infrastructure are between $266 million and $315 </w:t>
      </w:r>
      <w:proofErr w:type="gramStart"/>
      <w:r w:rsidRPr="00830B7F">
        <w:rPr>
          <w:u w:val="single"/>
        </w:rPr>
        <w:t>million.Fl</w:t>
      </w:r>
      <w:proofErr w:type="gramEnd"/>
      <w:r w:rsidRPr="00830B7F">
        <w:rPr>
          <w:u w:val="single"/>
        </w:rPr>
        <w:t xml:space="preserve"> 2 The construction industry obviously has a significant interest in breaching the dams, since it stands to gain a substantial benefit of anywhere from $1.125 billion to $1.174 billion.</w:t>
      </w:r>
    </w:p>
    <w:p w:rsidR="00682423" w:rsidRPr="00830B7F" w:rsidRDefault="00682423" w:rsidP="00682423">
      <w:pPr>
        <w:rPr>
          <w:u w:val="single"/>
        </w:rPr>
      </w:pPr>
      <w:r>
        <w:t xml:space="preserve">With improved infrastructure, </w:t>
      </w:r>
      <w:r w:rsidRPr="00830B7F">
        <w:rPr>
          <w:u w:val="single"/>
        </w:rPr>
        <w:t>the railroads and trucking industry could then reap benefits from the breaching of the Lower Snake River.</w:t>
      </w:r>
      <w:r>
        <w:t xml:space="preserve"> Because </w:t>
      </w:r>
      <w:r w:rsidRPr="00830B7F">
        <w:rPr>
          <w:u w:val="single"/>
        </w:rPr>
        <w:t>breaching the dams will prevent barges from transporting goods along the current route, other forms of transportation will become essential</w:t>
      </w:r>
      <w:r>
        <w:t xml:space="preserve">. The </w:t>
      </w:r>
      <w:r w:rsidRPr="00830B7F">
        <w:rPr>
          <w:u w:val="single"/>
        </w:rPr>
        <w:t>majority of the bulk goods now transported by barge would have to be moved</w:t>
      </w:r>
      <w:r>
        <w:t xml:space="preserve"> </w:t>
      </w:r>
      <w:r w:rsidRPr="00830B7F">
        <w:rPr>
          <w:u w:val="single"/>
        </w:rPr>
        <w:t>by</w:t>
      </w:r>
      <w:r>
        <w:t xml:space="preserve"> either truck or </w:t>
      </w:r>
      <w:r w:rsidRPr="00830B7F">
        <w:rPr>
          <w:u w:val="single"/>
        </w:rPr>
        <w:t xml:space="preserve">rail, increasing truck and/or rail revenue by an estimated $59 million per annum. Not included in this figure is the </w:t>
      </w:r>
      <w:proofErr w:type="gramStart"/>
      <w:r w:rsidRPr="00830B7F">
        <w:rPr>
          <w:u w:val="single"/>
        </w:rPr>
        <w:t>$10 million dollar</w:t>
      </w:r>
      <w:proofErr w:type="gramEnd"/>
      <w:r w:rsidRPr="00830B7F">
        <w:rPr>
          <w:u w:val="single"/>
        </w:rPr>
        <w:t xml:space="preserve"> taxpayer subsidy that is currently being given to the river transportation system. " 3</w:t>
      </w:r>
    </w:p>
    <w:p w:rsidR="00682423" w:rsidRPr="00830B7F" w:rsidRDefault="00682423" w:rsidP="00682423">
      <w:pPr>
        <w:rPr>
          <w:u w:val="single"/>
        </w:rPr>
      </w:pPr>
      <w:r w:rsidRPr="00830B7F">
        <w:rPr>
          <w:u w:val="single"/>
        </w:rPr>
        <w:t>One alternative</w:t>
      </w:r>
      <w:r>
        <w:t xml:space="preserve"> being explored to carry the increased bulk goods traffic </w:t>
      </w:r>
      <w:r w:rsidRPr="00830B7F">
        <w:rPr>
          <w:u w:val="single"/>
        </w:rPr>
        <w:t>is the expansion of the "Grain Train" program, which currently has twenty-nine rail cars specially designed for the transportation of grain by rail</w:t>
      </w:r>
      <w:r>
        <w:t xml:space="preserve">. 1 4 </w:t>
      </w:r>
      <w:r w:rsidRPr="00830B7F">
        <w:rPr>
          <w:u w:val="single"/>
        </w:rPr>
        <w:t>One</w:t>
      </w:r>
      <w:r>
        <w:t xml:space="preserve"> proposed </w:t>
      </w:r>
      <w:r w:rsidRPr="00830B7F">
        <w:rPr>
          <w:u w:val="single"/>
        </w:rPr>
        <w:t>idea is to expand this program to allow bulk items to be shipped to customers in the Northwest with little increase in cost due to shipping.</w:t>
      </w:r>
    </w:p>
    <w:p w:rsidR="00682423" w:rsidRDefault="00682423" w:rsidP="00682423">
      <w:r w:rsidRPr="00830B7F">
        <w:t>One</w:t>
      </w:r>
      <w:r>
        <w:t xml:space="preserve"> other notable beneficiary of breaching the dams would be the engineering firm(s) selected to undertake the job of orchestrating the deconstruction and bypass project. According to Brinckman and Barnett, only a few firms in the world are able to undertake such a project. Bids for the project are expected to run from approximately $800 million to $1.2 billion." 5</w:t>
      </w:r>
    </w:p>
    <w:p w:rsidR="00682423" w:rsidRDefault="00682423" w:rsidP="00682423">
      <w:r>
        <w:t>In summary, several key players support breaching the dams, most of whom stand to benefit immensely from breaching the dams. The deconstruction will take a considerable amount of time, create thousands of jobs, and inject billions of dollars into local industries. The money lost from one sector will turn into revenues gained by other sectors.</w:t>
      </w:r>
    </w:p>
    <w:p w:rsidR="00682423" w:rsidRDefault="00682423" w:rsidP="00682423">
      <w:pPr>
        <w:pStyle w:val="Heading4"/>
      </w:pPr>
      <w:r>
        <w:t xml:space="preserve">The plan’s cost benefit analysis can be modeled </w:t>
      </w:r>
    </w:p>
    <w:p w:rsidR="00682423" w:rsidRPr="006972A6" w:rsidRDefault="00682423" w:rsidP="00682423">
      <w:r w:rsidRPr="006972A6">
        <w:rPr>
          <w:rStyle w:val="Style13ptBold"/>
        </w:rPr>
        <w:t xml:space="preserve">Kubasek and Giles </w:t>
      </w:r>
      <w:r>
        <w:rPr>
          <w:rStyle w:val="Style13ptBold"/>
        </w:rPr>
        <w:t>0</w:t>
      </w:r>
      <w:r w:rsidRPr="006972A6">
        <w:rPr>
          <w:rStyle w:val="Style13ptBold"/>
        </w:rPr>
        <w:t>1</w:t>
      </w:r>
      <w:r>
        <w:t xml:space="preserve"> </w:t>
      </w:r>
      <w:r w:rsidRPr="00935B70">
        <w:rPr>
          <w:i/>
          <w:iCs/>
        </w:rPr>
        <w:t xml:space="preserve">– law professor @ bowling green state university, JD from university of toledo, has published 17 books; research associate </w:t>
      </w:r>
      <w:r>
        <w:t>(Nancy K., Chaz A., Spring 2001, "Dammed to Be Divided: Resolving the Controversy over the Destruction of the Snake River Dams and Providing a Model for Future Decision-Making," William and Mary Environmental Law and Policy Review 25, no. 3, p. 720, HeinOnline via UMich Libraries)//kh</w:t>
      </w:r>
    </w:p>
    <w:p w:rsidR="00682423" w:rsidRDefault="00682423" w:rsidP="00682423">
      <w:r>
        <w:t xml:space="preserve">As the application of the modified cost-benefit model to the Snake River controversy demonstrates, </w:t>
      </w:r>
      <w:r w:rsidRPr="006972A6">
        <w:rPr>
          <w:u w:val="single"/>
        </w:rPr>
        <w:t>one major benefit of this mode of analysis is that it clearly highlights the information needed to make an informed decision and the conditions which must be met in order to obtain the optimal outcome</w:t>
      </w:r>
      <w:r>
        <w:t xml:space="preserve">. As illustrated in the foregoing section, </w:t>
      </w:r>
      <w:r w:rsidRPr="006972A6">
        <w:rPr>
          <w:u w:val="single"/>
        </w:rPr>
        <w:t>breaching the dams on the Snake River appears to be the most beneficial outcome</w:t>
      </w:r>
      <w:r>
        <w:t xml:space="preserve"> as long as two conditions are met. First, the costs of the deconstruction should be split between the local and national government so that those who benefit from the deconstruction pay a proportionate amount of the costs. Second, some form of worker retraining program should be provided for those whose jobs are displaced by the deconstruction of the dams.</w:t>
      </w:r>
    </w:p>
    <w:p w:rsidR="00682423" w:rsidRPr="00A7131D" w:rsidRDefault="00682423" w:rsidP="00682423">
      <w:r>
        <w:t xml:space="preserve">While this article has demonstrated the usefulness of the modified cost-benefit model for resolving the controversy over breaching the Snake River dams, </w:t>
      </w:r>
      <w:r w:rsidRPr="006972A6">
        <w:rPr>
          <w:u w:val="single"/>
        </w:rPr>
        <w:t>this model can also be applied to numerous other controversies that will arise over the next decade as the licenses of many dams generating hydroelectricity come up for renewal</w:t>
      </w:r>
      <w:r>
        <w:t>. Questions of breaching are sure to arise.2 1 0 Of course, while the modified cost-benefit model developed in this article provides a principled framework for determining whether or not to breach a dam, other factors, such as the newly elected President's vocal opposition to breaching, may ultimately determine the fate of individual dams.</w:t>
      </w:r>
    </w:p>
    <w:p w:rsidR="00682423" w:rsidRDefault="00682423" w:rsidP="002A557E"/>
    <w:p w:rsidR="00634822" w:rsidRDefault="00634822" w:rsidP="00634822">
      <w:pPr>
        <w:pStyle w:val="Heading3"/>
      </w:pPr>
      <w:r>
        <w:t xml:space="preserve">2ac DA Agriculture – AT: Irrigation Link </w:t>
      </w:r>
    </w:p>
    <w:p w:rsidR="00634822" w:rsidRDefault="00634822" w:rsidP="00634822"/>
    <w:p w:rsidR="00634822" w:rsidRDefault="00634822" w:rsidP="00634822">
      <w:pPr>
        <w:pStyle w:val="Heading4"/>
      </w:pPr>
      <w:r>
        <w:t xml:space="preserve">Snake river removal won’t significantly impact irrigation --- cheap to compensate those that suffer </w:t>
      </w:r>
    </w:p>
    <w:p w:rsidR="00634822" w:rsidRDefault="00634822" w:rsidP="00634822">
      <w:r w:rsidRPr="00FA329E">
        <w:rPr>
          <w:rStyle w:val="Style13ptBold"/>
        </w:rPr>
        <w:t>Malarkey, 19</w:t>
      </w:r>
      <w:r>
        <w:t xml:space="preserve"> --- senior fellow at Sightline Institute, has helped implement large-scale projects in infrastructure, technology, and energy in Washington for nearly thirty years (September 18, 2019, Daniel Malarkey, “FEW WOULD LOSE FROM REMOVING SNAKE RIVER DAMS; And making whole the irrigators and grain barging companies would cost little,” </w:t>
      </w:r>
      <w:hyperlink r:id="rId74" w:history="1">
        <w:r w:rsidRPr="001614BA">
          <w:rPr>
            <w:rStyle w:val="Hyperlink"/>
          </w:rPr>
          <w:t>https://www.sightline.org/2019/09/18/few-would-lose-from-removing-snake-river-dams/</w:t>
        </w:r>
      </w:hyperlink>
      <w:r>
        <w:t>, JMP)</w:t>
      </w:r>
    </w:p>
    <w:p w:rsidR="00634822" w:rsidRDefault="00634822" w:rsidP="00634822">
      <w:r w:rsidRPr="00364471">
        <w:rPr>
          <w:rStyle w:val="StyleUnderline"/>
        </w:rPr>
        <w:t>Breaching the lower Snake River dams and restoring the river would not come cheap</w:t>
      </w:r>
      <w:r>
        <w:t xml:space="preserve">. The cost could exceed a billion dollars. (The value of wild salmon make that expense worthwhile, I argued in the first article of this series.) </w:t>
      </w:r>
      <w:r w:rsidRPr="00364471">
        <w:rPr>
          <w:rStyle w:val="StyleUnderline"/>
        </w:rPr>
        <w:t>But making whole the irrigators and grain barging companies that are the principal beneficiaries of the dams would be surprisingly affordable</w:t>
      </w:r>
      <w:r>
        <w:t xml:space="preserve">. In some cases, </w:t>
      </w:r>
      <w:r w:rsidRPr="009030AE">
        <w:rPr>
          <w:rStyle w:val="StyleUnderline"/>
        </w:rPr>
        <w:t>paying them for their losses would cost less than continuing to operate the dams as at present</w:t>
      </w:r>
      <w:r>
        <w:t>.</w:t>
      </w:r>
    </w:p>
    <w:p w:rsidR="00634822" w:rsidRDefault="00634822" w:rsidP="00634822">
      <w:r w:rsidRPr="003A1AF1">
        <w:rPr>
          <w:rStyle w:val="StyleUnderline"/>
        </w:rPr>
        <w:t>You would not guess it from the words of conservative political leaders along the Snake, though.</w:t>
      </w:r>
      <w:r>
        <w:t xml:space="preserve"> When in late July, the consulting firm ECONorthwest (ECONW) released its study on the economic tradeoffs of removing the dams on the lower Snake River, US Reps. Cathy McMorris Rodgers and Dan Newhouse, both Republicans from Eastern Washington, immediately branded the report “a slap in the face of our state’s agricultural economy” adding that “billions of dollars in infrastructure improvements that would be needed for irrigation and transportation hardly come across as a ‘public benefit.’” </w:t>
      </w:r>
    </w:p>
    <w:p w:rsidR="00634822" w:rsidRDefault="00634822" w:rsidP="00634822">
      <w:r w:rsidRPr="00D9749E">
        <w:rPr>
          <w:rStyle w:val="StyleUnderline"/>
        </w:rPr>
        <w:t xml:space="preserve">The ECONW study took a bean counter’s approach to weighing the pros and cons of dam removal. In the case of agriculture, it showed that the increased costs to irrigators and grain growers are </w:t>
      </w:r>
      <w:r w:rsidRPr="00D9749E">
        <w:rPr>
          <w:rStyle w:val="Emphasis"/>
        </w:rPr>
        <w:t>surprisingly modest</w:t>
      </w:r>
      <w:r>
        <w:t>. Let’s take them in turn.</w:t>
      </w:r>
    </w:p>
    <w:p w:rsidR="00634822" w:rsidRDefault="00634822" w:rsidP="00634822">
      <w:r>
        <w:t>Irrigation after the Dams</w:t>
      </w:r>
    </w:p>
    <w:p w:rsidR="00634822" w:rsidRDefault="00634822" w:rsidP="00634822">
      <w:r w:rsidRPr="00475534">
        <w:rPr>
          <w:rStyle w:val="StyleUnderline"/>
        </w:rPr>
        <w:t>Using water permit data from the Department of Ecology, ECONW identified 41 surface water diversions and 84 groundwater wells that could be affected by the drop in water levels if the dams were removed</w:t>
      </w:r>
      <w:r>
        <w:t xml:space="preserve">. In total, </w:t>
      </w:r>
      <w:r w:rsidRPr="00475534">
        <w:rPr>
          <w:rStyle w:val="Emphasis"/>
        </w:rPr>
        <w:t>just 125 water sources out of 230,000 statewide permits</w:t>
      </w:r>
      <w:r w:rsidRPr="00475534">
        <w:rPr>
          <w:rStyle w:val="StyleUnderline"/>
        </w:rPr>
        <w:t xml:space="preserve"> managed by Ecology would be affected</w:t>
      </w:r>
      <w:r>
        <w:t xml:space="preserve">.  </w:t>
      </w:r>
      <w:r w:rsidRPr="00475534">
        <w:rPr>
          <w:rStyle w:val="StyleUnderline"/>
        </w:rPr>
        <w:t xml:space="preserve">Policymakers could choose to </w:t>
      </w:r>
      <w:r w:rsidRPr="00485D35">
        <w:rPr>
          <w:rStyle w:val="Emphasis"/>
        </w:rPr>
        <w:t>engineer water replacement solutions</w:t>
      </w:r>
      <w:r w:rsidRPr="00475534">
        <w:rPr>
          <w:rStyle w:val="StyleUnderline"/>
        </w:rPr>
        <w:t xml:space="preserve"> at </w:t>
      </w:r>
      <w:r w:rsidRPr="00485D35">
        <w:rPr>
          <w:rStyle w:val="Emphasis"/>
        </w:rPr>
        <w:t>no cost to the irrigators</w:t>
      </w:r>
      <w:r w:rsidRPr="00475534">
        <w:rPr>
          <w:rStyle w:val="StyleUnderline"/>
        </w:rPr>
        <w:t xml:space="preserve"> using those sources</w:t>
      </w:r>
      <w:r>
        <w:t xml:space="preserve"> (</w:t>
      </w:r>
      <w:r w:rsidRPr="009C236F">
        <w:rPr>
          <w:rStyle w:val="StyleUnderline"/>
        </w:rPr>
        <w:t>rather than consider alternative water sources, compensate irrigators financially, invest in water conservation, or let irrigators suffer some from restoring the river</w:t>
      </w:r>
      <w:r>
        <w:t xml:space="preserve">—after all, </w:t>
      </w:r>
      <w:r w:rsidRPr="009C236F">
        <w:rPr>
          <w:rStyle w:val="StyleUnderline"/>
        </w:rPr>
        <w:t>water rights do not entitle anyone to massive federally subsidized dams</w:t>
      </w:r>
      <w:r>
        <w:t xml:space="preserve">). </w:t>
      </w:r>
    </w:p>
    <w:p w:rsidR="00634822" w:rsidRDefault="00634822" w:rsidP="00634822">
      <w:r w:rsidRPr="00EC5F22">
        <w:rPr>
          <w:rStyle w:val="StyleUnderline"/>
        </w:rPr>
        <w:t>But an irrigation specialist estimated that it would cost $148 million to plan, permit and replace the 41 diversions at the new water level after the dams were breached and $12 million extra to deepen or replace the 84 wells.</w:t>
      </w:r>
      <w:r>
        <w:t xml:space="preserve"> These combined costs are about 12 percent of the estimated costs of removing the dams—not small numbers but </w:t>
      </w:r>
      <w:r w:rsidRPr="00A84173">
        <w:rPr>
          <w:rStyle w:val="StyleUnderline"/>
        </w:rPr>
        <w:t>certainly within the range of mitigation costs</w:t>
      </w:r>
      <w:r>
        <w:t xml:space="preserve"> that have been part of other large public projects.</w:t>
      </w:r>
    </w:p>
    <w:p w:rsidR="00634822" w:rsidRDefault="00634822" w:rsidP="00634822"/>
    <w:p w:rsidR="00634822" w:rsidRDefault="00634822" w:rsidP="001634B9">
      <w:pPr>
        <w:pStyle w:val="Heading3"/>
      </w:pPr>
      <w:r>
        <w:t xml:space="preserve">2ac DA Agriculture </w:t>
      </w:r>
      <w:r w:rsidR="001634B9">
        <w:t xml:space="preserve">– AT: Barging Link </w:t>
      </w:r>
    </w:p>
    <w:p w:rsidR="001634B9" w:rsidRDefault="001634B9" w:rsidP="001634B9"/>
    <w:p w:rsidR="007E222D" w:rsidRDefault="007E222D" w:rsidP="007E222D">
      <w:pPr>
        <w:pStyle w:val="Heading4"/>
      </w:pPr>
      <w:r>
        <w:t xml:space="preserve">Minimal cost to change shipping --- modifying government subsidies can prevent increase </w:t>
      </w:r>
    </w:p>
    <w:p w:rsidR="007E222D" w:rsidRDefault="007E222D" w:rsidP="007E222D">
      <w:r w:rsidRPr="00FA329E">
        <w:rPr>
          <w:rStyle w:val="Style13ptBold"/>
        </w:rPr>
        <w:t>Malarkey, 19</w:t>
      </w:r>
      <w:r>
        <w:t xml:space="preserve"> --- senior fellow at Sightline Institute, has helped implement large-scale projects in infrastructure, technology, and energy in Washington for nearly thirty years (September 18, 2019, Daniel Malarkey, “FEW WOULD LOSE FROM REMOVING SNAKE RIVER DAMS; And making whole the irrigators and grain barging companies would cost little,” </w:t>
      </w:r>
      <w:hyperlink r:id="rId75" w:history="1">
        <w:r w:rsidRPr="001614BA">
          <w:rPr>
            <w:rStyle w:val="Hyperlink"/>
          </w:rPr>
          <w:t>https://www.sightline.org/2019/09/18/few-would-lose-from-removing-snake-river-dams/</w:t>
        </w:r>
      </w:hyperlink>
      <w:r>
        <w:t xml:space="preserve">, JMP) </w:t>
      </w:r>
      <w:r w:rsidRPr="00ED1D2F">
        <w:rPr>
          <w:b/>
        </w:rPr>
        <w:t>***Note --- ECONW = consulting firm ECONorthwest that released its study on the economic tradeoffs of removing the dams on the lower Snake River</w:t>
      </w:r>
    </w:p>
    <w:p w:rsidR="007E222D" w:rsidRDefault="007E222D" w:rsidP="007E222D">
      <w:r>
        <w:t>Grain hauling after the Dams</w:t>
      </w:r>
    </w:p>
    <w:p w:rsidR="007E222D" w:rsidRDefault="007E222D" w:rsidP="007E222D">
      <w:r w:rsidRPr="00776870">
        <w:rPr>
          <w:rStyle w:val="StyleUnderline"/>
        </w:rPr>
        <w:t>Downriver grain shipment makes up the majority of barge traffic on the lower Snake River.</w:t>
      </w:r>
      <w:r>
        <w:t xml:space="preserve"> Grain growers have recently averaged annual shipments of about 2.2 million tons per year downriver. </w:t>
      </w:r>
      <w:r w:rsidRPr="00776870">
        <w:rPr>
          <w:rStyle w:val="StyleUnderline"/>
        </w:rPr>
        <w:t>If the dams were breached, those grain shipments would either travel by truck to Pasco for barge loading or travel by train to Portland.</w:t>
      </w:r>
      <w:r w:rsidRPr="00B33E08">
        <w:t xml:space="preserve"> The shift from barge to truck or train would increase costs for some grain growers. To estimate how much more they would </w:t>
      </w:r>
      <w:r>
        <w:t>pay, ECONW analyzed the average annual barge loadings at the ports along the Snake River and reallocated them to trucks or trains given the relative costs for each mode.</w:t>
      </w:r>
    </w:p>
    <w:p w:rsidR="007E222D" w:rsidRPr="00407CEB" w:rsidRDefault="007E222D" w:rsidP="007E222D">
      <w:pPr>
        <w:rPr>
          <w:rStyle w:val="StyleUnderline"/>
        </w:rPr>
      </w:pPr>
      <w:r w:rsidRPr="00396BCB">
        <w:rPr>
          <w:rStyle w:val="StyleUnderline"/>
        </w:rPr>
        <w:t>Using local data on the costs per ton-mile to move grain by barge, train, and truck, ECONW estimated that growers would pay an additional $6.2 million per year in shipping costs.</w:t>
      </w:r>
      <w:r>
        <w:t xml:space="preserve"> </w:t>
      </w:r>
      <w:r w:rsidRPr="00407CEB">
        <w:rPr>
          <w:rStyle w:val="StyleUnderline"/>
        </w:rPr>
        <w:t xml:space="preserve">Remarkably, the annual budget for operating the locks at the four dams is $21 million per year; the federal government spends one dollar operating the locks so grain shippers can save 30 cents on shipping. Better to </w:t>
      </w:r>
      <w:r w:rsidRPr="006E2D6C">
        <w:rPr>
          <w:rStyle w:val="Emphasis"/>
        </w:rPr>
        <w:t xml:space="preserve">pay </w:t>
      </w:r>
      <w:r w:rsidRPr="00407CEB">
        <w:rPr>
          <w:rStyle w:val="Emphasis"/>
        </w:rPr>
        <w:t>the grain growers the 30 cents directly and let federal taxpayers keep the remainder</w:t>
      </w:r>
      <w:r w:rsidRPr="00407CEB">
        <w:rPr>
          <w:rStyle w:val="StyleUnderline"/>
        </w:rPr>
        <w:t xml:space="preserve">. </w:t>
      </w:r>
    </w:p>
    <w:p w:rsidR="007E222D" w:rsidRDefault="007E222D" w:rsidP="007E222D">
      <w:r w:rsidRPr="00B2565B">
        <w:rPr>
          <w:rStyle w:val="StyleUnderline"/>
        </w:rPr>
        <w:t xml:space="preserve">If grain growers were forced to absorb higher shipping costs, the </w:t>
      </w:r>
      <w:r w:rsidRPr="00B2565B">
        <w:rPr>
          <w:rStyle w:val="Emphasis"/>
        </w:rPr>
        <w:t>increase looks small</w:t>
      </w:r>
      <w:r w:rsidRPr="00B2565B">
        <w:rPr>
          <w:rStyle w:val="StyleUnderline"/>
        </w:rPr>
        <w:t xml:space="preserve"> in the context of the regional grain market.</w:t>
      </w:r>
      <w:r>
        <w:t xml:space="preserve"> </w:t>
      </w:r>
      <w:r w:rsidRPr="001C1C16">
        <w:t>The average annual market value of Washington’s wheat and barley crops for the last ten years is $862 million.</w:t>
      </w:r>
      <w:r>
        <w:t xml:space="preserve"> </w:t>
      </w:r>
      <w:r w:rsidRPr="001C1C16">
        <w:rPr>
          <w:rStyle w:val="StyleUnderline"/>
        </w:rPr>
        <w:t>A $6.2 million increase in transportation for those who barge their grain represents an average cost increase that is</w:t>
      </w:r>
      <w:r>
        <w:t xml:space="preserve"> </w:t>
      </w:r>
      <w:r w:rsidRPr="001C1C16">
        <w:rPr>
          <w:rStyle w:val="Emphasis"/>
        </w:rPr>
        <w:t>less than one percent</w:t>
      </w:r>
      <w:r>
        <w:t xml:space="preserve"> </w:t>
      </w:r>
      <w:r w:rsidRPr="001C1C16">
        <w:rPr>
          <w:rStyle w:val="StyleUnderline"/>
        </w:rPr>
        <w:t>of the region’s grain revenues</w:t>
      </w:r>
      <w:r>
        <w:t xml:space="preserve">. </w:t>
      </w:r>
    </w:p>
    <w:p w:rsidR="007E222D" w:rsidRDefault="007E222D" w:rsidP="007E222D">
      <w:r w:rsidRPr="003A1FB7">
        <w:rPr>
          <w:rStyle w:val="StyleUnderline"/>
        </w:rPr>
        <w:t xml:space="preserve">In the last 10 years, the revenue per acre of wheat has an average year to year </w:t>
      </w:r>
      <w:r w:rsidRPr="0060358A">
        <w:rPr>
          <w:rStyle w:val="Emphasis"/>
        </w:rPr>
        <w:t>variation of more than 20 percent</w:t>
      </w:r>
      <w:r w:rsidRPr="003A1FB7">
        <w:rPr>
          <w:rStyle w:val="StyleUnderline"/>
        </w:rPr>
        <w:t xml:space="preserve"> as crop yields and prices swing in response to weather and market forces.</w:t>
      </w:r>
      <w:r>
        <w:t xml:space="preserve"> Any cost increase matters to farmers and the increased shipping costs would fall more heavily on some than others, but </w:t>
      </w:r>
      <w:r w:rsidRPr="003A1FB7">
        <w:rPr>
          <w:rStyle w:val="StyleUnderline"/>
        </w:rPr>
        <w:t xml:space="preserve">policymakers should understand that shifts in transportation costs on the order of one percent are </w:t>
      </w:r>
      <w:r w:rsidRPr="003A1FB7">
        <w:rPr>
          <w:rStyle w:val="Emphasis"/>
        </w:rPr>
        <w:t>just one star in a broad constellation of forces</w:t>
      </w:r>
      <w:r w:rsidRPr="003A1FB7">
        <w:rPr>
          <w:rStyle w:val="StyleUnderline"/>
        </w:rPr>
        <w:t xml:space="preserve"> that determine planting choices and profitabilit</w:t>
      </w:r>
      <w:r>
        <w:t xml:space="preserve">y. </w:t>
      </w:r>
    </w:p>
    <w:p w:rsidR="007E222D" w:rsidRDefault="007E222D" w:rsidP="007E222D">
      <w:r w:rsidRPr="00622144">
        <w:rPr>
          <w:rStyle w:val="StyleUnderline"/>
        </w:rPr>
        <w:t>Given the alternatives</w:t>
      </w:r>
      <w:r>
        <w:t xml:space="preserve"> for moving grain from the Palouse, </w:t>
      </w:r>
      <w:r w:rsidRPr="00622144">
        <w:rPr>
          <w:rStyle w:val="StyleUnderline"/>
        </w:rPr>
        <w:t>wheat and barley would still find their way to market without barges on the lower Snake River</w:t>
      </w:r>
      <w:r>
        <w:t xml:space="preserve">. </w:t>
      </w:r>
      <w:r w:rsidRPr="00F722A9">
        <w:rPr>
          <w:rStyle w:val="StyleUnderline"/>
        </w:rPr>
        <w:t xml:space="preserve">If the federal subsidy for barging shifts to trucks and trains, growers’ transportation costs need </w:t>
      </w:r>
      <w:r w:rsidRPr="000E0E38">
        <w:rPr>
          <w:rStyle w:val="Emphasis"/>
        </w:rPr>
        <w:t>not increase at all</w:t>
      </w:r>
      <w:r w:rsidRPr="00F722A9">
        <w:rPr>
          <w:rStyle w:val="StyleUnderline"/>
        </w:rPr>
        <w:t>.</w:t>
      </w:r>
    </w:p>
    <w:p w:rsidR="007E222D" w:rsidRDefault="007E222D" w:rsidP="007E222D">
      <w:r w:rsidRPr="006D65E4">
        <w:rPr>
          <w:rStyle w:val="StyleUnderline"/>
        </w:rPr>
        <w:t xml:space="preserve">All told, on the </w:t>
      </w:r>
      <w:r w:rsidRPr="00BD2FEF">
        <w:rPr>
          <w:rStyle w:val="Emphasis"/>
        </w:rPr>
        <w:t>most generous assumptions</w:t>
      </w:r>
      <w:r w:rsidRPr="006D65E4">
        <w:rPr>
          <w:rStyle w:val="StyleUnderline"/>
        </w:rPr>
        <w:t xml:space="preserve">, holding irrigators and grain haulers harmless and applying the savings from ending lock operations would cost roughly $80 million or about 7% of the cost of removing the dams.  In spite of the howls of protest over the ECONW </w:t>
      </w:r>
      <w:proofErr w:type="gramStart"/>
      <w:r w:rsidRPr="006D65E4">
        <w:rPr>
          <w:rStyle w:val="StyleUnderline"/>
        </w:rPr>
        <w:t>report,  the</w:t>
      </w:r>
      <w:proofErr w:type="gramEnd"/>
      <w:r w:rsidRPr="006D65E4">
        <w:rPr>
          <w:rStyle w:val="StyleUnderline"/>
        </w:rPr>
        <w:t xml:space="preserve"> face of agriculture in Eastern Washington would go </w:t>
      </w:r>
      <w:r w:rsidRPr="00597C56">
        <w:rPr>
          <w:rStyle w:val="Emphasis"/>
        </w:rPr>
        <w:t>unmarred if the dams came down</w:t>
      </w:r>
      <w:r w:rsidRPr="006D65E4">
        <w:rPr>
          <w:rStyle w:val="StyleUnderline"/>
        </w:rPr>
        <w:t>.</w:t>
      </w:r>
    </w:p>
    <w:p w:rsidR="001634B9" w:rsidRDefault="001634B9" w:rsidP="001634B9"/>
    <w:p w:rsidR="00381288" w:rsidRPr="00BA75B2" w:rsidRDefault="00381288" w:rsidP="00381288">
      <w:pPr>
        <w:pStyle w:val="Heading4"/>
      </w:pPr>
      <w:r>
        <w:t xml:space="preserve">Plan ensures a shift to </w:t>
      </w:r>
      <w:r w:rsidRPr="00BA75B2">
        <w:t>rail --- will result in infrastructure improvements for rail</w:t>
      </w:r>
    </w:p>
    <w:p w:rsidR="00381288" w:rsidRPr="00501C92" w:rsidRDefault="00381288" w:rsidP="00381288">
      <w:r w:rsidRPr="003365BF">
        <w:rPr>
          <w:rStyle w:val="Style13ptBold"/>
        </w:rPr>
        <w:t>ECONo</w:t>
      </w:r>
      <w:r>
        <w:rPr>
          <w:rStyle w:val="Style13ptBold"/>
        </w:rPr>
        <w:t>r</w:t>
      </w:r>
      <w:r w:rsidRPr="003365BF">
        <w:rPr>
          <w:rStyle w:val="Style13ptBold"/>
        </w:rPr>
        <w:t>thwest 19</w:t>
      </w:r>
      <w:r w:rsidRPr="006972A6">
        <w:t xml:space="preserve"> </w:t>
      </w:r>
      <w:r w:rsidRPr="006972A6">
        <w:rPr>
          <w:i/>
          <w:iCs/>
        </w:rPr>
        <w:t>– consulting firm based in the Pacific Northwest that specializes in economics, finance, and planning</w:t>
      </w:r>
      <w:r w:rsidRPr="006972A6">
        <w:t xml:space="preserve"> </w:t>
      </w:r>
      <w:r>
        <w:t xml:space="preserve">(ECONorthwest, 7/29/2019, “Lower Snake River Dams: Economic Tradeoffs of Removal,” ECONorthwest, </w:t>
      </w:r>
      <w:r w:rsidRPr="003365BF">
        <w:t>https://static1.squarespace.com/static/597fb96acd39c34098e8d423/t/5d41bbf522405f0001c67068/1564589261882/LSRD_Economic_Tradeoffs_Report.pdf</w:t>
      </w:r>
      <w:r>
        <w:t>) //kh</w:t>
      </w:r>
    </w:p>
    <w:p w:rsidR="00381288" w:rsidRDefault="00381288" w:rsidP="00381288">
      <w:r w:rsidRPr="00501C92">
        <w:rPr>
          <w:u w:val="single"/>
        </w:rPr>
        <w:t>If barging services were not available on the LSR, local producers would need to utilize alternative modes of transporting commodities. These alternatives are currently available</w:t>
      </w:r>
      <w:r>
        <w:t xml:space="preserve"> and used by some producers already. However, absent a barging option, new demands would be placed on other modes, and in some cases, new investments in shipping capacity would be required.</w:t>
      </w:r>
    </w:p>
    <w:p w:rsidR="00381288" w:rsidRPr="00501C92" w:rsidRDefault="00381288" w:rsidP="00381288">
      <w:pPr>
        <w:rPr>
          <w:u w:val="single"/>
        </w:rPr>
      </w:pPr>
      <w:r>
        <w:t xml:space="preserve">One alternative to barging on the LSR is for local produce to be trucked to the Tri-Cities area for loading on barges at the nearest downstream loading facility. The longer truck shipments for barge access would result in higher total shipping costs for local growers and producers. Additional truck volumes on state highways and local roads would also likely necessitate additional road investments. A study done by HDR for Washington's Legislative Transportation Committee found “severe truck volume increases” would occur into the TriCities region with removal of the LSRD (Fowler 1999). Another alternative to barging is for growers/shippers to truck grain to rail loading facilities for eventual transport to the Portland area export terminals. </w:t>
      </w:r>
      <w:r w:rsidRPr="00501C92">
        <w:rPr>
          <w:u w:val="single"/>
        </w:rPr>
        <w:t>Railroads can address new demand by either making infrastructure improvements (if needed to serve the new demand) or by raising rates. Rate increases reflect shipper’s willingness to compete for existing transport capacity. Moreover, if economically viable, higher rates will result in new investments in infrastructure and services</w:t>
      </w:r>
      <w:r>
        <w:t xml:space="preserve">. </w:t>
      </w:r>
      <w:r w:rsidRPr="00501C92">
        <w:rPr>
          <w:u w:val="single"/>
        </w:rPr>
        <w:t>Since railroads are privately held, investments in infrastructure are also a private decision not directly influenced by public policy. However, investments in railroad infrastructure would likely include track upgrades, loading facility improvements, and additional rail cars.</w:t>
      </w:r>
    </w:p>
    <w:p w:rsidR="00381288" w:rsidRPr="00501C92" w:rsidRDefault="00381288" w:rsidP="00381288">
      <w:pPr>
        <w:rPr>
          <w:u w:val="single"/>
        </w:rPr>
      </w:pPr>
      <w:r>
        <w:t xml:space="preserve">In 2014 a new investment by two grower co-ops in Whitman County introduced another rail option to the region. The new unit-train loop and shipping facility at McCoy Terminal links to the P&amp;L short line near McCoy (Sage et al. 2015). This line connects to the main line of Burlington Northern Santa Fe Railway and from there to export facilities. </w:t>
      </w:r>
      <w:r w:rsidRPr="00501C92">
        <w:rPr>
          <w:u w:val="single"/>
        </w:rPr>
        <w:t>Given this potential additional capacity, there is a reason to believe the costs of non-barge transport are now lower compared with the 2002 EIS estimates.</w:t>
      </w:r>
    </w:p>
    <w:p w:rsidR="00381288" w:rsidRDefault="00381288" w:rsidP="00381288">
      <w:r>
        <w:t>In summary</w:t>
      </w:r>
      <w:r w:rsidRPr="00A92F40">
        <w:t xml:space="preserve">, </w:t>
      </w:r>
      <w:r w:rsidRPr="00501C92">
        <w:rPr>
          <w:u w:val="single"/>
        </w:rPr>
        <w:t>the costs to shippers associated with choosing an alternative to barging is a function of expected relative shipping rates by mode</w:t>
      </w:r>
      <w:r>
        <w:t xml:space="preserve">. The changes in rates reflect expected investments in infrastructure and services that support the demands placed on each mode. The base case is one where the ongoing maintenance and operating costs of the dam and lock systems is likely increasing, and where federal funding is also increasingly uncertain. Alternative modes to barging likely require additional investments to address increases in demand. Trucking services make use of public roads where the fees for the use of the roads (taxes on fuels, etc.) typically do not specifically reflect local investment levels. As such these investments may not result in higher costs to shippers. However, roads are congestible assets where the demand placed on them may introduce other costs in the form of congestion and lower levels of service generally that in turn affect the cost to shippers. </w:t>
      </w:r>
      <w:r w:rsidRPr="00501C92">
        <w:rPr>
          <w:u w:val="single"/>
        </w:rPr>
        <w:t>Railroads are held by ECONorthwest 49private owners, so the costs of infrastructure improvements are likely to be passed on to their customers, but only where the timing and certainty of improvements are difficult to determine and only indirectly influenced by public action. The bottom line is that absent barging on the LSR, the shipping costs for local producers of commodities will increase. Exactly by how much rates will increase is uncertain</w:t>
      </w:r>
      <w:r>
        <w:t>. Those affected by rate increases will be producers with the greatest proximity to existing barge loading facilities and the greatest distance to alternative modes.</w:t>
      </w:r>
    </w:p>
    <w:p w:rsidR="00381288" w:rsidRDefault="00381288" w:rsidP="00381288"/>
    <w:p w:rsidR="00381288" w:rsidRDefault="00381288" w:rsidP="00381288">
      <w:pPr>
        <w:pStyle w:val="Heading4"/>
      </w:pPr>
      <w:r>
        <w:t>Lower Snake River dam removal will lead to investment in modern rail</w:t>
      </w:r>
    </w:p>
    <w:p w:rsidR="00381288" w:rsidRPr="00453A74" w:rsidRDefault="00381288" w:rsidP="00381288">
      <w:bookmarkStart w:id="4" w:name="Transportation"/>
      <w:bookmarkEnd w:id="4"/>
      <w:r w:rsidRPr="006760BB">
        <w:rPr>
          <w:rStyle w:val="Style13ptBold"/>
        </w:rPr>
        <w:t>SOWS 07</w:t>
      </w:r>
      <w:r>
        <w:t xml:space="preserve"> – </w:t>
      </w:r>
      <w:r w:rsidRPr="007577A1">
        <w:rPr>
          <w:i/>
          <w:iCs/>
        </w:rPr>
        <w:t>SO</w:t>
      </w:r>
      <w:r>
        <w:rPr>
          <w:i/>
          <w:iCs/>
        </w:rPr>
        <w:t>W</w:t>
      </w:r>
      <w:r w:rsidRPr="007577A1">
        <w:rPr>
          <w:i/>
          <w:iCs/>
        </w:rPr>
        <w:t>S is a coalition of northwest and national conservation organizations</w:t>
      </w:r>
      <w:r w:rsidRPr="007577A1">
        <w:t xml:space="preserve"> </w:t>
      </w:r>
      <w:r>
        <w:t>(Save Our Wild Salmon, 10/27/2007, “</w:t>
      </w:r>
      <w:r w:rsidRPr="007577A1">
        <w:t xml:space="preserve">Why Remove </w:t>
      </w:r>
      <w:r>
        <w:t>t</w:t>
      </w:r>
      <w:r w:rsidRPr="007577A1">
        <w:t>he 4 Lower Snake River Dams?</w:t>
      </w:r>
      <w:r>
        <w:t xml:space="preserve">”, Save Our Wild Salmon, </w:t>
      </w:r>
      <w:hyperlink r:id="rId76" w:history="1">
        <w:r w:rsidRPr="00ED4C63">
          <w:rPr>
            <w:rStyle w:val="Hyperlink"/>
          </w:rPr>
          <w:t>https://www.wildsalmon.org/facts-and-information/why-remove-the-4-lower-snake-river-dams.html</w:t>
        </w:r>
      </w:hyperlink>
      <w:r>
        <w:t>)//kh</w:t>
      </w:r>
    </w:p>
    <w:p w:rsidR="00381288" w:rsidRPr="003426B2" w:rsidRDefault="00381288" w:rsidP="00381288">
      <w:r w:rsidRPr="003426B2">
        <w:t>8. If the dams are removed, how will farmers who use these dams’ reservoirs to ship in crops in barges deliver their products to market?</w:t>
      </w:r>
    </w:p>
    <w:p w:rsidR="00381288" w:rsidRPr="003426B2" w:rsidRDefault="00381288" w:rsidP="00381288">
      <w:r w:rsidRPr="004F38D9">
        <w:rPr>
          <w:u w:val="single"/>
        </w:rPr>
        <w:t>Currently, wheat, barley and other goods are barged down river from Lewiston, ID and a couple other ports on the lower Snake River. Fewer goods, mostly fertilizer and fuel, travel upriver. Wheat, barley and other crops are destined for Portland, OR and then exported overseas</w:t>
      </w:r>
      <w:r w:rsidRPr="003426B2">
        <w:t>. Prior to 1975, when the last of the four dams was built, goods traveled by railroad to Pasco, WA for barge loading or were railed and trucked to the West Coast.</w:t>
      </w:r>
    </w:p>
    <w:p w:rsidR="00381288" w:rsidRPr="004F38D9" w:rsidRDefault="00381288" w:rsidP="00381288">
      <w:pPr>
        <w:rPr>
          <w:u w:val="single"/>
        </w:rPr>
      </w:pPr>
      <w:r w:rsidRPr="004F38D9">
        <w:rPr>
          <w:u w:val="single"/>
        </w:rPr>
        <w:t>Removal of the lower Snake dams will reduce the river barge corridor by 140 miles. Crops and other products will be railed and trucked to Pasco, WA where they can be loaded onto barges, or continue to Portland by rail.</w:t>
      </w:r>
    </w:p>
    <w:p w:rsidR="00381288" w:rsidRDefault="00381288" w:rsidP="00381288">
      <w:r w:rsidRPr="004F38D9">
        <w:rPr>
          <w:u w:val="single"/>
        </w:rPr>
        <w:t>Investments in a modern rail system and improved highways is not only affordable, it will provide far more benefits to the region’s farmers, businesses and communities that the lower Snake River barge system does</w:t>
      </w:r>
      <w:r w:rsidRPr="003426B2">
        <w:t xml:space="preserve">. During the past few decades Inland Northwest local railroads—called short lines—have fallen into disrepair, with serious economic consequences for struggling farm communities, local business owners and manufacturers. Not all crops can travel by barge, and the barge system can’t send goods to important markets in the Puget Sound, or north, south or points farther east—it only goes between Portland and Lewiston Idaho. A dam removal plan can—and must—include funds for a modern transportation system that will provide farmers better access to more diverse markets, as well as benefit many other businesses from Spokane to rural communities on eastern Washington’s Palouse. </w:t>
      </w:r>
    </w:p>
    <w:p w:rsidR="00381288" w:rsidRDefault="00381288" w:rsidP="00381288"/>
    <w:p w:rsidR="0037628E" w:rsidRDefault="0037628E" w:rsidP="0037628E">
      <w:pPr>
        <w:pStyle w:val="Heading4"/>
      </w:pPr>
      <w:r>
        <w:t xml:space="preserve">Shifting to rail is better for the economy – less government funds </w:t>
      </w:r>
      <w:r w:rsidR="00291D11">
        <w:t xml:space="preserve">are </w:t>
      </w:r>
      <w:r>
        <w:t>wasted</w:t>
      </w:r>
    </w:p>
    <w:p w:rsidR="0037628E" w:rsidRPr="003365BF" w:rsidRDefault="0037628E" w:rsidP="0037628E">
      <w:r w:rsidRPr="003365BF">
        <w:rPr>
          <w:rStyle w:val="Style13ptBold"/>
        </w:rPr>
        <w:t>ECONo</w:t>
      </w:r>
      <w:r>
        <w:rPr>
          <w:rStyle w:val="Style13ptBold"/>
        </w:rPr>
        <w:t>r</w:t>
      </w:r>
      <w:r w:rsidRPr="003365BF">
        <w:rPr>
          <w:rStyle w:val="Style13ptBold"/>
        </w:rPr>
        <w:t>thwest 19</w:t>
      </w:r>
      <w:r>
        <w:rPr>
          <w:rStyle w:val="Style13ptBold"/>
        </w:rPr>
        <w:t xml:space="preserve"> </w:t>
      </w:r>
      <w:r w:rsidRPr="006972A6">
        <w:rPr>
          <w:i/>
          <w:iCs/>
        </w:rPr>
        <w:t>– consulting firm based in the Pacific Northwest that specializes in economics, finance, and planning</w:t>
      </w:r>
      <w:r>
        <w:t xml:space="preserve"> (ECONorthwest, 7/29/2019, “Lower Snake River Dams: Economic Tradeoffs of Removal,” ECONorthwest, </w:t>
      </w:r>
      <w:r w:rsidRPr="003365BF">
        <w:t>https://static1.squarespace.com/static/597fb96acd39c34098e8d423/t/5d41bbf522405f0001c67068/1564589261882/LSRD_Economic_Tradeoffs_Report.pdf</w:t>
      </w:r>
      <w:r>
        <w:t>) //kh</w:t>
      </w:r>
    </w:p>
    <w:p w:rsidR="0037628E" w:rsidRDefault="0037628E" w:rsidP="0037628E">
      <w:r>
        <w:t xml:space="preserve">Transportation </w:t>
      </w:r>
    </w:p>
    <w:p w:rsidR="0037628E" w:rsidRDefault="0037628E" w:rsidP="0037628E">
      <w:pPr>
        <w:rPr>
          <w:u w:val="single"/>
        </w:rPr>
      </w:pPr>
      <w:r>
        <w:t xml:space="preserve">Approximately </w:t>
      </w:r>
      <w:r w:rsidRPr="00266AA5">
        <w:rPr>
          <w:rStyle w:val="StyleUnderline"/>
        </w:rPr>
        <w:t>2.2 million</w:t>
      </w:r>
      <w:r w:rsidRPr="00D940F7">
        <w:rPr>
          <w:u w:val="single"/>
        </w:rPr>
        <w:t xml:space="preserve"> tons of agricultural products – mostly grain destined for export – move by barge through the four dams on the Lower Snake River each year</w:t>
      </w:r>
      <w:r>
        <w:t xml:space="preserve">. Although barge shipping is more cost-effective than truck or rail, </w:t>
      </w:r>
      <w:r w:rsidRPr="00D940F7">
        <w:rPr>
          <w:u w:val="single"/>
        </w:rPr>
        <w:t>significant federal appropriated funds are dedicated to maintaining the locks that allow barges to travel up and down the river. Even after accounting for the public costs of increased emissions, changes in accident costs, and the higher prices of shifting to truck and rail, the federal government still spends more money than the public gets back. The benefits produced by the lock system on the Lower Snake River do not justify its continued operation, even without removal of the Lower Snake River Dams.</w:t>
      </w:r>
    </w:p>
    <w:p w:rsidR="0037628E" w:rsidRDefault="0037628E" w:rsidP="0037628E"/>
    <w:p w:rsidR="003253FF" w:rsidRDefault="003253FF" w:rsidP="003253FF">
      <w:pPr>
        <w:pStyle w:val="Heading3"/>
      </w:pPr>
      <w:r>
        <w:t xml:space="preserve">2ac DA Flooding </w:t>
      </w:r>
    </w:p>
    <w:p w:rsidR="003253FF" w:rsidRDefault="003253FF" w:rsidP="003253FF"/>
    <w:p w:rsidR="003253FF" w:rsidRDefault="003253FF" w:rsidP="003253FF">
      <w:pPr>
        <w:pStyle w:val="Heading4"/>
      </w:pPr>
      <w:r>
        <w:t>Only removing the four dams on the lower Snake River can solve flooding</w:t>
      </w:r>
    </w:p>
    <w:p w:rsidR="003253FF" w:rsidRPr="00453A74" w:rsidRDefault="003253FF" w:rsidP="003253FF">
      <w:bookmarkStart w:id="5" w:name="flood_control"/>
      <w:bookmarkEnd w:id="5"/>
      <w:r w:rsidRPr="006760BB">
        <w:rPr>
          <w:rStyle w:val="Style13ptBold"/>
        </w:rPr>
        <w:t>SOWS 07</w:t>
      </w:r>
      <w:r>
        <w:t xml:space="preserve"> – </w:t>
      </w:r>
      <w:r w:rsidRPr="007577A1">
        <w:rPr>
          <w:i/>
          <w:iCs/>
        </w:rPr>
        <w:t>SO</w:t>
      </w:r>
      <w:r>
        <w:rPr>
          <w:i/>
          <w:iCs/>
        </w:rPr>
        <w:t>W</w:t>
      </w:r>
      <w:r w:rsidRPr="007577A1">
        <w:rPr>
          <w:i/>
          <w:iCs/>
        </w:rPr>
        <w:t>S is a coalition of northwest and national conservation organizations</w:t>
      </w:r>
      <w:r w:rsidRPr="007577A1">
        <w:t xml:space="preserve"> </w:t>
      </w:r>
      <w:r>
        <w:t>(Save Our Wild Salmon, 10/27/2007, “</w:t>
      </w:r>
      <w:r w:rsidRPr="007577A1">
        <w:t xml:space="preserve">Why Remove </w:t>
      </w:r>
      <w:r>
        <w:t>t</w:t>
      </w:r>
      <w:r w:rsidRPr="007577A1">
        <w:t>he 4 Lower Snake River Dams?</w:t>
      </w:r>
      <w:r>
        <w:t xml:space="preserve">”, Save Our Wild Salmon, </w:t>
      </w:r>
      <w:hyperlink r:id="rId77" w:history="1">
        <w:r w:rsidRPr="00ED4C63">
          <w:rPr>
            <w:rStyle w:val="Hyperlink"/>
          </w:rPr>
          <w:t>https://www.wildsalmon.org/facts-and-information/why-remove-the-4-lower-snake-river-dams.html</w:t>
        </w:r>
      </w:hyperlink>
      <w:r>
        <w:t>)//kh</w:t>
      </w:r>
    </w:p>
    <w:p w:rsidR="003253FF" w:rsidRPr="008B1020" w:rsidRDefault="003253FF" w:rsidP="003253FF">
      <w:pPr>
        <w:rPr>
          <w:u w:val="single"/>
        </w:rPr>
      </w:pPr>
      <w:r w:rsidRPr="003426B2">
        <w:t>6</w:t>
      </w:r>
      <w:r w:rsidRPr="00C671BD">
        <w:t xml:space="preserve">. </w:t>
      </w:r>
      <w:r w:rsidRPr="008B1020">
        <w:rPr>
          <w:u w:val="single"/>
        </w:rPr>
        <w:t>Do these dams provide any flood control?</w:t>
      </w:r>
    </w:p>
    <w:p w:rsidR="003253FF" w:rsidRPr="008B1020" w:rsidRDefault="003253FF" w:rsidP="003253FF">
      <w:pPr>
        <w:rPr>
          <w:u w:val="single"/>
        </w:rPr>
      </w:pPr>
      <w:r w:rsidRPr="008B1020">
        <w:rPr>
          <w:u w:val="single"/>
        </w:rPr>
        <w:t>No</w:t>
      </w:r>
      <w:r w:rsidRPr="003426B2">
        <w:t xml:space="preserve">. In fact, </w:t>
      </w:r>
      <w:r w:rsidRPr="008B1020">
        <w:rPr>
          <w:u w:val="single"/>
        </w:rPr>
        <w:t>they are creating a flood risk. They are “run-of-river dams,” which means they don’t store water. Water levels in the reservoirs can only be increased a few feet.</w:t>
      </w:r>
    </w:p>
    <w:p w:rsidR="003253FF" w:rsidRPr="003426B2" w:rsidRDefault="003253FF" w:rsidP="003253FF">
      <w:r w:rsidRPr="00335879">
        <w:rPr>
          <w:u w:val="single"/>
        </w:rPr>
        <w:t>A growing flood threat exists to the cities of Clarkston and Lewiston because of the four lower Snake River dams. Naturally occurring sediment coming down the Snake River, is piling up behind Lower Granite dam and raising the level of the river. Each year, 3 million cubic yards of sediment enters the reservoir, raising the water level and increasing risk of flood</w:t>
      </w:r>
      <w:r w:rsidRPr="003426B2">
        <w:t>. Lower Granite is now 55 percent full of sediment and the river level has now risen higher than downtown!</w:t>
      </w:r>
    </w:p>
    <w:p w:rsidR="003253FF" w:rsidRPr="003426B2" w:rsidRDefault="003253FF" w:rsidP="003253FF">
      <w:r w:rsidRPr="003426B2">
        <w:t>The Corps of Engineers is studying options to address this serious problem, including raising the series of levees that block the towns from the river. The only option the Corps is not studying is removal of the four dams. Raising levees, dredging, and other measures will cost millions of dollars over the long term and pose threats to fish, wildlife and recreation opportunities. Lewiston community leaders are opposed to raising levees, which will cut the town off further from it’s rivers and disrupt popular bike path and walking paths. The Corps admits that the volume of sediment is too vast for dredging to solve the problem.</w:t>
      </w:r>
    </w:p>
    <w:p w:rsidR="003253FF" w:rsidRPr="004F38D9" w:rsidRDefault="003253FF" w:rsidP="003253FF">
      <w:pPr>
        <w:rPr>
          <w:u w:val="single"/>
        </w:rPr>
      </w:pPr>
      <w:r w:rsidRPr="004F38D9">
        <w:rPr>
          <w:u w:val="single"/>
        </w:rPr>
        <w:t>Only one solution will really solve the flood risk issue: removing the four dams on the lower Snake River.</w:t>
      </w:r>
    </w:p>
    <w:p w:rsidR="003253FF" w:rsidRPr="003253FF" w:rsidRDefault="003253FF" w:rsidP="003253FF"/>
    <w:p w:rsidR="0040117B" w:rsidRDefault="0040117B" w:rsidP="0040117B">
      <w:pPr>
        <w:pStyle w:val="Heading3"/>
      </w:pPr>
      <w:r>
        <w:t>2ac DA Politics – Plan Popular</w:t>
      </w:r>
    </w:p>
    <w:p w:rsidR="0040117B" w:rsidRDefault="0040117B" w:rsidP="0040117B"/>
    <w:p w:rsidR="0040117B" w:rsidRDefault="0040117B" w:rsidP="0040117B">
      <w:pPr>
        <w:pStyle w:val="Heading4"/>
      </w:pPr>
      <w:r>
        <w:t>The plan will be supported by multiple interest groups and politicians</w:t>
      </w:r>
    </w:p>
    <w:p w:rsidR="0040117B" w:rsidRPr="00655E44" w:rsidRDefault="0040117B" w:rsidP="0040117B">
      <w:r w:rsidRPr="00265B33">
        <w:rPr>
          <w:rStyle w:val="Style13ptBold"/>
        </w:rPr>
        <w:t>Souers Kober</w:t>
      </w:r>
      <w:r>
        <w:rPr>
          <w:rStyle w:val="Style13ptBold"/>
        </w:rPr>
        <w:t xml:space="preserve"> 21</w:t>
      </w:r>
      <w:r w:rsidRPr="00265B33">
        <w:rPr>
          <w:i/>
          <w:iCs/>
        </w:rPr>
        <w:t>– Vice president of communications for American Rivers, a national conservation organization, BA from Trinity College</w:t>
      </w:r>
      <w:r w:rsidRPr="00265B33">
        <w:t xml:space="preserve"> </w:t>
      </w:r>
      <w:r>
        <w:t>(Amy, 6-19-2021, "Biden Has a Chance to Oversee Biggest River Restoration Project in US History," Truthout, https://truthout.org/articles/biden-has-a-chance-to-oversee-the-biggest-river-restoration-project-in-history/)//kh</w:t>
      </w:r>
    </w:p>
    <w:p w:rsidR="0040117B" w:rsidRPr="00994D6A" w:rsidRDefault="0040117B" w:rsidP="0040117B">
      <w:r w:rsidRPr="00994D6A">
        <w:t>“America’s Most Endangered River”</w:t>
      </w:r>
    </w:p>
    <w:p w:rsidR="0040117B" w:rsidRPr="00994D6A" w:rsidRDefault="0040117B" w:rsidP="0040117B">
      <w:r w:rsidRPr="00994D6A">
        <w:t xml:space="preserve">My organization, American Rivers, named the Snake River “America’s Most Endangered River for 2021” because of the urgent need for action to save the salmon — and the opportunity to come up with a bold, comprehensive solution. In February, </w:t>
      </w:r>
      <w:r w:rsidRPr="00E00AEC">
        <w:rPr>
          <w:rStyle w:val="StyleUnderline"/>
        </w:rPr>
        <w:t>Congres</w:t>
      </w:r>
      <w:r w:rsidRPr="00265B33">
        <w:rPr>
          <w:u w:val="single"/>
        </w:rPr>
        <w:t>sman</w:t>
      </w:r>
      <w:r w:rsidRPr="00E00AEC">
        <w:t xml:space="preserve"> Mike </w:t>
      </w:r>
      <w:r w:rsidRPr="00265B33">
        <w:rPr>
          <w:u w:val="single"/>
        </w:rPr>
        <w:t>Simpson</w:t>
      </w:r>
      <w:r w:rsidRPr="00E00AEC">
        <w:t xml:space="preserve"> (R-Idaho) </w:t>
      </w:r>
      <w:r w:rsidRPr="00265B33">
        <w:rPr>
          <w:u w:val="single"/>
        </w:rPr>
        <w:t>proposed</w:t>
      </w:r>
      <w:r w:rsidRPr="00FE4A38">
        <w:t xml:space="preserve"> a $33.5 billion package of </w:t>
      </w:r>
      <w:r w:rsidRPr="00265B33">
        <w:rPr>
          <w:u w:val="single"/>
        </w:rPr>
        <w:t>infrastructure investments, including removing the lower Snake dams, to recover salmon runs and boost clean energy, agriculture and transportation across the region</w:t>
      </w:r>
      <w:r w:rsidRPr="00994D6A">
        <w:t>.</w:t>
      </w:r>
    </w:p>
    <w:p w:rsidR="0040117B" w:rsidRPr="00994D6A" w:rsidRDefault="0040117B" w:rsidP="0040117B">
      <w:r w:rsidRPr="00994D6A">
        <w:t>Showing his personal compassion toward the cause of salmon recovery, Simpson described salmon as “the most incredible creatures, I think, that God has created,” according to a 2019 article.</w:t>
      </w:r>
    </w:p>
    <w:p w:rsidR="0040117B" w:rsidRPr="00994D6A" w:rsidRDefault="0040117B" w:rsidP="0040117B">
      <w:r w:rsidRPr="00994D6A">
        <w:t>Meanwhile, a presentation titled, “The Northwest in Transition: Salmon, Dams and Energy,” on Simpson’s website states, “The question I am asking the Northwest delegation, governors, tribes and stakeholders is ‘do we want to roll up our sleeves and come together to find a solution to save our salmon, protect our stakeholders and reset our energy system for the next 50 plus years on our terms?’ Passing on this opportunity will mean we are letting the chips fall where they may for some judge, future administration or future [C]ongress to decide our fate on their terms. They will be picking winners and losers, not creating solutions.”</w:t>
      </w:r>
    </w:p>
    <w:p w:rsidR="0040117B" w:rsidRPr="00265B33" w:rsidRDefault="0040117B" w:rsidP="0040117B">
      <w:pPr>
        <w:rPr>
          <w:u w:val="single"/>
        </w:rPr>
      </w:pPr>
      <w:r w:rsidRPr="00994D6A">
        <w:t xml:space="preserve">Since </w:t>
      </w:r>
      <w:r w:rsidRPr="00265B33">
        <w:rPr>
          <w:u w:val="single"/>
        </w:rPr>
        <w:t>Simpson released his proposal, other members of the Northwest congressional delegation have joined the conversation. In May, Congressman Earl Blumenauer (D-Oregon) spoke in favor of a comprehensive solution</w:t>
      </w:r>
      <w:r w:rsidRPr="00380BC8">
        <w:t>, saying, “People in the Pacific Northwest [need to] engage with one another.”</w:t>
      </w:r>
    </w:p>
    <w:p w:rsidR="0040117B" w:rsidRPr="00994D6A" w:rsidRDefault="0040117B" w:rsidP="0040117B">
      <w:r w:rsidRPr="00994D6A">
        <w:t>“Let’s dive in and do it rather than pretend that somehow this is going to go away.… That’s just not going to cut it,” he said.</w:t>
      </w:r>
    </w:p>
    <w:p w:rsidR="0040117B" w:rsidRPr="00994D6A" w:rsidRDefault="0040117B" w:rsidP="0040117B">
      <w:r w:rsidRPr="00B47AE8">
        <w:rPr>
          <w:rStyle w:val="StyleUnderline"/>
        </w:rPr>
        <w:t>Sen. Patty</w:t>
      </w:r>
      <w:r w:rsidRPr="00265B33">
        <w:rPr>
          <w:u w:val="single"/>
        </w:rPr>
        <w:t xml:space="preserve"> Murray (D-Washington) and Washington Gov. Jay Inslee also released a statement in favor of a collaborative, comprehensive solution for salmon and the region.</w:t>
      </w:r>
    </w:p>
    <w:p w:rsidR="0040117B" w:rsidRPr="00265B33" w:rsidRDefault="0040117B" w:rsidP="0040117B">
      <w:r w:rsidRPr="00994D6A">
        <w:t>No matter which proposal ultimately gains traction, American Rivers and other salmon advocates believe that we need meaningful immediate action and funding to remove the lower Snake dams and replace their benefits. Prioritizing the following five goals is essential to long-term solutions for salmon recovery and improving the present Northwest infrastructure:</w:t>
      </w:r>
    </w:p>
    <w:p w:rsidR="0040117B" w:rsidRPr="00994D6A" w:rsidRDefault="0040117B" w:rsidP="0040117B">
      <w:r w:rsidRPr="00265B33">
        <w:rPr>
          <w:u w:val="single"/>
        </w:rPr>
        <w:t>Healthy rivers, abundant salmon: Restoration of the lower Snake River, along with the funding and implementation of habitat restoration and fish protection projects, will provide the most favorable river conditions possible for salmon,</w:t>
      </w:r>
      <w:r w:rsidRPr="00994D6A">
        <w:t xml:space="preserve"> steelhead and other native fish species.</w:t>
      </w:r>
    </w:p>
    <w:p w:rsidR="0040117B" w:rsidRPr="00265B33" w:rsidRDefault="0040117B" w:rsidP="0040117B">
      <w:pPr>
        <w:rPr>
          <w:u w:val="single"/>
        </w:rPr>
      </w:pPr>
      <w:r w:rsidRPr="00994D6A">
        <w:t xml:space="preserve">Honoring promises to tribes: </w:t>
      </w:r>
      <w:r w:rsidRPr="00265B33">
        <w:rPr>
          <w:u w:val="single"/>
        </w:rPr>
        <w:t>Restoring abundant, harvestable salmon will honor the promises made to Northwest tribes by upholding their right to access fish and will benefit tribes from the inland Northwest to the coast.</w:t>
      </w:r>
    </w:p>
    <w:p w:rsidR="0040117B" w:rsidRPr="00994D6A" w:rsidRDefault="0040117B" w:rsidP="0040117B">
      <w:r w:rsidRPr="00994D6A">
        <w:t xml:space="preserve">Prosperous agriculture: </w:t>
      </w:r>
      <w:r w:rsidRPr="00265B33">
        <w:rPr>
          <w:u w:val="single"/>
        </w:rPr>
        <w:t xml:space="preserve">Infrastructure upgrades will ensure irrigation from a free-flowing lower Snake River continues to support the farms that currently rely on surface diversions and wells for their orchards, vineyards and other high-value crops. </w:t>
      </w:r>
      <w:r w:rsidRPr="00994D6A">
        <w:t>Investments in the transportation system will allow farmers, who currently ship their grain to market using river barges, to transport their products via rail.</w:t>
      </w:r>
    </w:p>
    <w:p w:rsidR="0040117B" w:rsidRPr="00994D6A" w:rsidRDefault="0040117B" w:rsidP="0040117B">
      <w:r w:rsidRPr="00994D6A">
        <w:t xml:space="preserve">Affordable, reliable clean energy: </w:t>
      </w:r>
      <w:r w:rsidRPr="00265B33">
        <w:rPr>
          <w:u w:val="single"/>
        </w:rPr>
        <w:t>The energy currently produced by the four lower Snake River dams can be replaced by a clean energy portfolio that includes solar, wind, energy efficiency and storage. Diversifying energy sources will improve the electric system’s reliability.</w:t>
      </w:r>
      <w:r w:rsidRPr="00994D6A">
        <w:t xml:space="preserve"> Funding for energy storage, grid resiliency and optimization would allow the Northwest to maintain its legacy of clean and affordable energy.</w:t>
      </w:r>
    </w:p>
    <w:p w:rsidR="0040117B" w:rsidRPr="00994D6A" w:rsidRDefault="0040117B" w:rsidP="0040117B">
      <w:r w:rsidRPr="00994D6A">
        <w:t xml:space="preserve">Revitalizing the economy: </w:t>
      </w:r>
      <w:r w:rsidRPr="00265B33">
        <w:rPr>
          <w:u w:val="single"/>
        </w:rPr>
        <w:t>Infrastructure investments in energy and transportation would mean more family-wage jobs, the impact of which ripples out in communities throughout the region. A restored lower Snake River would strengthen local economies by creating new opportunities for outdoor recreation,</w:t>
      </w:r>
      <w:r w:rsidRPr="00994D6A">
        <w:t xml:space="preserve"> which will help support local businesses, including outfitters, lodging and restaurants.</w:t>
      </w:r>
    </w:p>
    <w:p w:rsidR="0040117B" w:rsidRPr="00994D6A" w:rsidRDefault="0040117B" w:rsidP="0040117B">
      <w:r w:rsidRPr="00994D6A">
        <w:t>A Once-in-a-Lifetime Opportunity</w:t>
      </w:r>
    </w:p>
    <w:p w:rsidR="0040117B" w:rsidRPr="00994D6A" w:rsidRDefault="0040117B" w:rsidP="0040117B">
      <w:r w:rsidRPr="00994D6A">
        <w:t>Time is of the essence. Climate change is warming Northwest rivers, creating deadly conditions for endangered salmon. Meanwhile, the salmon runs continue to decline. Northwest tribes have called for a major salmon summit this summer to underscore the urgency of these issues.</w:t>
      </w:r>
    </w:p>
    <w:p w:rsidR="0040117B" w:rsidRPr="00994D6A" w:rsidRDefault="0040117B" w:rsidP="0040117B">
      <w:r w:rsidRPr="00994D6A">
        <w:t>It is ti</w:t>
      </w:r>
      <w:r w:rsidRPr="00265B33">
        <w:t>me for bold action from Northwest leaders.</w:t>
      </w:r>
      <w:r w:rsidRPr="00994D6A">
        <w:t xml:space="preserve"> </w:t>
      </w:r>
      <w:r w:rsidRPr="00265B33">
        <w:rPr>
          <w:u w:val="single"/>
        </w:rPr>
        <w:t>The region’s congressional delegation has a strong history of crafting innovative, bipartisan solutions to challenging water and river issues.</w:t>
      </w:r>
      <w:r w:rsidRPr="00994D6A">
        <w:t xml:space="preserve"> And </w:t>
      </w:r>
      <w:r w:rsidRPr="00265B33">
        <w:rPr>
          <w:u w:val="single"/>
        </w:rPr>
        <w:t>we’ve seen powerful, collaborative dam removal efforts come together on other rivers across the country, from Maine’s Penobscot to Oregon and California’s Klamath.</w:t>
      </w:r>
      <w:r w:rsidRPr="00994D6A">
        <w:t xml:space="preserve"> Now, with President Biden considering a national infrastructure package, the government has an opportunity to secure significant regional investment — and advance the biggest river restoration effort the world has ever seen. A </w:t>
      </w:r>
      <w:r w:rsidRPr="00265B33">
        <w:rPr>
          <w:u w:val="single"/>
        </w:rPr>
        <w:t>well-crafted solution on a swift timeline would benefit the nation as a whole by restoring salmon runs, bolstering clean energy and strengthening the economy of one of the most dynamic regions in the country</w:t>
      </w:r>
      <w:r w:rsidRPr="00994D6A">
        <w:t>.</w:t>
      </w:r>
    </w:p>
    <w:p w:rsidR="0040117B" w:rsidRPr="00994D6A" w:rsidRDefault="0040117B" w:rsidP="0040117B">
      <w:r w:rsidRPr="00994D6A">
        <w:t>It’s a once-in-a-lifetime opportunity.</w:t>
      </w:r>
    </w:p>
    <w:p w:rsidR="0040117B" w:rsidRDefault="0040117B" w:rsidP="0040117B">
      <w:r w:rsidRPr="00994D6A">
        <w:t xml:space="preserve">“The salmon are a life source that we all depend on. Just as we are united with each other, we are also united with the salmon,” said Samuel Penney, Nez Perce chairman. </w:t>
      </w:r>
      <w:r>
        <w:t>“We are all salmon people.”</w:t>
      </w:r>
    </w:p>
    <w:p w:rsidR="0040117B" w:rsidRPr="0040117B" w:rsidRDefault="0040117B" w:rsidP="0040117B"/>
    <w:p w:rsidR="00A10076" w:rsidRDefault="00A10076" w:rsidP="00A10076">
      <w:pPr>
        <w:pStyle w:val="Heading2"/>
      </w:pPr>
      <w:r>
        <w:t>Counterplan Answers</w:t>
      </w:r>
    </w:p>
    <w:p w:rsidR="00A10076" w:rsidRDefault="00A10076" w:rsidP="00A10076"/>
    <w:p w:rsidR="006C542D" w:rsidRDefault="006C542D" w:rsidP="00A10076"/>
    <w:p w:rsidR="004A11F6" w:rsidRDefault="00EC4300" w:rsidP="004A11F6">
      <w:pPr>
        <w:pStyle w:val="Heading3"/>
      </w:pPr>
      <w:r>
        <w:t>2ac</w:t>
      </w:r>
      <w:r w:rsidR="004A11F6">
        <w:t xml:space="preserve"> CP States – Federal Dams / Congress Key</w:t>
      </w:r>
    </w:p>
    <w:p w:rsidR="004A11F6" w:rsidRDefault="004A11F6" w:rsidP="004A11F6"/>
    <w:p w:rsidR="004A11F6" w:rsidRDefault="004A11F6" w:rsidP="004A11F6">
      <w:pPr>
        <w:pStyle w:val="Heading4"/>
      </w:pPr>
      <w:r>
        <w:t>The lower Snake River dams are controlled by the federal government</w:t>
      </w:r>
    </w:p>
    <w:p w:rsidR="004A11F6" w:rsidRDefault="004A11F6" w:rsidP="004A11F6">
      <w:r w:rsidRPr="000A3529">
        <w:rPr>
          <w:rStyle w:val="Style13ptBold"/>
        </w:rPr>
        <w:t>Geranios, 20</w:t>
      </w:r>
      <w:r>
        <w:t xml:space="preserve"> (5 October 2020, NICHOLAS K. GERANIOS, Associated Press Newswires, “Critics vow to continue efforts to remove Snake River dams,” Factiva database, Document APRS000020201005ega500ha9, JMP)</w:t>
      </w:r>
    </w:p>
    <w:p w:rsidR="004A11F6" w:rsidRDefault="004A11F6" w:rsidP="004A11F6">
      <w:r w:rsidRPr="00DE7E25">
        <w:rPr>
          <w:rStyle w:val="StyleUnderline"/>
        </w:rPr>
        <w:t xml:space="preserve">The four dams are part of a vast and complex hydroelectric power system </w:t>
      </w:r>
      <w:r w:rsidRPr="00A53209">
        <w:rPr>
          <w:rStyle w:val="Emphasis"/>
        </w:rPr>
        <w:t>operated by the federal government</w:t>
      </w:r>
      <w:r w:rsidRPr="00DE7E25">
        <w:rPr>
          <w:rStyle w:val="StyleUnderline"/>
        </w:rPr>
        <w:t xml:space="preserve"> in Washington, Oregon, Idaho and Montana. The </w:t>
      </w:r>
      <w:r w:rsidRPr="00A53209">
        <w:rPr>
          <w:rStyle w:val="Emphasis"/>
        </w:rPr>
        <w:t>14 federal dams</w:t>
      </w:r>
      <w:r w:rsidRPr="00DE7E25">
        <w:rPr>
          <w:rStyle w:val="StyleUnderline"/>
        </w:rPr>
        <w:t xml:space="preserve"> on the Columbia and Snake rivers together produce 40% of the region’s power</w:t>
      </w:r>
      <w:r>
        <w:t xml:space="preserve"> — enough electricity for nearly 5 million homes.</w:t>
      </w:r>
    </w:p>
    <w:p w:rsidR="004A11F6" w:rsidRDefault="004A11F6" w:rsidP="004A11F6">
      <w:r>
        <w:t xml:space="preserve">But </w:t>
      </w:r>
      <w:r w:rsidRPr="002C7012">
        <w:rPr>
          <w:rStyle w:val="StyleUnderline"/>
        </w:rPr>
        <w:t xml:space="preserve">the dams have </w:t>
      </w:r>
      <w:r w:rsidRPr="009C2679">
        <w:rPr>
          <w:rStyle w:val="StyleUnderline"/>
        </w:rPr>
        <w:t>proven disastrous for salmon</w:t>
      </w:r>
      <w:r w:rsidRPr="002C7012">
        <w:t xml:space="preserve"> that hatch in freshwater streams</w:t>
      </w:r>
      <w:r>
        <w:t>, then make their way hundreds of miles to the ocean, where they spend years before finding their way back to mate, lay eggs and die.</w:t>
      </w:r>
    </w:p>
    <w:p w:rsidR="004A11F6" w:rsidRDefault="004A11F6" w:rsidP="004A11F6">
      <w:r w:rsidRPr="002C7012">
        <w:rPr>
          <w:rStyle w:val="StyleUnderline"/>
        </w:rPr>
        <w:t xml:space="preserve">The dams cut off more than half of salmon spawning and rearing habitat, and many wild salmon runs in the region have </w:t>
      </w:r>
      <w:r w:rsidRPr="005C2628">
        <w:rPr>
          <w:rStyle w:val="Emphasis"/>
        </w:rPr>
        <w:t>2% or less</w:t>
      </w:r>
      <w:r w:rsidRPr="002C7012">
        <w:rPr>
          <w:rStyle w:val="StyleUnderline"/>
        </w:rPr>
        <w:t xml:space="preserve"> of their historic populations</w:t>
      </w:r>
      <w:r>
        <w:t>, according to the Center for Biological Diversity.</w:t>
      </w:r>
    </w:p>
    <w:p w:rsidR="004A11F6" w:rsidRDefault="004A11F6" w:rsidP="004A11F6">
      <w:r>
        <w:t>On the way to the ocean, juvenile salmon can get chewed up in the dams’ turbines.</w:t>
      </w:r>
    </w:p>
    <w:p w:rsidR="004A11F6" w:rsidRDefault="004A11F6" w:rsidP="00A10076"/>
    <w:p w:rsidR="00166BE3" w:rsidRDefault="00166BE3" w:rsidP="00166BE3">
      <w:pPr>
        <w:pStyle w:val="Heading4"/>
      </w:pPr>
      <w:r>
        <w:t>States can’t solve federally owned dams or those under the jurisdiction of FERC</w:t>
      </w:r>
      <w:r>
        <w:tab/>
      </w:r>
    </w:p>
    <w:p w:rsidR="00166BE3" w:rsidRDefault="00166BE3" w:rsidP="00166BE3">
      <w:r w:rsidRPr="00910A6C">
        <w:rPr>
          <w:rStyle w:val="Style13ptBold"/>
        </w:rPr>
        <w:t>Walls, 20</w:t>
      </w:r>
      <w:r>
        <w:t xml:space="preserve"> --- senior fellow at Resources for the Future and former associate professor in the Department of Economics at Victoria University in Wellington, New Zealand from 1996 through 2000 (October 2020, Margaret, “Aligning Dam Removal and Dam Safety: Comparing Policies and Institutions across States,” </w:t>
      </w:r>
      <w:hyperlink r:id="rId78" w:history="1">
        <w:r w:rsidRPr="000F5E24">
          <w:rPr>
            <w:rStyle w:val="Hyperlink"/>
          </w:rPr>
          <w:t>https://media.rff.org/documents/Aligning_Dam_Removal_and_Dam_Safety_wmTZmC8.pdf</w:t>
        </w:r>
      </w:hyperlink>
      <w:r>
        <w:t>, JMP)</w:t>
      </w:r>
    </w:p>
    <w:p w:rsidR="00166BE3" w:rsidRDefault="00166BE3" w:rsidP="00166BE3">
      <w:r>
        <w:t>2.1. Jurisdictional Dams</w:t>
      </w:r>
    </w:p>
    <w:p w:rsidR="00166BE3" w:rsidRDefault="00166BE3" w:rsidP="00166BE3">
      <w:r>
        <w:t xml:space="preserve">The first step in the process is to determine </w:t>
      </w:r>
      <w:r w:rsidRPr="00033B93">
        <w:rPr>
          <w:rStyle w:val="StyleUnderline"/>
        </w:rPr>
        <w:t>which dams are subject to the state regulations, or jurisdictional dams</w:t>
      </w:r>
      <w:r>
        <w:t>. This is based primarily on dam size, both height and impounding capacity. Minimum heights in most states range between 10 and 25 feet and storage capacities between 15 and 50 acre-feet, though there are differences on either end. Many states exempt agricultural dams if they are small enough that flood risks do not go beyond farm boundaries</w:t>
      </w:r>
      <w:r w:rsidRPr="00681E7A">
        <w:t xml:space="preserve">. </w:t>
      </w:r>
      <w:r w:rsidRPr="00033B93">
        <w:rPr>
          <w:rStyle w:val="StyleUnderline"/>
        </w:rPr>
        <w:t xml:space="preserve">Federally owned dams and hydropower dams in most states are nonjurisdictional because they </w:t>
      </w:r>
      <w:r w:rsidRPr="009C2679">
        <w:rPr>
          <w:rStyle w:val="Emphasis"/>
        </w:rPr>
        <w:t>are regulated by federal agencies</w:t>
      </w:r>
      <w:r>
        <w:t>.2</w:t>
      </w:r>
    </w:p>
    <w:p w:rsidR="00166BE3" w:rsidRDefault="00166BE3" w:rsidP="00A10076"/>
    <w:p w:rsidR="006534F5" w:rsidRDefault="006534F5" w:rsidP="006534F5">
      <w:pPr>
        <w:pStyle w:val="Heading3"/>
      </w:pPr>
      <w:r>
        <w:t>2ac CP States – Section 401 Doesn’t Solve</w:t>
      </w:r>
    </w:p>
    <w:p w:rsidR="006534F5" w:rsidRDefault="006534F5" w:rsidP="006534F5"/>
    <w:p w:rsidR="009216CC" w:rsidRDefault="006534F5" w:rsidP="009216CC">
      <w:pPr>
        <w:pStyle w:val="Heading4"/>
      </w:pPr>
      <w:r>
        <w:t xml:space="preserve">Army Corp of Engineers is </w:t>
      </w:r>
      <w:r w:rsidRPr="00574138">
        <w:rPr>
          <w:u w:val="single"/>
        </w:rPr>
        <w:t>blocking state efforts</w:t>
      </w:r>
      <w:r>
        <w:t xml:space="preserve"> to use CWA Section 401 certifications to limit water pollution by federal dams.  It is tied up in the Courts.  </w:t>
      </w:r>
    </w:p>
    <w:p w:rsidR="009216CC" w:rsidRPr="009216CC" w:rsidRDefault="009216CC" w:rsidP="009216CC">
      <w:r w:rsidRPr="00176E71">
        <w:rPr>
          <w:highlight w:val="cyan"/>
        </w:rPr>
        <w:t>***if not read in 1ac***</w:t>
      </w:r>
    </w:p>
    <w:p w:rsidR="009216CC" w:rsidRDefault="009216CC" w:rsidP="009216CC">
      <w:r w:rsidRPr="007B4F69">
        <w:rPr>
          <w:rStyle w:val="Style13ptBold"/>
        </w:rPr>
        <w:t>Ferron &amp; Galleher, 20</w:t>
      </w:r>
      <w:r>
        <w:t xml:space="preserve"> (Aug. 19, 2020, Kelly Ferron and Stacy Galleher, “EPA plan for Washington and Oregon rivers leaves salmon in hot water,” https://ecology.wa.gov/Blog/Posts/August-2020/EPA-plan-for-Washington-and-Oregon-rivers-leaves-s, JMP)</w:t>
      </w:r>
    </w:p>
    <w:p w:rsidR="009216CC" w:rsidRDefault="009216CC" w:rsidP="009216CC">
      <w:r w:rsidRPr="006D6F50">
        <w:rPr>
          <w:rStyle w:val="StyleUnderline"/>
        </w:rPr>
        <w:t>The</w:t>
      </w:r>
      <w:r>
        <w:t xml:space="preserve"> U.S. Environmental Protection Agency (</w:t>
      </w:r>
      <w:r w:rsidRPr="006D6F50">
        <w:rPr>
          <w:rStyle w:val="StyleUnderline"/>
        </w:rPr>
        <w:t>EPA</w:t>
      </w:r>
      <w:r>
        <w:t xml:space="preserve">) recently </w:t>
      </w:r>
      <w:r w:rsidRPr="006D6F50">
        <w:rPr>
          <w:rStyle w:val="StyleUnderline"/>
        </w:rPr>
        <w:t>released their plan to reduce temperatures in the Columbia and Snake rivers</w:t>
      </w:r>
      <w:r>
        <w:t xml:space="preserve">. The plan, called </w:t>
      </w:r>
      <w:r w:rsidRPr="006D6F50">
        <w:rPr>
          <w:rStyle w:val="StyleUnderline"/>
        </w:rPr>
        <w:t xml:space="preserve">a “Total Maximum Daily Load” or TMDL, is like a diet for temperature: it sets </w:t>
      </w:r>
      <w:r w:rsidRPr="007B038D">
        <w:rPr>
          <w:rStyle w:val="Emphasis"/>
        </w:rPr>
        <w:t>reduction targets for each source of temperature pollution</w:t>
      </w:r>
      <w:r w:rsidRPr="006D6F50">
        <w:rPr>
          <w:rStyle w:val="StyleUnderline"/>
        </w:rPr>
        <w:t xml:space="preserve"> — such as dams</w:t>
      </w:r>
      <w:r>
        <w:t xml:space="preserve">, businesses, and even climate change. </w:t>
      </w:r>
      <w:r w:rsidRPr="006D6F50">
        <w:rPr>
          <w:rStyle w:val="StyleUnderline"/>
        </w:rPr>
        <w:t>If</w:t>
      </w:r>
      <w:r>
        <w:t xml:space="preserve"> each of </w:t>
      </w:r>
      <w:r w:rsidRPr="006D6F50">
        <w:rPr>
          <w:rStyle w:val="StyleUnderline"/>
        </w:rPr>
        <w:t>these sources meet its goal, temperatures in the rivers will remain at levels healthy for endangered salmon</w:t>
      </w:r>
      <w:r>
        <w:t>.</w:t>
      </w:r>
    </w:p>
    <w:p w:rsidR="009216CC" w:rsidRDefault="009216CC" w:rsidP="009216CC">
      <w:r>
        <w:t>Unfortunately, as a diet, EPA’s proposal basically says “just eat healthy” instead of describing how many servings of fruits and vegetables people should strive for.</w:t>
      </w:r>
    </w:p>
    <w:p w:rsidR="009216CC" w:rsidRDefault="009216CC" w:rsidP="009216CC">
      <w:r>
        <w:t xml:space="preserve">*By the way, USDA recommends 1 to 2 cups of fruits and 1 to 3 cups of vegetables a day, just in case you were </w:t>
      </w:r>
      <w:proofErr w:type="gramStart"/>
      <w:r>
        <w:t>curious.*</w:t>
      </w:r>
      <w:proofErr w:type="gramEnd"/>
    </w:p>
    <w:p w:rsidR="009216CC" w:rsidRPr="0076304D" w:rsidRDefault="009216CC" w:rsidP="009216CC">
      <w:pPr>
        <w:rPr>
          <w:rStyle w:val="StyleUnderline"/>
        </w:rPr>
      </w:pPr>
      <w:r>
        <w:t xml:space="preserve">Temperature is complex; EPA, local governments, states, dam operators, tribes, farmers, and other people who depend on these rivers and the fish that live in them all play a role. We expected EPA to release a plan that would create a path for us to work together to address this regional problem. That didn’t happen. </w:t>
      </w:r>
      <w:r w:rsidRPr="0076304D">
        <w:rPr>
          <w:rStyle w:val="StyleUnderline"/>
        </w:rPr>
        <w:t>EPA’s plan lacks clear serving amounts for two of the major contributors: upstream sources and climate change.</w:t>
      </w:r>
    </w:p>
    <w:p w:rsidR="009216CC" w:rsidRDefault="009216CC" w:rsidP="009216CC">
      <w:r>
        <w:t>Ecology, the Oregon Department of Environmental Quality (ODEQ), and our other partners across Washington and Oregon are committed to reducing temperatures and saving fish. We need EPA and the federal government to pull their weight in addressing the dominant sources of temperature pollution from dams, climate change, and upstream temperature sources.</w:t>
      </w:r>
    </w:p>
    <w:p w:rsidR="009216CC" w:rsidRDefault="009216CC" w:rsidP="009216CC">
      <w:r>
        <w:t xml:space="preserve">We've submitted our comments to EPA detailing the changes we would like to see in the plan and summarized our key points below. </w:t>
      </w:r>
    </w:p>
    <w:p w:rsidR="009216CC" w:rsidRDefault="009216CC" w:rsidP="009216CC">
      <w:r>
        <w:t>Things are heating up</w:t>
      </w:r>
    </w:p>
    <w:p w:rsidR="009216CC" w:rsidRDefault="009216CC" w:rsidP="009216CC">
      <w:r>
        <w:t xml:space="preserve">In warmer months of the year (July-September), temperatures in the Columbia and Snake rivers rise. EPA’s research in the TMDL found that some sections of the rivers regularly reach 68 to 74 degrees. That’s too warm for salmon, and above Washington’s and Oregon’s state standards — the standards that all of the non-federal dams and state regulated sources are working towards. </w:t>
      </w:r>
    </w:p>
    <w:p w:rsidR="009216CC" w:rsidRDefault="009216CC" w:rsidP="009216CC">
      <w:r>
        <w:t>SOS – Save Our Salmon</w:t>
      </w:r>
    </w:p>
    <w:p w:rsidR="009216CC" w:rsidRDefault="009216CC" w:rsidP="009216CC">
      <w:r>
        <w:t>For 20 years, we've been working to reduce temperatures in the Columbia and Snake rivers to provide cool, clean water for salmon. We set temperature standards in the Columbia and Snake rivers to preserve spawning grounds for salmon and steelhead, and protect important migration pathways. The temperature standards are complex and differ in different areas of the rivers, but, generally, our standards require the water to be between 60 to 68 degrees Fahrenheit (that’s 16-20 degrees Celsius).</w:t>
      </w:r>
    </w:p>
    <w:p w:rsidR="009216CC" w:rsidRDefault="009216CC" w:rsidP="009216CC">
      <w:r>
        <w:t>What is driving these hotter water temperatures in the rivers? There’s no single answer. That’s why the TMDL is so important. It sets temperature targets for all pollution contributors, which is a key step toward protecting and restoring the health of these rivers for both salmon and for orca that depend on them as their primary food.</w:t>
      </w:r>
    </w:p>
    <w:p w:rsidR="009216CC" w:rsidRDefault="009216CC" w:rsidP="009216CC">
      <w:r>
        <w:t>Specifically, the plan identified that the temperature diet (allocation) should be split evenly into reductions required for dams, point sources (like a business or a wastewater treatment plant), and tributaries.</w:t>
      </w:r>
    </w:p>
    <w:p w:rsidR="009216CC" w:rsidRDefault="009216CC" w:rsidP="009216CC">
      <w:r>
        <w:t>The plan identified the two major contributors in the warming of the Columbia and Snake rivers as dams and climate change. However, instead of giving climate change a clear temperature target and identifying actions that dam operators can take to address temperature — EPA’s proposed TMDL speculates that we should change the standards.</w:t>
      </w:r>
    </w:p>
    <w:p w:rsidR="009216CC" w:rsidRDefault="009216CC" w:rsidP="009216CC">
      <w:r>
        <w:t>“It’s as if EPA has given up trying to protect salmon before we’ve even started,” said Vince McGowan, Ecology’s water quality program manager. “We are asking EPA to remove any mention of changing our standards and work with us to find ways to reduce temperature pollution. Addressing temperature is complex, but we believe that by all of us working towards the same goals, we will see progress in the Columbia and Snake rivers.”</w:t>
      </w:r>
    </w:p>
    <w:p w:rsidR="009216CC" w:rsidRDefault="009216CC" w:rsidP="009216CC">
      <w:r>
        <w:t>We can’t fix this by ourselves</w:t>
      </w:r>
    </w:p>
    <w:p w:rsidR="009216CC" w:rsidRDefault="009216CC" w:rsidP="009216CC">
      <w:r>
        <w:t xml:space="preserve">One reason </w:t>
      </w:r>
      <w:r w:rsidRPr="004221C4">
        <w:rPr>
          <w:rStyle w:val="StyleUnderline"/>
        </w:rPr>
        <w:t xml:space="preserve">it was </w:t>
      </w:r>
      <w:r w:rsidRPr="00092262">
        <w:rPr>
          <w:rStyle w:val="Emphasis"/>
        </w:rPr>
        <w:t>important that the federal government</w:t>
      </w:r>
      <w:r w:rsidRPr="00B47532">
        <w:rPr>
          <w:rStyle w:val="StyleUnderline"/>
        </w:rPr>
        <w:t xml:space="preserve"> draft </w:t>
      </w:r>
      <w:r w:rsidRPr="004221C4">
        <w:rPr>
          <w:rStyle w:val="StyleUnderline"/>
        </w:rPr>
        <w:t xml:space="preserve">this plan is because the Columbia and Snake rivers </w:t>
      </w:r>
      <w:r w:rsidRPr="00092262">
        <w:rPr>
          <w:rStyle w:val="Emphasis"/>
        </w:rPr>
        <w:t>span two countries</w:t>
      </w:r>
      <w:r w:rsidRPr="004221C4">
        <w:rPr>
          <w:rStyle w:val="StyleUnderline"/>
        </w:rPr>
        <w:t xml:space="preserve">, </w:t>
      </w:r>
      <w:r w:rsidRPr="00092262">
        <w:rPr>
          <w:rStyle w:val="Emphasis"/>
        </w:rPr>
        <w:t>cross several state lines</w:t>
      </w:r>
      <w:r w:rsidRPr="004221C4">
        <w:rPr>
          <w:rStyle w:val="StyleUnderline"/>
        </w:rPr>
        <w:t xml:space="preserve">, </w:t>
      </w:r>
      <w:r w:rsidRPr="00092262">
        <w:rPr>
          <w:rStyle w:val="Emphasis"/>
        </w:rPr>
        <w:t>involve hundreds of local governments</w:t>
      </w:r>
      <w:r w:rsidRPr="004221C4">
        <w:rPr>
          <w:rStyle w:val="StyleUnderline"/>
        </w:rPr>
        <w:t xml:space="preserve">, and </w:t>
      </w:r>
      <w:r w:rsidRPr="00092262">
        <w:rPr>
          <w:rStyle w:val="Emphasis"/>
        </w:rPr>
        <w:t>tribal jurisdictions</w:t>
      </w:r>
      <w:r w:rsidRPr="004221C4">
        <w:rPr>
          <w:rStyle w:val="StyleUnderline"/>
        </w:rPr>
        <w:t>. Collaboration and partnership between EPA and all of these partners will be key to this plan’s success</w:t>
      </w:r>
      <w:r>
        <w:t>.</w:t>
      </w:r>
    </w:p>
    <w:p w:rsidR="009216CC" w:rsidRDefault="009216CC" w:rsidP="009216CC">
      <w:r>
        <w:t>EPA’s plan identified that increasing air temperatures caused by climate change are warming the Columbia and Snake rivers, especially in the summer months. In slower-moving sections of the rivers, that warmer air has more time to seep into the water and raise temperatures. That’s especially true in reservoirs behind the dams on the rivers.</w:t>
      </w:r>
    </w:p>
    <w:p w:rsidR="009216CC" w:rsidRDefault="009216CC" w:rsidP="009216CC">
      <w:r>
        <w:t>The TMDL also identified sources in Idaho and Canada that are elevating river temperatures before the water even enters Washington. We're disappointed that EPA named these sources of temperature pollution without identifying actions that could be implemented to reduce their impacts.</w:t>
      </w:r>
    </w:p>
    <w:p w:rsidR="009216CC" w:rsidRDefault="009216CC" w:rsidP="009216CC">
      <w:r>
        <w:t>We asked EPA to create measureable goals to prevent these upstream sources from harming salmon. Also, both Washington and Oregon are asking EPA to take responsibility to address the impacts of climate change.</w:t>
      </w:r>
    </w:p>
    <w:p w:rsidR="009216CC" w:rsidRDefault="009216CC" w:rsidP="009216CC">
      <w:r>
        <w:t>We need the tools to do the job right</w:t>
      </w:r>
    </w:p>
    <w:p w:rsidR="009216CC" w:rsidRDefault="009216CC" w:rsidP="009216CC">
      <w:r w:rsidRPr="00D71F03">
        <w:rPr>
          <w:rStyle w:val="StyleUnderline"/>
          <w:highlight w:val="cyan"/>
        </w:rPr>
        <w:t>In order to protect salmon, we need to address all impacts associated with the hydropower operations in federal dams and dams operated by public utilities.</w:t>
      </w:r>
      <w:r w:rsidRPr="00D71F03">
        <w:rPr>
          <w:highlight w:val="cyan"/>
        </w:rPr>
        <w:t xml:space="preserve"> </w:t>
      </w:r>
      <w:r w:rsidRPr="00D71F03">
        <w:rPr>
          <w:rStyle w:val="Emphasis"/>
          <w:highlight w:val="cyan"/>
        </w:rPr>
        <w:t>Dams are a major contributor to temperature pollution</w:t>
      </w:r>
      <w:r>
        <w:t xml:space="preserve"> </w:t>
      </w:r>
      <w:r w:rsidRPr="00A33EC2">
        <w:rPr>
          <w:rStyle w:val="StyleUnderline"/>
        </w:rPr>
        <w:t>because they slow down river flow and can create large, shallow pools of water that are easily warmed</w:t>
      </w:r>
      <w:r>
        <w:t>.</w:t>
      </w:r>
    </w:p>
    <w:p w:rsidR="009216CC" w:rsidRDefault="009216CC" w:rsidP="009216CC">
      <w:r>
        <w:t>Washington state depends on federal hydroelectric dams as a source of electricity, and for water vital to irrigating Eastern Washington farmlands. The state has also invested billions of dollars in restoring threatened salmon runs.</w:t>
      </w:r>
    </w:p>
    <w:p w:rsidR="009216CC" w:rsidRDefault="009216CC" w:rsidP="009216CC">
      <w:r>
        <w:t>There are 15 dams on the Columbia and Snake rivers, eight of these dams are federal dams. At the non-federal dams, we've been working for 12 years with the operators to reduce temperatures and protect salmon through 401 certifications.</w:t>
      </w:r>
    </w:p>
    <w:p w:rsidR="009216CC" w:rsidRDefault="009216CC" w:rsidP="009216CC">
      <w:r>
        <w:t>Tool in the box</w:t>
      </w:r>
    </w:p>
    <w:p w:rsidR="009216CC" w:rsidRDefault="009216CC" w:rsidP="009216CC">
      <w:r>
        <w:t>EPA’s TMDL is a key piece of how temperatures are regulated on the Columbia and Snake rivers, but it’s not the only piece of the puzzle.</w:t>
      </w:r>
    </w:p>
    <w:p w:rsidR="009216CC" w:rsidRDefault="009216CC" w:rsidP="009216CC">
      <w:r>
        <w:t>Recently, EPA released draft National Pollution Discharge Elimination System (NPDES) permits for the federal dams. When federal agencies issue water quality permits, the U.S. Clean Water Act gives states the ability to condition those permits to ensure that they meet state standards through a 401 certification.</w:t>
      </w:r>
    </w:p>
    <w:p w:rsidR="009216CC" w:rsidRPr="00D71F03" w:rsidRDefault="009216CC" w:rsidP="009216CC">
      <w:pPr>
        <w:rPr>
          <w:rStyle w:val="StyleUnderline"/>
        </w:rPr>
      </w:pPr>
      <w:r>
        <w:t xml:space="preserve">In May, </w:t>
      </w:r>
      <w:r w:rsidRPr="00D71F03">
        <w:rPr>
          <w:rStyle w:val="StyleUnderline"/>
          <w:highlight w:val="cyan"/>
        </w:rPr>
        <w:t>Ecology issued 401 certifications for the eight federal dams to require them to address their temperature impacts</w:t>
      </w:r>
      <w:r>
        <w:t xml:space="preserve"> and include the allocations from EPA’s TMDL into those permits. Since the TMDL identifies the temperature impacts of the dams, we plan to use these certifications as tools to work with EPA and the operators of the federal dams to reduce their temperature impact</w:t>
      </w:r>
      <w:r w:rsidRPr="00D71F03">
        <w:t xml:space="preserve">. </w:t>
      </w:r>
      <w:r w:rsidRPr="00D71F03">
        <w:rPr>
          <w:rStyle w:val="StyleUnderline"/>
          <w:highlight w:val="cyan"/>
        </w:rPr>
        <w:t xml:space="preserve">However, the federal dam operator, the U.S. Army Corps of Engineers, has </w:t>
      </w:r>
      <w:r w:rsidRPr="00D71F03">
        <w:rPr>
          <w:rStyle w:val="Emphasis"/>
          <w:highlight w:val="cyan"/>
        </w:rPr>
        <w:t>appealed our certifications</w:t>
      </w:r>
      <w:r w:rsidRPr="00D71F03">
        <w:rPr>
          <w:rStyle w:val="StyleUnderline"/>
          <w:highlight w:val="cyan"/>
        </w:rPr>
        <w:t>.</w:t>
      </w:r>
    </w:p>
    <w:p w:rsidR="009216CC" w:rsidRPr="00252A3D" w:rsidRDefault="009216CC" w:rsidP="009216CC">
      <w:pPr>
        <w:rPr>
          <w:rStyle w:val="StyleUnderline"/>
        </w:rPr>
      </w:pPr>
      <w:r w:rsidRPr="00D71F03">
        <w:rPr>
          <w:rStyle w:val="StyleUnderline"/>
          <w:highlight w:val="cyan"/>
        </w:rPr>
        <w:t xml:space="preserve">It will be difficult for us to move forward </w:t>
      </w:r>
      <w:r w:rsidRPr="00D71F03">
        <w:rPr>
          <w:rStyle w:val="Emphasis"/>
          <w:highlight w:val="cyan"/>
        </w:rPr>
        <w:t>implementing a temperature reduction plan</w:t>
      </w:r>
      <w:r w:rsidRPr="00D71F03">
        <w:rPr>
          <w:rStyle w:val="StyleUnderline"/>
          <w:highlight w:val="cyan"/>
        </w:rPr>
        <w:t xml:space="preserve"> for the Columbia and Snake rivers while one of the </w:t>
      </w:r>
      <w:r w:rsidRPr="00D71F03">
        <w:rPr>
          <w:rStyle w:val="Emphasis"/>
          <w:highlight w:val="cyan"/>
        </w:rPr>
        <w:t>key players</w:t>
      </w:r>
      <w:r w:rsidRPr="00D71F03">
        <w:rPr>
          <w:rStyle w:val="StyleUnderline"/>
          <w:highlight w:val="cyan"/>
        </w:rPr>
        <w:t xml:space="preserve">, the Army Corps of Engineers, </w:t>
      </w:r>
      <w:r w:rsidRPr="00D71F03">
        <w:rPr>
          <w:rStyle w:val="Emphasis"/>
          <w:highlight w:val="cyan"/>
        </w:rPr>
        <w:t>insists the federal dams do not need to reduce their temperature pollution</w:t>
      </w:r>
      <w:r w:rsidRPr="00D71F03">
        <w:rPr>
          <w:rStyle w:val="StyleUnderline"/>
          <w:highlight w:val="cyan"/>
        </w:rPr>
        <w:t xml:space="preserve"> to meet state water quality standards.</w:t>
      </w:r>
    </w:p>
    <w:p w:rsidR="009216CC" w:rsidRDefault="009216CC" w:rsidP="009216CC">
      <w:r>
        <w:t>Next steps</w:t>
      </w:r>
    </w:p>
    <w:p w:rsidR="009216CC" w:rsidRDefault="009216CC" w:rsidP="009216CC">
      <w:r>
        <w:t xml:space="preserve">We committed to write a Washington state implementation plan, based on EPA’s plan, that will lay out a detailed strategy to reduce temperatures and protect salmon. Similarly, ODEQ will write a Water Quality Management Plan for Oregon’s implementation actions. We will work closely with ODEQ and our many partners along the Columbia and Snake rivers to align our implementation plans. </w:t>
      </w:r>
      <w:r w:rsidRPr="00CE622B">
        <w:rPr>
          <w:rStyle w:val="StyleUnderline"/>
          <w:highlight w:val="cyan"/>
        </w:rPr>
        <w:t>To move forward</w:t>
      </w:r>
      <w:r>
        <w:t xml:space="preserve">, however, </w:t>
      </w:r>
      <w:r w:rsidRPr="00CE622B">
        <w:rPr>
          <w:rStyle w:val="StyleUnderline"/>
          <w:highlight w:val="cyan"/>
        </w:rPr>
        <w:t xml:space="preserve">we will have to wait for the courts to decide on whether the </w:t>
      </w:r>
      <w:r w:rsidRPr="00CE622B">
        <w:rPr>
          <w:rStyle w:val="Emphasis"/>
          <w:highlight w:val="cyan"/>
        </w:rPr>
        <w:t>federal dams</w:t>
      </w:r>
      <w:r w:rsidRPr="00CE622B">
        <w:rPr>
          <w:rStyle w:val="StyleUnderline"/>
          <w:highlight w:val="cyan"/>
        </w:rPr>
        <w:t xml:space="preserve"> need to take action to reduce their temperature pollution</w:t>
      </w:r>
      <w:r>
        <w:t>.</w:t>
      </w:r>
    </w:p>
    <w:p w:rsidR="009216CC" w:rsidRDefault="009216CC" w:rsidP="009216CC">
      <w:r>
        <w:t>While the courts make decisions on Washington’s water quality certifications, we expect that EPA will continue their process to finalize their permits for the federal dams. We hope that EPA will be a partner and supporter as we search for answers to protect salmon in the Columbia and Snake rivers.</w:t>
      </w:r>
    </w:p>
    <w:p w:rsidR="009216CC" w:rsidRDefault="009216CC" w:rsidP="006534F5"/>
    <w:p w:rsidR="006534F5" w:rsidRPr="00AF74D4" w:rsidRDefault="006534F5" w:rsidP="006534F5">
      <w:pPr>
        <w:pStyle w:val="Heading4"/>
        <w:rPr>
          <w:rStyle w:val="Style13ptBold"/>
        </w:rPr>
      </w:pPr>
      <w:r>
        <w:t xml:space="preserve">Could be </w:t>
      </w:r>
      <w:r>
        <w:rPr>
          <w:u w:val="single"/>
        </w:rPr>
        <w:t>years of uncertainty</w:t>
      </w:r>
      <w:r>
        <w:t xml:space="preserve"> in the courts</w:t>
      </w:r>
    </w:p>
    <w:p w:rsidR="006534F5" w:rsidRDefault="006534F5" w:rsidP="006534F5">
      <w:r w:rsidRPr="00F12E91">
        <w:rPr>
          <w:rStyle w:val="Style13ptBold"/>
        </w:rPr>
        <w:t>Campbell &amp; Keithley, 21</w:t>
      </w:r>
      <w:r>
        <w:t xml:space="preserve"> --- *partner in the Portland, Oregon, office of Stoel Rives LLP, advising energy clients on Clean Water Act section 401 and water quality issues, AND **lawyer in the Seattle, Washington, office of Stoel Rives, advises clients on water quality and other environmental issues (Mar 1, 2021, Michael Campbell &amp; Veronica Keithley, “Future of EPA’s Rule on State Water Quality Certification of Federal Permits,” </w:t>
      </w:r>
      <w:hyperlink r:id="rId79" w:history="1">
        <w:r w:rsidRPr="001614BA">
          <w:rPr>
            <w:rStyle w:val="Hyperlink"/>
          </w:rPr>
          <w:t>https://www.powermag.com/future-of-epas-rule-on-state-water-quality-certification-of-federal-permits/</w:t>
        </w:r>
      </w:hyperlink>
      <w:r>
        <w:t>, JMP)</w:t>
      </w:r>
    </w:p>
    <w:p w:rsidR="006534F5" w:rsidRDefault="006534F5" w:rsidP="006534F5">
      <w:r w:rsidRPr="00964626">
        <w:rPr>
          <w:rStyle w:val="StyleUnderline"/>
        </w:rPr>
        <w:t>The EPA’s rule also narrows the grounds on which a state may deny or condition a certification</w:t>
      </w:r>
      <w:r>
        <w:t xml:space="preserve"> in two substantial ways. First, it interprets “any other appropriate requirement of State law” under section 401 to be limited to “regulatory requirements for point source discharges.” Courts have generally interpreted the statutory phrase more broadly, albeit not uniformly. For example, many courts have held that it includes any requirement related to water quality.</w:t>
      </w:r>
    </w:p>
    <w:p w:rsidR="006534F5" w:rsidRDefault="006534F5" w:rsidP="006534F5">
      <w:r>
        <w:t>Second, and contrary to a 1994 U.S. Supreme Court decision, the rule interprets section 401 to be limited to a project’s discharges, not other aspects of the project that may affect water quality. These elements of the rule are the most controversial and most likely to be revised, either through litigation or modifications.</w:t>
      </w:r>
    </w:p>
    <w:p w:rsidR="006534F5" w:rsidRDefault="006534F5" w:rsidP="006534F5">
      <w:r w:rsidRPr="003D3AB0">
        <w:rPr>
          <w:rStyle w:val="StyleUnderline"/>
        </w:rPr>
        <w:t>The fate of the EPA’s rule under</w:t>
      </w:r>
      <w:r>
        <w:t xml:space="preserve"> the </w:t>
      </w:r>
      <w:r w:rsidRPr="003D3AB0">
        <w:rPr>
          <w:rStyle w:val="StyleUnderline"/>
        </w:rPr>
        <w:t>Biden</w:t>
      </w:r>
      <w:r>
        <w:t xml:space="preserve"> administration </w:t>
      </w:r>
      <w:r w:rsidRPr="003D3AB0">
        <w:rPr>
          <w:rStyle w:val="StyleUnderline"/>
        </w:rPr>
        <w:t>is likely to be similar to that of Obama</w:t>
      </w:r>
      <w:r>
        <w:t xml:space="preserve"> </w:t>
      </w:r>
      <w:r w:rsidRPr="00F709DB">
        <w:t xml:space="preserve">administration </w:t>
      </w:r>
      <w:r w:rsidRPr="003D3AB0">
        <w:rPr>
          <w:rStyle w:val="StyleUnderline"/>
        </w:rPr>
        <w:t>rules during</w:t>
      </w:r>
      <w:r>
        <w:t xml:space="preserve"> the </w:t>
      </w:r>
      <w:r w:rsidRPr="003D3AB0">
        <w:rPr>
          <w:rStyle w:val="StyleUnderline"/>
        </w:rPr>
        <w:t>Trump</w:t>
      </w:r>
      <w:r>
        <w:t xml:space="preserve"> presidency—</w:t>
      </w:r>
      <w:r w:rsidRPr="00F709DB">
        <w:rPr>
          <w:rStyle w:val="Emphasis"/>
        </w:rPr>
        <w:t>multiple, protracted legal challenges to the rule</w:t>
      </w:r>
      <w:r>
        <w:t xml:space="preserve">, </w:t>
      </w:r>
      <w:r w:rsidRPr="00F709DB">
        <w:rPr>
          <w:rStyle w:val="StyleUnderline"/>
        </w:rPr>
        <w:t>the adoption of a revised rule, and then multiple, protracted legal challenges to the revised rules, with the challengers and defenders switching sides</w:t>
      </w:r>
      <w:r>
        <w:t xml:space="preserve">. </w:t>
      </w:r>
      <w:r w:rsidRPr="00F709DB">
        <w:rPr>
          <w:rStyle w:val="StyleUnderline"/>
        </w:rPr>
        <w:t>Section 401 is 50 years old and, like much of the rest of the CWA, needs to be clarified and updated.</w:t>
      </w:r>
      <w:r>
        <w:t xml:space="preserve"> But </w:t>
      </w:r>
      <w:r w:rsidRPr="00B01FC8">
        <w:rPr>
          <w:rStyle w:val="StyleUnderline"/>
        </w:rPr>
        <w:t>with a divided</w:t>
      </w:r>
      <w:r>
        <w:t xml:space="preserve"> and partisan </w:t>
      </w:r>
      <w:r w:rsidRPr="00B01FC8">
        <w:rPr>
          <w:rStyle w:val="StyleUnderline"/>
        </w:rPr>
        <w:t>Congress and</w:t>
      </w:r>
      <w:r>
        <w:t xml:space="preserve"> almost </w:t>
      </w:r>
      <w:r w:rsidRPr="00B01FC8">
        <w:rPr>
          <w:rStyle w:val="StyleUnderline"/>
        </w:rPr>
        <w:t>no</w:t>
      </w:r>
      <w:r>
        <w:t xml:space="preserve"> political </w:t>
      </w:r>
      <w:r w:rsidRPr="00B01FC8">
        <w:rPr>
          <w:rStyle w:val="StyleUnderline"/>
        </w:rPr>
        <w:t xml:space="preserve">consensus on water quality issues, that will not happen in the foreseeable future. The scope of the states’ section 401 authority will likely remain in the courts, with </w:t>
      </w:r>
      <w:r w:rsidRPr="00B01FC8">
        <w:rPr>
          <w:rStyle w:val="Emphasis"/>
        </w:rPr>
        <w:t>uncertainty for years to come</w:t>
      </w:r>
      <w:r>
        <w:t>.</w:t>
      </w:r>
    </w:p>
    <w:p w:rsidR="008D78E6" w:rsidRDefault="008D78E6" w:rsidP="008D78E6"/>
    <w:p w:rsidR="008A179C" w:rsidRDefault="000F3956" w:rsidP="00FC6D21">
      <w:pPr>
        <w:pStyle w:val="Heading4"/>
      </w:pPr>
      <w:r w:rsidRPr="00BC1FBE">
        <w:rPr>
          <w:u w:val="single"/>
        </w:rPr>
        <w:t xml:space="preserve">Targeting FERC </w:t>
      </w:r>
      <w:r w:rsidR="005F0308" w:rsidRPr="00BC1FBE">
        <w:rPr>
          <w:u w:val="single"/>
        </w:rPr>
        <w:t>process fails</w:t>
      </w:r>
      <w:r w:rsidR="00867E1C">
        <w:t xml:space="preserve"> ---</w:t>
      </w:r>
      <w:r>
        <w:t xml:space="preserve"> </w:t>
      </w:r>
      <w:r w:rsidR="00FC6D21" w:rsidRPr="00B47970">
        <w:t>defers to dams</w:t>
      </w:r>
      <w:r w:rsidR="00FC6D21">
        <w:t>,</w:t>
      </w:r>
      <w:r w:rsidR="00DA2DBE">
        <w:t xml:space="preserve"> doesn’t order removal,</w:t>
      </w:r>
      <w:r w:rsidR="00FC6D21">
        <w:t xml:space="preserve"> long time between renewals allows dams to return to polluting</w:t>
      </w:r>
      <w:r w:rsidR="00176E71">
        <w:t>, AND doesn’t incentivize</w:t>
      </w:r>
      <w:r w:rsidR="00E54373">
        <w:t xml:space="preserve"> </w:t>
      </w:r>
      <w:r w:rsidR="00E54373" w:rsidRPr="007B40D7">
        <w:rPr>
          <w:u w:val="single"/>
        </w:rPr>
        <w:t>dam upgrades</w:t>
      </w:r>
    </w:p>
    <w:p w:rsidR="008A179C" w:rsidRDefault="008A179C" w:rsidP="008A179C">
      <w:r w:rsidRPr="000B6D09">
        <w:rPr>
          <w:rStyle w:val="Style13ptBold"/>
        </w:rPr>
        <w:t xml:space="preserve">Owen &amp; Apse, </w:t>
      </w:r>
      <w:r w:rsidRPr="00BC1FBE">
        <w:rPr>
          <w:rStyle w:val="Style13ptBold"/>
        </w:rPr>
        <w:t>15</w:t>
      </w:r>
      <w:r>
        <w:t xml:space="preserve"> --- *Professor at the University of Maine School of Law, AND **Freshwater Conservation Advisor, The Nature Conservancy (February 2015, Dave Owen and Colin Apse, “Trading Dam,” 48 U.C. Davis L. Rev. 1043, Nexis Uni, JMP)</w:t>
      </w:r>
    </w:p>
    <w:p w:rsidR="008A179C" w:rsidRDefault="008A179C" w:rsidP="008A179C">
      <w:r>
        <w:t>b. Regulatory Leverage</w:t>
      </w:r>
    </w:p>
    <w:p w:rsidR="008A179C" w:rsidRDefault="008A179C" w:rsidP="008A179C">
      <w:r>
        <w:t xml:space="preserve">While high stakes and disparities in value are necessary for a successful trading regime, they are by no means sufficient. Potential </w:t>
      </w:r>
      <w:r w:rsidRPr="00366796">
        <w:rPr>
          <w:rStyle w:val="StyleUnderline"/>
        </w:rPr>
        <w:t xml:space="preserve">traders will generally need additional incentives for participation, and those incentives generally come from some combination of </w:t>
      </w:r>
      <w:r w:rsidRPr="00366796">
        <w:rPr>
          <w:rStyle w:val="Emphasis"/>
        </w:rPr>
        <w:t>regulatory sticks</w:t>
      </w:r>
      <w:r w:rsidRPr="00366796">
        <w:rPr>
          <w:rStyle w:val="StyleUnderline"/>
        </w:rPr>
        <w:t xml:space="preserve"> and financial carrots</w:t>
      </w:r>
      <w:r>
        <w:t xml:space="preserve">. With dams, </w:t>
      </w:r>
      <w:r w:rsidRPr="00090243">
        <w:rPr>
          <w:rStyle w:val="StyleUnderline"/>
        </w:rPr>
        <w:t>some of those sticks and carrots exist, but the resulting incentives are mixed and uneven</w:t>
      </w:r>
      <w:r>
        <w:t>.</w:t>
      </w:r>
    </w:p>
    <w:p w:rsidR="008A179C" w:rsidRPr="004B6171" w:rsidRDefault="008A179C" w:rsidP="008A179C">
      <w:r>
        <w:t xml:space="preserve">The importance of carrots and sticks arises from a simple problem: Often </w:t>
      </w:r>
      <w:r w:rsidRPr="00090243">
        <w:rPr>
          <w:rStyle w:val="StyleUnderline"/>
        </w:rPr>
        <w:t xml:space="preserve">an activity that has high costs for society as a whole does not have high costs for the people actually engaged in that activity, usually because the actors are able to </w:t>
      </w:r>
      <w:r w:rsidRPr="00090243">
        <w:rPr>
          <w:rStyle w:val="Emphasis"/>
        </w:rPr>
        <w:t>externalize those costs</w:t>
      </w:r>
      <w:r>
        <w:t xml:space="preserve">. Until those costs become the focus of either regulatory limitations, positive financial incentives, or both, the actors will have little reason to participate in a trading scheme. That simple principle explains </w:t>
      </w:r>
      <w:r w:rsidRPr="004B6171">
        <w:t xml:space="preserve">why </w:t>
      </w:r>
      <w:r w:rsidRPr="004B6171">
        <w:rPr>
          <w:rStyle w:val="StyleUnderline"/>
        </w:rPr>
        <w:t xml:space="preserve">a </w:t>
      </w:r>
      <w:r w:rsidRPr="004B6171">
        <w:rPr>
          <w:rStyle w:val="Emphasis"/>
        </w:rPr>
        <w:t>regulatory cap is a key element</w:t>
      </w:r>
      <w:r w:rsidRPr="004B6171">
        <w:rPr>
          <w:rStyle w:val="StyleUnderline"/>
        </w:rPr>
        <w:t xml:space="preserve"> of most environmental trading schemes: it is the simplest</w:t>
      </w:r>
      <w:r w:rsidRPr="004B6171">
        <w:t xml:space="preserve">, though by no means the only, </w:t>
      </w:r>
      <w:r w:rsidRPr="004B6171">
        <w:rPr>
          <w:rStyle w:val="StyleUnderline"/>
        </w:rPr>
        <w:t>way of creating that regulatory push</w:t>
      </w:r>
      <w:r w:rsidRPr="004B6171">
        <w:t>.</w:t>
      </w:r>
    </w:p>
    <w:p w:rsidR="008A179C" w:rsidRDefault="008A179C" w:rsidP="008A179C">
      <w:r w:rsidRPr="004B6171">
        <w:rPr>
          <w:rStyle w:val="StyleUnderline"/>
        </w:rPr>
        <w:t xml:space="preserve">Dam management is by no means immune from this need for incentives. A high-environmental-impact, low-value, non-powered dam might seem like an optimal candidate for participation in a trading scheme designed to encourage upgrades or removals. But </w:t>
      </w:r>
      <w:r w:rsidRPr="004B6171">
        <w:rPr>
          <w:rStyle w:val="Emphasis"/>
        </w:rPr>
        <w:t>if the dam's owner does not bear the cost of those environmental impacts</w:t>
      </w:r>
      <w:r w:rsidRPr="004B6171">
        <w:t xml:space="preserve">, his </w:t>
      </w:r>
      <w:r w:rsidRPr="004B6171">
        <w:rPr>
          <w:rStyle w:val="Emphasis"/>
        </w:rPr>
        <w:t>participation in a trading scheme is unlikely</w:t>
      </w:r>
      <w:r w:rsidRPr="004B6171">
        <w:t xml:space="preserve">. 307 </w:t>
      </w:r>
      <w:r w:rsidRPr="004B6171">
        <w:rPr>
          <w:rStyle w:val="StyleUnderline"/>
        </w:rPr>
        <w:t xml:space="preserve">The incentives are even lower if the dam owner </w:t>
      </w:r>
      <w:proofErr w:type="gramStart"/>
      <w:r w:rsidRPr="004B6171">
        <w:rPr>
          <w:rStyle w:val="StyleUnderline"/>
        </w:rPr>
        <w:t>faces</w:t>
      </w:r>
      <w:r w:rsidRPr="004B6171">
        <w:t xml:space="preserve">  [</w:t>
      </w:r>
      <w:proofErr w:type="gramEnd"/>
      <w:r w:rsidRPr="004B6171">
        <w:t xml:space="preserve">*1094]  </w:t>
      </w:r>
      <w:r w:rsidRPr="004B6171">
        <w:rPr>
          <w:rStyle w:val="StyleUnderline"/>
        </w:rPr>
        <w:t xml:space="preserve">no safety-related </w:t>
      </w:r>
      <w:r w:rsidRPr="004B6171">
        <w:rPr>
          <w:rStyle w:val="Emphasis"/>
        </w:rPr>
        <w:t>obligations</w:t>
      </w:r>
      <w:r w:rsidRPr="004B6171">
        <w:t>, does not pay to insure the dam, and (as is entirely plausible</w:t>
      </w:r>
      <w:r>
        <w:t xml:space="preserve"> in some states) does not even need to provide public information about the dam. 308 For that reason, </w:t>
      </w:r>
      <w:r w:rsidRPr="00B059EF">
        <w:rPr>
          <w:rStyle w:val="StyleUnderline"/>
        </w:rPr>
        <w:t xml:space="preserve">some </w:t>
      </w:r>
      <w:r w:rsidRPr="004B6171">
        <w:rPr>
          <w:rStyle w:val="Emphasis"/>
          <w:highlight w:val="cyan"/>
        </w:rPr>
        <w:t>regulatory compulsion</w:t>
      </w:r>
      <w:r w:rsidRPr="00C96106">
        <w:rPr>
          <w:rStyle w:val="Emphasis"/>
        </w:rPr>
        <w:t xml:space="preserve"> for dam owners</w:t>
      </w:r>
      <w:r w:rsidRPr="00B059EF">
        <w:rPr>
          <w:rStyle w:val="StyleUnderline"/>
        </w:rPr>
        <w:t xml:space="preserve"> </w:t>
      </w:r>
      <w:r w:rsidRPr="004B6171">
        <w:rPr>
          <w:rStyle w:val="StyleUnderline"/>
          <w:highlight w:val="cyan"/>
        </w:rPr>
        <w:t>to internalize</w:t>
      </w:r>
      <w:r w:rsidRPr="00B059EF">
        <w:rPr>
          <w:rStyle w:val="StyleUnderline"/>
        </w:rPr>
        <w:t xml:space="preserve"> the </w:t>
      </w:r>
      <w:r w:rsidRPr="004B6171">
        <w:rPr>
          <w:rStyle w:val="StyleUnderline"/>
          <w:highlight w:val="cyan"/>
        </w:rPr>
        <w:t>negative impacts</w:t>
      </w:r>
      <w:r w:rsidRPr="00B059EF">
        <w:rPr>
          <w:rStyle w:val="StyleUnderline"/>
        </w:rPr>
        <w:t xml:space="preserve"> of their dams </w:t>
      </w:r>
      <w:r w:rsidRPr="004B6171">
        <w:rPr>
          <w:rStyle w:val="StyleUnderline"/>
          <w:highlight w:val="cyan"/>
        </w:rPr>
        <w:t>is</w:t>
      </w:r>
      <w:r w:rsidRPr="00B059EF">
        <w:rPr>
          <w:rStyle w:val="StyleUnderline"/>
        </w:rPr>
        <w:t xml:space="preserve"> a </w:t>
      </w:r>
      <w:r w:rsidRPr="004B6171">
        <w:rPr>
          <w:rStyle w:val="Emphasis"/>
          <w:highlight w:val="cyan"/>
        </w:rPr>
        <w:t>key</w:t>
      </w:r>
      <w:r w:rsidRPr="008D0FCC">
        <w:rPr>
          <w:rStyle w:val="Emphasis"/>
        </w:rPr>
        <w:t xml:space="preserve"> element </w:t>
      </w:r>
      <w:r w:rsidRPr="004B6171">
        <w:rPr>
          <w:rStyle w:val="Emphasis"/>
          <w:highlight w:val="cyan"/>
        </w:rPr>
        <w:t>of</w:t>
      </w:r>
      <w:r w:rsidRPr="008D0FCC">
        <w:rPr>
          <w:rStyle w:val="Emphasis"/>
        </w:rPr>
        <w:t xml:space="preserve"> a </w:t>
      </w:r>
      <w:r w:rsidRPr="004B6171">
        <w:rPr>
          <w:rStyle w:val="Emphasis"/>
          <w:highlight w:val="cyan"/>
        </w:rPr>
        <w:t>successful trading</w:t>
      </w:r>
      <w:r w:rsidRPr="008D0FCC">
        <w:rPr>
          <w:rStyle w:val="Emphasis"/>
        </w:rPr>
        <w:t xml:space="preserve"> scheme</w:t>
      </w:r>
      <w:r>
        <w:t>. 309</w:t>
      </w:r>
    </w:p>
    <w:p w:rsidR="008A179C" w:rsidRDefault="008A179C" w:rsidP="008A179C">
      <w:r w:rsidRPr="00094907">
        <w:rPr>
          <w:rStyle w:val="StyleUnderline"/>
        </w:rPr>
        <w:t>Existing dam law does an uneven job of providing those incentives.</w:t>
      </w:r>
      <w:r>
        <w:t xml:space="preserve"> </w:t>
      </w:r>
      <w:r w:rsidRPr="004B6171">
        <w:rPr>
          <w:rStyle w:val="StyleUnderline"/>
          <w:highlight w:val="cyan"/>
        </w:rPr>
        <w:t xml:space="preserve">No federal or state law creates an </w:t>
      </w:r>
      <w:r w:rsidRPr="004B6171">
        <w:rPr>
          <w:rStyle w:val="Emphasis"/>
          <w:highlight w:val="cyan"/>
        </w:rPr>
        <w:t>overall cap on any of the environmental impacts of dams</w:t>
      </w:r>
      <w:r w:rsidRPr="00094907">
        <w:rPr>
          <w:rStyle w:val="StyleUnderline"/>
        </w:rPr>
        <w:t xml:space="preserve">, </w:t>
      </w:r>
      <w:r w:rsidRPr="00DB7AAD">
        <w:rPr>
          <w:rStyle w:val="StyleUnderline"/>
        </w:rPr>
        <w:t>and environmental limits instead</w:t>
      </w:r>
      <w:r w:rsidRPr="00094907">
        <w:rPr>
          <w:rStyle w:val="StyleUnderline"/>
        </w:rPr>
        <w:t xml:space="preserve"> derive from a patchwork of legal obligations.</w:t>
      </w:r>
      <w:r>
        <w:t xml:space="preserve"> </w:t>
      </w:r>
      <w:r w:rsidRPr="0059668A">
        <w:t xml:space="preserve">Those obligations are strongest during FERC relicensing processes, when the combination of extensive procedural requirements and multiple environmental law levers creates a powerful incentive for dam owners to consider whether continued operation of a dam really is worthwhile. </w:t>
      </w:r>
      <w:r>
        <w:t xml:space="preserve">310 </w:t>
      </w:r>
      <w:r w:rsidRPr="0059668A">
        <w:t>But</w:t>
      </w:r>
      <w:r>
        <w:t xml:space="preserve"> even </w:t>
      </w:r>
      <w:r w:rsidRPr="0059668A">
        <w:rPr>
          <w:rStyle w:val="StyleUnderline"/>
        </w:rPr>
        <w:t xml:space="preserve">the </w:t>
      </w:r>
      <w:r w:rsidRPr="004B6171">
        <w:rPr>
          <w:rStyle w:val="StyleUnderline"/>
          <w:highlight w:val="cyan"/>
        </w:rPr>
        <w:t>FERC process contains countervailing incentives</w:t>
      </w:r>
      <w:r w:rsidRPr="0059668A">
        <w:rPr>
          <w:rStyle w:val="StyleUnderline"/>
        </w:rPr>
        <w:t xml:space="preserve">, including a </w:t>
      </w:r>
      <w:r w:rsidRPr="004B6171">
        <w:rPr>
          <w:rStyle w:val="Emphasis"/>
          <w:highlight w:val="cyan"/>
        </w:rPr>
        <w:t>default preference toward preserving dams</w:t>
      </w:r>
      <w:r>
        <w:t xml:space="preserve">, and </w:t>
      </w:r>
      <w:r w:rsidRPr="004B6171">
        <w:rPr>
          <w:rStyle w:val="StyleUnderline"/>
          <w:highlight w:val="cyan"/>
        </w:rPr>
        <w:t>FERC</w:t>
      </w:r>
      <w:r>
        <w:t xml:space="preserve"> itself </w:t>
      </w:r>
      <w:r w:rsidRPr="004B6171">
        <w:rPr>
          <w:rStyle w:val="StyleUnderline"/>
          <w:highlight w:val="cyan"/>
        </w:rPr>
        <w:t>has been reluctant to actually order dam removals</w:t>
      </w:r>
      <w:r>
        <w:t xml:space="preserve">. 311 </w:t>
      </w:r>
      <w:r w:rsidRPr="00F901A3">
        <w:rPr>
          <w:rStyle w:val="StyleUnderline"/>
        </w:rPr>
        <w:t xml:space="preserve">Recent congressional changes have been designed primarily to </w:t>
      </w:r>
      <w:r w:rsidRPr="00F901A3">
        <w:rPr>
          <w:rStyle w:val="Emphasis"/>
        </w:rPr>
        <w:t>weaken regulatory leverage over dams</w:t>
      </w:r>
      <w:r w:rsidRPr="00F901A3">
        <w:rPr>
          <w:rStyle w:val="StyleUnderline"/>
        </w:rPr>
        <w:t>, and those changes undermine dam owners' incentives to account for their projects' negative effects.</w:t>
      </w:r>
      <w:r>
        <w:t xml:space="preserve"> 312 </w:t>
      </w:r>
      <w:r w:rsidRPr="00B47970">
        <w:rPr>
          <w:rStyle w:val="StyleUnderline"/>
          <w:highlight w:val="cyan"/>
        </w:rPr>
        <w:t>In</w:t>
      </w:r>
      <w:r w:rsidRPr="00446169">
        <w:rPr>
          <w:rStyle w:val="StyleUnderline"/>
        </w:rPr>
        <w:t xml:space="preserve"> the </w:t>
      </w:r>
      <w:r w:rsidRPr="00716AAD">
        <w:rPr>
          <w:rStyle w:val="StyleUnderline"/>
          <w:highlight w:val="cyan"/>
        </w:rPr>
        <w:t>long periods between licensing</w:t>
      </w:r>
      <w:r w:rsidRPr="00446169">
        <w:rPr>
          <w:rStyle w:val="StyleUnderline"/>
        </w:rPr>
        <w:t xml:space="preserve"> processes, the </w:t>
      </w:r>
      <w:r w:rsidRPr="00716AAD">
        <w:rPr>
          <w:rStyle w:val="StyleUnderline"/>
          <w:highlight w:val="cyan"/>
        </w:rPr>
        <w:t>incentives toward maintaining the status quo are even more powerful</w:t>
      </w:r>
      <w:r w:rsidRPr="00446169">
        <w:rPr>
          <w:rStyle w:val="StyleUnderline"/>
        </w:rPr>
        <w:t>.</w:t>
      </w:r>
      <w:r>
        <w:t xml:space="preserve"> 313 </w:t>
      </w:r>
      <w:r w:rsidRPr="00022254">
        <w:rPr>
          <w:rStyle w:val="StyleUnderline"/>
          <w:highlight w:val="cyan"/>
        </w:rPr>
        <w:t>Unless FERC</w:t>
      </w:r>
      <w:r>
        <w:t xml:space="preserve"> or another regulatory agency invokes a "reopener" clause and </w:t>
      </w:r>
      <w:r w:rsidRPr="00022254">
        <w:rPr>
          <w:rStyle w:val="StyleUnderline"/>
          <w:highlight w:val="cyan"/>
        </w:rPr>
        <w:t>reconsiders license terms, dam owners are largely exempt</w:t>
      </w:r>
      <w:r>
        <w:t xml:space="preserve"> from regulatory reexamination </w:t>
      </w:r>
      <w:r w:rsidRPr="00022254">
        <w:rPr>
          <w:rStyle w:val="StyleUnderline"/>
          <w:highlight w:val="cyan"/>
        </w:rPr>
        <w:t>during those long</w:t>
      </w:r>
      <w:r>
        <w:t xml:space="preserve"> interim </w:t>
      </w:r>
      <w:r w:rsidRPr="00022254">
        <w:rPr>
          <w:rStyle w:val="StyleUnderline"/>
          <w:highlight w:val="cyan"/>
        </w:rPr>
        <w:t>periods</w:t>
      </w:r>
      <w:r>
        <w:t xml:space="preserve">. 314 Consequently, </w:t>
      </w:r>
      <w:r w:rsidRPr="00446169">
        <w:rPr>
          <w:rStyle w:val="StyleUnderline"/>
        </w:rPr>
        <w:t xml:space="preserve">a set of moderately </w:t>
      </w:r>
      <w:r w:rsidRPr="00716AAD">
        <w:rPr>
          <w:rStyle w:val="StyleUnderline"/>
          <w:highlight w:val="cyan"/>
        </w:rPr>
        <w:t>favorable incentives</w:t>
      </w:r>
      <w:r w:rsidRPr="00446169">
        <w:rPr>
          <w:rStyle w:val="StyleUnderline"/>
        </w:rPr>
        <w:t xml:space="preserve"> can </w:t>
      </w:r>
      <w:r w:rsidRPr="00716AAD">
        <w:rPr>
          <w:rStyle w:val="StyleUnderline"/>
          <w:highlight w:val="cyan"/>
        </w:rPr>
        <w:t>exist</w:t>
      </w:r>
      <w:r w:rsidRPr="00446169">
        <w:rPr>
          <w:rStyle w:val="StyleUnderline"/>
        </w:rPr>
        <w:t>, but</w:t>
      </w:r>
      <w:r>
        <w:t xml:space="preserve"> </w:t>
      </w:r>
      <w:r w:rsidRPr="00716AAD">
        <w:rPr>
          <w:rStyle w:val="Emphasis"/>
          <w:highlight w:val="cyan"/>
        </w:rPr>
        <w:t>only once every several decades</w:t>
      </w:r>
      <w:r>
        <w:t>.</w:t>
      </w:r>
    </w:p>
    <w:p w:rsidR="008A179C" w:rsidRDefault="008A179C" w:rsidP="008A179C">
      <w:r w:rsidRPr="00446169">
        <w:rPr>
          <w:rStyle w:val="StyleUnderline"/>
        </w:rPr>
        <w:t xml:space="preserve">For </w:t>
      </w:r>
      <w:r w:rsidRPr="00656E55">
        <w:rPr>
          <w:rStyle w:val="Emphasis"/>
          <w:highlight w:val="cyan"/>
        </w:rPr>
        <w:t>federal dams</w:t>
      </w:r>
      <w:r w:rsidRPr="00446169">
        <w:rPr>
          <w:rStyle w:val="StyleUnderline"/>
        </w:rPr>
        <w:t xml:space="preserve"> that </w:t>
      </w:r>
      <w:r w:rsidRPr="00656E55">
        <w:rPr>
          <w:rStyle w:val="StyleUnderline"/>
          <w:highlight w:val="cyan"/>
        </w:rPr>
        <w:t>are not regulated by FERC</w:t>
      </w:r>
      <w:r w:rsidRPr="00446169">
        <w:rPr>
          <w:rStyle w:val="StyleUnderline"/>
        </w:rPr>
        <w:t>, the incentives toward maintaining the status quo are</w:t>
      </w:r>
      <w:r>
        <w:t xml:space="preserve"> similar, if not </w:t>
      </w:r>
      <w:r w:rsidRPr="00446169">
        <w:rPr>
          <w:rStyle w:val="StyleUnderline"/>
        </w:rPr>
        <w:t>more powerful</w:t>
      </w:r>
      <w:r>
        <w:t xml:space="preserve">. </w:t>
      </w:r>
      <w:r w:rsidRPr="00616A81">
        <w:rPr>
          <w:rStyle w:val="StyleUnderline"/>
          <w:highlight w:val="cyan"/>
        </w:rPr>
        <w:t>No relicensing process exists,</w:t>
      </w:r>
      <w:r w:rsidRPr="00446169">
        <w:rPr>
          <w:rStyle w:val="StyleUnderline"/>
        </w:rPr>
        <w:t xml:space="preserve"> and </w:t>
      </w:r>
      <w:r w:rsidRPr="00616A81">
        <w:rPr>
          <w:rStyle w:val="StyleUnderline"/>
          <w:highlight w:val="cyan"/>
        </w:rPr>
        <w:t xml:space="preserve">once Congress authorizes a </w:t>
      </w:r>
      <w:proofErr w:type="gramStart"/>
      <w:r w:rsidRPr="00616A81">
        <w:rPr>
          <w:rStyle w:val="StyleUnderline"/>
          <w:highlight w:val="cyan"/>
        </w:rPr>
        <w:t>federal</w:t>
      </w:r>
      <w:r w:rsidRPr="00446169">
        <w:rPr>
          <w:rStyle w:val="StyleUnderline"/>
        </w:rPr>
        <w:t>ly</w:t>
      </w:r>
      <w:r>
        <w:t xml:space="preserve">  [</w:t>
      </w:r>
      <w:proofErr w:type="gramEnd"/>
      <w:r>
        <w:t xml:space="preserve">*1095]  </w:t>
      </w:r>
      <w:r w:rsidRPr="00446169">
        <w:rPr>
          <w:rStyle w:val="StyleUnderline"/>
        </w:rPr>
        <w:t xml:space="preserve">owned </w:t>
      </w:r>
      <w:r w:rsidRPr="00616A81">
        <w:rPr>
          <w:rStyle w:val="StyleUnderline"/>
          <w:highlight w:val="cyan"/>
        </w:rPr>
        <w:t>dam, the default presumption</w:t>
      </w:r>
      <w:r w:rsidRPr="00446169">
        <w:rPr>
          <w:rStyle w:val="StyleUnderline"/>
        </w:rPr>
        <w:t xml:space="preserve"> is that </w:t>
      </w:r>
      <w:r w:rsidRPr="00616A81">
        <w:rPr>
          <w:rStyle w:val="StyleUnderline"/>
          <w:highlight w:val="cyan"/>
        </w:rPr>
        <w:t>it will remain in place</w:t>
      </w:r>
      <w:r>
        <w:t xml:space="preserve">. 315 Indeed, making significant changes to dam operations might actually be precluded by the dam's authorizing legislation. 316 Nor does any statute prescribe a process for concurrently evaluating the status of multiple dams, and therefore considering how multi-dam systems might be realigned. That does not mean that federal dams, once built, are exempt from regulatory oversight. Perhaps most importantly, dam operations remain subject to the ESA, and consultation processes may lead to significant new constraints. 317 But </w:t>
      </w:r>
      <w:r w:rsidRPr="00692049">
        <w:rPr>
          <w:rStyle w:val="StyleUnderline"/>
        </w:rPr>
        <w:t xml:space="preserve">both procedural and substantive levers for reconsidering dam operations are </w:t>
      </w:r>
      <w:r w:rsidRPr="00504954">
        <w:rPr>
          <w:rStyle w:val="Emphasis"/>
        </w:rPr>
        <w:t>significantly weaker</w:t>
      </w:r>
      <w:r w:rsidRPr="00692049">
        <w:rPr>
          <w:rStyle w:val="StyleUnderline"/>
        </w:rPr>
        <w:t xml:space="preserve"> than they are for FERC-regulated dams</w:t>
      </w:r>
      <w:r>
        <w:t>.</w:t>
      </w:r>
    </w:p>
    <w:p w:rsidR="008A179C" w:rsidRDefault="008A179C" w:rsidP="008A179C">
      <w:r w:rsidRPr="00303937">
        <w:rPr>
          <w:rStyle w:val="StyleUnderline"/>
        </w:rPr>
        <w:t>For state-regulated dams, those levers are generally weakest of all</w:t>
      </w:r>
      <w:r>
        <w:t xml:space="preserve">. As discussed above, </w:t>
      </w:r>
      <w:r w:rsidRPr="00303937">
        <w:rPr>
          <w:rStyle w:val="StyleUnderline"/>
        </w:rPr>
        <w:t>few states have any procedural requirement for re-examining the environmental impacts of existing dams</w:t>
      </w:r>
      <w:r>
        <w:t xml:space="preserve"> - unless someone proposes to make a change to the dam. 318 In many states, substantive environmental constraints on those operations are similarly sparse; while a few states have potentially important environmental requirements for existing dams, in many those dams' environmental impacts are largely unregulated. 319 Safety regulation could be a substitute incentive, but in many states, that regulation exists largely on paper. 320 That does not mean state dam owners are entirely immune to legal leverage. Even absent coverage under regulatory programs, the potential tort liability associated with a failing dam might be incentive enough for a landowner to take some action. 321 The willingness of government agencies and environmental groups to pay for dam removal also provides an important lever, though one limited by the sizes of government and private purses. 322 But </w:t>
      </w:r>
      <w:r w:rsidRPr="00303937">
        <w:rPr>
          <w:rStyle w:val="StyleUnderline"/>
        </w:rPr>
        <w:t xml:space="preserve">the reality in many states is </w:t>
      </w:r>
      <w:proofErr w:type="gramStart"/>
      <w:r w:rsidRPr="00303937">
        <w:rPr>
          <w:rStyle w:val="StyleUnderline"/>
        </w:rPr>
        <w:t>that</w:t>
      </w:r>
      <w:r>
        <w:t xml:space="preserve">  [</w:t>
      </w:r>
      <w:proofErr w:type="gramEnd"/>
      <w:r>
        <w:t xml:space="preserve">*1096]  </w:t>
      </w:r>
      <w:r w:rsidRPr="00303937">
        <w:rPr>
          <w:rStyle w:val="StyleUnderline"/>
        </w:rPr>
        <w:t>the path of least resistance, even for a dam with high environmental impacts and very little social value, is to simply leave it in place</w:t>
      </w:r>
      <w:r>
        <w:t>.</w:t>
      </w:r>
    </w:p>
    <w:p w:rsidR="008A179C" w:rsidRPr="00756C46" w:rsidRDefault="008A179C" w:rsidP="008A179C">
      <w:pPr>
        <w:rPr>
          <w:rStyle w:val="StyleUnderline"/>
        </w:rPr>
      </w:pPr>
      <w:r w:rsidRPr="005A105F">
        <w:rPr>
          <w:rStyle w:val="StyleUnderline"/>
        </w:rPr>
        <w:t>Incentives to upgrade dams, and add additional or new hydropower capacity, are stronger but still quite uneven</w:t>
      </w:r>
      <w:r>
        <w:t xml:space="preserve">. The potential profits from electricity sales are one incentive, particularly where renewable incentive programs elevate the price for that electricity. 323 Similarly, recent federal interest in new hydropower capacity may spur some development. 324 But we found very few legal processes designed to promote the positive externalities of hydropower. FERC, for example, does not tell its relicensing applicants, "your equipment is old and underperforming, and we won't grant this license unless you make changes to generate more hydropower." Nor do dams, or other renewable energy projects, get any special treatment through NEPA or ESA processes because of their potential benefits for air quality and climate. 325 Similarly, </w:t>
      </w:r>
      <w:r w:rsidRPr="00756C46">
        <w:rPr>
          <w:rStyle w:val="StyleUnderline"/>
        </w:rPr>
        <w:t>few</w:t>
      </w:r>
      <w:r>
        <w:t xml:space="preserve">, if any, </w:t>
      </w:r>
      <w:r w:rsidRPr="00756C46">
        <w:rPr>
          <w:rStyle w:val="StyleUnderline"/>
        </w:rPr>
        <w:t>states have programs designed to identify promising locations for new hydropower installations or upgrades</w:t>
      </w:r>
      <w:r>
        <w:t xml:space="preserve">. 326 </w:t>
      </w:r>
      <w:r w:rsidRPr="00756C46">
        <w:rPr>
          <w:rStyle w:val="StyleUnderline"/>
        </w:rPr>
        <w:t>Consequently, dam owners' easiest course of action is often to preserve not just the environmental but also the energy status quo.</w:t>
      </w:r>
    </w:p>
    <w:p w:rsidR="008A179C" w:rsidRDefault="008A179C" w:rsidP="008A179C">
      <w:r w:rsidRPr="00784C57">
        <w:rPr>
          <w:rStyle w:val="StyleUnderline"/>
        </w:rPr>
        <w:t xml:space="preserve">The consequence of these </w:t>
      </w:r>
      <w:r w:rsidRPr="001F2980">
        <w:rPr>
          <w:rStyle w:val="Emphasis"/>
        </w:rPr>
        <w:t>uneven incentives</w:t>
      </w:r>
      <w:r w:rsidRPr="00784C57">
        <w:rPr>
          <w:rStyle w:val="StyleUnderline"/>
        </w:rPr>
        <w:t xml:space="preserve"> is a </w:t>
      </w:r>
      <w:r w:rsidRPr="001F2980">
        <w:rPr>
          <w:rStyle w:val="Emphasis"/>
        </w:rPr>
        <w:t>fragmented regulatory terrain</w:t>
      </w:r>
      <w:r w:rsidRPr="00784C57">
        <w:rPr>
          <w:rStyle w:val="StyleUnderline"/>
        </w:rPr>
        <w:t xml:space="preserve"> only </w:t>
      </w:r>
      <w:r w:rsidRPr="00EB03DC">
        <w:rPr>
          <w:rStyle w:val="Emphasis"/>
        </w:rPr>
        <w:t>weakly conducive to trading</w:t>
      </w:r>
      <w:r>
        <w:t xml:space="preserve">. </w:t>
      </w:r>
      <w:r w:rsidRPr="00784C57">
        <w:rPr>
          <w:rStyle w:val="StyleUnderline"/>
        </w:rPr>
        <w:t>The FERC process does provide relatively strong incentives, and when the relicensing process is impending or in progress, dam owners might be particularly interested in identifying other dam removals that could serve as mitigation.</w:t>
      </w:r>
      <w:r>
        <w:t xml:space="preserve"> 327 And </w:t>
      </w:r>
      <w:r w:rsidRPr="00B47970">
        <w:rPr>
          <w:rStyle w:val="StyleUnderline"/>
          <w:highlight w:val="cyan"/>
        </w:rPr>
        <w:t xml:space="preserve">there might be many other dams nearby that could be part of an environmentally and economically sensible deal. But </w:t>
      </w:r>
      <w:r w:rsidRPr="00B47970">
        <w:rPr>
          <w:rStyle w:val="Emphasis"/>
          <w:highlight w:val="cyan"/>
        </w:rPr>
        <w:t>without substantial increases in</w:t>
      </w:r>
      <w:r>
        <w:t xml:space="preserve">, and adjustments to, </w:t>
      </w:r>
      <w:r w:rsidRPr="00B47970">
        <w:rPr>
          <w:rStyle w:val="Emphasis"/>
          <w:highlight w:val="cyan"/>
        </w:rPr>
        <w:t>regulatory oversight</w:t>
      </w:r>
      <w:r w:rsidRPr="00B47970">
        <w:rPr>
          <w:highlight w:val="cyan"/>
        </w:rPr>
        <w:t xml:space="preserve">, </w:t>
      </w:r>
      <w:r w:rsidRPr="00B47970">
        <w:rPr>
          <w:rStyle w:val="StyleUnderline"/>
          <w:highlight w:val="cyan"/>
        </w:rPr>
        <w:t xml:space="preserve">the other dam owners will have </w:t>
      </w:r>
      <w:r w:rsidRPr="00B47970">
        <w:rPr>
          <w:rStyle w:val="Emphasis"/>
          <w:highlight w:val="cyan"/>
        </w:rPr>
        <w:t>little regulatory incentive to participate</w:t>
      </w:r>
      <w:r w:rsidRPr="00B47970">
        <w:rPr>
          <w:rStyle w:val="StyleUnderline"/>
          <w:highlight w:val="cyan"/>
        </w:rPr>
        <w:t xml:space="preserve"> in such deals</w:t>
      </w:r>
      <w:r>
        <w:t xml:space="preserve">, even if their dams produce little economic or societal value, and are likely to become involved only if the offering price is sufficiently high. Sometimes it may be, but both private and public funds for environmental restoration are fairly limited. Consequently, </w:t>
      </w:r>
      <w:r w:rsidRPr="00EB03DC">
        <w:rPr>
          <w:rStyle w:val="StyleUnderline"/>
        </w:rPr>
        <w:t>while the Penobscot project succeeded largely because many dams were part of the discussion, the existing regulatory system misses most opportunities for recreating that circumstance</w:t>
      </w:r>
      <w:r>
        <w:t>.</w:t>
      </w:r>
    </w:p>
    <w:p w:rsidR="00E55A9B" w:rsidRDefault="00E55A9B" w:rsidP="008D78E6"/>
    <w:p w:rsidR="00C33234" w:rsidRPr="00490763" w:rsidRDefault="00490763" w:rsidP="00C33234">
      <w:pPr>
        <w:pStyle w:val="Heading4"/>
        <w:rPr>
          <w:u w:val="single"/>
        </w:rPr>
      </w:pPr>
      <w:r>
        <w:t xml:space="preserve">States leverage in FERC is </w:t>
      </w:r>
      <w:r w:rsidRPr="00490763">
        <w:rPr>
          <w:u w:val="single"/>
        </w:rPr>
        <w:t>only</w:t>
      </w:r>
      <w:r>
        <w:t xml:space="preserve"> during relicensing every </w:t>
      </w:r>
      <w:r>
        <w:rPr>
          <w:u w:val="single"/>
        </w:rPr>
        <w:t>fifty years</w:t>
      </w:r>
    </w:p>
    <w:p w:rsidR="00C33234" w:rsidRPr="004675FD" w:rsidRDefault="00C33234" w:rsidP="00C33234">
      <w:r w:rsidRPr="004675FD">
        <w:rPr>
          <w:rStyle w:val="Style13ptBold"/>
        </w:rPr>
        <w:t>Deans 19</w:t>
      </w:r>
      <w:r>
        <w:t xml:space="preserve"> - </w:t>
      </w:r>
      <w:r w:rsidRPr="000F59DC">
        <w:rPr>
          <w:i/>
          <w:iCs/>
        </w:rPr>
        <w:t xml:space="preserve">Ocean and Coastal Law Fellow at National Sea Grant Law Center, JD from Vermont Law, B.S. in </w:t>
      </w:r>
      <w:r>
        <w:rPr>
          <w:i/>
          <w:iCs/>
        </w:rPr>
        <w:t>B</w:t>
      </w:r>
      <w:r w:rsidRPr="000F59DC">
        <w:rPr>
          <w:i/>
          <w:iCs/>
        </w:rPr>
        <w:t xml:space="preserve">iological </w:t>
      </w:r>
      <w:r>
        <w:rPr>
          <w:i/>
          <w:iCs/>
        </w:rPr>
        <w:t>S</w:t>
      </w:r>
      <w:r w:rsidRPr="000F59DC">
        <w:rPr>
          <w:i/>
          <w:iCs/>
        </w:rPr>
        <w:t xml:space="preserve">cience, clerked @ </w:t>
      </w:r>
      <w:r>
        <w:rPr>
          <w:i/>
          <w:iCs/>
        </w:rPr>
        <w:t>D</w:t>
      </w:r>
      <w:r w:rsidRPr="000F59DC">
        <w:rPr>
          <w:i/>
          <w:iCs/>
        </w:rPr>
        <w:t>epartment of Interior law office</w:t>
      </w:r>
      <w:r>
        <w:t xml:space="preserve"> (Olivia, 4/27/2019, “All Dams will Die,” Vermont Journal of Environmental Law, </w:t>
      </w:r>
      <w:hyperlink r:id="rId80" w:history="1">
        <w:r w:rsidRPr="007336E7">
          <w:rPr>
            <w:rStyle w:val="Hyperlink"/>
          </w:rPr>
          <w:t>https://vjel.vermontlaw.edu/blog-search?searchTerm=All%20Dams%20Will%20Die</w:t>
        </w:r>
      </w:hyperlink>
      <w:r>
        <w:t xml:space="preserve"> )//kh</w:t>
      </w:r>
    </w:p>
    <w:p w:rsidR="00C33234" w:rsidRDefault="00C33234" w:rsidP="00C33234">
      <w:r>
        <w:t>Authority for Removal</w:t>
      </w:r>
    </w:p>
    <w:p w:rsidR="00C33234" w:rsidRDefault="00C33234" w:rsidP="00C33234">
      <w:r>
        <w:t>The first step in removing a hydropower dam is to consider whether it is a federal or private dam.</w:t>
      </w:r>
    </w:p>
    <w:p w:rsidR="00C33234" w:rsidRDefault="00C33234" w:rsidP="00C33234">
      <w:r>
        <w:t>The Federal Power Act of 1920 was established to provide for a federal comprehensive planning of hydroelectric power development. The purpose of the act was to balance conflicting uses such as hydropower and wildlife preservation, to develop the “water power resources of the nation,” and “avoid unconstitutional invasion of the jurisdiction of the states.”</w:t>
      </w:r>
    </w:p>
    <w:p w:rsidR="00C33234" w:rsidRDefault="00C33234" w:rsidP="00C33234">
      <w:r>
        <w:t xml:space="preserve">The Federal Energy Regulatory Commission (FERC) was established to implement the Federal Power Act under 16 U.S.C. § 792. Under 16 U.S.C. § 817, </w:t>
      </w:r>
      <w:r w:rsidRPr="00C33234">
        <w:rPr>
          <w:rStyle w:val="StyleUnderline"/>
        </w:rPr>
        <w:t>a license is needed from FERC for all hydropower facilities</w:t>
      </w:r>
      <w:r>
        <w:t xml:space="preserve"> unless there is an existing right-of-way from before the Act was enacted. </w:t>
      </w:r>
      <w:r w:rsidRPr="00472365">
        <w:rPr>
          <w:rStyle w:val="StyleUnderline"/>
        </w:rPr>
        <w:t xml:space="preserve">FERC generally renews hydroelectric licenses </w:t>
      </w:r>
      <w:r w:rsidRPr="00472365">
        <w:rPr>
          <w:rStyle w:val="Emphasis"/>
        </w:rPr>
        <w:t>every fifty years</w:t>
      </w:r>
      <w:r>
        <w:t>. During this renewal project FERC will evaluate the project “completely anew” and will grant licenses “upon reasonable terms.” The Courts have interpreted the grant upon reasonable terms broadly. In the City of Tacoma case, FERC required additional environmental regulations to protect the environment and fish but made the dam economically unfeasible for the city to comply with the new regulations. The Court ruled that FERC was within its power to require such environmental regulations.</w:t>
      </w:r>
    </w:p>
    <w:p w:rsidR="00C33234" w:rsidRDefault="00C33234" w:rsidP="00C33234">
      <w:r>
        <w:t xml:space="preserve">Furthermore, </w:t>
      </w:r>
      <w:r w:rsidRPr="00F23519">
        <w:rPr>
          <w:rStyle w:val="StyleUnderline"/>
        </w:rPr>
        <w:t>state statutes may</w:t>
      </w:r>
      <w:r>
        <w:t xml:space="preserve"> also </w:t>
      </w:r>
      <w:r w:rsidRPr="00F23519">
        <w:rPr>
          <w:rStyle w:val="StyleUnderline"/>
        </w:rPr>
        <w:t>provide leverage</w:t>
      </w:r>
      <w:r>
        <w:t xml:space="preserve"> in consideration of the environment </w:t>
      </w:r>
      <w:r w:rsidRPr="00F23519">
        <w:rPr>
          <w:rStyle w:val="Emphasis"/>
        </w:rPr>
        <w:t>during the renewal process</w:t>
      </w:r>
      <w:r>
        <w:t>. For example, in the western region, The Pacific Northwest Electric Power Planning and Conservation Act requires that FERC take into council’s actions into account at each “relevant stage” for the FERC management process. Under this Act, Federal hydropower facilities have to give fish and wildlife equal treatment, “insuring that their operations do not subordinate fish and wildlife to other process objectives.”</w:t>
      </w:r>
    </w:p>
    <w:p w:rsidR="00C33234" w:rsidRDefault="00C33234" w:rsidP="00C33234">
      <w:r>
        <w:t xml:space="preserve">This process illustrates three important opportunities for environmental advocates and decision makers. First, the Federal Power Act does not give unlimited authority for hydropower renewal, but is limited by licensing terms and environmental considerations outlined in the act and subsequent amendments. Second, </w:t>
      </w:r>
      <w:r w:rsidRPr="00C84ED9">
        <w:rPr>
          <w:rStyle w:val="StyleUnderline"/>
        </w:rPr>
        <w:t xml:space="preserve">licensing renewal timeframe may be one of the </w:t>
      </w:r>
      <w:r w:rsidRPr="00270CA8">
        <w:rPr>
          <w:rStyle w:val="Emphasis"/>
        </w:rPr>
        <w:t>only moments</w:t>
      </w:r>
      <w:r w:rsidRPr="00C84ED9">
        <w:rPr>
          <w:rStyle w:val="StyleUnderline"/>
        </w:rPr>
        <w:t xml:space="preserve"> for environmental advocates to force the decision making process to consider the environment</w:t>
      </w:r>
      <w:r>
        <w:t>. Third, states are potentially powerful actors in hydropower dam removal by implement consideration of the environment through statutes.</w:t>
      </w:r>
    </w:p>
    <w:p w:rsidR="00C33234" w:rsidRDefault="00C33234" w:rsidP="008D78E6"/>
    <w:p w:rsidR="008D78E6" w:rsidRDefault="008D78E6" w:rsidP="008D78E6">
      <w:pPr>
        <w:pStyle w:val="Heading4"/>
      </w:pPr>
      <w:r>
        <w:t>EPA restricting States’ ability use Section 401 to regulate federal projects</w:t>
      </w:r>
    </w:p>
    <w:p w:rsidR="008D78E6" w:rsidRDefault="008D78E6" w:rsidP="008D78E6">
      <w:r w:rsidRPr="00AE1A56">
        <w:rPr>
          <w:rStyle w:val="Style13ptBold"/>
        </w:rPr>
        <w:t>Osborn, 21</w:t>
      </w:r>
      <w:r>
        <w:t xml:space="preserve"> --- taught Water Law at the University of Washington and Gonzaga University Law Schools for 25 years, retired from the practice of public interest water law (January 2021, Rachael Paschal Osborn, “FROM LOON LAKE TO CHUCKANUT CREEK: THE RISE AND FALL OF ENVIRONMENTAL VALUES IN WASHINGTON'S WATER RESOURCES ACT,” 11 Wash. J. Envtl. L. &amp; Pol'y 115, Nexis Uni, JMP) </w:t>
      </w:r>
      <w:r w:rsidRPr="007C0CF0">
        <w:rPr>
          <w:b/>
        </w:rPr>
        <w:t>***Note --- “Ecology” is referring to Washington's Department of Ecology</w:t>
      </w:r>
      <w:r>
        <w:t xml:space="preserve"> </w:t>
      </w:r>
    </w:p>
    <w:p w:rsidR="008D78E6" w:rsidRDefault="008D78E6" w:rsidP="008D78E6">
      <w:r>
        <w:t xml:space="preserve">Ironically, </w:t>
      </w:r>
      <w:r w:rsidRPr="00C46E82">
        <w:rPr>
          <w:rStyle w:val="StyleUnderline"/>
        </w:rPr>
        <w:t>Ecology no longer uses the tremendous regulatory power available via Clean Water Act Section 401 certification to protect instream flows</w:t>
      </w:r>
      <w:r>
        <w:t xml:space="preserve">. Instead environmental advocacy groups have been the primary proponents of Section 401 conditions on federal permits to protect flows. 129 </w:t>
      </w:r>
      <w:r w:rsidRPr="00C46E82">
        <w:rPr>
          <w:rStyle w:val="StyleUnderline"/>
        </w:rPr>
        <w:t>Most recently, new</w:t>
      </w:r>
      <w:r>
        <w:t xml:space="preserve"> United States </w:t>
      </w:r>
      <w:r w:rsidRPr="00C46E82">
        <w:rPr>
          <w:rStyle w:val="Emphasis"/>
        </w:rPr>
        <w:t>E</w:t>
      </w:r>
      <w:r>
        <w:t xml:space="preserve">nvironmental </w:t>
      </w:r>
      <w:r w:rsidRPr="00C46E82">
        <w:rPr>
          <w:rStyle w:val="Emphasis"/>
        </w:rPr>
        <w:t>P</w:t>
      </w:r>
      <w:r>
        <w:t xml:space="preserve">rotection </w:t>
      </w:r>
      <w:r w:rsidRPr="00C46E82">
        <w:rPr>
          <w:rStyle w:val="Emphasis"/>
        </w:rPr>
        <w:t>A</w:t>
      </w:r>
      <w:r>
        <w:t xml:space="preserve">gency </w:t>
      </w:r>
      <w:r w:rsidRPr="00C46E82">
        <w:rPr>
          <w:rStyle w:val="StyleUnderline"/>
        </w:rPr>
        <w:t xml:space="preserve">rules </w:t>
      </w:r>
      <w:r w:rsidRPr="00D748DA">
        <w:rPr>
          <w:rStyle w:val="Emphasis"/>
        </w:rPr>
        <w:t>limit state use of 401 certifications to impose conditions on federal projects</w:t>
      </w:r>
      <w:r>
        <w:t>. 130</w:t>
      </w:r>
    </w:p>
    <w:p w:rsidR="008D78E6" w:rsidRDefault="008D78E6" w:rsidP="008D78E6"/>
    <w:p w:rsidR="00A06D4D" w:rsidRDefault="00A06D4D" w:rsidP="00A06D4D">
      <w:pPr>
        <w:pStyle w:val="Heading3"/>
      </w:pPr>
      <w:r>
        <w:t>2ac CP States – AT: Biden Changed Section 401</w:t>
      </w:r>
    </w:p>
    <w:p w:rsidR="00BA0024" w:rsidRPr="00BA0024" w:rsidRDefault="00BA0024" w:rsidP="00BA0024"/>
    <w:p w:rsidR="002D000A" w:rsidRPr="005A0833" w:rsidRDefault="002D000A" w:rsidP="002D000A">
      <w:pPr>
        <w:pStyle w:val="Heading4"/>
      </w:pPr>
      <w:r>
        <w:t>Biden wants to change Trump’s rule on Section 401 but the old law remains on the books until then</w:t>
      </w:r>
    </w:p>
    <w:p w:rsidR="00A735D7" w:rsidRDefault="00A735D7" w:rsidP="00A735D7">
      <w:r>
        <w:rPr>
          <w:rStyle w:val="Style13ptBold"/>
        </w:rPr>
        <w:t>Esenyan, et. al</w:t>
      </w:r>
      <w:r w:rsidRPr="005A0833">
        <w:rPr>
          <w:rStyle w:val="Style13ptBold"/>
        </w:rPr>
        <w:t>, 6/4</w:t>
      </w:r>
      <w:r>
        <w:t xml:space="preserve">/2021 --- Law Clerk at Van Ness Feldman LLP (Ani M. Esenyan, Rachael L. Lipinski, Jenna R. Mandell-Rice, Michael A. Swiger, Mealear Tauch, Hydro Newsletter - Volume 8, Issue 6, </w:t>
      </w:r>
      <w:hyperlink r:id="rId81" w:history="1">
        <w:r w:rsidRPr="00A91155">
          <w:rPr>
            <w:rStyle w:val="Hyperlink"/>
          </w:rPr>
          <w:t>https://www.natlawreview.com/article/hydro-newsletter-volume-8-issue-6</w:t>
        </w:r>
      </w:hyperlink>
      <w:r>
        <w:t>, JMP)</w:t>
      </w:r>
    </w:p>
    <w:p w:rsidR="00A06D4D" w:rsidRDefault="00A06D4D" w:rsidP="00A06D4D">
      <w:r>
        <w:t>EPA Signals Intent to Walk Back Clean Water Act 401 Rule</w:t>
      </w:r>
    </w:p>
    <w:p w:rsidR="00A06D4D" w:rsidRDefault="00A06D4D" w:rsidP="00A06D4D">
      <w:r w:rsidRPr="006C169B">
        <w:rPr>
          <w:rStyle w:val="StyleUnderline"/>
        </w:rPr>
        <w:t>Citing</w:t>
      </w:r>
      <w:r w:rsidRPr="006C169B">
        <w:t xml:space="preserve"> numerous </w:t>
      </w:r>
      <w:r w:rsidRPr="006C169B">
        <w:rPr>
          <w:rStyle w:val="StyleUnderline"/>
        </w:rPr>
        <w:t>“concerns” with</w:t>
      </w:r>
      <w:r>
        <w:t xml:space="preserve"> the Clean Water Act (</w:t>
      </w:r>
      <w:r w:rsidRPr="006C169B">
        <w:rPr>
          <w:rStyle w:val="StyleUnderline"/>
        </w:rPr>
        <w:t>CWA</w:t>
      </w:r>
      <w:r>
        <w:t xml:space="preserve">) </w:t>
      </w:r>
      <w:r w:rsidRPr="006C169B">
        <w:rPr>
          <w:rStyle w:val="StyleUnderline"/>
        </w:rPr>
        <w:t>section 401 water quality certification rule enacted by</w:t>
      </w:r>
      <w:r>
        <w:t xml:space="preserve"> the </w:t>
      </w:r>
      <w:r w:rsidRPr="006C169B">
        <w:rPr>
          <w:rStyle w:val="StyleUnderline"/>
        </w:rPr>
        <w:t>Trump</w:t>
      </w:r>
      <w:r>
        <w:t xml:space="preserve"> Administration in 2020, the Environmental Protection Agency (</w:t>
      </w:r>
      <w:r w:rsidRPr="006C169B">
        <w:rPr>
          <w:rStyle w:val="StyleUnderline"/>
        </w:rPr>
        <w:t>EPA</w:t>
      </w:r>
      <w:r>
        <w:t xml:space="preserve">) </w:t>
      </w:r>
      <w:r w:rsidRPr="006C169B">
        <w:rPr>
          <w:rStyle w:val="StyleUnderline"/>
        </w:rPr>
        <w:t>has issued a Notice of Intention to reconsider and revise the rule</w:t>
      </w:r>
      <w:r>
        <w:t xml:space="preserve">.  </w:t>
      </w:r>
      <w:r w:rsidRPr="000C4584">
        <w:t>EPA’s notice states that the new rule will be “better aligned with the cooperative federalism principles that have been central to the effective implementation of the Clean Water Act” and is “responsive to the national objectives outlined in President Biden’s Executive Order 13990.”</w:t>
      </w:r>
    </w:p>
    <w:p w:rsidR="00A06D4D" w:rsidRDefault="00A06D4D" w:rsidP="00A06D4D">
      <w:r>
        <w:t>The EPA’s notice solicits feedback related to 10 “key issues”:  (1) the requirement for an applicant to request a meeting with the certifying agency at least 30 days prior to submitting a certification request; (2) the definition and elements of a certification request that triggers the statutory review period; (3) how a determination is made as to what is a reasonable period of time for a certifying agency to act on a request; (4) the scope of certification authority, including whether EPA should revise its interpretation of scope to include potential impacts to water quality not only from the “discharge” but also from the “activity as a whole;” (5) federal agency review of certification actions; (6) enforcement authority of certifying agencies and whether the citizens suit provisions of the CWA apply to section 401; (7) the ability of certifying agencies to modify or reopen a certification; (8) the “neighboring jurisdiction” process under CWA section 401(a)(2); (9) data and other information on implementation of the current rule; and (10) implementation of rule revisions.</w:t>
      </w:r>
    </w:p>
    <w:p w:rsidR="00A06D4D" w:rsidRPr="005A0833" w:rsidRDefault="00A06D4D" w:rsidP="00A06D4D">
      <w:r>
        <w:t xml:space="preserve">Comments are due August 2, 2021.  </w:t>
      </w:r>
      <w:r w:rsidRPr="0009736A">
        <w:rPr>
          <w:rStyle w:val="StyleUnderline"/>
        </w:rPr>
        <w:t xml:space="preserve">The current rule, which has been challenged in several different U.S. district courts around the country, will </w:t>
      </w:r>
      <w:r w:rsidRPr="00CA39DA">
        <w:rPr>
          <w:rStyle w:val="Emphasis"/>
        </w:rPr>
        <w:t>remain in effect until the new rule is finalized</w:t>
      </w:r>
      <w:r w:rsidRPr="0009736A">
        <w:rPr>
          <w:rStyle w:val="StyleUnderline"/>
        </w:rPr>
        <w:t>.</w:t>
      </w:r>
      <w:r>
        <w:t xml:space="preserve">   Meanwhile, on May 20, 2021, Senator John Barrasso (R-WY) introduced the Water Quality Certification Improvement Act of 2021, S. 1761, which would preserve key aspects of the current rule.</w:t>
      </w:r>
    </w:p>
    <w:p w:rsidR="00A06D4D" w:rsidRDefault="00A06D4D" w:rsidP="008D78E6"/>
    <w:p w:rsidR="00EC4300" w:rsidRDefault="00EC4300" w:rsidP="00EC4300">
      <w:pPr>
        <w:pStyle w:val="Heading3"/>
      </w:pPr>
      <w:r>
        <w:t xml:space="preserve">2ac CP States – Section 401 Permutation </w:t>
      </w:r>
    </w:p>
    <w:p w:rsidR="00EC4300" w:rsidRDefault="00EC4300" w:rsidP="00EC4300"/>
    <w:p w:rsidR="00F64E51" w:rsidRDefault="00F64E51" w:rsidP="00F64E51">
      <w:pPr>
        <w:pStyle w:val="Heading4"/>
      </w:pPr>
      <w:r w:rsidRPr="00556558">
        <w:rPr>
          <w:u w:val="single"/>
        </w:rPr>
        <w:t>Permutation – do the CP</w:t>
      </w:r>
      <w:r>
        <w:t xml:space="preserve"> --- its </w:t>
      </w:r>
      <w:r>
        <w:rPr>
          <w:u w:val="single"/>
        </w:rPr>
        <w:t>plan plus</w:t>
      </w:r>
      <w:r>
        <w:t xml:space="preserve"> --- incorporating state standards is just one step the EPA must do when determining whether </w:t>
      </w:r>
      <w:r w:rsidR="006D4302">
        <w:t>to issue a permit for dams. E</w:t>
      </w:r>
      <w:r>
        <w:t xml:space="preserve">ither the CP results in EPA action and links </w:t>
      </w:r>
      <w:r w:rsidR="00DA7543">
        <w:t xml:space="preserve">to the net benefit </w:t>
      </w:r>
      <w:r>
        <w:t>or it doesn’t and can’t solve</w:t>
      </w:r>
      <w:r w:rsidR="006D4302">
        <w:t>.</w:t>
      </w:r>
    </w:p>
    <w:p w:rsidR="00F64E51" w:rsidRPr="00E91128" w:rsidRDefault="00F64E51" w:rsidP="00F64E51">
      <w:pPr>
        <w:pStyle w:val="ListParagraph"/>
        <w:numPr>
          <w:ilvl w:val="0"/>
          <w:numId w:val="21"/>
        </w:numPr>
      </w:pPr>
      <w:r>
        <w:t xml:space="preserve">under Section 401 of the Clean Water Action </w:t>
      </w:r>
    </w:p>
    <w:p w:rsidR="00EC4300" w:rsidRDefault="00EC4300" w:rsidP="00EC4300">
      <w:r w:rsidRPr="009961D1">
        <w:rPr>
          <w:rStyle w:val="Style13ptBold"/>
        </w:rPr>
        <w:t>Leins 19</w:t>
      </w:r>
      <w:r>
        <w:t xml:space="preserve">, staff @ US News (Casey, “Washington State Expected to Regulate Federal Dams,” US News, </w:t>
      </w:r>
      <w:hyperlink r:id="rId82" w:history="1">
        <w:r w:rsidR="009C2679" w:rsidRPr="004C43D4">
          <w:rPr>
            <w:rStyle w:val="Hyperlink"/>
          </w:rPr>
          <w:t>https://www.usnews.com/news/best-states/articles/2019-02-19/washington-state-expected-to-regulate-federal-dams-that-are-harming-its-rivers)//BB</w:t>
        </w:r>
      </w:hyperlink>
      <w:r w:rsidR="009C2679">
        <w:t xml:space="preserve"> – tagged/highlighted by JMP</w:t>
      </w:r>
    </w:p>
    <w:p w:rsidR="00EC4300" w:rsidRDefault="00EC4300" w:rsidP="00EC4300">
      <w:r>
        <w:t xml:space="preserve">The </w:t>
      </w:r>
      <w:r w:rsidRPr="00011F87">
        <w:rPr>
          <w:rStyle w:val="StyleUnderline"/>
        </w:rPr>
        <w:t>dams are a major contributor to the rivers' high temperatures, which are killing the region's salmon populations</w:t>
      </w:r>
      <w:r>
        <w:t xml:space="preserve">. </w:t>
      </w:r>
      <w:r w:rsidRPr="00011F87">
        <w:rPr>
          <w:rStyle w:val="StyleUnderline"/>
        </w:rPr>
        <w:t>The dam operators have not had to follow state standards since they were built</w:t>
      </w:r>
      <w:r>
        <w:t xml:space="preserve">. </w:t>
      </w:r>
      <w:r w:rsidRPr="00011F87">
        <w:rPr>
          <w:rStyle w:val="StyleUnderline"/>
        </w:rPr>
        <w:t>Now</w:t>
      </w:r>
      <w:r>
        <w:t xml:space="preserve">, their </w:t>
      </w:r>
      <w:r w:rsidRPr="00011F87">
        <w:rPr>
          <w:rStyle w:val="Emphasis"/>
        </w:rPr>
        <w:t>operators</w:t>
      </w:r>
      <w:r>
        <w:t xml:space="preserve"> might </w:t>
      </w:r>
      <w:r w:rsidRPr="00011F87">
        <w:rPr>
          <w:rStyle w:val="Emphasis"/>
        </w:rPr>
        <w:t>have to follow state guidelines</w:t>
      </w:r>
      <w:r>
        <w:t xml:space="preserve"> for the first time, </w:t>
      </w:r>
      <w:r w:rsidRPr="00011F87">
        <w:rPr>
          <w:rStyle w:val="StyleUnderline"/>
        </w:rPr>
        <w:t>thanks to a lawsuit</w:t>
      </w:r>
      <w:r>
        <w:t xml:space="preserve"> filed by an environmental group.</w:t>
      </w:r>
    </w:p>
    <w:p w:rsidR="00EC4300" w:rsidRDefault="00EC4300" w:rsidP="00EC4300">
      <w:r w:rsidRPr="00011F87">
        <w:rPr>
          <w:rStyle w:val="StyleUnderline"/>
        </w:rPr>
        <w:t>The nine federal dams in the Columbia and Snake rivers within the state of Washington were built before the Clean Water Act</w:t>
      </w:r>
      <w:r>
        <w:t xml:space="preserve">, which governs water pollution in the U.S. </w:t>
      </w:r>
      <w:r w:rsidRPr="00011F87">
        <w:rPr>
          <w:rStyle w:val="StyleUnderline"/>
        </w:rPr>
        <w:t>Until now</w:t>
      </w:r>
      <w:r>
        <w:t xml:space="preserve">, the </w:t>
      </w:r>
      <w:r w:rsidRPr="00011F87">
        <w:rPr>
          <w:rStyle w:val="StyleUnderline"/>
        </w:rPr>
        <w:t>federal dam operators have not been required to</w:t>
      </w:r>
      <w:r>
        <w:t xml:space="preserve"> follow the law's standards and also haven't been required to </w:t>
      </w:r>
      <w:r w:rsidRPr="00011F87">
        <w:rPr>
          <w:rStyle w:val="StyleUnderline"/>
        </w:rPr>
        <w:t>adhere to the state's standards, which include pollution discharge limits and a temperature limit</w:t>
      </w:r>
      <w:r>
        <w:t xml:space="preserve"> of 68 degrees in the Columbia River.</w:t>
      </w:r>
    </w:p>
    <w:p w:rsidR="00EC4300" w:rsidRDefault="00EC4300" w:rsidP="00EC4300">
      <w:r w:rsidRPr="00011F87">
        <w:rPr>
          <w:rStyle w:val="StyleUnderline"/>
        </w:rPr>
        <w:t xml:space="preserve">But </w:t>
      </w:r>
      <w:r w:rsidRPr="00BF237E">
        <w:rPr>
          <w:rStyle w:val="StyleUnderline"/>
          <w:highlight w:val="cyan"/>
        </w:rPr>
        <w:t>Washington state might</w:t>
      </w:r>
      <w:r w:rsidRPr="00011F87">
        <w:rPr>
          <w:rStyle w:val="StyleUnderline"/>
        </w:rPr>
        <w:t xml:space="preserve"> finally have its chance to </w:t>
      </w:r>
      <w:r w:rsidRPr="00BF237E">
        <w:rPr>
          <w:rStyle w:val="StyleUnderline"/>
          <w:highlight w:val="cyan"/>
        </w:rPr>
        <w:t>regulate</w:t>
      </w:r>
      <w:r w:rsidRPr="00011F87">
        <w:rPr>
          <w:rStyle w:val="StyleUnderline"/>
        </w:rPr>
        <w:t xml:space="preserve"> the </w:t>
      </w:r>
      <w:r w:rsidRPr="00BF237E">
        <w:rPr>
          <w:rStyle w:val="StyleUnderline"/>
          <w:highlight w:val="cyan"/>
        </w:rPr>
        <w:t>federal dams</w:t>
      </w:r>
      <w:r w:rsidRPr="00011F87">
        <w:rPr>
          <w:rStyle w:val="StyleUnderline"/>
        </w:rPr>
        <w:t xml:space="preserve">, </w:t>
      </w:r>
      <w:r w:rsidRPr="00BF237E">
        <w:rPr>
          <w:rStyle w:val="StyleUnderline"/>
          <w:highlight w:val="cyan"/>
        </w:rPr>
        <w:t>thanks to lawsuits</w:t>
      </w:r>
      <w:r w:rsidRPr="00011F87">
        <w:rPr>
          <w:rStyle w:val="StyleUnderline"/>
        </w:rPr>
        <w:t xml:space="preserve"> filed </w:t>
      </w:r>
      <w:r w:rsidRPr="00BF237E">
        <w:rPr>
          <w:rStyle w:val="StyleUnderline"/>
          <w:highlight w:val="cyan"/>
        </w:rPr>
        <w:t>by Columbia Riverkeeper</w:t>
      </w:r>
      <w:r>
        <w:t xml:space="preserve">, an organization dedicated to protecting and restoring the Columbia River. </w:t>
      </w:r>
      <w:r w:rsidRPr="00011F87">
        <w:rPr>
          <w:rStyle w:val="StyleUnderline"/>
        </w:rPr>
        <w:t>The organization reached a settlement in 2014 with the Army Corps of Engineers and the Bureau of Reclamation</w:t>
      </w:r>
      <w:r>
        <w:t xml:space="preserve"> – which operate the dams – </w:t>
      </w:r>
      <w:r w:rsidRPr="00011F87">
        <w:rPr>
          <w:rStyle w:val="StyleUnderline"/>
        </w:rPr>
        <w:t>to reduce</w:t>
      </w:r>
      <w:r>
        <w:t xml:space="preserve"> the dams' toxic oil </w:t>
      </w:r>
      <w:r w:rsidRPr="00011F87">
        <w:rPr>
          <w:rStyle w:val="StyleUnderline"/>
        </w:rPr>
        <w:t>pollution</w:t>
      </w:r>
      <w:r>
        <w:t xml:space="preserve"> discharge.</w:t>
      </w:r>
    </w:p>
    <w:p w:rsidR="00EC4300" w:rsidRPr="00B55AD5" w:rsidRDefault="00EC4300" w:rsidP="00EC4300">
      <w:r>
        <w:t xml:space="preserve">The </w:t>
      </w:r>
      <w:r w:rsidRPr="00BF237E">
        <w:rPr>
          <w:rStyle w:val="StyleUnderline"/>
          <w:highlight w:val="cyan"/>
        </w:rPr>
        <w:t>federal</w:t>
      </w:r>
      <w:r>
        <w:t xml:space="preserve"> hydropower </w:t>
      </w:r>
      <w:r w:rsidRPr="00BF237E">
        <w:rPr>
          <w:rStyle w:val="StyleUnderline"/>
          <w:highlight w:val="cyan"/>
        </w:rPr>
        <w:t>dam operators must now apply for</w:t>
      </w:r>
      <w:r>
        <w:t xml:space="preserve"> discharge elimination </w:t>
      </w:r>
      <w:r w:rsidRPr="00BF237E">
        <w:rPr>
          <w:rStyle w:val="StyleUnderline"/>
          <w:highlight w:val="cyan"/>
        </w:rPr>
        <w:t>permits from the</w:t>
      </w:r>
      <w:r w:rsidRPr="00011F87">
        <w:rPr>
          <w:rStyle w:val="StyleUnderline"/>
        </w:rPr>
        <w:t xml:space="preserve"> </w:t>
      </w:r>
      <w:r w:rsidRPr="00BF237E">
        <w:rPr>
          <w:rStyle w:val="Emphasis"/>
          <w:highlight w:val="cyan"/>
        </w:rPr>
        <w:t>E</w:t>
      </w:r>
      <w:r>
        <w:t xml:space="preserve">nvironmental </w:t>
      </w:r>
      <w:r w:rsidRPr="00BF237E">
        <w:rPr>
          <w:rStyle w:val="Emphasis"/>
          <w:highlight w:val="cyan"/>
        </w:rPr>
        <w:t>P</w:t>
      </w:r>
      <w:r w:rsidRPr="00BF237E">
        <w:t>r</w:t>
      </w:r>
      <w:r>
        <w:t xml:space="preserve">otection </w:t>
      </w:r>
      <w:r w:rsidRPr="00BF237E">
        <w:rPr>
          <w:rStyle w:val="Emphasis"/>
          <w:highlight w:val="cyan"/>
        </w:rPr>
        <w:t>A</w:t>
      </w:r>
      <w:r>
        <w:t xml:space="preserve">gency </w:t>
      </w:r>
      <w:r w:rsidRPr="00BF237E">
        <w:rPr>
          <w:rStyle w:val="StyleUnderline"/>
          <w:highlight w:val="cyan"/>
        </w:rPr>
        <w:t>for each federal dam</w:t>
      </w:r>
      <w:r>
        <w:t xml:space="preserve">. </w:t>
      </w:r>
      <w:r w:rsidRPr="00BF237E">
        <w:rPr>
          <w:rStyle w:val="StyleUnderline"/>
          <w:highlight w:val="cyan"/>
        </w:rPr>
        <w:t xml:space="preserve">This is where Washington state enters the picture: The EPA </w:t>
      </w:r>
      <w:r w:rsidRPr="00BF237E">
        <w:rPr>
          <w:rStyle w:val="Emphasis"/>
          <w:highlight w:val="cyan"/>
        </w:rPr>
        <w:t>must consult Washington's Department of Ecology to make sure its permits meet state standards</w:t>
      </w:r>
      <w:r>
        <w:t>.</w:t>
      </w:r>
    </w:p>
    <w:p w:rsidR="00EC4300" w:rsidRDefault="00EC4300" w:rsidP="00A10076"/>
    <w:p w:rsidR="00AB5F83" w:rsidRDefault="00217A03" w:rsidP="00AB5F83">
      <w:pPr>
        <w:pStyle w:val="Heading3"/>
      </w:pPr>
      <w:r>
        <w:t xml:space="preserve">2ac </w:t>
      </w:r>
      <w:r w:rsidR="00AB5F83">
        <w:t>CP States – No Funding / Enforcement</w:t>
      </w:r>
    </w:p>
    <w:p w:rsidR="00AB5F83" w:rsidRDefault="00AB5F83" w:rsidP="00AB5F83"/>
    <w:p w:rsidR="00AB5F83" w:rsidRDefault="00AB5F83" w:rsidP="00AB5F83">
      <w:pPr>
        <w:pStyle w:val="Heading4"/>
      </w:pPr>
      <w:r>
        <w:t>States agencies have no funding and can’t enforce</w:t>
      </w:r>
    </w:p>
    <w:p w:rsidR="00AB5F83" w:rsidRPr="009B44E8" w:rsidRDefault="00AB5F83" w:rsidP="00AB5F83">
      <w:pPr>
        <w:shd w:val="clear" w:color="auto" w:fill="FFFFFF"/>
        <w:spacing w:line="235" w:lineRule="atLeast"/>
        <w:rPr>
          <w:color w:val="222222"/>
        </w:rPr>
      </w:pPr>
      <w:r>
        <w:rPr>
          <w:b/>
          <w:bCs/>
          <w:color w:val="222222"/>
          <w:sz w:val="26"/>
          <w:szCs w:val="26"/>
        </w:rPr>
        <w:t>Walls &amp; Gonzales, 20</w:t>
      </w:r>
      <w:r>
        <w:rPr>
          <w:color w:val="222222"/>
        </w:rPr>
        <w:t> --- *senior fellow at Resources for the Future, AND **Research Analyst at Resources for the Future (OCT. 22, 2020, MARGARET A. WALLS AND VINCENT GONZALES, “Dismantling Dams Can Help Address US Infrastructure Problems,” </w:t>
      </w:r>
      <w:hyperlink r:id="rId83" w:tgtFrame="_blank" w:history="1">
        <w:r>
          <w:rPr>
            <w:rStyle w:val="Hyperlink"/>
          </w:rPr>
          <w:t>https://www.resources.org/archives/dismantling-dams-can-help-address-us-infrastructure-problems/</w:t>
        </w:r>
      </w:hyperlink>
      <w:r>
        <w:rPr>
          <w:color w:val="222222"/>
        </w:rPr>
        <w:t>, HS)</w:t>
      </w:r>
    </w:p>
    <w:p w:rsidR="00AB5F83" w:rsidRDefault="00AB5F83" w:rsidP="00AB5F83">
      <w:r>
        <w:t>If removal often is less costly than repair, and river conditions improve when a dam goes away, then why don’t we see more removals? The answer lies in a combination of factors.</w:t>
      </w:r>
    </w:p>
    <w:p w:rsidR="00AB5F83" w:rsidRDefault="00AB5F83" w:rsidP="00AB5F83">
      <w:r>
        <w:t>Limited Enforcement of Dam Regulations</w:t>
      </w:r>
    </w:p>
    <w:p w:rsidR="00AB5F83" w:rsidRDefault="00AB5F83" w:rsidP="00AB5F83">
      <w:r>
        <w:t xml:space="preserve">Private dam owners, and even many government agencies, are unlikely to consider removing a dam unless they are faced with making costly repairs required by dam safety regulators. State dam safety programs vary in the stringency with which they enforce regulations, but </w:t>
      </w:r>
      <w:r w:rsidRPr="00A637C0">
        <w:rPr>
          <w:rStyle w:val="StyleUnderline"/>
        </w:rPr>
        <w:t>in many states, enforcement relies mainly on voluntary compliance by dam owners.</w:t>
      </w:r>
      <w:r>
        <w:t xml:space="preserve"> Rarely do state regulators impose financial penalties or take legal action against recalcitrant owners. Federal regulators may not always do better: FERC gave the Edenville Dam owner more than a decade to fix problems before revoking its hydropower license. And even then, the dam remained in the river.</w:t>
      </w:r>
    </w:p>
    <w:p w:rsidR="00AB5F83" w:rsidRDefault="00AB5F83" w:rsidP="00AB5F83">
      <w:r>
        <w:t>Regulatory Focus on High-Hazard Dams</w:t>
      </w:r>
    </w:p>
    <w:p w:rsidR="00AB5F83" w:rsidRDefault="00AB5F83" w:rsidP="00AB5F83">
      <w:r>
        <w:t>When enforcement is strict, efforts are directed at high-hazard dams—those that would lead to a probable loss of life should they fail. As a result, many other dams fall through the regulatory cracks. For instance, many smaller dams are exempt from regulations altogether, including most low-head dams, and dams that have “significant” or “low” hazard ratings are inspected less frequently and are required to meet less stringent regulatory standards. Yet many of these dams—especially if they have limited use and are in poor condition—are good candidates for removal.</w:t>
      </w:r>
    </w:p>
    <w:p w:rsidR="00AB5F83" w:rsidRDefault="00AB5F83" w:rsidP="00AB5F83">
      <w:r w:rsidRPr="00A637C0">
        <w:rPr>
          <w:rStyle w:val="StyleUnderline"/>
        </w:rPr>
        <w:t>Underfunded State Dam Safety Programs</w:t>
      </w:r>
    </w:p>
    <w:p w:rsidR="00AB5F83" w:rsidRDefault="00AB5F83" w:rsidP="00AB5F83">
      <w:r w:rsidRPr="00A637C0">
        <w:rPr>
          <w:rStyle w:val="StyleUnderline"/>
        </w:rPr>
        <w:t>Most state dam safety programs are woefully underfunded and understaffed</w:t>
      </w:r>
      <w:r>
        <w:t xml:space="preserve">. According to ASDSO, approximately $59 million nationally is spent on state dam safety programs each year. California’s budget is $20 million; thus, a single state accounts for almost one-third of national spending. The </w:t>
      </w:r>
      <w:r w:rsidRPr="00A637C0">
        <w:rPr>
          <w:rStyle w:val="StyleUnderline"/>
        </w:rPr>
        <w:t>average for the remaining 48 states</w:t>
      </w:r>
      <w:r>
        <w:t xml:space="preserve"> (Alabama does not have a state dam safety program) </w:t>
      </w:r>
      <w:r w:rsidRPr="00A637C0">
        <w:rPr>
          <w:rStyle w:val="StyleUnderline"/>
        </w:rPr>
        <w:t>is a mere $805,000.</w:t>
      </w:r>
      <w:r>
        <w:t xml:space="preserve"> The </w:t>
      </w:r>
      <w:r w:rsidRPr="00A637C0">
        <w:rPr>
          <w:rStyle w:val="StyleUnderline"/>
        </w:rPr>
        <w:t xml:space="preserve">average number of full-time equivalent staff per state dam safety office, </w:t>
      </w:r>
      <w:r w:rsidRPr="00A637C0">
        <w:t xml:space="preserve">according to ASDSO, </w:t>
      </w:r>
      <w:r w:rsidRPr="00A637C0">
        <w:rPr>
          <w:rStyle w:val="StyleUnderline"/>
        </w:rPr>
        <w:t>is 7.6</w:t>
      </w:r>
      <w:r>
        <w:t xml:space="preserve"> (excluding California, which has 77 full-time employees working on dam safety).</w:t>
      </w:r>
    </w:p>
    <w:p w:rsidR="00AB5F83" w:rsidRPr="00AB5F83" w:rsidRDefault="00AB5F83" w:rsidP="00AB5F83"/>
    <w:p w:rsidR="0016107F" w:rsidRDefault="00BB2195" w:rsidP="0016107F">
      <w:pPr>
        <w:pStyle w:val="Heading3"/>
      </w:pPr>
      <w:r>
        <w:t>2ac</w:t>
      </w:r>
      <w:r w:rsidR="0016107F">
        <w:t xml:space="preserve"> CP FERC</w:t>
      </w:r>
    </w:p>
    <w:p w:rsidR="0016107F" w:rsidRDefault="0016107F" w:rsidP="0016107F"/>
    <w:p w:rsidR="0016107F" w:rsidRPr="00A54041" w:rsidRDefault="0016107F" w:rsidP="0016107F">
      <w:pPr>
        <w:pStyle w:val="Heading4"/>
      </w:pPr>
      <w:r>
        <w:t xml:space="preserve">Dams on the Snake River are </w:t>
      </w:r>
      <w:r>
        <w:rPr>
          <w:u w:val="single"/>
        </w:rPr>
        <w:t>federal dams</w:t>
      </w:r>
      <w:r>
        <w:t xml:space="preserve"> not subject to FERC relicensing </w:t>
      </w:r>
    </w:p>
    <w:p w:rsidR="0016107F" w:rsidRDefault="0016107F" w:rsidP="0016107F">
      <w:r w:rsidRPr="00245CFD">
        <w:rPr>
          <w:rStyle w:val="Style13ptBold"/>
        </w:rPr>
        <w:t>Fisher, 20</w:t>
      </w:r>
      <w:r>
        <w:t xml:space="preserve"> (July 30, 2020, Lawrence M. Fisher - writes about business for The New York Times and other publications, “To Dam or not to Dam?” </w:t>
      </w:r>
      <w:hyperlink r:id="rId84" w:history="1">
        <w:r w:rsidRPr="00E247DE">
          <w:rPr>
            <w:rStyle w:val="Hyperlink"/>
          </w:rPr>
          <w:t>https://www.milkenreview.org/articles/to-dam-or-not-to-dam</w:t>
        </w:r>
      </w:hyperlink>
      <w:r>
        <w:t>, JMP)</w:t>
      </w:r>
    </w:p>
    <w:p w:rsidR="0016107F" w:rsidRPr="00785F46" w:rsidRDefault="0016107F" w:rsidP="0016107F">
      <w:pPr>
        <w:rPr>
          <w:rStyle w:val="StyleUnderline"/>
        </w:rPr>
      </w:pPr>
      <w:r>
        <w:t xml:space="preserve">Today the Elwha teems with fish. But the battle is being refought on </w:t>
      </w:r>
      <w:r w:rsidRPr="00CD013F">
        <w:rPr>
          <w:rStyle w:val="StyleUnderline"/>
        </w:rPr>
        <w:t>the lower Snake River, which passes through Idaho and Washington</w:t>
      </w:r>
      <w:r>
        <w:t xml:space="preserve">, again pitting dam advocates against a consortium of tribal and environmental groups. </w:t>
      </w:r>
      <w:r w:rsidRPr="00CD013F">
        <w:rPr>
          <w:rStyle w:val="StyleUnderline"/>
        </w:rPr>
        <w:t xml:space="preserve">Unlike the Elwha dams, which were owned and operated privately, </w:t>
      </w:r>
      <w:r w:rsidRPr="00CD013F">
        <w:rPr>
          <w:rStyle w:val="Emphasis"/>
        </w:rPr>
        <w:t>the Snake dams are federal and thus not subject to relicensing</w:t>
      </w:r>
      <w:r w:rsidRPr="00CD013F">
        <w:rPr>
          <w:rStyle w:val="StyleUnderline"/>
        </w:rPr>
        <w:t>.</w:t>
      </w:r>
      <w:r>
        <w:t xml:space="preserve"> </w:t>
      </w:r>
      <w:r w:rsidRPr="00DA0E92">
        <w:rPr>
          <w:rStyle w:val="StyleUnderline"/>
        </w:rPr>
        <w:t xml:space="preserve">Just this past February, a draft federal report rejected requests for dam removal for the sixth time. The report conceded that dam removal would “provide a long-term benefit to species that spawn or rear in the mainstream Snake River </w:t>
      </w:r>
      <w:r w:rsidRPr="00785F46">
        <w:rPr>
          <w:rStyle w:val="StyleUnderline"/>
        </w:rPr>
        <w:t>habitats” but would also have adverse impacts on power costs and reduced reliability of the electrical grid.</w:t>
      </w:r>
    </w:p>
    <w:p w:rsidR="0016107F" w:rsidRDefault="0016107F" w:rsidP="0016107F">
      <w:r w:rsidRPr="00DA0E92">
        <w:rPr>
          <w:rStyle w:val="StyleUnderline"/>
        </w:rPr>
        <w:t>“Essentially they asked the fox guarding the henhouse to provide an analysis whether said fox was the right one to guard the henhouse,” says</w:t>
      </w:r>
      <w:r>
        <w:t xml:space="preserve"> Anthony </w:t>
      </w:r>
      <w:r w:rsidRPr="00DA0E92">
        <w:rPr>
          <w:rStyle w:val="StyleUnderline"/>
        </w:rPr>
        <w:t>Jones, principal of Rocky Mountain Econometrics</w:t>
      </w:r>
      <w:r>
        <w:t>, in Boise. “To no one’s surprise, the fox concluded it was doing a great job.”</w:t>
      </w:r>
    </w:p>
    <w:p w:rsidR="0016107F" w:rsidRDefault="0016107F" w:rsidP="0016107F">
      <w:r w:rsidRPr="00DA0E92">
        <w:rPr>
          <w:rStyle w:val="StyleUnderline"/>
        </w:rPr>
        <w:t>A 30-year veteran of the electrical industry, Jones says that fierce competition from</w:t>
      </w:r>
      <w:r>
        <w:t xml:space="preserve"> burThird Quarter 2020 11 john gussman geoning </w:t>
      </w:r>
      <w:r w:rsidRPr="00DA0E92">
        <w:rPr>
          <w:rStyle w:val="StyleUnderline"/>
        </w:rPr>
        <w:t>solar power means that the Bonneville Power Administration, the federal agency that operates the dams, is now operating at a disadvantage</w:t>
      </w:r>
      <w:r>
        <w:t>. “BPA generates about half the power in the Pacific Northwest, but they export about a third of that to California. Prior to 2009, they got $60 to $70 a megawatt, so the more surplus they created the better,” he says.</w:t>
      </w:r>
    </w:p>
    <w:p w:rsidR="0016107F" w:rsidRDefault="0016107F" w:rsidP="0016107F">
      <w:r>
        <w:t>“But in 2009, solar in California started hitting critical mass. Prices dropped to the teens and sometimes went negative,” as power producers unable to shut down capacity paid utilities to take it off their hands, he explains.</w:t>
      </w:r>
    </w:p>
    <w:p w:rsidR="0016107F" w:rsidRPr="0016107F" w:rsidRDefault="0016107F" w:rsidP="0016107F"/>
    <w:p w:rsidR="009E4D67" w:rsidRDefault="009E4D67" w:rsidP="009E4D67">
      <w:pPr>
        <w:pStyle w:val="Heading3"/>
      </w:pPr>
      <w:r>
        <w:t>2ac CP Reform Dams – Change Water Flows Doesn’t Protect Salmon</w:t>
      </w:r>
    </w:p>
    <w:p w:rsidR="009E4D67" w:rsidRDefault="009E4D67" w:rsidP="009E4D67"/>
    <w:p w:rsidR="009E4D67" w:rsidRPr="00143A9E" w:rsidRDefault="009E4D67" w:rsidP="009E4D67">
      <w:pPr>
        <w:pStyle w:val="Heading4"/>
        <w:rPr>
          <w:rStyle w:val="Style13ptBold"/>
        </w:rPr>
      </w:pPr>
      <w:r>
        <w:t>Changing water flows won’t save salmon --- requires dam removal</w:t>
      </w:r>
    </w:p>
    <w:p w:rsidR="009E4D67" w:rsidRDefault="009E4D67" w:rsidP="009E4D67">
      <w:r w:rsidRPr="00CA1855">
        <w:rPr>
          <w:rStyle w:val="Style13ptBold"/>
        </w:rPr>
        <w:t>Geranios, 20</w:t>
      </w:r>
      <w:r>
        <w:t xml:space="preserve"> (5 October 2020, NICHOLAS K. GERANIOS, Associated Press Newswires, “Critics vow to continue efforts to remove Snake River dams,” Factiva database, Document APRS000020201005ega500ha9, JMP)</w:t>
      </w:r>
    </w:p>
    <w:p w:rsidR="009E4D67" w:rsidRPr="0019760C" w:rsidRDefault="009E4D67" w:rsidP="009E4D67">
      <w:pPr>
        <w:rPr>
          <w:sz w:val="14"/>
        </w:rPr>
      </w:pPr>
      <w:r w:rsidRPr="0019760C">
        <w:rPr>
          <w:sz w:val="14"/>
        </w:rPr>
        <w:t>SPOKANE, Wash. (AP) — Environmental groups are vowing to continue their fight to remove four dams on the Snake River in Washington state they say are killing salmon that are a key food source for endangered killer whales.</w:t>
      </w:r>
    </w:p>
    <w:p w:rsidR="009E4D67" w:rsidRPr="0019760C" w:rsidRDefault="009E4D67" w:rsidP="009E4D67">
      <w:pPr>
        <w:rPr>
          <w:sz w:val="14"/>
        </w:rPr>
      </w:pPr>
      <w:r w:rsidRPr="0019760C">
        <w:rPr>
          <w:sz w:val="14"/>
        </w:rPr>
        <w:t xml:space="preserve">But instead of working with federal agencies, </w:t>
      </w:r>
      <w:r w:rsidRPr="007976A3">
        <w:rPr>
          <w:rStyle w:val="StyleUnderline"/>
        </w:rPr>
        <w:t>conservationists intend to seek removal of the dams through the political or legal systems</w:t>
      </w:r>
      <w:r w:rsidRPr="0019760C">
        <w:rPr>
          <w:sz w:val="14"/>
        </w:rPr>
        <w:t>.</w:t>
      </w:r>
    </w:p>
    <w:p w:rsidR="009E4D67" w:rsidRPr="0019760C" w:rsidRDefault="009E4D67" w:rsidP="009E4D67">
      <w:pPr>
        <w:rPr>
          <w:sz w:val="14"/>
        </w:rPr>
      </w:pPr>
      <w:r w:rsidRPr="0019760C">
        <w:rPr>
          <w:sz w:val="14"/>
        </w:rPr>
        <w:t xml:space="preserve">Agencies of </w:t>
      </w:r>
      <w:r w:rsidRPr="00DC7103">
        <w:rPr>
          <w:rStyle w:val="StyleUnderline"/>
        </w:rPr>
        <w:t>the U.S. government announced</w:t>
      </w:r>
      <w:r w:rsidRPr="0019760C">
        <w:rPr>
          <w:sz w:val="14"/>
        </w:rPr>
        <w:t xml:space="preserve"> in late July that </w:t>
      </w:r>
      <w:r w:rsidRPr="00DC7103">
        <w:rPr>
          <w:rStyle w:val="StyleUnderline"/>
        </w:rPr>
        <w:t>the four huge dams will not be removed to help salmon migrate to the ocean</w:t>
      </w:r>
      <w:r w:rsidRPr="0019760C">
        <w:rPr>
          <w:sz w:val="14"/>
        </w:rPr>
        <w:t xml:space="preserve">. That decision was finalized Tuesday in </w:t>
      </w:r>
      <w:r w:rsidRPr="00413631">
        <w:rPr>
          <w:rStyle w:val="StyleUnderline"/>
        </w:rPr>
        <w:t>a so-called Record of Decision</w:t>
      </w:r>
      <w:r w:rsidRPr="0019760C">
        <w:rPr>
          <w:sz w:val="14"/>
        </w:rPr>
        <w:t>.</w:t>
      </w:r>
    </w:p>
    <w:p w:rsidR="009E4D67" w:rsidRPr="0019760C" w:rsidRDefault="009E4D67" w:rsidP="009E4D67">
      <w:pPr>
        <w:rPr>
          <w:sz w:val="14"/>
        </w:rPr>
      </w:pPr>
      <w:r w:rsidRPr="0019760C">
        <w:rPr>
          <w:sz w:val="14"/>
        </w:rPr>
        <w:t>The decision thwarts the desires of environmental groups that fought for two decades to breach the dams.</w:t>
      </w:r>
    </w:p>
    <w:p w:rsidR="009E4D67" w:rsidRPr="0019760C" w:rsidRDefault="009E4D67" w:rsidP="009E4D67">
      <w:pPr>
        <w:rPr>
          <w:sz w:val="14"/>
        </w:rPr>
      </w:pPr>
      <w:r w:rsidRPr="0019760C">
        <w:rPr>
          <w:sz w:val="14"/>
        </w:rPr>
        <w:t>``This is definitely not the end,'' said Robb Krehbiel of Defenders of Wildlife. ``I don't see how this doesn't end up in court.''</w:t>
      </w:r>
    </w:p>
    <w:p w:rsidR="009E4D67" w:rsidRPr="0019760C" w:rsidRDefault="009E4D67" w:rsidP="009E4D67">
      <w:pPr>
        <w:rPr>
          <w:sz w:val="14"/>
        </w:rPr>
      </w:pPr>
      <w:r w:rsidRPr="0019760C">
        <w:rPr>
          <w:sz w:val="14"/>
        </w:rPr>
        <w:t>But he is also encouraged by signs that governors of Northwest states, particularly Democrats in Oregon and Washington, are looking for a negotiated solution.</w:t>
      </w:r>
    </w:p>
    <w:p w:rsidR="009E4D67" w:rsidRPr="0019760C" w:rsidRDefault="009E4D67" w:rsidP="009E4D67">
      <w:pPr>
        <w:rPr>
          <w:sz w:val="14"/>
        </w:rPr>
      </w:pPr>
      <w:r w:rsidRPr="0019760C">
        <w:rPr>
          <w:sz w:val="14"/>
        </w:rPr>
        <w:t>``To say we need a new approach, that we need leadership from our elected representatives, and that we need to find a solution that works for all of us is to state the obvious,'' said Todd True, an attorney for Earthjustice.</w:t>
      </w:r>
    </w:p>
    <w:p w:rsidR="009E4D67" w:rsidRPr="0019760C" w:rsidRDefault="009E4D67" w:rsidP="009E4D67">
      <w:pPr>
        <w:rPr>
          <w:sz w:val="14"/>
        </w:rPr>
      </w:pPr>
      <w:r w:rsidRPr="0019760C">
        <w:rPr>
          <w:sz w:val="14"/>
        </w:rPr>
        <w:t xml:space="preserve">The ROD </w:t>
      </w:r>
      <w:r w:rsidRPr="00413631">
        <w:rPr>
          <w:rStyle w:val="StyleUnderline"/>
        </w:rPr>
        <w:t>was issued by the U.S. Army Corps of Engineers, Bureau of Reclamation and Bonneville Power Administration, and sought to balance the needs of salmon and other interests</w:t>
      </w:r>
      <w:r w:rsidRPr="0019760C">
        <w:rPr>
          <w:sz w:val="14"/>
        </w:rPr>
        <w:t>.</w:t>
      </w:r>
    </w:p>
    <w:p w:rsidR="009E4D67" w:rsidRPr="008A3E03" w:rsidRDefault="009E4D67" w:rsidP="009E4D67">
      <w:pPr>
        <w:rPr>
          <w:rStyle w:val="StyleUnderline"/>
        </w:rPr>
      </w:pPr>
      <w:r w:rsidRPr="008A3E03">
        <w:rPr>
          <w:rStyle w:val="StyleUnderline"/>
        </w:rPr>
        <w:t xml:space="preserve">The plan calls for </w:t>
      </w:r>
      <w:r w:rsidRPr="00FE4D29">
        <w:rPr>
          <w:rStyle w:val="Emphasis"/>
        </w:rPr>
        <w:t>spilling more water over the dams at strategic times</w:t>
      </w:r>
      <w:r w:rsidRPr="008A3E03">
        <w:rPr>
          <w:rStyle w:val="StyleUnderline"/>
        </w:rPr>
        <w:t xml:space="preserve"> to help endangered salmon migrate faster to and from the ocean, a tactic that has already been in use.</w:t>
      </w:r>
    </w:p>
    <w:p w:rsidR="009E4D67" w:rsidRPr="0019760C" w:rsidRDefault="009E4D67" w:rsidP="009E4D67">
      <w:pPr>
        <w:rPr>
          <w:sz w:val="14"/>
        </w:rPr>
      </w:pPr>
      <w:r w:rsidRPr="0019760C">
        <w:rPr>
          <w:sz w:val="14"/>
        </w:rPr>
        <w:t xml:space="preserve">Dam critics have panned the Trump administration plan as inadequate to save salmon, an iconic Northwest species. They contend the </w:t>
      </w:r>
      <w:r w:rsidRPr="00854356">
        <w:rPr>
          <w:rStyle w:val="Emphasis"/>
        </w:rPr>
        <w:t>dams must go if salmon are to survive</w:t>
      </w:r>
      <w:r w:rsidRPr="0019760C">
        <w:rPr>
          <w:sz w:val="14"/>
        </w:rPr>
        <w:t>.</w:t>
      </w:r>
    </w:p>
    <w:p w:rsidR="009E4D67" w:rsidRPr="00950B23" w:rsidRDefault="009E4D67" w:rsidP="009E4D67">
      <w:pPr>
        <w:rPr>
          <w:rStyle w:val="StyleUnderline"/>
        </w:rPr>
      </w:pPr>
      <w:r w:rsidRPr="00950B23">
        <w:rPr>
          <w:rStyle w:val="StyleUnderline"/>
        </w:rPr>
        <w:t>``To us, the lower Snake River is a living being,'' said</w:t>
      </w:r>
      <w:r w:rsidRPr="0019760C">
        <w:rPr>
          <w:sz w:val="14"/>
        </w:rPr>
        <w:t xml:space="preserve"> Shannon K. </w:t>
      </w:r>
      <w:r w:rsidRPr="00950B23">
        <w:rPr>
          <w:rStyle w:val="StyleUnderline"/>
        </w:rPr>
        <w:t>Wheeler, chair of Idaho's Nez Perce Tribe. ``We are compelled to speak the truth on behalf of this life force and the impacts these concrete barriers on the lower Snake have on salmon, steelhead, and lamprey.''</w:t>
      </w:r>
    </w:p>
    <w:p w:rsidR="009E4D67" w:rsidRPr="0019760C" w:rsidRDefault="009E4D67" w:rsidP="009E4D67">
      <w:pPr>
        <w:rPr>
          <w:sz w:val="14"/>
        </w:rPr>
      </w:pPr>
      <w:r w:rsidRPr="0019760C">
        <w:rPr>
          <w:sz w:val="14"/>
        </w:rPr>
        <w:t>The tribe will go to court, to Congress and to state capitols to find a way to restore the river, Wheeler said.</w:t>
      </w:r>
    </w:p>
    <w:p w:rsidR="009E4D67" w:rsidRPr="0019760C" w:rsidRDefault="009E4D67" w:rsidP="009E4D67">
      <w:pPr>
        <w:rPr>
          <w:sz w:val="14"/>
        </w:rPr>
      </w:pPr>
      <w:r w:rsidRPr="0019760C">
        <w:rPr>
          <w:sz w:val="14"/>
        </w:rPr>
        <w:t xml:space="preserve">Scientists warn </w:t>
      </w:r>
      <w:r w:rsidRPr="00250C9C">
        <w:rPr>
          <w:rStyle w:val="StyleUnderline"/>
        </w:rPr>
        <w:t xml:space="preserve">southern resident orcas are </w:t>
      </w:r>
      <w:r w:rsidRPr="00250C9C">
        <w:rPr>
          <w:rStyle w:val="Emphasis"/>
        </w:rPr>
        <w:t>starving to death</w:t>
      </w:r>
      <w:r w:rsidRPr="00250C9C">
        <w:rPr>
          <w:rStyle w:val="StyleUnderline"/>
        </w:rPr>
        <w:t xml:space="preserve"> because of a dearth of chinook salmon that are their primary food source</w:t>
      </w:r>
      <w:r w:rsidRPr="0019760C">
        <w:rPr>
          <w:sz w:val="14"/>
        </w:rPr>
        <w:t>. The Pacific Northwest population of orcas — also called killer whales — was placed on the endangered species list in 2005.</w:t>
      </w:r>
    </w:p>
    <w:p w:rsidR="009E4D67" w:rsidRPr="0019760C" w:rsidRDefault="009E4D67" w:rsidP="009E4D67">
      <w:pPr>
        <w:rPr>
          <w:sz w:val="14"/>
        </w:rPr>
      </w:pPr>
      <w:r w:rsidRPr="0019760C">
        <w:rPr>
          <w:sz w:val="14"/>
        </w:rPr>
        <w:t>The dams have many defenders, including Republican politicians from the region, barge operators and other river users, farmers and business leaders.</w:t>
      </w:r>
    </w:p>
    <w:p w:rsidR="009E4D67" w:rsidRPr="0019760C" w:rsidRDefault="009E4D67" w:rsidP="009E4D67">
      <w:pPr>
        <w:rPr>
          <w:sz w:val="14"/>
        </w:rPr>
      </w:pPr>
      <w:r w:rsidRPr="0019760C">
        <w:rPr>
          <w:sz w:val="14"/>
        </w:rPr>
        <w:t>Republican members of Congress from the Northwest hailed the recent federal decision.</w:t>
      </w:r>
    </w:p>
    <w:p w:rsidR="009E4D67" w:rsidRPr="0019760C" w:rsidRDefault="009E4D67" w:rsidP="009E4D67">
      <w:pPr>
        <w:rPr>
          <w:sz w:val="14"/>
        </w:rPr>
      </w:pPr>
      <w:r w:rsidRPr="0019760C">
        <w:rPr>
          <w:sz w:val="14"/>
        </w:rPr>
        <w:t>``Federal water infrastructure makes our way of life possible throughout the West,'' said U.S. Rep. Dan Newhouse, R-Wash., as part of a joint statement that included similar sentiments from Reps. Cathy McMorris Rodgers and Jaime Herrera Beutler of Washington, Rep. Russ Fulcher, R-Idaho, and Rep. Greg Walden, R-Ore.</w:t>
      </w:r>
    </w:p>
    <w:p w:rsidR="009E4D67" w:rsidRPr="0019760C" w:rsidRDefault="009E4D67" w:rsidP="009E4D67">
      <w:pPr>
        <w:rPr>
          <w:sz w:val="14"/>
        </w:rPr>
      </w:pPr>
      <w:r w:rsidRPr="0019760C">
        <w:rPr>
          <w:sz w:val="14"/>
        </w:rPr>
        <w:t>The Pacific Northwest Waterways Association, made up of river users, also defended the dams.</w:t>
      </w:r>
    </w:p>
    <w:p w:rsidR="009E4D67" w:rsidRPr="0019760C" w:rsidRDefault="009E4D67" w:rsidP="009E4D67">
      <w:pPr>
        <w:rPr>
          <w:sz w:val="14"/>
        </w:rPr>
      </w:pPr>
      <w:r w:rsidRPr="0019760C">
        <w:rPr>
          <w:sz w:val="14"/>
        </w:rPr>
        <w:t>``Salmon, orcas and other wildlife are threatened by climate change,'' said Executive Director Kristin Meira. ``The clean power and efficient commerce provided by the system’s hydroelectric dams and navigation locks are key to our region’s ability to reduce our carbon footprint.''</w:t>
      </w:r>
    </w:p>
    <w:p w:rsidR="009E4D67" w:rsidRPr="0019760C" w:rsidRDefault="009E4D67" w:rsidP="009E4D67">
      <w:pPr>
        <w:rPr>
          <w:sz w:val="14"/>
        </w:rPr>
      </w:pPr>
      <w:r w:rsidRPr="0019760C">
        <w:rPr>
          <w:sz w:val="14"/>
        </w:rPr>
        <w:t>The four hydroelectric dams were built from the 1960s to the 1970s between Pasco and Pomeroy, Washington. Since then, salmon populations have plunged.</w:t>
      </w:r>
    </w:p>
    <w:p w:rsidR="009E4D67" w:rsidRPr="0019760C" w:rsidRDefault="009E4D67" w:rsidP="009E4D67">
      <w:pPr>
        <w:rPr>
          <w:sz w:val="14"/>
        </w:rPr>
      </w:pPr>
      <w:r w:rsidRPr="008848E1">
        <w:rPr>
          <w:rStyle w:val="StyleUnderline"/>
        </w:rPr>
        <w:t>The dams have fish ladders</w:t>
      </w:r>
      <w:r w:rsidRPr="0018364D">
        <w:rPr>
          <w:sz w:val="14"/>
          <w:szCs w:val="14"/>
        </w:rPr>
        <w:t xml:space="preserve"> that allow some salmon and other species to migrate to the ocean and then back to spawning grounds. </w:t>
      </w:r>
      <w:r w:rsidRPr="008848E1">
        <w:rPr>
          <w:rStyle w:val="StyleUnderline"/>
        </w:rPr>
        <w:t xml:space="preserve">But the </w:t>
      </w:r>
      <w:r w:rsidRPr="008848E1">
        <w:rPr>
          <w:rStyle w:val="Emphasis"/>
        </w:rPr>
        <w:t>vast majority of the fish die</w:t>
      </w:r>
      <w:r w:rsidRPr="008848E1">
        <w:rPr>
          <w:rStyle w:val="StyleUnderline"/>
        </w:rPr>
        <w:t xml:space="preserve"> during the journey</w:t>
      </w:r>
      <w:r w:rsidRPr="0019760C">
        <w:rPr>
          <w:sz w:val="14"/>
        </w:rPr>
        <w:t>, despite $17 billion spent so far on efforts to save them.</w:t>
      </w:r>
    </w:p>
    <w:p w:rsidR="009E4D67" w:rsidRPr="0019760C" w:rsidRDefault="009E4D67" w:rsidP="009E4D67">
      <w:pPr>
        <w:rPr>
          <w:sz w:val="14"/>
        </w:rPr>
      </w:pPr>
      <w:r w:rsidRPr="0019760C">
        <w:rPr>
          <w:sz w:val="14"/>
        </w:rPr>
        <w:t>The 100-foot (30 meter) tall dams generate electricity, provide irrigation and flood control, and allow barges to operate all the way to Lewiston, Idaho, 400 miles from the Pacific Ocean.</w:t>
      </w:r>
    </w:p>
    <w:p w:rsidR="009E4D67" w:rsidRPr="0019760C" w:rsidRDefault="009E4D67" w:rsidP="009E4D67">
      <w:pPr>
        <w:rPr>
          <w:sz w:val="14"/>
        </w:rPr>
      </w:pPr>
      <w:r w:rsidRPr="0019760C">
        <w:rPr>
          <w:sz w:val="14"/>
        </w:rPr>
        <w:t>The federal agencies concluded that removing the four dams would destabilize the power grid, increase overall greenhouse emissions and more than double the risk of regional power outages.</w:t>
      </w:r>
    </w:p>
    <w:p w:rsidR="009E4D67" w:rsidRPr="0019760C" w:rsidRDefault="009E4D67" w:rsidP="009E4D67">
      <w:pPr>
        <w:rPr>
          <w:sz w:val="14"/>
        </w:rPr>
      </w:pPr>
      <w:r w:rsidRPr="0019760C">
        <w:rPr>
          <w:sz w:val="14"/>
        </w:rPr>
        <w:t>The four dams are part of a vast and complex hydroelectric power system operated by the federal government in Washington, Oregon, Idaho and Montana. The 14 federal dams on the Columbia and Snake rivers together produce 40% of the region’s power — enough electricity for nearly 5 million homes.</w:t>
      </w:r>
    </w:p>
    <w:p w:rsidR="009E4D67" w:rsidRPr="0019760C" w:rsidRDefault="009E4D67" w:rsidP="009E4D67">
      <w:pPr>
        <w:rPr>
          <w:sz w:val="14"/>
        </w:rPr>
      </w:pPr>
      <w:r w:rsidRPr="0019760C">
        <w:rPr>
          <w:sz w:val="14"/>
        </w:rPr>
        <w:t xml:space="preserve">But the </w:t>
      </w:r>
      <w:r w:rsidRPr="00250C9C">
        <w:rPr>
          <w:rStyle w:val="StyleUnderline"/>
        </w:rPr>
        <w:t xml:space="preserve">dams have proven </w:t>
      </w:r>
      <w:r w:rsidRPr="00250C9C">
        <w:rPr>
          <w:rStyle w:val="Emphasis"/>
        </w:rPr>
        <w:t>disastrous for salmon</w:t>
      </w:r>
      <w:r w:rsidRPr="0019760C">
        <w:rPr>
          <w:sz w:val="14"/>
        </w:rPr>
        <w:t xml:space="preserve"> that hatch in freshwater streams, then make their way hundreds of miles to the ocean, where they spend years before finding their way back to mate, lay eggs and die.</w:t>
      </w:r>
    </w:p>
    <w:p w:rsidR="009E4D67" w:rsidRPr="0019760C" w:rsidRDefault="009E4D67" w:rsidP="009E4D67">
      <w:pPr>
        <w:rPr>
          <w:sz w:val="14"/>
        </w:rPr>
      </w:pPr>
      <w:r w:rsidRPr="00250C9C">
        <w:rPr>
          <w:rStyle w:val="StyleUnderline"/>
        </w:rPr>
        <w:t xml:space="preserve">The dams cut off more than half of salmon spawning and rearing habitat, and many wild salmon runs in the region have </w:t>
      </w:r>
      <w:r w:rsidRPr="00250C9C">
        <w:rPr>
          <w:rStyle w:val="Emphasis"/>
        </w:rPr>
        <w:t>2% or less</w:t>
      </w:r>
      <w:r w:rsidRPr="00250C9C">
        <w:rPr>
          <w:rStyle w:val="StyleUnderline"/>
        </w:rPr>
        <w:t xml:space="preserve"> of their historic populations</w:t>
      </w:r>
      <w:r w:rsidRPr="0019760C">
        <w:rPr>
          <w:sz w:val="14"/>
        </w:rPr>
        <w:t>, according to the Center for Biological Diversity.</w:t>
      </w:r>
    </w:p>
    <w:p w:rsidR="009E4D67" w:rsidRPr="0019760C" w:rsidRDefault="009E4D67" w:rsidP="009E4D67">
      <w:pPr>
        <w:rPr>
          <w:sz w:val="14"/>
        </w:rPr>
      </w:pPr>
      <w:r w:rsidRPr="0019760C">
        <w:rPr>
          <w:sz w:val="14"/>
        </w:rPr>
        <w:t>On the way to the ocean, juvenile salmon can get chewed up in the dams’ turbines.</w:t>
      </w:r>
    </w:p>
    <w:p w:rsidR="009E4D67" w:rsidRPr="0019760C" w:rsidRDefault="009E4D67" w:rsidP="009E4D67">
      <w:pPr>
        <w:rPr>
          <w:sz w:val="14"/>
        </w:rPr>
      </w:pPr>
      <w:r w:rsidRPr="0019760C">
        <w:rPr>
          <w:sz w:val="14"/>
        </w:rPr>
        <w:t xml:space="preserve">In all, </w:t>
      </w:r>
      <w:r w:rsidRPr="00250C9C">
        <w:rPr>
          <w:rStyle w:val="StyleUnderline"/>
        </w:rPr>
        <w:t>three federal judges have thrown out five plans for the system over the decades after finding they didn’t do enough to protect salmon</w:t>
      </w:r>
      <w:r w:rsidRPr="0019760C">
        <w:rPr>
          <w:sz w:val="14"/>
        </w:rPr>
        <w:t>.</w:t>
      </w:r>
    </w:p>
    <w:p w:rsidR="009E4D67" w:rsidRPr="0019760C" w:rsidRDefault="009E4D67" w:rsidP="009E4D67">
      <w:pPr>
        <w:rPr>
          <w:sz w:val="14"/>
        </w:rPr>
      </w:pPr>
      <w:r w:rsidRPr="0019760C">
        <w:rPr>
          <w:sz w:val="14"/>
        </w:rPr>
        <w:t>The most recent case occurred in 2016, when a federal judge in Portland, Ore., ordered dam managers to consider removing or altering the four dams. That order led to Tuesday's record of decision.</w:t>
      </w:r>
    </w:p>
    <w:p w:rsidR="009E4D67" w:rsidRPr="0019760C" w:rsidRDefault="009E4D67" w:rsidP="009E4D67">
      <w:pPr>
        <w:rPr>
          <w:sz w:val="14"/>
        </w:rPr>
      </w:pPr>
      <w:r w:rsidRPr="00B03145">
        <w:rPr>
          <w:rStyle w:val="StyleUnderline"/>
        </w:rPr>
        <w:t>``The differences between the plan adopted by these agencies today and the plan the court rejected in 2016 are hard to discern,''</w:t>
      </w:r>
      <w:r w:rsidRPr="0019760C">
        <w:rPr>
          <w:sz w:val="14"/>
        </w:rPr>
        <w:t xml:space="preserve"> True said Tuesday. ``And the plan the court rejected in 2016 was not materially different from plans the court had rejected in 2003, 2005, 2009 and 2011.''</w:t>
      </w:r>
    </w:p>
    <w:p w:rsidR="009E4D67" w:rsidRDefault="009E4D67" w:rsidP="009E4D67">
      <w:pPr>
        <w:rPr>
          <w:sz w:val="14"/>
        </w:rPr>
      </w:pPr>
      <w:r w:rsidRPr="0019760C">
        <w:rPr>
          <w:sz w:val="14"/>
        </w:rPr>
        <w:t>The Save Our Wild Salmon coalition contended federal agencies cannot deliver a comprehensive solution. Rather, the effort must be led by stakeholders, tribes, politicians and citizens, the coalition said.</w:t>
      </w:r>
    </w:p>
    <w:p w:rsidR="000E146F" w:rsidRDefault="000E146F" w:rsidP="009E4D67">
      <w:pPr>
        <w:rPr>
          <w:sz w:val="14"/>
        </w:rPr>
      </w:pPr>
    </w:p>
    <w:p w:rsidR="000E146F" w:rsidRDefault="000E146F" w:rsidP="00756D6A">
      <w:pPr>
        <w:pStyle w:val="Heading3"/>
        <w:ind w:left="720" w:firstLine="720"/>
      </w:pPr>
      <w:r>
        <w:t xml:space="preserve">2ac CP Restrict Fishing </w:t>
      </w:r>
    </w:p>
    <w:p w:rsidR="000E146F" w:rsidRDefault="000E146F" w:rsidP="000E146F"/>
    <w:p w:rsidR="000E146F" w:rsidRDefault="000E146F" w:rsidP="000E146F">
      <w:pPr>
        <w:pStyle w:val="Heading4"/>
      </w:pPr>
      <w:r>
        <w:t>Even with complete fishing cessati</w:t>
      </w:r>
      <w:r w:rsidR="00756D6A">
        <w:t>on, Snake River salmon will sta</w:t>
      </w:r>
      <w:r>
        <w:t xml:space="preserve">y endangered </w:t>
      </w:r>
    </w:p>
    <w:p w:rsidR="000E146F" w:rsidRPr="00453A74" w:rsidRDefault="000E146F" w:rsidP="000E146F">
      <w:bookmarkStart w:id="6" w:name="#5"/>
      <w:bookmarkEnd w:id="6"/>
      <w:r w:rsidRPr="006760BB">
        <w:rPr>
          <w:rStyle w:val="Style13ptBold"/>
        </w:rPr>
        <w:t>SOWS 07</w:t>
      </w:r>
      <w:r>
        <w:t xml:space="preserve"> – </w:t>
      </w:r>
      <w:r w:rsidRPr="007577A1">
        <w:rPr>
          <w:i/>
          <w:iCs/>
        </w:rPr>
        <w:t>SO</w:t>
      </w:r>
      <w:r>
        <w:rPr>
          <w:i/>
          <w:iCs/>
        </w:rPr>
        <w:t>W</w:t>
      </w:r>
      <w:r w:rsidRPr="007577A1">
        <w:rPr>
          <w:i/>
          <w:iCs/>
        </w:rPr>
        <w:t>S is a coalition of northwest and national conservation organizations</w:t>
      </w:r>
      <w:r w:rsidRPr="007577A1">
        <w:t xml:space="preserve"> </w:t>
      </w:r>
      <w:r>
        <w:t>(Save Our Wild Salmon, 10/27/2007, “</w:t>
      </w:r>
      <w:r w:rsidRPr="007577A1">
        <w:t xml:space="preserve">Why Remove </w:t>
      </w:r>
      <w:r>
        <w:t>t</w:t>
      </w:r>
      <w:r w:rsidRPr="007577A1">
        <w:t>he 4 Lower Snake River Dams?</w:t>
      </w:r>
      <w:r>
        <w:t xml:space="preserve">”, Save Our Wild Salmon, </w:t>
      </w:r>
      <w:hyperlink r:id="rId85" w:history="1">
        <w:r w:rsidRPr="00ED4C63">
          <w:rPr>
            <w:rStyle w:val="Hyperlink"/>
          </w:rPr>
          <w:t>https://www.wildsalmon.org/facts-and-information/why-remove-the-4-lower-snake-river-dams.html</w:t>
        </w:r>
      </w:hyperlink>
      <w:r>
        <w:t>)//kh</w:t>
      </w:r>
    </w:p>
    <w:p w:rsidR="000E146F" w:rsidRPr="003426B2" w:rsidRDefault="000E146F" w:rsidP="000E146F">
      <w:r w:rsidRPr="003426B2">
        <w:t>7. What impact does fishing have on Columbia and Snake River salmon and steelhead survival?</w:t>
      </w:r>
    </w:p>
    <w:p w:rsidR="000E146F" w:rsidRPr="003426B2" w:rsidRDefault="000E146F" w:rsidP="000E146F">
      <w:r w:rsidRPr="003F0ECD">
        <w:rPr>
          <w:u w:val="single"/>
        </w:rPr>
        <w:t xml:space="preserve">Wild salmon and steelhead in the Columbia and Snake Rivers are an important part of the Pacific Northwest’s history and heritage, and economy and culture. People have been fishing for, sustained by, and enjoying salmon for centuries. </w:t>
      </w:r>
      <w:r w:rsidRPr="003426B2">
        <w:t>The people of the Northwest and Nation deserve restored wild salmon to levels that also restore recreational, commercial, and tribal fisheries. As habitat destruction and dam construction has increased in the Columbia Basin, populations have declined and fishing opportunities been severely restricted.</w:t>
      </w:r>
    </w:p>
    <w:p w:rsidR="000E146F" w:rsidRPr="003426B2" w:rsidRDefault="000E146F" w:rsidP="000E146F">
      <w:r w:rsidRPr="003426B2">
        <w:t>A hundred years ago, fishing impacts were significant. Prior to the dam building era that began in the early 1900s, salmon were commercially caught at high rates in the Columbia River. If allowed to continue, this would have eventually impacted Snake River populations as well, but fishing was reduced and the resilient salmon rebounded quickly.</w:t>
      </w:r>
    </w:p>
    <w:p w:rsidR="000E146F" w:rsidRPr="003426B2" w:rsidRDefault="000E146F" w:rsidP="000E146F">
      <w:r w:rsidRPr="003426B2">
        <w:t>As the Columbia and Snake Rivers were populated with dams and other forms of habitat destruction, opportunities to fish have been severely reduced. Dams – blocking the river’s flow and creating large stagnant reservoirs have especially impacted the salmon’s ability to flourish.</w:t>
      </w:r>
    </w:p>
    <w:p w:rsidR="000E146F" w:rsidRPr="003426B2" w:rsidRDefault="000E146F" w:rsidP="000E146F">
      <w:r w:rsidRPr="003426B2">
        <w:t>F</w:t>
      </w:r>
      <w:r w:rsidRPr="003F0ECD">
        <w:rPr>
          <w:u w:val="single"/>
        </w:rPr>
        <w:t>ishing is of course recognized as a cause of mortality for Snake River salmon and steelhead but since listing during the 1990s under the Endangered Species Act</w:t>
      </w:r>
      <w:r w:rsidRPr="003426B2">
        <w:t xml:space="preserve"> the federal government has tightly controlled harvest. Today, dams play a far greater role killing salmon than fishermen. The dams, for example, kill between 40 and 92 percent of the migrating Snake River salmon and steelhead. Fishing takes between 0 to 10 percent of any given run. Snake River fall Chinook is the one exception. It is caught in the ocean and the lower Columbia River where it mixes with other abundant populations found on the lower Columbia River.</w:t>
      </w:r>
    </w:p>
    <w:p w:rsidR="000E146F" w:rsidRDefault="000E146F" w:rsidP="000E146F">
      <w:r w:rsidRPr="00981881">
        <w:rPr>
          <w:rStyle w:val="StyleUnderline"/>
        </w:rPr>
        <w:t>Due</w:t>
      </w:r>
      <w:r w:rsidRPr="003F0ECD">
        <w:rPr>
          <w:u w:val="single"/>
        </w:rPr>
        <w:t xml:space="preserve"> to these minimal overall impacts, scientists have determined that totally eliminating fishing for the renowned Snake River spring/summer chinook and steelhead in particular would provide very little to no benefits and fail to recover these endangered populations.</w:t>
      </w:r>
      <w:r w:rsidRPr="003426B2">
        <w:t xml:space="preserve"> And it would devastate fishing communities from California to Alaska and into Idaho. </w:t>
      </w:r>
      <w:r w:rsidRPr="003F0ECD">
        <w:rPr>
          <w:u w:val="single"/>
        </w:rPr>
        <w:t>Lower Snake River dam removal is the surest way to recover all of these salmon and steelhead species so all anglers can again have an opportunity to fish</w:t>
      </w:r>
      <w:r w:rsidRPr="003426B2">
        <w:t>. </w:t>
      </w:r>
      <w:hyperlink r:id="rId86" w:tgtFrame="_blank" w:history="1">
        <w:r w:rsidRPr="003426B2">
          <w:rPr>
            <w:rStyle w:val="Hyperlink"/>
          </w:rPr>
          <w:t>Download the PDF on fishing and salmon numbers.</w:t>
        </w:r>
      </w:hyperlink>
    </w:p>
    <w:p w:rsidR="000E146F" w:rsidRDefault="000E146F" w:rsidP="000E146F"/>
    <w:p w:rsidR="00A12C30" w:rsidRDefault="00A12C30" w:rsidP="00A12C30">
      <w:pPr>
        <w:pStyle w:val="Heading2"/>
      </w:pPr>
      <w:r>
        <w:t xml:space="preserve">Kritiks </w:t>
      </w:r>
    </w:p>
    <w:p w:rsidR="00A12C30" w:rsidRDefault="00A12C30" w:rsidP="00A12C30"/>
    <w:p w:rsidR="00A12C30" w:rsidRDefault="00A12C30" w:rsidP="00A12C30">
      <w:pPr>
        <w:pStyle w:val="Heading3"/>
      </w:pPr>
      <w:r>
        <w:t>2ac K Set Col</w:t>
      </w:r>
    </w:p>
    <w:p w:rsidR="00A12C30" w:rsidRDefault="00A12C30" w:rsidP="00A12C30"/>
    <w:p w:rsidR="00A12C30" w:rsidRDefault="00A12C30" w:rsidP="00A12C30">
      <w:pPr>
        <w:pStyle w:val="Heading4"/>
      </w:pPr>
      <w:r>
        <w:t xml:space="preserve">Permutation do both – reframing resilience </w:t>
      </w:r>
      <w:r w:rsidRPr="001C18AC">
        <w:rPr>
          <w:u w:val="single"/>
        </w:rPr>
        <w:t>within</w:t>
      </w:r>
      <w:r>
        <w:t xml:space="preserve"> a project of </w:t>
      </w:r>
      <w:r w:rsidRPr="001C18AC">
        <w:rPr>
          <w:u w:val="single"/>
        </w:rPr>
        <w:t>criticism</w:t>
      </w:r>
      <w:r>
        <w:t xml:space="preserve"> is possible.</w:t>
      </w:r>
    </w:p>
    <w:p w:rsidR="00A12C30" w:rsidRPr="00755D5B" w:rsidRDefault="00A12C30" w:rsidP="00A12C30">
      <w:r>
        <w:rPr>
          <w:rStyle w:val="Heading4Char"/>
        </w:rPr>
        <w:t>Mauer</w:t>
      </w:r>
      <w:r w:rsidRPr="00A65CEE">
        <w:rPr>
          <w:rStyle w:val="Heading4Char"/>
        </w:rPr>
        <w:t>, 20</w:t>
      </w:r>
      <w:r w:rsidRPr="00A65CEE">
        <w:t xml:space="preserve"> (K. Whitney</w:t>
      </w:r>
      <w:r>
        <w:t xml:space="preserve"> Mauer</w:t>
      </w:r>
      <w:r w:rsidRPr="00A65CEE">
        <w:t>,</w:t>
      </w:r>
      <w:r>
        <w:t xml:space="preserve"> is Assistant Professor of Environmental Studies at Hobart and William Smith Collages. </w:t>
      </w:r>
      <w:r w:rsidRPr="00A65CEE">
        <w:t xml:space="preserve"> "Unsettling Resilience: Colonial Ecological Violence, Indigenous Futurisms, and the Restoration of the Elwha River*", Wiley Online Library, 12-20-2020, https://onlinelibrary.wiley.com/doi/abs/10.1111/ruso.12365, </w:t>
      </w:r>
      <w:r>
        <w:t>mo)</w:t>
      </w:r>
    </w:p>
    <w:p w:rsidR="00A12C30" w:rsidRDefault="00A12C30" w:rsidP="00A12C30">
      <w:pPr>
        <w:rPr>
          <w:rStyle w:val="StyleUnderline"/>
        </w:rPr>
      </w:pPr>
      <w:r w:rsidRPr="00755D5B">
        <w:rPr>
          <w:rStyle w:val="StyleUnderline"/>
        </w:rPr>
        <w:t>Resilience thinking can be a powerful tool for policy intervention when it critically examines value judgments in order to support community agency and self-organization</w:t>
      </w:r>
      <w:r w:rsidRPr="00755D5B">
        <w:rPr>
          <w:sz w:val="16"/>
        </w:rPr>
        <w:t xml:space="preserve"> (Berkes and Ross 2013). </w:t>
      </w:r>
      <w:r w:rsidRPr="00755D5B">
        <w:rPr>
          <w:rStyle w:val="StyleUnderline"/>
        </w:rPr>
        <w:t xml:space="preserve">Within Indigenous contexts, this requires </w:t>
      </w:r>
      <w:r w:rsidRPr="00755D5B">
        <w:rPr>
          <w:rStyle w:val="Emphasis"/>
        </w:rPr>
        <w:t>critically examining settler colonial structures</w:t>
      </w:r>
      <w:r w:rsidRPr="00755D5B">
        <w:rPr>
          <w:rStyle w:val="StyleUnderline"/>
        </w:rPr>
        <w:t xml:space="preserve"> and </w:t>
      </w:r>
      <w:r w:rsidRPr="00755D5B">
        <w:rPr>
          <w:rStyle w:val="Emphasis"/>
        </w:rPr>
        <w:t>ecological violence</w:t>
      </w:r>
      <w:r w:rsidRPr="00755D5B">
        <w:rPr>
          <w:rStyle w:val="StyleUnderline"/>
        </w:rPr>
        <w:t>, including the extent to which academic conceptualization of resilience minimizes violence, puts the onus on communities for self-recovery, and prioritizes a return to the status quo.</w:t>
      </w:r>
      <w:r w:rsidRPr="00755D5B">
        <w:rPr>
          <w:sz w:val="16"/>
        </w:rPr>
        <w:t xml:space="preserve"> As this case shows, the gap between the LEKT community's desired outcomes for the restoration and their actual experiences indicates the limitations of expecting self-recovery without policies to support self-governance, territorial autonomy, and self-determined forms of development. </w:t>
      </w:r>
      <w:r w:rsidRPr="00755D5B">
        <w:rPr>
          <w:rStyle w:val="StyleUnderline"/>
        </w:rPr>
        <w:t>Resilience approaches can more effectively address issues of inequality, culture, and structure for Indigenous peoples by redefining “external stressor” to include not only disruptive events, but also structures of violence.</w:t>
      </w:r>
      <w:r w:rsidRPr="00755D5B">
        <w:rPr>
          <w:sz w:val="16"/>
        </w:rPr>
        <w:t xml:space="preserve"> In looking ahead to other resilience-based interventions that seek to be transformative, such as ecological restoration, </w:t>
      </w:r>
      <w:r w:rsidRPr="00755D5B">
        <w:rPr>
          <w:rStyle w:val="StyleUnderline"/>
        </w:rPr>
        <w:t>scholars and policy makers must recognize the validity of Indigenous futurisms, include strategies to support multi-dimensional self-determined development, and must recognize that restoration may be injurious even as it heals.</w:t>
      </w:r>
    </w:p>
    <w:p w:rsidR="00A12C30" w:rsidRPr="00A12C30" w:rsidRDefault="00A12C30" w:rsidP="00A12C30"/>
    <w:p w:rsidR="009E4D67" w:rsidRPr="009E4D67" w:rsidRDefault="009E4D67" w:rsidP="0092069C">
      <w:pPr>
        <w:pStyle w:val="Heading3"/>
      </w:pPr>
    </w:p>
    <w:p w:rsidR="00967925" w:rsidRDefault="00967925" w:rsidP="00967925">
      <w:pPr>
        <w:pStyle w:val="Heading1"/>
      </w:pPr>
      <w:r>
        <w:t>Trading Dams Aff</w:t>
      </w:r>
      <w:r w:rsidR="00274EA8">
        <w:t xml:space="preserve"> – Revisions + Additions</w:t>
      </w:r>
    </w:p>
    <w:p w:rsidR="00967925" w:rsidRDefault="00967925" w:rsidP="00967925"/>
    <w:p w:rsidR="00EF347F" w:rsidRDefault="00EF347F" w:rsidP="00EF347F">
      <w:pPr>
        <w:pStyle w:val="Heading3"/>
      </w:pPr>
      <w:r>
        <w:t>1ac Adv Climate v2.0</w:t>
      </w:r>
    </w:p>
    <w:p w:rsidR="00534B4B" w:rsidRDefault="00534B4B" w:rsidP="00CD1DAA"/>
    <w:p w:rsidR="00534B4B" w:rsidRDefault="00534B4B" w:rsidP="00534B4B">
      <w:pPr>
        <w:pStyle w:val="Heading4"/>
      </w:pPr>
      <w:r>
        <w:t>Advantage ___ is Climate</w:t>
      </w:r>
    </w:p>
    <w:p w:rsidR="00534B4B" w:rsidRPr="00534B4B" w:rsidRDefault="00534B4B" w:rsidP="00534B4B"/>
    <w:p w:rsidR="0002347A" w:rsidRPr="0002347A" w:rsidRDefault="00534B4B" w:rsidP="0002347A">
      <w:pPr>
        <w:pStyle w:val="Heading4"/>
      </w:pPr>
      <w:r w:rsidRPr="00534B4B">
        <w:rPr>
          <w:u w:val="single"/>
        </w:rPr>
        <w:t>Domestically</w:t>
      </w:r>
      <w:r>
        <w:t xml:space="preserve"> h</w:t>
      </w:r>
      <w:r w:rsidR="0002347A">
        <w:t>ydropower is cri</w:t>
      </w:r>
      <w:r w:rsidR="00D01E7D">
        <w:t>tical to solve climate but its trajectory is</w:t>
      </w:r>
      <w:r w:rsidR="0002347A">
        <w:t xml:space="preserve"> </w:t>
      </w:r>
      <w:r w:rsidR="0002347A">
        <w:rPr>
          <w:u w:val="single"/>
        </w:rPr>
        <w:t>unsustainable</w:t>
      </w:r>
      <w:r w:rsidR="000C10E6">
        <w:t xml:space="preserve"> UNLESS</w:t>
      </w:r>
      <w:r w:rsidR="0002347A">
        <w:t xml:space="preserve"> it</w:t>
      </w:r>
      <w:r w:rsidR="000C1A9C">
        <w:t>s</w:t>
      </w:r>
      <w:r w:rsidR="0002347A">
        <w:t xml:space="preserve"> regulated</w:t>
      </w:r>
      <w:r w:rsidR="000828C2">
        <w:t xml:space="preserve"> to protect water resources</w:t>
      </w:r>
    </w:p>
    <w:p w:rsidR="004975F0" w:rsidRDefault="004975F0" w:rsidP="004975F0">
      <w:r w:rsidRPr="00A7333E">
        <w:rPr>
          <w:rStyle w:val="Style13ptBold"/>
        </w:rPr>
        <w:t>Irvin, 19</w:t>
      </w:r>
      <w:r>
        <w:t xml:space="preserve"> --- president and CEO of American Rivers (11/05/19 08:30 AM EST, WM. ROBERT IRVIN, “A fresh look at the future of hydropower requires that we see clearly its past and present,” </w:t>
      </w:r>
      <w:hyperlink r:id="rId87" w:history="1">
        <w:r w:rsidRPr="001F4D08">
          <w:rPr>
            <w:rStyle w:val="Hyperlink"/>
          </w:rPr>
          <w:t>https://thehill.com/blogs/congress-blog/energy-environment/468965-a-fresh-look-at-the-future-of-hydropower-requires-that?rl=1</w:t>
        </w:r>
      </w:hyperlink>
      <w:r>
        <w:t>, JMP)</w:t>
      </w:r>
    </w:p>
    <w:p w:rsidR="004975F0" w:rsidRPr="000E53B3" w:rsidRDefault="004975F0" w:rsidP="004975F0">
      <w:r w:rsidRPr="003E7A2E">
        <w:rPr>
          <w:rStyle w:val="StyleUnderline"/>
        </w:rPr>
        <w:t xml:space="preserve">As society grapples with climate change and the challenge of </w:t>
      </w:r>
      <w:r w:rsidRPr="008F490F">
        <w:rPr>
          <w:rStyle w:val="Emphasis"/>
        </w:rPr>
        <w:t>decarbonizing the national energy grid</w:t>
      </w:r>
      <w:r w:rsidRPr="003E7A2E">
        <w:rPr>
          <w:rStyle w:val="StyleUnderline"/>
        </w:rPr>
        <w:t xml:space="preserve">, proponents increasingly hold up hydropower as an </w:t>
      </w:r>
      <w:r w:rsidRPr="003E7A2E">
        <w:rPr>
          <w:rStyle w:val="Emphasis"/>
        </w:rPr>
        <w:t>indispensable part of the solution</w:t>
      </w:r>
      <w:r w:rsidRPr="000E53B3">
        <w:t>, touting it as “clean, green energy.” They decry what they see as the unfair federal and state tax and regulatory advantages of wind and solar. In a recent editorial </w:t>
      </w:r>
      <w:hyperlink r:id="rId88" w:history="1">
        <w:r w:rsidRPr="000E53B3">
          <w:rPr>
            <w:rStyle w:val="Hyperlink"/>
          </w:rPr>
          <w:t>arguing for “a fresh look,”</w:t>
        </w:r>
      </w:hyperlink>
      <w:r w:rsidRPr="000E53B3">
        <w:t xml:space="preserve"> the National Hydropower Association declared that </w:t>
      </w:r>
      <w:r w:rsidRPr="00574584">
        <w:rPr>
          <w:rStyle w:val="StyleUnderline"/>
        </w:rPr>
        <w:t>hydropower “isn’t being discussed as a clean energy solution by the environmental community” despite that it is dependable, renewable and “protects and preserves our natural ecosystems.”</w:t>
      </w:r>
      <w:r w:rsidRPr="000E53B3">
        <w:t xml:space="preserve"> In fact, American Rivers and many others in </w:t>
      </w:r>
      <w:r w:rsidRPr="00574584">
        <w:rPr>
          <w:rStyle w:val="StyleUnderline"/>
        </w:rPr>
        <w:t xml:space="preserve">the environmental </w:t>
      </w:r>
      <w:r w:rsidRPr="008F490F">
        <w:rPr>
          <w:rStyle w:val="StyleUnderline"/>
        </w:rPr>
        <w:t>community </w:t>
      </w:r>
      <w:hyperlink r:id="rId89" w:history="1">
        <w:r w:rsidRPr="008F490F">
          <w:rPr>
            <w:rStyle w:val="StyleUnderline"/>
          </w:rPr>
          <w:t>acknowledge hydropower’s potential role</w:t>
        </w:r>
      </w:hyperlink>
      <w:r w:rsidRPr="008F490F">
        <w:rPr>
          <w:rStyle w:val="StyleUnderline"/>
        </w:rPr>
        <w:t> in a decarbonized energy future</w:t>
      </w:r>
      <w:r w:rsidRPr="000E53B3">
        <w:t xml:space="preserve">, but </w:t>
      </w:r>
      <w:r w:rsidRPr="008F490F">
        <w:rPr>
          <w:rStyle w:val="StyleUnderline"/>
        </w:rPr>
        <w:t>a fresh look</w:t>
      </w:r>
      <w:r w:rsidRPr="000E53B3">
        <w:t xml:space="preserve"> at that potential </w:t>
      </w:r>
      <w:r w:rsidRPr="008F490F">
        <w:rPr>
          <w:rStyle w:val="StyleUnderline"/>
        </w:rPr>
        <w:t>requires a clear view of hydropower’s past and present</w:t>
      </w:r>
      <w:r w:rsidRPr="000E53B3">
        <w:t>.</w:t>
      </w:r>
    </w:p>
    <w:p w:rsidR="004975F0" w:rsidRPr="000E53B3" w:rsidRDefault="004975F0" w:rsidP="004975F0">
      <w:r w:rsidRPr="008F490F">
        <w:rPr>
          <w:rStyle w:val="StyleUnderline"/>
        </w:rPr>
        <w:t xml:space="preserve">The record of the hydropower industry on America’s rivers and streams is </w:t>
      </w:r>
      <w:r w:rsidRPr="008F490F">
        <w:rPr>
          <w:rStyle w:val="Emphasis"/>
        </w:rPr>
        <w:t>not one of protecting</w:t>
      </w:r>
      <w:r w:rsidRPr="008F490F">
        <w:t xml:space="preserve"> and preserving </w:t>
      </w:r>
      <w:r w:rsidRPr="008F490F">
        <w:rPr>
          <w:rStyle w:val="Emphasis"/>
        </w:rPr>
        <w:t>natural ecosystems</w:t>
      </w:r>
      <w:r w:rsidRPr="000E53B3">
        <w:t xml:space="preserve">. </w:t>
      </w:r>
      <w:r w:rsidRPr="008F490F">
        <w:rPr>
          <w:rStyle w:val="StyleUnderline"/>
        </w:rPr>
        <w:t>It is</w:t>
      </w:r>
      <w:r w:rsidRPr="000E53B3">
        <w:t>, in fact, </w:t>
      </w:r>
      <w:hyperlink r:id="rId90" w:history="1">
        <w:r w:rsidRPr="000E53B3">
          <w:rPr>
            <w:rStyle w:val="Hyperlink"/>
          </w:rPr>
          <w:t xml:space="preserve">exactly </w:t>
        </w:r>
        <w:r w:rsidRPr="008F490F">
          <w:rPr>
            <w:rStyle w:val="StyleUnderline"/>
          </w:rPr>
          <w:t>the opposite</w:t>
        </w:r>
      </w:hyperlink>
      <w:r w:rsidRPr="000E53B3">
        <w:t xml:space="preserve">. </w:t>
      </w:r>
      <w:r w:rsidRPr="00914569">
        <w:rPr>
          <w:rStyle w:val="StyleUnderline"/>
        </w:rPr>
        <w:t>In order for a river</w:t>
      </w:r>
      <w:r w:rsidRPr="000E53B3">
        <w:t xml:space="preserve"> and all the natural and human communities that depend on it t</w:t>
      </w:r>
      <w:r w:rsidRPr="00914569">
        <w:rPr>
          <w:rStyle w:val="StyleUnderline"/>
        </w:rPr>
        <w:t>o thrive, it needs water to flow in the right amounts at the right time and temperature</w:t>
      </w:r>
      <w:r w:rsidRPr="000E53B3">
        <w:t xml:space="preserve">; </w:t>
      </w:r>
      <w:r w:rsidRPr="00914569">
        <w:rPr>
          <w:rStyle w:val="StyleUnderline"/>
        </w:rPr>
        <w:t xml:space="preserve">it needs to be </w:t>
      </w:r>
      <w:r w:rsidRPr="00914569">
        <w:rPr>
          <w:rStyle w:val="Emphasis"/>
        </w:rPr>
        <w:t>free of</w:t>
      </w:r>
      <w:r w:rsidRPr="000E53B3">
        <w:t xml:space="preserve"> organic and man-made </w:t>
      </w:r>
      <w:r w:rsidRPr="00914569">
        <w:rPr>
          <w:rStyle w:val="Emphasis"/>
        </w:rPr>
        <w:t>pollutants</w:t>
      </w:r>
      <w:r w:rsidRPr="000E53B3">
        <w:t xml:space="preserve">; it needs connectivity from headwaters to estuary; and it needs healthy habitats under its waters and along its banks. </w:t>
      </w:r>
      <w:r w:rsidRPr="007D2AF2">
        <w:rPr>
          <w:rStyle w:val="StyleUnderline"/>
        </w:rPr>
        <w:t>Dams, including hydroelectric dams, disrupt all of these with </w:t>
      </w:r>
      <w:hyperlink r:id="rId91" w:history="1">
        <w:r w:rsidRPr="007D2AF2">
          <w:rPr>
            <w:rStyle w:val="Emphasis"/>
          </w:rPr>
          <w:t>devastating results</w:t>
        </w:r>
      </w:hyperlink>
      <w:r w:rsidRPr="000E53B3">
        <w:t>.</w:t>
      </w:r>
    </w:p>
    <w:p w:rsidR="004975F0" w:rsidRPr="000E53B3" w:rsidRDefault="004975F0" w:rsidP="004975F0">
      <w:pPr>
        <w:numPr>
          <w:ilvl w:val="0"/>
          <w:numId w:val="15"/>
        </w:numPr>
      </w:pPr>
      <w:r w:rsidRPr="000E53B3">
        <w:t>Dams for hydro and water supply have so altered and </w:t>
      </w:r>
      <w:hyperlink r:id="rId92" w:history="1">
        <w:r w:rsidRPr="000E53B3">
          <w:rPr>
            <w:rStyle w:val="Hyperlink"/>
          </w:rPr>
          <w:t>disrupted the flow of the Colorado River</w:t>
        </w:r>
      </w:hyperlink>
      <w:r w:rsidRPr="000E53B3">
        <w:t> that its natural hydrograph is turned upside down, converting a warm water desert river into an icy cold one, irreparably altering its ecosystem and driving native fishes to extinction.</w:t>
      </w:r>
    </w:p>
    <w:p w:rsidR="004975F0" w:rsidRPr="000E53B3" w:rsidRDefault="004975F0" w:rsidP="004975F0">
      <w:pPr>
        <w:numPr>
          <w:ilvl w:val="0"/>
          <w:numId w:val="15"/>
        </w:numPr>
      </w:pPr>
      <w:r w:rsidRPr="000E53B3">
        <w:t>A hydroelectric project on the San Joaquin River in California </w:t>
      </w:r>
      <w:hyperlink r:id="rId93" w:history="1">
        <w:r w:rsidRPr="000E53B3">
          <w:rPr>
            <w:rStyle w:val="Hyperlink"/>
          </w:rPr>
          <w:t>diverts the flow</w:t>
        </w:r>
      </w:hyperlink>
      <w:r w:rsidRPr="000E53B3">
        <w:t> of the river into a penstok, destroying nine miles of freshwater habitat.</w:t>
      </w:r>
    </w:p>
    <w:p w:rsidR="004975F0" w:rsidRPr="000E53B3" w:rsidRDefault="004975F0" w:rsidP="004975F0">
      <w:pPr>
        <w:numPr>
          <w:ilvl w:val="0"/>
          <w:numId w:val="15"/>
        </w:numPr>
      </w:pPr>
      <w:r w:rsidRPr="000E53B3">
        <w:t>On the Klamath River in Oregon and California, a cascade of four hydropower dams has left the river choked with toxic algae, creating a </w:t>
      </w:r>
      <w:hyperlink r:id="rId94" w:history="1">
        <w:r w:rsidRPr="000E53B3">
          <w:rPr>
            <w:rStyle w:val="Hyperlink"/>
          </w:rPr>
          <w:t>health hazard</w:t>
        </w:r>
      </w:hyperlink>
      <w:r w:rsidRPr="000E53B3">
        <w:t>. “No swimming” signs warn visitors to stay away from the water.</w:t>
      </w:r>
    </w:p>
    <w:p w:rsidR="004975F0" w:rsidRPr="000E53B3" w:rsidRDefault="004975F0" w:rsidP="004975F0">
      <w:pPr>
        <w:numPr>
          <w:ilvl w:val="0"/>
          <w:numId w:val="15"/>
        </w:numPr>
      </w:pPr>
      <w:r w:rsidRPr="000E53B3">
        <w:t>In Idaho, only </w:t>
      </w:r>
      <w:hyperlink r:id="rId95" w:history="1">
        <w:r w:rsidRPr="000E53B3">
          <w:rPr>
            <w:rStyle w:val="Hyperlink"/>
          </w:rPr>
          <w:t>17 sockeye</w:t>
        </w:r>
      </w:hyperlink>
      <w:r w:rsidRPr="000E53B3">
        <w:t> salmon migrated up the Columbia and Snake Rivers to Idaho’s Redfish Lake this year – what’s left of a run that once numbered in the tens of thousands and supported a multi-million-dollar fishing industry. Hydroelectric dams have chopped the river system into a series of slow-moving reservoirs with a virtually impassable barrier at the end of each.</w:t>
      </w:r>
    </w:p>
    <w:p w:rsidR="004975F0" w:rsidRPr="000E53B3" w:rsidRDefault="004975F0" w:rsidP="004975F0">
      <w:pPr>
        <w:numPr>
          <w:ilvl w:val="0"/>
          <w:numId w:val="15"/>
        </w:numPr>
      </w:pPr>
      <w:r w:rsidRPr="000E53B3">
        <w:t>The hydroelectric dams of the Tennessee Valley Authority have altered freshwater habitats across the Southeast, breaking migration patterns and disrupting spawning regimes for fish and mussels, devastating the most biologically diverse temperate freshwater ecosystems in the world.</w:t>
      </w:r>
    </w:p>
    <w:p w:rsidR="004975F0" w:rsidRPr="000E53B3" w:rsidRDefault="004975F0" w:rsidP="004975F0">
      <w:r w:rsidRPr="000E53B3">
        <w:t xml:space="preserve">Stories such as these are repeated </w:t>
      </w:r>
      <w:r w:rsidRPr="00156AC9">
        <w:rPr>
          <w:rStyle w:val="Emphasis"/>
        </w:rPr>
        <w:t>across the country</w:t>
      </w:r>
      <w:r w:rsidRPr="00156AC9">
        <w:rPr>
          <w:rStyle w:val="StyleUnderline"/>
        </w:rPr>
        <w:t>, from large rivers to small streams</w:t>
      </w:r>
      <w:r w:rsidRPr="000E53B3">
        <w:t xml:space="preserve">. </w:t>
      </w:r>
      <w:r w:rsidRPr="00156AC9">
        <w:rPr>
          <w:rStyle w:val="StyleUnderline"/>
        </w:rPr>
        <w:t xml:space="preserve">The </w:t>
      </w:r>
      <w:r w:rsidRPr="00156AC9">
        <w:rPr>
          <w:rStyle w:val="Emphasis"/>
        </w:rPr>
        <w:t>construction</w:t>
      </w:r>
      <w:r w:rsidRPr="00156AC9">
        <w:rPr>
          <w:rStyle w:val="StyleUnderline"/>
        </w:rPr>
        <w:t xml:space="preserve"> and </w:t>
      </w:r>
      <w:r w:rsidRPr="00156AC9">
        <w:rPr>
          <w:rStyle w:val="Emphasis"/>
        </w:rPr>
        <w:t>operations</w:t>
      </w:r>
      <w:r w:rsidRPr="00156AC9">
        <w:rPr>
          <w:rStyle w:val="StyleUnderline"/>
        </w:rPr>
        <w:t xml:space="preserve"> of hydroelectric dams have taken a </w:t>
      </w:r>
      <w:r w:rsidRPr="00156AC9">
        <w:rPr>
          <w:rStyle w:val="Emphasis"/>
        </w:rPr>
        <w:t>huge toll</w:t>
      </w:r>
      <w:r w:rsidRPr="00156AC9">
        <w:rPr>
          <w:rStyle w:val="StyleUnderline"/>
        </w:rPr>
        <w:t xml:space="preserve"> on America’s rivers</w:t>
      </w:r>
      <w:r w:rsidRPr="000E53B3">
        <w:t xml:space="preserve">. </w:t>
      </w:r>
      <w:r w:rsidRPr="00606596">
        <w:rPr>
          <w:rStyle w:val="StyleUnderline"/>
        </w:rPr>
        <w:t xml:space="preserve">In the </w:t>
      </w:r>
      <w:r w:rsidRPr="00606596">
        <w:rPr>
          <w:rStyle w:val="Emphasis"/>
        </w:rPr>
        <w:t>U.S. and globally</w:t>
      </w:r>
      <w:r w:rsidRPr="00606596">
        <w:rPr>
          <w:rStyle w:val="StyleUnderline"/>
        </w:rPr>
        <w:t>, hydroelectric projects have </w:t>
      </w:r>
      <w:hyperlink r:id="rId96" w:history="1">
        <w:r w:rsidRPr="00606596">
          <w:rPr>
            <w:rStyle w:val="StyleUnderline"/>
          </w:rPr>
          <w:t>displaced native communities</w:t>
        </w:r>
      </w:hyperlink>
      <w:r w:rsidRPr="00606596">
        <w:rPr>
          <w:rStyle w:val="StyleUnderline"/>
        </w:rPr>
        <w:t>, destroyed local economies</w:t>
      </w:r>
      <w:r w:rsidRPr="000E53B3">
        <w:t xml:space="preserve">, threatened public health, </w:t>
      </w:r>
      <w:r w:rsidRPr="00606596">
        <w:rPr>
          <w:rStyle w:val="StyleUnderline"/>
        </w:rPr>
        <w:t>and </w:t>
      </w:r>
      <w:hyperlink r:id="rId97" w:history="1">
        <w:r w:rsidRPr="00E14EF5">
          <w:rPr>
            <w:rStyle w:val="Emphasis"/>
          </w:rPr>
          <w:t>devastated natural ecosystems</w:t>
        </w:r>
      </w:hyperlink>
      <w:r w:rsidRPr="000E53B3">
        <w:t>.</w:t>
      </w:r>
    </w:p>
    <w:p w:rsidR="004975F0" w:rsidRPr="000E53B3" w:rsidRDefault="004975F0" w:rsidP="004975F0">
      <w:r w:rsidRPr="000E53B3">
        <w:t xml:space="preserve">Despite all of that, </w:t>
      </w:r>
      <w:r w:rsidRPr="00B31503">
        <w:rPr>
          <w:rStyle w:val="StyleUnderline"/>
        </w:rPr>
        <w:t>much of the existing hydropower capacity in the U.S. is here to stay, and wind and solar energy may not be enough to get us to a decarbonized future</w:t>
      </w:r>
      <w:r w:rsidRPr="000E53B3">
        <w:t xml:space="preserve">. </w:t>
      </w:r>
      <w:r w:rsidRPr="00B31503">
        <w:rPr>
          <w:rStyle w:val="StyleUnderline"/>
        </w:rPr>
        <w:t xml:space="preserve">It makes sense to </w:t>
      </w:r>
      <w:r w:rsidRPr="00E02D21">
        <w:rPr>
          <w:rStyle w:val="Emphasis"/>
        </w:rPr>
        <w:t>ensure</w:t>
      </w:r>
      <w:r w:rsidRPr="00B31503">
        <w:rPr>
          <w:rStyle w:val="StyleUnderline"/>
        </w:rPr>
        <w:t xml:space="preserve"> that existing and </w:t>
      </w:r>
      <w:r w:rsidRPr="00B31503">
        <w:rPr>
          <w:rStyle w:val="Emphasis"/>
        </w:rPr>
        <w:t>new hydro is part of the solution to the climate crisis</w:t>
      </w:r>
      <w:r w:rsidRPr="000E53B3">
        <w:t xml:space="preserve">, both </w:t>
      </w:r>
      <w:r w:rsidRPr="00F473B7">
        <w:rPr>
          <w:rStyle w:val="StyleUnderline"/>
        </w:rPr>
        <w:t xml:space="preserve">as a renewable energy source in its own right and as a means of </w:t>
      </w:r>
      <w:r w:rsidRPr="001C3AF4">
        <w:rPr>
          <w:rStyle w:val="Emphasis"/>
        </w:rPr>
        <w:t>integrating wind and solar</w:t>
      </w:r>
      <w:r w:rsidRPr="001C3AF4">
        <w:t xml:space="preserve"> energy </w:t>
      </w:r>
      <w:r w:rsidRPr="00F473B7">
        <w:rPr>
          <w:rStyle w:val="StyleUnderline"/>
        </w:rPr>
        <w:t>into the grid</w:t>
      </w:r>
      <w:r w:rsidRPr="000E53B3">
        <w:t xml:space="preserve">. But </w:t>
      </w:r>
      <w:r w:rsidRPr="009652B7">
        <w:rPr>
          <w:rStyle w:val="StyleUnderline"/>
        </w:rPr>
        <w:t xml:space="preserve">this can </w:t>
      </w:r>
      <w:r w:rsidRPr="009652B7">
        <w:rPr>
          <w:rStyle w:val="Emphasis"/>
        </w:rPr>
        <w:t>only be accomplished</w:t>
      </w:r>
      <w:r w:rsidRPr="009652B7">
        <w:rPr>
          <w:rStyle w:val="StyleUnderline"/>
        </w:rPr>
        <w:t xml:space="preserve"> if the proponents of hydropower own up to hydro’s</w:t>
      </w:r>
      <w:r w:rsidRPr="000E53B3">
        <w:t xml:space="preserve"> historic and potential future </w:t>
      </w:r>
      <w:r w:rsidRPr="009652B7">
        <w:rPr>
          <w:rStyle w:val="StyleUnderline"/>
        </w:rPr>
        <w:t xml:space="preserve">devastating impacts </w:t>
      </w:r>
      <w:r w:rsidRPr="001602CB">
        <w:rPr>
          <w:rStyle w:val="Emphasis"/>
        </w:rPr>
        <w:t>on rivers and water resources</w:t>
      </w:r>
      <w:r w:rsidRPr="009652B7">
        <w:rPr>
          <w:rStyle w:val="StyleUnderline"/>
        </w:rPr>
        <w:t xml:space="preserve"> and take dramatic action to mitigate and reverse them</w:t>
      </w:r>
      <w:r w:rsidRPr="000E53B3">
        <w:t>.</w:t>
      </w:r>
    </w:p>
    <w:p w:rsidR="004975F0" w:rsidRPr="000E53B3" w:rsidRDefault="004975F0" w:rsidP="004975F0">
      <w:r w:rsidRPr="000E53B3">
        <w:t xml:space="preserve">For starters, </w:t>
      </w:r>
      <w:r w:rsidRPr="001602CB">
        <w:rPr>
          <w:rStyle w:val="StyleUnderline"/>
        </w:rPr>
        <w:t>the industry should stop its regular attempts to roll back</w:t>
      </w:r>
      <w:r w:rsidRPr="00BE6B1E">
        <w:t xml:space="preserve"> laws and </w:t>
      </w:r>
      <w:r w:rsidRPr="00BE6B1E">
        <w:rPr>
          <w:rStyle w:val="Emphasis"/>
        </w:rPr>
        <w:t>regulations that protect rivers</w:t>
      </w:r>
      <w:r w:rsidRPr="00BE6B1E">
        <w:t xml:space="preserve"> and streams</w:t>
      </w:r>
      <w:r w:rsidRPr="000E53B3">
        <w:t>, such as its current efforts to reduce </w:t>
      </w:r>
      <w:hyperlink r:id="rId98" w:history="1">
        <w:r w:rsidRPr="000E53B3">
          <w:rPr>
            <w:rStyle w:val="Hyperlink"/>
          </w:rPr>
          <w:t>state and tribal oversight of hydropower projects under section 401 of the Clean Water Act</w:t>
        </w:r>
      </w:hyperlink>
      <w:r w:rsidRPr="000E53B3">
        <w:t xml:space="preserve">. </w:t>
      </w:r>
      <w:r w:rsidRPr="00BE6B1E">
        <w:rPr>
          <w:rStyle w:val="StyleUnderline"/>
        </w:rPr>
        <w:t>It should work with</w:t>
      </w:r>
      <w:r w:rsidRPr="000E53B3">
        <w:t xml:space="preserve"> – not against </w:t>
      </w:r>
      <w:r w:rsidRPr="00BE6B1E">
        <w:rPr>
          <w:rStyle w:val="StyleUnderline"/>
        </w:rPr>
        <w:t>- conservationists to ensure that the</w:t>
      </w:r>
      <w:r w:rsidRPr="000E53B3">
        <w:t xml:space="preserve"> </w:t>
      </w:r>
      <w:r w:rsidRPr="00BE6B1E">
        <w:rPr>
          <w:rStyle w:val="Emphasis"/>
        </w:rPr>
        <w:t>F</w:t>
      </w:r>
      <w:r w:rsidRPr="000E53B3">
        <w:t xml:space="preserve">ederal </w:t>
      </w:r>
      <w:r w:rsidRPr="00BE6B1E">
        <w:rPr>
          <w:rStyle w:val="Emphasis"/>
        </w:rPr>
        <w:t>E</w:t>
      </w:r>
      <w:r w:rsidRPr="000E53B3">
        <w:t xml:space="preserve">nergy </w:t>
      </w:r>
      <w:r w:rsidRPr="00BE6B1E">
        <w:rPr>
          <w:rStyle w:val="Emphasis"/>
        </w:rPr>
        <w:t>R</w:t>
      </w:r>
      <w:r w:rsidRPr="000E53B3">
        <w:t xml:space="preserve">egulatory </w:t>
      </w:r>
      <w:r w:rsidRPr="00BE6B1E">
        <w:rPr>
          <w:rStyle w:val="Emphasis"/>
        </w:rPr>
        <w:t>C</w:t>
      </w:r>
      <w:r w:rsidRPr="000E53B3">
        <w:t xml:space="preserve">ommission </w:t>
      </w:r>
      <w:r w:rsidRPr="00BE6B1E">
        <w:rPr>
          <w:rStyle w:val="StyleUnderline"/>
        </w:rPr>
        <w:t>hydropower licensing process is robust and includes adequate environmental safeguards</w:t>
      </w:r>
      <w:r w:rsidRPr="000E53B3">
        <w:t xml:space="preserve">. </w:t>
      </w:r>
      <w:r w:rsidRPr="00BE6B1E">
        <w:rPr>
          <w:rStyle w:val="StyleUnderline"/>
        </w:rPr>
        <w:t>It should abandon all efforts to build new facilities</w:t>
      </w:r>
      <w:r w:rsidRPr="000E53B3">
        <w:t xml:space="preserve"> on undammed river reaches </w:t>
      </w:r>
      <w:r w:rsidRPr="00BE6B1E">
        <w:rPr>
          <w:rStyle w:val="StyleUnderline"/>
        </w:rPr>
        <w:t xml:space="preserve">and instead take advantage of additional generating capacity available on </w:t>
      </w:r>
      <w:r w:rsidRPr="00BE6B1E">
        <w:rPr>
          <w:rStyle w:val="Emphasis"/>
        </w:rPr>
        <w:t>existing dams</w:t>
      </w:r>
      <w:r w:rsidRPr="00BE6B1E">
        <w:rPr>
          <w:rStyle w:val="StyleUnderline"/>
        </w:rPr>
        <w:t xml:space="preserve"> that could be tapped by reoperation, updated equipment, new technologies, and by powering non-powered dams</w:t>
      </w:r>
      <w:r w:rsidRPr="000E53B3">
        <w:t xml:space="preserve">. </w:t>
      </w:r>
      <w:r w:rsidRPr="009C08D8">
        <w:rPr>
          <w:rStyle w:val="StyleUnderline"/>
        </w:rPr>
        <w:t>It should</w:t>
      </w:r>
      <w:r w:rsidRPr="000E53B3">
        <w:t xml:space="preserve"> evaluate its entire fleet to </w:t>
      </w:r>
      <w:r w:rsidRPr="009C08D8">
        <w:rPr>
          <w:rStyle w:val="StyleUnderline"/>
        </w:rPr>
        <w:t>determine which facilities make economic sense</w:t>
      </w:r>
      <w:r w:rsidRPr="000E53B3">
        <w:t xml:space="preserve"> in the new realities of the 21</w:t>
      </w:r>
      <w:r w:rsidRPr="000E53B3">
        <w:rPr>
          <w:vertAlign w:val="superscript"/>
        </w:rPr>
        <w:t>st</w:t>
      </w:r>
      <w:r w:rsidRPr="000E53B3">
        <w:t xml:space="preserve"> century power grid </w:t>
      </w:r>
      <w:r w:rsidRPr="009C08D8">
        <w:rPr>
          <w:rStyle w:val="StyleUnderline"/>
        </w:rPr>
        <w:t>and make plans for decommissioning and removing those that do not</w:t>
      </w:r>
      <w:r w:rsidRPr="000E53B3">
        <w:t>.</w:t>
      </w:r>
    </w:p>
    <w:p w:rsidR="004975F0" w:rsidRDefault="004975F0" w:rsidP="004975F0">
      <w:r>
        <w:t xml:space="preserve">A tall order? Certainly. Doable? Absolutely. </w:t>
      </w:r>
      <w:r w:rsidRPr="00C66A01">
        <w:rPr>
          <w:rStyle w:val="StyleUnderline"/>
        </w:rPr>
        <w:t>Examples that point the way to a new approach to reconciling hydropower production with healthy river ecosystems are already a reality.</w:t>
      </w:r>
      <w:r>
        <w:t xml:space="preserve"> In 2012, I stood on the bank of Maine’s Penobscot River and watched as the Great Works Dam was breached. It was the beginning of a project that ultimately removed two hydropower dams and modified six others. The result: restored access to 1,000 miles of river habitat and a dramatic rebound of fish populations with virtually no change in the level of hydropower production.</w:t>
      </w:r>
    </w:p>
    <w:p w:rsidR="004975F0" w:rsidRDefault="004975F0" w:rsidP="004975F0">
      <w:r>
        <w:t xml:space="preserve">But </w:t>
      </w:r>
      <w:r w:rsidRPr="00574584">
        <w:rPr>
          <w:rStyle w:val="StyleUnderline"/>
        </w:rPr>
        <w:t xml:space="preserve">the Penobscot experience, while a great success, is only a </w:t>
      </w:r>
      <w:r w:rsidRPr="00574584">
        <w:rPr>
          <w:rStyle w:val="Emphasis"/>
        </w:rPr>
        <w:t>small beginning</w:t>
      </w:r>
      <w:r>
        <w:t xml:space="preserve">. </w:t>
      </w:r>
      <w:r w:rsidRPr="00574584">
        <w:rPr>
          <w:rStyle w:val="StyleUnderline"/>
        </w:rPr>
        <w:t>A tremendous amount remains to be done. Hydropower’s proponents must</w:t>
      </w:r>
      <w:r>
        <w:t xml:space="preserve"> frankly </w:t>
      </w:r>
      <w:r w:rsidRPr="00574584">
        <w:rPr>
          <w:rStyle w:val="StyleUnderline"/>
        </w:rPr>
        <w:t>acknowledge the past and act on the challenges of the present before hydropower can be fully embraced as a solution for the future</w:t>
      </w:r>
      <w:r>
        <w:t>.</w:t>
      </w:r>
    </w:p>
    <w:p w:rsidR="004975F0" w:rsidRDefault="004975F0" w:rsidP="00EF347F"/>
    <w:p w:rsidR="008B592F" w:rsidRPr="008B592F" w:rsidRDefault="00AA6A49" w:rsidP="008B592F">
      <w:pPr>
        <w:pStyle w:val="Heading4"/>
      </w:pPr>
      <w:r>
        <w:t>R</w:t>
      </w:r>
      <w:r w:rsidR="008B592F">
        <w:t xml:space="preserve">esolving </w:t>
      </w:r>
      <w:r w:rsidR="008B592F">
        <w:rPr>
          <w:u w:val="single"/>
        </w:rPr>
        <w:t>regulatory uncertainty</w:t>
      </w:r>
      <w:r w:rsidR="0020313F">
        <w:t xml:space="preserve"> is critical to</w:t>
      </w:r>
      <w:r w:rsidR="008B592F">
        <w:t xml:space="preserve"> allow hydropower to expand and create a foundation f</w:t>
      </w:r>
      <w:r w:rsidR="00FB0D51">
        <w:t>or other renewables --- must ensure</w:t>
      </w:r>
      <w:r w:rsidR="008B592F">
        <w:t xml:space="preserve"> it</w:t>
      </w:r>
      <w:r w:rsidR="00FB0D51">
        <w:t>s</w:t>
      </w:r>
      <w:r w:rsidR="008B592F">
        <w:t xml:space="preserve"> </w:t>
      </w:r>
      <w:r w:rsidR="00FB0D51">
        <w:rPr>
          <w:u w:val="single"/>
        </w:rPr>
        <w:t xml:space="preserve">sustainability </w:t>
      </w:r>
      <w:r w:rsidR="008B592F">
        <w:t xml:space="preserve"> </w:t>
      </w:r>
    </w:p>
    <w:p w:rsidR="0002347A" w:rsidRDefault="0002347A" w:rsidP="0002347A">
      <w:r w:rsidRPr="00F71A9B">
        <w:rPr>
          <w:rStyle w:val="Style13ptBold"/>
        </w:rPr>
        <w:t>Plumer, 20</w:t>
      </w:r>
      <w:r>
        <w:t xml:space="preserve"> (13 October 2020, Brad Plumer, NYTimes.com Feed, “Environmentalists and Dam Operators, at War for Years, Start Making Peace,” Factiva database, Document NYTFEED020201013egad002gx, JMP)</w:t>
      </w:r>
    </w:p>
    <w:p w:rsidR="0002347A" w:rsidRDefault="0002347A" w:rsidP="0002347A">
      <w:r>
        <w:t xml:space="preserve">WASHINGTON — </w:t>
      </w:r>
      <w:r w:rsidRPr="007621CE">
        <w:rPr>
          <w:rStyle w:val="StyleUnderline"/>
        </w:rPr>
        <w:t>The industry that operates America’s hydroelectric dams and several environmental groups announced an unusual agreement</w:t>
      </w:r>
      <w:r>
        <w:t xml:space="preserve"> Tuesday </w:t>
      </w:r>
      <w:r w:rsidRPr="007621CE">
        <w:rPr>
          <w:rStyle w:val="StyleUnderline"/>
        </w:rPr>
        <w:t>to work together to get more clean energy from hydropower while reducing the environmental harm from dams</w:t>
      </w:r>
      <w:r>
        <w:t xml:space="preserve">, in a sign that </w:t>
      </w:r>
      <w:r w:rsidRPr="00D365F1">
        <w:rPr>
          <w:rStyle w:val="StyleUnderline"/>
        </w:rPr>
        <w:t>the threat of climate change is spurring both sides to rethink their decades-long battle</w:t>
      </w:r>
      <w:r>
        <w:t xml:space="preserve"> over a large but contentious source of renewable power.</w:t>
      </w:r>
    </w:p>
    <w:p w:rsidR="0002347A" w:rsidRPr="00D365F1" w:rsidRDefault="0002347A" w:rsidP="0002347A">
      <w:pPr>
        <w:rPr>
          <w:rStyle w:val="StyleUnderline"/>
        </w:rPr>
      </w:pPr>
      <w:r w:rsidRPr="00D365F1">
        <w:rPr>
          <w:rStyle w:val="StyleUnderline"/>
        </w:rPr>
        <w:t>The</w:t>
      </w:r>
      <w:r>
        <w:t xml:space="preserve"> </w:t>
      </w:r>
      <w:r w:rsidRPr="00D365F1">
        <w:rPr>
          <w:rStyle w:val="Emphasis"/>
        </w:rPr>
        <w:t>U</w:t>
      </w:r>
      <w:r>
        <w:t xml:space="preserve">nited </w:t>
      </w:r>
      <w:r w:rsidRPr="00D365F1">
        <w:rPr>
          <w:rStyle w:val="Emphasis"/>
        </w:rPr>
        <w:t>S</w:t>
      </w:r>
      <w:r>
        <w:t xml:space="preserve">tates </w:t>
      </w:r>
      <w:r w:rsidRPr="00D365F1">
        <w:rPr>
          <w:rStyle w:val="StyleUnderline"/>
        </w:rPr>
        <w:t>generated about 7 percent of its electricity</w:t>
      </w:r>
      <w:r>
        <w:t xml:space="preserve"> last year </w:t>
      </w:r>
      <w:r w:rsidRPr="00D365F1">
        <w:rPr>
          <w:rStyle w:val="StyleUnderline"/>
        </w:rPr>
        <w:t>from hydropower</w:t>
      </w:r>
      <w:r>
        <w:t xml:space="preserve">, mainly from large dams built decades ago, such as the Hoover Dam, which uses flowing water from the Colorado River to power turbines. But </w:t>
      </w:r>
      <w:r w:rsidRPr="00D365F1">
        <w:rPr>
          <w:rStyle w:val="StyleUnderline"/>
        </w:rPr>
        <w:t>while these facilities don’t emit planet-warming carbon dioxide, the dams themselves have often proved ecologically devastating, choking off America’s once-wild rivers and killing fish populations.</w:t>
      </w:r>
    </w:p>
    <w:p w:rsidR="0002347A" w:rsidRDefault="0002347A" w:rsidP="0002347A">
      <w:r>
        <w:t xml:space="preserve">So, over the past 50 years, </w:t>
      </w:r>
      <w:r w:rsidRPr="003209A8">
        <w:rPr>
          <w:rStyle w:val="StyleUnderline"/>
        </w:rPr>
        <w:t xml:space="preserve">conservation groups have rallied to block any large new dams from being built, while </w:t>
      </w:r>
      <w:r w:rsidRPr="00D365F1">
        <w:rPr>
          <w:rStyle w:val="StyleUnderline"/>
        </w:rPr>
        <w:t>proposals to upgrade older hydropower facilities or construct new water-powered energy-storage projects have often been bogged down in lengthy regulatory disputes over environmental safeguards</w:t>
      </w:r>
      <w:r>
        <w:t>.</w:t>
      </w:r>
    </w:p>
    <w:p w:rsidR="0002347A" w:rsidRDefault="0002347A" w:rsidP="0002347A">
      <w:r>
        <w:t>The new agreement signals a desire to de-escalate this long-running war.</w:t>
      </w:r>
    </w:p>
    <w:p w:rsidR="0002347A" w:rsidRDefault="0002347A" w:rsidP="0002347A">
      <w:r>
        <w:t xml:space="preserve">In a joint statement, </w:t>
      </w:r>
      <w:r w:rsidRPr="00D365F1">
        <w:rPr>
          <w:rStyle w:val="StyleUnderline"/>
        </w:rPr>
        <w:t xml:space="preserve">industry groups and environmentalists said they would collaborate on a set of specific policy measures that could help </w:t>
      </w:r>
      <w:r w:rsidRPr="00D365F1">
        <w:rPr>
          <w:rStyle w:val="Emphasis"/>
        </w:rPr>
        <w:t>generate more renewable electricity</w:t>
      </w:r>
      <w:r w:rsidRPr="00D365F1">
        <w:rPr>
          <w:rStyle w:val="StyleUnderline"/>
        </w:rPr>
        <w:t xml:space="preserve"> from </w:t>
      </w:r>
      <w:r w:rsidRPr="00D365F1">
        <w:rPr>
          <w:rStyle w:val="Emphasis"/>
        </w:rPr>
        <w:t>dams already in place</w:t>
      </w:r>
      <w:r w:rsidRPr="00D365F1">
        <w:rPr>
          <w:rStyle w:val="StyleUnderline"/>
        </w:rPr>
        <w:t xml:space="preserve">, while retrofitting many of the nation’s 90,000 </w:t>
      </w:r>
      <w:r w:rsidRPr="00D365F1">
        <w:rPr>
          <w:rStyle w:val="Emphasis"/>
        </w:rPr>
        <w:t>existing dams</w:t>
      </w:r>
      <w:r w:rsidRPr="00D365F1">
        <w:rPr>
          <w:rStyle w:val="StyleUnderline"/>
        </w:rPr>
        <w:t xml:space="preserve"> to be </w:t>
      </w:r>
      <w:r w:rsidRPr="00D365F1">
        <w:rPr>
          <w:rStyle w:val="Emphasis"/>
        </w:rPr>
        <w:t>safer and less ecologically damaging</w:t>
      </w:r>
      <w:r>
        <w:t>.</w:t>
      </w:r>
    </w:p>
    <w:p w:rsidR="0002347A" w:rsidRDefault="0002347A" w:rsidP="0002347A">
      <w:r w:rsidRPr="00D365F1">
        <w:rPr>
          <w:rStyle w:val="StyleUnderline"/>
        </w:rPr>
        <w:t xml:space="preserve">The two sides also said they would work together to </w:t>
      </w:r>
      <w:r w:rsidRPr="00455B3C">
        <w:rPr>
          <w:rStyle w:val="Emphasis"/>
        </w:rPr>
        <w:t>accelerate the removal of older dams</w:t>
      </w:r>
      <w:r w:rsidRPr="00D365F1">
        <w:rPr>
          <w:rStyle w:val="StyleUnderline"/>
        </w:rPr>
        <w:t xml:space="preserve"> that are no longer needed, in order to improve the health of rivers.</w:t>
      </w:r>
      <w:r>
        <w:t xml:space="preserve"> More than 1,000 dams nationwide have already been torn down in recent decades.</w:t>
      </w:r>
    </w:p>
    <w:p w:rsidR="0002347A" w:rsidRDefault="0002347A" w:rsidP="0002347A">
      <w:r>
        <w:t>The statement, the result of two years of quiet negotiations, was signed by the National Hydropower Association, an industry trade group, as well as environmental groups including American Rivers, the World Wildlife Fund and the Union of Concerned Scientists. Another influential organization, The Nature Conservancy, listed itself as a “participant,” signaling that it was not prepared to sign the full statement but would stay engaged in the ongoing dialogue over hydropower policies.</w:t>
      </w:r>
    </w:p>
    <w:p w:rsidR="0002347A" w:rsidRDefault="0002347A" w:rsidP="0002347A">
      <w:r>
        <w:t xml:space="preserve">Bob </w:t>
      </w:r>
      <w:r w:rsidRPr="00D365F1">
        <w:rPr>
          <w:rStyle w:val="StyleUnderline"/>
        </w:rPr>
        <w:t>Irvin, the president of American Rivers</w:t>
      </w:r>
      <w:r>
        <w:t xml:space="preserve">, which has long highlighted the harm that dams cause to the nation’s waterways, </w:t>
      </w:r>
      <w:r w:rsidRPr="00D365F1">
        <w:rPr>
          <w:rStyle w:val="StyleUnderline"/>
        </w:rPr>
        <w:t>said</w:t>
      </w:r>
      <w:r>
        <w:t xml:space="preserve"> that </w:t>
      </w:r>
      <w:r w:rsidRPr="00D365F1">
        <w:rPr>
          <w:rStyle w:val="StyleUnderline"/>
        </w:rPr>
        <w:t>growing concern over global warming had caused some environmentalists to reassess their longstanding opposition to hydropower</w:t>
      </w:r>
      <w:r>
        <w:t>.</w:t>
      </w:r>
    </w:p>
    <w:p w:rsidR="0002347A" w:rsidRDefault="0002347A" w:rsidP="0002347A">
      <w:r w:rsidRPr="00D365F1">
        <w:rPr>
          <w:rStyle w:val="StyleUnderline"/>
        </w:rPr>
        <w:t>“The climate crisis has become a lot more acute and we recognize that we need to generate carbon-free energy whenever and wherever we can,”</w:t>
      </w:r>
      <w:r>
        <w:t xml:space="preserve"> Mr. </w:t>
      </w:r>
      <w:r w:rsidRPr="00D365F1">
        <w:t>Irvin said</w:t>
      </w:r>
      <w:r>
        <w:t xml:space="preserve">. “And we do see that </w:t>
      </w:r>
      <w:r w:rsidRPr="00D365F1">
        <w:rPr>
          <w:rStyle w:val="StyleUnderline"/>
        </w:rPr>
        <w:t>hydropower has a role to play</w:t>
      </w:r>
      <w:r>
        <w:t xml:space="preserve"> there.”</w:t>
      </w:r>
    </w:p>
    <w:p w:rsidR="0002347A" w:rsidRDefault="0002347A" w:rsidP="0002347A">
      <w:r>
        <w:t>Mr. Irvin emphasized that his group would still oppose any effort to build new dams on rivers. But that still left plenty of room for compromise.</w:t>
      </w:r>
    </w:p>
    <w:p w:rsidR="0002347A" w:rsidRDefault="0002347A" w:rsidP="0002347A">
      <w:r>
        <w:t xml:space="preserve">As an example, he pointed to </w:t>
      </w:r>
      <w:r w:rsidRPr="00D365F1">
        <w:rPr>
          <w:rStyle w:val="StyleUnderline"/>
        </w:rPr>
        <w:t>the Penobscot River in Maine, where environmentalists, energy companies and the Penobscot Indian Nation reached a landmark agreement in 2004 to upgrade several dams in the river basin while raising money to remove two other dams that had blocked fish from migrating inland</w:t>
      </w:r>
      <w:r>
        <w:t xml:space="preserve"> for more than a century. The result: </w:t>
      </w:r>
      <w:r w:rsidRPr="00D365F1">
        <w:rPr>
          <w:rStyle w:val="StyleUnderline"/>
        </w:rPr>
        <w:t>The hydropower companies</w:t>
      </w:r>
      <w:r>
        <w:t xml:space="preserve"> on the Penobscot </w:t>
      </w:r>
      <w:r w:rsidRPr="00D365F1">
        <w:rPr>
          <w:rStyle w:val="StyleUnderline"/>
        </w:rPr>
        <w:t>ended up producing at least as much clean electricity as before, while endangered Atlantic salmon have returned to the rivers</w:t>
      </w:r>
      <w:r>
        <w:t>.</w:t>
      </w:r>
    </w:p>
    <w:p w:rsidR="0002347A" w:rsidRDefault="0002347A" w:rsidP="0002347A">
      <w:r>
        <w:t>“The rhetoric has definitely shifted and is becoming more thoughtful,” said Malcolm Woolf, president of the National Hydropower Association. “We’re now willing to talk about removing uneconomic dams, and environmentalists are no longer talking about all hydropower being bad.”</w:t>
      </w:r>
    </w:p>
    <w:p w:rsidR="0002347A" w:rsidRPr="00D365F1" w:rsidRDefault="0002347A" w:rsidP="0002347A">
      <w:pPr>
        <w:rPr>
          <w:rStyle w:val="StyleUnderline"/>
        </w:rPr>
      </w:pPr>
      <w:r w:rsidRPr="00D365F1">
        <w:rPr>
          <w:rStyle w:val="StyleUnderline"/>
        </w:rPr>
        <w:t xml:space="preserve">Energy experts have said that adding more hydropower could provide a useful tool in the fight against climate change. While wind turbines and solar panels are becoming more widespread, they don’t run all the time, and </w:t>
      </w:r>
      <w:r w:rsidRPr="00D365F1">
        <w:rPr>
          <w:rStyle w:val="Emphasis"/>
        </w:rPr>
        <w:t>hydroelectricity can offer a backstop as utilities clean up their electrical grids</w:t>
      </w:r>
      <w:r w:rsidRPr="00D365F1">
        <w:rPr>
          <w:rStyle w:val="StyleUnderline"/>
        </w:rPr>
        <w:t>.</w:t>
      </w:r>
    </w:p>
    <w:p w:rsidR="0002347A" w:rsidRDefault="0002347A" w:rsidP="0002347A">
      <w:r>
        <w:t xml:space="preserve">In theory, there’s potential for the United States to get much more energy from running water. An in-depth study by the Department of Energy in 2016 found </w:t>
      </w:r>
      <w:r w:rsidRPr="00DC01FA">
        <w:rPr>
          <w:rStyle w:val="StyleUnderline"/>
        </w:rPr>
        <w:t>the nation could increase its hydropower capacity by 50 percent without building any large new dams</w:t>
      </w:r>
      <w:r>
        <w:t>.</w:t>
      </w:r>
    </w:p>
    <w:p w:rsidR="0002347A" w:rsidRDefault="0002347A" w:rsidP="0002347A">
      <w:r>
        <w:t xml:space="preserve">Today, less than 3 percent of the nation’s 90,000 dams generate power. </w:t>
      </w:r>
      <w:r w:rsidRPr="00DC01FA">
        <w:rPr>
          <w:rStyle w:val="StyleUnderline"/>
        </w:rPr>
        <w:t>There are numerous smaller dams built for irrigation or flood control that could be retrofitted with turbines to produce electricity.</w:t>
      </w:r>
    </w:p>
    <w:p w:rsidR="0002347A" w:rsidRDefault="0002347A" w:rsidP="0002347A">
      <w:r>
        <w:t xml:space="preserve">“We’re not talking about the Hoover Dams of old,” said Jose </w:t>
      </w:r>
      <w:r w:rsidRPr="00DC01FA">
        <w:rPr>
          <w:rStyle w:val="StyleUnderline"/>
        </w:rPr>
        <w:t>Zayas, a former Energy Department official</w:t>
      </w:r>
      <w:r>
        <w:t xml:space="preserve"> who oversaw the study. </w:t>
      </w:r>
      <w:r w:rsidRPr="00DC01FA">
        <w:rPr>
          <w:rStyle w:val="StyleUnderline"/>
        </w:rPr>
        <w:t xml:space="preserve">“There have been some big technological advances that now let us produce more energy in a much more </w:t>
      </w:r>
      <w:r w:rsidRPr="00DC01FA">
        <w:rPr>
          <w:rStyle w:val="Emphasis"/>
        </w:rPr>
        <w:t>sustainable way</w:t>
      </w:r>
      <w:r w:rsidRPr="00DC01FA">
        <w:rPr>
          <w:rStyle w:val="StyleUnderline"/>
        </w:rPr>
        <w:t>.”</w:t>
      </w:r>
      <w:r>
        <w:t xml:space="preserve"> </w:t>
      </w:r>
      <w:r w:rsidRPr="00DC01FA">
        <w:rPr>
          <w:rStyle w:val="StyleUnderline"/>
        </w:rPr>
        <w:t>Some companies are designing new turbines that allow fish to pass safely through, while others are looking at ways to reduce oxygen depletion in the water caused by dams.</w:t>
      </w:r>
    </w:p>
    <w:p w:rsidR="0002347A" w:rsidRPr="006931C6" w:rsidRDefault="0002347A" w:rsidP="0002347A">
      <w:pPr>
        <w:rPr>
          <w:rStyle w:val="StyleUnderline"/>
        </w:rPr>
      </w:pPr>
      <w:r w:rsidRPr="006931C6">
        <w:rPr>
          <w:rStyle w:val="StyleUnderline"/>
        </w:rPr>
        <w:t>One</w:t>
      </w:r>
      <w:r>
        <w:t xml:space="preserve"> particularly </w:t>
      </w:r>
      <w:r w:rsidRPr="006931C6">
        <w:rPr>
          <w:rStyle w:val="StyleUnderline"/>
        </w:rPr>
        <w:t>promising approach is</w:t>
      </w:r>
      <w:r>
        <w:t xml:space="preserve"> to build more facilities known as </w:t>
      </w:r>
      <w:r w:rsidRPr="006931C6">
        <w:rPr>
          <w:rStyle w:val="StyleUnderline"/>
        </w:rPr>
        <w:t>pumped hydro storage</w:t>
      </w:r>
      <w:r>
        <w:t xml:space="preserve">, an old technology that involves connecting two reservoirs of water, one at a higher altitude than the other. </w:t>
      </w:r>
      <w:r w:rsidRPr="006931C6">
        <w:rPr>
          <w:rStyle w:val="StyleUnderline"/>
        </w:rPr>
        <w:t>When there’s surplus electricity on the grid, these facilities use that power to pump water from the lower reservoir to the higher one. When electricity is needed, such as during lulls in wind or solar power, the water flows back downhill, spinning a turbine to generate electricity.</w:t>
      </w:r>
    </w:p>
    <w:p w:rsidR="0002347A" w:rsidRDefault="0002347A" w:rsidP="0002347A">
      <w:r>
        <w:t xml:space="preserve">Although many grid operators are now installing large arrays of lithium-ion batteries for this type of storage, batteries can typically only store 4 to 6 hours’ worth of electricity. </w:t>
      </w:r>
      <w:r w:rsidRPr="006931C6">
        <w:rPr>
          <w:rStyle w:val="StyleUnderline"/>
        </w:rPr>
        <w:t xml:space="preserve">A pumped-hydro facility could potentially store power for much longer periods of time, allowing utilities to </w:t>
      </w:r>
      <w:r w:rsidRPr="006931C6">
        <w:rPr>
          <w:rStyle w:val="Emphasis"/>
        </w:rPr>
        <w:t>juggle even more solar and wind energy</w:t>
      </w:r>
      <w:r w:rsidRPr="006931C6">
        <w:rPr>
          <w:rStyle w:val="StyleUnderline"/>
        </w:rPr>
        <w:t>.</w:t>
      </w:r>
    </w:p>
    <w:p w:rsidR="0002347A" w:rsidRDefault="0002347A" w:rsidP="0002347A">
      <w:r>
        <w:t xml:space="preserve">The downside is that </w:t>
      </w:r>
      <w:r w:rsidRPr="00382BDE">
        <w:rPr>
          <w:rStyle w:val="StyleUnderline"/>
        </w:rPr>
        <w:t xml:space="preserve">these massive, billion-dollar pumped-storage facilities face steep regulatory hurdles, and can attract opposition even when they don’t require large new dams. While energy companies have proposed or applied for </w:t>
      </w:r>
      <w:r w:rsidRPr="00382BDE">
        <w:rPr>
          <w:rStyle w:val="Emphasis"/>
        </w:rPr>
        <w:t>federal approval</w:t>
      </w:r>
      <w:r w:rsidRPr="00382BDE">
        <w:rPr>
          <w:rStyle w:val="StyleUnderline"/>
        </w:rPr>
        <w:t xml:space="preserve"> to build 50 gigawatts worth of pumped-storage projects</w:t>
      </w:r>
      <w:r>
        <w:t xml:space="preserve"> — roughly 30 times the capacity of all the batteries connected to the grid today — </w:t>
      </w:r>
      <w:r w:rsidRPr="00382BDE">
        <w:rPr>
          <w:rStyle w:val="StyleUnderline"/>
        </w:rPr>
        <w:t>hardly any new pumped storage has been built since</w:t>
      </w:r>
      <w:r>
        <w:t xml:space="preserve"> 19</w:t>
      </w:r>
      <w:r w:rsidRPr="00382BDE">
        <w:rPr>
          <w:rStyle w:val="StyleUnderline"/>
        </w:rPr>
        <w:t>95</w:t>
      </w:r>
      <w:r>
        <w:t>.</w:t>
      </w:r>
    </w:p>
    <w:p w:rsidR="0002347A" w:rsidRDefault="0002347A" w:rsidP="0002347A">
      <w:r w:rsidRPr="004950A9">
        <w:rPr>
          <w:rStyle w:val="Emphasis"/>
        </w:rPr>
        <w:t>“Investors tend to be wary</w:t>
      </w:r>
      <w:r w:rsidRPr="004950A9">
        <w:t xml:space="preserve"> of these projects, </w:t>
      </w:r>
      <w:r w:rsidRPr="004950A9">
        <w:rPr>
          <w:rStyle w:val="StyleUnderline"/>
        </w:rPr>
        <w:t>because</w:t>
      </w:r>
      <w:r w:rsidRPr="004950A9">
        <w:t xml:space="preserve"> there’s a lot </w:t>
      </w:r>
      <w:r w:rsidRPr="005752FA">
        <w:rPr>
          <w:rStyle w:val="StyleUnderline"/>
        </w:rPr>
        <w:t xml:space="preserve">of </w:t>
      </w:r>
      <w:r w:rsidRPr="004950A9">
        <w:rPr>
          <w:rStyle w:val="Emphasis"/>
        </w:rPr>
        <w:t>regulatory risk</w:t>
      </w:r>
      <w:r w:rsidRPr="005752FA">
        <w:rPr>
          <w:rStyle w:val="StyleUnderline"/>
        </w:rPr>
        <w:t>,” said</w:t>
      </w:r>
      <w:r>
        <w:t xml:space="preserve"> Lee </w:t>
      </w:r>
      <w:r w:rsidRPr="005752FA">
        <w:rPr>
          <w:rStyle w:val="StyleUnderline"/>
        </w:rPr>
        <w:t>Bailey, managing director of the U.S. Renewables Group</w:t>
      </w:r>
      <w:r>
        <w:t>, a private equity fund.</w:t>
      </w:r>
    </w:p>
    <w:p w:rsidR="0002347A" w:rsidRDefault="0002347A" w:rsidP="0002347A">
      <w:r>
        <w:t xml:space="preserve">As part of the new agreement, </w:t>
      </w:r>
      <w:r w:rsidRPr="005752FA">
        <w:rPr>
          <w:rStyle w:val="StyleUnderline"/>
        </w:rPr>
        <w:t>environmental groups and industry said they would collaborate to help expand the pumped-storage market</w:t>
      </w:r>
      <w:r>
        <w:t xml:space="preserve">, exploring lower impact off-river technologies and new policy incentives. </w:t>
      </w:r>
      <w:r w:rsidRPr="005752FA">
        <w:rPr>
          <w:rStyle w:val="StyleUnderline"/>
        </w:rPr>
        <w:t xml:space="preserve">The groups also said they would work together to </w:t>
      </w:r>
      <w:r w:rsidRPr="004950A9">
        <w:rPr>
          <w:rStyle w:val="Emphasis"/>
        </w:rPr>
        <w:t>make the regulatory process</w:t>
      </w:r>
      <w:r w:rsidRPr="005752FA">
        <w:rPr>
          <w:rStyle w:val="Emphasis"/>
        </w:rPr>
        <w:t xml:space="preserve"> for upgrading and removing </w:t>
      </w:r>
      <w:r w:rsidRPr="004950A9">
        <w:rPr>
          <w:rStyle w:val="Emphasis"/>
        </w:rPr>
        <w:t>dams more predictable</w:t>
      </w:r>
      <w:r w:rsidRPr="005752FA">
        <w:rPr>
          <w:rStyle w:val="StyleUnderline"/>
        </w:rPr>
        <w:t>.</w:t>
      </w:r>
    </w:p>
    <w:p w:rsidR="0002347A" w:rsidRDefault="0002347A" w:rsidP="0002347A">
      <w:r w:rsidRPr="005752FA">
        <w:rPr>
          <w:rStyle w:val="StyleUnderline"/>
        </w:rPr>
        <w:t>The groups</w:t>
      </w:r>
      <w:r w:rsidRPr="005752FA">
        <w:t xml:space="preserve"> also </w:t>
      </w:r>
      <w:r w:rsidRPr="005752FA">
        <w:rPr>
          <w:rStyle w:val="StyleUnderline"/>
        </w:rPr>
        <w:t>agreed to lobby for policies to repair, or</w:t>
      </w:r>
      <w:r>
        <w:t xml:space="preserve"> in some cases </w:t>
      </w:r>
      <w:r w:rsidRPr="005752FA">
        <w:rPr>
          <w:rStyle w:val="StyleUnderline"/>
        </w:rPr>
        <w:t>take down, the thousands of aging dams</w:t>
      </w:r>
      <w:r w:rsidRPr="004950A9">
        <w:t xml:space="preserve"> around the country </w:t>
      </w:r>
      <w:r w:rsidRPr="005752FA">
        <w:rPr>
          <w:rStyle w:val="StyleUnderline"/>
        </w:rPr>
        <w:t>that are in danger of collapse</w:t>
      </w:r>
      <w:r>
        <w:t>. In May, rain-swollen flooding breached two dams in Central Michigan, forcing thousands of nearby residents to flee their homes.</w:t>
      </w:r>
    </w:p>
    <w:p w:rsidR="0002347A" w:rsidRDefault="0002347A" w:rsidP="0002347A">
      <w:r w:rsidRPr="005752FA">
        <w:rPr>
          <w:rStyle w:val="StyleUnderline"/>
        </w:rPr>
        <w:t>Heavier downpours fueled by climate change are putting many dams at increased risk of failure.</w:t>
      </w:r>
      <w:r>
        <w:t xml:space="preserve"> Experts have estimated it could cost tens of billions of dollars to repair and upgrade the 15,500 dams nationwide classified as high hazard.</w:t>
      </w:r>
    </w:p>
    <w:p w:rsidR="0002347A" w:rsidRDefault="0002347A" w:rsidP="0002347A">
      <w:r w:rsidRPr="005752FA">
        <w:rPr>
          <w:rStyle w:val="StyleUnderline"/>
        </w:rPr>
        <w:t xml:space="preserve">Achieving many of these goals will be difficult, </w:t>
      </w:r>
      <w:r w:rsidRPr="005752FA">
        <w:rPr>
          <w:rStyle w:val="Emphasis"/>
        </w:rPr>
        <w:t>requiring significant regulatory changes</w:t>
      </w:r>
      <w:r w:rsidRPr="0029197C">
        <w:t xml:space="preserve"> at both the state and federal level, </w:t>
      </w:r>
      <w:r w:rsidRPr="005752FA">
        <w:rPr>
          <w:rStyle w:val="StyleUnderline"/>
        </w:rPr>
        <w:t xml:space="preserve">as well as </w:t>
      </w:r>
      <w:r w:rsidRPr="005752FA">
        <w:rPr>
          <w:rStyle w:val="Emphasis"/>
        </w:rPr>
        <w:t>major new sources of funding</w:t>
      </w:r>
      <w:r>
        <w:t>. Many of the nation’s dams serve a vast array of purposes, such as producing electricity, controlling floods, irrigating crops and creating reservoirs for boaters. Taking down older dams or upgrading existing ones can often be a complicated process that requires balancing numerous competing interests.</w:t>
      </w:r>
    </w:p>
    <w:p w:rsidR="0002347A" w:rsidRDefault="0002347A" w:rsidP="0002347A">
      <w:r>
        <w:t>The two sides will also have to overcome a legacy of mutual antagonism.</w:t>
      </w:r>
    </w:p>
    <w:p w:rsidR="0002347A" w:rsidRDefault="0002347A" w:rsidP="0002347A">
      <w:r>
        <w:t>Even today, environmentalists and industry have clashed over a new Trump administration proposal to modify clean water rules around hydropower projects, as well as over negotiations to remove four aging dams on the Klamath River in Oregon and California. Many environmental groups came of age opposing hydropower dams in the 20th century, and defusing those tensions will take time.</w:t>
      </w:r>
    </w:p>
    <w:p w:rsidR="0002347A" w:rsidRDefault="0002347A" w:rsidP="0002347A">
      <w:r w:rsidRPr="001941F5">
        <w:rPr>
          <w:rStyle w:val="StyleUnderline"/>
        </w:rPr>
        <w:t>“I certainly wouldn’t call this peace in our time just yet,”</w:t>
      </w:r>
      <w:r>
        <w:t xml:space="preserve"> said Mr. Irvin of American Rivers. </w:t>
      </w:r>
      <w:r w:rsidRPr="001941F5">
        <w:rPr>
          <w:rStyle w:val="StyleUnderline"/>
        </w:rPr>
        <w:t>“The two sides will continue to have serious policy differences."</w:t>
      </w:r>
      <w:r>
        <w:t xml:space="preserve"> But, he added, the fact that both sides had agreed to work on a set of concrete actions to promote clean energy while reducing the ecological impact of dams was “a big deal.”</w:t>
      </w:r>
    </w:p>
    <w:p w:rsidR="0002347A" w:rsidRDefault="0002347A" w:rsidP="0002347A">
      <w:r>
        <w:t xml:space="preserve">Dan </w:t>
      </w:r>
      <w:r w:rsidRPr="0049002B">
        <w:rPr>
          <w:rStyle w:val="StyleUnderline"/>
        </w:rPr>
        <w:t>Reicher, a senior scholar at Stanford’s Woods Institute for the Environment</w:t>
      </w:r>
      <w:r>
        <w:t xml:space="preserve"> and founding director of Stanford’s Center for Energy Policy and Finance, who helped convene the dialogue between industry and green groups, </w:t>
      </w:r>
      <w:r w:rsidRPr="00D668D7">
        <w:rPr>
          <w:rStyle w:val="StyleUnderline"/>
        </w:rPr>
        <w:t>said</w:t>
      </w:r>
      <w:r>
        <w:t xml:space="preserve"> that </w:t>
      </w:r>
      <w:r w:rsidRPr="00D668D7">
        <w:rPr>
          <w:rStyle w:val="StyleUnderline"/>
        </w:rPr>
        <w:t>neither side benefited from the current deadlock over hydropower</w:t>
      </w:r>
      <w:r>
        <w:t xml:space="preserve">. </w:t>
      </w:r>
      <w:r w:rsidRPr="00D668D7">
        <w:rPr>
          <w:rStyle w:val="StyleUnderline"/>
        </w:rPr>
        <w:t xml:space="preserve">The </w:t>
      </w:r>
      <w:r w:rsidRPr="001941F5">
        <w:rPr>
          <w:rStyle w:val="Emphasis"/>
        </w:rPr>
        <w:t>regulatory disputes around dam upgrades have made it harder for the industry to attract investment</w:t>
      </w:r>
      <w:r w:rsidRPr="00D668D7">
        <w:rPr>
          <w:rStyle w:val="StyleUnderline"/>
        </w:rPr>
        <w:t xml:space="preserve">, while environmentalists have </w:t>
      </w:r>
      <w:r w:rsidRPr="00D668D7">
        <w:rPr>
          <w:rStyle w:val="Emphasis"/>
        </w:rPr>
        <w:t>so far made only slow progress in removing dams</w:t>
      </w:r>
      <w:r w:rsidRPr="00D668D7">
        <w:rPr>
          <w:rStyle w:val="StyleUnderline"/>
        </w:rPr>
        <w:t>.</w:t>
      </w:r>
    </w:p>
    <w:p w:rsidR="0002347A" w:rsidRPr="005752FA" w:rsidRDefault="0002347A" w:rsidP="0002347A">
      <w:pPr>
        <w:rPr>
          <w:rStyle w:val="StyleUnderline"/>
        </w:rPr>
      </w:pPr>
      <w:r>
        <w:t xml:space="preserve">“What’s different now is climate change,” Mr. Reicher said. </w:t>
      </w:r>
      <w:r w:rsidRPr="00D668D7">
        <w:rPr>
          <w:rStyle w:val="StyleUnderline"/>
        </w:rPr>
        <w:t xml:space="preserve">“The industry has realized it can prosper by offering an </w:t>
      </w:r>
      <w:r w:rsidRPr="00AB08A0">
        <w:rPr>
          <w:rStyle w:val="Emphasis"/>
        </w:rPr>
        <w:t>important solution to the climate crisis</w:t>
      </w:r>
      <w:r w:rsidRPr="00D668D7">
        <w:rPr>
          <w:rStyle w:val="StyleUnderline"/>
        </w:rPr>
        <w:t>. And the conservation community</w:t>
      </w:r>
      <w:r w:rsidRPr="005752FA">
        <w:rPr>
          <w:rStyle w:val="StyleUnderline"/>
        </w:rPr>
        <w:t xml:space="preserve"> has realized that global warming is the biggest threat faced by the rivers they love. If rising temperatures fry or flood a river, then what have you really accomplished?”</w:t>
      </w:r>
    </w:p>
    <w:p w:rsidR="00534B4B" w:rsidRDefault="00534B4B" w:rsidP="00534B4B"/>
    <w:p w:rsidR="002F2F5E" w:rsidRDefault="002F2F5E" w:rsidP="002F2F5E">
      <w:pPr>
        <w:pStyle w:val="Heading4"/>
      </w:pPr>
      <w:r w:rsidRPr="00470598">
        <w:t xml:space="preserve">Hydropower regulated to protect the environment is </w:t>
      </w:r>
      <w:r>
        <w:t>key to meet</w:t>
      </w:r>
      <w:r w:rsidR="00FB282D">
        <w:t xml:space="preserve"> the</w:t>
      </w:r>
      <w:r>
        <w:t xml:space="preserve"> Paris agreement</w:t>
      </w:r>
    </w:p>
    <w:p w:rsidR="002F2F5E" w:rsidRPr="00A55CCE" w:rsidRDefault="002F2F5E" w:rsidP="002F2F5E">
      <w:r w:rsidRPr="00A55CCE">
        <w:rPr>
          <w:rStyle w:val="Style13ptBold"/>
        </w:rPr>
        <w:t>UN Climate Change News 18</w:t>
      </w:r>
      <w:r w:rsidRPr="00A55CCE">
        <w:t xml:space="preserve"> (UN Climat</w:t>
      </w:r>
      <w:r>
        <w:t>e Change News, 11/22/18, “</w:t>
      </w:r>
      <w:r w:rsidRPr="00A55CCE">
        <w:t>How Hydropower Can Help Climate Action</w:t>
      </w:r>
      <w:r>
        <w:t xml:space="preserve">,” UN Climate Change, </w:t>
      </w:r>
      <w:hyperlink r:id="rId99" w:history="1">
        <w:r w:rsidRPr="008E5FBB">
          <w:rPr>
            <w:rStyle w:val="Hyperlink"/>
          </w:rPr>
          <w:t>https://unfccc.int/news/how-hydropower-can-help-climate-action</w:t>
        </w:r>
      </w:hyperlink>
      <w:r>
        <w:t xml:space="preserve"> )//kh</w:t>
      </w:r>
    </w:p>
    <w:p w:rsidR="002F2F5E" w:rsidRPr="00C24B33" w:rsidRDefault="002F2F5E" w:rsidP="002F2F5E">
      <w:pPr>
        <w:rPr>
          <w:u w:val="single"/>
        </w:rPr>
      </w:pPr>
      <w:r>
        <w:t xml:space="preserve">UN Climate Change News, 22 November 2018 - </w:t>
      </w:r>
      <w:r w:rsidRPr="00C24B33">
        <w:rPr>
          <w:u w:val="single"/>
        </w:rPr>
        <w:t>The rapid and responsible deployment of clean, renewable energy is crucial to meet the goals of the Paris Climate Change Agreement, which is to limit the global average temperature so that the worst impact of climate change can be avoided, including ever more severe storms and droughts.</w:t>
      </w:r>
    </w:p>
    <w:p w:rsidR="002F2F5E" w:rsidRDefault="002F2F5E" w:rsidP="002F2F5E">
      <w:r w:rsidRPr="00595B51">
        <w:rPr>
          <w:rStyle w:val="StyleUnderline"/>
        </w:rPr>
        <w:t>The evolution</w:t>
      </w:r>
      <w:r w:rsidRPr="00C24B33">
        <w:rPr>
          <w:u w:val="single"/>
        </w:rPr>
        <w:t xml:space="preserve"> of solar and wind energy has been the driving force of the transition to a low-carbon world in the past years, but despite the rise of new energy sources, </w:t>
      </w:r>
      <w:r w:rsidRPr="00C24B33">
        <w:rPr>
          <w:b/>
          <w:bCs/>
          <w:u w:val="single"/>
        </w:rPr>
        <w:t>one technology remains a cornerstone</w:t>
      </w:r>
      <w:r w:rsidRPr="00C24B33">
        <w:rPr>
          <w:u w:val="single"/>
        </w:rPr>
        <w:t xml:space="preserve"> of the renewable energy mix in some regions of the Earth: </w:t>
      </w:r>
      <w:r w:rsidRPr="00C24B33">
        <w:rPr>
          <w:b/>
          <w:bCs/>
          <w:u w:val="single"/>
        </w:rPr>
        <w:t>hydropower</w:t>
      </w:r>
      <w:r w:rsidRPr="00C24B33">
        <w:rPr>
          <w:b/>
          <w:bCs/>
        </w:rPr>
        <w:t>.</w:t>
      </w:r>
    </w:p>
    <w:p w:rsidR="002F2F5E" w:rsidRPr="00A55CCE" w:rsidRDefault="002F2F5E" w:rsidP="002F2F5E">
      <w:pPr>
        <w:rPr>
          <w:b/>
          <w:bCs/>
          <w:u w:val="single"/>
        </w:rPr>
      </w:pPr>
      <w:r w:rsidRPr="00C24B33">
        <w:rPr>
          <w:u w:val="single"/>
        </w:rPr>
        <w:t>Hydropower still accounts for 70% of the world’s renewable generation capacity, a proportion that rises to more than 80% in Latin America</w:t>
      </w:r>
      <w:r>
        <w:t xml:space="preserve">, according to the International Renewable Energy Agency (IRENA). So </w:t>
      </w:r>
      <w:r w:rsidRPr="00C24B33">
        <w:rPr>
          <w:b/>
          <w:bCs/>
          <w:u w:val="single"/>
        </w:rPr>
        <w:t>the sector has a key role to play in the implementation of the Paris Agreement.</w:t>
      </w:r>
    </w:p>
    <w:p w:rsidR="002F2F5E" w:rsidRDefault="002F2F5E" w:rsidP="002F2F5E">
      <w:r>
        <w:t>Hydropower holds a double relationship with climate change. On the one hand, it contributes to the avoidance of greenhouse gas emissions from the burning of fossil fuels. On the other, water availability and hydropower generation are likely to be affected by changing rainfall patterns, which can reduce the flow of rivers.</w:t>
      </w:r>
    </w:p>
    <w:p w:rsidR="002F2F5E" w:rsidRPr="00A55CCE" w:rsidRDefault="002F2F5E" w:rsidP="002F2F5E">
      <w:pPr>
        <w:rPr>
          <w:u w:val="single"/>
        </w:rPr>
      </w:pPr>
      <w:r>
        <w:t>At the UN Climate Change Conference in Katowice, Poland (COP24) in December 2018</w:t>
      </w:r>
      <w:r w:rsidRPr="00595B51">
        <w:t xml:space="preserve">, </w:t>
      </w:r>
      <w:r w:rsidRPr="00C24B33">
        <w:rPr>
          <w:u w:val="single"/>
        </w:rPr>
        <w:t>the hydroelectric power company Itaipu Binacional will showcase best practices in the sector</w:t>
      </w:r>
      <w:r>
        <w:t xml:space="preserve"> </w:t>
      </w:r>
      <w:r w:rsidRPr="00C24B33">
        <w:rPr>
          <w:u w:val="single"/>
        </w:rPr>
        <w:t xml:space="preserve">to illustrate the potential of hydropower to avoid </w:t>
      </w:r>
      <w:r w:rsidRPr="00C24B33">
        <w:rPr>
          <w:b/>
          <w:bCs/>
          <w:u w:val="single"/>
        </w:rPr>
        <w:t>g</w:t>
      </w:r>
      <w:r w:rsidRPr="00C24B33">
        <w:rPr>
          <w:u w:val="single"/>
        </w:rPr>
        <w:t>reen</w:t>
      </w:r>
      <w:r w:rsidRPr="00C24B33">
        <w:rPr>
          <w:b/>
          <w:bCs/>
          <w:u w:val="single"/>
        </w:rPr>
        <w:t>h</w:t>
      </w:r>
      <w:r w:rsidRPr="00C24B33">
        <w:rPr>
          <w:u w:val="single"/>
        </w:rPr>
        <w:t xml:space="preserve">ouse </w:t>
      </w:r>
      <w:r w:rsidRPr="00C24B33">
        <w:rPr>
          <w:b/>
          <w:bCs/>
          <w:u w:val="single"/>
        </w:rPr>
        <w:t>g</w:t>
      </w:r>
      <w:r w:rsidRPr="00C24B33">
        <w:rPr>
          <w:u w:val="single"/>
        </w:rPr>
        <w:t>ases emissions.</w:t>
      </w:r>
    </w:p>
    <w:p w:rsidR="002F2F5E" w:rsidRPr="00A55CCE" w:rsidRDefault="002F2F5E" w:rsidP="002F2F5E">
      <w:pPr>
        <w:rPr>
          <w:u w:val="single"/>
        </w:rPr>
      </w:pPr>
      <w:r w:rsidRPr="00A55CCE">
        <w:rPr>
          <w:u w:val="single"/>
        </w:rPr>
        <w:t>Located on the border of Brazil and Paraguay, the plant</w:t>
      </w:r>
      <w:r w:rsidRPr="00A55CCE">
        <w:rPr>
          <w:b/>
          <w:bCs/>
        </w:rPr>
        <w:t xml:space="preserve"> </w:t>
      </w:r>
      <w:r>
        <w:t xml:space="preserve">is owned by the two governments and </w:t>
      </w:r>
      <w:r w:rsidRPr="00F23367">
        <w:rPr>
          <w:rStyle w:val="StyleUnderline"/>
        </w:rPr>
        <w:t>pro</w:t>
      </w:r>
      <w:r w:rsidRPr="00A55CCE">
        <w:rPr>
          <w:u w:val="single"/>
        </w:rPr>
        <w:t>vides around 15% of the energy consumed in Brazil and 86% of the energy consumed in Paraguay. It also holds the world record of annual energy production for a hydroelectric plant</w:t>
      </w:r>
      <w:r>
        <w:t xml:space="preserve">, with 103.1 million MWh generated in 2016.  </w:t>
      </w:r>
      <w:r w:rsidRPr="00A55CCE">
        <w:rPr>
          <w:u w:val="single"/>
        </w:rPr>
        <w:t>Around 500 thousand barrels of oil per day,</w:t>
      </w:r>
      <w:r>
        <w:t xml:space="preserve"> about a fifth of the Brazilian production, </w:t>
      </w:r>
      <w:r w:rsidRPr="00A55CCE">
        <w:rPr>
          <w:u w:val="single"/>
        </w:rPr>
        <w:t>would be required to produce the same amount of energy.</w:t>
      </w:r>
    </w:p>
    <w:p w:rsidR="002F2F5E" w:rsidRDefault="002F2F5E" w:rsidP="002F2F5E">
      <w:r>
        <w:t>Mitigating the Environmental and Social Cost of Hydropower</w:t>
      </w:r>
    </w:p>
    <w:p w:rsidR="002F2F5E" w:rsidRDefault="002F2F5E" w:rsidP="002F2F5E">
      <w:r w:rsidRPr="00A55CCE">
        <w:rPr>
          <w:u w:val="single"/>
        </w:rPr>
        <w:t>The development of hydropower</w:t>
      </w:r>
      <w:r>
        <w:t xml:space="preserve">, however, </w:t>
      </w:r>
      <w:r w:rsidRPr="00A55CCE">
        <w:rPr>
          <w:u w:val="single"/>
        </w:rPr>
        <w:t>does not come without environmental and social costs. Deforestation, marine life impacts and the displacement of ethnic groups</w:t>
      </w:r>
      <w:r>
        <w:t xml:space="preserve"> can be among its negative consequences, brought about especially by large-scale projects. An additional issue confronting the sector are the threats to its generation potential presented by climate change, which triggers an increased occurrence of extreme weather events. Between 2014 and 2017, an unprecedented drought reduced water pressure in hydroelectric plants in Brazil, resulting in higher water consumption tariffs.</w:t>
      </w:r>
    </w:p>
    <w:p w:rsidR="002F2F5E" w:rsidRDefault="002F2F5E" w:rsidP="002F2F5E">
      <w:r w:rsidRPr="00A55CCE">
        <w:rPr>
          <w:u w:val="single"/>
        </w:rPr>
        <w:t xml:space="preserve">The contribution of the hydropower sector to the goals of the Paris Agreement, therefore, needs to be considered not only in terms of avoiding </w:t>
      </w:r>
      <w:r w:rsidRPr="00A55CCE">
        <w:rPr>
          <w:b/>
          <w:bCs/>
          <w:u w:val="single"/>
        </w:rPr>
        <w:t>g</w:t>
      </w:r>
      <w:r>
        <w:t>reen</w:t>
      </w:r>
      <w:r w:rsidRPr="00A55CCE">
        <w:rPr>
          <w:b/>
          <w:bCs/>
          <w:u w:val="single"/>
        </w:rPr>
        <w:t>h</w:t>
      </w:r>
      <w:r>
        <w:t xml:space="preserve">ouse </w:t>
      </w:r>
      <w:r w:rsidRPr="00A55CCE">
        <w:rPr>
          <w:b/>
          <w:bCs/>
          <w:u w:val="single"/>
        </w:rPr>
        <w:t>g</w:t>
      </w:r>
      <w:r>
        <w:t xml:space="preserve">as emissions, </w:t>
      </w:r>
      <w:r w:rsidRPr="00A55CCE">
        <w:rPr>
          <w:u w:val="single"/>
        </w:rPr>
        <w:t>but also in pr</w:t>
      </w:r>
      <w:r>
        <w:rPr>
          <w:u w:val="single"/>
        </w:rPr>
        <w:t>o</w:t>
      </w:r>
      <w:r w:rsidRPr="00A55CCE">
        <w:rPr>
          <w:u w:val="single"/>
        </w:rPr>
        <w:t xml:space="preserve">moting projects that </w:t>
      </w:r>
      <w:r w:rsidRPr="00037561">
        <w:rPr>
          <w:rStyle w:val="Emphasis"/>
        </w:rPr>
        <w:t>ensure that the impacts of large projects are minimized</w:t>
      </w:r>
      <w:r>
        <w:t xml:space="preserve"> and sufficiently compensated.</w:t>
      </w:r>
    </w:p>
    <w:p w:rsidR="002F2F5E" w:rsidRDefault="002F2F5E" w:rsidP="002F2F5E">
      <w:r>
        <w:t>Itaipu implements projects in the areas of conservation of biodiversity and maintenance of ecosystem services and local cultures, providing a strong example of joint efforts between two countries working together to achieve sustainable development and leadership on climate action.</w:t>
      </w:r>
    </w:p>
    <w:p w:rsidR="002F2F5E" w:rsidRDefault="002F2F5E" w:rsidP="002F2F5E">
      <w:r w:rsidRPr="00B34791">
        <w:rPr>
          <w:rStyle w:val="StyleUnderline"/>
        </w:rPr>
        <w:t>The company</w:t>
      </w:r>
      <w:r w:rsidRPr="00A55CCE">
        <w:rPr>
          <w:u w:val="single"/>
        </w:rPr>
        <w:t xml:space="preserve"> established the “Sustainable Water and Energy Solutions”</w:t>
      </w:r>
      <w:r>
        <w:t xml:space="preserve"> in partnership with the United Nations Department of Economic and Social Affairs (UN DESA) in March 2018 and will launch a platform for the initiative at COP24.</w:t>
      </w:r>
    </w:p>
    <w:p w:rsidR="002F2F5E" w:rsidRDefault="002F2F5E" w:rsidP="002F2F5E">
      <w:r w:rsidRPr="00A55CCE">
        <w:rPr>
          <w:u w:val="single"/>
        </w:rPr>
        <w:t>The objective is to build a global multi-stakeholder network that can enhance capacities, dialogues and cooperation at all levels to facilitate national implementation of the 2030 Agenda</w:t>
      </w:r>
      <w:r>
        <w:t>, particularly of the Sustainable Development Goals #6 “Clean Water and Sanitation” and #7 “</w:t>
      </w:r>
      <w:r w:rsidRPr="00A55CCE">
        <w:rPr>
          <w:u w:val="single"/>
        </w:rPr>
        <w:t>Affordable and Clean Energy”</w:t>
      </w:r>
      <w:r>
        <w:t>, which are closely interlinked with SDG #13, “Climate Action”.</w:t>
      </w:r>
    </w:p>
    <w:p w:rsidR="002F2F5E" w:rsidRDefault="002F2F5E" w:rsidP="002F2F5E">
      <w:r>
        <w:t>"Climate change challenges governments, companies and other organizations to work together in order to build a sustainable future for all. Itaipu understands it has, not only to generate clean and renewable energy, but also to promote water security, biodiversity conservation, and social development in Brazil and Paraguay", says Brazilian General Director of Itaipu, Marcos Stamm.</w:t>
      </w:r>
    </w:p>
    <w:p w:rsidR="002F2F5E" w:rsidRDefault="002F2F5E" w:rsidP="002F2F5E">
      <w:r>
        <w:t xml:space="preserve">"Itaipu is a binational partnership which demonstrates that the </w:t>
      </w:r>
      <w:r w:rsidRPr="00A55CCE">
        <w:rPr>
          <w:b/>
          <w:bCs/>
          <w:u w:val="single"/>
        </w:rPr>
        <w:t>common understanding among nations is a key factor</w:t>
      </w:r>
      <w:r w:rsidRPr="00A55CCE">
        <w:rPr>
          <w:u w:val="single"/>
        </w:rPr>
        <w:t xml:space="preserve"> in order to pave the way for sustainability and to reduce the impacts of climate change"</w:t>
      </w:r>
      <w:r w:rsidRPr="00B34791">
        <w:t>,</w:t>
      </w:r>
      <w:r>
        <w:t xml:space="preserve"> says Paraguayan General Director of Itaipu, José Alberto Alderete Rodríguez.</w:t>
      </w:r>
    </w:p>
    <w:p w:rsidR="002F2F5E" w:rsidRDefault="002F2F5E" w:rsidP="00534B4B"/>
    <w:p w:rsidR="00534B4B" w:rsidRDefault="00534B4B" w:rsidP="00534B4B">
      <w:pPr>
        <w:pStyle w:val="Heading4"/>
      </w:pPr>
      <w:r>
        <w:t xml:space="preserve">Dam trading produces </w:t>
      </w:r>
      <w:r w:rsidR="00080CB9">
        <w:t xml:space="preserve">these </w:t>
      </w:r>
      <w:r w:rsidR="00080CB9" w:rsidRPr="00080CB9">
        <w:rPr>
          <w:u w:val="single"/>
        </w:rPr>
        <w:t>necessary</w:t>
      </w:r>
      <w:r w:rsidR="00080CB9">
        <w:t xml:space="preserve"> and</w:t>
      </w:r>
      <w:r>
        <w:t xml:space="preserve"> </w:t>
      </w:r>
      <w:r w:rsidRPr="003019B1">
        <w:rPr>
          <w:u w:val="single"/>
        </w:rPr>
        <w:t>effectiv</w:t>
      </w:r>
      <w:r w:rsidR="00080CB9">
        <w:rPr>
          <w:u w:val="single"/>
        </w:rPr>
        <w:t xml:space="preserve">e </w:t>
      </w:r>
      <w:r w:rsidRPr="003019B1">
        <w:rPr>
          <w:u w:val="single"/>
        </w:rPr>
        <w:t>regulations</w:t>
      </w:r>
      <w:r>
        <w:t xml:space="preserve"> --- protects resources, enhances hydropower and solves climate</w:t>
      </w:r>
    </w:p>
    <w:p w:rsidR="00534B4B" w:rsidRDefault="00534B4B" w:rsidP="00534B4B">
      <w:pPr>
        <w:pStyle w:val="ListParagraph"/>
        <w:numPr>
          <w:ilvl w:val="0"/>
          <w:numId w:val="12"/>
        </w:numPr>
      </w:pPr>
      <w:r>
        <w:t>Economic and environmental need alone will not be sufficient to motivate changes</w:t>
      </w:r>
    </w:p>
    <w:p w:rsidR="00534B4B" w:rsidRPr="00015583" w:rsidRDefault="00534B4B" w:rsidP="00534B4B">
      <w:pPr>
        <w:pStyle w:val="ListParagraph"/>
        <w:numPr>
          <w:ilvl w:val="0"/>
          <w:numId w:val="12"/>
        </w:numPr>
      </w:pPr>
      <w:r>
        <w:t xml:space="preserve">Results in </w:t>
      </w:r>
      <w:r w:rsidRPr="009A0E29">
        <w:rPr>
          <w:u w:val="single"/>
        </w:rPr>
        <w:t>more rational siting processes</w:t>
      </w:r>
      <w:r>
        <w:t xml:space="preserve"> in areas where dam building might continue </w:t>
      </w:r>
    </w:p>
    <w:p w:rsidR="00534B4B" w:rsidRDefault="00534B4B" w:rsidP="00534B4B">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rsidR="00534B4B" w:rsidRDefault="00534B4B" w:rsidP="00534B4B">
      <w:r>
        <w:t>Introduction</w:t>
      </w:r>
    </w:p>
    <w:p w:rsidR="00534B4B" w:rsidRDefault="00534B4B" w:rsidP="00534B4B">
      <w:r>
        <w:t xml:space="preserve">On the morning of July 22, 2013, </w:t>
      </w:r>
      <w:r w:rsidRPr="00B05DD3">
        <w:rPr>
          <w:rStyle w:val="StyleUnderline"/>
        </w:rPr>
        <w:t>an excavator smashed through the Veazie Dam, allowing the Penobscot River to spill through</w:t>
      </w:r>
      <w:r>
        <w:t xml:space="preserve">. 1 It was a historic moment. </w:t>
      </w:r>
      <w:r w:rsidRPr="0008744E">
        <w:rPr>
          <w:rStyle w:val="StyleUnderline"/>
        </w:rPr>
        <w:t xml:space="preserve">Opposition - often unsuccessful - to dam construction helped forge the American environmental movement, and the </w:t>
      </w:r>
      <w:r w:rsidRPr="0008744E">
        <w:rPr>
          <w:rStyle w:val="Emphasis"/>
        </w:rPr>
        <w:t>removal of any dam</w:t>
      </w:r>
      <w:r w:rsidRPr="0008744E">
        <w:t xml:space="preserve"> therefore </w:t>
      </w:r>
      <w:r w:rsidRPr="0008744E">
        <w:rPr>
          <w:rStyle w:val="Emphasis"/>
        </w:rPr>
        <w:t>carries potent symbolism</w:t>
      </w:r>
      <w:r w:rsidRPr="0008744E">
        <w:rPr>
          <w:rStyle w:val="StyleUnderline"/>
        </w:rPr>
        <w:t>.</w:t>
      </w:r>
      <w:r>
        <w:t xml:space="preserve"> 2 This was no exception. Political figures flocked to the breaching, the Penobscot Indian Tribe commemorated the event with ceremonies, and the New York Times described the removal as emblematic "of a nationwide movement." 3 </w:t>
      </w:r>
      <w:r w:rsidRPr="00B05DD3">
        <w:rPr>
          <w:rStyle w:val="StyleUnderline"/>
        </w:rPr>
        <w:t>Dam removals can</w:t>
      </w:r>
      <w:r>
        <w:t xml:space="preserve"> also </w:t>
      </w:r>
      <w:r w:rsidRPr="00B05DD3">
        <w:rPr>
          <w:rStyle w:val="StyleUnderline"/>
        </w:rPr>
        <w:t>bring enormous ecological benefits</w:t>
      </w:r>
      <w:r>
        <w:t>, and on this front the Veazie Dam removal seems particularly promising. Because of its somewhat remote location, the Penobscot River's profile remains lower than that of Chesapeake Bay, the Everglades, or California's Bay-Delta - the three tragically flawed icons of American environmental restoration. 4 But the Penobscot River Restoration Project, of which the Veazie Dam removal is a key part, is one of the most ambitious river restoration projects in the world.</w:t>
      </w:r>
    </w:p>
    <w:p w:rsidR="00534B4B" w:rsidRDefault="00534B4B" w:rsidP="00534B4B">
      <w:r>
        <w:t xml:space="preserve">Even with these removals, however, the Penobscot remains a dammed river, and hydropower at some of its remaining dams actually is slated to increase. 5 This, too, reflects a larger story. </w:t>
      </w:r>
      <w:r w:rsidRPr="00A17A4F">
        <w:rPr>
          <w:rStyle w:val="StyleUnderline"/>
        </w:rPr>
        <w:t>The</w:t>
      </w:r>
      <w:r>
        <w:t xml:space="preserve"> </w:t>
      </w:r>
      <w:r w:rsidRPr="00A17A4F">
        <w:rPr>
          <w:rStyle w:val="Emphasis"/>
        </w:rPr>
        <w:t>U</w:t>
      </w:r>
      <w:r>
        <w:t xml:space="preserve">nited </w:t>
      </w:r>
      <w:r w:rsidRPr="00A17A4F">
        <w:rPr>
          <w:rStyle w:val="Emphasis"/>
        </w:rPr>
        <w:t>S</w:t>
      </w:r>
      <w:r>
        <w:t xml:space="preserve">tates </w:t>
      </w:r>
      <w:r w:rsidRPr="00A17A4F">
        <w:rPr>
          <w:rStyle w:val="StyleUnderline"/>
        </w:rPr>
        <w:t xml:space="preserve">is </w:t>
      </w:r>
      <w:proofErr w:type="gramStart"/>
      <w:r w:rsidRPr="00A17A4F">
        <w:rPr>
          <w:rStyle w:val="StyleUnderline"/>
        </w:rPr>
        <w:t>the</w:t>
      </w:r>
      <w:r>
        <w:t xml:space="preserve">  [</w:t>
      </w:r>
      <w:proofErr w:type="gramEnd"/>
      <w:r>
        <w:t xml:space="preserve">*1046]  </w:t>
      </w:r>
      <w:r w:rsidRPr="00A17A4F">
        <w:rPr>
          <w:rStyle w:val="StyleUnderline"/>
        </w:rPr>
        <w:t>world's leader in dam removals</w:t>
      </w:r>
      <w:r w:rsidRPr="009620DD">
        <w:t xml:space="preserve">, 6 </w:t>
      </w:r>
      <w:r w:rsidRPr="00A17A4F">
        <w:rPr>
          <w:rStyle w:val="StyleUnderline"/>
        </w:rPr>
        <w:t xml:space="preserve">but the </w:t>
      </w:r>
      <w:r w:rsidRPr="003722A8">
        <w:rPr>
          <w:rStyle w:val="Emphasis"/>
        </w:rPr>
        <w:t>overwhelming majority of its dams remain in place, with no plans for removal</w:t>
      </w:r>
      <w:r>
        <w:t xml:space="preserve">. 7 Hydropower continues to generate more electricity than all other sources of renewable energy 8 combined. 9 Many energy policy advocates, as well </w:t>
      </w:r>
      <w:r w:rsidRPr="00BF2304">
        <w:t>as many members of Congress, want more hydropower, particularly at the many dams that currently generate no hydropower or that could be upgraded to</w:t>
      </w:r>
      <w:r>
        <w:t xml:space="preserve"> generate more. 10 </w:t>
      </w:r>
      <w:r w:rsidRPr="004A5726">
        <w:rPr>
          <w:rStyle w:val="StyleUnderline"/>
        </w:rPr>
        <w:t>In the</w:t>
      </w:r>
      <w:r>
        <w:t xml:space="preserve"> </w:t>
      </w:r>
      <w:r w:rsidRPr="004A5726">
        <w:rPr>
          <w:rStyle w:val="Emphasis"/>
        </w:rPr>
        <w:t>U</w:t>
      </w:r>
      <w:r>
        <w:t xml:space="preserve">nited </w:t>
      </w:r>
      <w:r w:rsidRPr="004A5726">
        <w:rPr>
          <w:rStyle w:val="Emphasis"/>
        </w:rPr>
        <w:t>S</w:t>
      </w:r>
      <w:r>
        <w:t>tates,</w:t>
      </w:r>
      <w:r w:rsidRPr="003722A8">
        <w:t xml:space="preserve"> </w:t>
      </w:r>
      <w:r w:rsidRPr="004A5726">
        <w:rPr>
          <w:rStyle w:val="StyleUnderline"/>
        </w:rPr>
        <w:t>enthusiasm for building new dams has waned</w:t>
      </w:r>
      <w:r>
        <w:t xml:space="preserve">, 11 </w:t>
      </w:r>
      <w:r w:rsidRPr="004A5726">
        <w:rPr>
          <w:rStyle w:val="StyleUnderline"/>
        </w:rPr>
        <w:t xml:space="preserve">but </w:t>
      </w:r>
      <w:r w:rsidRPr="0040391C">
        <w:rPr>
          <w:rStyle w:val="Emphasis"/>
        </w:rPr>
        <w:t>in many other nations it remains strong</w:t>
      </w:r>
      <w:r>
        <w:t xml:space="preserve">. 12 The environmental accounting of dams has also evolved, and dam supporters increasingly can draw upon arguments that ought to resonate with their traditional adversaries. </w:t>
      </w:r>
      <w:r w:rsidRPr="005055D8">
        <w:rPr>
          <w:rStyle w:val="StyleUnderline"/>
        </w:rPr>
        <w:t>Often</w:t>
      </w:r>
      <w:r>
        <w:t xml:space="preserve"> - </w:t>
      </w:r>
      <w:r w:rsidRPr="009426EE">
        <w:t>though, importantly, not always</w:t>
      </w:r>
      <w:r>
        <w:t xml:space="preserve"> - </w:t>
      </w:r>
      <w:r w:rsidRPr="005055D8">
        <w:rPr>
          <w:rStyle w:val="StyleUnderline"/>
        </w:rPr>
        <w:t>hydropower is a relatively clean energy</w:t>
      </w:r>
      <w:r>
        <w:t xml:space="preserve"> [*1047] </w:t>
      </w:r>
      <w:r w:rsidRPr="005055D8">
        <w:rPr>
          <w:rStyle w:val="StyleUnderline"/>
        </w:rPr>
        <w:t>source, with low emissions of conventional air pollutants and greenhouse gases</w:t>
      </w:r>
      <w:r>
        <w:t xml:space="preserve">. 13 </w:t>
      </w:r>
    </w:p>
    <w:p w:rsidR="00534B4B" w:rsidRDefault="00534B4B" w:rsidP="00534B4B">
      <w:r>
        <w:t xml:space="preserve">Notwithstanding hydropower's emissions benefits, the tension between these stories might seem profound, for environmental advocates have long regarded dams simply as "evil - placed and solid." 14 On the Penobscot River, however, the two stories are closely, and legally, linked in a very different way: the </w:t>
      </w:r>
      <w:r w:rsidRPr="006D18D2">
        <w:rPr>
          <w:rStyle w:val="Emphasis"/>
        </w:rPr>
        <w:t>dam removals</w:t>
      </w:r>
      <w:r w:rsidRPr="003722A8">
        <w:rPr>
          <w:rStyle w:val="StyleUnderline"/>
        </w:rPr>
        <w:t xml:space="preserve"> and hydropower upgrades all are part of a </w:t>
      </w:r>
      <w:r w:rsidRPr="003722A8">
        <w:rPr>
          <w:rStyle w:val="Emphasis"/>
        </w:rPr>
        <w:t>negotiated deal</w:t>
      </w:r>
      <w:r>
        <w:t xml:space="preserve">. 15 The terms of the agreement are complex, but at its core is a trade. In return for withholding opposition to continued dam operations at several sites and for paying the dams' owner a substantial sum of money, </w:t>
      </w:r>
      <w:r w:rsidRPr="00C87264">
        <w:rPr>
          <w:rStyle w:val="StyleUnderline"/>
        </w:rPr>
        <w:t>environmentalists and the Penobscot Indian Tribe secured the removal of two dams, the decommissioning of a third,</w:t>
      </w:r>
      <w:r>
        <w:t xml:space="preserve"> and upgrades to fish passage capacity at several others. 16 In other words, </w:t>
      </w:r>
      <w:r w:rsidRPr="00C87264">
        <w:rPr>
          <w:rStyle w:val="StyleUnderline"/>
        </w:rPr>
        <w:t>the tribe traded environmental restoration in some places for increased hydropower generation in others</w:t>
      </w:r>
      <w:r>
        <w:t xml:space="preserve"> (and, again, for money). </w:t>
      </w:r>
      <w:r w:rsidRPr="00C87264">
        <w:rPr>
          <w:rStyle w:val="StyleUnderline"/>
        </w:rPr>
        <w:t xml:space="preserve">The net result will be </w:t>
      </w:r>
      <w:r w:rsidRPr="004101D2">
        <w:rPr>
          <w:rStyle w:val="Emphasis"/>
        </w:rPr>
        <w:t>major improvements in environmental quality</w:t>
      </w:r>
      <w:r w:rsidRPr="00C87264">
        <w:rPr>
          <w:rStyle w:val="StyleUnderline"/>
        </w:rPr>
        <w:t xml:space="preserve">, including approximately a thousand miles of </w:t>
      </w:r>
      <w:r w:rsidRPr="004101D2">
        <w:rPr>
          <w:rStyle w:val="Emphasis"/>
        </w:rPr>
        <w:t>additional habitat access for migratory fish</w:t>
      </w:r>
      <w:r w:rsidRPr="00C87264">
        <w:rPr>
          <w:rStyle w:val="StyleUnderline"/>
        </w:rPr>
        <w:t>, with no net loss of hydropower capacity</w:t>
      </w:r>
      <w:r>
        <w:t xml:space="preserve">. 17 For good reason, </w:t>
      </w:r>
      <w:r w:rsidRPr="00C87264">
        <w:rPr>
          <w:rStyle w:val="StyleUnderline"/>
        </w:rPr>
        <w:t xml:space="preserve">the project has been </w:t>
      </w:r>
      <w:r w:rsidRPr="00241151">
        <w:rPr>
          <w:rStyle w:val="Emphasis"/>
        </w:rPr>
        <w:t>hailed worldwide as a model</w:t>
      </w:r>
      <w:r>
        <w:t>. 18</w:t>
      </w:r>
    </w:p>
    <w:p w:rsidR="00534B4B" w:rsidRDefault="00534B4B" w:rsidP="00534B4B">
      <w:r w:rsidRPr="00C87264">
        <w:rPr>
          <w:rStyle w:val="StyleUnderline"/>
        </w:rPr>
        <w:t>The core question</w:t>
      </w:r>
      <w:r>
        <w:t xml:space="preserve"> considered by this Article </w:t>
      </w:r>
      <w:r w:rsidRPr="00C87264">
        <w:rPr>
          <w:rStyle w:val="StyleUnderline"/>
        </w:rPr>
        <w:t xml:space="preserve">is how to </w:t>
      </w:r>
      <w:r w:rsidRPr="007D673C">
        <w:rPr>
          <w:rStyle w:val="Emphasis"/>
        </w:rPr>
        <w:t>replicate that model</w:t>
      </w:r>
      <w:r w:rsidRPr="00C87264">
        <w:rPr>
          <w:rStyle w:val="StyleUnderline"/>
        </w:rPr>
        <w:t xml:space="preserve"> and</w:t>
      </w:r>
      <w:r>
        <w:t xml:space="preserve">, more specifically, </w:t>
      </w:r>
      <w:r w:rsidRPr="00C87264">
        <w:rPr>
          <w:rStyle w:val="StyleUnderline"/>
        </w:rPr>
        <w:t>how law can facilitate that replication</w:t>
      </w:r>
      <w:r>
        <w:t xml:space="preserve">. That is an important question, for the need for imitation is much greater than most people realize. </w:t>
      </w:r>
      <w:r w:rsidRPr="00C87264">
        <w:rPr>
          <w:rStyle w:val="StyleUnderline"/>
        </w:rPr>
        <w:t>The</w:t>
      </w:r>
      <w:r>
        <w:t xml:space="preserve"> </w:t>
      </w:r>
      <w:r w:rsidRPr="00C87264">
        <w:rPr>
          <w:rStyle w:val="Emphasis"/>
        </w:rPr>
        <w:t>U</w:t>
      </w:r>
      <w:r>
        <w:t xml:space="preserve">nited </w:t>
      </w:r>
      <w:r w:rsidRPr="00C87264">
        <w:rPr>
          <w:rStyle w:val="Emphasis"/>
        </w:rPr>
        <w:t>S</w:t>
      </w:r>
      <w:r>
        <w:t xml:space="preserve">tates' </w:t>
      </w:r>
      <w:r w:rsidRPr="00C87264">
        <w:rPr>
          <w:rStyle w:val="StyleUnderline"/>
        </w:rPr>
        <w:t>dams' ecological impacts are enormous</w:t>
      </w:r>
      <w:r>
        <w:t xml:space="preserve">. </w:t>
      </w:r>
      <w:r w:rsidRPr="004101D2">
        <w:rPr>
          <w:rStyle w:val="StyleUnderline"/>
        </w:rPr>
        <w:t>But energy</w:t>
      </w:r>
      <w:r w:rsidRPr="00C87264">
        <w:rPr>
          <w:rStyle w:val="StyleUnderline"/>
        </w:rPr>
        <w:t xml:space="preserve"> remains a basic societal need, and </w:t>
      </w:r>
      <w:proofErr w:type="gramStart"/>
      <w:r w:rsidRPr="00C87264">
        <w:rPr>
          <w:rStyle w:val="StyleUnderline"/>
        </w:rPr>
        <w:t>other</w:t>
      </w:r>
      <w:r>
        <w:t xml:space="preserve">  [</w:t>
      </w:r>
      <w:proofErr w:type="gramEnd"/>
      <w:r>
        <w:t xml:space="preserve">*1048]  </w:t>
      </w:r>
      <w:r w:rsidRPr="00C87264">
        <w:rPr>
          <w:rStyle w:val="StyleUnderline"/>
        </w:rPr>
        <w:t>energy sources do immense environmental damage</w:t>
      </w:r>
      <w:r>
        <w:t xml:space="preserve">. 19 </w:t>
      </w:r>
      <w:r w:rsidRPr="002136F8">
        <w:rPr>
          <w:rStyle w:val="StyleUnderline"/>
        </w:rPr>
        <w:t xml:space="preserve">Projects that reduce the ecological impacts of dams while </w:t>
      </w:r>
      <w:r w:rsidRPr="000636A7">
        <w:rPr>
          <w:rStyle w:val="Emphasis"/>
        </w:rPr>
        <w:t>maximizing hydropower-generating capacity</w:t>
      </w:r>
      <w:r w:rsidRPr="002136F8">
        <w:rPr>
          <w:rStyle w:val="StyleUnderline"/>
        </w:rPr>
        <w:t xml:space="preserve"> therefore would be quite valuable.</w:t>
      </w:r>
      <w:r>
        <w:t xml:space="preserve"> </w:t>
      </w:r>
      <w:r w:rsidRPr="00A857AB">
        <w:rPr>
          <w:rStyle w:val="StyleUnderline"/>
        </w:rPr>
        <w:t xml:space="preserve">The potential for such projects also could be </w:t>
      </w:r>
      <w:r w:rsidRPr="00A857AB">
        <w:rPr>
          <w:rStyle w:val="Emphasis"/>
        </w:rPr>
        <w:t>substantial</w:t>
      </w:r>
      <w:r w:rsidRPr="00A857AB">
        <w:rPr>
          <w:rStyle w:val="StyleUnderline"/>
        </w:rPr>
        <w:t>.</w:t>
      </w:r>
      <w:r>
        <w:t xml:space="preserve"> </w:t>
      </w:r>
      <w:r w:rsidRPr="00A857AB">
        <w:rPr>
          <w:rStyle w:val="StyleUnderline"/>
        </w:rPr>
        <w:t>The</w:t>
      </w:r>
      <w:r>
        <w:t xml:space="preserve"> </w:t>
      </w:r>
      <w:r w:rsidRPr="00A857AB">
        <w:rPr>
          <w:rStyle w:val="Emphasis"/>
        </w:rPr>
        <w:t>U</w:t>
      </w:r>
      <w:r>
        <w:t xml:space="preserve">nited </w:t>
      </w:r>
      <w:r w:rsidRPr="00A857AB">
        <w:rPr>
          <w:rStyle w:val="Emphasis"/>
        </w:rPr>
        <w:t>S</w:t>
      </w:r>
      <w:r>
        <w:t>tates</w:t>
      </w:r>
      <w:r w:rsidRPr="00495BCE">
        <w:t xml:space="preserve"> </w:t>
      </w:r>
      <w:r w:rsidRPr="00A857AB">
        <w:rPr>
          <w:rStyle w:val="StyleUnderline"/>
        </w:rPr>
        <w:t>contains over 87,000 "large" dams, only three percent of which actually generate hydropower</w:t>
      </w:r>
      <w:r>
        <w:t xml:space="preserve">. 20 </w:t>
      </w:r>
      <w:r w:rsidRPr="004101D2">
        <w:rPr>
          <w:rStyle w:val="StyleUnderline"/>
        </w:rPr>
        <w:t>On many rivers, combining hydropower installations or upgrades at some locations with environmental restoration projects at others seems possible, at least as a matter of science and engineering</w:t>
      </w:r>
      <w:r>
        <w:t xml:space="preserve">. 21 Similarly, </w:t>
      </w:r>
      <w:r w:rsidRPr="003D31B9">
        <w:rPr>
          <w:rStyle w:val="Emphasis"/>
        </w:rPr>
        <w:t>in other countries</w:t>
      </w:r>
      <w:r w:rsidRPr="003D31B9">
        <w:rPr>
          <w:rStyle w:val="StyleUnderline"/>
        </w:rPr>
        <w:t xml:space="preserve"> where dam construction remains a national priority</w:t>
      </w:r>
      <w:r w:rsidRPr="00B70E2D">
        <w:t xml:space="preserve">, </w:t>
      </w:r>
      <w:r w:rsidRPr="003D31B9">
        <w:t xml:space="preserve">22 </w:t>
      </w:r>
      <w:r w:rsidRPr="003D31B9">
        <w:rPr>
          <w:rStyle w:val="Emphasis"/>
        </w:rPr>
        <w:t>more rational siting processes could reduce dams' devastating impacts</w:t>
      </w:r>
      <w:r w:rsidRPr="004101D2">
        <w:rPr>
          <w:rStyle w:val="StyleUnderline"/>
        </w:rPr>
        <w:t xml:space="preserve"> on river systems</w:t>
      </w:r>
      <w:r>
        <w:t xml:space="preserve">. At the same time, </w:t>
      </w:r>
      <w:r w:rsidRPr="004101D2">
        <w:rPr>
          <w:rStyle w:val="StyleUnderline"/>
        </w:rPr>
        <w:t>dams could lessen demand for energy sources, like coal, whose environmental and health impacts can be even worse</w:t>
      </w:r>
      <w:r>
        <w:t>. 23</w:t>
      </w:r>
    </w:p>
    <w:p w:rsidR="00534B4B" w:rsidRDefault="00534B4B" w:rsidP="00534B4B">
      <w:r w:rsidRPr="004101D2">
        <w:rPr>
          <w:rStyle w:val="StyleUnderline"/>
        </w:rPr>
        <w:t>Economic and environmental need alone will not be sufficient to ensure replication</w:t>
      </w:r>
      <w:r>
        <w:t xml:space="preserve">, however. </w:t>
      </w:r>
      <w:r w:rsidRPr="00730500">
        <w:rPr>
          <w:rStyle w:val="Emphasis"/>
        </w:rPr>
        <w:t>Law matters</w:t>
      </w:r>
      <w:r w:rsidRPr="004101D2">
        <w:rPr>
          <w:rStyle w:val="StyleUnderline"/>
        </w:rPr>
        <w:t xml:space="preserve"> as well, and</w:t>
      </w:r>
      <w:r>
        <w:t xml:space="preserve"> here, too, </w:t>
      </w:r>
      <w:r w:rsidRPr="004101D2">
        <w:rPr>
          <w:rStyle w:val="StyleUnderline"/>
        </w:rPr>
        <w:t xml:space="preserve">the Penobscot River Restoration Project shows promise as a </w:t>
      </w:r>
      <w:r w:rsidRPr="00B44591">
        <w:rPr>
          <w:rStyle w:val="Emphasis"/>
        </w:rPr>
        <w:t>model</w:t>
      </w:r>
      <w:r>
        <w:t xml:space="preserve">. Though it applies that concept in a novel setting, </w:t>
      </w:r>
      <w:r w:rsidRPr="004101D2">
        <w:rPr>
          <w:rStyle w:val="StyleUnderline"/>
        </w:rPr>
        <w:t>the project reflects environmental law's growing emphasis on trading systems</w:t>
      </w:r>
      <w:r>
        <w:t xml:space="preserve">. 24 </w:t>
      </w:r>
      <w:r w:rsidRPr="00DD7CCF">
        <w:rPr>
          <w:rStyle w:val="StyleUnderline"/>
        </w:rPr>
        <w:t xml:space="preserve">Such systems now pervade conventional air quality regulation, and they have assumed increasingly important roles in greenhouse gas </w:t>
      </w:r>
      <w:proofErr w:type="gramStart"/>
      <w:r w:rsidRPr="00DD7CCF">
        <w:rPr>
          <w:rStyle w:val="StyleUnderline"/>
        </w:rPr>
        <w:t>regulation,</w:t>
      </w:r>
      <w:r>
        <w:t xml:space="preserve">  [</w:t>
      </w:r>
      <w:proofErr w:type="gramEnd"/>
      <w:r>
        <w:t xml:space="preserve">*1049]  </w:t>
      </w:r>
      <w:r w:rsidRPr="00DD7CCF">
        <w:rPr>
          <w:rStyle w:val="StyleUnderline"/>
        </w:rPr>
        <w:t>wetlands protection, fisheries management, habitat protection, and a variety of other contexts.</w:t>
      </w:r>
      <w:r>
        <w:t xml:space="preserve"> 25 Within those many realms, trading systems come in a wide variety of forms. The archetypal trading system is a cap-and-trade program, 26 in which trades are numerous, trading currencies are well-developed, and transaction costs are low. But there are other programs in which governmental intervention is nearly continuous and trades resemble bartered deals more than the outputs of a functioning market. 27 In all of these contexts, </w:t>
      </w:r>
      <w:r w:rsidRPr="00142599">
        <w:rPr>
          <w:rStyle w:val="StyleUnderline"/>
        </w:rPr>
        <w:t>trading systems share key common features</w:t>
      </w:r>
      <w:r>
        <w:t xml:space="preserve">. Most importantly, they </w:t>
      </w:r>
      <w:r w:rsidRPr="004E005C">
        <w:rPr>
          <w:rStyle w:val="StyleUnderline"/>
        </w:rPr>
        <w:t>inv</w:t>
      </w:r>
      <w:r w:rsidRPr="00A72658">
        <w:rPr>
          <w:rStyle w:val="StyleUnderline"/>
        </w:rPr>
        <w:t xml:space="preserve">olve trading </w:t>
      </w:r>
      <w:r w:rsidRPr="00A72658">
        <w:rPr>
          <w:rStyle w:val="Emphasis"/>
        </w:rPr>
        <w:t>increased protection</w:t>
      </w:r>
      <w:r w:rsidRPr="00A72658">
        <w:rPr>
          <w:rStyle w:val="StyleUnderline"/>
        </w:rPr>
        <w:t xml:space="preserve"> in some times or places for increased environmental degradation at others, and they use those trades as means to provide </w:t>
      </w:r>
      <w:r w:rsidRPr="00A72658">
        <w:rPr>
          <w:rStyle w:val="Emphasis"/>
        </w:rPr>
        <w:t>greater flexibility</w:t>
      </w:r>
      <w:r w:rsidRPr="00A72658">
        <w:rPr>
          <w:rStyle w:val="StyleUnderline"/>
        </w:rPr>
        <w:t xml:space="preserve"> and economic efficiency</w:t>
      </w:r>
      <w:r>
        <w:t xml:space="preserve">. 28 </w:t>
      </w:r>
      <w:r w:rsidRPr="00A72658">
        <w:t>They also have spawned an extraordinary volume of legal and economic research, and, in some circles, have become almost synonymous with regulatory innovation.</w:t>
      </w:r>
      <w:r>
        <w:t xml:space="preserve"> 29 Indeed, some prominent commentators argue that </w:t>
      </w:r>
      <w:r w:rsidRPr="00A72658">
        <w:rPr>
          <w:rStyle w:val="StyleUnderline"/>
        </w:rPr>
        <w:t xml:space="preserve">trading systems are the economically and democratically </w:t>
      </w:r>
      <w:r w:rsidRPr="00A72658">
        <w:rPr>
          <w:rStyle w:val="Emphasis"/>
        </w:rPr>
        <w:t>optimal mode of regulation</w:t>
      </w:r>
      <w:r>
        <w:t xml:space="preserve">, </w:t>
      </w:r>
      <w:r w:rsidRPr="00191C15">
        <w:rPr>
          <w:rStyle w:val="StyleUnderline"/>
        </w:rPr>
        <w:t>and</w:t>
      </w:r>
      <w:r>
        <w:t xml:space="preserve"> therefore </w:t>
      </w:r>
      <w:r w:rsidRPr="00191C15">
        <w:rPr>
          <w:rStyle w:val="StyleUnderline"/>
        </w:rPr>
        <w:t xml:space="preserve">should be the </w:t>
      </w:r>
      <w:r w:rsidRPr="00191C15">
        <w:rPr>
          <w:rStyle w:val="Emphasis"/>
        </w:rPr>
        <w:t>central regulatory instrument</w:t>
      </w:r>
      <w:r w:rsidRPr="00191C15">
        <w:rPr>
          <w:rStyle w:val="StyleUnderline"/>
        </w:rPr>
        <w:t xml:space="preserve"> of environmental law</w:t>
      </w:r>
      <w:r>
        <w:t xml:space="preserve">. 30 Dams, then, might seem like the logical next frontier, and the Penobscot project, with its impressive balance of </w:t>
      </w:r>
      <w:proofErr w:type="gramStart"/>
      <w:r>
        <w:t>environmental  [</w:t>
      </w:r>
      <w:proofErr w:type="gramEnd"/>
      <w:r>
        <w:t>*1050]  improvement and sustained energy production, would seem to exemplify the possibilities. 31</w:t>
      </w:r>
    </w:p>
    <w:p w:rsidR="00534B4B" w:rsidRDefault="00534B4B" w:rsidP="00534B4B">
      <w:r>
        <w:t>Environmental law's forty-year experiment with trading systems, however, demonstrates that applying trading concepts in this context would not be simple. While trading systems have succeeded in some contexts, in others their track record is quite mixed. 32 Many theoretical and empirical critiques of trading systems have helped explain their uneven record. 33 The history of environmental trading systems therefore provides grounds for caution, and the cautionary tale clearly applies to dams. The complexities of dams, and the rivers they occupy, will probably never allow for anything akin to the high-volume, low-transaction-cost markets that exist for things like carbon or sulfur dioxide emissions. Even more barter-like systems will be challenging to create. 34</w:t>
      </w:r>
    </w:p>
    <w:p w:rsidR="00534B4B" w:rsidRDefault="00534B4B" w:rsidP="00534B4B">
      <w:r>
        <w:t xml:space="preserve">But that cautionary note should not end the inquiry. A third lesson of </w:t>
      </w:r>
      <w:r w:rsidRPr="005C404E">
        <w:rPr>
          <w:rStyle w:val="StyleUnderline"/>
        </w:rPr>
        <w:t>environmental trading systems</w:t>
      </w:r>
      <w:r>
        <w:t xml:space="preserve"> is that they </w:t>
      </w:r>
      <w:r w:rsidRPr="003F78C2">
        <w:rPr>
          <w:rStyle w:val="StyleUnderline"/>
        </w:rPr>
        <w:t>can</w:t>
      </w:r>
      <w:r w:rsidRPr="005C404E">
        <w:rPr>
          <w:rStyle w:val="StyleUnderline"/>
        </w:rPr>
        <w:t xml:space="preserve"> be functional, and useful, even where they never will approach an economist's ideal market</w:t>
      </w:r>
      <w:r>
        <w:t xml:space="preserve">. </w:t>
      </w:r>
      <w:r w:rsidRPr="005C404E">
        <w:rPr>
          <w:rStyle w:val="StyleUnderline"/>
        </w:rPr>
        <w:t xml:space="preserve">Trading systems also can </w:t>
      </w:r>
      <w:r w:rsidRPr="005C404E">
        <w:rPr>
          <w:rStyle w:val="Emphasis"/>
        </w:rPr>
        <w:t>become more effective</w:t>
      </w:r>
      <w:r w:rsidRPr="005C404E">
        <w:rPr>
          <w:rStyle w:val="StyleUnderline"/>
        </w:rPr>
        <w:t xml:space="preserve"> as both </w:t>
      </w:r>
      <w:r w:rsidRPr="005C404E">
        <w:rPr>
          <w:rStyle w:val="Emphasis"/>
        </w:rPr>
        <w:t>regulators and the regulated learn and adapt</w:t>
      </w:r>
      <w:r w:rsidRPr="005C404E">
        <w:rPr>
          <w:rStyle w:val="StyleUnderline"/>
        </w:rPr>
        <w:t>.</w:t>
      </w:r>
      <w:r>
        <w:t xml:space="preserve"> 35 </w:t>
      </w:r>
      <w:r w:rsidRPr="005C404E">
        <w:rPr>
          <w:rStyle w:val="StyleUnderline"/>
        </w:rPr>
        <w:t>Even in contexts that never will be optimal for trading systems, they can succeed as components of broader regulatory regimes.</w:t>
      </w:r>
      <w:r>
        <w:t xml:space="preserve"> 36 These possibilities inform our core conclusions, which are that more dam trading should </w:t>
      </w:r>
      <w:proofErr w:type="gramStart"/>
      <w:r>
        <w:t>occur;  [</w:t>
      </w:r>
      <w:proofErr w:type="gramEnd"/>
      <w:r>
        <w:t>*1051]  reforms to facilitate trading should be implemented; and the process of regulatory experimentation and learning should begin. 37</w:t>
      </w:r>
    </w:p>
    <w:p w:rsidR="00534B4B" w:rsidRDefault="00534B4B" w:rsidP="00534B4B">
      <w:r>
        <w:t>This Article's analysis proceeds as follows: Part I surveys the status of dams in the United States, discussing their current and potential value, their environmental harms, and the complex legal regimes to which they are subject. That analysis underscores the need for more projects like the Penobscot, as well as the extent to which dams, which lately have lacked the legal-academic cachet of wind, solar, or fracking, remain crucially important for energy and environmental law. Part II describes the Penobscot River Restoration Project in more detail. Part III then draws on the history and literature of environmental trading systems to evaluate their potential application to dams, and to identify factors that could facilitate or discourage other projects like the Penobscot. Part IV builds on that evaluation to recommend reforms that would make dam trading a more widespread option.</w:t>
      </w:r>
    </w:p>
    <w:p w:rsidR="00534B4B" w:rsidRDefault="00534B4B" w:rsidP="00534B4B">
      <w:r>
        <w:t xml:space="preserve">In describing those reforms, and in providing a broader analysis of the possibilities for dam trading, we offer three primary contributions to the existing literature. Most importantly, </w:t>
      </w:r>
      <w:r w:rsidRPr="005C404E">
        <w:rPr>
          <w:rStyle w:val="StyleUnderline"/>
        </w:rPr>
        <w:t xml:space="preserve">we identify steps that would help reconcile society's interest in </w:t>
      </w:r>
      <w:r w:rsidRPr="00DC0B29">
        <w:rPr>
          <w:rStyle w:val="Emphasis"/>
        </w:rPr>
        <w:t>reducing the massive environmental impacts of dams</w:t>
      </w:r>
      <w:r w:rsidRPr="005C404E">
        <w:rPr>
          <w:rStyle w:val="StyleUnderline"/>
        </w:rPr>
        <w:t xml:space="preserve"> with its need for non-fossil fuel energy</w:t>
      </w:r>
      <w:r>
        <w:t xml:space="preserve">. While many articles have focused on the former problem, 38 and some, more recently, have considered hydropower's potential contributions to the latter goal, 39 none has provided an in-depth analysis of the extent to which these seemingly opposing goals may be legally reconciled. 40 </w:t>
      </w:r>
      <w:proofErr w:type="gramStart"/>
      <w:r>
        <w:t>Relatedly,  [</w:t>
      </w:r>
      <w:proofErr w:type="gramEnd"/>
      <w:r>
        <w:t>*1052]  this Article provides the broadest analysis of which we are aware of the legal incentive structures that drive or, more often, inhibit thoughtful management of our system of dams. Our final contribution is to provide a window into a cutting edge of environmental trading systems, which have evolved considerably since they first emerged in the 1970s and 1980s. 41 An analysis of dams illustrates both emerging possibilities and continuing challenges.</w:t>
      </w:r>
    </w:p>
    <w:p w:rsidR="00534B4B" w:rsidRDefault="00534B4B" w:rsidP="00EF347F"/>
    <w:p w:rsidR="00EF347F" w:rsidRDefault="00534B4B" w:rsidP="00203BEF">
      <w:pPr>
        <w:pStyle w:val="Heading4"/>
      </w:pPr>
      <w:r w:rsidRPr="00534B4B">
        <w:rPr>
          <w:u w:val="single"/>
        </w:rPr>
        <w:t>Internationally</w:t>
      </w:r>
      <w:r w:rsidR="00622D1B">
        <w:t>,</w:t>
      </w:r>
      <w:r>
        <w:t xml:space="preserve"> a</w:t>
      </w:r>
      <w:r w:rsidR="00FC657E">
        <w:t xml:space="preserve"> </w:t>
      </w:r>
      <w:r w:rsidR="00EF347F">
        <w:t xml:space="preserve">massive </w:t>
      </w:r>
      <w:r w:rsidR="00EF347F" w:rsidRPr="00F0318C">
        <w:t>expansion of</w:t>
      </w:r>
      <w:r w:rsidR="00EF347F">
        <w:t xml:space="preserve"> hydropower is coming and</w:t>
      </w:r>
      <w:r w:rsidR="009428FE">
        <w:t xml:space="preserve"> </w:t>
      </w:r>
      <w:r w:rsidR="00F0318C">
        <w:t xml:space="preserve">there will be a massive </w:t>
      </w:r>
      <w:r w:rsidR="00EF347F" w:rsidRPr="0043152B">
        <w:rPr>
          <w:u w:val="single"/>
        </w:rPr>
        <w:t>short-term spike</w:t>
      </w:r>
      <w:r w:rsidR="00EF347F">
        <w:t xml:space="preserve"> in </w:t>
      </w:r>
      <w:r w:rsidR="00EF347F" w:rsidRPr="000F0DCE">
        <w:rPr>
          <w:u w:val="single"/>
        </w:rPr>
        <w:t>methane</w:t>
      </w:r>
      <w:r w:rsidR="00EF347F">
        <w:t xml:space="preserve"> emissions</w:t>
      </w:r>
      <w:r w:rsidR="00203BEF">
        <w:t xml:space="preserve"> unless its </w:t>
      </w:r>
      <w:r w:rsidR="00203BEF">
        <w:rPr>
          <w:u w:val="single"/>
        </w:rPr>
        <w:t>responsibly developed</w:t>
      </w:r>
    </w:p>
    <w:p w:rsidR="00EF347F" w:rsidRDefault="00EF347F" w:rsidP="00EF347F">
      <w:r w:rsidRPr="003E0C4D">
        <w:rPr>
          <w:rStyle w:val="Style13ptBold"/>
        </w:rPr>
        <w:t>Ocko, 19</w:t>
      </w:r>
      <w:r>
        <w:t xml:space="preserve"> --- Senior Climate Scientist, Barbra Streisand Chair of Environmental Studies at the Environmental Defense Fund (November 15, 2019, Ilissa Ocko, “Long considered a “clean” energy source, hydropower can actually be bad for climate,” </w:t>
      </w:r>
      <w:hyperlink r:id="rId100" w:history="1">
        <w:r w:rsidRPr="0082570D">
          <w:rPr>
            <w:rStyle w:val="Hyperlink"/>
          </w:rPr>
          <w:t>https://blogs.edf.org/energyexchange/2019/11/15/long-considered-a-clean-energy-source-hydropower-can-actually-be-bad-for-climate/</w:t>
        </w:r>
      </w:hyperlink>
      <w:r>
        <w:t>, JMP)</w:t>
      </w:r>
    </w:p>
    <w:p w:rsidR="00EF347F" w:rsidRDefault="00EF347F" w:rsidP="00EF347F">
      <w:r>
        <w:t xml:space="preserve">A new EDF study published this week in Environmental Science and Technology shows that </w:t>
      </w:r>
      <w:r w:rsidRPr="00016EC1">
        <w:rPr>
          <w:rStyle w:val="StyleUnderline"/>
        </w:rPr>
        <w:t>hydropower</w:t>
      </w:r>
      <w:r>
        <w:t xml:space="preserve"> — the leading renewable energy technology projected to grow rapidly — is </w:t>
      </w:r>
      <w:r w:rsidRPr="00016EC1">
        <w:rPr>
          <w:rStyle w:val="StyleUnderline"/>
        </w:rPr>
        <w:t>not always as good for the climate as broadly assumed</w:t>
      </w:r>
      <w:r>
        <w:t xml:space="preserve">. Moreover, </w:t>
      </w:r>
      <w:r w:rsidRPr="00016EC1">
        <w:rPr>
          <w:rStyle w:val="StyleUnderline"/>
        </w:rPr>
        <w:t>continuing to assume that it is could mean that projects meant to reduce greenhouse emissions will unintentionally increase them instead</w:t>
      </w:r>
      <w:r>
        <w:t>.</w:t>
      </w:r>
    </w:p>
    <w:p w:rsidR="00EF347F" w:rsidRDefault="00EF347F" w:rsidP="00EF347F">
      <w:r>
        <w:t>Motivated by pervasive misconceptions of the climate impacts of hydropower, we assessed the warming impacts over time of sustained greenhouse gas emissions estimated from nearly 1,500 existing hydropower plants around the globe. We also looked at the implications of future hydropower development.</w:t>
      </w:r>
    </w:p>
    <w:p w:rsidR="00EF347F" w:rsidRPr="00016EC1" w:rsidRDefault="00EF347F" w:rsidP="00EF347F">
      <w:pPr>
        <w:rPr>
          <w:rStyle w:val="StyleUnderline"/>
        </w:rPr>
      </w:pPr>
      <w:r w:rsidRPr="00016EC1">
        <w:rPr>
          <w:rStyle w:val="StyleUnderline"/>
        </w:rPr>
        <w:t xml:space="preserve">If minimizing climate impacts are not a priority in the </w:t>
      </w:r>
      <w:r w:rsidRPr="00C14673">
        <w:rPr>
          <w:rStyle w:val="Emphasis"/>
        </w:rPr>
        <w:t>design, construction and geographic placement</w:t>
      </w:r>
      <w:r w:rsidRPr="00016EC1">
        <w:rPr>
          <w:rStyle w:val="StyleUnderline"/>
        </w:rPr>
        <w:t xml:space="preserve"> of new hydropower facilities, we could end up generating electricity that </w:t>
      </w:r>
      <w:r w:rsidRPr="00016EC1">
        <w:rPr>
          <w:rStyle w:val="Emphasis"/>
        </w:rPr>
        <w:t>yields more warming — especially in the near-term — than fossil fuels</w:t>
      </w:r>
      <w:r w:rsidRPr="00016EC1">
        <w:rPr>
          <w:rStyle w:val="StyleUnderline"/>
        </w:rPr>
        <w:t>.</w:t>
      </w:r>
    </w:p>
    <w:p w:rsidR="00EF347F" w:rsidRDefault="00EF347F" w:rsidP="00EF347F">
      <w:r>
        <w:t>How hydropower can be worse for the climate than fossil fuels</w:t>
      </w:r>
    </w:p>
    <w:p w:rsidR="00EF347F" w:rsidRDefault="00EF347F" w:rsidP="00EF347F">
      <w:r>
        <w:t>Hydropower is produced when water stored behind a dam is released, using the power of gravity to spin turbines, which generate electricity. There is no fossil fuel burning or smokestacks involved. Which is why, on average, electricity from a hydropower facility has a smaller carbon footprint per unit of energy than electricity generated from fossil fuels.</w:t>
      </w:r>
    </w:p>
    <w:p w:rsidR="00EF347F" w:rsidRDefault="00EF347F" w:rsidP="00EF347F">
      <w:r>
        <w:t xml:space="preserve">But the </w:t>
      </w:r>
      <w:r w:rsidRPr="00016EC1">
        <w:rPr>
          <w:rStyle w:val="StyleUnderline"/>
        </w:rPr>
        <w:t>reservoirs where water is stored</w:t>
      </w:r>
      <w:r>
        <w:t xml:space="preserve"> also </w:t>
      </w:r>
      <w:r w:rsidRPr="00016EC1">
        <w:rPr>
          <w:rStyle w:val="StyleUnderline"/>
        </w:rPr>
        <w:t>produce both carbon dioxide and methane</w:t>
      </w:r>
      <w:r>
        <w:t xml:space="preserve"> (an even more potent greenhouse gas, </w:t>
      </w:r>
      <w:r w:rsidRPr="00016EC1">
        <w:rPr>
          <w:rStyle w:val="StyleUnderline"/>
        </w:rPr>
        <w:t>with over 80 times the warming power of CO2 for the first 20 years after it’s released</w:t>
      </w:r>
      <w:r>
        <w:t xml:space="preserve">). Both </w:t>
      </w:r>
      <w:r w:rsidRPr="00016EC1">
        <w:rPr>
          <w:rStyle w:val="StyleUnderline"/>
        </w:rPr>
        <w:t>carbon dioxide and methane are released when vegetation decomposes under water</w:t>
      </w:r>
      <w:r>
        <w:t>. And here, there are enormous differences from facility to facility due to a range of varying reservoir features and meteorological characteristics.</w:t>
      </w:r>
    </w:p>
    <w:p w:rsidR="00EF347F" w:rsidRDefault="00EF347F" w:rsidP="00EF347F">
      <w:r>
        <w:t>Some hydropower reservoirs are actually carbon sinks, taking in more carbon through photosynthesis by organisms living in the water than they emit through decomposition, while others have carbon footprints equal to or greater than, fossil fuels. In fact, of the nearly 1,500 plants worldwide that we examined and account for half of global hydropower generation, more than 100 facilities have greenhouse gas emissions that cause more warming than fossil fuels.</w:t>
      </w:r>
    </w:p>
    <w:p w:rsidR="00EF347F" w:rsidRDefault="00EF347F" w:rsidP="00EF347F">
      <w:r>
        <w:t xml:space="preserve">Further, </w:t>
      </w:r>
      <w:r w:rsidRPr="00016EC1">
        <w:rPr>
          <w:rStyle w:val="StyleUnderline"/>
        </w:rPr>
        <w:t xml:space="preserve">some regions, such as Africa and India, have proportionally more plants with high greenhouse gas emissions from hydropower compared to the rest of the world. Unfortunately, these also happen to be </w:t>
      </w:r>
      <w:r w:rsidRPr="00C14673">
        <w:rPr>
          <w:rStyle w:val="Emphasis"/>
        </w:rPr>
        <w:t>hotspots for future hydropower growth</w:t>
      </w:r>
      <w:r>
        <w:t xml:space="preserve">. For example, </w:t>
      </w:r>
      <w:r w:rsidRPr="00016EC1">
        <w:rPr>
          <w:rStyle w:val="StyleUnderline"/>
        </w:rPr>
        <w:t>electricity generation from hydropower in India is projected to increase by 230% between 2015 and 2040</w:t>
      </w:r>
      <w:r>
        <w:t>.</w:t>
      </w:r>
    </w:p>
    <w:p w:rsidR="00EF347F" w:rsidRDefault="00EF347F" w:rsidP="00EF347F">
      <w:r>
        <w:t>Timeframes matter</w:t>
      </w:r>
    </w:p>
    <w:p w:rsidR="00EF347F" w:rsidRDefault="00EF347F" w:rsidP="00EF347F">
      <w:r>
        <w:t xml:space="preserve">It is also important to note that </w:t>
      </w:r>
      <w:r w:rsidRPr="001F6485">
        <w:rPr>
          <w:rStyle w:val="StyleUnderline"/>
        </w:rPr>
        <w:t xml:space="preserve">if we are building new hydropower facilities with the expectation of climate benefits, those </w:t>
      </w:r>
      <w:r w:rsidRPr="001F6485">
        <w:rPr>
          <w:rStyle w:val="Emphasis"/>
        </w:rPr>
        <w:t>benefits will be significantly smaller in the near-term</w:t>
      </w:r>
      <w:r>
        <w:t xml:space="preserve"> than over the long haul. </w:t>
      </w:r>
      <w:r w:rsidRPr="004952C8">
        <w:rPr>
          <w:rStyle w:val="StyleUnderline"/>
        </w:rPr>
        <w:t>This is due to methane emissions’ powerful near term impacts, and also the large amount of carbon dioxide released from newly-flooded reservoirs</w:t>
      </w:r>
      <w:r>
        <w:t>.</w:t>
      </w:r>
    </w:p>
    <w:p w:rsidR="00EF347F" w:rsidRDefault="00EF347F" w:rsidP="00EF347F">
      <w:r>
        <w:t xml:space="preserve">For example, after 50 years of operation, </w:t>
      </w:r>
      <w:r w:rsidRPr="004952C8">
        <w:rPr>
          <w:rStyle w:val="StyleUnderline"/>
        </w:rPr>
        <w:t>a hydropower facility</w:t>
      </w:r>
      <w:r>
        <w:t xml:space="preserve"> could cause less than 40% of the warming that would be caused by a coal-fired plant. But </w:t>
      </w:r>
      <w:r w:rsidRPr="004952C8">
        <w:rPr>
          <w:rStyle w:val="StyleUnderline"/>
        </w:rPr>
        <w:t xml:space="preserve">in the first decade after the hydro facility is built, it could </w:t>
      </w:r>
      <w:r w:rsidRPr="00102B0F">
        <w:rPr>
          <w:rStyle w:val="Emphasis"/>
        </w:rPr>
        <w:t>cause more warming than a coal-fired power plant</w:t>
      </w:r>
      <w:r>
        <w:t xml:space="preserve">. Our study finds that </w:t>
      </w:r>
      <w:r w:rsidRPr="00921631">
        <w:rPr>
          <w:rStyle w:val="StyleUnderline"/>
        </w:rPr>
        <w:t>over 200 existing hydropower facilities across the globe potentially cause more warming in the near-term than fossil fuel plants</w:t>
      </w:r>
      <w:r>
        <w:t>.</w:t>
      </w:r>
    </w:p>
    <w:p w:rsidR="00EF347F" w:rsidRDefault="00EF347F" w:rsidP="00EF347F">
      <w:r>
        <w:t>Why it matters and what to do</w:t>
      </w:r>
    </w:p>
    <w:p w:rsidR="00EF347F" w:rsidRDefault="00EF347F" w:rsidP="00EF347F">
      <w:r>
        <w:t xml:space="preserve">Despite the rapid growth of wind and solar, hydropower accounts for two-thirds of renewable energy generation worldwide. </w:t>
      </w:r>
      <w:r w:rsidRPr="007412CD">
        <w:rPr>
          <w:rStyle w:val="Emphasis"/>
        </w:rPr>
        <w:t>Thousands</w:t>
      </w:r>
      <w:r w:rsidRPr="00ED1F99">
        <w:rPr>
          <w:rStyle w:val="StyleUnderline"/>
        </w:rPr>
        <w:t xml:space="preserve"> of new hydro facilities are either planned or under construction globally.</w:t>
      </w:r>
      <w:r>
        <w:t xml:space="preserve"> The International Energy Agency predicts that </w:t>
      </w:r>
      <w:r w:rsidRPr="007412CD">
        <w:rPr>
          <w:rStyle w:val="Emphasis"/>
        </w:rPr>
        <w:t>hydropower could grow</w:t>
      </w:r>
      <w:r w:rsidRPr="007C542D">
        <w:rPr>
          <w:rStyle w:val="StyleUnderline"/>
        </w:rPr>
        <w:t xml:space="preserve"> by nearly </w:t>
      </w:r>
      <w:r w:rsidRPr="007412CD">
        <w:rPr>
          <w:rStyle w:val="Emphasis"/>
        </w:rPr>
        <w:t>80% by 2040</w:t>
      </w:r>
      <w:r>
        <w:t xml:space="preserve"> as society works to displace fossil fuels.</w:t>
      </w:r>
    </w:p>
    <w:p w:rsidR="00EF347F" w:rsidRDefault="00EF347F" w:rsidP="00EF347F">
      <w:r>
        <w:t xml:space="preserve">Our research shows why </w:t>
      </w:r>
      <w:r w:rsidRPr="0088359B">
        <w:rPr>
          <w:rStyle w:val="StyleUnderline"/>
        </w:rPr>
        <w:t xml:space="preserve">it is important to ensure that future hydropower projects </w:t>
      </w:r>
      <w:r w:rsidRPr="0088359B">
        <w:rPr>
          <w:rStyle w:val="Emphasis"/>
        </w:rPr>
        <w:t>don’t hurt, but help, the climate</w:t>
      </w:r>
      <w:r>
        <w:t>. For example</w:t>
      </w:r>
      <w:r w:rsidRPr="00A1473A">
        <w:t xml:space="preserve">, </w:t>
      </w:r>
      <w:r w:rsidRPr="0088359B">
        <w:rPr>
          <w:rStyle w:val="StyleUnderline"/>
        </w:rPr>
        <w:t>if new hydropower plants in India have greenhouse gas emissions properties similar to existing Indian hydro plants, they could be worse for the climate than</w:t>
      </w:r>
      <w:r>
        <w:t xml:space="preserve"> emissions from average </w:t>
      </w:r>
      <w:r w:rsidRPr="0088359B">
        <w:rPr>
          <w:rStyle w:val="StyleUnderline"/>
        </w:rPr>
        <w:t>natural gas plants over the first 50 years</w:t>
      </w:r>
      <w:r>
        <w:t xml:space="preserve"> of operation, </w:t>
      </w:r>
      <w:r w:rsidRPr="0088359B">
        <w:rPr>
          <w:rStyle w:val="StyleUnderline"/>
        </w:rPr>
        <w:t>due to methane</w:t>
      </w:r>
      <w:r>
        <w:t xml:space="preserve"> emissions </w:t>
      </w:r>
      <w:r w:rsidRPr="0088359B">
        <w:rPr>
          <w:rStyle w:val="StyleUnderline"/>
        </w:rPr>
        <w:t>as well as carbon dioxide emissions</w:t>
      </w:r>
      <w:r>
        <w:t xml:space="preserve"> from reservoir creation.</w:t>
      </w:r>
    </w:p>
    <w:p w:rsidR="00EF347F" w:rsidRPr="00DD6FC5" w:rsidRDefault="00EF347F" w:rsidP="00EF347F">
      <w:pPr>
        <w:rPr>
          <w:rStyle w:val="StyleUnderline"/>
        </w:rPr>
      </w:pPr>
      <w:r w:rsidRPr="00DD6FC5">
        <w:rPr>
          <w:rStyle w:val="StyleUnderline"/>
        </w:rPr>
        <w:t xml:space="preserve">There are things that can be done when planning a new hydropower project that can </w:t>
      </w:r>
      <w:r w:rsidRPr="00AD22CA">
        <w:rPr>
          <w:rStyle w:val="Emphasis"/>
        </w:rPr>
        <w:t>help keep emissions down</w:t>
      </w:r>
      <w:r w:rsidRPr="00DD6FC5">
        <w:rPr>
          <w:rStyle w:val="StyleUnderline"/>
        </w:rPr>
        <w:t>.</w:t>
      </w:r>
    </w:p>
    <w:p w:rsidR="00EF347F" w:rsidRDefault="00EF347F" w:rsidP="00EF347F">
      <w:r>
        <w:t xml:space="preserve">For example, </w:t>
      </w:r>
      <w:r w:rsidRPr="00DD6FC5">
        <w:rPr>
          <w:rStyle w:val="StyleUnderline"/>
        </w:rPr>
        <w:t xml:space="preserve">if a facility draws from a large reservoir, but generates a relatively small amount of electricity – it’s likely to produce disproportionate greenhouse gas emissions. Keeping this ratio </w:t>
      </w:r>
      <w:r w:rsidRPr="007C1752">
        <w:rPr>
          <w:rStyle w:val="StyleUnderline"/>
        </w:rPr>
        <w:t>in mind is a valuable part of the planning process as this “power density” has been found to be the best indicator of overall greenhouse gas emissions</w:t>
      </w:r>
      <w:r>
        <w:t xml:space="preserve"> from hydropower facilities.</w:t>
      </w:r>
    </w:p>
    <w:p w:rsidR="00EF347F" w:rsidRPr="0037727C" w:rsidRDefault="00EF347F" w:rsidP="00EF347F">
      <w:pPr>
        <w:rPr>
          <w:rStyle w:val="StyleUnderline"/>
        </w:rPr>
      </w:pPr>
      <w:r w:rsidRPr="0037727C">
        <w:rPr>
          <w:rStyle w:val="StyleUnderline"/>
        </w:rPr>
        <w:t>Temperature of the reservoir water can also play a role in the production of methane emissions, and therefore avoiding development in extremely hot places could also lower emissions.</w:t>
      </w:r>
    </w:p>
    <w:p w:rsidR="00EF347F" w:rsidRDefault="00EF347F" w:rsidP="00EF347F">
      <w:r>
        <w:t xml:space="preserve">Overall, </w:t>
      </w:r>
      <w:r w:rsidRPr="001F6485">
        <w:rPr>
          <w:rStyle w:val="StyleUnderline"/>
        </w:rPr>
        <w:t>we must dispel the myth that hydropower is universally low-carbon, and be mindful of the potential for high emissions when developing new facilities</w:t>
      </w:r>
      <w:r>
        <w:t xml:space="preserve">. This paper gives us a more effective way to assess these projects so </w:t>
      </w:r>
      <w:r w:rsidRPr="007C1752">
        <w:rPr>
          <w:rStyle w:val="StyleUnderline"/>
        </w:rPr>
        <w:t xml:space="preserve">we can </w:t>
      </w:r>
      <w:r w:rsidRPr="007C1752">
        <w:rPr>
          <w:rStyle w:val="Emphasis"/>
        </w:rPr>
        <w:t>ensure new developments deliver climate benefits and not disbenefits</w:t>
      </w:r>
      <w:r>
        <w:t>.</w:t>
      </w:r>
    </w:p>
    <w:p w:rsidR="006A41FB" w:rsidRDefault="006A41FB" w:rsidP="00EF347F"/>
    <w:p w:rsidR="00EF347F" w:rsidRDefault="00C576EB" w:rsidP="00EF347F">
      <w:pPr>
        <w:pStyle w:val="Heading4"/>
      </w:pPr>
      <w:r>
        <w:t>This source of</w:t>
      </w:r>
      <w:r w:rsidR="00EF347F">
        <w:t xml:space="preserve"> methane </w:t>
      </w:r>
      <w:r>
        <w:t xml:space="preserve">is </w:t>
      </w:r>
      <w:r w:rsidRPr="0074613D">
        <w:rPr>
          <w:u w:val="single"/>
        </w:rPr>
        <w:t>unique</w:t>
      </w:r>
      <w:r>
        <w:t xml:space="preserve"> </w:t>
      </w:r>
      <w:r w:rsidR="0074613D">
        <w:t xml:space="preserve">--- it’s </w:t>
      </w:r>
      <w:r w:rsidR="0074613D" w:rsidRPr="003A31AF">
        <w:rPr>
          <w:u w:val="single"/>
        </w:rPr>
        <w:t xml:space="preserve">not </w:t>
      </w:r>
      <w:r w:rsidR="00EF347F" w:rsidRPr="003A31AF">
        <w:rPr>
          <w:u w:val="single"/>
        </w:rPr>
        <w:t>currently accounted for</w:t>
      </w:r>
      <w:r w:rsidR="00EF347F">
        <w:t xml:space="preserve"> in global or U.S. greenhouse gas inventories </w:t>
      </w:r>
    </w:p>
    <w:p w:rsidR="00EF347F" w:rsidRDefault="00EF347F" w:rsidP="00EF347F">
      <w:r w:rsidRPr="00DB1245">
        <w:rPr>
          <w:rStyle w:val="Style13ptBold"/>
        </w:rPr>
        <w:t>Benson, 21</w:t>
      </w:r>
      <w:r>
        <w:t xml:space="preserve">--- Masters of Environmental Policy Candidate (MAY 16, 2021, Jen Benson, “The Murky Ethics and Complicated Environmental Claims of Big Hydro,” </w:t>
      </w:r>
      <w:hyperlink r:id="rId101" w:history="1">
        <w:r w:rsidRPr="000F5E24">
          <w:rPr>
            <w:rStyle w:val="Hyperlink"/>
          </w:rPr>
          <w:t>https://www.bard.edu/cep/blog/?p=12930</w:t>
        </w:r>
      </w:hyperlink>
      <w:r>
        <w:t>, JMP)</w:t>
      </w:r>
    </w:p>
    <w:p w:rsidR="00EF347F" w:rsidRDefault="00EF347F" w:rsidP="00EF347F">
      <w:r>
        <w:t>Dam(n) Greenhouse Gasses</w:t>
      </w:r>
    </w:p>
    <w:p w:rsidR="00EF347F" w:rsidRPr="00C80EEF" w:rsidRDefault="00EF347F" w:rsidP="00EF347F">
      <w:r w:rsidRPr="00C80EEF">
        <w:t>Despite consistent rhetoric around dams being a renewable energy source and an environmentally responsible alternative to fossil fuels, hydropower has been found to cause significant disruptions to the natural carbon cycle.</w:t>
      </w:r>
    </w:p>
    <w:p w:rsidR="00EF347F" w:rsidRDefault="00EF347F" w:rsidP="00EF347F">
      <w:r w:rsidRPr="00C80EEF">
        <w:rPr>
          <w:rStyle w:val="StyleUnderline"/>
        </w:rPr>
        <w:t>Human constructed dam reservoirs trap almost one-fifth of organic carbon moving from riverine to oceanic environments</w:t>
      </w:r>
      <w:r>
        <w:t xml:space="preserve">. </w:t>
      </w:r>
      <w:r w:rsidRPr="00C80EEF">
        <w:t>With 90% of rivers world wide predicted to host at least one dam in the next 15 years, impacts on the natural carbon cycle will continue to intensify over time.</w:t>
      </w:r>
      <w:r>
        <w:t xml:space="preserve"> </w:t>
      </w:r>
      <w:r w:rsidRPr="008C7AD0">
        <w:rPr>
          <w:rStyle w:val="StyleUnderline"/>
        </w:rPr>
        <w:t xml:space="preserve">As the </w:t>
      </w:r>
      <w:r w:rsidRPr="008C7AD0">
        <w:rPr>
          <w:rStyle w:val="Emphasis"/>
        </w:rPr>
        <w:t>building block of life</w:t>
      </w:r>
      <w:r w:rsidRPr="008C7AD0">
        <w:rPr>
          <w:rStyle w:val="StyleUnderline"/>
        </w:rPr>
        <w:t xml:space="preserve">, the carbon cycle is the basis for primary productivity, and reductions in carbon moving through an ecosystem can have </w:t>
      </w:r>
      <w:r w:rsidRPr="008C7AD0">
        <w:rPr>
          <w:rStyle w:val="Emphasis"/>
        </w:rPr>
        <w:t>significant detrimental effects on its stability and productivity</w:t>
      </w:r>
      <w:r w:rsidRPr="008C7AD0">
        <w:rPr>
          <w:rStyle w:val="StyleUnderline"/>
        </w:rPr>
        <w:t>.</w:t>
      </w:r>
      <w:r>
        <w:t xml:space="preserve"> </w:t>
      </w:r>
    </w:p>
    <w:p w:rsidR="00EF347F" w:rsidRDefault="00EF347F" w:rsidP="00EF347F">
      <w:r>
        <w:t xml:space="preserve">Furthermore, </w:t>
      </w:r>
      <w:r w:rsidRPr="00F40658">
        <w:rPr>
          <w:rStyle w:val="StyleUnderline"/>
        </w:rPr>
        <w:t xml:space="preserve">the reservoirs created by dams emit methane. A study using bubble-tracking sonar found that each square meter of reservoir surface </w:t>
      </w:r>
      <w:r w:rsidRPr="00F0318C">
        <w:rPr>
          <w:rStyle w:val="Emphasis"/>
        </w:rPr>
        <w:t>emitted 25% more methane</w:t>
      </w:r>
      <w:r w:rsidRPr="00F40658">
        <w:rPr>
          <w:rStyle w:val="StyleUnderline"/>
        </w:rPr>
        <w:t xml:space="preserve"> than previous estimates suggested</w:t>
      </w:r>
      <w:r>
        <w:t xml:space="preserve">. </w:t>
      </w:r>
      <w:r w:rsidRPr="00F40658">
        <w:rPr>
          <w:rStyle w:val="StyleUnderline"/>
        </w:rPr>
        <w:t xml:space="preserve">Despite </w:t>
      </w:r>
      <w:r w:rsidRPr="00DD47D6">
        <w:rPr>
          <w:rStyle w:val="Emphasis"/>
        </w:rPr>
        <w:t>considerable emissions</w:t>
      </w:r>
      <w:r w:rsidRPr="00F40658">
        <w:rPr>
          <w:rStyle w:val="StyleUnderline"/>
        </w:rPr>
        <w:t xml:space="preserve">, methane from dams is </w:t>
      </w:r>
      <w:r w:rsidRPr="00E64A8A">
        <w:rPr>
          <w:rStyle w:val="Emphasis"/>
        </w:rPr>
        <w:t>not currently calculated into global or</w:t>
      </w:r>
      <w:r>
        <w:t xml:space="preserve"> </w:t>
      </w:r>
      <w:r w:rsidRPr="00F40658">
        <w:rPr>
          <w:rStyle w:val="Emphasis"/>
        </w:rPr>
        <w:t>U</w:t>
      </w:r>
      <w:r>
        <w:t xml:space="preserve">nited </w:t>
      </w:r>
      <w:r w:rsidRPr="00F40658">
        <w:rPr>
          <w:rStyle w:val="Emphasis"/>
        </w:rPr>
        <w:t>S</w:t>
      </w:r>
      <w:r>
        <w:t xml:space="preserve">tates </w:t>
      </w:r>
      <w:r w:rsidRPr="00E64A8A">
        <w:rPr>
          <w:rStyle w:val="Emphasis"/>
        </w:rPr>
        <w:t>greenhouse gas inventories</w:t>
      </w:r>
      <w:r>
        <w:t>.</w:t>
      </w:r>
    </w:p>
    <w:p w:rsidR="00EF347F" w:rsidRPr="00791F26" w:rsidRDefault="00EF347F" w:rsidP="00EF347F">
      <w:r w:rsidRPr="00791F26">
        <w:t>When under consideration as a renewable energy, the carbon and methane associated with dams must be included in all cost benefit analyses, along with impacts to local biological and human communities.</w:t>
      </w:r>
    </w:p>
    <w:p w:rsidR="00EF347F" w:rsidRDefault="00EF347F" w:rsidP="00EF347F"/>
    <w:p w:rsidR="00B51685" w:rsidRDefault="00436896" w:rsidP="00E07A65">
      <w:pPr>
        <w:pStyle w:val="Heading4"/>
      </w:pPr>
      <w:r>
        <w:t xml:space="preserve">Only </w:t>
      </w:r>
      <w:r w:rsidR="00596ACF">
        <w:t>a policy inclusive of</w:t>
      </w:r>
      <w:r>
        <w:t xml:space="preserve"> </w:t>
      </w:r>
      <w:r>
        <w:rPr>
          <w:u w:val="single"/>
        </w:rPr>
        <w:t>dams</w:t>
      </w:r>
      <w:r>
        <w:t xml:space="preserve"> can prevent</w:t>
      </w:r>
      <w:r w:rsidR="00E07A65">
        <w:t xml:space="preserve"> </w:t>
      </w:r>
      <w:r w:rsidR="00E07A65" w:rsidRPr="002C1D95">
        <w:rPr>
          <w:u w:val="single"/>
        </w:rPr>
        <w:t>runaway climate change</w:t>
      </w:r>
      <w:r w:rsidR="00E07A65">
        <w:t xml:space="preserve"> </w:t>
      </w:r>
    </w:p>
    <w:p w:rsidR="00445D14" w:rsidRPr="00445D14" w:rsidRDefault="00445D14" w:rsidP="00445D14">
      <w:pPr>
        <w:pStyle w:val="ListParagraph"/>
        <w:numPr>
          <w:ilvl w:val="0"/>
          <w:numId w:val="12"/>
        </w:numPr>
      </w:pPr>
      <w:r>
        <w:t>Dams are methane emission hot spots</w:t>
      </w:r>
    </w:p>
    <w:p w:rsidR="002830CF" w:rsidRDefault="002830CF" w:rsidP="002830CF">
      <w:r w:rsidRPr="00966E1F">
        <w:rPr>
          <w:rStyle w:val="Style13ptBold"/>
        </w:rPr>
        <w:t>Johnson, 17</w:t>
      </w:r>
      <w:r>
        <w:t xml:space="preserve"> --- J.D., University of Idaho College of Law, 2016 (Patrick Johnson, “DAM REMOVAL AS CLIMATE CHANGE POLICY: HOW SUPPLEMENTAL ENVIRONMENTAL PROJECTS COULD BE USED TO REDUCE METHANE EMISSIONS,” 53 Idaho L. Rev. 179, Nexis Uni, JMP)</w:t>
      </w:r>
    </w:p>
    <w:p w:rsidR="002C3AC4" w:rsidRDefault="002C3AC4" w:rsidP="002C3AC4">
      <w:r>
        <w:t>I. INTRODUCTION</w:t>
      </w:r>
    </w:p>
    <w:p w:rsidR="002C3AC4" w:rsidRPr="00121DB8" w:rsidRDefault="002C3AC4" w:rsidP="002C3AC4">
      <w:pPr>
        <w:rPr>
          <w:rStyle w:val="StyleUnderline"/>
        </w:rPr>
      </w:pPr>
      <w:r>
        <w:t xml:space="preserve">As many in the scientific community have been predicting for decades, </w:t>
      </w:r>
      <w:r w:rsidRPr="007E3DCE">
        <w:rPr>
          <w:rStyle w:val="StyleUnderline"/>
        </w:rPr>
        <w:t xml:space="preserve">significant climatic changes are occurring </w:t>
      </w:r>
      <w:r w:rsidRPr="008D0FDC">
        <w:rPr>
          <w:rStyle w:val="Emphasis"/>
        </w:rPr>
        <w:t>around the globe</w:t>
      </w:r>
      <w:r>
        <w:t xml:space="preserve">. These changes are compelling local communities to continue the process of building resilience in preparation for more intense weather events and shifts in water availability and growing seasons. While many of these changes will continue to intensify regardless of whether policy is enacted to reduce greenhouse gas emissions, </w:t>
      </w:r>
      <w:r w:rsidRPr="00121DB8">
        <w:rPr>
          <w:rStyle w:val="StyleUnderline"/>
        </w:rPr>
        <w:t>efforts are underway at the domestic and international level to reduce total emissions</w:t>
      </w:r>
      <w:r>
        <w:t xml:space="preserve">. </w:t>
      </w:r>
      <w:r w:rsidRPr="00121DB8">
        <w:rPr>
          <w:rStyle w:val="StyleUnderline"/>
        </w:rPr>
        <w:t>Most</w:t>
      </w:r>
      <w:r>
        <w:t xml:space="preserve"> of these efforts </w:t>
      </w:r>
      <w:r w:rsidRPr="00121DB8">
        <w:rPr>
          <w:rStyle w:val="StyleUnderline"/>
        </w:rPr>
        <w:t xml:space="preserve">are </w:t>
      </w:r>
      <w:r w:rsidRPr="00D82279">
        <w:rPr>
          <w:rStyle w:val="Emphasis"/>
        </w:rPr>
        <w:t>focused on the energy and transportation sectors</w:t>
      </w:r>
      <w:r>
        <w:t xml:space="preserve">, as these make up a large portion of the world's greenhouse gas contributions. 1 </w:t>
      </w:r>
      <w:r w:rsidRPr="00121DB8">
        <w:rPr>
          <w:rStyle w:val="StyleUnderline"/>
        </w:rPr>
        <w:t xml:space="preserve">However, creative solutions to this pressing problem </w:t>
      </w:r>
      <w:r w:rsidRPr="007A5133">
        <w:rPr>
          <w:rStyle w:val="Emphasis"/>
        </w:rPr>
        <w:t xml:space="preserve">must </w:t>
      </w:r>
      <w:r w:rsidRPr="00D82279">
        <w:rPr>
          <w:rStyle w:val="Emphasis"/>
        </w:rPr>
        <w:t>include a wide array of options</w:t>
      </w:r>
      <w:r w:rsidRPr="00121DB8">
        <w:rPr>
          <w:rStyle w:val="StyleUnderline"/>
        </w:rPr>
        <w:t>.</w:t>
      </w:r>
    </w:p>
    <w:p w:rsidR="002C3AC4" w:rsidRDefault="002C3AC4" w:rsidP="002C3AC4">
      <w:r w:rsidRPr="006274B5">
        <w:t>This article seeks to add to this list by proposing the systematic removal of small, non-energy producing dams and obstructions using existing programs implemented by the federal government. The removal</w:t>
      </w:r>
      <w:r>
        <w:t xml:space="preserve"> of methane-producing structures, by violators of Clean Air Act regulations, could be done using the current U.S. Environmental Protection Agency's Supplemental Environmental Project (SEP) structure. </w:t>
      </w:r>
      <w:r w:rsidRPr="00121DB8">
        <w:rPr>
          <w:rStyle w:val="StyleUnderline"/>
        </w:rPr>
        <w:t>While energy-producing hydroelectric dams can</w:t>
      </w:r>
      <w:r>
        <w:t xml:space="preserve"> and should </w:t>
      </w:r>
      <w:r w:rsidRPr="00121DB8">
        <w:rPr>
          <w:rStyle w:val="StyleUnderline"/>
        </w:rPr>
        <w:t>continue</w:t>
      </w:r>
      <w:r>
        <w:t xml:space="preserve"> to be used </w:t>
      </w:r>
      <w:r w:rsidRPr="00121DB8">
        <w:rPr>
          <w:rStyle w:val="StyleUnderline"/>
        </w:rPr>
        <w:t xml:space="preserve">and improved as sources of relatively clean power to continue the transition away from fossil </w:t>
      </w:r>
      <w:r w:rsidRPr="00765581">
        <w:rPr>
          <w:rStyle w:val="StyleUnderline"/>
        </w:rPr>
        <w:t>fuels, thousands of small dams</w:t>
      </w:r>
      <w:r w:rsidRPr="00121DB8">
        <w:t xml:space="preserve"> and artificial obstructions located on rivers and streams </w:t>
      </w:r>
      <w:r w:rsidRPr="008D0FDC">
        <w:t xml:space="preserve">throughout the country are </w:t>
      </w:r>
      <w:r w:rsidRPr="00121DB8">
        <w:rPr>
          <w:rStyle w:val="Emphasis"/>
        </w:rPr>
        <w:t>emitting greenhouse gases</w:t>
      </w:r>
      <w:r w:rsidRPr="00765581">
        <w:t xml:space="preserve"> without providing a significant amount of local benefit.</w:t>
      </w:r>
    </w:p>
    <w:p w:rsidR="002C3AC4" w:rsidRDefault="002C3AC4" w:rsidP="002C3AC4">
      <w:r>
        <w:t>This article seeks to first discuss the role of methane in the context of global climate change. After discussing the impacts of methane, a connection between methane emissions and dams will be made using scientific literature. This will be followed by a discussion, using case studies, of the likelihood of future increases in methane releases from dams in areas expected to experience significant shifts in the quantity and type of precipitation falling. In order to provide some background context, a brief overview of EPA's SEP policies will then be discussed, including examples of implementation. Connections are then made between certain Clean Air Act violations and SEPs that could be used as tools for dam removal. This is followed by a brief discussion of areas of the country that could benefit from such SEP implementation.</w:t>
      </w:r>
    </w:p>
    <w:p w:rsidR="002C3AC4" w:rsidRDefault="002C3AC4" w:rsidP="002C3AC4">
      <w:r>
        <w:t>II. METHANE AND CLIMATE CHANGE</w:t>
      </w:r>
    </w:p>
    <w:p w:rsidR="002C3AC4" w:rsidRDefault="002C3AC4" w:rsidP="002C3AC4">
      <w:r>
        <w:t xml:space="preserve">The greenhouse gas that the general populace most often first identifies is carbon dioxide, as domestic leaders have villainized it 2 and it is the subject of many international agreements. 3 While carbon dioxide is a substantial source of manmade climate change, many other gases are also significant contributors, including carbon monoxide, nitrous oxide, and sulfur hexafluoride. 4 </w:t>
      </w:r>
      <w:r w:rsidRPr="00E21C7B">
        <w:rPr>
          <w:rStyle w:val="StyleUnderline"/>
        </w:rPr>
        <w:t>Methane is a</w:t>
      </w:r>
      <w:r w:rsidRPr="0017453F">
        <w:t xml:space="preserve">nother </w:t>
      </w:r>
      <w:r w:rsidRPr="00E21C7B">
        <w:rPr>
          <w:rStyle w:val="StyleUnderline"/>
        </w:rPr>
        <w:t>critical greenhouse gas that is seldom mentioned in policy discussions.</w:t>
      </w:r>
      <w:r>
        <w:t xml:space="preserve"> 5 Incrementally, methane is "a much more effective greenhouse gas than" carbon dioxide, and it is emitted from a wide range of sources. 6 Significant research is being performed to identify ways in which methane can be captured. 7</w:t>
      </w:r>
    </w:p>
    <w:p w:rsidR="002C3AC4" w:rsidRDefault="002C3AC4" w:rsidP="002C3AC4">
      <w:r>
        <w:t>Methane is the second most prevalent greenhouse gas emitted in the United States, and "accounts for about 11 percent of all U.S. greenhouse gas emissions from human activities." 8 "</w:t>
      </w:r>
      <w:r w:rsidRPr="00E21C7B">
        <w:rPr>
          <w:rStyle w:val="StyleUnderline"/>
        </w:rPr>
        <w:t xml:space="preserve">Methane's lifetime in the atmosphere is much shorter than carbon dioxide," but "pound for pound, the comparative impact of [methane] on climate change is more than </w:t>
      </w:r>
      <w:r w:rsidRPr="001049C6">
        <w:rPr>
          <w:rStyle w:val="Emphasis"/>
        </w:rPr>
        <w:t>25 times greater than [carbon dioxide]</w:t>
      </w:r>
      <w:r w:rsidRPr="00E21C7B">
        <w:rPr>
          <w:rStyle w:val="StyleUnderline"/>
        </w:rPr>
        <w:t xml:space="preserve"> over a 100-year period."</w:t>
      </w:r>
      <w:r>
        <w:t xml:space="preserve"> 9 Methane is emitted from a variety of industrial, agricultural, and waste management activities, including natural gas production and generation during the decomposition of waste in landfills. 10</w:t>
      </w:r>
    </w:p>
    <w:p w:rsidR="002C3AC4" w:rsidRDefault="002C3AC4" w:rsidP="002C3AC4">
      <w:r>
        <w:t>Similar to other greenhouse gases, methane acts as a metaphorical umbrella over the planet. When sun's rays hit the Earth's atmosphere, approximately 70 percent of the sun's energy penetrates and remains on the planet, while the other 30 percent is reflected by clouds and other reflective surfaces. 11 The 70 percent that remains eventually begins to radiate back toward space, some of which is absorbed by greenhouse gases like methane. 12 After these gases absorb the energy, they emit it as heat, keeping the planet warmer than its surrounding environment. 13 This is what is commonly known as "the greenhouse effect." While the greenhouse effect is the reason why Earth is habitable, the steady increase of the amount of these gases in the atmosphere has resulted in rising global temperatures and significant changes in weather extremes. 14</w:t>
      </w:r>
    </w:p>
    <w:p w:rsidR="002C3AC4" w:rsidRDefault="002C3AC4" w:rsidP="002C3AC4">
      <w:r w:rsidRPr="001635A2">
        <w:rPr>
          <w:rStyle w:val="StyleUnderline"/>
        </w:rPr>
        <w:t>Human-induced climate change is a pressing problem</w:t>
      </w:r>
      <w:r>
        <w:t xml:space="preserve"> that must be addressed swiftly. </w:t>
      </w:r>
      <w:r w:rsidRPr="007543E0">
        <w:rPr>
          <w:rStyle w:val="Emphasis"/>
        </w:rPr>
        <w:t>Lowering methane emissions is a critical step towards solving this global crisis.</w:t>
      </w:r>
      <w:r w:rsidRPr="001E026B">
        <w:t xml:space="preserve"> Because it comes from a variety of sources, complex and creative solutions to lowering total methane emissions are required.</w:t>
      </w:r>
    </w:p>
    <w:p w:rsidR="002C3AC4" w:rsidRDefault="002C3AC4" w:rsidP="002C3AC4">
      <w:r>
        <w:t>III. METHANE RELEASE FROM DAMS</w:t>
      </w:r>
    </w:p>
    <w:p w:rsidR="002C3AC4" w:rsidRPr="002C460E" w:rsidRDefault="002C3AC4" w:rsidP="002C3AC4">
      <w:pPr>
        <w:rPr>
          <w:rStyle w:val="StyleUnderline"/>
        </w:rPr>
      </w:pPr>
      <w:r w:rsidRPr="00990ABC">
        <w:rPr>
          <w:rStyle w:val="StyleUnderline"/>
        </w:rPr>
        <w:t>Although dams are often elevated as a useful solution to</w:t>
      </w:r>
      <w:r>
        <w:t xml:space="preserve"> the issues related to power-production systems emitting high amounts of </w:t>
      </w:r>
      <w:r w:rsidRPr="00990ABC">
        <w:rPr>
          <w:rStyle w:val="StyleUnderline"/>
        </w:rPr>
        <w:t xml:space="preserve">greenhouse gases, dams are rarely discussed as a </w:t>
      </w:r>
      <w:r w:rsidRPr="000C5403">
        <w:rPr>
          <w:rStyle w:val="Emphasis"/>
        </w:rPr>
        <w:t>contributor to</w:t>
      </w:r>
      <w:r>
        <w:t xml:space="preserve"> man-made </w:t>
      </w:r>
      <w:r w:rsidRPr="000C5403">
        <w:rPr>
          <w:rStyle w:val="Emphasis"/>
        </w:rPr>
        <w:t>global climate change</w:t>
      </w:r>
      <w:r>
        <w:t xml:space="preserve">. These perspectives and opinions have some legitimacy, as </w:t>
      </w:r>
      <w:r w:rsidRPr="00C56015">
        <w:t xml:space="preserve">hydroelectric power generation could and should continue to be considered a "cleaner" source of energy than coal, oil, and natural gas. Despite being a less substantial contributor to global greenhouse gas emissions than other sectors, </w:t>
      </w:r>
      <w:r w:rsidRPr="002C460E">
        <w:rPr>
          <w:rStyle w:val="StyleUnderline"/>
        </w:rPr>
        <w:t>the contributions that dams make to this global problem should not be overlooked.</w:t>
      </w:r>
      <w:r>
        <w:t xml:space="preserve"> </w:t>
      </w:r>
      <w:r w:rsidRPr="002C460E">
        <w:rPr>
          <w:rStyle w:val="Emphasis"/>
        </w:rPr>
        <w:t>Peer-reviewed scientific literature</w:t>
      </w:r>
      <w:r>
        <w:t xml:space="preserve"> </w:t>
      </w:r>
      <w:r w:rsidRPr="002C460E">
        <w:rPr>
          <w:rStyle w:val="StyleUnderline"/>
        </w:rPr>
        <w:t>links increased sedimentation behind dams and other freshwater obstructions to higher rates of methane release.</w:t>
      </w:r>
      <w:r>
        <w:t xml:space="preserve"> </w:t>
      </w:r>
      <w:r w:rsidRPr="002C460E">
        <w:rPr>
          <w:rStyle w:val="StyleUnderline"/>
        </w:rPr>
        <w:t xml:space="preserve">This research emphasizes the value and </w:t>
      </w:r>
      <w:r w:rsidRPr="002C460E">
        <w:rPr>
          <w:rStyle w:val="Emphasis"/>
        </w:rPr>
        <w:t>importance of recognizing dams as a source of greenhouse gas emissions</w:t>
      </w:r>
      <w:r w:rsidRPr="002C460E">
        <w:rPr>
          <w:rStyle w:val="StyleUnderline"/>
        </w:rPr>
        <w:t>.</w:t>
      </w:r>
    </w:p>
    <w:p w:rsidR="002C3AC4" w:rsidRDefault="002C3AC4" w:rsidP="002C3AC4">
      <w:r w:rsidRPr="002C460E">
        <w:rPr>
          <w:rStyle w:val="StyleUnderline"/>
        </w:rPr>
        <w:t>Inland waters are significant sources of both carbon dioxide and methane</w:t>
      </w:r>
      <w:r>
        <w:t xml:space="preserve">, as microbial degradation of organic matter in toxic sediments produce primarily carbon dioxide, and anaerobic pathways produce primarily methane. 15 Researchers have identified two factors as the primary reasons </w:t>
      </w:r>
      <w:r w:rsidRPr="0077080B">
        <w:rPr>
          <w:rStyle w:val="StyleUnderline"/>
        </w:rPr>
        <w:t xml:space="preserve">that reservoirs and storage behind obstructions in freshwater bodies </w:t>
      </w:r>
      <w:r w:rsidRPr="0077080B">
        <w:rPr>
          <w:rStyle w:val="Emphasis"/>
        </w:rPr>
        <w:t>emit significant amounts of methane</w:t>
      </w:r>
      <w:r>
        <w:t xml:space="preserve"> to the atmosphere. 16 </w:t>
      </w:r>
      <w:r w:rsidRPr="0080306B">
        <w:rPr>
          <w:rStyle w:val="StyleUnderline"/>
        </w:rPr>
        <w:t>The first factor is the continuous trapping of both allochthonous and autochthonous organic materials in reservoirs.</w:t>
      </w:r>
      <w:r>
        <w:t xml:space="preserve"> 17 Autochthonous organic material stems from primary producers that create their own energy (through photosynthesis for example), and allochthonous microorganisms get energy from outside sources. 18 Obstructions, such as </w:t>
      </w:r>
      <w:r w:rsidRPr="0080306B">
        <w:rPr>
          <w:rStyle w:val="StyleUnderline"/>
        </w:rPr>
        <w:t>dams, do not allow the natural flow of the system to move these materials downstream to normal deposit areas</w:t>
      </w:r>
      <w:r>
        <w:t>. As such, a large collection of these materials begins to build behind the obstruction.</w:t>
      </w:r>
    </w:p>
    <w:p w:rsidR="002C3AC4" w:rsidRDefault="002C3AC4" w:rsidP="002C3AC4">
      <w:r w:rsidRPr="001A4EFE">
        <w:rPr>
          <w:rStyle w:val="StyleUnderline"/>
        </w:rPr>
        <w:t>The second factor</w:t>
      </w:r>
      <w:r>
        <w:t xml:space="preserve"> at play </w:t>
      </w:r>
      <w:r w:rsidRPr="001A4EFE">
        <w:rPr>
          <w:rStyle w:val="StyleUnderline"/>
        </w:rPr>
        <w:t>is the anaerobic degradation of organic carbon that occurs in reservoir sediments</w:t>
      </w:r>
      <w:r>
        <w:t xml:space="preserve">. 19 In reservoirs, rapid sedimentation can occur, which leads to anaerobic environments that are ideal for methanogenesis if the organic substrate is available. 20 The first factor, where the organic material is trapped, gives rise to the organic substrate necessary for the methanogenesis process. 21 Methanogenesis is the bacterial conversion of methanogenic substrates into methane and carbon dioxide, which is the process contributing to greenhouse gas emissions from reservoirs. </w:t>
      </w:r>
      <w:r w:rsidRPr="00F7537A">
        <w:t>22 In small reservoirs the accumulation of sediment is often much higher than large reservoirs, making the concern of methane emissions stemming from obstructions and small dams in riverine systems sometimes even higher than larger dam projects. 23 The figure below illustrates</w:t>
      </w:r>
      <w:r>
        <w:t xml:space="preserve"> how methane is created and released at dam sites.</w:t>
      </w:r>
    </w:p>
    <w:p w:rsidR="002C3AC4" w:rsidRDefault="002C3AC4" w:rsidP="002C3AC4">
      <w:r>
        <w:t>Figure 1 24</w:t>
      </w:r>
    </w:p>
    <w:p w:rsidR="002C3AC4" w:rsidRDefault="002C3AC4" w:rsidP="002C3AC4">
      <w:r>
        <w:t>Figure 1</w:t>
      </w:r>
    </w:p>
    <w:p w:rsidR="002C3AC4" w:rsidRDefault="002C3AC4" w:rsidP="002C3AC4">
      <w:r>
        <w:t xml:space="preserve">A particularly useful recent study was performed in the Saar River in France and Germany. 25 It will be used to outline some of the recent developments in the scientific literature regarding methane emissions in small reservoirs. In the Saar River, six dams were built for shipping purposes, and this increased the minimum depth to at least four meters within the main channel for the lower 96 kilometers of the channel. 26 As is common with virtually all impoundments, these projects led to elongated water residence times, lower flow velocities, and increased water depths in the system. 27 </w:t>
      </w:r>
      <w:r w:rsidRPr="00524FD1">
        <w:rPr>
          <w:rStyle w:val="StyleUnderline"/>
        </w:rPr>
        <w:t xml:space="preserve">Despite efforts to improve water quality </w:t>
      </w:r>
      <w:r w:rsidRPr="00963CFB">
        <w:rPr>
          <w:rStyle w:val="StyleUnderline"/>
        </w:rPr>
        <w:t>parameters in the basin, extremely low oxygen levels were seen in the small reservoirs - low oxygen levels are a primary contributor to the micr</w:t>
      </w:r>
      <w:r w:rsidRPr="00524FD1">
        <w:rPr>
          <w:rStyle w:val="StyleUnderline"/>
        </w:rPr>
        <w:t>obial activity that leads to methanogenesis.</w:t>
      </w:r>
      <w:r>
        <w:t xml:space="preserve"> 28</w:t>
      </w:r>
    </w:p>
    <w:p w:rsidR="002C3AC4" w:rsidRDefault="002C3AC4" w:rsidP="002C3AC4">
      <w:r>
        <w:t xml:space="preserve">The first </w:t>
      </w:r>
      <w:r w:rsidRPr="00C1778D">
        <w:t>component of the research</w:t>
      </w:r>
      <w:r>
        <w:t xml:space="preserve"> provided that the net sediment accumulation occurring in the reservoir areas of the Saar River was significant. 29 The porewater found in reservoir sediment buildup was supersaturated with methane, especially when compared to sediment found in other portions of the waterway. 30 Dissolved methane volume was also clearly correlative with the location of reservoirs, as these amounts were extremely low in the tailwaters of the dams relative to the amount found in the reservoirs immediately behind the dams. 31 A high volume of this dissolved methane accumulating behind the dams was found to be released into the atmosphere. 32 </w:t>
      </w:r>
      <w:r w:rsidRPr="00C1778D">
        <w:rPr>
          <w:rStyle w:val="StyleUnderline"/>
        </w:rPr>
        <w:t xml:space="preserve">Despite covering a much smaller surface area relative to the entire river, the emissions stemming from these areas directly behind the dams were much higher than the remainder of the river system. </w:t>
      </w:r>
      <w:r>
        <w:t xml:space="preserve">33 </w:t>
      </w:r>
      <w:r w:rsidRPr="00C1778D">
        <w:rPr>
          <w:rStyle w:val="StyleUnderline"/>
        </w:rPr>
        <w:t>These</w:t>
      </w:r>
      <w:r>
        <w:t xml:space="preserve"> areas are known as </w:t>
      </w:r>
      <w:r w:rsidRPr="00C1778D">
        <w:rPr>
          <w:rStyle w:val="Emphasis"/>
        </w:rPr>
        <w:t>"methane emission hot spots,"</w:t>
      </w:r>
      <w:r>
        <w:t xml:space="preserve"> 34 </w:t>
      </w:r>
      <w:r w:rsidRPr="001469F1">
        <w:t xml:space="preserve">and they </w:t>
      </w:r>
      <w:r w:rsidRPr="00C1778D">
        <w:rPr>
          <w:rStyle w:val="StyleUnderline"/>
        </w:rPr>
        <w:t xml:space="preserve">should be </w:t>
      </w:r>
      <w:r w:rsidRPr="000E2B21">
        <w:rPr>
          <w:rStyle w:val="Emphasis"/>
        </w:rPr>
        <w:t>particularly relevant</w:t>
      </w:r>
      <w:r w:rsidRPr="00C1778D">
        <w:rPr>
          <w:rStyle w:val="StyleUnderline"/>
        </w:rPr>
        <w:t xml:space="preserve"> to policy makers when considering the impacts of methane emissions on </w:t>
      </w:r>
      <w:r w:rsidRPr="001469F1">
        <w:rPr>
          <w:rStyle w:val="Emphasis"/>
        </w:rPr>
        <w:t>global climate change</w:t>
      </w:r>
      <w:r>
        <w:t>.</w:t>
      </w:r>
    </w:p>
    <w:p w:rsidR="002C3AC4" w:rsidRDefault="002C3AC4" w:rsidP="002C3AC4">
      <w:r>
        <w:t>The seasonal ebullition measurements are also of particular relevance. In this study, ebullition rates, which are the amount of methane bubbles being released into the atmosphere, show that increases occur during warmer months relative to occurrences during colder times of the year. 35 This intuitively could be related solely to temperature, or could also be a result of drawdowns during warmer months as a result of lower precipitation patterns and increases in evapotranspiration.</w:t>
      </w:r>
    </w:p>
    <w:p w:rsidR="002C3AC4" w:rsidRDefault="002C3AC4" w:rsidP="002C3AC4">
      <w:r>
        <w:t>Generally, the conclusions from this study are extremely applicable to the subject of this article, as they indicate that impoundments and dams contribute significantly to total methane emissions coming from a waterbody. In the Saar River, sediment accumulation accounts for large amounts of methane emissions, which are primarily a result of sediment accumulation combined with high amounts of organic matter. 36 While this is but one study, similar findings can be seen elsewhere.</w:t>
      </w:r>
    </w:p>
    <w:p w:rsidR="002C3AC4" w:rsidRDefault="002C3AC4" w:rsidP="002C3AC4">
      <w:r>
        <w:t>In a much more general study from a global perspective, one peer-reviewed publication indicates that large dams release about 104 million metric tons of methane each year. 37 This research also suggests that methane capture technology for energy production from dams and impoundments should be developed similar to technology that exists in landfills. 38 This type of global research shows the scope of methane releases from dams, and why efforts are needed to develop policies and designs that mitigate these releases in a systematic and thorough manner.</w:t>
      </w:r>
    </w:p>
    <w:p w:rsidR="002C3AC4" w:rsidRDefault="002C3AC4" w:rsidP="002C3AC4">
      <w:r>
        <w:t>In one of the first studies examining greenhouse gas emissions stemming from reservoirs, a group of researchers quantified methane outputs from a tropical reservoir located in French Guiana known as Petit Saut. 39 Importantly, immediately following the construction of the impoundment, dissolved methane levels spiked considerably relative to pre-reservoir levels. 40 In addition, as will be discussed later in this article, 41 significant fluctuations were seen between different times of the year related to the amount of emissions. 42 During low flow events, which occurred during mid-winter, maximum methane emissions were seen. 43 Additionally, a clear correlation occurred between high flow events and low methane emissions at this site. 44 This demonstrates that freshwater impoundments lead to methane buildup and correlatively high atmospheric releases of methane occur when water levels are relatively low.</w:t>
      </w:r>
    </w:p>
    <w:p w:rsidR="002C3AC4" w:rsidRDefault="002C3AC4" w:rsidP="002C3AC4">
      <w:r>
        <w:t xml:space="preserve">It is clear from the above commentary that </w:t>
      </w:r>
      <w:r w:rsidRPr="003824C1">
        <w:rPr>
          <w:rStyle w:val="StyleUnderline"/>
        </w:rPr>
        <w:t xml:space="preserve">dams, impoundments, and obstructions are a </w:t>
      </w:r>
      <w:r w:rsidRPr="00EE6CB4">
        <w:rPr>
          <w:rStyle w:val="Emphasis"/>
        </w:rPr>
        <w:t>significant source of methane releases</w:t>
      </w:r>
      <w:r w:rsidRPr="003824C1">
        <w:rPr>
          <w:rStyle w:val="StyleUnderline"/>
        </w:rPr>
        <w:t xml:space="preserve"> into the atmosphere</w:t>
      </w:r>
      <w:r>
        <w:t xml:space="preserve">. </w:t>
      </w:r>
      <w:r w:rsidRPr="003824C1">
        <w:rPr>
          <w:rStyle w:val="StyleUnderline"/>
        </w:rPr>
        <w:t>One study</w:t>
      </w:r>
      <w:r>
        <w:t xml:space="preserve"> from the United States </w:t>
      </w:r>
      <w:r w:rsidRPr="003824C1">
        <w:rPr>
          <w:rStyle w:val="StyleUnderline"/>
        </w:rPr>
        <w:t>indicates, "Harsha Lake, a large reservoir near Cincinnati</w:t>
      </w:r>
      <w:r>
        <w:t xml:space="preserve">, Ohio, </w:t>
      </w:r>
      <w:r w:rsidRPr="003824C1">
        <w:rPr>
          <w:rStyle w:val="StyleUnderline"/>
        </w:rPr>
        <w:t>emitted as much methane in 2012 as roughly 5,800 dairy cows would have emitted over an entire year."</w:t>
      </w:r>
      <w:r>
        <w:t xml:space="preserve"> 45 In addition to the general conclusion that dams are methane emission "hotspots," it is important to emphasize the correlation between flow and increases in methane release. As flows decrease, methane emissions seem to increase in these reservoir areas. 46 These general conclusions are critically important for policy makers and provide a framework from which policy can be crafted to attempt to lower total methane emissions from these sites.</w:t>
      </w:r>
    </w:p>
    <w:p w:rsidR="002C3AC4" w:rsidRDefault="002C3AC4" w:rsidP="002C3AC4">
      <w:r>
        <w:t>IV. LIKELY FUTURE RESERVOIR DRAWDOWNS</w:t>
      </w:r>
    </w:p>
    <w:p w:rsidR="002C3AC4" w:rsidRDefault="002C3AC4" w:rsidP="002C3AC4">
      <w:r w:rsidRPr="003824C1">
        <w:rPr>
          <w:rStyle w:val="StyleUnderline"/>
        </w:rPr>
        <w:t xml:space="preserve">In order to combat the looming threats of </w:t>
      </w:r>
      <w:r w:rsidRPr="00AD4BA8">
        <w:rPr>
          <w:rStyle w:val="Emphasis"/>
        </w:rPr>
        <w:t>global climate change</w:t>
      </w:r>
      <w:r w:rsidRPr="003824C1">
        <w:rPr>
          <w:rStyle w:val="StyleUnderline"/>
        </w:rPr>
        <w:t xml:space="preserve">, efforts should be made to mitigate the causes of methane emissions from dams. </w:t>
      </w:r>
      <w:r>
        <w:t xml:space="preserve">Making such mitigation difficult, however, is the likely future increase in reservoir drawdowns. As discussed above, scientific research seems to indicate that lower depths in reservoirs behind obstructions leads to higher rates of methane emissions. This section seeks to analyze scientific literature, which suggests that </w:t>
      </w:r>
      <w:r w:rsidRPr="00E87764">
        <w:rPr>
          <w:rStyle w:val="StyleUnderline"/>
        </w:rPr>
        <w:t>because of already shifting climate patterns, reservoir</w:t>
      </w:r>
      <w:r w:rsidRPr="00696FFC">
        <w:rPr>
          <w:rStyle w:val="StyleUnderline"/>
        </w:rPr>
        <w:t xml:space="preserve"> drawdowns are becoming more frequent, thereby likely leading to an increase in methane emissions from these areas</w:t>
      </w:r>
      <w:r>
        <w:t xml:space="preserve">. </w:t>
      </w:r>
      <w:r w:rsidRPr="00696FFC">
        <w:rPr>
          <w:rStyle w:val="StyleUnderline"/>
        </w:rPr>
        <w:t xml:space="preserve">Similar to the feedback mechanisms in the Arctic, where climate change has increased permafrost melting and methane emissions (which lead to more </w:t>
      </w:r>
      <w:r w:rsidRPr="00AD4BA8">
        <w:rPr>
          <w:rStyle w:val="Emphasis"/>
        </w:rPr>
        <w:t>rapid permafrost melt</w:t>
      </w:r>
      <w:r w:rsidRPr="00696FFC">
        <w:rPr>
          <w:rStyle w:val="StyleUnderline"/>
        </w:rPr>
        <w:t>) reservoir drawdowns from climatic changes are potentially leading to more methane release. Such events likely lead to more reservoir drawdowns.</w:t>
      </w:r>
      <w:r>
        <w:t xml:space="preserve"> </w:t>
      </w:r>
      <w:r w:rsidRPr="00696FFC">
        <w:rPr>
          <w:rStyle w:val="Emphasis"/>
        </w:rPr>
        <w:t>This cycle can result in "runaway" climate change.</w:t>
      </w:r>
      <w:r>
        <w:t xml:space="preserve"> 47</w:t>
      </w:r>
    </w:p>
    <w:p w:rsidR="002830CF" w:rsidRDefault="002830CF" w:rsidP="00EF347F"/>
    <w:p w:rsidR="00C92E17" w:rsidRPr="00DC0606" w:rsidRDefault="00C92E17" w:rsidP="00C92E17">
      <w:pPr>
        <w:pStyle w:val="Heading4"/>
      </w:pPr>
      <w:r>
        <w:t>Warming leads to extinction---it’s a conflict-multiplier and defense doesn’t assume non-linearity</w:t>
      </w:r>
    </w:p>
    <w:p w:rsidR="00C92E17" w:rsidRPr="00EB0F8F" w:rsidRDefault="00C92E17" w:rsidP="00C92E17">
      <w:r w:rsidRPr="00EB0F8F">
        <w:rPr>
          <w:rStyle w:val="Style13ptBold"/>
        </w:rPr>
        <w:t>Kareiva 18</w:t>
      </w:r>
      <w:r w:rsidRPr="00EB0F8F">
        <w:t xml:space="preserve">, Ph.D. in ecology and applied mathematics from Cornell University, director of the Institute of the Environment and Sustainability at UCLA, Pritzker Distinguished Professor in Environment &amp; Sustainability at UCLA, et al. (Peter, “Existential risk due to ecosystem collapse: Nature strikes back,” </w:t>
      </w:r>
      <w:r w:rsidRPr="00EB0F8F">
        <w:rPr>
          <w:i/>
          <w:iCs/>
        </w:rPr>
        <w:t>Futures</w:t>
      </w:r>
      <w:r w:rsidRPr="00EB0F8F">
        <w:t>, 102)</w:t>
      </w:r>
    </w:p>
    <w:p w:rsidR="00C92E17" w:rsidRPr="00262874" w:rsidRDefault="00C92E17" w:rsidP="00C92E17">
      <w:pPr>
        <w:rPr>
          <w:sz w:val="10"/>
        </w:rPr>
      </w:pPr>
      <w:r w:rsidRPr="00BB3859">
        <w:rPr>
          <w:sz w:val="10"/>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BB3859">
        <w:rPr>
          <w:rStyle w:val="StyleUnderline"/>
        </w:rPr>
        <w:t>climate change, global freshwater cycle, and ocean acidification</w:t>
      </w:r>
      <w:r w:rsidRPr="00BB3859">
        <w:rPr>
          <w:sz w:val="10"/>
        </w:rPr>
        <w:t xml:space="preserve">) do </w:t>
      </w:r>
      <w:r w:rsidRPr="00BB3859">
        <w:rPr>
          <w:rStyle w:val="StyleUnderline"/>
        </w:rPr>
        <w:t xml:space="preserve">pose </w:t>
      </w:r>
      <w:r w:rsidRPr="00BB3859">
        <w:rPr>
          <w:rStyle w:val="Emphasis"/>
        </w:rPr>
        <w:t>existential risks</w:t>
      </w:r>
      <w:r w:rsidRPr="00BB3859">
        <w:rPr>
          <w:sz w:val="10"/>
        </w:rPr>
        <w:t xml:space="preserve">. </w:t>
      </w:r>
      <w:r w:rsidRPr="00BB3859">
        <w:rPr>
          <w:rStyle w:val="StyleUnderline"/>
        </w:rPr>
        <w:t xml:space="preserve">This is because of intrinsic </w:t>
      </w:r>
      <w:r w:rsidRPr="00BB3859">
        <w:rPr>
          <w:rStyle w:val="Emphasis"/>
        </w:rPr>
        <w:t>positive feedback loops</w:t>
      </w:r>
      <w:r w:rsidRPr="00BB3859">
        <w:rPr>
          <w:sz w:val="10"/>
        </w:rPr>
        <w:t>, substantial lag times between system change and experiencing the consequences of that change,</w:t>
      </w:r>
      <w:r w:rsidRPr="00BB3859">
        <w:rPr>
          <w:rStyle w:val="StyleUnderline"/>
        </w:rPr>
        <w:t xml:space="preserve"> and the fact these different boundaries interact with one another in ways that yield </w:t>
      </w:r>
      <w:r w:rsidRPr="00BB3859">
        <w:rPr>
          <w:rStyle w:val="Emphasis"/>
        </w:rPr>
        <w:t>surprises</w:t>
      </w:r>
      <w:r w:rsidRPr="00BB3859">
        <w:rPr>
          <w:sz w:val="10"/>
        </w:rPr>
        <w:t xml:space="preserve">. In addition, </w:t>
      </w:r>
      <w:r w:rsidRPr="00BB3859">
        <w:rPr>
          <w:rStyle w:val="StyleUnderline"/>
        </w:rPr>
        <w:t xml:space="preserve">climate, freshwater, and ocean acidification are all directly connected to the provision of </w:t>
      </w:r>
      <w:r w:rsidRPr="00BB3859">
        <w:rPr>
          <w:rStyle w:val="Emphasis"/>
        </w:rPr>
        <w:t>food</w:t>
      </w:r>
      <w:r w:rsidRPr="00BB3859">
        <w:rPr>
          <w:rStyle w:val="StyleUnderline"/>
        </w:rPr>
        <w:t xml:space="preserve"> and </w:t>
      </w:r>
      <w:r w:rsidRPr="00BB3859">
        <w:rPr>
          <w:rStyle w:val="Emphasis"/>
        </w:rPr>
        <w:t>water</w:t>
      </w:r>
      <w:r w:rsidRPr="00BB3859">
        <w:rPr>
          <w:rStyle w:val="StyleUnderline"/>
        </w:rPr>
        <w:t>, and shortages</w:t>
      </w:r>
      <w:r w:rsidRPr="00BB3859">
        <w:rPr>
          <w:sz w:val="10"/>
        </w:rPr>
        <w:t xml:space="preserve"> of food and water can </w:t>
      </w:r>
      <w:r w:rsidRPr="00BB3859">
        <w:rPr>
          <w:rStyle w:val="StyleUnderline"/>
        </w:rPr>
        <w:t xml:space="preserve">create </w:t>
      </w:r>
      <w:r w:rsidRPr="00BB3859">
        <w:rPr>
          <w:rStyle w:val="Emphasis"/>
        </w:rPr>
        <w:t>conflict</w:t>
      </w:r>
      <w:r w:rsidRPr="00BB3859">
        <w:rPr>
          <w:rStyle w:val="StyleUnderline"/>
        </w:rPr>
        <w:t xml:space="preserve"> and social unrest</w:t>
      </w:r>
      <w:r w:rsidRPr="00BB3859">
        <w:rPr>
          <w:sz w:val="10"/>
        </w:rPr>
        <w:t xml:space="preserve">.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w:t>
      </w:r>
      <w:r w:rsidRPr="00BB3859">
        <w:rPr>
          <w:rStyle w:val="StyleUnderline"/>
        </w:rPr>
        <w:t xml:space="preserve">Climate change intersects with freshwater resources because it is expected to </w:t>
      </w:r>
      <w:r w:rsidRPr="00BB3859">
        <w:rPr>
          <w:rStyle w:val="Emphasis"/>
        </w:rPr>
        <w:t>exacerbate drought</w:t>
      </w:r>
      <w:r w:rsidRPr="00BB3859">
        <w:rPr>
          <w:rStyle w:val="StyleUnderline"/>
        </w:rPr>
        <w:t xml:space="preserve"> and</w:t>
      </w:r>
      <w:r w:rsidRPr="00BB3859">
        <w:rPr>
          <w:sz w:val="10"/>
        </w:rPr>
        <w:t xml:space="preserve"> </w:t>
      </w:r>
      <w:r w:rsidRPr="00BB3859">
        <w:rPr>
          <w:rStyle w:val="Emphasis"/>
        </w:rPr>
        <w:t>water scarcity</w:t>
      </w:r>
      <w:r w:rsidRPr="00BB3859">
        <w:rPr>
          <w:rStyle w:val="StyleUnderline"/>
        </w:rPr>
        <w:t xml:space="preserve">, </w:t>
      </w:r>
      <w:r w:rsidRPr="00BB3859">
        <w:rPr>
          <w:sz w:val="10"/>
        </w:rPr>
        <w:t xml:space="preserve">as well as flooding. Climate change can even impair water quality because it is associated with heavy rains that overwhelm sewage treatment facilities, or because it results in higher concentrations of pollutants in groundwater as a result of enhanced evaporation and reduced groundwater recharge. </w:t>
      </w:r>
      <w:r w:rsidRPr="00BB3859">
        <w:rPr>
          <w:rStyle w:val="StyleUnderline"/>
        </w:rPr>
        <w:t>Ample clean water</w:t>
      </w:r>
      <w:r w:rsidRPr="00BB3859">
        <w:rPr>
          <w:sz w:val="10"/>
        </w:rPr>
        <w:t xml:space="preserve"> is not a luxury—it </w:t>
      </w:r>
      <w:r w:rsidRPr="00BB3859">
        <w:rPr>
          <w:rStyle w:val="StyleUnderline"/>
        </w:rPr>
        <w:t>is essential for human survival.</w:t>
      </w:r>
      <w:r w:rsidRPr="00BB3859">
        <w:rPr>
          <w:sz w:val="10"/>
        </w:rPr>
        <w:t xml:space="preserve">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w:t>
      </w:r>
      <w:r w:rsidRPr="00BB3859">
        <w:rPr>
          <w:rStyle w:val="StyleUnderline"/>
        </w:rPr>
        <w:t xml:space="preserve">Climate change also increases </w:t>
      </w:r>
      <w:r w:rsidRPr="00BB3859">
        <w:rPr>
          <w:rStyle w:val="Emphasis"/>
        </w:rPr>
        <w:t>storm frequency</w:t>
      </w:r>
      <w:r w:rsidRPr="00BB3859">
        <w:rPr>
          <w:rStyle w:val="StyleUnderline"/>
        </w:rPr>
        <w:t xml:space="preserve"> and severity. Coral reefs and oyster reefs provide protection from storm surge because they reduce wave energy</w:t>
      </w:r>
      <w:r w:rsidRPr="00BB3859">
        <w:rPr>
          <w:sz w:val="10"/>
        </w:rPr>
        <w:t xml:space="preserve"> (Spalding et al., 2014). </w:t>
      </w:r>
      <w:r w:rsidRPr="00BB3859">
        <w:rPr>
          <w:rStyle w:val="StyleUnderline"/>
        </w:rPr>
        <w:t>If these reefs are lost due to acidification at the same time as storms become more severe and sea level rises</w:t>
      </w:r>
      <w:r w:rsidRPr="00BB3859">
        <w:rPr>
          <w:sz w:val="10"/>
        </w:rPr>
        <w:t xml:space="preserve">, </w:t>
      </w:r>
      <w:r w:rsidRPr="00BB3859">
        <w:rPr>
          <w:rStyle w:val="Emphasis"/>
        </w:rPr>
        <w:t>coastal communities will be exposed to unprecedented storm surge</w:t>
      </w:r>
      <w:r w:rsidRPr="00BB3859">
        <w:rPr>
          <w:sz w:val="10"/>
        </w:rPr>
        <w:t>—</w:t>
      </w:r>
      <w:r w:rsidRPr="00BB3859">
        <w:rPr>
          <w:rStyle w:val="StyleUnderline"/>
        </w:rPr>
        <w:t>and may be ravaged by recurrent storms</w:t>
      </w:r>
      <w:r w:rsidRPr="00BB3859">
        <w:rPr>
          <w:sz w:val="10"/>
        </w:rPr>
        <w:t xml:space="preserve">.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BB3859">
        <w:rPr>
          <w:rStyle w:val="StyleUnderline"/>
        </w:rPr>
        <w:t xml:space="preserve">Society will have a hard time responding to shorter intervals between rare </w:t>
      </w:r>
      <w:r w:rsidRPr="00BB3859">
        <w:rPr>
          <w:rStyle w:val="Emphasis"/>
        </w:rPr>
        <w:t>extreme events</w:t>
      </w:r>
      <w:r w:rsidRPr="00BB3859">
        <w:rPr>
          <w:rStyle w:val="StyleUnderline"/>
        </w:rPr>
        <w:t xml:space="preserve"> </w:t>
      </w:r>
      <w:r w:rsidRPr="00BB3859">
        <w:rPr>
          <w:sz w:val="10"/>
        </w:rPr>
        <w:t>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w:t>
      </w:r>
      <w:r w:rsidRPr="00BB3859">
        <w:rPr>
          <w:rStyle w:val="StyleUnderline"/>
        </w:rPr>
        <w:t xml:space="preserve"> every 25 years, but is expected to occur once every 5 years by 2050</w:t>
      </w:r>
      <w:r w:rsidRPr="00BB3859">
        <w:rPr>
          <w:sz w:val="10"/>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w:t>
      </w:r>
      <w:r w:rsidRPr="00BB3859">
        <w:rPr>
          <w:rStyle w:val="StyleUnderline"/>
        </w:rPr>
        <w:t xml:space="preserve">Humans are remarkably ingenious, and have </w:t>
      </w:r>
      <w:r w:rsidRPr="00BB3859">
        <w:rPr>
          <w:rStyle w:val="Emphasis"/>
        </w:rPr>
        <w:t>adapted</w:t>
      </w:r>
      <w:r w:rsidRPr="00BB3859">
        <w:rPr>
          <w:rStyle w:val="StyleUnderline"/>
        </w:rPr>
        <w:t xml:space="preserve"> to crises throughout their history</w:t>
      </w:r>
      <w:r w:rsidRPr="00BB3859">
        <w:rPr>
          <w:sz w:val="10"/>
        </w:rPr>
        <w:t xml:space="preserve">. Our doom has been repeatedly predicted, only to be averted by innovation (Ridley, 2011). </w:t>
      </w:r>
      <w:r w:rsidRPr="00BB3859">
        <w:rPr>
          <w:rStyle w:val="StyleUnderline"/>
        </w:rPr>
        <w:t>However, the many stories of human ingenuity successfully addressing existential risks</w:t>
      </w:r>
      <w:r w:rsidRPr="00BB3859">
        <w:rPr>
          <w:sz w:val="10"/>
        </w:rPr>
        <w:t xml:space="preserve"> such as global famine or extreme air pollution </w:t>
      </w:r>
      <w:r w:rsidRPr="00BB3859">
        <w:rPr>
          <w:rStyle w:val="StyleUnderline"/>
        </w:rPr>
        <w:t>represent environmental challenges that are largely linear, have immediate consequences, and operate without positive feedbacks.</w:t>
      </w:r>
      <w:r w:rsidRPr="00BB3859">
        <w:rPr>
          <w:sz w:val="10"/>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w:t>
      </w:r>
      <w:proofErr w:type="gramStart"/>
      <w:r w:rsidRPr="00BB3859">
        <w:rPr>
          <w:sz w:val="10"/>
        </w:rPr>
        <w:t>fact</w:t>
      </w:r>
      <w:proofErr w:type="gramEnd"/>
      <w:r w:rsidRPr="00BB3859">
        <w:rPr>
          <w:sz w:val="10"/>
        </w:rPr>
        <w:t xml:space="preserve">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w:t>
      </w:r>
      <w:r w:rsidRPr="00BB3859">
        <w:rPr>
          <w:rStyle w:val="StyleUnderline"/>
        </w:rPr>
        <w:t xml:space="preserve">unlike past environmental challenges, </w:t>
      </w:r>
      <w:r w:rsidRPr="00BB3859">
        <w:rPr>
          <w:rStyle w:val="Emphasis"/>
        </w:rPr>
        <w:t>the Earth’s climate system is rife with positive feedback loops</w:t>
      </w:r>
      <w:r w:rsidRPr="00BB3859">
        <w:rPr>
          <w:sz w:val="10"/>
        </w:rPr>
        <w:t xml:space="preserve">. </w:t>
      </w:r>
      <w:r w:rsidRPr="00BB3859">
        <w:rPr>
          <w:rStyle w:val="StyleUnderline"/>
        </w:rPr>
        <w:t>In particular, as CO2 increases and the climate warms, that very warming can cause more CO2 release which further increases global warming, and then more CO2, and so on</w:t>
      </w:r>
      <w:r w:rsidRPr="00BB3859">
        <w:rPr>
          <w:sz w:val="10"/>
        </w:rPr>
        <w:t xml:space="preserve">.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 Climate change often also increases the risk of forest fires, as a result of higher temperatures and persistent drought conditions. </w:t>
      </w:r>
      <w:r w:rsidRPr="00BB3859">
        <w:rPr>
          <w:rStyle w:val="StyleUnderline"/>
        </w:rPr>
        <w:t>The expectation is that forest fires will become more frequent and severe with climate warming and drought</w:t>
      </w:r>
      <w:r w:rsidRPr="00BB3859">
        <w:rPr>
          <w:sz w:val="10"/>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BB3859">
        <w:rPr>
          <w:rStyle w:val="StyleUnderline"/>
        </w:rPr>
        <w:t xml:space="preserve">This catastrophic fire embodies the sorts of positive feedbacks and interacting factors that could </w:t>
      </w:r>
      <w:r w:rsidRPr="00BB3859">
        <w:rPr>
          <w:rStyle w:val="Emphasis"/>
        </w:rPr>
        <w:t>catch humanity off-guard</w:t>
      </w:r>
      <w:r w:rsidRPr="00BB3859">
        <w:rPr>
          <w:sz w:val="10"/>
        </w:rPr>
        <w:t xml:space="preserve"> </w:t>
      </w:r>
      <w:r w:rsidRPr="00BB3859">
        <w:rPr>
          <w:rStyle w:val="StyleUnderline"/>
        </w:rPr>
        <w:t xml:space="preserve">and produce a true </w:t>
      </w:r>
      <w:r w:rsidRPr="00BB3859">
        <w:rPr>
          <w:rStyle w:val="Emphasis"/>
        </w:rPr>
        <w:t>apocalyptic event</w:t>
      </w:r>
      <w:r w:rsidRPr="00BB3859">
        <w:rPr>
          <w:sz w:val="10"/>
        </w:rPr>
        <w:t xml:space="preserve">.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 </w:t>
      </w:r>
      <w:r w:rsidRPr="00BB3859">
        <w:rPr>
          <w:rStyle w:val="StyleUnderline"/>
        </w:rPr>
        <w:t>The key lesson from the long list of potentially positive feedbacks and their interactions is that</w:t>
      </w:r>
      <w:r w:rsidRPr="00BB3859">
        <w:rPr>
          <w:sz w:val="10"/>
        </w:rPr>
        <w:t xml:space="preserve"> </w:t>
      </w:r>
      <w:r w:rsidRPr="00BB3859">
        <w:rPr>
          <w:rStyle w:val="Emphasis"/>
        </w:rPr>
        <w:t>runaway climate change</w:t>
      </w:r>
      <w:r w:rsidRPr="00BB3859">
        <w:rPr>
          <w:rStyle w:val="StyleUnderline"/>
        </w:rPr>
        <w:t>, and runaway perturbations have to be taken as a serious possibility</w:t>
      </w:r>
      <w:r w:rsidRPr="00BB3859">
        <w:rPr>
          <w:sz w:val="10"/>
        </w:rPr>
        <w:t xml:space="preserve">. Table 2 is just a snapshot of the type of feedbacks that have been identified (see Supplementary material for a more thorough explanation of positive feedback loops). However, </w:t>
      </w:r>
      <w:r w:rsidRPr="00BB3859">
        <w:rPr>
          <w:rStyle w:val="StyleUnderline"/>
        </w:rPr>
        <w:t xml:space="preserve">this list is not exhaustive and the possibility of undiscovered positive feedbacks portends </w:t>
      </w:r>
      <w:r w:rsidRPr="00BB3859">
        <w:rPr>
          <w:rStyle w:val="Emphasis"/>
        </w:rPr>
        <w:t>even greater existential risks</w:t>
      </w:r>
      <w:r w:rsidRPr="00BB3859">
        <w:rPr>
          <w:sz w:val="10"/>
        </w:rPr>
        <w:t>.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rsidR="002F3D5A" w:rsidRDefault="002F3D5A" w:rsidP="00C92E17"/>
    <w:p w:rsidR="00B633B5" w:rsidRPr="00307A1C" w:rsidRDefault="00B633B5" w:rsidP="00B633B5">
      <w:pPr>
        <w:pStyle w:val="Heading4"/>
      </w:pPr>
      <w:r>
        <w:t xml:space="preserve">The plan establishes a </w:t>
      </w:r>
      <w:r w:rsidRPr="00E808C2">
        <w:rPr>
          <w:u w:val="single"/>
        </w:rPr>
        <w:t>global model</w:t>
      </w:r>
      <w:r>
        <w:t xml:space="preserve"> </w:t>
      </w:r>
      <w:r w:rsidR="00E44733">
        <w:t xml:space="preserve">for dam </w:t>
      </w:r>
      <w:r w:rsidR="00E44733" w:rsidRPr="00E44733">
        <w:rPr>
          <w:u w:val="single"/>
        </w:rPr>
        <w:t>siting</w:t>
      </w:r>
      <w:r w:rsidR="00E44733">
        <w:t xml:space="preserve"> and </w:t>
      </w:r>
      <w:r w:rsidR="00E44733" w:rsidRPr="00E44733">
        <w:rPr>
          <w:u w:val="single"/>
        </w:rPr>
        <w:t>management</w:t>
      </w:r>
      <w:r>
        <w:t xml:space="preserve"> – only including the </w:t>
      </w:r>
      <w:r w:rsidRPr="00E808C2">
        <w:t xml:space="preserve">most destructive </w:t>
      </w:r>
      <w:r w:rsidRPr="00E808C2">
        <w:rPr>
          <w:u w:val="single"/>
        </w:rPr>
        <w:t>federal</w:t>
      </w:r>
      <w:r w:rsidRPr="00E808C2">
        <w:t xml:space="preserve"> </w:t>
      </w:r>
      <w:r>
        <w:t xml:space="preserve">and </w:t>
      </w:r>
      <w:r w:rsidRPr="00E808C2">
        <w:rPr>
          <w:u w:val="single"/>
        </w:rPr>
        <w:t>FERC regulated</w:t>
      </w:r>
      <w:r>
        <w:t xml:space="preserve"> dams solves</w:t>
      </w:r>
    </w:p>
    <w:p w:rsidR="00EF347F" w:rsidRPr="00611925" w:rsidRDefault="00EF347F" w:rsidP="00EF347F">
      <w:pPr>
        <w:rPr>
          <w:sz w:val="24"/>
          <w:szCs w:val="24"/>
        </w:rPr>
      </w:pPr>
      <w:r w:rsidRPr="00611925">
        <w:rPr>
          <w:rStyle w:val="Style13ptBold"/>
        </w:rPr>
        <w:t>Owen &amp; Apse, 15</w:t>
      </w:r>
      <w:r w:rsidRPr="00611925">
        <w:rPr>
          <w:sz w:val="24"/>
          <w:szCs w:val="24"/>
        </w:rPr>
        <w:t xml:space="preserve"> --- *Professor at the University of Maine School of Law, AND **Freshwater Conservation Advisor, The Nature Conservancy (February 2015, Dave Owen and Colin Apse, “Trading Dam,” 48 U.C. Davis L. Rev. 1043, Nexis Uni, JMP)</w:t>
      </w:r>
    </w:p>
    <w:p w:rsidR="00EF347F" w:rsidRPr="00EF347F" w:rsidRDefault="00EF347F" w:rsidP="00EF347F">
      <w:pPr>
        <w:rPr>
          <w:sz w:val="6"/>
          <w:szCs w:val="6"/>
        </w:rPr>
      </w:pPr>
      <w:r w:rsidRPr="00EF347F">
        <w:rPr>
          <w:sz w:val="6"/>
          <w:szCs w:val="6"/>
        </w:rPr>
        <w:t>C. The Legal Regime</w:t>
      </w:r>
    </w:p>
    <w:p w:rsidR="00EF347F" w:rsidRPr="00611925" w:rsidRDefault="00EF347F" w:rsidP="00EF347F">
      <w:pPr>
        <w:rPr>
          <w:sz w:val="6"/>
        </w:rPr>
      </w:pPr>
      <w:r w:rsidRPr="00611925">
        <w:rPr>
          <w:sz w:val="6"/>
        </w:rPr>
        <w:t xml:space="preserve">The central point of the preceding discussion is that </w:t>
      </w:r>
      <w:r w:rsidRPr="00611925">
        <w:rPr>
          <w:rStyle w:val="StyleUnderline"/>
        </w:rPr>
        <w:t>our system of dams is enormous, influential, and haphazardly matched to</w:t>
      </w:r>
      <w:r w:rsidRPr="00611925">
        <w:rPr>
          <w:sz w:val="6"/>
        </w:rPr>
        <w:t xml:space="preserve"> modern </w:t>
      </w:r>
      <w:r w:rsidRPr="00611925">
        <w:rPr>
          <w:rStyle w:val="StyleUnderline"/>
        </w:rPr>
        <w:t>societal needs</w:t>
      </w:r>
      <w:r w:rsidRPr="00611925">
        <w:rPr>
          <w:sz w:val="6"/>
        </w:rPr>
        <w:t xml:space="preserve">. Ideally, our response would be a broad program of dam reform, in which many dams come out and others are re-operated to produce different benefits - including, sometimes, more hydropower - and in which those adjustments follow careful planning efforts designed to identify the best places for changes. The extent to which that response can occur, however, depends partly upon law, and this section therefore reviews the laws of dams. It is necessarily a brief overview, for these laws are much too complex to describe in detail in a few pages. Nevertheless, even this brief summary should illustrate two overarching points. First, </w:t>
      </w:r>
      <w:r w:rsidRPr="00611925">
        <w:rPr>
          <w:rStyle w:val="StyleUnderline"/>
        </w:rPr>
        <w:t>key parts of existing law create a strong bias toward the status quo, and against any actions that would either generate new hydropower or lead to dam removals</w:t>
      </w:r>
      <w:r w:rsidRPr="00611925">
        <w:rPr>
          <w:sz w:val="6"/>
        </w:rPr>
        <w:t xml:space="preserve">. Second, </w:t>
      </w:r>
      <w:r w:rsidRPr="00611925">
        <w:rPr>
          <w:rStyle w:val="StyleUnderline"/>
        </w:rPr>
        <w:t>while the system allows systemic reassessment of dams, it does almost nothing to compel such analysis. It is</w:t>
      </w:r>
      <w:r w:rsidRPr="00611925">
        <w:rPr>
          <w:sz w:val="6"/>
        </w:rPr>
        <w:t xml:space="preserve">, in short, </w:t>
      </w:r>
      <w:r w:rsidRPr="00611925">
        <w:rPr>
          <w:rStyle w:val="StyleUnderline"/>
        </w:rPr>
        <w:t>a system suited primarily for sporadic, ad hoc adjustments</w:t>
      </w:r>
      <w:r w:rsidRPr="00611925">
        <w:rPr>
          <w:sz w:val="6"/>
        </w:rPr>
        <w:t>.</w:t>
      </w:r>
    </w:p>
    <w:p w:rsidR="00EF347F" w:rsidRPr="00611925" w:rsidRDefault="00EF347F" w:rsidP="00EF347F">
      <w:pPr>
        <w:rPr>
          <w:sz w:val="6"/>
        </w:rPr>
      </w:pPr>
      <w:r w:rsidRPr="00611925">
        <w:rPr>
          <w:sz w:val="6"/>
        </w:rPr>
        <w:t>1. Federally-Regulated Hydropower Dams</w:t>
      </w:r>
    </w:p>
    <w:p w:rsidR="00EF347F" w:rsidRPr="00611925" w:rsidRDefault="00EF347F" w:rsidP="00EF347F">
      <w:pPr>
        <w:rPr>
          <w:sz w:val="6"/>
        </w:rPr>
      </w:pPr>
      <w:r w:rsidRPr="00611925">
        <w:rPr>
          <w:sz w:val="6"/>
        </w:rPr>
        <w:t xml:space="preserve">The most extensive legal regime applies to hydropower dams that are licensed by the Federal Energy Regulatory Commission ("FERC"). 113 </w:t>
      </w:r>
      <w:r w:rsidRPr="00611925">
        <w:rPr>
          <w:rStyle w:val="StyleUnderline"/>
        </w:rPr>
        <w:t xml:space="preserve">FERC has </w:t>
      </w:r>
      <w:r w:rsidRPr="00611925">
        <w:rPr>
          <w:rStyle w:val="Emphasis"/>
        </w:rPr>
        <w:t>jurisdiction over all hydroelectric dams</w:t>
      </w:r>
      <w:r w:rsidRPr="00611925">
        <w:rPr>
          <w:rStyle w:val="StyleUnderline"/>
        </w:rPr>
        <w:t xml:space="preserve"> located on waterways to which federal commerce clause or public lands authority extends</w:t>
      </w:r>
      <w:r w:rsidRPr="00611925">
        <w:rPr>
          <w:sz w:val="6"/>
        </w:rPr>
        <w:t xml:space="preserve">. 114 Only a small percentage of dams meet those criteria; because most dams do not generate hydropower, they fall outside FERC's jurisdiction, as do the dams that the federal government itself owns. 115 Nevertheless, </w:t>
      </w:r>
      <w:r w:rsidRPr="00611925">
        <w:rPr>
          <w:rStyle w:val="StyleUnderline"/>
        </w:rPr>
        <w:t xml:space="preserve">hydropower dams are often relatively big, and FERC-regulated </w:t>
      </w:r>
      <w:proofErr w:type="gramStart"/>
      <w:r w:rsidRPr="00611925">
        <w:rPr>
          <w:rStyle w:val="StyleUnderline"/>
        </w:rPr>
        <w:t>dams</w:t>
      </w:r>
      <w:r w:rsidRPr="00611925">
        <w:rPr>
          <w:sz w:val="6"/>
        </w:rPr>
        <w:t xml:space="preserve">  [</w:t>
      </w:r>
      <w:proofErr w:type="gramEnd"/>
      <w:r w:rsidRPr="00611925">
        <w:rPr>
          <w:sz w:val="6"/>
        </w:rPr>
        <w:t xml:space="preserve">*1063]  therefore </w:t>
      </w:r>
      <w:r w:rsidRPr="00611925">
        <w:rPr>
          <w:rStyle w:val="StyleUnderline"/>
        </w:rPr>
        <w:t xml:space="preserve">produce a </w:t>
      </w:r>
      <w:r w:rsidRPr="00611925">
        <w:rPr>
          <w:rStyle w:val="Emphasis"/>
        </w:rPr>
        <w:t>disproportionate share</w:t>
      </w:r>
      <w:r w:rsidRPr="00611925">
        <w:rPr>
          <w:rStyle w:val="StyleUnderline"/>
        </w:rPr>
        <w:t xml:space="preserve"> of social benefits and </w:t>
      </w:r>
      <w:r w:rsidRPr="00611925">
        <w:rPr>
          <w:rStyle w:val="Emphasis"/>
        </w:rPr>
        <w:t>environmental costs</w:t>
      </w:r>
      <w:r w:rsidRPr="00611925">
        <w:rPr>
          <w:sz w:val="6"/>
        </w:rPr>
        <w:t>. 116</w:t>
      </w:r>
    </w:p>
    <w:p w:rsidR="00EF347F" w:rsidRPr="00611925" w:rsidRDefault="00EF347F" w:rsidP="00EF347F">
      <w:pPr>
        <w:rPr>
          <w:sz w:val="6"/>
        </w:rPr>
      </w:pPr>
      <w:r w:rsidRPr="00611925">
        <w:rPr>
          <w:sz w:val="6"/>
        </w:rPr>
        <w:t>The core statute governing FERC's hydropower licensing authority is the Federal Power Act ("FPA"). 117 The FPA contains detailed procedural provisions setting forth the requirements for licensing processes, 118 defines the substantive standards FERC must use to evaluate license applications, 119 and also defines the boundaries between state and federal authority over hydropower systems. 120 For decades, FERC interpreted and applied those provisions in ways that favored strong federal authority and expanding hydropower, and the agency was widely perceived as closely aligned with, and perhaps captured by, the industry it was charged with regulating. 121 Congress often encouraged that alignment. Even in the 1970s, after the dawn of the environmental law era, an energy-hungry Congress continued to create incentives for aggressive hydropower development. 122</w:t>
      </w:r>
    </w:p>
    <w:p w:rsidR="00EF347F" w:rsidRPr="00611925" w:rsidRDefault="00EF347F" w:rsidP="00EF347F">
      <w:pPr>
        <w:rPr>
          <w:sz w:val="6"/>
        </w:rPr>
      </w:pPr>
      <w:r w:rsidRPr="00611925">
        <w:rPr>
          <w:sz w:val="6"/>
        </w:rPr>
        <w:t xml:space="preserve">In the 1970s and 1980s, however, the tide began to turn, and a series of legal changes turned the FPA into a more environmentally protective statute. 123 Some of those changes were internal to the FPA. Congress made environmental protection one of the core goals of the licensing process, and it also empowered other government agencies to demand that FERC condition licenses upon environmental protection measures, including the installation of facilities to allow fish passage. 124 </w:t>
      </w:r>
      <w:proofErr w:type="gramStart"/>
      <w:r w:rsidRPr="00611925">
        <w:rPr>
          <w:sz w:val="6"/>
        </w:rPr>
        <w:t>Some  [</w:t>
      </w:r>
      <w:proofErr w:type="gramEnd"/>
      <w:r w:rsidRPr="00611925">
        <w:rPr>
          <w:sz w:val="6"/>
        </w:rPr>
        <w:t>*1064]  derived from other environmental statutes. Most importantly, FERC must comply with the National Environmental Policy Act ("NEPA"), which requires detailed assessments of the environmental impacts of licensing decisions; 125 the Endangered Species Act ("ESA"), which prohibits FERC from approving actions that would "jeopardize" the continued existence of protected species or adversely modify their "critical habitat," and also limits "take" of protected species; 126 and section 401 of the Clean Water Act ("CWA"), which obligates license applicants to obtain certifications that their proposed operations will be consistent with state water quality standards. 127 FERC initially resisted these requirements, but federal court decisions in the 1980s and 1990s made clear that each was mandatory. 128 These requirements give environmental regulators and advocates ample influence on licensing, and sometimes that influence produces dramatic changes. 129 Nearly every FERC license includes conditions designed to provide environmental protection, and occasionally the proposed conditions are sufficiently costly that dam owners elect to cease operation or, at least, to enter negotiations over possible dam removals. 130</w:t>
      </w:r>
    </w:p>
    <w:p w:rsidR="00EF347F" w:rsidRPr="00611925" w:rsidRDefault="00EF347F" w:rsidP="00EF347F">
      <w:pPr>
        <w:rPr>
          <w:sz w:val="6"/>
        </w:rPr>
      </w:pPr>
      <w:r w:rsidRPr="00611925">
        <w:rPr>
          <w:sz w:val="6"/>
        </w:rPr>
        <w:t xml:space="preserve">Nevertheless, there are other ways in which </w:t>
      </w:r>
      <w:r w:rsidRPr="00611925">
        <w:rPr>
          <w:rStyle w:val="StyleUnderline"/>
        </w:rPr>
        <w:t>the FERC process limits environmental regulators' and activists' leverage</w:t>
      </w:r>
      <w:r w:rsidRPr="00611925">
        <w:rPr>
          <w:sz w:val="6"/>
        </w:rPr>
        <w:t xml:space="preserve">. Perhaps the </w:t>
      </w:r>
      <w:r w:rsidRPr="00611925">
        <w:rPr>
          <w:rStyle w:val="StyleUnderline"/>
        </w:rPr>
        <w:t>most important is the duration of the licenses</w:t>
      </w:r>
      <w:r w:rsidRPr="00611925">
        <w:rPr>
          <w:sz w:val="6"/>
        </w:rPr>
        <w:t xml:space="preserve">. </w:t>
      </w:r>
      <w:r w:rsidRPr="00611925">
        <w:rPr>
          <w:rStyle w:val="StyleUnderline"/>
        </w:rPr>
        <w:t>FERC typically issues licenses for forty-year terms</w:t>
      </w:r>
      <w:r w:rsidRPr="00611925">
        <w:rPr>
          <w:sz w:val="6"/>
        </w:rPr>
        <w:t xml:space="preserve">, and sometimes for longer. 131 While some </w:t>
      </w:r>
      <w:proofErr w:type="gramStart"/>
      <w:r w:rsidRPr="00611925">
        <w:rPr>
          <w:sz w:val="6"/>
        </w:rPr>
        <w:t>legal  [</w:t>
      </w:r>
      <w:proofErr w:type="gramEnd"/>
      <w:r w:rsidRPr="00611925">
        <w:rPr>
          <w:sz w:val="6"/>
        </w:rPr>
        <w:t xml:space="preserve">*1065]  obligations apply throughout the term of the license, and while FERC often includes "reopener" clauses allowing it to initiate proceedings to adjust the license terms, 132 </w:t>
      </w:r>
      <w:r w:rsidRPr="00611925">
        <w:rPr>
          <w:rStyle w:val="StyleUnderline"/>
        </w:rPr>
        <w:t>the federal agency action necessary to trigger CWA section 401, NEPA, or section 7 of the ESA is absent in the period between licensing proceedings</w:t>
      </w:r>
      <w:r w:rsidRPr="00611925">
        <w:rPr>
          <w:sz w:val="6"/>
        </w:rPr>
        <w:t xml:space="preserve">. 133 </w:t>
      </w:r>
      <w:r w:rsidRPr="00611925">
        <w:rPr>
          <w:rStyle w:val="StyleUnderline"/>
        </w:rPr>
        <w:t>The FPA's relicensing requirements also favor the status quo</w:t>
      </w:r>
      <w:r w:rsidRPr="00611925">
        <w:rPr>
          <w:sz w:val="6"/>
        </w:rPr>
        <w:t xml:space="preserve"> in other ways. If a license expires without being replaced, which can happen if the relicensing proceeding becomes protracted, the default outcome is to replace the old license with a one-year license on the same terms. 134 That provides licensees with a favorable fallback option, particularly if, as is often the case, the proposed new license is likely to have more environmentally restrictive terms. Similarly, in 2005, Congress amended the FPA's procedural requirements to allow licensees to request evidentiary hearings on proposed fish-protection conditions. 135 The apparent intent of these amendments was to make the imposition of environmental constraints more procedurally difficult for the regulating agencies. 136 Preliminary anecdotal evidence suggests that Congress succeeded in achieving that goal. 137</w:t>
      </w:r>
    </w:p>
    <w:p w:rsidR="00EF347F" w:rsidRPr="00611925" w:rsidRDefault="00EF347F" w:rsidP="00EF347F">
      <w:pPr>
        <w:rPr>
          <w:sz w:val="6"/>
        </w:rPr>
      </w:pPr>
      <w:r w:rsidRPr="00611925">
        <w:rPr>
          <w:sz w:val="6"/>
        </w:rPr>
        <w:t xml:space="preserve">The net result of all of these legal provisions (and others not summarized here) has been to turn FERC licensing into one of the most complex processes in all of environmental law. To try to rationalize and accelerate the process, and to provide a better format for integrating input from the many other agencies, advocacy groups, and members of the public that typically participate, FERC has developed an "alternative licensing process" and, more recently, an "integrated licensing process." 138 FERC also encourages stakeholders to reach </w:t>
      </w:r>
      <w:proofErr w:type="gramStart"/>
      <w:r w:rsidRPr="00611925">
        <w:rPr>
          <w:sz w:val="6"/>
        </w:rPr>
        <w:t>settlements  [</w:t>
      </w:r>
      <w:proofErr w:type="gramEnd"/>
      <w:r w:rsidRPr="00611925">
        <w:rPr>
          <w:sz w:val="6"/>
        </w:rPr>
        <w:t>*1066]  before the formal FERC proceeding begins. 139 But even with those innovations, the process can be contentious and long. FERC demands that licensees begin preparing for relicensing at least five years before the old license's expiration date, and many licensing processes take at least that long. 140</w:t>
      </w:r>
    </w:p>
    <w:p w:rsidR="00EF347F" w:rsidRPr="00611925" w:rsidRDefault="00EF347F" w:rsidP="00EF347F">
      <w:pPr>
        <w:rPr>
          <w:sz w:val="6"/>
        </w:rPr>
      </w:pPr>
      <w:r w:rsidRPr="00611925">
        <w:rPr>
          <w:sz w:val="6"/>
        </w:rPr>
        <w:t>These legal changes also have changed FERC's role. Once widely perceived as an active promoter of the hydropower industry, FERC now often occupies a role more akin to a judge facilitating a settlement in a complex civil case. 141 It rarely imposes its own vision on the proceedings, and instead now occupies a largely reactive and facilitative role. 142</w:t>
      </w:r>
    </w:p>
    <w:p w:rsidR="00EF347F" w:rsidRPr="00611925" w:rsidRDefault="00EF347F" w:rsidP="00EF347F">
      <w:pPr>
        <w:rPr>
          <w:sz w:val="6"/>
        </w:rPr>
      </w:pPr>
      <w:r w:rsidRPr="00611925">
        <w:rPr>
          <w:sz w:val="6"/>
        </w:rPr>
        <w:t xml:space="preserve">That complexity has contributed to another distinctive feature of the FERC licensing process. </w:t>
      </w:r>
      <w:r w:rsidRPr="00F770A9">
        <w:rPr>
          <w:rStyle w:val="StyleUnderline"/>
        </w:rPr>
        <w:t>FERC tends</w:t>
      </w:r>
      <w:r w:rsidRPr="00611925">
        <w:rPr>
          <w:rStyle w:val="StyleUnderline"/>
        </w:rPr>
        <w:t xml:space="preserve"> to make decisions one project at a time</w:t>
      </w:r>
      <w:r w:rsidRPr="00611925">
        <w:rPr>
          <w:sz w:val="6"/>
        </w:rPr>
        <w:t xml:space="preserve">. 143 The FPA doesn't mandate that approach; in fact, it specifically states that FERC's should approve only projects that "will be best adapted to a comprehensive plan for improving or developing a waterway or waterways </w:t>
      </w:r>
      <w:proofErr w:type="gramStart"/>
      <w:r w:rsidRPr="00611925">
        <w:rPr>
          <w:sz w:val="6"/>
        </w:rPr>
        <w:t>… .</w:t>
      </w:r>
      <w:proofErr w:type="gramEnd"/>
      <w:r w:rsidRPr="00611925">
        <w:rPr>
          <w:sz w:val="6"/>
        </w:rPr>
        <w:t xml:space="preserve">" 144 With the consent of a license applicant, FERC also will occasionally consolidate multiple licensing proceedings. 145 But </w:t>
      </w:r>
      <w:r w:rsidRPr="00611925">
        <w:rPr>
          <w:rStyle w:val="StyleUnderline"/>
        </w:rPr>
        <w:t>FERC has essentially rejected its planning mandate, with the acquiescence of the courts</w:t>
      </w:r>
      <w:r w:rsidRPr="00611925">
        <w:rPr>
          <w:sz w:val="6"/>
        </w:rPr>
        <w:t xml:space="preserve">, 146 </w:t>
      </w:r>
      <w:r w:rsidRPr="00611925">
        <w:rPr>
          <w:rStyle w:val="StyleUnderline"/>
        </w:rPr>
        <w:t xml:space="preserve">and multi-project </w:t>
      </w:r>
      <w:proofErr w:type="gramStart"/>
      <w:r w:rsidRPr="00611925">
        <w:rPr>
          <w:rStyle w:val="StyleUnderline"/>
        </w:rPr>
        <w:t>proceedings</w:t>
      </w:r>
      <w:r w:rsidRPr="00611925">
        <w:rPr>
          <w:sz w:val="6"/>
        </w:rPr>
        <w:t>,  [</w:t>
      </w:r>
      <w:proofErr w:type="gramEnd"/>
      <w:r w:rsidRPr="00611925">
        <w:rPr>
          <w:sz w:val="6"/>
        </w:rPr>
        <w:t xml:space="preserve">*1067]  </w:t>
      </w:r>
      <w:r w:rsidRPr="00611925">
        <w:rPr>
          <w:rStyle w:val="StyleUnderline"/>
        </w:rPr>
        <w:t>while not unheard of, are rare</w:t>
      </w:r>
      <w:r w:rsidRPr="00611925">
        <w:rPr>
          <w:sz w:val="6"/>
        </w:rPr>
        <w:t>. 147 The usual consequence is project-by-project decision-making. 148</w:t>
      </w:r>
    </w:p>
    <w:p w:rsidR="00EF347F" w:rsidRPr="00611925" w:rsidRDefault="00EF347F" w:rsidP="00EF347F">
      <w:pPr>
        <w:rPr>
          <w:sz w:val="6"/>
        </w:rPr>
      </w:pPr>
      <w:r w:rsidRPr="00611925">
        <w:rPr>
          <w:sz w:val="6"/>
        </w:rPr>
        <w:t>2. Federally Owned Dams</w:t>
      </w:r>
    </w:p>
    <w:p w:rsidR="00EF347F" w:rsidRPr="00611925" w:rsidRDefault="00EF347F" w:rsidP="00EF347F">
      <w:pPr>
        <w:rPr>
          <w:sz w:val="6"/>
        </w:rPr>
      </w:pPr>
      <w:r w:rsidRPr="00611925">
        <w:rPr>
          <w:sz w:val="6"/>
        </w:rPr>
        <w:t xml:space="preserve">While the FERC regulatory process dominates the legal-academic literature on dams, </w:t>
      </w:r>
      <w:r w:rsidRPr="00611925">
        <w:rPr>
          <w:rStyle w:val="StyleUnderline"/>
        </w:rPr>
        <w:t>the federal government also owns dams</w:t>
      </w:r>
      <w:r w:rsidRPr="00611925">
        <w:rPr>
          <w:sz w:val="6"/>
        </w:rPr>
        <w:t xml:space="preserve">, and those dams are </w:t>
      </w:r>
      <w:r w:rsidRPr="00611925">
        <w:rPr>
          <w:rStyle w:val="StyleUnderline"/>
        </w:rPr>
        <w:t>beyond FERC's jurisdiction</w:t>
      </w:r>
      <w:r w:rsidRPr="00611925">
        <w:rPr>
          <w:sz w:val="6"/>
        </w:rPr>
        <w:t xml:space="preserve">. 149 Between them, </w:t>
      </w:r>
      <w:r w:rsidRPr="00611925">
        <w:rPr>
          <w:rStyle w:val="StyleUnderline"/>
        </w:rPr>
        <w:t xml:space="preserve">seven federal agencies own </w:t>
      </w:r>
      <w:r w:rsidRPr="00611925">
        <w:rPr>
          <w:rStyle w:val="Emphasis"/>
        </w:rPr>
        <w:t>171 hydroelectric dams</w:t>
      </w:r>
      <w:r w:rsidRPr="00611925">
        <w:rPr>
          <w:sz w:val="6"/>
        </w:rPr>
        <w:t xml:space="preserve">. 150 </w:t>
      </w:r>
      <w:r w:rsidRPr="00611925">
        <w:rPr>
          <w:rStyle w:val="StyleUnderline"/>
        </w:rPr>
        <w:t xml:space="preserve">Many of these dams are among the </w:t>
      </w:r>
      <w:r w:rsidRPr="00611925">
        <w:rPr>
          <w:rStyle w:val="Emphasis"/>
        </w:rPr>
        <w:t>nation's largest</w:t>
      </w:r>
      <w:r w:rsidRPr="00611925">
        <w:rPr>
          <w:sz w:val="6"/>
        </w:rPr>
        <w:t xml:space="preserve"> - collectively, </w:t>
      </w:r>
      <w:r w:rsidRPr="00611925">
        <w:rPr>
          <w:rStyle w:val="StyleUnderline"/>
        </w:rPr>
        <w:t xml:space="preserve">they contain just over 50% of the nation's hydroelectric capacity - and they have some of the </w:t>
      </w:r>
      <w:r w:rsidRPr="00611925">
        <w:rPr>
          <w:rStyle w:val="Emphasis"/>
        </w:rPr>
        <w:t>farthest-reaching environmental</w:t>
      </w:r>
      <w:r w:rsidRPr="00611925">
        <w:rPr>
          <w:sz w:val="6"/>
        </w:rPr>
        <w:t xml:space="preserve"> and non-environmental </w:t>
      </w:r>
      <w:r w:rsidRPr="00611925">
        <w:rPr>
          <w:rStyle w:val="StyleUnderline"/>
        </w:rPr>
        <w:t>effects</w:t>
      </w:r>
      <w:r w:rsidRPr="00611925">
        <w:rPr>
          <w:sz w:val="6"/>
        </w:rPr>
        <w:t>. 151 They also are subject to a very different legal regime.</w:t>
      </w:r>
    </w:p>
    <w:p w:rsidR="00EF347F" w:rsidRPr="00611925" w:rsidRDefault="00EF347F" w:rsidP="00EF347F">
      <w:pPr>
        <w:rPr>
          <w:sz w:val="6"/>
        </w:rPr>
      </w:pPr>
      <w:r w:rsidRPr="00611925">
        <w:rPr>
          <w:sz w:val="6"/>
        </w:rPr>
        <w:t xml:space="preserve">The authorizing statute for each dam provides the primary legal blueprint for its management, with subsequent water resource development acts providing additional overlays. 152 Those blueprints can be complex, often specifying multiple purposes for management of the dam. 153 What they generally do not do, however, is create administrative processes for reconsidering dam operations. </w:t>
      </w:r>
      <w:r w:rsidRPr="00611925">
        <w:rPr>
          <w:rStyle w:val="StyleUnderline"/>
        </w:rPr>
        <w:t>Federally owned dams therefore are not subject to a process like FERC relicensing, and the leverage that the FPA supplies to other agencies and to environmental advocates is missing</w:t>
      </w:r>
      <w:r w:rsidRPr="00611925">
        <w:rPr>
          <w:sz w:val="6"/>
        </w:rPr>
        <w:t xml:space="preserve">. Similarly, </w:t>
      </w:r>
      <w:r w:rsidRPr="00611925">
        <w:rPr>
          <w:rStyle w:val="StyleUnderline"/>
        </w:rPr>
        <w:t xml:space="preserve">CWA section </w:t>
      </w:r>
      <w:proofErr w:type="gramStart"/>
      <w:r w:rsidRPr="00611925">
        <w:rPr>
          <w:rStyle w:val="StyleUnderline"/>
        </w:rPr>
        <w:t>401</w:t>
      </w:r>
      <w:r w:rsidRPr="00611925">
        <w:rPr>
          <w:sz w:val="6"/>
        </w:rPr>
        <w:t>,  [</w:t>
      </w:r>
      <w:proofErr w:type="gramEnd"/>
      <w:r w:rsidRPr="00611925">
        <w:rPr>
          <w:sz w:val="6"/>
        </w:rPr>
        <w:t xml:space="preserve">*1068]  </w:t>
      </w:r>
      <w:r w:rsidRPr="00611925">
        <w:rPr>
          <w:rStyle w:val="StyleUnderline"/>
        </w:rPr>
        <w:t>which supplies states with significant leverage over FERC-regulated projects, does not apply</w:t>
      </w:r>
      <w:r w:rsidRPr="00611925">
        <w:rPr>
          <w:sz w:val="6"/>
        </w:rPr>
        <w:t>. 154</w:t>
      </w:r>
    </w:p>
    <w:p w:rsidR="00EF347F" w:rsidRPr="00611925" w:rsidRDefault="00EF347F" w:rsidP="00EF347F">
      <w:pPr>
        <w:rPr>
          <w:sz w:val="6"/>
        </w:rPr>
      </w:pPr>
      <w:r w:rsidRPr="00611925">
        <w:rPr>
          <w:sz w:val="6"/>
        </w:rPr>
        <w:t>That does not mean federally owned dams are free of regulatory constraint. In addition to authorizing legislation, other federal statutes, like the ESA and NEPA, do still apply. 155 Indeed, ESA obligations provide one of the primary legal levers that advocates can use to compel changes in federal dam management, and on ongoing dispute on California's Yuba River, where the National Marine Fisheries Service ("NMFS") recently attempted to compel a massive fish passage project, illustrates the possibilities. 156 Congress also has often authorized, if not clearly obligated, changes designed to mitigate the adverse environmental effects of federal water projects. 157 But the absence of a relicensing process with a regulatory overseer creates a very different, and often weaker, leverage structure than exists for FERC-regulated dams.</w:t>
      </w:r>
    </w:p>
    <w:p w:rsidR="00EF347F" w:rsidRPr="00611925" w:rsidRDefault="00EF347F" w:rsidP="00EF347F">
      <w:pPr>
        <w:rPr>
          <w:sz w:val="6"/>
        </w:rPr>
      </w:pPr>
      <w:r w:rsidRPr="00611925">
        <w:rPr>
          <w:sz w:val="6"/>
        </w:rPr>
        <w:t xml:space="preserve">Because of these differences, </w:t>
      </w:r>
      <w:r w:rsidRPr="00611925">
        <w:rPr>
          <w:rStyle w:val="StyleUnderline"/>
        </w:rPr>
        <w:t>environmental advocates and regulators generally have less influence over federally owned dams than they do over federally regulated dams</w:t>
      </w:r>
      <w:r w:rsidRPr="00611925">
        <w:rPr>
          <w:sz w:val="6"/>
        </w:rPr>
        <w:t xml:space="preserve">. That disparity in influence also can produce some interesting side effects. </w:t>
      </w:r>
      <w:r w:rsidRPr="00611925">
        <w:rPr>
          <w:rStyle w:val="StyleUnderline"/>
        </w:rPr>
        <w:t xml:space="preserve">On some river systems, the first dam anadromous fish encounter as they migrate upstream is a </w:t>
      </w:r>
      <w:r w:rsidRPr="00611925">
        <w:rPr>
          <w:rStyle w:val="Emphasis"/>
        </w:rPr>
        <w:t>federally owned dam</w:t>
      </w:r>
      <w:r w:rsidRPr="00611925">
        <w:rPr>
          <w:sz w:val="6"/>
        </w:rPr>
        <w:t xml:space="preserve">, </w:t>
      </w:r>
      <w:r w:rsidRPr="00611925">
        <w:rPr>
          <w:rStyle w:val="StyleUnderline"/>
        </w:rPr>
        <w:t>and upstream from that dam is a series of FERC-regulated dams</w:t>
      </w:r>
      <w:r w:rsidRPr="00611925">
        <w:rPr>
          <w:sz w:val="6"/>
        </w:rPr>
        <w:t xml:space="preserve">. 158 In that circumstance, </w:t>
      </w:r>
      <w:r w:rsidRPr="00611925">
        <w:rPr>
          <w:rStyle w:val="StyleUnderline"/>
        </w:rPr>
        <w:t xml:space="preserve">the federally owned dam can serve as </w:t>
      </w:r>
      <w:proofErr w:type="gramStart"/>
      <w:r w:rsidRPr="00611925">
        <w:rPr>
          <w:rStyle w:val="StyleUnderline"/>
        </w:rPr>
        <w:t>a</w:t>
      </w:r>
      <w:r w:rsidRPr="00611925">
        <w:rPr>
          <w:sz w:val="6"/>
        </w:rPr>
        <w:t xml:space="preserve">  [</w:t>
      </w:r>
      <w:proofErr w:type="gramEnd"/>
      <w:r w:rsidRPr="00611925">
        <w:rPr>
          <w:sz w:val="6"/>
        </w:rPr>
        <w:t xml:space="preserve">*1069]  partial </w:t>
      </w:r>
      <w:r w:rsidRPr="00611925">
        <w:rPr>
          <w:rStyle w:val="Emphasis"/>
        </w:rPr>
        <w:t>regulatory shield</w:t>
      </w:r>
      <w:r w:rsidRPr="00611925">
        <w:rPr>
          <w:rStyle w:val="StyleUnderline"/>
        </w:rPr>
        <w:t>, keeping protected fish populations, and the legal obligations that come with them, from reaching the upstream dams</w:t>
      </w:r>
      <w:r w:rsidRPr="00611925">
        <w:rPr>
          <w:sz w:val="6"/>
        </w:rPr>
        <w:t>.</w:t>
      </w:r>
    </w:p>
    <w:p w:rsidR="00EF347F" w:rsidRPr="00611925" w:rsidRDefault="00EF347F" w:rsidP="00EF347F">
      <w:pPr>
        <w:rPr>
          <w:sz w:val="6"/>
        </w:rPr>
      </w:pPr>
      <w:r w:rsidRPr="00611925">
        <w:rPr>
          <w:sz w:val="6"/>
        </w:rPr>
        <w:t>3. State-Regulated Dams</w:t>
      </w:r>
    </w:p>
    <w:p w:rsidR="00EF347F" w:rsidRPr="00611925" w:rsidRDefault="00EF347F" w:rsidP="00EF347F">
      <w:pPr>
        <w:rPr>
          <w:sz w:val="6"/>
        </w:rPr>
      </w:pPr>
      <w:r w:rsidRPr="00611925">
        <w:rPr>
          <w:sz w:val="6"/>
        </w:rPr>
        <w:t>The legal literature on dams focuses overwhelmingly on those regulated or, to a much lesser extent, owned by the federal government, and in practice, those dams generate much of the controversy and litigation. 159 There are obvious reasons for that focus; the largest and most heavily regulated dams generally fall within these groups, and advocates are sensible to focus their efforts where they can exert the most leverage. 160 But over 97% of dams are neither owned by the federal government nor regulated by FERC, and while their collective impacts may not rise to the level of the federal behemoths, those impacts still are significant. 161 No synopsis of dam regulation would be complete, therefore, without some discussion of state law.</w:t>
      </w:r>
    </w:p>
    <w:p w:rsidR="00EF347F" w:rsidRPr="00611925" w:rsidRDefault="00EF347F" w:rsidP="00EF347F">
      <w:pPr>
        <w:rPr>
          <w:sz w:val="6"/>
        </w:rPr>
      </w:pPr>
      <w:r w:rsidRPr="00611925">
        <w:rPr>
          <w:sz w:val="6"/>
        </w:rPr>
        <w:t xml:space="preserve">Providing that discussion is difficult, however, because of two factors. First, dam laws vary from state to state, as do the financial and administrative resources that states devote to implementing their dam laws. 162 Second, while a few studies summarize the dam laws of individual states, no comprehensive state-by-state guide to the environmental law of dams exists. 163 There are good and recent studies of state dam safety laws and of the treatment of hydropower in state renewable portfolio standards, but our discussion of the </w:t>
      </w:r>
      <w:proofErr w:type="gramStart"/>
      <w:r w:rsidRPr="00611925">
        <w:rPr>
          <w:sz w:val="6"/>
        </w:rPr>
        <w:t>environmental  [</w:t>
      </w:r>
      <w:proofErr w:type="gramEnd"/>
      <w:r w:rsidRPr="00611925">
        <w:rPr>
          <w:sz w:val="6"/>
        </w:rPr>
        <w:t>*1070]  regulation of dams is based largely on a review of the dam laws of a select set of states. 164</w:t>
      </w:r>
    </w:p>
    <w:p w:rsidR="00EF347F" w:rsidRPr="00611925" w:rsidRDefault="00EF347F" w:rsidP="00EF347F">
      <w:pPr>
        <w:rPr>
          <w:sz w:val="6"/>
        </w:rPr>
      </w:pPr>
      <w:r w:rsidRPr="00611925">
        <w:rPr>
          <w:sz w:val="6"/>
        </w:rPr>
        <w:t>Despite these caveats, even a partial review of state dam laws supports a few generalizations. The first is that state environmental regulation of existing dams is generally quite lax. 165 None of the states we reviewed had a re-licensing requirement analogous to that created by the FPA. 166 Moreover, we identified few other procedural or substantive levers to compel reconsideration of the impacts of existing dams. 167 Instead, in most states, a dam, once built, is grandfathered from the requirements of environmental laws. 168 Many of those dams were constructed before significant environmental laws existed or, at least, before those laws were acknowledged and enforced. 169 The environmental laws of many states therefore have never really applied to most of those states' dams. 170 Indeed, in many states, the only way environmental laws would be triggered is if a dam owner proposes to do something different with a dam - like, for example, add hydropower capacity or take the dam out. 171</w:t>
      </w:r>
    </w:p>
    <w:p w:rsidR="00EF347F" w:rsidRPr="00611925" w:rsidRDefault="00EF347F" w:rsidP="00EF347F">
      <w:pPr>
        <w:rPr>
          <w:sz w:val="6"/>
        </w:rPr>
      </w:pPr>
      <w:r w:rsidRPr="00611925">
        <w:rPr>
          <w:sz w:val="6"/>
        </w:rPr>
        <w:t>[*1071</w:t>
      </w:r>
      <w:proofErr w:type="gramStart"/>
      <w:r w:rsidRPr="00611925">
        <w:rPr>
          <w:sz w:val="6"/>
        </w:rPr>
        <w:t xml:space="preserve">]  </w:t>
      </w:r>
      <w:r w:rsidRPr="00611925">
        <w:rPr>
          <w:rStyle w:val="Emphasis"/>
        </w:rPr>
        <w:t>On</w:t>
      </w:r>
      <w:proofErr w:type="gramEnd"/>
      <w:r w:rsidRPr="00611925">
        <w:rPr>
          <w:rStyle w:val="Emphasis"/>
        </w:rPr>
        <w:t xml:space="preserve"> paper</w:t>
      </w:r>
      <w:r w:rsidRPr="00611925">
        <w:rPr>
          <w:sz w:val="6"/>
        </w:rPr>
        <w:t xml:space="preserve">, </w:t>
      </w:r>
      <w:r w:rsidRPr="00611925">
        <w:rPr>
          <w:rStyle w:val="StyleUnderline"/>
        </w:rPr>
        <w:t>state regulation of dam safety is more robust</w:t>
      </w:r>
      <w:r w:rsidRPr="00611925">
        <w:rPr>
          <w:sz w:val="6"/>
        </w:rPr>
        <w:t xml:space="preserve">. Most states have safety standards and laws requiring periodic inspection of dams, and safety reviews ought to present opportunities to reexamine the operations or even existence of dams. 172 But </w:t>
      </w:r>
      <w:r w:rsidRPr="00611925">
        <w:rPr>
          <w:rStyle w:val="StyleUnderline"/>
        </w:rPr>
        <w:t xml:space="preserve">on closer examination, those schemes also often appear - in the words of one leading expert - </w:t>
      </w:r>
      <w:r w:rsidRPr="00611925">
        <w:rPr>
          <w:rStyle w:val="Emphasis"/>
        </w:rPr>
        <w:t>"pitiful."</w:t>
      </w:r>
      <w:r w:rsidRPr="00611925">
        <w:rPr>
          <w:sz w:val="6"/>
        </w:rPr>
        <w:t xml:space="preserve"> 173 </w:t>
      </w:r>
      <w:r w:rsidRPr="00611925">
        <w:rPr>
          <w:rStyle w:val="StyleUnderline"/>
        </w:rPr>
        <w:t>Maine</w:t>
      </w:r>
      <w:r w:rsidRPr="00611925">
        <w:rPr>
          <w:sz w:val="6"/>
        </w:rPr>
        <w:t xml:space="preserve">, for example, </w:t>
      </w:r>
      <w:r w:rsidRPr="00611925">
        <w:rPr>
          <w:rStyle w:val="StyleUnderline"/>
        </w:rPr>
        <w:t>has robust requirements for dam inspections but has never adequately funded the inspection program</w:t>
      </w:r>
      <w:r w:rsidRPr="00611925">
        <w:rPr>
          <w:sz w:val="6"/>
        </w:rPr>
        <w:t xml:space="preserve">. 174 </w:t>
      </w:r>
      <w:r w:rsidRPr="00611925">
        <w:rPr>
          <w:rStyle w:val="StyleUnderline"/>
        </w:rPr>
        <w:t>Texas recently passed legislation exempting many dams from its inspection program, and Texas law</w:t>
      </w:r>
      <w:r w:rsidRPr="00611925">
        <w:rPr>
          <w:sz w:val="6"/>
        </w:rPr>
        <w:t xml:space="preserve">, at least as currently interpreted, also limits the public's ability to even access information about dam hazards. 175 </w:t>
      </w:r>
      <w:r w:rsidRPr="00611925">
        <w:rPr>
          <w:rStyle w:val="Emphasis"/>
        </w:rPr>
        <w:t>Many other states</w:t>
      </w:r>
      <w:r w:rsidRPr="00611925">
        <w:rPr>
          <w:rStyle w:val="StyleUnderline"/>
        </w:rPr>
        <w:t xml:space="preserve"> face similar circumstances</w:t>
      </w:r>
      <w:r w:rsidRPr="00611925">
        <w:rPr>
          <w:sz w:val="6"/>
        </w:rPr>
        <w:t xml:space="preserve">. 176 </w:t>
      </w:r>
      <w:r w:rsidRPr="00611925">
        <w:rPr>
          <w:rStyle w:val="StyleUnderline"/>
        </w:rPr>
        <w:t xml:space="preserve">Dams do age and fail, but because of these </w:t>
      </w:r>
      <w:r w:rsidRPr="00611925">
        <w:rPr>
          <w:rStyle w:val="Emphasis"/>
        </w:rPr>
        <w:t>oversight gaps</w:t>
      </w:r>
      <w:r w:rsidRPr="00611925">
        <w:rPr>
          <w:rStyle w:val="StyleUnderline"/>
        </w:rPr>
        <w:t xml:space="preserve">, smaller dam owners in many states are all but </w:t>
      </w:r>
      <w:r w:rsidRPr="00611925">
        <w:rPr>
          <w:rStyle w:val="Emphasis"/>
        </w:rPr>
        <w:t>legally invisible</w:t>
      </w:r>
      <w:r w:rsidRPr="00611925">
        <w:rPr>
          <w:rStyle w:val="StyleUnderline"/>
        </w:rPr>
        <w:t xml:space="preserve"> so long as nothing goes drastically wrong.</w:t>
      </w:r>
      <w:r w:rsidRPr="00611925">
        <w:rPr>
          <w:sz w:val="6"/>
        </w:rPr>
        <w:t xml:space="preserve"> Indeed, </w:t>
      </w:r>
      <w:r w:rsidRPr="00611925">
        <w:rPr>
          <w:rStyle w:val="StyleUnderline"/>
        </w:rPr>
        <w:t>there are thousands of state-regulated dams whose owners aren't even known.</w:t>
      </w:r>
      <w:r w:rsidRPr="00611925">
        <w:rPr>
          <w:sz w:val="6"/>
        </w:rPr>
        <w:t xml:space="preserve"> 177</w:t>
      </w:r>
    </w:p>
    <w:p w:rsidR="00EF347F" w:rsidRPr="00611925" w:rsidRDefault="00EF347F" w:rsidP="00EF347F">
      <w:pPr>
        <w:rPr>
          <w:sz w:val="6"/>
        </w:rPr>
      </w:pPr>
      <w:r w:rsidRPr="00611925">
        <w:rPr>
          <w:sz w:val="6"/>
        </w:rPr>
        <w:t xml:space="preserve">Despite the prevalence of laissez-faire regimes, there are some incentives for reducing the environmental and safety impacts of dams. In most states, a dam owner faces tort liability if his dam fails, or if a boater is injured by a deteriorating dam structure. 178 The United </w:t>
      </w:r>
      <w:proofErr w:type="gramStart"/>
      <w:r w:rsidRPr="00611925">
        <w:rPr>
          <w:sz w:val="6"/>
        </w:rPr>
        <w:t>States  [</w:t>
      </w:r>
      <w:proofErr w:type="gramEnd"/>
      <w:r w:rsidRPr="00611925">
        <w:rPr>
          <w:sz w:val="6"/>
        </w:rPr>
        <w:t>*1072]  has a long tradition of passing laws designed to promote fish passage, and while those laws were often observed largely in the breach, a few court decisions have given them significant effect. 179 And some states have created legal mechanisms and offices devoted to helping dam owners move through the removal process, or to allowing the state to assume responsibility for abandoned dams. 180 But those programs are rare unless one counts laws empowering government agencies to dynamite beaver dams, 181 and state dam regulation on the whole remains rather limited. Consequently, quite often the most procedurally straightforward thing for a state-regulated dam owner to do with his dam turns out to be nothing at all. 182</w:t>
      </w:r>
    </w:p>
    <w:p w:rsidR="00EF347F" w:rsidRPr="00611925" w:rsidRDefault="00EF347F" w:rsidP="00EF347F">
      <w:pPr>
        <w:rPr>
          <w:sz w:val="6"/>
        </w:rPr>
      </w:pPr>
      <w:r w:rsidRPr="00611925">
        <w:rPr>
          <w:sz w:val="6"/>
        </w:rPr>
        <w:t xml:space="preserve">While state dam law does little to spur better environmental management, it sometimes does encourage hydropower development. States use an extraordinary variety of pricing mechanisms to incentivize renewable energy, including renewable portfolio standards, 183 net metering programs, green power purchasing options, and property </w:t>
      </w:r>
      <w:proofErr w:type="gramStart"/>
      <w:r w:rsidRPr="00611925">
        <w:rPr>
          <w:sz w:val="6"/>
        </w:rPr>
        <w:t>tax  [</w:t>
      </w:r>
      <w:proofErr w:type="gramEnd"/>
      <w:r w:rsidRPr="00611925">
        <w:rPr>
          <w:sz w:val="6"/>
        </w:rPr>
        <w:t xml:space="preserve">*1073]  rebates. 184 Some of these programs include hydropower. 185 Typically, </w:t>
      </w:r>
      <w:r w:rsidRPr="00611925">
        <w:rPr>
          <w:rStyle w:val="StyleUnderline"/>
        </w:rPr>
        <w:t xml:space="preserve">state programs are </w:t>
      </w:r>
      <w:r w:rsidRPr="00611925">
        <w:rPr>
          <w:rStyle w:val="Emphasis"/>
        </w:rPr>
        <w:t>limited to small hydropower</w:t>
      </w:r>
      <w:r w:rsidRPr="00611925">
        <w:rPr>
          <w:sz w:val="6"/>
        </w:rPr>
        <w:t xml:space="preserve"> sources, and environmental criteria sometimes apply. 186 </w:t>
      </w:r>
      <w:r w:rsidRPr="00611925">
        <w:rPr>
          <w:rStyle w:val="StyleUnderline"/>
        </w:rPr>
        <w:t xml:space="preserve">Many dams, including </w:t>
      </w:r>
      <w:r w:rsidRPr="00611925">
        <w:rPr>
          <w:rStyle w:val="Emphasis"/>
        </w:rPr>
        <w:t>larger hydropower systems</w:t>
      </w:r>
      <w:r w:rsidRPr="00611925">
        <w:rPr>
          <w:rStyle w:val="StyleUnderline"/>
        </w:rPr>
        <w:t xml:space="preserve">, therefore are </w:t>
      </w:r>
      <w:r w:rsidRPr="00611925">
        <w:rPr>
          <w:rStyle w:val="Emphasis"/>
        </w:rPr>
        <w:t>likely to be excluded</w:t>
      </w:r>
      <w:r w:rsidRPr="00611925">
        <w:rPr>
          <w:rStyle w:val="StyleUnderline"/>
        </w:rPr>
        <w:t xml:space="preserve"> from these programs, no matter how much the dam owners do to mitigate their facilities' adverse environmental effects.</w:t>
      </w:r>
      <w:r w:rsidRPr="00611925">
        <w:rPr>
          <w:sz w:val="6"/>
        </w:rPr>
        <w:t xml:space="preserve"> 187 Conversely, and perversely, in some states a small hydropower facility is eligible for favorable pricing even if its environmental impacts are drastic. 188 But </w:t>
      </w:r>
      <w:r w:rsidRPr="00611925">
        <w:rPr>
          <w:rStyle w:val="StyleUnderline"/>
        </w:rPr>
        <w:t>a variety of programs does create incentives for constructing new hydropower systems</w:t>
      </w:r>
      <w:r w:rsidRPr="00611925">
        <w:rPr>
          <w:sz w:val="6"/>
        </w:rPr>
        <w:t>. 189</w:t>
      </w:r>
    </w:p>
    <w:p w:rsidR="00EF347F" w:rsidRPr="00611925" w:rsidRDefault="00EF347F" w:rsidP="00EF347F">
      <w:pPr>
        <w:rPr>
          <w:sz w:val="6"/>
        </w:rPr>
      </w:pPr>
      <w:r w:rsidRPr="00611925">
        <w:rPr>
          <w:sz w:val="6"/>
        </w:rPr>
        <w:t xml:space="preserve">Nevertheless, </w:t>
      </w:r>
      <w:r w:rsidRPr="00611925">
        <w:rPr>
          <w:rStyle w:val="StyleUnderline"/>
        </w:rPr>
        <w:t xml:space="preserve">state dam law on the whole generally provides </w:t>
      </w:r>
      <w:r w:rsidRPr="00611925">
        <w:rPr>
          <w:rStyle w:val="Emphasis"/>
        </w:rPr>
        <w:t>only weak incentives</w:t>
      </w:r>
      <w:r w:rsidRPr="00611925">
        <w:rPr>
          <w:rStyle w:val="StyleUnderline"/>
        </w:rPr>
        <w:t xml:space="preserve"> to take proactive steps with dams</w:t>
      </w:r>
      <w:r w:rsidRPr="00611925">
        <w:rPr>
          <w:sz w:val="6"/>
        </w:rPr>
        <w:t xml:space="preserve">. Aside from pricing incentives in a subset of states (and applicable to a subset of dams), states do little to encourage dam owners to upgrade their systems. Similarly, </w:t>
      </w:r>
      <w:r w:rsidRPr="00611925">
        <w:rPr>
          <w:rStyle w:val="StyleUnderline"/>
        </w:rPr>
        <w:t>they do little to penalize owners whose dams produce adverse environmental consequences or even safety threats</w:t>
      </w:r>
      <w:r w:rsidRPr="00611925">
        <w:rPr>
          <w:sz w:val="6"/>
        </w:rPr>
        <w:t>. And state programs to encourage comprehensive reassessment of dam systems are nearly unheard of. 190</w:t>
      </w:r>
    </w:p>
    <w:p w:rsidR="00EF347F" w:rsidRPr="00611925" w:rsidRDefault="00EF347F" w:rsidP="00EF347F">
      <w:pPr>
        <w:rPr>
          <w:sz w:val="6"/>
        </w:rPr>
      </w:pPr>
      <w:r w:rsidRPr="00611925">
        <w:rPr>
          <w:sz w:val="6"/>
        </w:rPr>
        <w:t>II. The Penobscot Project</w:t>
      </w:r>
    </w:p>
    <w:p w:rsidR="00EF347F" w:rsidRPr="00611925" w:rsidRDefault="00EF347F" w:rsidP="00EF347F">
      <w:pPr>
        <w:rPr>
          <w:sz w:val="6"/>
        </w:rPr>
      </w:pPr>
      <w:r w:rsidRPr="00611925">
        <w:rPr>
          <w:sz w:val="6"/>
        </w:rPr>
        <w:t xml:space="preserve">While the United States' dam laws may entrench the status quo, dam policy does retain moments of dynamism. In the past century, over </w:t>
      </w:r>
      <w:proofErr w:type="gramStart"/>
      <w:r w:rsidRPr="00611925">
        <w:rPr>
          <w:sz w:val="6"/>
        </w:rPr>
        <w:t>one  [</w:t>
      </w:r>
      <w:proofErr w:type="gramEnd"/>
      <w:r w:rsidRPr="00611925">
        <w:rPr>
          <w:sz w:val="6"/>
        </w:rPr>
        <w:t>*1074]  thousand of the United States' dams have come out, 191 and the possibility of adding additional hydropower capacity has generated a flurry of studies. 192 But both trends are limited and largely piecemeal, and the trends also are almost entirely disconnected from each other. Efforts to prioritize environmental and energy improvement projects throughout entire river basins are generally absent from American dam policy. 193 That is problematic, and the Penobscot River Restoration Project, which this section describes in depth, illustrates the potential benefits of an alternative approach.</w:t>
      </w:r>
    </w:p>
    <w:p w:rsidR="00EF347F" w:rsidRPr="00611925" w:rsidRDefault="00EF347F" w:rsidP="00EF347F">
      <w:pPr>
        <w:rPr>
          <w:sz w:val="6"/>
        </w:rPr>
      </w:pPr>
      <w:r w:rsidRPr="00611925">
        <w:rPr>
          <w:sz w:val="6"/>
        </w:rPr>
        <w:t>The Penobscot River arises in a lightly developed region of northeastern Maine. 194 Forests, lakes, wetlands, and tributary streams fill the watershed, and the river discharges into what once were some of the richest fishing grounds in the world. 195 In its natural state, the river supported remarkable populations of fish, many of which migrated between fresh and saltwater to reproduce. 196 But as the United States industrialized, the timber industry began using the waterway for log drives, 197 and factories, mills, and municipal wastewater systems used the river as a conduit for their wastes. 198 With industrialization came dams, and as of 2011, 107 dams were distributed throughout the watershed. 199</w:t>
      </w:r>
    </w:p>
    <w:p w:rsidR="00EF347F" w:rsidRPr="00611925" w:rsidRDefault="00EF347F" w:rsidP="00EF347F">
      <w:pPr>
        <w:rPr>
          <w:sz w:val="6"/>
        </w:rPr>
      </w:pPr>
      <w:r w:rsidRPr="00611925">
        <w:rPr>
          <w:sz w:val="6"/>
        </w:rPr>
        <w:t xml:space="preserve">The effect on the river's fisheries was predictable and dramatic. 200 The log drives are long gone, and the CWA improved water quality, but </w:t>
      </w:r>
      <w:proofErr w:type="gramStart"/>
      <w:r w:rsidRPr="00611925">
        <w:rPr>
          <w:sz w:val="6"/>
        </w:rPr>
        <w:t>fish  [</w:t>
      </w:r>
      <w:proofErr w:type="gramEnd"/>
      <w:r w:rsidRPr="00611925">
        <w:rPr>
          <w:sz w:val="6"/>
        </w:rPr>
        <w:t xml:space="preserve">*1075]  populations remain a small fraction of their historic levels. 201 The Atlantic salmon run, which once topped 100,000 fish, now averages approximately 2,000 fish per year. 202 A 2004 National Research Council study explained why: "the greatest impediment to the increase of salmon populations in Maine is the obstruction of their passage up and down streams and degradation of their habitat caused by dams." 203 American shad, which once were the most commercially valuable species in the river, and were much more abundant than salmon, are nearly gone. 204 Along with Atlantic salmon, shortnose sturgeon are now endangered, and the NMFS lists alewife and blueback herring as "species of concern." 205 Those ecological changes brought unfortunate human consequences. For the Penobscot Indian Tribe, which viewed the river as "a sacred, living entity that is central to the Tribe's cultural identity," the degradation was devastating. 206 Fishing was integral to the tribe's connection to the river, but the tribe hasn't been able to exercise its fishing rights for more than a century. 207 Non-native fishermen also have suffered. Recent fisheries research strongly suggests that diadromous fish population declines contributed to the poor condition of the Gulf of Maine's ocean fisheries, and that poor condition, and </w:t>
      </w:r>
      <w:proofErr w:type="gramStart"/>
      <w:r w:rsidRPr="00611925">
        <w:rPr>
          <w:sz w:val="6"/>
        </w:rPr>
        <w:t>the  [</w:t>
      </w:r>
      <w:proofErr w:type="gramEnd"/>
      <w:r w:rsidRPr="00611925">
        <w:rPr>
          <w:sz w:val="6"/>
        </w:rPr>
        <w:t>*1076]  turmoil it created, have led NMFS to classify the New England fishery as an "economic disaster." 208</w:t>
      </w:r>
    </w:p>
    <w:p w:rsidR="00EF347F" w:rsidRPr="00611925" w:rsidRDefault="00EF347F" w:rsidP="00EF347F">
      <w:pPr>
        <w:rPr>
          <w:sz w:val="6"/>
        </w:rPr>
      </w:pPr>
      <w:r w:rsidRPr="00611925">
        <w:rPr>
          <w:sz w:val="6"/>
        </w:rPr>
        <w:t>That combination of cultural and environmental loss, on the one hand, and recovery potential on the other made the Penobscot a target for restoration efforts. 209 A somewhat unique ownership situation heightened the potential. In many river basins, dam ownership is fragmented, and that fragmentation creates challenges for anyone interested in developing a coordinated management scheme. 210 In the lower reaches of the Penobscot watershed, however, a more consolidated ownership pattern existed.</w:t>
      </w:r>
    </w:p>
    <w:p w:rsidR="00EF347F" w:rsidRPr="00611925" w:rsidRDefault="00EF347F" w:rsidP="00EF347F">
      <w:pPr>
        <w:rPr>
          <w:sz w:val="6"/>
        </w:rPr>
      </w:pPr>
      <w:r w:rsidRPr="00611925">
        <w:rPr>
          <w:sz w:val="6"/>
        </w:rPr>
        <w:t>In 1999, PPL Corporation purchased all of the dams in the lower Penobscot basin, consolidating ownership within a single corporate entity. 211 Several of those dams' license renewals already were in dispute, with strong opposition from environmental groups and the Penobscot Indian Tribe, and PPL was willing to expand settlement discussions to encompass other dams that were not presently under review. 212 For environmental groups and the Penobscot Indian Tribe, these dam relicensing processes presented an important opportunity.</w:t>
      </w:r>
    </w:p>
    <w:p w:rsidR="00EF347F" w:rsidRPr="00611925" w:rsidRDefault="00EF347F" w:rsidP="00EF347F">
      <w:pPr>
        <w:rPr>
          <w:sz w:val="6"/>
        </w:rPr>
      </w:pPr>
      <w:r w:rsidRPr="00611925">
        <w:rPr>
          <w:sz w:val="6"/>
        </w:rPr>
        <w:t xml:space="preserve">Recent changes on other rivers provided some basis for optimism. A few years earlier, environmental regulators and advocacy organizations had used the relicensing process for the Edwards Dam, on the nearby Kennebec River, as an opportunity to advocate for improved fishways. 213 The end result was a nationally celebrated dam </w:t>
      </w:r>
      <w:proofErr w:type="gramStart"/>
      <w:r w:rsidRPr="00611925">
        <w:rPr>
          <w:sz w:val="6"/>
        </w:rPr>
        <w:t>removal  [</w:t>
      </w:r>
      <w:proofErr w:type="gramEnd"/>
      <w:r w:rsidRPr="00611925">
        <w:rPr>
          <w:sz w:val="6"/>
        </w:rPr>
        <w:t>*1077]  project. 214 Similar initiatives were underway at some major west coast dams, including the Elwha and Glines Canyon Dams, which had nearly exterminated salmon runs in one of the rivers draining Olympic National Park. 215 But the Penobscot relicensing processes offered an opportunity for a more systemic approach. Rather than considering each dam separately, the participants in the Penobscot project decided to concurrently evaluate the status of all of PPL's dams in the lower Penobscot basin. 216 That concurrent evaluation would afford them an opportunity to identify cost-effective ways to rehabilitate the river's fisheries while retaining much of its hydropower. 217</w:t>
      </w:r>
    </w:p>
    <w:p w:rsidR="00EF347F" w:rsidRPr="00611925" w:rsidRDefault="00EF347F" w:rsidP="00EF347F">
      <w:pPr>
        <w:rPr>
          <w:sz w:val="6"/>
        </w:rPr>
      </w:pPr>
      <w:r w:rsidRPr="00611925">
        <w:rPr>
          <w:sz w:val="6"/>
        </w:rPr>
        <w:t>In 2004, the participants ultimately were able to strike a deal. 218 For between twenty-four and twenty-six million dollars (the actual price would depend on the timing of the purchase</w:t>
      </w:r>
      <w:proofErr w:type="gramStart"/>
      <w:r w:rsidRPr="00611925">
        <w:rPr>
          <w:sz w:val="6"/>
        </w:rPr>
        <w:t>),</w:t>
      </w:r>
      <w:proofErr w:type="gramEnd"/>
      <w:r w:rsidRPr="00611925">
        <w:rPr>
          <w:sz w:val="6"/>
        </w:rPr>
        <w:t xml:space="preserve"> the environmental partners would purchase three dams. 219 Two would be removed. 220 The third would remain in place (upstream landowners were deeply attached to the flatwater impoundment it created) but it would be decommissioned and an innovative fish bypass facility would be installed. 221 Another upstream dam also would receive an additional fish bypass facility. 222 In return for these environmental benefits, the environmental coalition agreed to withhold opposition to the renewal of hydropower licenses at six remaining dams. Those dams would </w:t>
      </w:r>
      <w:proofErr w:type="gramStart"/>
      <w:r w:rsidRPr="00611925">
        <w:rPr>
          <w:sz w:val="6"/>
        </w:rPr>
        <w:t>either  [</w:t>
      </w:r>
      <w:proofErr w:type="gramEnd"/>
      <w:r w:rsidRPr="00611925">
        <w:rPr>
          <w:sz w:val="6"/>
        </w:rPr>
        <w:t>*1078]  continue to produce hydropower at their current rate or would receive hydropower upgrades. 223</w:t>
      </w:r>
    </w:p>
    <w:p w:rsidR="00EF347F" w:rsidRPr="00611925" w:rsidRDefault="00EF347F" w:rsidP="00EF347F">
      <w:pPr>
        <w:rPr>
          <w:sz w:val="6"/>
        </w:rPr>
      </w:pPr>
      <w:r w:rsidRPr="00611925">
        <w:rPr>
          <w:sz w:val="6"/>
        </w:rPr>
        <w:t>The resulting environmental changes should be dramatic. While the exact amounts are difficult to calculate, scientists anticipate that thousands of kilometers of river and stream habitat will become more accessible to the stronger swimmers (like salmon and shad) in the river system. 224 For species that cannot negotiate fish ladders and rapids, fewer additional river miles will become available, but the percentage increase in habitat will actually be much larger. 225</w:t>
      </w:r>
    </w:p>
    <w:p w:rsidR="00EF347F" w:rsidRPr="00611925" w:rsidRDefault="00EF347F" w:rsidP="00EF347F">
      <w:pPr>
        <w:rPr>
          <w:sz w:val="6"/>
        </w:rPr>
      </w:pPr>
      <w:r w:rsidRPr="00611925">
        <w:rPr>
          <w:sz w:val="6"/>
        </w:rPr>
        <w:t>Numbers of increased fish are even more uncertain, but The Nature Conservancy's preliminary estimates suggest that dramatic changes are likely. 226 The potential changes also extend beyond improved fisheries. The removal of the Edwards Dam improved water quality, revitalized property values, and renewed community interest in the riverfront. 227 Towns along the Penobscot already are anticipating, and planning for, similar changes. 228</w:t>
      </w:r>
    </w:p>
    <w:p w:rsidR="00EF347F" w:rsidRPr="00611925" w:rsidRDefault="00EF347F" w:rsidP="00EF347F">
      <w:pPr>
        <w:rPr>
          <w:sz w:val="6"/>
        </w:rPr>
      </w:pPr>
      <w:r w:rsidRPr="00611925">
        <w:rPr>
          <w:sz w:val="6"/>
        </w:rPr>
        <w:t xml:space="preserve">On their own, those benefits would establish the Penobscot Project as one of the nation's most ambitious environmental restoration projects. But what sets the Penobscot Project apart is its impact, or lack thereof, on hydropower generating capacity. 229 Had this been a simple dam removal project, approximately 100 megawatts of generating power would have come out. 230 That capacity might have been made up through fossil fuel combustion or some other environmentally damaging source. But by moving turbines from one of the decommissioned dams to one of the remaining dams, and by making several other adjustments, the dam owners will avoid any </w:t>
      </w:r>
      <w:proofErr w:type="gramStart"/>
      <w:r w:rsidRPr="00611925">
        <w:rPr>
          <w:sz w:val="6"/>
        </w:rPr>
        <w:t>significant  [</w:t>
      </w:r>
      <w:proofErr w:type="gramEnd"/>
      <w:r w:rsidRPr="00611925">
        <w:rPr>
          <w:sz w:val="6"/>
        </w:rPr>
        <w:t>*1079]  reduction in hydropower generation. 231 In fact, recent calculations have found that generating capacity has slightly increased. 232</w:t>
      </w:r>
    </w:p>
    <w:p w:rsidR="00EF347F" w:rsidRPr="00611925" w:rsidRDefault="00EF347F" w:rsidP="00EF347F">
      <w:pPr>
        <w:rPr>
          <w:sz w:val="6"/>
        </w:rPr>
      </w:pPr>
      <w:r w:rsidRPr="00611925">
        <w:rPr>
          <w:sz w:val="6"/>
        </w:rPr>
        <w:t xml:space="preserve">What happened in the Penobscot Basin is not entirely </w:t>
      </w:r>
      <w:proofErr w:type="gramStart"/>
      <w:r w:rsidRPr="00611925">
        <w:rPr>
          <w:sz w:val="6"/>
        </w:rPr>
        <w:t>unique.</w:t>
      </w:r>
      <w:proofErr w:type="gramEnd"/>
      <w:r w:rsidRPr="00611925">
        <w:rPr>
          <w:sz w:val="6"/>
        </w:rPr>
        <w:t xml:space="preserve"> FERC has a long history of ordering off-site mitigation to compensate for the impacts of new hydropower projects, and in some ways, the Penobscot project just represents a more sophisticated and ambitious application of that concept. 233 On a few other river basins, FERC also has considered multiple hydropower facilities in a single proceeding. 234 Indeed, a major multi-dam proceeding might be nearing a resolution for the Klamath River, which for over a decade has been one of the nation's most prominent water conflicts. 235 In the wake of the Penobscot project, the federal government also has actively searched for other watersheds where basin-scale analyses might generate more effective systems of watershed management. 236 Several agencies are currently pursuing a pilot project on the Deschutes River in Oregon and beginning studies on the Connecticut and Roanoke River basins. 237 Finally, ambitious basin-scale sustainable hydropower projects are underway on major river systems in Africa and Central and South America. 238 </w:t>
      </w:r>
      <w:proofErr w:type="gramStart"/>
      <w:r w:rsidRPr="00611925">
        <w:rPr>
          <w:sz w:val="6"/>
        </w:rPr>
        <w:t>Nevertheless,  [</w:t>
      </w:r>
      <w:proofErr w:type="gramEnd"/>
      <w:r w:rsidRPr="00611925">
        <w:rPr>
          <w:sz w:val="6"/>
        </w:rPr>
        <w:t>*1080]  the Penobscot remains a gold standard. To date, no river-basin project has done quite as effective a job of translating systemic planning into action, or at combining sustained hydropower production with potentially huge improvements in environmental quality.</w:t>
      </w:r>
    </w:p>
    <w:p w:rsidR="00EF347F" w:rsidRPr="00611925" w:rsidRDefault="00EF347F" w:rsidP="00EF347F">
      <w:pPr>
        <w:rPr>
          <w:sz w:val="6"/>
        </w:rPr>
      </w:pPr>
      <w:r w:rsidRPr="00611925">
        <w:rPr>
          <w:sz w:val="6"/>
        </w:rPr>
        <w:t>III. Dams and the Frontiers of Environmental Trading</w:t>
      </w:r>
    </w:p>
    <w:p w:rsidR="00EF347F" w:rsidRPr="00611925" w:rsidRDefault="00EF347F" w:rsidP="00EF347F">
      <w:pPr>
        <w:rPr>
          <w:sz w:val="6"/>
        </w:rPr>
      </w:pPr>
      <w:r w:rsidRPr="00611925">
        <w:rPr>
          <w:sz w:val="6"/>
        </w:rPr>
        <w:t>To us, and to many observers, the Penobscot Project seems worthy of imitation. 239 The opportunity for imitation also exists, at least as a matter of ecology and engineering. 240 The key questions, then, are what legal and economic conditions would facilitate such replication; whether those conditions are present for dams; and, if they are not present, what reforms, if any, could remedy their absence.</w:t>
      </w:r>
    </w:p>
    <w:p w:rsidR="00EF347F" w:rsidRPr="00611925" w:rsidRDefault="00EF347F" w:rsidP="00EF347F">
      <w:pPr>
        <w:rPr>
          <w:sz w:val="6"/>
        </w:rPr>
      </w:pPr>
      <w:r w:rsidRPr="00611925">
        <w:rPr>
          <w:sz w:val="6"/>
        </w:rPr>
        <w:t>Our answers to these questions turn on a key premise. While the Penobscot is a distinctive project, its tradeoff between environmental improvements in some locations and hydropower upgrades in others reflects an increasingly familiar approach to environmental protection. On a small scale, the Penobscot project created an environmental trading system. And while almost nothing has been written about applying trading system concepts to dams, the Penobscot project illustrates the possibilities. 241 Our premise, then, is that the lessons from several decades of environmental trading can help us assess whether trading dams will be viable, and about what reforms might increase that viability. We therefore begin this section with a background discussion of environmental trading systems, from which we extract general lessons for dam trading, and we then focus on specific metrics of potential failure or success.</w:t>
      </w:r>
    </w:p>
    <w:p w:rsidR="00EF347F" w:rsidRPr="00611925" w:rsidRDefault="00EF347F" w:rsidP="00EF347F">
      <w:pPr>
        <w:rPr>
          <w:sz w:val="6"/>
        </w:rPr>
      </w:pPr>
      <w:r w:rsidRPr="00611925">
        <w:rPr>
          <w:sz w:val="6"/>
        </w:rPr>
        <w:t xml:space="preserve">Before launching into that discussion, however, we offer a few words about what we mean by trading dams. The concept could apply in several different scenarios. In the simplest, a dam owner might obtain authorization to build, or continue operating, a dam in one location in return for removing a dam somewhere else. 242 Somewhat </w:t>
      </w:r>
      <w:proofErr w:type="gramStart"/>
      <w:r w:rsidRPr="00611925">
        <w:rPr>
          <w:sz w:val="6"/>
        </w:rPr>
        <w:t>more  [</w:t>
      </w:r>
      <w:proofErr w:type="gramEnd"/>
      <w:r w:rsidRPr="00611925">
        <w:rPr>
          <w:sz w:val="6"/>
        </w:rPr>
        <w:t>*1081]  ambitiously, the trades could involve larger numbers of dams, with sustained or increased dam operations in a larger set of locations traded for a larger set of coordinated removal projects. 243 The Penobscot Project exemplifies that latter model. 244 Alternatively, the trades might involve using dam removals to mitigate environmentally damaging activities, like wetlands filling or other forms of habitat destruction, that don't involve dams. 245 Finally, and most ambitiously, dam removals might be integrated into watershed-scale, multi-activity trading programs, in which a broad suite of environmental restoration activities, including dam removal, offsets a broad range of economic activities, including but not limited to dam operations. 246</w:t>
      </w:r>
    </w:p>
    <w:p w:rsidR="00EF347F" w:rsidRPr="00611925" w:rsidRDefault="00EF347F" w:rsidP="00EF347F">
      <w:pPr>
        <w:rPr>
          <w:sz w:val="6"/>
        </w:rPr>
      </w:pPr>
      <w:r w:rsidRPr="00611925">
        <w:rPr>
          <w:sz w:val="6"/>
        </w:rPr>
        <w:t>[*1082</w:t>
      </w:r>
      <w:proofErr w:type="gramStart"/>
      <w:r w:rsidRPr="00611925">
        <w:rPr>
          <w:sz w:val="6"/>
        </w:rPr>
        <w:t>]  Figure</w:t>
      </w:r>
      <w:proofErr w:type="gramEnd"/>
      <w:r w:rsidRPr="00611925">
        <w:rPr>
          <w:sz w:val="6"/>
        </w:rPr>
        <w:t xml:space="preserve"> 1. A Simple Interbasin Trade</w:t>
      </w:r>
    </w:p>
    <w:p w:rsidR="00EF347F" w:rsidRPr="00611925" w:rsidRDefault="00EF347F" w:rsidP="00EF347F">
      <w:pPr>
        <w:rPr>
          <w:sz w:val="6"/>
        </w:rPr>
      </w:pPr>
      <w:r w:rsidRPr="00611925">
        <w:rPr>
          <w:sz w:val="6"/>
        </w:rPr>
        <w:t>In return for constructing new Dam E on the river basin at the left, the construction company agrees to remove dam D, which previously blocked the river basin at right. Because the new dam E will be located above two other dams (which we assume, for purposes of illustration, already block fish passage), its environmental harm will be more than balanced by the gain from opening up river system 2.</w:t>
      </w:r>
    </w:p>
    <w:p w:rsidR="00EF347F" w:rsidRPr="00611925" w:rsidRDefault="00EF347F" w:rsidP="00EF347F">
      <w:pPr>
        <w:rPr>
          <w:sz w:val="6"/>
        </w:rPr>
      </w:pPr>
      <w:r w:rsidRPr="00611925">
        <w:rPr>
          <w:sz w:val="6"/>
        </w:rPr>
        <w:t xml:space="preserve"> [SEE FIGURE IN ORIGINAL]</w:t>
      </w:r>
    </w:p>
    <w:p w:rsidR="00EF347F" w:rsidRPr="00611925" w:rsidRDefault="00EF347F" w:rsidP="00EF347F">
      <w:pPr>
        <w:rPr>
          <w:sz w:val="6"/>
        </w:rPr>
      </w:pPr>
      <w:r w:rsidRPr="00611925">
        <w:rPr>
          <w:sz w:val="6"/>
        </w:rPr>
        <w:t>Before: Dams A, B, C, and D block fish passage on both rivers.</w:t>
      </w:r>
    </w:p>
    <w:p w:rsidR="00EF347F" w:rsidRPr="00611925" w:rsidRDefault="00EF347F" w:rsidP="00EF347F">
      <w:pPr>
        <w:rPr>
          <w:sz w:val="6"/>
        </w:rPr>
      </w:pPr>
      <w:r w:rsidRPr="00611925">
        <w:rPr>
          <w:sz w:val="6"/>
        </w:rPr>
        <w:t xml:space="preserve"> [SEE FIGURE IN ORIGINAL]</w:t>
      </w:r>
    </w:p>
    <w:p w:rsidR="00EF347F" w:rsidRPr="00611925" w:rsidRDefault="00EF347F" w:rsidP="00EF347F">
      <w:pPr>
        <w:rPr>
          <w:sz w:val="6"/>
        </w:rPr>
      </w:pPr>
      <w:r w:rsidRPr="00611925">
        <w:rPr>
          <w:sz w:val="6"/>
        </w:rPr>
        <w:t>After: New Dam E has gone in, but old dam D has been removed, opening one whole river system to fish.</w:t>
      </w:r>
    </w:p>
    <w:p w:rsidR="00EF347F" w:rsidRPr="00611925" w:rsidRDefault="00EF347F" w:rsidP="00EF347F">
      <w:pPr>
        <w:rPr>
          <w:sz w:val="6"/>
        </w:rPr>
      </w:pPr>
      <w:r w:rsidRPr="00611925">
        <w:rPr>
          <w:sz w:val="6"/>
        </w:rPr>
        <w:t>[*1083</w:t>
      </w:r>
      <w:proofErr w:type="gramStart"/>
      <w:r w:rsidRPr="00611925">
        <w:rPr>
          <w:sz w:val="6"/>
        </w:rPr>
        <w:t>]  Figure</w:t>
      </w:r>
      <w:proofErr w:type="gramEnd"/>
      <w:r w:rsidRPr="00611925">
        <w:rPr>
          <w:sz w:val="6"/>
        </w:rPr>
        <w:t xml:space="preserve"> 2. Trading Dam Removals for Other Activities</w:t>
      </w:r>
    </w:p>
    <w:p w:rsidR="00EF347F" w:rsidRPr="00611925" w:rsidRDefault="00EF347F" w:rsidP="00EF347F">
      <w:pPr>
        <w:rPr>
          <w:sz w:val="6"/>
        </w:rPr>
      </w:pPr>
      <w:r w:rsidRPr="00611925">
        <w:rPr>
          <w:sz w:val="6"/>
        </w:rPr>
        <w:t>In return for obtaining authorization to fill a wetland area, the factory owners agree to fund the removal of an upstream dam. If the value of increased river connectivity is greater than the damage done by the wetland fill, then the trade should lead to improved environmental and economic outcomes.</w:t>
      </w:r>
    </w:p>
    <w:p w:rsidR="00EF347F" w:rsidRPr="00611925" w:rsidRDefault="00EF347F" w:rsidP="00EF347F">
      <w:pPr>
        <w:rPr>
          <w:sz w:val="6"/>
        </w:rPr>
      </w:pPr>
      <w:r w:rsidRPr="00611925">
        <w:rPr>
          <w:sz w:val="6"/>
        </w:rPr>
        <w:t xml:space="preserve"> [SEE FIGURE IN ORIGINAL]</w:t>
      </w:r>
    </w:p>
    <w:p w:rsidR="00EF347F" w:rsidRPr="00611925" w:rsidRDefault="00EF347F" w:rsidP="00EF347F">
      <w:pPr>
        <w:rPr>
          <w:sz w:val="6"/>
        </w:rPr>
      </w:pPr>
      <w:r w:rsidRPr="00611925">
        <w:rPr>
          <w:sz w:val="6"/>
        </w:rPr>
        <w:t>Before: The dam blocks the river, and the factory owners want to expand into the wetland area.</w:t>
      </w:r>
    </w:p>
    <w:p w:rsidR="00EF347F" w:rsidRPr="00611925" w:rsidRDefault="00EF347F" w:rsidP="00EF347F">
      <w:pPr>
        <w:rPr>
          <w:sz w:val="6"/>
        </w:rPr>
      </w:pPr>
      <w:r w:rsidRPr="00611925">
        <w:rPr>
          <w:sz w:val="6"/>
        </w:rPr>
        <w:t xml:space="preserve"> [SEE FIGURE IN ORIGINAL]</w:t>
      </w:r>
    </w:p>
    <w:p w:rsidR="00EF347F" w:rsidRPr="00611925" w:rsidRDefault="00EF347F" w:rsidP="00EF347F">
      <w:pPr>
        <w:rPr>
          <w:sz w:val="6"/>
        </w:rPr>
      </w:pPr>
      <w:r w:rsidRPr="00611925">
        <w:rPr>
          <w:sz w:val="6"/>
        </w:rPr>
        <w:t>After: The wetlands have been filled, and in return the factory owners fund dam removal.</w:t>
      </w:r>
    </w:p>
    <w:p w:rsidR="00EF347F" w:rsidRPr="00611925" w:rsidRDefault="00EF347F" w:rsidP="00EF347F">
      <w:pPr>
        <w:rPr>
          <w:sz w:val="6"/>
        </w:rPr>
      </w:pPr>
      <w:r w:rsidRPr="00611925">
        <w:rPr>
          <w:sz w:val="6"/>
        </w:rPr>
        <w:t>[*1084</w:t>
      </w:r>
      <w:proofErr w:type="gramStart"/>
      <w:r w:rsidRPr="00611925">
        <w:rPr>
          <w:sz w:val="6"/>
        </w:rPr>
        <w:t>]  We</w:t>
      </w:r>
      <w:proofErr w:type="gramEnd"/>
      <w:r w:rsidRPr="00611925">
        <w:rPr>
          <w:sz w:val="6"/>
        </w:rPr>
        <w:t xml:space="preserve"> also envision dam trading achieving a variety of goals. In a basin where improved environmental conditions are the primary goal, selective trading could help minimize the energy loss associated with achieving that goal; dam owners could obtain the right to continue operating in more economically desirable locations by agreeing to remove less economically valuable dams. 247 Conversely, in places where government policy demands </w:t>
      </w:r>
      <w:proofErr w:type="gramStart"/>
      <w:r w:rsidRPr="00611925">
        <w:rPr>
          <w:sz w:val="6"/>
        </w:rPr>
        <w:t>increases</w:t>
      </w:r>
      <w:proofErr w:type="gramEnd"/>
      <w:r w:rsidRPr="00611925">
        <w:rPr>
          <w:sz w:val="6"/>
        </w:rPr>
        <w:t xml:space="preserve"> in hydropower capacity, dam trading could help planners achieve their energy capacity goals, or at least most of them, while minimizing negative environmental side effects. 248 In a place where increased renewable energy generation and improved environmental quality both are important public policy goals, trading could help reconcile these two otherwise conflicting priorities. In short, endorsing the possibility of a trading regime does not imply an associated endorsement of a particular balance between hydropower generation and environmental protection.</w:t>
      </w:r>
    </w:p>
    <w:p w:rsidR="00EF347F" w:rsidRPr="00611925" w:rsidRDefault="00EF347F" w:rsidP="00EF347F">
      <w:pPr>
        <w:rPr>
          <w:sz w:val="6"/>
        </w:rPr>
      </w:pPr>
      <w:r w:rsidRPr="00611925">
        <w:rPr>
          <w:sz w:val="6"/>
        </w:rPr>
        <w:t>A. The Evolution of Environmental Trading Systems</w:t>
      </w:r>
    </w:p>
    <w:p w:rsidR="00EF347F" w:rsidRPr="00611925" w:rsidRDefault="00EF347F" w:rsidP="00EF347F">
      <w:pPr>
        <w:rPr>
          <w:sz w:val="6"/>
        </w:rPr>
      </w:pPr>
      <w:r w:rsidRPr="00611925">
        <w:rPr>
          <w:sz w:val="6"/>
        </w:rPr>
        <w:t xml:space="preserve">The reforms we advocate for dams can trace their intellectual roots to smokestacks and swamps. 249 Beginning in the early 1970s, regulators emphasized uniform standards for all analogous sources of pollution. 250 But critics noted that uniform standards might be inefficient if, as is often the case, compliance costs differ from source to source. 251 If regulators instead established overall caps on levels of pollution, gave (or auctioned) regulated </w:t>
      </w:r>
      <w:proofErr w:type="gramStart"/>
      <w:r w:rsidRPr="00611925">
        <w:rPr>
          <w:sz w:val="6"/>
        </w:rPr>
        <w:t>firms</w:t>
      </w:r>
      <w:proofErr w:type="gramEnd"/>
      <w:r w:rsidRPr="00611925">
        <w:rPr>
          <w:sz w:val="6"/>
        </w:rPr>
        <w:t xml:space="preserve"> entitlements to pollute up to that cap, and allowed those regulated firms to trade their entitlements, the same environmental outcomes might be achieved with greater economic efficiency. 252 </w:t>
      </w:r>
      <w:proofErr w:type="gramStart"/>
      <w:r w:rsidRPr="00611925">
        <w:rPr>
          <w:sz w:val="6"/>
        </w:rPr>
        <w:t>Firms  [</w:t>
      </w:r>
      <w:proofErr w:type="gramEnd"/>
      <w:r w:rsidRPr="00611925">
        <w:rPr>
          <w:sz w:val="6"/>
        </w:rPr>
        <w:t>*1085]  that could abate pollution more cheaply could reduce their emissions more than they otherwise would have been required to, and then could sell the "credits" created by the excess reductions to firms for which pollution abatement would be more costly. 253 Compliance burdens, in other words, would be allocated through trading to those firms that could shoulder those costs most cheaply.</w:t>
      </w:r>
    </w:p>
    <w:p w:rsidR="00EF347F" w:rsidRPr="00611925" w:rsidRDefault="00EF347F" w:rsidP="00EF347F">
      <w:pPr>
        <w:rPr>
          <w:sz w:val="6"/>
        </w:rPr>
      </w:pPr>
      <w:r w:rsidRPr="00611925">
        <w:rPr>
          <w:sz w:val="6"/>
        </w:rPr>
        <w:t>In a relatively short time, this idea metamorphosed from a fringe critique into one of environmental law's central policy innovations. 254 Regulators tested this concept at individual facilities, allowing increases in pollution at one smokestack to be offset by reductions at another. 255 They soon expanded the concept to allow trading among different and separately owned facilities. 256 They also allowed "banking," which means allowing regulated entities to trade excess reductions of pollution in the short term for more generous allowances in the future. 257 Trading initially was quite controversial; in addition to concerns about its efficacy, many environmentalists worried that trading systems implied a normative endorsement of pollution, or the creation of "rights" to pollute. 258 But air quality trading programs became increasingly prevalent, and they also appeared to succeed. 259 Trading programs have now become deeply entrenched, and broadly supported, in the field of air quality regulation, and new regulatory programs for greenhouse gas emissions often place central reliance upon this approach. 260 They also have generated some of environmental law's most enduring academic debates.</w:t>
      </w:r>
    </w:p>
    <w:p w:rsidR="00EF347F" w:rsidRPr="00611925" w:rsidRDefault="00EF347F" w:rsidP="00EF347F">
      <w:pPr>
        <w:rPr>
          <w:sz w:val="6"/>
        </w:rPr>
      </w:pPr>
      <w:r w:rsidRPr="00611925">
        <w:rPr>
          <w:sz w:val="6"/>
        </w:rPr>
        <w:t>[*1086</w:t>
      </w:r>
      <w:proofErr w:type="gramStart"/>
      <w:r w:rsidRPr="00611925">
        <w:rPr>
          <w:sz w:val="6"/>
        </w:rPr>
        <w:t>]  Meanwhile</w:t>
      </w:r>
      <w:proofErr w:type="gramEnd"/>
      <w:r w:rsidRPr="00611925">
        <w:rPr>
          <w:sz w:val="6"/>
        </w:rPr>
        <w:t>, habitat protection programs were evolving along a similar trajectory. 261 Offsetting, or "mitigating," habitat degradation at one place or time with environmental improvements elsewhere had a long history in environmental regulation. With dams, for example, mitigation had been widely (and often disastrously) used for decades, and dam builders often attempted to mitigate their dams' impacts by constructing fish ladders and hatcheries. 262 But use of this approach accelerated with the emergence of CWA Section 404, which prohibits unpermitted dredging and filling of wetlands and waterways. 263</w:t>
      </w:r>
    </w:p>
    <w:p w:rsidR="00EF347F" w:rsidRPr="00611925" w:rsidRDefault="00EF347F" w:rsidP="00EF347F">
      <w:pPr>
        <w:rPr>
          <w:sz w:val="6"/>
        </w:rPr>
      </w:pPr>
      <w:r w:rsidRPr="00611925">
        <w:rPr>
          <w:sz w:val="6"/>
        </w:rPr>
        <w:t xml:space="preserve">The national wetlands policy implemented under section 404 is somewhat like a cap-and-trade scheme. The cap is a national policy against net loss of wetlands. 264 Pursuant to that policy, the Army Corps of Engineers, which holds primary responsibility for implementing section 404, generally requires permit applicants to avoid wetlands entirely, if possible, and to minimize any impacts that cannot be avoided. 265 For many development projects, however, some impact remains unavoidable, and stopping all of those projects has never been a politically tenable option. The Army Corps instead has turned to compensatory mitigation. 266 Sometimes that compensatory mitigation occurs through the permittee itself constructing or restoring a substitute wetland, and sometimes it occurs through the payment of fees (referred to as in-lieu fees) that support some other entity's wetland restoration work. 267 In other circumstances, private wetlands mitigation "banks" create or restore wetlands and then sell credits to future developers. </w:t>
      </w:r>
      <w:proofErr w:type="gramStart"/>
      <w:r w:rsidRPr="00611925">
        <w:rPr>
          <w:sz w:val="6"/>
        </w:rPr>
        <w:t>268  [</w:t>
      </w:r>
      <w:proofErr w:type="gramEnd"/>
      <w:r w:rsidRPr="00611925">
        <w:rPr>
          <w:sz w:val="6"/>
        </w:rPr>
        <w:t>*1087]  In a relatively short time, wetlands mitigation has become a billion-dollar industry. 269</w:t>
      </w:r>
    </w:p>
    <w:p w:rsidR="00EF347F" w:rsidRPr="00611925" w:rsidRDefault="00EF347F" w:rsidP="00EF347F">
      <w:pPr>
        <w:rPr>
          <w:sz w:val="6"/>
        </w:rPr>
      </w:pPr>
      <w:r w:rsidRPr="00611925">
        <w:rPr>
          <w:sz w:val="6"/>
        </w:rPr>
        <w:t xml:space="preserve">While air quality and wetlands are the two most prominent examples of environmental trading systems, variations on trading concepts now pervade environmental law. 270 Off-site </w:t>
      </w:r>
      <w:proofErr w:type="gramStart"/>
      <w:r w:rsidRPr="00611925">
        <w:rPr>
          <w:sz w:val="6"/>
        </w:rPr>
        <w:t>mitigation</w:t>
      </w:r>
      <w:proofErr w:type="gramEnd"/>
      <w:r w:rsidRPr="00611925">
        <w:rPr>
          <w:sz w:val="6"/>
        </w:rPr>
        <w:t>, often involving banking, is now central to the habitat conservation planning process under section ten of the ESA. 271 Transferable fishing quotas have become increasingly popular. 272 Advocates have argued that trading systems can bring conservation into otherwise wasteful systems of water rights. 273 Many municipal governments attempt to use tradable development rights to direct urban growth toward preferred locations. 274 Though the trading systems vary considerably, the common foundation of nearly all of these systems is a belief that allowing regulated entities to trade increased environmental degradation in some locations for increased protection in others can be a more efficient and less intrusive way to conduct environmental regulation. 275</w:t>
      </w:r>
    </w:p>
    <w:p w:rsidR="00EF347F" w:rsidRPr="00611925" w:rsidRDefault="00EF347F" w:rsidP="00EF347F">
      <w:pPr>
        <w:rPr>
          <w:sz w:val="6"/>
        </w:rPr>
      </w:pPr>
      <w:r w:rsidRPr="00611925">
        <w:rPr>
          <w:sz w:val="6"/>
        </w:rPr>
        <w:t xml:space="preserve">Despite some successes, actual results have not always lived up to that theoretical promise. Wetlands mitigation provides one prominent example: for years, plenty of trading occurred, but the constructed or restored wetlands often offered poor compensation for the wetlands that had been lost. 276 In other contexts, programs have failed to get started. The United States Environmental Protection Agency ("EPA") has been promoting water quality trading systems for years, but the few programs that even exist have generated very low volumes of trading. 277 In </w:t>
      </w:r>
      <w:proofErr w:type="gramStart"/>
      <w:r w:rsidRPr="00611925">
        <w:rPr>
          <w:sz w:val="6"/>
        </w:rPr>
        <w:t>others,  [</w:t>
      </w:r>
      <w:proofErr w:type="gramEnd"/>
      <w:r w:rsidRPr="00611925">
        <w:rPr>
          <w:sz w:val="6"/>
        </w:rPr>
        <w:t>*1088]  a lack of post-trade monitoring makes the program difficult to evaluate. 278 And even with the programs most commonly hailed as successes, debate continues about the extent of their success, and the reasons for it. 279</w:t>
      </w:r>
    </w:p>
    <w:p w:rsidR="00EF347F" w:rsidRPr="00611925" w:rsidRDefault="00EF347F" w:rsidP="00EF347F">
      <w:pPr>
        <w:rPr>
          <w:sz w:val="6"/>
        </w:rPr>
      </w:pPr>
      <w:r w:rsidRPr="00611925">
        <w:rPr>
          <w:sz w:val="6"/>
        </w:rPr>
        <w:t>Trading also continues to generate more theoretical and normative critiques. One key objection is that trading programs far too often involve trading things that are incommensurate, with environmental protection typically on the losing end of the deal. 280 More broadly, some critics still argue that trading entrenches a market-oriented worldview, in which environmental ethics are subordinated to utilitarian calculations of profit. 281</w:t>
      </w:r>
    </w:p>
    <w:p w:rsidR="00EF347F" w:rsidRPr="00611925" w:rsidRDefault="00EF347F" w:rsidP="00EF347F">
      <w:pPr>
        <w:rPr>
          <w:sz w:val="6"/>
        </w:rPr>
      </w:pPr>
      <w:r w:rsidRPr="00611925">
        <w:rPr>
          <w:sz w:val="6"/>
        </w:rPr>
        <w:t xml:space="preserve">Those critiques have force, but the history of trading systems offers a third key lesson: the world of environmental trading systems is not rigidly divided between successes and failures. Trading systems can improve, and perhaps the best example of this improvement is the wetlands mitigation system. Originally, EPA and the Army Corps of Engineers favored compensation through construction of on-site wetlands. 282 But the new wetlands often failed, in large part because their geographic isolation; a constructed wetland surrounded by shopping mall parking is unlikely to thrive. 283 In response to those failures, the Corps has moved toward systems that aggregate compensatory mitigation funds into larger accounts and use those </w:t>
      </w:r>
      <w:proofErr w:type="gramStart"/>
      <w:r w:rsidRPr="00611925">
        <w:rPr>
          <w:sz w:val="6"/>
        </w:rPr>
        <w:t>funds  [</w:t>
      </w:r>
      <w:proofErr w:type="gramEnd"/>
      <w:r w:rsidRPr="00611925">
        <w:rPr>
          <w:sz w:val="6"/>
        </w:rPr>
        <w:t>*1089]  to restore and protect higher-value wetlands. 284 Mitigation experts generally agree that this approach holds more promise. 285 That is just one change, of course, but the wetlands program also offers other examples, 286 and in many other contexts, trading programs can improve as participants learn from experience. 287</w:t>
      </w:r>
    </w:p>
    <w:p w:rsidR="00EF347F" w:rsidRPr="00611925" w:rsidRDefault="00EF347F" w:rsidP="00EF347F">
      <w:pPr>
        <w:rPr>
          <w:sz w:val="6"/>
        </w:rPr>
      </w:pPr>
      <w:r w:rsidRPr="00611925">
        <w:rPr>
          <w:sz w:val="6"/>
        </w:rPr>
        <w:t>For dams, then, the still-unfolding story of environmental trading systems offers economic promise, warning, and the possibility of learning. The promise remains the theoretical flexibility and cost savings associated with trading systems, as well as their track record of success in some circumstances. 288 The warning stems from their struggles and, sometimes, failures in other realms. Trading systems are useful tools, but not for every problem, and not unless they are designed and implemented with care. 289 And the possibility of learning should provide some reassurance that dam trading, even if initially tentative, limited, and sometimes unsuccessful, can evolve - if the first experiments begin.</w:t>
      </w:r>
    </w:p>
    <w:p w:rsidR="00EF347F" w:rsidRPr="00611925" w:rsidRDefault="00EF347F" w:rsidP="00EF347F">
      <w:pPr>
        <w:rPr>
          <w:sz w:val="6"/>
        </w:rPr>
      </w:pPr>
      <w:r w:rsidRPr="00611925">
        <w:rPr>
          <w:sz w:val="6"/>
        </w:rPr>
        <w:t>B. Metrics of Success</w:t>
      </w:r>
    </w:p>
    <w:p w:rsidR="00EF347F" w:rsidRPr="00611925" w:rsidRDefault="00EF347F" w:rsidP="00EF347F">
      <w:pPr>
        <w:rPr>
          <w:sz w:val="6"/>
        </w:rPr>
      </w:pPr>
      <w:r w:rsidRPr="00611925">
        <w:rPr>
          <w:sz w:val="6"/>
        </w:rPr>
        <w:t xml:space="preserve">Beyond these general lessons, the history of environmental trading systems provides several metrics by which to evaluate their potential utility for dams. In our view, three categories of metrics are particularly important. The first is the presence of legal authorization for trading systems. Without such authorization, trading is simply not possible. The second is the presence of sufficient incentives, both legal and economic (the two are highly intertwined), for the relevant actors to engage in trading. Third, to function effectively, most trading systems require abundant information, both about the things to be traded and the environmental and social consequences of those trades. Absent </w:t>
      </w:r>
      <w:proofErr w:type="gramStart"/>
      <w:r w:rsidRPr="00611925">
        <w:rPr>
          <w:sz w:val="6"/>
        </w:rPr>
        <w:t>that  [</w:t>
      </w:r>
      <w:proofErr w:type="gramEnd"/>
      <w:r w:rsidRPr="00611925">
        <w:rPr>
          <w:sz w:val="6"/>
        </w:rPr>
        <w:t>*1090]  information, trading systems are likely to be economically or environmentally dysfunctional. Below, we explain and apply each of these metrics.</w:t>
      </w:r>
    </w:p>
    <w:p w:rsidR="00EF347F" w:rsidRPr="00611925" w:rsidRDefault="00EF347F" w:rsidP="00EF347F">
      <w:pPr>
        <w:rPr>
          <w:sz w:val="6"/>
        </w:rPr>
      </w:pPr>
      <w:r w:rsidRPr="00611925">
        <w:rPr>
          <w:sz w:val="6"/>
        </w:rPr>
        <w:t>1. Authorization</w:t>
      </w:r>
    </w:p>
    <w:p w:rsidR="00EF347F" w:rsidRPr="00611925" w:rsidRDefault="00EF347F" w:rsidP="00EF347F">
      <w:pPr>
        <w:rPr>
          <w:sz w:val="6"/>
        </w:rPr>
      </w:pPr>
      <w:r w:rsidRPr="00611925">
        <w:rPr>
          <w:sz w:val="6"/>
        </w:rPr>
        <w:t xml:space="preserve">Perhaps </w:t>
      </w:r>
      <w:r w:rsidRPr="00611925">
        <w:rPr>
          <w:rStyle w:val="StyleUnderline"/>
        </w:rPr>
        <w:t xml:space="preserve">the </w:t>
      </w:r>
      <w:r w:rsidRPr="00611925">
        <w:rPr>
          <w:rStyle w:val="Emphasis"/>
        </w:rPr>
        <w:t>clearest bar</w:t>
      </w:r>
      <w:r w:rsidRPr="00611925">
        <w:rPr>
          <w:rStyle w:val="StyleUnderline"/>
        </w:rPr>
        <w:t xml:space="preserve"> to an environmental trading system is the </w:t>
      </w:r>
      <w:r w:rsidRPr="00611925">
        <w:rPr>
          <w:rStyle w:val="Emphasis"/>
        </w:rPr>
        <w:t>absence of legal authorization to engage in trading</w:t>
      </w:r>
      <w:r w:rsidRPr="00611925">
        <w:rPr>
          <w:sz w:val="6"/>
        </w:rPr>
        <w:t>. Almost any trading system will be implemented by government agencies, and those agencies only can use the regulatory tools given unto them by law. That might seem like a rather obvious point, but it remains an important one; in recent years, EPA has lost court cases because judges were convinced that the agency's trading systems were contrary to governing statutes. 290</w:t>
      </w:r>
    </w:p>
    <w:p w:rsidR="00EF347F" w:rsidRPr="00611925" w:rsidRDefault="00EF347F" w:rsidP="00EF347F">
      <w:pPr>
        <w:rPr>
          <w:sz w:val="6"/>
        </w:rPr>
      </w:pPr>
      <w:r w:rsidRPr="00611925">
        <w:rPr>
          <w:sz w:val="6"/>
        </w:rPr>
        <w:t xml:space="preserve">For dams, which are often embedded in complex legal webs constructed without any thought of trading, this lesson might seem daunting. Nevertheless, there are few general prohibitions to trading in those laws. Instead, many existing provisions and established practices could provide foundations for increased use of dam trading. The Federal Power Act's mandate for license approvals to comport with "comprehensive plans" provides an obvious foundation for the planning that would precede development of trading systems. 291 Similarly, FERC's established, and occasionally used, practice of consolidating multiple licensing proceedings would provide an opportunity for more systemic decision-making. 292 Indeed, on future licenses, FERC could draw upon another existing practice, including reopener clauses in licenses, to align the timing of licensing proceedings throughout a river basin. 293 FERC already allows off-site mitigation, and extending that practice to encompass dam-removal mitigation banks also would be a logical next step. 294 For state-regulated dams, the potential toolbox is even larger. And we have not uncovered any </w:t>
      </w:r>
      <w:proofErr w:type="gramStart"/>
      <w:r w:rsidRPr="00611925">
        <w:rPr>
          <w:sz w:val="6"/>
        </w:rPr>
        <w:t>state  [</w:t>
      </w:r>
      <w:proofErr w:type="gramEnd"/>
      <w:r w:rsidRPr="00611925">
        <w:rPr>
          <w:sz w:val="6"/>
        </w:rPr>
        <w:t>*1091]  laws that would preclude state-regulated dam owners from participating in trading systems.</w:t>
      </w:r>
    </w:p>
    <w:p w:rsidR="00EF347F" w:rsidRPr="00611925" w:rsidRDefault="00EF347F" w:rsidP="00EF347F">
      <w:pPr>
        <w:rPr>
          <w:sz w:val="6"/>
        </w:rPr>
      </w:pPr>
      <w:r w:rsidRPr="00611925">
        <w:rPr>
          <w:rStyle w:val="StyleUnderline"/>
        </w:rPr>
        <w:t>The greatest complexities</w:t>
      </w:r>
      <w:r w:rsidRPr="00611925">
        <w:rPr>
          <w:sz w:val="6"/>
        </w:rPr>
        <w:t xml:space="preserve"> would likely </w:t>
      </w:r>
      <w:r w:rsidRPr="00611925">
        <w:rPr>
          <w:rStyle w:val="StyleUnderline"/>
        </w:rPr>
        <w:t xml:space="preserve">arise with </w:t>
      </w:r>
      <w:r w:rsidRPr="00611925">
        <w:rPr>
          <w:rStyle w:val="Emphasis"/>
        </w:rPr>
        <w:t>congressionally authorized</w:t>
      </w:r>
      <w:r w:rsidRPr="00611925">
        <w:rPr>
          <w:rStyle w:val="StyleUnderline"/>
        </w:rPr>
        <w:t xml:space="preserve">, </w:t>
      </w:r>
      <w:r w:rsidRPr="00611925">
        <w:rPr>
          <w:rStyle w:val="Emphasis"/>
        </w:rPr>
        <w:t>federally owned dams</w:t>
      </w:r>
      <w:r w:rsidRPr="00611925">
        <w:rPr>
          <w:sz w:val="6"/>
        </w:rPr>
        <w:t xml:space="preserve">. </w:t>
      </w:r>
      <w:r w:rsidRPr="00611925">
        <w:rPr>
          <w:rStyle w:val="StyleUnderline"/>
        </w:rPr>
        <w:t>If Congress has authorized the creation of a dam for a specific purpose, then additional congressional action might be necessary to authorize that same dam's removal.</w:t>
      </w:r>
      <w:r w:rsidRPr="00611925">
        <w:rPr>
          <w:sz w:val="6"/>
        </w:rPr>
        <w:t xml:space="preserve"> 295 But even </w:t>
      </w:r>
      <w:r w:rsidRPr="00611925">
        <w:rPr>
          <w:rStyle w:val="StyleUnderline"/>
        </w:rPr>
        <w:t>that limitation would not preclude the inclusion of federally owned dams in a trading scheme, for federal dam managers could still compensate for the impacts of their dams by funding removals of other dams in other locations</w:t>
      </w:r>
      <w:r w:rsidRPr="00611925">
        <w:rPr>
          <w:sz w:val="6"/>
        </w:rPr>
        <w:t xml:space="preserve">. 296 In fact, </w:t>
      </w:r>
      <w:r w:rsidRPr="00611925">
        <w:rPr>
          <w:rStyle w:val="StyleUnderline"/>
        </w:rPr>
        <w:t xml:space="preserve">given the </w:t>
      </w:r>
      <w:r w:rsidRPr="00611925">
        <w:rPr>
          <w:rStyle w:val="Emphasis"/>
        </w:rPr>
        <w:t>scale of the impacts caused by federal dams</w:t>
      </w:r>
      <w:r w:rsidRPr="00611925">
        <w:rPr>
          <w:rStyle w:val="StyleUnderline"/>
        </w:rPr>
        <w:t>, those federal agencies could become major buyers</w:t>
      </w:r>
      <w:r w:rsidRPr="00611925">
        <w:rPr>
          <w:sz w:val="6"/>
        </w:rPr>
        <w:t>. 297</w:t>
      </w:r>
    </w:p>
    <w:p w:rsidR="00EF347F" w:rsidRPr="00611925" w:rsidRDefault="00EF347F" w:rsidP="00EF347F">
      <w:pPr>
        <w:rPr>
          <w:sz w:val="6"/>
        </w:rPr>
      </w:pPr>
      <w:r w:rsidRPr="00611925">
        <w:rPr>
          <w:sz w:val="6"/>
        </w:rPr>
        <w:t>2. Levers and Incentives</w:t>
      </w:r>
    </w:p>
    <w:p w:rsidR="00EF347F" w:rsidRPr="00611925" w:rsidRDefault="00EF347F" w:rsidP="00EF347F">
      <w:pPr>
        <w:rPr>
          <w:sz w:val="6"/>
        </w:rPr>
      </w:pPr>
      <w:r w:rsidRPr="00611925">
        <w:rPr>
          <w:sz w:val="6"/>
        </w:rPr>
        <w:t>A more complicated story emerges from the incentive structures applicable to dam trading. Environmental trades almost always occur because some combination of regulatory leverage and financial incentives induces a redirection of environmentally harmful behavior. 298 But for dams, these levers and incentives are limited. That need not preclude trading, but the negative signals make it less likely and offer promising targets for reform.</w:t>
      </w:r>
    </w:p>
    <w:p w:rsidR="00EF347F" w:rsidRPr="00611925" w:rsidRDefault="00EF347F" w:rsidP="00EF347F">
      <w:pPr>
        <w:rPr>
          <w:sz w:val="6"/>
        </w:rPr>
      </w:pPr>
      <w:r w:rsidRPr="00611925">
        <w:rPr>
          <w:sz w:val="6"/>
        </w:rPr>
        <w:t>a. Stakes</w:t>
      </w:r>
    </w:p>
    <w:p w:rsidR="00EF347F" w:rsidRPr="00611925" w:rsidRDefault="00EF347F" w:rsidP="00EF347F">
      <w:pPr>
        <w:rPr>
          <w:sz w:val="6"/>
        </w:rPr>
      </w:pPr>
      <w:r w:rsidRPr="00611925">
        <w:rPr>
          <w:sz w:val="6"/>
        </w:rPr>
        <w:t>One of the most important sources of both leverage and incentive is the presence of high economic and environmental stakes. Simply put, something that is not economically valuable is not likely to be traded. Any such system creates transaction costs, and some economic value is necessary to make shouldering those costs worthwhile. Similarly, if the environmental stakes are low, there will be little reason to create the regulatory structures necessary to support a trading system.</w:t>
      </w:r>
    </w:p>
    <w:p w:rsidR="00EF347F" w:rsidRPr="00611925" w:rsidRDefault="00EF347F" w:rsidP="00EF347F">
      <w:pPr>
        <w:rPr>
          <w:sz w:val="6"/>
        </w:rPr>
      </w:pPr>
      <w:r w:rsidRPr="00611925">
        <w:rPr>
          <w:sz w:val="6"/>
        </w:rPr>
        <w:t>[*1092</w:t>
      </w:r>
      <w:proofErr w:type="gramStart"/>
      <w:r w:rsidRPr="00611925">
        <w:rPr>
          <w:sz w:val="6"/>
        </w:rPr>
        <w:t>]  The</w:t>
      </w:r>
      <w:proofErr w:type="gramEnd"/>
      <w:r w:rsidRPr="00611925">
        <w:rPr>
          <w:sz w:val="6"/>
        </w:rPr>
        <w:t xml:space="preserve"> importance of high stakes also may seem rather obvious, but it is worth emphasizing for a simple reason. With dams, the economic stakes are not accidental byproducts of some invisible hand, but instead are determined in large part by law. Energy markets are heavily subsidized and sometimes heavily regulated, and the combination of subsidies, regulatory constraints, and regulatory exemptions plays a significant role in determining prices. 299 If competing energy sources like coal and oil can continue to externalize many of their environmental costs, their prices will remain relatively low, and hydropower's competitive position will suffer. 300 But if climate regulation or even more traditional Clean Air Act implementation leads to tougher controls on fossil fuel emissions, the economic appeal of hydropower should rise. 301 Similarly, if more states adopt renewable portfolio standards or other energy pricing incentives that include hydropower, then energy suppliers will be willing to pay a premium for hydropower. 302 Those changes in turn should accelerate interest in upgrading dams and other waterworks. 303 That could simply entrench existing dams, even if their environmental impacts are substantial. But increases in the economic value of hydropower also could generate profits that then could be tapped to support environmental mitigation. In short, the fate of dam trading is closely linked to climate and energy policy more generally, and among the many potential benefits of more progressive energy laws could be a more dynamic approach to dams.</w:t>
      </w:r>
    </w:p>
    <w:p w:rsidR="00EF347F" w:rsidRPr="00611925" w:rsidRDefault="00EF347F" w:rsidP="00EF347F">
      <w:pPr>
        <w:rPr>
          <w:sz w:val="6"/>
        </w:rPr>
      </w:pPr>
      <w:r w:rsidRPr="00611925">
        <w:rPr>
          <w:sz w:val="6"/>
        </w:rPr>
        <w:t xml:space="preserve">The importance of high stakes does come with one caveat: for the trading system to work, those stakes cannot be equally high everywhere. If every dam has a similar ratio of social benefit to environmental harm, there will be little to gain from trades. 304 Only where significant disparities exist - in other words, where some dams produce much more positive social value for each increment of environmental harm than others - will there be an incentive to trade upgrades or maintenance </w:t>
      </w:r>
      <w:proofErr w:type="gramStart"/>
      <w:r w:rsidRPr="00611925">
        <w:rPr>
          <w:sz w:val="6"/>
        </w:rPr>
        <w:t>at  [</w:t>
      </w:r>
      <w:proofErr w:type="gramEnd"/>
      <w:r w:rsidRPr="00611925">
        <w:rPr>
          <w:sz w:val="6"/>
        </w:rPr>
        <w:t>*1093]  the higher value dams for removals at the lower-value sites. For dams, such disparities of value clearly do exist. 305 In general, larger dams tend to produce more positive and negative impacts than smaller ones. But the relationships are not uniform, and the American landscape is heavily populated with dams that produce significant environmental impacts while providing few public benefits, if any at all. 306</w:t>
      </w:r>
    </w:p>
    <w:p w:rsidR="00EF347F" w:rsidRPr="00611925" w:rsidRDefault="00EF347F" w:rsidP="00EF347F">
      <w:pPr>
        <w:rPr>
          <w:sz w:val="6"/>
        </w:rPr>
      </w:pPr>
      <w:r w:rsidRPr="00611925">
        <w:rPr>
          <w:sz w:val="6"/>
        </w:rPr>
        <w:t>In short, the stakes already weigh in favor of dam trading. And if energy and environmental law generally move toward greater regulation of greenhouse gas emissions or conventional air pollutants, the stakes could become even more favorable.</w:t>
      </w:r>
    </w:p>
    <w:p w:rsidR="00EF347F" w:rsidRPr="00611925" w:rsidRDefault="00EF347F" w:rsidP="00EF347F">
      <w:pPr>
        <w:rPr>
          <w:sz w:val="6"/>
        </w:rPr>
      </w:pPr>
      <w:r w:rsidRPr="00611925">
        <w:rPr>
          <w:sz w:val="6"/>
        </w:rPr>
        <w:t>b. Regulatory Leverage</w:t>
      </w:r>
    </w:p>
    <w:p w:rsidR="00EF347F" w:rsidRPr="00611925" w:rsidRDefault="00EF347F" w:rsidP="00EF347F">
      <w:pPr>
        <w:rPr>
          <w:sz w:val="6"/>
        </w:rPr>
      </w:pPr>
      <w:r w:rsidRPr="00611925">
        <w:rPr>
          <w:sz w:val="6"/>
        </w:rPr>
        <w:t>While high stakes and disparities in value are necessary for a successful trading regime, they are by no means sufficient. Potential traders will generally need additional incentives for participation, and those incentives generally come from some combination of regulatory sticks and financial carrots. With dams, some of those sticks and carrots exist, but the resulting incentives are mixed and uneven.</w:t>
      </w:r>
    </w:p>
    <w:p w:rsidR="00EF347F" w:rsidRPr="00611925" w:rsidRDefault="00EF347F" w:rsidP="00EF347F">
      <w:pPr>
        <w:rPr>
          <w:sz w:val="6"/>
        </w:rPr>
      </w:pPr>
      <w:r w:rsidRPr="00611925">
        <w:rPr>
          <w:sz w:val="6"/>
        </w:rPr>
        <w:t xml:space="preserve">The importance of carrots and sticks arises from a simple problem: Often an activity that has high costs for society as a whole does not have high costs for the people actually engaged in that activity, usually because the actors are able to externalize those costs. Until those costs become the focus of either regulatory limitations, positive financial incentives, or both, the actors will have little reason to participate in a trading scheme. That simple principle explains why </w:t>
      </w:r>
      <w:r w:rsidRPr="00611925">
        <w:rPr>
          <w:rStyle w:val="StyleUnderline"/>
        </w:rPr>
        <w:t xml:space="preserve">a </w:t>
      </w:r>
      <w:r w:rsidRPr="00611925">
        <w:rPr>
          <w:rStyle w:val="Emphasis"/>
        </w:rPr>
        <w:t>regulatory cap</w:t>
      </w:r>
      <w:r w:rsidRPr="00611925">
        <w:rPr>
          <w:rStyle w:val="StyleUnderline"/>
        </w:rPr>
        <w:t xml:space="preserve"> is a </w:t>
      </w:r>
      <w:r w:rsidRPr="00611925">
        <w:rPr>
          <w:rStyle w:val="Emphasis"/>
        </w:rPr>
        <w:t>key element</w:t>
      </w:r>
      <w:r w:rsidRPr="00611925">
        <w:rPr>
          <w:rStyle w:val="StyleUnderline"/>
        </w:rPr>
        <w:t xml:space="preserve"> of most environmental trading schemes: it is the simplest</w:t>
      </w:r>
      <w:r w:rsidRPr="00611925">
        <w:rPr>
          <w:sz w:val="6"/>
        </w:rPr>
        <w:t xml:space="preserve">, though by no means the only, </w:t>
      </w:r>
      <w:r w:rsidRPr="00611925">
        <w:rPr>
          <w:rStyle w:val="StyleUnderline"/>
        </w:rPr>
        <w:t>way of creating that regulatory push</w:t>
      </w:r>
      <w:r w:rsidRPr="00611925">
        <w:rPr>
          <w:sz w:val="6"/>
        </w:rPr>
        <w:t>.</w:t>
      </w:r>
    </w:p>
    <w:p w:rsidR="00EF347F" w:rsidRPr="00611925" w:rsidRDefault="00EF347F" w:rsidP="00EF347F">
      <w:pPr>
        <w:rPr>
          <w:sz w:val="6"/>
        </w:rPr>
      </w:pPr>
      <w:r w:rsidRPr="00611925">
        <w:rPr>
          <w:sz w:val="6"/>
        </w:rPr>
        <w:t>Dam management is by no means immune from this need for incentives</w:t>
      </w:r>
      <w:r w:rsidRPr="00611925">
        <w:rPr>
          <w:rStyle w:val="StyleUnderline"/>
        </w:rPr>
        <w:t xml:space="preserve">. A high-environmental-impact, low-value, non-powered dam might seem like an optimal candidate for participation in a trading scheme designed to encourage upgrades or removals. But if the dam's owner does not </w:t>
      </w:r>
      <w:r w:rsidRPr="00611925">
        <w:rPr>
          <w:rStyle w:val="Emphasis"/>
        </w:rPr>
        <w:t>bear the cost of those environmental impacts</w:t>
      </w:r>
      <w:r w:rsidRPr="00611925">
        <w:rPr>
          <w:sz w:val="6"/>
        </w:rPr>
        <w:t xml:space="preserve">, his </w:t>
      </w:r>
      <w:r w:rsidRPr="00611925">
        <w:rPr>
          <w:rStyle w:val="StyleUnderline"/>
        </w:rPr>
        <w:t>participation in a trading scheme is unlikely</w:t>
      </w:r>
      <w:r w:rsidRPr="00611925">
        <w:rPr>
          <w:sz w:val="6"/>
        </w:rPr>
        <w:t xml:space="preserve">. 307 The incentives are even lower if the dam owner </w:t>
      </w:r>
      <w:proofErr w:type="gramStart"/>
      <w:r w:rsidRPr="00611925">
        <w:rPr>
          <w:sz w:val="6"/>
        </w:rPr>
        <w:t>faces  [</w:t>
      </w:r>
      <w:proofErr w:type="gramEnd"/>
      <w:r w:rsidRPr="00611925">
        <w:rPr>
          <w:sz w:val="6"/>
        </w:rPr>
        <w:t xml:space="preserve">*1094]  no safety-related obligations, does not pay to insure the dam, and (as is entirely plausible in some states) does not even need to provide public information about the dam. 308 For that reason, </w:t>
      </w:r>
      <w:r w:rsidRPr="00611925">
        <w:rPr>
          <w:rStyle w:val="StyleUnderline"/>
        </w:rPr>
        <w:t xml:space="preserve">some </w:t>
      </w:r>
      <w:r w:rsidRPr="00611925">
        <w:rPr>
          <w:rStyle w:val="Emphasis"/>
        </w:rPr>
        <w:t>regulatory compulsion</w:t>
      </w:r>
      <w:r w:rsidRPr="00611925">
        <w:rPr>
          <w:rStyle w:val="StyleUnderline"/>
        </w:rPr>
        <w:t xml:space="preserve"> for dam owners to internalize the negative impacts of their dams is a key element of a successful trading scheme</w:t>
      </w:r>
      <w:r w:rsidRPr="00611925">
        <w:rPr>
          <w:sz w:val="6"/>
        </w:rPr>
        <w:t>. 309</w:t>
      </w:r>
    </w:p>
    <w:p w:rsidR="00EF347F" w:rsidRPr="00611925" w:rsidRDefault="00EF347F" w:rsidP="00EF347F">
      <w:pPr>
        <w:rPr>
          <w:sz w:val="6"/>
        </w:rPr>
      </w:pPr>
      <w:r w:rsidRPr="00611925">
        <w:rPr>
          <w:sz w:val="6"/>
        </w:rPr>
        <w:t xml:space="preserve">Existing dam law does an uneven job of providing those incentives. </w:t>
      </w:r>
      <w:r w:rsidRPr="00611925">
        <w:rPr>
          <w:rStyle w:val="StyleUnderline"/>
        </w:rPr>
        <w:t>No federal or state law creates an overall cap on any of the environmental impacts of dams, and environmental limits instead derive from a patchwork of legal obligations.</w:t>
      </w:r>
      <w:r w:rsidRPr="00611925">
        <w:rPr>
          <w:sz w:val="6"/>
        </w:rPr>
        <w:t xml:space="preserve"> Those obligations are strongest during FERC relicensing processes, when the combination of extensive procedural requirements and multiple environmental law levers creates a powerful incentive for dam owners to consider whether continued operation of a dam really is worthwhile. 310 But even </w:t>
      </w:r>
      <w:r w:rsidRPr="00611925">
        <w:rPr>
          <w:rStyle w:val="StyleUnderline"/>
        </w:rPr>
        <w:t>the FERC process contains countervailing incentives</w:t>
      </w:r>
      <w:r w:rsidRPr="00611925">
        <w:rPr>
          <w:sz w:val="6"/>
        </w:rPr>
        <w:t xml:space="preserve">, including </w:t>
      </w:r>
      <w:r w:rsidRPr="00611925">
        <w:rPr>
          <w:rStyle w:val="StyleUnderline"/>
        </w:rPr>
        <w:t>a default preference toward preserving dams</w:t>
      </w:r>
      <w:r w:rsidRPr="00611925">
        <w:rPr>
          <w:sz w:val="6"/>
        </w:rPr>
        <w:t xml:space="preserve">, and FERC itself has been reluctant to actually order dam removals. 311 Recent congressional changes have been designed primarily to weaken regulatory leverage over dams, and those changes undermine dam owners' incentives to account for their projects' negative effects. 312 </w:t>
      </w:r>
      <w:r w:rsidRPr="00611925">
        <w:rPr>
          <w:rStyle w:val="StyleUnderline"/>
        </w:rPr>
        <w:t>In the long periods between licensing processes, the incentives toward maintaining the status quo are even more powerful</w:t>
      </w:r>
      <w:r w:rsidRPr="00611925">
        <w:rPr>
          <w:sz w:val="6"/>
        </w:rPr>
        <w:t>. 313 Unless FERC or another regulatory agency invokes a "reopener" clause and reconsiders license terms, dam owners are largely exempt from regulatory reexamination during those long interim periods. 314 Consequently, a set of moderately favorable incentives can exist, but only once every several decades.</w:t>
      </w:r>
    </w:p>
    <w:p w:rsidR="00EF347F" w:rsidRPr="00611925" w:rsidRDefault="00EF347F" w:rsidP="00EF347F">
      <w:pPr>
        <w:rPr>
          <w:sz w:val="6"/>
        </w:rPr>
      </w:pPr>
      <w:r w:rsidRPr="00611925">
        <w:rPr>
          <w:rStyle w:val="StyleUnderline"/>
        </w:rPr>
        <w:t>For federal dams that are not regulated by FERC, the incentives toward maintaining the status quo are</w:t>
      </w:r>
      <w:r w:rsidRPr="00611925">
        <w:rPr>
          <w:sz w:val="6"/>
        </w:rPr>
        <w:t xml:space="preserve"> similar, if not </w:t>
      </w:r>
      <w:r w:rsidRPr="00611925">
        <w:rPr>
          <w:rStyle w:val="StyleUnderline"/>
        </w:rPr>
        <w:t>more powerful</w:t>
      </w:r>
      <w:r w:rsidRPr="00611925">
        <w:rPr>
          <w:sz w:val="6"/>
        </w:rPr>
        <w:t xml:space="preserve">. No relicensing process exists, and once Congress authorizes a </w:t>
      </w:r>
      <w:proofErr w:type="gramStart"/>
      <w:r w:rsidRPr="00611925">
        <w:rPr>
          <w:sz w:val="6"/>
        </w:rPr>
        <w:t>federally  [</w:t>
      </w:r>
      <w:proofErr w:type="gramEnd"/>
      <w:r w:rsidRPr="00611925">
        <w:rPr>
          <w:sz w:val="6"/>
        </w:rPr>
        <w:t xml:space="preserve">*1095]  owned dam, the default presumption is that it will remain in place. 315 Indeed, making significant changes to dam operations might actually be precluded by the dam's authorizing legislation. 316 Nor does any statute prescribe a process for concurrently evaluating the status of multiple dams, and therefore considering how multi-dam systems might be realigned. That does not mean that federal dams, once built, are exempt from regulatory oversight. Perhaps most importantly, dam operations remain subject to the ESA, and consultation processes may lead to significant new constraints. 317 But </w:t>
      </w:r>
      <w:r w:rsidRPr="00611925">
        <w:rPr>
          <w:rStyle w:val="StyleUnderline"/>
        </w:rPr>
        <w:t xml:space="preserve">both procedural and substantive levers for reconsidering dam operations are </w:t>
      </w:r>
      <w:r w:rsidRPr="00611925">
        <w:rPr>
          <w:rStyle w:val="Emphasis"/>
        </w:rPr>
        <w:t>significantly weaker</w:t>
      </w:r>
      <w:r w:rsidRPr="00611925">
        <w:rPr>
          <w:rStyle w:val="StyleUnderline"/>
        </w:rPr>
        <w:t xml:space="preserve"> than they are for FERC-regulated dams</w:t>
      </w:r>
      <w:r w:rsidRPr="00611925">
        <w:rPr>
          <w:sz w:val="6"/>
        </w:rPr>
        <w:t>.</w:t>
      </w:r>
    </w:p>
    <w:p w:rsidR="00EF347F" w:rsidRPr="00611925" w:rsidRDefault="00EF347F" w:rsidP="00EF347F">
      <w:pPr>
        <w:rPr>
          <w:sz w:val="6"/>
        </w:rPr>
      </w:pPr>
      <w:r w:rsidRPr="00611925">
        <w:rPr>
          <w:sz w:val="6"/>
        </w:rPr>
        <w:t xml:space="preserve">For state-regulated dams, those levers are generally weakest of all. As discussed above, few states have any procedural requirement for re-examining the environmental impacts of existing dams - unless someone proposes to make a change to the dam. 318 In many states, substantive environmental constraints on those operations are similarly sparse; while a few states have potentially important environmental requirements for existing dams, in many those dams' environmental impacts are largely unregulated. 319 Safety regulation could be a substitute incentive, but in many states, that regulation exists largely on paper. 320 That does not mean state dam owners are entirely immune to legal leverage. Even absent coverage under regulatory programs, the potential tort liability associated with a failing dam might be incentive enough for a landowner to take some action. 321 The willingness of government agencies and environmental groups to pay for dam removal also provides an important lever, though one limited by the sizes of government and private purses. 322 But </w:t>
      </w:r>
      <w:r w:rsidRPr="00611925">
        <w:rPr>
          <w:rStyle w:val="StyleUnderline"/>
        </w:rPr>
        <w:t xml:space="preserve">the reality in many states is </w:t>
      </w:r>
      <w:proofErr w:type="gramStart"/>
      <w:r w:rsidRPr="00611925">
        <w:rPr>
          <w:rStyle w:val="StyleUnderline"/>
        </w:rPr>
        <w:t>that</w:t>
      </w:r>
      <w:r w:rsidRPr="00611925">
        <w:rPr>
          <w:sz w:val="6"/>
        </w:rPr>
        <w:t xml:space="preserve">  [</w:t>
      </w:r>
      <w:proofErr w:type="gramEnd"/>
      <w:r w:rsidRPr="00611925">
        <w:rPr>
          <w:sz w:val="6"/>
        </w:rPr>
        <w:t xml:space="preserve">*1096]  </w:t>
      </w:r>
      <w:r w:rsidRPr="00611925">
        <w:rPr>
          <w:rStyle w:val="StyleUnderline"/>
        </w:rPr>
        <w:t xml:space="preserve">the path of least resistance, </w:t>
      </w:r>
      <w:r w:rsidRPr="00611925">
        <w:rPr>
          <w:rStyle w:val="Emphasis"/>
        </w:rPr>
        <w:t>even for a dam with high environmental impacts</w:t>
      </w:r>
      <w:r w:rsidRPr="00611925">
        <w:rPr>
          <w:rStyle w:val="StyleUnderline"/>
        </w:rPr>
        <w:t xml:space="preserve"> and very little social value, is to simply leave it in place</w:t>
      </w:r>
      <w:r w:rsidRPr="00611925">
        <w:rPr>
          <w:sz w:val="6"/>
        </w:rPr>
        <w:t>.</w:t>
      </w:r>
    </w:p>
    <w:p w:rsidR="00EF347F" w:rsidRPr="00611925" w:rsidRDefault="00EF347F" w:rsidP="00EF347F">
      <w:pPr>
        <w:rPr>
          <w:sz w:val="6"/>
        </w:rPr>
      </w:pPr>
      <w:r w:rsidRPr="00611925">
        <w:rPr>
          <w:sz w:val="6"/>
        </w:rPr>
        <w:t>Incentives to upgrade dams, and add additional or new hydropower capacity, are stronger but still quite uneven. The potential profits from electricity sales are one incentive, particularly where renewable incentive programs elevate the price for that electricity. 323 Similarly, recent federal interest in new hydropower capacity may spur some development. 324 But we found very few legal processes designed to promote the positive externalities of hydropower. FERC, for example, does not tell its relicensing applicants, "your equipment is old and underperforming, and we won't grant this license unless you make changes to generate more hydropower." Nor do dams, or other renewable energy projects, get any special treatment through NEPA or ESA processes because of their potential benefits for air quality and climate. 325 Similarly, few, if any, states have programs designed to identify promising locations for new hydropower installations or upgrades. 326 Consequently, dam owners' easiest course of action is often to preserve not just the environmental but also the energy status quo.</w:t>
      </w:r>
    </w:p>
    <w:p w:rsidR="00EF347F" w:rsidRPr="00611925" w:rsidRDefault="00EF347F" w:rsidP="00EF347F">
      <w:pPr>
        <w:rPr>
          <w:sz w:val="6"/>
        </w:rPr>
      </w:pPr>
      <w:r w:rsidRPr="00611925">
        <w:rPr>
          <w:rStyle w:val="StyleUnderline"/>
        </w:rPr>
        <w:t xml:space="preserve">The consequence of these </w:t>
      </w:r>
      <w:r w:rsidRPr="00611925">
        <w:rPr>
          <w:rStyle w:val="Emphasis"/>
        </w:rPr>
        <w:t>uneven incentives</w:t>
      </w:r>
      <w:r w:rsidRPr="00611925">
        <w:rPr>
          <w:rStyle w:val="StyleUnderline"/>
        </w:rPr>
        <w:t xml:space="preserve"> is a </w:t>
      </w:r>
      <w:r w:rsidRPr="00611925">
        <w:rPr>
          <w:rStyle w:val="Emphasis"/>
        </w:rPr>
        <w:t>fragmented regulatory terrain</w:t>
      </w:r>
      <w:r w:rsidRPr="00611925">
        <w:rPr>
          <w:rStyle w:val="StyleUnderline"/>
        </w:rPr>
        <w:t xml:space="preserve"> only </w:t>
      </w:r>
      <w:r w:rsidRPr="00611925">
        <w:rPr>
          <w:rStyle w:val="Emphasis"/>
        </w:rPr>
        <w:t>weakly conducive to trading</w:t>
      </w:r>
      <w:r w:rsidRPr="00611925">
        <w:rPr>
          <w:sz w:val="6"/>
        </w:rPr>
        <w:t xml:space="preserve">. </w:t>
      </w:r>
      <w:r w:rsidRPr="00611925">
        <w:rPr>
          <w:rStyle w:val="StyleUnderline"/>
        </w:rPr>
        <w:t>The FERC process does provide relatively strong incentives, and when the relicensing process is impending or in progress, dam owners might be particularly interested in identifying other dam removals that could serve as mitigation.</w:t>
      </w:r>
      <w:r w:rsidRPr="00611925">
        <w:rPr>
          <w:sz w:val="6"/>
        </w:rPr>
        <w:t xml:space="preserve"> 327 And </w:t>
      </w:r>
      <w:r w:rsidRPr="00611925">
        <w:rPr>
          <w:rStyle w:val="StyleUnderline"/>
        </w:rPr>
        <w:t xml:space="preserve">there might be many other dams nearby that could be part of an environmentally and economically sensible deal. But </w:t>
      </w:r>
      <w:r w:rsidRPr="00611925">
        <w:rPr>
          <w:rStyle w:val="Emphasis"/>
        </w:rPr>
        <w:t>without substantial increases in</w:t>
      </w:r>
      <w:r w:rsidRPr="00611925">
        <w:rPr>
          <w:sz w:val="6"/>
        </w:rPr>
        <w:t xml:space="preserve">, and adjustments to, </w:t>
      </w:r>
      <w:r w:rsidRPr="00611925">
        <w:rPr>
          <w:rStyle w:val="Emphasis"/>
        </w:rPr>
        <w:t>regulatory oversight</w:t>
      </w:r>
      <w:r w:rsidRPr="00611925">
        <w:rPr>
          <w:sz w:val="6"/>
        </w:rPr>
        <w:t xml:space="preserve">, </w:t>
      </w:r>
      <w:r w:rsidRPr="00611925">
        <w:rPr>
          <w:rStyle w:val="StyleUnderline"/>
        </w:rPr>
        <w:t xml:space="preserve">the other dam owners will have </w:t>
      </w:r>
      <w:r w:rsidRPr="00611925">
        <w:rPr>
          <w:rStyle w:val="Emphasis"/>
        </w:rPr>
        <w:t>little regulatory incentive to participate</w:t>
      </w:r>
      <w:r w:rsidRPr="00611925">
        <w:rPr>
          <w:rStyle w:val="StyleUnderline"/>
        </w:rPr>
        <w:t xml:space="preserve"> in such deals</w:t>
      </w:r>
      <w:r w:rsidRPr="00611925">
        <w:rPr>
          <w:sz w:val="6"/>
        </w:rPr>
        <w:t xml:space="preserve">, even if their dams produce little economic or societal value, and are likely to become involved only if the offering price is sufficiently high. Sometimes it may be, but both private and public funds for environmental restoration are fairly limited. Consequently, </w:t>
      </w:r>
      <w:r w:rsidRPr="00611925">
        <w:rPr>
          <w:rStyle w:val="StyleUnderline"/>
        </w:rPr>
        <w:t>while the Penobscot project succeeded largely because many dams were part of the discussion, the existing regulatory system misses most opportunities for recreating that circumstance</w:t>
      </w:r>
      <w:r w:rsidRPr="00611925">
        <w:rPr>
          <w:sz w:val="6"/>
        </w:rPr>
        <w:t>.</w:t>
      </w:r>
    </w:p>
    <w:p w:rsidR="00EF347F" w:rsidRPr="00611925" w:rsidRDefault="00EF347F" w:rsidP="00EF347F">
      <w:pPr>
        <w:rPr>
          <w:sz w:val="6"/>
        </w:rPr>
      </w:pPr>
      <w:r w:rsidRPr="00611925">
        <w:rPr>
          <w:sz w:val="6"/>
        </w:rPr>
        <w:t xml:space="preserve">[*1097] </w:t>
      </w:r>
    </w:p>
    <w:p w:rsidR="00EF347F" w:rsidRPr="00611925" w:rsidRDefault="00EF347F" w:rsidP="00EF347F">
      <w:pPr>
        <w:rPr>
          <w:sz w:val="6"/>
        </w:rPr>
      </w:pPr>
      <w:r w:rsidRPr="00611925">
        <w:rPr>
          <w:sz w:val="6"/>
        </w:rPr>
        <w:t>3. Information</w:t>
      </w:r>
    </w:p>
    <w:p w:rsidR="00EF347F" w:rsidRPr="00611925" w:rsidRDefault="00EF347F" w:rsidP="00EF347F">
      <w:pPr>
        <w:rPr>
          <w:sz w:val="6"/>
        </w:rPr>
      </w:pPr>
      <w:r w:rsidRPr="00611925">
        <w:rPr>
          <w:sz w:val="6"/>
        </w:rPr>
        <w:t>A third key element in the success of almost any trading scheme is governmental procurement, management, and dissemination of information. For dam trading, that poses a serious challenge, and, again, a potential focus for reforms.</w:t>
      </w:r>
    </w:p>
    <w:p w:rsidR="00EF347F" w:rsidRPr="00611925" w:rsidRDefault="00EF347F" w:rsidP="00EF347F">
      <w:pPr>
        <w:rPr>
          <w:sz w:val="6"/>
        </w:rPr>
      </w:pPr>
      <w:r w:rsidRPr="00611925">
        <w:rPr>
          <w:sz w:val="6"/>
        </w:rPr>
        <w:t>The claim that trading systems necessitate information management may initially sound surprising, for some of the early literature on trading suggested otherwise. Much like other market systems, the thinking went, a trading system could draw upon the knowledge of many dispersed actors, significantly reducing the knowledge burdens placed upon centralized government regulators. 328 Decades later, however, the bloom is off that rose. Regulators have learned that setting the initial rules for trading systems, determining whether trades actually would be environmentally protective, and verifying that traders are following through on their commitments all can be information-intensive exercises. 329 Without the requisite information, a trading system can fail to fulfill its environmentally protective goals, or can simply collapse. 330</w:t>
      </w:r>
    </w:p>
    <w:p w:rsidR="00EF347F" w:rsidRPr="00611925" w:rsidRDefault="00EF347F" w:rsidP="00EF347F">
      <w:pPr>
        <w:rPr>
          <w:sz w:val="6"/>
        </w:rPr>
      </w:pPr>
      <w:r w:rsidRPr="00611925">
        <w:rPr>
          <w:sz w:val="6"/>
        </w:rPr>
        <w:t xml:space="preserve">The informational challenges of environmental trading systems derive largely from the necessity of trading incommensurable things. 331 Most of the items that environmental traders deal </w:t>
      </w:r>
      <w:proofErr w:type="gramStart"/>
      <w:r w:rsidRPr="00611925">
        <w:rPr>
          <w:sz w:val="6"/>
        </w:rPr>
        <w:t>are</w:t>
      </w:r>
      <w:proofErr w:type="gramEnd"/>
      <w:r w:rsidRPr="00611925">
        <w:rPr>
          <w:sz w:val="6"/>
        </w:rPr>
        <w:t xml:space="preserve"> not fully fungible. For air pollutants, for example, location usually matters; a decrease in emissions in a downwind area may not offset an increase farther upwind, even if the amounts are exactly the same. 332 For wetlands and habitat trading programs, the non-fungibility problems are even more acute. 333 No two wetlands, forests, or meadows are exactly the same, and a wide variety of geographic, ecological, and social factors will determine whether the habitat that is created or preserved offers reasonable compensation for the habitat destroyed. 334 That creates </w:t>
      </w:r>
      <w:proofErr w:type="gramStart"/>
      <w:r w:rsidRPr="00611925">
        <w:rPr>
          <w:sz w:val="6"/>
        </w:rPr>
        <w:t>a  [</w:t>
      </w:r>
      <w:proofErr w:type="gramEnd"/>
      <w:r w:rsidRPr="00611925">
        <w:rPr>
          <w:sz w:val="6"/>
        </w:rPr>
        <w:t>*1098]  potentially enormous challenge for trading systems: how does one obtain and process the information necessary to determine whether trades are adequate, or compensate for that information's absence?</w:t>
      </w:r>
    </w:p>
    <w:p w:rsidR="00EF347F" w:rsidRPr="00611925" w:rsidRDefault="00EF347F" w:rsidP="00EF347F">
      <w:pPr>
        <w:rPr>
          <w:sz w:val="6"/>
        </w:rPr>
      </w:pPr>
      <w:r w:rsidRPr="00611925">
        <w:rPr>
          <w:sz w:val="6"/>
        </w:rPr>
        <w:t>Existing trading programs address these issues in several ways, each somewhat flawed. One is to measure trades by using some simple currency - pounds of CO₂e, 335 for example, or acres of wetlands - and to ignore any incommensurability that the currency fails to capture. 336 That approach lowers transaction costs, but, unfortunately, it also can routinely place environmental protection on the losing side of deals. 337 Alternatively, regulators can establish trading ratios - that is, they can require 10 acres of protection for each acre of loss, to compensate for potential unevenness - or they can review each trade to make sure it offers fair value. 338 Both approaches offer better assurances of environmental protection, but the costs to regulated entities are higher. 339 Indeed, if the regulators' information demands are sufficiently high, deals may not be worth pursuing at all.</w:t>
      </w:r>
    </w:p>
    <w:p w:rsidR="00EF347F" w:rsidRPr="00611925" w:rsidRDefault="00EF347F" w:rsidP="00EF347F">
      <w:pPr>
        <w:rPr>
          <w:sz w:val="6"/>
        </w:rPr>
      </w:pPr>
      <w:r w:rsidRPr="00611925">
        <w:rPr>
          <w:sz w:val="6"/>
        </w:rPr>
        <w:t xml:space="preserve">These informational complexities raise a related challenge: addressing them often requires specialized expertise. There are some environmental trading systems that function like an economist's idealized market, with arms-length, low-transaction cost deals somewhat akin to traditional stock or bond trades. 340 But even those markets require tremendous effort to create. In other environmental trading systems - wetlands again are a good example - each trade tends to require oversight and review. 341 That in turn creates the need for experience-based knowledge, both among the traders and </w:t>
      </w:r>
      <w:proofErr w:type="gramStart"/>
      <w:r w:rsidRPr="00611925">
        <w:rPr>
          <w:sz w:val="6"/>
        </w:rPr>
        <w:t>the  [</w:t>
      </w:r>
      <w:proofErr w:type="gramEnd"/>
      <w:r w:rsidRPr="00611925">
        <w:rPr>
          <w:sz w:val="6"/>
        </w:rPr>
        <w:t>*1099]  regulators. 342 Traders will need the ability to predict what sort of deal will be approved, lest the system be untenably uncertain, and regulators will need some basis for judging quickly whether a trade is satisfactory, lest they approve unreasonable deals or drive up costs by making slow decisions. These problems are not insurmountable, but addressing them takes time and effort.</w:t>
      </w:r>
    </w:p>
    <w:p w:rsidR="00EF347F" w:rsidRPr="00611925" w:rsidRDefault="00EF347F" w:rsidP="00EF347F">
      <w:pPr>
        <w:rPr>
          <w:sz w:val="6"/>
        </w:rPr>
      </w:pPr>
      <w:r w:rsidRPr="00611925">
        <w:rPr>
          <w:sz w:val="6"/>
        </w:rPr>
        <w:t>For dam trading, these informational challenges are potentially substantial. Each dam is embedded in a unique context, and the significant effects, both positive and negative, of dam removals will generally ensure the need for ample information about any potential trade. The intricacies of river ecology contribute to those complexities, and the webs of human interests associated with dams also can take time to sort out. Particularly in western states, where water is relatively scarce, dams are likely to be embedded in complex legal regimes of property rights in water and land. 343 Even beyond those rights, the normal human tendency to view a river or a reservoir as a community resource creates a need to gather information about, inform, and respond to public preferences. 344 Dam trading also is an almost completely new concept (and our recent emphasis on dam removal isn't much older), and that too creates challenges. Agency guidance on dam trading is nearly non-existent, and the decades-long learning processes that inform air quality and wetlands trading have barely begun to occur. 345 Even with the Penobscot project as a potential model, any entity embarking on a dam trading exercise would still be a pioneer.</w:t>
      </w:r>
    </w:p>
    <w:p w:rsidR="00EF347F" w:rsidRPr="00611925" w:rsidRDefault="00EF347F" w:rsidP="00EF347F">
      <w:pPr>
        <w:rPr>
          <w:sz w:val="6"/>
        </w:rPr>
      </w:pPr>
      <w:r w:rsidRPr="00611925">
        <w:rPr>
          <w:sz w:val="6"/>
        </w:rPr>
        <w:t xml:space="preserve">Nevertheless, these challenges could become more manageable. Perhaps most importantly, scientists and engineers can analyze river systems in ways that weren't possible twenty or thirty years ago. </w:t>
      </w:r>
      <w:proofErr w:type="gramStart"/>
      <w:r w:rsidRPr="00611925">
        <w:rPr>
          <w:sz w:val="6"/>
        </w:rPr>
        <w:t>346  [</w:t>
      </w:r>
      <w:proofErr w:type="gramEnd"/>
      <w:r w:rsidRPr="00611925">
        <w:rPr>
          <w:sz w:val="6"/>
        </w:rPr>
        <w:t>*1100]  Using geographic information systems and computer-based modeling, water resource planners have begun creating prioritization maps that identify dams that ought to be prime ecological candidates for removal. 347 Other studies have moved beyond single-dam prioritization lists and developed optimization systems, which are designed to identify what sequence of dam changes will best balance competing goals. 348 Several more recent studies have broadened the scope of the analysis, attempting to identify environmental and hydropower opportunities throughout entire river basins. 349 All of these trends reflect water planners' increasing reliance on sophisticated basin-scale modeling, which can allow planners to identify management approaches that optimize multiple competing goals. 350 The changes also aren't just technocratic. As dam removals become increasingly prevalent, communities are beginning to appreciate the values associated with restoring free-flowing rivers. 351</w:t>
      </w:r>
    </w:p>
    <w:p w:rsidR="00EF347F" w:rsidRPr="00611925" w:rsidRDefault="00EF347F" w:rsidP="00EF347F">
      <w:pPr>
        <w:rPr>
          <w:sz w:val="6"/>
        </w:rPr>
      </w:pPr>
      <w:r w:rsidRPr="00611925">
        <w:rPr>
          <w:sz w:val="6"/>
        </w:rPr>
        <w:t xml:space="preserve">The resulting studies could benefit dam trading operations in multiple ways. Initially, they could help identify dams that should be targets for mitigation or upgrades. 352 That identification might be done by the potential traders themselves or by third-party advocacy organizations. Alternatively, regulators might use basin-scale modeling to help pre-define the rules of a trading system. By identifying targeted locations for mitigation projects, and by predetermining the </w:t>
      </w:r>
      <w:proofErr w:type="gramStart"/>
      <w:r w:rsidRPr="00611925">
        <w:rPr>
          <w:sz w:val="6"/>
        </w:rPr>
        <w:t>credits  [</w:t>
      </w:r>
      <w:proofErr w:type="gramEnd"/>
      <w:r w:rsidRPr="00611925">
        <w:rPr>
          <w:sz w:val="6"/>
        </w:rPr>
        <w:t>*1101]  associated with those projects, they could create greater certainty for future traders, lowering the transaction costs and accelerating the operations of the trading system. 353 Alternatively, modeling might help regulators define more sophisticated currencies for dam trading systems. By moving beyond relatively simple metrics, like river miles, and instead using metrics that integrate multiple values, regulators might direct system participants toward higher-value trades.</w:t>
      </w:r>
    </w:p>
    <w:p w:rsidR="00EF347F" w:rsidRPr="00611925" w:rsidRDefault="00EF347F" w:rsidP="00EF347F">
      <w:pPr>
        <w:rPr>
          <w:sz w:val="6"/>
        </w:rPr>
      </w:pPr>
      <w:r w:rsidRPr="00611925">
        <w:rPr>
          <w:sz w:val="6"/>
        </w:rPr>
        <w:t>For trading to succeed, however, sophisticated informational tools are certainly not enough. Potential traders also need guidance on how that information base would be integrated into regulatory decision-making. Here, as well, some nascent efforts show promise. Perhaps the most intriguing comes from North Carolina, where state environmental agencies and the Army Corps of Engineers have begun to develop trading ratios when dam removal projects are used as mitigation for filling streams. 354 Their initiative was limited (and short-lived); 355 they only contemplated trades in which dam removals would create credits for filling streams, and not for other activities like maintaining other existing dams. 356 But the basic concept could be refined and extended to other forms of trades; for example, similar guidance could govern trades in which dam removal compensates for other habitat-impacting activities. 357 These initial efforts are just a beginning; the decades-long and still-ongoing process of developing the wetlands trading program demonstrates just how much guidance and experience may ultimately be necessary. 358 But they still provide promising signs.</w:t>
      </w:r>
    </w:p>
    <w:p w:rsidR="00EF347F" w:rsidRPr="00611925" w:rsidRDefault="00EF347F" w:rsidP="00EF347F">
      <w:pPr>
        <w:rPr>
          <w:sz w:val="6"/>
        </w:rPr>
      </w:pPr>
      <w:r w:rsidRPr="00611925">
        <w:rPr>
          <w:sz w:val="6"/>
        </w:rPr>
        <w:t xml:space="preserve">In conclusion, the need for information creates big challenges and important reform opportunities for dam management. With </w:t>
      </w:r>
      <w:proofErr w:type="gramStart"/>
      <w:r w:rsidRPr="00611925">
        <w:rPr>
          <w:sz w:val="6"/>
        </w:rPr>
        <w:t>rare  [</w:t>
      </w:r>
      <w:proofErr w:type="gramEnd"/>
      <w:r w:rsidRPr="00611925">
        <w:rPr>
          <w:sz w:val="6"/>
        </w:rPr>
        <w:t>*1102]  exceptions, existing informational systems are not robust enough to support extensive trading. And some informational challenges probably always will remain; environmental trades involving dams will always face more friction than those involving sulfur dioxide emissions, for example, and the unique context of each dam will necessitate some site-specific tailoring of each trade. But a combination of evolving information technology and increasing experience could make information demands less of a barrier, particularly if regulators take active steps toward developing a stronger informational base.</w:t>
      </w:r>
    </w:p>
    <w:p w:rsidR="00EF347F" w:rsidRPr="00611925" w:rsidRDefault="00EF347F" w:rsidP="00EF347F">
      <w:pPr>
        <w:rPr>
          <w:sz w:val="6"/>
        </w:rPr>
      </w:pPr>
      <w:r w:rsidRPr="00611925">
        <w:rPr>
          <w:sz w:val="6"/>
        </w:rPr>
        <w:t>IV. Integrating Reforms: A Model Program</w:t>
      </w:r>
    </w:p>
    <w:p w:rsidR="00EF347F" w:rsidRPr="00611925" w:rsidRDefault="00EF347F" w:rsidP="00EF347F">
      <w:pPr>
        <w:rPr>
          <w:sz w:val="6"/>
        </w:rPr>
      </w:pPr>
      <w:r w:rsidRPr="00611925">
        <w:rPr>
          <w:sz w:val="6"/>
        </w:rPr>
        <w:t>The preceding discussion identifies a variety of challenges and implies many reforms. To bring our reform ideas into focus, we therefore close with a sketch of a model reform program. For several reasons, we focus on states (though some analogous changes could occur at the federal level). First, state dam laws have tremendous room for improvement. As discussed above, state dam law is often highly underdeveloped, and what law exists is not always implemented in any meaningful way. 359 Second, in the literature on dams, states have received the least attention. Consequently, while we think promising reforms could and should occur at the federal level, 360 the prescriptions that follow explain what a thoughtful state might do with its dams.</w:t>
      </w:r>
    </w:p>
    <w:p w:rsidR="00EF347F" w:rsidRPr="00611925" w:rsidRDefault="00EF347F" w:rsidP="00EF347F">
      <w:pPr>
        <w:rPr>
          <w:sz w:val="6"/>
        </w:rPr>
      </w:pPr>
      <w:r w:rsidRPr="00611925">
        <w:rPr>
          <w:sz w:val="6"/>
        </w:rPr>
        <w:t xml:space="preserve">If implemented, the reforms below should help facilitate the trading of dams. But, as we have discussed, dam trading will still </w:t>
      </w:r>
      <w:proofErr w:type="gramStart"/>
      <w:r w:rsidRPr="00611925">
        <w:rPr>
          <w:sz w:val="6"/>
        </w:rPr>
        <w:t>present  [</w:t>
      </w:r>
      <w:proofErr w:type="gramEnd"/>
      <w:r w:rsidRPr="00611925">
        <w:rPr>
          <w:sz w:val="6"/>
        </w:rPr>
        <w:t>*1103]  challenges, and improvements in dam management would be possible even in the absence of trades. For that reason, we have emphasized reforms that would encourage trading but would also produce more sensible dam management even if true trading systems do not emerge.</w:t>
      </w:r>
    </w:p>
    <w:p w:rsidR="00EF347F" w:rsidRPr="00611925" w:rsidRDefault="00EF347F" w:rsidP="00EF347F">
      <w:pPr>
        <w:rPr>
          <w:sz w:val="6"/>
        </w:rPr>
      </w:pPr>
      <w:r w:rsidRPr="00611925">
        <w:rPr>
          <w:sz w:val="6"/>
        </w:rPr>
        <w:t>A. Environmental Regulation</w:t>
      </w:r>
    </w:p>
    <w:p w:rsidR="00EF347F" w:rsidRPr="00611925" w:rsidRDefault="00EF347F" w:rsidP="00EF347F">
      <w:pPr>
        <w:rPr>
          <w:sz w:val="6"/>
        </w:rPr>
      </w:pPr>
      <w:r w:rsidRPr="00611925">
        <w:rPr>
          <w:sz w:val="6"/>
        </w:rPr>
        <w:t>An effective dam policy requires regulatory sticks, and on that front states have ample room for improvement. At a minimum, a state dam regulatory program ought to include three elements.</w:t>
      </w:r>
    </w:p>
    <w:p w:rsidR="00EF347F" w:rsidRPr="00611925" w:rsidRDefault="00EF347F" w:rsidP="00EF347F">
      <w:pPr>
        <w:rPr>
          <w:sz w:val="6"/>
        </w:rPr>
      </w:pPr>
      <w:r w:rsidRPr="00611925">
        <w:rPr>
          <w:sz w:val="6"/>
        </w:rPr>
        <w:t>The first, and most important, step would be to create environmental performance requirements for existing dams. While states might choose to establish lower performance standards for existing facilities, or might choose to phase those requirements in, there is no compelling reason to grant environmentally destructive facilities near-permanent exemptions from environmental law. 361 Second, and relatedly, the state should create periodic procedural opportunities for re-examining the status of dams. Here, the FERC relicensing process provides a useful starting point, though shorter license terms would be preferable, as would schedules creating concurrent review processes for all dams within a watershed. 362 Rivers, dams, and societal needs all change over time, and a relicensing process provides a valuable opportunity to examine whether a dam still makes sense, or whether it should be operated differently, or removed. Third, and finally, the state should have a meaningful dam safety program that actually gets implemented. 363 Dams do fail, sometimes with tragic consequences, and a failure to monitor dam conditions therefore is a public safety problem as well as a missed opportunity to reconsider dams' existence or operations. 364</w:t>
      </w:r>
    </w:p>
    <w:p w:rsidR="00EF347F" w:rsidRPr="00611925" w:rsidRDefault="00EF347F" w:rsidP="00EF347F">
      <w:pPr>
        <w:rPr>
          <w:sz w:val="6"/>
        </w:rPr>
      </w:pPr>
      <w:r w:rsidRPr="00611925">
        <w:rPr>
          <w:sz w:val="6"/>
        </w:rPr>
        <w:t xml:space="preserve">All of these recommendations might raise one question: do states have the power to make these changes? Legally, at least, the answer should be a clear yes. Dams and the associated water rights do implicate systems of property law, and to many people, property rights connote permanence. 365 But property rights nearly always are subject </w:t>
      </w:r>
      <w:proofErr w:type="gramStart"/>
      <w:r w:rsidRPr="00611925">
        <w:rPr>
          <w:sz w:val="6"/>
        </w:rPr>
        <w:t>to  [</w:t>
      </w:r>
      <w:proofErr w:type="gramEnd"/>
      <w:r w:rsidRPr="00611925">
        <w:rPr>
          <w:sz w:val="6"/>
        </w:rPr>
        <w:t>*1104]  reasonable regulation, and that has been particularly true of rights that implicate water resources and wildlife. 366 Dams themselves fall well within that tradition. Even at the time of the Founding Fathers, statutes requiring fish passage and, sometimes, dam removals were quite prevalent. 367 James Madison himself sponsored one such law, and the Framers appeared to view those laws as entirely compatible with property law. 368 That compatibility should persist to the present day, and should offer states ample latitude for more robust regulatory governance. 369</w:t>
      </w:r>
    </w:p>
    <w:p w:rsidR="00EF347F" w:rsidRPr="00611925" w:rsidRDefault="00EF347F" w:rsidP="00EF347F">
      <w:pPr>
        <w:rPr>
          <w:sz w:val="6"/>
        </w:rPr>
      </w:pPr>
      <w:r w:rsidRPr="00611925">
        <w:rPr>
          <w:sz w:val="6"/>
        </w:rPr>
        <w:t>B. Information</w:t>
      </w:r>
    </w:p>
    <w:p w:rsidR="00EF347F" w:rsidRPr="00611925" w:rsidRDefault="00EF347F" w:rsidP="00EF347F">
      <w:pPr>
        <w:rPr>
          <w:sz w:val="6"/>
        </w:rPr>
      </w:pPr>
      <w:r w:rsidRPr="00611925">
        <w:rPr>
          <w:sz w:val="6"/>
        </w:rPr>
        <w:t>While legal constraints are essential to the success of any trading schemes, softer forms of regulation also have key roles to play. Most importantly, a reform-minded state could improve its dam policy by providing more information about dams.</w:t>
      </w:r>
    </w:p>
    <w:p w:rsidR="00EF347F" w:rsidRPr="00611925" w:rsidRDefault="00EF347F" w:rsidP="00EF347F">
      <w:pPr>
        <w:rPr>
          <w:sz w:val="6"/>
        </w:rPr>
      </w:pPr>
      <w:r w:rsidRPr="00611925">
        <w:rPr>
          <w:sz w:val="6"/>
        </w:rPr>
        <w:t xml:space="preserve">A model dam information program would include several elements. At the most basic levels, states could maintain more thorough dam inventories, which include the results of recent environmental and safety reviews, and make the information in those inventories publicly available. States also could work with federal agencies and non-profits, many of which already are engaged in mapping projects to identify fish passage impediments and sites with hydropower potential, to make the results of their studies available on-line. 370 And, more </w:t>
      </w:r>
      <w:proofErr w:type="gramStart"/>
      <w:r w:rsidRPr="00611925">
        <w:rPr>
          <w:sz w:val="6"/>
        </w:rPr>
        <w:t>ambitiously,  [</w:t>
      </w:r>
      <w:proofErr w:type="gramEnd"/>
      <w:r w:rsidRPr="00611925">
        <w:rPr>
          <w:sz w:val="6"/>
        </w:rPr>
        <w:t>*1105]  states could sponsor and disseminate (or require dam owners to fund) basin-scale dam optimization studies, and could make those studies available for public review. 371 All of these changes still would leave information gaps, for the complexity of river systems would ensure that some key information is left out. But they would at least provide would-be dam traders with information about which dams to target and which people to contact.</w:t>
      </w:r>
    </w:p>
    <w:p w:rsidR="00EF347F" w:rsidRPr="00611925" w:rsidRDefault="00EF347F" w:rsidP="00EF347F">
      <w:pPr>
        <w:rPr>
          <w:sz w:val="6"/>
        </w:rPr>
      </w:pPr>
      <w:r w:rsidRPr="00611925">
        <w:rPr>
          <w:sz w:val="6"/>
        </w:rPr>
        <w:t>C. Trading System Guidance</w:t>
      </w:r>
    </w:p>
    <w:p w:rsidR="00EF347F" w:rsidRPr="00611925" w:rsidRDefault="00EF347F" w:rsidP="00EF347F">
      <w:pPr>
        <w:rPr>
          <w:sz w:val="6"/>
        </w:rPr>
      </w:pPr>
      <w:r w:rsidRPr="00611925">
        <w:rPr>
          <w:sz w:val="6"/>
        </w:rPr>
        <w:t>The state also could provide informational support in another key way. Established environmental trading systems often are supported by detailed, pre-specified rules and ample agency guidance. 372 The Army Corps of Engineers and EPA, for example, have spent years refining and explaining their approaches to wetlands mitigation, and the resulting guidance has helped create predictability and build public-and private-sector expertise. 373 If dam trading is to succeed, a similar level of effort will be necessary.</w:t>
      </w:r>
    </w:p>
    <w:p w:rsidR="00EF347F" w:rsidRPr="00611925" w:rsidRDefault="00EF347F" w:rsidP="00EF347F">
      <w:pPr>
        <w:rPr>
          <w:sz w:val="6"/>
        </w:rPr>
      </w:pPr>
      <w:r w:rsidRPr="00611925">
        <w:rPr>
          <w:sz w:val="6"/>
        </w:rPr>
        <w:t>States could offer that guidance in several ways. First, following the recent example of North Carolina, they could pre-specify generic currencies and trading ratios for mitigation projects involving dam removals. 374 Second, they could study river basins, identify potential removal and upgrade sites, and establish basin-specific or even dam-specific trading ratios. Third, if states decide that pre-set currencies and trading ratios are too crude to capture the environmental complexities of dam systems, they at least could set forth criteria and procedures for reviewing potential trades. Absent that sort of guidance, each dam trade will be a one-off exercise, with all the time, costs, and risks associated with doing something almost completely new. With it, potential trade participants will at least have a set of structured expectations and a starting point for institutional learning.</w:t>
      </w:r>
    </w:p>
    <w:p w:rsidR="00EF347F" w:rsidRPr="00611925" w:rsidRDefault="00EF347F" w:rsidP="00EF347F">
      <w:pPr>
        <w:rPr>
          <w:sz w:val="6"/>
        </w:rPr>
      </w:pPr>
      <w:r w:rsidRPr="00611925">
        <w:rPr>
          <w:sz w:val="6"/>
        </w:rPr>
        <w:t xml:space="preserve">For the state, fulfilling this recommendation will not be easy. Any set of trading system rules will necessarily ignore some of the complexity of the real world, and thus will allow traders to dismiss </w:t>
      </w:r>
      <w:proofErr w:type="gramStart"/>
      <w:r w:rsidRPr="00611925">
        <w:rPr>
          <w:sz w:val="6"/>
        </w:rPr>
        <w:t>some  [</w:t>
      </w:r>
      <w:proofErr w:type="gramEnd"/>
      <w:r w:rsidRPr="00611925">
        <w:rPr>
          <w:sz w:val="6"/>
        </w:rPr>
        <w:t>*1106]  consequences that reasonable people would care about. 375 For that reason, the scientists involved in basin-scale studies often seem quite reluctant to translate any of their recommendations into policy prescriptions. But some messiness is an unavoidable component of any regulatory system, including the status quo. 376 The key question, then, is not whether a trading system would involve serious flaws; no doubt it would. Instead, it is whether trades could improve on existing legal systems that leave a problematic status quo largely entrenched. The answer to that question might well be yes, and until innovations are tested, no one will know.</w:t>
      </w:r>
    </w:p>
    <w:p w:rsidR="00EF347F" w:rsidRPr="00611925" w:rsidRDefault="00EF347F" w:rsidP="00EF347F">
      <w:pPr>
        <w:rPr>
          <w:sz w:val="6"/>
        </w:rPr>
      </w:pPr>
      <w:r w:rsidRPr="00611925">
        <w:rPr>
          <w:sz w:val="6"/>
        </w:rPr>
        <w:t>D. Institutional Support</w:t>
      </w:r>
    </w:p>
    <w:p w:rsidR="00EF347F" w:rsidRPr="00611925" w:rsidRDefault="00EF347F" w:rsidP="00EF347F">
      <w:pPr>
        <w:rPr>
          <w:sz w:val="6"/>
        </w:rPr>
      </w:pPr>
      <w:r w:rsidRPr="00611925">
        <w:rPr>
          <w:sz w:val="6"/>
        </w:rPr>
        <w:t>Implicit in all the suggestions we have made thus far are two more recommendations. First, the state needs to have people who come to work thinking about improved dam systems. Second, the state needs to pay for those people's work.</w:t>
      </w:r>
    </w:p>
    <w:p w:rsidR="00EF347F" w:rsidRPr="00611925" w:rsidRDefault="00EF347F" w:rsidP="00EF347F">
      <w:pPr>
        <w:rPr>
          <w:sz w:val="6"/>
        </w:rPr>
      </w:pPr>
      <w:r w:rsidRPr="00611925">
        <w:rPr>
          <w:sz w:val="6"/>
        </w:rPr>
        <w:t>The former recommendation is important because dam regulation requires policy innovation, and innovation is not the sort of thing that can be automated. Instead, all of the steps we have described require human expertise and judgment. And these steps are just the tip of the iceberg, for implementing an improved dam removal program will necessarily require working with other state agencies, federal agencies, local governments and communities, water users, the hydropower industry, other dam owners, and environmental non-profits. The track records of state dam programs bear this out. It is no coincidence states with particularly robust dam removal programs (Pennsylvania, for example) have had environmental agency staff assigned to dam management. 377</w:t>
      </w:r>
    </w:p>
    <w:p w:rsidR="00EF347F" w:rsidRPr="00611925" w:rsidRDefault="00EF347F" w:rsidP="00EF347F">
      <w:pPr>
        <w:rPr>
          <w:sz w:val="6"/>
        </w:rPr>
      </w:pPr>
      <w:r w:rsidRPr="00611925">
        <w:rPr>
          <w:sz w:val="6"/>
        </w:rPr>
        <w:t xml:space="preserve">The latter recommendation follows from the former. In an era of limited general funds, one cannot simply assume that financial support for dam management will magically appear, and we recommend that our model state consider alternative funding mechanisms. </w:t>
      </w:r>
      <w:proofErr w:type="gramStart"/>
      <w:r w:rsidRPr="00611925">
        <w:rPr>
          <w:sz w:val="6"/>
        </w:rPr>
        <w:t>One  [</w:t>
      </w:r>
      <w:proofErr w:type="gramEnd"/>
      <w:r w:rsidRPr="00611925">
        <w:rPr>
          <w:sz w:val="6"/>
        </w:rPr>
        <w:t>*1107]  possibility is a general dam ownership fee, which could be pro-rated to the scale of the dam. An alternative possibility is a revolving loan fund, which would use planning to support a mixed program of dam removals and hydropower upgrades, and then use some of the profits from the hydropower upgrades to replenish the fund and support new rounds of hydropower planning. A third, and more ambitious, possibility would be to impose a fee requirement on some other related activity, like energy use or water consumption. Obviously all of these possibilities have their strengths and weaknesses, but the key point is that our state should avoid the circumstance, presently quite common for dam safety programs, in which a superficially robust program languishes for lack of financial support. 378</w:t>
      </w:r>
    </w:p>
    <w:p w:rsidR="00EF347F" w:rsidRPr="00611925" w:rsidRDefault="00EF347F" w:rsidP="00EF347F">
      <w:pPr>
        <w:rPr>
          <w:sz w:val="6"/>
        </w:rPr>
      </w:pPr>
      <w:r w:rsidRPr="00611925">
        <w:rPr>
          <w:sz w:val="6"/>
        </w:rPr>
        <w:t>E. Pricing Incentives</w:t>
      </w:r>
    </w:p>
    <w:p w:rsidR="00EF347F" w:rsidRPr="00611925" w:rsidRDefault="00EF347F" w:rsidP="00EF347F">
      <w:pPr>
        <w:rPr>
          <w:sz w:val="6"/>
        </w:rPr>
      </w:pPr>
      <w:r w:rsidRPr="00611925">
        <w:rPr>
          <w:sz w:val="6"/>
        </w:rPr>
        <w:t>So far, our recommendations have focused primarily on increasing environmental constraints upon existing dams. That is appropriate, for those constraints are presently too weak, but positive incentives also have a role to play. Some of the most important incentives involve creating a favorable economic environment for environmentally sensitive hydropower.</w:t>
      </w:r>
    </w:p>
    <w:p w:rsidR="00EF347F" w:rsidRPr="00611925" w:rsidRDefault="00EF347F" w:rsidP="00EF347F">
      <w:pPr>
        <w:rPr>
          <w:sz w:val="6"/>
        </w:rPr>
      </w:pPr>
      <w:r w:rsidRPr="00611925">
        <w:rPr>
          <w:sz w:val="6"/>
        </w:rPr>
        <w:t xml:space="preserve">There are several ways to do this. One is to ensure that the environmental impacts of other energy sources are adequately regulated. Every subsidy or exemption directed at the fossil fuel industry, for example, effectively negates an economic edge that hydropower ought to receive. 379 Similarly, any regulatory program that prices greenhouse gas emissions, like the northeastern states' Regional Greenhouse Gas Initiative or California's AB 32 program, will create collateral benefits for hydropower. 380 An alternative, or perhaps complementary, mechanism is to pass a renewable portfolio standard that includes sustainable hydropower and to use environmental performance, not size, as the key criterion for inclusion in that standard. 381 Massachusetts already has modeled this approach, and </w:t>
      </w:r>
      <w:proofErr w:type="gramStart"/>
      <w:r w:rsidRPr="00611925">
        <w:rPr>
          <w:sz w:val="6"/>
        </w:rPr>
        <w:t>its  [</w:t>
      </w:r>
      <w:proofErr w:type="gramEnd"/>
      <w:r w:rsidRPr="00611925">
        <w:rPr>
          <w:sz w:val="6"/>
        </w:rPr>
        <w:t>*1108]  innovation encourages hydropower while also providing incentives to generate that hydropower in relatively sustainable ways. 382</w:t>
      </w:r>
    </w:p>
    <w:p w:rsidR="00EF347F" w:rsidRPr="00611925" w:rsidRDefault="00EF347F" w:rsidP="00EF347F">
      <w:pPr>
        <w:rPr>
          <w:sz w:val="6"/>
        </w:rPr>
      </w:pPr>
      <w:r w:rsidRPr="00611925">
        <w:rPr>
          <w:sz w:val="6"/>
        </w:rPr>
        <w:t>* * * These reform proposals hardly exhaust the field. But a state that adopts the program we have described would be taking huge steps toward a more progressive dam policy, in which exchanges like the Penobscot River Restoration Project help lead to more sensible uses of rivers and dams.</w:t>
      </w:r>
    </w:p>
    <w:p w:rsidR="00EF347F" w:rsidRPr="00611925" w:rsidRDefault="00EF347F" w:rsidP="00EF347F">
      <w:pPr>
        <w:rPr>
          <w:sz w:val="6"/>
        </w:rPr>
      </w:pPr>
      <w:r w:rsidRPr="00611925">
        <w:rPr>
          <w:sz w:val="6"/>
        </w:rPr>
        <w:t>Conclusion</w:t>
      </w:r>
    </w:p>
    <w:p w:rsidR="00EF347F" w:rsidRPr="00611925" w:rsidRDefault="00EF347F" w:rsidP="00EF347F">
      <w:pPr>
        <w:rPr>
          <w:sz w:val="6"/>
        </w:rPr>
      </w:pPr>
      <w:r w:rsidRPr="00611925">
        <w:rPr>
          <w:sz w:val="6"/>
        </w:rPr>
        <w:t xml:space="preserve">In a sense, the dams of the Penobscot River all are relics of an earlier age. </w:t>
      </w:r>
      <w:r w:rsidRPr="00611925">
        <w:rPr>
          <w:rStyle w:val="StyleUnderline"/>
        </w:rPr>
        <w:t>The</w:t>
      </w:r>
      <w:r w:rsidRPr="00611925">
        <w:rPr>
          <w:sz w:val="6"/>
        </w:rPr>
        <w:t xml:space="preserve"> </w:t>
      </w:r>
      <w:r w:rsidRPr="00611925">
        <w:rPr>
          <w:rStyle w:val="Emphasis"/>
        </w:rPr>
        <w:t>U</w:t>
      </w:r>
      <w:r w:rsidRPr="00611925">
        <w:rPr>
          <w:sz w:val="6"/>
        </w:rPr>
        <w:t xml:space="preserve">nited </w:t>
      </w:r>
      <w:r w:rsidRPr="00611925">
        <w:rPr>
          <w:rStyle w:val="Emphasis"/>
        </w:rPr>
        <w:t>S</w:t>
      </w:r>
      <w:r w:rsidRPr="00611925">
        <w:rPr>
          <w:sz w:val="6"/>
        </w:rPr>
        <w:t xml:space="preserve">tates </w:t>
      </w:r>
      <w:r w:rsidRPr="00611925">
        <w:rPr>
          <w:rStyle w:val="StyleUnderline"/>
        </w:rPr>
        <w:t>stopped building dams during</w:t>
      </w:r>
      <w:r w:rsidRPr="00611925">
        <w:rPr>
          <w:sz w:val="6"/>
        </w:rPr>
        <w:t xml:space="preserve"> the </w:t>
      </w:r>
      <w:r w:rsidRPr="00611925">
        <w:rPr>
          <w:rStyle w:val="StyleUnderline"/>
        </w:rPr>
        <w:t xml:space="preserve">Reagan </w:t>
      </w:r>
      <w:r w:rsidRPr="00611925">
        <w:rPr>
          <w:sz w:val="6"/>
        </w:rPr>
        <w:t xml:space="preserve">Administration, </w:t>
      </w:r>
      <w:r w:rsidRPr="00611925">
        <w:rPr>
          <w:rStyle w:val="StyleUnderline"/>
        </w:rPr>
        <w:t>and in recent decades, there have been few serious proposals for large-scale dam construction to resume</w:t>
      </w:r>
      <w:r w:rsidRPr="00611925">
        <w:rPr>
          <w:sz w:val="6"/>
        </w:rPr>
        <w:t xml:space="preserve">. </w:t>
      </w:r>
      <w:proofErr w:type="gramStart"/>
      <w:r w:rsidRPr="00611925">
        <w:rPr>
          <w:sz w:val="6"/>
        </w:rPr>
        <w:t xml:space="preserve">383  </w:t>
      </w:r>
      <w:r w:rsidRPr="00611925">
        <w:rPr>
          <w:rStyle w:val="StyleUnderline"/>
        </w:rPr>
        <w:t>Nevertheless</w:t>
      </w:r>
      <w:proofErr w:type="gramEnd"/>
      <w:r w:rsidRPr="00611925">
        <w:rPr>
          <w:rStyle w:val="StyleUnderline"/>
        </w:rPr>
        <w:t>, the</w:t>
      </w:r>
      <w:r w:rsidRPr="00611925">
        <w:rPr>
          <w:sz w:val="6"/>
        </w:rPr>
        <w:t xml:space="preserve"> United States </w:t>
      </w:r>
      <w:r w:rsidRPr="00611925">
        <w:rPr>
          <w:rStyle w:val="Emphasis"/>
        </w:rPr>
        <w:t>D</w:t>
      </w:r>
      <w:r w:rsidRPr="00611925">
        <w:rPr>
          <w:sz w:val="6"/>
        </w:rPr>
        <w:t xml:space="preserve">epartment </w:t>
      </w:r>
      <w:r w:rsidRPr="00611925">
        <w:rPr>
          <w:rStyle w:val="Emphasis"/>
        </w:rPr>
        <w:t>o</w:t>
      </w:r>
      <w:r w:rsidRPr="00611925">
        <w:rPr>
          <w:sz w:val="6"/>
        </w:rPr>
        <w:t xml:space="preserve">f </w:t>
      </w:r>
      <w:r w:rsidRPr="00611925">
        <w:rPr>
          <w:rStyle w:val="Emphasis"/>
        </w:rPr>
        <w:t>E</w:t>
      </w:r>
      <w:r w:rsidRPr="00611925">
        <w:rPr>
          <w:sz w:val="6"/>
        </w:rPr>
        <w:t xml:space="preserve">nergy </w:t>
      </w:r>
      <w:r w:rsidRPr="00611925">
        <w:rPr>
          <w:rStyle w:val="StyleUnderline"/>
        </w:rPr>
        <w:t>has begun taking bold steps toward a hydropower revival, and that revival</w:t>
      </w:r>
      <w:r w:rsidRPr="00611925">
        <w:rPr>
          <w:sz w:val="6"/>
        </w:rPr>
        <w:t xml:space="preserve">, if it does materialize, </w:t>
      </w:r>
      <w:r w:rsidRPr="00611925">
        <w:rPr>
          <w:rStyle w:val="StyleUnderline"/>
        </w:rPr>
        <w:t>could involve extensive new construction</w:t>
      </w:r>
      <w:r w:rsidRPr="00611925">
        <w:rPr>
          <w:sz w:val="6"/>
        </w:rPr>
        <w:t>. 384</w:t>
      </w:r>
    </w:p>
    <w:p w:rsidR="00EF347F" w:rsidRPr="00611925" w:rsidRDefault="00EF347F" w:rsidP="00EF347F">
      <w:pPr>
        <w:rPr>
          <w:sz w:val="6"/>
        </w:rPr>
      </w:pPr>
      <w:r w:rsidRPr="00611925">
        <w:rPr>
          <w:sz w:val="6"/>
        </w:rPr>
        <w:t xml:space="preserve">Meanwhile, </w:t>
      </w:r>
      <w:r w:rsidRPr="00611925">
        <w:rPr>
          <w:rStyle w:val="StyleUnderline"/>
        </w:rPr>
        <w:t>in much of the</w:t>
      </w:r>
      <w:r w:rsidRPr="00611925">
        <w:rPr>
          <w:sz w:val="6"/>
        </w:rPr>
        <w:t xml:space="preserve"> rest of the </w:t>
      </w:r>
      <w:r w:rsidRPr="00611925">
        <w:rPr>
          <w:rStyle w:val="StyleUnderline"/>
        </w:rPr>
        <w:t>world, dam building never really ceased</w:t>
      </w:r>
      <w:r w:rsidRPr="00611925">
        <w:rPr>
          <w:sz w:val="6"/>
        </w:rPr>
        <w:t xml:space="preserve">. </w:t>
      </w:r>
      <w:r w:rsidRPr="00611925">
        <w:rPr>
          <w:rStyle w:val="StyleUnderline"/>
        </w:rPr>
        <w:t>Hundreds of dams, many of them enormous, are currently planned across South America, Asia, and Africa</w:t>
      </w:r>
      <w:r w:rsidRPr="00611925">
        <w:rPr>
          <w:sz w:val="6"/>
        </w:rPr>
        <w:t xml:space="preserve">. </w:t>
      </w:r>
      <w:r w:rsidRPr="00611925">
        <w:rPr>
          <w:rStyle w:val="StyleUnderline"/>
        </w:rPr>
        <w:t>Many national governments view those</w:t>
      </w:r>
      <w:r w:rsidRPr="00611925">
        <w:rPr>
          <w:sz w:val="6"/>
        </w:rPr>
        <w:t xml:space="preserve"> planned </w:t>
      </w:r>
      <w:r w:rsidRPr="00611925">
        <w:rPr>
          <w:rStyle w:val="StyleUnderline"/>
        </w:rPr>
        <w:t>dams as integral components of their economic development strategies</w:t>
      </w:r>
      <w:r w:rsidRPr="00611925">
        <w:rPr>
          <w:sz w:val="6"/>
        </w:rPr>
        <w:t xml:space="preserve">, and while the judgments informing these views are sometimes slanted or dubious, the plans nevertheless are quite real. </w:t>
      </w:r>
      <w:r w:rsidRPr="00611925">
        <w:rPr>
          <w:rStyle w:val="StyleUnderline"/>
        </w:rPr>
        <w:t xml:space="preserve">If those dams are </w:t>
      </w:r>
      <w:r w:rsidRPr="00611925">
        <w:rPr>
          <w:rStyle w:val="Emphasis"/>
        </w:rPr>
        <w:t>sited and built</w:t>
      </w:r>
      <w:r w:rsidRPr="00611925">
        <w:rPr>
          <w:rStyle w:val="StyleUnderline"/>
        </w:rPr>
        <w:t xml:space="preserve"> without regard to environmental impacts</w:t>
      </w:r>
      <w:r w:rsidRPr="00611925">
        <w:rPr>
          <w:sz w:val="6"/>
        </w:rPr>
        <w:t xml:space="preserve"> - in other words, if they are built </w:t>
      </w:r>
      <w:r w:rsidRPr="00611925">
        <w:rPr>
          <w:rStyle w:val="StyleUnderline"/>
        </w:rPr>
        <w:t>the same way the dams</w:t>
      </w:r>
      <w:r w:rsidRPr="00611925">
        <w:rPr>
          <w:sz w:val="6"/>
        </w:rPr>
        <w:t xml:space="preserve"> on the Penobscot, and </w:t>
      </w:r>
      <w:r w:rsidRPr="00611925">
        <w:rPr>
          <w:rStyle w:val="StyleUnderline"/>
        </w:rPr>
        <w:t>throughout much of the rest of the</w:t>
      </w:r>
      <w:r w:rsidRPr="00611925">
        <w:rPr>
          <w:sz w:val="6"/>
        </w:rPr>
        <w:t xml:space="preserve"> </w:t>
      </w:r>
      <w:r w:rsidRPr="00611925">
        <w:rPr>
          <w:rStyle w:val="Emphasis"/>
        </w:rPr>
        <w:t>U</w:t>
      </w:r>
      <w:r w:rsidRPr="00611925">
        <w:rPr>
          <w:sz w:val="6"/>
        </w:rPr>
        <w:t xml:space="preserve">nited </w:t>
      </w:r>
      <w:r w:rsidRPr="00611925">
        <w:rPr>
          <w:rStyle w:val="Emphasis"/>
        </w:rPr>
        <w:t>S</w:t>
      </w:r>
      <w:r w:rsidRPr="00611925">
        <w:rPr>
          <w:sz w:val="6"/>
        </w:rPr>
        <w:t xml:space="preserve">tates, </w:t>
      </w:r>
      <w:r w:rsidRPr="00611925">
        <w:rPr>
          <w:rStyle w:val="StyleUnderline"/>
        </w:rPr>
        <w:t>were</w:t>
      </w:r>
      <w:r w:rsidRPr="00611925">
        <w:rPr>
          <w:sz w:val="6"/>
        </w:rPr>
        <w:t xml:space="preserve"> - </w:t>
      </w:r>
      <w:r w:rsidRPr="00611925">
        <w:rPr>
          <w:rStyle w:val="StyleUnderline"/>
        </w:rPr>
        <w:t xml:space="preserve">the </w:t>
      </w:r>
      <w:r w:rsidRPr="00611925">
        <w:rPr>
          <w:rStyle w:val="Emphasis"/>
        </w:rPr>
        <w:t>ecological consequences will be devastating</w:t>
      </w:r>
      <w:r w:rsidRPr="00611925">
        <w:rPr>
          <w:sz w:val="6"/>
        </w:rPr>
        <w:t>.</w:t>
      </w:r>
    </w:p>
    <w:p w:rsidR="00EF347F" w:rsidRPr="00611925" w:rsidRDefault="00EF347F" w:rsidP="00EF347F">
      <w:pPr>
        <w:rPr>
          <w:sz w:val="6"/>
        </w:rPr>
      </w:pPr>
      <w:r w:rsidRPr="00611925">
        <w:rPr>
          <w:sz w:val="6"/>
        </w:rPr>
        <w:t xml:space="preserve">The dam laws of other nations are not the subject of this Article; our discussion instead has focused almost entirely upon the United States. But </w:t>
      </w:r>
      <w:r w:rsidRPr="00611925">
        <w:rPr>
          <w:rStyle w:val="StyleUnderline"/>
        </w:rPr>
        <w:t>the still-unfolding international age of dams highlights the importance of any successful</w:t>
      </w:r>
      <w:r w:rsidRPr="00611925">
        <w:rPr>
          <w:sz w:val="6"/>
        </w:rPr>
        <w:t xml:space="preserve"> </w:t>
      </w:r>
      <w:r w:rsidRPr="00611925">
        <w:rPr>
          <w:rStyle w:val="Emphasis"/>
        </w:rPr>
        <w:t>U</w:t>
      </w:r>
      <w:r w:rsidRPr="00611925">
        <w:rPr>
          <w:sz w:val="6"/>
        </w:rPr>
        <w:t xml:space="preserve">nited </w:t>
      </w:r>
      <w:r w:rsidRPr="00611925">
        <w:rPr>
          <w:rStyle w:val="Emphasis"/>
        </w:rPr>
        <w:t>S</w:t>
      </w:r>
      <w:r w:rsidRPr="00611925">
        <w:rPr>
          <w:sz w:val="6"/>
        </w:rPr>
        <w:t xml:space="preserve">tates </w:t>
      </w:r>
      <w:r w:rsidRPr="00611925">
        <w:rPr>
          <w:rStyle w:val="StyleUnderline"/>
        </w:rPr>
        <w:t>reforms</w:t>
      </w:r>
      <w:r w:rsidRPr="00611925">
        <w:rPr>
          <w:sz w:val="6"/>
        </w:rPr>
        <w:t xml:space="preserve">. </w:t>
      </w:r>
      <w:r w:rsidRPr="00611925">
        <w:rPr>
          <w:rStyle w:val="StyleUnderline"/>
        </w:rPr>
        <w:t xml:space="preserve">If </w:t>
      </w:r>
      <w:proofErr w:type="gramStart"/>
      <w:r w:rsidRPr="00611925">
        <w:rPr>
          <w:rStyle w:val="StyleUnderline"/>
        </w:rPr>
        <w:t>some</w:t>
      </w:r>
      <w:r w:rsidRPr="00611925">
        <w:rPr>
          <w:sz w:val="6"/>
        </w:rPr>
        <w:t xml:space="preserve">  [</w:t>
      </w:r>
      <w:proofErr w:type="gramEnd"/>
      <w:r w:rsidRPr="00611925">
        <w:rPr>
          <w:sz w:val="6"/>
        </w:rPr>
        <w:t xml:space="preserve">*1109]  </w:t>
      </w:r>
      <w:r w:rsidRPr="00611925">
        <w:rPr>
          <w:rStyle w:val="StyleUnderline"/>
        </w:rPr>
        <w:t>hydropower</w:t>
      </w:r>
      <w:r w:rsidRPr="00611925">
        <w:rPr>
          <w:sz w:val="6"/>
        </w:rPr>
        <w:t xml:space="preserve"> development </w:t>
      </w:r>
      <w:r w:rsidRPr="00611925">
        <w:rPr>
          <w:rStyle w:val="StyleUnderline"/>
        </w:rPr>
        <w:t>is inevitable</w:t>
      </w:r>
      <w:r w:rsidRPr="00611925">
        <w:rPr>
          <w:sz w:val="6"/>
        </w:rPr>
        <w:t xml:space="preserve">, then </w:t>
      </w:r>
      <w:r w:rsidRPr="00611925">
        <w:rPr>
          <w:rStyle w:val="StyleUnderline"/>
        </w:rPr>
        <w:t>there is a</w:t>
      </w:r>
      <w:r w:rsidRPr="00611925">
        <w:rPr>
          <w:sz w:val="6"/>
        </w:rPr>
        <w:t xml:space="preserve"> glaring and </w:t>
      </w:r>
      <w:r w:rsidRPr="00611925">
        <w:rPr>
          <w:rStyle w:val="StyleUnderline"/>
        </w:rPr>
        <w:t xml:space="preserve">urgent need for </w:t>
      </w:r>
      <w:r w:rsidRPr="00611925">
        <w:rPr>
          <w:rStyle w:val="Emphasis"/>
        </w:rPr>
        <w:t>legal mechanisms</w:t>
      </w:r>
      <w:r w:rsidRPr="00611925">
        <w:rPr>
          <w:rStyle w:val="StyleUnderline"/>
        </w:rPr>
        <w:t xml:space="preserve"> that will reduce the impacts of those dams that are built</w:t>
      </w:r>
      <w:r w:rsidRPr="00611925">
        <w:rPr>
          <w:sz w:val="6"/>
        </w:rPr>
        <w:t xml:space="preserve">. </w:t>
      </w:r>
      <w:r w:rsidRPr="00611925">
        <w:rPr>
          <w:rStyle w:val="StyleUnderline"/>
        </w:rPr>
        <w:t>Environmental trading systems could be one such mechanism</w:t>
      </w:r>
      <w:r w:rsidRPr="00611925">
        <w:rPr>
          <w:sz w:val="6"/>
        </w:rPr>
        <w:t xml:space="preserve">. And </w:t>
      </w:r>
      <w:r w:rsidRPr="00611925">
        <w:rPr>
          <w:rStyle w:val="Emphasis"/>
        </w:rPr>
        <w:t>there is precedent for imitation</w:t>
      </w:r>
      <w:r w:rsidRPr="00611925">
        <w:rPr>
          <w:sz w:val="6"/>
        </w:rPr>
        <w:t xml:space="preserve">, for the </w:t>
      </w:r>
      <w:r w:rsidRPr="00611925">
        <w:rPr>
          <w:rStyle w:val="Emphasis"/>
        </w:rPr>
        <w:t>U</w:t>
      </w:r>
      <w:r w:rsidRPr="00611925">
        <w:rPr>
          <w:sz w:val="6"/>
        </w:rPr>
        <w:t xml:space="preserve">nited </w:t>
      </w:r>
      <w:r w:rsidRPr="00611925">
        <w:rPr>
          <w:rStyle w:val="Emphasis"/>
        </w:rPr>
        <w:t>S</w:t>
      </w:r>
      <w:r w:rsidRPr="00611925">
        <w:rPr>
          <w:sz w:val="6"/>
        </w:rPr>
        <w:t xml:space="preserve">tates' </w:t>
      </w:r>
      <w:r w:rsidRPr="00611925">
        <w:rPr>
          <w:rStyle w:val="StyleUnderline"/>
        </w:rPr>
        <w:t xml:space="preserve">pioneering experiments with environmental trading systems have now </w:t>
      </w:r>
      <w:r w:rsidRPr="00611925">
        <w:rPr>
          <w:rStyle w:val="Emphasis"/>
        </w:rPr>
        <w:t>influenced regulatory approaches around the world</w:t>
      </w:r>
      <w:r w:rsidRPr="00611925">
        <w:rPr>
          <w:sz w:val="6"/>
        </w:rPr>
        <w:t xml:space="preserve">. 385 </w:t>
      </w:r>
      <w:r w:rsidRPr="00611925">
        <w:rPr>
          <w:rStyle w:val="StyleUnderline"/>
        </w:rPr>
        <w:t>Dams</w:t>
      </w:r>
      <w:r w:rsidRPr="00611925">
        <w:rPr>
          <w:sz w:val="6"/>
        </w:rPr>
        <w:t xml:space="preserve">, then, </w:t>
      </w:r>
      <w:r w:rsidRPr="00611925">
        <w:rPr>
          <w:rStyle w:val="StyleUnderline"/>
        </w:rPr>
        <w:t>could be the next frontier</w:t>
      </w:r>
      <w:r w:rsidRPr="00611925">
        <w:rPr>
          <w:sz w:val="6"/>
        </w:rPr>
        <w:t>.</w:t>
      </w:r>
    </w:p>
    <w:p w:rsidR="00EF347F" w:rsidRPr="00611925" w:rsidRDefault="00EF347F" w:rsidP="00EF347F">
      <w:pPr>
        <w:rPr>
          <w:sz w:val="6"/>
        </w:rPr>
      </w:pPr>
      <w:r w:rsidRPr="00611925">
        <w:rPr>
          <w:sz w:val="6"/>
        </w:rPr>
        <w:t xml:space="preserve">We do not claim that crossing that frontier will be easy. Trading systems will never be a perfect fit for dams, or for river management more generally. Nor will they be fully effective upon first emergence; in this realm, </w:t>
      </w:r>
      <w:r w:rsidRPr="00611925">
        <w:rPr>
          <w:rStyle w:val="StyleUnderline"/>
        </w:rPr>
        <w:t xml:space="preserve">as in most areas of </w:t>
      </w:r>
      <w:r w:rsidRPr="00611925">
        <w:rPr>
          <w:rStyle w:val="Emphasis"/>
        </w:rPr>
        <w:t>regulatory policy</w:t>
      </w:r>
      <w:r w:rsidRPr="00611925">
        <w:rPr>
          <w:rStyle w:val="StyleUnderline"/>
        </w:rPr>
        <w:t>, learning will take time</w:t>
      </w:r>
      <w:r w:rsidRPr="00611925">
        <w:rPr>
          <w:sz w:val="6"/>
        </w:rPr>
        <w:t xml:space="preserve">. </w:t>
      </w:r>
      <w:r w:rsidRPr="00611925">
        <w:rPr>
          <w:rStyle w:val="StyleUnderline"/>
        </w:rPr>
        <w:t>But the restoration of the Penobscot illustrates how the concept of trading holds promise</w:t>
      </w:r>
      <w:r w:rsidRPr="00611925">
        <w:rPr>
          <w:sz w:val="6"/>
        </w:rPr>
        <w:t>.</w:t>
      </w:r>
    </w:p>
    <w:p w:rsidR="00EF347F" w:rsidRDefault="00EF347F" w:rsidP="00A76485"/>
    <w:p w:rsidR="00E44733" w:rsidRDefault="00E44733" w:rsidP="00E44733">
      <w:pPr>
        <w:pStyle w:val="Heading4"/>
      </w:pPr>
      <w:r>
        <w:t>Better siting and management of new hydropower dams results in GHG emission reduction</w:t>
      </w:r>
    </w:p>
    <w:p w:rsidR="00E44733" w:rsidRDefault="00E44733" w:rsidP="00E44733">
      <w:pPr>
        <w:rPr>
          <w:rStyle w:val="Hyperlink"/>
        </w:rPr>
      </w:pPr>
      <w:r>
        <w:rPr>
          <w:rStyle w:val="Style13ptBold"/>
        </w:rPr>
        <w:t>Deemer et al 16</w:t>
      </w:r>
      <w:r>
        <w:t xml:space="preserve"> – </w:t>
      </w:r>
      <w:r>
        <w:rPr>
          <w:i/>
          <w:iCs/>
        </w:rPr>
        <w:t>authors affiliated with Washington State University, Chongqing Institute of Green and Intelligent Technology at the Chinese Academy of Sciences, US Environmental Protection Agency's Office of Research and Development and National Risk Management Research Laboratory, Department of Biological Sciences at the University of Québec, Biological Sciences at the Federal University of Juiz de For a (Brazil), Institute for Biodiversity and Ecosystem Dynamics at the University of Amsterdam</w:t>
      </w:r>
      <w:r>
        <w:t xml:space="preserve"> (</w:t>
      </w:r>
      <w:hyperlink r:id="rId102" w:history="1">
        <w:r>
          <w:rPr>
            <w:rStyle w:val="Hyperlink"/>
          </w:rPr>
          <w:t>Bridget R. Deemer</w:t>
        </w:r>
      </w:hyperlink>
      <w:r>
        <w:t>, </w:t>
      </w:r>
      <w:hyperlink r:id="rId103" w:history="1">
        <w:r>
          <w:rPr>
            <w:rStyle w:val="Hyperlink"/>
          </w:rPr>
          <w:t>John A. Harrison</w:t>
        </w:r>
      </w:hyperlink>
      <w:r>
        <w:t>, </w:t>
      </w:r>
      <w:hyperlink r:id="rId104" w:history="1">
        <w:r>
          <w:rPr>
            <w:rStyle w:val="Hyperlink"/>
          </w:rPr>
          <w:t>Siyue Li</w:t>
        </w:r>
      </w:hyperlink>
      <w:r>
        <w:t>, </w:t>
      </w:r>
      <w:hyperlink r:id="rId105" w:history="1">
        <w:r>
          <w:rPr>
            <w:rStyle w:val="Hyperlink"/>
          </w:rPr>
          <w:t>Jake J. Beaulieu</w:t>
        </w:r>
      </w:hyperlink>
      <w:r>
        <w:t>, </w:t>
      </w:r>
      <w:hyperlink r:id="rId106" w:history="1">
        <w:r>
          <w:rPr>
            <w:rStyle w:val="Hyperlink"/>
          </w:rPr>
          <w:t>Tonya DelSontro</w:t>
        </w:r>
      </w:hyperlink>
      <w:r>
        <w:t>, </w:t>
      </w:r>
      <w:hyperlink r:id="rId107" w:history="1">
        <w:r>
          <w:rPr>
            <w:rStyle w:val="Hyperlink"/>
          </w:rPr>
          <w:t>Nathan Barros</w:t>
        </w:r>
      </w:hyperlink>
      <w:r>
        <w:t>, </w:t>
      </w:r>
      <w:hyperlink r:id="rId108" w:history="1">
        <w:r>
          <w:rPr>
            <w:rStyle w:val="Hyperlink"/>
          </w:rPr>
          <w:t>José F. Bezerra-Neto</w:t>
        </w:r>
      </w:hyperlink>
      <w:r>
        <w:t>, </w:t>
      </w:r>
      <w:hyperlink r:id="rId109" w:history="1">
        <w:r>
          <w:rPr>
            <w:rStyle w:val="Hyperlink"/>
          </w:rPr>
          <w:t>Stephen M. Powers</w:t>
        </w:r>
      </w:hyperlink>
      <w:r>
        <w:t>, </w:t>
      </w:r>
      <w:hyperlink r:id="rId110" w:history="1">
        <w:r>
          <w:rPr>
            <w:rStyle w:val="Hyperlink"/>
          </w:rPr>
          <w:t>Marco A. dos Santos</w:t>
        </w:r>
      </w:hyperlink>
      <w:r>
        <w:t>, </w:t>
      </w:r>
      <w:hyperlink r:id="rId111" w:history="1">
        <w:r>
          <w:rPr>
            <w:rStyle w:val="Hyperlink"/>
          </w:rPr>
          <w:t>J. Arie Vonk</w:t>
        </w:r>
      </w:hyperlink>
      <w:r>
        <w:t xml:space="preserve">, 11-1-2016, "Greenhouse Gas Emissions from Reservoir Water Surfaces: A New Global Synthesis," OUP Academic, </w:t>
      </w:r>
      <w:hyperlink r:id="rId112" w:history="1">
        <w:r>
          <w:rPr>
            <w:rStyle w:val="Hyperlink"/>
          </w:rPr>
          <w:t>https://academic.oup.com/bioscience/article/66/11/949/2754271)//kh</w:t>
        </w:r>
      </w:hyperlink>
    </w:p>
    <w:p w:rsidR="00E44733" w:rsidRDefault="00E44733" w:rsidP="00E44733">
      <w:r w:rsidRPr="003A4E77">
        <w:t>When CH4, CO2, and N2O emissions are combined, our synthesis suggests that reservoir water surfaces contribute 0.8 Pg CO2 equivalents per year over a 100-year time span (fifth and ninety-fifth confidence interval: 0.5–1.2 Pg CO2 equivalents per year), or approximately 1.5% of the global anthropogenic CO2-equivalent emissions from CO2, CH4</w:t>
      </w:r>
      <w:r>
        <w:t xml:space="preserve">, and N2O reported by the IPCC (table 1; Ciais et al. 2013) and 1.3% of global anthropogenic CO2-equivalent emissions from well mixed GHGs overall (Myhre et al. 2013). Therefore, </w:t>
      </w:r>
      <w:r>
        <w:rPr>
          <w:u w:val="single"/>
        </w:rPr>
        <w:t>we argue for inclusion of GHG fluxes from reservoir surfaces in future IPCC budgets and</w:t>
      </w:r>
      <w:r>
        <w:t xml:space="preserve"> other </w:t>
      </w:r>
      <w:r>
        <w:rPr>
          <w:u w:val="single"/>
        </w:rPr>
        <w:t>inventories of anthropogenic GHG emissions.</w:t>
      </w:r>
      <w:r>
        <w:t xml:space="preserve"> </w:t>
      </w:r>
      <w:r w:rsidRPr="00F04E8B">
        <w:t>The reservoir-based CH4 emissions reported here (8.9–22.2 Tg CH4-C per year) are similar in magnitude to estimates of CH4 emissions from rice paddies and to those from biomass burning (which includes biofuel emissions) by the IPCC (21–30 and 18–29 Tg CH4-C per year respectively; Ciais et al. 2013). Reservoir CO2 and N2O fluxes, however, are lower than other anthropogenic or natural sources as reported by the IPCC (Ciais et al. 2013).</w:t>
      </w:r>
    </w:p>
    <w:p w:rsidR="00E44733" w:rsidRPr="003215A4" w:rsidRDefault="00E44733" w:rsidP="00E44733">
      <w:r>
        <w:t xml:space="preserve">Although global-warming potentials for CO2-equivalent calculations are often reported for a 100-year time span, the selection of time span is somewhat arbitrary (Myhre et al. 2013). CH4 is relatively short-lived in the atmosphere (atmospheric lifetime on the order of a decade) relative to CO2 (atmospheric lifetime on the order of centuries) and therefore has a higher global warming potential over the shorter 20-year time horizon (86 versus 34; Myhre et al. 2013). Policymakers should carefully </w:t>
      </w:r>
      <w:r w:rsidRPr="007470C3">
        <w:rPr>
          <w:rStyle w:val="StyleUnderline"/>
        </w:rPr>
        <w:t xml:space="preserve">consider the timescales that are relevant to GHG mitigation efforts, especially given the recent </w:t>
      </w:r>
      <w:r w:rsidRPr="006F4AE8">
        <w:rPr>
          <w:rStyle w:val="Emphasis"/>
        </w:rPr>
        <w:t>international push to maintain average global temperatures within 1.5–2°C</w:t>
      </w:r>
      <w:r w:rsidRPr="007470C3">
        <w:rPr>
          <w:rStyle w:val="StyleUnderline"/>
        </w:rPr>
        <w:t xml:space="preserve"> of the</w:t>
      </w:r>
      <w:r>
        <w:t xml:space="preserve"> pre-industrial mean (Fearnside 2015). Over shorter timescales (decades), and given the exclusion of several important alternative emission pathways (i.e., degassing, downstream and drawdown zone emissions; see section above), reservoirs are almost certainly contributing more than the 0.8 Pg CO2 </w:t>
      </w:r>
      <w:r w:rsidRPr="00EC5986">
        <w:rPr>
          <w:rStyle w:val="StyleUnderline"/>
        </w:rPr>
        <w:t>equivalents per year calculated</w:t>
      </w:r>
      <w:r>
        <w:t xml:space="preserve"> here. In fact, when looking over the 20-year time horizon, CO2 equivalent emissions from reservoir surface waters are estimated at double the flux presented here (1.7 Pg CO2 equivalents per year, 5th and 95th confidence interval: 1.1 to 2.7 Pg CO2 equivalents per year). With </w:t>
      </w:r>
      <w:r w:rsidRPr="00EC5986">
        <w:rPr>
          <w:rStyle w:val="Emphasis"/>
        </w:rPr>
        <w:t>the current boom in global dam construction</w:t>
      </w:r>
      <w:r>
        <w:t xml:space="preserve"> (Zarfl et al. 2015), reservoirs will represent an </w:t>
      </w:r>
      <w:r w:rsidRPr="00A35F59">
        <w:rPr>
          <w:rStyle w:val="Emphasis"/>
        </w:rPr>
        <w:t>even larger fraction of anthropogenic CO2 equivalent emissions</w:t>
      </w:r>
      <w:r>
        <w:t xml:space="preserve"> in the coming years.</w:t>
      </w:r>
      <w:r w:rsidRPr="003215A4">
        <w:t xml:space="preserve"> Therefore, policymakers and water managers that are siting new dams or decommissioning old ones should weigh the multiple services that reservoirs provide against their GHG-related costs in planning to either construct or decommission a dam. A number of papers compare reservoir GHG emissions to those of the natural gas combined cycle (see the Larger Context section above), but many reservoirs do not produce energy at all.</w:t>
      </w:r>
    </w:p>
    <w:p w:rsidR="00E44733" w:rsidRPr="003215A4" w:rsidRDefault="00E44733" w:rsidP="00E44733">
      <w:r w:rsidRPr="003215A4">
        <w:t>Conclusions</w:t>
      </w:r>
    </w:p>
    <w:p w:rsidR="00E44733" w:rsidRDefault="00E44733" w:rsidP="00E44733">
      <w:pPr>
        <w:rPr>
          <w:b/>
          <w:bCs/>
          <w:u w:val="single"/>
        </w:rPr>
      </w:pPr>
      <w:r>
        <w:t xml:space="preserve">Sixteen years ago, the first global review of reservoir GHG emissions highlighted the potential significance of reservoir surfaces as GHG sources and postulated that factors such as age, water temperature, and organic carbon inputs could regulate fluxes (St. Louis et al. 2000). At that time, there were GHG flux estimates from only 22 reservoir systems and potential controlling factors could not be quantitatively assessed. Here, we discuss a more comprehensive set of reservoir GHG flux estimates than has previously been analyzed, and use that data set to develop new insight into the rates and controls of reservoir GHG fluxes. Specifically, this work highlights the </w:t>
      </w:r>
      <w:r w:rsidRPr="00091110">
        <w:t xml:space="preserve">dominant contribution of CH4 emissions to total reservoir carbon emissions, and the importance of including ebullitive CH4 emissions in modeling efforts. Furthermore, it appears that </w:t>
      </w:r>
      <w:r w:rsidRPr="00C723DE">
        <w:rPr>
          <w:rStyle w:val="StyleUnderline"/>
        </w:rPr>
        <w:t>reservoir nutrient loading and associated eutrophication leads to increased radiative forcing by reservoirs because of increased CH4 emissions. The relationship</w:t>
      </w:r>
      <w:r w:rsidRPr="00091110">
        <w:rPr>
          <w:u w:val="single"/>
        </w:rPr>
        <w:t xml:space="preserve"> between reservoir eutrophication and GHG emissions</w:t>
      </w:r>
      <w:r w:rsidRPr="00091110">
        <w:t xml:space="preserve"> presented here </w:t>
      </w:r>
      <w:r w:rsidRPr="00D216E2">
        <w:rPr>
          <w:rStyle w:val="StyleUnderline"/>
        </w:rPr>
        <w:t>pr</w:t>
      </w:r>
      <w:r w:rsidRPr="00091110">
        <w:rPr>
          <w:u w:val="single"/>
        </w:rPr>
        <w:t xml:space="preserve">ovides a crucial first step in identifying potential </w:t>
      </w:r>
      <w:r w:rsidRPr="00C723DE">
        <w:rPr>
          <w:rStyle w:val="Emphasis"/>
        </w:rPr>
        <w:t>management opportunities</w:t>
      </w:r>
      <w:r w:rsidRPr="00091110">
        <w:rPr>
          <w:u w:val="single"/>
        </w:rPr>
        <w:t xml:space="preserve"> for the reduction of reservoir GHGs.</w:t>
      </w:r>
      <w:r w:rsidRPr="00091110">
        <w:t xml:space="preserve"> Specifically, watershed nutrient reduction strategies aimed at preventing reservoir eutrophication may also mitigate both CH4 and N2O emissions (specifically via reduction of P and NO3– loading). In addition, when possible </w:t>
      </w:r>
      <w:r w:rsidRPr="00091110">
        <w:rPr>
          <w:u w:val="single"/>
        </w:rPr>
        <w:t>new reservoirs could be strategically sited upstream from anthropogenic nutrient sources</w:t>
      </w:r>
      <w:r w:rsidRPr="00091110">
        <w:t xml:space="preserve">. </w:t>
      </w:r>
      <w:r w:rsidRPr="00091110">
        <w:rPr>
          <w:u w:val="single"/>
        </w:rPr>
        <w:t xml:space="preserve">With the need for better global water management and the push for expanded global hydropower capacity, careful </w:t>
      </w:r>
      <w:r w:rsidRPr="00091110">
        <w:rPr>
          <w:b/>
          <w:bCs/>
          <w:u w:val="single"/>
        </w:rPr>
        <w:t>siting</w:t>
      </w:r>
      <w:r w:rsidRPr="00091110">
        <w:rPr>
          <w:u w:val="single"/>
        </w:rPr>
        <w:t xml:space="preserve"> of new reservoirs, </w:t>
      </w:r>
      <w:r w:rsidRPr="00091110">
        <w:rPr>
          <w:b/>
          <w:bCs/>
          <w:u w:val="single"/>
        </w:rPr>
        <w:t>and revising management</w:t>
      </w:r>
      <w:r w:rsidRPr="00091110">
        <w:rPr>
          <w:u w:val="single"/>
        </w:rPr>
        <w:t xml:space="preserve"> of existing ones </w:t>
      </w:r>
      <w:r w:rsidRPr="00091110">
        <w:rPr>
          <w:b/>
          <w:bCs/>
          <w:u w:val="single"/>
        </w:rPr>
        <w:t>may help balance the positive ecosystem services that reservoirs provide against</w:t>
      </w:r>
      <w:r w:rsidRPr="00091110">
        <w:rPr>
          <w:u w:val="single"/>
        </w:rPr>
        <w:t xml:space="preserve"> the GHG </w:t>
      </w:r>
      <w:r w:rsidRPr="00091110">
        <w:rPr>
          <w:b/>
          <w:bCs/>
          <w:u w:val="single"/>
        </w:rPr>
        <w:t>emission costs.</w:t>
      </w:r>
    </w:p>
    <w:p w:rsidR="00E44733" w:rsidRPr="00A76485" w:rsidRDefault="00E44733" w:rsidP="00A76485"/>
    <w:p w:rsidR="00D57E0F" w:rsidRPr="00D57E0F" w:rsidRDefault="00D57E0F" w:rsidP="00D57E0F">
      <w:pPr>
        <w:pStyle w:val="Heading4"/>
      </w:pPr>
      <w:r>
        <w:t>Independently ensures</w:t>
      </w:r>
      <w:r w:rsidR="00905671">
        <w:t xml:space="preserve"> </w:t>
      </w:r>
      <w:r w:rsidR="00905671" w:rsidRPr="001F6799">
        <w:rPr>
          <w:u w:val="single"/>
        </w:rPr>
        <w:t>climate</w:t>
      </w:r>
      <w:r w:rsidRPr="001F6799">
        <w:rPr>
          <w:u w:val="single"/>
        </w:rPr>
        <w:t xml:space="preserve"> resilience</w:t>
      </w:r>
      <w:r>
        <w:t xml:space="preserve"> </w:t>
      </w:r>
    </w:p>
    <w:p w:rsidR="00D57E0F" w:rsidRDefault="00D57E0F" w:rsidP="00D57E0F">
      <w:r w:rsidRPr="00CC398F">
        <w:rPr>
          <w:rStyle w:val="Style13ptBold"/>
        </w:rPr>
        <w:t>American Rivers, 1</w:t>
      </w:r>
      <w:r>
        <w:rPr>
          <w:rStyle w:val="Style13ptBold"/>
        </w:rPr>
        <w:t>6</w:t>
      </w:r>
      <w:r>
        <w:t xml:space="preserve"> (Estimated creation date: 2016-06-02T12:42:39 according to http://carbondate.cs.odu.edu/#https://, “The Future of Hydropower,” </w:t>
      </w:r>
      <w:hyperlink r:id="rId113" w:history="1">
        <w:r w:rsidRPr="00FD55A0">
          <w:rPr>
            <w:rStyle w:val="Hyperlink"/>
          </w:rPr>
          <w:t>https://www.americanrivers.org/threats-solutions/energy-development/hydropower-climate-change/</w:t>
        </w:r>
      </w:hyperlink>
      <w:r>
        <w:t>, JMP)</w:t>
      </w:r>
    </w:p>
    <w:p w:rsidR="00D57E0F" w:rsidRDefault="00D57E0F" w:rsidP="00D57E0F">
      <w:r w:rsidRPr="00C42A60">
        <w:rPr>
          <w:rStyle w:val="StyleUnderline"/>
        </w:rPr>
        <w:t xml:space="preserve">Hydropower dams play a role in our nation’s energy portfolio. But we cannot responsibly meet our nation’s 21st century energy needs by damming new rivers or by </w:t>
      </w:r>
      <w:r w:rsidRPr="00E84536">
        <w:rPr>
          <w:rStyle w:val="Emphasis"/>
        </w:rPr>
        <w:t>weakening environmental protections designed to protect rivers</w:t>
      </w:r>
      <w:r>
        <w:t xml:space="preserve"> </w:t>
      </w:r>
      <w:r w:rsidRPr="00BD06EA">
        <w:rPr>
          <w:rStyle w:val="StyleUnderline"/>
        </w:rPr>
        <w:t>from harmful dam operations</w:t>
      </w:r>
      <w:r>
        <w:t>.</w:t>
      </w:r>
    </w:p>
    <w:p w:rsidR="00D57E0F" w:rsidRPr="00C42A60" w:rsidRDefault="00D57E0F" w:rsidP="00D57E0F">
      <w:pPr>
        <w:rPr>
          <w:rStyle w:val="StyleUnderline"/>
        </w:rPr>
      </w:pPr>
      <w:r>
        <w:t xml:space="preserve">Our nation is at a crossroads. </w:t>
      </w:r>
      <w:r w:rsidRPr="00C42A60">
        <w:rPr>
          <w:rStyle w:val="StyleUnderline"/>
        </w:rPr>
        <w:t xml:space="preserve">We desperately need to </w:t>
      </w:r>
      <w:r w:rsidRPr="0060438D">
        <w:rPr>
          <w:rStyle w:val="Emphasis"/>
        </w:rPr>
        <w:t>reduce our dependence on fossil fuels</w:t>
      </w:r>
      <w:r w:rsidRPr="00C42A60">
        <w:rPr>
          <w:rStyle w:val="StyleUnderline"/>
        </w:rPr>
        <w:t xml:space="preserve"> and decrease the amount of carbon in the atmosphere. That means that we need to</w:t>
      </w:r>
      <w:r w:rsidRPr="0026622C">
        <w:t xml:space="preserve"> use less energy, and we need to </w:t>
      </w:r>
      <w:r w:rsidRPr="00C42A60">
        <w:rPr>
          <w:rStyle w:val="StyleUnderline"/>
        </w:rPr>
        <w:t>get more of our energy from renewable sources.</w:t>
      </w:r>
    </w:p>
    <w:p w:rsidR="00D57E0F" w:rsidRDefault="00D57E0F" w:rsidP="00D57E0F">
      <w:r>
        <w:t xml:space="preserve">It is equally imperative that we do not destroy the environment we are trying to save by rushing to develop low-emissions energy sources that will result in serious environmental harm, as well as high economic and societal costs. </w:t>
      </w:r>
      <w:r w:rsidRPr="00440EC7">
        <w:rPr>
          <w:rStyle w:val="StyleUnderline"/>
        </w:rPr>
        <w:t>We can have</w:t>
      </w:r>
      <w:r>
        <w:t xml:space="preserve"> – and must demand – </w:t>
      </w:r>
      <w:r w:rsidRPr="00440EC7">
        <w:rPr>
          <w:rStyle w:val="StyleUnderline"/>
        </w:rPr>
        <w:t>energy that avoids carbon emissions, does not consume finite natural resources, and does not irreparably harm the environment</w:t>
      </w:r>
      <w:r>
        <w:t>.</w:t>
      </w:r>
    </w:p>
    <w:p w:rsidR="00D57E0F" w:rsidRDefault="00D57E0F" w:rsidP="00D57E0F">
      <w:r>
        <w:t xml:space="preserve">Solutions </w:t>
      </w:r>
      <w:proofErr w:type="gramStart"/>
      <w:r>
        <w:t>For</w:t>
      </w:r>
      <w:proofErr w:type="gramEnd"/>
      <w:r>
        <w:t xml:space="preserve"> The 21st Century</w:t>
      </w:r>
    </w:p>
    <w:p w:rsidR="00D57E0F" w:rsidRDefault="00D57E0F" w:rsidP="00D57E0F">
      <w:r w:rsidRPr="00BA6918">
        <w:rPr>
          <w:rStyle w:val="StyleUnderline"/>
        </w:rPr>
        <w:t>American Rivers supports the continued operation of most hydropower projects.</w:t>
      </w:r>
      <w:r>
        <w:t xml:space="preserve"> We have a long history of working with dam owners to improve the operations of projects, achieving successes for ratepayers, the economy, and the environment. </w:t>
      </w:r>
      <w:r w:rsidRPr="0005700A">
        <w:rPr>
          <w:rStyle w:val="StyleUnderline"/>
        </w:rPr>
        <w:t>We also advocate for the removal of outdated or unsafe dams whose costs outweigh their benefits</w:t>
      </w:r>
      <w:r>
        <w:t>.</w:t>
      </w:r>
    </w:p>
    <w:p w:rsidR="00D57E0F" w:rsidRPr="00305E4B" w:rsidRDefault="00D57E0F" w:rsidP="00D57E0F">
      <w:pPr>
        <w:rPr>
          <w:rStyle w:val="StyleUnderline"/>
        </w:rPr>
      </w:pPr>
      <w:r w:rsidRPr="00305E4B">
        <w:rPr>
          <w:rStyle w:val="StyleUnderline"/>
        </w:rPr>
        <w:t xml:space="preserve">The focus on hydropower in the coming years must not be on building new dams, but instead on </w:t>
      </w:r>
      <w:r w:rsidRPr="00305E4B">
        <w:rPr>
          <w:rStyle w:val="Emphasis"/>
        </w:rPr>
        <w:t>maximizing efficiency, responsible operation, and environmental performance</w:t>
      </w:r>
      <w:r w:rsidRPr="00305E4B">
        <w:rPr>
          <w:rStyle w:val="StyleUnderline"/>
        </w:rPr>
        <w:t>.</w:t>
      </w:r>
    </w:p>
    <w:p w:rsidR="00D57E0F" w:rsidRDefault="00D57E0F" w:rsidP="00D57E0F">
      <w:r>
        <w:t>Increase efficiency at existing hydropower dams: Most of our nation’s hydropower dams were built 50, 75, even more than 100 years ago. Many of these dams use antiquated, inefficient generating equipment. Dam owners should be required to bring their plants up to modern standards in order to ensure that they are generating the maximum amount of power from every drop of water that they use.</w:t>
      </w:r>
    </w:p>
    <w:p w:rsidR="00D57E0F" w:rsidRDefault="00D57E0F" w:rsidP="00D57E0F">
      <w:r w:rsidRPr="002B7D1D">
        <w:rPr>
          <w:rStyle w:val="StyleUnderline"/>
        </w:rPr>
        <w:t xml:space="preserve">Consider adding hydropower capacity to </w:t>
      </w:r>
      <w:r w:rsidRPr="002B7D1D">
        <w:rPr>
          <w:rStyle w:val="Emphasis"/>
        </w:rPr>
        <w:t>existing dams</w:t>
      </w:r>
      <w:r>
        <w:t xml:space="preserve">: There are more than 90,000 dams in the United States, and only a fraction of those dams have hydropower capacity. </w:t>
      </w:r>
      <w:r w:rsidRPr="002A7BD5">
        <w:rPr>
          <w:rStyle w:val="StyleUnderline"/>
        </w:rPr>
        <w:t>Adding hydropower to dams in good repair that are still serving another useful purpose is appropriate if it can be done without further degrading the local environment</w:t>
      </w:r>
      <w:r>
        <w:t xml:space="preserve"> that is already compromised by the existence of the dam</w:t>
      </w:r>
    </w:p>
    <w:p w:rsidR="00D57E0F" w:rsidRPr="002F66C9" w:rsidRDefault="00D57E0F" w:rsidP="00D57E0F">
      <w:pPr>
        <w:rPr>
          <w:rStyle w:val="StyleUnderline"/>
        </w:rPr>
      </w:pPr>
      <w:r w:rsidRPr="00F70417">
        <w:rPr>
          <w:rStyle w:val="StyleUnderline"/>
        </w:rPr>
        <w:t>Uphold environmental safeguards: If a hydropower dam can’t be operated economically while meeting modern environmental standards, then either its operations should be improved, or the dam should be removed.</w:t>
      </w:r>
      <w:r>
        <w:t xml:space="preserve"> </w:t>
      </w:r>
      <w:r w:rsidRPr="00165DC3">
        <w:rPr>
          <w:rStyle w:val="StyleUnderline"/>
        </w:rPr>
        <w:t>New hydropower</w:t>
      </w:r>
      <w:r>
        <w:t xml:space="preserve"> added to existing dams </w:t>
      </w:r>
      <w:r w:rsidRPr="00165DC3">
        <w:rPr>
          <w:rStyle w:val="StyleUnderline"/>
        </w:rPr>
        <w:t>must</w:t>
      </w:r>
      <w:r>
        <w:t xml:space="preserve"> be able to </w:t>
      </w:r>
      <w:r w:rsidRPr="008B4D84">
        <w:rPr>
          <w:rStyle w:val="Emphasis"/>
        </w:rPr>
        <w:t>comply with all existing environmental</w:t>
      </w:r>
      <w:r>
        <w:t xml:space="preserve"> laws and </w:t>
      </w:r>
      <w:r w:rsidRPr="008B4D84">
        <w:rPr>
          <w:rStyle w:val="Emphasis"/>
        </w:rPr>
        <w:t>regulations</w:t>
      </w:r>
      <w:r>
        <w:t xml:space="preserve">; if it cannot, then it should not be developed. </w:t>
      </w:r>
      <w:r w:rsidRPr="002F66C9">
        <w:rPr>
          <w:rStyle w:val="StyleUnderline"/>
        </w:rPr>
        <w:t>There are plenty of other sources of renewable energy that can be operated at a profit without harming the environment.</w:t>
      </w:r>
    </w:p>
    <w:p w:rsidR="00D57E0F" w:rsidRDefault="00D57E0F" w:rsidP="00D57E0F">
      <w:r>
        <w:t xml:space="preserve">Hold hydropower developers responsible for dam </w:t>
      </w:r>
      <w:proofErr w:type="gramStart"/>
      <w:r>
        <w:t>safety:The</w:t>
      </w:r>
      <w:proofErr w:type="gramEnd"/>
      <w:r>
        <w:t xml:space="preserve"> majority of our nation’s dams are in need of significant repairs. Would-be developers of hydropower on existing dams must take these costs into consideration and must be responsible for ensuring that these dams are safe and secure.</w:t>
      </w:r>
    </w:p>
    <w:p w:rsidR="00D57E0F" w:rsidRDefault="00D57E0F" w:rsidP="00D57E0F">
      <w:r>
        <w:t>Recognize that dams have finite lifespans:  For a structure to be truly “green,” it must be built with its full life cycle in mind.  New or retrofitted dams must have a decommissioning strategy, including a set aside fund dedicated to restoring the river when the dam becomes obsolete.</w:t>
      </w:r>
    </w:p>
    <w:p w:rsidR="00D57E0F" w:rsidRDefault="00D57E0F" w:rsidP="00D57E0F">
      <w:r>
        <w:t>Judge dams on their impacts, not on their size:  Low-power dams (many of which are physically quite large, despite insistence by developers that they are “small”) harm streams in the same ways as dams that produce more power. Multiple low-power dams scattered on multiple streams add up to major environmental impacts that can be greater than that of a single large dam. The power provided by smaller-scale hydro is a drop in the bucket compared to our overall energy needs. Low-power hydro projects currently account for 40 percent of all hydropower dams, but generate less than 1 percent of the power.</w:t>
      </w:r>
    </w:p>
    <w:p w:rsidR="00D57E0F" w:rsidRPr="00022309" w:rsidRDefault="00D57E0F" w:rsidP="00D57E0F">
      <w:r w:rsidRPr="00022309">
        <w:t>New dams don’t make sense</w:t>
      </w:r>
    </w:p>
    <w:p w:rsidR="00D57E0F" w:rsidRPr="00022309" w:rsidRDefault="00D57E0F" w:rsidP="00D57E0F">
      <w:r w:rsidRPr="00022309">
        <w:t>All the good locations are already developed: The available number of potential hydropower dam sites is limited by geography, and in the United States, the most viable sites have already been developed or are off limits. The few sites that remain would provide only marginal power benefits, often at great environmental cost.</w:t>
      </w:r>
    </w:p>
    <w:p w:rsidR="00D57E0F" w:rsidRDefault="00D57E0F" w:rsidP="00D57E0F">
      <w:r w:rsidRPr="00BA6918">
        <w:rPr>
          <w:rStyle w:val="Emphasis"/>
        </w:rPr>
        <w:t>Healthy rivers are our “natural defense” against global warming impacts</w:t>
      </w:r>
      <w:r>
        <w:t xml:space="preserve">: </w:t>
      </w:r>
      <w:r w:rsidRPr="00BA6918">
        <w:rPr>
          <w:rStyle w:val="StyleUnderline"/>
        </w:rPr>
        <w:t xml:space="preserve">We need healthy rivers and the clean water and natural flood protection benefits they provide, in order to be </w:t>
      </w:r>
      <w:r w:rsidRPr="00721CB3">
        <w:rPr>
          <w:rStyle w:val="Emphasis"/>
        </w:rPr>
        <w:t>resilient against the droughts, floods, and waterborne diseases</w:t>
      </w:r>
      <w:r w:rsidRPr="00BA6918">
        <w:rPr>
          <w:rStyle w:val="StyleUnderline"/>
        </w:rPr>
        <w:t xml:space="preserve"> that will increase with global warming</w:t>
      </w:r>
      <w:r>
        <w:t xml:space="preserve">. Likewise, </w:t>
      </w:r>
      <w:r w:rsidRPr="00E4683D">
        <w:rPr>
          <w:rStyle w:val="StyleUnderline"/>
        </w:rPr>
        <w:t xml:space="preserve">fish and wildlife will need healthy, free-flowing rivers more than ever if they are to survive in a warming world. Building dams </w:t>
      </w:r>
      <w:r w:rsidRPr="00E4683D">
        <w:rPr>
          <w:rStyle w:val="Emphasis"/>
        </w:rPr>
        <w:t>destroys the natural defense system</w:t>
      </w:r>
      <w:r w:rsidRPr="00E4683D">
        <w:rPr>
          <w:rStyle w:val="StyleUnderline"/>
        </w:rPr>
        <w:t xml:space="preserve"> that healthy rivers give our communities.</w:t>
      </w:r>
    </w:p>
    <w:p w:rsidR="00D57E0F" w:rsidRDefault="00D57E0F" w:rsidP="00D57E0F">
      <w:r>
        <w:t>Hydropower dams can contribute to global warming pollution: When a forest is cut down to make way for a dam and reservoir, those trees are no longer available to absorb the carbon dioxide added by fossil fuels. Further, decaying vegetation beneath the reservoirs can generate emissions, which can contribute to global warming.</w:t>
      </w:r>
    </w:p>
    <w:p w:rsidR="00D57E0F" w:rsidRDefault="00D57E0F" w:rsidP="00D57E0F">
      <w:r w:rsidRPr="007C3862">
        <w:rPr>
          <w:rStyle w:val="Emphasis"/>
        </w:rPr>
        <w:t>Dams damage rivers</w:t>
      </w:r>
      <w:r>
        <w:t xml:space="preserve">: Dams </w:t>
      </w:r>
      <w:r w:rsidRPr="00B96A66">
        <w:rPr>
          <w:rStyle w:val="StyleUnderline"/>
        </w:rPr>
        <w:t>disrupt flows, degrade water quality, block the movement of a river’s vital nutrients and sediment, destroy fish and wildlife habitat, impede migration of fish and other aquatic species, and eliminate recreational opportunities. Reservoirs slow and broaden rivers, making them warmer</w:t>
      </w:r>
      <w:r>
        <w:t>. The environmental, economic, and societal footprint of a dam and reservoir may extend well beyond the immediate area, impacting drinking water, recreation, fisheries, wildlife, and wastewater disposal.</w:t>
      </w:r>
    </w:p>
    <w:p w:rsidR="005E04F9" w:rsidRDefault="005E04F9" w:rsidP="00D57E0F"/>
    <w:p w:rsidR="007C7FC9" w:rsidRDefault="003F3B80" w:rsidP="00C15EDB">
      <w:pPr>
        <w:pStyle w:val="Heading3"/>
      </w:pPr>
      <w:r>
        <w:t xml:space="preserve">1ac Solvency </w:t>
      </w:r>
      <w:r w:rsidR="002E1E85">
        <w:t>*** new ev***</w:t>
      </w:r>
    </w:p>
    <w:p w:rsidR="003F3B80" w:rsidRDefault="003F3B80" w:rsidP="003F3B80"/>
    <w:p w:rsidR="003F3B80" w:rsidRDefault="00513ACD" w:rsidP="003F3B80">
      <w:pPr>
        <w:pStyle w:val="Heading4"/>
      </w:pPr>
      <w:r>
        <w:t>A massive reconfiguration</w:t>
      </w:r>
      <w:r w:rsidR="005D2116">
        <w:t xml:space="preserve"> the plan promotes is best --- r</w:t>
      </w:r>
      <w:r w:rsidR="003F3B80">
        <w:t xml:space="preserve">emoves harmful dams that </w:t>
      </w:r>
      <w:r>
        <w:t>aren’t beneficial</w:t>
      </w:r>
      <w:r w:rsidR="003F3B80">
        <w:t xml:space="preserve"> and retrofits other dams with sustainable hydropower </w:t>
      </w:r>
      <w:r w:rsidR="001E7661">
        <w:t>to solve climate change</w:t>
      </w:r>
    </w:p>
    <w:p w:rsidR="00A67537" w:rsidRPr="00A67537" w:rsidRDefault="00A67537" w:rsidP="00A67537">
      <w:pPr>
        <w:pStyle w:val="ListParagraph"/>
        <w:numPr>
          <w:ilvl w:val="0"/>
          <w:numId w:val="12"/>
        </w:numPr>
      </w:pPr>
      <w:r>
        <w:t>Unique example of compromise</w:t>
      </w:r>
    </w:p>
    <w:p w:rsidR="003F3B80" w:rsidRPr="004B43E7" w:rsidRDefault="003F3B80" w:rsidP="003F3B80">
      <w:pPr>
        <w:rPr>
          <w:rStyle w:val="Style13ptBold"/>
        </w:rPr>
      </w:pPr>
      <w:r w:rsidRPr="004B43E7">
        <w:t>Sarah</w:t>
      </w:r>
      <w:r>
        <w:rPr>
          <w:rStyle w:val="Style13ptBold"/>
        </w:rPr>
        <w:t xml:space="preserve"> Golden 21</w:t>
      </w:r>
      <w:r w:rsidRPr="004B43E7">
        <w:t>.</w:t>
      </w:r>
      <w:r>
        <w:t xml:space="preserve"> Senior Energy Analyst &amp; VERGE Energy Chair. “The dam plan that works for everyone”. GreenBiz. </w:t>
      </w:r>
      <w:hyperlink r:id="rId114" w:history="1">
        <w:r w:rsidRPr="003B0166">
          <w:rPr>
            <w:rStyle w:val="Hyperlink"/>
          </w:rPr>
          <w:t>https://www.greenbiz.com/article/dam-plan-works-everyone</w:t>
        </w:r>
      </w:hyperlink>
      <w:r>
        <w:t>. GJ</w:t>
      </w:r>
    </w:p>
    <w:p w:rsidR="003F3B80" w:rsidRPr="004B43E7" w:rsidRDefault="003F3B80" w:rsidP="003F3B80">
      <w:pPr>
        <w:rPr>
          <w:rStyle w:val="StyleUnderline"/>
        </w:rPr>
      </w:pPr>
      <w:r w:rsidRPr="0040526D">
        <w:t xml:space="preserve">Like many who love rivers, </w:t>
      </w:r>
      <w:r w:rsidRPr="004B43E7">
        <w:rPr>
          <w:rStyle w:val="StyleUnderline"/>
        </w:rPr>
        <w:t>I’m wary of dams. Sure, hydroelectricity produces clean energy</w:t>
      </w:r>
      <w:r w:rsidRPr="0040526D">
        <w:t xml:space="preserve">, especially in the western United States, </w:t>
      </w:r>
      <w:r w:rsidRPr="004B43E7">
        <w:rPr>
          <w:rStyle w:val="StyleUnderline"/>
        </w:rPr>
        <w:t xml:space="preserve">but the </w:t>
      </w:r>
      <w:r w:rsidRPr="0040526D">
        <w:t xml:space="preserve">20th-century water projects </w:t>
      </w:r>
      <w:r w:rsidRPr="004B43E7">
        <w:rPr>
          <w:rStyle w:val="StyleUnderline"/>
        </w:rPr>
        <w:t xml:space="preserve">spree was </w:t>
      </w:r>
      <w:r w:rsidRPr="004B43E7">
        <w:rPr>
          <w:rStyle w:val="Emphasis"/>
        </w:rPr>
        <w:t>reckless, often unnecessary and ecologically devastating</w:t>
      </w:r>
      <w:r w:rsidRPr="004B43E7">
        <w:rPr>
          <w:rStyle w:val="StyleUnderline"/>
        </w:rPr>
        <w:t>. Dams wreak havoc on fish populations, displace local communities and smother spectacular canyons.</w:t>
      </w:r>
    </w:p>
    <w:p w:rsidR="003F3B80" w:rsidRDefault="003F3B80" w:rsidP="003F3B80">
      <w:r>
        <w:t xml:space="preserve">This week, I was inspired to rethink the potential of dams and hydropower, thanks to a conversation with Dan </w:t>
      </w:r>
      <w:r w:rsidRPr="000469C8">
        <w:rPr>
          <w:rStyle w:val="StyleUnderline"/>
        </w:rPr>
        <w:t>Reicher, a senior scholar at the Stanford Woods Institute for the Environment</w:t>
      </w:r>
      <w:r>
        <w:t xml:space="preserve">, adviser for VERGE Energy and fellow river rafter. </w:t>
      </w:r>
    </w:p>
    <w:p w:rsidR="003F3B80" w:rsidRDefault="003F3B80" w:rsidP="003F3B80">
      <w:r w:rsidRPr="000469C8">
        <w:t>Over 2.5 years of talks, known as Uncommon Dialogue, Reicher</w:t>
      </w:r>
      <w:r w:rsidRPr="004B43E7">
        <w:rPr>
          <w:rStyle w:val="StyleUnderline"/>
        </w:rPr>
        <w:t xml:space="preserve"> worked with stakeholders to develop a plan to increase the clean energy generated from existing U.S. dams while </w:t>
      </w:r>
      <w:r w:rsidRPr="001B4555">
        <w:rPr>
          <w:rStyle w:val="Emphasis"/>
        </w:rPr>
        <w:t>reducing environmental harms</w:t>
      </w:r>
      <w:r>
        <w:t xml:space="preserve">. The coalition reached an agreement supported by groups that historically have been at odds: the hydropower industry; environmentalists; and conservationists. </w:t>
      </w:r>
    </w:p>
    <w:p w:rsidR="003F3B80" w:rsidRDefault="003F3B80" w:rsidP="003F3B80">
      <w:r>
        <w:t xml:space="preserve">The </w:t>
      </w:r>
      <w:r w:rsidRPr="004B43E7">
        <w:rPr>
          <w:rStyle w:val="StyleUnderline"/>
        </w:rPr>
        <w:t>coalition's strategy</w:t>
      </w:r>
      <w:r>
        <w:t xml:space="preserve"> has three pillars, known as the 3Rs: </w:t>
      </w:r>
    </w:p>
    <w:p w:rsidR="003F3B80" w:rsidRPr="004B43E7" w:rsidRDefault="003F3B80" w:rsidP="003F3B80">
      <w:pPr>
        <w:rPr>
          <w:rStyle w:val="StyleUnderline"/>
        </w:rPr>
      </w:pPr>
      <w:r w:rsidRPr="004B43E7">
        <w:rPr>
          <w:rStyle w:val="Emphasis"/>
        </w:rPr>
        <w:t>Rehabilitation</w:t>
      </w:r>
      <w:r>
        <w:t xml:space="preserve"> </w:t>
      </w:r>
      <w:r w:rsidRPr="004B43E7">
        <w:rPr>
          <w:rStyle w:val="StyleUnderline"/>
        </w:rPr>
        <w:t xml:space="preserve">to improve the safety and increase the resilience of dams, while reducing their environmental impacts </w:t>
      </w:r>
    </w:p>
    <w:p w:rsidR="003F3B80" w:rsidRPr="004B43E7" w:rsidRDefault="003F3B80" w:rsidP="003F3B80">
      <w:pPr>
        <w:rPr>
          <w:rStyle w:val="StyleUnderline"/>
        </w:rPr>
      </w:pPr>
      <w:r w:rsidRPr="004B43E7">
        <w:rPr>
          <w:rStyle w:val="Emphasis"/>
        </w:rPr>
        <w:t>Retrofitting</w:t>
      </w:r>
      <w:r>
        <w:t xml:space="preserve"> </w:t>
      </w:r>
      <w:r w:rsidRPr="004B43E7">
        <w:rPr>
          <w:rStyle w:val="StyleUnderline"/>
        </w:rPr>
        <w:t>powered dams and adding generation to some non-powered dams</w:t>
      </w:r>
      <w:r w:rsidRPr="00250667">
        <w:t xml:space="preserve"> to increase electricity generation</w:t>
      </w:r>
    </w:p>
    <w:p w:rsidR="003F3B80" w:rsidRDefault="003F3B80" w:rsidP="003F3B80">
      <w:r w:rsidRPr="004B43E7">
        <w:rPr>
          <w:rStyle w:val="Emphasis"/>
        </w:rPr>
        <w:t>Removing</w:t>
      </w:r>
      <w:r>
        <w:t xml:space="preserve"> </w:t>
      </w:r>
      <w:r w:rsidRPr="004B43E7">
        <w:rPr>
          <w:rStyle w:val="StyleUnderline"/>
        </w:rPr>
        <w:t>dams that have no benefit to society, negatively affect ecosystems</w:t>
      </w:r>
      <w:r w:rsidRPr="00C65109">
        <w:t xml:space="preserve"> and have safety issues</w:t>
      </w:r>
    </w:p>
    <w:p w:rsidR="003F3B80" w:rsidRDefault="003F3B80" w:rsidP="003F3B80">
      <w:r w:rsidRPr="00A67537">
        <w:rPr>
          <w:rStyle w:val="StyleUnderline"/>
        </w:rPr>
        <w:t xml:space="preserve">In a world of increasing political conflict, an agreement that jibes with opposing factions is a </w:t>
      </w:r>
      <w:r w:rsidRPr="00A67537">
        <w:rPr>
          <w:rStyle w:val="Emphasis"/>
        </w:rPr>
        <w:t>unicorn and deserves a closer look</w:t>
      </w:r>
      <w:r>
        <w:t>.</w:t>
      </w:r>
    </w:p>
    <w:p w:rsidR="003F3B80" w:rsidRDefault="003F3B80" w:rsidP="003F3B80">
      <w:r>
        <w:t>Powering existing dams; removing others</w:t>
      </w:r>
    </w:p>
    <w:p w:rsidR="003F3B80" w:rsidRDefault="003F3B80" w:rsidP="003F3B80">
      <w:r w:rsidRPr="004B43E7">
        <w:rPr>
          <w:rStyle w:val="StyleUnderline"/>
        </w:rPr>
        <w:t>Of the 90,000 dams</w:t>
      </w:r>
      <w:r w:rsidRPr="00EC1D8E">
        <w:t xml:space="preserve"> in the United States, </w:t>
      </w:r>
      <w:r w:rsidRPr="004B43E7">
        <w:rPr>
          <w:rStyle w:val="StyleUnderline"/>
        </w:rPr>
        <w:t xml:space="preserve">only 2,500 have hydropower facilities for generating energy. What’s more, 30 percent of all dams will be up for relicensing in the next decade. </w:t>
      </w:r>
      <w:r>
        <w:t xml:space="preserve">That means thousands of opportunities in the coming years to address this dam problem. </w:t>
      </w:r>
    </w:p>
    <w:p w:rsidR="003F3B80" w:rsidRDefault="003F3B80" w:rsidP="003F3B80">
      <w:r w:rsidRPr="004B43E7">
        <w:rPr>
          <w:rStyle w:val="StyleUnderline"/>
        </w:rPr>
        <w:t xml:space="preserve">The Uncommon Dialogue agreement outlines a process by which existing dams in the U.S. either can be upgraded to generate power or torn down to better support fish populations. </w:t>
      </w:r>
      <w:r>
        <w:t xml:space="preserve">This </w:t>
      </w:r>
      <w:r w:rsidRPr="004B43E7">
        <w:rPr>
          <w:rStyle w:val="StyleUnderline"/>
        </w:rPr>
        <w:t xml:space="preserve">creates a clear path to using or removing infrastructure that environmental groups — </w:t>
      </w:r>
      <w:r w:rsidRPr="00D82CF1">
        <w:t xml:space="preserve">including American Rivers, The Nature Conservancy, the Union of Concerned Scientists and the World Wildlife Fund — </w:t>
      </w:r>
      <w:r w:rsidRPr="004B43E7">
        <w:rPr>
          <w:rStyle w:val="StyleUnderline"/>
        </w:rPr>
        <w:t>could get behind</w:t>
      </w:r>
      <w:r w:rsidRPr="0059497C">
        <w:rPr>
          <w:rStyle w:val="StyleUnderline"/>
        </w:rPr>
        <w:t>. It</w:t>
      </w:r>
      <w:r>
        <w:t xml:space="preserve"> also </w:t>
      </w:r>
      <w:r w:rsidRPr="004B43E7">
        <w:rPr>
          <w:rStyle w:val="StyleUnderline"/>
        </w:rPr>
        <w:t xml:space="preserve">creates a path for hydroelectric companies to </w:t>
      </w:r>
      <w:r w:rsidRPr="004B43E7">
        <w:rPr>
          <w:rStyle w:val="Emphasis"/>
        </w:rPr>
        <w:t>grow capacity without</w:t>
      </w:r>
      <w:r w:rsidRPr="004B43E7">
        <w:rPr>
          <w:rStyle w:val="StyleUnderline"/>
        </w:rPr>
        <w:t xml:space="preserve"> requiring the construction of </w:t>
      </w:r>
      <w:r w:rsidRPr="004B43E7">
        <w:rPr>
          <w:rStyle w:val="Emphasis"/>
        </w:rPr>
        <w:t>new dams</w:t>
      </w:r>
      <w:r w:rsidRPr="004B43E7">
        <w:rPr>
          <w:rStyle w:val="StyleUnderline"/>
        </w:rPr>
        <w:t>.</w:t>
      </w:r>
      <w:r>
        <w:t xml:space="preserve"> </w:t>
      </w:r>
    </w:p>
    <w:p w:rsidR="003F3B80" w:rsidRPr="004B43E7" w:rsidRDefault="003F3B80" w:rsidP="003F3B80">
      <w:pPr>
        <w:rPr>
          <w:rStyle w:val="StyleUnderline"/>
        </w:rPr>
      </w:pPr>
      <w:r>
        <w:t>If done correctly</w:t>
      </w:r>
      <w:r w:rsidRPr="005E2659">
        <w:t>, repowering dams would better use that existing infrastructure. An in-depth study from the U.S. Department</w:t>
      </w:r>
      <w:r>
        <w:t xml:space="preserve"> of Energy in 2016 found that, </w:t>
      </w:r>
      <w:r w:rsidRPr="004B43E7">
        <w:rPr>
          <w:rStyle w:val="StyleUnderline"/>
        </w:rPr>
        <w:t xml:space="preserve">if powered, existing dams could increase the nation’s hydroelectricity capacity by </w:t>
      </w:r>
      <w:r w:rsidRPr="005E2659">
        <w:rPr>
          <w:rStyle w:val="Emphasis"/>
        </w:rPr>
        <w:t>50 percent</w:t>
      </w:r>
      <w:r w:rsidRPr="004B43E7">
        <w:rPr>
          <w:rStyle w:val="StyleUnderline"/>
        </w:rPr>
        <w:t xml:space="preserve">. </w:t>
      </w:r>
    </w:p>
    <w:p w:rsidR="003F3B80" w:rsidRDefault="003F3B80" w:rsidP="003F3B80">
      <w:r>
        <w:t xml:space="preserve">Of the 90,000 dams in the U.S., </w:t>
      </w:r>
      <w:r w:rsidRPr="004B43E7">
        <w:rPr>
          <w:rStyle w:val="StyleUnderline"/>
        </w:rPr>
        <w:t>only 2,500 have hydropower facilities for generating energy</w:t>
      </w:r>
      <w:r>
        <w:t>.</w:t>
      </w:r>
    </w:p>
    <w:p w:rsidR="003F3B80" w:rsidRPr="004B43E7" w:rsidRDefault="003F3B80" w:rsidP="003F3B80">
      <w:pPr>
        <w:rPr>
          <w:u w:val="single"/>
        </w:rPr>
      </w:pPr>
      <w:r w:rsidRPr="004B43E7">
        <w:rPr>
          <w:rStyle w:val="StyleUnderline"/>
        </w:rPr>
        <w:t xml:space="preserve">This strategy is especially important as global warming changes water systems. As the drought in western states worsens, </w:t>
      </w:r>
      <w:r w:rsidRPr="004B43E7">
        <w:rPr>
          <w:rStyle w:val="Emphasis"/>
        </w:rPr>
        <w:t>California’s</w:t>
      </w:r>
      <w:r w:rsidRPr="004B43E7">
        <w:rPr>
          <w:rStyle w:val="StyleUnderline"/>
        </w:rPr>
        <w:t xml:space="preserve"> hydro capacity has </w:t>
      </w:r>
      <w:r w:rsidRPr="004B43E7">
        <w:rPr>
          <w:rStyle w:val="Emphasis"/>
        </w:rPr>
        <w:t>decreased</w:t>
      </w:r>
      <w:r w:rsidRPr="004B43E7">
        <w:rPr>
          <w:rStyle w:val="StyleUnderline"/>
        </w:rPr>
        <w:t>. So far in 2021, hydro generated just 7 percent of the power in California, while the five previous years averaged 16 percent hydro generation</w:t>
      </w:r>
      <w:r>
        <w:t xml:space="preserve">. Meanwhile, </w:t>
      </w:r>
      <w:r w:rsidRPr="004B43E7">
        <w:rPr>
          <w:rStyle w:val="StyleUnderline"/>
        </w:rPr>
        <w:t xml:space="preserve">climate change is causing </w:t>
      </w:r>
      <w:r w:rsidRPr="004B43E7">
        <w:rPr>
          <w:rStyle w:val="Emphasis"/>
        </w:rPr>
        <w:t>some regions</w:t>
      </w:r>
      <w:r w:rsidRPr="004B43E7">
        <w:rPr>
          <w:rStyle w:val="StyleUnderline"/>
        </w:rPr>
        <w:t xml:space="preserve"> to become </w:t>
      </w:r>
      <w:r w:rsidRPr="004B43E7">
        <w:rPr>
          <w:rStyle w:val="Emphasis"/>
        </w:rPr>
        <w:t>wetter</w:t>
      </w:r>
      <w:r w:rsidRPr="004B43E7">
        <w:rPr>
          <w:rStyle w:val="StyleUnderline"/>
        </w:rPr>
        <w:t>, such as the Midwest.</w:t>
      </w:r>
    </w:p>
    <w:p w:rsidR="003F3B80" w:rsidRPr="004B43E7" w:rsidRDefault="003F3B80" w:rsidP="003F3B80">
      <w:pPr>
        <w:rPr>
          <w:rStyle w:val="Emphasis"/>
          <w:b w:val="0"/>
          <w:iCs w:val="0"/>
          <w:u w:val="none"/>
        </w:rPr>
      </w:pPr>
      <w:r w:rsidRPr="004B43E7">
        <w:rPr>
          <w:rStyle w:val="StyleUnderline"/>
        </w:rPr>
        <w:t>Adding hydro capability</w:t>
      </w:r>
      <w:r>
        <w:t xml:space="preserve"> to qualifying dams, </w:t>
      </w:r>
      <w:r w:rsidRPr="004B43E7">
        <w:rPr>
          <w:rStyle w:val="StyleUnderline"/>
        </w:rPr>
        <w:t>coupled with better interconnection between the U.S. power system</w:t>
      </w:r>
      <w:r>
        <w:t xml:space="preserve">, could </w:t>
      </w:r>
      <w:r w:rsidRPr="004B43E7">
        <w:rPr>
          <w:rStyle w:val="StyleUnderline"/>
        </w:rPr>
        <w:t>add needed renewable capacity</w:t>
      </w:r>
      <w:r>
        <w:t xml:space="preserve"> as weather patterns continue to shift. </w:t>
      </w:r>
    </w:p>
    <w:p w:rsidR="003F3B80" w:rsidRDefault="003F3B80" w:rsidP="003F3B80">
      <w:r>
        <w:t>Hydro as a complementary renewable energy source</w:t>
      </w:r>
    </w:p>
    <w:p w:rsidR="003F3B80" w:rsidRDefault="003F3B80" w:rsidP="003F3B80">
      <w:r w:rsidRPr="004B43E7">
        <w:rPr>
          <w:rStyle w:val="Emphasis"/>
        </w:rPr>
        <w:t>Hydropower</w:t>
      </w:r>
      <w:r>
        <w:t xml:space="preserve"> offers interesting attributes that complement other renewable energy sources. </w:t>
      </w:r>
    </w:p>
    <w:p w:rsidR="003F3B80" w:rsidRDefault="003F3B80" w:rsidP="003F3B80">
      <w:r w:rsidRPr="004B43E7">
        <w:rPr>
          <w:rStyle w:val="StyleUnderline"/>
        </w:rPr>
        <w:t xml:space="preserve">First, it’s a </w:t>
      </w:r>
      <w:r w:rsidRPr="004B43E7">
        <w:rPr>
          <w:rStyle w:val="Emphasis"/>
        </w:rPr>
        <w:t>firm source of power</w:t>
      </w:r>
      <w:r w:rsidRPr="004B43E7">
        <w:rPr>
          <w:rStyle w:val="StyleUnderline"/>
        </w:rPr>
        <w:t>, which can balance solar and wind resource intermittency while decarbonizing the power sector</w:t>
      </w:r>
      <w:r>
        <w:t xml:space="preserve">. This feature has encouraged companies striving to reach clean energy all day every day, such as Google and IBM, to look at hydro as part of its renewable procurements mix. </w:t>
      </w:r>
    </w:p>
    <w:p w:rsidR="003F3B80" w:rsidRPr="004B43E7" w:rsidRDefault="003F3B80" w:rsidP="003F3B80">
      <w:pPr>
        <w:rPr>
          <w:u w:val="single"/>
        </w:rPr>
      </w:pPr>
      <w:r w:rsidRPr="004B43E7">
        <w:rPr>
          <w:rStyle w:val="StyleUnderline"/>
        </w:rPr>
        <w:t xml:space="preserve">Second, </w:t>
      </w:r>
      <w:r w:rsidRPr="004B43E7">
        <w:rPr>
          <w:rStyle w:val="Emphasis"/>
        </w:rPr>
        <w:t>pumped hydro is a promising</w:t>
      </w:r>
      <w:r w:rsidRPr="004B43E7">
        <w:rPr>
          <w:rStyle w:val="StyleUnderline"/>
        </w:rPr>
        <w:t xml:space="preserve"> approach to energy storage</w:t>
      </w:r>
      <w:r>
        <w:t xml:space="preserve">. The approach works by </w:t>
      </w:r>
      <w:r w:rsidRPr="004B43E7">
        <w:rPr>
          <w:rStyle w:val="StyleUnderline"/>
        </w:rPr>
        <w:t xml:space="preserve">pumping water (using wind or solar when there is a surplus of energy) from a reservoir to a second, higher reservoir. When electricity is needed, the water can flow back to the lower reservoir, </w:t>
      </w:r>
      <w:r w:rsidRPr="004B43E7">
        <w:rPr>
          <w:rStyle w:val="Emphasis"/>
        </w:rPr>
        <w:t>generating electricity along the way</w:t>
      </w:r>
      <w:r w:rsidRPr="004B43E7">
        <w:rPr>
          <w:rStyle w:val="StyleUnderline"/>
        </w:rPr>
        <w:t xml:space="preserve">. </w:t>
      </w:r>
    </w:p>
    <w:p w:rsidR="003F3B80" w:rsidRDefault="003F3B80" w:rsidP="003F3B80">
      <w:r>
        <w:t xml:space="preserve">This approach potentially </w:t>
      </w:r>
      <w:r w:rsidRPr="004B43E7">
        <w:rPr>
          <w:rStyle w:val="StyleUnderline"/>
        </w:rPr>
        <w:t xml:space="preserve">could offer electricity for longer durations than lithium-ion battery backups, which generally store in the neighborhood of four to six hours of electricity. </w:t>
      </w:r>
      <w:r>
        <w:t>Pumped hydro facilities, however, would require building new facilities, making them trickier to permit and build than straight repowering.</w:t>
      </w:r>
    </w:p>
    <w:p w:rsidR="003F3B80" w:rsidRPr="004B43E7" w:rsidRDefault="003F3B80" w:rsidP="003F3B80">
      <w:pPr>
        <w:rPr>
          <w:rStyle w:val="Emphasis"/>
        </w:rPr>
      </w:pPr>
      <w:r w:rsidRPr="004B43E7">
        <w:rPr>
          <w:rStyle w:val="Emphasis"/>
        </w:rPr>
        <w:t>Making dams safer has broad support</w:t>
      </w:r>
    </w:p>
    <w:p w:rsidR="003F3B80" w:rsidRPr="004B43E7" w:rsidRDefault="003F3B80" w:rsidP="003F3B80">
      <w:pPr>
        <w:rPr>
          <w:rStyle w:val="StyleUnderline"/>
        </w:rPr>
      </w:pPr>
      <w:r>
        <w:t xml:space="preserve">One consequence of the dam spree of the mid-20th century: </w:t>
      </w:r>
      <w:r w:rsidRPr="004B43E7">
        <w:rPr>
          <w:rStyle w:val="StyleUnderline"/>
        </w:rPr>
        <w:t>We have thousands of dams over 50 years old in need of repair.</w:t>
      </w:r>
    </w:p>
    <w:p w:rsidR="003F3B80" w:rsidRDefault="003F3B80" w:rsidP="003F3B80">
      <w:r w:rsidRPr="004B43E7">
        <w:rPr>
          <w:rStyle w:val="StyleUnderline"/>
        </w:rPr>
        <w:t>You may have seen some close calls in the news. Last year, a dam in Michigan failed following heavy rains</w:t>
      </w:r>
      <w:r>
        <w:t xml:space="preserve">. California’s </w:t>
      </w:r>
      <w:r w:rsidRPr="004B43E7">
        <w:rPr>
          <w:rStyle w:val="StyleUnderline"/>
        </w:rPr>
        <w:t>Oroville</w:t>
      </w:r>
      <w:r>
        <w:t xml:space="preserve"> Dam </w:t>
      </w:r>
      <w:r w:rsidRPr="004B43E7">
        <w:rPr>
          <w:rStyle w:val="StyleUnderline"/>
        </w:rPr>
        <w:t>came close to catastrophe in 2017</w:t>
      </w:r>
      <w:r>
        <w:t xml:space="preserve"> when the spillway failed and threatened the foundation. </w:t>
      </w:r>
      <w:r w:rsidRPr="004B43E7">
        <w:rPr>
          <w:rStyle w:val="StyleUnderline"/>
        </w:rPr>
        <w:t>Earlier this year, a toxic dam in Florida risked collapse. San Diego</w:t>
      </w:r>
      <w:r>
        <w:t xml:space="preserve"> just </w:t>
      </w:r>
      <w:r w:rsidRPr="004B43E7">
        <w:rPr>
          <w:rStyle w:val="StyleUnderline"/>
        </w:rPr>
        <w:t>launched a multi-million-dollar review of its dams</w:t>
      </w:r>
      <w:r>
        <w:t xml:space="preserve">, declaring three in "poor" condition. These are just a few of the many dams that safety risks to U.S. communities — and the numbers are sure to grow with climate-change-fueled extreme weather. </w:t>
      </w:r>
    </w:p>
    <w:p w:rsidR="003F3B80" w:rsidRDefault="003F3B80" w:rsidP="003F3B80">
      <w:r>
        <w:t>The flip side of the water-project spree is failing dams affect red and blue states alike, making a comprehensive solution attractive across the political spectrum.</w:t>
      </w:r>
    </w:p>
    <w:p w:rsidR="003F3B80" w:rsidRDefault="003F3B80" w:rsidP="003F3B80">
      <w:r w:rsidRPr="004B43E7">
        <w:rPr>
          <w:rStyle w:val="StyleUnderline"/>
        </w:rPr>
        <w:t xml:space="preserve">In an April proposal </w:t>
      </w:r>
      <w:r w:rsidRPr="004B43E7">
        <w:t>from the Uncommon Dialogue collaboration</w:t>
      </w:r>
      <w:r>
        <w:t xml:space="preserve">, </w:t>
      </w:r>
      <w:r w:rsidRPr="004B43E7">
        <w:rPr>
          <w:rStyle w:val="StyleUnderline"/>
        </w:rPr>
        <w:t>the group outlined a $63 billion plan to address America’s dams. It includes $18 billion in safety improvements, $15 billion to remove 2,000 dams and $24 billion to support federal agencies, including a path to add hydroelectricity, reported Sammy Roth in the Los Angeles Times</w:t>
      </w:r>
      <w:r>
        <w:t>. The price tag is massive, but it also may be well timed as Washington continues to find common ground on an infrastructure bill.</w:t>
      </w:r>
    </w:p>
    <w:p w:rsidR="003F3B80" w:rsidRPr="004B43E7" w:rsidRDefault="003F3B80" w:rsidP="003F3B80">
      <w:pPr>
        <w:rPr>
          <w:rStyle w:val="StyleUnderline"/>
        </w:rPr>
      </w:pPr>
      <w:r>
        <w:t>While this strategy doesn’t change my opinions about the government’s mismanagement of water in the west (if you want to be horrified, too, I recommend Marc Reisner’s "Cadillac Desert"), it does offer a promising path forward for a problem that has seemed intractable</w:t>
      </w:r>
      <w:r w:rsidRPr="004B43E7">
        <w:rPr>
          <w:rStyle w:val="StyleUnderline"/>
        </w:rPr>
        <w:t xml:space="preserve">. If the stars align, it may lead to a much-needed dam solution. </w:t>
      </w:r>
    </w:p>
    <w:p w:rsidR="003F3B80" w:rsidRDefault="003F3B80" w:rsidP="003F3B80"/>
    <w:p w:rsidR="003C31E2" w:rsidRDefault="00C82C07" w:rsidP="00C82C07">
      <w:pPr>
        <w:pStyle w:val="Heading2"/>
      </w:pPr>
      <w:r>
        <w:t>Dam Collapse Adv</w:t>
      </w:r>
    </w:p>
    <w:p w:rsidR="00C82C07" w:rsidRDefault="00C82C07" w:rsidP="00C82C07"/>
    <w:p w:rsidR="00785803" w:rsidRDefault="00785803" w:rsidP="00785803">
      <w:pPr>
        <w:pStyle w:val="Heading3"/>
      </w:pPr>
      <w:r>
        <w:t>Dams Risk of Collapse</w:t>
      </w:r>
    </w:p>
    <w:p w:rsidR="00785803" w:rsidRPr="00785803" w:rsidRDefault="00785803" w:rsidP="00785803"/>
    <w:p w:rsidR="00C82C07" w:rsidRDefault="00C82C07" w:rsidP="00C82C07">
      <w:pPr>
        <w:pStyle w:val="Heading4"/>
      </w:pPr>
      <w:r>
        <w:t xml:space="preserve">Dams are becoming more dangerous </w:t>
      </w:r>
      <w:r w:rsidRPr="00B844D1">
        <w:t>– even one dam collapse could put milli</w:t>
      </w:r>
      <w:r>
        <w:t>ons at</w:t>
      </w:r>
      <w:r w:rsidR="005F21F3">
        <w:t xml:space="preserve"> risk</w:t>
      </w:r>
      <w:r>
        <w:t xml:space="preserve"> and cost prevents any reform</w:t>
      </w:r>
    </w:p>
    <w:p w:rsidR="00C82C07" w:rsidRDefault="00C82C07" w:rsidP="00C82C07">
      <w:r w:rsidRPr="00154912">
        <w:rPr>
          <w:rStyle w:val="Style13ptBold"/>
        </w:rPr>
        <w:t>Leslie 19</w:t>
      </w:r>
      <w:r>
        <w:t xml:space="preserve"> – </w:t>
      </w:r>
      <w:r w:rsidRPr="00154912">
        <w:rPr>
          <w:i/>
          <w:iCs/>
        </w:rPr>
        <w:t>His book on dams, Deep Water: The Epic Struggle Over Dams, Displaced People, and the Environment, won the J. Anthony Lukas Work-in-Progress Award</w:t>
      </w:r>
      <w:r w:rsidRPr="00154912">
        <w:t xml:space="preserve"> </w:t>
      </w:r>
      <w:r>
        <w:t>(</w:t>
      </w:r>
      <w:r w:rsidRPr="00154912">
        <w:t xml:space="preserve">Jacques, </w:t>
      </w:r>
      <w:r>
        <w:t>July 9, 2019</w:t>
      </w:r>
      <w:r w:rsidRPr="00154912">
        <w:t>, "In an Era of Extreme Weather, Concerns Grow Over Dam Safety</w:t>
      </w:r>
      <w:r>
        <w:t xml:space="preserve">; </w:t>
      </w:r>
      <w:r w:rsidRPr="00154912">
        <w:rPr>
          <w:u w:val="single"/>
        </w:rPr>
        <w:t>Many of the United States’ 91,000 dams are aging and sorely in need of repairs that could collectively cost tens of billions of dollars. Experts are increasingly worried that as extreme precipitation events increase, dams are at greater risk of failure, threatening lives and posing environmental risks</w:t>
      </w:r>
      <w:r w:rsidRPr="00154912">
        <w:t>," Yale E360, https://e360.yale.edu/features/in-an-era-of-extreme-weather-concerns-grow-over-dam-safety</w:t>
      </w:r>
      <w:r>
        <w:t>)//kh</w:t>
      </w:r>
    </w:p>
    <w:p w:rsidR="00C82C07" w:rsidRPr="00FC0DAA" w:rsidRDefault="00C82C07" w:rsidP="00C82C07">
      <w:r w:rsidRPr="00FC0DAA">
        <w:t>Many of the United States’ 91,000 dams are aging and sorely in need of repairs that could collectively cost tens of billions of dollars. Experts are increasingly worried that as extreme precipitation events increase, dams are at greater risk of failure, threatening lives and posing environmental risks.</w:t>
      </w:r>
    </w:p>
    <w:p w:rsidR="00C82C07" w:rsidRPr="009B55F6" w:rsidRDefault="00C82C07" w:rsidP="00C82C07">
      <w:pPr>
        <w:rPr>
          <w:u w:val="single"/>
        </w:rPr>
      </w:pPr>
      <w:r w:rsidRPr="00866ABE">
        <w:rPr>
          <w:u w:val="single"/>
        </w:rPr>
        <w:t xml:space="preserve">It is a telling illustration of the precarious state of </w:t>
      </w:r>
      <w:r w:rsidRPr="00723CBD">
        <w:rPr>
          <w:b/>
          <w:bCs/>
          <w:u w:val="single"/>
        </w:rPr>
        <w:t>U</w:t>
      </w:r>
      <w:r w:rsidRPr="00723CBD">
        <w:t>nited</w:t>
      </w:r>
      <w:r w:rsidRPr="00866ABE">
        <w:rPr>
          <w:u w:val="single"/>
        </w:rPr>
        <w:t xml:space="preserve"> </w:t>
      </w:r>
      <w:r w:rsidRPr="00723CBD">
        <w:rPr>
          <w:b/>
          <w:bCs/>
          <w:u w:val="single"/>
        </w:rPr>
        <w:t>S</w:t>
      </w:r>
      <w:r w:rsidRPr="00723CBD">
        <w:t>tates</w:t>
      </w:r>
      <w:r w:rsidRPr="00866ABE">
        <w:rPr>
          <w:u w:val="single"/>
        </w:rPr>
        <w:t xml:space="preserve"> dams that the near-collapse</w:t>
      </w:r>
      <w:r w:rsidRPr="00723CBD">
        <w:t xml:space="preserve"> in February 2017</w:t>
      </w:r>
      <w:r w:rsidRPr="00866ABE">
        <w:rPr>
          <w:u w:val="single"/>
        </w:rPr>
        <w:t xml:space="preserve"> of Oroville Dam, </w:t>
      </w:r>
      <w:r w:rsidRPr="00723CBD">
        <w:t>the nation’s tallest,</w:t>
      </w:r>
      <w:r w:rsidRPr="00866ABE">
        <w:rPr>
          <w:u w:val="single"/>
        </w:rPr>
        <w:t xml:space="preserve"> occurred in Califor</w:t>
      </w:r>
      <w:r w:rsidRPr="005D1389">
        <w:rPr>
          <w:rStyle w:val="StyleUnderline"/>
        </w:rPr>
        <w:t>nia</w:t>
      </w:r>
      <w:r>
        <w:t xml:space="preserve">, considered one of </w:t>
      </w:r>
      <w:r w:rsidRPr="00866ABE">
        <w:rPr>
          <w:u w:val="single"/>
        </w:rPr>
        <w:t>the nation’s leading states in dam safety management.</w:t>
      </w:r>
    </w:p>
    <w:p w:rsidR="00C82C07" w:rsidRDefault="00C82C07" w:rsidP="00C82C07">
      <w:r>
        <w:t xml:space="preserve">The Oroville incident forced the evacuation of nearly 190,000 people and cost the state $1.1 billion in repairs. </w:t>
      </w:r>
      <w:r w:rsidRPr="00723CBD">
        <w:t xml:space="preserve">It took its place as a seminal event in the history of U.S. dam safety, ranking just below the failures in the 1970s of two dams — Teton Dam in Idaho and Kelly Barnes in Georgia — that killed 14 and 39 people, respectively, and ushered in the modern dam safety </w:t>
      </w:r>
      <w:r>
        <w:t>era.</w:t>
      </w:r>
    </w:p>
    <w:p w:rsidR="00C82C07" w:rsidRPr="009B55F6" w:rsidRDefault="00C82C07" w:rsidP="00C82C07">
      <w:pPr>
        <w:rPr>
          <w:u w:val="single"/>
        </w:rPr>
      </w:pPr>
      <w:r>
        <w:t>The incident at the half-century-old, 770-foot-high Oroville Dam, which involved partial disintegration of its two spillways</w:t>
      </w:r>
      <w:r>
        <w:rPr>
          <w:rFonts w:ascii="Tahoma" w:hAnsi="Tahoma" w:cs="Tahoma"/>
        </w:rPr>
        <w:t>⁠</w:t>
      </w:r>
      <w:r>
        <w:t xml:space="preserve"> during a heavy but not unprecedented rainstorm, signaled the inadequacy of methods customarily used throughout the country to assess dam safety and carry out repairs. It occurred as </w:t>
      </w:r>
      <w:r w:rsidRPr="00866ABE">
        <w:rPr>
          <w:u w:val="single"/>
        </w:rPr>
        <w:t>federal dam safety officials have made substantial progress in updating methods of dam assessment</w:t>
      </w:r>
      <w:r>
        <w:t xml:space="preserve">, in the process propelling dam safety practices into the 21st century. </w:t>
      </w:r>
      <w:r w:rsidRPr="00866ABE">
        <w:rPr>
          <w:u w:val="single"/>
        </w:rPr>
        <w:t xml:space="preserve">But federal and state dam safety officials have been </w:t>
      </w:r>
      <w:r w:rsidRPr="00480FA7">
        <w:rPr>
          <w:rStyle w:val="Emphasis"/>
        </w:rPr>
        <w:t>unable to procure</w:t>
      </w:r>
      <w:r w:rsidRPr="00866ABE">
        <w:rPr>
          <w:u w:val="single"/>
        </w:rPr>
        <w:t xml:space="preserve"> from disinterested state legislatures and Congress the tens of billions of dollars needed for repairs to the nation’s aging dam infrastructure.</w:t>
      </w:r>
    </w:p>
    <w:p w:rsidR="00C82C07" w:rsidRPr="009B55F6" w:rsidRDefault="00C82C07" w:rsidP="00C82C07">
      <w:pPr>
        <w:rPr>
          <w:u w:val="single"/>
        </w:rPr>
      </w:pPr>
      <w:r>
        <w:t xml:space="preserve">Largely as a result of the funding shortfall, in its latest infrastructure report card, in 2017, the American Society of Civil Engineers (ASCE) gave the nation’s 91,000-plus dams a D grade, the same grade they have received in every ASCE report card since the first one was issued in 1998. The ASCE estimated the cost of rehabilitating dams whose failure would threaten human life at nearly $45 billion, and the </w:t>
      </w:r>
      <w:r w:rsidRPr="00723CBD">
        <w:rPr>
          <w:u w:val="single"/>
        </w:rPr>
        <w:t>cost of fixing all dams in need of repair at more than</w:t>
      </w:r>
      <w:r>
        <w:t xml:space="preserve"> $64 </w:t>
      </w:r>
      <w:r w:rsidRPr="00723CBD">
        <w:t>billion. This year, the Association of State Dam Safety Officials (ASDSO) arrived at an even higher number</w:t>
      </w:r>
      <w:r w:rsidRPr="00FC0DAA">
        <w:rPr>
          <w:u w:val="single"/>
        </w:rPr>
        <w:t xml:space="preserve"> — nearly $71 billion for all dams.</w:t>
      </w:r>
    </w:p>
    <w:p w:rsidR="00C82C07" w:rsidRDefault="00C82C07" w:rsidP="00C82C07">
      <w:r>
        <w:t>“Regular citizens are unaware that the dams around them may be risks,” says one official.</w:t>
      </w:r>
    </w:p>
    <w:p w:rsidR="00C82C07" w:rsidRDefault="00C82C07" w:rsidP="00C82C07">
      <w:r>
        <w:t>“There’s a huge backlog of rehabilitation needs regarding dams in our country,” said Lori Spragens, ASDSO’s executive director. “Regular citizens are unaware that the dams around them may be risks, and there’s not enough public awareness for people to be prepared, just like they would be for a tornado or an earthquake.”</w:t>
      </w:r>
    </w:p>
    <w:p w:rsidR="00C82C07" w:rsidRPr="00723CBD" w:rsidRDefault="00C82C07" w:rsidP="00C82C07">
      <w:r>
        <w:t xml:space="preserve">And </w:t>
      </w:r>
      <w:r w:rsidRPr="00723CBD">
        <w:t>scientists say</w:t>
      </w:r>
      <w:r w:rsidRPr="00FC0DAA">
        <w:rPr>
          <w:u w:val="single"/>
        </w:rPr>
        <w:t xml:space="preserve"> the likelihood of dam failures — </w:t>
      </w:r>
      <w:r w:rsidRPr="00723CBD">
        <w:t>which not only threaten lives but also release toxic sediments trapped in reservoirs behind many dams —</w:t>
      </w:r>
      <w:r w:rsidRPr="00FC0DAA">
        <w:rPr>
          <w:u w:val="single"/>
        </w:rPr>
        <w:t xml:space="preserve"> will increase as extreme precipitation events become more frequent </w:t>
      </w:r>
      <w:r w:rsidRPr="00723CBD">
        <w:t>in a warming world.</w:t>
      </w:r>
    </w:p>
    <w:p w:rsidR="00C82C07" w:rsidRPr="00723CBD" w:rsidRDefault="00C82C07" w:rsidP="00C82C07">
      <w:r>
        <w:t>Aside from about 1,500 dams owned by federal agencies, regulating dam safety is chiefly a state responsibility, and states vary widely in their commitment to the task</w:t>
      </w:r>
      <w:r w:rsidRPr="00480FA7">
        <w:t xml:space="preserve">. </w:t>
      </w:r>
      <w:r w:rsidRPr="00FC0DAA">
        <w:rPr>
          <w:u w:val="single"/>
        </w:rPr>
        <w:t xml:space="preserve">Across the nation, each state dam inspector is responsible on average for about 200 dams, a daunting ratio, but in some states the number is much higher. </w:t>
      </w:r>
      <w:r w:rsidRPr="00723CBD">
        <w:t>Oklahoma, for example, employs just three full-time inspectors for its 4,621 dams; Iowa has three inspectors for its 3,911 dams. Largely because of its legislators’ distrust of regulation, Alabama doesn’t even have a safety program for its 2,273 dams.</w:t>
      </w:r>
    </w:p>
    <w:p w:rsidR="00C82C07" w:rsidRPr="00723CBD" w:rsidRDefault="00C82C07" w:rsidP="00C82C07">
      <w:r w:rsidRPr="00723CBD">
        <w:t>States require inspections of “high-hazard-potential” dams, whose failures would cause fatalities, every two-and-a-half years on average, but actual inspection intervals are much longer. Eleven states don’t inspect “low-hazard-potential” dams — dams that don’t threaten lives or property — at all.</w:t>
      </w:r>
    </w:p>
    <w:p w:rsidR="00C82C07" w:rsidRPr="00723CBD" w:rsidRDefault="00C82C07" w:rsidP="00C82C07">
      <w:r>
        <w:t xml:space="preserve">Among </w:t>
      </w:r>
      <w:r w:rsidRPr="00723CBD">
        <w:t>states given high marks for their programs are Pennsylvania, New Jersey, Colorado</w:t>
      </w:r>
      <w:r w:rsidRPr="00723CBD">
        <w:rPr>
          <w:rFonts w:ascii="Tahoma" w:hAnsi="Tahoma" w:cs="Tahoma"/>
        </w:rPr>
        <w:t>⁠</w:t>
      </w:r>
      <w:r w:rsidRPr="00723CBD">
        <w:t>, Washington, New Mexico, and, at the top of most lists, California, which spends the most of any state on dam safety, more than $21 million in 2017. Yet an independent report on the causes of the Oroville incident published in January 2018 faulted California’s dam safety practices in numerous ways.</w:t>
      </w:r>
    </w:p>
    <w:p w:rsidR="00C82C07" w:rsidRPr="00723CBD" w:rsidRDefault="00C82C07" w:rsidP="00C82C07">
      <w:r w:rsidRPr="00723CBD">
        <w:t>While the dam was inspected regularly, safety officials failed to look more deeply into the dam’s history, and consequently missed deficiencies</w:t>
      </w:r>
      <w:r w:rsidRPr="00723CBD">
        <w:rPr>
          <w:rFonts w:ascii="Tahoma" w:hAnsi="Tahoma" w:cs="Tahoma"/>
        </w:rPr>
        <w:t>⁠</w:t>
      </w:r>
      <w:r w:rsidRPr="00723CBD">
        <w:t xml:space="preserve"> in its main spillway that stemmed from its design and construction. California’s Department of Water Resources was “overconfident and complacent about the integrity” of its dams, and was “chronically</w:t>
      </w:r>
      <w:r w:rsidRPr="00723CBD">
        <w:rPr>
          <w:rFonts w:ascii="Tahoma" w:hAnsi="Tahoma" w:cs="Tahoma"/>
        </w:rPr>
        <w:t>⁠</w:t>
      </w:r>
      <w:r w:rsidRPr="00723CBD">
        <w:t>” understaffed, the report said. And the department lacked expertise in dams’ secondary structures, such as the failing spillways.</w:t>
      </w:r>
    </w:p>
    <w:p w:rsidR="00C82C07" w:rsidRPr="009B55F6" w:rsidRDefault="00C82C07" w:rsidP="00C82C07">
      <w:pPr>
        <w:rPr>
          <w:u w:val="single"/>
        </w:rPr>
      </w:pPr>
      <w:r>
        <w:t>“</w:t>
      </w:r>
      <w:r w:rsidRPr="00723CBD">
        <w:t>The fact that this incident happened</w:t>
      </w:r>
      <w:r w:rsidRPr="00723CBD">
        <w:rPr>
          <w:rFonts w:ascii="Tahoma" w:hAnsi="Tahoma" w:cs="Tahoma"/>
        </w:rPr>
        <w:t>⁠</w:t>
      </w:r>
      <w:r w:rsidRPr="00723CBD">
        <w:t xml:space="preserve"> to the owner of the tallest dam in the United States, under regulation of a federal agency, with repeated evaluation by reputable outside consultants, in a state with a leading dam safety regulatory program, is a wake-up call for everyone involved in dam safety,” the report said</w:t>
      </w:r>
      <w:r w:rsidRPr="00FC0DAA">
        <w:rPr>
          <w:u w:val="single"/>
        </w:rPr>
        <w:t>. “Challenging current assumptions on what constitutes ‘best practice’ in our industry is overdue.”</w:t>
      </w:r>
    </w:p>
    <w:p w:rsidR="00C82C07" w:rsidRDefault="00C82C07" w:rsidP="00C82C07">
      <w:r>
        <w:t>Until the 1970s, information about the nation’s dams was scant: some hadn’t been inspected for decades, and nobody knew how many existed. After numerous dam disasters, the nation’s first dam inventory in the early 1970s established the existence of nearly 90,000 non-federal dams, most of them small. Inspections of about 9,000 of them found that a third were unsafe. Since the federal government had no responsibility for those dams, the states then began to take their dam safety responsibilities seriously.</w:t>
      </w:r>
    </w:p>
    <w:p w:rsidR="00C82C07" w:rsidRDefault="00C82C07" w:rsidP="00C82C07">
      <w:r w:rsidRPr="00FC0DAA">
        <w:rPr>
          <w:u w:val="single"/>
        </w:rPr>
        <w:t xml:space="preserve">Dam safety programs are generally considered to have improved since then, but dam failures — the rapid, uncontrolled release of water when dams are breached or collapse — are still frequent. According to the ASDSO, between January 2005 and June 2013, state dam safety programs reported 173 dam failures and 587 “incidents” </w:t>
      </w:r>
      <w:r>
        <w:t>— events that probably would have resulted in failures if not for quick interventions. Fatalities caused by dam failures are far less common. Since the collapse of the Kaloko Dam in Hawaii in 2006, which killed seven people, no deaths occurred until this March, when Nebraska’s Spencer Dam, just 29 feet high, gave way to epic floodwater, sweeping away a house with a man inside it in the floodplain below.</w:t>
      </w:r>
    </w:p>
    <w:p w:rsidR="00C82C07" w:rsidRDefault="00C82C07" w:rsidP="00C82C07">
      <w:r>
        <w:t>Since 2008, at least 10 dam failures have each killed 10 or more people globally.</w:t>
      </w:r>
    </w:p>
    <w:p w:rsidR="00C82C07" w:rsidRPr="00723CBD" w:rsidRDefault="00C82C07" w:rsidP="00C82C07">
      <w:r w:rsidRPr="00723CBD">
        <w:t>One sure way to eliminate a dam’s danger is to dismantle it, but the impact on safety of the budding U.S. dam removal movement has been minimal. One reason is that most of the removed dams were small, less than 25 feet high; another is that relatively few dams have been removed. Last year marked a high point, with 99 dams taken down. But that number represents only about a thousandth of the nation’s dam stock.</w:t>
      </w:r>
    </w:p>
    <w:p w:rsidR="00C82C07" w:rsidRPr="009B55F6" w:rsidRDefault="00C82C07" w:rsidP="00C82C07">
      <w:pPr>
        <w:rPr>
          <w:u w:val="single"/>
        </w:rPr>
      </w:pPr>
      <w:r w:rsidRPr="00FC0DAA">
        <w:rPr>
          <w:u w:val="single"/>
        </w:rPr>
        <w:t>Conservation groups</w:t>
      </w:r>
      <w:r>
        <w:t xml:space="preserve"> such as American Rivers and anglers’ organizations such as Trout Unlimited </w:t>
      </w:r>
      <w:r w:rsidRPr="00FC0DAA">
        <w:rPr>
          <w:u w:val="single"/>
        </w:rPr>
        <w:t>have led the drive to take down U.S. dams, often to help restore long-blocked fish migrations</w:t>
      </w:r>
      <w:r>
        <w:t xml:space="preserve">. These groups </w:t>
      </w:r>
      <w:r w:rsidRPr="00FC0DAA">
        <w:rPr>
          <w:u w:val="single"/>
        </w:rPr>
        <w:t>note that removing a small dam may cost less than repairing it. But removing a large dam can cost as much as building it in the first place. Efforts to dismantle large dams on major rivers, such as the Snake River in the Pacific Northwest, have faced strong resistance from business groups and utilities, which defend the dams for generating hydropower and creating reservoirs used to ship grain and other commodities.</w:t>
      </w:r>
    </w:p>
    <w:p w:rsidR="00C82C07" w:rsidRPr="009B55F6" w:rsidRDefault="00C82C07" w:rsidP="00C82C07">
      <w:pPr>
        <w:rPr>
          <w:u w:val="single"/>
        </w:rPr>
      </w:pPr>
      <w:r>
        <w:t xml:space="preserve">As sobering as the problem of dam safety is in the United States, consider that aside from Australia, Canada, and Western Europe, </w:t>
      </w:r>
      <w:r w:rsidRPr="00FC0DAA">
        <w:rPr>
          <w:u w:val="single"/>
        </w:rPr>
        <w:t>dam safety standards in the rest of the world lag behind the U.S. Catastrophic failures are frequent: Since August 2008, when a dam in Nepal gave way, killing 250 people, at least 10 dam failures have each killed 10 or more people. In January, a mining dam in southeastern Brazil collapsed, killing about 300 people. Last year, a dam under construction in Laos crumbled, killing 40 people and leaving 6,600 homeless, and a dam in Kenya burst, killing 48 people.</w:t>
      </w:r>
    </w:p>
    <w:p w:rsidR="00C82C07" w:rsidRPr="009B55F6" w:rsidRDefault="00C82C07" w:rsidP="00C82C07">
      <w:pPr>
        <w:rPr>
          <w:u w:val="single"/>
        </w:rPr>
      </w:pPr>
      <w:r w:rsidRPr="00FC0DAA">
        <w:rPr>
          <w:u w:val="single"/>
        </w:rPr>
        <w:t>A torrent of mud and water released by the collapse of a mining dam in southeastern Brazil in January killed about 300 people.</w:t>
      </w:r>
    </w:p>
    <w:p w:rsidR="00C82C07" w:rsidRDefault="00C82C07" w:rsidP="00C82C07">
      <w:r>
        <w:t>I</w:t>
      </w:r>
      <w:r w:rsidRPr="00FC0DAA">
        <w:rPr>
          <w:u w:val="single"/>
        </w:rPr>
        <w:t xml:space="preserve">n the U.S., three interlocking developments have impeded improvements in dam safety in recent decades. First, the nation’s dams are growing old: their average age is 57. </w:t>
      </w:r>
      <w:r>
        <w:t>By that age, seepage can start to erode dams’ foundations — the U.S. Army Corps of Engineers spends about $200 million a year to address seepage on its dams alone. And parts such as spillway gate, motors, winches, and generators wear out and need replacement.</w:t>
      </w:r>
    </w:p>
    <w:p w:rsidR="00C82C07" w:rsidRDefault="00C82C07" w:rsidP="00C82C07">
      <w:r w:rsidRPr="00FC0DAA">
        <w:rPr>
          <w:u w:val="single"/>
        </w:rPr>
        <w:t>Second, dams are vulnerable to so-called “hazard creep”: their danger increases as development occurs downstream. A dam that was rated “low-hazard-potential” when it was built because nobody lived in the floodplain below may become a “high-hazard-potential” dam once people move into the area.</w:t>
      </w:r>
      <w:r>
        <w:t xml:space="preserve"> As a result, even though new dam construction in the U.S. virtually stopped in the 1970s, the number of high-hazard-potential dams has grown from 9,314 in 1999 to 12,557 in 2017. High-hazard-potential dams must conform to a more rigorous safety standard than lesser-rated dams, but if funds aren’t available, </w:t>
      </w:r>
      <w:r w:rsidRPr="00FC0DAA">
        <w:rPr>
          <w:u w:val="single"/>
        </w:rPr>
        <w:t>the necessary upgrades won’t be made. And dam safety officials are often slow to reclassify dams</w:t>
      </w:r>
      <w:r>
        <w:t>. Neither Kaloko nor Spencer dams, for example, were rated high-hazard before their fatal collapses.</w:t>
      </w:r>
    </w:p>
    <w:p w:rsidR="00C82C07" w:rsidRPr="009B55F6" w:rsidRDefault="00C82C07" w:rsidP="00C82C07">
      <w:pPr>
        <w:rPr>
          <w:u w:val="single"/>
        </w:rPr>
      </w:pPr>
      <w:r>
        <w:t xml:space="preserve">Hazard classifications have other problems, too. </w:t>
      </w:r>
      <w:r w:rsidRPr="00FC0DAA">
        <w:rPr>
          <w:u w:val="single"/>
        </w:rPr>
        <w:t>Owners of high-hazard-potential dams are supposed to maintain emergency action plans to notify downstream residents of imminent danger from a dam</w:t>
      </w:r>
      <w:r>
        <w:t xml:space="preserve">, but according to Mark Ogden, an ASDSO outreach specialist, </w:t>
      </w:r>
      <w:r w:rsidRPr="00FC0DAA">
        <w:rPr>
          <w:u w:val="single"/>
        </w:rPr>
        <w:t>nearly 20 percent of high-hazard-potential dams lack such plans.</w:t>
      </w:r>
    </w:p>
    <w:p w:rsidR="00C82C07" w:rsidRPr="009B55F6" w:rsidRDefault="00C82C07" w:rsidP="00C82C07">
      <w:pPr>
        <w:rPr>
          <w:u w:val="single"/>
        </w:rPr>
      </w:pPr>
      <w:r>
        <w:t xml:space="preserve">And </w:t>
      </w:r>
      <w:r w:rsidRPr="00FC0DAA">
        <w:rPr>
          <w:u w:val="single"/>
        </w:rPr>
        <w:t>while hazard classifications take into account threats to human life, they don’t consider the environmental and economic damage that could be caused by the release of toxic sediments</w:t>
      </w:r>
      <w:r>
        <w:t xml:space="preserve">. That sediment may include </w:t>
      </w:r>
      <w:r w:rsidRPr="00FC0DAA">
        <w:rPr>
          <w:u w:val="single"/>
        </w:rPr>
        <w:t>agricultural pesticides, mining tailings, and industrial chemicals.</w:t>
      </w:r>
    </w:p>
    <w:p w:rsidR="00C82C07" w:rsidRDefault="00C82C07" w:rsidP="00C82C07">
      <w:r>
        <w:t>The methods dam designers have customarily used are increasingly considered inadequate.</w:t>
      </w:r>
    </w:p>
    <w:p w:rsidR="00C82C07" w:rsidRDefault="00C82C07" w:rsidP="00C82C07">
      <w:r>
        <w:t xml:space="preserve">Despite the potential dangers posed by dams, many people living on property that would be flooded if a dam fails are unaware of that possibility, in part </w:t>
      </w:r>
      <w:r w:rsidRPr="00FC0DAA">
        <w:rPr>
          <w:u w:val="single"/>
        </w:rPr>
        <w:t>because federal officials blocked public access to inundation maps after the September 11, 2001 terrorist attacks</w:t>
      </w:r>
      <w:r>
        <w:t>. In recent years, some states have again made the maps available. California requires that prospective buyers be informed if a property is in an inundation zone, a practice that should be far more widespread.</w:t>
      </w:r>
    </w:p>
    <w:p w:rsidR="00C82C07" w:rsidRPr="00FC0DAA" w:rsidRDefault="00C82C07" w:rsidP="00C82C07">
      <w:pPr>
        <w:rPr>
          <w:u w:val="single"/>
        </w:rPr>
      </w:pPr>
      <w:r w:rsidRPr="00FC0DAA">
        <w:rPr>
          <w:u w:val="single"/>
        </w:rPr>
        <w:t>The third development affecting dam safety is a deepening understanding of hydrological conditions and earthquakes</w:t>
      </w:r>
      <w:r>
        <w:t>, both of which are vital considerations in dam design</w:t>
      </w:r>
      <w:r w:rsidRPr="00FC0DAA">
        <w:rPr>
          <w:u w:val="single"/>
        </w:rPr>
        <w:t>. Assumptions about floods and precipitation when dams were built were typically based on a short history of hydrological data,</w:t>
      </w:r>
      <w:r>
        <w:t xml:space="preserve"> and another half-century or more of information often has pointed to different conclusions. </w:t>
      </w:r>
      <w:r w:rsidRPr="00FC0DAA">
        <w:rPr>
          <w:u w:val="single"/>
        </w:rPr>
        <w:t>Climate change, which is intensifying both floods and drought, has further undermined those assumptions.</w:t>
      </w:r>
    </w:p>
    <w:p w:rsidR="00C82C07" w:rsidRDefault="00C82C07" w:rsidP="00C82C07">
      <w:r>
        <w:t>The result is that the methods dam designers and safety officials have customarily used are increasingly considered inadequate. Dam design traditionally has been based on calculations of its watershed’s “probable maximum flood,” or PMF, the largest flood that could conceivably occur there. High-hazard-potential dams were supposed to be able to safely handle PMFs; low-hazard dams usually were required to contain some fraction of their PMFs. And if accumulating hydrological data showed that a dam’s original PMF was too low, the dam could be labeled out of compliance and required to undergo repairs, often by enlarging its spillway. Indeed, about half the investment in dam repairs throughout the U.S. involves modifying spillways to accommodate larger floods, according to Eric Halpin, who retired in January after 14 years as chief of dam and levee safety at the Army Corps of Engineers.</w:t>
      </w:r>
    </w:p>
    <w:p w:rsidR="00C82C07" w:rsidRDefault="00C82C07" w:rsidP="00C82C07">
      <w:r>
        <w:t>But focusing solely on PMFs entirely omits the varying levels of risks that dams may pose. One PMF may be calculated to have a one-in-a-thousand chance of occurring in a given year, while another might be pegged at one-in-a-million. And a few people might live in the floodplain below one dam, while a million might live downstream from another. As a result, the Bureau of Reclamation abandoned its focus on PMFs in favor of risk-based assessments about 25 years ago, and the Army Corps of Engineers followed a decade later</w:t>
      </w:r>
      <w:r>
        <w:rPr>
          <w:rFonts w:ascii="Tahoma" w:hAnsi="Tahoma" w:cs="Tahoma"/>
        </w:rPr>
        <w:t>⁠</w:t>
      </w:r>
      <w:r>
        <w:t>. Now risk assessment is making its way into the procedures of some state dam safety agencies.</w:t>
      </w:r>
    </w:p>
    <w:p w:rsidR="00C82C07" w:rsidRDefault="00C82C07" w:rsidP="00C82C07">
      <w:r>
        <w:t>Incorporation of climate change into dam safety practices is still limited by scientists’ inability so far to quantify the frequency and intensity of future flooding in particular localities. One small step in that direction has been taken at California’s Folsom Dam, which recently became the first dam</w:t>
      </w:r>
      <w:r>
        <w:rPr>
          <w:rFonts w:ascii="Tahoma" w:hAnsi="Tahoma" w:cs="Tahoma"/>
        </w:rPr>
        <w:t>⁠</w:t>
      </w:r>
      <w:r>
        <w:t xml:space="preserve"> to use National Weather Service forecasts about future precipitation to help guide decisions about whether to release water from the dam’s reservoir. Until now, release decisions were based entirely on readings of precipitation that had already occurred.</w:t>
      </w:r>
    </w:p>
    <w:p w:rsidR="00C82C07" w:rsidRPr="009B55F6" w:rsidRDefault="00C82C07" w:rsidP="00C82C07">
      <w:r>
        <w:t>Even with smart measures like these, major advances in dam safety almost certainly won’t occur until legislatures begin appropriating many billions of dollars more for repairs. Instead, since a majority of dams are privately owned, about half the states have shifted to owner-responsible inspection systems, in which dam owners are required to hire inspectors and pay for the inspections themselves instead of relying on state inspectors.</w:t>
      </w:r>
    </w:p>
    <w:p w:rsidR="00C82C07" w:rsidRPr="00FC0DAA" w:rsidRDefault="00C82C07" w:rsidP="00C82C07">
      <w:pPr>
        <w:rPr>
          <w:u w:val="single"/>
        </w:rPr>
      </w:pPr>
      <w:r w:rsidRPr="00FC0DAA">
        <w:rPr>
          <w:u w:val="single"/>
        </w:rPr>
        <w:t>If water levels on Lake Mead drop another 32 feet, the Hoover Dam will stop generating electricity, cutting off power for millions of people in Southern California, Nevada, and Arizona.</w:t>
      </w:r>
    </w:p>
    <w:p w:rsidR="00C82C07" w:rsidRDefault="00C82C07" w:rsidP="00C82C07">
      <w:pPr>
        <w:rPr>
          <w:u w:val="single"/>
        </w:rPr>
      </w:pPr>
      <w:r w:rsidRPr="00FC0DAA">
        <w:rPr>
          <w:u w:val="single"/>
        </w:rPr>
        <w:t xml:space="preserve">“In my last 15 years in government,” </w:t>
      </w:r>
      <w:r w:rsidRPr="00FC0DAA">
        <w:t>Halpin said, the Army Corps of Engineers</w:t>
      </w:r>
      <w:r w:rsidRPr="00FC0DAA">
        <w:rPr>
          <w:u w:val="single"/>
        </w:rPr>
        <w:t xml:space="preserve"> “invested half-a-billion to a billion dollars a year in infrastructure repairs. During that same period, Congress appropriated $200 billion for emergency funds to repair infrastructure damage from storms” such as Katrina and Sandy. “Everyone knows it’s more cost-effective to prevent damage than to repair it, but it’s not in the national will yet. This is not politically sexy.”</w:t>
      </w:r>
    </w:p>
    <w:p w:rsidR="00785803" w:rsidRDefault="00785803" w:rsidP="00C82C07">
      <w:pPr>
        <w:pStyle w:val="Heading4"/>
      </w:pPr>
    </w:p>
    <w:p w:rsidR="00785803" w:rsidRDefault="00785803" w:rsidP="00785803">
      <w:pPr>
        <w:pStyle w:val="Heading3"/>
      </w:pPr>
      <w:r>
        <w:t xml:space="preserve">AT: States / Industry Regulations Prevent Collapse </w:t>
      </w:r>
    </w:p>
    <w:p w:rsidR="00785803" w:rsidRPr="00785803" w:rsidRDefault="00785803" w:rsidP="00785803"/>
    <w:p w:rsidR="00C82C07" w:rsidRDefault="00C82C07" w:rsidP="00C82C07">
      <w:pPr>
        <w:pStyle w:val="Heading4"/>
      </w:pPr>
      <w:r>
        <w:t xml:space="preserve">State and industry regulations are </w:t>
      </w:r>
      <w:r w:rsidRPr="00FC0DAA">
        <w:rPr>
          <w:u w:val="single"/>
        </w:rPr>
        <w:t>insufficient</w:t>
      </w:r>
      <w:r w:rsidRPr="009B55F6">
        <w:t xml:space="preserve"> </w:t>
      </w:r>
      <w:r>
        <w:t xml:space="preserve">or </w:t>
      </w:r>
      <w:r w:rsidRPr="00154912">
        <w:rPr>
          <w:u w:val="single"/>
        </w:rPr>
        <w:t>nonexistent</w:t>
      </w:r>
    </w:p>
    <w:p w:rsidR="00C82C07" w:rsidRDefault="00C82C07" w:rsidP="00C82C07">
      <w:r w:rsidRPr="00154912">
        <w:rPr>
          <w:rStyle w:val="Style13ptBold"/>
        </w:rPr>
        <w:t>Leslie 19</w:t>
      </w:r>
      <w:r>
        <w:t xml:space="preserve"> – </w:t>
      </w:r>
      <w:r w:rsidRPr="00154912">
        <w:rPr>
          <w:i/>
          <w:iCs/>
        </w:rPr>
        <w:t>His book on dams, Deep Water: The Epic Struggle Over Dams, Displaced People, and the Environment, won the J. Anthony Lukas Work-in-Progress Award</w:t>
      </w:r>
      <w:r w:rsidRPr="00154912">
        <w:t xml:space="preserve"> </w:t>
      </w:r>
      <w:r>
        <w:t>(</w:t>
      </w:r>
      <w:r w:rsidRPr="00154912">
        <w:t xml:space="preserve">Jacques, </w:t>
      </w:r>
      <w:r>
        <w:t>July 9, 2019</w:t>
      </w:r>
      <w:r w:rsidRPr="00154912">
        <w:t xml:space="preserve">, "In an Era of Extreme Weather, Concerns </w:t>
      </w:r>
      <w:r w:rsidRPr="0084287E">
        <w:t>Grow Over Dam Safety; Many of the United States’ 91,000 dams are aging and sorely in need of repairs that could collectively cost tens of billions of dollars. Experts are increasingly worried that as extreme precipitation events increase, dams are at greater risk of failure, threatening lives and posing environmental risks," Yale E360, https://e360.yale.edu/features/in-an-era-of-extreme-weather-concerns-grow-over-dam-safety)//kh</w:t>
      </w:r>
    </w:p>
    <w:p w:rsidR="00C82C07" w:rsidRPr="009B55F6" w:rsidRDefault="00C82C07" w:rsidP="00C82C07">
      <w:pPr>
        <w:rPr>
          <w:b/>
          <w:bCs/>
          <w:u w:val="single"/>
        </w:rPr>
      </w:pPr>
      <w:r>
        <w:t>Aside from about 1,500 dams owned by federal agencies, regulating dam safety is chiefly a state responsibility, and states vary widely in their commitment to the task</w:t>
      </w:r>
      <w:r w:rsidRPr="007B3B67">
        <w:t xml:space="preserve">. </w:t>
      </w:r>
      <w:r w:rsidRPr="00FC0DAA">
        <w:rPr>
          <w:u w:val="single"/>
        </w:rPr>
        <w:t xml:space="preserve">Across the nation, </w:t>
      </w:r>
      <w:r w:rsidRPr="009B55F6">
        <w:rPr>
          <w:b/>
          <w:bCs/>
          <w:u w:val="single"/>
        </w:rPr>
        <w:t>each state dam inspector is responsible on average for about 200 dams</w:t>
      </w:r>
      <w:r w:rsidRPr="00FC0DAA">
        <w:rPr>
          <w:u w:val="single"/>
        </w:rPr>
        <w:t>, a daunting ratio, but in some states the number is much higher. Oklahoma, for example, employs just three full-time inspectors for its 4,621 dams; Iowa has three inspectors for its 3,911 dams. Largely because of its legislators’ distrust of regulation</w:t>
      </w:r>
      <w:r w:rsidRPr="009B55F6">
        <w:rPr>
          <w:b/>
          <w:bCs/>
          <w:u w:val="single"/>
        </w:rPr>
        <w:t>, Alabama doesn’t even have a safety program for its 2,273 dams.</w:t>
      </w:r>
    </w:p>
    <w:p w:rsidR="00C82C07" w:rsidRPr="009B55F6" w:rsidRDefault="00C82C07" w:rsidP="00C82C07">
      <w:pPr>
        <w:rPr>
          <w:u w:val="single"/>
        </w:rPr>
      </w:pPr>
      <w:r w:rsidRPr="00FC0DAA">
        <w:rPr>
          <w:u w:val="single"/>
        </w:rPr>
        <w:t xml:space="preserve">States require inspections of “high-hazard-potential” dams, whose failures would cause fatalities, </w:t>
      </w:r>
      <w:r w:rsidRPr="00C57A95">
        <w:t>every two-and-a-half years on average</w:t>
      </w:r>
      <w:r w:rsidRPr="00FC0DAA">
        <w:rPr>
          <w:u w:val="single"/>
        </w:rPr>
        <w:t>, but actual inspection intervals are much longer. Eleven states don’t inspect “low-hazard-potential” dams — dams that don’t threaten lives or property — at all.</w:t>
      </w:r>
    </w:p>
    <w:p w:rsidR="00C82C07" w:rsidRPr="00C57A95" w:rsidRDefault="00C82C07" w:rsidP="00C82C07">
      <w:r>
        <w:t xml:space="preserve">Among </w:t>
      </w:r>
      <w:r w:rsidRPr="00C57A95">
        <w:t>states given high marks for their programs are Pennsylvania, New Jersey, Colorado</w:t>
      </w:r>
      <w:r w:rsidRPr="00C57A95">
        <w:rPr>
          <w:rFonts w:ascii="Tahoma" w:hAnsi="Tahoma" w:cs="Tahoma"/>
        </w:rPr>
        <w:t>⁠</w:t>
      </w:r>
      <w:r w:rsidRPr="00C57A95">
        <w:t>, Washington, New Mexico, and, at the top of most lists, California, which spends the most of any state on dam safety, more than $21 million in 2017. Yet an independent report on the causes of the Oroville incident published in January 2018 faulted California’s dam safety practices in numerous ways.</w:t>
      </w:r>
    </w:p>
    <w:p w:rsidR="00C82C07" w:rsidRDefault="00C82C07" w:rsidP="00C82C07">
      <w:r w:rsidRPr="00FC0DAA">
        <w:rPr>
          <w:u w:val="single"/>
        </w:rPr>
        <w:t>While the dam was inspected regularly, safety officials failed to look more deeply into the dam’s history, and consequently missed deficiencies</w:t>
      </w:r>
      <w:r w:rsidRPr="00FC0DAA">
        <w:rPr>
          <w:rFonts w:ascii="Tahoma" w:hAnsi="Tahoma" w:cs="Tahoma"/>
          <w:u w:val="single"/>
        </w:rPr>
        <w:t>⁠</w:t>
      </w:r>
      <w:r w:rsidRPr="00FC0DAA">
        <w:rPr>
          <w:u w:val="single"/>
        </w:rPr>
        <w:t xml:space="preserve"> in its main spillway that stemmed from its design and construction. California’s Department of Water Resources was “overconfident </w:t>
      </w:r>
      <w:r w:rsidRPr="00C57A95">
        <w:t>and complacent about the integrity</w:t>
      </w:r>
      <w:r w:rsidRPr="00FC0DAA">
        <w:rPr>
          <w:u w:val="single"/>
        </w:rPr>
        <w:t>” of its dams, and was “chronically</w:t>
      </w:r>
      <w:r w:rsidRPr="00FC0DAA">
        <w:rPr>
          <w:rFonts w:ascii="Tahoma" w:hAnsi="Tahoma" w:cs="Tahoma"/>
          <w:u w:val="single"/>
        </w:rPr>
        <w:t>⁠</w:t>
      </w:r>
      <w:r w:rsidRPr="00FC0DAA">
        <w:rPr>
          <w:u w:val="single"/>
        </w:rPr>
        <w:t>” understaffed, th</w:t>
      </w:r>
      <w:r>
        <w:t>e report said. And the department lacked expertise in dams’ secondary structures, such as the failing spillways.</w:t>
      </w:r>
    </w:p>
    <w:p w:rsidR="00C82C07" w:rsidRPr="009B55F6" w:rsidRDefault="00C82C07" w:rsidP="00C82C07">
      <w:pPr>
        <w:rPr>
          <w:u w:val="single"/>
        </w:rPr>
      </w:pPr>
      <w:r>
        <w:t>“</w:t>
      </w:r>
      <w:r w:rsidRPr="00C57A95">
        <w:t>The fact that</w:t>
      </w:r>
      <w:r w:rsidRPr="00FC0DAA">
        <w:rPr>
          <w:u w:val="single"/>
        </w:rPr>
        <w:t xml:space="preserve"> this incident happened</w:t>
      </w:r>
      <w:r w:rsidRPr="00FC0DAA">
        <w:rPr>
          <w:rFonts w:ascii="Tahoma" w:hAnsi="Tahoma" w:cs="Tahoma"/>
          <w:u w:val="single"/>
        </w:rPr>
        <w:t>⁠</w:t>
      </w:r>
      <w:r w:rsidRPr="00FC0DAA">
        <w:rPr>
          <w:u w:val="single"/>
        </w:rPr>
        <w:t xml:space="preserve"> to the owner of the tallest dam in the United States, under regulation of a federal agency, with repeated evaluation </w:t>
      </w:r>
      <w:r w:rsidRPr="00C57A95">
        <w:t>by reputable outside consultants</w:t>
      </w:r>
      <w:r w:rsidRPr="00FC0DAA">
        <w:rPr>
          <w:u w:val="single"/>
        </w:rPr>
        <w:t xml:space="preserve">, in a state with a leading dam safety regulatory program, is a wake-up call for everyone involved in dam safety,” </w:t>
      </w:r>
      <w:r w:rsidRPr="00C57A95">
        <w:t>the report said.</w:t>
      </w:r>
      <w:r w:rsidRPr="00FC0DAA">
        <w:rPr>
          <w:u w:val="single"/>
        </w:rPr>
        <w:t xml:space="preserve"> “Challenging current assumptions on what constitutes ‘best practice’ in our industry is overdue.”</w:t>
      </w:r>
    </w:p>
    <w:p w:rsidR="008B2A86" w:rsidRDefault="008B2A86" w:rsidP="008B2A86">
      <w:pPr>
        <w:pStyle w:val="Heading2"/>
      </w:pPr>
      <w:r>
        <w:t>Counterplan Answers</w:t>
      </w:r>
    </w:p>
    <w:p w:rsidR="00FE4383" w:rsidRDefault="00FE4383" w:rsidP="008B2A86"/>
    <w:p w:rsidR="00FE4383" w:rsidRDefault="00FE4383" w:rsidP="00B114E1">
      <w:pPr>
        <w:pStyle w:val="Heading4"/>
      </w:pPr>
      <w:r>
        <w:t>***</w:t>
      </w:r>
      <w:r w:rsidR="00B130FF">
        <w:t xml:space="preserve">note when prepping file --- there are several new AT: CP States cards in the aff section for “Snake River Dams” Aff --- many of those are applicable for </w:t>
      </w:r>
      <w:r w:rsidR="00964D3F">
        <w:t>answering the counterplan with the “trading dams” mechanism too</w:t>
      </w:r>
    </w:p>
    <w:p w:rsidR="00B114E1" w:rsidRDefault="00B114E1" w:rsidP="00B114E1"/>
    <w:p w:rsidR="00B114E1" w:rsidRPr="00B114E1" w:rsidRDefault="00B114E1" w:rsidP="00B114E1"/>
    <w:p w:rsidR="009745E0" w:rsidRDefault="009745E0" w:rsidP="009745E0">
      <w:pPr>
        <w:pStyle w:val="Heading3"/>
      </w:pPr>
      <w:r>
        <w:t xml:space="preserve">2ac CP States – Top Level </w:t>
      </w:r>
    </w:p>
    <w:p w:rsidR="009745E0" w:rsidRDefault="009745E0" w:rsidP="009745E0"/>
    <w:p w:rsidR="009745E0" w:rsidRDefault="009745E0" w:rsidP="009745E0">
      <w:pPr>
        <w:pStyle w:val="Heading4"/>
      </w:pPr>
      <w:r>
        <w:t xml:space="preserve">Can’t solve </w:t>
      </w:r>
      <w:r w:rsidRPr="00936117">
        <w:rPr>
          <w:u w:val="single"/>
        </w:rPr>
        <w:t>dam collapse</w:t>
      </w:r>
      <w:r>
        <w:t xml:space="preserve"> --- doesn’t include </w:t>
      </w:r>
      <w:r w:rsidRPr="00936117">
        <w:rPr>
          <w:u w:val="single"/>
        </w:rPr>
        <w:t>federal</w:t>
      </w:r>
      <w:r>
        <w:t xml:space="preserve"> and many </w:t>
      </w:r>
      <w:r w:rsidRPr="00936117">
        <w:rPr>
          <w:u w:val="single"/>
        </w:rPr>
        <w:t>FERC regulated</w:t>
      </w:r>
      <w:r>
        <w:t xml:space="preserve"> dams. </w:t>
      </w:r>
      <w:r w:rsidRPr="00936117">
        <w:rPr>
          <w:u w:val="single"/>
        </w:rPr>
        <w:t>Workman</w:t>
      </w:r>
      <w:r>
        <w:t xml:space="preserve"> says a </w:t>
      </w:r>
      <w:r w:rsidRPr="00936117">
        <w:rPr>
          <w:u w:val="single"/>
        </w:rPr>
        <w:t>competitive advantage</w:t>
      </w:r>
      <w:r>
        <w:t xml:space="preserve"> is necessary to effectively remove or repair faltering dams --- it </w:t>
      </w:r>
      <w:r w:rsidRPr="00936117">
        <w:rPr>
          <w:u w:val="single"/>
        </w:rPr>
        <w:t>requires</w:t>
      </w:r>
      <w:r>
        <w:t xml:space="preserve"> a </w:t>
      </w:r>
      <w:r w:rsidRPr="00936117">
        <w:rPr>
          <w:u w:val="single"/>
        </w:rPr>
        <w:t>nationwide market</w:t>
      </w:r>
      <w:r>
        <w:t xml:space="preserve"> that </w:t>
      </w:r>
      <w:r w:rsidRPr="00936117">
        <w:rPr>
          <w:u w:val="single"/>
        </w:rPr>
        <w:t>includes all dams</w:t>
      </w:r>
      <w:r>
        <w:t xml:space="preserve"> under a </w:t>
      </w:r>
      <w:r w:rsidRPr="00936117">
        <w:rPr>
          <w:u w:val="single"/>
        </w:rPr>
        <w:t xml:space="preserve">single </w:t>
      </w:r>
      <w:r w:rsidRPr="000D472E">
        <w:rPr>
          <w:u w:val="single"/>
        </w:rPr>
        <w:t>national policy</w:t>
      </w:r>
      <w:r>
        <w:t xml:space="preserve"> and avoids an </w:t>
      </w:r>
      <w:r w:rsidRPr="00936117">
        <w:rPr>
          <w:u w:val="single"/>
        </w:rPr>
        <w:t>arbitrary regulatory framework</w:t>
      </w:r>
      <w:r>
        <w:t xml:space="preserve">. </w:t>
      </w:r>
    </w:p>
    <w:p w:rsidR="009745E0" w:rsidRDefault="009745E0" w:rsidP="009745E0"/>
    <w:p w:rsidR="009745E0" w:rsidRDefault="009745E0" w:rsidP="009745E0">
      <w:pPr>
        <w:pStyle w:val="Heading4"/>
      </w:pPr>
      <w:r w:rsidRPr="00936117">
        <w:rPr>
          <w:u w:val="single"/>
        </w:rPr>
        <w:t>Doesn’t solve climate</w:t>
      </w:r>
      <w:r>
        <w:t xml:space="preserve"> --- the U.S. can’t set a new regulatory model for global hydropower development by </w:t>
      </w:r>
      <w:r w:rsidRPr="00E5045D">
        <w:rPr>
          <w:u w:val="single"/>
        </w:rPr>
        <w:t>exempting federal</w:t>
      </w:r>
      <w:r>
        <w:t xml:space="preserve"> and </w:t>
      </w:r>
      <w:r w:rsidRPr="00E5045D">
        <w:rPr>
          <w:u w:val="single"/>
        </w:rPr>
        <w:t>FERC</w:t>
      </w:r>
      <w:r>
        <w:t xml:space="preserve"> regulated dams.  </w:t>
      </w:r>
      <w:r w:rsidRPr="00936117">
        <w:rPr>
          <w:u w:val="single"/>
        </w:rPr>
        <w:t>Owen and Apse</w:t>
      </w:r>
      <w:r>
        <w:t xml:space="preserve"> says these dams are the </w:t>
      </w:r>
      <w:r>
        <w:rPr>
          <w:u w:val="single"/>
        </w:rPr>
        <w:t>most environmentally destructive</w:t>
      </w:r>
      <w:r>
        <w:t xml:space="preserve">. Other countries would have an </w:t>
      </w:r>
      <w:r>
        <w:rPr>
          <w:u w:val="single"/>
        </w:rPr>
        <w:t>explicit invitation</w:t>
      </w:r>
      <w:r>
        <w:t xml:space="preserve"> to disregard the model for </w:t>
      </w:r>
      <w:r w:rsidRPr="0000013F">
        <w:rPr>
          <w:u w:val="single"/>
        </w:rPr>
        <w:t>government owned</w:t>
      </w:r>
      <w:r>
        <w:t xml:space="preserve"> dams. </w:t>
      </w:r>
    </w:p>
    <w:p w:rsidR="009745E0" w:rsidRPr="00936117" w:rsidRDefault="009745E0" w:rsidP="009745E0"/>
    <w:p w:rsidR="009745E0" w:rsidRDefault="009745E0" w:rsidP="008B2A86"/>
    <w:p w:rsidR="008B2A86" w:rsidRDefault="00EF2D8C" w:rsidP="008B2A86">
      <w:pPr>
        <w:pStyle w:val="Heading3"/>
      </w:pPr>
      <w:r>
        <w:t>2ac</w:t>
      </w:r>
      <w:r w:rsidR="008B2A86">
        <w:t xml:space="preserve"> CP States – Can’t Increase Hydropower</w:t>
      </w:r>
    </w:p>
    <w:p w:rsidR="008B2A86" w:rsidRDefault="008B2A86" w:rsidP="008B2A86"/>
    <w:p w:rsidR="008B2A86" w:rsidRDefault="008B2A86" w:rsidP="008B2A86">
      <w:pPr>
        <w:pStyle w:val="Heading4"/>
      </w:pPr>
      <w:r>
        <w:t>Privately owned hydroelectric dams have to be licensed by FERC</w:t>
      </w:r>
    </w:p>
    <w:p w:rsidR="008B2A86" w:rsidRDefault="008B2A86" w:rsidP="008B2A86">
      <w:r w:rsidRPr="00A80359">
        <w:rPr>
          <w:rStyle w:val="Style13ptBold"/>
        </w:rPr>
        <w:t>Graf, 3</w:t>
      </w:r>
      <w:r>
        <w:t xml:space="preserve"> --- Professor of Geography at the University of South Carolina (NOVEMBER 2003, William L. Graf, UNIVERSITIES COUNCIL ON WATER RESOURCES, WATER RESOURCES UPDATE, ISSUE 126, PAGES 54-59, “The Changing Role of Dams in Water Resources Management,” </w:t>
      </w:r>
      <w:hyperlink r:id="rId115" w:history="1">
        <w:r w:rsidRPr="00E247DE">
          <w:rPr>
            <w:rStyle w:val="Hyperlink"/>
          </w:rPr>
          <w:t>https://www.researchgate.net/profile/William-Graf-2/publication/49518263_The_Changing_Role_of_Dams_in_Water_Resources_Management/links/00b49534fd56fe69bb000000/The-Changing-Role-of-Dams-in-Water-Resources-Management.pdf</w:t>
        </w:r>
      </w:hyperlink>
      <w:r>
        <w:t>, JMP)</w:t>
      </w:r>
    </w:p>
    <w:p w:rsidR="008B2A86" w:rsidRDefault="008B2A86" w:rsidP="008B2A86">
      <w:r>
        <w:t xml:space="preserve">For </w:t>
      </w:r>
      <w:r w:rsidRPr="003D31ED">
        <w:rPr>
          <w:rStyle w:val="StyleUnderline"/>
        </w:rPr>
        <w:t>about 2,300 dams</w:t>
      </w:r>
      <w:r>
        <w:t xml:space="preserve"> in the country, a special local to national set of players take part in the decision-making process. These dams are </w:t>
      </w:r>
      <w:r w:rsidRPr="003D31ED">
        <w:rPr>
          <w:rStyle w:val="StyleUnderline"/>
        </w:rPr>
        <w:t>privately owned</w:t>
      </w:r>
      <w:r>
        <w:t xml:space="preserve"> and </w:t>
      </w:r>
      <w:r w:rsidRPr="003D31ED">
        <w:rPr>
          <w:rStyle w:val="StyleUnderline"/>
        </w:rPr>
        <w:t>are licensed for operation by the</w:t>
      </w:r>
      <w:r>
        <w:t xml:space="preserve"> Federal Energy Regulatory Commission (</w:t>
      </w:r>
      <w:r w:rsidRPr="003D31ED">
        <w:rPr>
          <w:rStyle w:val="StyleUnderline"/>
        </w:rPr>
        <w:t>FERC</w:t>
      </w:r>
      <w:r>
        <w:t xml:space="preserve">), with licenses renewed every 30 to 50 years. </w:t>
      </w:r>
      <w:r w:rsidRPr="003D31ED">
        <w:rPr>
          <w:rStyle w:val="StyleUnderline"/>
        </w:rPr>
        <w:t>The decisions on license renewal and on revisions to existing licenses are made by FERC which is a federal agency taking into account national interests, but participants in the decision process include all levels of government as well as non-governmental organizations.</w:t>
      </w:r>
      <w:r>
        <w:t xml:space="preserve"> As a result, decisions on individual dams become entangled in issues ranging from local to national in scale.</w:t>
      </w:r>
    </w:p>
    <w:p w:rsidR="008B2A86" w:rsidRDefault="008B2A86" w:rsidP="008B2A86">
      <w:r>
        <w:t xml:space="preserve">This brief review of who is involved in decisions affecting dams shows that many levels of government, several types of agencies, and a wide range of stakeholders are included. Perhaps the complexity of dam management issues is illustrated by the </w:t>
      </w:r>
      <w:r w:rsidRPr="00636E24">
        <w:rPr>
          <w:rStyle w:val="StyleUnderline"/>
        </w:rPr>
        <w:t>length of time required to obtain a license renewal for a privately owned hydroelectric dam from FERC</w:t>
      </w:r>
      <w:r>
        <w:t xml:space="preserve">. Typical cases now </w:t>
      </w:r>
      <w:r w:rsidRPr="00636E24">
        <w:rPr>
          <w:rStyle w:val="StyleUnderline"/>
        </w:rPr>
        <w:t>require 8 to 10 years</w:t>
      </w:r>
      <w:r>
        <w:t>, while similar operating licenses of nuclear power stations require only 3 years on average.</w:t>
      </w:r>
    </w:p>
    <w:p w:rsidR="00EF347F" w:rsidRDefault="00EF347F" w:rsidP="00EF347F"/>
    <w:p w:rsidR="00270253" w:rsidRDefault="00270253" w:rsidP="00270253">
      <w:pPr>
        <w:pStyle w:val="Heading4"/>
      </w:pPr>
      <w:r>
        <w:t>FERC has authority over all non-federal hydropower dams.</w:t>
      </w:r>
    </w:p>
    <w:p w:rsidR="00270253" w:rsidRDefault="00270253" w:rsidP="00270253">
      <w:r w:rsidRPr="00E16E52">
        <w:rPr>
          <w:rStyle w:val="Style13ptBold"/>
        </w:rPr>
        <w:t>Vogel et al 20</w:t>
      </w:r>
      <w:r>
        <w:t xml:space="preserve"> – </w:t>
      </w:r>
      <w:r w:rsidRPr="00E16E52">
        <w:rPr>
          <w:i/>
          <w:iCs/>
        </w:rPr>
        <w:t>Ph.D., works at the USGS in Maine</w:t>
      </w:r>
      <w:r>
        <w:t xml:space="preserve"> (Sarah K. Vogel, Jessica S. Jansujwicz, Carly C. Sponarski, Joseph D. Zydlewski, 2020, “Science in action or science inaction? Evaluating the implementation of "best available science” in hydropower relicensing,” Energy Policy, Volume 143, </w:t>
      </w:r>
      <w:hyperlink r:id="rId116" w:history="1">
        <w:r w:rsidRPr="008E5FBB">
          <w:rPr>
            <w:rStyle w:val="Hyperlink"/>
          </w:rPr>
          <w:t>https://doi.org/10.1016/j.enpol.2020.111457</w:t>
        </w:r>
      </w:hyperlink>
      <w:r>
        <w:t xml:space="preserve">, </w:t>
      </w:r>
      <w:hyperlink r:id="rId117" w:history="1">
        <w:r w:rsidRPr="008E5FBB">
          <w:rPr>
            <w:rStyle w:val="Hyperlink"/>
          </w:rPr>
          <w:t>https://www.sciencedirect.com/science/article/pii/S0301421520302081</w:t>
        </w:r>
      </w:hyperlink>
      <w:r>
        <w:t>, Science Direct via UMich Libraries)//kh</w:t>
      </w:r>
    </w:p>
    <w:p w:rsidR="00270253" w:rsidRDefault="00270253" w:rsidP="00270253">
      <w:r w:rsidRPr="00D44939">
        <w:rPr>
          <w:u w:val="single"/>
        </w:rPr>
        <w:t>Hydropower dams are often considered a clean source of domestic renewable energy and important in lowering dependence on fossil fuels</w:t>
      </w:r>
      <w:r>
        <w:t xml:space="preserve"> (Dincer and Acar, 2015). In the USA, </w:t>
      </w:r>
      <w:r w:rsidRPr="00D44939">
        <w:rPr>
          <w:u w:val="single"/>
        </w:rPr>
        <w:t>hydropower is the fourth largest source of electricity generation, behind natural gas, coal, and nuclear.</w:t>
      </w:r>
      <w:r>
        <w:t xml:space="preserve"> Dams can enhance recreational benefits for fishing and boating, provide impoundments for flood and fire control, and support water supply and irrigation needs (Poff et al., 1997). Moreover, dams may be culturally and historically significant to local communities (Graf, 2005). For these reasons, dams are likely to remain persistent structures on our landscape.</w:t>
      </w:r>
    </w:p>
    <w:p w:rsidR="00270253" w:rsidRDefault="00270253" w:rsidP="00270253">
      <w:r w:rsidRPr="00583724">
        <w:t xml:space="preserve">Nevertheless, </w:t>
      </w:r>
      <w:r w:rsidRPr="00D44939">
        <w:rPr>
          <w:u w:val="single"/>
        </w:rPr>
        <w:t>dams change the ecology of rivers.</w:t>
      </w:r>
      <w:r>
        <w:t xml:space="preserve"> They can reduce water quality and dissolved oxygen, increase sedimentation and water temperature, and change geomorphology (Poff et al., 2007; Graf, 2005)</w:t>
      </w:r>
      <w:r w:rsidRPr="00D44939">
        <w:t xml:space="preserve"> </w:t>
      </w:r>
      <w:r>
        <w:t>Additionally</w:t>
      </w:r>
      <w:r w:rsidRPr="004F5DE5">
        <w:t xml:space="preserve">, </w:t>
      </w:r>
      <w:r w:rsidRPr="00D44939">
        <w:rPr>
          <w:u w:val="single"/>
        </w:rPr>
        <w:t>they alter and fragment riverine habitat in ways that can be detrimental to diadromous fish</w:t>
      </w:r>
      <w:r>
        <w:t xml:space="preserve">, those with complex life cycles which require movement between salt and fresh water (Hall et al., 2011; Linnansaari et al., 2015). </w:t>
      </w:r>
      <w:r w:rsidRPr="00A550C6">
        <w:t>Notable declines in culturally and economically important species have led to more intense scrutiny of hydropower dam operations. Dams are sites</w:t>
      </w:r>
      <w:r>
        <w:t xml:space="preserve"> of fish mortality (Maynard et al., 2018; Olden, 2015) and delay (Izzo et al., 2016; Nyqvist et al., 2017) for both upstream and downstream migration and have been identified as a leading cause for population declines (Limburg and Waldman, 2009).</w:t>
      </w:r>
    </w:p>
    <w:p w:rsidR="00270253" w:rsidRPr="001F0976" w:rsidRDefault="00270253" w:rsidP="00270253">
      <w:r w:rsidRPr="00D44939">
        <w:rPr>
          <w:u w:val="single"/>
        </w:rPr>
        <w:t xml:space="preserve">A complex regulatory framework is in place to license hydropower dams and address energy, recreation, and environmental concerns. </w:t>
      </w:r>
      <w:r w:rsidRPr="00E16E52">
        <w:rPr>
          <w:b/>
          <w:bCs/>
          <w:u w:val="single"/>
        </w:rPr>
        <w:t>Nonfederal hydropower dams</w:t>
      </w:r>
      <w:r w:rsidRPr="006B6BBC">
        <w:t xml:space="preserve"> (“</w:t>
      </w:r>
      <w:r>
        <w:t xml:space="preserve">projects” hereafter) </w:t>
      </w:r>
      <w:r w:rsidRPr="006B6BBC">
        <w:t xml:space="preserve">in the USA </w:t>
      </w:r>
      <w:r w:rsidRPr="00DD6052">
        <w:rPr>
          <w:rStyle w:val="Emphasis"/>
        </w:rPr>
        <w:t>are regulated by</w:t>
      </w:r>
      <w:r w:rsidRPr="008435C5">
        <w:t xml:space="preserve"> the Federal Energy Regulatory Commission</w:t>
      </w:r>
      <w:r w:rsidRPr="005446C7">
        <w:t xml:space="preserve"> </w:t>
      </w:r>
      <w:r w:rsidRPr="00E16E52">
        <w:rPr>
          <w:b/>
          <w:bCs/>
          <w:u w:val="single"/>
        </w:rPr>
        <w:t>(FERC),</w:t>
      </w:r>
      <w:r w:rsidRPr="00D44939">
        <w:rPr>
          <w:u w:val="single"/>
        </w:rPr>
        <w:t xml:space="preserve"> an independent federal agency which grants licenses to hydropower projects that specify the conditions for project operations</w:t>
      </w:r>
      <w:r w:rsidRPr="00FA477E">
        <w:t xml:space="preserve"> (16 U.S.C. x 791</w:t>
      </w:r>
      <w:r>
        <w:t xml:space="preserve"> [a]). </w:t>
      </w:r>
      <w:r w:rsidRPr="001F0976">
        <w:t xml:space="preserve">FERC is governed by five Commissioners, appointed by the President, not to exceed a 3:2 </w:t>
      </w:r>
      <w:proofErr w:type="gramStart"/>
      <w:r w:rsidRPr="001F0976">
        <w:t>ratio</w:t>
      </w:r>
      <w:proofErr w:type="gramEnd"/>
      <w:r w:rsidRPr="001F0976">
        <w:t xml:space="preserve"> of either Democratic or Republican appointees. Licenses last 30 to 50-years and must be relicensed periodically providing a short window of opportunity for reassessing project operations. They typically include conditions for the conservation of sea-run fish including the construction of fish passage facilities, changes to operations, monitoring of effectiveness, and other mitigative conditions. While license amendments may be made outside of this process, the relicensing period is the most efficient and productive time to influence operations related to flow rates, fish passage structures, and hydropower generation schedules (Kosnik, 2010). Additionally, it is critical to the continued operation of hydropower generation.</w:t>
      </w:r>
    </w:p>
    <w:p w:rsidR="00270253" w:rsidRDefault="00270253" w:rsidP="00EF347F"/>
    <w:p w:rsidR="00EF2D8C" w:rsidRDefault="00EF2D8C" w:rsidP="00EF2D8C">
      <w:pPr>
        <w:pStyle w:val="Heading3"/>
      </w:pPr>
      <w:r>
        <w:t>2ac CP Free Market</w:t>
      </w:r>
    </w:p>
    <w:p w:rsidR="00EF2D8C" w:rsidRDefault="00EF2D8C" w:rsidP="00EF2D8C"/>
    <w:p w:rsidR="00EF2D8C" w:rsidRPr="00606256" w:rsidRDefault="00EF2D8C" w:rsidP="00EF2D8C">
      <w:pPr>
        <w:pStyle w:val="Heading4"/>
      </w:pPr>
      <w:r>
        <w:t xml:space="preserve">Economic and environmental signals aren’t sufficient --- the plan’s </w:t>
      </w:r>
      <w:r>
        <w:rPr>
          <w:u w:val="single"/>
        </w:rPr>
        <w:t>legal changes</w:t>
      </w:r>
      <w:r>
        <w:t xml:space="preserve"> are key</w:t>
      </w:r>
    </w:p>
    <w:p w:rsidR="00EF2D8C" w:rsidRDefault="00EF2D8C" w:rsidP="00EF2D8C">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rsidR="00EF2D8C" w:rsidRDefault="00EF2D8C" w:rsidP="00EF2D8C">
      <w:r>
        <w:t>Introduction</w:t>
      </w:r>
    </w:p>
    <w:p w:rsidR="00EF2D8C" w:rsidRDefault="00EF2D8C" w:rsidP="00EF2D8C">
      <w:r>
        <w:t xml:space="preserve">On the morning of July 22, 2013, </w:t>
      </w:r>
      <w:r w:rsidRPr="00B05DD3">
        <w:rPr>
          <w:rStyle w:val="StyleUnderline"/>
        </w:rPr>
        <w:t>an excavator smashed through the Veazie Dam, allowing the Penobscot River to spill through</w:t>
      </w:r>
      <w:r>
        <w:t xml:space="preserve">. 1 It was a historic </w:t>
      </w:r>
      <w:r w:rsidRPr="00106F29">
        <w:t>moment. Opposition - often unsuccessful - to dam construction helped forge the American environmental movement, and the removal of any dam therefore carries potent symbolism. 2 This was no exception. Political figures flocked to the breaching, the Penobscot Indian Tribe commemorated the event with ceremonies, and the New York Times described the removal as emblematic "of a nationwide movement." 3 Dam removals can also bring enormous ecological benefits, and on this front the Veazie Dam removal seems particularly promising. Because of its somewhat remote location, the Penobscot River's</w:t>
      </w:r>
      <w:r>
        <w:t xml:space="preserve"> profile remains lower than that of Chesapeake Bay, the Everglades, or California's Bay-Delta - the three tragically flawed icons of American environmental restoration. 4 But the Penobscot River Restoration Project, of which the Veazie Dam removal is a key part, is one of the most ambitious river restoration projects in the world.</w:t>
      </w:r>
    </w:p>
    <w:p w:rsidR="00EF2D8C" w:rsidRPr="001541B5" w:rsidRDefault="00EF2D8C" w:rsidP="00EF2D8C">
      <w:r w:rsidRPr="001541B5">
        <w:t xml:space="preserve">Even with these removals, however, the Penobscot remains a dammed river, and hydropower at some of its remaining dams actually is slated to increase. 5 This, too, reflects a larger story. The United States is </w:t>
      </w:r>
      <w:proofErr w:type="gramStart"/>
      <w:r w:rsidRPr="001541B5">
        <w:t>the  [</w:t>
      </w:r>
      <w:proofErr w:type="gramEnd"/>
      <w:r w:rsidRPr="001541B5">
        <w:t xml:space="preserve">*1046]  world's leader in dam removals, 6 but the overwhelming majority of its dams remain in place, with no plans for removal. 7 Hydropower continues to generate more electricity than all other sources of renewable energy 8 combined. 9 Many energy policy advocates, as well as many members of Congress, want more hydropower, particularly at the many dams that currently generate no hydropower or that could be upgraded to generate more. 10 In the United States, enthusiasm for building new dams has waned, 11 but in many other nations it remains strong. 12 The environmental accounting of dams has also evolved, and dam supporters increasingly can draw upon arguments that ought to resonate with their traditional adversaries. Often - though, importantly, not always - hydropower is a relatively clean energy [*1047] source, with low emissions of conventional air pollutants and greenhouse gases. 13 </w:t>
      </w:r>
    </w:p>
    <w:p w:rsidR="00EF2D8C" w:rsidRDefault="00EF2D8C" w:rsidP="00EF2D8C">
      <w:r>
        <w:t xml:space="preserve">Notwithstanding hydropower's emissions benefits, the tension between these stories might seem profound, for environmental advocates have long regarded dams simply as "evil - placed and solid." 14 On the Penobscot River, however, the two stories are closely, and legally, linked in a very different way: the </w:t>
      </w:r>
      <w:r w:rsidRPr="003722A8">
        <w:rPr>
          <w:rStyle w:val="StyleUnderline"/>
        </w:rPr>
        <w:t xml:space="preserve">dam removals and hydropower upgrades all are part of a </w:t>
      </w:r>
      <w:r w:rsidRPr="003722A8">
        <w:rPr>
          <w:rStyle w:val="Emphasis"/>
        </w:rPr>
        <w:t>negotiated deal</w:t>
      </w:r>
      <w:r>
        <w:t xml:space="preserve">. 15 The terms of the agreement are complex, but at its core is a trade. In return for withholding opposition to continued dam operations at several sites and for paying the dams' owner a substantial sum of money, </w:t>
      </w:r>
      <w:r w:rsidRPr="00C87264">
        <w:rPr>
          <w:rStyle w:val="StyleUnderline"/>
        </w:rPr>
        <w:t>environmentalists and the Penobscot Indian Tribe secured the removal of two dams, the decommissioning of a third,</w:t>
      </w:r>
      <w:r>
        <w:t xml:space="preserve"> and upgrades to fish passage capacity at several others. 16 In other words, </w:t>
      </w:r>
      <w:r w:rsidRPr="00C87264">
        <w:rPr>
          <w:rStyle w:val="StyleUnderline"/>
        </w:rPr>
        <w:t>the tribe traded environmental restoration in some places for increased hydropower generation in others</w:t>
      </w:r>
      <w:r>
        <w:t xml:space="preserve"> (and, again, for money). </w:t>
      </w:r>
      <w:r w:rsidRPr="00C87264">
        <w:rPr>
          <w:rStyle w:val="StyleUnderline"/>
        </w:rPr>
        <w:t xml:space="preserve">The net result will be </w:t>
      </w:r>
      <w:r w:rsidRPr="004101D2">
        <w:rPr>
          <w:rStyle w:val="Emphasis"/>
        </w:rPr>
        <w:t>major improvements in environmental quality</w:t>
      </w:r>
      <w:r w:rsidRPr="00C87264">
        <w:rPr>
          <w:rStyle w:val="StyleUnderline"/>
        </w:rPr>
        <w:t xml:space="preserve">, </w:t>
      </w:r>
      <w:r w:rsidRPr="0004030D">
        <w:t xml:space="preserve">including approximately a thousand miles of additional habitat access for migratory fish, </w:t>
      </w:r>
      <w:r w:rsidRPr="000C7729">
        <w:rPr>
          <w:rStyle w:val="StyleUnderline"/>
        </w:rPr>
        <w:t>with</w:t>
      </w:r>
      <w:r w:rsidRPr="00C87264">
        <w:rPr>
          <w:rStyle w:val="StyleUnderline"/>
        </w:rPr>
        <w:t xml:space="preserve"> no net loss of hydropower capacity</w:t>
      </w:r>
      <w:r>
        <w:t xml:space="preserve">. 17 For good reason, </w:t>
      </w:r>
      <w:r w:rsidRPr="00C87264">
        <w:rPr>
          <w:rStyle w:val="StyleUnderline"/>
        </w:rPr>
        <w:t>the project has been hailed worldwide as a model</w:t>
      </w:r>
      <w:r>
        <w:t>. 18</w:t>
      </w:r>
    </w:p>
    <w:p w:rsidR="00EF2D8C" w:rsidRDefault="00EF2D8C" w:rsidP="00EF2D8C">
      <w:r w:rsidRPr="00C87264">
        <w:rPr>
          <w:rStyle w:val="StyleUnderline"/>
        </w:rPr>
        <w:t>The core question</w:t>
      </w:r>
      <w:r>
        <w:t xml:space="preserve"> considered by this Article </w:t>
      </w:r>
      <w:r w:rsidRPr="00C87264">
        <w:rPr>
          <w:rStyle w:val="StyleUnderline"/>
        </w:rPr>
        <w:t>is how to replicate that model and</w:t>
      </w:r>
      <w:r>
        <w:t xml:space="preserve">, more specifically, </w:t>
      </w:r>
      <w:r w:rsidRPr="00C87264">
        <w:rPr>
          <w:rStyle w:val="StyleUnderline"/>
        </w:rPr>
        <w:t xml:space="preserve">how </w:t>
      </w:r>
      <w:r w:rsidRPr="000C7729">
        <w:rPr>
          <w:rStyle w:val="Emphasis"/>
        </w:rPr>
        <w:t>law can facilitate that replication</w:t>
      </w:r>
      <w:r>
        <w:t xml:space="preserve">. That is an important question, for the need for imitation is much greater than most </w:t>
      </w:r>
      <w:r w:rsidRPr="00C25B27">
        <w:t xml:space="preserve">people realize. The United States' dams' ecological impacts are enormous. But energy remains a basic societal need, and </w:t>
      </w:r>
      <w:proofErr w:type="gramStart"/>
      <w:r w:rsidRPr="00C25B27">
        <w:t>other  [</w:t>
      </w:r>
      <w:proofErr w:type="gramEnd"/>
      <w:r w:rsidRPr="00C25B27">
        <w:t xml:space="preserve">*1048]  energy sources do immense environmental damage. 19 </w:t>
      </w:r>
      <w:r w:rsidRPr="004F13E0">
        <w:rPr>
          <w:rStyle w:val="StyleUnderline"/>
        </w:rPr>
        <w:t>Projects that reduce the ecological impacts of dams while maximizing hydropower-generating capacity therefore would be quite valuable.</w:t>
      </w:r>
      <w:r w:rsidRPr="00C25B27">
        <w:t xml:space="preserve"> The potential for such projects also could be substantial.</w:t>
      </w:r>
      <w:r>
        <w:t xml:space="preserve"> </w:t>
      </w:r>
      <w:r w:rsidRPr="00A857AB">
        <w:rPr>
          <w:rStyle w:val="StyleUnderline"/>
        </w:rPr>
        <w:t>The</w:t>
      </w:r>
      <w:r>
        <w:t xml:space="preserve"> </w:t>
      </w:r>
      <w:r w:rsidRPr="00A857AB">
        <w:rPr>
          <w:rStyle w:val="Emphasis"/>
        </w:rPr>
        <w:t>U</w:t>
      </w:r>
      <w:r>
        <w:t xml:space="preserve">nited </w:t>
      </w:r>
      <w:r w:rsidRPr="00A857AB">
        <w:rPr>
          <w:rStyle w:val="Emphasis"/>
        </w:rPr>
        <w:t>S</w:t>
      </w:r>
      <w:r>
        <w:t>tates</w:t>
      </w:r>
      <w:r w:rsidRPr="00A857AB">
        <w:rPr>
          <w:rStyle w:val="StyleUnderline"/>
        </w:rPr>
        <w:t xml:space="preserve"> contains over 87,000 "large" dams, only three percent of which actually generate hydropower</w:t>
      </w:r>
      <w:r>
        <w:t xml:space="preserve">. 20 </w:t>
      </w:r>
      <w:r w:rsidRPr="004101D2">
        <w:rPr>
          <w:rStyle w:val="StyleUnderline"/>
        </w:rPr>
        <w:t>On many rivers, combining hydropower installations or upgrades at some locations with environmental restoration projects at others seems possible, at least as a matter of science and engineering</w:t>
      </w:r>
      <w:r>
        <w:t xml:space="preserve">. 21 Similarly, </w:t>
      </w:r>
      <w:r w:rsidRPr="004101D2">
        <w:rPr>
          <w:rStyle w:val="StyleUnderline"/>
        </w:rPr>
        <w:t>in other countries where dam construction remains a national priority</w:t>
      </w:r>
      <w:r w:rsidRPr="00B70E2D">
        <w:t>, 22</w:t>
      </w:r>
      <w:r w:rsidRPr="00721CB3">
        <w:t xml:space="preserve"> </w:t>
      </w:r>
      <w:r w:rsidRPr="004101D2">
        <w:rPr>
          <w:rStyle w:val="StyleUnderline"/>
        </w:rPr>
        <w:t>more rational siting processes could reduce dams' devastating impacts on river systems</w:t>
      </w:r>
      <w:r>
        <w:t xml:space="preserve">. At the same time, </w:t>
      </w:r>
      <w:r w:rsidRPr="004101D2">
        <w:rPr>
          <w:rStyle w:val="StyleUnderline"/>
        </w:rPr>
        <w:t>dams could lessen demand for energy sources, like coal, whose environmental and health impacts can be even worse</w:t>
      </w:r>
      <w:r>
        <w:t>. 23</w:t>
      </w:r>
    </w:p>
    <w:p w:rsidR="00EF2D8C" w:rsidRDefault="00EF2D8C" w:rsidP="00EF2D8C">
      <w:r w:rsidRPr="00606256">
        <w:rPr>
          <w:rStyle w:val="Emphasis"/>
        </w:rPr>
        <w:t>Economic and environmental need alone will not be sufficient to ensure replication</w:t>
      </w:r>
      <w:r>
        <w:t xml:space="preserve">, however. </w:t>
      </w:r>
      <w:r w:rsidRPr="00730500">
        <w:rPr>
          <w:rStyle w:val="Emphasis"/>
        </w:rPr>
        <w:t>Law matters</w:t>
      </w:r>
      <w:r w:rsidRPr="004101D2">
        <w:rPr>
          <w:rStyle w:val="StyleUnderline"/>
        </w:rPr>
        <w:t xml:space="preserve"> as well, and</w:t>
      </w:r>
      <w:r>
        <w:t xml:space="preserve"> here, too, </w:t>
      </w:r>
      <w:r w:rsidRPr="004101D2">
        <w:rPr>
          <w:rStyle w:val="StyleUnderline"/>
        </w:rPr>
        <w:t>the Penobscot River Restoration Project shows promise as a model</w:t>
      </w:r>
      <w:r>
        <w:t xml:space="preserve">. Though it applies that concept in a novel setting, </w:t>
      </w:r>
      <w:r w:rsidRPr="004101D2">
        <w:rPr>
          <w:rStyle w:val="StyleUnderline"/>
        </w:rPr>
        <w:t>the project reflects environmental law's growing emphasis on trading systems</w:t>
      </w:r>
      <w:r>
        <w:t xml:space="preserve">. 24 </w:t>
      </w:r>
      <w:r w:rsidRPr="00DD7CCF">
        <w:rPr>
          <w:rStyle w:val="StyleUnderline"/>
        </w:rPr>
        <w:t xml:space="preserve">Such systems now pervade conventional air quality regulation, and they have assumed increasingly important roles in greenhouse gas </w:t>
      </w:r>
      <w:proofErr w:type="gramStart"/>
      <w:r w:rsidRPr="00DD7CCF">
        <w:rPr>
          <w:rStyle w:val="StyleUnderline"/>
        </w:rPr>
        <w:t>regulation,</w:t>
      </w:r>
      <w:r>
        <w:t xml:space="preserve">  [</w:t>
      </w:r>
      <w:proofErr w:type="gramEnd"/>
      <w:r>
        <w:t xml:space="preserve">*1049]  </w:t>
      </w:r>
      <w:r w:rsidRPr="00DD7CCF">
        <w:rPr>
          <w:rStyle w:val="StyleUnderline"/>
        </w:rPr>
        <w:t>wetlands protection, fisheries management, habitat protection, and a variety of other contexts.</w:t>
      </w:r>
      <w:r>
        <w:t xml:space="preserve"> 25 Within those many realms, trading systems come in a wide variety of forms. The archetypal trading system is a cap-and-trade program, 26 in which trades are numerous, trading currencies are well-developed, and transaction costs are low. But there are other programs in which governmental intervention is nearly continuous and trades resemble bartered deals more than the outputs of a functioning market. 27 In all of these contexts, </w:t>
      </w:r>
      <w:r w:rsidRPr="00142599">
        <w:rPr>
          <w:rStyle w:val="StyleUnderline"/>
        </w:rPr>
        <w:t>trading systems share key common features</w:t>
      </w:r>
      <w:r>
        <w:t xml:space="preserve">. Most importantly, they </w:t>
      </w:r>
      <w:r w:rsidRPr="004E005C">
        <w:rPr>
          <w:rStyle w:val="StyleUnderline"/>
        </w:rPr>
        <w:t>inv</w:t>
      </w:r>
      <w:r w:rsidRPr="00A72658">
        <w:rPr>
          <w:rStyle w:val="StyleUnderline"/>
        </w:rPr>
        <w:t xml:space="preserve">olve trading </w:t>
      </w:r>
      <w:r w:rsidRPr="00A72658">
        <w:rPr>
          <w:rStyle w:val="Emphasis"/>
        </w:rPr>
        <w:t>increased protection</w:t>
      </w:r>
      <w:r w:rsidRPr="00A72658">
        <w:rPr>
          <w:rStyle w:val="StyleUnderline"/>
        </w:rPr>
        <w:t xml:space="preserve"> in some times or places for increased environmental degradation at others, and they use those trades as means to provide </w:t>
      </w:r>
      <w:r w:rsidRPr="00A72658">
        <w:rPr>
          <w:rStyle w:val="Emphasis"/>
        </w:rPr>
        <w:t>greater flexibility</w:t>
      </w:r>
      <w:r w:rsidRPr="00A72658">
        <w:rPr>
          <w:rStyle w:val="StyleUnderline"/>
        </w:rPr>
        <w:t xml:space="preserve"> and economic efficiency</w:t>
      </w:r>
      <w:r>
        <w:t xml:space="preserve">. 28 </w:t>
      </w:r>
      <w:r w:rsidRPr="00A72658">
        <w:t>They also have spawned an extraordinary volume of legal and economic research, and, in some circles, have become almost synonymous with regulatory innovation.</w:t>
      </w:r>
      <w:r>
        <w:t xml:space="preserve"> 29 Indeed, some prominent commentators argue that </w:t>
      </w:r>
      <w:r w:rsidRPr="00A72658">
        <w:rPr>
          <w:rStyle w:val="StyleUnderline"/>
        </w:rPr>
        <w:t xml:space="preserve">trading systems are the economically and democratically </w:t>
      </w:r>
      <w:r w:rsidRPr="00A72658">
        <w:rPr>
          <w:rStyle w:val="Emphasis"/>
        </w:rPr>
        <w:t>optimal mode of regulation</w:t>
      </w:r>
      <w:r>
        <w:t xml:space="preserve">, </w:t>
      </w:r>
      <w:r w:rsidRPr="00C35CE0">
        <w:rPr>
          <w:rStyle w:val="StyleUnderline"/>
        </w:rPr>
        <w:t>and</w:t>
      </w:r>
      <w:r>
        <w:t xml:space="preserve"> therefore </w:t>
      </w:r>
      <w:r w:rsidRPr="00C35CE0">
        <w:t xml:space="preserve">should be the </w:t>
      </w:r>
      <w:r w:rsidRPr="00C35CE0">
        <w:rPr>
          <w:rStyle w:val="Emphasis"/>
        </w:rPr>
        <w:t>central regulatory instrument of environmental law</w:t>
      </w:r>
      <w:r>
        <w:t>. 30 Dams, then, might seem like the logical next frontier, and the Penobscot project, with its impressive balance of environmental [*1050</w:t>
      </w:r>
      <w:proofErr w:type="gramStart"/>
      <w:r>
        <w:t>]  improvement</w:t>
      </w:r>
      <w:proofErr w:type="gramEnd"/>
      <w:r>
        <w:t xml:space="preserve"> and sustained energy production, would seem to exemplify the possibilities. 31</w:t>
      </w:r>
    </w:p>
    <w:p w:rsidR="00EF2D8C" w:rsidRDefault="00EF2D8C" w:rsidP="00EF2D8C">
      <w:r>
        <w:t>Environmental law's forty-year experiment with trading systems, however, demonstrates that applying trading concepts in this context would not be simple. While trading systems have succeeded in some contexts, in others their track record is quite mixed. 32 Many theoretical and empirical critiques of trading systems have helped explain their uneven record. 33 The history of environmental trading systems therefore provides grounds for caution, and the cautionary tale clearly applies to dams. The complexities of dams, and the rivers they occupy, will probably never allow for anything akin to the high-volume, low-transaction-cost markets that exist for things like carbon or sulfur dioxide emissions. Even more barter-like systems will be challenging to create. 34</w:t>
      </w:r>
    </w:p>
    <w:p w:rsidR="00EF2D8C" w:rsidRDefault="00EF2D8C" w:rsidP="00EF2D8C">
      <w:r>
        <w:t xml:space="preserve">But that cautionary note should not end the inquiry. A third lesson of </w:t>
      </w:r>
      <w:r w:rsidRPr="005C404E">
        <w:rPr>
          <w:rStyle w:val="StyleUnderline"/>
        </w:rPr>
        <w:t>environmental trading systems</w:t>
      </w:r>
      <w:r>
        <w:t xml:space="preserve"> is that they </w:t>
      </w:r>
      <w:r w:rsidRPr="003F78C2">
        <w:rPr>
          <w:rStyle w:val="StyleUnderline"/>
        </w:rPr>
        <w:t>can</w:t>
      </w:r>
      <w:r w:rsidRPr="005C404E">
        <w:rPr>
          <w:rStyle w:val="StyleUnderline"/>
        </w:rPr>
        <w:t xml:space="preserve"> be functional, and useful, even where they never will approach an economist's ideal market</w:t>
      </w:r>
      <w:r>
        <w:t xml:space="preserve">. </w:t>
      </w:r>
      <w:r w:rsidRPr="005C404E">
        <w:rPr>
          <w:rStyle w:val="StyleUnderline"/>
        </w:rPr>
        <w:t xml:space="preserve">Trading systems also can </w:t>
      </w:r>
      <w:r w:rsidRPr="005C404E">
        <w:rPr>
          <w:rStyle w:val="Emphasis"/>
        </w:rPr>
        <w:t>become more effective</w:t>
      </w:r>
      <w:r w:rsidRPr="005C404E">
        <w:rPr>
          <w:rStyle w:val="StyleUnderline"/>
        </w:rPr>
        <w:t xml:space="preserve"> as both </w:t>
      </w:r>
      <w:r w:rsidRPr="005C404E">
        <w:rPr>
          <w:rStyle w:val="Emphasis"/>
        </w:rPr>
        <w:t>regulators and the regulated learn and adapt</w:t>
      </w:r>
      <w:r w:rsidRPr="005C404E">
        <w:rPr>
          <w:rStyle w:val="StyleUnderline"/>
        </w:rPr>
        <w:t>.</w:t>
      </w:r>
      <w:r>
        <w:t xml:space="preserve"> 35 </w:t>
      </w:r>
      <w:r w:rsidRPr="005C404E">
        <w:rPr>
          <w:rStyle w:val="StyleUnderline"/>
        </w:rPr>
        <w:t>Even in contexts that never will be optimal for trading systems, they can succeed as components of broader regulatory regimes.</w:t>
      </w:r>
      <w:r>
        <w:t xml:space="preserve"> 36 These possibilities inform our core conclusions, which are that more dam trading should </w:t>
      </w:r>
      <w:proofErr w:type="gramStart"/>
      <w:r>
        <w:t>occur;  [</w:t>
      </w:r>
      <w:proofErr w:type="gramEnd"/>
      <w:r>
        <w:t>*1051]  reforms to facilitate trading should be implemented; and the process of regulatory experimentation and learning should begin. 37</w:t>
      </w:r>
    </w:p>
    <w:p w:rsidR="00EF2D8C" w:rsidRDefault="00EF2D8C" w:rsidP="00EF2D8C">
      <w:r>
        <w:t>This Article's analysis proceeds as follows: Part I surveys the status of dams in the United States, discussing their current and potential value, their environmental harms, and the complex legal regimes to which they are subject. That analysis underscores the need for more projects like the Penobscot, as well as the extent to which dams, which lately have lacked the legal-academic cachet of wind, solar, or fracking, remain crucially important for energy and environmental law. Part II describes the Penobscot River Restoration Project in more detail. Part III then draws on the history and literature of environmental trading systems to evaluate their potential application to dams, and to identify factors that could facilitate or discourage other projects like the Penobscot. Part IV builds on that evaluation to recommend reforms that would make dam trading a more widespread option.</w:t>
      </w:r>
    </w:p>
    <w:p w:rsidR="00EF2D8C" w:rsidRDefault="00EF2D8C" w:rsidP="00EF2D8C">
      <w:r>
        <w:t xml:space="preserve">In describing those reforms, and in providing a broader analysis of the possibilities for dam trading, we offer three primary contributions to the existing literature. Most importantly, </w:t>
      </w:r>
      <w:r w:rsidRPr="005C404E">
        <w:rPr>
          <w:rStyle w:val="StyleUnderline"/>
        </w:rPr>
        <w:t xml:space="preserve">we identify steps that would help reconcile society's interest in </w:t>
      </w:r>
      <w:r w:rsidRPr="00DC0B29">
        <w:rPr>
          <w:rStyle w:val="Emphasis"/>
        </w:rPr>
        <w:t>reducing the massive environmental impacts of dams</w:t>
      </w:r>
      <w:r w:rsidRPr="005C404E">
        <w:rPr>
          <w:rStyle w:val="StyleUnderline"/>
        </w:rPr>
        <w:t xml:space="preserve"> with its need for non-fossil fuel energy</w:t>
      </w:r>
      <w:r>
        <w:t xml:space="preserve">. While many articles have focused on the former problem, 38 and some, more recently, have considered hydropower's potential contributions to the latter goal, 39 none has provided an in-depth analysis of the extent to which these seemingly opposing goals may be legally reconciled. 40 </w:t>
      </w:r>
      <w:proofErr w:type="gramStart"/>
      <w:r>
        <w:t>Relatedly,  [</w:t>
      </w:r>
      <w:proofErr w:type="gramEnd"/>
      <w:r>
        <w:t>*1052]  this Article provides the broadest analysis of which we are aware of the legal incentive structures that drive or, more often, inhibit thoughtful management of our system of dams. Our final contribution is to provide a window into a cutting edge of environmental trading systems, which have evolved considerably since they first emerged in the 1970s and 1980s. 41 An analysis of dams illustrates both emerging possibilities and continuing challenges.</w:t>
      </w:r>
    </w:p>
    <w:p w:rsidR="00EF2D8C" w:rsidRDefault="00EF2D8C" w:rsidP="00EF2D8C"/>
    <w:p w:rsidR="00EF2D8C" w:rsidRDefault="00EF2D8C" w:rsidP="00EF347F"/>
    <w:p w:rsidR="00032429" w:rsidRDefault="00032429" w:rsidP="00032429"/>
    <w:p w:rsidR="00032429" w:rsidRDefault="00032429" w:rsidP="00032429">
      <w:pPr>
        <w:pStyle w:val="Heading3"/>
      </w:pPr>
      <w:r>
        <w:t>2ac CP Dam Reform</w:t>
      </w:r>
    </w:p>
    <w:p w:rsidR="00032429" w:rsidRPr="00032429" w:rsidRDefault="00032429" w:rsidP="00032429"/>
    <w:p w:rsidR="00032429" w:rsidRDefault="00032429" w:rsidP="00032429">
      <w:pPr>
        <w:pStyle w:val="Heading4"/>
      </w:pPr>
      <w:r>
        <w:t>Dam reforms fail and link to politics</w:t>
      </w:r>
    </w:p>
    <w:p w:rsidR="00032429" w:rsidRPr="00C57A95" w:rsidRDefault="00032429" w:rsidP="00032429">
      <w:pPr>
        <w:rPr>
          <w:b/>
          <w:bCs/>
        </w:rPr>
      </w:pPr>
      <w:r w:rsidRPr="00154912">
        <w:rPr>
          <w:rStyle w:val="Style13ptBold"/>
        </w:rPr>
        <w:t>Leslie 19</w:t>
      </w:r>
      <w:r>
        <w:t xml:space="preserve"> – </w:t>
      </w:r>
      <w:r w:rsidRPr="00154912">
        <w:rPr>
          <w:i/>
          <w:iCs/>
        </w:rPr>
        <w:t>His book on dams, Deep Water: The Epic Struggle Over Dams, Displaced People, and the Environment, won the J. Anthony Lukas Work-in-Progress Award</w:t>
      </w:r>
      <w:r w:rsidRPr="00154912">
        <w:t xml:space="preserve"> </w:t>
      </w:r>
      <w:r>
        <w:t>(</w:t>
      </w:r>
      <w:r w:rsidRPr="00154912">
        <w:t xml:space="preserve">Jacques, </w:t>
      </w:r>
      <w:r>
        <w:t>July 9, 2019</w:t>
      </w:r>
      <w:r w:rsidRPr="00154912">
        <w:t xml:space="preserve">, "In an Era of Extreme Weather, Concerns Grow Over </w:t>
      </w:r>
      <w:r w:rsidRPr="0084287E">
        <w:t xml:space="preserve">Dam Safety; Many of the United States’ 91,000 dams are aging and sorely in need of repairs that could collectively cost tens of billions of dollars. Experts are increasingly worried that as extreme precipitation events increase, dams are at greater risk of failure, threatening lives and posing environmental risks," Yale E360, </w:t>
      </w:r>
      <w:hyperlink r:id="rId118" w:history="1">
        <w:r w:rsidRPr="00B25EBB">
          <w:rPr>
            <w:rStyle w:val="Hyperlink"/>
          </w:rPr>
          <w:t>https://e360.yale.edu/features/in-an-era-of-extreme-weather-concerns-grow-over-dam-safety)//kh</w:t>
        </w:r>
      </w:hyperlink>
      <w:r>
        <w:t xml:space="preserve"> </w:t>
      </w:r>
      <w:r w:rsidRPr="00C57A95">
        <w:rPr>
          <w:b/>
          <w:bCs/>
        </w:rPr>
        <w:t>**note: PMF = calculation of a watershed’s “probable maximum flood”</w:t>
      </w:r>
    </w:p>
    <w:p w:rsidR="00032429" w:rsidRPr="009B55F6" w:rsidRDefault="00032429" w:rsidP="00032429">
      <w:pPr>
        <w:rPr>
          <w:u w:val="single"/>
        </w:rPr>
      </w:pPr>
      <w:r>
        <w:t xml:space="preserve">But focusing solely on PMFs entirely omits the varying levels of risks that dams may pose. One PMF may be calculated to have a one-in-a-thousand chance of occurring in a given year, while another might be pegged at one-in-a-million. And a few people might live in the floodplain below one dam, while a million might live downstream from another. As a result, </w:t>
      </w:r>
      <w:r w:rsidRPr="009B55F6">
        <w:rPr>
          <w:u w:val="single"/>
        </w:rPr>
        <w:t>the Bureau of Reclamation abandoned its focus on PMFs in favor of risk-based assessments about 25 years ago, and the Army Corps of Engineers followed a decade later</w:t>
      </w:r>
      <w:r w:rsidRPr="009B55F6">
        <w:rPr>
          <w:rFonts w:ascii="Tahoma" w:hAnsi="Tahoma" w:cs="Tahoma"/>
          <w:u w:val="single"/>
        </w:rPr>
        <w:t>⁠</w:t>
      </w:r>
      <w:r w:rsidRPr="009B55F6">
        <w:rPr>
          <w:u w:val="single"/>
        </w:rPr>
        <w:t>. Now risk assessment is making its way into the procedures of some state dam safety agencies.</w:t>
      </w:r>
    </w:p>
    <w:p w:rsidR="00032429" w:rsidRDefault="00032429" w:rsidP="00032429">
      <w:r w:rsidRPr="009B55F6">
        <w:rPr>
          <w:u w:val="single"/>
        </w:rPr>
        <w:t>Incorporation of climate change into dam safety practices is still limited by scientists’ inability so far to quantify the frequency and intensity of future flooding in particular localities</w:t>
      </w:r>
      <w:r>
        <w:t>. One small step in that direction has been taken at California’s Folsom Dam, which recently became the first dam</w:t>
      </w:r>
      <w:r>
        <w:rPr>
          <w:rFonts w:ascii="Tahoma" w:hAnsi="Tahoma" w:cs="Tahoma"/>
        </w:rPr>
        <w:t>⁠</w:t>
      </w:r>
      <w:r>
        <w:t xml:space="preserve"> to use National Weather Service forecasts about future precipitation to help guide decisions about whether to release water from the dam’s reservoir. Until now, release decisions were based entirely on readings of precipitation that had already occurred.</w:t>
      </w:r>
    </w:p>
    <w:p w:rsidR="00032429" w:rsidRPr="00154912" w:rsidRDefault="00032429" w:rsidP="00032429">
      <w:pPr>
        <w:rPr>
          <w:u w:val="single"/>
        </w:rPr>
      </w:pPr>
      <w:r w:rsidRPr="00154912">
        <w:rPr>
          <w:u w:val="single"/>
        </w:rPr>
        <w:t>Even with smart measures like these, major advances in dam safety almost certainly won’t occur until legislatures begin appropriating many billions of dollars more for repairs. Instead, since a majority of dams are privately owned, about half the states have shifted to owner-responsible inspection systems, in which dam owners are required to hire inspectors and pay for the inspections themselves instead of relying on state inspectors.</w:t>
      </w:r>
    </w:p>
    <w:p w:rsidR="00032429" w:rsidRPr="009B55F6" w:rsidRDefault="00032429" w:rsidP="00032429">
      <w:r w:rsidRPr="009B55F6">
        <w:t>If water levels on Lake Mead drop another 32 feet, the Hoover Dam will stop generating electricity, cutting off power for millions of people in Southern California, Nevada, and Arizona.</w:t>
      </w:r>
    </w:p>
    <w:p w:rsidR="00032429" w:rsidRDefault="00032429" w:rsidP="00032429">
      <w:pPr>
        <w:rPr>
          <w:u w:val="single"/>
        </w:rPr>
      </w:pPr>
      <w:r w:rsidRPr="00FC0DAA">
        <w:rPr>
          <w:u w:val="single"/>
        </w:rPr>
        <w:t xml:space="preserve">“In my last 15 years in government,” </w:t>
      </w:r>
      <w:r w:rsidRPr="00FC0DAA">
        <w:t>Halpin said, the Army Corps of Engineers</w:t>
      </w:r>
      <w:r w:rsidRPr="00FC0DAA">
        <w:rPr>
          <w:u w:val="single"/>
        </w:rPr>
        <w:t xml:space="preserve"> “invested half-a-billion to a billion dollars a year in infrastructure repairs. During that same period, Congress appropriated $200 billion for emergency funds to repair infrastructure damage from storms” such as Katrina and Sandy. “Everyone knows it’s more cost-effective to prevent damage than to repair it, but </w:t>
      </w:r>
      <w:r w:rsidRPr="00154912">
        <w:rPr>
          <w:b/>
          <w:bCs/>
          <w:u w:val="single"/>
        </w:rPr>
        <w:t>it’s not in the national will yet. This is not politically sexy.”</w:t>
      </w:r>
    </w:p>
    <w:p w:rsidR="00032429" w:rsidRPr="00C82C07" w:rsidRDefault="00032429" w:rsidP="00032429"/>
    <w:p w:rsidR="00032429" w:rsidRDefault="00032429" w:rsidP="009F33DD"/>
    <w:p w:rsidR="009F33DD" w:rsidRDefault="009F33DD" w:rsidP="005A55E5"/>
    <w:sectPr w:rsidR="009F3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XCharter">
    <w:altName w:val="Corbel"/>
    <w:panose1 w:val="00000000000000000000"/>
    <w:charset w:val="00"/>
    <w:family w:val="modern"/>
    <w:notTrueType/>
    <w:pitch w:val="variable"/>
    <w:sig w:usb0="8000002F" w:usb1="50000048"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A47E8"/>
    <w:multiLevelType w:val="hybridMultilevel"/>
    <w:tmpl w:val="5DC6E7D4"/>
    <w:lvl w:ilvl="0" w:tplc="D2D0F39C">
      <w:numFmt w:val="bullet"/>
      <w:lvlText w:val="-"/>
      <w:lvlJc w:val="left"/>
      <w:pPr>
        <w:ind w:left="720" w:hanging="360"/>
      </w:pPr>
      <w:rPr>
        <w:rFonts w:ascii="XCharter" w:eastAsiaTheme="minorHAnsi" w:hAnsi="XChart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CA5F64"/>
    <w:multiLevelType w:val="hybridMultilevel"/>
    <w:tmpl w:val="14C896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66421BF"/>
    <w:multiLevelType w:val="hybridMultilevel"/>
    <w:tmpl w:val="C4848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A25108"/>
    <w:multiLevelType w:val="hybridMultilevel"/>
    <w:tmpl w:val="C7B02924"/>
    <w:lvl w:ilvl="0" w:tplc="F74CC4C8">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20703C"/>
    <w:multiLevelType w:val="hybridMultilevel"/>
    <w:tmpl w:val="45E26F72"/>
    <w:lvl w:ilvl="0" w:tplc="5B903C1A">
      <w:start w:val="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DD6D60"/>
    <w:multiLevelType w:val="hybridMultilevel"/>
    <w:tmpl w:val="A7004862"/>
    <w:lvl w:ilvl="0" w:tplc="F13C2250">
      <w:start w:val="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A06D6D"/>
    <w:multiLevelType w:val="hybridMultilevel"/>
    <w:tmpl w:val="0CDCB5F0"/>
    <w:lvl w:ilvl="0" w:tplc="66D68878">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3C0D63"/>
    <w:multiLevelType w:val="hybridMultilevel"/>
    <w:tmpl w:val="8D64CED2"/>
    <w:lvl w:ilvl="0" w:tplc="DE6EA3E8">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8D305D"/>
    <w:multiLevelType w:val="hybridMultilevel"/>
    <w:tmpl w:val="517EAF42"/>
    <w:lvl w:ilvl="0" w:tplc="0EDA2D3A">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9F1826"/>
    <w:multiLevelType w:val="multilevel"/>
    <w:tmpl w:val="5F44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11EA3"/>
    <w:multiLevelType w:val="hybridMultilevel"/>
    <w:tmpl w:val="AA68CCA6"/>
    <w:lvl w:ilvl="0" w:tplc="FC2855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D43C59"/>
    <w:multiLevelType w:val="hybridMultilevel"/>
    <w:tmpl w:val="A36E2E26"/>
    <w:lvl w:ilvl="0" w:tplc="CFC0A4D2">
      <w:start w:val="2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72736D"/>
    <w:multiLevelType w:val="hybridMultilevel"/>
    <w:tmpl w:val="A9F6D2C2"/>
    <w:lvl w:ilvl="0" w:tplc="F1C0DADC">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7228F2"/>
    <w:multiLevelType w:val="hybridMultilevel"/>
    <w:tmpl w:val="19F42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875AEA"/>
    <w:multiLevelType w:val="hybridMultilevel"/>
    <w:tmpl w:val="F28A271C"/>
    <w:lvl w:ilvl="0" w:tplc="C366BB9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0F2213"/>
    <w:multiLevelType w:val="hybridMultilevel"/>
    <w:tmpl w:val="B4DAAC54"/>
    <w:lvl w:ilvl="0" w:tplc="B6882F0E">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FC756E"/>
    <w:multiLevelType w:val="hybridMultilevel"/>
    <w:tmpl w:val="BEB6C51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7" w15:restartNumberingAfterBreak="0">
    <w:nsid w:val="644D292D"/>
    <w:multiLevelType w:val="hybridMultilevel"/>
    <w:tmpl w:val="6A18A83C"/>
    <w:lvl w:ilvl="0" w:tplc="7C24CCEE">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513555"/>
    <w:multiLevelType w:val="hybridMultilevel"/>
    <w:tmpl w:val="6F82356C"/>
    <w:lvl w:ilvl="0" w:tplc="7A64BAB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DC0F76"/>
    <w:multiLevelType w:val="multilevel"/>
    <w:tmpl w:val="A136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1B360B"/>
    <w:multiLevelType w:val="hybridMultilevel"/>
    <w:tmpl w:val="76E4ADE0"/>
    <w:lvl w:ilvl="0" w:tplc="F6863562">
      <w:numFmt w:val="bullet"/>
      <w:lvlText w:val="-"/>
      <w:lvlJc w:val="left"/>
      <w:pPr>
        <w:ind w:left="720" w:hanging="360"/>
      </w:pPr>
      <w:rPr>
        <w:rFonts w:ascii="XCharter" w:eastAsiaTheme="minorHAnsi" w:hAnsi="XCharter"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4F14F1"/>
    <w:multiLevelType w:val="hybridMultilevel"/>
    <w:tmpl w:val="FE5EF24E"/>
    <w:lvl w:ilvl="0" w:tplc="371EC84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7"/>
  </w:num>
  <w:num w:numId="13">
    <w:abstractNumId w:val="12"/>
  </w:num>
  <w:num w:numId="14">
    <w:abstractNumId w:val="23"/>
  </w:num>
  <w:num w:numId="15">
    <w:abstractNumId w:val="29"/>
  </w:num>
  <w:num w:numId="16">
    <w:abstractNumId w:val="15"/>
  </w:num>
  <w:num w:numId="17">
    <w:abstractNumId w:val="14"/>
  </w:num>
  <w:num w:numId="18">
    <w:abstractNumId w:val="19"/>
  </w:num>
  <w:num w:numId="19">
    <w:abstractNumId w:val="22"/>
  </w:num>
  <w:num w:numId="20">
    <w:abstractNumId w:val="27"/>
  </w:num>
  <w:num w:numId="21">
    <w:abstractNumId w:val="16"/>
  </w:num>
  <w:num w:numId="22">
    <w:abstractNumId w:val="30"/>
  </w:num>
  <w:num w:numId="23">
    <w:abstractNumId w:val="24"/>
  </w:num>
  <w:num w:numId="24">
    <w:abstractNumId w:val="18"/>
  </w:num>
  <w:num w:numId="25">
    <w:abstractNumId w:val="20"/>
  </w:num>
  <w:num w:numId="26">
    <w:abstractNumId w:val="26"/>
  </w:num>
  <w:num w:numId="27">
    <w:abstractNumId w:val="28"/>
  </w:num>
  <w:num w:numId="28">
    <w:abstractNumId w:val="11"/>
  </w:num>
  <w:num w:numId="29">
    <w:abstractNumId w:val="31"/>
  </w:num>
  <w:num w:numId="30">
    <w:abstractNumId w:val="25"/>
  </w:num>
  <w:num w:numId="31">
    <w:abstractNumId w:val="13"/>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2761912"/>
    <w:docVar w:name="VerbatimVersion" w:val="5.1"/>
  </w:docVars>
  <w:rsids>
    <w:rsidRoot w:val="00910C80"/>
    <w:rsid w:val="00002F98"/>
    <w:rsid w:val="00005C53"/>
    <w:rsid w:val="00010500"/>
    <w:rsid w:val="00010C65"/>
    <w:rsid w:val="00010E60"/>
    <w:rsid w:val="000139A3"/>
    <w:rsid w:val="00020D1C"/>
    <w:rsid w:val="00021E9D"/>
    <w:rsid w:val="00022254"/>
    <w:rsid w:val="0002347A"/>
    <w:rsid w:val="00026DAB"/>
    <w:rsid w:val="00032429"/>
    <w:rsid w:val="00032E7F"/>
    <w:rsid w:val="00036353"/>
    <w:rsid w:val="00037C10"/>
    <w:rsid w:val="00040AAD"/>
    <w:rsid w:val="00040E17"/>
    <w:rsid w:val="00041E33"/>
    <w:rsid w:val="000427B8"/>
    <w:rsid w:val="0004303C"/>
    <w:rsid w:val="00044B12"/>
    <w:rsid w:val="000460F7"/>
    <w:rsid w:val="000469C8"/>
    <w:rsid w:val="00051B74"/>
    <w:rsid w:val="00053E6F"/>
    <w:rsid w:val="00055956"/>
    <w:rsid w:val="00057AA1"/>
    <w:rsid w:val="000614AA"/>
    <w:rsid w:val="000633FE"/>
    <w:rsid w:val="0006486F"/>
    <w:rsid w:val="00071831"/>
    <w:rsid w:val="00072037"/>
    <w:rsid w:val="00072065"/>
    <w:rsid w:val="00072F16"/>
    <w:rsid w:val="00074129"/>
    <w:rsid w:val="000749C0"/>
    <w:rsid w:val="00080897"/>
    <w:rsid w:val="00080CB9"/>
    <w:rsid w:val="00081096"/>
    <w:rsid w:val="000828C2"/>
    <w:rsid w:val="00082F63"/>
    <w:rsid w:val="000917BE"/>
    <w:rsid w:val="00092D37"/>
    <w:rsid w:val="0009480A"/>
    <w:rsid w:val="0009736A"/>
    <w:rsid w:val="000A0C47"/>
    <w:rsid w:val="000A0D56"/>
    <w:rsid w:val="000A2095"/>
    <w:rsid w:val="000A2282"/>
    <w:rsid w:val="000A4FCD"/>
    <w:rsid w:val="000A760D"/>
    <w:rsid w:val="000B14E9"/>
    <w:rsid w:val="000B4117"/>
    <w:rsid w:val="000B4CFF"/>
    <w:rsid w:val="000C10E6"/>
    <w:rsid w:val="000C1A9C"/>
    <w:rsid w:val="000C2987"/>
    <w:rsid w:val="000C2A92"/>
    <w:rsid w:val="000C3587"/>
    <w:rsid w:val="000C3BF7"/>
    <w:rsid w:val="000C4584"/>
    <w:rsid w:val="000C4D08"/>
    <w:rsid w:val="000C522C"/>
    <w:rsid w:val="000D2B31"/>
    <w:rsid w:val="000E146F"/>
    <w:rsid w:val="000E2B21"/>
    <w:rsid w:val="000F0DCE"/>
    <w:rsid w:val="000F2935"/>
    <w:rsid w:val="000F32A1"/>
    <w:rsid w:val="000F3956"/>
    <w:rsid w:val="000F3FEE"/>
    <w:rsid w:val="000F40CB"/>
    <w:rsid w:val="000F4989"/>
    <w:rsid w:val="000F5D68"/>
    <w:rsid w:val="00100142"/>
    <w:rsid w:val="00100833"/>
    <w:rsid w:val="00104529"/>
    <w:rsid w:val="00105942"/>
    <w:rsid w:val="00107396"/>
    <w:rsid w:val="001100CF"/>
    <w:rsid w:val="0011135E"/>
    <w:rsid w:val="00111B6B"/>
    <w:rsid w:val="001139E5"/>
    <w:rsid w:val="00115233"/>
    <w:rsid w:val="00115D7E"/>
    <w:rsid w:val="00115F54"/>
    <w:rsid w:val="00116E39"/>
    <w:rsid w:val="0011779B"/>
    <w:rsid w:val="0012021E"/>
    <w:rsid w:val="0012455B"/>
    <w:rsid w:val="00125245"/>
    <w:rsid w:val="0013486A"/>
    <w:rsid w:val="001348DB"/>
    <w:rsid w:val="00144A4C"/>
    <w:rsid w:val="001469F1"/>
    <w:rsid w:val="00147C23"/>
    <w:rsid w:val="00147DA8"/>
    <w:rsid w:val="00156AC9"/>
    <w:rsid w:val="001602CB"/>
    <w:rsid w:val="0016107F"/>
    <w:rsid w:val="001634B9"/>
    <w:rsid w:val="00163669"/>
    <w:rsid w:val="00165D23"/>
    <w:rsid w:val="00166BE3"/>
    <w:rsid w:val="00167263"/>
    <w:rsid w:val="001741A5"/>
    <w:rsid w:val="0017453F"/>
    <w:rsid w:val="00176AB0"/>
    <w:rsid w:val="00176E71"/>
    <w:rsid w:val="00177B7D"/>
    <w:rsid w:val="00182C72"/>
    <w:rsid w:val="0018322D"/>
    <w:rsid w:val="00183A1D"/>
    <w:rsid w:val="001861A9"/>
    <w:rsid w:val="00187522"/>
    <w:rsid w:val="001A0282"/>
    <w:rsid w:val="001A3E4E"/>
    <w:rsid w:val="001A55B2"/>
    <w:rsid w:val="001A58E4"/>
    <w:rsid w:val="001B2F36"/>
    <w:rsid w:val="001B4555"/>
    <w:rsid w:val="001B5776"/>
    <w:rsid w:val="001C3AF4"/>
    <w:rsid w:val="001D292B"/>
    <w:rsid w:val="001D29E0"/>
    <w:rsid w:val="001D33AF"/>
    <w:rsid w:val="001D4857"/>
    <w:rsid w:val="001D4EF7"/>
    <w:rsid w:val="001D7195"/>
    <w:rsid w:val="001E026B"/>
    <w:rsid w:val="001E0319"/>
    <w:rsid w:val="001E05B9"/>
    <w:rsid w:val="001E4CC9"/>
    <w:rsid w:val="001E527A"/>
    <w:rsid w:val="001E5C03"/>
    <w:rsid w:val="001E6CC0"/>
    <w:rsid w:val="001E7661"/>
    <w:rsid w:val="001E7F8C"/>
    <w:rsid w:val="001F091B"/>
    <w:rsid w:val="001F2430"/>
    <w:rsid w:val="001F5BAF"/>
    <w:rsid w:val="001F5D5A"/>
    <w:rsid w:val="001F6799"/>
    <w:rsid w:val="001F78CE"/>
    <w:rsid w:val="00201CED"/>
    <w:rsid w:val="00202F36"/>
    <w:rsid w:val="0020313F"/>
    <w:rsid w:val="00203BEF"/>
    <w:rsid w:val="0020756B"/>
    <w:rsid w:val="00217A03"/>
    <w:rsid w:val="00232EE0"/>
    <w:rsid w:val="00233B2D"/>
    <w:rsid w:val="00240873"/>
    <w:rsid w:val="00250667"/>
    <w:rsid w:val="00251FC7"/>
    <w:rsid w:val="00254F20"/>
    <w:rsid w:val="00256487"/>
    <w:rsid w:val="00264026"/>
    <w:rsid w:val="0026437B"/>
    <w:rsid w:val="002647CD"/>
    <w:rsid w:val="00266A83"/>
    <w:rsid w:val="00270253"/>
    <w:rsid w:val="00270994"/>
    <w:rsid w:val="00270CA8"/>
    <w:rsid w:val="00271914"/>
    <w:rsid w:val="00272E6B"/>
    <w:rsid w:val="00274EA8"/>
    <w:rsid w:val="00280741"/>
    <w:rsid w:val="002812E7"/>
    <w:rsid w:val="002830CF"/>
    <w:rsid w:val="00283E06"/>
    <w:rsid w:val="002855A7"/>
    <w:rsid w:val="00290260"/>
    <w:rsid w:val="00291D11"/>
    <w:rsid w:val="002A0DDF"/>
    <w:rsid w:val="002A16A0"/>
    <w:rsid w:val="002A218C"/>
    <w:rsid w:val="002A557E"/>
    <w:rsid w:val="002B146A"/>
    <w:rsid w:val="002B2051"/>
    <w:rsid w:val="002B2E80"/>
    <w:rsid w:val="002B4B08"/>
    <w:rsid w:val="002B5E17"/>
    <w:rsid w:val="002B634E"/>
    <w:rsid w:val="002B788B"/>
    <w:rsid w:val="002C171C"/>
    <w:rsid w:val="002C1D95"/>
    <w:rsid w:val="002C3AC4"/>
    <w:rsid w:val="002C4772"/>
    <w:rsid w:val="002C66E1"/>
    <w:rsid w:val="002D000A"/>
    <w:rsid w:val="002D0192"/>
    <w:rsid w:val="002D17DF"/>
    <w:rsid w:val="002D465E"/>
    <w:rsid w:val="002E0FA5"/>
    <w:rsid w:val="002E1E85"/>
    <w:rsid w:val="002E7432"/>
    <w:rsid w:val="002F1954"/>
    <w:rsid w:val="002F26EB"/>
    <w:rsid w:val="002F2F5E"/>
    <w:rsid w:val="002F3D5A"/>
    <w:rsid w:val="002F5D55"/>
    <w:rsid w:val="002F7504"/>
    <w:rsid w:val="003010BA"/>
    <w:rsid w:val="00305224"/>
    <w:rsid w:val="0030686D"/>
    <w:rsid w:val="003105ED"/>
    <w:rsid w:val="003108B9"/>
    <w:rsid w:val="0031103C"/>
    <w:rsid w:val="00311564"/>
    <w:rsid w:val="00314ADF"/>
    <w:rsid w:val="00315690"/>
    <w:rsid w:val="00316B75"/>
    <w:rsid w:val="00322680"/>
    <w:rsid w:val="00324153"/>
    <w:rsid w:val="003253FF"/>
    <w:rsid w:val="00325646"/>
    <w:rsid w:val="003262A4"/>
    <w:rsid w:val="00330235"/>
    <w:rsid w:val="0033153F"/>
    <w:rsid w:val="003345AF"/>
    <w:rsid w:val="00335056"/>
    <w:rsid w:val="0033522D"/>
    <w:rsid w:val="003361C9"/>
    <w:rsid w:val="00341BA1"/>
    <w:rsid w:val="00344661"/>
    <w:rsid w:val="003460F2"/>
    <w:rsid w:val="00350B81"/>
    <w:rsid w:val="00350E00"/>
    <w:rsid w:val="003514DA"/>
    <w:rsid w:val="003733C0"/>
    <w:rsid w:val="003746DA"/>
    <w:rsid w:val="0037628E"/>
    <w:rsid w:val="00376FE7"/>
    <w:rsid w:val="00381288"/>
    <w:rsid w:val="0038158C"/>
    <w:rsid w:val="003902BA"/>
    <w:rsid w:val="0039211B"/>
    <w:rsid w:val="003A09E2"/>
    <w:rsid w:val="003A14E1"/>
    <w:rsid w:val="003A31AF"/>
    <w:rsid w:val="003A3FB0"/>
    <w:rsid w:val="003B106D"/>
    <w:rsid w:val="003B2A40"/>
    <w:rsid w:val="003B7BCF"/>
    <w:rsid w:val="003C31E2"/>
    <w:rsid w:val="003D02EF"/>
    <w:rsid w:val="003D2119"/>
    <w:rsid w:val="003E0090"/>
    <w:rsid w:val="003E270A"/>
    <w:rsid w:val="003E5DB4"/>
    <w:rsid w:val="003E7A2E"/>
    <w:rsid w:val="003F3B80"/>
    <w:rsid w:val="003F61B3"/>
    <w:rsid w:val="003F6341"/>
    <w:rsid w:val="003F7320"/>
    <w:rsid w:val="0040117B"/>
    <w:rsid w:val="0040526D"/>
    <w:rsid w:val="00407037"/>
    <w:rsid w:val="004111EF"/>
    <w:rsid w:val="004127DD"/>
    <w:rsid w:val="00414289"/>
    <w:rsid w:val="00424DA7"/>
    <w:rsid w:val="00427C15"/>
    <w:rsid w:val="004312A2"/>
    <w:rsid w:val="0043152B"/>
    <w:rsid w:val="00433A32"/>
    <w:rsid w:val="00436174"/>
    <w:rsid w:val="00436896"/>
    <w:rsid w:val="00437CA9"/>
    <w:rsid w:val="004400D3"/>
    <w:rsid w:val="00440242"/>
    <w:rsid w:val="00445D14"/>
    <w:rsid w:val="00446FE4"/>
    <w:rsid w:val="00452413"/>
    <w:rsid w:val="004559D8"/>
    <w:rsid w:val="00457B48"/>
    <w:rsid w:val="004605D6"/>
    <w:rsid w:val="00462C36"/>
    <w:rsid w:val="0046563F"/>
    <w:rsid w:val="004665DA"/>
    <w:rsid w:val="00472365"/>
    <w:rsid w:val="00474ED9"/>
    <w:rsid w:val="00475C50"/>
    <w:rsid w:val="00476C3A"/>
    <w:rsid w:val="004845EF"/>
    <w:rsid w:val="00484E03"/>
    <w:rsid w:val="004869EA"/>
    <w:rsid w:val="00490763"/>
    <w:rsid w:val="004975F0"/>
    <w:rsid w:val="004A11F6"/>
    <w:rsid w:val="004A5F76"/>
    <w:rsid w:val="004A63B7"/>
    <w:rsid w:val="004B4077"/>
    <w:rsid w:val="004B6171"/>
    <w:rsid w:val="004C0CAE"/>
    <w:rsid w:val="004C11E9"/>
    <w:rsid w:val="004C485A"/>
    <w:rsid w:val="004C4954"/>
    <w:rsid w:val="004C60E8"/>
    <w:rsid w:val="004D0581"/>
    <w:rsid w:val="004D1C82"/>
    <w:rsid w:val="004D2DB1"/>
    <w:rsid w:val="004D6CCA"/>
    <w:rsid w:val="004D7D8E"/>
    <w:rsid w:val="004E3239"/>
    <w:rsid w:val="004E3579"/>
    <w:rsid w:val="004E627E"/>
    <w:rsid w:val="004E728B"/>
    <w:rsid w:val="004F39E0"/>
    <w:rsid w:val="004F4BD7"/>
    <w:rsid w:val="004F6379"/>
    <w:rsid w:val="0050395C"/>
    <w:rsid w:val="00504FB5"/>
    <w:rsid w:val="00507158"/>
    <w:rsid w:val="00513ACD"/>
    <w:rsid w:val="00514A40"/>
    <w:rsid w:val="00515624"/>
    <w:rsid w:val="0052235C"/>
    <w:rsid w:val="005229B4"/>
    <w:rsid w:val="00527AA1"/>
    <w:rsid w:val="00530C4B"/>
    <w:rsid w:val="00533190"/>
    <w:rsid w:val="005348A8"/>
    <w:rsid w:val="00534B4B"/>
    <w:rsid w:val="00537BD5"/>
    <w:rsid w:val="00537C56"/>
    <w:rsid w:val="0054052C"/>
    <w:rsid w:val="00544805"/>
    <w:rsid w:val="00550B2C"/>
    <w:rsid w:val="005544AD"/>
    <w:rsid w:val="00560929"/>
    <w:rsid w:val="00567BBD"/>
    <w:rsid w:val="0057268A"/>
    <w:rsid w:val="00574584"/>
    <w:rsid w:val="00575266"/>
    <w:rsid w:val="00576E8D"/>
    <w:rsid w:val="00584FCA"/>
    <w:rsid w:val="00586B46"/>
    <w:rsid w:val="0059497C"/>
    <w:rsid w:val="00596ACF"/>
    <w:rsid w:val="00596F87"/>
    <w:rsid w:val="005A0833"/>
    <w:rsid w:val="005A4320"/>
    <w:rsid w:val="005A4E41"/>
    <w:rsid w:val="005A55E5"/>
    <w:rsid w:val="005A5E37"/>
    <w:rsid w:val="005B1254"/>
    <w:rsid w:val="005B4FA4"/>
    <w:rsid w:val="005B59BA"/>
    <w:rsid w:val="005D2116"/>
    <w:rsid w:val="005D247F"/>
    <w:rsid w:val="005D2912"/>
    <w:rsid w:val="005D6714"/>
    <w:rsid w:val="005E04F9"/>
    <w:rsid w:val="005E2659"/>
    <w:rsid w:val="005E3B5E"/>
    <w:rsid w:val="005F0308"/>
    <w:rsid w:val="005F0CEE"/>
    <w:rsid w:val="005F21F3"/>
    <w:rsid w:val="005F78F8"/>
    <w:rsid w:val="0060111C"/>
    <w:rsid w:val="006011E9"/>
    <w:rsid w:val="00601B96"/>
    <w:rsid w:val="00601DFB"/>
    <w:rsid w:val="00602C84"/>
    <w:rsid w:val="00603356"/>
    <w:rsid w:val="006042BF"/>
    <w:rsid w:val="00605B16"/>
    <w:rsid w:val="00605F3B"/>
    <w:rsid w:val="00606596"/>
    <w:rsid w:val="006065BD"/>
    <w:rsid w:val="00615897"/>
    <w:rsid w:val="00616A81"/>
    <w:rsid w:val="00617D7E"/>
    <w:rsid w:val="00617ED5"/>
    <w:rsid w:val="00622D1B"/>
    <w:rsid w:val="00632D3E"/>
    <w:rsid w:val="00634822"/>
    <w:rsid w:val="00635455"/>
    <w:rsid w:val="00635A03"/>
    <w:rsid w:val="00636504"/>
    <w:rsid w:val="0063776B"/>
    <w:rsid w:val="00641759"/>
    <w:rsid w:val="0064542B"/>
    <w:rsid w:val="00645FA9"/>
    <w:rsid w:val="00647866"/>
    <w:rsid w:val="006534F5"/>
    <w:rsid w:val="00655757"/>
    <w:rsid w:val="00655DC2"/>
    <w:rsid w:val="00656E55"/>
    <w:rsid w:val="006619CA"/>
    <w:rsid w:val="006646CC"/>
    <w:rsid w:val="00665003"/>
    <w:rsid w:val="006739FA"/>
    <w:rsid w:val="00676313"/>
    <w:rsid w:val="00676CAD"/>
    <w:rsid w:val="006808DE"/>
    <w:rsid w:val="00682423"/>
    <w:rsid w:val="00687FF6"/>
    <w:rsid w:val="006901EB"/>
    <w:rsid w:val="006934B1"/>
    <w:rsid w:val="006959EF"/>
    <w:rsid w:val="00696BE3"/>
    <w:rsid w:val="006A1CE5"/>
    <w:rsid w:val="006A2AD0"/>
    <w:rsid w:val="006A345F"/>
    <w:rsid w:val="006A41FB"/>
    <w:rsid w:val="006B39A4"/>
    <w:rsid w:val="006B44F7"/>
    <w:rsid w:val="006B5770"/>
    <w:rsid w:val="006B76DF"/>
    <w:rsid w:val="006C169B"/>
    <w:rsid w:val="006C2375"/>
    <w:rsid w:val="006C542D"/>
    <w:rsid w:val="006D1D3D"/>
    <w:rsid w:val="006D415D"/>
    <w:rsid w:val="006D4302"/>
    <w:rsid w:val="006D4ECC"/>
    <w:rsid w:val="006D50FF"/>
    <w:rsid w:val="006D61D9"/>
    <w:rsid w:val="006D7B43"/>
    <w:rsid w:val="006E1939"/>
    <w:rsid w:val="006E5C93"/>
    <w:rsid w:val="006F5DAD"/>
    <w:rsid w:val="006F6584"/>
    <w:rsid w:val="006F744E"/>
    <w:rsid w:val="006F77D5"/>
    <w:rsid w:val="007012F3"/>
    <w:rsid w:val="00701455"/>
    <w:rsid w:val="00712DAE"/>
    <w:rsid w:val="00713390"/>
    <w:rsid w:val="00713F57"/>
    <w:rsid w:val="00716AAD"/>
    <w:rsid w:val="0072159F"/>
    <w:rsid w:val="00722258"/>
    <w:rsid w:val="007243E5"/>
    <w:rsid w:val="00724D6B"/>
    <w:rsid w:val="0072597C"/>
    <w:rsid w:val="007261C9"/>
    <w:rsid w:val="00730ADE"/>
    <w:rsid w:val="0073300C"/>
    <w:rsid w:val="00735665"/>
    <w:rsid w:val="00741885"/>
    <w:rsid w:val="0074613D"/>
    <w:rsid w:val="00750156"/>
    <w:rsid w:val="00752CE6"/>
    <w:rsid w:val="0075407A"/>
    <w:rsid w:val="00756D6A"/>
    <w:rsid w:val="007573DD"/>
    <w:rsid w:val="00765581"/>
    <w:rsid w:val="00766EA0"/>
    <w:rsid w:val="00767288"/>
    <w:rsid w:val="00773D49"/>
    <w:rsid w:val="00775FF9"/>
    <w:rsid w:val="00777BBE"/>
    <w:rsid w:val="00777C66"/>
    <w:rsid w:val="0078058E"/>
    <w:rsid w:val="00780995"/>
    <w:rsid w:val="00785803"/>
    <w:rsid w:val="007859C0"/>
    <w:rsid w:val="00786044"/>
    <w:rsid w:val="00791070"/>
    <w:rsid w:val="00791B09"/>
    <w:rsid w:val="00791C28"/>
    <w:rsid w:val="007A2226"/>
    <w:rsid w:val="007A5133"/>
    <w:rsid w:val="007A5140"/>
    <w:rsid w:val="007A5AE7"/>
    <w:rsid w:val="007A69B9"/>
    <w:rsid w:val="007B0534"/>
    <w:rsid w:val="007B40D7"/>
    <w:rsid w:val="007C1FAB"/>
    <w:rsid w:val="007C33FF"/>
    <w:rsid w:val="007C3DBF"/>
    <w:rsid w:val="007C7FC9"/>
    <w:rsid w:val="007D078B"/>
    <w:rsid w:val="007D2AF2"/>
    <w:rsid w:val="007D51B2"/>
    <w:rsid w:val="007D62A3"/>
    <w:rsid w:val="007D78EB"/>
    <w:rsid w:val="007E222D"/>
    <w:rsid w:val="007E63EB"/>
    <w:rsid w:val="007E749C"/>
    <w:rsid w:val="007F35DE"/>
    <w:rsid w:val="007F5B66"/>
    <w:rsid w:val="00805EB8"/>
    <w:rsid w:val="00807E85"/>
    <w:rsid w:val="008131DB"/>
    <w:rsid w:val="00814CFE"/>
    <w:rsid w:val="00816B55"/>
    <w:rsid w:val="00823A1C"/>
    <w:rsid w:val="008250B5"/>
    <w:rsid w:val="00827082"/>
    <w:rsid w:val="008270CA"/>
    <w:rsid w:val="008328FB"/>
    <w:rsid w:val="00832E33"/>
    <w:rsid w:val="00842099"/>
    <w:rsid w:val="00845B9D"/>
    <w:rsid w:val="0085121E"/>
    <w:rsid w:val="0085141A"/>
    <w:rsid w:val="00856465"/>
    <w:rsid w:val="008567F1"/>
    <w:rsid w:val="00857F1A"/>
    <w:rsid w:val="00860984"/>
    <w:rsid w:val="00865D18"/>
    <w:rsid w:val="00867E1C"/>
    <w:rsid w:val="00873D74"/>
    <w:rsid w:val="008741A7"/>
    <w:rsid w:val="0087475F"/>
    <w:rsid w:val="0087483C"/>
    <w:rsid w:val="00890F56"/>
    <w:rsid w:val="00894270"/>
    <w:rsid w:val="00897466"/>
    <w:rsid w:val="008A179C"/>
    <w:rsid w:val="008B1B1E"/>
    <w:rsid w:val="008B2554"/>
    <w:rsid w:val="008B2A86"/>
    <w:rsid w:val="008B2F97"/>
    <w:rsid w:val="008B3ECB"/>
    <w:rsid w:val="008B4E85"/>
    <w:rsid w:val="008B592F"/>
    <w:rsid w:val="008B5C2B"/>
    <w:rsid w:val="008C0465"/>
    <w:rsid w:val="008C08E2"/>
    <w:rsid w:val="008C1B2E"/>
    <w:rsid w:val="008C24A0"/>
    <w:rsid w:val="008C2A97"/>
    <w:rsid w:val="008C776C"/>
    <w:rsid w:val="008D0FDC"/>
    <w:rsid w:val="008D6A90"/>
    <w:rsid w:val="008D78E6"/>
    <w:rsid w:val="008E347C"/>
    <w:rsid w:val="008F13EA"/>
    <w:rsid w:val="008F18F1"/>
    <w:rsid w:val="008F19A2"/>
    <w:rsid w:val="008F1F7F"/>
    <w:rsid w:val="008F490F"/>
    <w:rsid w:val="008F5A45"/>
    <w:rsid w:val="00905671"/>
    <w:rsid w:val="00907E24"/>
    <w:rsid w:val="00910ACD"/>
    <w:rsid w:val="00910C80"/>
    <w:rsid w:val="00914569"/>
    <w:rsid w:val="00915E26"/>
    <w:rsid w:val="0091627E"/>
    <w:rsid w:val="0092069C"/>
    <w:rsid w:val="009216CC"/>
    <w:rsid w:val="00922337"/>
    <w:rsid w:val="00942099"/>
    <w:rsid w:val="009428FE"/>
    <w:rsid w:val="009434C4"/>
    <w:rsid w:val="009443BA"/>
    <w:rsid w:val="0094723F"/>
    <w:rsid w:val="00960B1F"/>
    <w:rsid w:val="00962DCC"/>
    <w:rsid w:val="00963CFB"/>
    <w:rsid w:val="00964A1B"/>
    <w:rsid w:val="00964D3F"/>
    <w:rsid w:val="00965190"/>
    <w:rsid w:val="009652B7"/>
    <w:rsid w:val="00966A04"/>
    <w:rsid w:val="00967925"/>
    <w:rsid w:val="0097032B"/>
    <w:rsid w:val="009745E0"/>
    <w:rsid w:val="009749B8"/>
    <w:rsid w:val="0097627E"/>
    <w:rsid w:val="0097760D"/>
    <w:rsid w:val="00980404"/>
    <w:rsid w:val="0098085E"/>
    <w:rsid w:val="0098117D"/>
    <w:rsid w:val="00981881"/>
    <w:rsid w:val="0098317E"/>
    <w:rsid w:val="00990A7D"/>
    <w:rsid w:val="0099301B"/>
    <w:rsid w:val="00996826"/>
    <w:rsid w:val="009A681B"/>
    <w:rsid w:val="009B4C3E"/>
    <w:rsid w:val="009B50CC"/>
    <w:rsid w:val="009C08D8"/>
    <w:rsid w:val="009C0F4A"/>
    <w:rsid w:val="009C1F55"/>
    <w:rsid w:val="009C2679"/>
    <w:rsid w:val="009C6FA3"/>
    <w:rsid w:val="009C7621"/>
    <w:rsid w:val="009D0635"/>
    <w:rsid w:val="009D2EAD"/>
    <w:rsid w:val="009D54B2"/>
    <w:rsid w:val="009D63C2"/>
    <w:rsid w:val="009E1922"/>
    <w:rsid w:val="009E400C"/>
    <w:rsid w:val="009E4D67"/>
    <w:rsid w:val="009F2072"/>
    <w:rsid w:val="009F33DD"/>
    <w:rsid w:val="009F56F8"/>
    <w:rsid w:val="009F5B3C"/>
    <w:rsid w:val="009F6389"/>
    <w:rsid w:val="009F67C1"/>
    <w:rsid w:val="009F6DBE"/>
    <w:rsid w:val="009F7ED2"/>
    <w:rsid w:val="00A011DA"/>
    <w:rsid w:val="00A03166"/>
    <w:rsid w:val="00A055A2"/>
    <w:rsid w:val="00A06D4D"/>
    <w:rsid w:val="00A07334"/>
    <w:rsid w:val="00A10076"/>
    <w:rsid w:val="00A11DC7"/>
    <w:rsid w:val="00A12C30"/>
    <w:rsid w:val="00A12F44"/>
    <w:rsid w:val="00A21104"/>
    <w:rsid w:val="00A21236"/>
    <w:rsid w:val="00A22349"/>
    <w:rsid w:val="00A25ABA"/>
    <w:rsid w:val="00A26556"/>
    <w:rsid w:val="00A30C51"/>
    <w:rsid w:val="00A31CC5"/>
    <w:rsid w:val="00A518B8"/>
    <w:rsid w:val="00A544D2"/>
    <w:rsid w:val="00A56C90"/>
    <w:rsid w:val="00A606D7"/>
    <w:rsid w:val="00A61AF5"/>
    <w:rsid w:val="00A61BA6"/>
    <w:rsid w:val="00A6355D"/>
    <w:rsid w:val="00A65599"/>
    <w:rsid w:val="00A67537"/>
    <w:rsid w:val="00A71AB9"/>
    <w:rsid w:val="00A72BD5"/>
    <w:rsid w:val="00A7333E"/>
    <w:rsid w:val="00A735D7"/>
    <w:rsid w:val="00A76485"/>
    <w:rsid w:val="00A76A49"/>
    <w:rsid w:val="00A80125"/>
    <w:rsid w:val="00A93612"/>
    <w:rsid w:val="00A93661"/>
    <w:rsid w:val="00A93FB1"/>
    <w:rsid w:val="00A95652"/>
    <w:rsid w:val="00A957C1"/>
    <w:rsid w:val="00A96244"/>
    <w:rsid w:val="00A96A7F"/>
    <w:rsid w:val="00AA0333"/>
    <w:rsid w:val="00AA62DB"/>
    <w:rsid w:val="00AA6922"/>
    <w:rsid w:val="00AA6A49"/>
    <w:rsid w:val="00AB08A0"/>
    <w:rsid w:val="00AB0E46"/>
    <w:rsid w:val="00AB254F"/>
    <w:rsid w:val="00AB5F83"/>
    <w:rsid w:val="00AC0AB8"/>
    <w:rsid w:val="00AC29B9"/>
    <w:rsid w:val="00AC5577"/>
    <w:rsid w:val="00AD4BA8"/>
    <w:rsid w:val="00AD68E7"/>
    <w:rsid w:val="00AE3DF6"/>
    <w:rsid w:val="00AE694F"/>
    <w:rsid w:val="00AF3FDF"/>
    <w:rsid w:val="00AF50CD"/>
    <w:rsid w:val="00B000E7"/>
    <w:rsid w:val="00B00ACB"/>
    <w:rsid w:val="00B026A2"/>
    <w:rsid w:val="00B03DE4"/>
    <w:rsid w:val="00B044C5"/>
    <w:rsid w:val="00B04B36"/>
    <w:rsid w:val="00B05F11"/>
    <w:rsid w:val="00B0762D"/>
    <w:rsid w:val="00B114E1"/>
    <w:rsid w:val="00B127B6"/>
    <w:rsid w:val="00B130FF"/>
    <w:rsid w:val="00B178ED"/>
    <w:rsid w:val="00B17C83"/>
    <w:rsid w:val="00B242A9"/>
    <w:rsid w:val="00B252B6"/>
    <w:rsid w:val="00B31503"/>
    <w:rsid w:val="00B31FCE"/>
    <w:rsid w:val="00B33C6D"/>
    <w:rsid w:val="00B34791"/>
    <w:rsid w:val="00B360C8"/>
    <w:rsid w:val="00B40FED"/>
    <w:rsid w:val="00B41361"/>
    <w:rsid w:val="00B4508F"/>
    <w:rsid w:val="00B477F7"/>
    <w:rsid w:val="00B47970"/>
    <w:rsid w:val="00B51685"/>
    <w:rsid w:val="00B52351"/>
    <w:rsid w:val="00B55998"/>
    <w:rsid w:val="00B55AD5"/>
    <w:rsid w:val="00B56B2D"/>
    <w:rsid w:val="00B57A85"/>
    <w:rsid w:val="00B61B10"/>
    <w:rsid w:val="00B633B5"/>
    <w:rsid w:val="00B65A77"/>
    <w:rsid w:val="00B70254"/>
    <w:rsid w:val="00B70AF7"/>
    <w:rsid w:val="00B71750"/>
    <w:rsid w:val="00B775D3"/>
    <w:rsid w:val="00B8057C"/>
    <w:rsid w:val="00B85F5C"/>
    <w:rsid w:val="00B960D3"/>
    <w:rsid w:val="00B97E54"/>
    <w:rsid w:val="00BA0024"/>
    <w:rsid w:val="00BA1B63"/>
    <w:rsid w:val="00BB2195"/>
    <w:rsid w:val="00BB7774"/>
    <w:rsid w:val="00BC1171"/>
    <w:rsid w:val="00BC1FBE"/>
    <w:rsid w:val="00BC4F78"/>
    <w:rsid w:val="00BC6AC5"/>
    <w:rsid w:val="00BD2C9A"/>
    <w:rsid w:val="00BD5F31"/>
    <w:rsid w:val="00BD6238"/>
    <w:rsid w:val="00BE003D"/>
    <w:rsid w:val="00BE3892"/>
    <w:rsid w:val="00BE5B6E"/>
    <w:rsid w:val="00BE6B1E"/>
    <w:rsid w:val="00BF0E76"/>
    <w:rsid w:val="00BF2F65"/>
    <w:rsid w:val="00BF4653"/>
    <w:rsid w:val="00BF593B"/>
    <w:rsid w:val="00BF773A"/>
    <w:rsid w:val="00BF7E81"/>
    <w:rsid w:val="00C00417"/>
    <w:rsid w:val="00C13773"/>
    <w:rsid w:val="00C15EDB"/>
    <w:rsid w:val="00C17CC8"/>
    <w:rsid w:val="00C20C1D"/>
    <w:rsid w:val="00C241DA"/>
    <w:rsid w:val="00C255BB"/>
    <w:rsid w:val="00C279AE"/>
    <w:rsid w:val="00C33234"/>
    <w:rsid w:val="00C35427"/>
    <w:rsid w:val="00C36E64"/>
    <w:rsid w:val="00C3701D"/>
    <w:rsid w:val="00C37A05"/>
    <w:rsid w:val="00C52929"/>
    <w:rsid w:val="00C53018"/>
    <w:rsid w:val="00C54E06"/>
    <w:rsid w:val="00C55E0D"/>
    <w:rsid w:val="00C56015"/>
    <w:rsid w:val="00C56487"/>
    <w:rsid w:val="00C576EB"/>
    <w:rsid w:val="00C57DD4"/>
    <w:rsid w:val="00C602A2"/>
    <w:rsid w:val="00C613AB"/>
    <w:rsid w:val="00C65109"/>
    <w:rsid w:val="00C654AB"/>
    <w:rsid w:val="00C66A01"/>
    <w:rsid w:val="00C71EF6"/>
    <w:rsid w:val="00C721CA"/>
    <w:rsid w:val="00C7263B"/>
    <w:rsid w:val="00C801E3"/>
    <w:rsid w:val="00C82C07"/>
    <w:rsid w:val="00C83417"/>
    <w:rsid w:val="00C83E82"/>
    <w:rsid w:val="00C84ED9"/>
    <w:rsid w:val="00C92E17"/>
    <w:rsid w:val="00C9442C"/>
    <w:rsid w:val="00C94D3C"/>
    <w:rsid w:val="00C95B5C"/>
    <w:rsid w:val="00C9604F"/>
    <w:rsid w:val="00CA19AA"/>
    <w:rsid w:val="00CA1C05"/>
    <w:rsid w:val="00CA39DA"/>
    <w:rsid w:val="00CA3DD1"/>
    <w:rsid w:val="00CB0183"/>
    <w:rsid w:val="00CB058F"/>
    <w:rsid w:val="00CB0BD9"/>
    <w:rsid w:val="00CB127F"/>
    <w:rsid w:val="00CB2A4D"/>
    <w:rsid w:val="00CB2BB1"/>
    <w:rsid w:val="00CB445D"/>
    <w:rsid w:val="00CC0A2E"/>
    <w:rsid w:val="00CC5298"/>
    <w:rsid w:val="00CC70A4"/>
    <w:rsid w:val="00CD08F6"/>
    <w:rsid w:val="00CD1DAA"/>
    <w:rsid w:val="00CD736E"/>
    <w:rsid w:val="00CD798D"/>
    <w:rsid w:val="00CD7F1D"/>
    <w:rsid w:val="00CE161E"/>
    <w:rsid w:val="00CE246D"/>
    <w:rsid w:val="00CE3627"/>
    <w:rsid w:val="00CE39F6"/>
    <w:rsid w:val="00CE470D"/>
    <w:rsid w:val="00CE622B"/>
    <w:rsid w:val="00CF00FB"/>
    <w:rsid w:val="00CF443C"/>
    <w:rsid w:val="00CF59A8"/>
    <w:rsid w:val="00D00B01"/>
    <w:rsid w:val="00D01E7D"/>
    <w:rsid w:val="00D03982"/>
    <w:rsid w:val="00D041F6"/>
    <w:rsid w:val="00D04739"/>
    <w:rsid w:val="00D07CE2"/>
    <w:rsid w:val="00D07FCE"/>
    <w:rsid w:val="00D1346B"/>
    <w:rsid w:val="00D13913"/>
    <w:rsid w:val="00D1744C"/>
    <w:rsid w:val="00D22FDF"/>
    <w:rsid w:val="00D260B9"/>
    <w:rsid w:val="00D325A9"/>
    <w:rsid w:val="00D36A8A"/>
    <w:rsid w:val="00D42CCD"/>
    <w:rsid w:val="00D5638F"/>
    <w:rsid w:val="00D563D4"/>
    <w:rsid w:val="00D57E0F"/>
    <w:rsid w:val="00D60216"/>
    <w:rsid w:val="00D61409"/>
    <w:rsid w:val="00D654EA"/>
    <w:rsid w:val="00D66875"/>
    <w:rsid w:val="00D6691E"/>
    <w:rsid w:val="00D71170"/>
    <w:rsid w:val="00D71F03"/>
    <w:rsid w:val="00D72124"/>
    <w:rsid w:val="00D746B1"/>
    <w:rsid w:val="00D76A71"/>
    <w:rsid w:val="00D82279"/>
    <w:rsid w:val="00D82CF1"/>
    <w:rsid w:val="00D832EF"/>
    <w:rsid w:val="00D84F2F"/>
    <w:rsid w:val="00D93016"/>
    <w:rsid w:val="00D93E01"/>
    <w:rsid w:val="00D94870"/>
    <w:rsid w:val="00DA0989"/>
    <w:rsid w:val="00DA1C92"/>
    <w:rsid w:val="00DA25D4"/>
    <w:rsid w:val="00DA27E8"/>
    <w:rsid w:val="00DA2DBE"/>
    <w:rsid w:val="00DA2E8D"/>
    <w:rsid w:val="00DA5BEB"/>
    <w:rsid w:val="00DA6538"/>
    <w:rsid w:val="00DA69A8"/>
    <w:rsid w:val="00DA7543"/>
    <w:rsid w:val="00DB1E22"/>
    <w:rsid w:val="00DD2A3A"/>
    <w:rsid w:val="00DD6925"/>
    <w:rsid w:val="00DE0178"/>
    <w:rsid w:val="00DF1143"/>
    <w:rsid w:val="00DF4854"/>
    <w:rsid w:val="00DF4B5B"/>
    <w:rsid w:val="00DF5613"/>
    <w:rsid w:val="00E008CB"/>
    <w:rsid w:val="00E02D21"/>
    <w:rsid w:val="00E07740"/>
    <w:rsid w:val="00E07A65"/>
    <w:rsid w:val="00E11F54"/>
    <w:rsid w:val="00E14EF5"/>
    <w:rsid w:val="00E15E75"/>
    <w:rsid w:val="00E175EC"/>
    <w:rsid w:val="00E26557"/>
    <w:rsid w:val="00E310B6"/>
    <w:rsid w:val="00E31535"/>
    <w:rsid w:val="00E32F5F"/>
    <w:rsid w:val="00E372D0"/>
    <w:rsid w:val="00E37C2F"/>
    <w:rsid w:val="00E427D3"/>
    <w:rsid w:val="00E43756"/>
    <w:rsid w:val="00E44733"/>
    <w:rsid w:val="00E5262C"/>
    <w:rsid w:val="00E54373"/>
    <w:rsid w:val="00E55A9B"/>
    <w:rsid w:val="00E63697"/>
    <w:rsid w:val="00E64BC7"/>
    <w:rsid w:val="00E66C7A"/>
    <w:rsid w:val="00E747FD"/>
    <w:rsid w:val="00E75536"/>
    <w:rsid w:val="00E778E6"/>
    <w:rsid w:val="00E7799A"/>
    <w:rsid w:val="00E808C2"/>
    <w:rsid w:val="00E91B01"/>
    <w:rsid w:val="00E9577C"/>
    <w:rsid w:val="00EA051F"/>
    <w:rsid w:val="00EA0BC8"/>
    <w:rsid w:val="00EA2756"/>
    <w:rsid w:val="00EA4094"/>
    <w:rsid w:val="00EB49E2"/>
    <w:rsid w:val="00EB4FB3"/>
    <w:rsid w:val="00EC1D8E"/>
    <w:rsid w:val="00EC1FE9"/>
    <w:rsid w:val="00EC2FD6"/>
    <w:rsid w:val="00EC4300"/>
    <w:rsid w:val="00EC5CE4"/>
    <w:rsid w:val="00EC5D1D"/>
    <w:rsid w:val="00EC7DC4"/>
    <w:rsid w:val="00EC7E79"/>
    <w:rsid w:val="00ED21C5"/>
    <w:rsid w:val="00ED2F4F"/>
    <w:rsid w:val="00ED30CF"/>
    <w:rsid w:val="00EE52D1"/>
    <w:rsid w:val="00EE7E28"/>
    <w:rsid w:val="00EF0DB3"/>
    <w:rsid w:val="00EF12BD"/>
    <w:rsid w:val="00EF2D8C"/>
    <w:rsid w:val="00EF347F"/>
    <w:rsid w:val="00EF4714"/>
    <w:rsid w:val="00EF716F"/>
    <w:rsid w:val="00EF7D0B"/>
    <w:rsid w:val="00F00286"/>
    <w:rsid w:val="00F0318C"/>
    <w:rsid w:val="00F05E08"/>
    <w:rsid w:val="00F07CED"/>
    <w:rsid w:val="00F10135"/>
    <w:rsid w:val="00F15CA0"/>
    <w:rsid w:val="00F176EF"/>
    <w:rsid w:val="00F21142"/>
    <w:rsid w:val="00F217A2"/>
    <w:rsid w:val="00F23519"/>
    <w:rsid w:val="00F24021"/>
    <w:rsid w:val="00F27077"/>
    <w:rsid w:val="00F2732C"/>
    <w:rsid w:val="00F27920"/>
    <w:rsid w:val="00F310F4"/>
    <w:rsid w:val="00F3426D"/>
    <w:rsid w:val="00F3544A"/>
    <w:rsid w:val="00F3583F"/>
    <w:rsid w:val="00F35BAC"/>
    <w:rsid w:val="00F41C94"/>
    <w:rsid w:val="00F454A3"/>
    <w:rsid w:val="00F45E10"/>
    <w:rsid w:val="00F46B1E"/>
    <w:rsid w:val="00F47354"/>
    <w:rsid w:val="00F473B7"/>
    <w:rsid w:val="00F50693"/>
    <w:rsid w:val="00F53870"/>
    <w:rsid w:val="00F55880"/>
    <w:rsid w:val="00F56BE6"/>
    <w:rsid w:val="00F5703A"/>
    <w:rsid w:val="00F62CA6"/>
    <w:rsid w:val="00F6364A"/>
    <w:rsid w:val="00F64E51"/>
    <w:rsid w:val="00F66166"/>
    <w:rsid w:val="00F66A72"/>
    <w:rsid w:val="00F66A78"/>
    <w:rsid w:val="00F66F0A"/>
    <w:rsid w:val="00F67C5E"/>
    <w:rsid w:val="00F7068C"/>
    <w:rsid w:val="00F71B43"/>
    <w:rsid w:val="00F7537A"/>
    <w:rsid w:val="00F762E2"/>
    <w:rsid w:val="00F7640D"/>
    <w:rsid w:val="00F769D8"/>
    <w:rsid w:val="00F770A9"/>
    <w:rsid w:val="00F84DB3"/>
    <w:rsid w:val="00F855AF"/>
    <w:rsid w:val="00F86192"/>
    <w:rsid w:val="00F9113A"/>
    <w:rsid w:val="00F91668"/>
    <w:rsid w:val="00F92E9F"/>
    <w:rsid w:val="00F94C54"/>
    <w:rsid w:val="00FA2171"/>
    <w:rsid w:val="00FA4FC0"/>
    <w:rsid w:val="00FB0D51"/>
    <w:rsid w:val="00FB282D"/>
    <w:rsid w:val="00FC657E"/>
    <w:rsid w:val="00FC6D21"/>
    <w:rsid w:val="00FD1E25"/>
    <w:rsid w:val="00FD1EC7"/>
    <w:rsid w:val="00FD2FA3"/>
    <w:rsid w:val="00FE188F"/>
    <w:rsid w:val="00FE2546"/>
    <w:rsid w:val="00FE3492"/>
    <w:rsid w:val="00FE4383"/>
    <w:rsid w:val="00FE61D5"/>
    <w:rsid w:val="00FE631E"/>
    <w:rsid w:val="00FF4A6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D4C99"/>
  <w15:chartTrackingRefBased/>
  <w15:docId w15:val="{FED8AC47-2353-4A6D-8B3B-BB6AD17BA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B0534"/>
    <w:rPr>
      <w:rFonts w:ascii="Calibri" w:hAnsi="Calibri" w:cs="Calibri"/>
    </w:rPr>
  </w:style>
  <w:style w:type="paragraph" w:styleId="Heading1">
    <w:name w:val="heading 1"/>
    <w:aliases w:val="Pocket"/>
    <w:basedOn w:val="Normal"/>
    <w:next w:val="Normal"/>
    <w:link w:val="Heading1Char"/>
    <w:qFormat/>
    <w:rsid w:val="007B05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B05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unhideWhenUsed/>
    <w:qFormat/>
    <w:rsid w:val="007B05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unhideWhenUsed/>
    <w:qFormat/>
    <w:rsid w:val="007B053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B05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0534"/>
  </w:style>
  <w:style w:type="character" w:customStyle="1" w:styleId="Heading1Char">
    <w:name w:val="Heading 1 Char"/>
    <w:aliases w:val="Pocket Char"/>
    <w:basedOn w:val="DefaultParagraphFont"/>
    <w:link w:val="Heading1"/>
    <w:rsid w:val="007B05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B053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7B0534"/>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2,No Spacing12 Char,No Spacing2111 Char,Ch Char,ta Char,small space Char"/>
    <w:basedOn w:val="DefaultParagraphFont"/>
    <w:link w:val="Heading4"/>
    <w:uiPriority w:val="3"/>
    <w:rsid w:val="007B053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textbold"/>
    <w:uiPriority w:val="7"/>
    <w:qFormat/>
    <w:rsid w:val="007B0534"/>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B0534"/>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7B0534"/>
    <w:rPr>
      <w:b w:val="0"/>
      <w:sz w:val="22"/>
      <w:u w:val="single"/>
    </w:rPr>
  </w:style>
  <w:style w:type="character" w:styleId="Hyperlink">
    <w:name w:val="Hyperlink"/>
    <w:aliases w:val="Heading 4 Char1,Tag Char1,body Char1,Big card Char1,Normal Tag Char1,heading 2 Char1,Ch Char1,no read Char1,No Spacing211 Char,Heading 2 Char2 Char Char1,Heading 2 Char1 Char Char Char1,small text Char1, Ch Char1,TAG Char1,No Spacing211 Char1"/>
    <w:basedOn w:val="DefaultParagraphFont"/>
    <w:link w:val="Card"/>
    <w:uiPriority w:val="99"/>
    <w:unhideWhenUsed/>
    <w:rsid w:val="007B0534"/>
    <w:rPr>
      <w:color w:val="auto"/>
      <w:u w:val="none"/>
    </w:rPr>
  </w:style>
  <w:style w:type="character" w:styleId="FollowedHyperlink">
    <w:name w:val="FollowedHyperlink"/>
    <w:basedOn w:val="DefaultParagraphFont"/>
    <w:uiPriority w:val="99"/>
    <w:semiHidden/>
    <w:unhideWhenUsed/>
    <w:rsid w:val="007B0534"/>
    <w:rPr>
      <w:color w:val="auto"/>
      <w:u w:val="non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8D6A9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ListParagraph">
    <w:name w:val="List Paragraph"/>
    <w:basedOn w:val="Normal"/>
    <w:uiPriority w:val="99"/>
    <w:unhideWhenUsed/>
    <w:qFormat/>
    <w:rsid w:val="008D6A90"/>
    <w:pPr>
      <w:ind w:left="720"/>
      <w:contextualSpacing/>
    </w:pPr>
  </w:style>
  <w:style w:type="paragraph" w:customStyle="1" w:styleId="textbold">
    <w:name w:val="text bold"/>
    <w:basedOn w:val="Normal"/>
    <w:link w:val="Emphasis"/>
    <w:uiPriority w:val="7"/>
    <w:qFormat/>
    <w:rsid w:val="008D6A90"/>
    <w:pPr>
      <w:ind w:left="720"/>
      <w:jc w:val="both"/>
    </w:pPr>
    <w:rPr>
      <w:b/>
      <w:iCs/>
      <w:u w:val="single"/>
      <w:bdr w:val="single" w:sz="8" w:space="0" w:color="auto"/>
    </w:rPr>
  </w:style>
  <w:style w:type="paragraph" w:customStyle="1" w:styleId="Emphasis1">
    <w:name w:val="Emphasis1"/>
    <w:basedOn w:val="Normal"/>
    <w:autoRedefine/>
    <w:uiPriority w:val="7"/>
    <w:qFormat/>
    <w:rsid w:val="00F15CA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stylemo">
    <w:name w:val="style//mo"/>
    <w:basedOn w:val="Heading4"/>
    <w:next w:val="Normal"/>
    <w:autoRedefine/>
    <w:qFormat/>
    <w:rsid w:val="008C08E2"/>
    <w:pPr>
      <w:spacing w:before="0"/>
    </w:pPr>
  </w:style>
  <w:style w:type="paragraph" w:customStyle="1" w:styleId="TableParagraph">
    <w:name w:val="Table Paragraph"/>
    <w:basedOn w:val="Normal"/>
    <w:uiPriority w:val="1"/>
    <w:qFormat/>
    <w:rsid w:val="004E3239"/>
    <w:pPr>
      <w:widowControl w:val="0"/>
      <w:autoSpaceDE w:val="0"/>
      <w:autoSpaceDN w:val="0"/>
      <w:spacing w:before="90" w:after="0" w:line="240" w:lineRule="auto"/>
    </w:pPr>
    <w:rPr>
      <w:rFonts w:ascii="Century Schoolbook" w:eastAsia="Century Schoolbook" w:hAnsi="Century Schoolbook" w:cs="Century Schoolbook"/>
    </w:rPr>
  </w:style>
  <w:style w:type="paragraph" w:styleId="NormalWeb">
    <w:name w:val="Normal (Web)"/>
    <w:basedOn w:val="Normal"/>
    <w:uiPriority w:val="99"/>
    <w:semiHidden/>
    <w:unhideWhenUsed/>
    <w:rsid w:val="00F3426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6287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cowatch.com/mega-dams-2646269103.html" TargetMode="External"/><Relationship Id="rId117" Type="http://schemas.openxmlformats.org/officeDocument/2006/relationships/hyperlink" Target="https://www.sciencedirect.com/science/article/pii/S0301421520302081" TargetMode="External"/><Relationship Id="rId21" Type="http://schemas.openxmlformats.org/officeDocument/2006/relationships/hyperlink" Target="https://thehill.com/opinion/energy-environment/555296-rivers-hydropower-and-climate-resilience" TargetMode="External"/><Relationship Id="rId42" Type="http://schemas.openxmlformats.org/officeDocument/2006/relationships/hyperlink" Target="https://www.sierraclub.org/sierra/will-snake-river-s-dams-be-next-come-down" TargetMode="External"/><Relationship Id="rId47" Type="http://schemas.openxmlformats.org/officeDocument/2006/relationships/hyperlink" Target="https://thehill.com/opinion/energy-environment/555296-rivers-hydropower-and-climate-resilience" TargetMode="External"/><Relationship Id="rId63" Type="http://schemas.openxmlformats.org/officeDocument/2006/relationships/hyperlink" Target="https://e360.yale.edu/features/on-the-northwests-snake-river-the-case-for-dam-removal-grows" TargetMode="External"/><Relationship Id="rId68" Type="http://schemas.openxmlformats.org/officeDocument/2006/relationships/hyperlink" Target="https://www.sightline.org/series/the-case-for-removing-the-snake-river-dams/" TargetMode="External"/><Relationship Id="rId84" Type="http://schemas.openxmlformats.org/officeDocument/2006/relationships/hyperlink" Target="https://www.milkenreview.org/articles/to-dam-or-not-to-dam" TargetMode="External"/><Relationship Id="rId89" Type="http://schemas.openxmlformats.org/officeDocument/2006/relationships/hyperlink" Target="https://www.americanrivers.org/threats-solutions/energy-development/hydropower-climate-change/" TargetMode="External"/><Relationship Id="rId112" Type="http://schemas.openxmlformats.org/officeDocument/2006/relationships/hyperlink" Target="https://academic.oup.com/bioscience/article/66/11/949/2754271)/kh" TargetMode="External"/><Relationship Id="rId16" Type="http://schemas.openxmlformats.org/officeDocument/2006/relationships/hyperlink" Target="https://issues.org/workman-water-crisis-drought-fix-dams/" TargetMode="External"/><Relationship Id="rId107" Type="http://schemas.openxmlformats.org/officeDocument/2006/relationships/hyperlink" Target="javascript:;" TargetMode="External"/><Relationship Id="rId11" Type="http://schemas.openxmlformats.org/officeDocument/2006/relationships/hyperlink" Target="http://www.ptreyeslight.com/article/protecting-our-salmon-and-our-human-survival" TargetMode="External"/><Relationship Id="rId24" Type="http://schemas.openxmlformats.org/officeDocument/2006/relationships/hyperlink" Target="https://web.archive.org/web/20160413075711/http://www.internationalrivers.org/blogs/433-20" TargetMode="External"/><Relationship Id="rId32" Type="http://schemas.openxmlformats.org/officeDocument/2006/relationships/hyperlink" Target="https://www.forbes.com/sites/jeffopperman/2020/08/05/solar-power-can-help-halt-dramatic-decline-of-migratory-fish/?sh=17b2847948f7)HS" TargetMode="External"/><Relationship Id="rId37" Type="http://schemas.openxmlformats.org/officeDocument/2006/relationships/hyperlink" Target="about:blank" TargetMode="External"/><Relationship Id="rId40" Type="http://schemas.openxmlformats.org/officeDocument/2006/relationships/hyperlink" Target="https://www.bard.edu/cep/blog/?p=12930" TargetMode="External"/><Relationship Id="rId45" Type="http://schemas.openxmlformats.org/officeDocument/2006/relationships/hyperlink" Target="https://www.theguardian.com/environment/2021/apr/13/endangered-rivers-dams-mining-global-heating-climate-crisis" TargetMode="External"/><Relationship Id="rId53" Type="http://schemas.openxmlformats.org/officeDocument/2006/relationships/hyperlink" Target="https://www.tu.org/magazine/debunking-the-its-the-ocean-excuse/" TargetMode="External"/><Relationship Id="rId58" Type="http://schemas.openxmlformats.org/officeDocument/2006/relationships/hyperlink" Target="https://nwsteelheaders.org/why-should-we-remove-the-lower-snake-river-dams-your-questions-answered/" TargetMode="External"/><Relationship Id="rId66" Type="http://schemas.openxmlformats.org/officeDocument/2006/relationships/hyperlink" Target="https://www.sightline.org/2019/09/19/restoring-the-snake-river-is-a-jobs-program/" TargetMode="External"/><Relationship Id="rId74" Type="http://schemas.openxmlformats.org/officeDocument/2006/relationships/hyperlink" Target="https://www.sightline.org/2019/09/18/few-would-lose-from-removing-snake-river-dams/" TargetMode="External"/><Relationship Id="rId79" Type="http://schemas.openxmlformats.org/officeDocument/2006/relationships/hyperlink" Target="https://www.powermag.com/future-of-epas-rule-on-state-water-quality-certification-of-federal-permits/" TargetMode="External"/><Relationship Id="rId87" Type="http://schemas.openxmlformats.org/officeDocument/2006/relationships/hyperlink" Target="https://thehill.com/blogs/congress-blog/energy-environment/468965-a-fresh-look-at-the-future-of-hydropower-requires-that?rl=1" TargetMode="External"/><Relationship Id="rId102"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https://www.researchgate.net/profile/William-Graf-2/publication/49518263_The_Changing_Role_of_Dams_in_Water_Resources_Management/links/00b49534fd56fe69bb000000/The-Changing-Role-of-Dams-in-Water-Resources-Management.pdf" TargetMode="External"/><Relationship Id="rId5" Type="http://schemas.openxmlformats.org/officeDocument/2006/relationships/webSettings" Target="webSettings.xml"/><Relationship Id="rId61" Type="http://schemas.openxmlformats.org/officeDocument/2006/relationships/hyperlink" Target="https://www.wildsalmon.org/facts-and-information/why-remove-the-4-lower-snake-river-dams.html" TargetMode="External"/><Relationship Id="rId82" Type="http://schemas.openxmlformats.org/officeDocument/2006/relationships/hyperlink" Target="https://www.usnews.com/news/best-states/articles/2019-02-19/washington-state-expected-to-regulate-federal-dams-that-are-harming-its-rivers)//BB" TargetMode="External"/><Relationship Id="rId90" Type="http://schemas.openxmlformats.org/officeDocument/2006/relationships/hyperlink" Target="https://www.eia.gov/energyexplained/hydropower/hydropower-and-the-environment.php" TargetMode="External"/><Relationship Id="rId95" Type="http://schemas.openxmlformats.org/officeDocument/2006/relationships/hyperlink" Target="https://www.kivitv.com/news/outdoors/sockeye-returns-extremely-low" TargetMode="External"/><Relationship Id="rId19" Type="http://schemas.openxmlformats.org/officeDocument/2006/relationships/hyperlink" Target="https://e360.yale.edu/features/undamming_rivers_a_chance_for_new_clean_energy_source" TargetMode="External"/><Relationship Id="rId14" Type="http://schemas.openxmlformats.org/officeDocument/2006/relationships/hyperlink" Target="https://www.bard.edu/cep/blog/?p=12930" TargetMode="External"/><Relationship Id="rId22" Type="http://schemas.openxmlformats.org/officeDocument/2006/relationships/hyperlink" Target="https://www.theguardian.com/global-development-professionals-network/2017/jan/09/dams-building-let-rivers-flow" TargetMode="External"/><Relationship Id="rId27" Type="http://schemas.openxmlformats.org/officeDocument/2006/relationships/hyperlink" Target="https://www.resources.org/archives/dismantling-dams-can-help-address-us-infrastructure-problems/" TargetMode="External"/><Relationship Id="rId30" Type="http://schemas.openxmlformats.org/officeDocument/2006/relationships/hyperlink" Target="https://www-scientificamerican-com.proxy.lib.umich.edu/article/methane-emissions-may-swell-from-behind-dams/)//kh" TargetMode="External"/><Relationship Id="rId35" Type="http://schemas.openxmlformats.org/officeDocument/2006/relationships/hyperlink" Target="https://www.livemint.com/industry/energy/india-hosting-global-dam-experts-meet-in-backdrop-of-uttarakhand-flash-floods-11614317781441.html" TargetMode="External"/><Relationship Id="rId43" Type="http://schemas.openxmlformats.org/officeDocument/2006/relationships/hyperlink" Target="https://pacificwild.org/salmon-a-keystone-species/" TargetMode="External"/><Relationship Id="rId48" Type="http://schemas.openxmlformats.org/officeDocument/2006/relationships/hyperlink" Target="https://wheatlife.org/p_0421_Simpson_authorization.html" TargetMode="External"/><Relationship Id="rId56" Type="http://schemas.openxmlformats.org/officeDocument/2006/relationships/hyperlink" Target="https://nwsteelheaders.org/why-should-we-remove-the-lower-snake-river-dams-your-questions-answered/" TargetMode="External"/><Relationship Id="rId64" Type="http://schemas.openxmlformats.org/officeDocument/2006/relationships/hyperlink" Target="https://nwsteelheaders.org/why-should-we-remove-the-lower-snake-river-dams-your-questions-answered/" TargetMode="External"/><Relationship Id="rId69" Type="http://schemas.openxmlformats.org/officeDocument/2006/relationships/hyperlink" Target="https://www.sightline.org/2019/09/16/its-not-even-close-economics-says-the-snake-river-dams-should-go/" TargetMode="External"/><Relationship Id="rId77" Type="http://schemas.openxmlformats.org/officeDocument/2006/relationships/hyperlink" Target="https://www.wildsalmon.org/facts-and-information/why-remove-the-4-lower-snake-river-dams.html" TargetMode="External"/><Relationship Id="rId100" Type="http://schemas.openxmlformats.org/officeDocument/2006/relationships/hyperlink" Target="https://blogs.edf.org/energyexchange/2019/11/15/long-considered-a-clean-energy-source-hydropower-can-actually-be-bad-for-climate/" TargetMode="External"/><Relationship Id="rId105" Type="http://schemas.openxmlformats.org/officeDocument/2006/relationships/hyperlink" Target="javascript:;" TargetMode="External"/><Relationship Id="rId113" Type="http://schemas.openxmlformats.org/officeDocument/2006/relationships/hyperlink" Target="https://www.americanrivers.org/threats-solutions/energy-development/hydropower-climate-change/" TargetMode="External"/><Relationship Id="rId118" Type="http://schemas.openxmlformats.org/officeDocument/2006/relationships/hyperlink" Target="https://e360.yale.edu/features/in-an-era-of-extreme-weather-concerns-grow-over-dam-safety)//kh" TargetMode="External"/><Relationship Id="rId8" Type="http://schemas.openxmlformats.org/officeDocument/2006/relationships/hyperlink" Target="https://www.patagonia.com/on/demandware.static/Sites-patagonia-us-Site/Library-Sites-PatagoniaShared/en_US/PDF-US/DamNation_Statements_v1.pdf" TargetMode="External"/><Relationship Id="rId51" Type="http://schemas.openxmlformats.org/officeDocument/2006/relationships/hyperlink" Target="https://abcnews.go.com/US/snake-river-top-10-endangered-rivers-us-conservation/story?id=77277094" TargetMode="External"/><Relationship Id="rId72" Type="http://schemas.openxmlformats.org/officeDocument/2006/relationships/hyperlink" Target="https://abcnews.go.com/US/snake-river-top-10-endangered-rivers-us-conservation/story?id=77277094" TargetMode="External"/><Relationship Id="rId80" Type="http://schemas.openxmlformats.org/officeDocument/2006/relationships/hyperlink" Target="https://vjel.vermontlaw.edu/blog-search?searchTerm=All%20Dams%20Will%20Die" TargetMode="External"/><Relationship Id="rId85" Type="http://schemas.openxmlformats.org/officeDocument/2006/relationships/hyperlink" Target="https://www.wildsalmon.org/facts-and-information/why-remove-the-4-lower-snake-river-dams.html" TargetMode="External"/><Relationship Id="rId93" Type="http://schemas.openxmlformats.org/officeDocument/2006/relationships/hyperlink" Target="https://www.watereducation.org/aquapedia/friant-dam" TargetMode="External"/><Relationship Id="rId98" Type="http://schemas.openxmlformats.org/officeDocument/2006/relationships/hyperlink" Target="https://act.americanrivers.org/page/14056/action/1" TargetMode="External"/><Relationship Id="rId3" Type="http://schemas.openxmlformats.org/officeDocument/2006/relationships/styles" Target="styles.xml"/><Relationship Id="rId12" Type="http://schemas.openxmlformats.org/officeDocument/2006/relationships/hyperlink" Target="https://www.forbes.com/sites/jeffopperman/2020/08/05/solar-power-can-help-halt-dramatic-decline-of-migratory-fish/?sh=17b2847948f7)HS" TargetMode="External"/><Relationship Id="rId17" Type="http://schemas.openxmlformats.org/officeDocument/2006/relationships/hyperlink" Target="https://therift.eu/index.php/2019/04/08/do-large-dams-benefit-the-environment/" TargetMode="External"/><Relationship Id="rId25" Type="http://schemas.openxmlformats.org/officeDocument/2006/relationships/hyperlink" Target="https://www.nytimes.com/2020/10/02/opinion/amazon-illegal-dams-brazil.html" TargetMode="External"/><Relationship Id="rId33" Type="http://schemas.openxmlformats.org/officeDocument/2006/relationships/hyperlink" Target="https://e360.yale.edu/features/undamming_rivers_a_chance_for_new_clean_energy_source" TargetMode="External"/><Relationship Id="rId38" Type="http://schemas.openxmlformats.org/officeDocument/2006/relationships/hyperlink" Target="about:blank" TargetMode="External"/><Relationship Id="rId46" Type="http://schemas.openxmlformats.org/officeDocument/2006/relationships/hyperlink" Target="https://www.ces.uc.pt/ces/opiniao/bss/072en.php,%20recut%20by%20kh)" TargetMode="External"/><Relationship Id="rId59" Type="http://schemas.openxmlformats.org/officeDocument/2006/relationships/hyperlink" Target="https://www.usatoday.com/story/news/nation/2021/04/13/most-endangered-rivers-snake-river-tops-list-american-rivers/7191736002/" TargetMode="External"/><Relationship Id="rId67" Type="http://schemas.openxmlformats.org/officeDocument/2006/relationships/hyperlink" Target="https://esdorchardstorage.blob.core.windows.net/esdwa/Default/ESDWAGOV/labor-market-info/Libraries/Regional-reports/County-Data-Tables/Benton%20County%20data%20tables.xlsx"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16" Type="http://schemas.openxmlformats.org/officeDocument/2006/relationships/hyperlink" Target="https://doi.org/10.1016/j.enpol.2020.111457" TargetMode="External"/><Relationship Id="rId20" Type="http://schemas.openxmlformats.org/officeDocument/2006/relationships/hyperlink" Target="https://moderndiplomacy.eu/2020/08/10/blue-gold-an-emerging-source-of-global-conflicts/)//kh" TargetMode="External"/><Relationship Id="rId41" Type="http://schemas.openxmlformats.org/officeDocument/2006/relationships/hyperlink" Target="https://e360.yale.edu/features/on-the-northwests-snake-river-the-case-for-dam-removal-grows" TargetMode="External"/><Relationship Id="rId54" Type="http://schemas.openxmlformats.org/officeDocument/2006/relationships/hyperlink" Target="https://www.tu.org/wp-content/uploads/2019/06/Why_we_need_free_flowing_River_FINAL-5-22-20.pdf" TargetMode="External"/><Relationship Id="rId62" Type="http://schemas.openxmlformats.org/officeDocument/2006/relationships/hyperlink" Target="https://www.milkenreview.org/articles/to-dam-or-not-to-dam" TargetMode="External"/><Relationship Id="rId70" Type="http://schemas.openxmlformats.org/officeDocument/2006/relationships/hyperlink" Target="https://www.sightline.org/2019/09/17/snake-river-dams-hydropower-is-no-longer-particularly-cheap/" TargetMode="External"/><Relationship Id="rId75" Type="http://schemas.openxmlformats.org/officeDocument/2006/relationships/hyperlink" Target="https://www.sightline.org/2019/09/18/few-would-lose-from-removing-snake-river-dams/" TargetMode="External"/><Relationship Id="rId83" Type="http://schemas.openxmlformats.org/officeDocument/2006/relationships/hyperlink" Target="https://www.resources.org/archives/dismantling-dams-can-help-address-us-infrastructure-problems/" TargetMode="External"/><Relationship Id="rId88" Type="http://schemas.openxmlformats.org/officeDocument/2006/relationships/hyperlink" Target="https://thehill.com/blogs/congress-blog/energy-environment/466938-the-path-to-carbon-free-flows-through-hydropower" TargetMode="External"/><Relationship Id="rId91" Type="http://schemas.openxmlformats.org/officeDocument/2006/relationships/hyperlink" Target="https://www.hydroreform.org/abouthydro/impacts-on-rivers" TargetMode="External"/><Relationship Id="rId96" Type="http://schemas.openxmlformats.org/officeDocument/2006/relationships/hyperlink" Target="https://www.dailykos.com/stories/2018/12/26/1820327/-How-the-Garrison-Dam-on-the-Missouri-River-ruined-a-way-of-life-for-the-Mandan-Hidatsa-and-Arikara" TargetMode="External"/><Relationship Id="rId111"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hyperlink" Target="https://www.natlawreview.com/article/hydro-newsletter-volume-8-issue-6" TargetMode="External"/><Relationship Id="rId15" Type="http://schemas.openxmlformats.org/officeDocument/2006/relationships/hyperlink" Target="https://www.theguardian.com/global-development/2016/nov/14/hydroelectric-dams-emit-billion-tonnes-greenhouse-gas-methane-study-climate-change)//" TargetMode="External"/><Relationship Id="rId23" Type="http://schemas.openxmlformats.org/officeDocument/2006/relationships/hyperlink" Target="https://vjel.vermontlaw.edu/blog-search?searchTerm=All%20Dams%20Will%20Die" TargetMode="External"/><Relationship Id="rId28" Type="http://schemas.openxmlformats.org/officeDocument/2006/relationships/hyperlink" Target="https://www.sciencedirect.com/science/article/abs/pii/S1470160X11003542?via%3Dihub" TargetMode="External"/><Relationship Id="rId36" Type="http://schemas.openxmlformats.org/officeDocument/2006/relationships/hyperlink" Target="about:blank" TargetMode="External"/><Relationship Id="rId49" Type="http://schemas.openxmlformats.org/officeDocument/2006/relationships/hyperlink" Target="https://e360.yale.edu/features/on-the-northwests-snake-river-the-case-for-dam-removal-grows" TargetMode="External"/><Relationship Id="rId57" Type="http://schemas.openxmlformats.org/officeDocument/2006/relationships/hyperlink" Target="https://nwsteelheaders.org/why-should-we-remove-the-lower-snake-river-dams-your-questions-answered/" TargetMode="External"/><Relationship Id="rId106" Type="http://schemas.openxmlformats.org/officeDocument/2006/relationships/hyperlink" Target="javascript:;" TargetMode="External"/><Relationship Id="rId114" Type="http://schemas.openxmlformats.org/officeDocument/2006/relationships/hyperlink" Target="https://www.greenbiz.com/article/dam-plan-works-everyone" TargetMode="External"/><Relationship Id="rId119" Type="http://schemas.openxmlformats.org/officeDocument/2006/relationships/fontTable" Target="fontTable.xml"/><Relationship Id="rId10" Type="http://schemas.openxmlformats.org/officeDocument/2006/relationships/hyperlink" Target="https://pacificwild.org/salmon-a-keystone-species/" TargetMode="External"/><Relationship Id="rId31" Type="http://schemas.openxmlformats.org/officeDocument/2006/relationships/hyperlink" Target="https://www.ecowatch.com/hydropower-methane-climate-change-2024731803.html" TargetMode="External"/><Relationship Id="rId44" Type="http://schemas.openxmlformats.org/officeDocument/2006/relationships/hyperlink" Target="http://www.ptreyeslight.com/article/protecting-our-salmon-and-our-human-survival" TargetMode="External"/><Relationship Id="rId52" Type="http://schemas.openxmlformats.org/officeDocument/2006/relationships/hyperlink" Target="https://www.milkenreview.org/articles/to-dam-or-not-to-dam" TargetMode="External"/><Relationship Id="rId60" Type="http://schemas.openxmlformats.org/officeDocument/2006/relationships/hyperlink" Target="https://www.wildsalmon.org/facts-and-information/why-remove-the-4-lower-snake-river-dams.html" TargetMode="External"/><Relationship Id="rId65" Type="http://schemas.openxmlformats.org/officeDocument/2006/relationships/image" Target="media/image1.png"/><Relationship Id="rId73" Type="http://schemas.openxmlformats.org/officeDocument/2006/relationships/hyperlink" Target="https://www.wildsalmon.org/facts-and-information/why-remove-the-4-lower-snake-river-dams.html" TargetMode="External"/><Relationship Id="rId78" Type="http://schemas.openxmlformats.org/officeDocument/2006/relationships/hyperlink" Target="https://media.rff.org/documents/Aligning_Dam_Removal_and_Dam_Safety_wmTZmC8.pdf" TargetMode="External"/><Relationship Id="rId81" Type="http://schemas.openxmlformats.org/officeDocument/2006/relationships/hyperlink" Target="https://www.natlawreview.com/article/hydro-newsletter-volume-8-issue-6" TargetMode="External"/><Relationship Id="rId86" Type="http://schemas.openxmlformats.org/officeDocument/2006/relationships/hyperlink" Target="https://www.wildsalmon.org/images/PDFs/Finaldam_harvest_table2.pdf" TargetMode="External"/><Relationship Id="rId94" Type="http://schemas.openxmlformats.org/officeDocument/2006/relationships/hyperlink" Target="https://www.oregon.gov/oha/ERD/Pages/LinkKlamathRiversHealthAdvisoryExtendedOctober9JCBoyleDam.aspx" TargetMode="External"/><Relationship Id="rId99" Type="http://schemas.openxmlformats.org/officeDocument/2006/relationships/hyperlink" Target="https://unfccc.int/news/how-hydropower-can-help-climate-action" TargetMode="External"/><Relationship Id="rId101" Type="http://schemas.openxmlformats.org/officeDocument/2006/relationships/hyperlink" Target="https://www.bard.edu/cep/blog/?p=12930" TargetMode="External"/><Relationship Id="rId4" Type="http://schemas.openxmlformats.org/officeDocument/2006/relationships/settings" Target="settings.xml"/><Relationship Id="rId9" Type="http://schemas.openxmlformats.org/officeDocument/2006/relationships/hyperlink" Target="https://www.salon.com/2021/04/11/our-last-best-chance-to-save-atlantic-salmon_partner/" TargetMode="External"/><Relationship Id="rId13" Type="http://schemas.openxmlformats.org/officeDocument/2006/relationships/hyperlink" Target="https://securefisheries.org/blog/fish-food-security-violent-conflict" TargetMode="External"/><Relationship Id="rId18" Type="http://schemas.openxmlformats.org/officeDocument/2006/relationships/hyperlink" Target="https://www.pri.org/stories/2014-09-10/how-clean-power-dams-actually-damage-environment" TargetMode="External"/><Relationship Id="rId39" Type="http://schemas.openxmlformats.org/officeDocument/2006/relationships/hyperlink" Target="https://www.blueridgeoutdoors.com/paddling/river-dams-thumbs-up-or-thumbs-down/" TargetMode="External"/><Relationship Id="rId109" Type="http://schemas.openxmlformats.org/officeDocument/2006/relationships/hyperlink" Target="javascript:;" TargetMode="External"/><Relationship Id="rId34" Type="http://schemas.openxmlformats.org/officeDocument/2006/relationships/hyperlink" Target="http://www.luxembourgforum.org/media/documents/2020_Middle_East_Crisis-Scenarios_and_Opportunities__TEXT_FULL_middle_east_eng3_2.pdf" TargetMode="External"/><Relationship Id="rId50" Type="http://schemas.openxmlformats.org/officeDocument/2006/relationships/hyperlink" Target="https://www.inlander.com/spokane/for-the-first-time-washington-will-regulate-columbia-snake-river-dams-if-they-violate-federal-pollution-rules/Content?oid=19593619" TargetMode="External"/><Relationship Id="rId55" Type="http://schemas.openxmlformats.org/officeDocument/2006/relationships/hyperlink" Target="https://www.wildsalmon.org/facts-and-information/why-remove-the-4-lower-snake-river-dams.html" TargetMode="External"/><Relationship Id="rId76" Type="http://schemas.openxmlformats.org/officeDocument/2006/relationships/hyperlink" Target="https://www.wildsalmon.org/facts-and-information/why-remove-the-4-lower-snake-river-dams.html" TargetMode="External"/><Relationship Id="rId97" Type="http://schemas.openxmlformats.org/officeDocument/2006/relationships/hyperlink" Target="https://www.worldwildlife.org/stories/just-one-third-of-the-world-s-longest-rivers-remain-free-flowing" TargetMode="External"/><Relationship Id="rId104" Type="http://schemas.openxmlformats.org/officeDocument/2006/relationships/hyperlink" Target="javascript:;" TargetMode="External"/><Relationship Id="rId120" Type="http://schemas.openxmlformats.org/officeDocument/2006/relationships/theme" Target="theme/theme1.xml"/><Relationship Id="rId7" Type="http://schemas.openxmlformats.org/officeDocument/2006/relationships/hyperlink" Target="https://www.environmentallawandpolicy.com/2021/06/epa-announces-reconsideration-and-potential-revision-of-the-clean-water-act-section-401-final-rule/" TargetMode="External"/><Relationship Id="rId71" Type="http://schemas.openxmlformats.org/officeDocument/2006/relationships/hyperlink" Target="https://www.sightline.org/2019/09/18/few-would-lose-from-removing-snake-river-dams/" TargetMode="External"/><Relationship Id="rId92" Type="http://schemas.openxmlformats.org/officeDocument/2006/relationships/hyperlink" Target="https://www.ripublication.com/ijlr17/ijlrv10n1_02.pdf" TargetMode="External"/><Relationship Id="rId2" Type="http://schemas.openxmlformats.org/officeDocument/2006/relationships/numbering" Target="numbering.xml"/><Relationship Id="rId29" Type="http://schemas.openxmlformats.org/officeDocument/2006/relationships/hyperlink" Target="https://www.ecowatch.com/mega-dams-2646269103.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9A4D9-3147-44A0-87C2-A35BF785C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3762</TotalTime>
  <Pages>1</Pages>
  <Words>130345</Words>
  <Characters>742969</Characters>
  <Application>Microsoft Office Word</Application>
  <DocSecurity>0</DocSecurity>
  <Lines>6191</Lines>
  <Paragraphs>1743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dc:creator>
  <cp:keywords>5.1.1</cp:keywords>
  <dc:description/>
  <cp:lastModifiedBy>Jason</cp:lastModifiedBy>
  <cp:revision>869</cp:revision>
  <dcterms:created xsi:type="dcterms:W3CDTF">2021-06-23T03:01:00Z</dcterms:created>
  <dcterms:modified xsi:type="dcterms:W3CDTF">2021-07-07T20:10:00Z</dcterms:modified>
</cp:coreProperties>
</file>