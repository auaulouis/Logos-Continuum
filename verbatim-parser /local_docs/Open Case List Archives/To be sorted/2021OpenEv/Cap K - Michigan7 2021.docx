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A941B" w14:textId="77777777" w:rsidR="001E00C7" w:rsidRPr="001A0ADA" w:rsidRDefault="001E00C7" w:rsidP="001E00C7">
      <w:pPr>
        <w:pStyle w:val="Heading1"/>
      </w:pPr>
      <w:r>
        <w:t>***Capitalism Kritik***</w:t>
      </w:r>
    </w:p>
    <w:p w14:paraId="35309D49" w14:textId="77777777" w:rsidR="001E00C7" w:rsidRPr="002D75B3" w:rsidRDefault="001E00C7" w:rsidP="001E00C7">
      <w:pPr>
        <w:pStyle w:val="Heading2"/>
      </w:pPr>
      <w:r>
        <w:t>Core</w:t>
      </w:r>
    </w:p>
    <w:p w14:paraId="250ECC51" w14:textId="77777777" w:rsidR="001E00C7" w:rsidRDefault="001E00C7" w:rsidP="001E00C7">
      <w:pPr>
        <w:pStyle w:val="Heading3"/>
      </w:pPr>
      <w:r>
        <w:t>1NC</w:t>
      </w:r>
    </w:p>
    <w:p w14:paraId="43C10E40" w14:textId="77777777" w:rsidR="001E00C7" w:rsidRPr="009914ED" w:rsidRDefault="001E00C7" w:rsidP="001E00C7">
      <w:pPr>
        <w:pStyle w:val="Heading4"/>
      </w:pPr>
      <w:r>
        <w:t xml:space="preserve">Protection of water resources </w:t>
      </w:r>
      <w:r w:rsidRPr="007A3714">
        <w:rPr>
          <w:u w:val="single"/>
        </w:rPr>
        <w:t>secures access</w:t>
      </w:r>
      <w:r>
        <w:t xml:space="preserve"> for capitalist growth and </w:t>
      </w:r>
      <w:r w:rsidRPr="007A3714">
        <w:rPr>
          <w:u w:val="single"/>
        </w:rPr>
        <w:t>weaponizes control</w:t>
      </w:r>
      <w:r>
        <w:t xml:space="preserve"> to </w:t>
      </w:r>
      <w:r w:rsidRPr="007A3714">
        <w:rPr>
          <w:u w:val="single"/>
        </w:rPr>
        <w:t>create new markets</w:t>
      </w:r>
      <w:r>
        <w:t xml:space="preserve">---only through </w:t>
      </w:r>
      <w:r w:rsidRPr="007A3714">
        <w:rPr>
          <w:u w:val="single"/>
        </w:rPr>
        <w:t>collective struggle</w:t>
      </w:r>
      <w:r>
        <w:t xml:space="preserve"> against capitalism can water be </w:t>
      </w:r>
      <w:r w:rsidRPr="007A3714">
        <w:rPr>
          <w:u w:val="single"/>
        </w:rPr>
        <w:t>sustainably protected</w:t>
      </w:r>
      <w:r>
        <w:t>.</w:t>
      </w:r>
    </w:p>
    <w:p w14:paraId="604C8A62" w14:textId="77777777" w:rsidR="001E00C7" w:rsidRDefault="001E00C7" w:rsidP="001E00C7">
      <w:r>
        <w:rPr>
          <w:rStyle w:val="Style13ptBold"/>
        </w:rPr>
        <w:t xml:space="preserve">Hill </w:t>
      </w:r>
      <w:r w:rsidRPr="00281457">
        <w:rPr>
          <w:rStyle w:val="Style13ptBold"/>
        </w:rPr>
        <w:t>'</w:t>
      </w:r>
      <w:r>
        <w:rPr>
          <w:rStyle w:val="Style13ptBold"/>
        </w:rPr>
        <w:t>19</w:t>
      </w:r>
      <w:r w:rsidRPr="00281457">
        <w:rPr>
          <w:rStyle w:val="Style13ptBold"/>
        </w:rPr>
        <w:t xml:space="preserve"> </w:t>
      </w:r>
      <w:r>
        <w:t>[Meg; 10/6/19; writer for Red Flag, a publication of Socialist Alternative; "Under capitalism, even water is a tool of oppression," https://mronline.org/2019/10/11/under-capitalism-even-water-is-a-tool-of-oppression/]</w:t>
      </w:r>
    </w:p>
    <w:p w14:paraId="7365C956" w14:textId="77777777" w:rsidR="001E00C7" w:rsidRPr="009E1F38" w:rsidRDefault="001E00C7" w:rsidP="001E00C7">
      <w:pPr>
        <w:rPr>
          <w:sz w:val="16"/>
        </w:rPr>
      </w:pPr>
      <w:r w:rsidRPr="009E1F38">
        <w:rPr>
          <w:sz w:val="16"/>
        </w:rPr>
        <w:t xml:space="preserve">All life depends on water. It covers 71 percent of the Earth’s surface, makes up 60 percent of our bodies and literally falls from the sky. It’s abundant and indispensable. But </w:t>
      </w:r>
      <w:r w:rsidRPr="00D61539">
        <w:rPr>
          <w:rStyle w:val="StyleUnderline"/>
          <w:highlight w:val="cyan"/>
        </w:rPr>
        <w:t xml:space="preserve">under </w:t>
      </w:r>
      <w:r w:rsidRPr="00D61539">
        <w:rPr>
          <w:rStyle w:val="Emphasis"/>
          <w:highlight w:val="cyan"/>
        </w:rPr>
        <w:t>capitalism</w:t>
      </w:r>
      <w:r w:rsidRPr="0062457E">
        <w:rPr>
          <w:rStyle w:val="StyleUnderline"/>
        </w:rPr>
        <w:t xml:space="preserve">, even </w:t>
      </w:r>
      <w:r w:rsidRPr="00D61539">
        <w:rPr>
          <w:rStyle w:val="Emphasis"/>
          <w:highlight w:val="cyan"/>
        </w:rPr>
        <w:t>water</w:t>
      </w:r>
      <w:r w:rsidRPr="00D61539">
        <w:rPr>
          <w:rStyle w:val="StyleUnderline"/>
          <w:highlight w:val="cyan"/>
        </w:rPr>
        <w:t xml:space="preserve"> is</w:t>
      </w:r>
      <w:r w:rsidRPr="0062457E">
        <w:rPr>
          <w:rStyle w:val="StyleUnderline"/>
        </w:rPr>
        <w:t xml:space="preserve"> a </w:t>
      </w:r>
      <w:r w:rsidRPr="0062457E">
        <w:rPr>
          <w:rStyle w:val="Emphasis"/>
        </w:rPr>
        <w:t>tool</w:t>
      </w:r>
      <w:r w:rsidRPr="0062457E">
        <w:rPr>
          <w:rStyle w:val="StyleUnderline"/>
        </w:rPr>
        <w:t xml:space="preserve"> of social domination. That is the </w:t>
      </w:r>
      <w:r w:rsidRPr="0062457E">
        <w:rPr>
          <w:rStyle w:val="Emphasis"/>
        </w:rPr>
        <w:t>logic</w:t>
      </w:r>
      <w:r w:rsidRPr="0062457E">
        <w:rPr>
          <w:rStyle w:val="StyleUnderline"/>
        </w:rPr>
        <w:t xml:space="preserve"> of a system of </w:t>
      </w:r>
      <w:r w:rsidRPr="0062457E">
        <w:rPr>
          <w:rStyle w:val="Emphasis"/>
        </w:rPr>
        <w:t>class rule</w:t>
      </w:r>
      <w:r w:rsidRPr="0062457E">
        <w:rPr>
          <w:rStyle w:val="StyleUnderline"/>
        </w:rPr>
        <w:t xml:space="preserve">. Capitalism turns </w:t>
      </w:r>
      <w:r w:rsidRPr="0062457E">
        <w:rPr>
          <w:rStyle w:val="Emphasis"/>
        </w:rPr>
        <w:t>material abundance</w:t>
      </w:r>
      <w:r w:rsidRPr="0062457E">
        <w:rPr>
          <w:rStyle w:val="StyleUnderline"/>
        </w:rPr>
        <w:t xml:space="preserve"> into socially </w:t>
      </w:r>
      <w:r w:rsidRPr="0062457E">
        <w:rPr>
          <w:rStyle w:val="Emphasis"/>
        </w:rPr>
        <w:t>constructed scarcity</w:t>
      </w:r>
      <w:r w:rsidRPr="0062457E">
        <w:rPr>
          <w:rStyle w:val="StyleUnderline"/>
        </w:rPr>
        <w:t xml:space="preserve">. No resource–not even water–is exempt from that </w:t>
      </w:r>
      <w:r w:rsidRPr="0062457E">
        <w:rPr>
          <w:rStyle w:val="Emphasis"/>
        </w:rPr>
        <w:t>violent process</w:t>
      </w:r>
      <w:r w:rsidRPr="0062457E">
        <w:rPr>
          <w:rStyle w:val="StyleUnderline"/>
        </w:rPr>
        <w:t xml:space="preserve">. Resources like water are </w:t>
      </w:r>
      <w:r w:rsidRPr="007B4221">
        <w:rPr>
          <w:rStyle w:val="Emphasis"/>
        </w:rPr>
        <w:t>commodified</w:t>
      </w:r>
      <w:r w:rsidRPr="007B4221">
        <w:rPr>
          <w:rStyle w:val="StyleUnderline"/>
        </w:rPr>
        <w:t xml:space="preserve"> and </w:t>
      </w:r>
      <w:r w:rsidRPr="00D61539">
        <w:rPr>
          <w:rStyle w:val="Emphasis"/>
          <w:highlight w:val="cyan"/>
        </w:rPr>
        <w:t>weaponised</w:t>
      </w:r>
      <w:r w:rsidRPr="00D61539">
        <w:rPr>
          <w:rStyle w:val="StyleUnderline"/>
          <w:highlight w:val="cyan"/>
        </w:rPr>
        <w:t>, through</w:t>
      </w:r>
      <w:r w:rsidRPr="0062457E">
        <w:rPr>
          <w:rStyle w:val="StyleUnderline"/>
        </w:rPr>
        <w:t xml:space="preserve"> the workings of </w:t>
      </w:r>
      <w:r w:rsidRPr="00D61539">
        <w:rPr>
          <w:rStyle w:val="StyleUnderline"/>
          <w:highlight w:val="cyan"/>
        </w:rPr>
        <w:t xml:space="preserve">the </w:t>
      </w:r>
      <w:r w:rsidRPr="00D61539">
        <w:rPr>
          <w:rStyle w:val="Emphasis"/>
          <w:highlight w:val="cyan"/>
        </w:rPr>
        <w:t>market</w:t>
      </w:r>
      <w:r w:rsidRPr="00D61539">
        <w:rPr>
          <w:rStyle w:val="StyleUnderline"/>
          <w:highlight w:val="cyan"/>
        </w:rPr>
        <w:t xml:space="preserve"> and</w:t>
      </w:r>
      <w:r w:rsidRPr="0062457E">
        <w:rPr>
          <w:rStyle w:val="StyleUnderline"/>
        </w:rPr>
        <w:t xml:space="preserve"> through </w:t>
      </w:r>
      <w:r w:rsidRPr="00D61539">
        <w:rPr>
          <w:rStyle w:val="Emphasis"/>
          <w:highlight w:val="cyan"/>
        </w:rPr>
        <w:t>state</w:t>
      </w:r>
      <w:r w:rsidRPr="0062457E">
        <w:rPr>
          <w:rStyle w:val="Emphasis"/>
        </w:rPr>
        <w:t xml:space="preserve"> violence</w:t>
      </w:r>
      <w:r w:rsidRPr="0062457E">
        <w:rPr>
          <w:rStyle w:val="StyleUnderline"/>
        </w:rPr>
        <w:t xml:space="preserve">. The </w:t>
      </w:r>
      <w:r w:rsidRPr="007B4221">
        <w:rPr>
          <w:rStyle w:val="StyleUnderline"/>
        </w:rPr>
        <w:t xml:space="preserve">human need for water makes it </w:t>
      </w:r>
      <w:r w:rsidRPr="00D61539">
        <w:rPr>
          <w:rStyle w:val="StyleUnderline"/>
          <w:highlight w:val="cyan"/>
        </w:rPr>
        <w:t xml:space="preserve">a </w:t>
      </w:r>
      <w:r w:rsidRPr="00D61539">
        <w:rPr>
          <w:rStyle w:val="Emphasis"/>
          <w:highlight w:val="cyan"/>
        </w:rPr>
        <w:t>potential weapon</w:t>
      </w:r>
      <w:r w:rsidRPr="00D61539">
        <w:rPr>
          <w:rStyle w:val="StyleUnderline"/>
          <w:highlight w:val="cyan"/>
        </w:rPr>
        <w:t xml:space="preserve"> for the </w:t>
      </w:r>
      <w:r w:rsidRPr="00D61539">
        <w:rPr>
          <w:rStyle w:val="Emphasis"/>
          <w:highlight w:val="cyan"/>
        </w:rPr>
        <w:t>ruling class</w:t>
      </w:r>
      <w:r w:rsidRPr="009E1F38">
        <w:rPr>
          <w:sz w:val="16"/>
        </w:rPr>
        <w:t>.</w:t>
      </w:r>
    </w:p>
    <w:p w14:paraId="22E9CC20" w14:textId="77777777" w:rsidR="001E00C7" w:rsidRPr="009E1F38" w:rsidRDefault="001E00C7" w:rsidP="001E00C7">
      <w:pPr>
        <w:rPr>
          <w:sz w:val="16"/>
        </w:rPr>
      </w:pPr>
      <w:r w:rsidRPr="009E1F38">
        <w:rPr>
          <w:sz w:val="16"/>
        </w:rPr>
        <w:t>Nigeria: a study in imposed water scarcity</w:t>
      </w:r>
    </w:p>
    <w:p w14:paraId="7E48A00B" w14:textId="77777777" w:rsidR="001E00C7" w:rsidRPr="009E1F38" w:rsidRDefault="001E00C7" w:rsidP="001E00C7">
      <w:pPr>
        <w:rPr>
          <w:sz w:val="16"/>
        </w:rPr>
      </w:pPr>
      <w:r w:rsidRPr="009E1F38">
        <w:rPr>
          <w:sz w:val="16"/>
        </w:rPr>
        <w:t>Nigeria’s Rivers state is home to the Ogoni people, an ethnic minority in Nigeria. Their dialect has a special term for water that denotes collective ownership–reflecting that it’s seen as a resource to be shared for the benefit of humanity. But the Ogoni were forcibly removed from their traditional water sources through both long-term groundwater pollution by oil companies and state violence and privatisation in the 1990s. By 2012, the lack of drinkable water had become so severe that the Nigerian government declared a “water emergency” and was supplying rationed water to the affected communities.</w:t>
      </w:r>
    </w:p>
    <w:p w14:paraId="4330BD95" w14:textId="77777777" w:rsidR="001E00C7" w:rsidRPr="009E1F38" w:rsidRDefault="001E00C7" w:rsidP="001E00C7">
      <w:pPr>
        <w:rPr>
          <w:sz w:val="16"/>
        </w:rPr>
      </w:pPr>
      <w:r w:rsidRPr="009E1F38">
        <w:rPr>
          <w:sz w:val="16"/>
        </w:rPr>
        <w:t>“However, quantities of water supplied both during the water emergency and post-water emergency have been insufficient to prevent water scarcity”, argued a 2018 research article by Victor Ogbonnaya Okorie published in Africa Spectrum. “As a result, residents of the affected communities, including owners of the polluted wells, who were once water-sufficient, became water-insufficient and have been integrated as customers into the burgeoning water market in the region.”</w:t>
      </w:r>
    </w:p>
    <w:p w14:paraId="3FE5D312" w14:textId="77777777" w:rsidR="001E00C7" w:rsidRPr="009E1F38" w:rsidRDefault="001E00C7" w:rsidP="001E00C7">
      <w:pPr>
        <w:rPr>
          <w:sz w:val="16"/>
        </w:rPr>
      </w:pPr>
      <w:r w:rsidRPr="009E1F38">
        <w:rPr>
          <w:sz w:val="16"/>
        </w:rPr>
        <w:t xml:space="preserve">The </w:t>
      </w:r>
      <w:r w:rsidRPr="00D61539">
        <w:rPr>
          <w:rStyle w:val="StyleUnderline"/>
          <w:highlight w:val="cyan"/>
        </w:rPr>
        <w:t>opening</w:t>
      </w:r>
      <w:r w:rsidRPr="00A00659">
        <w:rPr>
          <w:rStyle w:val="StyleUnderline"/>
        </w:rPr>
        <w:t xml:space="preserve"> of </w:t>
      </w:r>
      <w:r w:rsidRPr="00D61539">
        <w:rPr>
          <w:rStyle w:val="Emphasis"/>
          <w:highlight w:val="cyan"/>
        </w:rPr>
        <w:t>new markets</w:t>
      </w:r>
      <w:r w:rsidRPr="00A00659">
        <w:rPr>
          <w:rStyle w:val="StyleUnderline"/>
        </w:rPr>
        <w:t xml:space="preserve"> and </w:t>
      </w:r>
      <w:r w:rsidRPr="00A00659">
        <w:rPr>
          <w:rStyle w:val="Emphasis"/>
        </w:rPr>
        <w:t>potential profits</w:t>
      </w:r>
      <w:r w:rsidRPr="00A00659">
        <w:rPr>
          <w:rStyle w:val="StyleUnderline"/>
        </w:rPr>
        <w:t xml:space="preserve"> </w:t>
      </w:r>
      <w:r w:rsidRPr="00D61539">
        <w:rPr>
          <w:rStyle w:val="StyleUnderline"/>
          <w:highlight w:val="cyan"/>
        </w:rPr>
        <w:t xml:space="preserve">presupposes </w:t>
      </w:r>
      <w:r w:rsidRPr="00D61539">
        <w:rPr>
          <w:rStyle w:val="Emphasis"/>
          <w:highlight w:val="cyan"/>
        </w:rPr>
        <w:t>dispossession</w:t>
      </w:r>
      <w:r w:rsidRPr="00A00659">
        <w:rPr>
          <w:rStyle w:val="StyleUnderline"/>
        </w:rPr>
        <w:t xml:space="preserve"> and </w:t>
      </w:r>
      <w:r w:rsidRPr="00A00659">
        <w:rPr>
          <w:rStyle w:val="Emphasis"/>
        </w:rPr>
        <w:t>destruction</w:t>
      </w:r>
      <w:r w:rsidRPr="00A00659">
        <w:rPr>
          <w:rStyle w:val="StyleUnderline"/>
        </w:rPr>
        <w:t xml:space="preserve"> of traditional forms of property, particularly collective ones</w:t>
      </w:r>
      <w:r w:rsidRPr="009E1F38">
        <w:rPr>
          <w:sz w:val="16"/>
        </w:rPr>
        <w:t>. In Nigeria, the new water market needed more consumers and workers than were provided by dispossession through privatisation. Groundwater pollution provided that extra nudge by rendering the remaining collective water sources poisonous.</w:t>
      </w:r>
    </w:p>
    <w:p w14:paraId="6EDF407D" w14:textId="77777777" w:rsidR="001E00C7" w:rsidRPr="009E1F38" w:rsidRDefault="001E00C7" w:rsidP="001E00C7">
      <w:pPr>
        <w:rPr>
          <w:sz w:val="16"/>
        </w:rPr>
      </w:pPr>
      <w:r w:rsidRPr="009E1F38">
        <w:rPr>
          <w:sz w:val="16"/>
        </w:rPr>
        <w:t>Ogoni activist Kenule Saro-Wiwa accused the oil companies of practising genocide against his people and led a mass movement against them. Three hundred thousand people marched against the ecological destruction. The response was repression. Saro-Wiwa was executed in 1995 by Nigeria’s military dictatorship. In his “Statement Before Execution”, Saro-Wiwa asserted that the oil companies and the military government were allies in ecological warfare against the Ogoni: “Victory is assessed by profits, and in this sense, Shell’s victory in Ogoni has been total”. Last year, Shell celebrated 60 years of operation in Nigeria.</w:t>
      </w:r>
    </w:p>
    <w:p w14:paraId="05B9EB48" w14:textId="77777777" w:rsidR="001E00C7" w:rsidRPr="009E1F38" w:rsidRDefault="001E00C7" w:rsidP="001E00C7">
      <w:pPr>
        <w:rPr>
          <w:sz w:val="16"/>
        </w:rPr>
      </w:pPr>
      <w:r w:rsidRPr="009E1F38">
        <w:rPr>
          <w:sz w:val="16"/>
        </w:rPr>
        <w:t>Water privatisation and pollution were the two pillars used to force on the Ogoni a system premised on scarcity. Dr Okorie concluded: “What has eroded as the local wells turn black has been a set of social relations that were enabled by the fact that water was part of the commons and had more than monetary value”.</w:t>
      </w:r>
    </w:p>
    <w:p w14:paraId="4883E3FA" w14:textId="77777777" w:rsidR="001E00C7" w:rsidRPr="009E1F38" w:rsidRDefault="001E00C7" w:rsidP="001E00C7">
      <w:pPr>
        <w:rPr>
          <w:sz w:val="16"/>
        </w:rPr>
      </w:pPr>
      <w:r w:rsidRPr="009E1F38">
        <w:rPr>
          <w:sz w:val="16"/>
        </w:rPr>
        <w:t>Imperialism and water in Palestine</w:t>
      </w:r>
    </w:p>
    <w:p w14:paraId="06CDB7DA" w14:textId="77777777" w:rsidR="001E00C7" w:rsidRPr="009E1F38" w:rsidRDefault="001E00C7" w:rsidP="001E00C7">
      <w:pPr>
        <w:rPr>
          <w:sz w:val="16"/>
        </w:rPr>
      </w:pPr>
      <w:r w:rsidRPr="00D61539">
        <w:rPr>
          <w:rStyle w:val="StyleUnderline"/>
          <w:highlight w:val="cyan"/>
        </w:rPr>
        <w:t xml:space="preserve">Human need for water is a </w:t>
      </w:r>
      <w:r w:rsidRPr="00D61539">
        <w:rPr>
          <w:rStyle w:val="Emphasis"/>
          <w:highlight w:val="cyan"/>
        </w:rPr>
        <w:t>weapon</w:t>
      </w:r>
      <w:r w:rsidRPr="00D61539">
        <w:rPr>
          <w:rStyle w:val="StyleUnderline"/>
          <w:highlight w:val="cyan"/>
        </w:rPr>
        <w:t xml:space="preserve"> in</w:t>
      </w:r>
      <w:r w:rsidRPr="00A00659">
        <w:rPr>
          <w:rStyle w:val="StyleUnderline"/>
        </w:rPr>
        <w:t xml:space="preserve"> the </w:t>
      </w:r>
      <w:r w:rsidRPr="00D61539">
        <w:rPr>
          <w:rStyle w:val="StyleUnderline"/>
          <w:highlight w:val="cyan"/>
        </w:rPr>
        <w:t xml:space="preserve">service of </w:t>
      </w:r>
      <w:r w:rsidRPr="00D61539">
        <w:rPr>
          <w:rStyle w:val="Emphasis"/>
          <w:highlight w:val="cyan"/>
        </w:rPr>
        <w:t>imperialism</w:t>
      </w:r>
      <w:r w:rsidRPr="00D61539">
        <w:rPr>
          <w:rStyle w:val="StyleUnderline"/>
          <w:highlight w:val="cyan"/>
        </w:rPr>
        <w:t xml:space="preserve"> and </w:t>
      </w:r>
      <w:r w:rsidRPr="00D61539">
        <w:rPr>
          <w:rStyle w:val="Emphasis"/>
          <w:highlight w:val="cyan"/>
        </w:rPr>
        <w:t>settler colonialism</w:t>
      </w:r>
      <w:r w:rsidRPr="00A00659">
        <w:rPr>
          <w:rStyle w:val="StyleUnderline"/>
        </w:rPr>
        <w:t xml:space="preserve">. Water can be not just a commodity, but a means of </w:t>
      </w:r>
      <w:r w:rsidRPr="00A00659">
        <w:rPr>
          <w:rStyle w:val="Emphasis"/>
        </w:rPr>
        <w:t>ethnic cleansing</w:t>
      </w:r>
      <w:r w:rsidRPr="009E1F38">
        <w:rPr>
          <w:sz w:val="16"/>
        </w:rPr>
        <w:t>. In occupied Palestine, Israel-as-oasis is a prominent part of the state’s national mythology. The military occupation, expanding illegal settlements and apartheid are accompanied by assertions that Israel has brought life–human, animal and plant–to what was a barren, inhospitable landscape. Desolate-looking Palestinian villages are contrasted to thriving, green Israeli settlements.</w:t>
      </w:r>
    </w:p>
    <w:p w14:paraId="1D12EB5B" w14:textId="77777777" w:rsidR="001E00C7" w:rsidRPr="009E1F38" w:rsidRDefault="001E00C7" w:rsidP="001E00C7">
      <w:pPr>
        <w:rPr>
          <w:sz w:val="16"/>
        </w:rPr>
      </w:pPr>
      <w:r w:rsidRPr="009E1F38">
        <w:rPr>
          <w:sz w:val="16"/>
        </w:rPr>
        <w:t>Halamish, an Israeli settlement in the occupied West Bank, sits above the Palestinian village of Nabi Saleh. In the documentary Thank God It’s Friday, a Halamish resident is filmed watering her garden while boasting, “There were no birds before we came”. In reality, it’s through violent dispossession–of houses, land, resources and life–that every Israeli settlement is built, and water theft has played a key role in that dispossession. When Palestinians had access to water, their agricultural communities thrived. Israel forced Palestinians off the arable land and took it under Israeli control. Palestinian access to water is increasingly restricted as settlements continue to be built on freshly stolen land.</w:t>
      </w:r>
    </w:p>
    <w:p w14:paraId="79DBCEA2" w14:textId="77777777" w:rsidR="001E00C7" w:rsidRPr="009E1F38" w:rsidRDefault="001E00C7" w:rsidP="001E00C7">
      <w:pPr>
        <w:rPr>
          <w:sz w:val="16"/>
        </w:rPr>
      </w:pPr>
      <w:r w:rsidRPr="009E1F38">
        <w:rPr>
          <w:sz w:val="16"/>
        </w:rPr>
        <w:t>In Nabi Saleh, residents receive 12 hours of running water a week. In Halamish it’s provided 24 hours a day. A huge pool sits as a centrepiece in the settlement, probably filled with water from the village’s water spring that was confiscated for use by the settlement in 2009.</w:t>
      </w:r>
    </w:p>
    <w:p w14:paraId="00930F1F" w14:textId="77777777" w:rsidR="001E00C7" w:rsidRPr="009E1F38" w:rsidRDefault="001E00C7" w:rsidP="001E00C7">
      <w:pPr>
        <w:rPr>
          <w:sz w:val="16"/>
        </w:rPr>
      </w:pPr>
      <w:r w:rsidRPr="009E1F38">
        <w:rPr>
          <w:sz w:val="16"/>
        </w:rPr>
        <w:t>Nabi Saleh is under constant siege by the Israeli military, which raids homes, murders civilians and destroys water tanks on the villagers’ roofs. With villagers forced off their land to make way for the Halamish settlement, and with their water spring confiscated, the targeting of water tanks ensures that they are reliant on water provided by the Israeli state.</w:t>
      </w:r>
    </w:p>
    <w:p w14:paraId="24B7CBE4" w14:textId="77777777" w:rsidR="001E00C7" w:rsidRPr="009E1F38" w:rsidRDefault="001E00C7" w:rsidP="001E00C7">
      <w:pPr>
        <w:rPr>
          <w:sz w:val="16"/>
        </w:rPr>
      </w:pPr>
      <w:r w:rsidRPr="009E1F38">
        <w:rPr>
          <w:sz w:val="16"/>
        </w:rPr>
        <w:t>The village and settlement are located within Area C of the West Bank. An Al Jazeera article outlined Israel’s strategy in the area: “The lack of water and other basic services resulting from Israeli policies has created a coercive environment that often leaves Palestinians with no choice but to leave their communities in Area C, allowing Israel’s land takeover and further expansion of its settlements”.</w:t>
      </w:r>
    </w:p>
    <w:p w14:paraId="3A15A313" w14:textId="77777777" w:rsidR="001E00C7" w:rsidRPr="009E1F38" w:rsidRDefault="001E00C7" w:rsidP="001E00C7">
      <w:pPr>
        <w:rPr>
          <w:sz w:val="16"/>
        </w:rPr>
      </w:pPr>
      <w:r w:rsidRPr="009E1F38">
        <w:rPr>
          <w:sz w:val="16"/>
        </w:rPr>
        <w:t>But it’s not just Area C. Since Israel occupied the West Bank in 1967, it has instituted water-sharing agreements that force all Palestinians in the region into dependence on Israel. Palestinians have refused to sit on the Joint Water Committee–within which Israel has a veto–since 2010. Water control is a key part of Israel’s ongoing process of dispossession: hence the myth of Palestine as a water-scarce region. The West Bank is not naturally short of water. It’s bordered by the Jordan River and sits above the Mountain Aquifer. United Nations data show that Ramallah gets more rainfall than London. But Israel’s policies ensure that it’s siphoned away from Palestinians.</w:t>
      </w:r>
    </w:p>
    <w:p w14:paraId="6B1DEC8D" w14:textId="77777777" w:rsidR="001E00C7" w:rsidRPr="009E1F38" w:rsidRDefault="001E00C7" w:rsidP="001E00C7">
      <w:pPr>
        <w:rPr>
          <w:sz w:val="16"/>
        </w:rPr>
      </w:pPr>
      <w:r w:rsidRPr="009E1F38">
        <w:rPr>
          <w:sz w:val="16"/>
        </w:rPr>
        <w:t>And it’s not just the West Bank. The 2 million Palestinians living in Gaza, the world’s biggest open-air prison, have access to virtually nothing that is not provided by Israel. The United Nations has predicted Gaza could be uninhabitable by 2020, partly due to its water crisis.</w:t>
      </w:r>
    </w:p>
    <w:p w14:paraId="7608BAE1" w14:textId="77777777" w:rsidR="001E00C7" w:rsidRPr="009E1F38" w:rsidRDefault="001E00C7" w:rsidP="001E00C7">
      <w:pPr>
        <w:rPr>
          <w:sz w:val="16"/>
        </w:rPr>
      </w:pPr>
      <w:r w:rsidRPr="009E1F38">
        <w:rPr>
          <w:sz w:val="16"/>
        </w:rPr>
        <w:t xml:space="preserve">There is nothing accidental about that crisis. </w:t>
      </w:r>
      <w:r w:rsidRPr="006F1860">
        <w:rPr>
          <w:rStyle w:val="StyleUnderline"/>
        </w:rPr>
        <w:t xml:space="preserve">Where the </w:t>
      </w:r>
      <w:r w:rsidRPr="006F1860">
        <w:rPr>
          <w:rStyle w:val="Emphasis"/>
        </w:rPr>
        <w:t>needs</w:t>
      </w:r>
      <w:r w:rsidRPr="006F1860">
        <w:rPr>
          <w:rStyle w:val="StyleUnderline"/>
        </w:rPr>
        <w:t xml:space="preserve"> of capitalism are met through </w:t>
      </w:r>
      <w:r w:rsidRPr="006F1860">
        <w:rPr>
          <w:rStyle w:val="Emphasis"/>
        </w:rPr>
        <w:t>imperialism</w:t>
      </w:r>
      <w:r w:rsidRPr="006F1860">
        <w:rPr>
          <w:rStyle w:val="StyleUnderline"/>
        </w:rPr>
        <w:t xml:space="preserve"> and </w:t>
      </w:r>
      <w:r w:rsidRPr="006F1860">
        <w:rPr>
          <w:rStyle w:val="Emphasis"/>
        </w:rPr>
        <w:t>ethnic cleansing</w:t>
      </w:r>
      <w:r w:rsidRPr="006F1860">
        <w:rPr>
          <w:rStyle w:val="StyleUnderline"/>
        </w:rPr>
        <w:t xml:space="preserve">, places like Palestine are </w:t>
      </w:r>
      <w:r w:rsidRPr="006F1860">
        <w:rPr>
          <w:rStyle w:val="Emphasis"/>
        </w:rPr>
        <w:t>made deserts</w:t>
      </w:r>
      <w:r w:rsidRPr="009E1F38">
        <w:rPr>
          <w:sz w:val="16"/>
        </w:rPr>
        <w:t>.</w:t>
      </w:r>
    </w:p>
    <w:p w14:paraId="47F64C0A" w14:textId="77777777" w:rsidR="001E00C7" w:rsidRPr="009E1F38" w:rsidRDefault="001E00C7" w:rsidP="001E00C7">
      <w:pPr>
        <w:rPr>
          <w:sz w:val="16"/>
        </w:rPr>
      </w:pPr>
      <w:r w:rsidRPr="009E1F38">
        <w:rPr>
          <w:sz w:val="16"/>
        </w:rPr>
        <w:t>Water in the West</w:t>
      </w:r>
    </w:p>
    <w:p w14:paraId="4ECFF0AD" w14:textId="77777777" w:rsidR="001E00C7" w:rsidRPr="009E1F38" w:rsidRDefault="001E00C7" w:rsidP="001E00C7">
      <w:pPr>
        <w:rPr>
          <w:sz w:val="16"/>
        </w:rPr>
      </w:pPr>
      <w:r w:rsidRPr="007B4221">
        <w:rPr>
          <w:rStyle w:val="StyleUnderline"/>
        </w:rPr>
        <w:t xml:space="preserve">Resources are never ordered in accordance with </w:t>
      </w:r>
      <w:r w:rsidRPr="007B4221">
        <w:rPr>
          <w:rStyle w:val="Emphasis"/>
        </w:rPr>
        <w:t>human need</w:t>
      </w:r>
      <w:r w:rsidRPr="007B4221">
        <w:rPr>
          <w:rStyle w:val="StyleUnderline"/>
        </w:rPr>
        <w:t xml:space="preserve"> </w:t>
      </w:r>
      <w:r w:rsidRPr="00D61539">
        <w:rPr>
          <w:rStyle w:val="StyleUnderline"/>
          <w:highlight w:val="cyan"/>
        </w:rPr>
        <w:t xml:space="preserve">under capitalism. While </w:t>
      </w:r>
      <w:r w:rsidRPr="00D61539">
        <w:rPr>
          <w:rStyle w:val="Emphasis"/>
          <w:highlight w:val="cyan"/>
        </w:rPr>
        <w:t>competition</w:t>
      </w:r>
      <w:r w:rsidRPr="00D61539">
        <w:rPr>
          <w:rStyle w:val="StyleUnderline"/>
          <w:highlight w:val="cyan"/>
        </w:rPr>
        <w:t xml:space="preserve"> and</w:t>
      </w:r>
      <w:r w:rsidRPr="00274082">
        <w:rPr>
          <w:rStyle w:val="StyleUnderline"/>
        </w:rPr>
        <w:t xml:space="preserve"> the </w:t>
      </w:r>
      <w:r w:rsidRPr="00D61539">
        <w:rPr>
          <w:rStyle w:val="Emphasis"/>
          <w:highlight w:val="cyan"/>
        </w:rPr>
        <w:t>profit motive</w:t>
      </w:r>
      <w:r w:rsidRPr="00D61539">
        <w:rPr>
          <w:rStyle w:val="StyleUnderline"/>
          <w:highlight w:val="cyan"/>
        </w:rPr>
        <w:t xml:space="preserve"> reign</w:t>
      </w:r>
      <w:r w:rsidRPr="00274082">
        <w:rPr>
          <w:rStyle w:val="StyleUnderline"/>
        </w:rPr>
        <w:t xml:space="preserve">, </w:t>
      </w:r>
      <w:r w:rsidRPr="007B4221">
        <w:rPr>
          <w:rStyle w:val="Emphasis"/>
        </w:rPr>
        <w:t>rational planning</w:t>
      </w:r>
      <w:r w:rsidRPr="00274082">
        <w:rPr>
          <w:rStyle w:val="StyleUnderline"/>
        </w:rPr>
        <w:t xml:space="preserve"> and </w:t>
      </w:r>
      <w:r w:rsidRPr="007B4221">
        <w:rPr>
          <w:rStyle w:val="Emphasis"/>
        </w:rPr>
        <w:t>allocation</w:t>
      </w:r>
      <w:r w:rsidRPr="00274082">
        <w:rPr>
          <w:rStyle w:val="StyleUnderline"/>
        </w:rPr>
        <w:t xml:space="preserve"> are </w:t>
      </w:r>
      <w:r w:rsidRPr="00274082">
        <w:rPr>
          <w:rStyle w:val="Emphasis"/>
        </w:rPr>
        <w:t>inconceivable</w:t>
      </w:r>
      <w:r w:rsidRPr="00274082">
        <w:rPr>
          <w:rStyle w:val="StyleUnderline"/>
        </w:rPr>
        <w:t xml:space="preserve">. So </w:t>
      </w:r>
      <w:r w:rsidRPr="00D61539">
        <w:rPr>
          <w:rStyle w:val="StyleUnderline"/>
          <w:highlight w:val="cyan"/>
        </w:rPr>
        <w:t>water use is</w:t>
      </w:r>
      <w:r w:rsidRPr="00274082">
        <w:rPr>
          <w:rStyle w:val="StyleUnderline"/>
        </w:rPr>
        <w:t xml:space="preserve"> also </w:t>
      </w:r>
      <w:r w:rsidRPr="00D61539">
        <w:rPr>
          <w:rStyle w:val="Emphasis"/>
          <w:highlight w:val="cyan"/>
        </w:rPr>
        <w:t>separated from</w:t>
      </w:r>
      <w:r w:rsidRPr="007B4221">
        <w:rPr>
          <w:rStyle w:val="Emphasis"/>
        </w:rPr>
        <w:t xml:space="preserve"> human </w:t>
      </w:r>
      <w:r w:rsidRPr="00D61539">
        <w:rPr>
          <w:rStyle w:val="Emphasis"/>
          <w:highlight w:val="cyan"/>
        </w:rPr>
        <w:t>need</w:t>
      </w:r>
      <w:r w:rsidRPr="00274082">
        <w:rPr>
          <w:rStyle w:val="StyleUnderline"/>
        </w:rPr>
        <w:t xml:space="preserve"> in wealthy places like</w:t>
      </w:r>
      <w:r w:rsidRPr="009E1F38">
        <w:rPr>
          <w:sz w:val="16"/>
        </w:rPr>
        <w:t xml:space="preserve"> Australia and </w:t>
      </w:r>
      <w:r w:rsidRPr="00274082">
        <w:rPr>
          <w:rStyle w:val="StyleUnderline"/>
        </w:rPr>
        <w:t>the US</w:t>
      </w:r>
      <w:r w:rsidRPr="009E1F38">
        <w:rPr>
          <w:sz w:val="16"/>
        </w:rPr>
        <w:t>.</w:t>
      </w:r>
    </w:p>
    <w:p w14:paraId="1A50FCE9" w14:textId="77777777" w:rsidR="001E00C7" w:rsidRPr="009E1F38" w:rsidRDefault="001E00C7" w:rsidP="001E00C7">
      <w:pPr>
        <w:rPr>
          <w:sz w:val="16"/>
        </w:rPr>
      </w:pPr>
      <w:r w:rsidRPr="00274082">
        <w:rPr>
          <w:rStyle w:val="StyleUnderline"/>
        </w:rPr>
        <w:t>Indigenous people</w:t>
      </w:r>
      <w:r w:rsidRPr="009E1F38">
        <w:rPr>
          <w:sz w:val="16"/>
        </w:rPr>
        <w:t xml:space="preserve"> in both the U.S. and Australia, more developed capitalist nations than Israel and Nigeria, </w:t>
      </w:r>
      <w:r w:rsidRPr="00274082">
        <w:rPr>
          <w:rStyle w:val="StyleUnderline"/>
        </w:rPr>
        <w:t xml:space="preserve">have long been subject to the same brutal processes of dispossession. But </w:t>
      </w:r>
      <w:r w:rsidRPr="00D61539">
        <w:rPr>
          <w:rStyle w:val="StyleUnderline"/>
          <w:highlight w:val="cyan"/>
        </w:rPr>
        <w:t xml:space="preserve">capitalist </w:t>
      </w:r>
      <w:r w:rsidRPr="007B4221">
        <w:rPr>
          <w:rStyle w:val="StyleUnderline"/>
        </w:rPr>
        <w:t>forms</w:t>
      </w:r>
      <w:r w:rsidRPr="00274082">
        <w:rPr>
          <w:rStyle w:val="StyleUnderline"/>
        </w:rPr>
        <w:t xml:space="preserve"> of </w:t>
      </w:r>
      <w:r w:rsidRPr="00D61539">
        <w:rPr>
          <w:rStyle w:val="Emphasis"/>
          <w:highlight w:val="cyan"/>
        </w:rPr>
        <w:t>water management</w:t>
      </w:r>
      <w:r w:rsidRPr="00D61539">
        <w:rPr>
          <w:rStyle w:val="StyleUnderline"/>
          <w:highlight w:val="cyan"/>
        </w:rPr>
        <w:t xml:space="preserve"> developed</w:t>
      </w:r>
      <w:r w:rsidRPr="00274082">
        <w:rPr>
          <w:rStyle w:val="StyleUnderline"/>
        </w:rPr>
        <w:t xml:space="preserve"> and spread </w:t>
      </w:r>
      <w:r w:rsidRPr="00D61539">
        <w:rPr>
          <w:rStyle w:val="StyleUnderline"/>
          <w:highlight w:val="cyan"/>
        </w:rPr>
        <w:t xml:space="preserve">as the </w:t>
      </w:r>
      <w:r w:rsidRPr="00D61539">
        <w:rPr>
          <w:rStyle w:val="Emphasis"/>
          <w:highlight w:val="cyan"/>
        </w:rPr>
        <w:t>commodity</w:t>
      </w:r>
      <w:r w:rsidRPr="00274082">
        <w:rPr>
          <w:rStyle w:val="Emphasis"/>
        </w:rPr>
        <w:t xml:space="preserve">-based </w:t>
      </w:r>
      <w:r w:rsidRPr="00D61539">
        <w:rPr>
          <w:rStyle w:val="Emphasis"/>
          <w:highlight w:val="cyan"/>
        </w:rPr>
        <w:t>economy</w:t>
      </w:r>
      <w:r w:rsidRPr="00D61539">
        <w:rPr>
          <w:rStyle w:val="StyleUnderline"/>
          <w:highlight w:val="cyan"/>
        </w:rPr>
        <w:t xml:space="preserve"> took</w:t>
      </w:r>
      <w:r w:rsidRPr="00274082">
        <w:rPr>
          <w:rStyle w:val="StyleUnderline"/>
        </w:rPr>
        <w:t xml:space="preserve"> control</w:t>
      </w:r>
      <w:r w:rsidRPr="009E1F38">
        <w:rPr>
          <w:sz w:val="16"/>
        </w:rPr>
        <w:t>.</w:t>
      </w:r>
    </w:p>
    <w:p w14:paraId="300324E0" w14:textId="77777777" w:rsidR="001E00C7" w:rsidRPr="009E1F38" w:rsidRDefault="001E00C7" w:rsidP="001E00C7">
      <w:pPr>
        <w:rPr>
          <w:sz w:val="16"/>
        </w:rPr>
      </w:pPr>
      <w:r w:rsidRPr="00274082">
        <w:rPr>
          <w:rStyle w:val="StyleUnderline"/>
        </w:rPr>
        <w:t xml:space="preserve">The most </w:t>
      </w:r>
      <w:r w:rsidRPr="00D61539">
        <w:rPr>
          <w:rStyle w:val="Emphasis"/>
          <w:highlight w:val="cyan"/>
        </w:rPr>
        <w:t>recent catalysts</w:t>
      </w:r>
      <w:r w:rsidRPr="00274082">
        <w:rPr>
          <w:rStyle w:val="StyleUnderline"/>
        </w:rPr>
        <w:t xml:space="preserve"> for that development </w:t>
      </w:r>
      <w:r w:rsidRPr="00D61539">
        <w:rPr>
          <w:rStyle w:val="StyleUnderline"/>
          <w:highlight w:val="cyan"/>
        </w:rPr>
        <w:t xml:space="preserve">have been </w:t>
      </w:r>
      <w:r w:rsidRPr="00D61539">
        <w:rPr>
          <w:rStyle w:val="Emphasis"/>
          <w:highlight w:val="cyan"/>
        </w:rPr>
        <w:t>neoliberalism</w:t>
      </w:r>
      <w:r w:rsidRPr="00D61539">
        <w:rPr>
          <w:rStyle w:val="StyleUnderline"/>
          <w:highlight w:val="cyan"/>
        </w:rPr>
        <w:t xml:space="preserve"> and </w:t>
      </w:r>
      <w:r w:rsidRPr="00D61539">
        <w:rPr>
          <w:rStyle w:val="Emphasis"/>
          <w:highlight w:val="cyan"/>
        </w:rPr>
        <w:t>climate change</w:t>
      </w:r>
      <w:r w:rsidRPr="00274082">
        <w:rPr>
          <w:rStyle w:val="StyleUnderline"/>
        </w:rPr>
        <w:t>. The neoliberal era</w:t>
      </w:r>
      <w:r w:rsidRPr="009E1F38">
        <w:rPr>
          <w:sz w:val="16"/>
        </w:rPr>
        <w:t xml:space="preserve"> has </w:t>
      </w:r>
      <w:r w:rsidRPr="00274082">
        <w:rPr>
          <w:rStyle w:val="StyleUnderline"/>
        </w:rPr>
        <w:t>removed water from the mostly illusory special status</w:t>
      </w:r>
      <w:r w:rsidRPr="009E1F38">
        <w:rPr>
          <w:sz w:val="16"/>
        </w:rPr>
        <w:t xml:space="preserve"> offered by state ownership–where a sector or resource is seemingly shielded from market pressures–in the postwar West, while across the world the escalating climate crisis is bringing to a head tensions associated with apparent scarcity.</w:t>
      </w:r>
    </w:p>
    <w:p w14:paraId="03AA81FE" w14:textId="77777777" w:rsidR="001E00C7" w:rsidRPr="009E1F38" w:rsidRDefault="001E00C7" w:rsidP="001E00C7">
      <w:pPr>
        <w:rPr>
          <w:sz w:val="16"/>
        </w:rPr>
      </w:pPr>
      <w:r w:rsidRPr="009E1F38">
        <w:rPr>
          <w:sz w:val="16"/>
        </w:rPr>
        <w:t>Some light has been shed on the scale of water management corruption in Australia this year by mass fish kills in the Murray-Darling Basin. Although the immediate cause was a toxic algae bloom, there was no hiding the social nature of the disaster: for years water has been systematically pulled from all over the basin for use by agribusiness, leaving downstream communities and the basin itself prone to crisis.</w:t>
      </w:r>
    </w:p>
    <w:p w14:paraId="3F498DDE" w14:textId="77777777" w:rsidR="001E00C7" w:rsidRPr="009E1F38" w:rsidRDefault="001E00C7" w:rsidP="001E00C7">
      <w:pPr>
        <w:rPr>
          <w:sz w:val="16"/>
        </w:rPr>
      </w:pPr>
      <w:r w:rsidRPr="009E1F38">
        <w:rPr>
          <w:sz w:val="16"/>
        </w:rPr>
        <w:t>Another flash point in Australia is the Adani coal mine. The monstrous project had polluted wetlands in Queensland before it was even approved. Its operations will require billions of litres of groundwater while almost certainly polluting the Great Artesian Basin, the largest of its kind in the world. And Adani, thanks to both the federal and Queensland governments, will get its water for free. For the rest of us, the water that comes out of our taps and that we need to survive comes with a bill. What’s left after priority is given to corporations like Adani is sold to us for profit.</w:t>
      </w:r>
    </w:p>
    <w:p w14:paraId="03D45804" w14:textId="77777777" w:rsidR="001E00C7" w:rsidRPr="009E1F38" w:rsidRDefault="001E00C7" w:rsidP="001E00C7">
      <w:pPr>
        <w:rPr>
          <w:sz w:val="16"/>
        </w:rPr>
      </w:pPr>
      <w:r w:rsidRPr="009E1F38">
        <w:rPr>
          <w:sz w:val="16"/>
        </w:rPr>
        <w:t xml:space="preserve">Meanwhile, in the US, Trump has just rolled back a mild water reform won under Obama. Regulations to the Clean Water Act established some federal oversight that would lessen the severity of local water pollution. Trump has rescinded those measures to the benefit of a range of profiteers. </w:t>
      </w:r>
      <w:r w:rsidRPr="00075706">
        <w:rPr>
          <w:rStyle w:val="StyleUnderline"/>
        </w:rPr>
        <w:t>News reports of the changes</w:t>
      </w:r>
      <w:r w:rsidRPr="009E1F38">
        <w:rPr>
          <w:sz w:val="16"/>
        </w:rPr>
        <w:t xml:space="preserve"> have </w:t>
      </w:r>
      <w:r w:rsidRPr="00075706">
        <w:rPr>
          <w:rStyle w:val="StyleUnderline"/>
        </w:rPr>
        <w:t xml:space="preserve">emphasised the differences </w:t>
      </w:r>
      <w:r w:rsidRPr="007B4221">
        <w:rPr>
          <w:rStyle w:val="StyleUnderline"/>
        </w:rPr>
        <w:t xml:space="preserve">between Trump and Obama, but they have </w:t>
      </w:r>
      <w:r w:rsidRPr="007B4221">
        <w:rPr>
          <w:rStyle w:val="Emphasis"/>
        </w:rPr>
        <w:t>more in common than not</w:t>
      </w:r>
      <w:r w:rsidRPr="007B4221">
        <w:rPr>
          <w:rStyle w:val="StyleUnderline"/>
        </w:rPr>
        <w:t>. While</w:t>
      </w:r>
      <w:r w:rsidRPr="00075706">
        <w:rPr>
          <w:rStyle w:val="StyleUnderline"/>
        </w:rPr>
        <w:t xml:space="preserve"> measures against some pollution were taken under Obama, his approach was</w:t>
      </w:r>
      <w:r w:rsidRPr="009E1F38">
        <w:rPr>
          <w:sz w:val="16"/>
        </w:rPr>
        <w:t xml:space="preserve"> simply </w:t>
      </w:r>
      <w:r w:rsidRPr="00075706">
        <w:rPr>
          <w:rStyle w:val="StyleUnderline"/>
        </w:rPr>
        <w:t>striking a different balance than Trump</w:t>
      </w:r>
      <w:r w:rsidRPr="009E1F38">
        <w:rPr>
          <w:sz w:val="16"/>
        </w:rPr>
        <w:t>.</w:t>
      </w:r>
    </w:p>
    <w:p w14:paraId="0441472E" w14:textId="77777777" w:rsidR="001E00C7" w:rsidRPr="009E1F38" w:rsidRDefault="001E00C7" w:rsidP="001E00C7">
      <w:pPr>
        <w:rPr>
          <w:sz w:val="16"/>
        </w:rPr>
      </w:pPr>
      <w:r w:rsidRPr="009E1F38">
        <w:rPr>
          <w:sz w:val="16"/>
        </w:rPr>
        <w:t xml:space="preserve">In fact, </w:t>
      </w:r>
      <w:r w:rsidRPr="007B4221">
        <w:rPr>
          <w:rStyle w:val="StyleUnderline"/>
        </w:rPr>
        <w:t xml:space="preserve">Obama’s </w:t>
      </w:r>
      <w:r w:rsidRPr="007B4221">
        <w:rPr>
          <w:rStyle w:val="Emphasis"/>
        </w:rPr>
        <w:t>wars over water</w:t>
      </w:r>
      <w:r w:rsidRPr="007B4221">
        <w:rPr>
          <w:rStyle w:val="StyleUnderline"/>
        </w:rPr>
        <w:t xml:space="preserve"> proved that the </w:t>
      </w:r>
      <w:r w:rsidRPr="007B4221">
        <w:rPr>
          <w:rStyle w:val="Emphasis"/>
        </w:rPr>
        <w:t>ongoing development</w:t>
      </w:r>
      <w:r w:rsidRPr="007B4221">
        <w:rPr>
          <w:rStyle w:val="StyleUnderline"/>
        </w:rPr>
        <w:t xml:space="preserve"> of </w:t>
      </w:r>
      <w:r w:rsidRPr="007B4221">
        <w:rPr>
          <w:rStyle w:val="Emphasis"/>
        </w:rPr>
        <w:t>capitalism</w:t>
      </w:r>
      <w:r w:rsidRPr="007B4221">
        <w:rPr>
          <w:rStyle w:val="StyleUnderline"/>
        </w:rPr>
        <w:t xml:space="preserve"> never stops</w:t>
      </w:r>
      <w:r w:rsidRPr="00075706">
        <w:rPr>
          <w:rStyle w:val="StyleUnderline"/>
        </w:rPr>
        <w:t xml:space="preserve"> targeting Indigenous populations</w:t>
      </w:r>
      <w:r w:rsidRPr="009E1F38">
        <w:rPr>
          <w:sz w:val="16"/>
        </w:rPr>
        <w:t>. In 2016 the world watched battles between the Native American Sioux and their supporters and the Obama administration over the Dakota Access oil pipeline. One of the major issues was the destruction of the Standing Rock Sioux reservation’s water supply. Under Obama’s watch, the military was sent in to break up a protest camp, dubbed the “water protectors”, of more than 10,000 people. The pipeline, now built, runs for almost 2,000 kilometres. According to the Intercept, it leaked oil at least five times in 2017 alone.</w:t>
      </w:r>
    </w:p>
    <w:p w14:paraId="57546C40" w14:textId="77777777" w:rsidR="001E00C7" w:rsidRPr="009E1F38" w:rsidRDefault="001E00C7" w:rsidP="001E00C7">
      <w:pPr>
        <w:rPr>
          <w:sz w:val="16"/>
        </w:rPr>
      </w:pPr>
      <w:r w:rsidRPr="00D61539">
        <w:rPr>
          <w:rStyle w:val="StyleUnderline"/>
          <w:highlight w:val="cyan"/>
        </w:rPr>
        <w:t xml:space="preserve">Capitalism </w:t>
      </w:r>
      <w:r w:rsidRPr="00D61539">
        <w:rPr>
          <w:rStyle w:val="Emphasis"/>
          <w:highlight w:val="cyan"/>
        </w:rPr>
        <w:t>distorts our relationship</w:t>
      </w:r>
      <w:r w:rsidRPr="00D61539">
        <w:rPr>
          <w:rStyle w:val="StyleUnderline"/>
          <w:highlight w:val="cyan"/>
        </w:rPr>
        <w:t xml:space="preserve"> with </w:t>
      </w:r>
      <w:r w:rsidRPr="00D61539">
        <w:rPr>
          <w:rStyle w:val="Emphasis"/>
          <w:highlight w:val="cyan"/>
        </w:rPr>
        <w:t>every resource</w:t>
      </w:r>
      <w:r w:rsidRPr="00D61539">
        <w:rPr>
          <w:rStyle w:val="StyleUnderline"/>
          <w:highlight w:val="cyan"/>
        </w:rPr>
        <w:t>, no matter</w:t>
      </w:r>
      <w:r w:rsidRPr="000B743B">
        <w:rPr>
          <w:rStyle w:val="StyleUnderline"/>
        </w:rPr>
        <w:t xml:space="preserve"> its </w:t>
      </w:r>
      <w:r w:rsidRPr="000B743B">
        <w:rPr>
          <w:rStyle w:val="Emphasis"/>
        </w:rPr>
        <w:t>abundance</w:t>
      </w:r>
      <w:r w:rsidRPr="000B743B">
        <w:rPr>
          <w:rStyle w:val="StyleUnderline"/>
        </w:rPr>
        <w:t xml:space="preserve"> or </w:t>
      </w:r>
      <w:r w:rsidRPr="00D61539">
        <w:rPr>
          <w:rStyle w:val="StyleUnderline"/>
          <w:highlight w:val="cyan"/>
        </w:rPr>
        <w:t xml:space="preserve">its </w:t>
      </w:r>
      <w:r w:rsidRPr="00D61539">
        <w:rPr>
          <w:rStyle w:val="Emphasis"/>
          <w:highlight w:val="cyan"/>
        </w:rPr>
        <w:t>importance</w:t>
      </w:r>
      <w:r w:rsidRPr="00D61539">
        <w:rPr>
          <w:rStyle w:val="StyleUnderline"/>
          <w:highlight w:val="cyan"/>
        </w:rPr>
        <w:t xml:space="preserve"> to</w:t>
      </w:r>
      <w:r w:rsidRPr="000B743B">
        <w:rPr>
          <w:rStyle w:val="StyleUnderline"/>
        </w:rPr>
        <w:t xml:space="preserve"> </w:t>
      </w:r>
      <w:r w:rsidRPr="000B743B">
        <w:rPr>
          <w:rStyle w:val="Emphasis"/>
        </w:rPr>
        <w:t xml:space="preserve">human </w:t>
      </w:r>
      <w:r w:rsidRPr="00D61539">
        <w:rPr>
          <w:rStyle w:val="Emphasis"/>
          <w:highlight w:val="cyan"/>
        </w:rPr>
        <w:t>survival</w:t>
      </w:r>
      <w:r w:rsidRPr="00FC6F27">
        <w:rPr>
          <w:rStyle w:val="StyleUnderline"/>
        </w:rPr>
        <w:t xml:space="preserve">. </w:t>
      </w:r>
      <w:r w:rsidRPr="00D61539">
        <w:rPr>
          <w:rStyle w:val="StyleUnderline"/>
          <w:highlight w:val="cyan"/>
        </w:rPr>
        <w:t>Those in charge are</w:t>
      </w:r>
      <w:r w:rsidRPr="00FC6F27">
        <w:rPr>
          <w:rStyle w:val="StyleUnderline"/>
        </w:rPr>
        <w:t xml:space="preserve"> conscious of how the impending climate crisis affects those needs and are </w:t>
      </w:r>
      <w:r w:rsidRPr="00FC6F27">
        <w:rPr>
          <w:rStyle w:val="Emphasis"/>
        </w:rPr>
        <w:t xml:space="preserve">increasingly </w:t>
      </w:r>
      <w:r w:rsidRPr="00D61539">
        <w:rPr>
          <w:rStyle w:val="Emphasis"/>
          <w:highlight w:val="cyan"/>
        </w:rPr>
        <w:t>anxious</w:t>
      </w:r>
      <w:r w:rsidRPr="00D61539">
        <w:rPr>
          <w:rStyle w:val="StyleUnderline"/>
          <w:highlight w:val="cyan"/>
        </w:rPr>
        <w:t xml:space="preserve"> to </w:t>
      </w:r>
      <w:r w:rsidRPr="00D61539">
        <w:rPr>
          <w:rStyle w:val="Emphasis"/>
          <w:highlight w:val="cyan"/>
        </w:rPr>
        <w:t>protect</w:t>
      </w:r>
      <w:r w:rsidRPr="00FC6F27">
        <w:rPr>
          <w:rStyle w:val="Emphasis"/>
        </w:rPr>
        <w:t xml:space="preserve"> their </w:t>
      </w:r>
      <w:r w:rsidRPr="00D61539">
        <w:rPr>
          <w:rStyle w:val="Emphasis"/>
          <w:highlight w:val="cyan"/>
        </w:rPr>
        <w:t>control</w:t>
      </w:r>
      <w:r w:rsidRPr="00D61539">
        <w:rPr>
          <w:rStyle w:val="StyleUnderline"/>
          <w:highlight w:val="cyan"/>
        </w:rPr>
        <w:t xml:space="preserve"> over</w:t>
      </w:r>
      <w:r w:rsidRPr="00FC6F27">
        <w:rPr>
          <w:rStyle w:val="StyleUnderline"/>
        </w:rPr>
        <w:t xml:space="preserve"> resources, especially </w:t>
      </w:r>
      <w:r w:rsidRPr="00D61539">
        <w:rPr>
          <w:rStyle w:val="StyleUnderline"/>
          <w:highlight w:val="cyan"/>
        </w:rPr>
        <w:t>water</w:t>
      </w:r>
      <w:r w:rsidRPr="00FC6F27">
        <w:rPr>
          <w:rStyle w:val="StyleUnderline"/>
        </w:rPr>
        <w:t>,</w:t>
      </w:r>
      <w:r w:rsidRPr="009E1F38">
        <w:rPr>
          <w:sz w:val="16"/>
        </w:rPr>
        <w:t xml:space="preserve"> into the tumultuous future. </w:t>
      </w:r>
      <w:r w:rsidRPr="00D61539">
        <w:rPr>
          <w:rStyle w:val="StyleUnderline"/>
          <w:highlight w:val="cyan"/>
        </w:rPr>
        <w:t>Capitalists are</w:t>
      </w:r>
      <w:r w:rsidRPr="00FC6F27">
        <w:rPr>
          <w:rStyle w:val="StyleUnderline"/>
        </w:rPr>
        <w:t xml:space="preserve"> </w:t>
      </w:r>
      <w:r w:rsidRPr="00FC6F27">
        <w:rPr>
          <w:rStyle w:val="Emphasis"/>
        </w:rPr>
        <w:t xml:space="preserve">increasingly </w:t>
      </w:r>
      <w:r w:rsidRPr="00D61539">
        <w:rPr>
          <w:rStyle w:val="Emphasis"/>
          <w:highlight w:val="cyan"/>
        </w:rPr>
        <w:t>worried</w:t>
      </w:r>
      <w:r w:rsidRPr="00FC6F27">
        <w:rPr>
          <w:rStyle w:val="StyleUnderline"/>
        </w:rPr>
        <w:t xml:space="preserve"> both that </w:t>
      </w:r>
      <w:r w:rsidRPr="00D61539">
        <w:rPr>
          <w:rStyle w:val="Emphasis"/>
          <w:highlight w:val="cyan"/>
        </w:rPr>
        <w:t>those they’ve deprived</w:t>
      </w:r>
      <w:r w:rsidRPr="00FC6F27">
        <w:rPr>
          <w:rStyle w:val="StyleUnderline"/>
        </w:rPr>
        <w:t xml:space="preserve"> of water </w:t>
      </w:r>
      <w:r w:rsidRPr="00D61539">
        <w:rPr>
          <w:rStyle w:val="StyleUnderline"/>
          <w:highlight w:val="cyan"/>
        </w:rPr>
        <w:t xml:space="preserve">will </w:t>
      </w:r>
      <w:r w:rsidRPr="00D61539">
        <w:rPr>
          <w:rStyle w:val="Emphasis"/>
          <w:highlight w:val="cyan"/>
        </w:rPr>
        <w:t>rise up</w:t>
      </w:r>
      <w:r w:rsidRPr="00FC6F27">
        <w:rPr>
          <w:rStyle w:val="Emphasis"/>
        </w:rPr>
        <w:t xml:space="preserve"> against them</w:t>
      </w:r>
      <w:r w:rsidRPr="00FC6F27">
        <w:rPr>
          <w:rStyle w:val="StyleUnderline"/>
        </w:rPr>
        <w:t xml:space="preserve">, </w:t>
      </w:r>
      <w:r w:rsidRPr="00D61539">
        <w:rPr>
          <w:rStyle w:val="StyleUnderline"/>
          <w:highlight w:val="cyan"/>
        </w:rPr>
        <w:t>and</w:t>
      </w:r>
      <w:r w:rsidRPr="00FC6F27">
        <w:rPr>
          <w:rStyle w:val="StyleUnderline"/>
        </w:rPr>
        <w:t xml:space="preserve"> that the </w:t>
      </w:r>
      <w:r w:rsidRPr="00D61539">
        <w:rPr>
          <w:rStyle w:val="Emphasis"/>
          <w:highlight w:val="cyan"/>
        </w:rPr>
        <w:t>climate catastrophe</w:t>
      </w:r>
      <w:r w:rsidRPr="00FC6F27">
        <w:rPr>
          <w:rStyle w:val="StyleUnderline"/>
        </w:rPr>
        <w:t xml:space="preserve"> they’ve created </w:t>
      </w:r>
      <w:r w:rsidRPr="00D61539">
        <w:rPr>
          <w:rStyle w:val="StyleUnderline"/>
          <w:highlight w:val="cyan"/>
        </w:rPr>
        <w:t>will</w:t>
      </w:r>
      <w:r w:rsidRPr="00FC6F27">
        <w:rPr>
          <w:rStyle w:val="StyleUnderline"/>
        </w:rPr>
        <w:t xml:space="preserve"> start to </w:t>
      </w:r>
      <w:r w:rsidRPr="00D61539">
        <w:rPr>
          <w:rStyle w:val="Emphasis"/>
          <w:highlight w:val="cyan"/>
        </w:rPr>
        <w:t>impede</w:t>
      </w:r>
      <w:r w:rsidRPr="00D61539">
        <w:rPr>
          <w:rStyle w:val="StyleUnderline"/>
          <w:highlight w:val="cyan"/>
        </w:rPr>
        <w:t xml:space="preserve"> their </w:t>
      </w:r>
      <w:r w:rsidRPr="00D61539">
        <w:rPr>
          <w:rStyle w:val="Emphasis"/>
          <w:highlight w:val="cyan"/>
        </w:rPr>
        <w:t>business</w:t>
      </w:r>
      <w:r w:rsidRPr="00D61539">
        <w:rPr>
          <w:rStyle w:val="StyleUnderline"/>
          <w:highlight w:val="cyan"/>
        </w:rPr>
        <w:t xml:space="preserve"> and </w:t>
      </w:r>
      <w:r w:rsidRPr="00D61539">
        <w:rPr>
          <w:rStyle w:val="Emphasis"/>
          <w:highlight w:val="cyan"/>
        </w:rPr>
        <w:t>security</w:t>
      </w:r>
      <w:r w:rsidRPr="009E1F38">
        <w:rPr>
          <w:sz w:val="16"/>
        </w:rPr>
        <w:t xml:space="preserve">. A few </w:t>
      </w:r>
      <w:r w:rsidRPr="00D61539">
        <w:rPr>
          <w:rStyle w:val="StyleUnderline"/>
          <w:highlight w:val="cyan"/>
        </w:rPr>
        <w:t>remedies are</w:t>
      </w:r>
      <w:r w:rsidRPr="007B4221">
        <w:rPr>
          <w:rStyle w:val="StyleUnderline"/>
        </w:rPr>
        <w:t xml:space="preserve"> being</w:t>
      </w:r>
      <w:r w:rsidRPr="00FC6F27">
        <w:rPr>
          <w:rStyle w:val="StyleUnderline"/>
        </w:rPr>
        <w:t xml:space="preserve"> experimented with</w:t>
      </w:r>
      <w:r w:rsidRPr="009E1F38">
        <w:rPr>
          <w:sz w:val="16"/>
        </w:rPr>
        <w:t xml:space="preserve">. Some </w:t>
      </w:r>
      <w:r w:rsidRPr="00FC6F27">
        <w:rPr>
          <w:rStyle w:val="StyleUnderline"/>
        </w:rPr>
        <w:t>capitalists are hiring firms</w:t>
      </w:r>
      <w:r w:rsidRPr="009E1F38">
        <w:rPr>
          <w:sz w:val="16"/>
        </w:rPr>
        <w:t xml:space="preserve"> of trained killers </w:t>
      </w:r>
      <w:r w:rsidRPr="00D61539">
        <w:rPr>
          <w:rStyle w:val="StyleUnderline"/>
          <w:highlight w:val="cyan"/>
        </w:rPr>
        <w:t xml:space="preserve">to </w:t>
      </w:r>
      <w:r w:rsidRPr="00D61539">
        <w:rPr>
          <w:rStyle w:val="Emphasis"/>
          <w:highlight w:val="cyan"/>
        </w:rPr>
        <w:t>protect</w:t>
      </w:r>
      <w:r w:rsidRPr="00A14540">
        <w:rPr>
          <w:rStyle w:val="Emphasis"/>
        </w:rPr>
        <w:t xml:space="preserve"> them</w:t>
      </w:r>
      <w:r w:rsidRPr="00FC6F27">
        <w:rPr>
          <w:rStyle w:val="StyleUnderline"/>
        </w:rPr>
        <w:t xml:space="preserve"> and their </w:t>
      </w:r>
      <w:r w:rsidRPr="00D61539">
        <w:rPr>
          <w:rStyle w:val="Emphasis"/>
          <w:highlight w:val="cyan"/>
        </w:rPr>
        <w:t>water</w:t>
      </w:r>
      <w:r w:rsidRPr="00A14540">
        <w:rPr>
          <w:rStyle w:val="Emphasis"/>
        </w:rPr>
        <w:t xml:space="preserve"> supply</w:t>
      </w:r>
      <w:r w:rsidRPr="00A14540">
        <w:rPr>
          <w:rStyle w:val="StyleUnderline"/>
        </w:rPr>
        <w:t xml:space="preserve"> </w:t>
      </w:r>
      <w:r w:rsidRPr="00D61539">
        <w:rPr>
          <w:rStyle w:val="StyleUnderline"/>
          <w:highlight w:val="cyan"/>
        </w:rPr>
        <w:t>if we come for it.</w:t>
      </w:r>
      <w:r w:rsidRPr="00A14540">
        <w:rPr>
          <w:rStyle w:val="StyleUnderline"/>
        </w:rPr>
        <w:t xml:space="preserve"> Others</w:t>
      </w:r>
      <w:r w:rsidRPr="00FC6F27">
        <w:rPr>
          <w:rStyle w:val="StyleUnderline"/>
        </w:rPr>
        <w:t xml:space="preserve"> are securing </w:t>
      </w:r>
      <w:r w:rsidRPr="00FC6F27">
        <w:rPr>
          <w:rStyle w:val="Emphasis"/>
        </w:rPr>
        <w:t>getaway strategies</w:t>
      </w:r>
      <w:r w:rsidRPr="009E1F38">
        <w:rPr>
          <w:sz w:val="16"/>
        </w:rPr>
        <w:t xml:space="preserve">–like buying up remote land in New Zealand complete with the world’s freshest water sources–to wait out the apocalypse. And </w:t>
      </w:r>
      <w:r w:rsidRPr="009E1F38">
        <w:rPr>
          <w:rStyle w:val="StyleUnderline"/>
        </w:rPr>
        <w:t>in the meantime, scarcity exacerbated by climate change is driving up water prices, and with them profits</w:t>
      </w:r>
      <w:r w:rsidRPr="009E1F38">
        <w:rPr>
          <w:sz w:val="16"/>
        </w:rPr>
        <w:t>, everywhere.</w:t>
      </w:r>
    </w:p>
    <w:p w14:paraId="5CC9CA76" w14:textId="77777777" w:rsidR="001E00C7" w:rsidRPr="009E1F38" w:rsidRDefault="001E00C7" w:rsidP="001E00C7">
      <w:pPr>
        <w:rPr>
          <w:rStyle w:val="StyleUnderline"/>
        </w:rPr>
      </w:pPr>
      <w:r w:rsidRPr="009E1F38">
        <w:rPr>
          <w:sz w:val="16"/>
        </w:rPr>
        <w:t xml:space="preserve">In Nigeria, a walled city is being built off the country’s coast to shelter the rich and powerful in the event of a climate apocalypse. The project is bankrolled by the Chagoury Group. Its founder, Gilbert Chagoury, was a Nigerian billionaire and adviser to the dictatorship that murdered Kenule Saro-Wiwa. Before he was executed, Saro-Wiwa said that history would put his murderers on trial. But </w:t>
      </w:r>
      <w:r w:rsidRPr="009E1F38">
        <w:rPr>
          <w:rStyle w:val="StyleUnderline"/>
        </w:rPr>
        <w:t xml:space="preserve">if </w:t>
      </w:r>
      <w:r w:rsidRPr="00D61539">
        <w:rPr>
          <w:rStyle w:val="Emphasis"/>
          <w:highlight w:val="cyan"/>
        </w:rPr>
        <w:t>left unchallenged</w:t>
      </w:r>
      <w:r w:rsidRPr="00D61539">
        <w:rPr>
          <w:rStyle w:val="StyleUnderline"/>
          <w:highlight w:val="cyan"/>
        </w:rPr>
        <w:t>, our enemies</w:t>
      </w:r>
      <w:r w:rsidRPr="009E1F38">
        <w:rPr>
          <w:rStyle w:val="StyleUnderline"/>
        </w:rPr>
        <w:t xml:space="preserve"> can </w:t>
      </w:r>
      <w:r w:rsidRPr="009E1F38">
        <w:rPr>
          <w:rStyle w:val="Emphasis"/>
        </w:rPr>
        <w:t>wait out the climate crisis</w:t>
      </w:r>
      <w:r w:rsidRPr="009E1F38">
        <w:rPr>
          <w:rStyle w:val="StyleUnderline"/>
        </w:rPr>
        <w:t xml:space="preserve"> on islands or </w:t>
      </w:r>
      <w:r w:rsidRPr="00D61539">
        <w:rPr>
          <w:rStyle w:val="Emphasis"/>
          <w:highlight w:val="cyan"/>
        </w:rPr>
        <w:t>sustain</w:t>
      </w:r>
      <w:r w:rsidRPr="009E1F38">
        <w:rPr>
          <w:rStyle w:val="Emphasis"/>
        </w:rPr>
        <w:t xml:space="preserve"> their </w:t>
      </w:r>
      <w:r w:rsidRPr="00D61539">
        <w:rPr>
          <w:rStyle w:val="Emphasis"/>
          <w:highlight w:val="cyan"/>
        </w:rPr>
        <w:t>rule</w:t>
      </w:r>
      <w:r w:rsidRPr="00D61539">
        <w:rPr>
          <w:rStyle w:val="StyleUnderline"/>
          <w:highlight w:val="cyan"/>
        </w:rPr>
        <w:t xml:space="preserve"> through</w:t>
      </w:r>
      <w:r w:rsidRPr="009E1F38">
        <w:rPr>
          <w:rStyle w:val="StyleUnderline"/>
        </w:rPr>
        <w:t xml:space="preserve"> </w:t>
      </w:r>
      <w:r w:rsidRPr="009E1F38">
        <w:rPr>
          <w:rStyle w:val="Emphasis"/>
        </w:rPr>
        <w:t xml:space="preserve">violent </w:t>
      </w:r>
      <w:r w:rsidRPr="00D61539">
        <w:rPr>
          <w:rStyle w:val="Emphasis"/>
          <w:highlight w:val="cyan"/>
        </w:rPr>
        <w:t>authoritarianism</w:t>
      </w:r>
      <w:r w:rsidRPr="009E1F38">
        <w:rPr>
          <w:rStyle w:val="StyleUnderline"/>
        </w:rPr>
        <w:t xml:space="preserve">. The right side of history will </w:t>
      </w:r>
      <w:r w:rsidRPr="009E1F38">
        <w:rPr>
          <w:rStyle w:val="Emphasis"/>
        </w:rPr>
        <w:t xml:space="preserve">win </w:t>
      </w:r>
      <w:r w:rsidRPr="00D61539">
        <w:rPr>
          <w:rStyle w:val="Emphasis"/>
          <w:highlight w:val="cyan"/>
        </w:rPr>
        <w:t>only through</w:t>
      </w:r>
      <w:r w:rsidRPr="009E1F38">
        <w:rPr>
          <w:rStyle w:val="Emphasis"/>
        </w:rPr>
        <w:t xml:space="preserve"> a </w:t>
      </w:r>
      <w:r w:rsidRPr="00D61539">
        <w:rPr>
          <w:rStyle w:val="Emphasis"/>
          <w:highlight w:val="cyan"/>
        </w:rPr>
        <w:t>collective struggle</w:t>
      </w:r>
      <w:r w:rsidRPr="009E1F38">
        <w:rPr>
          <w:rStyle w:val="StyleUnderline"/>
        </w:rPr>
        <w:t xml:space="preserve"> to the </w:t>
      </w:r>
      <w:r w:rsidRPr="009E1F38">
        <w:rPr>
          <w:rStyle w:val="Emphasis"/>
        </w:rPr>
        <w:t>final victory</w:t>
      </w:r>
      <w:r w:rsidRPr="009E1F38">
        <w:rPr>
          <w:rStyle w:val="StyleUnderline"/>
        </w:rPr>
        <w:t xml:space="preserve"> of humanity</w:t>
      </w:r>
      <w:r w:rsidRPr="009E1F38">
        <w:rPr>
          <w:sz w:val="16"/>
        </w:rPr>
        <w:t xml:space="preserve"> over the rule of profit. </w:t>
      </w:r>
      <w:r w:rsidRPr="009E1F38">
        <w:rPr>
          <w:rStyle w:val="StyleUnderline"/>
        </w:rPr>
        <w:t xml:space="preserve">Only then </w:t>
      </w:r>
      <w:r w:rsidRPr="00D61539">
        <w:rPr>
          <w:rStyle w:val="StyleUnderline"/>
          <w:highlight w:val="cyan"/>
        </w:rPr>
        <w:t xml:space="preserve">can </w:t>
      </w:r>
      <w:r w:rsidRPr="00D61539">
        <w:rPr>
          <w:rStyle w:val="Emphasis"/>
          <w:highlight w:val="cyan"/>
        </w:rPr>
        <w:t>water</w:t>
      </w:r>
      <w:r w:rsidRPr="00D61539">
        <w:rPr>
          <w:rStyle w:val="StyleUnderline"/>
          <w:highlight w:val="cyan"/>
        </w:rPr>
        <w:t xml:space="preserve">, </w:t>
      </w:r>
      <w:r w:rsidRPr="00D61539">
        <w:rPr>
          <w:rStyle w:val="Emphasis"/>
          <w:highlight w:val="cyan"/>
        </w:rPr>
        <w:t>nature</w:t>
      </w:r>
      <w:r w:rsidRPr="00D61539">
        <w:rPr>
          <w:rStyle w:val="StyleUnderline"/>
          <w:highlight w:val="cyan"/>
        </w:rPr>
        <w:t xml:space="preserve"> and</w:t>
      </w:r>
      <w:r w:rsidRPr="009E1F38">
        <w:rPr>
          <w:rStyle w:val="StyleUnderline"/>
        </w:rPr>
        <w:t xml:space="preserve"> our </w:t>
      </w:r>
      <w:r w:rsidRPr="00D61539">
        <w:rPr>
          <w:rStyle w:val="Emphasis"/>
          <w:highlight w:val="cyan"/>
        </w:rPr>
        <w:t>wealth</w:t>
      </w:r>
      <w:r w:rsidRPr="00D61539">
        <w:rPr>
          <w:rStyle w:val="StyleUnderline"/>
          <w:highlight w:val="cyan"/>
        </w:rPr>
        <w:t xml:space="preserve"> be used for</w:t>
      </w:r>
      <w:r w:rsidRPr="009E1F38">
        <w:rPr>
          <w:rStyle w:val="StyleUnderline"/>
        </w:rPr>
        <w:t xml:space="preserve"> </w:t>
      </w:r>
      <w:r w:rsidRPr="009E1F38">
        <w:rPr>
          <w:rStyle w:val="Emphasis"/>
        </w:rPr>
        <w:t xml:space="preserve">human </w:t>
      </w:r>
      <w:r w:rsidRPr="00D61539">
        <w:rPr>
          <w:rStyle w:val="Emphasis"/>
          <w:highlight w:val="cyan"/>
        </w:rPr>
        <w:t>need</w:t>
      </w:r>
      <w:r w:rsidRPr="009E1F38">
        <w:rPr>
          <w:rStyle w:val="StyleUnderline"/>
        </w:rPr>
        <w:t xml:space="preserve"> and </w:t>
      </w:r>
      <w:r w:rsidRPr="00D61539">
        <w:rPr>
          <w:rStyle w:val="StyleUnderline"/>
          <w:highlight w:val="cyan"/>
        </w:rPr>
        <w:t>not</w:t>
      </w:r>
      <w:r w:rsidRPr="009E1F38">
        <w:rPr>
          <w:rStyle w:val="StyleUnderline"/>
        </w:rPr>
        <w:t xml:space="preserve"> for social </w:t>
      </w:r>
      <w:r w:rsidRPr="00D61539">
        <w:rPr>
          <w:rStyle w:val="StyleUnderline"/>
          <w:highlight w:val="cyan"/>
        </w:rPr>
        <w:t>control</w:t>
      </w:r>
      <w:r w:rsidRPr="009E1F38">
        <w:rPr>
          <w:rStyle w:val="StyleUnderline"/>
        </w:rPr>
        <w:t>.</w:t>
      </w:r>
    </w:p>
    <w:p w14:paraId="4468EA55" w14:textId="77777777" w:rsidR="001E00C7" w:rsidRDefault="001E00C7" w:rsidP="001E00C7">
      <w:pPr>
        <w:pStyle w:val="Heading4"/>
      </w:pPr>
      <w:r>
        <w:t xml:space="preserve">Capitalism is </w:t>
      </w:r>
      <w:r w:rsidRPr="00A62518">
        <w:rPr>
          <w:u w:val="single"/>
        </w:rPr>
        <w:t>unsustainable</w:t>
      </w:r>
      <w:r>
        <w:t xml:space="preserve"> and locks in </w:t>
      </w:r>
      <w:r w:rsidRPr="00F64E99">
        <w:rPr>
          <w:u w:val="single"/>
        </w:rPr>
        <w:t>planetary extinction</w:t>
      </w:r>
      <w:r>
        <w:t xml:space="preserve">. </w:t>
      </w:r>
    </w:p>
    <w:p w14:paraId="07F29413" w14:textId="77777777" w:rsidR="001E00C7" w:rsidRDefault="001E00C7" w:rsidP="001E00C7">
      <w:r>
        <w:rPr>
          <w:rStyle w:val="Style13ptBold"/>
        </w:rPr>
        <w:t>Foster</w:t>
      </w:r>
      <w:r w:rsidRPr="00480346">
        <w:rPr>
          <w:rStyle w:val="Style13ptBold"/>
        </w:rPr>
        <w:t xml:space="preserve"> '</w:t>
      </w:r>
      <w:r>
        <w:rPr>
          <w:rStyle w:val="Style13ptBold"/>
        </w:rPr>
        <w:t>19</w:t>
      </w:r>
      <w:r w:rsidRPr="00480346">
        <w:rPr>
          <w:rStyle w:val="Style13ptBold"/>
        </w:rPr>
        <w:t xml:space="preserve"> </w:t>
      </w:r>
      <w:r>
        <w:t>[John Bellamy; 2/1/19; Professor of Sociology at the University of Oregon, PhD in Political Science from York University, President and Board Member of the Monthly Review; "Capitalism Has Failed—What Next?" https://monthlyreview.org/2019/02/01/capitalism-has-failed-what-next/]</w:t>
      </w:r>
    </w:p>
    <w:p w14:paraId="0027648A" w14:textId="77777777" w:rsidR="001E00C7" w:rsidRPr="0090153C" w:rsidRDefault="001E00C7" w:rsidP="001E00C7">
      <w:pPr>
        <w:rPr>
          <w:sz w:val="16"/>
        </w:rPr>
      </w:pPr>
      <w:r w:rsidRPr="00FD6EF7">
        <w:rPr>
          <w:rStyle w:val="StyleUnderline"/>
        </w:rPr>
        <w:t>The Anthropocene epoch</w:t>
      </w:r>
      <w:r w:rsidRPr="0090153C">
        <w:rPr>
          <w:sz w:val="16"/>
        </w:rPr>
        <w:t xml:space="preserve">, first ushered in by the Great Acceleration of the world economy immediately after the Second World War, </w:t>
      </w:r>
      <w:r w:rsidRPr="00FD6EF7">
        <w:rPr>
          <w:rStyle w:val="StyleUnderline"/>
        </w:rPr>
        <w:t>has generated</w:t>
      </w:r>
      <w:r w:rsidRPr="0090153C">
        <w:rPr>
          <w:sz w:val="16"/>
        </w:rPr>
        <w:t xml:space="preserve"> </w:t>
      </w:r>
      <w:r w:rsidRPr="00FD6EF7">
        <w:rPr>
          <w:rStyle w:val="Emphasis"/>
        </w:rPr>
        <w:t>enormous rifts</w:t>
      </w:r>
      <w:r w:rsidRPr="0090153C">
        <w:rPr>
          <w:sz w:val="16"/>
        </w:rPr>
        <w:t xml:space="preserve"> </w:t>
      </w:r>
      <w:r w:rsidRPr="00FD6EF7">
        <w:rPr>
          <w:rStyle w:val="StyleUnderline"/>
        </w:rPr>
        <w:t xml:space="preserve">in </w:t>
      </w:r>
      <w:r w:rsidRPr="00FC2516">
        <w:rPr>
          <w:rStyle w:val="Emphasis"/>
        </w:rPr>
        <w:t>planetary boundaries</w:t>
      </w:r>
      <w:r w:rsidRPr="00FC2516">
        <w:rPr>
          <w:rStyle w:val="StyleUnderline"/>
        </w:rPr>
        <w:t>, extending from</w:t>
      </w:r>
      <w:r w:rsidRPr="00FC2516">
        <w:rPr>
          <w:sz w:val="16"/>
        </w:rPr>
        <w:t xml:space="preserve"> </w:t>
      </w:r>
      <w:r w:rsidRPr="00D61539">
        <w:rPr>
          <w:rStyle w:val="Emphasis"/>
          <w:highlight w:val="cyan"/>
        </w:rPr>
        <w:t>climate change</w:t>
      </w:r>
      <w:r w:rsidRPr="0090153C">
        <w:rPr>
          <w:sz w:val="16"/>
        </w:rPr>
        <w:t xml:space="preserve"> </w:t>
      </w:r>
      <w:r w:rsidRPr="00FD6EF7">
        <w:rPr>
          <w:rStyle w:val="StyleUnderline"/>
        </w:rPr>
        <w:t>to</w:t>
      </w:r>
      <w:r w:rsidRPr="0090153C">
        <w:rPr>
          <w:sz w:val="16"/>
        </w:rPr>
        <w:t xml:space="preserve"> </w:t>
      </w:r>
      <w:r w:rsidRPr="00D61539">
        <w:rPr>
          <w:rStyle w:val="Emphasis"/>
          <w:highlight w:val="cyan"/>
        </w:rPr>
        <w:t>ocean acidification</w:t>
      </w:r>
      <w:r w:rsidRPr="00FD6EF7">
        <w:rPr>
          <w:rStyle w:val="StyleUnderline"/>
        </w:rPr>
        <w:t>, to the</w:t>
      </w:r>
      <w:r w:rsidRPr="0090153C">
        <w:rPr>
          <w:sz w:val="16"/>
        </w:rPr>
        <w:t xml:space="preserve"> </w:t>
      </w:r>
      <w:r w:rsidRPr="00D61539">
        <w:rPr>
          <w:rStyle w:val="Emphasis"/>
          <w:highlight w:val="cyan"/>
        </w:rPr>
        <w:t>sixth extinction</w:t>
      </w:r>
      <w:r w:rsidRPr="00FD6EF7">
        <w:rPr>
          <w:rStyle w:val="StyleUnderline"/>
        </w:rPr>
        <w:t xml:space="preserve">, to </w:t>
      </w:r>
      <w:r w:rsidRPr="00D61539">
        <w:rPr>
          <w:rStyle w:val="Emphasis"/>
          <w:highlight w:val="cyan"/>
        </w:rPr>
        <w:t>disruption</w:t>
      </w:r>
      <w:r w:rsidRPr="00D61539">
        <w:rPr>
          <w:sz w:val="16"/>
          <w:highlight w:val="cyan"/>
        </w:rPr>
        <w:t xml:space="preserve"> </w:t>
      </w:r>
      <w:r w:rsidRPr="00D61539">
        <w:rPr>
          <w:rStyle w:val="StyleUnderline"/>
          <w:highlight w:val="cyan"/>
        </w:rPr>
        <w:t>of</w:t>
      </w:r>
      <w:r w:rsidRPr="00FD6EF7">
        <w:rPr>
          <w:rStyle w:val="StyleUnderline"/>
        </w:rPr>
        <w:t xml:space="preserve"> the global</w:t>
      </w:r>
      <w:r w:rsidRPr="0090153C">
        <w:rPr>
          <w:sz w:val="16"/>
        </w:rPr>
        <w:t xml:space="preserve"> </w:t>
      </w:r>
      <w:r w:rsidRPr="00D61539">
        <w:rPr>
          <w:rStyle w:val="Emphasis"/>
          <w:highlight w:val="cyan"/>
        </w:rPr>
        <w:t>nitrogen and phosphorus</w:t>
      </w:r>
      <w:r w:rsidRPr="00FD6EF7">
        <w:rPr>
          <w:rStyle w:val="Emphasis"/>
        </w:rPr>
        <w:t xml:space="preserve"> cycles</w:t>
      </w:r>
      <w:r w:rsidRPr="0090153C">
        <w:rPr>
          <w:sz w:val="16"/>
        </w:rPr>
        <w:t xml:space="preserve">, </w:t>
      </w:r>
      <w:r w:rsidRPr="00FD6EF7">
        <w:rPr>
          <w:rStyle w:val="StyleUnderline"/>
        </w:rPr>
        <w:t xml:space="preserve">to the </w:t>
      </w:r>
      <w:r w:rsidRPr="00D61539">
        <w:rPr>
          <w:rStyle w:val="StyleUnderline"/>
          <w:highlight w:val="cyan"/>
        </w:rPr>
        <w:t>loss of</w:t>
      </w:r>
      <w:r w:rsidRPr="0090153C">
        <w:rPr>
          <w:sz w:val="16"/>
        </w:rPr>
        <w:t xml:space="preserve"> </w:t>
      </w:r>
      <w:r w:rsidRPr="00FD6EF7">
        <w:rPr>
          <w:rStyle w:val="Emphasis"/>
        </w:rPr>
        <w:t>fresh</w:t>
      </w:r>
      <w:r w:rsidRPr="00D61539">
        <w:rPr>
          <w:rStyle w:val="Emphasis"/>
          <w:highlight w:val="cyan"/>
        </w:rPr>
        <w:t>water</w:t>
      </w:r>
      <w:r w:rsidRPr="00FD6EF7">
        <w:rPr>
          <w:rStyle w:val="StyleUnderline"/>
        </w:rPr>
        <w:t>, to the disappearance of</w:t>
      </w:r>
      <w:r w:rsidRPr="0090153C">
        <w:rPr>
          <w:sz w:val="16"/>
        </w:rPr>
        <w:t xml:space="preserve"> </w:t>
      </w:r>
      <w:r w:rsidRPr="00D61539">
        <w:rPr>
          <w:rStyle w:val="Emphasis"/>
          <w:highlight w:val="cyan"/>
        </w:rPr>
        <w:t>forests</w:t>
      </w:r>
      <w:r w:rsidRPr="00FD6EF7">
        <w:rPr>
          <w:rStyle w:val="StyleUnderline"/>
        </w:rPr>
        <w:t>, to wide</w:t>
      </w:r>
      <w:r w:rsidRPr="00FC2516">
        <w:rPr>
          <w:rStyle w:val="StyleUnderline"/>
        </w:rPr>
        <w:t xml:space="preserve">spread </w:t>
      </w:r>
      <w:r w:rsidRPr="00FC2516">
        <w:rPr>
          <w:rStyle w:val="Emphasis"/>
        </w:rPr>
        <w:t>toxic-chemical</w:t>
      </w:r>
      <w:r w:rsidRPr="00FC2516">
        <w:rPr>
          <w:rStyle w:val="StyleUnderline"/>
        </w:rPr>
        <w:t xml:space="preserve"> </w:t>
      </w:r>
      <w:r w:rsidRPr="00D61539">
        <w:rPr>
          <w:rStyle w:val="StyleUnderline"/>
          <w:highlight w:val="cyan"/>
        </w:rPr>
        <w:t>and</w:t>
      </w:r>
      <w:r w:rsidRPr="00FD6EF7">
        <w:rPr>
          <w:rStyle w:val="StyleUnderline"/>
        </w:rPr>
        <w:t xml:space="preserve"> </w:t>
      </w:r>
      <w:r w:rsidRPr="00FC2516">
        <w:rPr>
          <w:rStyle w:val="Emphasis"/>
        </w:rPr>
        <w:t xml:space="preserve">radioactive </w:t>
      </w:r>
      <w:r w:rsidRPr="00D61539">
        <w:rPr>
          <w:rStyle w:val="Emphasis"/>
          <w:highlight w:val="cyan"/>
        </w:rPr>
        <w:t>pollution</w:t>
      </w:r>
      <w:r w:rsidRPr="0090153C">
        <w:rPr>
          <w:sz w:val="16"/>
        </w:rPr>
        <w:t xml:space="preserve">.36 It is now estimated that </w:t>
      </w:r>
      <w:r w:rsidRPr="00583F75">
        <w:rPr>
          <w:rStyle w:val="StyleUnderline"/>
        </w:rPr>
        <w:t>60 percent of the world’s wildlife</w:t>
      </w:r>
      <w:r w:rsidRPr="0090153C">
        <w:rPr>
          <w:sz w:val="16"/>
        </w:rPr>
        <w:t xml:space="preserve"> vertebrate population (including mammals, reptiles, amphibians, birds, and fish) </w:t>
      </w:r>
      <w:r w:rsidRPr="00583F75">
        <w:rPr>
          <w:rStyle w:val="StyleUnderline"/>
        </w:rPr>
        <w:t>have been wiped out since 1970</w:t>
      </w:r>
      <w:r w:rsidRPr="0090153C">
        <w:rPr>
          <w:sz w:val="16"/>
        </w:rPr>
        <w:t xml:space="preserve">, while the worldwide abundance of invertebrates has declined by 45 percent in recent decades.37 What climatologist James Hansen calls the </w:t>
      </w:r>
      <w:r w:rsidRPr="00583F75">
        <w:rPr>
          <w:rStyle w:val="StyleUnderline"/>
        </w:rPr>
        <w:t>“species exterminations” resulting from accelerating</w:t>
      </w:r>
      <w:r w:rsidRPr="0090153C">
        <w:rPr>
          <w:sz w:val="16"/>
        </w:rPr>
        <w:t xml:space="preserve"> </w:t>
      </w:r>
      <w:r w:rsidRPr="00583F75">
        <w:rPr>
          <w:rStyle w:val="Emphasis"/>
        </w:rPr>
        <w:t>climate change</w:t>
      </w:r>
      <w:r w:rsidRPr="0090153C">
        <w:rPr>
          <w:sz w:val="16"/>
        </w:rPr>
        <w:t xml:space="preserve"> and rapidly shifting climate zones </w:t>
      </w:r>
      <w:r w:rsidRPr="00D61539">
        <w:rPr>
          <w:rStyle w:val="StyleUnderline"/>
          <w:highlight w:val="cyan"/>
        </w:rPr>
        <w:t>are</w:t>
      </w:r>
      <w:r w:rsidRPr="00583F75">
        <w:rPr>
          <w:rStyle w:val="StyleUnderline"/>
        </w:rPr>
        <w:t xml:space="preserve"> only </w:t>
      </w:r>
      <w:r w:rsidRPr="00D61539">
        <w:rPr>
          <w:rStyle w:val="StyleUnderline"/>
          <w:highlight w:val="cyan"/>
        </w:rPr>
        <w:t>compounding</w:t>
      </w:r>
      <w:r w:rsidRPr="00583F75">
        <w:rPr>
          <w:rStyle w:val="StyleUnderline"/>
        </w:rPr>
        <w:t xml:space="preserve"> this general process of </w:t>
      </w:r>
      <w:r w:rsidRPr="00583F75">
        <w:rPr>
          <w:rStyle w:val="Emphasis"/>
        </w:rPr>
        <w:t>biodiversity loss</w:t>
      </w:r>
      <w:r w:rsidRPr="0090153C">
        <w:rPr>
          <w:sz w:val="16"/>
        </w:rPr>
        <w:t xml:space="preserve">. Biologists expect that </w:t>
      </w:r>
      <w:r w:rsidRPr="00583F75">
        <w:rPr>
          <w:rStyle w:val="StyleUnderline"/>
        </w:rPr>
        <w:t>half of all species will be</w:t>
      </w:r>
      <w:r w:rsidRPr="0090153C">
        <w:rPr>
          <w:sz w:val="16"/>
        </w:rPr>
        <w:t xml:space="preserve"> </w:t>
      </w:r>
      <w:r w:rsidRPr="00583F75">
        <w:rPr>
          <w:rStyle w:val="Emphasis"/>
        </w:rPr>
        <w:t>facing extinction</w:t>
      </w:r>
      <w:r w:rsidRPr="0090153C">
        <w:rPr>
          <w:sz w:val="16"/>
        </w:rPr>
        <w:t xml:space="preserve"> </w:t>
      </w:r>
      <w:r w:rsidRPr="00583F75">
        <w:rPr>
          <w:rStyle w:val="StyleUnderline"/>
        </w:rPr>
        <w:t>by the end of the century</w:t>
      </w:r>
      <w:r w:rsidRPr="0090153C">
        <w:rPr>
          <w:sz w:val="16"/>
        </w:rPr>
        <w:t>.38</w:t>
      </w:r>
    </w:p>
    <w:p w14:paraId="0248A820" w14:textId="77777777" w:rsidR="001E00C7" w:rsidRPr="0090153C" w:rsidRDefault="001E00C7" w:rsidP="001E00C7">
      <w:pPr>
        <w:rPr>
          <w:sz w:val="16"/>
        </w:rPr>
      </w:pPr>
      <w:r w:rsidRPr="003447F3">
        <w:rPr>
          <w:rStyle w:val="StyleUnderline"/>
        </w:rPr>
        <w:t xml:space="preserve">If present climate-change trends continue, </w:t>
      </w:r>
      <w:r w:rsidRPr="00D61539">
        <w:rPr>
          <w:rStyle w:val="StyleUnderline"/>
          <w:highlight w:val="cyan"/>
        </w:rPr>
        <w:t>the</w:t>
      </w:r>
      <w:r w:rsidRPr="003447F3">
        <w:rPr>
          <w:rStyle w:val="StyleUnderline"/>
        </w:rPr>
        <w:t xml:space="preserve"> “global </w:t>
      </w:r>
      <w:r w:rsidRPr="00D61539">
        <w:rPr>
          <w:rStyle w:val="StyleUnderline"/>
          <w:highlight w:val="cyan"/>
        </w:rPr>
        <w:t>carbon budget</w:t>
      </w:r>
      <w:r w:rsidRPr="003447F3">
        <w:rPr>
          <w:rStyle w:val="StyleUnderline"/>
        </w:rPr>
        <w:t>”</w:t>
      </w:r>
      <w:r w:rsidRPr="0090153C">
        <w:rPr>
          <w:sz w:val="16"/>
        </w:rPr>
        <w:t xml:space="preserve"> associated </w:t>
      </w:r>
      <w:r w:rsidRPr="003447F3">
        <w:rPr>
          <w:rStyle w:val="StyleUnderline"/>
        </w:rPr>
        <w:t>with a 2°C</w:t>
      </w:r>
      <w:r w:rsidRPr="0090153C">
        <w:rPr>
          <w:sz w:val="16"/>
        </w:rPr>
        <w:t xml:space="preserve"> increase in average global temperature </w:t>
      </w:r>
      <w:r w:rsidRPr="00D61539">
        <w:rPr>
          <w:rStyle w:val="StyleUnderline"/>
          <w:highlight w:val="cyan"/>
        </w:rPr>
        <w:t xml:space="preserve">will be broken in </w:t>
      </w:r>
      <w:r w:rsidRPr="00D61539">
        <w:rPr>
          <w:rStyle w:val="Emphasis"/>
          <w:highlight w:val="cyan"/>
        </w:rPr>
        <w:t>sixteen years</w:t>
      </w:r>
      <w:r w:rsidRPr="0090153C">
        <w:rPr>
          <w:sz w:val="16"/>
        </w:rPr>
        <w:t xml:space="preserve"> (</w:t>
      </w:r>
      <w:r w:rsidRPr="003447F3">
        <w:rPr>
          <w:rStyle w:val="StyleUnderline"/>
        </w:rPr>
        <w:t xml:space="preserve">while a </w:t>
      </w:r>
      <w:r w:rsidRPr="00FC2516">
        <w:rPr>
          <w:rStyle w:val="StyleUnderline"/>
        </w:rPr>
        <w:t>1.5°C increase in global average temperature</w:t>
      </w:r>
      <w:r w:rsidRPr="00FC2516">
        <w:rPr>
          <w:sz w:val="16"/>
        </w:rPr>
        <w:t xml:space="preserve">—staying beneath which is the </w:t>
      </w:r>
      <w:r w:rsidRPr="00FC2516">
        <w:rPr>
          <w:rStyle w:val="StyleUnderline"/>
        </w:rPr>
        <w:t xml:space="preserve">key to </w:t>
      </w:r>
      <w:r w:rsidRPr="00FC2516">
        <w:rPr>
          <w:rStyle w:val="Emphasis"/>
        </w:rPr>
        <w:t>long-term stabilization</w:t>
      </w:r>
      <w:r w:rsidRPr="00FC2516">
        <w:rPr>
          <w:sz w:val="16"/>
        </w:rPr>
        <w:t xml:space="preserve"> of the climate—</w:t>
      </w:r>
      <w:r w:rsidRPr="00FC2516">
        <w:rPr>
          <w:rStyle w:val="StyleUnderline"/>
        </w:rPr>
        <w:t>will be reached in a</w:t>
      </w:r>
      <w:r w:rsidRPr="00FC2516">
        <w:rPr>
          <w:sz w:val="16"/>
        </w:rPr>
        <w:t xml:space="preserve"> </w:t>
      </w:r>
      <w:r w:rsidRPr="00FC2516">
        <w:rPr>
          <w:rStyle w:val="Emphasis"/>
        </w:rPr>
        <w:t>decade</w:t>
      </w:r>
      <w:r w:rsidRPr="00FC2516">
        <w:rPr>
          <w:sz w:val="16"/>
        </w:rPr>
        <w:t xml:space="preserve">). </w:t>
      </w:r>
      <w:r w:rsidRPr="00FC2516">
        <w:rPr>
          <w:rStyle w:val="StyleUnderline"/>
        </w:rPr>
        <w:t>Earth System scientists warn that the world is now</w:t>
      </w:r>
      <w:r w:rsidRPr="00FC2516">
        <w:rPr>
          <w:sz w:val="16"/>
        </w:rPr>
        <w:t xml:space="preserve"> </w:t>
      </w:r>
      <w:r w:rsidRPr="00FC2516">
        <w:rPr>
          <w:rStyle w:val="Emphasis"/>
        </w:rPr>
        <w:t>perilously close</w:t>
      </w:r>
      <w:r w:rsidRPr="00FC2516">
        <w:rPr>
          <w:sz w:val="16"/>
        </w:rPr>
        <w:t xml:space="preserve"> </w:t>
      </w:r>
      <w:r w:rsidRPr="00FC2516">
        <w:rPr>
          <w:rStyle w:val="StyleUnderline"/>
        </w:rPr>
        <w:t>to</w:t>
      </w:r>
      <w:r w:rsidRPr="00FE1FAC">
        <w:rPr>
          <w:rStyle w:val="StyleUnderline"/>
        </w:rPr>
        <w:t xml:space="preserve"> a</w:t>
      </w:r>
      <w:r w:rsidRPr="0090153C">
        <w:rPr>
          <w:sz w:val="16"/>
        </w:rPr>
        <w:t xml:space="preserve"> </w:t>
      </w:r>
      <w:r w:rsidRPr="00D61539">
        <w:rPr>
          <w:rStyle w:val="Emphasis"/>
          <w:highlight w:val="cyan"/>
        </w:rPr>
        <w:t>Hothouse Earth</w:t>
      </w:r>
      <w:r w:rsidRPr="00FE1FAC">
        <w:rPr>
          <w:rStyle w:val="StyleUnderline"/>
        </w:rPr>
        <w:t xml:space="preserve">, in which catastrophic climate change </w:t>
      </w:r>
      <w:r w:rsidRPr="00D61539">
        <w:rPr>
          <w:rStyle w:val="StyleUnderline"/>
          <w:highlight w:val="cyan"/>
        </w:rPr>
        <w:t>will be</w:t>
      </w:r>
      <w:r w:rsidRPr="00FE1FAC">
        <w:rPr>
          <w:rStyle w:val="StyleUnderline"/>
        </w:rPr>
        <w:t xml:space="preserve"> </w:t>
      </w:r>
      <w:r w:rsidRPr="00FE1FAC">
        <w:rPr>
          <w:rStyle w:val="Emphasis"/>
        </w:rPr>
        <w:t>locked in</w:t>
      </w:r>
      <w:r w:rsidRPr="0090153C">
        <w:rPr>
          <w:sz w:val="16"/>
        </w:rPr>
        <w:t xml:space="preserve"> </w:t>
      </w:r>
      <w:r w:rsidRPr="00FE1FAC">
        <w:rPr>
          <w:rStyle w:val="StyleUnderline"/>
        </w:rPr>
        <w:t>and</w:t>
      </w:r>
      <w:r w:rsidRPr="0090153C">
        <w:rPr>
          <w:sz w:val="16"/>
        </w:rPr>
        <w:t xml:space="preserve"> </w:t>
      </w:r>
      <w:r w:rsidRPr="00D61539">
        <w:rPr>
          <w:rStyle w:val="Emphasis"/>
          <w:highlight w:val="cyan"/>
        </w:rPr>
        <w:t>irreversible</w:t>
      </w:r>
      <w:r w:rsidRPr="0090153C">
        <w:rPr>
          <w:sz w:val="16"/>
        </w:rPr>
        <w:t xml:space="preserve">.39 </w:t>
      </w:r>
      <w:r w:rsidRPr="000D1AF0">
        <w:rPr>
          <w:rStyle w:val="StyleUnderline"/>
        </w:rPr>
        <w:t xml:space="preserve">The ecological, social, and </w:t>
      </w:r>
      <w:r w:rsidRPr="00FC2516">
        <w:rPr>
          <w:rStyle w:val="StyleUnderline"/>
        </w:rPr>
        <w:t>economic costs to humanity</w:t>
      </w:r>
      <w:r w:rsidRPr="00FC2516">
        <w:rPr>
          <w:sz w:val="16"/>
        </w:rPr>
        <w:t xml:space="preserve"> of continuing to increase carbon emissions by 2.0 percent a year as in recent decades (rising in 2018 by 2.7 percent—3.4 percent in the United States), and failing to meet the minimal 3.0 percent annual reductions in emissions currently needed </w:t>
      </w:r>
      <w:r w:rsidRPr="00FC2516">
        <w:rPr>
          <w:rStyle w:val="StyleUnderline"/>
        </w:rPr>
        <w:t>to avoid a</w:t>
      </w:r>
      <w:r w:rsidRPr="00FC2516">
        <w:rPr>
          <w:sz w:val="16"/>
        </w:rPr>
        <w:t xml:space="preserve"> </w:t>
      </w:r>
      <w:r w:rsidRPr="00FC2516">
        <w:rPr>
          <w:rStyle w:val="Emphasis"/>
        </w:rPr>
        <w:t>catastrophic destabilization</w:t>
      </w:r>
      <w:r w:rsidRPr="00FC2516">
        <w:rPr>
          <w:sz w:val="16"/>
        </w:rPr>
        <w:t xml:space="preserve"> </w:t>
      </w:r>
      <w:r w:rsidRPr="00FC2516">
        <w:rPr>
          <w:rStyle w:val="StyleUnderline"/>
        </w:rPr>
        <w:t>of the earth’s energy balance, are</w:t>
      </w:r>
      <w:r w:rsidRPr="00FC2516">
        <w:rPr>
          <w:sz w:val="16"/>
        </w:rPr>
        <w:t xml:space="preserve"> simply </w:t>
      </w:r>
      <w:r w:rsidRPr="00FC2516">
        <w:rPr>
          <w:rStyle w:val="Emphasis"/>
        </w:rPr>
        <w:t>incalculable</w:t>
      </w:r>
      <w:r w:rsidRPr="00FC2516">
        <w:rPr>
          <w:sz w:val="16"/>
        </w:rPr>
        <w:t>.40</w:t>
      </w:r>
    </w:p>
    <w:p w14:paraId="38668AA0" w14:textId="77777777" w:rsidR="001E00C7" w:rsidRPr="0090153C" w:rsidRDefault="001E00C7" w:rsidP="001E00C7">
      <w:pPr>
        <w:rPr>
          <w:sz w:val="16"/>
        </w:rPr>
      </w:pPr>
      <w:r w:rsidRPr="0090153C">
        <w:rPr>
          <w:sz w:val="16"/>
        </w:rPr>
        <w:t xml:space="preserve">Nevertheless, </w:t>
      </w:r>
      <w:r w:rsidRPr="000D1AF0">
        <w:rPr>
          <w:rStyle w:val="StyleUnderline"/>
        </w:rPr>
        <w:t xml:space="preserve">major energy </w:t>
      </w:r>
      <w:r w:rsidRPr="00D61539">
        <w:rPr>
          <w:rStyle w:val="StyleUnderline"/>
          <w:highlight w:val="cyan"/>
        </w:rPr>
        <w:t xml:space="preserve">corporations </w:t>
      </w:r>
      <w:r w:rsidRPr="00D61539">
        <w:rPr>
          <w:rStyle w:val="Emphasis"/>
          <w:highlight w:val="cyan"/>
        </w:rPr>
        <w:t>continue</w:t>
      </w:r>
      <w:r w:rsidRPr="009972E9">
        <w:rPr>
          <w:rStyle w:val="Emphasis"/>
        </w:rPr>
        <w:t xml:space="preserve"> to lie</w:t>
      </w:r>
      <w:r w:rsidRPr="000D1AF0">
        <w:rPr>
          <w:rStyle w:val="StyleUnderline"/>
        </w:rPr>
        <w:t xml:space="preserve"> about climate change,</w:t>
      </w:r>
      <w:r w:rsidRPr="0090153C">
        <w:rPr>
          <w:sz w:val="16"/>
        </w:rPr>
        <w:t xml:space="preserve"> promoting and </w:t>
      </w:r>
      <w:r w:rsidRPr="00D61539">
        <w:rPr>
          <w:rStyle w:val="StyleUnderline"/>
          <w:highlight w:val="cyan"/>
        </w:rPr>
        <w:t xml:space="preserve">bankrolling </w:t>
      </w:r>
      <w:r w:rsidRPr="00D61539">
        <w:rPr>
          <w:rStyle w:val="Emphasis"/>
          <w:highlight w:val="cyan"/>
        </w:rPr>
        <w:t>climate denial</w:t>
      </w:r>
      <w:r w:rsidRPr="009972E9">
        <w:rPr>
          <w:rStyle w:val="Emphasis"/>
        </w:rPr>
        <w:t>ism</w:t>
      </w:r>
      <w:r w:rsidRPr="0090153C">
        <w:rPr>
          <w:sz w:val="16"/>
        </w:rPr>
        <w:t>—</w:t>
      </w:r>
      <w:r w:rsidRPr="000D1AF0">
        <w:rPr>
          <w:rStyle w:val="StyleUnderline"/>
        </w:rPr>
        <w:t>while admitting the truth in their</w:t>
      </w:r>
      <w:r w:rsidRPr="0090153C">
        <w:rPr>
          <w:sz w:val="16"/>
        </w:rPr>
        <w:t xml:space="preserve"> </w:t>
      </w:r>
      <w:r w:rsidRPr="000D1AF0">
        <w:rPr>
          <w:rStyle w:val="Emphasis"/>
        </w:rPr>
        <w:t>internal documents</w:t>
      </w:r>
      <w:r w:rsidRPr="0090153C">
        <w:rPr>
          <w:sz w:val="16"/>
        </w:rPr>
        <w:t xml:space="preserve">. </w:t>
      </w:r>
      <w:r w:rsidRPr="000D1AF0">
        <w:rPr>
          <w:rStyle w:val="StyleUnderline"/>
        </w:rPr>
        <w:t>These corporations are working to accelerate the extraction and production of</w:t>
      </w:r>
      <w:r w:rsidRPr="0090153C">
        <w:rPr>
          <w:sz w:val="16"/>
        </w:rPr>
        <w:t xml:space="preserve"> </w:t>
      </w:r>
      <w:r w:rsidRPr="000D1AF0">
        <w:rPr>
          <w:rStyle w:val="Emphasis"/>
        </w:rPr>
        <w:t>fossil fuels</w:t>
      </w:r>
      <w:r w:rsidRPr="0090153C">
        <w:rPr>
          <w:sz w:val="16"/>
        </w:rPr>
        <w:t xml:space="preserve">, including the dirtiest, most greenhouse gas-generating varieties, </w:t>
      </w:r>
      <w:r w:rsidRPr="000D1AF0">
        <w:rPr>
          <w:rStyle w:val="StyleUnderline"/>
        </w:rPr>
        <w:t>reaping enormous profits</w:t>
      </w:r>
      <w:r w:rsidRPr="0090153C">
        <w:rPr>
          <w:sz w:val="16"/>
        </w:rPr>
        <w:t xml:space="preserve"> in the process. </w:t>
      </w:r>
      <w:r w:rsidRPr="000D1AF0">
        <w:rPr>
          <w:rStyle w:val="StyleUnderline"/>
        </w:rPr>
        <w:t xml:space="preserve">The melting of the </w:t>
      </w:r>
      <w:r w:rsidRPr="000D1AF0">
        <w:rPr>
          <w:rStyle w:val="Emphasis"/>
        </w:rPr>
        <w:t>Arctic ice</w:t>
      </w:r>
      <w:r w:rsidRPr="0090153C">
        <w:rPr>
          <w:sz w:val="16"/>
        </w:rPr>
        <w:t xml:space="preserve"> from global warming </w:t>
      </w:r>
      <w:r w:rsidRPr="006457F7">
        <w:rPr>
          <w:rStyle w:val="StyleUnderline"/>
        </w:rPr>
        <w:t>is seen by capital as a new El Dorado</w:t>
      </w:r>
      <w:r w:rsidRPr="0090153C">
        <w:rPr>
          <w:sz w:val="16"/>
        </w:rPr>
        <w:t xml:space="preserve">, opening up massive additional oil and gas reserves </w:t>
      </w:r>
      <w:r w:rsidRPr="006457F7">
        <w:rPr>
          <w:rStyle w:val="StyleUnderline"/>
        </w:rPr>
        <w:t>to be</w:t>
      </w:r>
      <w:r w:rsidRPr="0090153C">
        <w:rPr>
          <w:sz w:val="16"/>
        </w:rPr>
        <w:t xml:space="preserve"> </w:t>
      </w:r>
      <w:r w:rsidRPr="006457F7">
        <w:rPr>
          <w:rStyle w:val="Emphasis"/>
        </w:rPr>
        <w:t>exploited without regard</w:t>
      </w:r>
      <w:r w:rsidRPr="0090153C">
        <w:rPr>
          <w:sz w:val="16"/>
        </w:rPr>
        <w:t xml:space="preserve"> </w:t>
      </w:r>
      <w:r w:rsidRPr="00FB04EA">
        <w:rPr>
          <w:rStyle w:val="StyleUnderline"/>
        </w:rPr>
        <w:t>to the consequences for the earth’s climate.</w:t>
      </w:r>
      <w:r w:rsidRPr="0090153C">
        <w:rPr>
          <w:sz w:val="16"/>
        </w:rPr>
        <w:t xml:space="preserve"> In response to scientific reports on climate change, Exxon Mobil declared that it intends to extract and sell all of the fossil-fuel reserves at its disposal.41 </w:t>
      </w:r>
      <w:r w:rsidRPr="00FB04EA">
        <w:rPr>
          <w:rStyle w:val="StyleUnderline"/>
        </w:rPr>
        <w:t xml:space="preserve">Energy </w:t>
      </w:r>
      <w:r w:rsidRPr="00FB04EA">
        <w:rPr>
          <w:rStyle w:val="Emphasis"/>
        </w:rPr>
        <w:t>corporations</w:t>
      </w:r>
      <w:r w:rsidRPr="00FB04EA">
        <w:rPr>
          <w:rStyle w:val="StyleUnderline"/>
        </w:rPr>
        <w:t xml:space="preserve"> continue to </w:t>
      </w:r>
      <w:r w:rsidRPr="00FB04EA">
        <w:rPr>
          <w:rStyle w:val="Emphasis"/>
        </w:rPr>
        <w:t>intervene</w:t>
      </w:r>
      <w:r w:rsidRPr="00FB04EA">
        <w:rPr>
          <w:rStyle w:val="StyleUnderline"/>
        </w:rPr>
        <w:t xml:space="preserve"> in </w:t>
      </w:r>
      <w:r w:rsidRPr="00FB04EA">
        <w:rPr>
          <w:rStyle w:val="Emphasis"/>
        </w:rPr>
        <w:t>climate negotiations</w:t>
      </w:r>
      <w:r w:rsidRPr="00FB04EA">
        <w:rPr>
          <w:rStyle w:val="StyleUnderline"/>
        </w:rPr>
        <w:t xml:space="preserve"> </w:t>
      </w:r>
      <w:r w:rsidRPr="00D61539">
        <w:rPr>
          <w:rStyle w:val="StyleUnderline"/>
          <w:highlight w:val="cyan"/>
        </w:rPr>
        <w:t>to ensure</w:t>
      </w:r>
      <w:r w:rsidRPr="00FB04EA">
        <w:rPr>
          <w:rStyle w:val="StyleUnderline"/>
        </w:rPr>
        <w:t xml:space="preserve"> that any </w:t>
      </w:r>
      <w:r w:rsidRPr="00D61539">
        <w:rPr>
          <w:rStyle w:val="Emphasis"/>
          <w:highlight w:val="cyan"/>
        </w:rPr>
        <w:t>agreements</w:t>
      </w:r>
      <w:r w:rsidRPr="00FB04EA">
        <w:rPr>
          <w:rStyle w:val="StyleUnderline"/>
        </w:rPr>
        <w:t xml:space="preserve"> to limit carbon emissions </w:t>
      </w:r>
      <w:r w:rsidRPr="00D61539">
        <w:rPr>
          <w:rStyle w:val="StyleUnderline"/>
          <w:highlight w:val="cyan"/>
        </w:rPr>
        <w:t xml:space="preserve">are </w:t>
      </w:r>
      <w:r w:rsidRPr="00D61539">
        <w:rPr>
          <w:rStyle w:val="Emphasis"/>
          <w:highlight w:val="cyan"/>
        </w:rPr>
        <w:t>defanged</w:t>
      </w:r>
      <w:r w:rsidRPr="00D61539">
        <w:rPr>
          <w:rStyle w:val="StyleUnderline"/>
          <w:highlight w:val="cyan"/>
        </w:rPr>
        <w:t>. Capitalist countries</w:t>
      </w:r>
      <w:r w:rsidRPr="0090153C">
        <w:rPr>
          <w:rStyle w:val="StyleUnderline"/>
        </w:rPr>
        <w:t xml:space="preserve"> across the board </w:t>
      </w:r>
      <w:r w:rsidRPr="009972E9">
        <w:rPr>
          <w:rStyle w:val="StyleUnderline"/>
        </w:rPr>
        <w:t xml:space="preserve">are </w:t>
      </w:r>
      <w:r w:rsidRPr="00D61539">
        <w:rPr>
          <w:rStyle w:val="StyleUnderline"/>
          <w:highlight w:val="cyan"/>
        </w:rPr>
        <w:t>put</w:t>
      </w:r>
      <w:r w:rsidRPr="009972E9">
        <w:rPr>
          <w:rStyle w:val="StyleUnderline"/>
        </w:rPr>
        <w:t>ting</w:t>
      </w:r>
      <w:r w:rsidRPr="0090153C">
        <w:rPr>
          <w:sz w:val="16"/>
        </w:rPr>
        <w:t xml:space="preserve"> the </w:t>
      </w:r>
      <w:r w:rsidRPr="0090153C">
        <w:rPr>
          <w:rStyle w:val="Emphasis"/>
        </w:rPr>
        <w:t xml:space="preserve">accumulation of </w:t>
      </w:r>
      <w:r w:rsidRPr="00D61539">
        <w:rPr>
          <w:rStyle w:val="Emphasis"/>
          <w:highlight w:val="cyan"/>
        </w:rPr>
        <w:t>wealth</w:t>
      </w:r>
      <w:r w:rsidRPr="0090153C">
        <w:rPr>
          <w:sz w:val="16"/>
        </w:rPr>
        <w:t xml:space="preserve"> for a few </w:t>
      </w:r>
      <w:r w:rsidRPr="00D61539">
        <w:rPr>
          <w:rStyle w:val="StyleUnderline"/>
          <w:highlight w:val="cyan"/>
        </w:rPr>
        <w:t>above</w:t>
      </w:r>
      <w:r w:rsidRPr="0090153C">
        <w:rPr>
          <w:rStyle w:val="StyleUnderline"/>
        </w:rPr>
        <w:t xml:space="preserve"> combatting climate destabilization, threatening </w:t>
      </w:r>
      <w:r w:rsidRPr="00D61539">
        <w:rPr>
          <w:rStyle w:val="StyleUnderline"/>
          <w:highlight w:val="cyan"/>
        </w:rPr>
        <w:t>the</w:t>
      </w:r>
      <w:r w:rsidRPr="0090153C">
        <w:rPr>
          <w:rStyle w:val="StyleUnderline"/>
        </w:rPr>
        <w:t xml:space="preserve"> very</w:t>
      </w:r>
      <w:r w:rsidRPr="0090153C">
        <w:rPr>
          <w:sz w:val="16"/>
        </w:rPr>
        <w:t xml:space="preserve"> </w:t>
      </w:r>
      <w:r w:rsidRPr="00D61539">
        <w:rPr>
          <w:rStyle w:val="Emphasis"/>
          <w:highlight w:val="cyan"/>
        </w:rPr>
        <w:t>future of humanity</w:t>
      </w:r>
      <w:r w:rsidRPr="0090153C">
        <w:rPr>
          <w:sz w:val="16"/>
        </w:rPr>
        <w:t>.</w:t>
      </w:r>
    </w:p>
    <w:p w14:paraId="50E0EA6A" w14:textId="77777777" w:rsidR="001E00C7" w:rsidRPr="0090153C" w:rsidRDefault="001E00C7" w:rsidP="001E00C7">
      <w:pPr>
        <w:rPr>
          <w:sz w:val="16"/>
        </w:rPr>
      </w:pPr>
      <w:r w:rsidRPr="00D61539">
        <w:rPr>
          <w:rStyle w:val="StyleUnderline"/>
          <w:highlight w:val="cyan"/>
        </w:rPr>
        <w:t>Capitalism is</w:t>
      </w:r>
      <w:r w:rsidRPr="0090153C">
        <w:rPr>
          <w:rStyle w:val="StyleUnderline"/>
        </w:rPr>
        <w:t xml:space="preserve"> best understood as </w:t>
      </w:r>
      <w:r w:rsidRPr="00591433">
        <w:rPr>
          <w:rStyle w:val="StyleUnderline"/>
        </w:rPr>
        <w:t>a</w:t>
      </w:r>
      <w:r w:rsidRPr="00591433">
        <w:rPr>
          <w:sz w:val="16"/>
        </w:rPr>
        <w:t xml:space="preserve"> </w:t>
      </w:r>
      <w:r w:rsidRPr="00591433">
        <w:rPr>
          <w:rStyle w:val="Emphasis"/>
        </w:rPr>
        <w:t>competitive class</w:t>
      </w:r>
      <w:r w:rsidRPr="004B2FCC">
        <w:rPr>
          <w:rStyle w:val="Emphasis"/>
        </w:rPr>
        <w:t>-</w:t>
      </w:r>
      <w:r w:rsidRPr="0090153C">
        <w:rPr>
          <w:rStyle w:val="Emphasis"/>
        </w:rPr>
        <w:t>based</w:t>
      </w:r>
      <w:r w:rsidRPr="0090153C">
        <w:rPr>
          <w:rStyle w:val="StyleUnderline"/>
        </w:rPr>
        <w:t xml:space="preserve"> mode of production and exchange </w:t>
      </w:r>
      <w:r w:rsidRPr="00D61539">
        <w:rPr>
          <w:rStyle w:val="StyleUnderline"/>
          <w:highlight w:val="cyan"/>
        </w:rPr>
        <w:t>geared to</w:t>
      </w:r>
      <w:r w:rsidRPr="0090153C">
        <w:rPr>
          <w:rStyle w:val="StyleUnderline"/>
        </w:rPr>
        <w:t xml:space="preserve"> the </w:t>
      </w:r>
      <w:r w:rsidRPr="00D61539">
        <w:rPr>
          <w:rStyle w:val="Emphasis"/>
          <w:highlight w:val="cyan"/>
        </w:rPr>
        <w:t>accumulation</w:t>
      </w:r>
      <w:r w:rsidRPr="0090153C">
        <w:rPr>
          <w:rStyle w:val="Emphasis"/>
        </w:rPr>
        <w:t xml:space="preserve"> of capital</w:t>
      </w:r>
      <w:r w:rsidRPr="0090153C">
        <w:rPr>
          <w:sz w:val="16"/>
        </w:rPr>
        <w:t xml:space="preserve"> </w:t>
      </w:r>
      <w:r w:rsidRPr="00D61539">
        <w:rPr>
          <w:rStyle w:val="StyleUnderline"/>
          <w:highlight w:val="cyan"/>
        </w:rPr>
        <w:t>through</w:t>
      </w:r>
      <w:r w:rsidRPr="0090153C">
        <w:rPr>
          <w:rStyle w:val="StyleUnderline"/>
        </w:rPr>
        <w:t xml:space="preserve"> the</w:t>
      </w:r>
      <w:r w:rsidRPr="0090153C">
        <w:rPr>
          <w:sz w:val="16"/>
        </w:rPr>
        <w:t xml:space="preserve"> </w:t>
      </w:r>
      <w:r w:rsidRPr="00D61539">
        <w:rPr>
          <w:rStyle w:val="Emphasis"/>
          <w:highlight w:val="cyan"/>
        </w:rPr>
        <w:t>exploitation</w:t>
      </w:r>
      <w:r w:rsidRPr="0090153C">
        <w:rPr>
          <w:sz w:val="16"/>
        </w:rPr>
        <w:t xml:space="preserve"> </w:t>
      </w:r>
      <w:r w:rsidRPr="0090153C">
        <w:rPr>
          <w:rStyle w:val="StyleUnderline"/>
        </w:rPr>
        <w:t xml:space="preserve">of workers’ labor power </w:t>
      </w:r>
      <w:r w:rsidRPr="00D61539">
        <w:rPr>
          <w:rStyle w:val="StyleUnderline"/>
          <w:highlight w:val="cyan"/>
        </w:rPr>
        <w:t>and</w:t>
      </w:r>
      <w:r w:rsidRPr="0090153C">
        <w:rPr>
          <w:rStyle w:val="StyleUnderline"/>
        </w:rPr>
        <w:t xml:space="preserve"> the private </w:t>
      </w:r>
      <w:r w:rsidRPr="00D61539">
        <w:rPr>
          <w:rStyle w:val="StyleUnderline"/>
          <w:highlight w:val="cyan"/>
        </w:rPr>
        <w:t>appropriation</w:t>
      </w:r>
      <w:r w:rsidRPr="00591433">
        <w:rPr>
          <w:rStyle w:val="StyleUnderline"/>
        </w:rPr>
        <w:t xml:space="preserve"> of </w:t>
      </w:r>
      <w:r w:rsidRPr="00591433">
        <w:rPr>
          <w:rStyle w:val="Emphasis"/>
        </w:rPr>
        <w:t>surplus value</w:t>
      </w:r>
      <w:r w:rsidRPr="0090153C">
        <w:rPr>
          <w:sz w:val="16"/>
        </w:rPr>
        <w:t xml:space="preserve"> (value generated beyond the costs of the workers’ own reproduction). </w:t>
      </w:r>
      <w:r w:rsidRPr="00591433">
        <w:rPr>
          <w:rStyle w:val="StyleUnderline"/>
        </w:rPr>
        <w:t>The</w:t>
      </w:r>
      <w:r w:rsidRPr="0090153C">
        <w:rPr>
          <w:rStyle w:val="StyleUnderline"/>
        </w:rPr>
        <w:t xml:space="preserve"> mode of economic </w:t>
      </w:r>
      <w:r w:rsidRPr="00D61539">
        <w:rPr>
          <w:rStyle w:val="StyleUnderline"/>
          <w:highlight w:val="cyan"/>
        </w:rPr>
        <w:t>accounting</w:t>
      </w:r>
      <w:r w:rsidRPr="00D61539">
        <w:rPr>
          <w:sz w:val="16"/>
          <w:highlight w:val="cyan"/>
        </w:rPr>
        <w:t xml:space="preserve"> </w:t>
      </w:r>
      <w:r w:rsidRPr="00D61539">
        <w:rPr>
          <w:rStyle w:val="Emphasis"/>
          <w:highlight w:val="cyan"/>
        </w:rPr>
        <w:t>intrinsic to capitalism</w:t>
      </w:r>
      <w:r w:rsidRPr="00D61539">
        <w:rPr>
          <w:sz w:val="16"/>
          <w:highlight w:val="cyan"/>
        </w:rPr>
        <w:t xml:space="preserve"> </w:t>
      </w:r>
      <w:r w:rsidRPr="00D61539">
        <w:rPr>
          <w:rStyle w:val="StyleUnderline"/>
          <w:highlight w:val="cyan"/>
        </w:rPr>
        <w:t>designates as</w:t>
      </w:r>
      <w:r w:rsidRPr="0090153C">
        <w:rPr>
          <w:rStyle w:val="StyleUnderline"/>
        </w:rPr>
        <w:t xml:space="preserve"> a </w:t>
      </w:r>
      <w:r w:rsidRPr="00D61539">
        <w:rPr>
          <w:rStyle w:val="StyleUnderline"/>
          <w:highlight w:val="cyan"/>
        </w:rPr>
        <w:t>value</w:t>
      </w:r>
      <w:r w:rsidRPr="0090153C">
        <w:rPr>
          <w:rStyle w:val="StyleUnderline"/>
        </w:rPr>
        <w:t xml:space="preserve">-generating good </w:t>
      </w:r>
      <w:r w:rsidRPr="00591433">
        <w:rPr>
          <w:rStyle w:val="StyleUnderline"/>
        </w:rPr>
        <w:t xml:space="preserve">or service </w:t>
      </w:r>
      <w:r w:rsidRPr="00D61539">
        <w:rPr>
          <w:rStyle w:val="Emphasis"/>
          <w:highlight w:val="cyan"/>
        </w:rPr>
        <w:t>anything</w:t>
      </w:r>
      <w:r w:rsidRPr="00D61539">
        <w:rPr>
          <w:rStyle w:val="StyleUnderline"/>
          <w:highlight w:val="cyan"/>
        </w:rPr>
        <w:t xml:space="preserve"> that passes through the </w:t>
      </w:r>
      <w:r w:rsidRPr="00D61539">
        <w:rPr>
          <w:rStyle w:val="Emphasis"/>
          <w:highlight w:val="cyan"/>
        </w:rPr>
        <w:t>market</w:t>
      </w:r>
      <w:r w:rsidRPr="0090153C">
        <w:rPr>
          <w:sz w:val="16"/>
        </w:rPr>
        <w:t xml:space="preserve"> </w:t>
      </w:r>
      <w:r w:rsidRPr="0090153C">
        <w:rPr>
          <w:rStyle w:val="StyleUnderline"/>
        </w:rPr>
        <w:t xml:space="preserve">and therefore </w:t>
      </w:r>
      <w:r w:rsidRPr="0090153C">
        <w:rPr>
          <w:rStyle w:val="Emphasis"/>
        </w:rPr>
        <w:t>produces income</w:t>
      </w:r>
      <w:r w:rsidRPr="0090153C">
        <w:rPr>
          <w:sz w:val="16"/>
        </w:rPr>
        <w:t xml:space="preserve">. </w:t>
      </w:r>
      <w:r w:rsidRPr="0090153C">
        <w:rPr>
          <w:rStyle w:val="StyleUnderline"/>
        </w:rPr>
        <w:t xml:space="preserve">It follows that the greater part of the </w:t>
      </w:r>
      <w:r w:rsidRPr="0090153C">
        <w:rPr>
          <w:rStyle w:val="Emphasis"/>
        </w:rPr>
        <w:t xml:space="preserve">social and </w:t>
      </w:r>
      <w:r w:rsidRPr="00D61539">
        <w:rPr>
          <w:rStyle w:val="Emphasis"/>
          <w:highlight w:val="cyan"/>
        </w:rPr>
        <w:t>environmental costs</w:t>
      </w:r>
      <w:r w:rsidRPr="0090153C">
        <w:rPr>
          <w:rStyle w:val="StyleUnderline"/>
        </w:rPr>
        <w:t xml:space="preserve"> of production </w:t>
      </w:r>
      <w:r w:rsidRPr="0090153C">
        <w:rPr>
          <w:rStyle w:val="Emphasis"/>
        </w:rPr>
        <w:t>outside the market</w:t>
      </w:r>
      <w:r w:rsidRPr="0090153C">
        <w:rPr>
          <w:sz w:val="16"/>
        </w:rPr>
        <w:t xml:space="preserve"> </w:t>
      </w:r>
      <w:r w:rsidRPr="00D61539">
        <w:rPr>
          <w:rStyle w:val="StyleUnderline"/>
          <w:highlight w:val="cyan"/>
        </w:rPr>
        <w:t>are</w:t>
      </w:r>
      <w:r w:rsidRPr="00D61539">
        <w:rPr>
          <w:sz w:val="16"/>
          <w:highlight w:val="cyan"/>
        </w:rPr>
        <w:t xml:space="preserve"> </w:t>
      </w:r>
      <w:r w:rsidRPr="00D61539">
        <w:rPr>
          <w:rStyle w:val="Emphasis"/>
          <w:highlight w:val="cyan"/>
        </w:rPr>
        <w:t>excluded</w:t>
      </w:r>
      <w:r w:rsidRPr="0090153C">
        <w:rPr>
          <w:sz w:val="16"/>
        </w:rPr>
        <w:t xml:space="preserve"> </w:t>
      </w:r>
      <w:r w:rsidRPr="0090153C">
        <w:rPr>
          <w:rStyle w:val="StyleUnderline"/>
        </w:rPr>
        <w:t xml:space="preserve">in this form of valuation and are </w:t>
      </w:r>
      <w:r w:rsidRPr="00D61539">
        <w:rPr>
          <w:rStyle w:val="StyleUnderline"/>
          <w:highlight w:val="cyan"/>
        </w:rPr>
        <w:t>treated as</w:t>
      </w:r>
      <w:r w:rsidRPr="0090153C">
        <w:rPr>
          <w:rStyle w:val="StyleUnderline"/>
        </w:rPr>
        <w:t xml:space="preserve"> mere </w:t>
      </w:r>
      <w:r w:rsidRPr="00D61539">
        <w:rPr>
          <w:rStyle w:val="StyleUnderline"/>
          <w:highlight w:val="cyan"/>
        </w:rPr>
        <w:t>negative “externalities,” unrelated to the</w:t>
      </w:r>
      <w:r w:rsidRPr="0090153C">
        <w:rPr>
          <w:rStyle w:val="StyleUnderline"/>
        </w:rPr>
        <w:t xml:space="preserve"> </w:t>
      </w:r>
      <w:r w:rsidRPr="00591433">
        <w:rPr>
          <w:rStyle w:val="StyleUnderline"/>
        </w:rPr>
        <w:t xml:space="preserve">capitalist </w:t>
      </w:r>
      <w:r w:rsidRPr="00D61539">
        <w:rPr>
          <w:rStyle w:val="StyleUnderline"/>
          <w:highlight w:val="cyan"/>
        </w:rPr>
        <w:t>economy</w:t>
      </w:r>
      <w:r w:rsidRPr="0090153C">
        <w:rPr>
          <w:sz w:val="16"/>
        </w:rPr>
        <w:t xml:space="preserve"> itself—whether in terms of the shortening and degradation of human life or the destruction of the natural environment. As environmental economist K. William Kapp stated, “capitalism must be regarded as an economy of unpaid costs.”42</w:t>
      </w:r>
    </w:p>
    <w:p w14:paraId="5F8DB74D" w14:textId="77777777" w:rsidR="001E00C7" w:rsidRPr="00263B34" w:rsidRDefault="001E00C7" w:rsidP="001E00C7">
      <w:pPr>
        <w:rPr>
          <w:sz w:val="16"/>
        </w:rPr>
      </w:pPr>
      <w:r w:rsidRPr="0090153C">
        <w:rPr>
          <w:rStyle w:val="StyleUnderline"/>
        </w:rPr>
        <w:t>We have now reached a point</w:t>
      </w:r>
      <w:r w:rsidRPr="0090153C">
        <w:rPr>
          <w:sz w:val="16"/>
        </w:rPr>
        <w:t xml:space="preserve"> in the twenty-first century </w:t>
      </w:r>
      <w:r w:rsidRPr="0090153C">
        <w:rPr>
          <w:rStyle w:val="StyleUnderline"/>
        </w:rPr>
        <w:t>in which the</w:t>
      </w:r>
      <w:r w:rsidRPr="0090153C">
        <w:rPr>
          <w:sz w:val="16"/>
        </w:rPr>
        <w:t xml:space="preserve"> </w:t>
      </w:r>
      <w:r w:rsidRPr="00D61539">
        <w:rPr>
          <w:rStyle w:val="Emphasis"/>
          <w:highlight w:val="cyan"/>
        </w:rPr>
        <w:t>externalities</w:t>
      </w:r>
      <w:r w:rsidRPr="0090153C">
        <w:rPr>
          <w:sz w:val="16"/>
        </w:rPr>
        <w:t xml:space="preserve"> </w:t>
      </w:r>
      <w:r w:rsidRPr="0090153C">
        <w:rPr>
          <w:rStyle w:val="StyleUnderline"/>
        </w:rPr>
        <w:t>of this</w:t>
      </w:r>
      <w:r w:rsidRPr="0090153C">
        <w:rPr>
          <w:sz w:val="16"/>
        </w:rPr>
        <w:t xml:space="preserve"> </w:t>
      </w:r>
      <w:r w:rsidRPr="0090153C">
        <w:rPr>
          <w:rStyle w:val="Emphasis"/>
        </w:rPr>
        <w:t>irrational system</w:t>
      </w:r>
      <w:r w:rsidRPr="0090153C">
        <w:rPr>
          <w:rStyle w:val="StyleUnderline"/>
        </w:rPr>
        <w:t xml:space="preserve">, </w:t>
      </w:r>
      <w:r w:rsidRPr="00D61539">
        <w:rPr>
          <w:rStyle w:val="StyleUnderline"/>
          <w:highlight w:val="cyan"/>
        </w:rPr>
        <w:t>such as</w:t>
      </w:r>
      <w:r w:rsidRPr="0090153C">
        <w:rPr>
          <w:rStyle w:val="StyleUnderline"/>
        </w:rPr>
        <w:t xml:space="preserve"> the costs of</w:t>
      </w:r>
      <w:r w:rsidRPr="0090153C">
        <w:rPr>
          <w:sz w:val="16"/>
        </w:rPr>
        <w:t xml:space="preserve"> </w:t>
      </w:r>
      <w:r w:rsidRPr="00D61539">
        <w:rPr>
          <w:rStyle w:val="Emphasis"/>
          <w:highlight w:val="cyan"/>
        </w:rPr>
        <w:t>war</w:t>
      </w:r>
      <w:r w:rsidRPr="0090153C">
        <w:rPr>
          <w:sz w:val="16"/>
        </w:rPr>
        <w:t xml:space="preserve">, </w:t>
      </w:r>
      <w:r w:rsidRPr="0090153C">
        <w:rPr>
          <w:rStyle w:val="StyleUnderline"/>
        </w:rPr>
        <w:t xml:space="preserve">the </w:t>
      </w:r>
      <w:r w:rsidRPr="00D61539">
        <w:rPr>
          <w:rStyle w:val="Emphasis"/>
          <w:highlight w:val="cyan"/>
        </w:rPr>
        <w:t>depletion</w:t>
      </w:r>
      <w:r w:rsidRPr="00D61539">
        <w:rPr>
          <w:rStyle w:val="StyleUnderline"/>
          <w:highlight w:val="cyan"/>
        </w:rPr>
        <w:t xml:space="preserve"> of</w:t>
      </w:r>
      <w:r w:rsidRPr="0090153C">
        <w:rPr>
          <w:rStyle w:val="StyleUnderline"/>
        </w:rPr>
        <w:t xml:space="preserve"> </w:t>
      </w:r>
      <w:r w:rsidRPr="0090153C">
        <w:rPr>
          <w:rStyle w:val="Emphasis"/>
        </w:rPr>
        <w:t xml:space="preserve">natural </w:t>
      </w:r>
      <w:r w:rsidRPr="00D61539">
        <w:rPr>
          <w:rStyle w:val="Emphasis"/>
          <w:highlight w:val="cyan"/>
        </w:rPr>
        <w:t>resources</w:t>
      </w:r>
      <w:r w:rsidRPr="0090153C">
        <w:rPr>
          <w:rStyle w:val="StyleUnderline"/>
        </w:rPr>
        <w:t xml:space="preserve">, the </w:t>
      </w:r>
      <w:r w:rsidRPr="00D61539">
        <w:rPr>
          <w:rStyle w:val="StyleUnderline"/>
          <w:highlight w:val="cyan"/>
        </w:rPr>
        <w:t>waste of</w:t>
      </w:r>
      <w:r w:rsidRPr="0090153C">
        <w:rPr>
          <w:sz w:val="16"/>
        </w:rPr>
        <w:t xml:space="preserve"> </w:t>
      </w:r>
      <w:r w:rsidRPr="0090153C">
        <w:rPr>
          <w:rStyle w:val="Emphasis"/>
        </w:rPr>
        <w:t xml:space="preserve">human </w:t>
      </w:r>
      <w:r w:rsidRPr="00D61539">
        <w:rPr>
          <w:rStyle w:val="Emphasis"/>
          <w:highlight w:val="cyan"/>
        </w:rPr>
        <w:t>lives</w:t>
      </w:r>
      <w:r w:rsidRPr="0090153C">
        <w:rPr>
          <w:rStyle w:val="StyleUnderline"/>
        </w:rPr>
        <w:t xml:space="preserve">, and the disruption of the </w:t>
      </w:r>
      <w:r w:rsidRPr="0090153C">
        <w:rPr>
          <w:rStyle w:val="Emphasis"/>
        </w:rPr>
        <w:t>planetary environment</w:t>
      </w:r>
      <w:r w:rsidRPr="0090153C">
        <w:rPr>
          <w:rStyle w:val="StyleUnderline"/>
        </w:rPr>
        <w:t xml:space="preserve">, now </w:t>
      </w:r>
      <w:r w:rsidRPr="00D61539">
        <w:rPr>
          <w:rStyle w:val="StyleUnderline"/>
          <w:highlight w:val="cyan"/>
        </w:rPr>
        <w:t xml:space="preserve">far </w:t>
      </w:r>
      <w:r w:rsidRPr="00D61539">
        <w:rPr>
          <w:rStyle w:val="Emphasis"/>
          <w:highlight w:val="cyan"/>
        </w:rPr>
        <w:t>exceed</w:t>
      </w:r>
      <w:r w:rsidRPr="0090153C">
        <w:rPr>
          <w:rStyle w:val="Emphasis"/>
        </w:rPr>
        <w:t xml:space="preserve"> any </w:t>
      </w:r>
      <w:r w:rsidRPr="00D61539">
        <w:rPr>
          <w:rStyle w:val="Emphasis"/>
          <w:highlight w:val="cyan"/>
        </w:rPr>
        <w:t>future</w:t>
      </w:r>
      <w:r w:rsidRPr="0090153C">
        <w:rPr>
          <w:rStyle w:val="Emphasis"/>
        </w:rPr>
        <w:t xml:space="preserve"> economic </w:t>
      </w:r>
      <w:r w:rsidRPr="00D61539">
        <w:rPr>
          <w:rStyle w:val="Emphasis"/>
          <w:highlight w:val="cyan"/>
        </w:rPr>
        <w:t>benefits</w:t>
      </w:r>
      <w:r w:rsidRPr="0090153C">
        <w:rPr>
          <w:sz w:val="16"/>
        </w:rPr>
        <w:t xml:space="preserve"> </w:t>
      </w:r>
      <w:r w:rsidRPr="0090153C">
        <w:rPr>
          <w:rStyle w:val="StyleUnderline"/>
        </w:rPr>
        <w:t xml:space="preserve">that </w:t>
      </w:r>
      <w:r w:rsidRPr="00D61539">
        <w:rPr>
          <w:rStyle w:val="StyleUnderline"/>
          <w:highlight w:val="cyan"/>
        </w:rPr>
        <w:t>capitalism offers</w:t>
      </w:r>
      <w:r w:rsidRPr="0090153C">
        <w:rPr>
          <w:sz w:val="16"/>
        </w:rPr>
        <w:t xml:space="preserve"> to society as a whole. </w:t>
      </w:r>
      <w:r w:rsidRPr="0090153C">
        <w:rPr>
          <w:rStyle w:val="StyleUnderline"/>
        </w:rPr>
        <w:t xml:space="preserve">The </w:t>
      </w:r>
      <w:r w:rsidRPr="0090153C">
        <w:rPr>
          <w:rStyle w:val="Emphasis"/>
        </w:rPr>
        <w:t>accumulation</w:t>
      </w:r>
      <w:r w:rsidRPr="0090153C">
        <w:rPr>
          <w:rStyle w:val="StyleUnderline"/>
        </w:rPr>
        <w:t xml:space="preserve"> of </w:t>
      </w:r>
      <w:r w:rsidRPr="00184DCE">
        <w:rPr>
          <w:rStyle w:val="StyleUnderline"/>
        </w:rPr>
        <w:t xml:space="preserve">capital </w:t>
      </w:r>
      <w:r w:rsidRPr="00D61539">
        <w:rPr>
          <w:rStyle w:val="StyleUnderline"/>
          <w:highlight w:val="cyan"/>
        </w:rPr>
        <w:t>and</w:t>
      </w:r>
      <w:r w:rsidRPr="00184DCE">
        <w:rPr>
          <w:rStyle w:val="StyleUnderline"/>
        </w:rPr>
        <w:t xml:space="preserve"> the </w:t>
      </w:r>
      <w:r w:rsidRPr="00184DCE">
        <w:rPr>
          <w:rStyle w:val="Emphasis"/>
        </w:rPr>
        <w:t>amassing of wealth</w:t>
      </w:r>
      <w:r w:rsidRPr="00184DCE">
        <w:rPr>
          <w:sz w:val="16"/>
        </w:rPr>
        <w:t xml:space="preserve"> </w:t>
      </w:r>
      <w:r w:rsidRPr="00184DCE">
        <w:rPr>
          <w:rStyle w:val="StyleUnderline"/>
        </w:rPr>
        <w:t xml:space="preserve">are increasingly </w:t>
      </w:r>
      <w:r w:rsidRPr="00D61539">
        <w:rPr>
          <w:rStyle w:val="StyleUnderline"/>
          <w:highlight w:val="cyan"/>
        </w:rPr>
        <w:t>occur</w:t>
      </w:r>
      <w:r w:rsidRPr="00184DCE">
        <w:rPr>
          <w:rStyle w:val="StyleUnderline"/>
        </w:rPr>
        <w:t xml:space="preserve">ring </w:t>
      </w:r>
      <w:r w:rsidRPr="00D61539">
        <w:rPr>
          <w:rStyle w:val="StyleUnderline"/>
          <w:highlight w:val="cyan"/>
        </w:rPr>
        <w:t>at the</w:t>
      </w:r>
      <w:r w:rsidRPr="00D61539">
        <w:rPr>
          <w:sz w:val="16"/>
          <w:highlight w:val="cyan"/>
        </w:rPr>
        <w:t xml:space="preserve"> </w:t>
      </w:r>
      <w:r w:rsidRPr="00D61539">
        <w:rPr>
          <w:rStyle w:val="Emphasis"/>
          <w:highlight w:val="cyan"/>
        </w:rPr>
        <w:t>expense</w:t>
      </w:r>
      <w:r w:rsidRPr="00D61539">
        <w:rPr>
          <w:sz w:val="16"/>
          <w:highlight w:val="cyan"/>
        </w:rPr>
        <w:t xml:space="preserve"> </w:t>
      </w:r>
      <w:r w:rsidRPr="00D61539">
        <w:rPr>
          <w:rStyle w:val="StyleUnderline"/>
          <w:highlight w:val="cyan"/>
        </w:rPr>
        <w:t>of</w:t>
      </w:r>
      <w:r w:rsidRPr="00184DCE">
        <w:rPr>
          <w:rStyle w:val="StyleUnderline"/>
        </w:rPr>
        <w:t xml:space="preserve"> an </w:t>
      </w:r>
      <w:r w:rsidRPr="00D61539">
        <w:rPr>
          <w:rStyle w:val="StyleUnderline"/>
          <w:highlight w:val="cyan"/>
        </w:rPr>
        <w:t>irrevocable rift in</w:t>
      </w:r>
      <w:r w:rsidRPr="00184DCE">
        <w:rPr>
          <w:rStyle w:val="StyleUnderline"/>
        </w:rPr>
        <w:t xml:space="preserve"> the </w:t>
      </w:r>
      <w:r w:rsidRPr="00D61539">
        <w:rPr>
          <w:rStyle w:val="Emphasis"/>
          <w:highlight w:val="cyan"/>
        </w:rPr>
        <w:t>social</w:t>
      </w:r>
      <w:r w:rsidRPr="00D61539">
        <w:rPr>
          <w:rStyle w:val="StyleUnderline"/>
          <w:highlight w:val="cyan"/>
        </w:rPr>
        <w:t xml:space="preserve"> and </w:t>
      </w:r>
      <w:r w:rsidRPr="00D61539">
        <w:rPr>
          <w:rStyle w:val="Emphasis"/>
          <w:highlight w:val="cyan"/>
        </w:rPr>
        <w:t>environmental</w:t>
      </w:r>
      <w:r w:rsidRPr="00184DCE">
        <w:rPr>
          <w:rStyle w:val="StyleUnderline"/>
        </w:rPr>
        <w:t xml:space="preserve"> conditions </w:t>
      </w:r>
      <w:r w:rsidRPr="00184DCE">
        <w:rPr>
          <w:rStyle w:val="Emphasis"/>
        </w:rPr>
        <w:t xml:space="preserve">governing human </w:t>
      </w:r>
      <w:r w:rsidRPr="00D61539">
        <w:rPr>
          <w:rStyle w:val="Emphasis"/>
          <w:highlight w:val="cyan"/>
        </w:rPr>
        <w:t>life</w:t>
      </w:r>
      <w:r w:rsidRPr="00184DCE">
        <w:rPr>
          <w:sz w:val="16"/>
        </w:rPr>
        <w:t xml:space="preserve"> on earth.43</w:t>
      </w:r>
    </w:p>
    <w:p w14:paraId="5ABDFA29" w14:textId="77777777" w:rsidR="001E00C7" w:rsidRDefault="001E00C7" w:rsidP="001E00C7">
      <w:pPr>
        <w:pStyle w:val="Heading4"/>
      </w:pPr>
      <w:r>
        <w:t xml:space="preserve">The alternative is to </w:t>
      </w:r>
      <w:r w:rsidRPr="00090FC2">
        <w:rPr>
          <w:u w:val="single"/>
        </w:rPr>
        <w:t>reject the plan</w:t>
      </w:r>
      <w:r>
        <w:t xml:space="preserve"> in favor of commitment to </w:t>
      </w:r>
      <w:r w:rsidRPr="00090FC2">
        <w:rPr>
          <w:u w:val="single"/>
        </w:rPr>
        <w:t>organizing</w:t>
      </w:r>
      <w:r>
        <w:t xml:space="preserve"> anti-capitalist </w:t>
      </w:r>
      <w:r w:rsidRPr="00090FC2">
        <w:rPr>
          <w:u w:val="single"/>
        </w:rPr>
        <w:t>international revolution</w:t>
      </w:r>
      <w:r>
        <w:t>.</w:t>
      </w:r>
    </w:p>
    <w:p w14:paraId="4532D408" w14:textId="77777777" w:rsidR="001E00C7" w:rsidRPr="00DA5D07" w:rsidRDefault="001E00C7" w:rsidP="001E00C7">
      <w:r>
        <w:rPr>
          <w:rStyle w:val="Style13ptBold"/>
        </w:rPr>
        <w:t xml:space="preserve">Tavan </w:t>
      </w:r>
      <w:r w:rsidRPr="00DB081D">
        <w:rPr>
          <w:rStyle w:val="Style13ptBold"/>
        </w:rPr>
        <w:t>'</w:t>
      </w:r>
      <w:r>
        <w:rPr>
          <w:rStyle w:val="Style13ptBold"/>
        </w:rPr>
        <w:t>21</w:t>
      </w:r>
      <w:r w:rsidRPr="00DB081D">
        <w:rPr>
          <w:rStyle w:val="Style13ptBold"/>
        </w:rPr>
        <w:t xml:space="preserve"> </w:t>
      </w:r>
      <w:r>
        <w:t xml:space="preserve">[Luca; 3/7/21; writer for Red Flag; "Worldwide revolution is possible and necessary," </w:t>
      </w:r>
      <w:hyperlink r:id="rId9" w:history="1">
        <w:r w:rsidRPr="005F0D76">
          <w:rPr>
            <w:rStyle w:val="Hyperlink"/>
          </w:rPr>
          <w:t>https://redflag.org.au/article/worldwide-revolution-possible-and-necessary/</w:t>
        </w:r>
      </w:hyperlink>
      <w:r>
        <w:t>]</w:t>
      </w:r>
    </w:p>
    <w:p w14:paraId="49FD0847" w14:textId="77777777" w:rsidR="001E00C7" w:rsidRPr="00211144" w:rsidRDefault="001E00C7" w:rsidP="001E00C7">
      <w:pPr>
        <w:rPr>
          <w:sz w:val="16"/>
        </w:rPr>
      </w:pPr>
      <w:r w:rsidRPr="00665C1C">
        <w:rPr>
          <w:sz w:val="16"/>
        </w:rPr>
        <w:t xml:space="preserve">From the moment </w:t>
      </w:r>
      <w:r w:rsidRPr="00665C1C">
        <w:rPr>
          <w:rStyle w:val="StyleUnderline"/>
        </w:rPr>
        <w:t xml:space="preserve">Marx and Engels urged </w:t>
      </w:r>
      <w:r w:rsidRPr="00665C1C">
        <w:rPr>
          <w:rStyle w:val="Emphasis"/>
        </w:rPr>
        <w:t>workers of the world</w:t>
      </w:r>
      <w:r w:rsidRPr="00665C1C">
        <w:rPr>
          <w:rStyle w:val="StyleUnderline"/>
        </w:rPr>
        <w:t xml:space="preserve"> to </w:t>
      </w:r>
      <w:r w:rsidRPr="00665C1C">
        <w:rPr>
          <w:rStyle w:val="Emphasis"/>
        </w:rPr>
        <w:t>unite</w:t>
      </w:r>
      <w:r w:rsidRPr="00665C1C">
        <w:rPr>
          <w:rStyle w:val="StyleUnderline"/>
        </w:rPr>
        <w:t xml:space="preserve"> at the climax of the Communist Manifesto, the goal</w:t>
      </w:r>
      <w:r w:rsidRPr="00665C1C">
        <w:rPr>
          <w:sz w:val="16"/>
        </w:rPr>
        <w:t xml:space="preserve"> of </w:t>
      </w:r>
      <w:r w:rsidRPr="00665C1C">
        <w:rPr>
          <w:rStyle w:val="Emphasis"/>
        </w:rPr>
        <w:t>international revolution</w:t>
      </w:r>
      <w:r w:rsidRPr="00665C1C">
        <w:rPr>
          <w:sz w:val="16"/>
        </w:rPr>
        <w:t xml:space="preserve"> has been at the core of Marxist politics.</w:t>
      </w:r>
      <w:r w:rsidRPr="00211144">
        <w:rPr>
          <w:sz w:val="16"/>
        </w:rPr>
        <w:t xml:space="preserve"> </w:t>
      </w:r>
    </w:p>
    <w:p w14:paraId="0B336FAD" w14:textId="77777777" w:rsidR="001E00C7" w:rsidRPr="00211144" w:rsidRDefault="001E00C7" w:rsidP="001E00C7">
      <w:pPr>
        <w:rPr>
          <w:sz w:val="16"/>
        </w:rPr>
      </w:pPr>
      <w:r w:rsidRPr="00665C1C">
        <w:rPr>
          <w:rStyle w:val="StyleUnderline"/>
        </w:rPr>
        <w:t xml:space="preserve">International </w:t>
      </w:r>
      <w:r w:rsidRPr="00D61539">
        <w:rPr>
          <w:rStyle w:val="StyleUnderline"/>
          <w:highlight w:val="cyan"/>
        </w:rPr>
        <w:t>revolution is</w:t>
      </w:r>
      <w:r w:rsidRPr="00EA4AEC">
        <w:rPr>
          <w:rStyle w:val="StyleUnderline"/>
        </w:rPr>
        <w:t xml:space="preserve">n’t just a romantic dream, but </w:t>
      </w:r>
      <w:r w:rsidRPr="00D61539">
        <w:rPr>
          <w:rStyle w:val="StyleUnderline"/>
          <w:highlight w:val="cyan"/>
        </w:rPr>
        <w:t xml:space="preserve">an </w:t>
      </w:r>
      <w:r w:rsidRPr="00D61539">
        <w:rPr>
          <w:rStyle w:val="Emphasis"/>
          <w:highlight w:val="cyan"/>
        </w:rPr>
        <w:t>urgent necessity</w:t>
      </w:r>
      <w:r w:rsidRPr="00EA4AEC">
        <w:rPr>
          <w:rStyle w:val="StyleUnderline"/>
        </w:rPr>
        <w:t xml:space="preserve">. It’s </w:t>
      </w:r>
      <w:r w:rsidRPr="00D61539">
        <w:rPr>
          <w:rStyle w:val="StyleUnderline"/>
          <w:highlight w:val="cyan"/>
        </w:rPr>
        <w:t xml:space="preserve">the </w:t>
      </w:r>
      <w:r w:rsidRPr="00D61539">
        <w:rPr>
          <w:rStyle w:val="Emphasis"/>
          <w:highlight w:val="cyan"/>
        </w:rPr>
        <w:t>only means</w:t>
      </w:r>
      <w:r w:rsidRPr="00D61539">
        <w:rPr>
          <w:rStyle w:val="StyleUnderline"/>
          <w:highlight w:val="cyan"/>
        </w:rPr>
        <w:t xml:space="preserve"> by which </w:t>
      </w:r>
      <w:r w:rsidRPr="00D61539">
        <w:rPr>
          <w:rStyle w:val="Emphasis"/>
          <w:highlight w:val="cyan"/>
        </w:rPr>
        <w:t>capitalism</w:t>
      </w:r>
      <w:r w:rsidRPr="00D61539">
        <w:rPr>
          <w:rStyle w:val="StyleUnderline"/>
          <w:highlight w:val="cyan"/>
        </w:rPr>
        <w:t xml:space="preserve"> can be</w:t>
      </w:r>
      <w:r w:rsidRPr="00EA4AEC">
        <w:rPr>
          <w:rStyle w:val="StyleUnderline"/>
        </w:rPr>
        <w:t xml:space="preserve"> </w:t>
      </w:r>
      <w:r w:rsidRPr="00EA4AEC">
        <w:rPr>
          <w:rStyle w:val="Emphasis"/>
        </w:rPr>
        <w:t>permanently uprooted</w:t>
      </w:r>
      <w:r w:rsidRPr="00EA4AEC">
        <w:rPr>
          <w:rStyle w:val="StyleUnderline"/>
        </w:rPr>
        <w:t xml:space="preserve"> and </w:t>
      </w:r>
      <w:r w:rsidRPr="00D61539">
        <w:rPr>
          <w:rStyle w:val="Emphasis"/>
          <w:highlight w:val="cyan"/>
        </w:rPr>
        <w:t>replaced</w:t>
      </w:r>
      <w:r w:rsidRPr="00EA4AEC">
        <w:rPr>
          <w:rStyle w:val="StyleUnderline"/>
        </w:rPr>
        <w:t xml:space="preserve"> with socialism. This is because capitalism, unlike previous class societies, is a </w:t>
      </w:r>
      <w:r w:rsidRPr="00EA4AEC">
        <w:rPr>
          <w:rStyle w:val="Emphasis"/>
        </w:rPr>
        <w:t>globally integrated</w:t>
      </w:r>
      <w:r w:rsidRPr="00EA4AEC">
        <w:rPr>
          <w:rStyle w:val="StyleUnderline"/>
        </w:rPr>
        <w:t xml:space="preserve"> system</w:t>
      </w:r>
      <w:r w:rsidRPr="00211144">
        <w:rPr>
          <w:sz w:val="16"/>
        </w:rPr>
        <w:t xml:space="preserve">. “For the first time in history”, wrote British Marxist Colin Barker of this phenomenon, “capitalism has created a genuinely world society, where all our lives are entwined together in a common history and a common fate”. </w:t>
      </w:r>
    </w:p>
    <w:p w14:paraId="4F4FF831" w14:textId="77777777" w:rsidR="001E00C7" w:rsidRPr="00211144" w:rsidRDefault="001E00C7" w:rsidP="001E00C7">
      <w:pPr>
        <w:rPr>
          <w:sz w:val="16"/>
        </w:rPr>
      </w:pPr>
      <w:r w:rsidRPr="00D61539">
        <w:rPr>
          <w:rStyle w:val="StyleUnderline"/>
          <w:highlight w:val="cyan"/>
        </w:rPr>
        <w:t>Capitalism</w:t>
      </w:r>
      <w:r w:rsidRPr="00AE7B3C">
        <w:rPr>
          <w:rStyle w:val="StyleUnderline"/>
        </w:rPr>
        <w:t xml:space="preserve"> has </w:t>
      </w:r>
      <w:r w:rsidRPr="00D61539">
        <w:rPr>
          <w:rStyle w:val="StyleUnderline"/>
          <w:highlight w:val="cyan"/>
        </w:rPr>
        <w:t>linked</w:t>
      </w:r>
      <w:r w:rsidRPr="00AE7B3C">
        <w:rPr>
          <w:rStyle w:val="StyleUnderline"/>
        </w:rPr>
        <w:t xml:space="preserve"> every nation in </w:t>
      </w:r>
      <w:r w:rsidRPr="00D61539">
        <w:rPr>
          <w:rStyle w:val="StyleUnderline"/>
          <w:highlight w:val="cyan"/>
        </w:rPr>
        <w:t xml:space="preserve">a </w:t>
      </w:r>
      <w:r w:rsidRPr="00D61539">
        <w:rPr>
          <w:rStyle w:val="Emphasis"/>
          <w:highlight w:val="cyan"/>
        </w:rPr>
        <w:t>global chain of production</w:t>
      </w:r>
      <w:r w:rsidRPr="00AE7B3C">
        <w:rPr>
          <w:sz w:val="16"/>
        </w:rPr>
        <w:t xml:space="preserve">. Take your mobile phone for example. It was likely assembled in China, using computer chips manufactured in Taiwan, powered by coal exported from Australia and produced with minerals mined in the Democratic Republic of Congo according to specifications developed in Europe or the United States. </w:t>
      </w:r>
      <w:r w:rsidRPr="00AE7B3C">
        <w:rPr>
          <w:rStyle w:val="StyleUnderline"/>
        </w:rPr>
        <w:t>No single country produces all the things necessary to satisfy its population’s needs, unlike the various forms of society that came before capitalism</w:t>
      </w:r>
      <w:r w:rsidRPr="00AE7B3C">
        <w:rPr>
          <w:sz w:val="16"/>
        </w:rPr>
        <w:t>, which were mostly self-sufficient and organised around small local economies.</w:t>
      </w:r>
      <w:r w:rsidRPr="00211144">
        <w:rPr>
          <w:sz w:val="16"/>
        </w:rPr>
        <w:t xml:space="preserve"> </w:t>
      </w:r>
    </w:p>
    <w:p w14:paraId="49F1606B" w14:textId="77777777" w:rsidR="001E00C7" w:rsidRPr="00211144" w:rsidRDefault="001E00C7" w:rsidP="001E00C7">
      <w:pPr>
        <w:rPr>
          <w:sz w:val="16"/>
        </w:rPr>
      </w:pPr>
      <w:r w:rsidRPr="00EA4AEC">
        <w:rPr>
          <w:rStyle w:val="StyleUnderline"/>
        </w:rPr>
        <w:t xml:space="preserve">Capitalism was established as a </w:t>
      </w:r>
      <w:r w:rsidRPr="00EA4AEC">
        <w:rPr>
          <w:rStyle w:val="Emphasis"/>
        </w:rPr>
        <w:t>world system</w:t>
      </w:r>
      <w:r w:rsidRPr="00EA4AEC">
        <w:rPr>
          <w:rStyle w:val="StyleUnderline"/>
        </w:rPr>
        <w:t xml:space="preserve"> </w:t>
      </w:r>
      <w:r w:rsidRPr="00D61539">
        <w:rPr>
          <w:rStyle w:val="StyleUnderline"/>
          <w:highlight w:val="cyan"/>
        </w:rPr>
        <w:t>through</w:t>
      </w:r>
      <w:r w:rsidRPr="00EA4AEC">
        <w:rPr>
          <w:rStyle w:val="StyleUnderline"/>
        </w:rPr>
        <w:t xml:space="preserve"> immense </w:t>
      </w:r>
      <w:r w:rsidRPr="00D61539">
        <w:rPr>
          <w:rStyle w:val="Emphasis"/>
          <w:highlight w:val="cyan"/>
        </w:rPr>
        <w:t>robbery</w:t>
      </w:r>
      <w:r w:rsidRPr="00D61539">
        <w:rPr>
          <w:rStyle w:val="StyleUnderline"/>
          <w:highlight w:val="cyan"/>
        </w:rPr>
        <w:t xml:space="preserve"> and </w:t>
      </w:r>
      <w:r w:rsidRPr="00D61539">
        <w:rPr>
          <w:rStyle w:val="Emphasis"/>
          <w:highlight w:val="cyan"/>
        </w:rPr>
        <w:t>violence</w:t>
      </w:r>
      <w:r w:rsidRPr="00EA4AEC">
        <w:rPr>
          <w:rStyle w:val="StyleUnderline"/>
        </w:rPr>
        <w:t xml:space="preserve">—from the international </w:t>
      </w:r>
      <w:r w:rsidRPr="00EA4AEC">
        <w:rPr>
          <w:rStyle w:val="Emphasis"/>
        </w:rPr>
        <w:t>slave trade</w:t>
      </w:r>
      <w:r w:rsidRPr="00211144">
        <w:rPr>
          <w:sz w:val="16"/>
        </w:rPr>
        <w:t xml:space="preserve">, which fuelled the Industrial Revolution, </w:t>
      </w:r>
      <w:r w:rsidRPr="00EA4AEC">
        <w:rPr>
          <w:rStyle w:val="StyleUnderline"/>
        </w:rPr>
        <w:t>to</w:t>
      </w:r>
      <w:r w:rsidRPr="00211144">
        <w:rPr>
          <w:sz w:val="16"/>
        </w:rPr>
        <w:t xml:space="preserve"> the </w:t>
      </w:r>
      <w:r w:rsidRPr="00EA4AEC">
        <w:rPr>
          <w:rStyle w:val="StyleUnderline"/>
        </w:rPr>
        <w:t xml:space="preserve">murderous </w:t>
      </w:r>
      <w:r w:rsidRPr="00EA4AEC">
        <w:rPr>
          <w:rStyle w:val="Emphasis"/>
        </w:rPr>
        <w:t>colonisation</w:t>
      </w:r>
      <w:r w:rsidRPr="00211144">
        <w:rPr>
          <w:sz w:val="16"/>
        </w:rPr>
        <w:t xml:space="preserve"> of what is now Australia. </w:t>
      </w:r>
      <w:r w:rsidRPr="00EA4AEC">
        <w:rPr>
          <w:rStyle w:val="StyleUnderline"/>
        </w:rPr>
        <w:t xml:space="preserve">That same </w:t>
      </w:r>
      <w:r w:rsidRPr="00D61539">
        <w:rPr>
          <w:rStyle w:val="StyleUnderline"/>
          <w:highlight w:val="cyan"/>
        </w:rPr>
        <w:t>violence is</w:t>
      </w:r>
      <w:r w:rsidRPr="00EA4AEC">
        <w:rPr>
          <w:rStyle w:val="StyleUnderline"/>
        </w:rPr>
        <w:t xml:space="preserve"> today </w:t>
      </w:r>
      <w:r w:rsidRPr="00D61539">
        <w:rPr>
          <w:rStyle w:val="StyleUnderline"/>
          <w:highlight w:val="cyan"/>
        </w:rPr>
        <w:t xml:space="preserve">used by </w:t>
      </w:r>
      <w:r w:rsidRPr="00D61539">
        <w:rPr>
          <w:rStyle w:val="Emphasis"/>
          <w:highlight w:val="cyan"/>
        </w:rPr>
        <w:t>states</w:t>
      </w:r>
      <w:r w:rsidRPr="00D61539">
        <w:rPr>
          <w:rStyle w:val="StyleUnderline"/>
          <w:highlight w:val="cyan"/>
        </w:rPr>
        <w:t xml:space="preserve"> to </w:t>
      </w:r>
      <w:r w:rsidRPr="00D61539">
        <w:rPr>
          <w:rStyle w:val="Emphasis"/>
          <w:highlight w:val="cyan"/>
        </w:rPr>
        <w:t>defend</w:t>
      </w:r>
      <w:r w:rsidRPr="00EA4AEC">
        <w:rPr>
          <w:rStyle w:val="StyleUnderline"/>
        </w:rPr>
        <w:t xml:space="preserve"> their </w:t>
      </w:r>
      <w:r w:rsidRPr="00D61539">
        <w:rPr>
          <w:rStyle w:val="Emphasis"/>
          <w:highlight w:val="cyan"/>
        </w:rPr>
        <w:t>imperialist interests</w:t>
      </w:r>
      <w:r w:rsidRPr="00EA4AEC">
        <w:rPr>
          <w:rStyle w:val="StyleUnderline"/>
        </w:rPr>
        <w:t>, and discipline any movements</w:t>
      </w:r>
      <w:r w:rsidRPr="00211144">
        <w:rPr>
          <w:sz w:val="16"/>
        </w:rPr>
        <w:t xml:space="preserve"> that get in their way. Movements that aspire to national independence or that back left-wing reformist governments have been demolished with the aid of the great capitalist powers countless times in the past century, from the overthrow of the Allende government in Chile in 1973 to the 2019 Bolivian coup.</w:t>
      </w:r>
    </w:p>
    <w:p w14:paraId="4C0CC2EF" w14:textId="77777777" w:rsidR="001E00C7" w:rsidRPr="00EA4AEC" w:rsidRDefault="001E00C7" w:rsidP="001E00C7">
      <w:pPr>
        <w:rPr>
          <w:rStyle w:val="StyleUnderline"/>
        </w:rPr>
      </w:pPr>
      <w:r w:rsidRPr="00211144">
        <w:rPr>
          <w:sz w:val="16"/>
        </w:rPr>
        <w:t xml:space="preserve">Revolutionary movements that attempt to overturn the entire capitalist system face a much more severe response. This was confirmed by the defeat of the Russian Revolution. In 1917 workers, radicalised by years of war and economic crisis, overthrew the tsarist regime and eventually took power into their own hands. In response, the capitalist powers of the world united to crush the workers’ state, in alliance with reactionaries who wanted to restore the tsarist regime. </w:t>
      </w:r>
      <w:r w:rsidRPr="00D61539">
        <w:rPr>
          <w:rStyle w:val="StyleUnderline"/>
          <w:highlight w:val="cyan"/>
        </w:rPr>
        <w:t>Unless revolutions</w:t>
      </w:r>
      <w:r w:rsidRPr="00EA4AEC">
        <w:rPr>
          <w:rStyle w:val="StyleUnderline"/>
        </w:rPr>
        <w:t xml:space="preserve"> can </w:t>
      </w:r>
      <w:r w:rsidRPr="00D61539">
        <w:rPr>
          <w:rStyle w:val="StyleUnderline"/>
          <w:highlight w:val="cyan"/>
        </w:rPr>
        <w:t>spread</w:t>
      </w:r>
      <w:r w:rsidRPr="00EA4AEC">
        <w:rPr>
          <w:rStyle w:val="StyleUnderline"/>
        </w:rPr>
        <w:t xml:space="preserve"> internationally and challenge the imperialist powers that have an interest in destroying them, </w:t>
      </w:r>
      <w:r w:rsidRPr="00D61539">
        <w:rPr>
          <w:rStyle w:val="StyleUnderline"/>
          <w:highlight w:val="cyan"/>
        </w:rPr>
        <w:t>they will be crushed</w:t>
      </w:r>
      <w:r w:rsidRPr="00EA4AEC">
        <w:rPr>
          <w:rStyle w:val="StyleUnderline"/>
        </w:rPr>
        <w:t>.</w:t>
      </w:r>
    </w:p>
    <w:p w14:paraId="209F3167" w14:textId="77777777" w:rsidR="001E00C7" w:rsidRPr="00211144" w:rsidRDefault="001E00C7" w:rsidP="001E00C7">
      <w:pPr>
        <w:rPr>
          <w:sz w:val="16"/>
        </w:rPr>
      </w:pPr>
      <w:r w:rsidRPr="00211144">
        <w:rPr>
          <w:sz w:val="16"/>
        </w:rPr>
        <w:t xml:space="preserve">A heroic effort by Russian workers and peasants fought off 16 foreign invading armies, but at a great cost. The working class was decimated, the factories were depopulated, and the radical working-class democracy that had been built withered. The </w:t>
      </w:r>
      <w:r w:rsidRPr="00EA4AEC">
        <w:rPr>
          <w:rStyle w:val="StyleUnderline"/>
        </w:rPr>
        <w:t>isolation and poverty imposed on Russia made building socialism an impossibility, and a new Stalinist regime emerged</w:t>
      </w:r>
      <w:r w:rsidRPr="00211144">
        <w:rPr>
          <w:sz w:val="16"/>
        </w:rPr>
        <w:t xml:space="preserve"> that reversed most of the gains of the revolution. </w:t>
      </w:r>
    </w:p>
    <w:p w14:paraId="16370972" w14:textId="77777777" w:rsidR="001E00C7" w:rsidRPr="00211144" w:rsidRDefault="001E00C7" w:rsidP="001E00C7">
      <w:pPr>
        <w:rPr>
          <w:sz w:val="16"/>
        </w:rPr>
      </w:pPr>
      <w:r w:rsidRPr="00EA4AEC">
        <w:rPr>
          <w:rStyle w:val="StyleUnderline"/>
        </w:rPr>
        <w:t xml:space="preserve">Because </w:t>
      </w:r>
      <w:r w:rsidRPr="00D61539">
        <w:rPr>
          <w:rStyle w:val="StyleUnderline"/>
          <w:highlight w:val="cyan"/>
        </w:rPr>
        <w:t>Russia</w:t>
      </w:r>
      <w:r w:rsidRPr="00EA4AEC">
        <w:rPr>
          <w:rStyle w:val="StyleUnderline"/>
        </w:rPr>
        <w:t>n revolutionary socialists</w:t>
      </w:r>
      <w:r w:rsidRPr="00211144">
        <w:rPr>
          <w:sz w:val="16"/>
        </w:rPr>
        <w:t xml:space="preserve"> who pinned their hopes on spreading revolution across the globe </w:t>
      </w:r>
      <w:r w:rsidRPr="00EA4AEC">
        <w:rPr>
          <w:rStyle w:val="StyleUnderline"/>
        </w:rPr>
        <w:t xml:space="preserve">were ultimately defeated, their example </w:t>
      </w:r>
      <w:r w:rsidRPr="00D61539">
        <w:rPr>
          <w:rStyle w:val="StyleUnderline"/>
          <w:highlight w:val="cyan"/>
        </w:rPr>
        <w:t>is used</w:t>
      </w:r>
      <w:r w:rsidRPr="00EA4AEC">
        <w:rPr>
          <w:rStyle w:val="StyleUnderline"/>
        </w:rPr>
        <w:t xml:space="preserve"> by defenders of capitalism </w:t>
      </w:r>
      <w:r w:rsidRPr="00D61539">
        <w:rPr>
          <w:rStyle w:val="StyleUnderline"/>
          <w:highlight w:val="cyan"/>
        </w:rPr>
        <w:t xml:space="preserve">as a </w:t>
      </w:r>
      <w:r w:rsidRPr="00D61539">
        <w:rPr>
          <w:rStyle w:val="Emphasis"/>
          <w:highlight w:val="cyan"/>
        </w:rPr>
        <w:t>cautionary tale</w:t>
      </w:r>
      <w:r w:rsidRPr="00211144">
        <w:rPr>
          <w:sz w:val="16"/>
        </w:rPr>
        <w:t xml:space="preserve"> today: </w:t>
      </w:r>
      <w:r w:rsidRPr="00EA4AEC">
        <w:rPr>
          <w:rStyle w:val="StyleUnderline"/>
        </w:rPr>
        <w:t xml:space="preserve">that a </w:t>
      </w:r>
      <w:r w:rsidRPr="00EA4AEC">
        <w:rPr>
          <w:rStyle w:val="Emphasis"/>
        </w:rPr>
        <w:t>worldwide revolution</w:t>
      </w:r>
      <w:r w:rsidRPr="00EA4AEC">
        <w:rPr>
          <w:rStyle w:val="StyleUnderline"/>
        </w:rPr>
        <w:t xml:space="preserve"> against the system is an </w:t>
      </w:r>
      <w:r w:rsidRPr="00EA4AEC">
        <w:rPr>
          <w:rStyle w:val="Emphasis"/>
        </w:rPr>
        <w:t>impossible dream</w:t>
      </w:r>
      <w:r w:rsidRPr="00211144">
        <w:rPr>
          <w:sz w:val="16"/>
        </w:rPr>
        <w:t xml:space="preserve">. </w:t>
      </w:r>
    </w:p>
    <w:p w14:paraId="587229C3" w14:textId="77777777" w:rsidR="001E00C7" w:rsidRPr="00211144" w:rsidRDefault="001E00C7" w:rsidP="001E00C7">
      <w:pPr>
        <w:rPr>
          <w:sz w:val="16"/>
        </w:rPr>
      </w:pPr>
      <w:r w:rsidRPr="00D61539">
        <w:rPr>
          <w:rStyle w:val="StyleUnderline"/>
          <w:highlight w:val="cyan"/>
        </w:rPr>
        <w:t xml:space="preserve">But capitalism’s </w:t>
      </w:r>
      <w:r w:rsidRPr="00D61539">
        <w:rPr>
          <w:rStyle w:val="Emphasis"/>
          <w:highlight w:val="cyan"/>
        </w:rPr>
        <w:t>global nature</w:t>
      </w:r>
      <w:r w:rsidRPr="00D61539">
        <w:rPr>
          <w:rStyle w:val="StyleUnderline"/>
          <w:highlight w:val="cyan"/>
        </w:rPr>
        <w:t xml:space="preserve"> means</w:t>
      </w:r>
      <w:r w:rsidRPr="00EA4AEC">
        <w:rPr>
          <w:rStyle w:val="StyleUnderline"/>
        </w:rPr>
        <w:t xml:space="preserve"> that </w:t>
      </w:r>
      <w:r w:rsidRPr="00D61539">
        <w:rPr>
          <w:rStyle w:val="Emphasis"/>
          <w:highlight w:val="cyan"/>
        </w:rPr>
        <w:t>revolts</w:t>
      </w:r>
      <w:r w:rsidRPr="00EA4AEC">
        <w:rPr>
          <w:rStyle w:val="Emphasis"/>
        </w:rPr>
        <w:t xml:space="preserve"> tend </w:t>
      </w:r>
      <w:r w:rsidRPr="00995BF4">
        <w:rPr>
          <w:rStyle w:val="Emphasis"/>
        </w:rPr>
        <w:t>to</w:t>
      </w:r>
      <w:r w:rsidRPr="00EA4AEC">
        <w:rPr>
          <w:rStyle w:val="Emphasis"/>
        </w:rPr>
        <w:t xml:space="preserve"> </w:t>
      </w:r>
      <w:r w:rsidRPr="00D61539">
        <w:rPr>
          <w:rStyle w:val="Emphasis"/>
          <w:highlight w:val="cyan"/>
        </w:rPr>
        <w:t>spread</w:t>
      </w:r>
      <w:r w:rsidRPr="00D61539">
        <w:rPr>
          <w:rStyle w:val="StyleUnderline"/>
          <w:highlight w:val="cyan"/>
        </w:rPr>
        <w:t xml:space="preserve"> across</w:t>
      </w:r>
      <w:r w:rsidRPr="00EA4AEC">
        <w:rPr>
          <w:rStyle w:val="StyleUnderline"/>
        </w:rPr>
        <w:t xml:space="preserve"> </w:t>
      </w:r>
      <w:r w:rsidRPr="00EA4AEC">
        <w:rPr>
          <w:rStyle w:val="Emphasis"/>
        </w:rPr>
        <w:t xml:space="preserve">national </w:t>
      </w:r>
      <w:r w:rsidRPr="00D61539">
        <w:rPr>
          <w:rStyle w:val="Emphasis"/>
          <w:highlight w:val="cyan"/>
        </w:rPr>
        <w:t>borders</w:t>
      </w:r>
      <w:r w:rsidRPr="00D61539">
        <w:rPr>
          <w:rStyle w:val="StyleUnderline"/>
          <w:highlight w:val="cyan"/>
        </w:rPr>
        <w:t>. Workers</w:t>
      </w:r>
      <w:r w:rsidRPr="00EA4AEC">
        <w:rPr>
          <w:rStyle w:val="StyleUnderline"/>
        </w:rPr>
        <w:t xml:space="preserve"> today </w:t>
      </w:r>
      <w:r w:rsidRPr="00D61539">
        <w:rPr>
          <w:rStyle w:val="Emphasis"/>
          <w:highlight w:val="cyan"/>
        </w:rPr>
        <w:t>share</w:t>
      </w:r>
      <w:r w:rsidRPr="00EA4AEC">
        <w:rPr>
          <w:rStyle w:val="StyleUnderline"/>
        </w:rPr>
        <w:t xml:space="preserve"> increasingly </w:t>
      </w:r>
      <w:r w:rsidRPr="00EA4AEC">
        <w:rPr>
          <w:rStyle w:val="Emphasis"/>
        </w:rPr>
        <w:t xml:space="preserve">similar </w:t>
      </w:r>
      <w:r w:rsidRPr="00D61539">
        <w:rPr>
          <w:rStyle w:val="Emphasis"/>
          <w:highlight w:val="cyan"/>
        </w:rPr>
        <w:t>experiences</w:t>
      </w:r>
      <w:r w:rsidRPr="00D61539">
        <w:rPr>
          <w:rStyle w:val="StyleUnderline"/>
          <w:highlight w:val="cyan"/>
        </w:rPr>
        <w:t>: conditions</w:t>
      </w:r>
      <w:r w:rsidRPr="00EA4AEC">
        <w:rPr>
          <w:rStyle w:val="StyleUnderline"/>
        </w:rPr>
        <w:t xml:space="preserve"> of </w:t>
      </w:r>
      <w:r w:rsidRPr="00EA4AEC">
        <w:rPr>
          <w:rStyle w:val="Emphasis"/>
        </w:rPr>
        <w:t>work</w:t>
      </w:r>
      <w:r w:rsidRPr="00EA4AEC">
        <w:rPr>
          <w:rStyle w:val="StyleUnderline"/>
        </w:rPr>
        <w:t xml:space="preserve">, forms of </w:t>
      </w:r>
      <w:r w:rsidRPr="00EA4AEC">
        <w:rPr>
          <w:rStyle w:val="Emphasis"/>
        </w:rPr>
        <w:t>consumption</w:t>
      </w:r>
      <w:r w:rsidRPr="00EA4AEC">
        <w:rPr>
          <w:rStyle w:val="StyleUnderline"/>
        </w:rPr>
        <w:t xml:space="preserve">, </w:t>
      </w:r>
      <w:r w:rsidRPr="00D61539">
        <w:rPr>
          <w:rStyle w:val="Emphasis"/>
          <w:highlight w:val="cyan"/>
        </w:rPr>
        <w:t>lifestyles</w:t>
      </w:r>
      <w:r w:rsidRPr="00D61539">
        <w:rPr>
          <w:rStyle w:val="StyleUnderline"/>
          <w:highlight w:val="cyan"/>
        </w:rPr>
        <w:t xml:space="preserve"> and</w:t>
      </w:r>
      <w:r w:rsidRPr="00EA4AEC">
        <w:rPr>
          <w:rStyle w:val="StyleUnderline"/>
        </w:rPr>
        <w:t xml:space="preserve"> political </w:t>
      </w:r>
      <w:r w:rsidRPr="00D61539">
        <w:rPr>
          <w:rStyle w:val="Emphasis"/>
          <w:highlight w:val="cyan"/>
        </w:rPr>
        <w:t>cultures</w:t>
      </w:r>
      <w:r w:rsidRPr="00EA4AEC">
        <w:rPr>
          <w:rStyle w:val="StyleUnderline"/>
        </w:rPr>
        <w:t xml:space="preserve">. And the </w:t>
      </w:r>
      <w:r w:rsidRPr="00D61539">
        <w:rPr>
          <w:rStyle w:val="Emphasis"/>
          <w:highlight w:val="cyan"/>
        </w:rPr>
        <w:t>global integration</w:t>
      </w:r>
      <w:r w:rsidRPr="00EA4AEC">
        <w:rPr>
          <w:rStyle w:val="StyleUnderline"/>
        </w:rPr>
        <w:t xml:space="preserve"> of production </w:t>
      </w:r>
      <w:r w:rsidRPr="00D61539">
        <w:rPr>
          <w:rStyle w:val="StyleUnderline"/>
          <w:highlight w:val="cyan"/>
        </w:rPr>
        <w:t xml:space="preserve">serves to </w:t>
      </w:r>
      <w:r w:rsidRPr="00D61539">
        <w:rPr>
          <w:rStyle w:val="Emphasis"/>
          <w:highlight w:val="cyan"/>
        </w:rPr>
        <w:t>transmit struggle</w:t>
      </w:r>
      <w:r w:rsidRPr="00EA4AEC">
        <w:rPr>
          <w:rStyle w:val="StyleUnderline"/>
        </w:rPr>
        <w:t xml:space="preserve"> from one country to another</w:t>
      </w:r>
      <w:r w:rsidRPr="00211144">
        <w:rPr>
          <w:sz w:val="16"/>
        </w:rPr>
        <w:t xml:space="preserve">. In 1974, for instance, </w:t>
      </w:r>
      <w:r w:rsidRPr="00EA4AEC">
        <w:rPr>
          <w:rStyle w:val="StyleUnderline"/>
        </w:rPr>
        <w:t>resistance to the brutal military dictatorship in Chile spread to East Kilbride, Scotland, of all places</w:t>
      </w:r>
      <w:r w:rsidRPr="00211144">
        <w:rPr>
          <w:sz w:val="16"/>
        </w:rPr>
        <w:t xml:space="preserve">. Workers at the Rolls Royce factory there learned that the engines they were repairing were being used by the Chilean air force to drop bombs on workers resisting the coup. They downed tools and refused to work on the engines, keeping them out of the hands of the military junta for four years. </w:t>
      </w:r>
    </w:p>
    <w:p w14:paraId="2EB90564" w14:textId="77777777" w:rsidR="001E00C7" w:rsidRPr="00211144" w:rsidRDefault="001E00C7" w:rsidP="001E00C7">
      <w:pPr>
        <w:rPr>
          <w:sz w:val="16"/>
        </w:rPr>
      </w:pPr>
      <w:r w:rsidRPr="00EA4AEC">
        <w:rPr>
          <w:rStyle w:val="StyleUnderline"/>
        </w:rPr>
        <w:t>While nationalism still has a powerful hold</w:t>
      </w:r>
      <w:r w:rsidRPr="00211144">
        <w:rPr>
          <w:sz w:val="16"/>
        </w:rPr>
        <w:t xml:space="preserve"> on the consciousness of many, </w:t>
      </w:r>
      <w:r w:rsidRPr="00EA4AEC">
        <w:rPr>
          <w:rStyle w:val="StyleUnderline"/>
        </w:rPr>
        <w:t xml:space="preserve">it’s increasingly clear that the real </w:t>
      </w:r>
      <w:r w:rsidRPr="00EA4AEC">
        <w:rPr>
          <w:rStyle w:val="Emphasis"/>
        </w:rPr>
        <w:t>line of polarisation</w:t>
      </w:r>
      <w:r w:rsidRPr="00EA4AEC">
        <w:rPr>
          <w:rStyle w:val="StyleUnderline"/>
        </w:rPr>
        <w:t xml:space="preserve"> across the </w:t>
      </w:r>
      <w:r w:rsidRPr="00EA4AEC">
        <w:rPr>
          <w:rStyle w:val="Emphasis"/>
        </w:rPr>
        <w:t>globe</w:t>
      </w:r>
      <w:r w:rsidRPr="00EA4AEC">
        <w:rPr>
          <w:rStyle w:val="StyleUnderline"/>
        </w:rPr>
        <w:t xml:space="preserve"> is between the </w:t>
      </w:r>
      <w:r w:rsidRPr="00EA4AEC">
        <w:rPr>
          <w:rStyle w:val="Emphasis"/>
        </w:rPr>
        <w:t>minority ruling class</w:t>
      </w:r>
      <w:r w:rsidRPr="00EA4AEC">
        <w:rPr>
          <w:rStyle w:val="StyleUnderline"/>
        </w:rPr>
        <w:t xml:space="preserve"> and the </w:t>
      </w:r>
      <w:r w:rsidRPr="00EA4AEC">
        <w:rPr>
          <w:rStyle w:val="Emphasis"/>
        </w:rPr>
        <w:t>majority working class</w:t>
      </w:r>
      <w:r w:rsidRPr="00EA4AEC">
        <w:rPr>
          <w:rStyle w:val="StyleUnderline"/>
        </w:rPr>
        <w:t xml:space="preserve">. And </w:t>
      </w:r>
      <w:r w:rsidRPr="00D61539">
        <w:rPr>
          <w:rStyle w:val="StyleUnderline"/>
          <w:highlight w:val="cyan"/>
        </w:rPr>
        <w:t xml:space="preserve">when </w:t>
      </w:r>
      <w:r w:rsidRPr="00D61539">
        <w:rPr>
          <w:rStyle w:val="Emphasis"/>
          <w:highlight w:val="cyan"/>
        </w:rPr>
        <w:t>revolts</w:t>
      </w:r>
      <w:r w:rsidRPr="00D61539">
        <w:rPr>
          <w:rStyle w:val="StyleUnderline"/>
          <w:highlight w:val="cyan"/>
        </w:rPr>
        <w:t xml:space="preserve"> break out</w:t>
      </w:r>
      <w:r w:rsidRPr="00EA4AEC">
        <w:rPr>
          <w:rStyle w:val="StyleUnderline"/>
        </w:rPr>
        <w:t xml:space="preserve"> in one part of the world, </w:t>
      </w:r>
      <w:r w:rsidRPr="00D61539">
        <w:rPr>
          <w:rStyle w:val="StyleUnderline"/>
          <w:highlight w:val="cyan"/>
        </w:rPr>
        <w:t>people</w:t>
      </w:r>
      <w:r w:rsidRPr="00EA4AEC">
        <w:rPr>
          <w:rStyle w:val="StyleUnderline"/>
        </w:rPr>
        <w:t xml:space="preserve"> can </w:t>
      </w:r>
      <w:r w:rsidRPr="00D61539">
        <w:rPr>
          <w:rStyle w:val="Emphasis"/>
          <w:highlight w:val="cyan"/>
        </w:rPr>
        <w:t>identify with</w:t>
      </w:r>
      <w:r w:rsidRPr="00EA4AEC">
        <w:rPr>
          <w:rStyle w:val="Emphasis"/>
        </w:rPr>
        <w:t xml:space="preserve"> the </w:t>
      </w:r>
      <w:r w:rsidRPr="00D61539">
        <w:rPr>
          <w:rStyle w:val="Emphasis"/>
          <w:highlight w:val="cyan"/>
        </w:rPr>
        <w:t>causes</w:t>
      </w:r>
      <w:r w:rsidRPr="00C7655D">
        <w:rPr>
          <w:rStyle w:val="Emphasis"/>
        </w:rPr>
        <w:t xml:space="preserve"> and motivations</w:t>
      </w:r>
      <w:r w:rsidRPr="00EA4AEC">
        <w:rPr>
          <w:rStyle w:val="StyleUnderline"/>
        </w:rPr>
        <w:t xml:space="preserve"> of their struggles, and </w:t>
      </w:r>
      <w:r w:rsidRPr="00EA4AEC">
        <w:rPr>
          <w:rStyle w:val="Emphasis"/>
        </w:rPr>
        <w:t>draw comparisons</w:t>
      </w:r>
      <w:r w:rsidRPr="00EA4AEC">
        <w:rPr>
          <w:rStyle w:val="StyleUnderline"/>
        </w:rPr>
        <w:t xml:space="preserve"> with their own situation</w:t>
      </w:r>
      <w:r w:rsidRPr="00211144">
        <w:rPr>
          <w:sz w:val="16"/>
        </w:rPr>
        <w:t xml:space="preserve">. “Languages remain different,” observed UK Marxist Chris Harman in 1992, “but </w:t>
      </w:r>
      <w:r w:rsidRPr="00EA4AEC">
        <w:rPr>
          <w:rStyle w:val="StyleUnderline"/>
        </w:rPr>
        <w:t>what they say is increasingly the same</w:t>
      </w:r>
      <w:r w:rsidRPr="00211144">
        <w:rPr>
          <w:sz w:val="16"/>
        </w:rPr>
        <w:t xml:space="preserve">”. Harman’s words ring true in every wave of political radicalisation. </w:t>
      </w:r>
    </w:p>
    <w:p w14:paraId="0B10A838" w14:textId="77777777" w:rsidR="001E00C7" w:rsidRPr="00211144" w:rsidRDefault="001E00C7" w:rsidP="001E00C7">
      <w:pPr>
        <w:rPr>
          <w:sz w:val="16"/>
        </w:rPr>
      </w:pPr>
      <w:r w:rsidRPr="00B9797C">
        <w:rPr>
          <w:rStyle w:val="StyleUnderline"/>
        </w:rPr>
        <w:t xml:space="preserve">1968 is remembered as a year of </w:t>
      </w:r>
      <w:r w:rsidRPr="00B9797C">
        <w:rPr>
          <w:rStyle w:val="Emphasis"/>
        </w:rPr>
        <w:t>global revolt</w:t>
      </w:r>
      <w:r w:rsidRPr="00B9797C">
        <w:rPr>
          <w:rStyle w:val="StyleUnderline"/>
        </w:rPr>
        <w:t xml:space="preserve">, when </w:t>
      </w:r>
      <w:r w:rsidRPr="00B9797C">
        <w:rPr>
          <w:rStyle w:val="Emphasis"/>
        </w:rPr>
        <w:t>millions</w:t>
      </w:r>
      <w:r w:rsidRPr="00B9797C">
        <w:rPr>
          <w:rStyle w:val="StyleUnderline"/>
        </w:rPr>
        <w:t xml:space="preserve"> of </w:t>
      </w:r>
      <w:r w:rsidRPr="00B9797C">
        <w:rPr>
          <w:rStyle w:val="Emphasis"/>
        </w:rPr>
        <w:t>workers</w:t>
      </w:r>
      <w:r w:rsidRPr="00B9797C">
        <w:rPr>
          <w:rStyle w:val="StyleUnderline"/>
        </w:rPr>
        <w:t xml:space="preserve">, </w:t>
      </w:r>
      <w:r w:rsidRPr="00B9797C">
        <w:rPr>
          <w:rStyle w:val="Emphasis"/>
        </w:rPr>
        <w:t>students</w:t>
      </w:r>
      <w:r w:rsidRPr="00B9797C">
        <w:rPr>
          <w:rStyle w:val="StyleUnderline"/>
        </w:rPr>
        <w:t xml:space="preserve"> and </w:t>
      </w:r>
      <w:r w:rsidRPr="00B9797C">
        <w:rPr>
          <w:rStyle w:val="Emphasis"/>
        </w:rPr>
        <w:t>oppressed</w:t>
      </w:r>
      <w:r w:rsidRPr="00B9797C">
        <w:rPr>
          <w:rStyle w:val="StyleUnderline"/>
        </w:rPr>
        <w:t xml:space="preserve"> people drew inspiration from each other’s movements. Activists in the </w:t>
      </w:r>
      <w:r w:rsidRPr="00B9797C">
        <w:rPr>
          <w:rStyle w:val="Emphasis"/>
        </w:rPr>
        <w:t>US</w:t>
      </w:r>
      <w:r w:rsidRPr="00211144">
        <w:rPr>
          <w:sz w:val="16"/>
        </w:rPr>
        <w:t xml:space="preserve"> were </w:t>
      </w:r>
      <w:r w:rsidRPr="00B9797C">
        <w:rPr>
          <w:rStyle w:val="StyleUnderline"/>
        </w:rPr>
        <w:t xml:space="preserve">radicalised by the heroic resistance of the </w:t>
      </w:r>
      <w:r w:rsidRPr="00B9797C">
        <w:rPr>
          <w:rStyle w:val="Emphasis"/>
        </w:rPr>
        <w:t>Vietnamese</w:t>
      </w:r>
      <w:r w:rsidRPr="00B9797C">
        <w:rPr>
          <w:rStyle w:val="StyleUnderline"/>
        </w:rPr>
        <w:t xml:space="preserve"> people</w:t>
      </w:r>
      <w:r w:rsidRPr="00211144">
        <w:rPr>
          <w:sz w:val="16"/>
        </w:rPr>
        <w:t xml:space="preserve"> to American imperialism. </w:t>
      </w:r>
      <w:r w:rsidRPr="00B9797C">
        <w:rPr>
          <w:rStyle w:val="Emphasis"/>
        </w:rPr>
        <w:t>Irish</w:t>
      </w:r>
      <w:r w:rsidRPr="00B9797C">
        <w:rPr>
          <w:rStyle w:val="StyleUnderline"/>
        </w:rPr>
        <w:t xml:space="preserve"> civil rights activists emulated the militant politics of the Black Panthers</w:t>
      </w:r>
      <w:r w:rsidRPr="00211144">
        <w:rPr>
          <w:sz w:val="16"/>
        </w:rPr>
        <w:t xml:space="preserve">. When </w:t>
      </w:r>
      <w:r w:rsidRPr="00B9797C">
        <w:rPr>
          <w:rStyle w:val="StyleUnderline"/>
        </w:rPr>
        <w:t xml:space="preserve">students and workers united to launch a massive general strike in </w:t>
      </w:r>
      <w:r w:rsidRPr="00B9797C">
        <w:rPr>
          <w:rStyle w:val="Emphasis"/>
        </w:rPr>
        <w:t>France</w:t>
      </w:r>
      <w:r w:rsidRPr="00211144">
        <w:rPr>
          <w:sz w:val="16"/>
        </w:rPr>
        <w:t xml:space="preserve"> in May, </w:t>
      </w:r>
      <w:r w:rsidRPr="00B9797C">
        <w:rPr>
          <w:rStyle w:val="StyleUnderline"/>
        </w:rPr>
        <w:t xml:space="preserve">it taught student radicals in </w:t>
      </w:r>
      <w:r w:rsidRPr="00B9797C">
        <w:rPr>
          <w:rStyle w:val="Emphasis"/>
        </w:rPr>
        <w:t>Australia</w:t>
      </w:r>
      <w:r w:rsidRPr="00B9797C">
        <w:rPr>
          <w:rStyle w:val="StyleUnderline"/>
        </w:rPr>
        <w:t xml:space="preserve"> that they needed to link up</w:t>
      </w:r>
      <w:r w:rsidRPr="00211144">
        <w:rPr>
          <w:sz w:val="16"/>
        </w:rPr>
        <w:t xml:space="preserve"> with the power of the organised working class in order to win. </w:t>
      </w:r>
    </w:p>
    <w:p w14:paraId="19122C7C" w14:textId="77777777" w:rsidR="001E00C7" w:rsidRPr="00211144" w:rsidRDefault="001E00C7" w:rsidP="001E00C7">
      <w:pPr>
        <w:rPr>
          <w:sz w:val="16"/>
        </w:rPr>
      </w:pPr>
      <w:r w:rsidRPr="00CA1F29">
        <w:rPr>
          <w:rStyle w:val="StyleUnderline"/>
        </w:rPr>
        <w:t xml:space="preserve">The movements of 1968 </w:t>
      </w:r>
      <w:r w:rsidRPr="00CA1F29">
        <w:rPr>
          <w:rStyle w:val="Emphasis"/>
        </w:rPr>
        <w:t>united people</w:t>
      </w:r>
      <w:r w:rsidRPr="00CA1F29">
        <w:rPr>
          <w:rStyle w:val="StyleUnderline"/>
        </w:rPr>
        <w:t xml:space="preserve"> across superficially very </w:t>
      </w:r>
      <w:r w:rsidRPr="00CA1F29">
        <w:rPr>
          <w:rStyle w:val="Emphasis"/>
        </w:rPr>
        <w:t>different societies</w:t>
      </w:r>
      <w:r w:rsidRPr="00211144">
        <w:rPr>
          <w:sz w:val="16"/>
        </w:rPr>
        <w:t xml:space="preserve">. For decades, Cold War common sense had dictated that the greatest divide on the planet was between Western liberal capitalism and Stalinist “Communism”. But </w:t>
      </w:r>
      <w:r w:rsidRPr="00CA1F29">
        <w:rPr>
          <w:rStyle w:val="StyleUnderline"/>
        </w:rPr>
        <w:t xml:space="preserve">in 1968, both sides of the iron curtain </w:t>
      </w:r>
      <w:r w:rsidRPr="00CA1F29">
        <w:rPr>
          <w:rStyle w:val="Emphasis"/>
        </w:rPr>
        <w:t>exploded in revolt</w:t>
      </w:r>
      <w:r w:rsidRPr="00CA1F29">
        <w:rPr>
          <w:rStyle w:val="StyleUnderline"/>
        </w:rPr>
        <w:t xml:space="preserve">. The </w:t>
      </w:r>
      <w:r w:rsidRPr="00D61539">
        <w:rPr>
          <w:rStyle w:val="Emphasis"/>
          <w:highlight w:val="cyan"/>
        </w:rPr>
        <w:t>triggers</w:t>
      </w:r>
      <w:r w:rsidRPr="00CA1F29">
        <w:rPr>
          <w:rStyle w:val="StyleUnderline"/>
        </w:rPr>
        <w:t xml:space="preserve"> for the struggles </w:t>
      </w:r>
      <w:r w:rsidRPr="00D61539">
        <w:rPr>
          <w:rStyle w:val="StyleUnderline"/>
          <w:highlight w:val="cyan"/>
        </w:rPr>
        <w:t>may</w:t>
      </w:r>
      <w:r w:rsidRPr="00CA1F29">
        <w:rPr>
          <w:rStyle w:val="StyleUnderline"/>
        </w:rPr>
        <w:t xml:space="preserve"> have </w:t>
      </w:r>
      <w:r w:rsidRPr="00D61539">
        <w:rPr>
          <w:rStyle w:val="StyleUnderline"/>
          <w:highlight w:val="cyan"/>
        </w:rPr>
        <w:t>be</w:t>
      </w:r>
      <w:r w:rsidRPr="00CA1F29">
        <w:rPr>
          <w:rStyle w:val="StyleUnderline"/>
        </w:rPr>
        <w:t xml:space="preserve">en </w:t>
      </w:r>
      <w:r w:rsidRPr="00D61539">
        <w:rPr>
          <w:rStyle w:val="Emphasis"/>
          <w:highlight w:val="cyan"/>
        </w:rPr>
        <w:t>different</w:t>
      </w:r>
      <w:r w:rsidRPr="00D61539">
        <w:rPr>
          <w:rStyle w:val="StyleUnderline"/>
          <w:highlight w:val="cyan"/>
        </w:rPr>
        <w:t>, but</w:t>
      </w:r>
      <w:r w:rsidRPr="00CA1F29">
        <w:rPr>
          <w:rStyle w:val="StyleUnderline"/>
        </w:rPr>
        <w:t xml:space="preserve"> they were </w:t>
      </w:r>
      <w:r w:rsidRPr="00D61539">
        <w:rPr>
          <w:rStyle w:val="StyleUnderline"/>
          <w:highlight w:val="cyan"/>
        </w:rPr>
        <w:t xml:space="preserve">all </w:t>
      </w:r>
      <w:r w:rsidRPr="00D61539">
        <w:rPr>
          <w:rStyle w:val="Emphasis"/>
          <w:highlight w:val="cyan"/>
        </w:rPr>
        <w:t>responses</w:t>
      </w:r>
      <w:r w:rsidRPr="00D61539">
        <w:rPr>
          <w:rStyle w:val="StyleUnderline"/>
          <w:highlight w:val="cyan"/>
        </w:rPr>
        <w:t xml:space="preserve"> to</w:t>
      </w:r>
      <w:r w:rsidRPr="00CA1F29">
        <w:rPr>
          <w:rStyle w:val="StyleUnderline"/>
        </w:rPr>
        <w:t xml:space="preserve"> </w:t>
      </w:r>
      <w:r w:rsidRPr="00455255">
        <w:rPr>
          <w:rStyle w:val="Emphasis"/>
        </w:rPr>
        <w:t>similar</w:t>
      </w:r>
      <w:r w:rsidRPr="00CA1F29">
        <w:rPr>
          <w:rStyle w:val="StyleUnderline"/>
        </w:rPr>
        <w:t xml:space="preserve"> issues: </w:t>
      </w:r>
      <w:r w:rsidRPr="00D61539">
        <w:rPr>
          <w:rStyle w:val="Emphasis"/>
          <w:highlight w:val="cyan"/>
        </w:rPr>
        <w:t>inequality</w:t>
      </w:r>
      <w:r w:rsidRPr="00D61539">
        <w:rPr>
          <w:rStyle w:val="StyleUnderline"/>
          <w:highlight w:val="cyan"/>
        </w:rPr>
        <w:t xml:space="preserve">, </w:t>
      </w:r>
      <w:r w:rsidRPr="00D61539">
        <w:rPr>
          <w:rStyle w:val="Emphasis"/>
          <w:highlight w:val="cyan"/>
        </w:rPr>
        <w:t>exploitation</w:t>
      </w:r>
      <w:r w:rsidRPr="00D61539">
        <w:rPr>
          <w:rStyle w:val="StyleUnderline"/>
          <w:highlight w:val="cyan"/>
        </w:rPr>
        <w:t xml:space="preserve"> and </w:t>
      </w:r>
      <w:r w:rsidRPr="00D61539">
        <w:rPr>
          <w:rStyle w:val="Emphasis"/>
          <w:highlight w:val="cyan"/>
        </w:rPr>
        <w:t>war</w:t>
      </w:r>
      <w:r w:rsidRPr="00CA1F29">
        <w:rPr>
          <w:rStyle w:val="StyleUnderline"/>
        </w:rPr>
        <w:t xml:space="preserve">, imposed </w:t>
      </w:r>
      <w:r w:rsidRPr="00D61539">
        <w:rPr>
          <w:rStyle w:val="StyleUnderline"/>
          <w:highlight w:val="cyan"/>
        </w:rPr>
        <w:t>by monstrous</w:t>
      </w:r>
      <w:r w:rsidRPr="00CA1F29">
        <w:rPr>
          <w:rStyle w:val="StyleUnderline"/>
        </w:rPr>
        <w:t xml:space="preserve"> </w:t>
      </w:r>
      <w:r w:rsidRPr="00CA1F29">
        <w:rPr>
          <w:rStyle w:val="Emphasis"/>
        </w:rPr>
        <w:t xml:space="preserve">bureaucratic </w:t>
      </w:r>
      <w:r w:rsidRPr="00D61539">
        <w:rPr>
          <w:rStyle w:val="Emphasis"/>
          <w:highlight w:val="cyan"/>
        </w:rPr>
        <w:t>states</w:t>
      </w:r>
      <w:r w:rsidRPr="00211144">
        <w:rPr>
          <w:sz w:val="16"/>
        </w:rPr>
        <w:t xml:space="preserve">. </w:t>
      </w:r>
    </w:p>
    <w:p w14:paraId="6941571A" w14:textId="77777777" w:rsidR="001E00C7" w:rsidRPr="00211144" w:rsidRDefault="001E00C7" w:rsidP="001E00C7">
      <w:pPr>
        <w:rPr>
          <w:sz w:val="16"/>
        </w:rPr>
      </w:pPr>
      <w:r w:rsidRPr="00D61539">
        <w:rPr>
          <w:rStyle w:val="StyleUnderline"/>
          <w:highlight w:val="cyan"/>
        </w:rPr>
        <w:t>In 2011, a</w:t>
      </w:r>
      <w:r w:rsidRPr="00211144">
        <w:rPr>
          <w:sz w:val="16"/>
        </w:rPr>
        <w:t xml:space="preserve"> poor </w:t>
      </w:r>
      <w:r w:rsidRPr="00D61539">
        <w:rPr>
          <w:rStyle w:val="StyleUnderline"/>
          <w:highlight w:val="cyan"/>
        </w:rPr>
        <w:t>Tunisian street vendor</w:t>
      </w:r>
      <w:r w:rsidRPr="00044FCF">
        <w:rPr>
          <w:rStyle w:val="StyleUnderline"/>
        </w:rPr>
        <w:t xml:space="preserve"> set himself alight</w:t>
      </w:r>
      <w:r w:rsidRPr="00211144">
        <w:rPr>
          <w:sz w:val="16"/>
        </w:rPr>
        <w:t xml:space="preserve"> to protest against police harassment. </w:t>
      </w:r>
      <w:r w:rsidRPr="00044FCF">
        <w:rPr>
          <w:rStyle w:val="StyleUnderline"/>
        </w:rPr>
        <w:t xml:space="preserve">Within days, his act had </w:t>
      </w:r>
      <w:r w:rsidRPr="00D61539">
        <w:rPr>
          <w:rStyle w:val="StyleUnderline"/>
          <w:highlight w:val="cyan"/>
        </w:rPr>
        <w:t>inspired</w:t>
      </w:r>
      <w:r w:rsidRPr="00044FCF">
        <w:rPr>
          <w:rStyle w:val="StyleUnderline"/>
        </w:rPr>
        <w:t xml:space="preserve"> anti-government </w:t>
      </w:r>
      <w:r w:rsidRPr="00D61539">
        <w:rPr>
          <w:rStyle w:val="StyleUnderline"/>
          <w:highlight w:val="cyan"/>
        </w:rPr>
        <w:t>protests</w:t>
      </w:r>
      <w:r w:rsidRPr="00044FCF">
        <w:rPr>
          <w:rStyle w:val="StyleUnderline"/>
        </w:rPr>
        <w:t xml:space="preserve"> across the country</w:t>
      </w:r>
      <w:r w:rsidRPr="00211144">
        <w:rPr>
          <w:sz w:val="16"/>
        </w:rPr>
        <w:t xml:space="preserve">. Within weeks, the </w:t>
      </w:r>
      <w:r w:rsidRPr="00044FCF">
        <w:rPr>
          <w:rStyle w:val="StyleUnderline"/>
        </w:rPr>
        <w:t xml:space="preserve">protests escalated into a </w:t>
      </w:r>
      <w:r w:rsidRPr="00044FCF">
        <w:rPr>
          <w:rStyle w:val="Emphasis"/>
        </w:rPr>
        <w:t>regional revolt</w:t>
      </w:r>
      <w:r w:rsidRPr="00044FCF">
        <w:rPr>
          <w:rStyle w:val="StyleUnderline"/>
        </w:rPr>
        <w:t xml:space="preserve"> that challenged regimes </w:t>
      </w:r>
      <w:r w:rsidRPr="00D61539">
        <w:rPr>
          <w:rStyle w:val="StyleUnderline"/>
          <w:highlight w:val="cyan"/>
        </w:rPr>
        <w:t xml:space="preserve">across the </w:t>
      </w:r>
      <w:r w:rsidRPr="00D61539">
        <w:rPr>
          <w:rStyle w:val="Emphasis"/>
          <w:highlight w:val="cyan"/>
        </w:rPr>
        <w:t>Arab world</w:t>
      </w:r>
      <w:r w:rsidRPr="00044FCF">
        <w:rPr>
          <w:rStyle w:val="StyleUnderline"/>
        </w:rPr>
        <w:t xml:space="preserve">. One small act </w:t>
      </w:r>
      <w:r w:rsidRPr="00D61539">
        <w:rPr>
          <w:rStyle w:val="Emphasis"/>
          <w:highlight w:val="cyan"/>
        </w:rPr>
        <w:t>tapped into resentment</w:t>
      </w:r>
      <w:r w:rsidRPr="00044FCF">
        <w:rPr>
          <w:rStyle w:val="StyleUnderline"/>
        </w:rPr>
        <w:t xml:space="preserve"> against </w:t>
      </w:r>
      <w:r w:rsidRPr="00044FCF">
        <w:rPr>
          <w:rStyle w:val="Emphasis"/>
        </w:rPr>
        <w:t>inequality</w:t>
      </w:r>
      <w:r w:rsidRPr="00044FCF">
        <w:rPr>
          <w:rStyle w:val="StyleUnderline"/>
        </w:rPr>
        <w:t xml:space="preserve">, </w:t>
      </w:r>
      <w:r w:rsidRPr="00044FCF">
        <w:rPr>
          <w:rStyle w:val="Emphasis"/>
        </w:rPr>
        <w:t>unemployment</w:t>
      </w:r>
      <w:r w:rsidRPr="00044FCF">
        <w:rPr>
          <w:rStyle w:val="StyleUnderline"/>
        </w:rPr>
        <w:t xml:space="preserve"> and </w:t>
      </w:r>
      <w:r w:rsidRPr="00044FCF">
        <w:rPr>
          <w:rStyle w:val="Emphasis"/>
        </w:rPr>
        <w:t>state violence</w:t>
      </w:r>
      <w:r w:rsidRPr="00044FCF">
        <w:rPr>
          <w:rStyle w:val="StyleUnderline"/>
        </w:rPr>
        <w:t xml:space="preserve"> </w:t>
      </w:r>
      <w:r w:rsidRPr="00D61539">
        <w:rPr>
          <w:rStyle w:val="StyleUnderline"/>
          <w:highlight w:val="cyan"/>
        </w:rPr>
        <w:t>that</w:t>
      </w:r>
      <w:r w:rsidRPr="00044FCF">
        <w:rPr>
          <w:rStyle w:val="StyleUnderline"/>
        </w:rPr>
        <w:t xml:space="preserve"> engulfed an entire region. The </w:t>
      </w:r>
      <w:r w:rsidRPr="00044FCF">
        <w:rPr>
          <w:rStyle w:val="Emphasis"/>
        </w:rPr>
        <w:t>radical wave</w:t>
      </w:r>
      <w:r w:rsidRPr="00044FCF">
        <w:rPr>
          <w:rStyle w:val="StyleUnderline"/>
        </w:rPr>
        <w:t xml:space="preserve"> </w:t>
      </w:r>
      <w:r w:rsidRPr="00D61539">
        <w:rPr>
          <w:rStyle w:val="StyleUnderline"/>
          <w:highlight w:val="cyan"/>
        </w:rPr>
        <w:t>spread</w:t>
      </w:r>
      <w:r w:rsidRPr="00044FCF">
        <w:rPr>
          <w:rStyle w:val="StyleUnderline"/>
        </w:rPr>
        <w:t xml:space="preserve"> even further: at a massive demonstration</w:t>
      </w:r>
      <w:r w:rsidRPr="00211144">
        <w:rPr>
          <w:sz w:val="16"/>
        </w:rPr>
        <w:t xml:space="preserve"> against an anti-union bill </w:t>
      </w:r>
      <w:r w:rsidRPr="00044FCF">
        <w:rPr>
          <w:rStyle w:val="StyleUnderline"/>
        </w:rPr>
        <w:t>in the US city of Madison, Wisconsin</w:t>
      </w:r>
      <w:r w:rsidRPr="00211144">
        <w:rPr>
          <w:sz w:val="16"/>
        </w:rPr>
        <w:t xml:space="preserve">, a man held up a poster with a picture of Egyptian dictator Hosni Mubarak beside Republican Governor Scott Walker. The caption read: “One dictator down. One to go”. </w:t>
      </w:r>
      <w:r w:rsidRPr="00044FCF">
        <w:rPr>
          <w:rStyle w:val="StyleUnderline"/>
        </w:rPr>
        <w:t xml:space="preserve">The Arab revolutions went on </w:t>
      </w:r>
      <w:r w:rsidRPr="00D61539">
        <w:rPr>
          <w:rStyle w:val="StyleUnderline"/>
          <w:highlight w:val="cyan"/>
        </w:rPr>
        <w:t xml:space="preserve">to </w:t>
      </w:r>
      <w:r w:rsidRPr="00D61539">
        <w:rPr>
          <w:rStyle w:val="Emphasis"/>
          <w:highlight w:val="cyan"/>
        </w:rPr>
        <w:t>inspire</w:t>
      </w:r>
      <w:r w:rsidRPr="00044FCF">
        <w:rPr>
          <w:rStyle w:val="StyleUnderline"/>
        </w:rPr>
        <w:t xml:space="preserve"> the </w:t>
      </w:r>
      <w:r w:rsidRPr="00D61539">
        <w:rPr>
          <w:rStyle w:val="Emphasis"/>
          <w:highlight w:val="cyan"/>
        </w:rPr>
        <w:t>Occupy</w:t>
      </w:r>
      <w:r w:rsidRPr="00044FCF">
        <w:rPr>
          <w:rStyle w:val="StyleUnderline"/>
        </w:rPr>
        <w:t xml:space="preserve"> movement, which spread </w:t>
      </w:r>
      <w:r w:rsidRPr="00D61539">
        <w:rPr>
          <w:rStyle w:val="StyleUnderline"/>
          <w:highlight w:val="cyan"/>
        </w:rPr>
        <w:t>to</w:t>
      </w:r>
      <w:r w:rsidRPr="00995BF4">
        <w:rPr>
          <w:rStyle w:val="StyleUnderline"/>
        </w:rPr>
        <w:t xml:space="preserve"> more than</w:t>
      </w:r>
      <w:r w:rsidRPr="00044FCF">
        <w:rPr>
          <w:rStyle w:val="StyleUnderline"/>
        </w:rPr>
        <w:t xml:space="preserve"> </w:t>
      </w:r>
      <w:r w:rsidRPr="00D61539">
        <w:rPr>
          <w:rStyle w:val="StyleUnderline"/>
          <w:highlight w:val="cyan"/>
        </w:rPr>
        <w:t>80 countries</w:t>
      </w:r>
      <w:r w:rsidRPr="00211144">
        <w:rPr>
          <w:sz w:val="16"/>
        </w:rPr>
        <w:t xml:space="preserve">. </w:t>
      </w:r>
    </w:p>
    <w:p w14:paraId="0AB77A48" w14:textId="77777777" w:rsidR="001E00C7" w:rsidRPr="00211144" w:rsidRDefault="001E00C7" w:rsidP="001E00C7">
      <w:pPr>
        <w:rPr>
          <w:sz w:val="16"/>
        </w:rPr>
      </w:pPr>
      <w:r w:rsidRPr="00D61539">
        <w:rPr>
          <w:rStyle w:val="StyleUnderline"/>
          <w:highlight w:val="cyan"/>
        </w:rPr>
        <w:t>Today</w:t>
      </w:r>
      <w:r w:rsidRPr="00D86E70">
        <w:rPr>
          <w:rStyle w:val="StyleUnderline"/>
        </w:rPr>
        <w:t xml:space="preserve">, more than ever, </w:t>
      </w:r>
      <w:r w:rsidRPr="00D61539">
        <w:rPr>
          <w:rStyle w:val="Emphasis"/>
          <w:highlight w:val="cyan"/>
        </w:rPr>
        <w:t>insurgent social movements</w:t>
      </w:r>
      <w:r w:rsidRPr="00D61539">
        <w:rPr>
          <w:rStyle w:val="StyleUnderline"/>
          <w:highlight w:val="cyan"/>
        </w:rPr>
        <w:t xml:space="preserve"> and working-class </w:t>
      </w:r>
      <w:r w:rsidRPr="00D61539">
        <w:rPr>
          <w:rStyle w:val="Emphasis"/>
          <w:highlight w:val="cyan"/>
        </w:rPr>
        <w:t>uprisings</w:t>
      </w:r>
      <w:r w:rsidRPr="00D61539">
        <w:rPr>
          <w:rStyle w:val="StyleUnderline"/>
          <w:highlight w:val="cyan"/>
        </w:rPr>
        <w:t xml:space="preserve"> are </w:t>
      </w:r>
      <w:r w:rsidRPr="00D61539">
        <w:rPr>
          <w:rStyle w:val="Emphasis"/>
          <w:highlight w:val="cyan"/>
        </w:rPr>
        <w:t>spurring action</w:t>
      </w:r>
      <w:r w:rsidRPr="00D86E70">
        <w:rPr>
          <w:rStyle w:val="StyleUnderline"/>
        </w:rPr>
        <w:t xml:space="preserve"> in other parts of the world</w:t>
      </w:r>
      <w:r w:rsidRPr="00211144">
        <w:rPr>
          <w:sz w:val="16"/>
        </w:rPr>
        <w:t xml:space="preserve">—from Hong Kong to Chile, from Lebanon to France. One placard at a memorial for protesters murdered while resisting the military coup in Myanmar took up Marx’s incitement: “Workers of the world unite, you have nothing to lose but your chains”. </w:t>
      </w:r>
    </w:p>
    <w:p w14:paraId="3BDADCF8" w14:textId="77777777" w:rsidR="001E00C7" w:rsidRPr="00211144" w:rsidRDefault="001E00C7" w:rsidP="001E00C7">
      <w:pPr>
        <w:rPr>
          <w:sz w:val="16"/>
        </w:rPr>
      </w:pPr>
      <w:r w:rsidRPr="00D86E70">
        <w:rPr>
          <w:rStyle w:val="StyleUnderline"/>
        </w:rPr>
        <w:t xml:space="preserve">While the </w:t>
      </w:r>
      <w:r w:rsidRPr="00D61539">
        <w:rPr>
          <w:rStyle w:val="StyleUnderline"/>
          <w:highlight w:val="cyan"/>
        </w:rPr>
        <w:t>Russia</w:t>
      </w:r>
      <w:r w:rsidRPr="00D86E70">
        <w:rPr>
          <w:rStyle w:val="StyleUnderline"/>
        </w:rPr>
        <w:t>n Revolution is cynically held up by capitalist ideologists</w:t>
      </w:r>
      <w:r w:rsidRPr="00211144">
        <w:rPr>
          <w:sz w:val="16"/>
        </w:rPr>
        <w:t xml:space="preserve"> as the ultimate argument against international revolution, </w:t>
      </w:r>
      <w:r w:rsidRPr="00D86E70">
        <w:rPr>
          <w:rStyle w:val="StyleUnderline"/>
        </w:rPr>
        <w:t xml:space="preserve">it </w:t>
      </w:r>
      <w:r w:rsidRPr="00D61539">
        <w:rPr>
          <w:rStyle w:val="StyleUnderline"/>
          <w:highlight w:val="cyan"/>
        </w:rPr>
        <w:t xml:space="preserve">actually </w:t>
      </w:r>
      <w:r w:rsidRPr="00D61539">
        <w:rPr>
          <w:rStyle w:val="Emphasis"/>
          <w:highlight w:val="cyan"/>
        </w:rPr>
        <w:t>proves</w:t>
      </w:r>
      <w:r w:rsidRPr="00D86E70">
        <w:rPr>
          <w:rStyle w:val="Emphasis"/>
        </w:rPr>
        <w:t xml:space="preserve"> the opposite</w:t>
      </w:r>
      <w:r w:rsidRPr="00D86E70">
        <w:rPr>
          <w:rStyle w:val="StyleUnderline"/>
        </w:rPr>
        <w:t xml:space="preserve">. It shows that </w:t>
      </w:r>
      <w:r w:rsidRPr="00665C1C">
        <w:rPr>
          <w:rStyle w:val="StyleUnderline"/>
        </w:rPr>
        <w:t>the goal is</w:t>
      </w:r>
      <w:r w:rsidRPr="00D86E70">
        <w:rPr>
          <w:rStyle w:val="StyleUnderline"/>
        </w:rPr>
        <w:t xml:space="preserve"> not only </w:t>
      </w:r>
      <w:r w:rsidRPr="00D86E70">
        <w:rPr>
          <w:rStyle w:val="Emphasis"/>
        </w:rPr>
        <w:t>necessary</w:t>
      </w:r>
      <w:r w:rsidRPr="00D86E70">
        <w:rPr>
          <w:rStyle w:val="StyleUnderline"/>
        </w:rPr>
        <w:t xml:space="preserve">, but also that </w:t>
      </w:r>
      <w:r w:rsidRPr="00D61539">
        <w:rPr>
          <w:rStyle w:val="StyleUnderline"/>
          <w:highlight w:val="cyan"/>
        </w:rPr>
        <w:t xml:space="preserve">it’s </w:t>
      </w:r>
      <w:r w:rsidRPr="00D61539">
        <w:rPr>
          <w:rStyle w:val="Emphasis"/>
          <w:highlight w:val="cyan"/>
        </w:rPr>
        <w:t>possible</w:t>
      </w:r>
      <w:r w:rsidRPr="00D86E70">
        <w:rPr>
          <w:rStyle w:val="StyleUnderline"/>
        </w:rPr>
        <w:t xml:space="preserve">. The </w:t>
      </w:r>
      <w:r w:rsidRPr="00D61539">
        <w:rPr>
          <w:rStyle w:val="StyleUnderline"/>
          <w:highlight w:val="cyan"/>
        </w:rPr>
        <w:t xml:space="preserve">news of </w:t>
      </w:r>
      <w:r w:rsidRPr="00D61539">
        <w:rPr>
          <w:rStyle w:val="Emphasis"/>
          <w:highlight w:val="cyan"/>
        </w:rPr>
        <w:t>workers seizing power</w:t>
      </w:r>
      <w:r w:rsidRPr="00D86E70">
        <w:rPr>
          <w:rStyle w:val="StyleUnderline"/>
        </w:rPr>
        <w:t xml:space="preserve"> in Russia</w:t>
      </w:r>
      <w:r w:rsidRPr="00211144">
        <w:rPr>
          <w:sz w:val="16"/>
        </w:rPr>
        <w:t xml:space="preserve">, overthrowing their capitalist government </w:t>
      </w:r>
      <w:r w:rsidRPr="00D86E70">
        <w:rPr>
          <w:rStyle w:val="StyleUnderline"/>
        </w:rPr>
        <w:t>and declaring</w:t>
      </w:r>
      <w:r w:rsidRPr="00211144">
        <w:rPr>
          <w:sz w:val="16"/>
        </w:rPr>
        <w:t xml:space="preserve"> their </w:t>
      </w:r>
      <w:r w:rsidRPr="00D86E70">
        <w:rPr>
          <w:rStyle w:val="StyleUnderline"/>
        </w:rPr>
        <w:t xml:space="preserve">withdrawal from WWI, </w:t>
      </w:r>
      <w:r w:rsidRPr="00D61539">
        <w:rPr>
          <w:rStyle w:val="StyleUnderline"/>
          <w:highlight w:val="cyan"/>
        </w:rPr>
        <w:t>created shock waves across the planet</w:t>
      </w:r>
      <w:r w:rsidRPr="00D86E70">
        <w:rPr>
          <w:rStyle w:val="StyleUnderline"/>
        </w:rPr>
        <w:t xml:space="preserve">. Workers in </w:t>
      </w:r>
      <w:r w:rsidRPr="00D86E70">
        <w:rPr>
          <w:rStyle w:val="Emphasis"/>
        </w:rPr>
        <w:t>Germany</w:t>
      </w:r>
      <w:r w:rsidRPr="00D86E70">
        <w:rPr>
          <w:rStyle w:val="StyleUnderline"/>
        </w:rPr>
        <w:t xml:space="preserve"> rose in revolt a year later</w:t>
      </w:r>
      <w:r w:rsidRPr="00211144">
        <w:rPr>
          <w:sz w:val="16"/>
        </w:rPr>
        <w:t xml:space="preserve">, ending the war for good and building soviets, a form of radical working-class democracy inspired by the Russian example. </w:t>
      </w:r>
      <w:r w:rsidRPr="00D86E70">
        <w:rPr>
          <w:rStyle w:val="StyleUnderline"/>
        </w:rPr>
        <w:t xml:space="preserve">This was followed by </w:t>
      </w:r>
      <w:r w:rsidRPr="00D86E70">
        <w:rPr>
          <w:rStyle w:val="Emphasis"/>
        </w:rPr>
        <w:t>uprisings</w:t>
      </w:r>
      <w:r w:rsidRPr="00D86E70">
        <w:rPr>
          <w:rStyle w:val="StyleUnderline"/>
        </w:rPr>
        <w:t xml:space="preserve"> in </w:t>
      </w:r>
      <w:r w:rsidRPr="00D86E70">
        <w:rPr>
          <w:rStyle w:val="Emphasis"/>
        </w:rPr>
        <w:t>France</w:t>
      </w:r>
      <w:r w:rsidRPr="00D86E70">
        <w:rPr>
          <w:rStyle w:val="StyleUnderline"/>
        </w:rPr>
        <w:t xml:space="preserve">, </w:t>
      </w:r>
      <w:r w:rsidRPr="00D86E70">
        <w:rPr>
          <w:rStyle w:val="Emphasis"/>
        </w:rPr>
        <w:t>Italy</w:t>
      </w:r>
      <w:r w:rsidRPr="00D86E70">
        <w:rPr>
          <w:rStyle w:val="StyleUnderline"/>
        </w:rPr>
        <w:t xml:space="preserve"> and </w:t>
      </w:r>
      <w:r w:rsidRPr="00D86E70">
        <w:rPr>
          <w:rStyle w:val="Emphasis"/>
        </w:rPr>
        <w:t>Hungary</w:t>
      </w:r>
      <w:r w:rsidRPr="00211144">
        <w:rPr>
          <w:sz w:val="16"/>
        </w:rPr>
        <w:t xml:space="preserve">. </w:t>
      </w:r>
    </w:p>
    <w:p w14:paraId="565BF481" w14:textId="77777777" w:rsidR="001E00C7" w:rsidRPr="00211144" w:rsidRDefault="001E00C7" w:rsidP="001E00C7">
      <w:pPr>
        <w:rPr>
          <w:sz w:val="16"/>
        </w:rPr>
      </w:pPr>
      <w:r w:rsidRPr="006D3248">
        <w:rPr>
          <w:rStyle w:val="StyleUnderline"/>
        </w:rPr>
        <w:t xml:space="preserve">The </w:t>
      </w:r>
      <w:r w:rsidRPr="006D3248">
        <w:rPr>
          <w:rStyle w:val="Emphasis"/>
        </w:rPr>
        <w:t>revolutionary wave</w:t>
      </w:r>
      <w:r w:rsidRPr="006D3248">
        <w:rPr>
          <w:rStyle w:val="StyleUnderline"/>
        </w:rPr>
        <w:t xml:space="preserve"> spread further.</w:t>
      </w:r>
      <w:r w:rsidRPr="00211144">
        <w:rPr>
          <w:sz w:val="16"/>
        </w:rPr>
        <w:t xml:space="preserve"> A </w:t>
      </w:r>
      <w:r w:rsidRPr="006D3248">
        <w:rPr>
          <w:rStyle w:val="StyleUnderline"/>
        </w:rPr>
        <w:t>classified British government report</w:t>
      </w:r>
      <w:r w:rsidRPr="00211144">
        <w:rPr>
          <w:sz w:val="16"/>
        </w:rPr>
        <w:t xml:space="preserve"> from 1919 </w:t>
      </w:r>
      <w:r w:rsidRPr="006D3248">
        <w:rPr>
          <w:rStyle w:val="StyleUnderline"/>
        </w:rPr>
        <w:t xml:space="preserve">noted a “very </w:t>
      </w:r>
      <w:r w:rsidRPr="006D3248">
        <w:rPr>
          <w:rStyle w:val="Emphasis"/>
        </w:rPr>
        <w:t>widespread feeling</w:t>
      </w:r>
      <w:r w:rsidRPr="006D3248">
        <w:rPr>
          <w:rStyle w:val="StyleUnderline"/>
        </w:rPr>
        <w:t xml:space="preserve"> among workers that thrones have become anachronisms, and that the Soviet may be the </w:t>
      </w:r>
      <w:r w:rsidRPr="006D3248">
        <w:rPr>
          <w:rStyle w:val="Emphasis"/>
        </w:rPr>
        <w:t>best form</w:t>
      </w:r>
      <w:r w:rsidRPr="006D3248">
        <w:rPr>
          <w:rStyle w:val="StyleUnderline"/>
        </w:rPr>
        <w:t xml:space="preserve"> of Government for a democracy”.</w:t>
      </w:r>
      <w:r w:rsidRPr="00211144">
        <w:rPr>
          <w:sz w:val="16"/>
        </w:rPr>
        <w:t xml:space="preserve"> </w:t>
      </w:r>
    </w:p>
    <w:p w14:paraId="20BFCD9C" w14:textId="77777777" w:rsidR="001E00C7" w:rsidRPr="00211144" w:rsidRDefault="001E00C7" w:rsidP="001E00C7">
      <w:pPr>
        <w:rPr>
          <w:sz w:val="16"/>
        </w:rPr>
      </w:pPr>
      <w:r w:rsidRPr="00211144">
        <w:rPr>
          <w:sz w:val="16"/>
        </w:rPr>
        <w:t xml:space="preserve">The rising tide of radicalism had an impact in Australia too. Meatworkers in the Queensland city of Townsville donned red jumpers, stormed the local police station to free jailed unionists, and placed the city under workers’ control. The editor of the conservative Townsville Daily Bulletin lamented: “Townsville for the last year or so has been developing Bolshevism ... the mob management of affairs in this city, differs very little, from the Petrograd and Moscow brand”. </w:t>
      </w:r>
    </w:p>
    <w:p w14:paraId="793F9DDA" w14:textId="77777777" w:rsidR="001E00C7" w:rsidRPr="00211144" w:rsidRDefault="001E00C7" w:rsidP="001E00C7">
      <w:pPr>
        <w:rPr>
          <w:sz w:val="16"/>
        </w:rPr>
      </w:pPr>
      <w:r w:rsidRPr="00D61539">
        <w:rPr>
          <w:rStyle w:val="StyleUnderline"/>
          <w:highlight w:val="cyan"/>
        </w:rPr>
        <w:t>The</w:t>
      </w:r>
      <w:r w:rsidRPr="006D3248">
        <w:rPr>
          <w:rStyle w:val="StyleUnderline"/>
        </w:rPr>
        <w:t xml:space="preserve"> Russian </w:t>
      </w:r>
      <w:r w:rsidRPr="00D61539">
        <w:rPr>
          <w:rStyle w:val="StyleUnderline"/>
          <w:highlight w:val="cyan"/>
        </w:rPr>
        <w:t>Bolsheviks</w:t>
      </w:r>
      <w:r w:rsidRPr="00211144">
        <w:rPr>
          <w:sz w:val="16"/>
        </w:rPr>
        <w:t xml:space="preserve">, the revolutionary working-class party that led the revolution to victory in 1917, </w:t>
      </w:r>
      <w:r w:rsidRPr="006D3248">
        <w:rPr>
          <w:rStyle w:val="StyleUnderline"/>
        </w:rPr>
        <w:t xml:space="preserve">didn’t just passively wait for revolutions elsewhere. They </w:t>
      </w:r>
      <w:r w:rsidRPr="006D3248">
        <w:rPr>
          <w:rStyle w:val="Emphasis"/>
        </w:rPr>
        <w:t xml:space="preserve">actively </w:t>
      </w:r>
      <w:r w:rsidRPr="00D61539">
        <w:rPr>
          <w:rStyle w:val="Emphasis"/>
          <w:highlight w:val="cyan"/>
        </w:rPr>
        <w:t>organised to spread</w:t>
      </w:r>
      <w:r w:rsidRPr="006D3248">
        <w:rPr>
          <w:rStyle w:val="Emphasis"/>
        </w:rPr>
        <w:t xml:space="preserve"> the </w:t>
      </w:r>
      <w:r w:rsidRPr="00D61539">
        <w:rPr>
          <w:rStyle w:val="Emphasis"/>
          <w:highlight w:val="cyan"/>
        </w:rPr>
        <w:t>revolt</w:t>
      </w:r>
      <w:r w:rsidRPr="00211144">
        <w:rPr>
          <w:sz w:val="16"/>
        </w:rPr>
        <w:t xml:space="preserve">. In 1919, </w:t>
      </w:r>
      <w:r w:rsidRPr="006D3248">
        <w:rPr>
          <w:rStyle w:val="StyleUnderline"/>
        </w:rPr>
        <w:t xml:space="preserve">they </w:t>
      </w:r>
      <w:r w:rsidRPr="00D61539">
        <w:rPr>
          <w:rStyle w:val="StyleUnderline"/>
          <w:highlight w:val="cyan"/>
        </w:rPr>
        <w:t xml:space="preserve">established the </w:t>
      </w:r>
      <w:r w:rsidRPr="00D61539">
        <w:rPr>
          <w:rStyle w:val="Emphasis"/>
          <w:highlight w:val="cyan"/>
        </w:rPr>
        <w:t>Communist International</w:t>
      </w:r>
      <w:r w:rsidRPr="006D3248">
        <w:rPr>
          <w:rStyle w:val="StyleUnderline"/>
        </w:rPr>
        <w:t xml:space="preserve">, an organisation for </w:t>
      </w:r>
      <w:r w:rsidRPr="006D3248">
        <w:rPr>
          <w:rStyle w:val="Emphasis"/>
        </w:rPr>
        <w:t>debate</w:t>
      </w:r>
      <w:r w:rsidRPr="006D3248">
        <w:rPr>
          <w:rStyle w:val="StyleUnderline"/>
        </w:rPr>
        <w:t xml:space="preserve">, </w:t>
      </w:r>
      <w:r w:rsidRPr="006D3248">
        <w:rPr>
          <w:rStyle w:val="Emphasis"/>
        </w:rPr>
        <w:t>discussion</w:t>
      </w:r>
      <w:r w:rsidRPr="006D3248">
        <w:rPr>
          <w:rStyle w:val="StyleUnderline"/>
        </w:rPr>
        <w:t xml:space="preserve"> and </w:t>
      </w:r>
      <w:r w:rsidRPr="006D3248">
        <w:rPr>
          <w:rStyle w:val="Emphasis"/>
        </w:rPr>
        <w:t>coordination</w:t>
      </w:r>
      <w:r w:rsidRPr="006D3248">
        <w:rPr>
          <w:rStyle w:val="StyleUnderline"/>
        </w:rPr>
        <w:t xml:space="preserve"> between different revolutionary workers’ parties.</w:t>
      </w:r>
      <w:r w:rsidRPr="00211144">
        <w:rPr>
          <w:sz w:val="16"/>
        </w:rPr>
        <w:t xml:space="preserve"> Revolutionaries in Russia, Italy, France, Germany, the US, Australia and elsewhere attempted </w:t>
      </w:r>
      <w:r w:rsidRPr="00D61539">
        <w:rPr>
          <w:rStyle w:val="StyleUnderline"/>
          <w:highlight w:val="cyan"/>
        </w:rPr>
        <w:t>to clarify</w:t>
      </w:r>
      <w:r w:rsidRPr="006D3248">
        <w:rPr>
          <w:rStyle w:val="StyleUnderline"/>
        </w:rPr>
        <w:t xml:space="preserve"> and develop a </w:t>
      </w:r>
      <w:r w:rsidRPr="00D61539">
        <w:rPr>
          <w:rStyle w:val="StyleUnderline"/>
          <w:highlight w:val="cyan"/>
        </w:rPr>
        <w:t xml:space="preserve">strategy for </w:t>
      </w:r>
      <w:r w:rsidRPr="00D61539">
        <w:rPr>
          <w:rStyle w:val="Emphasis"/>
          <w:highlight w:val="cyan"/>
        </w:rPr>
        <w:t>overthrowing capitalism</w:t>
      </w:r>
      <w:r w:rsidRPr="00211144">
        <w:rPr>
          <w:sz w:val="16"/>
        </w:rPr>
        <w:t xml:space="preserve"> everywhere. In none of these countries was there a party like the Bolsheviks, steeled in years of organising working-class struggle to overthrow the state, and capable of leading a revolution. But </w:t>
      </w:r>
      <w:r w:rsidRPr="006D3248">
        <w:rPr>
          <w:rStyle w:val="StyleUnderline"/>
        </w:rPr>
        <w:t xml:space="preserve">for a number of years, </w:t>
      </w:r>
      <w:r w:rsidRPr="00D61539">
        <w:rPr>
          <w:rStyle w:val="Emphasis"/>
          <w:highlight w:val="cyan"/>
        </w:rPr>
        <w:t>workers came close</w:t>
      </w:r>
      <w:r w:rsidRPr="006D3248">
        <w:rPr>
          <w:rStyle w:val="StyleUnderline"/>
        </w:rPr>
        <w:t xml:space="preserve"> to overthrowing capitalism</w:t>
      </w:r>
      <w:r w:rsidRPr="00211144">
        <w:rPr>
          <w:sz w:val="16"/>
        </w:rPr>
        <w:t xml:space="preserve"> in several countries. </w:t>
      </w:r>
    </w:p>
    <w:p w14:paraId="1897BFA4" w14:textId="77777777" w:rsidR="001E00C7" w:rsidRPr="00211144" w:rsidRDefault="001E00C7" w:rsidP="001E00C7">
      <w:pPr>
        <w:rPr>
          <w:sz w:val="16"/>
        </w:rPr>
      </w:pPr>
      <w:r w:rsidRPr="00211144">
        <w:rPr>
          <w:rStyle w:val="StyleUnderline"/>
        </w:rPr>
        <w:t xml:space="preserve">In periods of stability, when social conservatism dominates, international </w:t>
      </w:r>
      <w:r w:rsidRPr="00D61539">
        <w:rPr>
          <w:rStyle w:val="StyleUnderline"/>
          <w:highlight w:val="cyan"/>
        </w:rPr>
        <w:t xml:space="preserve">revolution can </w:t>
      </w:r>
      <w:r w:rsidRPr="00D61539">
        <w:rPr>
          <w:rStyle w:val="Emphasis"/>
          <w:highlight w:val="cyan"/>
        </w:rPr>
        <w:t>seem like a pipe dream</w:t>
      </w:r>
      <w:r w:rsidRPr="00D61539">
        <w:rPr>
          <w:rStyle w:val="StyleUnderline"/>
          <w:highlight w:val="cyan"/>
        </w:rPr>
        <w:t>. Defenders of the s</w:t>
      </w:r>
      <w:r w:rsidRPr="00211144">
        <w:rPr>
          <w:rStyle w:val="StyleUnderline"/>
        </w:rPr>
        <w:t xml:space="preserve">tatus </w:t>
      </w:r>
      <w:r w:rsidRPr="00D61539">
        <w:rPr>
          <w:rStyle w:val="StyleUnderline"/>
          <w:highlight w:val="cyan"/>
        </w:rPr>
        <w:t>quo</w:t>
      </w:r>
      <w:r w:rsidRPr="00211144">
        <w:rPr>
          <w:rStyle w:val="StyleUnderline"/>
        </w:rPr>
        <w:t xml:space="preserve"> </w:t>
      </w:r>
      <w:r w:rsidRPr="00211144">
        <w:rPr>
          <w:rStyle w:val="Emphasis"/>
        </w:rPr>
        <w:t xml:space="preserve">actively </w:t>
      </w:r>
      <w:r w:rsidRPr="00D61539">
        <w:rPr>
          <w:rStyle w:val="Emphasis"/>
          <w:highlight w:val="cyan"/>
        </w:rPr>
        <w:t>work</w:t>
      </w:r>
      <w:r w:rsidRPr="00D61539">
        <w:rPr>
          <w:rStyle w:val="StyleUnderline"/>
          <w:highlight w:val="cyan"/>
        </w:rPr>
        <w:t xml:space="preserve"> to </w:t>
      </w:r>
      <w:r w:rsidRPr="00D61539">
        <w:rPr>
          <w:rStyle w:val="Emphasis"/>
          <w:highlight w:val="cyan"/>
        </w:rPr>
        <w:t>reinforce this illusion</w:t>
      </w:r>
      <w:r w:rsidRPr="00D61539">
        <w:rPr>
          <w:rStyle w:val="StyleUnderline"/>
          <w:highlight w:val="cyan"/>
        </w:rPr>
        <w:t xml:space="preserve">. But </w:t>
      </w:r>
      <w:r w:rsidRPr="00D61539">
        <w:rPr>
          <w:rStyle w:val="Emphasis"/>
          <w:highlight w:val="cyan"/>
        </w:rPr>
        <w:t>history</w:t>
      </w:r>
      <w:r w:rsidRPr="00D61539">
        <w:rPr>
          <w:rStyle w:val="StyleUnderline"/>
          <w:highlight w:val="cyan"/>
        </w:rPr>
        <w:t xml:space="preserve"> proves</w:t>
      </w:r>
      <w:r w:rsidRPr="00211144">
        <w:rPr>
          <w:rStyle w:val="StyleUnderline"/>
        </w:rPr>
        <w:t xml:space="preserve"> that the </w:t>
      </w:r>
      <w:r w:rsidRPr="00D61539">
        <w:rPr>
          <w:rStyle w:val="Emphasis"/>
          <w:highlight w:val="cyan"/>
        </w:rPr>
        <w:t>crises</w:t>
      </w:r>
      <w:r w:rsidRPr="00211144">
        <w:rPr>
          <w:rStyle w:val="StyleUnderline"/>
        </w:rPr>
        <w:t xml:space="preserve"> that </w:t>
      </w:r>
      <w:r w:rsidRPr="00D61539">
        <w:rPr>
          <w:rStyle w:val="StyleUnderline"/>
          <w:highlight w:val="cyan"/>
        </w:rPr>
        <w:t xml:space="preserve">the </w:t>
      </w:r>
      <w:r w:rsidRPr="00D61539">
        <w:rPr>
          <w:rStyle w:val="Emphasis"/>
          <w:highlight w:val="cyan"/>
        </w:rPr>
        <w:t>system generates</w:t>
      </w:r>
      <w:r w:rsidRPr="00D61539">
        <w:rPr>
          <w:rStyle w:val="StyleUnderline"/>
          <w:highlight w:val="cyan"/>
        </w:rPr>
        <w:t xml:space="preserve"> are </w:t>
      </w:r>
      <w:r w:rsidRPr="00D61539">
        <w:rPr>
          <w:rStyle w:val="Emphasis"/>
          <w:highlight w:val="cyan"/>
        </w:rPr>
        <w:t>international</w:t>
      </w:r>
      <w:r w:rsidRPr="00D61539">
        <w:rPr>
          <w:rStyle w:val="StyleUnderline"/>
          <w:highlight w:val="cyan"/>
        </w:rPr>
        <w:t>, and</w:t>
      </w:r>
      <w:r w:rsidRPr="00211144">
        <w:rPr>
          <w:rStyle w:val="StyleUnderline"/>
        </w:rPr>
        <w:t xml:space="preserve"> that they </w:t>
      </w:r>
      <w:r w:rsidRPr="00D61539">
        <w:rPr>
          <w:rStyle w:val="StyleUnderline"/>
          <w:highlight w:val="cyan"/>
        </w:rPr>
        <w:t>will</w:t>
      </w:r>
      <w:r w:rsidRPr="00211144">
        <w:rPr>
          <w:rStyle w:val="StyleUnderline"/>
        </w:rPr>
        <w:t xml:space="preserve"> inevitably </w:t>
      </w:r>
      <w:r w:rsidRPr="00D61539">
        <w:rPr>
          <w:rStyle w:val="Emphasis"/>
          <w:highlight w:val="cyan"/>
        </w:rPr>
        <w:t>provoke</w:t>
      </w:r>
      <w:r w:rsidRPr="00211144">
        <w:rPr>
          <w:rStyle w:val="Emphasis"/>
        </w:rPr>
        <w:t xml:space="preserve"> international </w:t>
      </w:r>
      <w:r w:rsidRPr="00D61539">
        <w:rPr>
          <w:rStyle w:val="Emphasis"/>
          <w:highlight w:val="cyan"/>
        </w:rPr>
        <w:t>resistance</w:t>
      </w:r>
      <w:r w:rsidRPr="00211144">
        <w:rPr>
          <w:sz w:val="16"/>
        </w:rPr>
        <w:t xml:space="preserve">. </w:t>
      </w:r>
    </w:p>
    <w:p w14:paraId="109FAB68" w14:textId="77777777" w:rsidR="001E00C7" w:rsidRPr="00DB081D" w:rsidRDefault="001E00C7" w:rsidP="001E00C7">
      <w:r w:rsidRPr="00211144">
        <w:rPr>
          <w:rStyle w:val="StyleUnderline"/>
        </w:rPr>
        <w:t xml:space="preserve">Capitalism is a </w:t>
      </w:r>
      <w:r w:rsidRPr="00211144">
        <w:rPr>
          <w:rStyle w:val="Emphasis"/>
        </w:rPr>
        <w:t>global system</w:t>
      </w:r>
      <w:r w:rsidRPr="00211144">
        <w:rPr>
          <w:rStyle w:val="StyleUnderline"/>
        </w:rPr>
        <w:t xml:space="preserve">. It requires a </w:t>
      </w:r>
      <w:r w:rsidRPr="00211144">
        <w:rPr>
          <w:rStyle w:val="Emphasis"/>
        </w:rPr>
        <w:t>global movement</w:t>
      </w:r>
      <w:r w:rsidRPr="00211144">
        <w:rPr>
          <w:rStyle w:val="StyleUnderline"/>
        </w:rPr>
        <w:t xml:space="preserve"> to tear it up</w:t>
      </w:r>
      <w:r w:rsidRPr="00211144">
        <w:rPr>
          <w:sz w:val="16"/>
        </w:rPr>
        <w:t xml:space="preserve">, root and branch. </w:t>
      </w:r>
      <w:r w:rsidRPr="00211144">
        <w:rPr>
          <w:rStyle w:val="StyleUnderline"/>
        </w:rPr>
        <w:t xml:space="preserve">But it also makes global revolution more </w:t>
      </w:r>
      <w:r w:rsidRPr="00211144">
        <w:rPr>
          <w:rStyle w:val="Emphasis"/>
        </w:rPr>
        <w:t>possible</w:t>
      </w:r>
      <w:r w:rsidRPr="00211144">
        <w:rPr>
          <w:rStyle w:val="StyleUnderline"/>
        </w:rPr>
        <w:t xml:space="preserve">, and more </w:t>
      </w:r>
      <w:r w:rsidRPr="00211144">
        <w:rPr>
          <w:rStyle w:val="Emphasis"/>
        </w:rPr>
        <w:t>likely</w:t>
      </w:r>
      <w:r w:rsidRPr="00211144">
        <w:rPr>
          <w:rStyle w:val="StyleUnderline"/>
        </w:rPr>
        <w:t xml:space="preserve">. </w:t>
      </w:r>
      <w:r w:rsidRPr="00D61539">
        <w:rPr>
          <w:rStyle w:val="StyleUnderline"/>
          <w:highlight w:val="cyan"/>
        </w:rPr>
        <w:t>The most important thing</w:t>
      </w:r>
      <w:r w:rsidRPr="00211144">
        <w:rPr>
          <w:sz w:val="16"/>
        </w:rPr>
        <w:t xml:space="preserve"> that socialists can do, whether you live in Hong Kong or France, Myanmar or Australia, </w:t>
      </w:r>
      <w:r w:rsidRPr="00D61539">
        <w:rPr>
          <w:rStyle w:val="StyleUnderline"/>
          <w:highlight w:val="cyan"/>
        </w:rPr>
        <w:t>is</w:t>
      </w:r>
      <w:r w:rsidRPr="00211144">
        <w:rPr>
          <w:rStyle w:val="StyleUnderline"/>
        </w:rPr>
        <w:t xml:space="preserve"> to get stuck into </w:t>
      </w:r>
      <w:r w:rsidRPr="00D61539">
        <w:rPr>
          <w:rStyle w:val="Emphasis"/>
          <w:highlight w:val="cyan"/>
        </w:rPr>
        <w:t>organising for it</w:t>
      </w:r>
      <w:r w:rsidRPr="00D61539">
        <w:rPr>
          <w:rStyle w:val="StyleUnderline"/>
          <w:highlight w:val="cyan"/>
        </w:rPr>
        <w:t xml:space="preserve"> today</w:t>
      </w:r>
      <w:r>
        <w:t>.</w:t>
      </w:r>
    </w:p>
    <w:p w14:paraId="587F6A6E" w14:textId="77777777" w:rsidR="001E00C7" w:rsidRDefault="001E00C7" w:rsidP="001E00C7">
      <w:pPr>
        <w:pStyle w:val="Heading3"/>
      </w:pPr>
      <w:r>
        <w:t>AT: Perm Do Both</w:t>
      </w:r>
    </w:p>
    <w:p w14:paraId="2B22D9E6" w14:textId="77777777" w:rsidR="001E00C7" w:rsidRDefault="001E00C7" w:rsidP="001E00C7">
      <w:pPr>
        <w:pStyle w:val="Heading4"/>
      </w:pPr>
      <w:r>
        <w:t xml:space="preserve">The perm </w:t>
      </w:r>
      <w:r w:rsidRPr="00806D1D">
        <w:rPr>
          <w:u w:val="single"/>
        </w:rPr>
        <w:t>erodes political choice</w:t>
      </w:r>
      <w:r>
        <w:t xml:space="preserve"> in the name of </w:t>
      </w:r>
      <w:r w:rsidRPr="00806D1D">
        <w:rPr>
          <w:u w:val="single"/>
        </w:rPr>
        <w:t>urgency</w:t>
      </w:r>
      <w:r>
        <w:t xml:space="preserve">---reducing </w:t>
      </w:r>
      <w:r w:rsidRPr="00806D1D">
        <w:rPr>
          <w:u w:val="single"/>
        </w:rPr>
        <w:t>political deliberation</w:t>
      </w:r>
      <w:r>
        <w:t xml:space="preserve"> to </w:t>
      </w:r>
      <w:r w:rsidRPr="00806D1D">
        <w:rPr>
          <w:u w:val="single"/>
        </w:rPr>
        <w:t>policy decisions</w:t>
      </w:r>
      <w:r>
        <w:t xml:space="preserve"> displaces </w:t>
      </w:r>
      <w:r w:rsidRPr="00806D1D">
        <w:rPr>
          <w:u w:val="single"/>
        </w:rPr>
        <w:t>competing visions of social order</w:t>
      </w:r>
      <w:r>
        <w:t xml:space="preserve"> and forces the alternative </w:t>
      </w:r>
      <w:r w:rsidRPr="00806D1D">
        <w:rPr>
          <w:u w:val="single"/>
        </w:rPr>
        <w:t>towards the status quo</w:t>
      </w:r>
      <w:r>
        <w:t xml:space="preserve">. </w:t>
      </w:r>
    </w:p>
    <w:p w14:paraId="730E2185" w14:textId="77777777" w:rsidR="001E00C7" w:rsidRPr="00F77313" w:rsidRDefault="001E00C7" w:rsidP="001E00C7">
      <w:r>
        <w:rPr>
          <w:rStyle w:val="Style13ptBold"/>
        </w:rPr>
        <w:t xml:space="preserve">Nikula </w:t>
      </w:r>
      <w:r w:rsidRPr="00F77313">
        <w:rPr>
          <w:rStyle w:val="Style13ptBold"/>
        </w:rPr>
        <w:t>'</w:t>
      </w:r>
      <w:r>
        <w:rPr>
          <w:rStyle w:val="Style13ptBold"/>
        </w:rPr>
        <w:t>17</w:t>
      </w:r>
      <w:r w:rsidRPr="00F77313">
        <w:rPr>
          <w:rStyle w:val="Style13ptBold"/>
        </w:rPr>
        <w:t xml:space="preserve"> </w:t>
      </w:r>
      <w:r>
        <w:t>[Ilari; 8/6/17; PhD Researcher in Social and Economic Geography at the University of Lapland; "Neoliberal Environmentalism," http://web.isanet.org/Web/Conferences/HKU2017-s/Archive/ceb6c473-5cb9-4308-9e23-efe6157f7785.pdf]</w:t>
      </w:r>
    </w:p>
    <w:p w14:paraId="0028EAC6" w14:textId="77777777" w:rsidR="001E00C7" w:rsidRPr="004F5295" w:rsidRDefault="001E00C7" w:rsidP="001E00C7">
      <w:pPr>
        <w:rPr>
          <w:sz w:val="16"/>
        </w:rPr>
      </w:pPr>
      <w:r w:rsidRPr="00565BCD">
        <w:rPr>
          <w:rStyle w:val="StyleUnderline"/>
        </w:rPr>
        <w:t xml:space="preserve">The language of </w:t>
      </w:r>
      <w:r w:rsidRPr="00565BCD">
        <w:rPr>
          <w:rStyle w:val="Emphasis"/>
        </w:rPr>
        <w:t>environmentalism</w:t>
      </w:r>
      <w:r w:rsidRPr="00565BCD">
        <w:rPr>
          <w:rStyle w:val="StyleUnderline"/>
        </w:rPr>
        <w:t xml:space="preserve"> is full of </w:t>
      </w:r>
      <w:r w:rsidRPr="00565BCD">
        <w:rPr>
          <w:rStyle w:val="Emphasis"/>
        </w:rPr>
        <w:t>talk</w:t>
      </w:r>
      <w:r w:rsidRPr="00565BCD">
        <w:rPr>
          <w:rStyle w:val="StyleUnderline"/>
        </w:rPr>
        <w:t xml:space="preserve"> of ‘</w:t>
      </w:r>
      <w:r w:rsidRPr="00565BCD">
        <w:rPr>
          <w:rStyle w:val="Emphasis"/>
        </w:rPr>
        <w:t>necessities</w:t>
      </w:r>
      <w:r w:rsidRPr="00565BCD">
        <w:rPr>
          <w:rStyle w:val="StyleUnderline"/>
        </w:rPr>
        <w:t>’ and ‘</w:t>
      </w:r>
      <w:r w:rsidRPr="00565BCD">
        <w:rPr>
          <w:rStyle w:val="Emphasis"/>
        </w:rPr>
        <w:t>imperatives</w:t>
      </w:r>
      <w:r w:rsidRPr="00565BCD">
        <w:rPr>
          <w:rStyle w:val="StyleUnderline"/>
        </w:rPr>
        <w:t xml:space="preserve">’, and often rests on the idea of </w:t>
      </w:r>
      <w:r w:rsidRPr="00565BCD">
        <w:rPr>
          <w:rStyle w:val="Emphasis"/>
        </w:rPr>
        <w:t>impending catastrophe</w:t>
      </w:r>
      <w:r w:rsidRPr="004F5295">
        <w:rPr>
          <w:sz w:val="16"/>
        </w:rPr>
        <w:t xml:space="preserve">. Ferry (1993, 140) argues that </w:t>
      </w:r>
      <w:r w:rsidRPr="00565BCD">
        <w:rPr>
          <w:rStyle w:val="Emphasis"/>
        </w:rPr>
        <w:t>fear</w:t>
      </w:r>
      <w:r w:rsidRPr="00565BCD">
        <w:rPr>
          <w:rStyle w:val="StyleUnderline"/>
        </w:rPr>
        <w:t xml:space="preserve"> is a fundamental </w:t>
      </w:r>
      <w:r w:rsidRPr="00565BCD">
        <w:rPr>
          <w:rStyle w:val="Emphasis"/>
        </w:rPr>
        <w:t>political ambition</w:t>
      </w:r>
      <w:r w:rsidRPr="00565BCD">
        <w:rPr>
          <w:rStyle w:val="StyleUnderline"/>
        </w:rPr>
        <w:t xml:space="preserve"> and the </w:t>
      </w:r>
      <w:r w:rsidRPr="00565BCD">
        <w:rPr>
          <w:rStyle w:val="Emphasis"/>
        </w:rPr>
        <w:t>foundation pillar</w:t>
      </w:r>
      <w:r w:rsidRPr="00565BCD">
        <w:rPr>
          <w:rStyle w:val="StyleUnderline"/>
        </w:rPr>
        <w:t xml:space="preserve"> of the political programme of environmentalism</w:t>
      </w:r>
      <w:r w:rsidRPr="004F5295">
        <w:rPr>
          <w:sz w:val="16"/>
        </w:rPr>
        <w:t xml:space="preserve">. Instead of argument, </w:t>
      </w:r>
      <w:r w:rsidRPr="00565BCD">
        <w:rPr>
          <w:rStyle w:val="StyleUnderline"/>
        </w:rPr>
        <w:t xml:space="preserve">the </w:t>
      </w:r>
      <w:r w:rsidRPr="00565BCD">
        <w:rPr>
          <w:rStyle w:val="Emphasis"/>
        </w:rPr>
        <w:t>sheer force</w:t>
      </w:r>
      <w:r w:rsidRPr="00565BCD">
        <w:rPr>
          <w:rStyle w:val="StyleUnderline"/>
        </w:rPr>
        <w:t xml:space="preserve"> of </w:t>
      </w:r>
      <w:r w:rsidRPr="00565BCD">
        <w:rPr>
          <w:rStyle w:val="Emphasis"/>
        </w:rPr>
        <w:t>necessity</w:t>
      </w:r>
      <w:r w:rsidRPr="00565BCD">
        <w:rPr>
          <w:rStyle w:val="StyleUnderline"/>
        </w:rPr>
        <w:t xml:space="preserve"> and </w:t>
      </w:r>
      <w:r w:rsidRPr="00565BCD">
        <w:rPr>
          <w:rStyle w:val="Emphasis"/>
        </w:rPr>
        <w:t>urgency</w:t>
      </w:r>
      <w:r w:rsidRPr="00565BCD">
        <w:rPr>
          <w:rStyle w:val="StyleUnderline"/>
        </w:rPr>
        <w:t xml:space="preserve"> seems to be the grounds for actualizing the </w:t>
      </w:r>
      <w:r w:rsidRPr="00565BCD">
        <w:rPr>
          <w:rStyle w:val="Emphasis"/>
        </w:rPr>
        <w:t>environmental prescriptions</w:t>
      </w:r>
      <w:r w:rsidRPr="00565BCD">
        <w:rPr>
          <w:rStyle w:val="StyleUnderline"/>
        </w:rPr>
        <w:t xml:space="preserve"> without consideration of </w:t>
      </w:r>
      <w:r w:rsidRPr="00565BCD">
        <w:rPr>
          <w:rStyle w:val="Emphasis"/>
        </w:rPr>
        <w:t>wider social scenarios</w:t>
      </w:r>
      <w:r w:rsidRPr="004F5295">
        <w:rPr>
          <w:sz w:val="16"/>
        </w:rPr>
        <w:t xml:space="preserve">. Thus, while politics is the art of contingent, it cannot operate in a field of necessity. Furthermore, </w:t>
      </w:r>
      <w:r w:rsidRPr="00565BCD">
        <w:rPr>
          <w:rStyle w:val="StyleUnderline"/>
        </w:rPr>
        <w:t xml:space="preserve">speeded by this urgency and the global nature of the issue, </w:t>
      </w:r>
      <w:r w:rsidRPr="00565BCD">
        <w:rPr>
          <w:rStyle w:val="Emphasis"/>
        </w:rPr>
        <w:t>ecological crisis</w:t>
      </w:r>
      <w:r w:rsidRPr="00565BCD">
        <w:rPr>
          <w:rStyle w:val="StyleUnderline"/>
        </w:rPr>
        <w:t xml:space="preserve"> reduces the sphere of democratic </w:t>
      </w:r>
      <w:r w:rsidRPr="00565BCD">
        <w:rPr>
          <w:rStyle w:val="Emphasis"/>
        </w:rPr>
        <w:t>political deliberation</w:t>
      </w:r>
      <w:r w:rsidRPr="00565BCD">
        <w:rPr>
          <w:rStyle w:val="StyleUnderline"/>
        </w:rPr>
        <w:t xml:space="preserve"> and </w:t>
      </w:r>
      <w:r w:rsidRPr="00565BCD">
        <w:rPr>
          <w:rStyle w:val="Emphasis"/>
        </w:rPr>
        <w:t>debate</w:t>
      </w:r>
      <w:r w:rsidRPr="00565BCD">
        <w:rPr>
          <w:rStyle w:val="StyleUnderline"/>
        </w:rPr>
        <w:t xml:space="preserve"> as issues are centralized under </w:t>
      </w:r>
      <w:r w:rsidRPr="00565BCD">
        <w:rPr>
          <w:rStyle w:val="Emphasis"/>
        </w:rPr>
        <w:t>technocratic management</w:t>
      </w:r>
      <w:r w:rsidRPr="00565BCD">
        <w:rPr>
          <w:rStyle w:val="StyleUnderline"/>
        </w:rPr>
        <w:t xml:space="preserve"> and consensual policymaking</w:t>
      </w:r>
      <w:r w:rsidRPr="004F5295">
        <w:rPr>
          <w:sz w:val="16"/>
        </w:rPr>
        <w:t xml:space="preserve"> of global institutions, like Kyoto protocol. </w:t>
      </w:r>
      <w:r w:rsidRPr="00565BCD">
        <w:rPr>
          <w:rStyle w:val="StyleUnderline"/>
        </w:rPr>
        <w:t xml:space="preserve">In this process fundamental </w:t>
      </w:r>
      <w:r w:rsidRPr="00565BCD">
        <w:rPr>
          <w:rStyle w:val="Emphasis"/>
        </w:rPr>
        <w:t>ideological disputes</w:t>
      </w:r>
      <w:r w:rsidRPr="00565BCD">
        <w:rPr>
          <w:rStyle w:val="StyleUnderline"/>
        </w:rPr>
        <w:t xml:space="preserve"> and </w:t>
      </w:r>
      <w:r w:rsidRPr="00565BCD">
        <w:rPr>
          <w:rStyle w:val="Emphasis"/>
        </w:rPr>
        <w:t>disagreements</w:t>
      </w:r>
      <w:r w:rsidRPr="00565BCD">
        <w:rPr>
          <w:rStyle w:val="StyleUnderline"/>
        </w:rPr>
        <w:t xml:space="preserve"> </w:t>
      </w:r>
      <w:r w:rsidRPr="001C1636">
        <w:rPr>
          <w:rStyle w:val="StyleUnderline"/>
        </w:rPr>
        <w:t xml:space="preserve">are denied, as the </w:t>
      </w:r>
      <w:r w:rsidRPr="003C6E0C">
        <w:rPr>
          <w:rStyle w:val="Emphasis"/>
        </w:rPr>
        <w:t>current presentation</w:t>
      </w:r>
      <w:r w:rsidRPr="001C1636">
        <w:rPr>
          <w:rStyle w:val="StyleUnderline"/>
        </w:rPr>
        <w:t xml:space="preserve"> of the </w:t>
      </w:r>
      <w:r w:rsidRPr="003C6E0C">
        <w:rPr>
          <w:rStyle w:val="Emphasis"/>
        </w:rPr>
        <w:t>ecological crisis</w:t>
      </w:r>
      <w:r w:rsidRPr="001C1636">
        <w:rPr>
          <w:rStyle w:val="StyleUnderline"/>
        </w:rPr>
        <w:t xml:space="preserve"> as a “</w:t>
      </w:r>
      <w:r w:rsidRPr="003C6E0C">
        <w:rPr>
          <w:rStyle w:val="Emphasis"/>
        </w:rPr>
        <w:t>supra-national</w:t>
      </w:r>
      <w:r w:rsidRPr="001C1636">
        <w:rPr>
          <w:rStyle w:val="StyleUnderline"/>
        </w:rPr>
        <w:t xml:space="preserve"> and </w:t>
      </w:r>
      <w:r w:rsidRPr="003C6E0C">
        <w:rPr>
          <w:rStyle w:val="Emphasis"/>
        </w:rPr>
        <w:t>non-class-specific</w:t>
      </w:r>
      <w:r w:rsidRPr="001C1636">
        <w:rPr>
          <w:rStyle w:val="StyleUnderline"/>
        </w:rPr>
        <w:t xml:space="preserve"> global crisis” </w:t>
      </w:r>
      <w:r w:rsidRPr="003C6E0C">
        <w:rPr>
          <w:rStyle w:val="Emphasis"/>
        </w:rPr>
        <w:t>transcends all</w:t>
      </w:r>
      <w:r w:rsidRPr="001C1636">
        <w:rPr>
          <w:rStyle w:val="StyleUnderline"/>
        </w:rPr>
        <w:t xml:space="preserve"> social differences</w:t>
      </w:r>
      <w:r w:rsidRPr="004F5295">
        <w:rPr>
          <w:sz w:val="16"/>
        </w:rPr>
        <w:t xml:space="preserve">. Swyngedouw (2010, 219) furthermore argues that </w:t>
      </w:r>
      <w:r w:rsidRPr="003C6E0C">
        <w:rPr>
          <w:rStyle w:val="Emphasis"/>
        </w:rPr>
        <w:t>sustaining</w:t>
      </w:r>
      <w:r w:rsidRPr="003C6E0C">
        <w:rPr>
          <w:rStyle w:val="StyleUnderline"/>
        </w:rPr>
        <w:t xml:space="preserve"> and </w:t>
      </w:r>
      <w:r w:rsidRPr="003C6E0C">
        <w:rPr>
          <w:rStyle w:val="Emphasis"/>
        </w:rPr>
        <w:t>nurturing catastrophic imaginaries</w:t>
      </w:r>
      <w:r w:rsidRPr="003C6E0C">
        <w:rPr>
          <w:rStyle w:val="StyleUnderline"/>
        </w:rPr>
        <w:t xml:space="preserve"> is an </w:t>
      </w:r>
      <w:r w:rsidRPr="003C6E0C">
        <w:rPr>
          <w:rStyle w:val="Emphasis"/>
        </w:rPr>
        <w:t>integral</w:t>
      </w:r>
      <w:r w:rsidRPr="003C6E0C">
        <w:rPr>
          <w:rStyle w:val="StyleUnderline"/>
        </w:rPr>
        <w:t xml:space="preserve"> and </w:t>
      </w:r>
      <w:r w:rsidRPr="003C6E0C">
        <w:rPr>
          <w:rStyle w:val="Emphasis"/>
        </w:rPr>
        <w:t>vital part</w:t>
      </w:r>
      <w:r w:rsidRPr="003C6E0C">
        <w:rPr>
          <w:rStyle w:val="StyleUnderline"/>
        </w:rPr>
        <w:t xml:space="preserve"> of the new cultural </w:t>
      </w:r>
      <w:r w:rsidRPr="003C6E0C">
        <w:rPr>
          <w:rStyle w:val="Emphasis"/>
        </w:rPr>
        <w:t>politics of capitalism</w:t>
      </w:r>
      <w:r w:rsidRPr="003C6E0C">
        <w:rPr>
          <w:rStyle w:val="StyleUnderline"/>
        </w:rPr>
        <w:t xml:space="preserve"> for which the management of fear is a central leitmotif. At the symbolic level, catastrophic imaginaries are </w:t>
      </w:r>
      <w:r w:rsidRPr="003C6E0C">
        <w:rPr>
          <w:rStyle w:val="Emphasis"/>
        </w:rPr>
        <w:t>extraordinarily powerful</w:t>
      </w:r>
      <w:r w:rsidRPr="003C6E0C">
        <w:rPr>
          <w:rStyle w:val="StyleUnderline"/>
        </w:rPr>
        <w:t xml:space="preserve"> in disavowing or </w:t>
      </w:r>
      <w:r w:rsidRPr="003C6E0C">
        <w:rPr>
          <w:rStyle w:val="Emphasis"/>
        </w:rPr>
        <w:t>displacing social conflict</w:t>
      </w:r>
      <w:r w:rsidRPr="003C6E0C">
        <w:rPr>
          <w:rStyle w:val="StyleUnderline"/>
        </w:rPr>
        <w:t xml:space="preserve"> and antagonisms</w:t>
      </w:r>
      <w:r w:rsidRPr="004F5295">
        <w:rPr>
          <w:sz w:val="16"/>
        </w:rPr>
        <w:t xml:space="preserve">. As such, </w:t>
      </w:r>
      <w:r w:rsidRPr="003C6E0C">
        <w:rPr>
          <w:rStyle w:val="StyleUnderline"/>
        </w:rPr>
        <w:t>catastrophic imaginations are decidedly populist and foreclose a proper political framing</w:t>
      </w:r>
      <w:r w:rsidRPr="004F5295">
        <w:rPr>
          <w:sz w:val="16"/>
        </w:rPr>
        <w:t xml:space="preserve"> (ibid.).</w:t>
      </w:r>
    </w:p>
    <w:p w14:paraId="3CC3605B" w14:textId="77777777" w:rsidR="001E00C7" w:rsidRPr="00F953C6" w:rsidRDefault="001E00C7" w:rsidP="001E00C7">
      <w:pPr>
        <w:rPr>
          <w:sz w:val="16"/>
        </w:rPr>
      </w:pPr>
      <w:r w:rsidRPr="004F5295">
        <w:rPr>
          <w:sz w:val="16"/>
        </w:rPr>
        <w:t xml:space="preserve">It is argued that the environmental problematique is moving us towards a post-political, or post-democratic state. The writers such as Chantal Mouffe, Slavoj Žižek, and Jascues Rancière have written about this post-political world. Post-politics emphasizes the need to leave old ideological visions behind, we are persuaded to confront new issues, armed, not with democratic decision making processes, but with the necessary expert knowledge of enlightened cosmopolitan technocrats. </w:t>
      </w:r>
      <w:r w:rsidRPr="00F708A3">
        <w:rPr>
          <w:rStyle w:val="StyleUnderline"/>
        </w:rPr>
        <w:t xml:space="preserve">Post-politics is marked by the predominance of a </w:t>
      </w:r>
      <w:r w:rsidRPr="00F708A3">
        <w:rPr>
          <w:rStyle w:val="Emphasis"/>
        </w:rPr>
        <w:t>managerial logic</w:t>
      </w:r>
      <w:r w:rsidRPr="00F708A3">
        <w:rPr>
          <w:rStyle w:val="StyleUnderline"/>
        </w:rPr>
        <w:t xml:space="preserve"> in all aspects of life. The political is reduced to administration where </w:t>
      </w:r>
      <w:r w:rsidRPr="00F708A3">
        <w:rPr>
          <w:rStyle w:val="Emphasis"/>
        </w:rPr>
        <w:t>decision-making</w:t>
      </w:r>
      <w:r w:rsidRPr="00F708A3">
        <w:rPr>
          <w:rStyle w:val="StyleUnderline"/>
        </w:rPr>
        <w:t xml:space="preserve"> is increasingly considered to be a question of </w:t>
      </w:r>
      <w:r w:rsidRPr="00F708A3">
        <w:rPr>
          <w:rStyle w:val="Emphasis"/>
        </w:rPr>
        <w:t>expert knowledge</w:t>
      </w:r>
      <w:r w:rsidRPr="00F708A3">
        <w:rPr>
          <w:rStyle w:val="StyleUnderline"/>
        </w:rPr>
        <w:t xml:space="preserve"> and not of </w:t>
      </w:r>
      <w:r w:rsidRPr="00F708A3">
        <w:rPr>
          <w:rStyle w:val="Emphasis"/>
        </w:rPr>
        <w:t>political position</w:t>
      </w:r>
      <w:r w:rsidRPr="00CF53B1">
        <w:rPr>
          <w:rStyle w:val="StyleUnderline"/>
        </w:rPr>
        <w:t xml:space="preserve">. The </w:t>
      </w:r>
      <w:r w:rsidRPr="00CF53B1">
        <w:rPr>
          <w:rStyle w:val="Emphasis"/>
        </w:rPr>
        <w:t>political</w:t>
      </w:r>
      <w:r w:rsidRPr="00CF53B1">
        <w:rPr>
          <w:rStyle w:val="StyleUnderline"/>
        </w:rPr>
        <w:t xml:space="preserve"> as the </w:t>
      </w:r>
      <w:r w:rsidRPr="00CF53B1">
        <w:rPr>
          <w:rStyle w:val="Emphasis"/>
        </w:rPr>
        <w:t>space of litigation</w:t>
      </w:r>
      <w:r w:rsidRPr="00CF53B1">
        <w:rPr>
          <w:rStyle w:val="StyleUnderline"/>
        </w:rPr>
        <w:t xml:space="preserve"> in which the </w:t>
      </w:r>
      <w:r w:rsidRPr="00CF53B1">
        <w:rPr>
          <w:rStyle w:val="Emphasis"/>
        </w:rPr>
        <w:t>excluded can protest</w:t>
      </w:r>
      <w:r w:rsidRPr="00CF53B1">
        <w:rPr>
          <w:rStyle w:val="StyleUnderline"/>
        </w:rPr>
        <w:t xml:space="preserve"> the </w:t>
      </w:r>
      <w:r w:rsidRPr="00CF53B1">
        <w:rPr>
          <w:rStyle w:val="Emphasis"/>
        </w:rPr>
        <w:t>injustice</w:t>
      </w:r>
      <w:r w:rsidRPr="00CF53B1">
        <w:rPr>
          <w:rStyle w:val="StyleUnderline"/>
        </w:rPr>
        <w:t xml:space="preserve"> done to them is, thus, </w:t>
      </w:r>
      <w:r w:rsidRPr="00FB7ADD">
        <w:rPr>
          <w:rStyle w:val="Emphasis"/>
          <w:sz w:val="24"/>
          <w:szCs w:val="24"/>
        </w:rPr>
        <w:t>foreclosed</w:t>
      </w:r>
      <w:r w:rsidRPr="00CF53B1">
        <w:rPr>
          <w:rStyle w:val="StyleUnderline"/>
        </w:rPr>
        <w:t xml:space="preserve">. Proper political choice between </w:t>
      </w:r>
      <w:r w:rsidRPr="00CF53B1">
        <w:rPr>
          <w:rStyle w:val="Emphasis"/>
        </w:rPr>
        <w:t>competing visions</w:t>
      </w:r>
      <w:r w:rsidRPr="00CF53B1">
        <w:rPr>
          <w:rStyle w:val="StyleUnderline"/>
        </w:rPr>
        <w:t xml:space="preserve"> of a </w:t>
      </w:r>
      <w:r w:rsidRPr="00CF53B1">
        <w:rPr>
          <w:rStyle w:val="Emphasis"/>
        </w:rPr>
        <w:t>different social order</w:t>
      </w:r>
      <w:r w:rsidRPr="00CF53B1">
        <w:rPr>
          <w:rStyle w:val="StyleUnderline"/>
        </w:rPr>
        <w:t xml:space="preserve"> is </w:t>
      </w:r>
      <w:r w:rsidRPr="00FB7ADD">
        <w:rPr>
          <w:rStyle w:val="Emphasis"/>
          <w:sz w:val="24"/>
          <w:szCs w:val="24"/>
        </w:rPr>
        <w:t>slowly reduced</w:t>
      </w:r>
      <w:r w:rsidRPr="00FB7ADD">
        <w:rPr>
          <w:rStyle w:val="StyleUnderline"/>
          <w:sz w:val="24"/>
          <w:szCs w:val="24"/>
        </w:rPr>
        <w:t xml:space="preserve"> </w:t>
      </w:r>
      <w:r w:rsidRPr="00CF53B1">
        <w:rPr>
          <w:rStyle w:val="StyleUnderline"/>
        </w:rPr>
        <w:t>by totalizing threats that permit only one direction.</w:t>
      </w:r>
      <w:r w:rsidRPr="004F5295">
        <w:rPr>
          <w:sz w:val="16"/>
        </w:rPr>
        <w:t xml:space="preserve"> (Swyngedouw 2010.) </w:t>
      </w:r>
      <w:r w:rsidRPr="00CF53B1">
        <w:rPr>
          <w:rStyle w:val="StyleUnderline"/>
        </w:rPr>
        <w:t xml:space="preserve">This post-political world </w:t>
      </w:r>
      <w:r w:rsidRPr="00FB7ADD">
        <w:rPr>
          <w:rStyle w:val="Emphasis"/>
          <w:sz w:val="24"/>
          <w:szCs w:val="24"/>
        </w:rPr>
        <w:t>eludes choice and freedom</w:t>
      </w:r>
      <w:r w:rsidRPr="00CF53B1">
        <w:rPr>
          <w:rStyle w:val="StyleUnderline"/>
        </w:rPr>
        <w:t>, other than those tolerated by the consensus</w:t>
      </w:r>
      <w:r w:rsidRPr="004F5295">
        <w:rPr>
          <w:sz w:val="16"/>
        </w:rPr>
        <w:t>.</w:t>
      </w:r>
    </w:p>
    <w:p w14:paraId="2E546644" w14:textId="77777777" w:rsidR="001E00C7" w:rsidRDefault="001E00C7" w:rsidP="001E00C7">
      <w:pPr>
        <w:pStyle w:val="Heading4"/>
      </w:pPr>
      <w:r>
        <w:t xml:space="preserve">Its </w:t>
      </w:r>
      <w:r w:rsidRPr="00F22FBB">
        <w:rPr>
          <w:u w:val="single"/>
        </w:rPr>
        <w:t>compromise logic</w:t>
      </w:r>
      <w:r>
        <w:t xml:space="preserve"> clings to a fantasy of continuous growth---only the </w:t>
      </w:r>
      <w:r w:rsidRPr="00F22FBB">
        <w:rPr>
          <w:u w:val="single"/>
        </w:rPr>
        <w:t>end of capitalism</w:t>
      </w:r>
      <w:r>
        <w:t xml:space="preserve"> can avert catastrophe. </w:t>
      </w:r>
    </w:p>
    <w:p w14:paraId="76E41372" w14:textId="77777777" w:rsidR="001E00C7" w:rsidRDefault="001E00C7" w:rsidP="001E00C7">
      <w:r>
        <w:rPr>
          <w:rStyle w:val="Style13ptBold"/>
        </w:rPr>
        <w:t xml:space="preserve">Grubačić et al. </w:t>
      </w:r>
      <w:r w:rsidRPr="001745B2">
        <w:rPr>
          <w:rStyle w:val="Style13ptBold"/>
        </w:rPr>
        <w:t>'</w:t>
      </w:r>
      <w:r>
        <w:rPr>
          <w:rStyle w:val="Style13ptBold"/>
        </w:rPr>
        <w:t>20</w:t>
      </w:r>
      <w:r w:rsidRPr="001745B2">
        <w:rPr>
          <w:rStyle w:val="Style13ptBold"/>
        </w:rPr>
        <w:t xml:space="preserve"> </w:t>
      </w:r>
      <w:r>
        <w:t>[Andrej; 9/24/20; Professor and Department Chair of Social and Cultural Anthropology at California Institute of Integral Studies; Brett Wilkins, Bridget Meehan, Cynthia Peters, Don Rojas, Elena Herrada, Mark Evans, Medea Benjamin, Michael Albert, Noam Chomsky, Oscar Chacon, Paul Ortiz, Peter Bohmer, Savvina Chowdhury and Vincent Emanuel; "Greenwashing Capitalism Won’t Heal the Planet," https://truthout.org/articles/greenwashing-capitalism-wont-heal-the-planet/]</w:t>
      </w:r>
    </w:p>
    <w:p w14:paraId="26CAE6F7" w14:textId="77777777" w:rsidR="001E00C7" w:rsidRPr="00C1743F" w:rsidRDefault="001E00C7" w:rsidP="001E00C7">
      <w:pPr>
        <w:rPr>
          <w:sz w:val="16"/>
        </w:rPr>
      </w:pPr>
      <w:r w:rsidRPr="00C1743F">
        <w:rPr>
          <w:sz w:val="16"/>
        </w:rPr>
        <w:t xml:space="preserve">As the world moves deeper into the climate crisis, </w:t>
      </w:r>
      <w:r w:rsidRPr="00BF26CA">
        <w:rPr>
          <w:rStyle w:val="StyleUnderline"/>
        </w:rPr>
        <w:t xml:space="preserve">too many of the </w:t>
      </w:r>
      <w:r w:rsidRPr="00BF26CA">
        <w:rPr>
          <w:rStyle w:val="Emphasis"/>
        </w:rPr>
        <w:t xml:space="preserve">official </w:t>
      </w:r>
      <w:r w:rsidRPr="00D61539">
        <w:rPr>
          <w:rStyle w:val="Emphasis"/>
          <w:highlight w:val="cyan"/>
        </w:rPr>
        <w:t>solutions</w:t>
      </w:r>
      <w:r w:rsidRPr="00D61539">
        <w:rPr>
          <w:sz w:val="16"/>
          <w:highlight w:val="cyan"/>
        </w:rPr>
        <w:t xml:space="preserve"> </w:t>
      </w:r>
      <w:r w:rsidRPr="00D61539">
        <w:rPr>
          <w:rStyle w:val="StyleUnderline"/>
          <w:highlight w:val="cyan"/>
        </w:rPr>
        <w:t>to</w:t>
      </w:r>
      <w:r w:rsidRPr="00BF26CA">
        <w:rPr>
          <w:rStyle w:val="StyleUnderline"/>
        </w:rPr>
        <w:t xml:space="preserve"> slow </w:t>
      </w:r>
      <w:r w:rsidRPr="00BF26CA">
        <w:rPr>
          <w:rStyle w:val="Emphasis"/>
        </w:rPr>
        <w:t xml:space="preserve">global </w:t>
      </w:r>
      <w:r w:rsidRPr="00FF6889">
        <w:rPr>
          <w:rStyle w:val="Emphasis"/>
        </w:rPr>
        <w:t>warming</w:t>
      </w:r>
      <w:r w:rsidRPr="00C1743F">
        <w:rPr>
          <w:sz w:val="16"/>
        </w:rPr>
        <w:t xml:space="preserve"> </w:t>
      </w:r>
      <w:r w:rsidRPr="00BF26CA">
        <w:rPr>
          <w:rStyle w:val="StyleUnderline"/>
        </w:rPr>
        <w:t xml:space="preserve">and </w:t>
      </w:r>
      <w:r w:rsidRPr="00D61539">
        <w:rPr>
          <w:rStyle w:val="StyleUnderline"/>
          <w:highlight w:val="cyan"/>
        </w:rPr>
        <w:t>transition</w:t>
      </w:r>
      <w:r w:rsidRPr="00BF26CA">
        <w:rPr>
          <w:rStyle w:val="StyleUnderline"/>
        </w:rPr>
        <w:t xml:space="preserve"> to a </w:t>
      </w:r>
      <w:r w:rsidRPr="00BF26CA">
        <w:rPr>
          <w:rStyle w:val="Emphasis"/>
        </w:rPr>
        <w:t>decarbonized society</w:t>
      </w:r>
      <w:r w:rsidRPr="00C1743F">
        <w:rPr>
          <w:sz w:val="16"/>
        </w:rPr>
        <w:t xml:space="preserve"> </w:t>
      </w:r>
      <w:r w:rsidRPr="00D61539">
        <w:rPr>
          <w:rStyle w:val="StyleUnderline"/>
          <w:highlight w:val="cyan"/>
        </w:rPr>
        <w:t>stop short</w:t>
      </w:r>
      <w:r w:rsidRPr="00BF26CA">
        <w:rPr>
          <w:rStyle w:val="StyleUnderline"/>
        </w:rPr>
        <w:t xml:space="preserve"> of stating the obvious: </w:t>
      </w:r>
      <w:r w:rsidRPr="00D61539">
        <w:rPr>
          <w:rStyle w:val="StyleUnderline"/>
          <w:highlight w:val="cyan"/>
        </w:rPr>
        <w:t>our</w:t>
      </w:r>
      <w:r w:rsidRPr="00BF26CA">
        <w:rPr>
          <w:rStyle w:val="StyleUnderline"/>
        </w:rPr>
        <w:t xml:space="preserve"> economic </w:t>
      </w:r>
      <w:r w:rsidRPr="00D61539">
        <w:rPr>
          <w:rStyle w:val="StyleUnderline"/>
          <w:highlight w:val="cyan"/>
        </w:rPr>
        <w:t>system is</w:t>
      </w:r>
      <w:r w:rsidRPr="00D61539">
        <w:rPr>
          <w:sz w:val="16"/>
          <w:highlight w:val="cyan"/>
        </w:rPr>
        <w:t xml:space="preserve"> </w:t>
      </w:r>
      <w:r w:rsidRPr="00D61539">
        <w:rPr>
          <w:rStyle w:val="Emphasis"/>
          <w:highlight w:val="cyan"/>
        </w:rPr>
        <w:t>broken</w:t>
      </w:r>
      <w:r w:rsidRPr="00C1743F">
        <w:rPr>
          <w:sz w:val="16"/>
        </w:rPr>
        <w:t xml:space="preserve"> </w:t>
      </w:r>
      <w:r w:rsidRPr="00BF26CA">
        <w:rPr>
          <w:rStyle w:val="StyleUnderline"/>
        </w:rPr>
        <w:t>and must be replaced</w:t>
      </w:r>
      <w:r w:rsidRPr="00C1743F">
        <w:rPr>
          <w:sz w:val="16"/>
        </w:rPr>
        <w:t xml:space="preserve">. </w:t>
      </w:r>
      <w:r w:rsidRPr="00D61539">
        <w:rPr>
          <w:rStyle w:val="Emphasis"/>
          <w:highlight w:val="cyan"/>
        </w:rPr>
        <w:t>Capitalism is incompatible with life</w:t>
      </w:r>
      <w:r w:rsidRPr="00BF26CA">
        <w:rPr>
          <w:rStyle w:val="Emphasis"/>
        </w:rPr>
        <w:t xml:space="preserve"> on Earth</w:t>
      </w:r>
      <w:r w:rsidRPr="00C1743F">
        <w:rPr>
          <w:sz w:val="16"/>
        </w:rPr>
        <w:t xml:space="preserve">. </w:t>
      </w:r>
      <w:r w:rsidRPr="00BF26CA">
        <w:rPr>
          <w:rStyle w:val="StyleUnderline"/>
        </w:rPr>
        <w:t xml:space="preserve">This </w:t>
      </w:r>
      <w:r w:rsidRPr="00BF26CA">
        <w:rPr>
          <w:rStyle w:val="Emphasis"/>
        </w:rPr>
        <w:t>irrefutable truth</w:t>
      </w:r>
      <w:r w:rsidRPr="00C1743F">
        <w:rPr>
          <w:sz w:val="16"/>
        </w:rPr>
        <w:t xml:space="preserve"> </w:t>
      </w:r>
      <w:r w:rsidRPr="00BF26CA">
        <w:rPr>
          <w:rStyle w:val="StyleUnderline"/>
        </w:rPr>
        <w:t>is something we all know deep down, whether we can bear to admit it or not</w:t>
      </w:r>
      <w:r w:rsidRPr="00C1743F">
        <w:rPr>
          <w:sz w:val="16"/>
        </w:rPr>
        <w:t>.</w:t>
      </w:r>
    </w:p>
    <w:p w14:paraId="510B5098" w14:textId="77777777" w:rsidR="001E00C7" w:rsidRPr="00C1743F" w:rsidRDefault="001E00C7" w:rsidP="001E00C7">
      <w:pPr>
        <w:rPr>
          <w:sz w:val="16"/>
        </w:rPr>
      </w:pPr>
      <w:r w:rsidRPr="00EC3377">
        <w:rPr>
          <w:rStyle w:val="StyleUnderline"/>
        </w:rPr>
        <w:t xml:space="preserve">The </w:t>
      </w:r>
      <w:r w:rsidRPr="00EC3377">
        <w:rPr>
          <w:rStyle w:val="Emphasis"/>
        </w:rPr>
        <w:t xml:space="preserve">level of </w:t>
      </w:r>
      <w:r w:rsidRPr="00D61539">
        <w:rPr>
          <w:rStyle w:val="Emphasis"/>
          <w:highlight w:val="cyan"/>
        </w:rPr>
        <w:t>denial</w:t>
      </w:r>
      <w:r w:rsidRPr="00C1743F">
        <w:rPr>
          <w:sz w:val="16"/>
        </w:rPr>
        <w:t xml:space="preserve"> </w:t>
      </w:r>
      <w:r w:rsidRPr="00EC3377">
        <w:rPr>
          <w:rStyle w:val="StyleUnderline"/>
        </w:rPr>
        <w:t xml:space="preserve">that we are all </w:t>
      </w:r>
      <w:r w:rsidRPr="00EC3377">
        <w:rPr>
          <w:rStyle w:val="Emphasis"/>
        </w:rPr>
        <w:t>guilty</w:t>
      </w:r>
      <w:r w:rsidRPr="00EC3377">
        <w:rPr>
          <w:rStyle w:val="StyleUnderline"/>
        </w:rPr>
        <w:t xml:space="preserve"> of</w:t>
      </w:r>
      <w:r w:rsidRPr="00C1743F">
        <w:rPr>
          <w:sz w:val="16"/>
        </w:rPr>
        <w:t xml:space="preserve">, to greater or lesser degrees, </w:t>
      </w:r>
      <w:r w:rsidRPr="00D61539">
        <w:rPr>
          <w:rStyle w:val="StyleUnderline"/>
          <w:highlight w:val="cyan"/>
        </w:rPr>
        <w:t>along with</w:t>
      </w:r>
      <w:r w:rsidRPr="00EC3377">
        <w:rPr>
          <w:rStyle w:val="StyleUnderline"/>
        </w:rPr>
        <w:t xml:space="preserve"> the </w:t>
      </w:r>
      <w:r w:rsidRPr="00D61539">
        <w:rPr>
          <w:rStyle w:val="Emphasis"/>
          <w:highlight w:val="cyan"/>
        </w:rPr>
        <w:t>fallacy</w:t>
      </w:r>
      <w:r w:rsidRPr="00EC3377">
        <w:rPr>
          <w:rStyle w:val="StyleUnderline"/>
        </w:rPr>
        <w:t xml:space="preserve"> of</w:t>
      </w:r>
      <w:r w:rsidRPr="00C1743F">
        <w:rPr>
          <w:sz w:val="16"/>
        </w:rPr>
        <w:t xml:space="preserve"> TINA (</w:t>
      </w:r>
      <w:r w:rsidRPr="00D61539">
        <w:rPr>
          <w:rStyle w:val="StyleUnderline"/>
          <w:highlight w:val="cyan"/>
        </w:rPr>
        <w:t>There Is No Alternative</w:t>
      </w:r>
      <w:r w:rsidRPr="00C1743F">
        <w:rPr>
          <w:sz w:val="16"/>
        </w:rPr>
        <w:t xml:space="preserve">) </w:t>
      </w:r>
      <w:r w:rsidRPr="00EC3377">
        <w:rPr>
          <w:rStyle w:val="StyleUnderline"/>
        </w:rPr>
        <w:t xml:space="preserve">that many are wedded to and many more are resigned to, </w:t>
      </w:r>
      <w:r w:rsidRPr="00D61539">
        <w:rPr>
          <w:rStyle w:val="StyleUnderline"/>
          <w:highlight w:val="cyan"/>
        </w:rPr>
        <w:t>have brought our species to</w:t>
      </w:r>
      <w:r w:rsidRPr="00EC3377">
        <w:rPr>
          <w:rStyle w:val="StyleUnderline"/>
        </w:rPr>
        <w:t xml:space="preserve"> the </w:t>
      </w:r>
      <w:r w:rsidRPr="00D61539">
        <w:rPr>
          <w:rStyle w:val="Emphasis"/>
          <w:highlight w:val="cyan"/>
        </w:rPr>
        <w:t>brink of extinction</w:t>
      </w:r>
      <w:r w:rsidRPr="00D61539">
        <w:rPr>
          <w:sz w:val="16"/>
          <w:highlight w:val="cyan"/>
        </w:rPr>
        <w:t xml:space="preserve">. </w:t>
      </w:r>
      <w:r w:rsidRPr="00D61539">
        <w:rPr>
          <w:rStyle w:val="StyleUnderline"/>
          <w:highlight w:val="cyan"/>
        </w:rPr>
        <w:t>We have been</w:t>
      </w:r>
      <w:r w:rsidRPr="00EC3377">
        <w:rPr>
          <w:rStyle w:val="StyleUnderline"/>
        </w:rPr>
        <w:t xml:space="preserve"> so </w:t>
      </w:r>
      <w:r w:rsidRPr="00D61539">
        <w:rPr>
          <w:rStyle w:val="Emphasis"/>
          <w:highlight w:val="cyan"/>
        </w:rPr>
        <w:t>conditioned into believing</w:t>
      </w:r>
      <w:r w:rsidRPr="00C1743F">
        <w:rPr>
          <w:sz w:val="16"/>
        </w:rPr>
        <w:t xml:space="preserve"> </w:t>
      </w:r>
      <w:r w:rsidRPr="00EC3377">
        <w:rPr>
          <w:rStyle w:val="StyleUnderline"/>
        </w:rPr>
        <w:t xml:space="preserve">we can do no better than </w:t>
      </w:r>
      <w:r w:rsidRPr="00D61539">
        <w:rPr>
          <w:rStyle w:val="StyleUnderline"/>
          <w:highlight w:val="cyan"/>
        </w:rPr>
        <w:t>capitalism</w:t>
      </w:r>
      <w:r w:rsidRPr="00EC3377">
        <w:rPr>
          <w:rStyle w:val="StyleUnderline"/>
        </w:rPr>
        <w:t xml:space="preserve"> that the </w:t>
      </w:r>
      <w:r w:rsidRPr="00EC3377">
        <w:rPr>
          <w:rStyle w:val="Emphasis"/>
        </w:rPr>
        <w:t>idea</w:t>
      </w:r>
      <w:r w:rsidRPr="00C1743F">
        <w:rPr>
          <w:sz w:val="16"/>
        </w:rPr>
        <w:t xml:space="preserve"> </w:t>
      </w:r>
      <w:r w:rsidRPr="00EC3377">
        <w:rPr>
          <w:rStyle w:val="StyleUnderline"/>
        </w:rPr>
        <w:t>of ditching this rotten system can</w:t>
      </w:r>
      <w:r w:rsidRPr="00C1743F">
        <w:rPr>
          <w:sz w:val="16"/>
        </w:rPr>
        <w:t xml:space="preserve"> </w:t>
      </w:r>
      <w:r w:rsidRPr="00EC3377">
        <w:rPr>
          <w:rStyle w:val="Emphasis"/>
        </w:rPr>
        <w:t>feel inconceivable</w:t>
      </w:r>
      <w:r w:rsidRPr="00C1743F">
        <w:rPr>
          <w:sz w:val="16"/>
        </w:rPr>
        <w:t xml:space="preserve"> — </w:t>
      </w:r>
      <w:r w:rsidRPr="007F6C06">
        <w:rPr>
          <w:rStyle w:val="StyleUnderline"/>
        </w:rPr>
        <w:t>even though plenty of us</w:t>
      </w:r>
      <w:r w:rsidRPr="00C1743F">
        <w:rPr>
          <w:sz w:val="16"/>
        </w:rPr>
        <w:t xml:space="preserve"> </w:t>
      </w:r>
      <w:r w:rsidRPr="007F6C06">
        <w:rPr>
          <w:rStyle w:val="Emphasis"/>
        </w:rPr>
        <w:t>hate it</w:t>
      </w:r>
      <w:r w:rsidRPr="00C1743F">
        <w:rPr>
          <w:sz w:val="16"/>
        </w:rPr>
        <w:t xml:space="preserve">, even though </w:t>
      </w:r>
      <w:r w:rsidRPr="007F6C06">
        <w:rPr>
          <w:rStyle w:val="StyleUnderline"/>
        </w:rPr>
        <w:t>it</w:t>
      </w:r>
      <w:r w:rsidRPr="00C1743F">
        <w:rPr>
          <w:sz w:val="16"/>
        </w:rPr>
        <w:t xml:space="preserve"> </w:t>
      </w:r>
      <w:r w:rsidRPr="007F6C06">
        <w:rPr>
          <w:rStyle w:val="Emphasis"/>
        </w:rPr>
        <w:t>hurts us</w:t>
      </w:r>
      <w:r w:rsidRPr="00C1743F">
        <w:rPr>
          <w:sz w:val="16"/>
        </w:rPr>
        <w:t xml:space="preserve"> </w:t>
      </w:r>
      <w:r w:rsidRPr="007F6C06">
        <w:rPr>
          <w:rStyle w:val="StyleUnderline"/>
        </w:rPr>
        <w:t xml:space="preserve">and our </w:t>
      </w:r>
      <w:r w:rsidRPr="007F6C06">
        <w:rPr>
          <w:rStyle w:val="Emphasis"/>
        </w:rPr>
        <w:t>society</w:t>
      </w:r>
      <w:r w:rsidRPr="007F6C06">
        <w:rPr>
          <w:rStyle w:val="StyleUnderline"/>
        </w:rPr>
        <w:t xml:space="preserve">, even though it is </w:t>
      </w:r>
      <w:r w:rsidRPr="007F6C06">
        <w:rPr>
          <w:rStyle w:val="Emphasis"/>
        </w:rPr>
        <w:t>burning up the planet</w:t>
      </w:r>
      <w:r w:rsidRPr="00C1743F">
        <w:rPr>
          <w:sz w:val="16"/>
        </w:rPr>
        <w:t>.</w:t>
      </w:r>
    </w:p>
    <w:p w14:paraId="3A1FC045" w14:textId="77777777" w:rsidR="001E00C7" w:rsidRPr="00C1743F" w:rsidRDefault="001E00C7" w:rsidP="001E00C7">
      <w:pPr>
        <w:rPr>
          <w:sz w:val="16"/>
        </w:rPr>
      </w:pPr>
      <w:r w:rsidRPr="00C1743F">
        <w:rPr>
          <w:sz w:val="16"/>
        </w:rPr>
        <w:t xml:space="preserve">Instead, </w:t>
      </w:r>
      <w:r w:rsidRPr="007F6C06">
        <w:rPr>
          <w:rStyle w:val="StyleUnderline"/>
        </w:rPr>
        <w:t xml:space="preserve">there is a strongly held view that we can </w:t>
      </w:r>
      <w:r w:rsidRPr="007F6C06">
        <w:rPr>
          <w:rStyle w:val="Emphasis"/>
        </w:rPr>
        <w:t>mak</w:t>
      </w:r>
      <w:r>
        <w:rPr>
          <w:rStyle w:val="Emphasis"/>
        </w:rPr>
        <w:t>e</w:t>
      </w:r>
      <w:r w:rsidRPr="007F6C06">
        <w:rPr>
          <w:rStyle w:val="Emphasis"/>
        </w:rPr>
        <w:t xml:space="preserve"> fixes</w:t>
      </w:r>
      <w:r w:rsidRPr="00C1743F">
        <w:rPr>
          <w:sz w:val="16"/>
        </w:rPr>
        <w:t xml:space="preserve"> </w:t>
      </w:r>
      <w:r w:rsidRPr="007F6C06">
        <w:rPr>
          <w:rStyle w:val="StyleUnderline"/>
        </w:rPr>
        <w:t>to the</w:t>
      </w:r>
      <w:r w:rsidRPr="00C1743F">
        <w:rPr>
          <w:sz w:val="16"/>
        </w:rPr>
        <w:t xml:space="preserve"> </w:t>
      </w:r>
      <w:r w:rsidRPr="007F6C06">
        <w:rPr>
          <w:rStyle w:val="Emphasis"/>
        </w:rPr>
        <w:t>current system</w:t>
      </w:r>
      <w:r w:rsidRPr="00C1743F">
        <w:rPr>
          <w:sz w:val="16"/>
        </w:rPr>
        <w:t xml:space="preserve"> </w:t>
      </w:r>
      <w:r w:rsidRPr="007F6C06">
        <w:rPr>
          <w:rStyle w:val="StyleUnderline"/>
        </w:rPr>
        <w:t>and somehow,</w:t>
      </w:r>
      <w:r w:rsidRPr="00C1743F">
        <w:rPr>
          <w:sz w:val="16"/>
        </w:rPr>
        <w:t xml:space="preserve"> we will </w:t>
      </w:r>
      <w:r w:rsidRPr="007F6C06">
        <w:rPr>
          <w:rStyle w:val="StyleUnderline"/>
        </w:rPr>
        <w:t>be OK</w:t>
      </w:r>
      <w:r w:rsidRPr="00C1743F">
        <w:rPr>
          <w:sz w:val="16"/>
        </w:rPr>
        <w:t>. This gives us a lifeline that we badly need, a compromise in which we can have our cake and eat it: We hold on to the current system while also preventing the end of the human race.</w:t>
      </w:r>
    </w:p>
    <w:p w14:paraId="6F1FE3DE" w14:textId="77777777" w:rsidR="001E00C7" w:rsidRPr="00C1743F" w:rsidRDefault="001E00C7" w:rsidP="001E00C7">
      <w:pPr>
        <w:rPr>
          <w:sz w:val="16"/>
        </w:rPr>
      </w:pPr>
      <w:r w:rsidRPr="007F6C06">
        <w:rPr>
          <w:rStyle w:val="StyleUnderline"/>
        </w:rPr>
        <w:t>The desire for this to be possible is understandable</w:t>
      </w:r>
      <w:r w:rsidRPr="00C1743F">
        <w:rPr>
          <w:sz w:val="16"/>
        </w:rPr>
        <w:t xml:space="preserve">. After all, </w:t>
      </w:r>
      <w:r w:rsidRPr="003D1B0A">
        <w:rPr>
          <w:rStyle w:val="StyleUnderline"/>
        </w:rPr>
        <w:t>having to move away from everything familiar is daunting. The unknown is</w:t>
      </w:r>
      <w:r w:rsidRPr="00C1743F">
        <w:rPr>
          <w:sz w:val="16"/>
        </w:rPr>
        <w:t xml:space="preserve"> a </w:t>
      </w:r>
      <w:r w:rsidRPr="003D1B0A">
        <w:rPr>
          <w:rStyle w:val="StyleUnderline"/>
        </w:rPr>
        <w:t>cold and scary</w:t>
      </w:r>
      <w:r w:rsidRPr="00C1743F">
        <w:rPr>
          <w:sz w:val="16"/>
        </w:rPr>
        <w:t xml:space="preserve"> place, change is uncomfortable and intimidating, and many of us would rather it did not have to happen.</w:t>
      </w:r>
    </w:p>
    <w:p w14:paraId="35759C75" w14:textId="77777777" w:rsidR="001E00C7" w:rsidRPr="00C1743F" w:rsidRDefault="001E00C7" w:rsidP="001E00C7">
      <w:pPr>
        <w:rPr>
          <w:sz w:val="16"/>
        </w:rPr>
      </w:pPr>
      <w:r w:rsidRPr="00C1743F">
        <w:rPr>
          <w:sz w:val="16"/>
        </w:rPr>
        <w:t xml:space="preserve">That said, </w:t>
      </w:r>
      <w:r w:rsidRPr="003D1B0A">
        <w:rPr>
          <w:rStyle w:val="StyleUnderline"/>
        </w:rPr>
        <w:t xml:space="preserve">something more deliberate and conscious than basic human trepidation is at work here </w:t>
      </w:r>
      <w:r w:rsidRPr="00D61539">
        <w:rPr>
          <w:rStyle w:val="StyleUnderline"/>
          <w:highlight w:val="cyan"/>
        </w:rPr>
        <w:t xml:space="preserve">ensuring we </w:t>
      </w:r>
      <w:r w:rsidRPr="00D61539">
        <w:rPr>
          <w:rStyle w:val="Emphasis"/>
          <w:sz w:val="24"/>
          <w:szCs w:val="24"/>
          <w:highlight w:val="cyan"/>
        </w:rPr>
        <w:t>cling</w:t>
      </w:r>
      <w:r w:rsidRPr="000B4341">
        <w:rPr>
          <w:rStyle w:val="Emphasis"/>
          <w:sz w:val="24"/>
          <w:szCs w:val="24"/>
        </w:rPr>
        <w:t xml:space="preserve"> to</w:t>
      </w:r>
      <w:r w:rsidRPr="009437CB">
        <w:rPr>
          <w:rStyle w:val="Emphasis"/>
          <w:sz w:val="24"/>
          <w:szCs w:val="24"/>
        </w:rPr>
        <w:t xml:space="preserve"> this fantasy of compromise</w:t>
      </w:r>
      <w:r w:rsidRPr="003D1B0A">
        <w:rPr>
          <w:rStyle w:val="StyleUnderline"/>
        </w:rPr>
        <w:t xml:space="preserve">, and that </w:t>
      </w:r>
      <w:r w:rsidRPr="000B4341">
        <w:rPr>
          <w:rStyle w:val="StyleUnderline"/>
        </w:rPr>
        <w:t>is</w:t>
      </w:r>
      <w:r w:rsidRPr="003D1B0A">
        <w:rPr>
          <w:rStyle w:val="StyleUnderline"/>
        </w:rPr>
        <w:t xml:space="preserve"> the tiny</w:t>
      </w:r>
      <w:r w:rsidRPr="00C1743F">
        <w:rPr>
          <w:sz w:val="16"/>
        </w:rPr>
        <w:t xml:space="preserve"> </w:t>
      </w:r>
      <w:r w:rsidRPr="003D1B0A">
        <w:rPr>
          <w:rStyle w:val="Emphasis"/>
        </w:rPr>
        <w:t xml:space="preserve">group of </w:t>
      </w:r>
      <w:r w:rsidRPr="00D61539">
        <w:rPr>
          <w:rStyle w:val="Emphasis"/>
          <w:highlight w:val="cyan"/>
        </w:rPr>
        <w:t>elites</w:t>
      </w:r>
      <w:r w:rsidRPr="00C1743F">
        <w:rPr>
          <w:sz w:val="16"/>
        </w:rPr>
        <w:t xml:space="preserve"> </w:t>
      </w:r>
      <w:r w:rsidRPr="003D1B0A">
        <w:rPr>
          <w:rStyle w:val="StyleUnderline"/>
        </w:rPr>
        <w:t xml:space="preserve">who own and control the system, who benefit greatly from the system, </w:t>
      </w:r>
      <w:r w:rsidRPr="000B4341">
        <w:rPr>
          <w:rStyle w:val="StyleUnderline"/>
        </w:rPr>
        <w:t>who</w:t>
      </w:r>
      <w:r w:rsidRPr="003D1B0A">
        <w:rPr>
          <w:rStyle w:val="StyleUnderline"/>
        </w:rPr>
        <w:t xml:space="preserve"> are choosing to </w:t>
      </w:r>
      <w:r w:rsidRPr="00D61539">
        <w:rPr>
          <w:rStyle w:val="Emphasis"/>
          <w:sz w:val="24"/>
          <w:szCs w:val="24"/>
          <w:highlight w:val="cyan"/>
        </w:rPr>
        <w:t>ignore</w:t>
      </w:r>
      <w:r w:rsidRPr="000B4341">
        <w:rPr>
          <w:rStyle w:val="Emphasis"/>
          <w:sz w:val="24"/>
          <w:szCs w:val="24"/>
        </w:rPr>
        <w:t xml:space="preserve"> the </w:t>
      </w:r>
      <w:r w:rsidRPr="00D61539">
        <w:rPr>
          <w:rStyle w:val="Emphasis"/>
          <w:sz w:val="24"/>
          <w:szCs w:val="24"/>
          <w:highlight w:val="cyan"/>
        </w:rPr>
        <w:t>dangers</w:t>
      </w:r>
      <w:r w:rsidRPr="009437CB">
        <w:rPr>
          <w:sz w:val="18"/>
          <w:szCs w:val="24"/>
        </w:rPr>
        <w:t xml:space="preserve"> </w:t>
      </w:r>
      <w:r w:rsidRPr="00C1743F">
        <w:rPr>
          <w:sz w:val="16"/>
        </w:rPr>
        <w:t>posed by the system.</w:t>
      </w:r>
    </w:p>
    <w:p w14:paraId="7C00020D" w14:textId="77777777" w:rsidR="001E00C7" w:rsidRPr="00C1743F" w:rsidRDefault="001E00C7" w:rsidP="001E00C7">
      <w:pPr>
        <w:rPr>
          <w:sz w:val="16"/>
        </w:rPr>
      </w:pPr>
      <w:r w:rsidRPr="003D1B0A">
        <w:rPr>
          <w:rStyle w:val="StyleUnderline"/>
        </w:rPr>
        <w:t xml:space="preserve">The </w:t>
      </w:r>
      <w:r w:rsidRPr="00D61539">
        <w:rPr>
          <w:rStyle w:val="StyleUnderline"/>
          <w:highlight w:val="cyan"/>
        </w:rPr>
        <w:t>Herculean efforts</w:t>
      </w:r>
      <w:r w:rsidRPr="003D1B0A">
        <w:rPr>
          <w:rStyle w:val="StyleUnderline"/>
        </w:rPr>
        <w:t xml:space="preserve"> of the elites </w:t>
      </w:r>
      <w:r w:rsidRPr="000B4341">
        <w:rPr>
          <w:rStyle w:val="StyleUnderline"/>
        </w:rPr>
        <w:t>to</w:t>
      </w:r>
      <w:r w:rsidRPr="000B4341">
        <w:rPr>
          <w:sz w:val="16"/>
        </w:rPr>
        <w:t xml:space="preserve"> </w:t>
      </w:r>
      <w:r w:rsidRPr="000B4341">
        <w:rPr>
          <w:rStyle w:val="Emphasis"/>
        </w:rPr>
        <w:t>maintain the s</w:t>
      </w:r>
      <w:r w:rsidRPr="00C1743F">
        <w:rPr>
          <w:rStyle w:val="Emphasis"/>
        </w:rPr>
        <w:t xml:space="preserve">tatus </w:t>
      </w:r>
      <w:r w:rsidRPr="000B4341">
        <w:rPr>
          <w:rStyle w:val="Emphasis"/>
        </w:rPr>
        <w:t>quo</w:t>
      </w:r>
      <w:r w:rsidRPr="003D1B0A">
        <w:rPr>
          <w:rStyle w:val="StyleUnderline"/>
        </w:rPr>
        <w:t xml:space="preserve"> have </w:t>
      </w:r>
      <w:r w:rsidRPr="00D61539">
        <w:rPr>
          <w:rStyle w:val="StyleUnderline"/>
          <w:highlight w:val="cyan"/>
        </w:rPr>
        <w:t>made our</w:t>
      </w:r>
      <w:r w:rsidRPr="003D1B0A">
        <w:rPr>
          <w:rStyle w:val="StyleUnderline"/>
        </w:rPr>
        <w:t xml:space="preserve"> economic </w:t>
      </w:r>
      <w:r w:rsidRPr="00D61539">
        <w:rPr>
          <w:rStyle w:val="StyleUnderline"/>
          <w:highlight w:val="cyan"/>
        </w:rPr>
        <w:t>system</w:t>
      </w:r>
      <w:r w:rsidRPr="003D1B0A">
        <w:rPr>
          <w:rStyle w:val="StyleUnderline"/>
        </w:rPr>
        <w:t xml:space="preserve"> incredibly </w:t>
      </w:r>
      <w:r w:rsidRPr="003D1B0A">
        <w:rPr>
          <w:rStyle w:val="Emphasis"/>
        </w:rPr>
        <w:t>adaptable</w:t>
      </w:r>
      <w:r w:rsidRPr="00C1743F">
        <w:rPr>
          <w:sz w:val="16"/>
        </w:rPr>
        <w:t xml:space="preserve"> </w:t>
      </w:r>
      <w:r w:rsidRPr="003D1B0A">
        <w:rPr>
          <w:rStyle w:val="StyleUnderline"/>
        </w:rPr>
        <w:t>and</w:t>
      </w:r>
      <w:r w:rsidRPr="00C1743F">
        <w:rPr>
          <w:sz w:val="16"/>
        </w:rPr>
        <w:t xml:space="preserve"> </w:t>
      </w:r>
      <w:r w:rsidRPr="00D61539">
        <w:rPr>
          <w:rStyle w:val="Emphasis"/>
          <w:highlight w:val="cyan"/>
        </w:rPr>
        <w:t>resilient</w:t>
      </w:r>
      <w:r w:rsidRPr="00C1743F">
        <w:rPr>
          <w:sz w:val="16"/>
        </w:rPr>
        <w:t xml:space="preserve">. Events and </w:t>
      </w:r>
      <w:r w:rsidRPr="00B26475">
        <w:rPr>
          <w:rStyle w:val="StyleUnderline"/>
        </w:rPr>
        <w:t xml:space="preserve">conditions that would kill off most things only cause capitalism to </w:t>
      </w:r>
      <w:r w:rsidRPr="00B26475">
        <w:rPr>
          <w:rStyle w:val="Emphasis"/>
        </w:rPr>
        <w:t>evolve</w:t>
      </w:r>
      <w:r w:rsidRPr="00C1743F">
        <w:rPr>
          <w:sz w:val="16"/>
        </w:rPr>
        <w:t xml:space="preserve"> </w:t>
      </w:r>
      <w:r w:rsidRPr="00B26475">
        <w:rPr>
          <w:rStyle w:val="StyleUnderline"/>
        </w:rPr>
        <w:t>and</w:t>
      </w:r>
      <w:r w:rsidRPr="00C1743F">
        <w:rPr>
          <w:sz w:val="16"/>
        </w:rPr>
        <w:t xml:space="preserve"> </w:t>
      </w:r>
      <w:r w:rsidRPr="00B26475">
        <w:rPr>
          <w:rStyle w:val="Emphasis"/>
        </w:rPr>
        <w:t>morph</w:t>
      </w:r>
      <w:r w:rsidRPr="00C1743F">
        <w:rPr>
          <w:sz w:val="16"/>
        </w:rPr>
        <w:t xml:space="preserve"> </w:t>
      </w:r>
      <w:r w:rsidRPr="00B26475">
        <w:rPr>
          <w:rStyle w:val="StyleUnderline"/>
        </w:rPr>
        <w:t>into something even stronger. It is persistent, it survives at all costs and</w:t>
      </w:r>
      <w:r w:rsidRPr="00C1743F">
        <w:rPr>
          <w:sz w:val="16"/>
        </w:rPr>
        <w:t xml:space="preserve">, despite its deadliness, </w:t>
      </w:r>
      <w:r w:rsidRPr="00B26475">
        <w:rPr>
          <w:rStyle w:val="StyleUnderline"/>
        </w:rPr>
        <w:t>that kind of constant is appealing and comforting to us</w:t>
      </w:r>
      <w:r w:rsidRPr="00C1743F">
        <w:rPr>
          <w:sz w:val="16"/>
        </w:rPr>
        <w:t xml:space="preserve"> as humans.</w:t>
      </w:r>
    </w:p>
    <w:p w14:paraId="275BACDA" w14:textId="77777777" w:rsidR="001E00C7" w:rsidRPr="00C1743F" w:rsidRDefault="001E00C7" w:rsidP="001E00C7">
      <w:pPr>
        <w:rPr>
          <w:sz w:val="16"/>
        </w:rPr>
      </w:pPr>
      <w:r w:rsidRPr="00B26475">
        <w:rPr>
          <w:rStyle w:val="StyleUnderline"/>
        </w:rPr>
        <w:t xml:space="preserve">This goes some way to explaining why we have allowed </w:t>
      </w:r>
      <w:r w:rsidRPr="00B26475">
        <w:rPr>
          <w:rStyle w:val="Emphasis"/>
        </w:rPr>
        <w:t>global warming</w:t>
      </w:r>
      <w:r w:rsidRPr="00C1743F">
        <w:rPr>
          <w:sz w:val="16"/>
        </w:rPr>
        <w:t xml:space="preserve"> </w:t>
      </w:r>
      <w:r w:rsidRPr="00B26475">
        <w:rPr>
          <w:rStyle w:val="StyleUnderline"/>
        </w:rPr>
        <w:t>to get to this</w:t>
      </w:r>
      <w:r w:rsidRPr="00C1743F">
        <w:rPr>
          <w:sz w:val="16"/>
        </w:rPr>
        <w:t xml:space="preserve"> </w:t>
      </w:r>
      <w:r w:rsidRPr="00B26475">
        <w:rPr>
          <w:rStyle w:val="Emphasis"/>
        </w:rPr>
        <w:t>critical point</w:t>
      </w:r>
      <w:r w:rsidRPr="00C1743F">
        <w:rPr>
          <w:sz w:val="16"/>
        </w:rPr>
        <w:t xml:space="preserve"> </w:t>
      </w:r>
      <w:r w:rsidRPr="00B26475">
        <w:rPr>
          <w:rStyle w:val="StyleUnderline"/>
        </w:rPr>
        <w:t xml:space="preserve">even though we have known for at least 50 years that human activity, especially </w:t>
      </w:r>
      <w:r w:rsidRPr="00B26475">
        <w:rPr>
          <w:rStyle w:val="Emphasis"/>
        </w:rPr>
        <w:t>economic activity</w:t>
      </w:r>
      <w:r w:rsidRPr="00B26475">
        <w:rPr>
          <w:rStyle w:val="StyleUnderline"/>
        </w:rPr>
        <w:t xml:space="preserve">, has been </w:t>
      </w:r>
      <w:r w:rsidRPr="00B26475">
        <w:rPr>
          <w:rStyle w:val="Emphasis"/>
        </w:rPr>
        <w:t>threatening</w:t>
      </w:r>
      <w:r w:rsidRPr="00B26475">
        <w:rPr>
          <w:rStyle w:val="StyleUnderline"/>
        </w:rPr>
        <w:t xml:space="preserve"> the </w:t>
      </w:r>
      <w:r w:rsidRPr="00B26475">
        <w:rPr>
          <w:rStyle w:val="Emphasis"/>
        </w:rPr>
        <w:t>ability</w:t>
      </w:r>
      <w:r w:rsidRPr="00B26475">
        <w:rPr>
          <w:rStyle w:val="StyleUnderline"/>
        </w:rPr>
        <w:t xml:space="preserve"> of the planet to</w:t>
      </w:r>
      <w:r w:rsidRPr="00C1743F">
        <w:rPr>
          <w:sz w:val="16"/>
        </w:rPr>
        <w:t xml:space="preserve"> </w:t>
      </w:r>
      <w:r w:rsidRPr="00B26475">
        <w:rPr>
          <w:rStyle w:val="Emphasis"/>
        </w:rPr>
        <w:t>sustain human life</w:t>
      </w:r>
      <w:r w:rsidRPr="00C1743F">
        <w:rPr>
          <w:sz w:val="16"/>
        </w:rPr>
        <w:t>.</w:t>
      </w:r>
    </w:p>
    <w:p w14:paraId="0302F20D" w14:textId="77777777" w:rsidR="001E00C7" w:rsidRPr="00C1743F" w:rsidRDefault="001E00C7" w:rsidP="001E00C7">
      <w:pPr>
        <w:rPr>
          <w:sz w:val="16"/>
        </w:rPr>
      </w:pPr>
      <w:r w:rsidRPr="007322A9">
        <w:rPr>
          <w:rStyle w:val="StyleUnderline"/>
        </w:rPr>
        <w:t xml:space="preserve">The </w:t>
      </w:r>
      <w:r w:rsidRPr="00D61539">
        <w:rPr>
          <w:rStyle w:val="Emphasis"/>
          <w:sz w:val="24"/>
          <w:szCs w:val="24"/>
          <w:highlight w:val="cyan"/>
        </w:rPr>
        <w:t>compromise position</w:t>
      </w:r>
      <w:r w:rsidRPr="00C1743F">
        <w:rPr>
          <w:sz w:val="16"/>
        </w:rPr>
        <w:t xml:space="preserve">, in which we have our cake and eat it, </w:t>
      </w:r>
      <w:r w:rsidRPr="00D61539">
        <w:rPr>
          <w:rStyle w:val="StyleUnderline"/>
          <w:highlight w:val="cyan"/>
        </w:rPr>
        <w:t>is everywhere</w:t>
      </w:r>
      <w:r w:rsidRPr="007322A9">
        <w:rPr>
          <w:rStyle w:val="StyleUnderline"/>
        </w:rPr>
        <w:t>. Governments, political leaders and p</w:t>
      </w:r>
      <w:r w:rsidRPr="004A26A1">
        <w:rPr>
          <w:rStyle w:val="StyleUnderline"/>
        </w:rPr>
        <w:t>olicy-makers</w:t>
      </w:r>
      <w:r w:rsidRPr="00C1743F">
        <w:rPr>
          <w:sz w:val="16"/>
        </w:rPr>
        <w:t xml:space="preserve"> at every level — from local authorities to regions and nations, and international bodies like the European Union and the United Nations — </w:t>
      </w:r>
      <w:r w:rsidRPr="004A26A1">
        <w:rPr>
          <w:rStyle w:val="StyleUnderline"/>
        </w:rPr>
        <w:t>have</w:t>
      </w:r>
      <w:r w:rsidRPr="00C1743F">
        <w:rPr>
          <w:sz w:val="16"/>
        </w:rPr>
        <w:t xml:space="preserve"> all manner of visions, charters, strategies and plans, as well as departments, </w:t>
      </w:r>
      <w:r w:rsidRPr="004A26A1">
        <w:rPr>
          <w:rStyle w:val="StyleUnderline"/>
        </w:rPr>
        <w:t>action units and dedicated teams for tackling the climate crisis without disrupting capitalism.</w:t>
      </w:r>
    </w:p>
    <w:p w14:paraId="230CA1CF" w14:textId="77777777" w:rsidR="001E00C7" w:rsidRPr="00C1743F" w:rsidRDefault="001E00C7" w:rsidP="001E00C7">
      <w:pPr>
        <w:rPr>
          <w:sz w:val="16"/>
        </w:rPr>
      </w:pPr>
      <w:r w:rsidRPr="00C1743F">
        <w:rPr>
          <w:sz w:val="16"/>
        </w:rPr>
        <w:t>Beware of Misleading Language</w:t>
      </w:r>
    </w:p>
    <w:p w14:paraId="36A847D0" w14:textId="77777777" w:rsidR="001E00C7" w:rsidRPr="00C1743F" w:rsidRDefault="001E00C7" w:rsidP="001E00C7">
      <w:pPr>
        <w:rPr>
          <w:sz w:val="16"/>
        </w:rPr>
      </w:pPr>
      <w:r w:rsidRPr="00C1743F">
        <w:rPr>
          <w:sz w:val="16"/>
        </w:rPr>
        <w:t xml:space="preserve">On examination, </w:t>
      </w:r>
      <w:r w:rsidRPr="004A26A1">
        <w:rPr>
          <w:rStyle w:val="StyleUnderline"/>
        </w:rPr>
        <w:t xml:space="preserve">the </w:t>
      </w:r>
      <w:r w:rsidRPr="00855D3E">
        <w:rPr>
          <w:rStyle w:val="Emphasis"/>
        </w:rPr>
        <w:t>official documents</w:t>
      </w:r>
      <w:r w:rsidRPr="00C1743F">
        <w:rPr>
          <w:sz w:val="16"/>
        </w:rPr>
        <w:t xml:space="preserve"> </w:t>
      </w:r>
      <w:r w:rsidRPr="004A26A1">
        <w:rPr>
          <w:rStyle w:val="StyleUnderline"/>
        </w:rPr>
        <w:t>produced are oddly similar in language and purpose, regardless of what country</w:t>
      </w:r>
      <w:r w:rsidRPr="00C1743F">
        <w:rPr>
          <w:sz w:val="16"/>
        </w:rPr>
        <w:t xml:space="preserve"> you care to look at. </w:t>
      </w:r>
      <w:r w:rsidRPr="004A26A1">
        <w:rPr>
          <w:rStyle w:val="StyleUnderline"/>
        </w:rPr>
        <w:t xml:space="preserve">They are often very long, peppered with eye-catching </w:t>
      </w:r>
      <w:r w:rsidRPr="004A26A1">
        <w:rPr>
          <w:rStyle w:val="Emphasis"/>
        </w:rPr>
        <w:t>graphics</w:t>
      </w:r>
      <w:r w:rsidRPr="00C1743F">
        <w:rPr>
          <w:sz w:val="16"/>
        </w:rPr>
        <w:t xml:space="preserve"> </w:t>
      </w:r>
      <w:r w:rsidRPr="004A26A1">
        <w:rPr>
          <w:rStyle w:val="StyleUnderline"/>
        </w:rPr>
        <w:t>and crammed with</w:t>
      </w:r>
      <w:r w:rsidRPr="00C1743F">
        <w:rPr>
          <w:sz w:val="16"/>
        </w:rPr>
        <w:t xml:space="preserve"> </w:t>
      </w:r>
      <w:r w:rsidRPr="004A26A1">
        <w:rPr>
          <w:rStyle w:val="Emphasis"/>
        </w:rPr>
        <w:t>aspiration</w:t>
      </w:r>
      <w:r w:rsidRPr="00C1743F">
        <w:rPr>
          <w:sz w:val="16"/>
        </w:rPr>
        <w:t xml:space="preserve"> </w:t>
      </w:r>
      <w:r w:rsidRPr="004A26A1">
        <w:rPr>
          <w:rStyle w:val="StyleUnderline"/>
        </w:rPr>
        <w:t>and</w:t>
      </w:r>
      <w:r w:rsidRPr="00C1743F">
        <w:rPr>
          <w:sz w:val="16"/>
        </w:rPr>
        <w:t xml:space="preserve"> </w:t>
      </w:r>
      <w:r w:rsidRPr="004A26A1">
        <w:rPr>
          <w:rStyle w:val="Emphasis"/>
        </w:rPr>
        <w:t>positivity</w:t>
      </w:r>
      <w:r w:rsidRPr="00C1743F">
        <w:rPr>
          <w:sz w:val="16"/>
        </w:rPr>
        <w:t>. The content and terminology used is largely inoffensive and on the face of it, reasonable.</w:t>
      </w:r>
    </w:p>
    <w:p w14:paraId="70D7B739" w14:textId="77777777" w:rsidR="001E00C7" w:rsidRPr="00C1743F" w:rsidRDefault="001E00C7" w:rsidP="001E00C7">
      <w:pPr>
        <w:rPr>
          <w:sz w:val="16"/>
        </w:rPr>
      </w:pPr>
      <w:r w:rsidRPr="00C1743F">
        <w:rPr>
          <w:sz w:val="16"/>
        </w:rPr>
        <w:t>So, what then is the problem?</w:t>
      </w:r>
    </w:p>
    <w:p w14:paraId="1E9CFC8C" w14:textId="77777777" w:rsidR="001E00C7" w:rsidRPr="00C1743F" w:rsidRDefault="001E00C7" w:rsidP="001E00C7">
      <w:pPr>
        <w:rPr>
          <w:sz w:val="16"/>
        </w:rPr>
      </w:pPr>
      <w:r w:rsidRPr="00C1743F">
        <w:rPr>
          <w:sz w:val="16"/>
        </w:rPr>
        <w:t>To begin answering that, it is useful to analyze the trends that are observable in these documents.</w:t>
      </w:r>
    </w:p>
    <w:p w14:paraId="07913DA3" w14:textId="77777777" w:rsidR="001E00C7" w:rsidRPr="00C1743F" w:rsidRDefault="001E00C7" w:rsidP="001E00C7">
      <w:pPr>
        <w:rPr>
          <w:sz w:val="16"/>
        </w:rPr>
      </w:pPr>
      <w:r w:rsidRPr="00C1743F">
        <w:rPr>
          <w:sz w:val="16"/>
        </w:rPr>
        <w:t xml:space="preserve">Generally, </w:t>
      </w:r>
      <w:r w:rsidRPr="004A26A1">
        <w:rPr>
          <w:rStyle w:val="StyleUnderline"/>
        </w:rPr>
        <w:t xml:space="preserve">they </w:t>
      </w:r>
      <w:r w:rsidRPr="00855D3E">
        <w:rPr>
          <w:rStyle w:val="StyleUnderline"/>
        </w:rPr>
        <w:t>concede</w:t>
      </w:r>
      <w:r w:rsidRPr="004A26A1">
        <w:rPr>
          <w:rStyle w:val="StyleUnderline"/>
        </w:rPr>
        <w:t xml:space="preserve"> that </w:t>
      </w:r>
      <w:r w:rsidRPr="00855D3E">
        <w:rPr>
          <w:rStyle w:val="StyleUnderline"/>
        </w:rPr>
        <w:t>we must</w:t>
      </w:r>
      <w:r w:rsidRPr="004A26A1">
        <w:rPr>
          <w:rStyle w:val="StyleUnderline"/>
        </w:rPr>
        <w:t xml:space="preserve"> </w:t>
      </w:r>
      <w:r w:rsidRPr="004A26A1">
        <w:rPr>
          <w:rStyle w:val="Emphasis"/>
        </w:rPr>
        <w:t>take better care</w:t>
      </w:r>
      <w:r w:rsidRPr="00C1743F">
        <w:rPr>
          <w:sz w:val="16"/>
        </w:rPr>
        <w:t xml:space="preserve"> </w:t>
      </w:r>
      <w:r w:rsidRPr="004A26A1">
        <w:rPr>
          <w:rStyle w:val="StyleUnderline"/>
        </w:rPr>
        <w:t xml:space="preserve">of the planet, </w:t>
      </w:r>
      <w:r w:rsidRPr="00855D3E">
        <w:rPr>
          <w:rStyle w:val="Emphasis"/>
        </w:rPr>
        <w:t>reduce</w:t>
      </w:r>
      <w:r w:rsidRPr="004A26A1">
        <w:rPr>
          <w:rStyle w:val="Emphasis"/>
        </w:rPr>
        <w:t xml:space="preserve"> carbon </w:t>
      </w:r>
      <w:r w:rsidRPr="00855D3E">
        <w:rPr>
          <w:rStyle w:val="Emphasis"/>
        </w:rPr>
        <w:t>emissions</w:t>
      </w:r>
      <w:r w:rsidRPr="00C1743F">
        <w:rPr>
          <w:sz w:val="16"/>
        </w:rPr>
        <w:t xml:space="preserve"> and waste, </w:t>
      </w:r>
      <w:r w:rsidRPr="004A26A1">
        <w:rPr>
          <w:rStyle w:val="StyleUnderline"/>
        </w:rPr>
        <w:t xml:space="preserve">and </w:t>
      </w:r>
      <w:r w:rsidRPr="004A26A1">
        <w:rPr>
          <w:rStyle w:val="Emphasis"/>
        </w:rPr>
        <w:t>increase energy efficiency</w:t>
      </w:r>
      <w:r w:rsidRPr="00C1743F">
        <w:rPr>
          <w:sz w:val="16"/>
        </w:rPr>
        <w:t xml:space="preserve"> and reuse of materials. And </w:t>
      </w:r>
      <w:r w:rsidRPr="004A26A1">
        <w:rPr>
          <w:rStyle w:val="StyleUnderline"/>
        </w:rPr>
        <w:t>the word “</w:t>
      </w:r>
      <w:r w:rsidRPr="004A26A1">
        <w:rPr>
          <w:rStyle w:val="Emphasis"/>
        </w:rPr>
        <w:t>sustainability</w:t>
      </w:r>
      <w:r w:rsidRPr="004A26A1">
        <w:rPr>
          <w:rStyle w:val="StyleUnderline"/>
        </w:rPr>
        <w:t>” takes on</w:t>
      </w:r>
      <w:r w:rsidRPr="00C1743F">
        <w:rPr>
          <w:sz w:val="16"/>
        </w:rPr>
        <w:t xml:space="preserve"> </w:t>
      </w:r>
      <w:r w:rsidRPr="004A26A1">
        <w:rPr>
          <w:rStyle w:val="Emphasis"/>
        </w:rPr>
        <w:t>magical properties</w:t>
      </w:r>
      <w:r w:rsidRPr="004A26A1">
        <w:rPr>
          <w:rStyle w:val="StyleUnderline"/>
        </w:rPr>
        <w:t>: prefix it to any word and that word is instantly climate-friendly</w:t>
      </w:r>
      <w:r w:rsidRPr="00C1743F">
        <w:rPr>
          <w:sz w:val="16"/>
        </w:rPr>
        <w:t>.</w:t>
      </w:r>
    </w:p>
    <w:p w14:paraId="69F64139" w14:textId="77777777" w:rsidR="001E00C7" w:rsidRPr="00C1743F" w:rsidRDefault="001E00C7" w:rsidP="001E00C7">
      <w:pPr>
        <w:rPr>
          <w:sz w:val="16"/>
        </w:rPr>
      </w:pPr>
      <w:r w:rsidRPr="00C1743F">
        <w:rPr>
          <w:sz w:val="16"/>
        </w:rPr>
        <w:t xml:space="preserve">“Climate change,” “adaptation” or “mitigation” are commonly used in these policies but rarely is there any reference to “global warming,” “crisis” or “emergency.” </w:t>
      </w:r>
      <w:r w:rsidRPr="00D61539">
        <w:rPr>
          <w:rStyle w:val="StyleUnderline"/>
          <w:highlight w:val="cyan"/>
        </w:rPr>
        <w:t xml:space="preserve">Always, the environment is </w:t>
      </w:r>
      <w:r w:rsidRPr="00D61539">
        <w:rPr>
          <w:rStyle w:val="Emphasis"/>
          <w:highlight w:val="cyan"/>
        </w:rPr>
        <w:t>subservient to</w:t>
      </w:r>
      <w:r w:rsidRPr="00AD55C2">
        <w:rPr>
          <w:rStyle w:val="Emphasis"/>
        </w:rPr>
        <w:t xml:space="preserve"> the </w:t>
      </w:r>
      <w:r w:rsidRPr="00D61539">
        <w:rPr>
          <w:rStyle w:val="Emphasis"/>
          <w:highlight w:val="cyan"/>
        </w:rPr>
        <w:t>economy</w:t>
      </w:r>
      <w:r w:rsidRPr="00AD55C2">
        <w:rPr>
          <w:rStyle w:val="StyleUnderline"/>
        </w:rPr>
        <w:t>, something to be protected for the sake of the economy and its needs.</w:t>
      </w:r>
      <w:r w:rsidRPr="00C1743F">
        <w:rPr>
          <w:sz w:val="16"/>
        </w:rPr>
        <w:t xml:space="preserve"> Therefore, </w:t>
      </w:r>
      <w:r w:rsidRPr="00AD55C2">
        <w:rPr>
          <w:rStyle w:val="StyleUnderline"/>
        </w:rPr>
        <w:t>climate change is an</w:t>
      </w:r>
      <w:r w:rsidRPr="00C1743F">
        <w:rPr>
          <w:sz w:val="16"/>
        </w:rPr>
        <w:t xml:space="preserve"> </w:t>
      </w:r>
      <w:r w:rsidRPr="00AD55C2">
        <w:rPr>
          <w:rStyle w:val="Emphasis"/>
        </w:rPr>
        <w:t>economic risk</w:t>
      </w:r>
      <w:r w:rsidRPr="00C1743F">
        <w:rPr>
          <w:sz w:val="16"/>
        </w:rPr>
        <w:t xml:space="preserve"> or threat </w:t>
      </w:r>
      <w:r w:rsidRPr="00AD55C2">
        <w:rPr>
          <w:rStyle w:val="StyleUnderline"/>
        </w:rPr>
        <w:t>that must be managed like any other economic risk</w:t>
      </w:r>
      <w:r w:rsidRPr="00C1743F">
        <w:rPr>
          <w:sz w:val="16"/>
        </w:rPr>
        <w:t xml:space="preserve"> or threat.</w:t>
      </w:r>
    </w:p>
    <w:p w14:paraId="27310B97" w14:textId="77777777" w:rsidR="001E00C7" w:rsidRPr="00C1743F" w:rsidRDefault="001E00C7" w:rsidP="001E00C7">
      <w:pPr>
        <w:rPr>
          <w:sz w:val="16"/>
        </w:rPr>
      </w:pPr>
      <w:r w:rsidRPr="00D61539">
        <w:rPr>
          <w:rStyle w:val="StyleUnderline"/>
          <w:highlight w:val="cyan"/>
        </w:rPr>
        <w:t>Nowhere do</w:t>
      </w:r>
      <w:r w:rsidRPr="00AD55C2">
        <w:rPr>
          <w:rStyle w:val="StyleUnderline"/>
        </w:rPr>
        <w:t xml:space="preserve"> the </w:t>
      </w:r>
      <w:r w:rsidRPr="00D61539">
        <w:rPr>
          <w:rStyle w:val="StyleUnderline"/>
          <w:highlight w:val="cyan"/>
        </w:rPr>
        <w:t>analyses conceive of</w:t>
      </w:r>
      <w:r w:rsidRPr="00AD55C2">
        <w:rPr>
          <w:rStyle w:val="StyleUnderline"/>
        </w:rPr>
        <w:t xml:space="preserve"> an </w:t>
      </w:r>
      <w:r w:rsidRPr="00D61539">
        <w:rPr>
          <w:rStyle w:val="StyleUnderline"/>
          <w:highlight w:val="cyan"/>
        </w:rPr>
        <w:t xml:space="preserve">economy </w:t>
      </w:r>
      <w:r w:rsidRPr="00D61539">
        <w:rPr>
          <w:rStyle w:val="Emphasis"/>
          <w:highlight w:val="cyan"/>
        </w:rPr>
        <w:t>not driven by</w:t>
      </w:r>
      <w:r w:rsidRPr="00AD55C2">
        <w:rPr>
          <w:rStyle w:val="Emphasis"/>
        </w:rPr>
        <w:t xml:space="preserve"> profit</w:t>
      </w:r>
      <w:r w:rsidRPr="00C1743F">
        <w:rPr>
          <w:sz w:val="16"/>
        </w:rPr>
        <w:t xml:space="preserve"> </w:t>
      </w:r>
      <w:r w:rsidRPr="00AD55C2">
        <w:rPr>
          <w:rStyle w:val="StyleUnderline"/>
        </w:rPr>
        <w:t xml:space="preserve">or </w:t>
      </w:r>
      <w:r w:rsidRPr="00855D3E">
        <w:rPr>
          <w:rStyle w:val="StyleUnderline"/>
        </w:rPr>
        <w:t>based on</w:t>
      </w:r>
      <w:r w:rsidRPr="00855D3E">
        <w:rPr>
          <w:sz w:val="16"/>
        </w:rPr>
        <w:t xml:space="preserve"> </w:t>
      </w:r>
      <w:r w:rsidRPr="00D61539">
        <w:rPr>
          <w:rStyle w:val="Emphasis"/>
          <w:highlight w:val="cyan"/>
        </w:rPr>
        <w:t>continuous growth</w:t>
      </w:r>
      <w:r w:rsidRPr="00C1743F">
        <w:rPr>
          <w:sz w:val="16"/>
        </w:rPr>
        <w:t xml:space="preserve"> and GDP. The best they might do is argue that economic growth can be balanced with environmental protection through “green growth” or “clean growth.” </w:t>
      </w:r>
      <w:r w:rsidRPr="00AD55C2">
        <w:rPr>
          <w:rStyle w:val="StyleUnderline"/>
        </w:rPr>
        <w:t>Some</w:t>
      </w:r>
      <w:r w:rsidRPr="00C1743F">
        <w:rPr>
          <w:sz w:val="16"/>
        </w:rPr>
        <w:t xml:space="preserve"> even </w:t>
      </w:r>
      <w:r w:rsidRPr="00AD55C2">
        <w:rPr>
          <w:rStyle w:val="StyleUnderline"/>
        </w:rPr>
        <w:t>suggest that tackling climate change can be an</w:t>
      </w:r>
      <w:r w:rsidRPr="00C1743F">
        <w:rPr>
          <w:sz w:val="16"/>
        </w:rPr>
        <w:t xml:space="preserve"> </w:t>
      </w:r>
      <w:r w:rsidRPr="00AD55C2">
        <w:rPr>
          <w:rStyle w:val="Emphasis"/>
        </w:rPr>
        <w:t>opportunity to spur economic growth</w:t>
      </w:r>
      <w:r w:rsidRPr="00C1743F">
        <w:rPr>
          <w:sz w:val="16"/>
        </w:rPr>
        <w:t xml:space="preserve">. </w:t>
      </w:r>
      <w:r w:rsidRPr="00AD55C2">
        <w:rPr>
          <w:rStyle w:val="StyleUnderline"/>
        </w:rPr>
        <w:t xml:space="preserve">If economic sustainability is mentioned at all, it is within the context of </w:t>
      </w:r>
      <w:r w:rsidRPr="00AD55C2">
        <w:rPr>
          <w:rStyle w:val="Emphasis"/>
        </w:rPr>
        <w:t>sustainable growth</w:t>
      </w:r>
      <w:r w:rsidRPr="00C1743F">
        <w:rPr>
          <w:sz w:val="16"/>
        </w:rPr>
        <w:t xml:space="preserve"> — </w:t>
      </w:r>
      <w:r w:rsidRPr="00AD55C2">
        <w:rPr>
          <w:rStyle w:val="StyleUnderline"/>
        </w:rPr>
        <w:t>surely an</w:t>
      </w:r>
      <w:r w:rsidRPr="00C1743F">
        <w:rPr>
          <w:sz w:val="16"/>
        </w:rPr>
        <w:t xml:space="preserve"> </w:t>
      </w:r>
      <w:r w:rsidRPr="00AD55C2">
        <w:rPr>
          <w:rStyle w:val="Emphasis"/>
        </w:rPr>
        <w:t>oxymoron</w:t>
      </w:r>
      <w:r w:rsidRPr="00C1743F">
        <w:rPr>
          <w:sz w:val="16"/>
        </w:rPr>
        <w:t xml:space="preserve"> — and of remaining competitive inside the global free market. </w:t>
      </w:r>
      <w:r w:rsidRPr="00AD55C2">
        <w:rPr>
          <w:rStyle w:val="StyleUnderline"/>
        </w:rPr>
        <w:t>Not a syllable is given to the notion that</w:t>
      </w:r>
      <w:r w:rsidRPr="00C1743F">
        <w:rPr>
          <w:sz w:val="16"/>
        </w:rPr>
        <w:t xml:space="preserve"> for the Global North, </w:t>
      </w:r>
      <w:r w:rsidRPr="00855D3E">
        <w:rPr>
          <w:rStyle w:val="StyleUnderline"/>
        </w:rPr>
        <w:t>there must be</w:t>
      </w:r>
      <w:r w:rsidRPr="00855D3E">
        <w:rPr>
          <w:sz w:val="16"/>
        </w:rPr>
        <w:t xml:space="preserve"> </w:t>
      </w:r>
      <w:r w:rsidRPr="00855D3E">
        <w:rPr>
          <w:rStyle w:val="Emphasis"/>
        </w:rPr>
        <w:t>degrowth</w:t>
      </w:r>
      <w:r w:rsidRPr="00C1743F">
        <w:rPr>
          <w:sz w:val="16"/>
        </w:rPr>
        <w:t xml:space="preserve">. </w:t>
      </w:r>
      <w:r w:rsidRPr="00AD55C2">
        <w:rPr>
          <w:rStyle w:val="StyleUnderline"/>
        </w:rPr>
        <w:t xml:space="preserve">Or that </w:t>
      </w:r>
      <w:r w:rsidRPr="00855D3E">
        <w:rPr>
          <w:rStyle w:val="StyleUnderline"/>
        </w:rPr>
        <w:t>for the Global South there must be</w:t>
      </w:r>
      <w:r w:rsidRPr="00AD55C2">
        <w:rPr>
          <w:rStyle w:val="StyleUnderline"/>
        </w:rPr>
        <w:t xml:space="preserve"> economic </w:t>
      </w:r>
      <w:r w:rsidRPr="00855D3E">
        <w:rPr>
          <w:rStyle w:val="StyleUnderline"/>
        </w:rPr>
        <w:t>development</w:t>
      </w:r>
      <w:r w:rsidRPr="00AD55C2">
        <w:rPr>
          <w:rStyle w:val="StyleUnderline"/>
        </w:rPr>
        <w:t xml:space="preserve"> that allows</w:t>
      </w:r>
      <w:r w:rsidRPr="00C1743F">
        <w:rPr>
          <w:sz w:val="16"/>
        </w:rPr>
        <w:t xml:space="preserve"> those countries </w:t>
      </w:r>
      <w:r w:rsidRPr="00AD55C2">
        <w:rPr>
          <w:rStyle w:val="StyleUnderline"/>
        </w:rPr>
        <w:t>to</w:t>
      </w:r>
      <w:r w:rsidRPr="00C1743F">
        <w:rPr>
          <w:sz w:val="16"/>
        </w:rPr>
        <w:t xml:space="preserve"> </w:t>
      </w:r>
      <w:r w:rsidRPr="00AD55C2">
        <w:rPr>
          <w:rStyle w:val="Emphasis"/>
        </w:rPr>
        <w:t>break free</w:t>
      </w:r>
      <w:r w:rsidRPr="00C1743F">
        <w:rPr>
          <w:sz w:val="16"/>
        </w:rPr>
        <w:t xml:space="preserve"> </w:t>
      </w:r>
      <w:r w:rsidRPr="00AD55C2">
        <w:rPr>
          <w:rStyle w:val="StyleUnderline"/>
        </w:rPr>
        <w:t xml:space="preserve">of Western-imposed poverty and reach fair living standards while </w:t>
      </w:r>
      <w:r w:rsidRPr="00855D3E">
        <w:rPr>
          <w:rStyle w:val="Emphasis"/>
        </w:rPr>
        <w:t>avoiding growth</w:t>
      </w:r>
      <w:r w:rsidRPr="00C1743F">
        <w:rPr>
          <w:sz w:val="16"/>
        </w:rPr>
        <w:t xml:space="preserve"> and more destruction of the Earth — </w:t>
      </w:r>
      <w:r w:rsidRPr="00AD55C2">
        <w:rPr>
          <w:rStyle w:val="StyleUnderline"/>
        </w:rPr>
        <w:t xml:space="preserve">that’s </w:t>
      </w:r>
      <w:r w:rsidRPr="00855D3E">
        <w:rPr>
          <w:rStyle w:val="Emphasis"/>
        </w:rPr>
        <w:t>tricky but not impossible</w:t>
      </w:r>
      <w:r w:rsidRPr="00C1743F">
        <w:rPr>
          <w:sz w:val="16"/>
        </w:rPr>
        <w:t xml:space="preserve"> when we remove the profit motive.</w:t>
      </w:r>
    </w:p>
    <w:p w14:paraId="1F965834" w14:textId="77777777" w:rsidR="001E00C7" w:rsidRPr="00C1743F" w:rsidRDefault="001E00C7" w:rsidP="001E00C7">
      <w:pPr>
        <w:rPr>
          <w:sz w:val="16"/>
        </w:rPr>
      </w:pPr>
      <w:r w:rsidRPr="00AD55C2">
        <w:rPr>
          <w:rStyle w:val="StyleUnderline"/>
        </w:rPr>
        <w:t xml:space="preserve">Mainstream </w:t>
      </w:r>
      <w:r w:rsidRPr="00D61539">
        <w:rPr>
          <w:rStyle w:val="StyleUnderline"/>
          <w:highlight w:val="cyan"/>
        </w:rPr>
        <w:t xml:space="preserve">solutions depend on </w:t>
      </w:r>
      <w:r w:rsidRPr="00D61539">
        <w:rPr>
          <w:rStyle w:val="Emphasis"/>
          <w:highlight w:val="cyan"/>
        </w:rPr>
        <w:t>tech</w:t>
      </w:r>
      <w:r w:rsidRPr="00AD55C2">
        <w:rPr>
          <w:rStyle w:val="Emphasis"/>
        </w:rPr>
        <w:t>nology to save the day</w:t>
      </w:r>
      <w:r w:rsidRPr="00AD55C2">
        <w:rPr>
          <w:rStyle w:val="StyleUnderline"/>
        </w:rPr>
        <w:t xml:space="preserve">, </w:t>
      </w:r>
      <w:r w:rsidRPr="00855D3E">
        <w:rPr>
          <w:rStyle w:val="StyleUnderline"/>
        </w:rPr>
        <w:t>and</w:t>
      </w:r>
      <w:r w:rsidRPr="00C1743F">
        <w:rPr>
          <w:sz w:val="16"/>
        </w:rPr>
        <w:t xml:space="preserve"> as such, </w:t>
      </w:r>
      <w:r w:rsidRPr="00AD55C2">
        <w:rPr>
          <w:rStyle w:val="StyleUnderline"/>
        </w:rPr>
        <w:t xml:space="preserve">advise that public money must be directed toward </w:t>
      </w:r>
      <w:r w:rsidRPr="00855D3E">
        <w:rPr>
          <w:rStyle w:val="Emphasis"/>
        </w:rPr>
        <w:t>innovation</w:t>
      </w:r>
      <w:r w:rsidRPr="00C1743F">
        <w:rPr>
          <w:sz w:val="16"/>
        </w:rPr>
        <w:t xml:space="preserve">, research and development (R&amp;D). </w:t>
      </w:r>
      <w:r w:rsidRPr="00AD55C2">
        <w:rPr>
          <w:rStyle w:val="StyleUnderline"/>
        </w:rPr>
        <w:t xml:space="preserve">They include expensive </w:t>
      </w:r>
      <w:r w:rsidRPr="00AD55C2">
        <w:rPr>
          <w:rStyle w:val="Emphasis"/>
        </w:rPr>
        <w:t>high-tech solutions</w:t>
      </w:r>
      <w:r w:rsidRPr="00C1743F">
        <w:rPr>
          <w:sz w:val="16"/>
        </w:rPr>
        <w:t xml:space="preserve"> for many environmental problems, favoring them over low- or no-tech natural solutions and </w:t>
      </w:r>
      <w:r w:rsidRPr="00D61539">
        <w:rPr>
          <w:rStyle w:val="StyleUnderline"/>
          <w:highlight w:val="cyan"/>
        </w:rPr>
        <w:t xml:space="preserve">ignoring the </w:t>
      </w:r>
      <w:r w:rsidRPr="00D61539">
        <w:rPr>
          <w:rStyle w:val="Emphasis"/>
          <w:highlight w:val="cyan"/>
        </w:rPr>
        <w:t>environmental impact</w:t>
      </w:r>
      <w:r w:rsidRPr="00D61539">
        <w:rPr>
          <w:rStyle w:val="StyleUnderline"/>
          <w:highlight w:val="cyan"/>
        </w:rPr>
        <w:t xml:space="preserve"> of</w:t>
      </w:r>
      <w:r w:rsidRPr="00AD55C2">
        <w:rPr>
          <w:rStyle w:val="StyleUnderline"/>
        </w:rPr>
        <w:t xml:space="preserve"> the </w:t>
      </w:r>
      <w:r w:rsidRPr="00D61539">
        <w:rPr>
          <w:rStyle w:val="StyleUnderline"/>
          <w:highlight w:val="cyan"/>
        </w:rPr>
        <w:t>development</w:t>
      </w:r>
      <w:r w:rsidRPr="00AD55C2">
        <w:rPr>
          <w:rStyle w:val="StyleUnderline"/>
        </w:rPr>
        <w:t xml:space="preserve">, production and distribution </w:t>
      </w:r>
      <w:r w:rsidRPr="00D61539">
        <w:rPr>
          <w:rStyle w:val="StyleUnderline"/>
          <w:highlight w:val="cyan"/>
        </w:rPr>
        <w:t>of</w:t>
      </w:r>
      <w:r w:rsidRPr="00AD55C2">
        <w:rPr>
          <w:rStyle w:val="StyleUnderline"/>
        </w:rPr>
        <w:t xml:space="preserve"> the “</w:t>
      </w:r>
      <w:r w:rsidRPr="00D61539">
        <w:rPr>
          <w:rStyle w:val="Emphasis"/>
          <w:highlight w:val="cyan"/>
        </w:rPr>
        <w:t>savior tech</w:t>
      </w:r>
      <w:r w:rsidRPr="00AD55C2">
        <w:rPr>
          <w:rStyle w:val="StyleUnderline"/>
        </w:rPr>
        <w:t>.” The reason for this is clear. High-</w:t>
      </w:r>
      <w:r w:rsidRPr="00855D3E">
        <w:rPr>
          <w:rStyle w:val="StyleUnderline"/>
        </w:rPr>
        <w:t>tech solutions would be</w:t>
      </w:r>
      <w:r w:rsidRPr="00C1743F">
        <w:rPr>
          <w:sz w:val="16"/>
        </w:rPr>
        <w:t xml:space="preserve"> </w:t>
      </w:r>
      <w:r w:rsidRPr="00AD55C2">
        <w:rPr>
          <w:rStyle w:val="Emphasis"/>
        </w:rPr>
        <w:t xml:space="preserve">enormously </w:t>
      </w:r>
      <w:r w:rsidRPr="00855D3E">
        <w:rPr>
          <w:rStyle w:val="Emphasis"/>
        </w:rPr>
        <w:t>lucrative for corporations</w:t>
      </w:r>
      <w:r w:rsidRPr="00855D3E">
        <w:rPr>
          <w:rStyle w:val="StyleUnderline"/>
        </w:rPr>
        <w:t>; natural solutions would be</w:t>
      </w:r>
      <w:r w:rsidRPr="00AD55C2">
        <w:rPr>
          <w:rStyle w:val="StyleUnderline"/>
        </w:rPr>
        <w:t xml:space="preserve"> so </w:t>
      </w:r>
      <w:r w:rsidRPr="00AD55C2">
        <w:rPr>
          <w:rStyle w:val="Emphasis"/>
        </w:rPr>
        <w:t xml:space="preserve">much </w:t>
      </w:r>
      <w:r w:rsidRPr="00855D3E">
        <w:rPr>
          <w:rStyle w:val="Emphasis"/>
        </w:rPr>
        <w:t>cheaper</w:t>
      </w:r>
      <w:r w:rsidRPr="00855D3E">
        <w:rPr>
          <w:sz w:val="16"/>
        </w:rPr>
        <w:t xml:space="preserve"> </w:t>
      </w:r>
      <w:r w:rsidRPr="00855D3E">
        <w:rPr>
          <w:rStyle w:val="StyleUnderline"/>
        </w:rPr>
        <w:t>and</w:t>
      </w:r>
      <w:r w:rsidRPr="00AD55C2">
        <w:rPr>
          <w:rStyle w:val="StyleUnderline"/>
        </w:rPr>
        <w:t xml:space="preserve"> could be </w:t>
      </w:r>
      <w:r w:rsidRPr="00855D3E">
        <w:rPr>
          <w:rStyle w:val="Emphasis"/>
        </w:rPr>
        <w:t>implemented by individuals</w:t>
      </w:r>
      <w:r w:rsidRPr="00C1743F">
        <w:rPr>
          <w:sz w:val="16"/>
        </w:rPr>
        <w:t xml:space="preserve"> and local communities, </w:t>
      </w:r>
      <w:r w:rsidRPr="00AD55C2">
        <w:rPr>
          <w:rStyle w:val="StyleUnderline"/>
        </w:rPr>
        <w:t>cutting out corporations altogether</w:t>
      </w:r>
      <w:r w:rsidRPr="00C1743F">
        <w:rPr>
          <w:sz w:val="16"/>
        </w:rPr>
        <w:t>. What good would that be for profit margins and private pockets?</w:t>
      </w:r>
    </w:p>
    <w:p w14:paraId="65C28D25" w14:textId="77777777" w:rsidR="001E00C7" w:rsidRPr="00C1743F" w:rsidRDefault="001E00C7" w:rsidP="001E00C7">
      <w:pPr>
        <w:rPr>
          <w:sz w:val="16"/>
        </w:rPr>
      </w:pPr>
      <w:r w:rsidRPr="00C1743F">
        <w:rPr>
          <w:sz w:val="16"/>
        </w:rPr>
        <w:t xml:space="preserve">As is to be expected, energy features heavily in all of these mainstream policy proposals for confronting the climate crisis. Many </w:t>
      </w:r>
      <w:r w:rsidRPr="00AD55C2">
        <w:rPr>
          <w:rStyle w:val="StyleUnderline"/>
        </w:rPr>
        <w:t xml:space="preserve">policy makers talk of renewable energy sources, such as </w:t>
      </w:r>
      <w:r w:rsidRPr="00AD55C2">
        <w:rPr>
          <w:rStyle w:val="Emphasis"/>
        </w:rPr>
        <w:t>wind</w:t>
      </w:r>
      <w:r w:rsidRPr="00AD55C2">
        <w:rPr>
          <w:rStyle w:val="StyleUnderline"/>
        </w:rPr>
        <w:t xml:space="preserve">, </w:t>
      </w:r>
      <w:r w:rsidRPr="00AD55C2">
        <w:rPr>
          <w:rStyle w:val="Emphasis"/>
        </w:rPr>
        <w:t>solar</w:t>
      </w:r>
      <w:r w:rsidRPr="00AD55C2">
        <w:rPr>
          <w:rStyle w:val="StyleUnderline"/>
        </w:rPr>
        <w:t xml:space="preserve"> and </w:t>
      </w:r>
      <w:r w:rsidRPr="00AD55C2">
        <w:rPr>
          <w:rStyle w:val="Emphasis"/>
        </w:rPr>
        <w:t>hydro</w:t>
      </w:r>
      <w:r w:rsidRPr="00C1743F">
        <w:rPr>
          <w:sz w:val="16"/>
        </w:rPr>
        <w:t xml:space="preserve"> as you might expect. </w:t>
      </w:r>
      <w:r w:rsidRPr="00245943">
        <w:rPr>
          <w:rStyle w:val="StyleUnderline"/>
        </w:rPr>
        <w:t>But they are often fond of</w:t>
      </w:r>
      <w:r w:rsidRPr="00C1743F">
        <w:rPr>
          <w:sz w:val="16"/>
        </w:rPr>
        <w:t xml:space="preserve"> other </w:t>
      </w:r>
      <w:r w:rsidRPr="00245943">
        <w:rPr>
          <w:rStyle w:val="StyleUnderline"/>
        </w:rPr>
        <w:t xml:space="preserve">“alternative” or “clean” energy sources which are </w:t>
      </w:r>
      <w:r w:rsidRPr="00245943">
        <w:rPr>
          <w:rStyle w:val="Emphasis"/>
        </w:rPr>
        <w:t>not always sustainable</w:t>
      </w:r>
      <w:r w:rsidRPr="00C1743F">
        <w:rPr>
          <w:sz w:val="16"/>
        </w:rPr>
        <w:t xml:space="preserve"> or renewable. </w:t>
      </w:r>
      <w:r w:rsidRPr="00245943">
        <w:rPr>
          <w:rStyle w:val="StyleUnderline"/>
        </w:rPr>
        <w:t>For example</w:t>
      </w:r>
      <w:r w:rsidRPr="00C1743F">
        <w:rPr>
          <w:sz w:val="16"/>
        </w:rPr>
        <w:t xml:space="preserve">, they promote </w:t>
      </w:r>
      <w:r w:rsidRPr="00245943">
        <w:rPr>
          <w:rStyle w:val="Emphasis"/>
        </w:rPr>
        <w:t>biofuels</w:t>
      </w:r>
      <w:r w:rsidRPr="00C1743F">
        <w:rPr>
          <w:sz w:val="16"/>
        </w:rPr>
        <w:t xml:space="preserve"> like biogas from landfill and gasification plants and biomass from energy crops, </w:t>
      </w:r>
      <w:r w:rsidRPr="00245943">
        <w:rPr>
          <w:rStyle w:val="StyleUnderline"/>
        </w:rPr>
        <w:t xml:space="preserve">not to mention </w:t>
      </w:r>
      <w:r w:rsidRPr="00245943">
        <w:rPr>
          <w:rStyle w:val="Emphasis"/>
        </w:rPr>
        <w:t>nuclear energy</w:t>
      </w:r>
      <w:r w:rsidRPr="00C1743F">
        <w:rPr>
          <w:sz w:val="16"/>
        </w:rPr>
        <w:t xml:space="preserve"> and more spending on research into nuclear fusion. And nearly always, </w:t>
      </w:r>
      <w:r w:rsidRPr="00245943">
        <w:rPr>
          <w:rStyle w:val="StyleUnderline"/>
        </w:rPr>
        <w:t>the players in energy provision are the</w:t>
      </w:r>
      <w:r w:rsidRPr="00C1743F">
        <w:rPr>
          <w:sz w:val="16"/>
        </w:rPr>
        <w:t xml:space="preserve"> </w:t>
      </w:r>
      <w:r w:rsidRPr="00245943">
        <w:rPr>
          <w:rStyle w:val="Emphasis"/>
        </w:rPr>
        <w:t>big corporations</w:t>
      </w:r>
      <w:r w:rsidRPr="00C1743F">
        <w:rPr>
          <w:sz w:val="16"/>
        </w:rPr>
        <w:t xml:space="preserve"> </w:t>
      </w:r>
      <w:r w:rsidRPr="00245943">
        <w:rPr>
          <w:rStyle w:val="StyleUnderline"/>
        </w:rPr>
        <w:t>and</w:t>
      </w:r>
      <w:r w:rsidRPr="00C1743F">
        <w:rPr>
          <w:sz w:val="16"/>
        </w:rPr>
        <w:t xml:space="preserve"> </w:t>
      </w:r>
      <w:r w:rsidRPr="00245943">
        <w:rPr>
          <w:rStyle w:val="Emphasis"/>
        </w:rPr>
        <w:t>polluters</w:t>
      </w:r>
      <w:r w:rsidRPr="00245943">
        <w:rPr>
          <w:rStyle w:val="StyleUnderline"/>
        </w:rPr>
        <w:t>, not ordinary people or community-owned energy projects. The documents support building large power stations for the</w:t>
      </w:r>
      <w:r w:rsidRPr="00C1743F">
        <w:rPr>
          <w:sz w:val="16"/>
        </w:rPr>
        <w:t xml:space="preserve"> </w:t>
      </w:r>
      <w:r w:rsidRPr="00245943">
        <w:rPr>
          <w:rStyle w:val="Emphasis"/>
        </w:rPr>
        <w:t>centralized grid</w:t>
      </w:r>
      <w:r w:rsidRPr="00245943">
        <w:rPr>
          <w:rStyle w:val="StyleUnderline"/>
        </w:rPr>
        <w:t xml:space="preserve">. Distributed micro-provision is rarely an option. These </w:t>
      </w:r>
      <w:r w:rsidRPr="00D61539">
        <w:rPr>
          <w:rStyle w:val="StyleUnderline"/>
          <w:highlight w:val="cyan"/>
        </w:rPr>
        <w:t>proposals</w:t>
      </w:r>
      <w:r w:rsidRPr="00245943">
        <w:rPr>
          <w:rStyle w:val="StyleUnderline"/>
        </w:rPr>
        <w:t xml:space="preserve"> continue to </w:t>
      </w:r>
      <w:r w:rsidRPr="00D61539">
        <w:rPr>
          <w:rStyle w:val="Emphasis"/>
          <w:highlight w:val="cyan"/>
        </w:rPr>
        <w:t>put faith in fossil fuels</w:t>
      </w:r>
      <w:r w:rsidRPr="00245943">
        <w:rPr>
          <w:rStyle w:val="StyleUnderline"/>
        </w:rPr>
        <w:t>, such as</w:t>
      </w:r>
      <w:r w:rsidRPr="00C1743F">
        <w:rPr>
          <w:sz w:val="16"/>
        </w:rPr>
        <w:t xml:space="preserve"> </w:t>
      </w:r>
      <w:r w:rsidRPr="00245943">
        <w:rPr>
          <w:rStyle w:val="Emphasis"/>
        </w:rPr>
        <w:t>coal</w:t>
      </w:r>
      <w:r w:rsidRPr="00C1743F">
        <w:rPr>
          <w:sz w:val="16"/>
        </w:rPr>
        <w:t xml:space="preserve"> </w:t>
      </w:r>
      <w:r w:rsidRPr="00245943">
        <w:rPr>
          <w:rStyle w:val="StyleUnderline"/>
        </w:rPr>
        <w:t>and</w:t>
      </w:r>
      <w:r w:rsidRPr="00C1743F">
        <w:rPr>
          <w:sz w:val="16"/>
        </w:rPr>
        <w:t xml:space="preserve"> </w:t>
      </w:r>
      <w:r w:rsidRPr="00245943">
        <w:rPr>
          <w:rStyle w:val="Emphasis"/>
        </w:rPr>
        <w:t>gas</w:t>
      </w:r>
      <w:r w:rsidRPr="00C1743F">
        <w:rPr>
          <w:sz w:val="16"/>
        </w:rPr>
        <w:t xml:space="preserve"> </w:t>
      </w:r>
      <w:r w:rsidRPr="00245943">
        <w:rPr>
          <w:rStyle w:val="StyleUnderline"/>
        </w:rPr>
        <w:t xml:space="preserve">with extractive mining and fracking, </w:t>
      </w:r>
      <w:r w:rsidRPr="00D61539">
        <w:rPr>
          <w:rStyle w:val="StyleUnderline"/>
          <w:highlight w:val="cyan"/>
        </w:rPr>
        <w:t>with reassurances</w:t>
      </w:r>
      <w:r w:rsidRPr="00245943">
        <w:rPr>
          <w:rStyle w:val="StyleUnderline"/>
        </w:rPr>
        <w:t xml:space="preserve"> that their carbon </w:t>
      </w:r>
      <w:r w:rsidRPr="00D61539">
        <w:rPr>
          <w:rStyle w:val="StyleUnderline"/>
          <w:highlight w:val="cyan"/>
        </w:rPr>
        <w:t xml:space="preserve">emissions can be offset through </w:t>
      </w:r>
      <w:r w:rsidRPr="00D61539">
        <w:rPr>
          <w:rStyle w:val="Emphasis"/>
          <w:highlight w:val="cyan"/>
        </w:rPr>
        <w:t>c</w:t>
      </w:r>
      <w:r w:rsidRPr="00245943">
        <w:rPr>
          <w:rStyle w:val="StyleUnderline"/>
        </w:rPr>
        <w:t xml:space="preserve">arbon </w:t>
      </w:r>
      <w:r w:rsidRPr="00D61539">
        <w:rPr>
          <w:rStyle w:val="Emphasis"/>
          <w:highlight w:val="cyan"/>
        </w:rPr>
        <w:t>c</w:t>
      </w:r>
      <w:r w:rsidRPr="00245943">
        <w:rPr>
          <w:rStyle w:val="StyleUnderline"/>
        </w:rPr>
        <w:t xml:space="preserve">apture, usage and </w:t>
      </w:r>
      <w:r w:rsidRPr="00D61539">
        <w:rPr>
          <w:rStyle w:val="Emphasis"/>
          <w:highlight w:val="cyan"/>
        </w:rPr>
        <w:t>s</w:t>
      </w:r>
      <w:r w:rsidRPr="00245943">
        <w:rPr>
          <w:rStyle w:val="StyleUnderline"/>
        </w:rPr>
        <w:t>torage</w:t>
      </w:r>
      <w:r w:rsidRPr="00C1743F">
        <w:rPr>
          <w:sz w:val="16"/>
        </w:rPr>
        <w:t xml:space="preserve"> (CCUS) technologies. </w:t>
      </w:r>
      <w:r w:rsidRPr="00245943">
        <w:rPr>
          <w:rStyle w:val="StyleUnderline"/>
        </w:rPr>
        <w:t xml:space="preserve">CCUS is </w:t>
      </w:r>
      <w:r w:rsidRPr="00855D3E">
        <w:rPr>
          <w:rStyle w:val="StyleUnderline"/>
        </w:rPr>
        <w:t>still</w:t>
      </w:r>
      <w:r w:rsidRPr="00245943">
        <w:rPr>
          <w:rStyle w:val="StyleUnderline"/>
        </w:rPr>
        <w:t xml:space="preserve"> largely </w:t>
      </w:r>
      <w:r w:rsidRPr="00855D3E">
        <w:rPr>
          <w:rStyle w:val="StyleUnderline"/>
        </w:rPr>
        <w:t>in</w:t>
      </w:r>
      <w:r w:rsidRPr="00245943">
        <w:rPr>
          <w:rStyle w:val="StyleUnderline"/>
        </w:rPr>
        <w:t xml:space="preserve"> the</w:t>
      </w:r>
      <w:r w:rsidRPr="00C1743F">
        <w:rPr>
          <w:sz w:val="16"/>
        </w:rPr>
        <w:t xml:space="preserve"> </w:t>
      </w:r>
      <w:r w:rsidRPr="00855D3E">
        <w:rPr>
          <w:rStyle w:val="Emphasis"/>
        </w:rPr>
        <w:t>R&amp;D stage</w:t>
      </w:r>
      <w:r w:rsidRPr="00C1743F">
        <w:rPr>
          <w:sz w:val="16"/>
        </w:rPr>
        <w:t xml:space="preserve"> and will require more billions in investment. But it is the carbon capture method of choice, preferred over simpler, cheaper, natural options, such as biological carbon sequestering created through forestry, seaweed and soil. Again, the simple options don’t offer many opportunities for the elites to exploit the situation and make money. And all the while, the fossil fuel and nuclear industries continue to be subsidized to the tune of billions per year, globally.</w:t>
      </w:r>
    </w:p>
    <w:p w14:paraId="73AD9E81" w14:textId="77777777" w:rsidR="001E00C7" w:rsidRPr="00C1743F" w:rsidRDefault="001E00C7" w:rsidP="001E00C7">
      <w:pPr>
        <w:rPr>
          <w:sz w:val="16"/>
        </w:rPr>
      </w:pPr>
      <w:r w:rsidRPr="00C1743F">
        <w:rPr>
          <w:sz w:val="16"/>
        </w:rPr>
        <w:t xml:space="preserve">When it comes to dealing with waste, official reports tend to favor waste-to-energy or energy-from-waste: a neat win-win solution, it is argued, which deals with the problem of waste while simultaneously providing a source of renewable energy. What is not to like about that? Well, for a start, waste-to-energy is not renewable energy, and as a waste management method, it is environmentally harmful and destructive. It amounts to little more than burying, burning or heating waste usually in large, centralized plants. It also ignores the fact that large amounts of the waste generated are a direct result of the capitalist policies of overconsumption, built-in obsolescence, and the obsession with embalming everything in plastic. </w:t>
      </w:r>
      <w:r w:rsidRPr="00FE1B75">
        <w:rPr>
          <w:rStyle w:val="StyleUnderline"/>
        </w:rPr>
        <w:t>There is scarcely a word about putting responsibility on corporations, building products that last,</w:t>
      </w:r>
      <w:r w:rsidRPr="00C1743F">
        <w:rPr>
          <w:sz w:val="16"/>
        </w:rPr>
        <w:t xml:space="preserve"> reducing packaging, or using alternatives to plastic packaging that can be reused or recycled. </w:t>
      </w:r>
      <w:r w:rsidRPr="00FE1B75">
        <w:rPr>
          <w:rStyle w:val="StyleUnderline"/>
        </w:rPr>
        <w:t xml:space="preserve">And never is </w:t>
      </w:r>
      <w:r w:rsidRPr="00D61539">
        <w:rPr>
          <w:rStyle w:val="StyleUnderline"/>
          <w:highlight w:val="cyan"/>
        </w:rPr>
        <w:t>the</w:t>
      </w:r>
      <w:r w:rsidRPr="00C1743F">
        <w:rPr>
          <w:sz w:val="16"/>
        </w:rPr>
        <w:t xml:space="preserve"> </w:t>
      </w:r>
      <w:r w:rsidRPr="00FE1B75">
        <w:rPr>
          <w:rStyle w:val="Emphasis"/>
        </w:rPr>
        <w:t xml:space="preserve">most </w:t>
      </w:r>
      <w:r w:rsidRPr="00D61539">
        <w:rPr>
          <w:rStyle w:val="Emphasis"/>
          <w:highlight w:val="cyan"/>
        </w:rPr>
        <w:t>obvious solution</w:t>
      </w:r>
      <w:r w:rsidRPr="00C1743F">
        <w:rPr>
          <w:sz w:val="16"/>
        </w:rPr>
        <w:t xml:space="preserve"> </w:t>
      </w:r>
      <w:r w:rsidRPr="00FE1B75">
        <w:rPr>
          <w:rStyle w:val="StyleUnderline"/>
        </w:rPr>
        <w:t xml:space="preserve">suggested: </w:t>
      </w:r>
      <w:r w:rsidRPr="00D61539">
        <w:rPr>
          <w:rStyle w:val="StyleUnderline"/>
          <w:highlight w:val="cyan"/>
        </w:rPr>
        <w:t>reducing</w:t>
      </w:r>
      <w:r w:rsidRPr="00FE1B75">
        <w:rPr>
          <w:rStyle w:val="StyleUnderline"/>
        </w:rPr>
        <w:t xml:space="preserve"> excessive, </w:t>
      </w:r>
      <w:r w:rsidRPr="00FE1B75">
        <w:rPr>
          <w:rStyle w:val="Emphasis"/>
        </w:rPr>
        <w:t xml:space="preserve">luxury </w:t>
      </w:r>
      <w:r w:rsidRPr="00D61539">
        <w:rPr>
          <w:rStyle w:val="Emphasis"/>
          <w:highlight w:val="cyan"/>
        </w:rPr>
        <w:t>consumption</w:t>
      </w:r>
      <w:r w:rsidRPr="00C1743F">
        <w:rPr>
          <w:sz w:val="16"/>
        </w:rPr>
        <w:t>. Much better to keep producing too much waste and then just turning it into energy. Bet you can guess which approach is the most profitable for the waste management industry.</w:t>
      </w:r>
    </w:p>
    <w:p w14:paraId="66A6A170" w14:textId="77777777" w:rsidR="001E00C7" w:rsidRPr="00C1743F" w:rsidRDefault="001E00C7" w:rsidP="001E00C7">
      <w:pPr>
        <w:rPr>
          <w:sz w:val="16"/>
        </w:rPr>
      </w:pPr>
      <w:r w:rsidRPr="00C1743F">
        <w:rPr>
          <w:sz w:val="16"/>
        </w:rPr>
        <w:t>When agriculture is discussed in governmental policies, the emphasis tends to be on agri-food and industrialized farming, eschewing suggestions for the deindustrialization of farming or reducing meat intake or food waste. Nor is there a possibility of moving away from the use of artificial fertilizers, pesticides and animal and plant breeding technology toward more organic, less harmful and cheaper farming practices that do not rely on fossil fuels and chemicals.</w:t>
      </w:r>
    </w:p>
    <w:p w14:paraId="218C3927" w14:textId="77777777" w:rsidR="001E00C7" w:rsidRPr="00C1743F" w:rsidRDefault="001E00C7" w:rsidP="001E00C7">
      <w:pPr>
        <w:rPr>
          <w:sz w:val="16"/>
        </w:rPr>
      </w:pPr>
      <w:r w:rsidRPr="00C1743F">
        <w:rPr>
          <w:sz w:val="16"/>
        </w:rPr>
        <w:t>Transport strategies talk of electric cars and public transport fleets and of manufacturing more fuel-efficient vehicles, but never of limiting the number of cars produced. Aviation options are also directed toward greater efficiency in both fuel and aircraft. At the governmental level, there is rarely acceptance that the days of on-demand flights for tourism, personal and business purposes have to end, or that the policy of free market globalization, with its excessive and unnecessary exports and trade miles, is ridiculous.</w:t>
      </w:r>
    </w:p>
    <w:p w14:paraId="1B79637D" w14:textId="77777777" w:rsidR="001E00C7" w:rsidRPr="00C1743F" w:rsidRDefault="001E00C7" w:rsidP="001E00C7">
      <w:pPr>
        <w:rPr>
          <w:sz w:val="16"/>
        </w:rPr>
      </w:pPr>
      <w:r w:rsidRPr="00C1743F">
        <w:rPr>
          <w:sz w:val="16"/>
        </w:rPr>
        <w:t>The Existing Financial Sector Has to Be Dismantled</w:t>
      </w:r>
    </w:p>
    <w:p w14:paraId="1AEA6F7B" w14:textId="77777777" w:rsidR="001E00C7" w:rsidRPr="00C1743F" w:rsidRDefault="001E00C7" w:rsidP="001E00C7">
      <w:pPr>
        <w:rPr>
          <w:sz w:val="16"/>
        </w:rPr>
      </w:pPr>
      <w:r w:rsidRPr="00993291">
        <w:rPr>
          <w:rStyle w:val="StyleUnderline"/>
        </w:rPr>
        <w:t>One of the more egregious proposals</w:t>
      </w:r>
      <w:r w:rsidRPr="00C1743F">
        <w:rPr>
          <w:sz w:val="16"/>
        </w:rPr>
        <w:t xml:space="preserve"> favored by politicians </w:t>
      </w:r>
      <w:r w:rsidRPr="00993291">
        <w:rPr>
          <w:rStyle w:val="StyleUnderline"/>
        </w:rPr>
        <w:t>centers on how climate mitigation and a just transition</w:t>
      </w:r>
      <w:r w:rsidRPr="00C1743F">
        <w:rPr>
          <w:sz w:val="16"/>
        </w:rPr>
        <w:t xml:space="preserve"> to decarbonization </w:t>
      </w:r>
      <w:r w:rsidRPr="00993291">
        <w:rPr>
          <w:rStyle w:val="StyleUnderline"/>
        </w:rPr>
        <w:t>can be financed. This goes by many names, including</w:t>
      </w:r>
      <w:r w:rsidRPr="00C1743F">
        <w:rPr>
          <w:sz w:val="16"/>
        </w:rPr>
        <w:t xml:space="preserve"> </w:t>
      </w:r>
      <w:r w:rsidRPr="00D61539">
        <w:rPr>
          <w:rStyle w:val="Emphasis"/>
          <w:highlight w:val="cyan"/>
        </w:rPr>
        <w:t>green investment</w:t>
      </w:r>
      <w:r w:rsidRPr="00C1743F">
        <w:rPr>
          <w:sz w:val="16"/>
        </w:rPr>
        <w:t xml:space="preserve">, </w:t>
      </w:r>
      <w:r w:rsidRPr="00993291">
        <w:rPr>
          <w:rStyle w:val="Emphasis"/>
        </w:rPr>
        <w:t>responsible investment</w:t>
      </w:r>
      <w:r w:rsidRPr="00C1743F">
        <w:rPr>
          <w:sz w:val="16"/>
        </w:rPr>
        <w:t xml:space="preserve">, </w:t>
      </w:r>
      <w:r w:rsidRPr="00993291">
        <w:rPr>
          <w:rStyle w:val="Emphasis"/>
        </w:rPr>
        <w:t>green finance</w:t>
      </w:r>
      <w:r w:rsidRPr="00C1743F">
        <w:rPr>
          <w:sz w:val="16"/>
        </w:rPr>
        <w:t xml:space="preserve"> </w:t>
      </w:r>
      <w:r w:rsidRPr="00993291">
        <w:rPr>
          <w:rStyle w:val="StyleUnderline"/>
        </w:rPr>
        <w:t>and</w:t>
      </w:r>
      <w:r w:rsidRPr="00C1743F">
        <w:rPr>
          <w:sz w:val="16"/>
        </w:rPr>
        <w:t xml:space="preserve"> </w:t>
      </w:r>
      <w:r w:rsidRPr="00993291">
        <w:rPr>
          <w:rStyle w:val="Emphasis"/>
        </w:rPr>
        <w:t>green bonds</w:t>
      </w:r>
      <w:r w:rsidRPr="00C1743F">
        <w:rPr>
          <w:sz w:val="16"/>
        </w:rPr>
        <w:t xml:space="preserve">, although ultimately, </w:t>
      </w:r>
      <w:r w:rsidRPr="00993291">
        <w:rPr>
          <w:rStyle w:val="StyleUnderline"/>
        </w:rPr>
        <w:t xml:space="preserve">these </w:t>
      </w:r>
      <w:r w:rsidRPr="00D61539">
        <w:rPr>
          <w:rStyle w:val="StyleUnderline"/>
          <w:highlight w:val="cyan"/>
        </w:rPr>
        <w:t>are</w:t>
      </w:r>
      <w:r w:rsidRPr="00993291">
        <w:rPr>
          <w:rStyle w:val="StyleUnderline"/>
        </w:rPr>
        <w:t xml:space="preserve"> simply </w:t>
      </w:r>
      <w:r w:rsidRPr="00D61539">
        <w:rPr>
          <w:rStyle w:val="StyleUnderline"/>
          <w:highlight w:val="cyan"/>
        </w:rPr>
        <w:t>camouflage for</w:t>
      </w:r>
      <w:r w:rsidRPr="003C5EF8">
        <w:rPr>
          <w:rStyle w:val="StyleUnderline"/>
        </w:rPr>
        <w:t xml:space="preserve"> finding </w:t>
      </w:r>
      <w:r w:rsidRPr="003C5EF8">
        <w:rPr>
          <w:rStyle w:val="Emphasis"/>
        </w:rPr>
        <w:t>new ways to</w:t>
      </w:r>
      <w:r w:rsidRPr="00993291">
        <w:rPr>
          <w:rStyle w:val="Emphasis"/>
        </w:rPr>
        <w:t xml:space="preserve"> make </w:t>
      </w:r>
      <w:r w:rsidRPr="00D61539">
        <w:rPr>
          <w:rStyle w:val="Emphasis"/>
          <w:highlight w:val="cyan"/>
        </w:rPr>
        <w:t>profits</w:t>
      </w:r>
      <w:r w:rsidRPr="00C1743F">
        <w:rPr>
          <w:sz w:val="16"/>
        </w:rPr>
        <w:t xml:space="preserve"> for the usual suspects. </w:t>
      </w:r>
      <w:r w:rsidRPr="00993291">
        <w:rPr>
          <w:rStyle w:val="StyleUnderline"/>
        </w:rPr>
        <w:t xml:space="preserve">The viewpoint of official documents is that current financial institutions can </w:t>
      </w:r>
      <w:r w:rsidRPr="00993291">
        <w:rPr>
          <w:rStyle w:val="Emphasis"/>
        </w:rPr>
        <w:t>remain intact</w:t>
      </w:r>
      <w:r w:rsidRPr="00C1743F">
        <w:rPr>
          <w:sz w:val="16"/>
        </w:rPr>
        <w:t xml:space="preserve"> </w:t>
      </w:r>
      <w:r w:rsidRPr="00993291">
        <w:rPr>
          <w:rStyle w:val="StyleUnderline"/>
        </w:rPr>
        <w:t>and at the same time come to our rescue by redirecting money to green investment</w:t>
      </w:r>
      <w:r w:rsidRPr="00C1743F">
        <w:rPr>
          <w:sz w:val="16"/>
        </w:rPr>
        <w:t xml:space="preserve"> options. Governments, central banks and decision-makers who support green finance point out that these new investments must be made attractive for investors. That is code for giving investors monetary, tax and regulatory incentives. Naturally, the investors in question are the corporates, the elites and some of the biggest carbon polluters on the planet.</w:t>
      </w:r>
    </w:p>
    <w:p w14:paraId="2EC37696" w14:textId="77777777" w:rsidR="001E00C7" w:rsidRPr="00C1743F" w:rsidRDefault="001E00C7" w:rsidP="001E00C7">
      <w:pPr>
        <w:rPr>
          <w:sz w:val="16"/>
        </w:rPr>
      </w:pPr>
      <w:r w:rsidRPr="00C1743F">
        <w:rPr>
          <w:sz w:val="16"/>
        </w:rPr>
        <w:t xml:space="preserve">Average people see disaster and panic or worry about their welfare, the welfare of their loved ones and the welfare of the world around them. </w:t>
      </w:r>
      <w:r w:rsidRPr="00993291">
        <w:rPr>
          <w:rStyle w:val="StyleUnderline"/>
        </w:rPr>
        <w:t>For the elites</w:t>
      </w:r>
      <w:r w:rsidRPr="00C1743F">
        <w:rPr>
          <w:sz w:val="16"/>
        </w:rPr>
        <w:t xml:space="preserve">, </w:t>
      </w:r>
      <w:r w:rsidRPr="00993291">
        <w:rPr>
          <w:rStyle w:val="Emphasis"/>
        </w:rPr>
        <w:t>disaster</w:t>
      </w:r>
      <w:r w:rsidRPr="00C1743F">
        <w:rPr>
          <w:sz w:val="16"/>
        </w:rPr>
        <w:t xml:space="preserve">, whether natural or humanmade, </w:t>
      </w:r>
      <w:r w:rsidRPr="00993291">
        <w:rPr>
          <w:rStyle w:val="StyleUnderline"/>
        </w:rPr>
        <w:t>is an opportunity to turn a buck</w:t>
      </w:r>
      <w:r w:rsidRPr="00C1743F">
        <w:rPr>
          <w:sz w:val="16"/>
        </w:rPr>
        <w:t xml:space="preserve">. The </w:t>
      </w:r>
      <w:r w:rsidRPr="00D61539">
        <w:rPr>
          <w:rStyle w:val="Emphasis"/>
          <w:highlight w:val="cyan"/>
        </w:rPr>
        <w:t>COVID</w:t>
      </w:r>
      <w:r w:rsidRPr="00993291">
        <w:rPr>
          <w:rStyle w:val="Emphasis"/>
        </w:rPr>
        <w:t>-19</w:t>
      </w:r>
      <w:r w:rsidRPr="00C1743F">
        <w:rPr>
          <w:sz w:val="16"/>
        </w:rPr>
        <w:t xml:space="preserve"> pandemic </w:t>
      </w:r>
      <w:r w:rsidRPr="00993291">
        <w:rPr>
          <w:rStyle w:val="StyleUnderline"/>
        </w:rPr>
        <w:t>is the latest example</w:t>
      </w:r>
      <w:r w:rsidRPr="00C1743F">
        <w:rPr>
          <w:sz w:val="16"/>
        </w:rPr>
        <w:t xml:space="preserve"> of this very behavior. On the one hand, </w:t>
      </w:r>
      <w:r w:rsidRPr="00993291">
        <w:rPr>
          <w:rStyle w:val="StyleUnderline"/>
        </w:rPr>
        <w:t xml:space="preserve">wealthy people and corporations have </w:t>
      </w:r>
      <w:r w:rsidRPr="00D61539">
        <w:rPr>
          <w:rStyle w:val="StyleUnderline"/>
          <w:highlight w:val="cyan"/>
        </w:rPr>
        <w:t>created</w:t>
      </w:r>
      <w:r w:rsidRPr="00D61539">
        <w:rPr>
          <w:sz w:val="16"/>
          <w:highlight w:val="cyan"/>
        </w:rPr>
        <w:t xml:space="preserve"> </w:t>
      </w:r>
      <w:r w:rsidRPr="00D61539">
        <w:rPr>
          <w:rStyle w:val="Emphasis"/>
          <w:highlight w:val="cyan"/>
        </w:rPr>
        <w:t>billions in new wealth</w:t>
      </w:r>
      <w:r w:rsidRPr="00C1743F">
        <w:rPr>
          <w:sz w:val="16"/>
        </w:rPr>
        <w:t xml:space="preserve"> </w:t>
      </w:r>
      <w:r w:rsidRPr="00993291">
        <w:rPr>
          <w:rStyle w:val="StyleUnderline"/>
        </w:rPr>
        <w:t xml:space="preserve">and benefited from public contracts to deal with the pandemic, as well as </w:t>
      </w:r>
      <w:r w:rsidRPr="00993291">
        <w:rPr>
          <w:rStyle w:val="Emphasis"/>
        </w:rPr>
        <w:t>tax savings</w:t>
      </w:r>
      <w:r w:rsidRPr="00C1743F">
        <w:rPr>
          <w:sz w:val="16"/>
        </w:rPr>
        <w:t xml:space="preserve">, </w:t>
      </w:r>
      <w:r w:rsidRPr="00993291">
        <w:rPr>
          <w:rStyle w:val="Emphasis"/>
        </w:rPr>
        <w:t>tax refunds</w:t>
      </w:r>
      <w:r w:rsidRPr="00C1743F">
        <w:rPr>
          <w:sz w:val="16"/>
        </w:rPr>
        <w:t xml:space="preserve"> </w:t>
      </w:r>
      <w:r w:rsidRPr="00993291">
        <w:rPr>
          <w:rStyle w:val="StyleUnderline"/>
        </w:rPr>
        <w:t xml:space="preserve">and government </w:t>
      </w:r>
      <w:r w:rsidRPr="00993291">
        <w:rPr>
          <w:rStyle w:val="Emphasis"/>
        </w:rPr>
        <w:t>monetary programs</w:t>
      </w:r>
      <w:r w:rsidRPr="00C1743F">
        <w:rPr>
          <w:sz w:val="16"/>
        </w:rPr>
        <w:t xml:space="preserve"> </w:t>
      </w:r>
      <w:r w:rsidRPr="00993291">
        <w:rPr>
          <w:rStyle w:val="StyleUnderline"/>
        </w:rPr>
        <w:t>aimed at boosting the economy</w:t>
      </w:r>
      <w:r w:rsidRPr="00C1743F">
        <w:rPr>
          <w:sz w:val="16"/>
        </w:rPr>
        <w:t xml:space="preserve">. On the other hand, </w:t>
      </w:r>
      <w:r w:rsidRPr="00993291">
        <w:rPr>
          <w:rStyle w:val="StyleUnderline"/>
        </w:rPr>
        <w:t xml:space="preserve">they have forced employees to continue working or made them return to work under </w:t>
      </w:r>
      <w:r w:rsidRPr="00993291">
        <w:rPr>
          <w:rStyle w:val="Emphasis"/>
        </w:rPr>
        <w:t>unsafe conditions</w:t>
      </w:r>
      <w:r w:rsidRPr="00C1743F">
        <w:rPr>
          <w:sz w:val="16"/>
        </w:rPr>
        <w:t xml:space="preserve">. </w:t>
      </w:r>
      <w:r w:rsidRPr="00993291">
        <w:rPr>
          <w:rStyle w:val="StyleUnderline"/>
        </w:rPr>
        <w:t xml:space="preserve">The wealthy </w:t>
      </w:r>
      <w:r w:rsidRPr="00D61539">
        <w:rPr>
          <w:rStyle w:val="StyleUnderline"/>
          <w:highlight w:val="cyan"/>
        </w:rPr>
        <w:t>elites will invest in green projects if they</w:t>
      </w:r>
      <w:r w:rsidRPr="00993291">
        <w:rPr>
          <w:rStyle w:val="StyleUnderline"/>
        </w:rPr>
        <w:t xml:space="preserve"> think they </w:t>
      </w:r>
      <w:r w:rsidRPr="00D61539">
        <w:rPr>
          <w:rStyle w:val="StyleUnderline"/>
          <w:highlight w:val="cyan"/>
        </w:rPr>
        <w:t>can amass</w:t>
      </w:r>
      <w:r w:rsidRPr="00993291">
        <w:rPr>
          <w:rStyle w:val="StyleUnderline"/>
        </w:rPr>
        <w:t xml:space="preserve"> more</w:t>
      </w:r>
      <w:r w:rsidRPr="00C1743F">
        <w:rPr>
          <w:sz w:val="16"/>
        </w:rPr>
        <w:t xml:space="preserve"> of that other green — </w:t>
      </w:r>
      <w:r w:rsidRPr="00D61539">
        <w:rPr>
          <w:rStyle w:val="Emphasis"/>
          <w:highlight w:val="cyan"/>
        </w:rPr>
        <w:t>money</w:t>
      </w:r>
      <w:r w:rsidRPr="00C1743F">
        <w:rPr>
          <w:sz w:val="16"/>
        </w:rPr>
        <w:t xml:space="preserve">. </w:t>
      </w:r>
      <w:r w:rsidRPr="00993291">
        <w:rPr>
          <w:rStyle w:val="StyleUnderline"/>
        </w:rPr>
        <w:t>They will not invest in anything that does not guarantee maximum return</w:t>
      </w:r>
      <w:r w:rsidRPr="00C1743F">
        <w:rPr>
          <w:sz w:val="16"/>
        </w:rPr>
        <w:t>. The financial system exists to support that.</w:t>
      </w:r>
    </w:p>
    <w:p w14:paraId="1BA9151D" w14:textId="77777777" w:rsidR="001E00C7" w:rsidRPr="00C1743F" w:rsidRDefault="001E00C7" w:rsidP="001E00C7">
      <w:pPr>
        <w:rPr>
          <w:sz w:val="16"/>
        </w:rPr>
      </w:pPr>
      <w:r w:rsidRPr="00D61539">
        <w:rPr>
          <w:rStyle w:val="StyleUnderline"/>
          <w:highlight w:val="cyan"/>
        </w:rPr>
        <w:t>Financing</w:t>
      </w:r>
      <w:r w:rsidRPr="00993291">
        <w:rPr>
          <w:rStyle w:val="StyleUnderline"/>
        </w:rPr>
        <w:t xml:space="preserve"> the just </w:t>
      </w:r>
      <w:r w:rsidRPr="00D61539">
        <w:rPr>
          <w:rStyle w:val="StyleUnderline"/>
          <w:highlight w:val="cyan"/>
        </w:rPr>
        <w:t>transition through</w:t>
      </w:r>
      <w:r w:rsidRPr="00993291">
        <w:rPr>
          <w:rStyle w:val="StyleUnderline"/>
        </w:rPr>
        <w:t xml:space="preserve"> existing </w:t>
      </w:r>
      <w:r w:rsidRPr="00D61539">
        <w:rPr>
          <w:rStyle w:val="StyleUnderline"/>
          <w:highlight w:val="cyan"/>
        </w:rPr>
        <w:t>financial institutions is</w:t>
      </w:r>
      <w:r w:rsidRPr="00993291">
        <w:rPr>
          <w:rStyle w:val="StyleUnderline"/>
        </w:rPr>
        <w:t xml:space="preserve"> a fundamentally</w:t>
      </w:r>
      <w:r w:rsidRPr="00C1743F">
        <w:rPr>
          <w:sz w:val="16"/>
        </w:rPr>
        <w:t xml:space="preserve"> </w:t>
      </w:r>
      <w:r w:rsidRPr="00D61539">
        <w:rPr>
          <w:rStyle w:val="Emphasis"/>
          <w:highlight w:val="cyan"/>
        </w:rPr>
        <w:t>flawed</w:t>
      </w:r>
      <w:r w:rsidRPr="00993291">
        <w:rPr>
          <w:rStyle w:val="Emphasis"/>
        </w:rPr>
        <w:t xml:space="preserve"> policy</w:t>
      </w:r>
      <w:r w:rsidRPr="00993291">
        <w:rPr>
          <w:rStyle w:val="StyleUnderline"/>
        </w:rPr>
        <w:t>. These institutions are responsible for extracting money from the productive economy</w:t>
      </w:r>
      <w:r w:rsidRPr="00C1743F">
        <w:rPr>
          <w:sz w:val="16"/>
        </w:rPr>
        <w:t xml:space="preserve"> and </w:t>
      </w:r>
      <w:r w:rsidRPr="00993291">
        <w:rPr>
          <w:rStyle w:val="StyleUnderline"/>
        </w:rPr>
        <w:t>ensuring it gravitates toward a small minority</w:t>
      </w:r>
      <w:r w:rsidRPr="00C1743F">
        <w:rPr>
          <w:sz w:val="16"/>
        </w:rPr>
        <w:t xml:space="preserve"> of the world’s population to be put to use making them richer. As a result, </w:t>
      </w:r>
      <w:r w:rsidRPr="00993291">
        <w:rPr>
          <w:rStyle w:val="StyleUnderline"/>
        </w:rPr>
        <w:t>gross wealth and income</w:t>
      </w:r>
      <w:r w:rsidRPr="00C1743F">
        <w:rPr>
          <w:sz w:val="16"/>
        </w:rPr>
        <w:t xml:space="preserve"> </w:t>
      </w:r>
      <w:r w:rsidRPr="00D61539">
        <w:rPr>
          <w:rStyle w:val="Emphasis"/>
          <w:highlight w:val="cyan"/>
        </w:rPr>
        <w:t>inequalities are entrenched</w:t>
      </w:r>
      <w:r w:rsidRPr="00C1743F">
        <w:rPr>
          <w:sz w:val="16"/>
        </w:rPr>
        <w:t xml:space="preserve"> </w:t>
      </w:r>
      <w:r w:rsidRPr="00993291">
        <w:rPr>
          <w:rStyle w:val="StyleUnderline"/>
        </w:rPr>
        <w:t>and the hegemony of corporations and elites is</w:t>
      </w:r>
      <w:r w:rsidRPr="00C1743F">
        <w:rPr>
          <w:sz w:val="16"/>
        </w:rPr>
        <w:t xml:space="preserve"> </w:t>
      </w:r>
      <w:r w:rsidRPr="00993291">
        <w:rPr>
          <w:rStyle w:val="Emphasis"/>
        </w:rPr>
        <w:t>maintained</w:t>
      </w:r>
      <w:r w:rsidRPr="00C1743F">
        <w:rPr>
          <w:sz w:val="16"/>
        </w:rPr>
        <w:t xml:space="preserve">. </w:t>
      </w:r>
      <w:r w:rsidRPr="00993291">
        <w:rPr>
          <w:rStyle w:val="StyleUnderline"/>
        </w:rPr>
        <w:t xml:space="preserve">The financial crash of </w:t>
      </w:r>
      <w:r w:rsidRPr="00C26EA5">
        <w:rPr>
          <w:rStyle w:val="StyleUnderline"/>
        </w:rPr>
        <w:t>20</w:t>
      </w:r>
      <w:r w:rsidRPr="00D61539">
        <w:rPr>
          <w:rStyle w:val="StyleUnderline"/>
          <w:highlight w:val="cyan"/>
        </w:rPr>
        <w:t>08 happened because of</w:t>
      </w:r>
      <w:r w:rsidRPr="00993291">
        <w:rPr>
          <w:rStyle w:val="StyleUnderline"/>
        </w:rPr>
        <w:t xml:space="preserve"> the unfettered </w:t>
      </w:r>
      <w:r w:rsidRPr="00D61539">
        <w:rPr>
          <w:rStyle w:val="Emphasis"/>
          <w:highlight w:val="cyan"/>
        </w:rPr>
        <w:t>greed</w:t>
      </w:r>
      <w:r w:rsidRPr="00C1743F">
        <w:rPr>
          <w:sz w:val="16"/>
        </w:rPr>
        <w:t xml:space="preserve"> </w:t>
      </w:r>
      <w:r w:rsidRPr="00993291">
        <w:rPr>
          <w:rStyle w:val="StyleUnderline"/>
        </w:rPr>
        <w:t>and</w:t>
      </w:r>
      <w:r w:rsidRPr="00C1743F">
        <w:rPr>
          <w:sz w:val="16"/>
        </w:rPr>
        <w:t xml:space="preserve"> </w:t>
      </w:r>
      <w:r w:rsidRPr="00993291">
        <w:rPr>
          <w:rStyle w:val="Emphasis"/>
        </w:rPr>
        <w:t>excesses</w:t>
      </w:r>
      <w:r w:rsidRPr="00C1743F">
        <w:rPr>
          <w:sz w:val="16"/>
        </w:rPr>
        <w:t xml:space="preserve"> </w:t>
      </w:r>
      <w:r w:rsidRPr="00993291">
        <w:rPr>
          <w:rStyle w:val="StyleUnderline"/>
        </w:rPr>
        <w:t>of this system and since then,</w:t>
      </w:r>
      <w:r w:rsidRPr="00C1743F">
        <w:rPr>
          <w:sz w:val="16"/>
        </w:rPr>
        <w:t xml:space="preserve"> </w:t>
      </w:r>
      <w:r w:rsidRPr="00D61539">
        <w:rPr>
          <w:rStyle w:val="Emphasis"/>
          <w:highlight w:val="cyan"/>
        </w:rPr>
        <w:t>little has changed</w:t>
      </w:r>
      <w:r w:rsidRPr="00993291">
        <w:rPr>
          <w:rStyle w:val="StyleUnderline"/>
        </w:rPr>
        <w:t>. It continues to stockpile vast wealth and the entire sector remains</w:t>
      </w:r>
      <w:r w:rsidRPr="00C1743F">
        <w:rPr>
          <w:sz w:val="16"/>
        </w:rPr>
        <w:t xml:space="preserve"> </w:t>
      </w:r>
      <w:r w:rsidRPr="00993291">
        <w:rPr>
          <w:rStyle w:val="Emphasis"/>
        </w:rPr>
        <w:t>highly unregulated</w:t>
      </w:r>
      <w:r w:rsidRPr="00993291">
        <w:rPr>
          <w:rStyle w:val="StyleUnderline"/>
        </w:rPr>
        <w:t xml:space="preserve">, so much so that </w:t>
      </w:r>
      <w:r w:rsidRPr="00D61539">
        <w:rPr>
          <w:rStyle w:val="StyleUnderline"/>
          <w:highlight w:val="cyan"/>
        </w:rPr>
        <w:t>many predict</w:t>
      </w:r>
      <w:r w:rsidRPr="00993291">
        <w:rPr>
          <w:rStyle w:val="StyleUnderline"/>
        </w:rPr>
        <w:t xml:space="preserve"> we are</w:t>
      </w:r>
      <w:r w:rsidRPr="00C1743F">
        <w:rPr>
          <w:sz w:val="16"/>
        </w:rPr>
        <w:t xml:space="preserve"> </w:t>
      </w:r>
      <w:r w:rsidRPr="00993291">
        <w:rPr>
          <w:rStyle w:val="Emphasis"/>
        </w:rPr>
        <w:t xml:space="preserve">heading for </w:t>
      </w:r>
      <w:r w:rsidRPr="00D61539">
        <w:rPr>
          <w:rStyle w:val="Emphasis"/>
          <w:highlight w:val="cyan"/>
        </w:rPr>
        <w:t>another crash</w:t>
      </w:r>
      <w:r w:rsidRPr="00C1743F">
        <w:rPr>
          <w:sz w:val="16"/>
        </w:rPr>
        <w:t xml:space="preserve"> </w:t>
      </w:r>
      <w:r w:rsidRPr="00993291">
        <w:rPr>
          <w:rStyle w:val="StyleUnderline"/>
        </w:rPr>
        <w:t>on the same scale as 2008 or</w:t>
      </w:r>
      <w:r w:rsidRPr="00C1743F">
        <w:rPr>
          <w:sz w:val="16"/>
        </w:rPr>
        <w:t xml:space="preserve"> </w:t>
      </w:r>
      <w:r w:rsidRPr="00993291">
        <w:rPr>
          <w:rStyle w:val="Emphasis"/>
        </w:rPr>
        <w:t>worse</w:t>
      </w:r>
      <w:r w:rsidRPr="00C1743F">
        <w:rPr>
          <w:sz w:val="16"/>
        </w:rPr>
        <w:t>.</w:t>
      </w:r>
    </w:p>
    <w:p w14:paraId="409BAAFD" w14:textId="77777777" w:rsidR="001E00C7" w:rsidRPr="00C1743F" w:rsidRDefault="001E00C7" w:rsidP="001E00C7">
      <w:pPr>
        <w:rPr>
          <w:sz w:val="16"/>
        </w:rPr>
      </w:pPr>
      <w:r w:rsidRPr="00C1743F">
        <w:rPr>
          <w:sz w:val="16"/>
        </w:rPr>
        <w:t>The financial system as we know it needs to be dismantled and replaced with one that is more democratic and just, that directs credit to socially useful investment. And in the meantime, we can allow it to play a role in tackling climate change, though not the role the mainstream climate reports propose. Rather than trying to coax and incentivize the elites into investing in the green revolution and hoping they will toss a few crumbs in our direction, we should level wealth inequality. We should force this small group of individuals to contribute to society the way the rest of us do and use the money recovered to finance the just transition to decarbonization: to finance renewable energy, mass transit, affordable and low-energy-intensive housing, living-wage employment, worker-owned cooperatives, affordable child care, and more. We should regain control of our own money, money held in savings and pensions that currently ends up being funneled into private profit-making investment vehicles. We should establish mutual and democratic banks and financial institutions. We should tighten financial and tax regulations to recoup the money accrued at the expense of the environment and of our labor, the trillions lost to tax avoidance, and the billions given away in subsidies and tax breaks.</w:t>
      </w:r>
    </w:p>
    <w:p w14:paraId="2EFB8141" w14:textId="77777777" w:rsidR="001E00C7" w:rsidRPr="00C1743F" w:rsidRDefault="001E00C7" w:rsidP="001E00C7">
      <w:pPr>
        <w:rPr>
          <w:sz w:val="16"/>
        </w:rPr>
      </w:pPr>
      <w:r w:rsidRPr="00C1743F">
        <w:rPr>
          <w:sz w:val="16"/>
        </w:rPr>
        <w:t>But back to the question: What is the problem with the policies proposed by governments, political leaders and policy-makers?</w:t>
      </w:r>
    </w:p>
    <w:p w14:paraId="019A702F" w14:textId="77777777" w:rsidR="001E00C7" w:rsidRPr="00C1743F" w:rsidRDefault="001E00C7" w:rsidP="001E00C7">
      <w:pPr>
        <w:rPr>
          <w:sz w:val="16"/>
        </w:rPr>
      </w:pPr>
      <w:r w:rsidRPr="00C1743F">
        <w:rPr>
          <w:sz w:val="16"/>
        </w:rPr>
        <w:t>Our Future Must Be One Without Economic Growth</w:t>
      </w:r>
    </w:p>
    <w:p w14:paraId="1CCE7F30" w14:textId="77777777" w:rsidR="001E00C7" w:rsidRPr="00C1743F" w:rsidRDefault="001E00C7" w:rsidP="001E00C7">
      <w:pPr>
        <w:rPr>
          <w:sz w:val="16"/>
        </w:rPr>
      </w:pPr>
      <w:r w:rsidRPr="00C1743F">
        <w:rPr>
          <w:sz w:val="16"/>
        </w:rPr>
        <w:t xml:space="preserve">So focused on serving the needs of the wealthy elites, most governments, </w:t>
      </w:r>
      <w:r w:rsidRPr="007E68AE">
        <w:rPr>
          <w:rStyle w:val="StyleUnderline"/>
        </w:rPr>
        <w:t xml:space="preserve">political </w:t>
      </w:r>
      <w:r w:rsidRPr="00D61539">
        <w:rPr>
          <w:rStyle w:val="StyleUnderline"/>
          <w:highlight w:val="cyan"/>
        </w:rPr>
        <w:t>leaders</w:t>
      </w:r>
      <w:r w:rsidRPr="007E68AE">
        <w:rPr>
          <w:rStyle w:val="StyleUnderline"/>
        </w:rPr>
        <w:t xml:space="preserve"> and policy-makers are </w:t>
      </w:r>
      <w:r w:rsidRPr="00D61539">
        <w:rPr>
          <w:rStyle w:val="StyleUnderline"/>
          <w:highlight w:val="cyan"/>
        </w:rPr>
        <w:t>stuck in</w:t>
      </w:r>
      <w:r w:rsidRPr="007E68AE">
        <w:rPr>
          <w:rStyle w:val="StyleUnderline"/>
        </w:rPr>
        <w:t xml:space="preserve"> the </w:t>
      </w:r>
      <w:r w:rsidRPr="00D61539">
        <w:rPr>
          <w:rStyle w:val="StyleUnderline"/>
          <w:highlight w:val="cyan"/>
        </w:rPr>
        <w:t>certainty</w:t>
      </w:r>
      <w:r w:rsidRPr="007E68AE">
        <w:rPr>
          <w:rStyle w:val="StyleUnderline"/>
        </w:rPr>
        <w:t xml:space="preserve"> that “</w:t>
      </w:r>
      <w:r w:rsidRPr="00D61539">
        <w:rPr>
          <w:rStyle w:val="Emphasis"/>
          <w:highlight w:val="cyan"/>
        </w:rPr>
        <w:t>there is no alternative</w:t>
      </w:r>
      <w:r w:rsidRPr="00C1743F">
        <w:rPr>
          <w:sz w:val="16"/>
        </w:rPr>
        <w:t xml:space="preserve">” and their plans lie at the core of that belief. </w:t>
      </w:r>
      <w:r w:rsidRPr="007E68AE">
        <w:rPr>
          <w:rStyle w:val="StyleUnderline"/>
        </w:rPr>
        <w:t>The proposals support “</w:t>
      </w:r>
      <w:r w:rsidRPr="007E68AE">
        <w:rPr>
          <w:rStyle w:val="Emphasis"/>
        </w:rPr>
        <w:t>business as usual</w:t>
      </w:r>
      <w:r w:rsidRPr="007E68AE">
        <w:rPr>
          <w:rStyle w:val="StyleUnderline"/>
        </w:rPr>
        <w:t>” with a coat of</w:t>
      </w:r>
      <w:r w:rsidRPr="00C1743F">
        <w:rPr>
          <w:sz w:val="16"/>
        </w:rPr>
        <w:t xml:space="preserve"> </w:t>
      </w:r>
      <w:r w:rsidRPr="007E68AE">
        <w:rPr>
          <w:rStyle w:val="Emphasis"/>
        </w:rPr>
        <w:t>greenwash</w:t>
      </w:r>
      <w:r w:rsidRPr="00C1743F">
        <w:rPr>
          <w:sz w:val="16"/>
        </w:rPr>
        <w:t xml:space="preserve"> and a nip and tuck here and there. </w:t>
      </w:r>
      <w:r w:rsidRPr="007E68AE">
        <w:rPr>
          <w:rStyle w:val="StyleUnderline"/>
        </w:rPr>
        <w:t xml:space="preserve">They </w:t>
      </w:r>
      <w:r w:rsidRPr="00D61539">
        <w:rPr>
          <w:rStyle w:val="Emphasis"/>
          <w:highlight w:val="cyan"/>
        </w:rPr>
        <w:t>fail</w:t>
      </w:r>
      <w:r w:rsidRPr="00D61539">
        <w:rPr>
          <w:rStyle w:val="StyleUnderline"/>
          <w:highlight w:val="cyan"/>
        </w:rPr>
        <w:t xml:space="preserve"> to recognize</w:t>
      </w:r>
      <w:r w:rsidRPr="007E68AE">
        <w:rPr>
          <w:rStyle w:val="StyleUnderline"/>
        </w:rPr>
        <w:t xml:space="preserve"> that economic </w:t>
      </w:r>
      <w:r w:rsidRPr="00D61539">
        <w:rPr>
          <w:rStyle w:val="Emphasis"/>
          <w:highlight w:val="cyan"/>
        </w:rPr>
        <w:t>growth</w:t>
      </w:r>
      <w:r w:rsidRPr="00D61539">
        <w:rPr>
          <w:rStyle w:val="StyleUnderline"/>
          <w:highlight w:val="cyan"/>
        </w:rPr>
        <w:t xml:space="preserve"> is in</w:t>
      </w:r>
      <w:r w:rsidRPr="00C1743F">
        <w:rPr>
          <w:sz w:val="16"/>
        </w:rPr>
        <w:t xml:space="preserve"> </w:t>
      </w:r>
      <w:r w:rsidRPr="007E68AE">
        <w:rPr>
          <w:rStyle w:val="Emphasis"/>
        </w:rPr>
        <w:t xml:space="preserve">direct </w:t>
      </w:r>
      <w:r w:rsidRPr="00D61539">
        <w:rPr>
          <w:rStyle w:val="Emphasis"/>
          <w:highlight w:val="cyan"/>
        </w:rPr>
        <w:t>conflict</w:t>
      </w:r>
      <w:r w:rsidRPr="00D61539">
        <w:rPr>
          <w:sz w:val="16"/>
          <w:highlight w:val="cyan"/>
        </w:rPr>
        <w:t xml:space="preserve"> </w:t>
      </w:r>
      <w:r w:rsidRPr="00D61539">
        <w:rPr>
          <w:rStyle w:val="StyleUnderline"/>
          <w:highlight w:val="cyan"/>
        </w:rPr>
        <w:t xml:space="preserve">with </w:t>
      </w:r>
      <w:r w:rsidRPr="00D61539">
        <w:rPr>
          <w:rStyle w:val="Emphasis"/>
          <w:highlight w:val="cyan"/>
        </w:rPr>
        <w:t>decarbonization</w:t>
      </w:r>
      <w:r w:rsidRPr="007E68AE">
        <w:rPr>
          <w:rStyle w:val="StyleUnderline"/>
        </w:rPr>
        <w:t xml:space="preserve">, slowing down </w:t>
      </w:r>
      <w:r w:rsidRPr="007E68AE">
        <w:rPr>
          <w:rStyle w:val="Emphasis"/>
        </w:rPr>
        <w:t>global warming</w:t>
      </w:r>
      <w:r w:rsidRPr="00C1743F">
        <w:rPr>
          <w:sz w:val="16"/>
        </w:rPr>
        <w:t xml:space="preserve"> </w:t>
      </w:r>
      <w:r w:rsidRPr="007E68AE">
        <w:rPr>
          <w:rStyle w:val="StyleUnderline"/>
        </w:rPr>
        <w:t>or</w:t>
      </w:r>
      <w:r w:rsidRPr="00C1743F">
        <w:rPr>
          <w:sz w:val="16"/>
        </w:rPr>
        <w:t xml:space="preserve"> </w:t>
      </w:r>
      <w:r w:rsidRPr="007E68AE">
        <w:rPr>
          <w:rStyle w:val="Emphasis"/>
        </w:rPr>
        <w:t>redistributing wealth</w:t>
      </w:r>
      <w:r w:rsidRPr="007E68AE">
        <w:rPr>
          <w:rStyle w:val="StyleUnderline"/>
        </w:rPr>
        <w:t>, and that we must eliminate or vastly reduce certain activities altogether</w:t>
      </w:r>
      <w:r w:rsidRPr="00C1743F">
        <w:rPr>
          <w:sz w:val="16"/>
        </w:rPr>
        <w:t>.</w:t>
      </w:r>
    </w:p>
    <w:p w14:paraId="38F20C30" w14:textId="77777777" w:rsidR="001E00C7" w:rsidRPr="00C1743F" w:rsidRDefault="001E00C7" w:rsidP="001E00C7">
      <w:pPr>
        <w:rPr>
          <w:sz w:val="16"/>
        </w:rPr>
      </w:pPr>
      <w:r w:rsidRPr="00D61539">
        <w:rPr>
          <w:rStyle w:val="StyleUnderline"/>
          <w:highlight w:val="cyan"/>
        </w:rPr>
        <w:t xml:space="preserve">It is time to </w:t>
      </w:r>
      <w:r w:rsidRPr="00D61539">
        <w:rPr>
          <w:rStyle w:val="Emphasis"/>
          <w:highlight w:val="cyan"/>
        </w:rPr>
        <w:t>expose</w:t>
      </w:r>
      <w:r w:rsidRPr="007E68AE">
        <w:rPr>
          <w:rStyle w:val="StyleUnderline"/>
        </w:rPr>
        <w:t xml:space="preserve"> the</w:t>
      </w:r>
      <w:r w:rsidRPr="00C1743F">
        <w:rPr>
          <w:sz w:val="16"/>
        </w:rPr>
        <w:t xml:space="preserve"> </w:t>
      </w:r>
      <w:r w:rsidRPr="007E68AE">
        <w:rPr>
          <w:rStyle w:val="Emphasis"/>
        </w:rPr>
        <w:t xml:space="preserve">extreme </w:t>
      </w:r>
      <w:r w:rsidRPr="00D61539">
        <w:rPr>
          <w:rStyle w:val="Emphasis"/>
          <w:highlight w:val="cyan"/>
        </w:rPr>
        <w:t>fallacy</w:t>
      </w:r>
      <w:r w:rsidRPr="00C1743F">
        <w:rPr>
          <w:sz w:val="16"/>
        </w:rPr>
        <w:t xml:space="preserve"> </w:t>
      </w:r>
      <w:r w:rsidRPr="007E68AE">
        <w:rPr>
          <w:rStyle w:val="StyleUnderline"/>
        </w:rPr>
        <w:t xml:space="preserve">behind mainstream policy positions regarding the climate crisis. </w:t>
      </w:r>
      <w:r w:rsidRPr="00D61539">
        <w:rPr>
          <w:rStyle w:val="StyleUnderline"/>
          <w:highlight w:val="cyan"/>
        </w:rPr>
        <w:t>Decarbonization</w:t>
      </w:r>
      <w:r w:rsidRPr="007E68AE">
        <w:rPr>
          <w:rStyle w:val="StyleUnderline"/>
        </w:rPr>
        <w:t xml:space="preserve"> that </w:t>
      </w:r>
      <w:r w:rsidRPr="00D61539">
        <w:rPr>
          <w:rStyle w:val="StyleUnderline"/>
          <w:highlight w:val="cyan"/>
        </w:rPr>
        <w:t>will</w:t>
      </w:r>
      <w:r w:rsidRPr="007E68AE">
        <w:rPr>
          <w:rStyle w:val="StyleUnderline"/>
        </w:rPr>
        <w:t xml:space="preserve"> slow global warming is going to </w:t>
      </w:r>
      <w:r w:rsidRPr="00D61539">
        <w:rPr>
          <w:rStyle w:val="StyleUnderline"/>
          <w:highlight w:val="cyan"/>
        </w:rPr>
        <w:t xml:space="preserve">require </w:t>
      </w:r>
      <w:r w:rsidRPr="00D61539">
        <w:rPr>
          <w:rStyle w:val="Emphasis"/>
          <w:highlight w:val="cyan"/>
        </w:rPr>
        <w:t>more than</w:t>
      </w:r>
      <w:r w:rsidRPr="007E68AE">
        <w:rPr>
          <w:rStyle w:val="Emphasis"/>
        </w:rPr>
        <w:t xml:space="preserve"> a few </w:t>
      </w:r>
      <w:r w:rsidRPr="00D61539">
        <w:rPr>
          <w:rStyle w:val="Emphasis"/>
          <w:highlight w:val="cyan"/>
        </w:rPr>
        <w:t>tweaks</w:t>
      </w:r>
      <w:r w:rsidRPr="007E68AE">
        <w:rPr>
          <w:rStyle w:val="Emphasis"/>
        </w:rPr>
        <w:t xml:space="preserve"> to the system</w:t>
      </w:r>
      <w:r w:rsidRPr="00C1743F">
        <w:rPr>
          <w:sz w:val="16"/>
        </w:rPr>
        <w:t xml:space="preserve"> and nods to green investment. </w:t>
      </w:r>
      <w:r w:rsidRPr="00D61539">
        <w:rPr>
          <w:rStyle w:val="StyleUnderline"/>
          <w:highlight w:val="cyan"/>
        </w:rPr>
        <w:t>It will demand</w:t>
      </w:r>
      <w:r w:rsidRPr="007E68AE">
        <w:rPr>
          <w:rStyle w:val="StyleUnderline"/>
        </w:rPr>
        <w:t xml:space="preserve"> that </w:t>
      </w:r>
      <w:r w:rsidRPr="00D61539">
        <w:rPr>
          <w:rStyle w:val="StyleUnderline"/>
          <w:highlight w:val="cyan"/>
        </w:rPr>
        <w:t>we</w:t>
      </w:r>
      <w:r w:rsidRPr="00D61539">
        <w:rPr>
          <w:sz w:val="16"/>
          <w:highlight w:val="cyan"/>
        </w:rPr>
        <w:t xml:space="preserve"> </w:t>
      </w:r>
      <w:r w:rsidRPr="00D61539">
        <w:rPr>
          <w:rStyle w:val="Emphasis"/>
          <w:highlight w:val="cyan"/>
        </w:rPr>
        <w:t>jettison our</w:t>
      </w:r>
      <w:r w:rsidRPr="007E68AE">
        <w:rPr>
          <w:rStyle w:val="Emphasis"/>
        </w:rPr>
        <w:t xml:space="preserve"> current </w:t>
      </w:r>
      <w:r w:rsidRPr="00D61539">
        <w:rPr>
          <w:rStyle w:val="Emphasis"/>
          <w:highlight w:val="cyan"/>
        </w:rPr>
        <w:t>economic paradigm</w:t>
      </w:r>
      <w:r w:rsidRPr="00C1743F">
        <w:rPr>
          <w:sz w:val="16"/>
        </w:rPr>
        <w:t xml:space="preserve"> altogether </w:t>
      </w:r>
      <w:r w:rsidRPr="00D61539">
        <w:rPr>
          <w:rStyle w:val="StyleUnderline"/>
          <w:highlight w:val="cyan"/>
        </w:rPr>
        <w:t>and replace it with</w:t>
      </w:r>
      <w:r w:rsidRPr="007E68AE">
        <w:rPr>
          <w:rStyle w:val="StyleUnderline"/>
        </w:rPr>
        <w:t xml:space="preserve"> a more</w:t>
      </w:r>
      <w:r w:rsidRPr="00C1743F">
        <w:rPr>
          <w:sz w:val="16"/>
        </w:rPr>
        <w:t xml:space="preserve"> </w:t>
      </w:r>
      <w:r w:rsidRPr="00D61539">
        <w:rPr>
          <w:rStyle w:val="Emphasis"/>
          <w:highlight w:val="cyan"/>
        </w:rPr>
        <w:t>socialist</w:t>
      </w:r>
      <w:r w:rsidRPr="00D61539">
        <w:rPr>
          <w:rStyle w:val="StyleUnderline"/>
          <w:highlight w:val="cyan"/>
        </w:rPr>
        <w:t xml:space="preserve">, </w:t>
      </w:r>
      <w:r w:rsidRPr="00D61539">
        <w:rPr>
          <w:rStyle w:val="Emphasis"/>
          <w:highlight w:val="cyan"/>
        </w:rPr>
        <w:t>participatory</w:t>
      </w:r>
      <w:r w:rsidRPr="00D61539">
        <w:rPr>
          <w:rStyle w:val="StyleUnderline"/>
          <w:highlight w:val="cyan"/>
        </w:rPr>
        <w:t xml:space="preserve"> and</w:t>
      </w:r>
      <w:r w:rsidRPr="00D61539">
        <w:rPr>
          <w:sz w:val="16"/>
          <w:highlight w:val="cyan"/>
        </w:rPr>
        <w:t xml:space="preserve"> </w:t>
      </w:r>
      <w:r w:rsidRPr="00D61539">
        <w:rPr>
          <w:rStyle w:val="Emphasis"/>
          <w:highlight w:val="cyan"/>
        </w:rPr>
        <w:t>democratic</w:t>
      </w:r>
      <w:r w:rsidRPr="00D61539">
        <w:rPr>
          <w:sz w:val="16"/>
          <w:highlight w:val="cyan"/>
        </w:rPr>
        <w:t xml:space="preserve"> </w:t>
      </w:r>
      <w:r w:rsidRPr="00D61539">
        <w:rPr>
          <w:rStyle w:val="StyleUnderline"/>
          <w:highlight w:val="cyan"/>
        </w:rPr>
        <w:t>paradigm</w:t>
      </w:r>
      <w:r w:rsidRPr="007E68AE">
        <w:rPr>
          <w:rStyle w:val="StyleUnderline"/>
        </w:rPr>
        <w:t xml:space="preserve"> that puts social and environmental needs at its center and massively redistributes wealth</w:t>
      </w:r>
      <w:r w:rsidRPr="00C1743F">
        <w:rPr>
          <w:sz w:val="16"/>
        </w:rPr>
        <w:t>. We are only kidding ourselves if we think it can happen any other way.</w:t>
      </w:r>
    </w:p>
    <w:p w14:paraId="38CA51CF" w14:textId="77777777" w:rsidR="001E00C7" w:rsidRPr="007E68AE" w:rsidRDefault="001E00C7" w:rsidP="001E00C7">
      <w:pPr>
        <w:rPr>
          <w:rStyle w:val="StyleUnderline"/>
        </w:rPr>
      </w:pPr>
      <w:r w:rsidRPr="007E68AE">
        <w:rPr>
          <w:rStyle w:val="StyleUnderline"/>
        </w:rPr>
        <w:t xml:space="preserve">Many </w:t>
      </w:r>
      <w:r w:rsidRPr="00D61539">
        <w:rPr>
          <w:rStyle w:val="StyleUnderline"/>
          <w:highlight w:val="cyan"/>
        </w:rPr>
        <w:t>millions</w:t>
      </w:r>
      <w:r w:rsidRPr="007E68AE">
        <w:rPr>
          <w:rStyle w:val="StyleUnderline"/>
        </w:rPr>
        <w:t xml:space="preserve"> of us </w:t>
      </w:r>
      <w:r w:rsidRPr="00D61539">
        <w:rPr>
          <w:rStyle w:val="StyleUnderline"/>
          <w:highlight w:val="cyan"/>
        </w:rPr>
        <w:t>have already</w:t>
      </w:r>
      <w:r w:rsidRPr="007E68AE">
        <w:rPr>
          <w:rStyle w:val="StyleUnderline"/>
        </w:rPr>
        <w:t xml:space="preserve"> come to this realization. Recent polls conducted in Britain</w:t>
      </w:r>
      <w:r w:rsidRPr="00C1743F">
        <w:rPr>
          <w:sz w:val="16"/>
        </w:rPr>
        <w:t xml:space="preserve">, for example, </w:t>
      </w:r>
      <w:r w:rsidRPr="007E68AE">
        <w:rPr>
          <w:rStyle w:val="StyleUnderline"/>
        </w:rPr>
        <w:t>showed that just 6 percent wanted to go back to the economy as it was before the COVID-19 pandemic</w:t>
      </w:r>
      <w:r w:rsidRPr="00C1743F">
        <w:rPr>
          <w:sz w:val="16"/>
        </w:rPr>
        <w:t xml:space="preserve"> and 82 percent wanted to prioritize health and well-being over economic growth. </w:t>
      </w:r>
      <w:r w:rsidRPr="007E68AE">
        <w:rPr>
          <w:rStyle w:val="StyleUnderline"/>
        </w:rPr>
        <w:t xml:space="preserve">Grassroots </w:t>
      </w:r>
      <w:r w:rsidRPr="00D61539">
        <w:rPr>
          <w:rStyle w:val="Emphasis"/>
          <w:highlight w:val="cyan"/>
        </w:rPr>
        <w:t>activists</w:t>
      </w:r>
      <w:r w:rsidRPr="00D61539">
        <w:rPr>
          <w:rStyle w:val="StyleUnderline"/>
          <w:highlight w:val="cyan"/>
        </w:rPr>
        <w:t xml:space="preserve"> and</w:t>
      </w:r>
      <w:r w:rsidRPr="00D61539">
        <w:rPr>
          <w:sz w:val="16"/>
          <w:highlight w:val="cyan"/>
        </w:rPr>
        <w:t xml:space="preserve"> </w:t>
      </w:r>
      <w:r w:rsidRPr="00D61539">
        <w:rPr>
          <w:rStyle w:val="Emphasis"/>
          <w:highlight w:val="cyan"/>
        </w:rPr>
        <w:t>movements</w:t>
      </w:r>
      <w:r w:rsidRPr="00D61539">
        <w:rPr>
          <w:sz w:val="16"/>
          <w:highlight w:val="cyan"/>
        </w:rPr>
        <w:t xml:space="preserve"> </w:t>
      </w:r>
      <w:r w:rsidRPr="00D61539">
        <w:rPr>
          <w:rStyle w:val="StyleUnderline"/>
          <w:highlight w:val="cyan"/>
        </w:rPr>
        <w:t>are</w:t>
      </w:r>
      <w:r w:rsidRPr="007E68AE">
        <w:rPr>
          <w:rStyle w:val="StyleUnderline"/>
        </w:rPr>
        <w:t xml:space="preserve"> busy </w:t>
      </w:r>
      <w:r w:rsidRPr="00D61539">
        <w:rPr>
          <w:rStyle w:val="StyleUnderline"/>
          <w:highlight w:val="cyan"/>
        </w:rPr>
        <w:t>creating and implementing the</w:t>
      </w:r>
      <w:r w:rsidRPr="00D61539">
        <w:rPr>
          <w:sz w:val="16"/>
          <w:highlight w:val="cyan"/>
        </w:rPr>
        <w:t xml:space="preserve"> </w:t>
      </w:r>
      <w:r w:rsidRPr="00D61539">
        <w:rPr>
          <w:rStyle w:val="Emphasis"/>
          <w:highlight w:val="cyan"/>
        </w:rPr>
        <w:t>alternatives</w:t>
      </w:r>
      <w:r w:rsidRPr="00C1743F">
        <w:rPr>
          <w:sz w:val="16"/>
        </w:rPr>
        <w:t xml:space="preserve"> </w:t>
      </w:r>
      <w:r w:rsidRPr="007E68AE">
        <w:rPr>
          <w:rStyle w:val="StyleUnderline"/>
        </w:rPr>
        <w:t>to the status quo. “Ordinary” people are light-years ahead of the governments and political leaders in taking these courageous steps.</w:t>
      </w:r>
    </w:p>
    <w:p w14:paraId="44B1558E" w14:textId="77777777" w:rsidR="001E00C7" w:rsidRPr="00263B34" w:rsidRDefault="001E00C7" w:rsidP="001E00C7">
      <w:pPr>
        <w:rPr>
          <w:sz w:val="16"/>
        </w:rPr>
      </w:pPr>
      <w:r w:rsidRPr="00C1743F">
        <w:rPr>
          <w:sz w:val="16"/>
        </w:rPr>
        <w:t xml:space="preserve">Despite the heroic efforts of everyday people working at localized levels, there are three hard truths we must face. The first is that </w:t>
      </w:r>
      <w:r w:rsidRPr="007E68AE">
        <w:rPr>
          <w:rStyle w:val="StyleUnderline"/>
        </w:rPr>
        <w:t>our governments and political leaders are a major barrier. They may be pathetic but they hold the levers of power</w:t>
      </w:r>
      <w:r w:rsidRPr="00C1743F">
        <w:rPr>
          <w:sz w:val="16"/>
        </w:rPr>
        <w:t xml:space="preserve">, albeit on behalf of the elites. </w:t>
      </w:r>
      <w:r w:rsidRPr="007E68AE">
        <w:rPr>
          <w:rStyle w:val="StyleUnderline"/>
        </w:rPr>
        <w:t xml:space="preserve">The second hard truth is that efforts at localized levels are insufficient. </w:t>
      </w:r>
      <w:r w:rsidRPr="00D61539">
        <w:rPr>
          <w:rStyle w:val="StyleUnderline"/>
          <w:highlight w:val="cyan"/>
        </w:rPr>
        <w:t>Solving</w:t>
      </w:r>
      <w:r w:rsidRPr="007E68AE">
        <w:rPr>
          <w:rStyle w:val="StyleUnderline"/>
        </w:rPr>
        <w:t xml:space="preserve"> the </w:t>
      </w:r>
      <w:r w:rsidRPr="00D61539">
        <w:rPr>
          <w:rStyle w:val="StyleUnderline"/>
          <w:highlight w:val="cyan"/>
        </w:rPr>
        <w:t>climate</w:t>
      </w:r>
      <w:r w:rsidRPr="007E68AE">
        <w:rPr>
          <w:rStyle w:val="StyleUnderline"/>
        </w:rPr>
        <w:t xml:space="preserve"> crisis </w:t>
      </w:r>
      <w:r w:rsidRPr="00D61539">
        <w:rPr>
          <w:rStyle w:val="StyleUnderline"/>
          <w:highlight w:val="cyan"/>
        </w:rPr>
        <w:t>will necessitate</w:t>
      </w:r>
      <w:r w:rsidRPr="007E68AE">
        <w:rPr>
          <w:rStyle w:val="StyleUnderline"/>
        </w:rPr>
        <w:t xml:space="preserve"> the </w:t>
      </w:r>
      <w:r w:rsidRPr="00D61539">
        <w:rPr>
          <w:rStyle w:val="Emphasis"/>
          <w:highlight w:val="cyan"/>
        </w:rPr>
        <w:t>end of capitalism</w:t>
      </w:r>
      <w:r w:rsidRPr="00D61539">
        <w:rPr>
          <w:rStyle w:val="StyleUnderline"/>
          <w:highlight w:val="cyan"/>
        </w:rPr>
        <w:t xml:space="preserve"> and that necessitates </w:t>
      </w:r>
      <w:r w:rsidRPr="00D61539">
        <w:rPr>
          <w:rStyle w:val="Emphasis"/>
          <w:highlight w:val="cyan"/>
        </w:rPr>
        <w:t>action on</w:t>
      </w:r>
      <w:r w:rsidRPr="007E68AE">
        <w:rPr>
          <w:rStyle w:val="Emphasis"/>
        </w:rPr>
        <w:t xml:space="preserve"> a </w:t>
      </w:r>
      <w:r w:rsidRPr="00D61539">
        <w:rPr>
          <w:rStyle w:val="Emphasis"/>
          <w:highlight w:val="cyan"/>
        </w:rPr>
        <w:t>global scale</w:t>
      </w:r>
      <w:r w:rsidRPr="00204B51">
        <w:rPr>
          <w:sz w:val="16"/>
        </w:rPr>
        <w:t xml:space="preserve"> </w:t>
      </w:r>
      <w:r w:rsidRPr="00204B51">
        <w:rPr>
          <w:rStyle w:val="StyleUnderline"/>
        </w:rPr>
        <w:t>through</w:t>
      </w:r>
      <w:r w:rsidRPr="007E68AE">
        <w:rPr>
          <w:rStyle w:val="StyleUnderline"/>
        </w:rPr>
        <w:t xml:space="preserve"> global </w:t>
      </w:r>
      <w:r w:rsidRPr="007E68AE">
        <w:rPr>
          <w:rStyle w:val="Emphasis"/>
        </w:rPr>
        <w:t>coordination</w:t>
      </w:r>
      <w:r w:rsidRPr="00C1743F">
        <w:rPr>
          <w:sz w:val="16"/>
        </w:rPr>
        <w:t xml:space="preserve">, </w:t>
      </w:r>
      <w:r w:rsidRPr="007E68AE">
        <w:rPr>
          <w:rStyle w:val="Emphasis"/>
        </w:rPr>
        <w:t>planning</w:t>
      </w:r>
      <w:r w:rsidRPr="00C1743F">
        <w:rPr>
          <w:sz w:val="16"/>
        </w:rPr>
        <w:t xml:space="preserve"> </w:t>
      </w:r>
      <w:r w:rsidRPr="007E68AE">
        <w:rPr>
          <w:rStyle w:val="StyleUnderline"/>
        </w:rPr>
        <w:t>and</w:t>
      </w:r>
      <w:r w:rsidRPr="00C1743F">
        <w:rPr>
          <w:sz w:val="16"/>
        </w:rPr>
        <w:t xml:space="preserve"> </w:t>
      </w:r>
      <w:r w:rsidRPr="007E68AE">
        <w:rPr>
          <w:rStyle w:val="Emphasis"/>
        </w:rPr>
        <w:t>regulation</w:t>
      </w:r>
      <w:r w:rsidRPr="00C1743F">
        <w:rPr>
          <w:sz w:val="16"/>
        </w:rPr>
        <w:t>. Both of these truths, therefore, make it critical for our governments and leaders to catch up and start working for and with us.</w:t>
      </w:r>
    </w:p>
    <w:p w14:paraId="622BFCE1" w14:textId="77777777" w:rsidR="001E00C7" w:rsidRDefault="001E00C7" w:rsidP="001E00C7">
      <w:pPr>
        <w:pStyle w:val="Heading2"/>
      </w:pPr>
      <w:r>
        <w:t>Links</w:t>
      </w:r>
    </w:p>
    <w:p w14:paraId="4C912AD7" w14:textId="77777777" w:rsidR="001E00C7" w:rsidRDefault="001E00C7" w:rsidP="001E00C7">
      <w:pPr>
        <w:pStyle w:val="Heading3"/>
      </w:pPr>
      <w:r>
        <w:t>Link---Asian Carp</w:t>
      </w:r>
    </w:p>
    <w:p w14:paraId="7825518B" w14:textId="77777777" w:rsidR="001E00C7" w:rsidRPr="00376A7B" w:rsidRDefault="001E00C7" w:rsidP="001E00C7">
      <w:pPr>
        <w:pStyle w:val="Heading4"/>
      </w:pPr>
      <w:r>
        <w:t xml:space="preserve">The framing of Asian carp as invasive is a </w:t>
      </w:r>
      <w:r w:rsidRPr="00820D02">
        <w:rPr>
          <w:u w:val="single"/>
        </w:rPr>
        <w:t>capitalist rallying cry</w:t>
      </w:r>
      <w:r>
        <w:t xml:space="preserve"> that forms the basis of </w:t>
      </w:r>
      <w:r w:rsidRPr="00820D02">
        <w:rPr>
          <w:u w:val="single"/>
        </w:rPr>
        <w:t>us versus them</w:t>
      </w:r>
      <w:r>
        <w:t xml:space="preserve"> competition under capitalism.</w:t>
      </w:r>
    </w:p>
    <w:p w14:paraId="4AB640B9" w14:textId="77777777" w:rsidR="001E00C7" w:rsidRDefault="001E00C7" w:rsidP="001E00C7">
      <w:r>
        <w:rPr>
          <w:rStyle w:val="Style13ptBold"/>
        </w:rPr>
        <w:t xml:space="preserve">Risak </w:t>
      </w:r>
      <w:r w:rsidRPr="00B64071">
        <w:rPr>
          <w:rStyle w:val="Style13ptBold"/>
        </w:rPr>
        <w:t>'</w:t>
      </w:r>
      <w:r>
        <w:rPr>
          <w:rStyle w:val="Style13ptBold"/>
        </w:rPr>
        <w:t>20</w:t>
      </w:r>
      <w:r w:rsidRPr="00B64071">
        <w:rPr>
          <w:rStyle w:val="Style13ptBold"/>
        </w:rPr>
        <w:t xml:space="preserve"> </w:t>
      </w:r>
      <w:r>
        <w:t>[Sam; 4/22/20; MFA and MA Candidate at Chapman University; "Is “Invasive Species” a Capitalist Term," https://anastamos.chapman.edu/index.php/2020/04/22/is-invasive-species-a-capitalist-term//]</w:t>
      </w:r>
    </w:p>
    <w:p w14:paraId="4CDDE388" w14:textId="77777777" w:rsidR="001E00C7" w:rsidRPr="00376A7B" w:rsidRDefault="001E00C7" w:rsidP="001E00C7">
      <w:pPr>
        <w:rPr>
          <w:sz w:val="16"/>
        </w:rPr>
      </w:pPr>
      <w:r w:rsidRPr="00D54E53">
        <w:rPr>
          <w:rStyle w:val="StyleUnderline"/>
        </w:rPr>
        <w:t xml:space="preserve">This </w:t>
      </w:r>
      <w:r w:rsidRPr="00D54E53">
        <w:rPr>
          <w:rStyle w:val="Emphasis"/>
        </w:rPr>
        <w:t>language of invasion</w:t>
      </w:r>
      <w:r w:rsidRPr="00D54E53">
        <w:rPr>
          <w:rStyle w:val="StyleUnderline"/>
        </w:rPr>
        <w:t xml:space="preserve"> is often employed to </w:t>
      </w:r>
      <w:r w:rsidRPr="00D54E53">
        <w:rPr>
          <w:rStyle w:val="Emphasis"/>
        </w:rPr>
        <w:t>rally support</w:t>
      </w:r>
      <w:r w:rsidRPr="00D54E53">
        <w:rPr>
          <w:rStyle w:val="StyleUnderline"/>
        </w:rPr>
        <w:t>, the “us versus them” mentality it conjures encouraging active participation</w:t>
      </w:r>
      <w:r w:rsidRPr="00376A7B">
        <w:rPr>
          <w:sz w:val="16"/>
        </w:rPr>
        <w:t xml:space="preserve"> from the listener. </w:t>
      </w:r>
      <w:r w:rsidRPr="00D54E53">
        <w:rPr>
          <w:rStyle w:val="StyleUnderline"/>
        </w:rPr>
        <w:t>If you don’t want to be overrun, you need to act.</w:t>
      </w:r>
      <w:r w:rsidRPr="00376A7B">
        <w:rPr>
          <w:sz w:val="16"/>
        </w:rPr>
        <w:t xml:space="preserve"> However, </w:t>
      </w:r>
      <w:r w:rsidRPr="00D54E53">
        <w:rPr>
          <w:rStyle w:val="StyleUnderline"/>
        </w:rPr>
        <w:t xml:space="preserve">such language does not come without its share of </w:t>
      </w:r>
      <w:r w:rsidRPr="00D54E53">
        <w:rPr>
          <w:rStyle w:val="Emphasis"/>
        </w:rPr>
        <w:t>dangers</w:t>
      </w:r>
      <w:r w:rsidRPr="00D54E53">
        <w:rPr>
          <w:rStyle w:val="StyleUnderline"/>
        </w:rPr>
        <w:t>. While there is no plant or animal</w:t>
      </w:r>
      <w:r w:rsidRPr="00376A7B">
        <w:rPr>
          <w:sz w:val="16"/>
        </w:rPr>
        <w:t xml:space="preserve"> actively </w:t>
      </w:r>
      <w:r w:rsidRPr="00D54E53">
        <w:rPr>
          <w:rStyle w:val="StyleUnderline"/>
        </w:rPr>
        <w:t xml:space="preserve">waging a war against </w:t>
      </w:r>
      <w:r w:rsidRPr="00D54E53">
        <w:rPr>
          <w:rStyle w:val="Emphasis"/>
        </w:rPr>
        <w:t>human existence</w:t>
      </w:r>
      <w:r w:rsidRPr="00D54E53">
        <w:rPr>
          <w:rStyle w:val="StyleUnderline"/>
        </w:rPr>
        <w:t>, once hit with the label “</w:t>
      </w:r>
      <w:r w:rsidRPr="00D54E53">
        <w:rPr>
          <w:rStyle w:val="Emphasis"/>
        </w:rPr>
        <w:t>invasive species</w:t>
      </w:r>
      <w:r w:rsidRPr="00D54E53">
        <w:rPr>
          <w:rStyle w:val="StyleUnderline"/>
        </w:rPr>
        <w:t xml:space="preserve">,” they might as well sound a </w:t>
      </w:r>
      <w:r w:rsidRPr="00D54E53">
        <w:rPr>
          <w:rStyle w:val="Emphasis"/>
        </w:rPr>
        <w:t>battle cry</w:t>
      </w:r>
      <w:r w:rsidRPr="00376A7B">
        <w:rPr>
          <w:sz w:val="16"/>
        </w:rPr>
        <w:t>. Regardless of how concerned you may have been with an ecosystem before, when you hear an enemy has appeared on the front, you know you need to defeat it to protect those land and those with the right to live on it.</w:t>
      </w:r>
    </w:p>
    <w:p w14:paraId="776EA894" w14:textId="77777777" w:rsidR="001E00C7" w:rsidRPr="00376A7B" w:rsidRDefault="001E00C7" w:rsidP="001E00C7">
      <w:pPr>
        <w:rPr>
          <w:sz w:val="16"/>
        </w:rPr>
      </w:pPr>
      <w:r w:rsidRPr="00376A7B">
        <w:rPr>
          <w:sz w:val="16"/>
        </w:rPr>
        <w:t>But how do you decide who has such a right? The “not native” portion of the definition implies time is the determiner; however, one look at America’s history of colonialization and you should know that isn’t always the key factor. Take the wild mustang. A symbol of Americana, the horse has lived on the soil here longer than any white American, and yet, today it has to fight to live, its label as “invasive species” making it the target to some horrific eradication campaigns. Why? “If the horses get to be too numerous,” says rancher Jackie Ingram in an interview with the New York Times, “it affects the sage grouse, the elk, the antelope and us. All of us depend on the grass.” Ingram claims the wild horses leave so little grass to eat on the Bureau of Land Management land that it has caused other wildlife to disappear and forced her family to cut back on their cattle herd.</w:t>
      </w:r>
    </w:p>
    <w:p w14:paraId="6B461D3D" w14:textId="77777777" w:rsidR="001E00C7" w:rsidRPr="00376A7B" w:rsidRDefault="001E00C7" w:rsidP="001E00C7">
      <w:pPr>
        <w:rPr>
          <w:sz w:val="16"/>
        </w:rPr>
      </w:pPr>
      <w:r w:rsidRPr="007C0D7C">
        <w:rPr>
          <w:rStyle w:val="StyleUnderline"/>
        </w:rPr>
        <w:t xml:space="preserve">There is </w:t>
      </w:r>
      <w:r w:rsidRPr="007C0D7C">
        <w:rPr>
          <w:rStyle w:val="Emphasis"/>
        </w:rPr>
        <w:t>not enough</w:t>
      </w:r>
      <w:r w:rsidRPr="00376A7B">
        <w:rPr>
          <w:sz w:val="16"/>
        </w:rPr>
        <w:t xml:space="preserve"> grass </w:t>
      </w:r>
      <w:r w:rsidRPr="007C0D7C">
        <w:rPr>
          <w:rStyle w:val="StyleUnderline"/>
        </w:rPr>
        <w:t>to go around</w:t>
      </w:r>
      <w:r w:rsidRPr="00376A7B">
        <w:rPr>
          <w:sz w:val="16"/>
        </w:rPr>
        <w:t>.</w:t>
      </w:r>
    </w:p>
    <w:p w14:paraId="7BDCA784" w14:textId="77777777" w:rsidR="001E00C7" w:rsidRPr="00376A7B" w:rsidRDefault="001E00C7" w:rsidP="001E00C7">
      <w:pPr>
        <w:rPr>
          <w:sz w:val="16"/>
        </w:rPr>
      </w:pPr>
      <w:r w:rsidRPr="007C0D7C">
        <w:rPr>
          <w:rStyle w:val="StyleUnderline"/>
        </w:rPr>
        <w:t>That fear is</w:t>
      </w:r>
      <w:r w:rsidRPr="00376A7B">
        <w:rPr>
          <w:sz w:val="16"/>
        </w:rPr>
        <w:t xml:space="preserve"> not only </w:t>
      </w:r>
      <w:r w:rsidRPr="007C0D7C">
        <w:rPr>
          <w:rStyle w:val="Emphasis"/>
        </w:rPr>
        <w:t>central</w:t>
      </w:r>
      <w:r w:rsidRPr="00376A7B">
        <w:rPr>
          <w:sz w:val="16"/>
        </w:rPr>
        <w:t xml:space="preserve"> to Ingram’s sentiment, but </w:t>
      </w:r>
      <w:r w:rsidRPr="007C0D7C">
        <w:rPr>
          <w:rStyle w:val="StyleUnderline"/>
        </w:rPr>
        <w:t xml:space="preserve">to the American identity. With every update on rates of </w:t>
      </w:r>
      <w:r w:rsidRPr="007C0D7C">
        <w:rPr>
          <w:rStyle w:val="Emphasis"/>
        </w:rPr>
        <w:t>unemployment</w:t>
      </w:r>
      <w:r w:rsidRPr="007C0D7C">
        <w:rPr>
          <w:rStyle w:val="StyleUnderline"/>
        </w:rPr>
        <w:t xml:space="preserve"> or </w:t>
      </w:r>
      <w:r w:rsidRPr="007C0D7C">
        <w:rPr>
          <w:rStyle w:val="Emphasis"/>
        </w:rPr>
        <w:t>homelessnes</w:t>
      </w:r>
      <w:r w:rsidRPr="007C0D7C">
        <w:rPr>
          <w:rStyle w:val="StyleUnderline"/>
        </w:rPr>
        <w:t xml:space="preserve">s, you are reminded to </w:t>
      </w:r>
      <w:r w:rsidRPr="007C0D7C">
        <w:rPr>
          <w:rStyle w:val="Emphasis"/>
        </w:rPr>
        <w:t>keep working</w:t>
      </w:r>
      <w:r w:rsidRPr="007C0D7C">
        <w:rPr>
          <w:rStyle w:val="StyleUnderline"/>
        </w:rPr>
        <w:t xml:space="preserve">, that it will be </w:t>
      </w:r>
      <w:r w:rsidRPr="007C0D7C">
        <w:rPr>
          <w:rStyle w:val="Emphasis"/>
        </w:rPr>
        <w:t>your labor alone</w:t>
      </w:r>
      <w:r w:rsidRPr="007C0D7C">
        <w:rPr>
          <w:rStyle w:val="StyleUnderline"/>
        </w:rPr>
        <w:t xml:space="preserve"> that </w:t>
      </w:r>
      <w:r w:rsidRPr="007C0D7C">
        <w:rPr>
          <w:rStyle w:val="Emphasis"/>
        </w:rPr>
        <w:t>protects you</w:t>
      </w:r>
      <w:r w:rsidRPr="007C0D7C">
        <w:rPr>
          <w:rStyle w:val="StyleUnderline"/>
        </w:rPr>
        <w:t xml:space="preserve"> from economic </w:t>
      </w:r>
      <w:r w:rsidRPr="007C0D7C">
        <w:rPr>
          <w:rStyle w:val="Emphasis"/>
        </w:rPr>
        <w:t>despair</w:t>
      </w:r>
      <w:r w:rsidRPr="00376A7B">
        <w:rPr>
          <w:sz w:val="16"/>
        </w:rPr>
        <w:t>. It seems hard to believe that this world of fear and suffering is one humans created for themselves, certainly no other species made a priority in its construction. Are you, as Ingram suggests, simply the victim of a lack of supply? Not according to Deanne Stillman, author of Mustang: The Saga of the Horse in the American West. “We have plenty of wide open space in this country; certainly there is room for wild horses and grazing at the same time. It’s already happened WITH heavier regulations,” say Stillman, “There really isn’t a clash, other than the one that is commercially driven.”</w:t>
      </w:r>
    </w:p>
    <w:p w14:paraId="5B13649E" w14:textId="77777777" w:rsidR="001E00C7" w:rsidRPr="00376A7B" w:rsidRDefault="001E00C7" w:rsidP="001E00C7">
      <w:pPr>
        <w:rPr>
          <w:sz w:val="16"/>
        </w:rPr>
      </w:pPr>
      <w:r w:rsidRPr="00621A70">
        <w:rPr>
          <w:rStyle w:val="StyleUnderline"/>
        </w:rPr>
        <w:t>Commercially-driven</w:t>
      </w:r>
      <w:r w:rsidRPr="00376A7B">
        <w:rPr>
          <w:sz w:val="16"/>
        </w:rPr>
        <w:t>—</w:t>
      </w:r>
      <w:r w:rsidRPr="00621A70">
        <w:rPr>
          <w:rStyle w:val="StyleUnderline"/>
        </w:rPr>
        <w:t>that’s the key. While there may be more than enough</w:t>
      </w:r>
      <w:r w:rsidRPr="00376A7B">
        <w:rPr>
          <w:sz w:val="16"/>
        </w:rPr>
        <w:t xml:space="preserve"> land for mustangs and cattle </w:t>
      </w:r>
      <w:r w:rsidRPr="00621A70">
        <w:rPr>
          <w:rStyle w:val="StyleUnderline"/>
        </w:rPr>
        <w:t>to co-exist, there is not enough</w:t>
      </w:r>
      <w:r w:rsidRPr="00376A7B">
        <w:rPr>
          <w:sz w:val="16"/>
        </w:rPr>
        <w:t xml:space="preserve"> land for mustangs and the massive amounts of cattle </w:t>
      </w:r>
      <w:r w:rsidRPr="00621A70">
        <w:rPr>
          <w:rStyle w:val="StyleUnderline"/>
        </w:rPr>
        <w:t xml:space="preserve">necessary to feed our industrial agriculture system—a system that has led to the </w:t>
      </w:r>
      <w:r w:rsidRPr="00621A70">
        <w:rPr>
          <w:rStyle w:val="Emphasis"/>
        </w:rPr>
        <w:t>Dead Zone</w:t>
      </w:r>
      <w:r w:rsidRPr="00621A70">
        <w:rPr>
          <w:rStyle w:val="StyleUnderline"/>
        </w:rPr>
        <w:t xml:space="preserve"> in the </w:t>
      </w:r>
      <w:r w:rsidRPr="00621A70">
        <w:rPr>
          <w:rStyle w:val="Emphasis"/>
        </w:rPr>
        <w:t>ocean</w:t>
      </w:r>
      <w:r w:rsidRPr="00621A70">
        <w:rPr>
          <w:rStyle w:val="StyleUnderline"/>
        </w:rPr>
        <w:t xml:space="preserve"> and even driven some populations</w:t>
      </w:r>
      <w:r w:rsidRPr="00376A7B">
        <w:rPr>
          <w:sz w:val="16"/>
        </w:rPr>
        <w:t xml:space="preserve"> of grizzly bears and wolves (key predators to horse) </w:t>
      </w:r>
      <w:r w:rsidRPr="00621A70">
        <w:rPr>
          <w:rStyle w:val="Emphasis"/>
        </w:rPr>
        <w:t>extinct</w:t>
      </w:r>
      <w:r w:rsidRPr="00621A70">
        <w:rPr>
          <w:rStyle w:val="StyleUnderline"/>
        </w:rPr>
        <w:t xml:space="preserve">. Given such extensive destruction, it seems obvious you should </w:t>
      </w:r>
      <w:r w:rsidRPr="00621A70">
        <w:rPr>
          <w:rStyle w:val="Emphasis"/>
        </w:rPr>
        <w:t>target the industry</w:t>
      </w:r>
      <w:r w:rsidRPr="00376A7B">
        <w:rPr>
          <w:sz w:val="16"/>
        </w:rPr>
        <w:t xml:space="preserve"> and promote small farms and ranches. But that locally-sourced beef is pricy, and with the current economic instability, can you really risk the added expense? Will it make any difference if you do?</w:t>
      </w:r>
    </w:p>
    <w:p w14:paraId="1207F05F" w14:textId="77777777" w:rsidR="001E00C7" w:rsidRPr="00376A7B" w:rsidRDefault="001E00C7" w:rsidP="001E00C7">
      <w:pPr>
        <w:rPr>
          <w:sz w:val="16"/>
        </w:rPr>
      </w:pPr>
      <w:r w:rsidRPr="00566794">
        <w:rPr>
          <w:rStyle w:val="StyleUnderline"/>
        </w:rPr>
        <w:t xml:space="preserve">It can be </w:t>
      </w:r>
      <w:r w:rsidRPr="00566794">
        <w:rPr>
          <w:rStyle w:val="Emphasis"/>
        </w:rPr>
        <w:t>demoralizing</w:t>
      </w:r>
      <w:r w:rsidRPr="00566794">
        <w:rPr>
          <w:rStyle w:val="StyleUnderline"/>
        </w:rPr>
        <w:t xml:space="preserve"> to realize how </w:t>
      </w:r>
      <w:r w:rsidRPr="00566794">
        <w:rPr>
          <w:rStyle w:val="Emphasis"/>
        </w:rPr>
        <w:t>little effect</w:t>
      </w:r>
      <w:r w:rsidRPr="00566794">
        <w:rPr>
          <w:rStyle w:val="StyleUnderline"/>
        </w:rPr>
        <w:t xml:space="preserve"> you have, which is why the </w:t>
      </w:r>
      <w:r w:rsidRPr="00566794">
        <w:rPr>
          <w:rStyle w:val="Emphasis"/>
        </w:rPr>
        <w:t>competition</w:t>
      </w:r>
      <w:r w:rsidRPr="00566794">
        <w:rPr>
          <w:rStyle w:val="StyleUnderline"/>
        </w:rPr>
        <w:t xml:space="preserve"> embedded within </w:t>
      </w:r>
      <w:r w:rsidRPr="00566794">
        <w:rPr>
          <w:rStyle w:val="Emphasis"/>
        </w:rPr>
        <w:t>capitalism</w:t>
      </w:r>
      <w:r w:rsidRPr="00566794">
        <w:rPr>
          <w:rStyle w:val="StyleUnderline"/>
        </w:rPr>
        <w:t xml:space="preserve"> can appear so </w:t>
      </w:r>
      <w:r w:rsidRPr="00566794">
        <w:rPr>
          <w:rStyle w:val="Emphasis"/>
        </w:rPr>
        <w:t>seductive</w:t>
      </w:r>
      <w:r w:rsidRPr="00566794">
        <w:rPr>
          <w:rStyle w:val="StyleUnderline"/>
        </w:rPr>
        <w:t xml:space="preserve">. If you can’t touch those on top, you need someone or something to control and prove you still have power. And whom better than those </w:t>
      </w:r>
      <w:r w:rsidRPr="00566794">
        <w:rPr>
          <w:rStyle w:val="Emphasis"/>
        </w:rPr>
        <w:t>villainous “invasive species”</w:t>
      </w:r>
      <w:r w:rsidRPr="00376A7B">
        <w:rPr>
          <w:sz w:val="16"/>
        </w:rPr>
        <w:t xml:space="preserve">? While you may not rally behind the “eradication of the mustang,” </w:t>
      </w:r>
      <w:r w:rsidRPr="00376A7B">
        <w:rPr>
          <w:rStyle w:val="StyleUnderline"/>
        </w:rPr>
        <w:t>you can</w:t>
      </w:r>
      <w:r w:rsidRPr="00376A7B">
        <w:rPr>
          <w:sz w:val="16"/>
        </w:rPr>
        <w:t xml:space="preserve"> certainly </w:t>
      </w:r>
      <w:r w:rsidRPr="00376A7B">
        <w:rPr>
          <w:rStyle w:val="StyleUnderline"/>
        </w:rPr>
        <w:t>get behind “curbing the spread of an invasive species.”</w:t>
      </w:r>
    </w:p>
    <w:p w14:paraId="559D205C" w14:textId="77777777" w:rsidR="001E00C7" w:rsidRPr="00376A7B" w:rsidRDefault="001E00C7" w:rsidP="001E00C7">
      <w:pPr>
        <w:rPr>
          <w:sz w:val="16"/>
        </w:rPr>
      </w:pPr>
      <w:r w:rsidRPr="00376A7B">
        <w:rPr>
          <w:sz w:val="16"/>
        </w:rPr>
        <w:t xml:space="preserve">Unfortunately, </w:t>
      </w:r>
      <w:r w:rsidRPr="00376A7B">
        <w:rPr>
          <w:rStyle w:val="StyleUnderline"/>
        </w:rPr>
        <w:t>such language is not applied to plants and animals alone. In a poem titled “Super-Insensitive Species,” Korean-American poet</w:t>
      </w:r>
      <w:r w:rsidRPr="00376A7B">
        <w:rPr>
          <w:sz w:val="16"/>
        </w:rPr>
        <w:t xml:space="preserve"> Ed Bok Lee </w:t>
      </w:r>
      <w:r w:rsidRPr="00376A7B">
        <w:rPr>
          <w:rStyle w:val="StyleUnderline"/>
        </w:rPr>
        <w:t xml:space="preserve">parallels the </w:t>
      </w:r>
      <w:r w:rsidRPr="00376A7B">
        <w:rPr>
          <w:rStyle w:val="Emphasis"/>
        </w:rPr>
        <w:t>portrayal of immigration</w:t>
      </w:r>
      <w:r w:rsidRPr="00376A7B">
        <w:rPr>
          <w:rStyle w:val="StyleUnderline"/>
        </w:rPr>
        <w:t xml:space="preserve"> in the U.S. against that of the </w:t>
      </w:r>
      <w:r w:rsidRPr="00376A7B">
        <w:rPr>
          <w:rStyle w:val="Emphasis"/>
        </w:rPr>
        <w:t>Asian carp</w:t>
      </w:r>
      <w:r w:rsidRPr="00376A7B">
        <w:rPr>
          <w:rStyle w:val="StyleUnderline"/>
        </w:rPr>
        <w:t xml:space="preserve"> consuming native ecosystems</w:t>
      </w:r>
      <w:r w:rsidRPr="00376A7B">
        <w:rPr>
          <w:sz w:val="16"/>
        </w:rPr>
        <w:t xml:space="preserve">. Before I moved out to California, I remember seeing evidence of this “Asian-American-as-Invader” narrative in online comments that described cities like Irvine as “nice until Asians overtook the place.” And </w:t>
      </w:r>
      <w:r w:rsidRPr="00376A7B">
        <w:rPr>
          <w:rStyle w:val="StyleUnderline"/>
        </w:rPr>
        <w:t xml:space="preserve">it is this </w:t>
      </w:r>
      <w:r w:rsidRPr="00376A7B">
        <w:rPr>
          <w:rStyle w:val="Emphasis"/>
        </w:rPr>
        <w:t>narrative</w:t>
      </w:r>
      <w:r w:rsidRPr="00376A7B">
        <w:rPr>
          <w:sz w:val="16"/>
        </w:rPr>
        <w:t xml:space="preserve"> Donald </w:t>
      </w:r>
      <w:r w:rsidRPr="00376A7B">
        <w:rPr>
          <w:rStyle w:val="Emphasis"/>
        </w:rPr>
        <w:t>Trump</w:t>
      </w:r>
      <w:r w:rsidRPr="00376A7B">
        <w:rPr>
          <w:rStyle w:val="StyleUnderline"/>
        </w:rPr>
        <w:t xml:space="preserve"> capitalized on when he referred to COVID-19 as the “Chinese virus.” While he may not have used the words “invasive species,” he encouraged the same sort of “</w:t>
      </w:r>
      <w:r w:rsidRPr="00376A7B">
        <w:rPr>
          <w:rStyle w:val="Emphasis"/>
        </w:rPr>
        <w:t>us versus them mentality</w:t>
      </w:r>
      <w:r w:rsidRPr="00376A7B">
        <w:rPr>
          <w:rStyle w:val="StyleUnderline"/>
        </w:rPr>
        <w:t xml:space="preserve">” to </w:t>
      </w:r>
      <w:r w:rsidRPr="00376A7B">
        <w:rPr>
          <w:rStyle w:val="Emphasis"/>
        </w:rPr>
        <w:t>redirect attentions</w:t>
      </w:r>
      <w:r w:rsidRPr="00376A7B">
        <w:rPr>
          <w:rStyle w:val="StyleUnderline"/>
        </w:rPr>
        <w:t xml:space="preserve"> onto a non-white population and away from his </w:t>
      </w:r>
      <w:r w:rsidRPr="00376A7B">
        <w:rPr>
          <w:rStyle w:val="Emphasis"/>
        </w:rPr>
        <w:t>crumbling economy</w:t>
      </w:r>
      <w:r w:rsidRPr="00376A7B">
        <w:rPr>
          <w:sz w:val="16"/>
        </w:rPr>
        <w:t>, the ecosystem where he so readily thrived.</w:t>
      </w:r>
    </w:p>
    <w:p w14:paraId="07EF5DF0" w14:textId="77777777" w:rsidR="001E00C7" w:rsidRPr="00376A7B" w:rsidRDefault="001E00C7" w:rsidP="001E00C7">
      <w:pPr>
        <w:rPr>
          <w:sz w:val="16"/>
        </w:rPr>
      </w:pPr>
      <w:r w:rsidRPr="00376A7B">
        <w:rPr>
          <w:rStyle w:val="StyleUnderline"/>
        </w:rPr>
        <w:t xml:space="preserve">In a </w:t>
      </w:r>
      <w:r w:rsidRPr="00376A7B">
        <w:rPr>
          <w:rStyle w:val="Emphasis"/>
        </w:rPr>
        <w:t>capitalist society</w:t>
      </w:r>
      <w:r w:rsidRPr="00376A7B">
        <w:rPr>
          <w:rStyle w:val="StyleUnderline"/>
        </w:rPr>
        <w:t xml:space="preserve">, you are taught to </w:t>
      </w:r>
      <w:r w:rsidRPr="00376A7B">
        <w:rPr>
          <w:rStyle w:val="Emphasis"/>
        </w:rPr>
        <w:t>compete</w:t>
      </w:r>
      <w:r w:rsidRPr="00376A7B">
        <w:rPr>
          <w:rStyle w:val="StyleUnderline"/>
        </w:rPr>
        <w:t xml:space="preserve">, and if you want to win, you need to </w:t>
      </w:r>
      <w:r w:rsidRPr="00376A7B">
        <w:rPr>
          <w:rStyle w:val="Emphasis"/>
        </w:rPr>
        <w:t>choose an opponent</w:t>
      </w:r>
      <w:r w:rsidRPr="00376A7B">
        <w:rPr>
          <w:rStyle w:val="StyleUnderline"/>
        </w:rPr>
        <w:t xml:space="preserve"> you can defeat,</w:t>
      </w:r>
      <w:r w:rsidRPr="00376A7B">
        <w:rPr>
          <w:sz w:val="16"/>
        </w:rPr>
        <w:t xml:space="preserve"> i.e., </w:t>
      </w:r>
      <w:r w:rsidRPr="00376A7B">
        <w:rPr>
          <w:rStyle w:val="StyleUnderline"/>
        </w:rPr>
        <w:t>someone society has disadvantaged more than you</w:t>
      </w:r>
      <w:r w:rsidRPr="00376A7B">
        <w:rPr>
          <w:sz w:val="16"/>
        </w:rPr>
        <w:t xml:space="preserve">. Should this raise ethical concerns, </w:t>
      </w:r>
      <w:r w:rsidRPr="00376A7B">
        <w:rPr>
          <w:rStyle w:val="StyleUnderline"/>
        </w:rPr>
        <w:t>dominant classes can placate them, writing populations off as “invasive” so you know you are fighting the good fight</w:t>
      </w:r>
      <w:r w:rsidRPr="00376A7B">
        <w:rPr>
          <w:sz w:val="16"/>
        </w:rPr>
        <w:t>. More and more</w:t>
      </w:r>
      <w:r w:rsidRPr="00376A7B">
        <w:rPr>
          <w:rStyle w:val="StyleUnderline"/>
        </w:rPr>
        <w:t>, you separate yourself from everyone around you, until you believe you only have you to rely on</w:t>
      </w:r>
      <w:r w:rsidRPr="00376A7B">
        <w:rPr>
          <w:sz w:val="16"/>
        </w:rPr>
        <w:t>. Place us in a pandemic, however, and we can see the harms embedded within such a mindset. As people wear face masks and practice social distancing, we can finally see how interdependent we are, a perspective we must not only use to combat COVID-19, but to create a world where more than a few can survive.</w:t>
      </w:r>
    </w:p>
    <w:p w14:paraId="04F384FA" w14:textId="77777777" w:rsidR="001E00C7" w:rsidRDefault="001E00C7" w:rsidP="001E00C7">
      <w:pPr>
        <w:pStyle w:val="Heading4"/>
      </w:pPr>
      <w:r>
        <w:t xml:space="preserve">Carp are made an invasive scapegoat for </w:t>
      </w:r>
      <w:r w:rsidRPr="006A63DF">
        <w:rPr>
          <w:u w:val="single"/>
        </w:rPr>
        <w:t>environmental problems</w:t>
      </w:r>
      <w:r>
        <w:t xml:space="preserve"> stemming from </w:t>
      </w:r>
      <w:r w:rsidRPr="006A63DF">
        <w:rPr>
          <w:u w:val="single"/>
        </w:rPr>
        <w:t>global capitalism</w:t>
      </w:r>
      <w:r>
        <w:t xml:space="preserve">. </w:t>
      </w:r>
    </w:p>
    <w:p w14:paraId="0D41148F" w14:textId="77777777" w:rsidR="001E00C7" w:rsidRDefault="001E00C7" w:rsidP="001E00C7">
      <w:r>
        <w:rPr>
          <w:rStyle w:val="Style13ptBold"/>
        </w:rPr>
        <w:t>Sackey</w:t>
      </w:r>
      <w:r w:rsidRPr="008028A2">
        <w:rPr>
          <w:rStyle w:val="Style13ptBold"/>
        </w:rPr>
        <w:t xml:space="preserve"> '</w:t>
      </w:r>
      <w:r>
        <w:rPr>
          <w:rStyle w:val="Style13ptBold"/>
        </w:rPr>
        <w:t>13</w:t>
      </w:r>
      <w:r w:rsidRPr="008028A2">
        <w:rPr>
          <w:rStyle w:val="Style13ptBold"/>
        </w:rPr>
        <w:t xml:space="preserve"> </w:t>
      </w:r>
      <w:r>
        <w:t>[Donnie Johnson; 2013; PhD in Rhetoric and Writing from Michigan State University, Assistant Professor in the Department of Rhetoric and Writing at the University of Texas; "The Curious Case of the Asian Carp: Spatial Performances and the Making of an Invasive Species," https://d.lib.msu.edu/etd/804/datastream/OBJ/download/The_curious_case_of_the_Asian_carp_spatial_performances_and_the_making_of_an_invasive_species.pdf/]</w:t>
      </w:r>
    </w:p>
    <w:p w14:paraId="14BE6C19" w14:textId="77777777" w:rsidR="001E00C7" w:rsidRPr="00951D1A" w:rsidRDefault="001E00C7" w:rsidP="001E00C7">
      <w:pPr>
        <w:rPr>
          <w:sz w:val="16"/>
        </w:rPr>
      </w:pPr>
      <w:r w:rsidRPr="00951D1A">
        <w:rPr>
          <w:sz w:val="16"/>
        </w:rPr>
        <w:t xml:space="preserve">Moreover, these discussions were revealing in that they supported things I found during my initial archival trace that pointed to a space wherein </w:t>
      </w:r>
      <w:r w:rsidRPr="00D1736E">
        <w:rPr>
          <w:rStyle w:val="StyleUnderline"/>
        </w:rPr>
        <w:t>I</w:t>
      </w:r>
      <w:r w:rsidRPr="00951D1A">
        <w:rPr>
          <w:sz w:val="16"/>
        </w:rPr>
        <w:t xml:space="preserve"> could </w:t>
      </w:r>
      <w:r w:rsidRPr="00D1736E">
        <w:rPr>
          <w:rStyle w:val="StyleUnderline"/>
        </w:rPr>
        <w:t xml:space="preserve">begin to assemble an account of how </w:t>
      </w:r>
      <w:r w:rsidRPr="00D1736E">
        <w:rPr>
          <w:rStyle w:val="Emphasis"/>
        </w:rPr>
        <w:t>carp are made invasive</w:t>
      </w:r>
      <w:r w:rsidRPr="00D1736E">
        <w:rPr>
          <w:rStyle w:val="StyleUnderline"/>
        </w:rPr>
        <w:t xml:space="preserve">. There was a single </w:t>
      </w:r>
      <w:r w:rsidRPr="00D1736E">
        <w:rPr>
          <w:rStyle w:val="Emphasis"/>
        </w:rPr>
        <w:t>connecting thread</w:t>
      </w:r>
      <w:r w:rsidRPr="00D1736E">
        <w:rPr>
          <w:rStyle w:val="StyleUnderline"/>
        </w:rPr>
        <w:t xml:space="preserve"> that traced</w:t>
      </w:r>
      <w:r w:rsidRPr="00951D1A">
        <w:rPr>
          <w:sz w:val="16"/>
        </w:rPr>
        <w:t xml:space="preserve"> through several interviews. </w:t>
      </w:r>
      <w:r w:rsidRPr="00D1736E">
        <w:rPr>
          <w:rStyle w:val="StyleUnderline"/>
        </w:rPr>
        <w:t>Each informant in</w:t>
      </w:r>
      <w:r w:rsidRPr="00951D1A">
        <w:rPr>
          <w:sz w:val="16"/>
        </w:rPr>
        <w:t xml:space="preserve"> some form </w:t>
      </w:r>
      <w:r w:rsidRPr="00D1736E">
        <w:rPr>
          <w:rStyle w:val="StyleUnderline"/>
        </w:rPr>
        <w:t xml:space="preserve">raised the Lacey Act and its </w:t>
      </w:r>
      <w:r w:rsidRPr="000752A5">
        <w:rPr>
          <w:rStyle w:val="Emphasis"/>
        </w:rPr>
        <w:t xml:space="preserve">rulemaking process </w:t>
      </w:r>
      <w:r w:rsidRPr="00D1736E">
        <w:rPr>
          <w:rStyle w:val="StyleUnderline"/>
        </w:rPr>
        <w:t xml:space="preserve">for determining and listing </w:t>
      </w:r>
      <w:r w:rsidRPr="00D1736E">
        <w:rPr>
          <w:rStyle w:val="Emphasis"/>
        </w:rPr>
        <w:t>injurious wildlife</w:t>
      </w:r>
      <w:r w:rsidRPr="00951D1A">
        <w:rPr>
          <w:sz w:val="16"/>
        </w:rPr>
        <w:t xml:space="preserve"> as a matter of concern. Their objections to the Lacey Act and the rulemaking process covered questions such as: </w:t>
      </w:r>
      <w:r w:rsidRPr="00D1736E">
        <w:rPr>
          <w:rStyle w:val="StyleUnderline"/>
        </w:rPr>
        <w:t>Is the process a scientific/economic process? How can we characterize the data</w:t>
      </w:r>
      <w:r w:rsidRPr="00951D1A">
        <w:rPr>
          <w:sz w:val="16"/>
        </w:rPr>
        <w:t xml:space="preserve"> used </w:t>
      </w:r>
      <w:r w:rsidRPr="00D1736E">
        <w:rPr>
          <w:rStyle w:val="StyleUnderline"/>
        </w:rPr>
        <w:t xml:space="preserve">to make decisions regarding invasibility? Who/what participates (and who/what remains or is </w:t>
      </w:r>
      <w:r w:rsidRPr="00D1736E">
        <w:rPr>
          <w:rStyle w:val="Emphasis"/>
        </w:rPr>
        <w:t>forced to be silent</w:t>
      </w:r>
      <w:r w:rsidRPr="00D1736E">
        <w:rPr>
          <w:rStyle w:val="StyleUnderline"/>
        </w:rPr>
        <w:t>)?</w:t>
      </w:r>
      <w:r w:rsidRPr="00951D1A">
        <w:rPr>
          <w:sz w:val="16"/>
        </w:rPr>
        <w:t xml:space="preserve"> How does the process deal with multiple species joined together under a common name? And </w:t>
      </w:r>
      <w:r w:rsidRPr="00D1736E">
        <w:rPr>
          <w:rStyle w:val="StyleUnderline"/>
        </w:rPr>
        <w:t>most importantly, while the rule</w:t>
      </w:r>
      <w:r>
        <w:rPr>
          <w:rStyle w:val="StyleUnderline"/>
        </w:rPr>
        <w:t>-</w:t>
      </w:r>
      <w:r w:rsidRPr="00D1736E">
        <w:rPr>
          <w:rStyle w:val="StyleUnderline"/>
        </w:rPr>
        <w:t>making procedure</w:t>
      </w:r>
      <w:r w:rsidRPr="00951D1A">
        <w:rPr>
          <w:sz w:val="16"/>
        </w:rPr>
        <w:t xml:space="preserve"> dictated by the Lacey Act </w:t>
      </w:r>
      <w:r w:rsidRPr="00D1736E">
        <w:rPr>
          <w:rStyle w:val="StyleUnderline"/>
        </w:rPr>
        <w:t xml:space="preserve">most definitely makes a species invasive in a formal manner, are there </w:t>
      </w:r>
      <w:r w:rsidRPr="001D6A13">
        <w:rPr>
          <w:rStyle w:val="Emphasis"/>
        </w:rPr>
        <w:t>other elements</w:t>
      </w:r>
      <w:r w:rsidRPr="00D1736E">
        <w:rPr>
          <w:rStyle w:val="StyleUnderline"/>
        </w:rPr>
        <w:t xml:space="preserve"> in the process that </w:t>
      </w:r>
      <w:r w:rsidRPr="001D6A13">
        <w:rPr>
          <w:rStyle w:val="Emphasis"/>
        </w:rPr>
        <w:t>indirectly does so</w:t>
      </w:r>
      <w:r w:rsidRPr="00D1736E">
        <w:rPr>
          <w:rStyle w:val="StyleUnderline"/>
        </w:rPr>
        <w:t xml:space="preserve"> as well</w:t>
      </w:r>
      <w:r w:rsidRPr="00951D1A">
        <w:rPr>
          <w:sz w:val="16"/>
        </w:rPr>
        <w:t xml:space="preserve"> (i.e., does the existence of the Lacey Act and absence of other controls make matters worse?). </w:t>
      </w:r>
      <w:r w:rsidRPr="00D1736E">
        <w:rPr>
          <w:rStyle w:val="StyleUnderline"/>
        </w:rPr>
        <w:t xml:space="preserve">This final question is a bit tricky because it points to the </w:t>
      </w:r>
      <w:r w:rsidRPr="00D1736E">
        <w:rPr>
          <w:rStyle w:val="Emphasis"/>
        </w:rPr>
        <w:t>problem</w:t>
      </w:r>
      <w:r w:rsidRPr="00D1736E">
        <w:rPr>
          <w:rStyle w:val="StyleUnderline"/>
        </w:rPr>
        <w:t xml:space="preserve"> that what </w:t>
      </w:r>
      <w:r w:rsidRPr="000752A5">
        <w:rPr>
          <w:rStyle w:val="Emphasis"/>
        </w:rPr>
        <w:t>makes carp invasive</w:t>
      </w:r>
      <w:r w:rsidRPr="000752A5">
        <w:rPr>
          <w:rStyle w:val="StyleUnderline"/>
        </w:rPr>
        <w:t xml:space="preserve"> </w:t>
      </w:r>
      <w:r w:rsidRPr="00D1736E">
        <w:rPr>
          <w:rStyle w:val="StyleUnderline"/>
        </w:rPr>
        <w:t xml:space="preserve">has </w:t>
      </w:r>
      <w:r w:rsidRPr="00D1736E">
        <w:rPr>
          <w:rStyle w:val="Emphasis"/>
        </w:rPr>
        <w:t>little</w:t>
      </w:r>
      <w:r w:rsidRPr="00D1736E">
        <w:rPr>
          <w:rStyle w:val="StyleUnderline"/>
        </w:rPr>
        <w:t xml:space="preserve"> to do with their </w:t>
      </w:r>
      <w:r w:rsidRPr="00D1736E">
        <w:rPr>
          <w:rStyle w:val="Emphasis"/>
        </w:rPr>
        <w:t>physical activity</w:t>
      </w:r>
      <w:r w:rsidRPr="00D1736E">
        <w:rPr>
          <w:rStyle w:val="StyleUnderline"/>
        </w:rPr>
        <w:t xml:space="preserve"> or how we </w:t>
      </w:r>
      <w:r w:rsidRPr="00D1736E">
        <w:rPr>
          <w:rStyle w:val="Emphasis"/>
        </w:rPr>
        <w:t>realize them</w:t>
      </w:r>
      <w:r w:rsidRPr="00D1736E">
        <w:rPr>
          <w:rStyle w:val="StyleUnderline"/>
        </w:rPr>
        <w:t xml:space="preserve"> in our worldviews, but more to do </w:t>
      </w:r>
      <w:r w:rsidRPr="00951D1A">
        <w:rPr>
          <w:rStyle w:val="StyleUnderline"/>
        </w:rPr>
        <w:t xml:space="preserve">with the fact that we are using a hundred-year-old document to deal with late 20th century </w:t>
      </w:r>
      <w:r w:rsidRPr="00951D1A">
        <w:rPr>
          <w:rStyle w:val="Emphasis"/>
        </w:rPr>
        <w:t>environmental problems</w:t>
      </w:r>
      <w:r w:rsidRPr="00951D1A">
        <w:rPr>
          <w:rStyle w:val="StyleUnderline"/>
        </w:rPr>
        <w:t xml:space="preserve"> that are the </w:t>
      </w:r>
      <w:r w:rsidRPr="00951D1A">
        <w:rPr>
          <w:rStyle w:val="Emphasis"/>
        </w:rPr>
        <w:t>result</w:t>
      </w:r>
      <w:r w:rsidRPr="00951D1A">
        <w:rPr>
          <w:rStyle w:val="StyleUnderline"/>
        </w:rPr>
        <w:t xml:space="preserve"> of </w:t>
      </w:r>
      <w:r w:rsidRPr="00951D1A">
        <w:rPr>
          <w:rStyle w:val="Emphasis"/>
        </w:rPr>
        <w:t>global capitalism</w:t>
      </w:r>
      <w:r w:rsidRPr="00951D1A">
        <w:rPr>
          <w:sz w:val="16"/>
        </w:rPr>
        <w:t xml:space="preserve">. Therefore, I dedicated a chapter of the dissertation toward investigating the Lacey Act and its accompanying regulatory and legislative procedures. </w:t>
      </w:r>
    </w:p>
    <w:p w14:paraId="6845ACC2" w14:textId="77777777" w:rsidR="001E00C7" w:rsidRDefault="001E00C7" w:rsidP="001E00C7">
      <w:pPr>
        <w:pStyle w:val="Heading3"/>
      </w:pPr>
      <w:r>
        <w:t>Link---Dams</w:t>
      </w:r>
    </w:p>
    <w:p w14:paraId="540178B9" w14:textId="77777777" w:rsidR="001E00C7" w:rsidRDefault="001E00C7" w:rsidP="001E00C7">
      <w:pPr>
        <w:pStyle w:val="Heading4"/>
      </w:pPr>
      <w:r>
        <w:t xml:space="preserve">Dams support </w:t>
      </w:r>
      <w:r w:rsidRPr="00651A5A">
        <w:rPr>
          <w:u w:val="single"/>
        </w:rPr>
        <w:t>consumption-based</w:t>
      </w:r>
      <w:r>
        <w:t xml:space="preserve"> </w:t>
      </w:r>
      <w:r w:rsidRPr="00651A5A">
        <w:t>nation building</w:t>
      </w:r>
      <w:r>
        <w:t xml:space="preserve">---the </w:t>
      </w:r>
      <w:r w:rsidRPr="002D2959">
        <w:rPr>
          <w:u w:val="single"/>
        </w:rPr>
        <w:t>taming of water</w:t>
      </w:r>
      <w:r>
        <w:t xml:space="preserve"> unlocks </w:t>
      </w:r>
      <w:r w:rsidRPr="002D2959">
        <w:rPr>
          <w:u w:val="single"/>
        </w:rPr>
        <w:t>urban growth</w:t>
      </w:r>
      <w:r>
        <w:t xml:space="preserve"> organized around centralized city life. </w:t>
      </w:r>
    </w:p>
    <w:p w14:paraId="578140C6" w14:textId="77777777" w:rsidR="001E00C7" w:rsidRDefault="001E00C7" w:rsidP="001E00C7">
      <w:r>
        <w:rPr>
          <w:rStyle w:val="Style13ptBold"/>
        </w:rPr>
        <w:t xml:space="preserve">Hellberg </w:t>
      </w:r>
      <w:r w:rsidRPr="00D07762">
        <w:rPr>
          <w:rStyle w:val="Style13ptBold"/>
        </w:rPr>
        <w:t>'</w:t>
      </w:r>
      <w:r>
        <w:rPr>
          <w:rStyle w:val="Style13ptBold"/>
        </w:rPr>
        <w:t>18</w:t>
      </w:r>
      <w:r w:rsidRPr="00D07762">
        <w:rPr>
          <w:rStyle w:val="Style13ptBold"/>
        </w:rPr>
        <w:t xml:space="preserve"> </w:t>
      </w:r>
      <w:r>
        <w:t>[Sofie; 3/15/2018; Associate Professor in the School of Global Studies at the University of Gothenburg, PhD in Peace and Development Research; The Biopolitics of Water: Governance, Scarcity and Populations, p. 99]</w:t>
      </w:r>
    </w:p>
    <w:p w14:paraId="149ED788" w14:textId="77777777" w:rsidR="001E00C7" w:rsidRPr="00E57E30" w:rsidRDefault="001E00C7" w:rsidP="001E00C7">
      <w:pPr>
        <w:rPr>
          <w:sz w:val="16"/>
        </w:rPr>
      </w:pPr>
      <w:r w:rsidRPr="00E57E30">
        <w:rPr>
          <w:sz w:val="16"/>
        </w:rPr>
        <w:t xml:space="preserve">In these quotations, </w:t>
      </w:r>
      <w:r w:rsidRPr="008F2F35">
        <w:rPr>
          <w:rStyle w:val="StyleUnderline"/>
        </w:rPr>
        <w:t xml:space="preserve">big </w:t>
      </w:r>
      <w:r w:rsidRPr="008F2F35">
        <w:rPr>
          <w:rStyle w:val="Emphasis"/>
        </w:rPr>
        <w:t>water supply infrastructure</w:t>
      </w:r>
      <w:r w:rsidRPr="008F2F35">
        <w:rPr>
          <w:rStyle w:val="StyleUnderline"/>
        </w:rPr>
        <w:t xml:space="preserve"> is connected to </w:t>
      </w:r>
      <w:r w:rsidRPr="008F2F35">
        <w:rPr>
          <w:rStyle w:val="Emphasis"/>
        </w:rPr>
        <w:t>notions</w:t>
      </w:r>
      <w:r w:rsidRPr="008F2F35">
        <w:rPr>
          <w:rStyle w:val="StyleUnderline"/>
        </w:rPr>
        <w:t xml:space="preserve"> of </w:t>
      </w:r>
      <w:r w:rsidRPr="008F2F35">
        <w:rPr>
          <w:rStyle w:val="Emphasis"/>
        </w:rPr>
        <w:t>civilization</w:t>
      </w:r>
      <w:r w:rsidRPr="008F2F35">
        <w:rPr>
          <w:rStyle w:val="StyleUnderline"/>
        </w:rPr>
        <w:t xml:space="preserve">, </w:t>
      </w:r>
      <w:r w:rsidRPr="008F2F35">
        <w:rPr>
          <w:rStyle w:val="Emphasis"/>
        </w:rPr>
        <w:t>progress</w:t>
      </w:r>
      <w:r w:rsidRPr="008F2F35">
        <w:rPr>
          <w:rStyle w:val="StyleUnderline"/>
        </w:rPr>
        <w:t xml:space="preserve">, and </w:t>
      </w:r>
      <w:r w:rsidRPr="008F2F35">
        <w:rPr>
          <w:rStyle w:val="Emphasis"/>
        </w:rPr>
        <w:t>development</w:t>
      </w:r>
      <w:r w:rsidRPr="00E57E30">
        <w:rPr>
          <w:sz w:val="16"/>
        </w:rPr>
        <w:t>, and used to represent the power and capacity of the apartheid state.</w:t>
      </w:r>
    </w:p>
    <w:p w14:paraId="2CBF2997" w14:textId="77777777" w:rsidR="001E00C7" w:rsidRPr="00651A5A" w:rsidRDefault="001E00C7" w:rsidP="001E00C7">
      <w:pPr>
        <w:rPr>
          <w:sz w:val="16"/>
        </w:rPr>
      </w:pPr>
      <w:r w:rsidRPr="00E57E30">
        <w:rPr>
          <w:sz w:val="16"/>
        </w:rPr>
        <w:t xml:space="preserve">In South Africa, as elsewhere, </w:t>
      </w:r>
      <w:r w:rsidRPr="008F2F35">
        <w:rPr>
          <w:rStyle w:val="Emphasis"/>
        </w:rPr>
        <w:t>dams</w:t>
      </w:r>
      <w:r w:rsidRPr="008F2F35">
        <w:rPr>
          <w:rStyle w:val="StyleUnderline"/>
        </w:rPr>
        <w:t xml:space="preserve"> and </w:t>
      </w:r>
      <w:r w:rsidRPr="008F2F35">
        <w:rPr>
          <w:rStyle w:val="Emphasis"/>
        </w:rPr>
        <w:t>reservoirs</w:t>
      </w:r>
      <w:r w:rsidRPr="008F2F35">
        <w:rPr>
          <w:rStyle w:val="StyleUnderline"/>
        </w:rPr>
        <w:t xml:space="preserve"> became the </w:t>
      </w:r>
      <w:r w:rsidRPr="008F2F35">
        <w:rPr>
          <w:rStyle w:val="Emphasis"/>
        </w:rPr>
        <w:t>ultimate symbols</w:t>
      </w:r>
      <w:r w:rsidRPr="008F2F35">
        <w:rPr>
          <w:rStyle w:val="StyleUnderline"/>
        </w:rPr>
        <w:t xml:space="preserve"> of </w:t>
      </w:r>
      <w:r w:rsidRPr="008F2F35">
        <w:rPr>
          <w:rStyle w:val="Emphasis"/>
        </w:rPr>
        <w:t>modernization</w:t>
      </w:r>
      <w:r w:rsidRPr="008F2F35">
        <w:rPr>
          <w:rStyle w:val="StyleUnderline"/>
        </w:rPr>
        <w:t xml:space="preserve"> and </w:t>
      </w:r>
      <w:r w:rsidRPr="008F2F35">
        <w:rPr>
          <w:rStyle w:val="Emphasis"/>
        </w:rPr>
        <w:t>nation building</w:t>
      </w:r>
      <w:r w:rsidRPr="00E57E30">
        <w:rPr>
          <w:sz w:val="16"/>
        </w:rPr>
        <w:t xml:space="preserve"> during the hydraulic mission (Bakker, 2012, p. 618). In turn, their ‘domestic counterparts’ were ‘the washbasin and the private flush toilet in the boudoir’ (ibid.). </w:t>
      </w:r>
      <w:r w:rsidRPr="00984962">
        <w:rPr>
          <w:rStyle w:val="StyleUnderline"/>
        </w:rPr>
        <w:t>Critical geographers</w:t>
      </w:r>
      <w:r w:rsidRPr="00E57E30">
        <w:rPr>
          <w:sz w:val="16"/>
        </w:rPr>
        <w:t xml:space="preserve"> such as Maria Kaika (2005) and Matthew Gandy (2004, 2006, 2014) have </w:t>
      </w:r>
      <w:r w:rsidRPr="00984962">
        <w:rPr>
          <w:rStyle w:val="StyleUnderline"/>
        </w:rPr>
        <w:t xml:space="preserve">described how </w:t>
      </w:r>
      <w:r w:rsidRPr="00984962">
        <w:rPr>
          <w:rStyle w:val="Emphasis"/>
        </w:rPr>
        <w:t>water</w:t>
      </w:r>
      <w:r w:rsidRPr="00984962">
        <w:rPr>
          <w:rStyle w:val="StyleUnderline"/>
        </w:rPr>
        <w:t xml:space="preserve"> has played a </w:t>
      </w:r>
      <w:r w:rsidRPr="00984962">
        <w:rPr>
          <w:rStyle w:val="Emphasis"/>
        </w:rPr>
        <w:t>central role</w:t>
      </w:r>
      <w:r w:rsidRPr="00984962">
        <w:rPr>
          <w:rStyle w:val="StyleUnderline"/>
        </w:rPr>
        <w:t xml:space="preserve"> in the way that </w:t>
      </w:r>
      <w:r w:rsidRPr="00984962">
        <w:rPr>
          <w:rStyle w:val="Emphasis"/>
        </w:rPr>
        <w:t>relationships</w:t>
      </w:r>
      <w:r w:rsidRPr="00984962">
        <w:rPr>
          <w:rStyle w:val="StyleUnderline"/>
        </w:rPr>
        <w:t xml:space="preserve"> between </w:t>
      </w:r>
      <w:r w:rsidRPr="00984962">
        <w:rPr>
          <w:rStyle w:val="Emphasis"/>
        </w:rPr>
        <w:t>modernity</w:t>
      </w:r>
      <w:r w:rsidRPr="00984962">
        <w:rPr>
          <w:rStyle w:val="StyleUnderline"/>
        </w:rPr>
        <w:t xml:space="preserve">, </w:t>
      </w:r>
      <w:r w:rsidRPr="00984962">
        <w:rPr>
          <w:rStyle w:val="Emphasis"/>
        </w:rPr>
        <w:t>nature</w:t>
      </w:r>
      <w:r w:rsidRPr="00984962">
        <w:rPr>
          <w:rStyle w:val="StyleUnderline"/>
        </w:rPr>
        <w:t xml:space="preserve">, and </w:t>
      </w:r>
      <w:r w:rsidRPr="00984962">
        <w:rPr>
          <w:rStyle w:val="Emphasis"/>
        </w:rPr>
        <w:t>urban life</w:t>
      </w:r>
      <w:r w:rsidRPr="00984962">
        <w:rPr>
          <w:rStyle w:val="StyleUnderline"/>
        </w:rPr>
        <w:t xml:space="preserve"> have unfolded</w:t>
      </w:r>
      <w:r w:rsidRPr="00E57E30">
        <w:rPr>
          <w:sz w:val="16"/>
        </w:rPr>
        <w:t xml:space="preserve">. While </w:t>
      </w:r>
      <w:r w:rsidRPr="00984962">
        <w:rPr>
          <w:rStyle w:val="StyleUnderline"/>
        </w:rPr>
        <w:t>water in early-nineteenth-century Western cities, such as London, presented a threat since urban rivers were a source of ‘disease and death’</w:t>
      </w:r>
      <w:r w:rsidRPr="00E57E30">
        <w:rPr>
          <w:sz w:val="16"/>
        </w:rPr>
        <w:t xml:space="preserve"> (Kaika, 2005, p. 6), </w:t>
      </w:r>
      <w:r w:rsidRPr="00984962">
        <w:rPr>
          <w:rStyle w:val="StyleUnderline"/>
        </w:rPr>
        <w:t>water in the later nineteenth and large parts of the twentieth centuries, became ‘</w:t>
      </w:r>
      <w:r w:rsidRPr="00984962">
        <w:rPr>
          <w:rStyle w:val="Emphasis"/>
        </w:rPr>
        <w:t>tamed</w:t>
      </w:r>
      <w:r w:rsidRPr="00984962">
        <w:rPr>
          <w:rStyle w:val="StyleUnderline"/>
        </w:rPr>
        <w:t xml:space="preserve"> and </w:t>
      </w:r>
      <w:r w:rsidRPr="00E57E30">
        <w:rPr>
          <w:rStyle w:val="Emphasis"/>
        </w:rPr>
        <w:t>controlled</w:t>
      </w:r>
      <w:r w:rsidRPr="00984962">
        <w:rPr>
          <w:rStyle w:val="StyleUnderline"/>
        </w:rPr>
        <w:t>’</w:t>
      </w:r>
      <w:r w:rsidRPr="00E57E30">
        <w:rPr>
          <w:sz w:val="16"/>
        </w:rPr>
        <w:t xml:space="preserve"> (ibid.). </w:t>
      </w:r>
      <w:r w:rsidRPr="00E57E30">
        <w:rPr>
          <w:rStyle w:val="StyleUnderline"/>
        </w:rPr>
        <w:t>The</w:t>
      </w:r>
      <w:r w:rsidRPr="00E57E30">
        <w:rPr>
          <w:sz w:val="16"/>
        </w:rPr>
        <w:t xml:space="preserve"> establishment of the </w:t>
      </w:r>
      <w:r w:rsidRPr="00E57E30">
        <w:rPr>
          <w:rStyle w:val="StyleUnderline"/>
        </w:rPr>
        <w:t>link between dirty water and cholera</w:t>
      </w:r>
      <w:r w:rsidRPr="00E57E30">
        <w:rPr>
          <w:sz w:val="16"/>
        </w:rPr>
        <w:t xml:space="preserve"> by John Snow in 1845 (ibid., p. 85), </w:t>
      </w:r>
      <w:r w:rsidRPr="00E57E30">
        <w:rPr>
          <w:rStyle w:val="StyleUnderline"/>
        </w:rPr>
        <w:t xml:space="preserve">made the </w:t>
      </w:r>
      <w:r w:rsidRPr="00E57E30">
        <w:rPr>
          <w:rStyle w:val="Emphasis"/>
        </w:rPr>
        <w:t>construction</w:t>
      </w:r>
      <w:r w:rsidRPr="00E57E30">
        <w:rPr>
          <w:rStyle w:val="StyleUnderline"/>
        </w:rPr>
        <w:t xml:space="preserve"> of </w:t>
      </w:r>
      <w:r w:rsidRPr="00E57E30">
        <w:rPr>
          <w:rStyle w:val="Emphasis"/>
        </w:rPr>
        <w:t>water supply</w:t>
      </w:r>
      <w:r w:rsidRPr="00E57E30">
        <w:rPr>
          <w:rStyle w:val="StyleUnderline"/>
        </w:rPr>
        <w:t xml:space="preserve"> and sewage networks </w:t>
      </w:r>
      <w:r w:rsidRPr="00E57E30">
        <w:rPr>
          <w:rStyle w:val="Emphasis"/>
        </w:rPr>
        <w:t>crucial</w:t>
      </w:r>
      <w:r w:rsidRPr="00E57E30">
        <w:rPr>
          <w:rStyle w:val="StyleUnderline"/>
        </w:rPr>
        <w:t xml:space="preserve"> for promoting the health of </w:t>
      </w:r>
      <w:r w:rsidRPr="00E57E30">
        <w:rPr>
          <w:rStyle w:val="Emphasis"/>
        </w:rPr>
        <w:t>urban populations</w:t>
      </w:r>
      <w:r w:rsidRPr="00E57E30">
        <w:rPr>
          <w:sz w:val="16"/>
        </w:rPr>
        <w:t xml:space="preserve"> (ibid., pp. 85–86). According to Kaika, such </w:t>
      </w:r>
      <w:r w:rsidRPr="00E57E30">
        <w:rPr>
          <w:rStyle w:val="StyleUnderline"/>
        </w:rPr>
        <w:t xml:space="preserve">sanitary and hence </w:t>
      </w:r>
      <w:r w:rsidRPr="00E57E30">
        <w:rPr>
          <w:rStyle w:val="Emphasis"/>
        </w:rPr>
        <w:t>biopolitical, projects</w:t>
      </w:r>
      <w:r w:rsidRPr="00E57E30">
        <w:rPr>
          <w:rStyle w:val="StyleUnderline"/>
        </w:rPr>
        <w:t xml:space="preserve"> were also </w:t>
      </w:r>
      <w:r w:rsidRPr="00E57E30">
        <w:rPr>
          <w:rStyle w:val="Emphasis"/>
        </w:rPr>
        <w:t>pivotal</w:t>
      </w:r>
      <w:r w:rsidRPr="00E57E30">
        <w:rPr>
          <w:rStyle w:val="StyleUnderline"/>
        </w:rPr>
        <w:t xml:space="preserve"> in the </w:t>
      </w:r>
      <w:r w:rsidRPr="00E57E30">
        <w:rPr>
          <w:rStyle w:val="Emphasis"/>
        </w:rPr>
        <w:t>construction</w:t>
      </w:r>
      <w:r w:rsidRPr="00E57E30">
        <w:rPr>
          <w:rStyle w:val="StyleUnderline"/>
        </w:rPr>
        <w:t xml:space="preserve"> of the </w:t>
      </w:r>
      <w:r w:rsidRPr="00E57E30">
        <w:rPr>
          <w:rStyle w:val="Emphasis"/>
        </w:rPr>
        <w:t>identity</w:t>
      </w:r>
      <w:r w:rsidRPr="00E57E30">
        <w:rPr>
          <w:rStyle w:val="StyleUnderline"/>
        </w:rPr>
        <w:t xml:space="preserve"> of the </w:t>
      </w:r>
      <w:r w:rsidRPr="00E57E30">
        <w:rPr>
          <w:rStyle w:val="Emphasis"/>
        </w:rPr>
        <w:t>West</w:t>
      </w:r>
      <w:r w:rsidRPr="00E57E30">
        <w:rPr>
          <w:rStyle w:val="StyleUnderline"/>
        </w:rPr>
        <w:t xml:space="preserve">, and of </w:t>
      </w:r>
      <w:r w:rsidRPr="00E57E30">
        <w:rPr>
          <w:rStyle w:val="Emphasis"/>
        </w:rPr>
        <w:t>Western cities</w:t>
      </w:r>
      <w:r w:rsidRPr="00E57E30">
        <w:rPr>
          <w:rStyle w:val="StyleUnderline"/>
        </w:rPr>
        <w:t xml:space="preserve"> in particular, as</w:t>
      </w:r>
      <w:r w:rsidRPr="00E57E30">
        <w:rPr>
          <w:sz w:val="16"/>
        </w:rPr>
        <w:t xml:space="preserve"> they were </w:t>
      </w:r>
      <w:r w:rsidRPr="00E57E30">
        <w:rPr>
          <w:rStyle w:val="StyleUnderline"/>
        </w:rPr>
        <w:t>taken on with ‘</w:t>
      </w:r>
      <w:r w:rsidRPr="00E57E30">
        <w:rPr>
          <w:rStyle w:val="Emphasis"/>
        </w:rPr>
        <w:t>prestige</w:t>
      </w:r>
      <w:r w:rsidRPr="00E57E30">
        <w:rPr>
          <w:rStyle w:val="StyleUnderline"/>
        </w:rPr>
        <w:t xml:space="preserve"> and </w:t>
      </w:r>
      <w:r w:rsidRPr="00E57E30">
        <w:rPr>
          <w:rStyle w:val="Emphasis"/>
        </w:rPr>
        <w:t>pride</w:t>
      </w:r>
      <w:r w:rsidRPr="00E57E30">
        <w:rPr>
          <w:rStyle w:val="StyleUnderline"/>
        </w:rPr>
        <w:t>’</w:t>
      </w:r>
      <w:r w:rsidRPr="00E57E30">
        <w:rPr>
          <w:sz w:val="16"/>
        </w:rPr>
        <w:t xml:space="preserve"> (ibid., p. 86). Thus, </w:t>
      </w:r>
      <w:r w:rsidRPr="00E57E30">
        <w:rPr>
          <w:rStyle w:val="StyleUnderline"/>
        </w:rPr>
        <w:t>the construction of water</w:t>
      </w:r>
      <w:r w:rsidRPr="00E57E30">
        <w:rPr>
          <w:sz w:val="16"/>
        </w:rPr>
        <w:t xml:space="preserve"> and sewage </w:t>
      </w:r>
      <w:r w:rsidRPr="00E57E30">
        <w:rPr>
          <w:rStyle w:val="StyleUnderline"/>
        </w:rPr>
        <w:t xml:space="preserve">networks, and the cleanliness they involved, represented a good and </w:t>
      </w:r>
      <w:r w:rsidRPr="00E57E30">
        <w:rPr>
          <w:rStyle w:val="Emphasis"/>
        </w:rPr>
        <w:t>orderly city life</w:t>
      </w:r>
      <w:r w:rsidRPr="00E57E30">
        <w:rPr>
          <w:sz w:val="16"/>
        </w:rPr>
        <w:t>, compared to the previous era in which disease and death proliferated through uncontrolled water.</w:t>
      </w:r>
    </w:p>
    <w:p w14:paraId="3CAB4DA3" w14:textId="77777777" w:rsidR="001E00C7" w:rsidRDefault="001E00C7" w:rsidP="001E00C7">
      <w:pPr>
        <w:pStyle w:val="Heading3"/>
      </w:pPr>
      <w:r>
        <w:t>Link---MPAs</w:t>
      </w:r>
    </w:p>
    <w:p w14:paraId="12CE4082" w14:textId="77777777" w:rsidR="001E00C7" w:rsidRPr="003A3AF3" w:rsidRDefault="001E00C7" w:rsidP="001E00C7">
      <w:pPr>
        <w:pStyle w:val="Heading4"/>
      </w:pPr>
      <w:r>
        <w:t xml:space="preserve">MPAs attempt to correct the </w:t>
      </w:r>
      <w:r w:rsidRPr="0022422C">
        <w:rPr>
          <w:u w:val="single"/>
        </w:rPr>
        <w:t>contradictions of capitalism</w:t>
      </w:r>
      <w:r>
        <w:t xml:space="preserve"> by expanding state stewardship through </w:t>
      </w:r>
      <w:r w:rsidRPr="0022422C">
        <w:rPr>
          <w:u w:val="single"/>
        </w:rPr>
        <w:t>accumulation by dispossession</w:t>
      </w:r>
      <w:r>
        <w:t xml:space="preserve">---results in </w:t>
      </w:r>
      <w:r>
        <w:rPr>
          <w:u w:val="single"/>
        </w:rPr>
        <w:t>ignoring</w:t>
      </w:r>
      <w:r w:rsidRPr="0022422C">
        <w:rPr>
          <w:u w:val="single"/>
        </w:rPr>
        <w:t xml:space="preserve"> social relations</w:t>
      </w:r>
      <w:r>
        <w:t xml:space="preserve"> in favor of </w:t>
      </w:r>
      <w:r w:rsidRPr="0022422C">
        <w:rPr>
          <w:u w:val="single"/>
        </w:rPr>
        <w:t>economic variables</w:t>
      </w:r>
      <w:r>
        <w:t xml:space="preserve"> which create false conceptions of nature and </w:t>
      </w:r>
      <w:r w:rsidRPr="0022422C">
        <w:rPr>
          <w:u w:val="single"/>
        </w:rPr>
        <w:t>turn</w:t>
      </w:r>
      <w:r>
        <w:rPr>
          <w:u w:val="single"/>
        </w:rPr>
        <w:t>s</w:t>
      </w:r>
      <w:r w:rsidRPr="0022422C">
        <w:rPr>
          <w:u w:val="single"/>
        </w:rPr>
        <w:t xml:space="preserve"> solvency</w:t>
      </w:r>
      <w:r>
        <w:t xml:space="preserve">. </w:t>
      </w:r>
    </w:p>
    <w:p w14:paraId="0D8D69FC" w14:textId="77777777" w:rsidR="001E00C7" w:rsidRDefault="001E00C7" w:rsidP="001E00C7">
      <w:r>
        <w:rPr>
          <w:rStyle w:val="Style13ptBold"/>
        </w:rPr>
        <w:t xml:space="preserve">Chmara-Huff </w:t>
      </w:r>
      <w:r w:rsidRPr="004D6500">
        <w:rPr>
          <w:rStyle w:val="Style13ptBold"/>
        </w:rPr>
        <w:t>'</w:t>
      </w:r>
      <w:r>
        <w:rPr>
          <w:rStyle w:val="Style13ptBold"/>
        </w:rPr>
        <w:t>14</w:t>
      </w:r>
      <w:r w:rsidRPr="004D6500">
        <w:rPr>
          <w:rStyle w:val="Style13ptBold"/>
        </w:rPr>
        <w:t xml:space="preserve"> </w:t>
      </w:r>
      <w:r>
        <w:t>[Fletcher; 2014; Assistant Professor of Environmental Studies at Temple University; "Marine Protected Areas: Territorializing Objects and Subjectivities," https://doi.org/10.4000/echogeo.14040/]</w:t>
      </w:r>
    </w:p>
    <w:p w14:paraId="0527A937" w14:textId="77777777" w:rsidR="001E00C7" w:rsidRPr="00F53E09" w:rsidRDefault="001E00C7" w:rsidP="001E00C7">
      <w:pPr>
        <w:rPr>
          <w:sz w:val="16"/>
        </w:rPr>
      </w:pPr>
      <w:r w:rsidRPr="00F53E09">
        <w:rPr>
          <w:sz w:val="16"/>
        </w:rPr>
        <w:t>Why Marine Protected Areas?</w:t>
      </w:r>
    </w:p>
    <w:p w14:paraId="5D934D17" w14:textId="77777777" w:rsidR="001E00C7" w:rsidRPr="00F53E09" w:rsidRDefault="001E00C7" w:rsidP="001E00C7">
      <w:pPr>
        <w:rPr>
          <w:sz w:val="16"/>
        </w:rPr>
      </w:pPr>
      <w:r w:rsidRPr="00F53E09">
        <w:rPr>
          <w:sz w:val="16"/>
        </w:rPr>
        <w:t xml:space="preserve">The ocean is fertile ground for study, in part because it is historically weakly territorialized (Steinberg, 2001), and because in recent years many </w:t>
      </w:r>
      <w:r w:rsidRPr="008663BA">
        <w:rPr>
          <w:rStyle w:val="StyleUnderline"/>
        </w:rPr>
        <w:t xml:space="preserve">scholars have declared the </w:t>
      </w:r>
      <w:r w:rsidRPr="008663BA">
        <w:rPr>
          <w:rStyle w:val="Emphasis"/>
        </w:rPr>
        <w:t>ocean</w:t>
      </w:r>
      <w:r w:rsidRPr="008663BA">
        <w:rPr>
          <w:rStyle w:val="StyleUnderline"/>
        </w:rPr>
        <w:t xml:space="preserve"> to be in </w:t>
      </w:r>
      <w:r w:rsidRPr="008663BA">
        <w:rPr>
          <w:rStyle w:val="Emphasis"/>
        </w:rPr>
        <w:t>crisis</w:t>
      </w:r>
      <w:r w:rsidRPr="008663BA">
        <w:rPr>
          <w:rStyle w:val="StyleUnderline"/>
        </w:rPr>
        <w:t xml:space="preserve">. Recent models of </w:t>
      </w:r>
      <w:r w:rsidRPr="008663BA">
        <w:rPr>
          <w:rStyle w:val="Emphasis"/>
        </w:rPr>
        <w:t>fishery sustainability</w:t>
      </w:r>
      <w:r w:rsidRPr="008663BA">
        <w:rPr>
          <w:rStyle w:val="StyleUnderline"/>
        </w:rPr>
        <w:t xml:space="preserve"> have predicted a turn for the worse, suggesting a potential </w:t>
      </w:r>
      <w:r w:rsidRPr="008663BA">
        <w:rPr>
          <w:rStyle w:val="Emphasis"/>
        </w:rPr>
        <w:t>worldwide collapse</w:t>
      </w:r>
      <w:r w:rsidRPr="008663BA">
        <w:rPr>
          <w:rStyle w:val="StyleUnderline"/>
        </w:rPr>
        <w:t xml:space="preserve"> of</w:t>
      </w:r>
      <w:r w:rsidRPr="00F53E09">
        <w:rPr>
          <w:sz w:val="16"/>
        </w:rPr>
        <w:t xml:space="preserve"> 90% of the stocks by 2048 (Worm et al, 2006). </w:t>
      </w:r>
      <w:r w:rsidRPr="008663BA">
        <w:rPr>
          <w:rStyle w:val="StyleUnderline"/>
        </w:rPr>
        <w:t xml:space="preserve">In light of such dire predictions, experts are renewing their calls for </w:t>
      </w:r>
      <w:r w:rsidRPr="008663BA">
        <w:rPr>
          <w:rStyle w:val="Emphasis"/>
        </w:rPr>
        <w:t>fishery management</w:t>
      </w:r>
      <w:r w:rsidRPr="008663BA">
        <w:rPr>
          <w:rStyle w:val="StyleUnderline"/>
        </w:rPr>
        <w:t xml:space="preserve"> both in the U.S.</w:t>
      </w:r>
      <w:r w:rsidRPr="00F53E09">
        <w:rPr>
          <w:sz w:val="16"/>
        </w:rPr>
        <w:t xml:space="preserve"> (Safina et al, 2005), </w:t>
      </w:r>
      <w:r w:rsidRPr="008663BA">
        <w:rPr>
          <w:rStyle w:val="StyleUnderline"/>
        </w:rPr>
        <w:t>and the</w:t>
      </w:r>
      <w:r w:rsidRPr="00F53E09">
        <w:rPr>
          <w:sz w:val="16"/>
        </w:rPr>
        <w:t xml:space="preserve"> rest of the </w:t>
      </w:r>
      <w:r w:rsidRPr="008663BA">
        <w:rPr>
          <w:rStyle w:val="StyleUnderline"/>
        </w:rPr>
        <w:t>world</w:t>
      </w:r>
      <w:r w:rsidRPr="00F53E09">
        <w:rPr>
          <w:sz w:val="16"/>
        </w:rPr>
        <w:t xml:space="preserve"> (Beddington, Agnew and Clark, 2007). </w:t>
      </w:r>
      <w:r w:rsidRPr="008663BA">
        <w:rPr>
          <w:rStyle w:val="StyleUnderline"/>
        </w:rPr>
        <w:t>Scholars propose numerous strategies</w:t>
      </w:r>
      <w:r w:rsidRPr="00F53E09">
        <w:rPr>
          <w:sz w:val="16"/>
        </w:rPr>
        <w:t xml:space="preserve"> to manage fisheries and improve health of the oceans, </w:t>
      </w:r>
      <w:r w:rsidRPr="008663BA">
        <w:rPr>
          <w:rStyle w:val="StyleUnderline"/>
        </w:rPr>
        <w:t>the most prominent of which all include “enclosing” oceans</w:t>
      </w:r>
      <w:r w:rsidRPr="00F53E09">
        <w:rPr>
          <w:sz w:val="16"/>
        </w:rPr>
        <w:t xml:space="preserve"> in some way (Mansfield 2007a, 2007b). One tactic of enclosure is to privatize fisheries through the use of individual transferable quotas. These quotas give fishers the right to target a specific stock, or the direct establishment of rights to exploit specific areas of seabed, in essence creating a property right in the sea (Gordon, 1954). These types of quota based rights are seen primarily in the more developed world (Hannesson, 2004; Costello, Gaines and Lynham, 2008).</w:t>
      </w:r>
    </w:p>
    <w:p w14:paraId="77014857" w14:textId="77777777" w:rsidR="001E00C7" w:rsidRPr="00F53E09" w:rsidRDefault="001E00C7" w:rsidP="001E00C7">
      <w:pPr>
        <w:rPr>
          <w:sz w:val="16"/>
        </w:rPr>
      </w:pPr>
      <w:r w:rsidRPr="00F53E09">
        <w:rPr>
          <w:sz w:val="16"/>
        </w:rPr>
        <w:t xml:space="preserve">The other dominant strategy for protection of fisheries is creation of </w:t>
      </w:r>
      <w:r w:rsidRPr="008663BA">
        <w:rPr>
          <w:rStyle w:val="StyleUnderline"/>
        </w:rPr>
        <w:t>Marine Protected Areas (</w:t>
      </w:r>
      <w:r w:rsidRPr="008663BA">
        <w:rPr>
          <w:rStyle w:val="Emphasis"/>
        </w:rPr>
        <w:t>MPAs</w:t>
      </w:r>
      <w:r w:rsidRPr="008663BA">
        <w:rPr>
          <w:rStyle w:val="StyleUnderline"/>
        </w:rPr>
        <w:t>),</w:t>
      </w:r>
      <w:r w:rsidRPr="00F53E09">
        <w:rPr>
          <w:sz w:val="16"/>
        </w:rPr>
        <w:t xml:space="preserve"> which </w:t>
      </w:r>
      <w:r w:rsidRPr="008663BA">
        <w:rPr>
          <w:rStyle w:val="StyleUnderline"/>
        </w:rPr>
        <w:t xml:space="preserve">set aside spaces for </w:t>
      </w:r>
      <w:r w:rsidRPr="008663BA">
        <w:rPr>
          <w:rStyle w:val="Emphasis"/>
        </w:rPr>
        <w:t>conservation</w:t>
      </w:r>
      <w:r w:rsidRPr="008663BA">
        <w:rPr>
          <w:rStyle w:val="StyleUnderline"/>
        </w:rPr>
        <w:t xml:space="preserve"> in the sea and exclude extractive activities</w:t>
      </w:r>
      <w:r w:rsidRPr="00F53E09">
        <w:rPr>
          <w:sz w:val="16"/>
        </w:rPr>
        <w:t xml:space="preserve">. Recent scholarship has suggested that each strategy, whether a quota or spatialized restriction, has prerequisites for success. </w:t>
      </w:r>
      <w:r w:rsidRPr="008663BA">
        <w:rPr>
          <w:rStyle w:val="StyleUnderline"/>
        </w:rPr>
        <w:t xml:space="preserve">A </w:t>
      </w:r>
      <w:r w:rsidRPr="008663BA">
        <w:rPr>
          <w:rStyle w:val="Emphasis"/>
        </w:rPr>
        <w:t>mismatch</w:t>
      </w:r>
      <w:r w:rsidRPr="008663BA">
        <w:rPr>
          <w:rStyle w:val="StyleUnderline"/>
        </w:rPr>
        <w:t xml:space="preserve"> may occur when a conservation strategy is deployed without considering </w:t>
      </w:r>
      <w:r w:rsidRPr="008663BA">
        <w:rPr>
          <w:rStyle w:val="Emphasis"/>
        </w:rPr>
        <w:t>preexisting social structures</w:t>
      </w:r>
      <w:r w:rsidRPr="008663BA">
        <w:rPr>
          <w:rStyle w:val="StyleUnderline"/>
        </w:rPr>
        <w:t xml:space="preserve"> that will affect the outcomes</w:t>
      </w:r>
      <w:r w:rsidRPr="00F53E09">
        <w:rPr>
          <w:sz w:val="16"/>
        </w:rPr>
        <w:t xml:space="preserve"> (Mora et al, 2009; Stoffle et al, 2010). </w:t>
      </w:r>
      <w:r w:rsidRPr="008663BA">
        <w:rPr>
          <w:rStyle w:val="StyleUnderline"/>
        </w:rPr>
        <w:t xml:space="preserve">MPAs often </w:t>
      </w:r>
      <w:r w:rsidRPr="008663BA">
        <w:rPr>
          <w:rStyle w:val="Emphasis"/>
        </w:rPr>
        <w:t>assume</w:t>
      </w:r>
      <w:r w:rsidRPr="008663BA">
        <w:rPr>
          <w:rStyle w:val="StyleUnderline"/>
        </w:rPr>
        <w:t xml:space="preserve"> a </w:t>
      </w:r>
      <w:r w:rsidRPr="008663BA">
        <w:rPr>
          <w:rStyle w:val="Emphasis"/>
        </w:rPr>
        <w:t>lack of social relations</w:t>
      </w:r>
      <w:r w:rsidRPr="008663BA">
        <w:rPr>
          <w:rStyle w:val="StyleUnderline"/>
        </w:rPr>
        <w:t xml:space="preserve"> in the sea, and overlay them within a </w:t>
      </w:r>
      <w:r w:rsidRPr="008663BA">
        <w:rPr>
          <w:rStyle w:val="Emphasis"/>
        </w:rPr>
        <w:t>scientific matrix</w:t>
      </w:r>
      <w:r w:rsidRPr="008663BA">
        <w:rPr>
          <w:rStyle w:val="StyleUnderline"/>
        </w:rPr>
        <w:t xml:space="preserve"> of expertise</w:t>
      </w:r>
      <w:r w:rsidRPr="00F53E09">
        <w:rPr>
          <w:sz w:val="16"/>
        </w:rPr>
        <w:t>; this expertise determines which spaces should be set aside according to experts in the field of marine conservation, often from a biological science perspective. MPAs can then be read as spaces which scientists, as designers of conservation, are withdrawing from public use, regardless of historical and present use values.</w:t>
      </w:r>
    </w:p>
    <w:p w14:paraId="07411B68" w14:textId="77777777" w:rsidR="001E00C7" w:rsidRPr="00F53E09" w:rsidRDefault="001E00C7" w:rsidP="001E00C7">
      <w:pPr>
        <w:rPr>
          <w:sz w:val="16"/>
        </w:rPr>
      </w:pPr>
      <w:r w:rsidRPr="00F53E09">
        <w:rPr>
          <w:sz w:val="16"/>
        </w:rPr>
        <w:t xml:space="preserve">MPAs have become a particularly prominent conservation strategy in the developing world due to minimal start-up cost, and many scholars consider networks of MPAs the best approach to protect a dwindling resource for nation-states and the world (Roberts et al, 2001; National Research Council, 2001; Nowlis and Friedlander, 2004). Some scholars argue that there are limits to the effectiveness of spatial conservation for some species (Kaiser, 2005), due to a scalar mismatch in the definition of ecosystem (Spieles, 2010). Yet, </w:t>
      </w:r>
      <w:r w:rsidRPr="00F76762">
        <w:rPr>
          <w:rStyle w:val="StyleUnderline"/>
        </w:rPr>
        <w:t xml:space="preserve">MPAs are a popular form of fishery conservation because it is </w:t>
      </w:r>
      <w:r w:rsidRPr="00F76762">
        <w:rPr>
          <w:rStyle w:val="Emphasis"/>
        </w:rPr>
        <w:t>claimed</w:t>
      </w:r>
      <w:r w:rsidRPr="00F76762">
        <w:rPr>
          <w:rStyle w:val="StyleUnderline"/>
        </w:rPr>
        <w:t xml:space="preserve"> that they seek to </w:t>
      </w:r>
      <w:r w:rsidRPr="00F76762">
        <w:rPr>
          <w:rStyle w:val="Emphasis"/>
        </w:rPr>
        <w:t>replenish fish stocks</w:t>
      </w:r>
      <w:r w:rsidRPr="00F76762">
        <w:rPr>
          <w:rStyle w:val="StyleUnderline"/>
        </w:rPr>
        <w:t xml:space="preserve"> by considering the ecosystem</w:t>
      </w:r>
      <w:r w:rsidRPr="00F53E09">
        <w:rPr>
          <w:sz w:val="16"/>
        </w:rPr>
        <w:t>, rather than an approach based on the maximum sustainable yield of a targeted species, which may not consider secondary effects and trophic levels. The thinking behind MPAs is that if one manages specific ecosystem spaces based on benthic ecosystem conditions, instead of directly managing target species through the exclusion of fishers or certain fishing activities, a healthy ecosystem will result, increasing the biomass of targeted species (Sobel and Dahlgren, 2004).</w:t>
      </w:r>
    </w:p>
    <w:p w14:paraId="67C52A8A" w14:textId="77777777" w:rsidR="001E00C7" w:rsidRPr="00F53E09" w:rsidRDefault="001E00C7" w:rsidP="001E00C7">
      <w:pPr>
        <w:rPr>
          <w:sz w:val="16"/>
        </w:rPr>
      </w:pPr>
      <w:r w:rsidRPr="00F53E09">
        <w:rPr>
          <w:sz w:val="16"/>
        </w:rPr>
        <w:t xml:space="preserve">Much conservation literature suggests that in order for conservation projects to succeed, negotiating the support of local people is essential (Pretty and Ward, 2001; McCay and Jeantoft, 1998, National Research Council, 2001; Eliott et al, 2001; Christie et al, 2003). While policy makers have started to try to include people in conservation decisions, </w:t>
      </w:r>
      <w:r w:rsidRPr="00F76762">
        <w:rPr>
          <w:rStyle w:val="StyleUnderline"/>
        </w:rPr>
        <w:t xml:space="preserve">one criticism of these approaches is that they </w:t>
      </w:r>
      <w:r w:rsidRPr="00F76762">
        <w:rPr>
          <w:rStyle w:val="Emphasis"/>
        </w:rPr>
        <w:t>put ecosystem variables first</w:t>
      </w:r>
      <w:r w:rsidRPr="00F76762">
        <w:rPr>
          <w:rStyle w:val="StyleUnderline"/>
        </w:rPr>
        <w:t>, and then add a limited number of social variables</w:t>
      </w:r>
      <w:r w:rsidRPr="00F53E09">
        <w:rPr>
          <w:sz w:val="16"/>
        </w:rPr>
        <w:t xml:space="preserve"> (Nietschmann, 1997; Mehta and Kellert, 1998). </w:t>
      </w:r>
      <w:r w:rsidRPr="00F76762">
        <w:rPr>
          <w:rStyle w:val="StyleUnderline"/>
        </w:rPr>
        <w:t xml:space="preserve">This means that </w:t>
      </w:r>
      <w:r w:rsidRPr="00F76762">
        <w:rPr>
          <w:rStyle w:val="Emphasis"/>
        </w:rPr>
        <w:t>significant social factors</w:t>
      </w:r>
      <w:r w:rsidRPr="00F76762">
        <w:rPr>
          <w:rStyle w:val="StyleUnderline"/>
        </w:rPr>
        <w:t xml:space="preserve"> that contribute to conservation </w:t>
      </w:r>
      <w:r w:rsidRPr="00F76762">
        <w:rPr>
          <w:rStyle w:val="Emphasis"/>
        </w:rPr>
        <w:t>decision-making</w:t>
      </w:r>
      <w:r w:rsidRPr="00F76762">
        <w:rPr>
          <w:rStyle w:val="StyleUnderline"/>
        </w:rPr>
        <w:t xml:space="preserve"> and </w:t>
      </w:r>
      <w:r w:rsidRPr="00F76762">
        <w:rPr>
          <w:rStyle w:val="Emphasis"/>
        </w:rPr>
        <w:t>responses</w:t>
      </w:r>
      <w:r w:rsidRPr="00F76762">
        <w:rPr>
          <w:rStyle w:val="StyleUnderline"/>
        </w:rPr>
        <w:t xml:space="preserve"> may be </w:t>
      </w:r>
      <w:r w:rsidRPr="00F76762">
        <w:rPr>
          <w:rStyle w:val="Emphasis"/>
        </w:rPr>
        <w:t>overlooked</w:t>
      </w:r>
      <w:r w:rsidRPr="00F53E09">
        <w:rPr>
          <w:sz w:val="16"/>
        </w:rPr>
        <w:t xml:space="preserve"> (Stoffle et al., 2010).</w:t>
      </w:r>
    </w:p>
    <w:p w14:paraId="11FDCE19" w14:textId="77777777" w:rsidR="001E00C7" w:rsidRPr="00F53E09" w:rsidRDefault="001E00C7" w:rsidP="001E00C7">
      <w:pPr>
        <w:rPr>
          <w:sz w:val="16"/>
        </w:rPr>
      </w:pPr>
      <w:r w:rsidRPr="00F76762">
        <w:rPr>
          <w:rStyle w:val="StyleUnderline"/>
        </w:rPr>
        <w:t>This logic of marine management is</w:t>
      </w:r>
      <w:r w:rsidRPr="00F53E09">
        <w:rPr>
          <w:sz w:val="16"/>
        </w:rPr>
        <w:t xml:space="preserve"> in many cases </w:t>
      </w:r>
      <w:r w:rsidRPr="00F76762">
        <w:rPr>
          <w:rStyle w:val="StyleUnderline"/>
        </w:rPr>
        <w:t xml:space="preserve">dictated by ways of thinking that </w:t>
      </w:r>
      <w:r w:rsidRPr="00F76762">
        <w:rPr>
          <w:rStyle w:val="Emphasis"/>
        </w:rPr>
        <w:t>emphasize fish as a resource</w:t>
      </w:r>
      <w:r w:rsidRPr="00F76762">
        <w:rPr>
          <w:rStyle w:val="StyleUnderline"/>
        </w:rPr>
        <w:t xml:space="preserve"> for </w:t>
      </w:r>
      <w:r w:rsidRPr="00F76762">
        <w:rPr>
          <w:rStyle w:val="Emphasis"/>
        </w:rPr>
        <w:t>exchange in markets</w:t>
      </w:r>
      <w:r w:rsidRPr="00F76762">
        <w:rPr>
          <w:rStyle w:val="StyleUnderline"/>
        </w:rPr>
        <w:t xml:space="preserve">, rather than as a resource that </w:t>
      </w:r>
      <w:r w:rsidRPr="00F76762">
        <w:rPr>
          <w:rStyle w:val="Emphasis"/>
        </w:rPr>
        <w:t>people utilize</w:t>
      </w:r>
      <w:r w:rsidRPr="00F53E09">
        <w:rPr>
          <w:sz w:val="16"/>
        </w:rPr>
        <w:t xml:space="preserve">. Further, </w:t>
      </w:r>
      <w:r w:rsidRPr="00F76762">
        <w:rPr>
          <w:rStyle w:val="StyleUnderline"/>
        </w:rPr>
        <w:t>this is compounded by using a thin conception of ‘community’</w:t>
      </w:r>
      <w:r w:rsidRPr="00F53E09">
        <w:rPr>
          <w:sz w:val="16"/>
        </w:rPr>
        <w:t xml:space="preserve"> (Agrawal and Gibson, 1999; Agrawal, 2000) </w:t>
      </w:r>
      <w:r w:rsidRPr="00F76762">
        <w:rPr>
          <w:rStyle w:val="StyleUnderline"/>
        </w:rPr>
        <w:t xml:space="preserve">that overlooks the </w:t>
      </w:r>
      <w:r w:rsidRPr="00F76762">
        <w:rPr>
          <w:rStyle w:val="Emphasis"/>
        </w:rPr>
        <w:t>complex social relations</w:t>
      </w:r>
      <w:r w:rsidRPr="00F76762">
        <w:rPr>
          <w:rStyle w:val="StyleUnderline"/>
        </w:rPr>
        <w:t xml:space="preserve"> within and between </w:t>
      </w:r>
      <w:r w:rsidRPr="00F76762">
        <w:rPr>
          <w:rStyle w:val="Emphasis"/>
        </w:rPr>
        <w:t>communities</w:t>
      </w:r>
      <w:r w:rsidRPr="00F76762">
        <w:rPr>
          <w:rStyle w:val="StyleUnderline"/>
        </w:rPr>
        <w:t xml:space="preserve"> and the larger socio-political </w:t>
      </w:r>
      <w:r w:rsidRPr="00F76762">
        <w:rPr>
          <w:rStyle w:val="Emphasis"/>
        </w:rPr>
        <w:t>world</w:t>
      </w:r>
      <w:r w:rsidRPr="00F76762">
        <w:rPr>
          <w:rStyle w:val="StyleUnderline"/>
        </w:rPr>
        <w:t xml:space="preserve">; these multi-scalar relations make it </w:t>
      </w:r>
      <w:r w:rsidRPr="00F76762">
        <w:rPr>
          <w:rStyle w:val="Emphasis"/>
        </w:rPr>
        <w:t>difficult to solve</w:t>
      </w:r>
      <w:r w:rsidRPr="00F76762">
        <w:rPr>
          <w:rStyle w:val="StyleUnderline"/>
        </w:rPr>
        <w:t xml:space="preserve"> conservation problems on a strictly localized scale. While the incorporation of social variables</w:t>
      </w:r>
      <w:r w:rsidRPr="00F53E09">
        <w:rPr>
          <w:sz w:val="16"/>
        </w:rPr>
        <w:t xml:space="preserve"> in conservation design </w:t>
      </w:r>
      <w:r w:rsidRPr="00F76762">
        <w:rPr>
          <w:rStyle w:val="StyleUnderline"/>
        </w:rPr>
        <w:t xml:space="preserve">appears to be a response to these earlier critiques, they </w:t>
      </w:r>
      <w:r w:rsidRPr="00F76762">
        <w:rPr>
          <w:rStyle w:val="Emphasis"/>
        </w:rPr>
        <w:t>fall short</w:t>
      </w:r>
      <w:r w:rsidRPr="00F76762">
        <w:rPr>
          <w:rStyle w:val="StyleUnderline"/>
        </w:rPr>
        <w:t xml:space="preserve"> precisely because of a </w:t>
      </w:r>
      <w:r w:rsidRPr="00F76762">
        <w:rPr>
          <w:rStyle w:val="Emphasis"/>
        </w:rPr>
        <w:t>limited number of variables</w:t>
      </w:r>
      <w:r w:rsidRPr="00F76762">
        <w:rPr>
          <w:rStyle w:val="StyleUnderline"/>
        </w:rPr>
        <w:t xml:space="preserve"> in practice</w:t>
      </w:r>
      <w:r w:rsidRPr="00F53E09">
        <w:rPr>
          <w:sz w:val="16"/>
        </w:rPr>
        <w:t xml:space="preserve"> (Stoffle et al., 2010). </w:t>
      </w:r>
      <w:r w:rsidRPr="00F76762">
        <w:rPr>
          <w:rStyle w:val="StyleUnderline"/>
        </w:rPr>
        <w:t xml:space="preserve">This </w:t>
      </w:r>
      <w:r w:rsidRPr="00F76762">
        <w:rPr>
          <w:rStyle w:val="Emphasis"/>
        </w:rPr>
        <w:t>lack of complexity</w:t>
      </w:r>
      <w:r w:rsidRPr="00F76762">
        <w:rPr>
          <w:rStyle w:val="StyleUnderline"/>
        </w:rPr>
        <w:t xml:space="preserve"> in the social factors of MPA creation then compounds the question of how much sound ecology actually fits into the models of ecosystem variability, suggesting that present approaches are limited</w:t>
      </w:r>
      <w:r w:rsidRPr="00F53E09">
        <w:rPr>
          <w:sz w:val="16"/>
        </w:rPr>
        <w:t xml:space="preserve"> in their responses to both a changing ecology, and changing social variables.</w:t>
      </w:r>
    </w:p>
    <w:p w14:paraId="50D84004" w14:textId="77777777" w:rsidR="001E00C7" w:rsidRPr="00F53E09" w:rsidRDefault="001E00C7" w:rsidP="001E00C7">
      <w:pPr>
        <w:rPr>
          <w:sz w:val="16"/>
        </w:rPr>
      </w:pPr>
      <w:r w:rsidRPr="00F53E09">
        <w:rPr>
          <w:sz w:val="16"/>
        </w:rPr>
        <w:t>Social Science Approaches to Conservation</w:t>
      </w:r>
    </w:p>
    <w:p w14:paraId="131CB65E" w14:textId="77777777" w:rsidR="001E00C7" w:rsidRPr="00F53E09" w:rsidRDefault="001E00C7" w:rsidP="001E00C7">
      <w:pPr>
        <w:rPr>
          <w:sz w:val="16"/>
        </w:rPr>
      </w:pPr>
      <w:r w:rsidRPr="00EE299F">
        <w:rPr>
          <w:rStyle w:val="StyleUnderline"/>
        </w:rPr>
        <w:t xml:space="preserve">Social scientists have </w:t>
      </w:r>
      <w:r w:rsidRPr="00EE299F">
        <w:rPr>
          <w:rStyle w:val="Emphasis"/>
        </w:rPr>
        <w:t>critiqued conservation</w:t>
      </w:r>
      <w:r w:rsidRPr="00EE299F">
        <w:rPr>
          <w:rStyle w:val="StyleUnderline"/>
        </w:rPr>
        <w:t xml:space="preserve"> using a diverse assemblage of </w:t>
      </w:r>
      <w:r w:rsidRPr="00EE299F">
        <w:rPr>
          <w:rStyle w:val="Emphasis"/>
        </w:rPr>
        <w:t>theoretical standpoints</w:t>
      </w:r>
      <w:r w:rsidRPr="00EE299F">
        <w:rPr>
          <w:rStyle w:val="StyleUnderline"/>
        </w:rPr>
        <w:t xml:space="preserve"> to argue that conservation is in fact a </w:t>
      </w:r>
      <w:r w:rsidRPr="00EE299F">
        <w:rPr>
          <w:rStyle w:val="Emphasis"/>
        </w:rPr>
        <w:t>series of social relations</w:t>
      </w:r>
      <w:r w:rsidRPr="00EE299F">
        <w:rPr>
          <w:rStyle w:val="StyleUnderline"/>
        </w:rPr>
        <w:t>, and may have little to do with “nature.”</w:t>
      </w:r>
      <w:r w:rsidRPr="00F53E09">
        <w:rPr>
          <w:sz w:val="16"/>
        </w:rPr>
        <w:t xml:space="preserve"> Johnsen et al. (2004) draw on the work of Donna Haraway (1991), to argue that </w:t>
      </w:r>
      <w:r w:rsidRPr="00EE299F">
        <w:rPr>
          <w:rStyle w:val="StyleUnderline"/>
        </w:rPr>
        <w:t>marine conservation efforts form a techno-scientific network of relations and connections that recreate the ocean as a “black box”.</w:t>
      </w:r>
      <w:r w:rsidRPr="00F53E09">
        <w:rPr>
          <w:sz w:val="16"/>
        </w:rPr>
        <w:t xml:space="preserve"> Other scholars have argued that conservation efforts produce spaces of exclusion, and that these are therefore political spaces (c.f. Neumann, 1998; Vandergeest and Peluso, 1995; Ogden, 2011). In his writings on the state, Lefebvre noted that in addition to the domestic spaces of human activity, </w:t>
      </w:r>
      <w:r w:rsidRPr="00EE299F">
        <w:rPr>
          <w:rStyle w:val="StyleUnderline"/>
        </w:rPr>
        <w:t>nature is also always political for it supports human activity</w:t>
      </w:r>
      <w:r w:rsidRPr="00F53E09">
        <w:rPr>
          <w:sz w:val="16"/>
        </w:rPr>
        <w:t xml:space="preserve"> (Lefebvre, 2009a). Similarly, political ecologists have argued for years that </w:t>
      </w:r>
      <w:r w:rsidRPr="00EE299F">
        <w:rPr>
          <w:rStyle w:val="StyleUnderline"/>
        </w:rPr>
        <w:t>conservation is entangled in social relations, capitalist accumulation, and the disempowerment of people</w:t>
      </w:r>
      <w:r w:rsidRPr="00F53E09">
        <w:rPr>
          <w:sz w:val="16"/>
        </w:rPr>
        <w:t xml:space="preserve"> Neumann, 1998; Robbins, 2004). Territorial spaces, and also counter-territorializations, are therefore produced by conservation efforts caught up in struggles of power over space (Ogden, 2011). While all of these authors begin from different theoretical standpoints, they are essentially questioning the ways in which the “nature” of the non-human world, and therefore its protection, is in fact caught up in social relations that must be attended to (Catree, 2005).</w:t>
      </w:r>
    </w:p>
    <w:p w14:paraId="4F8CF09D" w14:textId="77777777" w:rsidR="001E00C7" w:rsidRPr="00F53E09" w:rsidRDefault="001E00C7" w:rsidP="001E00C7">
      <w:pPr>
        <w:rPr>
          <w:sz w:val="16"/>
        </w:rPr>
      </w:pPr>
      <w:r w:rsidRPr="00F53E09">
        <w:rPr>
          <w:sz w:val="16"/>
        </w:rPr>
        <w:t xml:space="preserve">As a spatialized strategy, </w:t>
      </w:r>
      <w:r w:rsidRPr="00EE299F">
        <w:rPr>
          <w:rStyle w:val="StyleUnderline"/>
        </w:rPr>
        <w:t xml:space="preserve">MPAs are subject to the same critiques as their terrestrial conservation counterparts. Ecological reserves are a common and contested practice on land as </w:t>
      </w:r>
      <w:r w:rsidRPr="00EE299F">
        <w:rPr>
          <w:rStyle w:val="Emphasis"/>
        </w:rPr>
        <w:t>governance is transformed</w:t>
      </w:r>
      <w:r w:rsidRPr="00EE299F">
        <w:rPr>
          <w:rStyle w:val="StyleUnderline"/>
        </w:rPr>
        <w:t xml:space="preserve"> from customary to </w:t>
      </w:r>
      <w:r w:rsidRPr="00EE299F">
        <w:rPr>
          <w:rStyle w:val="Emphasis"/>
        </w:rPr>
        <w:t>state control</w:t>
      </w:r>
      <w:r w:rsidRPr="00F53E09">
        <w:rPr>
          <w:sz w:val="16"/>
        </w:rPr>
        <w:t xml:space="preserve"> (Neumann, 1998; Igoe, 2004; Brockington, Duffy and Igoe, 2008). The effects of marine conservation as territorialization have been addressed to some degree within the MPA literature, which notes that reserves have been contested due to a “fencing of the sea” (National Research Council, 2001; Steinberg, 2001; Mansfield, 2004). </w:t>
      </w:r>
      <w:r w:rsidRPr="00B26873">
        <w:rPr>
          <w:rStyle w:val="StyleUnderline"/>
        </w:rPr>
        <w:t xml:space="preserve">By attempting conservation through a territorial tactic, reserves adopt a </w:t>
      </w:r>
      <w:r w:rsidRPr="00B26873">
        <w:rPr>
          <w:rStyle w:val="Emphasis"/>
        </w:rPr>
        <w:t>spatially fixed preservationist stance</w:t>
      </w:r>
      <w:r w:rsidRPr="00B26873">
        <w:rPr>
          <w:rStyle w:val="StyleUnderline"/>
        </w:rPr>
        <w:t xml:space="preserve">, while arguing towards a general </w:t>
      </w:r>
      <w:r w:rsidRPr="00B26873">
        <w:rPr>
          <w:rStyle w:val="Emphasis"/>
        </w:rPr>
        <w:t>environmental concern</w:t>
      </w:r>
      <w:r w:rsidRPr="00F53E09">
        <w:rPr>
          <w:sz w:val="16"/>
        </w:rPr>
        <w:t xml:space="preserve"> (Rome, 2001), </w:t>
      </w:r>
      <w:r w:rsidRPr="00B26873">
        <w:rPr>
          <w:rStyle w:val="StyleUnderline"/>
        </w:rPr>
        <w:t>within a techno-scientific network of relations and connections “…</w:t>
      </w:r>
      <w:r w:rsidRPr="00B26873">
        <w:rPr>
          <w:rStyle w:val="Emphasis"/>
        </w:rPr>
        <w:t>linking</w:t>
      </w:r>
      <w:r w:rsidRPr="00B26873">
        <w:rPr>
          <w:rStyle w:val="StyleUnderline"/>
        </w:rPr>
        <w:t xml:space="preserve"> together </w:t>
      </w:r>
      <w:r w:rsidRPr="00B26873">
        <w:rPr>
          <w:rStyle w:val="Emphasis"/>
        </w:rPr>
        <w:t>nature</w:t>
      </w:r>
      <w:r w:rsidRPr="00B26873">
        <w:rPr>
          <w:rStyle w:val="StyleUnderline"/>
        </w:rPr>
        <w:t xml:space="preserve">, </w:t>
      </w:r>
      <w:r w:rsidRPr="00B26873">
        <w:rPr>
          <w:rStyle w:val="Emphasis"/>
        </w:rPr>
        <w:t>society</w:t>
      </w:r>
      <w:r w:rsidRPr="00B26873">
        <w:rPr>
          <w:rStyle w:val="StyleUnderline"/>
        </w:rPr>
        <w:t xml:space="preserve">, </w:t>
      </w:r>
      <w:r w:rsidRPr="00B26873">
        <w:rPr>
          <w:rStyle w:val="Emphasis"/>
        </w:rPr>
        <w:t>technology</w:t>
      </w:r>
      <w:r w:rsidRPr="00B26873">
        <w:rPr>
          <w:rStyle w:val="StyleUnderline"/>
        </w:rPr>
        <w:t xml:space="preserve">, </w:t>
      </w:r>
      <w:r w:rsidRPr="00B26873">
        <w:rPr>
          <w:rStyle w:val="Emphasis"/>
        </w:rPr>
        <w:t>science</w:t>
      </w:r>
      <w:r w:rsidRPr="00B26873">
        <w:rPr>
          <w:rStyle w:val="StyleUnderline"/>
        </w:rPr>
        <w:t xml:space="preserve">, </w:t>
      </w:r>
      <w:r w:rsidRPr="00B26873">
        <w:rPr>
          <w:rStyle w:val="Emphasis"/>
        </w:rPr>
        <w:t>markets</w:t>
      </w:r>
      <w:r w:rsidRPr="00B26873">
        <w:rPr>
          <w:rStyle w:val="StyleUnderline"/>
        </w:rPr>
        <w:t xml:space="preserve">, and </w:t>
      </w:r>
      <w:r w:rsidRPr="00B26873">
        <w:rPr>
          <w:rStyle w:val="Emphasis"/>
        </w:rPr>
        <w:t>policy</w:t>
      </w:r>
      <w:r w:rsidRPr="00F53E09">
        <w:rPr>
          <w:sz w:val="16"/>
        </w:rPr>
        <w:t xml:space="preserve"> in new ways” (Johnsen et al., 2004). To this list I would add the territorialization of the ocean, a process that produces new spatial practices, and following Lefebvre (1991), new representations of space. </w:t>
      </w:r>
      <w:r w:rsidRPr="00F45D14">
        <w:rPr>
          <w:rStyle w:val="StyleUnderline"/>
        </w:rPr>
        <w:t>MPAs differ from historical marine management strategies by changing the spatial configuration of the sea. It moves</w:t>
      </w:r>
      <w:r w:rsidRPr="00F53E09">
        <w:rPr>
          <w:sz w:val="16"/>
        </w:rPr>
        <w:t xml:space="preserve"> from what some people perceive as an “open access regime” that is vulnerable to a tragedy of the commons (Hardin, 1968; Gordon, 1954) </w:t>
      </w:r>
      <w:r w:rsidRPr="00F45D14">
        <w:rPr>
          <w:rStyle w:val="StyleUnderline"/>
        </w:rPr>
        <w:t xml:space="preserve">into a </w:t>
      </w:r>
      <w:r w:rsidRPr="00F45D14">
        <w:rPr>
          <w:rStyle w:val="Emphasis"/>
        </w:rPr>
        <w:t>territorialized network</w:t>
      </w:r>
      <w:r w:rsidRPr="00F45D14">
        <w:rPr>
          <w:rStyle w:val="StyleUnderline"/>
        </w:rPr>
        <w:t xml:space="preserve"> of spaces with different levels of access</w:t>
      </w:r>
      <w:r w:rsidRPr="00F53E09">
        <w:rPr>
          <w:sz w:val="16"/>
        </w:rPr>
        <w:t xml:space="preserve"> (Ribot and Peluso, 2003) </w:t>
      </w:r>
      <w:r w:rsidRPr="00F45D14">
        <w:rPr>
          <w:rStyle w:val="StyleUnderline"/>
        </w:rPr>
        <w:t xml:space="preserve">that </w:t>
      </w:r>
      <w:r w:rsidRPr="00F45D14">
        <w:rPr>
          <w:rStyle w:val="Emphasis"/>
        </w:rPr>
        <w:t>expands state power</w:t>
      </w:r>
      <w:r w:rsidRPr="00F45D14">
        <w:rPr>
          <w:rStyle w:val="StyleUnderline"/>
        </w:rPr>
        <w:t xml:space="preserve"> into new domains</w:t>
      </w:r>
      <w:r w:rsidRPr="00F53E09">
        <w:rPr>
          <w:sz w:val="16"/>
        </w:rPr>
        <w:t xml:space="preserve"> (Vandergeest and Peluso, 1995). Like land-based conservation areas, </w:t>
      </w:r>
      <w:r w:rsidRPr="00F45D14">
        <w:rPr>
          <w:rStyle w:val="StyleUnderline"/>
        </w:rPr>
        <w:t xml:space="preserve">MPAs are territories deployed as total exclusionary spaces. This </w:t>
      </w:r>
      <w:r w:rsidRPr="00F45D14">
        <w:rPr>
          <w:rStyle w:val="Emphasis"/>
        </w:rPr>
        <w:t>exclusion</w:t>
      </w:r>
      <w:r w:rsidRPr="00F45D14">
        <w:rPr>
          <w:rStyle w:val="StyleUnderline"/>
        </w:rPr>
        <w:t xml:space="preserve"> is promoted by the </w:t>
      </w:r>
      <w:r w:rsidRPr="00F45D14">
        <w:rPr>
          <w:rStyle w:val="Emphasis"/>
        </w:rPr>
        <w:t>state</w:t>
      </w:r>
      <w:r w:rsidRPr="00F45D14">
        <w:rPr>
          <w:rStyle w:val="StyleUnderline"/>
        </w:rPr>
        <w:t xml:space="preserve">, suggesting an </w:t>
      </w:r>
      <w:r w:rsidRPr="00F45D14">
        <w:rPr>
          <w:rStyle w:val="Emphasis"/>
        </w:rPr>
        <w:t>accumulation by dispossession</w:t>
      </w:r>
      <w:r w:rsidRPr="00F53E09">
        <w:rPr>
          <w:sz w:val="16"/>
        </w:rPr>
        <w:t xml:space="preserve"> that changes the livelihood strategies of stakeholders (Harvey, 2003).</w:t>
      </w:r>
    </w:p>
    <w:p w14:paraId="6CF7A746" w14:textId="77777777" w:rsidR="001E00C7" w:rsidRPr="00F53E09" w:rsidRDefault="001E00C7" w:rsidP="001E00C7">
      <w:pPr>
        <w:rPr>
          <w:sz w:val="10"/>
          <w:szCs w:val="16"/>
        </w:rPr>
      </w:pPr>
      <w:r w:rsidRPr="00F53E09">
        <w:rPr>
          <w:sz w:val="10"/>
          <w:szCs w:val="16"/>
        </w:rPr>
        <w:t>Resistance to State Conservation: Indigenous Rights</w:t>
      </w:r>
    </w:p>
    <w:p w14:paraId="73D92C60" w14:textId="77777777" w:rsidR="001E00C7" w:rsidRPr="00F53E09" w:rsidRDefault="001E00C7" w:rsidP="001E00C7">
      <w:pPr>
        <w:rPr>
          <w:sz w:val="10"/>
          <w:szCs w:val="16"/>
        </w:rPr>
      </w:pPr>
      <w:r w:rsidRPr="00F53E09">
        <w:rPr>
          <w:sz w:val="10"/>
          <w:szCs w:val="16"/>
        </w:rPr>
        <w:t>As noted above, the ocean has long been viewed as a vast and weakly territorialized space (Steinberg, 2001), especially before the adoption of the UN Convention on Law of the Sea in 1982 (Glassner, 1990). Critical geographic scholarship on marine management suggests that the first step in managing the oceans as a national resource works by enclosing the space of the oceans, and transferring territorial control of the ocean to the state (Mansfield, 2001, 2004). State control of the oceans then works in ways that transform the access rights of users, often with little consideration of how fishers themselves spatially may practice extraction of marine resources (St. Martin, 2001, 2006). Further, it overlooks whether they have prior claims to territorial control of extraction spaces (Nietschmann, 1997), claims which may work to support community- based management regimes. Thus, it is important to ask to what ends and whose benefit are reserves created, and what responses will this new territorialization evoke from non-state stakeholders and actors.</w:t>
      </w:r>
    </w:p>
    <w:p w14:paraId="6D885A21" w14:textId="77777777" w:rsidR="001E00C7" w:rsidRPr="00F53E09" w:rsidRDefault="001E00C7" w:rsidP="001E00C7">
      <w:pPr>
        <w:rPr>
          <w:sz w:val="10"/>
          <w:szCs w:val="16"/>
        </w:rPr>
      </w:pPr>
      <w:r w:rsidRPr="00F53E09">
        <w:rPr>
          <w:sz w:val="10"/>
          <w:szCs w:val="16"/>
        </w:rPr>
        <w:t>I find it interesting that Nietschmann conceptually deploys both territory and tenure as spatial im (...)</w:t>
      </w:r>
    </w:p>
    <w:p w14:paraId="22F69C8D" w14:textId="77777777" w:rsidR="001E00C7" w:rsidRPr="00F53E09" w:rsidRDefault="001E00C7" w:rsidP="001E00C7">
      <w:pPr>
        <w:rPr>
          <w:sz w:val="10"/>
          <w:szCs w:val="16"/>
        </w:rPr>
      </w:pPr>
      <w:r w:rsidRPr="00F53E09">
        <w:rPr>
          <w:sz w:val="10"/>
          <w:szCs w:val="16"/>
        </w:rPr>
        <w:t>The pioneering work of Nietschmann (1973, 1997) with the people of the Miskito Coast of Nicaragua suggests that people may have claims to resources and territorial spaces prior to the creation of the state-owned fishery resource. This is not the only example of this kind of claim (c.f. Stoffle, 1986, 2001; McCay and Acheson, 1987; McCay, 1987). Nietschmann (1997) documents the historical claims to Customary Marine Tenure (CMT) along the Miskito Coast and the ways in which coastal peoples have tried to secure that tenure over time1. Early in the essay, Nietschmann claims that conservation, as practiced by International NGOs, is a colonial practice. The people of the Miskito Coast are therefore contesting conservationist efforts as resistance to threats to their sovereignty (territory) and their livelihoods related to reefs that they ‘own,’ (tenure). Further, the people have maintained the reefs in question as healthy ecosystems through a conservation ethic. The operations of conservationist organizations in the area are treated by the people who hold CMT as the latest in a series of threats after wars and foreign exploitation of the fishery, and Nietschmann clearly supports the right of the people to fight off these threats.</w:t>
      </w:r>
    </w:p>
    <w:p w14:paraId="69E08ABD" w14:textId="77777777" w:rsidR="001E00C7" w:rsidRPr="00F53E09" w:rsidRDefault="001E00C7" w:rsidP="001E00C7">
      <w:pPr>
        <w:rPr>
          <w:sz w:val="10"/>
          <w:szCs w:val="16"/>
        </w:rPr>
      </w:pPr>
      <w:r w:rsidRPr="00F53E09">
        <w:rPr>
          <w:sz w:val="10"/>
          <w:szCs w:val="16"/>
        </w:rPr>
        <w:t>In fact, the purpose of his 1997 paper is explicitly a political project. The reason that Nietschmann is weaving together the stories of fishing practice, wars, and resource exploitation is to argue for the rights of indigenous people to establish a de jure territory in the ocean for their explicit use. Further, he argues that the people are the historic stewards of the area and therefore deserve to continue their relations with the ocean. The dynamic that he reveals is that conservation policy, as designed by outside conservationist actors is colonial in the ways it seeks “sustainability” by producing conservation areas that exclude local people, while also providing room for economic development of the ocean by creating a commercial fishery. He is arguing that the conservation projects will be resisted because of the failure to recognize existing claims to the conservation areas. MPAs are political projects in Nietschmann’s analysis, for whoever controls the space of the MPA has an established right to the organisms within, and this right can be used to integrate with, or reject, the capitalist system.</w:t>
      </w:r>
    </w:p>
    <w:p w14:paraId="6637535E" w14:textId="77777777" w:rsidR="001E00C7" w:rsidRPr="00F53E09" w:rsidRDefault="001E00C7" w:rsidP="001E00C7">
      <w:pPr>
        <w:rPr>
          <w:sz w:val="10"/>
          <w:szCs w:val="16"/>
        </w:rPr>
      </w:pPr>
      <w:r w:rsidRPr="00F53E09">
        <w:rPr>
          <w:sz w:val="10"/>
          <w:szCs w:val="16"/>
        </w:rPr>
        <w:t>While I am convinced of the merits of Nietschmann’s argument, I wish to point out that the way in which he makes his case is itself available for critique. Nietschmann’s presentation suggests that the issues of conservation areas on the Miskito Coast are in many ways similar to the arguments against park creation on the land (Neumann, 1997, 1998; Robbins, 2004). Nietschmann’s case is included in a volume that argues for indigenous homelands as “…often the last remaining places of rich wildness and biological diversity” (Stevens, 1997, 1, emphasis mine). This human ecology model that puts the people ‘back into’ a wild nature (Cronon, 1995) arguably simplifies socio-natural interactions and is in danger of reifying the “ecological native” myth (Krech, 1999).</w:t>
      </w:r>
    </w:p>
    <w:p w14:paraId="73862DC3" w14:textId="77777777" w:rsidR="001E00C7" w:rsidRPr="00F53E09" w:rsidRDefault="001E00C7" w:rsidP="001E00C7">
      <w:pPr>
        <w:rPr>
          <w:sz w:val="10"/>
          <w:szCs w:val="16"/>
        </w:rPr>
      </w:pPr>
      <w:r w:rsidRPr="00F53E09">
        <w:rPr>
          <w:sz w:val="10"/>
          <w:szCs w:val="16"/>
        </w:rPr>
        <w:t>The notion that indigenous people are stewards has been deployed within the bounds of cultural ecology to argue that humans are a part of nature, and therefore they must be accounted for. Indeed, certain ecologists have noted that humans are themselves part of ecosystems and in some cases are important capstone predators (Castilla, 1993; Berkes, 1999) or should actively work to make the nature they want to see (Sapp, 1999). There is also evidence that people can be produced as environmental subjects when they are thrust into the role of being the wise stewards who possess ‘traditional ecological knowledge’ as this knowledge is incorporated into hegemonic discourses (Sletto, 2005; Agrawal, 2005), leading to positive ecological outcomes. This ‘environmentality’ can then be deployed to reassert power relations for people who had seen their standing weakened by environmentalist discourses that often trope humans as negative ecological forces. So while I am cautious that is possible to read the case of the Miskito as a story that reinforces the myth of the ecological native, I am also aware that local and traditional ecological knowledge can and does have positive effects in many cases of marine conservation (Mora et al., 2009).</w:t>
      </w:r>
    </w:p>
    <w:p w14:paraId="7D969243" w14:textId="77777777" w:rsidR="001E00C7" w:rsidRPr="00F53E09" w:rsidRDefault="001E00C7" w:rsidP="001E00C7">
      <w:pPr>
        <w:rPr>
          <w:sz w:val="16"/>
        </w:rPr>
      </w:pPr>
      <w:r w:rsidRPr="00F53E09">
        <w:rPr>
          <w:sz w:val="16"/>
        </w:rPr>
        <w:t xml:space="preserve">However, Nietschmann glosses over a factor that makes marine conservation debates different, and that is the history of power relations in the sea. Steinberg (2001) traces the ways in which the oceans have gradually been enfolded into state territory (see also Mansfield, 2004) with large portions still remaining Mare Liberum under international law. While Nietschmann argues for a move towards a territory on behalf of an indigenous people, he fails to address the obstacle of the imaginary of the sea as empty space. Due to </w:t>
      </w:r>
      <w:r w:rsidRPr="00F86A14">
        <w:rPr>
          <w:rStyle w:val="StyleUnderline"/>
        </w:rPr>
        <w:t xml:space="preserve">the modern political process, </w:t>
      </w:r>
      <w:r w:rsidRPr="00F86A14">
        <w:rPr>
          <w:rStyle w:val="Emphasis"/>
        </w:rPr>
        <w:t>lines</w:t>
      </w:r>
      <w:r w:rsidRPr="00F86A14">
        <w:rPr>
          <w:rStyle w:val="StyleUnderline"/>
        </w:rPr>
        <w:t xml:space="preserve"> are now </w:t>
      </w:r>
      <w:r w:rsidRPr="00F86A14">
        <w:rPr>
          <w:rStyle w:val="Emphasis"/>
        </w:rPr>
        <w:t>being drawn</w:t>
      </w:r>
      <w:r w:rsidRPr="00F86A14">
        <w:rPr>
          <w:rStyle w:val="StyleUnderline"/>
        </w:rPr>
        <w:t xml:space="preserve"> on the map of the ocean that fill the space through claims such as </w:t>
      </w:r>
      <w:r w:rsidRPr="00F86A14">
        <w:rPr>
          <w:rStyle w:val="Emphasis"/>
        </w:rPr>
        <w:t>E</w:t>
      </w:r>
      <w:r w:rsidRPr="00F86A14">
        <w:rPr>
          <w:rStyle w:val="StyleUnderline"/>
        </w:rPr>
        <w:t xml:space="preserve">xclusive </w:t>
      </w:r>
      <w:r w:rsidRPr="00F86A14">
        <w:rPr>
          <w:rStyle w:val="Emphasis"/>
        </w:rPr>
        <w:t>E</w:t>
      </w:r>
      <w:r w:rsidRPr="00F86A14">
        <w:rPr>
          <w:rStyle w:val="StyleUnderline"/>
        </w:rPr>
        <w:t xml:space="preserve">conomic </w:t>
      </w:r>
      <w:r w:rsidRPr="00F86A14">
        <w:rPr>
          <w:rStyle w:val="Emphasis"/>
        </w:rPr>
        <w:t>Z</w:t>
      </w:r>
      <w:r w:rsidRPr="00F86A14">
        <w:rPr>
          <w:rStyle w:val="StyleUnderline"/>
        </w:rPr>
        <w:t>one</w:t>
      </w:r>
      <w:r w:rsidRPr="00F86A14">
        <w:rPr>
          <w:rStyle w:val="Emphasis"/>
        </w:rPr>
        <w:t>s</w:t>
      </w:r>
      <w:r w:rsidRPr="00F86A14">
        <w:rPr>
          <w:rStyle w:val="StyleUnderline"/>
        </w:rPr>
        <w:t xml:space="preserve"> that represent the </w:t>
      </w:r>
      <w:r w:rsidRPr="00F86A14">
        <w:rPr>
          <w:rStyle w:val="Emphasis"/>
        </w:rPr>
        <w:t>power of the state</w:t>
      </w:r>
      <w:r w:rsidRPr="00F53E09">
        <w:rPr>
          <w:sz w:val="16"/>
        </w:rPr>
        <w:t>. Even then, the map still only has a new borderline, and often no features within the new border save shorelines.</w:t>
      </w:r>
    </w:p>
    <w:p w14:paraId="1476216F" w14:textId="77777777" w:rsidR="001E00C7" w:rsidRPr="00F53E09" w:rsidRDefault="001E00C7" w:rsidP="001E00C7">
      <w:pPr>
        <w:rPr>
          <w:sz w:val="16"/>
        </w:rPr>
      </w:pPr>
      <w:r w:rsidRPr="00F53E09">
        <w:rPr>
          <w:sz w:val="16"/>
        </w:rPr>
        <w:t xml:space="preserve">In fact, the fishers for whom Nietschmann advocates have never been on the map, they are Homo nullius. This is not limited to this particular case, as it is common in many marine management decisions (Pannell, 1996). </w:t>
      </w:r>
      <w:r w:rsidRPr="00F86A14">
        <w:rPr>
          <w:rStyle w:val="StyleUnderline"/>
        </w:rPr>
        <w:t xml:space="preserve">Human territories in the ocean, while a spatial practice, have been </w:t>
      </w:r>
      <w:r w:rsidRPr="00F86A14">
        <w:rPr>
          <w:rStyle w:val="Emphasis"/>
        </w:rPr>
        <w:t>rendered invisible</w:t>
      </w:r>
      <w:r w:rsidRPr="00F86A14">
        <w:rPr>
          <w:rStyle w:val="StyleUnderline"/>
        </w:rPr>
        <w:t xml:space="preserve"> through the mapping of the sea as a blue field</w:t>
      </w:r>
      <w:r w:rsidRPr="00F53E09">
        <w:rPr>
          <w:sz w:val="16"/>
        </w:rPr>
        <w:t xml:space="preserve"> (Steinberg, 2001). Arguing for their reappearance in an empty spatial imaginary is easier said than done, as ocean territory is now enforced by the state as a result of treaties between sovereign nation-states.</w:t>
      </w:r>
    </w:p>
    <w:p w14:paraId="12ED5400" w14:textId="77777777" w:rsidR="001E00C7" w:rsidRPr="00694834" w:rsidRDefault="001E00C7" w:rsidP="001E00C7">
      <w:pPr>
        <w:rPr>
          <w:rStyle w:val="StyleUnderline"/>
        </w:rPr>
      </w:pPr>
      <w:r w:rsidRPr="00F53E09">
        <w:rPr>
          <w:sz w:val="16"/>
        </w:rPr>
        <w:t xml:space="preserve">Arguably, the fish and turtles that fall within the boundaries of the reserve that Nietschmann supports are not fully present either, because they are fugitive resources that may not even be present (Johnsen et al., 2004). </w:t>
      </w:r>
      <w:r w:rsidRPr="00F86A14">
        <w:rPr>
          <w:rStyle w:val="StyleUnderline"/>
        </w:rPr>
        <w:t xml:space="preserve">Our </w:t>
      </w:r>
      <w:r w:rsidRPr="00F86A14">
        <w:rPr>
          <w:rStyle w:val="Emphasis"/>
        </w:rPr>
        <w:t>mapping practices</w:t>
      </w:r>
      <w:r w:rsidRPr="00F86A14">
        <w:rPr>
          <w:rStyle w:val="StyleUnderline"/>
        </w:rPr>
        <w:t xml:space="preserve"> render the ocean as </w:t>
      </w:r>
      <w:r w:rsidRPr="00F86A14">
        <w:rPr>
          <w:rStyle w:val="Emphasis"/>
        </w:rPr>
        <w:t>representationally opaque</w:t>
      </w:r>
      <w:r w:rsidRPr="00694834">
        <w:rPr>
          <w:rStyle w:val="StyleUnderline"/>
        </w:rPr>
        <w:t xml:space="preserve"> to us, and our ecological understandings of it tend to be oriented towards the </w:t>
      </w:r>
      <w:r w:rsidRPr="00694834">
        <w:rPr>
          <w:rStyle w:val="Emphasis"/>
        </w:rPr>
        <w:t>extraction</w:t>
      </w:r>
      <w:r w:rsidRPr="00694834">
        <w:rPr>
          <w:rStyle w:val="StyleUnderline"/>
        </w:rPr>
        <w:t xml:space="preserve"> of </w:t>
      </w:r>
      <w:r w:rsidRPr="00694834">
        <w:rPr>
          <w:rStyle w:val="Emphasis"/>
        </w:rPr>
        <w:t>useful species</w:t>
      </w:r>
      <w:r w:rsidRPr="00694834">
        <w:rPr>
          <w:rStyle w:val="StyleUnderline"/>
        </w:rPr>
        <w:t>, rather than a robust understanding of an ecology</w:t>
      </w:r>
      <w:r w:rsidRPr="00F53E09">
        <w:rPr>
          <w:sz w:val="16"/>
        </w:rPr>
        <w:t xml:space="preserve"> (Wolf, 2003). </w:t>
      </w:r>
      <w:r w:rsidRPr="00694834">
        <w:rPr>
          <w:rStyle w:val="StyleUnderline"/>
        </w:rPr>
        <w:t>When the argument of rightful control</w:t>
      </w:r>
      <w:r w:rsidRPr="00F53E09">
        <w:rPr>
          <w:sz w:val="16"/>
        </w:rPr>
        <w:t xml:space="preserve"> due to a CMT </w:t>
      </w:r>
      <w:r w:rsidRPr="00694834">
        <w:rPr>
          <w:rStyle w:val="StyleUnderline"/>
        </w:rPr>
        <w:t xml:space="preserve">is deployed, we are presented with a </w:t>
      </w:r>
      <w:r w:rsidRPr="00694834">
        <w:rPr>
          <w:rStyle w:val="Emphasis"/>
        </w:rPr>
        <w:t>political ecology</w:t>
      </w:r>
      <w:r w:rsidRPr="00694834">
        <w:rPr>
          <w:rStyle w:val="StyleUnderline"/>
        </w:rPr>
        <w:t xml:space="preserve"> that is full of politics, but thin on ecology (</w:t>
      </w:r>
      <w:r w:rsidRPr="00F53E09">
        <w:rPr>
          <w:sz w:val="16"/>
        </w:rPr>
        <w:t xml:space="preserve">Walker, 2005; Zimmerer, 1994). Further, </w:t>
      </w:r>
      <w:r w:rsidRPr="00694834">
        <w:rPr>
          <w:rStyle w:val="StyleUnderline"/>
        </w:rPr>
        <w:t>spatial reconfigurations like MPAs</w:t>
      </w:r>
      <w:r w:rsidRPr="00F53E09">
        <w:rPr>
          <w:sz w:val="16"/>
        </w:rPr>
        <w:t xml:space="preserve"> or customary marine tenure </w:t>
      </w:r>
      <w:r w:rsidRPr="00694834">
        <w:rPr>
          <w:rStyle w:val="StyleUnderline"/>
        </w:rPr>
        <w:t xml:space="preserve">posit a nature that can be contained by negatively bounding human behavior within a produced space. This however is a </w:t>
      </w:r>
      <w:r w:rsidRPr="00694834">
        <w:rPr>
          <w:rStyle w:val="Emphasis"/>
        </w:rPr>
        <w:t>false conception</w:t>
      </w:r>
      <w:r w:rsidRPr="00694834">
        <w:rPr>
          <w:rStyle w:val="StyleUnderline"/>
        </w:rPr>
        <w:t xml:space="preserve"> because unlike on the land, “nature” cannot be contained under the sea by erecting barbed-wire fences</w:t>
      </w:r>
      <w:r w:rsidRPr="00F53E09">
        <w:rPr>
          <w:sz w:val="16"/>
        </w:rPr>
        <w:t xml:space="preserve">. Rather than containing fish, </w:t>
      </w:r>
      <w:r w:rsidRPr="00694834">
        <w:rPr>
          <w:rStyle w:val="StyleUnderline"/>
        </w:rPr>
        <w:t>MPAs</w:t>
      </w:r>
      <w:r w:rsidRPr="00F53E09">
        <w:rPr>
          <w:sz w:val="16"/>
        </w:rPr>
        <w:t xml:space="preserve">, even ones that seek CMT rights, </w:t>
      </w:r>
      <w:r w:rsidRPr="00694834">
        <w:rPr>
          <w:rStyle w:val="StyleUnderline"/>
        </w:rPr>
        <w:t>work to keep out people.</w:t>
      </w:r>
    </w:p>
    <w:p w14:paraId="35BC5214" w14:textId="77777777" w:rsidR="001E00C7" w:rsidRPr="00F53E09" w:rsidRDefault="001E00C7" w:rsidP="001E00C7">
      <w:pPr>
        <w:rPr>
          <w:sz w:val="16"/>
        </w:rPr>
      </w:pPr>
      <w:r w:rsidRPr="00F53E09">
        <w:rPr>
          <w:sz w:val="16"/>
        </w:rPr>
        <w:t>What Nietschmann offers is instead a productive movement of the debate from conservation of ‘resources’ to a discussion of politics and power relations as the necessary frame to understand conservation debates, because resources are part of the political economy. Further, he exposed the rhetoric of community-based conservation as put forth by NGOs for what it was, a way to govern associated communities within a system that seeks to colonize space.</w:t>
      </w:r>
    </w:p>
    <w:p w14:paraId="14A58716" w14:textId="77777777" w:rsidR="001E00C7" w:rsidRPr="00F53E09" w:rsidRDefault="001E00C7" w:rsidP="001E00C7">
      <w:pPr>
        <w:rPr>
          <w:sz w:val="16"/>
        </w:rPr>
      </w:pPr>
      <w:r w:rsidRPr="00F53E09">
        <w:rPr>
          <w:sz w:val="16"/>
        </w:rPr>
        <w:t>While he makes a good case for conservation based on the actually existing communities of the Miskito Coast, there are two further problems. The first has to do with the possibility that his ‘wise stewards’ may shift their extraction patterns. While this is unlikely due to a strong environmental ethic among the Miskito people according to Nietschmann (1973), work with other traditional people’s has shown this is a possibility (Stoffle, 2001). Nietschmann avoids this question in his 1997 chapter by addressing the problem from an entitlement framework (Johnson, 2004). However, this is also a political ecology that fails to address ecology in a robust fashion. Despite misgivings about the lack of ecology in Nietschmann’s argument, Sletto (2005) suggests that one answer might be that empowering people to protect spaces reinforces ecologically sound behavior.</w:t>
      </w:r>
    </w:p>
    <w:p w14:paraId="2D3C04DA" w14:textId="77777777" w:rsidR="001E00C7" w:rsidRPr="00F53E09" w:rsidRDefault="001E00C7" w:rsidP="001E00C7">
      <w:pPr>
        <w:rPr>
          <w:sz w:val="16"/>
        </w:rPr>
      </w:pPr>
      <w:r w:rsidRPr="00F53E09">
        <w:rPr>
          <w:sz w:val="16"/>
        </w:rPr>
        <w:t>The second problem I discern with Nietschmann’s approach is a conception of customary tenure as a proxy for community property. The empirics of the case on the Miskito Coast show well defined reef territories that are tied to indigenous communities as community property (Nietschmann, 1997). However, the category of Indigenous itself presents a problem in that it homogenizes both the questions of who is local and what other categories exist to describe community composition (age, gender, class, ethnicity, etc.) in a problematic fashion (Neumann, 1997; Agrawal, 2000) that glosses over competing claims to resources.</w:t>
      </w:r>
    </w:p>
    <w:p w14:paraId="7292D8F6" w14:textId="77777777" w:rsidR="001E00C7" w:rsidRPr="00F53E09" w:rsidRDefault="001E00C7" w:rsidP="001E00C7">
      <w:pPr>
        <w:rPr>
          <w:sz w:val="16"/>
        </w:rPr>
      </w:pPr>
      <w:r w:rsidRPr="00F53E09">
        <w:rPr>
          <w:sz w:val="16"/>
        </w:rPr>
        <w:t>St. Martin (2001, 2006) explores this question in his studies of fishers in the northeastern US. The complexity that St. Martin finds in his case of trying to locate community suggests that the perhaps community property is a problematic concept that fails to account for the wide uses and extraction patterns in the ocean that could lead to broader use claims. Further, because control of the oceans is assigned to the state under the UN Convention on the Law of the Sea, it logically follows that the politics of the ocean then depends on accounting for the nation. Fishers from distant communities may claim a portion of the sea under changing political circumstances, as a community with customary rights accorded by citizenship in the nation-state. St. Martin’s case suggests that the idea of a ‘local’ fishery is an oversimplification that cannot account for the diversity of spatial practices of fishers. The sea, as an empty but simultaneously territorialized space, has a diversity of patterns and practices in extraction. This then means that any areal marine policy will have to account for this diversity, or risk social violence against a fisher who is thereby excluded. Indeed, it has been shown that spatial strategies can do just that when they effect rights to the exclusion of other actors (Mansfield, 2007b).</w:t>
      </w:r>
    </w:p>
    <w:p w14:paraId="069A574C" w14:textId="77777777" w:rsidR="001E00C7" w:rsidRPr="00F53E09" w:rsidRDefault="001E00C7" w:rsidP="001E00C7">
      <w:pPr>
        <w:rPr>
          <w:sz w:val="16"/>
        </w:rPr>
      </w:pPr>
      <w:r w:rsidRPr="00F53E09">
        <w:rPr>
          <w:sz w:val="16"/>
        </w:rPr>
        <w:t>The Power of Ocean Territory</w:t>
      </w:r>
    </w:p>
    <w:p w14:paraId="6A13B0E2" w14:textId="77777777" w:rsidR="001E00C7" w:rsidRPr="00F53E09" w:rsidRDefault="001E00C7" w:rsidP="001E00C7">
      <w:pPr>
        <w:rPr>
          <w:sz w:val="16"/>
        </w:rPr>
      </w:pPr>
      <w:r w:rsidRPr="00542319">
        <w:rPr>
          <w:rStyle w:val="StyleUnderline"/>
        </w:rPr>
        <w:t>In arguing for spatial strategies</w:t>
      </w:r>
      <w:r w:rsidRPr="00F53E09">
        <w:rPr>
          <w:sz w:val="16"/>
        </w:rPr>
        <w:t xml:space="preserve"> for marine conservation, both </w:t>
      </w:r>
      <w:r w:rsidRPr="00542319">
        <w:rPr>
          <w:rStyle w:val="StyleUnderline"/>
        </w:rPr>
        <w:t>marine scientists who support MPAs</w:t>
      </w:r>
      <w:r w:rsidRPr="00F53E09">
        <w:rPr>
          <w:sz w:val="16"/>
        </w:rPr>
        <w:t xml:space="preserve"> and social scientists advocating for conservation management that incorporates local people </w:t>
      </w:r>
      <w:r w:rsidRPr="00542319">
        <w:rPr>
          <w:rStyle w:val="StyleUnderline"/>
        </w:rPr>
        <w:t xml:space="preserve">are arguing for a </w:t>
      </w:r>
      <w:r w:rsidRPr="00542319">
        <w:rPr>
          <w:rStyle w:val="Emphasis"/>
        </w:rPr>
        <w:t>spatial solution</w:t>
      </w:r>
      <w:r w:rsidRPr="00542319">
        <w:rPr>
          <w:rStyle w:val="StyleUnderline"/>
        </w:rPr>
        <w:t xml:space="preserve"> to the problems of </w:t>
      </w:r>
      <w:r w:rsidRPr="00542319">
        <w:rPr>
          <w:rStyle w:val="Emphasis"/>
        </w:rPr>
        <w:t>overextraction</w:t>
      </w:r>
      <w:r w:rsidRPr="00F53E09">
        <w:rPr>
          <w:sz w:val="16"/>
        </w:rPr>
        <w:t xml:space="preserve">. Ocean territorialization as a political practice has rarely been addressed in existing social science on MPAs, </w:t>
      </w:r>
      <w:r w:rsidRPr="00542319">
        <w:rPr>
          <w:rStyle w:val="StyleUnderline"/>
        </w:rPr>
        <w:t>in no small part due to a tendency to focus narrowly on discrete social variables in order to create predictive models</w:t>
      </w:r>
      <w:r w:rsidRPr="00F53E09">
        <w:rPr>
          <w:sz w:val="16"/>
        </w:rPr>
        <w:t xml:space="preserve"> (Stoffle and Minnis, 2007; National Research Council, 2001; Stoffle et al., 2010; Broad and Sanchirico, 2008), or address policy development on the global or national scale (Mansfield, 2001; St. Martin, 2006). Further, </w:t>
      </w:r>
      <w:r w:rsidRPr="00542319">
        <w:rPr>
          <w:rStyle w:val="StyleUnderline"/>
        </w:rPr>
        <w:t xml:space="preserve">while the goal of these studies is for the purpose of </w:t>
      </w:r>
      <w:r w:rsidRPr="00542319">
        <w:rPr>
          <w:rStyle w:val="Emphasis"/>
        </w:rPr>
        <w:t>accessing fish</w:t>
      </w:r>
      <w:r w:rsidRPr="00542319">
        <w:rPr>
          <w:rStyle w:val="StyleUnderline"/>
        </w:rPr>
        <w:t xml:space="preserve"> as a </w:t>
      </w:r>
      <w:r w:rsidRPr="00542319">
        <w:rPr>
          <w:rStyle w:val="Emphasis"/>
        </w:rPr>
        <w:t>resource</w:t>
      </w:r>
      <w:r w:rsidRPr="00542319">
        <w:rPr>
          <w:rStyle w:val="StyleUnderline"/>
        </w:rPr>
        <w:t xml:space="preserve">, fish are little more than a series of </w:t>
      </w:r>
      <w:r w:rsidRPr="00542319">
        <w:rPr>
          <w:rStyle w:val="Emphasis"/>
        </w:rPr>
        <w:t>organisms to be fought over</w:t>
      </w:r>
      <w:r w:rsidRPr="00F53E09">
        <w:rPr>
          <w:sz w:val="16"/>
        </w:rPr>
        <w:t xml:space="preserve">. </w:t>
      </w:r>
      <w:r w:rsidRPr="00542319">
        <w:rPr>
          <w:rStyle w:val="StyleUnderline"/>
        </w:rPr>
        <w:t xml:space="preserve">In order to create an MPA, you need people to exclude, and an entity to have the right of exclusion as the enforcer of territory; the </w:t>
      </w:r>
      <w:r w:rsidRPr="00542319">
        <w:rPr>
          <w:rStyle w:val="Emphasis"/>
        </w:rPr>
        <w:t>ecology is secondary</w:t>
      </w:r>
      <w:r w:rsidRPr="00F53E09">
        <w:rPr>
          <w:sz w:val="16"/>
        </w:rPr>
        <w:t>. The complete ecology of oceans is difficult to capture, because any spatial solution encounters only space, with ocean life that cannot be enclosed by fences and about which little is known (Acheson, 2006), leaving only humans and social variables to put into the formula.</w:t>
      </w:r>
    </w:p>
    <w:p w14:paraId="1075C9BD" w14:textId="77777777" w:rsidR="001E00C7" w:rsidRPr="00F53E09" w:rsidRDefault="001E00C7" w:rsidP="001E00C7">
      <w:pPr>
        <w:rPr>
          <w:sz w:val="16"/>
        </w:rPr>
      </w:pPr>
      <w:r w:rsidRPr="007043E2">
        <w:rPr>
          <w:rStyle w:val="StyleUnderline"/>
        </w:rPr>
        <w:t xml:space="preserve">The continual </w:t>
      </w:r>
      <w:r w:rsidRPr="007043E2">
        <w:rPr>
          <w:rStyle w:val="Emphasis"/>
        </w:rPr>
        <w:t>reification of territory</w:t>
      </w:r>
      <w:r w:rsidRPr="007043E2">
        <w:rPr>
          <w:rStyle w:val="StyleUnderline"/>
        </w:rPr>
        <w:t xml:space="preserve"> is something that cannot be theorized away, and we therefore should attend to the ways in which conservation is played out as a spatial</w:t>
      </w:r>
      <w:r w:rsidRPr="00F53E09">
        <w:rPr>
          <w:sz w:val="16"/>
        </w:rPr>
        <w:t xml:space="preserve"> strategy, and people’s tactics of resistance. Attending to the production of conservation space as territories allows consideration of the ways these territorializations operate on specific scales in relation to others. In her critique of the descaling of the state and the alleged process of “glocalization,” Mansfield discovers that </w:t>
      </w:r>
      <w:r w:rsidRPr="007043E2">
        <w:rPr>
          <w:rStyle w:val="StyleUnderline"/>
        </w:rPr>
        <w:t>territory and the state have changed form. Through reregulation, and therefore re-territorialization, the territorial state has not disappeared, but only modified the sites of its power relations</w:t>
      </w:r>
      <w:r w:rsidRPr="00F53E09">
        <w:rPr>
          <w:sz w:val="16"/>
        </w:rPr>
        <w:t xml:space="preserve"> (Mansfield, 2005). While some have argued that the national state is fading away as a scale of analysis, </w:t>
      </w:r>
      <w:r w:rsidRPr="007043E2">
        <w:rPr>
          <w:rStyle w:val="StyleUnderline"/>
        </w:rPr>
        <w:t>it is important to remember that states can be both conservative and transformative, and are therefore adaptable</w:t>
      </w:r>
      <w:r w:rsidRPr="00F53E09">
        <w:rPr>
          <w:sz w:val="16"/>
        </w:rPr>
        <w:t>. Rather than disappearing, they are changing their use of territorialization to capture both moments, and there is evidence to suggest that they always have been, depending on whether they are faced with stability or crisis in the social order (Clark and Dear, 1984; Gottmann, 1973).</w:t>
      </w:r>
    </w:p>
    <w:p w14:paraId="11C8FFE6" w14:textId="77777777" w:rsidR="001E00C7" w:rsidRPr="00F53E09" w:rsidRDefault="001E00C7" w:rsidP="001E00C7">
      <w:pPr>
        <w:rPr>
          <w:sz w:val="16"/>
        </w:rPr>
      </w:pPr>
      <w:r w:rsidRPr="00F53E09">
        <w:rPr>
          <w:sz w:val="16"/>
        </w:rPr>
        <w:t xml:space="preserve">I want to suggest that if we are to take the notion of territorialization and its political potential to both protect ocean resources and resist territorial takings, we should attend to Sletto’s (2005) work on the Nariva Swamp. By thinking about how local power/knowledge configurations are both incorporated by the state in seeking to control a conservation area, and in turn provide new political possibilities for control by local inhabitants, Sletto has outlined the ways that </w:t>
      </w:r>
      <w:r w:rsidRPr="007043E2">
        <w:rPr>
          <w:rStyle w:val="StyleUnderline"/>
        </w:rPr>
        <w:t xml:space="preserve">the discourses of </w:t>
      </w:r>
      <w:r w:rsidRPr="007043E2">
        <w:rPr>
          <w:rStyle w:val="Emphasis"/>
        </w:rPr>
        <w:t>rightful control</w:t>
      </w:r>
      <w:r w:rsidRPr="007043E2">
        <w:rPr>
          <w:rStyle w:val="StyleUnderline"/>
        </w:rPr>
        <w:t xml:space="preserve"> over a space provides people with </w:t>
      </w:r>
      <w:r w:rsidRPr="0031345D">
        <w:rPr>
          <w:rStyle w:val="Emphasis"/>
        </w:rPr>
        <w:t>new political possibilities</w:t>
      </w:r>
      <w:r w:rsidRPr="00C93F45">
        <w:rPr>
          <w:rStyle w:val="StyleUnderline"/>
        </w:rPr>
        <w:t>. The process of becoming the historically constituted managers of a conservation area,</w:t>
      </w:r>
      <w:r w:rsidRPr="00F53E09">
        <w:rPr>
          <w:sz w:val="16"/>
        </w:rPr>
        <w:t xml:space="preserve"> and its resultant territorialization, </w:t>
      </w:r>
      <w:r w:rsidRPr="00C93F45">
        <w:rPr>
          <w:rStyle w:val="StyleUnderline"/>
        </w:rPr>
        <w:t xml:space="preserve">has become a </w:t>
      </w:r>
      <w:r w:rsidRPr="00C93F45">
        <w:rPr>
          <w:rStyle w:val="Emphasis"/>
        </w:rPr>
        <w:t>site of resistance</w:t>
      </w:r>
      <w:r w:rsidRPr="00C93F45">
        <w:rPr>
          <w:rStyle w:val="StyleUnderline"/>
        </w:rPr>
        <w:t xml:space="preserve"> to state power</w:t>
      </w:r>
      <w:r w:rsidRPr="00F53E09">
        <w:rPr>
          <w:sz w:val="16"/>
        </w:rPr>
        <w:t>. The subjectivity of local people to the discourse of conservation as good stewards, and resistance through adopting these discourses both changed their behavior and gave them power to control both the space and the discourse. Rather than an imposition of state power, the Narriva Swamp has become a site of re-territorialization.</w:t>
      </w:r>
    </w:p>
    <w:p w14:paraId="670DE2C9" w14:textId="77777777" w:rsidR="001E00C7" w:rsidRPr="00F53E09" w:rsidRDefault="001E00C7" w:rsidP="001E00C7">
      <w:pPr>
        <w:rPr>
          <w:sz w:val="16"/>
        </w:rPr>
      </w:pPr>
      <w:r w:rsidRPr="00F53E09">
        <w:rPr>
          <w:sz w:val="16"/>
        </w:rPr>
        <w:t xml:space="preserve">What can we learn from this example? I am claiming that a </w:t>
      </w:r>
      <w:r w:rsidRPr="007043E2">
        <w:rPr>
          <w:rStyle w:val="StyleUnderline"/>
        </w:rPr>
        <w:t xml:space="preserve">territorialization such as this one leads to liberatory </w:t>
      </w:r>
      <w:r w:rsidRPr="00C93F45">
        <w:rPr>
          <w:rStyle w:val="StyleUnderline"/>
        </w:rPr>
        <w:t xml:space="preserve">moments that can be rethought through the analytic lens of territorialization as political movement. Too often in the literature, </w:t>
      </w:r>
      <w:r w:rsidRPr="00C93F45">
        <w:rPr>
          <w:rStyle w:val="Emphasis"/>
        </w:rPr>
        <w:t>territory is surrendered to state power</w:t>
      </w:r>
      <w:r w:rsidRPr="00F53E09">
        <w:rPr>
          <w:sz w:val="16"/>
        </w:rPr>
        <w:t xml:space="preserve">, with attention paid to the juridical nature of territory. However, the premise that territoriality is a behavior that exists in both groups and individuals (Sack, 1986), suggests to me that perhaps </w:t>
      </w:r>
      <w:r w:rsidRPr="00C93F45">
        <w:rPr>
          <w:rStyle w:val="StyleUnderline"/>
        </w:rPr>
        <w:t xml:space="preserve">territory is never exclusively the domain of the state. The debates about the opposition between </w:t>
      </w:r>
      <w:r w:rsidRPr="00C93F45">
        <w:rPr>
          <w:rStyle w:val="Emphasis"/>
        </w:rPr>
        <w:t>property rights</w:t>
      </w:r>
      <w:r w:rsidRPr="00C93F45">
        <w:rPr>
          <w:rStyle w:val="StyleUnderline"/>
        </w:rPr>
        <w:t xml:space="preserve"> and </w:t>
      </w:r>
      <w:r w:rsidRPr="00C93F45">
        <w:rPr>
          <w:rStyle w:val="Emphasis"/>
        </w:rPr>
        <w:t>eminent domain</w:t>
      </w:r>
      <w:r w:rsidRPr="00C93F45">
        <w:rPr>
          <w:rStyle w:val="StyleUnderline"/>
        </w:rPr>
        <w:t xml:space="preserve"> exemplify the tension between state territory and individual territories, similarly struggles over </w:t>
      </w:r>
      <w:r w:rsidRPr="00C93F45">
        <w:rPr>
          <w:rStyle w:val="Emphasis"/>
        </w:rPr>
        <w:t>control of natural resources</w:t>
      </w:r>
      <w:r w:rsidRPr="00C93F45">
        <w:rPr>
          <w:rStyle w:val="StyleUnderline"/>
        </w:rPr>
        <w:t xml:space="preserve"> on “public” lands complicate the relation between territory of the state and society.</w:t>
      </w:r>
      <w:r w:rsidRPr="00F53E09">
        <w:rPr>
          <w:sz w:val="16"/>
        </w:rPr>
        <w:t xml:space="preserve"> I wish to suggest that these moments of tension between the state and society offer a moment best described as territorialization driven by political struggle. While territory is always permeated by power relations (Elden, 2010), we would do well to remember, following Foucault, that while force is nearly always the province of the state, power can be more diffuse.</w:t>
      </w:r>
    </w:p>
    <w:p w14:paraId="1AC216C2" w14:textId="77777777" w:rsidR="001E00C7" w:rsidRPr="00F53E09" w:rsidRDefault="001E00C7" w:rsidP="001E00C7">
      <w:pPr>
        <w:rPr>
          <w:sz w:val="16"/>
        </w:rPr>
      </w:pPr>
      <w:r w:rsidRPr="00F53E09">
        <w:rPr>
          <w:sz w:val="16"/>
        </w:rPr>
        <w:t>While Sletto makes no use of Lefebvre’s (2009b) term autogestion, I suggest that it is useful to think about how it applies to this case. Autogestion can be described as antithesis to state control, with the loose translation as democratic self-management. In contrast to Foucault’s notion of governmentality, a term used to describe the tactics of governing a population or the self, autogestion inverts the power relationship by suggesting that self-governance comes from the self and collectives, rather than any set of social norms. Lefebvre makes the claim that rather than reformist (socialist) or revolutionary (dictatorship of the proletariat) politics, we should be seeking a politics of autogestion that is liberatory and democratic. When this is run through the claim that space is political, control of space through territorialization becomes a form of action that can open opportunities for democratic self-governance, and therefore is worthy of further analysis. In this formulation, territorialization becomes an iterative aspect of resistance that takes the form of claims to self-governance, while also resisting other territorializations. The result is an incomplete ‘territory of resistance’ that is a space of active territorialization.</w:t>
      </w:r>
    </w:p>
    <w:p w14:paraId="22EFCCDF" w14:textId="77777777" w:rsidR="001E00C7" w:rsidRPr="00F53E09" w:rsidRDefault="001E00C7" w:rsidP="001E00C7">
      <w:pPr>
        <w:rPr>
          <w:sz w:val="16"/>
        </w:rPr>
      </w:pPr>
      <w:r w:rsidRPr="00F53E09">
        <w:rPr>
          <w:sz w:val="16"/>
        </w:rPr>
        <w:t xml:space="preserve">As can be seen from the above, Marine Protected Areas are of course embedded within the relation of the nation-state to its territorial waters. They are however part of a broad historical process of territorializing the ocean that occurred unevenly over time. While the modern history of the notion of territory is based on the idea of a sovereign’s control of its holdings, there is presently a debate around the role that conservation plays in asserting the right of the sovereign. Brockington, Duffy, and Igoe (2008) have pointed to the multiple ways in which </w:t>
      </w:r>
      <w:r w:rsidRPr="001B2A56">
        <w:rPr>
          <w:rStyle w:val="Emphasis"/>
        </w:rPr>
        <w:t>conservation policy</w:t>
      </w:r>
      <w:r w:rsidRPr="001B2A56">
        <w:rPr>
          <w:rStyle w:val="StyleUnderline"/>
        </w:rPr>
        <w:t xml:space="preserve"> is currently enacted to </w:t>
      </w:r>
      <w:r w:rsidRPr="001B2A56">
        <w:rPr>
          <w:rStyle w:val="Emphasis"/>
        </w:rPr>
        <w:t>offset</w:t>
      </w:r>
      <w:r w:rsidRPr="001B2A56">
        <w:rPr>
          <w:rStyle w:val="StyleUnderline"/>
        </w:rPr>
        <w:t xml:space="preserve"> the ways in which </w:t>
      </w:r>
      <w:r w:rsidRPr="001B2A56">
        <w:rPr>
          <w:rStyle w:val="Emphasis"/>
        </w:rPr>
        <w:t>capitalist social relations</w:t>
      </w:r>
      <w:r w:rsidRPr="001B2A56">
        <w:rPr>
          <w:rStyle w:val="StyleUnderline"/>
        </w:rPr>
        <w:t xml:space="preserve"> have </w:t>
      </w:r>
      <w:r w:rsidRPr="001B2A56">
        <w:rPr>
          <w:rStyle w:val="Emphasis"/>
        </w:rPr>
        <w:t>degraded the environment</w:t>
      </w:r>
      <w:r w:rsidRPr="001B2A56">
        <w:rPr>
          <w:rStyle w:val="StyleUnderline"/>
        </w:rPr>
        <w:t xml:space="preserve">, and posited that territorial assertions in the form of conservation spaces have increased with increased </w:t>
      </w:r>
      <w:r w:rsidRPr="001B2A56">
        <w:rPr>
          <w:rStyle w:val="Emphasis"/>
        </w:rPr>
        <w:t>expansion</w:t>
      </w:r>
      <w:r w:rsidRPr="001B2A56">
        <w:rPr>
          <w:rStyle w:val="StyleUnderline"/>
        </w:rPr>
        <w:t xml:space="preserve"> of </w:t>
      </w:r>
      <w:r w:rsidRPr="001B2A56">
        <w:rPr>
          <w:rStyle w:val="Emphasis"/>
        </w:rPr>
        <w:t>neoliberal markets</w:t>
      </w:r>
      <w:r w:rsidRPr="001B2A56">
        <w:rPr>
          <w:rStyle w:val="StyleUnderline"/>
        </w:rPr>
        <w:t xml:space="preserve">. Viewed this way, conservation areas in the ocean can be seen as both an </w:t>
      </w:r>
      <w:r w:rsidRPr="001B2A56">
        <w:rPr>
          <w:rStyle w:val="Emphasis"/>
        </w:rPr>
        <w:t>assertion of territorial control</w:t>
      </w:r>
      <w:r w:rsidRPr="001B2A56">
        <w:rPr>
          <w:rStyle w:val="StyleUnderline"/>
        </w:rPr>
        <w:t xml:space="preserve">, and a way to </w:t>
      </w:r>
      <w:r w:rsidRPr="001B2A56">
        <w:rPr>
          <w:rStyle w:val="Emphasis"/>
        </w:rPr>
        <w:t>offset</w:t>
      </w:r>
      <w:r w:rsidRPr="001B2A56">
        <w:rPr>
          <w:rStyle w:val="StyleUnderline"/>
        </w:rPr>
        <w:t xml:space="preserve"> the </w:t>
      </w:r>
      <w:r w:rsidRPr="001B2A56">
        <w:rPr>
          <w:rStyle w:val="Emphasis"/>
        </w:rPr>
        <w:t>second contradiction of capitalism</w:t>
      </w:r>
      <w:r w:rsidRPr="00F53E09">
        <w:rPr>
          <w:sz w:val="16"/>
        </w:rPr>
        <w:t xml:space="preserve"> (O'Connor, 1996) </w:t>
      </w:r>
      <w:r w:rsidRPr="001B2A56">
        <w:rPr>
          <w:rStyle w:val="StyleUnderline"/>
        </w:rPr>
        <w:t xml:space="preserve">which </w:t>
      </w:r>
      <w:r w:rsidRPr="001B2A56">
        <w:rPr>
          <w:rStyle w:val="Emphasis"/>
        </w:rPr>
        <w:t>externalizes environmental costs</w:t>
      </w:r>
      <w:r w:rsidRPr="001B2A56">
        <w:rPr>
          <w:rStyle w:val="StyleUnderline"/>
        </w:rPr>
        <w:t xml:space="preserve">. Yet these externalities are </w:t>
      </w:r>
      <w:r w:rsidRPr="001B2A56">
        <w:rPr>
          <w:rStyle w:val="Emphasis"/>
        </w:rPr>
        <w:t>not evenly distributed</w:t>
      </w:r>
      <w:r w:rsidRPr="001B2A56">
        <w:rPr>
          <w:rStyle w:val="StyleUnderline"/>
        </w:rPr>
        <w:t xml:space="preserve">, nor are the effects of imposed conservation regimes. People who </w:t>
      </w:r>
      <w:r w:rsidRPr="001B2A56">
        <w:rPr>
          <w:rStyle w:val="Emphasis"/>
        </w:rPr>
        <w:t>lose access</w:t>
      </w:r>
      <w:r w:rsidRPr="001B2A56">
        <w:rPr>
          <w:rStyle w:val="StyleUnderline"/>
        </w:rPr>
        <w:t xml:space="preserve"> to resources can and do try to </w:t>
      </w:r>
      <w:r w:rsidRPr="001B2A56">
        <w:rPr>
          <w:rStyle w:val="Emphasis"/>
        </w:rPr>
        <w:t>reassert rights</w:t>
      </w:r>
      <w:r w:rsidRPr="001B2A56">
        <w:rPr>
          <w:rStyle w:val="StyleUnderline"/>
        </w:rPr>
        <w:t xml:space="preserve"> to control of those resources, as well as the spaces where said resources are found</w:t>
      </w:r>
      <w:r w:rsidRPr="00F53E09">
        <w:rPr>
          <w:sz w:val="16"/>
        </w:rPr>
        <w:t>. While these counter-claims cannot be said to be a sovereign territory, they can however be framed as an attempt at territorialization. This then begs the question, what is the relationship between conservation discourses and territorialization, and how might these be transformed?</w:t>
      </w:r>
    </w:p>
    <w:p w14:paraId="649349EC" w14:textId="77777777" w:rsidR="001E00C7" w:rsidRDefault="001E00C7" w:rsidP="001E00C7">
      <w:pPr>
        <w:pStyle w:val="Heading3"/>
      </w:pPr>
      <w:r>
        <w:t>Link---Water Infrastructure</w:t>
      </w:r>
    </w:p>
    <w:p w14:paraId="0187C472" w14:textId="77777777" w:rsidR="001E00C7" w:rsidRDefault="001E00C7" w:rsidP="001E00C7">
      <w:pPr>
        <w:pStyle w:val="Heading4"/>
      </w:pPr>
      <w:r>
        <w:t xml:space="preserve">Water infrastructure funding is a </w:t>
      </w:r>
      <w:r w:rsidRPr="00DF3FE9">
        <w:rPr>
          <w:u w:val="single"/>
        </w:rPr>
        <w:t>spatiotemporal fix</w:t>
      </w:r>
      <w:r>
        <w:t xml:space="preserve"> for absorbing </w:t>
      </w:r>
      <w:r w:rsidRPr="00DF3FE9">
        <w:rPr>
          <w:u w:val="single"/>
        </w:rPr>
        <w:t>over-accumulated capital</w:t>
      </w:r>
      <w:r>
        <w:t xml:space="preserve"> while disguising the larger project of </w:t>
      </w:r>
      <w:r w:rsidRPr="00DF3FE9">
        <w:rPr>
          <w:u w:val="single"/>
        </w:rPr>
        <w:t>disciplining consumer behavior</w:t>
      </w:r>
      <w:r>
        <w:t xml:space="preserve"> through the creation of new </w:t>
      </w:r>
      <w:r w:rsidRPr="00DF3FE9">
        <w:rPr>
          <w:u w:val="single"/>
        </w:rPr>
        <w:t>financialized subjects</w:t>
      </w:r>
      <w:r>
        <w:t>.</w:t>
      </w:r>
    </w:p>
    <w:p w14:paraId="5087F77F" w14:textId="77777777" w:rsidR="001E00C7" w:rsidRDefault="001E00C7" w:rsidP="001E00C7">
      <w:r>
        <w:rPr>
          <w:rStyle w:val="Style13ptBold"/>
        </w:rPr>
        <w:t xml:space="preserve">Loftus et al. </w:t>
      </w:r>
      <w:r w:rsidRPr="003E0940">
        <w:rPr>
          <w:rStyle w:val="Style13ptBold"/>
        </w:rPr>
        <w:t>'</w:t>
      </w:r>
      <w:r>
        <w:rPr>
          <w:rStyle w:val="Style13ptBold"/>
        </w:rPr>
        <w:t>16</w:t>
      </w:r>
      <w:r w:rsidRPr="003E0940">
        <w:rPr>
          <w:rStyle w:val="Style13ptBold"/>
        </w:rPr>
        <w:t xml:space="preserve"> </w:t>
      </w:r>
      <w:r>
        <w:t>[Alex; 6/3/16; PhD from the University of Oxford focusing on the Political Ecology of Water, Associate Professor of Political College at King’s College London, et al.; "Water Infrastructure and the Making of Financial Subjects in the South East of England," Water Alternatives, Vol. 9, Issue 2, p. 319-335/]</w:t>
      </w:r>
    </w:p>
    <w:p w14:paraId="0B2E91D1" w14:textId="77777777" w:rsidR="001E00C7" w:rsidRPr="002E7E92" w:rsidRDefault="001E00C7" w:rsidP="001E00C7">
      <w:pPr>
        <w:rPr>
          <w:sz w:val="16"/>
        </w:rPr>
      </w:pPr>
      <w:r w:rsidRPr="002E7E92">
        <w:rPr>
          <w:sz w:val="16"/>
        </w:rPr>
        <w:t xml:space="preserve">The concept of financialisation has received considerable attention from critical political economists and economic geographers in recent years [see, for instance, the work of Langley (2003, 2008); Aalbers (2008, 2015); Hall (2012) or Christophers (2013, 2014, 2015)]. Definitions vary considerably (as signalled in the range identified by Lee et al., 2009); indeed financialisation risks achieving the status of a buzzword (Christophers, 2015), including a variegated group of processes, or what Murphy (2015) characterises as "financialisation unlimited". Ouma (2015: 228) therefore calls for the debunking of the term: "so let’s get in between M and M' [referring to the lending out of money (M) for interest (M')] – potentially without financialisation – and make finance political in different ways". Whether the concept of financialisation is too broad, has been used too loosely [and therefore "hollowed out" (Ouma 2015: 225)], or whether it has, perhaps, lost its explanatory power (Christophers, 2015) is not the focus of this paper. Indeed we agree with Murphy (2015) that </w:t>
      </w:r>
      <w:r w:rsidRPr="00542DAB">
        <w:rPr>
          <w:rStyle w:val="StyleUnderline"/>
        </w:rPr>
        <w:t xml:space="preserve">if the concept of </w:t>
      </w:r>
      <w:r w:rsidRPr="00542DAB">
        <w:rPr>
          <w:rStyle w:val="Emphasis"/>
        </w:rPr>
        <w:t>neoliberalism</w:t>
      </w:r>
      <w:r w:rsidRPr="00542DAB">
        <w:rPr>
          <w:rStyle w:val="StyleUnderline"/>
        </w:rPr>
        <w:t xml:space="preserve"> implies </w:t>
      </w:r>
      <w:r w:rsidRPr="00542DAB">
        <w:rPr>
          <w:rStyle w:val="Emphasis"/>
        </w:rPr>
        <w:t>variegated strategies</w:t>
      </w:r>
      <w:r w:rsidRPr="00542DAB">
        <w:rPr>
          <w:rStyle w:val="StyleUnderline"/>
        </w:rPr>
        <w:t xml:space="preserve">, so this is also the case for </w:t>
      </w:r>
      <w:r w:rsidRPr="00542DAB">
        <w:rPr>
          <w:rStyle w:val="Emphasis"/>
        </w:rPr>
        <w:t>financialisation</w:t>
      </w:r>
      <w:r w:rsidRPr="002E7E92">
        <w:rPr>
          <w:sz w:val="16"/>
        </w:rPr>
        <w:t xml:space="preserve">. In our view, </w:t>
      </w:r>
      <w:r w:rsidRPr="00542DAB">
        <w:rPr>
          <w:rStyle w:val="StyleUnderline"/>
        </w:rPr>
        <w:t xml:space="preserve">the term does have some </w:t>
      </w:r>
      <w:r w:rsidRPr="00542DAB">
        <w:rPr>
          <w:rStyle w:val="Emphasis"/>
        </w:rPr>
        <w:t>validity</w:t>
      </w:r>
      <w:r w:rsidRPr="00542DAB">
        <w:rPr>
          <w:rStyle w:val="StyleUnderline"/>
        </w:rPr>
        <w:t>.</w:t>
      </w:r>
      <w:r w:rsidRPr="002E7E92">
        <w:rPr>
          <w:sz w:val="16"/>
        </w:rPr>
        <w:t xml:space="preserve"> Indeed, </w:t>
      </w:r>
      <w:r w:rsidRPr="00542DAB">
        <w:rPr>
          <w:rStyle w:val="StyleUnderline"/>
        </w:rPr>
        <w:t xml:space="preserve">over the past few decades there has been a </w:t>
      </w:r>
      <w:r w:rsidRPr="00542DAB">
        <w:rPr>
          <w:rStyle w:val="Emphasis"/>
        </w:rPr>
        <w:t>shift</w:t>
      </w:r>
      <w:r w:rsidRPr="00542DAB">
        <w:rPr>
          <w:rStyle w:val="StyleUnderline"/>
        </w:rPr>
        <w:t xml:space="preserve"> in the locus of </w:t>
      </w:r>
      <w:r w:rsidRPr="00542DAB">
        <w:rPr>
          <w:rStyle w:val="Emphasis"/>
        </w:rPr>
        <w:t>economic power</w:t>
      </w:r>
      <w:r w:rsidRPr="00542DAB">
        <w:rPr>
          <w:rStyle w:val="StyleUnderline"/>
        </w:rPr>
        <w:t xml:space="preserve">, which has encouraged a much more </w:t>
      </w:r>
      <w:r w:rsidRPr="00542DAB">
        <w:rPr>
          <w:rStyle w:val="Emphasis"/>
        </w:rPr>
        <w:t>speculative form of capitalism</w:t>
      </w:r>
      <w:r w:rsidRPr="00542DAB">
        <w:rPr>
          <w:rStyle w:val="StyleUnderline"/>
        </w:rPr>
        <w:t xml:space="preserve"> that is reliant on </w:t>
      </w:r>
      <w:r w:rsidRPr="00542DAB">
        <w:rPr>
          <w:rStyle w:val="Emphasis"/>
        </w:rPr>
        <w:t>rent extraction</w:t>
      </w:r>
      <w:r w:rsidRPr="00542DAB">
        <w:rPr>
          <w:rStyle w:val="StyleUnderline"/>
        </w:rPr>
        <w:t xml:space="preserve"> and less obviously reliant on</w:t>
      </w:r>
      <w:r w:rsidRPr="002E7E92">
        <w:rPr>
          <w:sz w:val="16"/>
        </w:rPr>
        <w:t xml:space="preserve"> the </w:t>
      </w:r>
      <w:r w:rsidRPr="00542DAB">
        <w:rPr>
          <w:rStyle w:val="StyleUnderline"/>
        </w:rPr>
        <w:t xml:space="preserve">creation of </w:t>
      </w:r>
      <w:r w:rsidRPr="00542DAB">
        <w:rPr>
          <w:rStyle w:val="Emphasis"/>
        </w:rPr>
        <w:t>surplus value</w:t>
      </w:r>
      <w:r w:rsidRPr="00542DAB">
        <w:rPr>
          <w:rStyle w:val="StyleUnderline"/>
        </w:rPr>
        <w:t xml:space="preserve"> within the </w:t>
      </w:r>
      <w:r w:rsidRPr="00542DAB">
        <w:rPr>
          <w:rStyle w:val="Emphasis"/>
        </w:rPr>
        <w:t>real economy</w:t>
      </w:r>
      <w:r w:rsidRPr="002E7E92">
        <w:rPr>
          <w:sz w:val="16"/>
        </w:rPr>
        <w:t xml:space="preserve"> (Harvey 1989, 2005; Foster, 2007; Lapavitsas, 2014). </w:t>
      </w:r>
      <w:r w:rsidRPr="008B3980">
        <w:rPr>
          <w:rStyle w:val="StyleUnderline"/>
        </w:rPr>
        <w:t>The range of actors involved, and</w:t>
      </w:r>
      <w:r w:rsidRPr="002E7E92">
        <w:rPr>
          <w:sz w:val="16"/>
        </w:rPr>
        <w:t xml:space="preserve"> the </w:t>
      </w:r>
      <w:r w:rsidRPr="008B3980">
        <w:rPr>
          <w:rStyle w:val="StyleUnderline"/>
        </w:rPr>
        <w:t>interests shaping</w:t>
      </w:r>
      <w:r w:rsidRPr="002E7E92">
        <w:rPr>
          <w:sz w:val="16"/>
        </w:rPr>
        <w:t xml:space="preserve"> the </w:t>
      </w:r>
      <w:r w:rsidRPr="008B3980">
        <w:rPr>
          <w:rStyle w:val="StyleUnderline"/>
        </w:rPr>
        <w:t>provision of</w:t>
      </w:r>
      <w:r w:rsidRPr="002E7E92">
        <w:rPr>
          <w:sz w:val="16"/>
        </w:rPr>
        <w:t xml:space="preserve"> a range of necessities from healthcare services to </w:t>
      </w:r>
      <w:r w:rsidRPr="008B3980">
        <w:rPr>
          <w:rStyle w:val="Emphasis"/>
        </w:rPr>
        <w:t>water</w:t>
      </w:r>
      <w:r w:rsidRPr="008B3980">
        <w:rPr>
          <w:rStyle w:val="StyleUnderline"/>
        </w:rPr>
        <w:t xml:space="preserve"> have been profoundly altered</w:t>
      </w:r>
      <w:r w:rsidRPr="002E7E92">
        <w:rPr>
          <w:sz w:val="16"/>
        </w:rPr>
        <w:t>.</w:t>
      </w:r>
    </w:p>
    <w:p w14:paraId="149CB33B" w14:textId="77777777" w:rsidR="001E00C7" w:rsidRPr="002E7E92" w:rsidRDefault="001E00C7" w:rsidP="001E00C7">
      <w:pPr>
        <w:rPr>
          <w:sz w:val="16"/>
        </w:rPr>
      </w:pPr>
      <w:r w:rsidRPr="002E7E92">
        <w:rPr>
          <w:sz w:val="16"/>
        </w:rPr>
        <w:t xml:space="preserve">A growing body of work has therefore embarked on analysing the interlinkages between finance and the environment (see Liverman, 2004; Robertson, 2011; Castree and Christophers, 2015; Galaz et al., 2015; Loftus and March, 2015), and its increasingly critical role in environmental governance, as well as the production of historically and geographically specific natures (Labban, 2010; Sullivan, 2013; March and Purcell, 2014). This body of work underscores the complex and contradictory relations between something so material as 'nature' and the fictitiousness of the speculative claims being made in nature’s name (see Labban, 2010). </w:t>
      </w:r>
      <w:r w:rsidRPr="001E0A83">
        <w:rPr>
          <w:rStyle w:val="StyleUnderline"/>
        </w:rPr>
        <w:t>Knox-Hayes</w:t>
      </w:r>
      <w:r w:rsidRPr="002E7E92">
        <w:rPr>
          <w:sz w:val="16"/>
        </w:rPr>
        <w:t xml:space="preserve"> (2013) </w:t>
      </w:r>
      <w:r w:rsidRPr="001E0A83">
        <w:rPr>
          <w:rStyle w:val="StyleUnderline"/>
        </w:rPr>
        <w:t xml:space="preserve">sees the financialisation of nature as a form of </w:t>
      </w:r>
      <w:r w:rsidRPr="001E0A83">
        <w:rPr>
          <w:rStyle w:val="Emphasis"/>
        </w:rPr>
        <w:t>time-space compression</w:t>
      </w:r>
      <w:r w:rsidRPr="001E0A83">
        <w:rPr>
          <w:rStyle w:val="StyleUnderline"/>
        </w:rPr>
        <w:t xml:space="preserve">, which intensifies a </w:t>
      </w:r>
      <w:r w:rsidRPr="001E0A83">
        <w:rPr>
          <w:rStyle w:val="Emphasis"/>
        </w:rPr>
        <w:t>divorce</w:t>
      </w:r>
      <w:r w:rsidRPr="001E0A83">
        <w:rPr>
          <w:rStyle w:val="StyleUnderline"/>
        </w:rPr>
        <w:t xml:space="preserve"> between the </w:t>
      </w:r>
      <w:r w:rsidRPr="001E0A83">
        <w:rPr>
          <w:rStyle w:val="Emphasis"/>
        </w:rPr>
        <w:t>use value</w:t>
      </w:r>
      <w:r w:rsidRPr="001E0A83">
        <w:rPr>
          <w:rStyle w:val="StyleUnderline"/>
        </w:rPr>
        <w:t xml:space="preserve"> of resources and the </w:t>
      </w:r>
      <w:r w:rsidRPr="001E0A83">
        <w:rPr>
          <w:rStyle w:val="Emphasis"/>
        </w:rPr>
        <w:t>exchange value</w:t>
      </w:r>
      <w:r w:rsidRPr="001E0A83">
        <w:rPr>
          <w:rStyle w:val="StyleUnderline"/>
        </w:rPr>
        <w:t xml:space="preserve"> of financial instruments; this divorce</w:t>
      </w:r>
      <w:r w:rsidRPr="002E7E92">
        <w:rPr>
          <w:sz w:val="16"/>
        </w:rPr>
        <w:t xml:space="preserve">, in turn, </w:t>
      </w:r>
      <w:r w:rsidRPr="001E0A83">
        <w:rPr>
          <w:rStyle w:val="Emphasis"/>
        </w:rPr>
        <w:t>threatens</w:t>
      </w:r>
      <w:r w:rsidRPr="001E0A83">
        <w:rPr>
          <w:rStyle w:val="StyleUnderline"/>
        </w:rPr>
        <w:t xml:space="preserve"> the </w:t>
      </w:r>
      <w:r w:rsidRPr="001E0A83">
        <w:rPr>
          <w:rStyle w:val="Emphasis"/>
        </w:rPr>
        <w:t>material integrity</w:t>
      </w:r>
      <w:r w:rsidRPr="001E0A83">
        <w:rPr>
          <w:rStyle w:val="StyleUnderline"/>
        </w:rPr>
        <w:t xml:space="preserve"> of natural ecosystems</w:t>
      </w:r>
      <w:r w:rsidRPr="002E7E92">
        <w:rPr>
          <w:sz w:val="16"/>
        </w:rPr>
        <w:t>. In any case, the argument is that nature and the environment may influence financialisation, but, at the same time, financialisation shapes the production of nature. Among other dimensions, scholarship has focused so far on finance and climate, including fictitious commodities such as CO2 (Pellizzoni, 2011; Lohman, 2012; Knox-Hayes, 2013) and weather derivatives (Pike and Pollard, 2010); agriculture (Bracking, 2012; Ouma, 2014); timberland (Gunnoe and Gellert, 2011); energy (Fusaro and Vasey, 2006; Labban, 2010); nature conservation (Brockington and Duffy, 2010; Sullivan, 2013); or green grabbing3 (Fairhead et al., 2012).</w:t>
      </w:r>
    </w:p>
    <w:p w14:paraId="5A9489AA" w14:textId="77777777" w:rsidR="001E00C7" w:rsidRPr="002E7E92" w:rsidRDefault="001E00C7" w:rsidP="001E00C7">
      <w:pPr>
        <w:rPr>
          <w:sz w:val="16"/>
        </w:rPr>
      </w:pPr>
      <w:r w:rsidRPr="00F42CEE">
        <w:rPr>
          <w:rStyle w:val="StyleUnderline"/>
        </w:rPr>
        <w:t xml:space="preserve">In what is referred to as the </w:t>
      </w:r>
      <w:r w:rsidRPr="00F42CEE">
        <w:rPr>
          <w:rStyle w:val="Emphasis"/>
        </w:rPr>
        <w:t>hydrosocial cycle</w:t>
      </w:r>
      <w:r w:rsidRPr="00F42CEE">
        <w:rPr>
          <w:rStyle w:val="StyleUnderline"/>
        </w:rPr>
        <w:t xml:space="preserve">, we can observe the </w:t>
      </w:r>
      <w:r w:rsidRPr="00F42CEE">
        <w:rPr>
          <w:rStyle w:val="Emphasis"/>
        </w:rPr>
        <w:t>creation</w:t>
      </w:r>
      <w:r w:rsidRPr="00F42CEE">
        <w:rPr>
          <w:rStyle w:val="StyleUnderline"/>
        </w:rPr>
        <w:t xml:space="preserve"> of a </w:t>
      </w:r>
      <w:r w:rsidRPr="00F42CEE">
        <w:rPr>
          <w:rStyle w:val="Emphasis"/>
        </w:rPr>
        <w:t>complex</w:t>
      </w:r>
      <w:r w:rsidRPr="00F42CEE">
        <w:rPr>
          <w:rStyle w:val="StyleUnderline"/>
        </w:rPr>
        <w:t xml:space="preserve"> of water-related financial </w:t>
      </w:r>
      <w:r w:rsidRPr="00F42CEE">
        <w:rPr>
          <w:rStyle w:val="Emphasis"/>
        </w:rPr>
        <w:t>products</w:t>
      </w:r>
      <w:r w:rsidRPr="00F42CEE">
        <w:rPr>
          <w:rStyle w:val="StyleUnderline"/>
        </w:rPr>
        <w:t xml:space="preserve"> and </w:t>
      </w:r>
      <w:r w:rsidRPr="00F42CEE">
        <w:rPr>
          <w:rStyle w:val="Emphasis"/>
        </w:rPr>
        <w:t>instruments</w:t>
      </w:r>
      <w:r w:rsidRPr="00F42CEE">
        <w:rPr>
          <w:rStyle w:val="StyleUnderline"/>
        </w:rPr>
        <w:t xml:space="preserve"> in the past few years</w:t>
      </w:r>
      <w:r w:rsidRPr="002E7E92">
        <w:rPr>
          <w:sz w:val="16"/>
        </w:rPr>
        <w:t xml:space="preserve">, ranging from water-targeted investment funds; to structured water products within major investment banks; water indexes; or exchange traded funds (Bayliss, 2014, 2015). In England, the ownership of companies is increasingly in the hands of financial investors. The dominant ownership model in the water sector has evolved from holding groups listed on the stock exchange (privatisation to mid-1990s), to multinational ownership models (mid-1990s until 2000), to a situation where over half of the industry is now owned by private equity consortia (Tinson and Kenway, 2013: 6; see also March and Purcell, 2014). Ownership titles are traded following financial market indicators that are delinked from the real economy. </w:t>
      </w:r>
      <w:r w:rsidRPr="00F42CEE">
        <w:rPr>
          <w:rStyle w:val="StyleUnderline"/>
        </w:rPr>
        <w:t xml:space="preserve">At the global level, the </w:t>
      </w:r>
      <w:r w:rsidRPr="00F42CEE">
        <w:rPr>
          <w:rStyle w:val="Emphasis"/>
        </w:rPr>
        <w:t>prioritisation of shareholder value</w:t>
      </w:r>
      <w:r w:rsidRPr="00F42CEE">
        <w:rPr>
          <w:rStyle w:val="StyleUnderline"/>
        </w:rPr>
        <w:t xml:space="preserve"> has had a </w:t>
      </w:r>
      <w:r w:rsidRPr="00F42CEE">
        <w:rPr>
          <w:rStyle w:val="Emphasis"/>
        </w:rPr>
        <w:t>clear impact</w:t>
      </w:r>
      <w:r w:rsidRPr="00F42CEE">
        <w:rPr>
          <w:rStyle w:val="StyleUnderline"/>
        </w:rPr>
        <w:t xml:space="preserve"> on their geographical </w:t>
      </w:r>
      <w:r w:rsidRPr="00F42CEE">
        <w:rPr>
          <w:rStyle w:val="Emphasis"/>
        </w:rPr>
        <w:t>expansion</w:t>
      </w:r>
      <w:r w:rsidRPr="00F42CEE">
        <w:rPr>
          <w:rStyle w:val="StyleUnderline"/>
        </w:rPr>
        <w:t xml:space="preserve"> and </w:t>
      </w:r>
      <w:r w:rsidRPr="00F42CEE">
        <w:rPr>
          <w:rStyle w:val="Emphasis"/>
        </w:rPr>
        <w:t>retrenchment</w:t>
      </w:r>
      <w:r w:rsidRPr="00F42CEE">
        <w:rPr>
          <w:rStyle w:val="StyleUnderline"/>
        </w:rPr>
        <w:t xml:space="preserve"> through recent </w:t>
      </w:r>
      <w:r w:rsidRPr="00F42CEE">
        <w:rPr>
          <w:rStyle w:val="Emphasis"/>
        </w:rPr>
        <w:t>investment decisions</w:t>
      </w:r>
      <w:r w:rsidRPr="002E7E92">
        <w:rPr>
          <w:sz w:val="16"/>
        </w:rPr>
        <w:t xml:space="preserve"> (March and Purcell, 2014). Indeed, as Bayliss (2014: 300) notes, "</w:t>
      </w:r>
      <w:r w:rsidRPr="00F42CEE">
        <w:rPr>
          <w:rStyle w:val="StyleUnderline"/>
        </w:rPr>
        <w:t xml:space="preserve">water investments have become transformed into assets that can be disposed of during difficult times". </w:t>
      </w:r>
      <w:r w:rsidRPr="00F42CEE">
        <w:rPr>
          <w:rStyle w:val="Emphasis"/>
        </w:rPr>
        <w:t>Water services</w:t>
      </w:r>
      <w:r w:rsidRPr="00F42CEE">
        <w:rPr>
          <w:rStyle w:val="StyleUnderline"/>
        </w:rPr>
        <w:t xml:space="preserve"> – as opposed to </w:t>
      </w:r>
      <w:r w:rsidRPr="00F42CEE">
        <w:rPr>
          <w:rStyle w:val="Emphasis"/>
        </w:rPr>
        <w:t>water itself</w:t>
      </w:r>
      <w:r w:rsidRPr="00F42CEE">
        <w:rPr>
          <w:rStyle w:val="StyleUnderline"/>
        </w:rPr>
        <w:t xml:space="preserve"> – therefore become </w:t>
      </w:r>
      <w:r w:rsidRPr="00F42CEE">
        <w:rPr>
          <w:rStyle w:val="Emphasis"/>
        </w:rPr>
        <w:t>tradable assets</w:t>
      </w:r>
      <w:r w:rsidRPr="002E7E92">
        <w:rPr>
          <w:sz w:val="16"/>
        </w:rPr>
        <w:t xml:space="preserve">. And, as is argued elsewhere (Loftus and March, 2015), </w:t>
      </w:r>
      <w:r w:rsidRPr="00F42CEE">
        <w:rPr>
          <w:rStyle w:val="StyleUnderline"/>
        </w:rPr>
        <w:t xml:space="preserve">this process is </w:t>
      </w:r>
      <w:r w:rsidRPr="00F42CEE">
        <w:rPr>
          <w:rStyle w:val="Emphasis"/>
        </w:rPr>
        <w:t>enabled</w:t>
      </w:r>
      <w:r w:rsidRPr="00F42CEE">
        <w:rPr>
          <w:rStyle w:val="StyleUnderline"/>
        </w:rPr>
        <w:t xml:space="preserve"> through the specific forms of </w:t>
      </w:r>
      <w:r w:rsidRPr="00F42CEE">
        <w:rPr>
          <w:rStyle w:val="Emphasis"/>
        </w:rPr>
        <w:t>infrastructure provision</w:t>
      </w:r>
      <w:r w:rsidRPr="002E7E92">
        <w:rPr>
          <w:sz w:val="16"/>
        </w:rPr>
        <w:t>.</w:t>
      </w:r>
    </w:p>
    <w:p w14:paraId="0F72378C" w14:textId="77777777" w:rsidR="001E00C7" w:rsidRPr="002E7E92" w:rsidRDefault="001E00C7" w:rsidP="001E00C7">
      <w:pPr>
        <w:rPr>
          <w:sz w:val="16"/>
        </w:rPr>
      </w:pPr>
      <w:r w:rsidRPr="00F42CEE">
        <w:rPr>
          <w:rStyle w:val="StyleUnderline"/>
        </w:rPr>
        <w:t xml:space="preserve">If the </w:t>
      </w:r>
      <w:r w:rsidRPr="00F42CEE">
        <w:rPr>
          <w:rStyle w:val="Emphasis"/>
        </w:rPr>
        <w:t>financialisation of water</w:t>
      </w:r>
      <w:r w:rsidRPr="00F42CEE">
        <w:rPr>
          <w:rStyle w:val="StyleUnderline"/>
        </w:rPr>
        <w:t xml:space="preserve"> has been </w:t>
      </w:r>
      <w:r w:rsidRPr="00F42CEE">
        <w:rPr>
          <w:rStyle w:val="Emphasis"/>
        </w:rPr>
        <w:t>enabled through infrastructure</w:t>
      </w:r>
      <w:r w:rsidRPr="00F42CEE">
        <w:rPr>
          <w:rStyle w:val="StyleUnderline"/>
        </w:rPr>
        <w:t>,</w:t>
      </w:r>
      <w:r w:rsidRPr="002E7E92">
        <w:rPr>
          <w:sz w:val="16"/>
        </w:rPr>
        <w:t xml:space="preserve"> over the last decade </w:t>
      </w:r>
      <w:r w:rsidRPr="00F42CEE">
        <w:rPr>
          <w:rStyle w:val="StyleUnderline"/>
        </w:rPr>
        <w:t xml:space="preserve">infrastructure has simultaneously become one of the </w:t>
      </w:r>
      <w:r w:rsidRPr="00F42CEE">
        <w:rPr>
          <w:rStyle w:val="Emphasis"/>
        </w:rPr>
        <w:t>essential sites</w:t>
      </w:r>
      <w:r w:rsidRPr="00F42CEE">
        <w:rPr>
          <w:rStyle w:val="StyleUnderline"/>
        </w:rPr>
        <w:t xml:space="preserve"> for absorbing </w:t>
      </w:r>
      <w:r w:rsidRPr="00F42CEE">
        <w:rPr>
          <w:rStyle w:val="Emphasis"/>
        </w:rPr>
        <w:t>over-accumulated capital</w:t>
      </w:r>
      <w:r w:rsidRPr="00F42CEE">
        <w:rPr>
          <w:rStyle w:val="StyleUnderline"/>
        </w:rPr>
        <w:t xml:space="preserve"> within the </w:t>
      </w:r>
      <w:r w:rsidRPr="00F42CEE">
        <w:rPr>
          <w:rStyle w:val="Emphasis"/>
        </w:rPr>
        <w:t>global economy</w:t>
      </w:r>
      <w:r w:rsidRPr="002E7E92">
        <w:rPr>
          <w:sz w:val="16"/>
        </w:rPr>
        <w:t xml:space="preserve"> (Harvey, 1982; Torrance, 2009). </w:t>
      </w:r>
      <w:r w:rsidRPr="00F42CEE">
        <w:rPr>
          <w:rStyle w:val="StyleUnderline"/>
        </w:rPr>
        <w:t xml:space="preserve">Such </w:t>
      </w:r>
      <w:r w:rsidRPr="00F42CEE">
        <w:rPr>
          <w:rStyle w:val="Emphasis"/>
        </w:rPr>
        <w:t>spatiotemporal fixes</w:t>
      </w:r>
      <w:r w:rsidRPr="00F42CEE">
        <w:rPr>
          <w:rStyle w:val="StyleUnderline"/>
        </w:rPr>
        <w:t xml:space="preserve"> make it </w:t>
      </w:r>
      <w:r w:rsidRPr="00F42CEE">
        <w:rPr>
          <w:rStyle w:val="Emphasis"/>
        </w:rPr>
        <w:t>imperative</w:t>
      </w:r>
      <w:r w:rsidRPr="00F42CEE">
        <w:rPr>
          <w:rStyle w:val="StyleUnderline"/>
        </w:rPr>
        <w:t xml:space="preserve"> to focus on the </w:t>
      </w:r>
      <w:r w:rsidRPr="00F42CEE">
        <w:rPr>
          <w:rStyle w:val="Emphasis"/>
        </w:rPr>
        <w:t>financialisation of infrastructure</w:t>
      </w:r>
      <w:r w:rsidRPr="00F42CEE">
        <w:rPr>
          <w:rStyle w:val="StyleUnderline"/>
        </w:rPr>
        <w:t>. In the immediate wake of the financial crisis</w:t>
      </w:r>
      <w:r w:rsidRPr="002E7E92">
        <w:rPr>
          <w:sz w:val="16"/>
        </w:rPr>
        <w:t xml:space="preserve">, clearly </w:t>
      </w:r>
      <w:r w:rsidRPr="00F42CEE">
        <w:rPr>
          <w:rStyle w:val="StyleUnderline"/>
        </w:rPr>
        <w:t>recognising that investment strategies had been highly speculative</w:t>
      </w:r>
      <w:r w:rsidRPr="002E7E92">
        <w:rPr>
          <w:sz w:val="16"/>
        </w:rPr>
        <w:t xml:space="preserve"> and overly risky, Ouma notes (2014: 63) (quoting the investor Jim Rogers) that "</w:t>
      </w:r>
      <w:r w:rsidRPr="00F42CEE">
        <w:rPr>
          <w:rStyle w:val="StyleUnderline"/>
        </w:rPr>
        <w:t>what was suddenly in demand was less 'financial engineering' and more 'real things'".</w:t>
      </w:r>
      <w:r w:rsidRPr="002E7E92">
        <w:rPr>
          <w:sz w:val="16"/>
        </w:rPr>
        <w:t xml:space="preserve"> Finance’s new love affair with real things – with built infrastructure and land – therefore comes at a time when, by 2030, around U$60-70 trillion will be needed to develop additional infrastructure (in general) capacity at the global level (Alexander, 2015). Some argue that, although public investment could cover US$30-35 trillion of this financial need, and private investment a further US$ 10-15 trillion, the remaining gap of US$15-20 trillion will need to be covered by institutional investors (Alexander, 2015). Along these lines O’Brien and Pike (2015) argue that austerity and fiscal constraints, combined with pervading systems of financialisation, have redefined urban infrastructure as a new asset class. Traditional sources of infrastructure financing are under stress, as the OECD (Della Croce and Yermo, 2013) recognises, and new institutional investors, such as pension funds or institutional investors, have emerged as key actors (Clark, 2001). In the case of the UK those actors have been rescaled and, in the process, have returned to risky, speculative, complex and expensive investment arrangements in urban infrastructure (notwithstanding the apparent move away from risk in the turn to 'real things'). There has simultaneously been a wider reconfiguration in that cities may source new private capital for urban development and infrastructure investment. </w:t>
      </w:r>
      <w:r w:rsidRPr="00E5233A">
        <w:rPr>
          <w:rStyle w:val="StyleUnderline"/>
        </w:rPr>
        <w:t xml:space="preserve">Infrastructures are thus thought to </w:t>
      </w:r>
      <w:r w:rsidRPr="00E5233A">
        <w:rPr>
          <w:rStyle w:val="Emphasis"/>
        </w:rPr>
        <w:t>generate long-term inflation-protected returns</w:t>
      </w:r>
      <w:r w:rsidRPr="002E7E92">
        <w:rPr>
          <w:sz w:val="16"/>
        </w:rPr>
        <w:t xml:space="preserve">. Nevertheless, in the past few years </w:t>
      </w:r>
      <w:r w:rsidRPr="00E5233A">
        <w:rPr>
          <w:rStyle w:val="StyleUnderline"/>
        </w:rPr>
        <w:t xml:space="preserve">there has been an emergence of </w:t>
      </w:r>
      <w:r w:rsidRPr="00E5233A">
        <w:rPr>
          <w:rStyle w:val="Emphasis"/>
        </w:rPr>
        <w:t>innovative funding mechanisms</w:t>
      </w:r>
      <w:r w:rsidRPr="00E5233A">
        <w:rPr>
          <w:rStyle w:val="StyleUnderline"/>
        </w:rPr>
        <w:t xml:space="preserve"> for infrastructure systems, predicated upon </w:t>
      </w:r>
      <w:r w:rsidRPr="00E5233A">
        <w:rPr>
          <w:rStyle w:val="Emphasis"/>
        </w:rPr>
        <w:t>future growth</w:t>
      </w:r>
      <w:r w:rsidRPr="002E7E92">
        <w:rPr>
          <w:sz w:val="16"/>
        </w:rPr>
        <w:t xml:space="preserve"> and revenue: a shift from grant-based mechanisms towards investment-type infrastructure projects consisting of loan-based revolving or recycled funds (O’Brien and Pike, 2015). UK cities have thereby been encouraged to "flirt with risky, complex and potentially more expensive investment activity". For Torrance (2008) this shift points to the apparently contradictory scalar tendencies within financialised infrastructure, relying as it does on a model of global governance in which financial instruments become increasingly globalised, at the same time as returns are increasingly dependent on local regulatory mechanisms.</w:t>
      </w:r>
    </w:p>
    <w:p w14:paraId="2BC9A1D8" w14:textId="77777777" w:rsidR="001E00C7" w:rsidRPr="002E7E92" w:rsidRDefault="001E00C7" w:rsidP="001E00C7">
      <w:pPr>
        <w:rPr>
          <w:sz w:val="16"/>
        </w:rPr>
      </w:pPr>
      <w:r w:rsidRPr="002E7E92">
        <w:rPr>
          <w:sz w:val="16"/>
        </w:rPr>
        <w:t xml:space="preserve">Far from being an abstract concern that merely affects shareholders, financialisation has therefore had a major impact on large infrastructural developments (Merme et al., 2014), profoundly influencing infrastructural developments within the hydrosocial cycle, among them, for instance, Thames Water’s desalination plant in London (Loftus and March, 2016). Financialisation of the hydrosocial cycle has, furthermore, expanded towards the household, as Allen and Pryke (2013: 419) have documented in the case of Thames Water, underscoring the manner in which this model is geared towards providing benefits to investors rather than providing for consumers' needs. </w:t>
      </w:r>
      <w:r w:rsidRPr="003D0158">
        <w:rPr>
          <w:rStyle w:val="Emphasis"/>
        </w:rPr>
        <w:t>Water infrastructure</w:t>
      </w:r>
      <w:r w:rsidRPr="003D0158">
        <w:rPr>
          <w:rStyle w:val="StyleUnderline"/>
        </w:rPr>
        <w:t xml:space="preserve"> is thus what </w:t>
      </w:r>
      <w:r w:rsidRPr="003D0158">
        <w:rPr>
          <w:rStyle w:val="Emphasis"/>
        </w:rPr>
        <w:t>enables</w:t>
      </w:r>
      <w:r w:rsidRPr="003D0158">
        <w:rPr>
          <w:rStyle w:val="StyleUnderline"/>
        </w:rPr>
        <w:t xml:space="preserve"> "the </w:t>
      </w:r>
      <w:r w:rsidRPr="003D0158">
        <w:rPr>
          <w:rStyle w:val="Emphasis"/>
          <w:sz w:val="24"/>
          <w:szCs w:val="24"/>
        </w:rPr>
        <w:t>trickle-up of wealth to the richest through the consumption of water</w:t>
      </w:r>
      <w:r w:rsidRPr="003D0158">
        <w:rPr>
          <w:rStyle w:val="StyleUnderline"/>
        </w:rPr>
        <w:t>"</w:t>
      </w:r>
      <w:r w:rsidRPr="002E7E92">
        <w:rPr>
          <w:sz w:val="16"/>
        </w:rPr>
        <w:t xml:space="preserve"> (Bayliss, 2014: 295).</w:t>
      </w:r>
    </w:p>
    <w:p w14:paraId="7152A6D8" w14:textId="77777777" w:rsidR="001E00C7" w:rsidRPr="002E7E92" w:rsidRDefault="001E00C7" w:rsidP="001E00C7">
      <w:pPr>
        <w:rPr>
          <w:sz w:val="16"/>
        </w:rPr>
      </w:pPr>
      <w:r w:rsidRPr="002E7E92">
        <w:rPr>
          <w:sz w:val="16"/>
        </w:rPr>
        <w:t xml:space="preserve">Crucially </w:t>
      </w:r>
      <w:r w:rsidRPr="000C3375">
        <w:rPr>
          <w:rStyle w:val="StyleUnderline"/>
        </w:rPr>
        <w:t>financialisation</w:t>
      </w:r>
      <w:r w:rsidRPr="002E7E92">
        <w:rPr>
          <w:sz w:val="16"/>
        </w:rPr>
        <w:t xml:space="preserve"> not only affects the supply-side infrastructure that provides water – providing substance to the claim that big infrastructure is back (Loftus and March, 2016) – it </w:t>
      </w:r>
      <w:r w:rsidRPr="000C3375">
        <w:rPr>
          <w:rStyle w:val="StyleUnderline"/>
        </w:rPr>
        <w:t xml:space="preserve">is also likely to have an </w:t>
      </w:r>
      <w:r w:rsidRPr="000C3375">
        <w:rPr>
          <w:rStyle w:val="Emphasis"/>
        </w:rPr>
        <w:t>influence</w:t>
      </w:r>
      <w:r w:rsidRPr="000C3375">
        <w:rPr>
          <w:rStyle w:val="StyleUnderline"/>
        </w:rPr>
        <w:t xml:space="preserve"> on </w:t>
      </w:r>
      <w:r w:rsidRPr="000C3375">
        <w:rPr>
          <w:rStyle w:val="Emphasis"/>
        </w:rPr>
        <w:t>households</w:t>
      </w:r>
      <w:r w:rsidRPr="000C3375">
        <w:rPr>
          <w:rStyle w:val="StyleUnderline"/>
        </w:rPr>
        <w:t xml:space="preserve"> through the forms of infrastructure</w:t>
      </w:r>
      <w:r w:rsidRPr="002E7E92">
        <w:rPr>
          <w:sz w:val="16"/>
        </w:rPr>
        <w:t xml:space="preserve"> and tariff mechanisms </w:t>
      </w:r>
      <w:r w:rsidRPr="000C3375">
        <w:rPr>
          <w:rStyle w:val="StyleUnderline"/>
        </w:rPr>
        <w:t>needed to generate steady returns</w:t>
      </w:r>
      <w:r w:rsidRPr="002E7E92">
        <w:rPr>
          <w:sz w:val="16"/>
        </w:rPr>
        <w:t xml:space="preserve">. Indeed for several of the large water companies in the South East of England, water meters act as crucial mediators between large financialised infrastructure, the companies, and the final water user. In this sense, while in recent decades there has been an apparent shift away from supply-side strategies, based on the increase in water provision through large-infrastructural solutions (e.g. dams) towards a 'twin-track approach' including demand-side management options (see Stephenson, 1999) based on pricing (and universal metering), </w:t>
      </w:r>
      <w:r w:rsidRPr="000C3375">
        <w:rPr>
          <w:rStyle w:val="StyleUnderline"/>
        </w:rPr>
        <w:t>both supply-side and demand-side 'infrastructural fixes' coexist</w:t>
      </w:r>
      <w:r w:rsidRPr="002E7E92">
        <w:rPr>
          <w:sz w:val="16"/>
        </w:rPr>
        <w:t xml:space="preserve">. Furthermore, </w:t>
      </w:r>
      <w:r w:rsidRPr="000C3375">
        <w:rPr>
          <w:rStyle w:val="StyleUnderline"/>
        </w:rPr>
        <w:t xml:space="preserve">both are now part of a broader web of </w:t>
      </w:r>
      <w:r w:rsidRPr="000C3375">
        <w:rPr>
          <w:rStyle w:val="Emphasis"/>
        </w:rPr>
        <w:t>financial engineering</w:t>
      </w:r>
      <w:r w:rsidRPr="000C3375">
        <w:rPr>
          <w:rStyle w:val="StyleUnderline"/>
        </w:rPr>
        <w:t xml:space="preserve">. Thus, while large </w:t>
      </w:r>
      <w:r w:rsidRPr="000C3375">
        <w:rPr>
          <w:rStyle w:val="Emphasis"/>
        </w:rPr>
        <w:t>infrastructural solutions</w:t>
      </w:r>
      <w:r w:rsidRPr="000C3375">
        <w:rPr>
          <w:rStyle w:val="StyleUnderline"/>
        </w:rPr>
        <w:t xml:space="preserve"> are once again being rolled</w:t>
      </w:r>
      <w:r w:rsidRPr="002E7E92">
        <w:rPr>
          <w:sz w:val="16"/>
        </w:rPr>
        <w:t xml:space="preserve"> out [even dams have seen a resurgence under financialisation (Merme et al., 2014)] </w:t>
      </w:r>
      <w:r w:rsidRPr="000C3375">
        <w:rPr>
          <w:rStyle w:val="StyleUnderline"/>
        </w:rPr>
        <w:t xml:space="preserve">and a new </w:t>
      </w:r>
      <w:r w:rsidRPr="000C3375">
        <w:rPr>
          <w:rStyle w:val="Emphasis"/>
        </w:rPr>
        <w:t>hydraulic paradigm</w:t>
      </w:r>
      <w:r w:rsidRPr="000C3375">
        <w:rPr>
          <w:rStyle w:val="StyleUnderline"/>
        </w:rPr>
        <w:t xml:space="preserve"> has been embarked upon</w:t>
      </w:r>
      <w:r w:rsidRPr="002E7E92">
        <w:rPr>
          <w:sz w:val="16"/>
        </w:rPr>
        <w:t xml:space="preserve"> in the form of desalination plants (March et al., 2014; March, 2015), </w:t>
      </w:r>
      <w:r w:rsidRPr="000C3375">
        <w:rPr>
          <w:rStyle w:val="StyleUnderline"/>
        </w:rPr>
        <w:t xml:space="preserve">at the same time, </w:t>
      </w:r>
      <w:r w:rsidRPr="000C3375">
        <w:rPr>
          <w:rStyle w:val="Emphasis"/>
        </w:rPr>
        <w:t>private companies</w:t>
      </w:r>
      <w:r w:rsidRPr="000C3375">
        <w:rPr>
          <w:rStyle w:val="StyleUnderline"/>
        </w:rPr>
        <w:t xml:space="preserve"> and </w:t>
      </w:r>
      <w:r w:rsidRPr="000C3375">
        <w:rPr>
          <w:rStyle w:val="Emphasis"/>
        </w:rPr>
        <w:t>public water agencies</w:t>
      </w:r>
      <w:r w:rsidRPr="000C3375">
        <w:rPr>
          <w:rStyle w:val="StyleUnderline"/>
        </w:rPr>
        <w:t xml:space="preserve"> have launched new demand-side strategies</w:t>
      </w:r>
      <w:r w:rsidRPr="002E7E92">
        <w:rPr>
          <w:sz w:val="16"/>
        </w:rPr>
        <w:t>, such as universal metering programmes. Although these can be seen to have been part of a long-term plan on the part of both the regulator and the Conservative Party, it is only over the last decade that metering has really progressed. As we argue in the next section, which focuses on the specific case of the South East of England, the twin strategy of developing supply-side and demand-side infrastructures may not be as paradoxical as it might seem. Such an argument, nevertheless, needs to be positioned in relation to a financialisation process in which meters have become the crucial mediator between the political rule of finance and the emergence of new financial subjectivities in the home.</w:t>
      </w:r>
    </w:p>
    <w:p w14:paraId="0AD7A256" w14:textId="77777777" w:rsidR="001E00C7" w:rsidRPr="009F493A" w:rsidRDefault="001E00C7" w:rsidP="001E00C7">
      <w:pPr>
        <w:rPr>
          <w:sz w:val="6"/>
          <w:szCs w:val="6"/>
        </w:rPr>
      </w:pPr>
      <w:r w:rsidRPr="009F493A">
        <w:rPr>
          <w:sz w:val="6"/>
          <w:szCs w:val="6"/>
        </w:rPr>
        <w:t>FINANCE, INFRASTRUCTURE, AND POLITICAL RULE</w:t>
      </w:r>
    </w:p>
    <w:p w14:paraId="0D7B6615" w14:textId="77777777" w:rsidR="001E00C7" w:rsidRPr="009F493A" w:rsidRDefault="001E00C7" w:rsidP="001E00C7">
      <w:pPr>
        <w:rPr>
          <w:sz w:val="6"/>
          <w:szCs w:val="6"/>
        </w:rPr>
      </w:pPr>
      <w:r w:rsidRPr="009F493A">
        <w:rPr>
          <w:sz w:val="6"/>
          <w:szCs w:val="6"/>
        </w:rPr>
        <w:t>Although financial actors now play a central role in the provision of water in England, the sector remains tightly regulated, primarily by the economic regulator, Ofwat, whose duties are set out in statute (Water Industry Act, 1991; Bakker, 2003).4 Price limits are set every five years, following a price review process that is administered by Ofwat5 and that results in a situation where revenue streams are somewhat more predictable for a number of years (Bayliss, 2015). Predictability of revenues is increasingly important for companies, several of which are very highly geared6 (Tinson and Kenway, 2013) and, as such, are more exposed to risks associated with revenue volatility. In a move that would appear to pull companies in the opposite direction, however, companies are increasingly under pressure to reduce abstractions and to introduce strategies for managing household water demand, among them metering.</w:t>
      </w:r>
    </w:p>
    <w:p w14:paraId="5207E6E1" w14:textId="77777777" w:rsidR="001E00C7" w:rsidRPr="009F493A" w:rsidRDefault="001E00C7" w:rsidP="001E00C7">
      <w:pPr>
        <w:rPr>
          <w:sz w:val="6"/>
          <w:szCs w:val="6"/>
        </w:rPr>
      </w:pPr>
      <w:r w:rsidRPr="009F493A">
        <w:rPr>
          <w:sz w:val="6"/>
          <w:szCs w:val="6"/>
        </w:rPr>
        <w:t>While household water metering is a common demand-management strategy in most other European countries, just one-third of households in England were charged for water and sewerage according to a metered bill in 2009 (Walker, 2009: 31).7 Historically household water bills in England and Wales have been calculated using a proxy for property value,8 a strategy that provided water companies with regular and predictable flows of revenue. Although some companies experimented with forms of metering in the 1980s and 1990s (Drakeford, 1998), most companies have been reticent to make the case for introducing credit payment meters on a universal basis. This is due, in part, to the capital costs associated with a metering programme and in part to the increased risk of revenue volatility associated with households paying for water on a volumetric basis. At the same time, the perverse incentives of the regulatory regime seem to provide no reward to companies for introducing measures that might result in their customers using less water.</w:t>
      </w:r>
    </w:p>
    <w:p w14:paraId="143128DF" w14:textId="77777777" w:rsidR="001E00C7" w:rsidRPr="009F493A" w:rsidRDefault="001E00C7" w:rsidP="001E00C7">
      <w:pPr>
        <w:rPr>
          <w:sz w:val="6"/>
          <w:szCs w:val="6"/>
        </w:rPr>
      </w:pPr>
      <w:r w:rsidRPr="009F493A">
        <w:rPr>
          <w:sz w:val="6"/>
          <w:szCs w:val="6"/>
        </w:rPr>
        <w:t>Nevertheless, growing household-demand for water, due to a combination of population growth and changes to the way water is used at home, has renewed the focus on demand-management strategies and ways to encourage households – that reportedly use 52% of the public water supply – to use less water (Defra, 2008: 19; 2011; Walker, 2009; Ofwat, 2011). Thus, in August 2007, the central government announced that companies operating in areas classified as seriously water-stressed could consider compulsory household metering as part of their long-term plans (Defra, 2007; see EA and Natural Resources Wales (2013) for more information about water stress classifications). Metering has become a crucial part of the dynamic in the South East of England, with three companies South East Water, Southern Water and Thames Water pursuing compulsory metering programmes (see table 1). Billing customers by volume rather than by the rateable values of properties, nevertheless, would appear to introduce far greater volatility within the stable revenue supply upon which financialised utilities depend.</w:t>
      </w:r>
    </w:p>
    <w:p w14:paraId="3CF9B267" w14:textId="77777777" w:rsidR="001E00C7" w:rsidRPr="009F493A" w:rsidRDefault="001E00C7" w:rsidP="001E00C7">
      <w:pPr>
        <w:rPr>
          <w:sz w:val="6"/>
          <w:szCs w:val="6"/>
        </w:rPr>
      </w:pPr>
      <w:r w:rsidRPr="009F493A">
        <w:rPr>
          <w:sz w:val="6"/>
          <w:szCs w:val="6"/>
        </w:rPr>
        <w:t>The contradictory requirements of a stable revenue stream and the need to expand metering programmes can be contextualised within the political economy of water governance in the present moment. Although the Byzantine corporate arrangements of an entity like Thames Water makes tracing the origins of profits particularly difficult, it is clear that predictable revenues from households are a crucial link in a complex web of relationships that includes sovereign wealth funds, pension funds and investment banks. In spite of the complex packaging of risk, at the base of the corporate structure is the household. Indeed the water sector remains effectively financed by customer bills (Bayliss, 2015). Unsurprisingly, households have seen their bills increase faster than inflation since privatisation. Although Ofwat has not granted above-inflation rises in each price review, Walker (2008), in her government commissioned review, accepts that there has been a 42% rise in water prices in real terms. More recently, water companies have seen their profits rise particularly quickly in those years when interest rates have been low and when inflation has been higher than Ofwat assumed during its price determination. Although Ofwat set clear price limits, companies' revenues can vary greatly from the forecast amount, which, in turn, can have a substantial influence on profits. Crucially, calculating bills by the volume of water used, rather than by a fixed price, introduces uncertainty and less predictable revenue streams. Revenue shortages are therefore particularly hazardous for the most highly geared companies and 'under-recovery' can have serious short-term impacts on corporate credit ratings. One stark example can be found in the case of Southern Water, the most highly geared company in the sector, whose debt was downgraded by Moody’s credit rating agency to two notches above junk status in 2011. This was the lowest rating issued to any water and sewerage company since privatisation, reflecting lower-than-expected consumption levels and a subsequent revenue shortfall (Gray, 2011). Writing to Ofwat, Southern Water attributed some of the revenue shortfall to its Universal Metering Programme and a reduction in consumption associated with a period of drought (Southern Water, 2014).</w:t>
      </w:r>
    </w:p>
    <w:p w14:paraId="523DE685" w14:textId="77777777" w:rsidR="001E00C7" w:rsidRPr="009F493A" w:rsidRDefault="001E00C7" w:rsidP="001E00C7">
      <w:pPr>
        <w:rPr>
          <w:sz w:val="6"/>
          <w:szCs w:val="6"/>
        </w:rPr>
      </w:pPr>
      <w:r w:rsidRPr="009F493A">
        <w:rPr>
          <w:sz w:val="6"/>
          <w:szCs w:val="6"/>
        </w:rPr>
        <w:t>Experiences such as those of Southern Water have been mitigated somewhat through OFWAT’s introduction of a Revenue Correction Mechanism (RCM) in 2008. In a clear recognition of the potential risk to revenues through the introduction of metering programmes, the aims of the RCM are: to minimise the risks of a company under- or over-recovering revenue relative to the assumptions made when price limits were determined; and to remove the disincentive for a company to promote water efficiency (Ofwat, 2008: 65-66). The first year in which a metered bill is received represents the period of greatest uncertainty for both households and utilities alike. Moving from a fixed charge based on rateable value to a charge based partly on metered consumption can mean either an increase or a decrease in the bill charged to households (Walker, 2009).9 After this initial year, it becomes far easier to predict household responses to seasonal variance as well as overall consumption. In some respects, the RCM can be seen as a crucial step in ensuring short-term variability in revenues is compensated for, enabling water companies to move towards a longer-term approach based on data-gathering and an ability to influence consumer behaviour. The mechanism therefore allows companies to make a case to Ofwat for an increase in bills in order to compensate for under-recovery, while enabling a case to be brought to a company should it recover more revenue than anticipated. If metering may once have represented a challenge to the sustainability of highly geared water companies in the financialised water sector, the RCM means that short-term risks of revenue volatility associated with metering – that Southern Water and other companies were facing – can to some extent be reduced thereby allowing companies to continue to collect relatively stable revenues and, crucially, begin to build on a longer-term strategy of using meters to influence individual behaviours within the home.</w:t>
      </w:r>
    </w:p>
    <w:p w14:paraId="2BC152A3" w14:textId="77777777" w:rsidR="001E00C7" w:rsidRPr="009F493A" w:rsidRDefault="001E00C7" w:rsidP="001E00C7">
      <w:pPr>
        <w:rPr>
          <w:sz w:val="6"/>
          <w:szCs w:val="6"/>
        </w:rPr>
      </w:pPr>
      <w:r w:rsidRPr="009F493A">
        <w:rPr>
          <w:sz w:val="6"/>
          <w:szCs w:val="6"/>
        </w:rPr>
        <w:t>In regard to this ability to influence individual behaviours, meters are important 'mediating technologies' (Marvin et al., 2011) and, depending on the configuration of the technology, can be used to restructure relationships between water users and utilities (Feenberg, 1999). Traditional "dumb" meters therefore enable companies to better secure the water network by more easily identifying leaks and tracking flows of water. However, buried in the ground outside of the home, these meters are largely invisible to households and have a limited influence on governing household behaviours. The meters that have been installed in the South East of England therefore boast additional functionalities and Thames, Southern and South Eastern have all opted for (slightly different) smart metering systems.</w:t>
      </w:r>
    </w:p>
    <w:p w14:paraId="328BF448" w14:textId="77777777" w:rsidR="001E00C7" w:rsidRPr="009F493A" w:rsidRDefault="001E00C7" w:rsidP="001E00C7">
      <w:pPr>
        <w:rPr>
          <w:sz w:val="6"/>
          <w:szCs w:val="6"/>
        </w:rPr>
      </w:pPr>
      <w:r w:rsidRPr="009F493A">
        <w:rPr>
          <w:sz w:val="6"/>
          <w:szCs w:val="6"/>
        </w:rPr>
        <w:t>Smart meters or, as they are sometimes termed, Intelligent Metering systems permit more detailed, more frequent, and more accessible data to be made available to both consumers and companies. In a review of Intelligent Metering programmes within urban water delivery, Boyle et al. (2013) point to the potential of such devices for better understanding consumption trends and for reducing demand. Citing early evidence from trials in Sydney, they suggest that Intelligent Metering can lead to a 7-10% reduction in consumer demand over and above other types of metering. The evidence for demand reduction from metering programmes is somewhat mixed. The government-commissioned Walker Review suggested a 10-15% reduction in demand through water metering. Earlier National Metering Trials in England suggested a reduction in consumption of 11% (Gadbury and Hall, 1989), although Staddon (2008) calls the longevity of these reductions into question. Where Staddon (2008) does see evidence of meters reducing consumption is through improved leak detection and, importantly, a reduction in peak demand. This reduction in peak demand – with an arguably greater influence through Intelligent Meters (Boyle et al., 2013) – is in part a result of the disciplining of behaviour through the water meter itself. While seasonal variance remains by far the greatest influence on water demand, reducing peak demand and ensuring more accurate predictions of future demand are crucial to the water companies. The relationship with the consumer is transformed in the process. Thus, in a paper in this journal Zetland (2016: 126) argues that "Water meters transform water users from passive consumers taking what (RV-funded) services they are given into active customers entitled to value for money" (italics in original). Recognising the important critiques of social practice theorists (Medd and Shove, 2005), most would acknowledge the importance of contextual factors within such a transformation – societal understandings of "comfort, cleanliness and convenience" (Shove, 2003) are crucial, for example; but the important role of the water meter in mediating the shifting political economy of water provision is also now widely recognised (Marvin et al., 2011).</w:t>
      </w:r>
    </w:p>
    <w:p w14:paraId="3E27496B" w14:textId="77777777" w:rsidR="001E00C7" w:rsidRPr="009F493A" w:rsidRDefault="001E00C7" w:rsidP="001E00C7">
      <w:pPr>
        <w:rPr>
          <w:sz w:val="6"/>
          <w:szCs w:val="6"/>
        </w:rPr>
      </w:pPr>
      <w:r w:rsidRPr="009F493A">
        <w:rPr>
          <w:sz w:val="6"/>
          <w:szCs w:val="6"/>
        </w:rPr>
        <w:t>While enabling utilities to better track peak flow and more accurately model future demand (Parker and Wilby, 2013) intelligent metering also permits data to be shared more easily with consumers themselves, a crucial plank in the 'libertarian paternalism' that has given rise to nudge-style behavioural economics, inspired by Thaler and Sunstein (2009), and which has been increasingly influential in UK policy making in general (Jones et al., 2013). In the water sector nudge economics can be found most clearly in Ofwat’s 2011 paper Push, pull, nudge: how we can help customers save water, energy and money, which explored a range of nudging techniques, many of which were to be facilitated by the meter itself. Here the financial value of water is emphasised in literature pertaining to metering, and companies try to create a greater sense of individual responsibility by urging households to take 'control' over their bill while altering the ways in which they use water.</w:t>
      </w:r>
    </w:p>
    <w:p w14:paraId="043870DB" w14:textId="77777777" w:rsidR="001E00C7" w:rsidRPr="009F493A" w:rsidRDefault="001E00C7" w:rsidP="001E00C7">
      <w:pPr>
        <w:rPr>
          <w:sz w:val="6"/>
          <w:szCs w:val="6"/>
        </w:rPr>
      </w:pPr>
      <w:r w:rsidRPr="009F493A">
        <w:rPr>
          <w:sz w:val="6"/>
          <w:szCs w:val="6"/>
        </w:rPr>
        <w:t>One of the ways that companies are attempting to use smart(er) meters to nudge water use behaviours is by changing the appearance and the information contained within metered bills. For instance, metered bills display consumption patterns and tips on water savings while showing comparisons between the billed household’s water use and that of other households, of a similar size, in the water company’s service area. These bills are also colour-coded, with households receiving green bills if consumption is within the usual threshold and purple if consumption exceeds that threshold. Thus, the meter enables greater feedback to be shared with households and a purple bill provides "immediate recognition, like a red bill does" (Utility Week, 2011: online). Companies have also run extensive public education and engagement programmes in the run-up to meter installation, creating online portals through which consumers can monitor their household water use. Some have included a mandatory water efficiency audit as a part of fulfilling eligibility criteria for hardship support. Moreover, when households receiving meters are part of a compulsory metering programme they can choose to move on to a measured tariff immediately or some companies also offer a 'transitional tariff' which gradually moves a household from an unmeasured to measured tariff over the course of several bill periods. This, according to the companies, provides households with an opportunity to adjust their behaviours to the recently installed meter and to experiment with water efficiency strategies; it also means that the companies can better understand the likely impacts of any changes in consumption on their revenue flows before metered charging takes full effect. Meters therefore play a mediating role in facilitating the emergence of new financial subjectivities within the home by communicating companies' attempts to produce more 'responsible consumers' in a way that minimises the risks of revenue volatility.</w:t>
      </w:r>
    </w:p>
    <w:p w14:paraId="044E3304" w14:textId="77777777" w:rsidR="001E00C7" w:rsidRPr="002E7E92" w:rsidRDefault="001E00C7" w:rsidP="001E00C7">
      <w:pPr>
        <w:rPr>
          <w:sz w:val="16"/>
        </w:rPr>
      </w:pPr>
      <w:r w:rsidRPr="002E7E92">
        <w:rPr>
          <w:sz w:val="16"/>
        </w:rPr>
        <w:t xml:space="preserve">Although much of the writing on financial subjectivities (for a review, see Hall, 2012) has drawn attention to the new forms of risk-taking that are engendered within everyday life, it becomes clear from the above that the </w:t>
      </w:r>
      <w:r w:rsidRPr="009F493A">
        <w:rPr>
          <w:rStyle w:val="Emphasis"/>
        </w:rPr>
        <w:t>consumers</w:t>
      </w:r>
      <w:r w:rsidRPr="009F493A">
        <w:rPr>
          <w:rStyle w:val="StyleUnderline"/>
        </w:rPr>
        <w:t xml:space="preserve"> of financialised services are also </w:t>
      </w:r>
      <w:r w:rsidRPr="009F493A">
        <w:rPr>
          <w:rStyle w:val="Emphasis"/>
        </w:rPr>
        <w:t>enrolled</w:t>
      </w:r>
      <w:r w:rsidRPr="009F493A">
        <w:rPr>
          <w:rStyle w:val="StyleUnderline"/>
        </w:rPr>
        <w:t xml:space="preserve"> within the </w:t>
      </w:r>
      <w:r w:rsidRPr="009F493A">
        <w:rPr>
          <w:rStyle w:val="Emphasis"/>
        </w:rPr>
        <w:t>shifting political economy</w:t>
      </w:r>
      <w:r w:rsidRPr="009F493A">
        <w:rPr>
          <w:rStyle w:val="StyleUnderline"/>
        </w:rPr>
        <w:t xml:space="preserve"> and </w:t>
      </w:r>
      <w:r w:rsidRPr="009F493A">
        <w:rPr>
          <w:rStyle w:val="Emphasis"/>
        </w:rPr>
        <w:t>governance arrangements</w:t>
      </w:r>
      <w:r w:rsidRPr="009F493A">
        <w:rPr>
          <w:rStyle w:val="StyleUnderline"/>
        </w:rPr>
        <w:t xml:space="preserve"> implied by the term. Financialised infrastructure mediates these shifting arrangements</w:t>
      </w:r>
      <w:r w:rsidRPr="002E7E92">
        <w:rPr>
          <w:sz w:val="16"/>
        </w:rPr>
        <w:t xml:space="preserve"> and, for most households, provides a direct experience of the changes that come to be fetishised within what appears an unchanging infrastructural form (cf Kaika and Swyngendouw, 2000). </w:t>
      </w:r>
      <w:r w:rsidRPr="009F493A">
        <w:rPr>
          <w:rStyle w:val="StyleUnderline"/>
        </w:rPr>
        <w:t>Put more simply, residents</w:t>
      </w:r>
      <w:r w:rsidRPr="002E7E92">
        <w:rPr>
          <w:sz w:val="16"/>
        </w:rPr>
        <w:t xml:space="preserve"> of the South East of England </w:t>
      </w:r>
      <w:r w:rsidRPr="009F493A">
        <w:rPr>
          <w:rStyle w:val="StyleUnderline"/>
        </w:rPr>
        <w:t>are most likely to experience the financialisation of the tightly regulated water sector through their sensed and sensuous engagements with particular infrastructures.</w:t>
      </w:r>
      <w:r w:rsidRPr="002E7E92">
        <w:rPr>
          <w:sz w:val="16"/>
        </w:rPr>
        <w:t xml:space="preserve"> Although all of Thames Water’s customers will soon experience a dramatic increase in bills through the construction of the Thames Tideway Tunnel (Smithers, 2015), which, it is worth noting, is likely to become one of the most iconic of financialised infrastructures in the UK, it is the sudden appearance of water meters within the home (after the intransigence of generations of water engineers in the UK towards developing such demand-side technologies (McCulloch, 2009)) that provides the most direct experience of financialisation. To paraphrase Thames Water’s own advertising banner, it is the water meter that enables the utility to be "at the heart of everyday life". </w:t>
      </w:r>
      <w:r w:rsidRPr="009F493A">
        <w:rPr>
          <w:rStyle w:val="StyleUnderline"/>
        </w:rPr>
        <w:t xml:space="preserve">Thus, </w:t>
      </w:r>
      <w:r w:rsidRPr="009F493A">
        <w:rPr>
          <w:rStyle w:val="Emphasis"/>
        </w:rPr>
        <w:t>new subjectivities</w:t>
      </w:r>
      <w:r w:rsidRPr="009F493A">
        <w:rPr>
          <w:rStyle w:val="StyleUnderline"/>
        </w:rPr>
        <w:t xml:space="preserve"> emerge in relation to the financialised water sector. </w:t>
      </w:r>
      <w:r w:rsidRPr="009F493A">
        <w:rPr>
          <w:rStyle w:val="Emphasis"/>
        </w:rPr>
        <w:t>Capillary power</w:t>
      </w:r>
      <w:r w:rsidRPr="00F63D88">
        <w:rPr>
          <w:rStyle w:val="StyleUnderline"/>
        </w:rPr>
        <w:t xml:space="preserve"> works to </w:t>
      </w:r>
      <w:r w:rsidRPr="00F63D88">
        <w:rPr>
          <w:rStyle w:val="Emphasis"/>
        </w:rPr>
        <w:t>engender</w:t>
      </w:r>
      <w:r w:rsidRPr="00F63D88">
        <w:rPr>
          <w:rStyle w:val="StyleUnderline"/>
        </w:rPr>
        <w:t xml:space="preserve"> these </w:t>
      </w:r>
      <w:r w:rsidRPr="00F63D88">
        <w:rPr>
          <w:rStyle w:val="Emphasis"/>
        </w:rPr>
        <w:t>new subjectivities</w:t>
      </w:r>
      <w:r w:rsidRPr="00F63D88">
        <w:rPr>
          <w:rStyle w:val="StyleUnderline"/>
        </w:rPr>
        <w:t xml:space="preserve"> through the </w:t>
      </w:r>
      <w:r w:rsidRPr="00F63D88">
        <w:rPr>
          <w:rStyle w:val="Emphasis"/>
        </w:rPr>
        <w:t>infrastructure itself</w:t>
      </w:r>
      <w:r w:rsidRPr="002E7E92">
        <w:rPr>
          <w:sz w:val="16"/>
        </w:rPr>
        <w:t xml:space="preserve"> (for a much deeper discussion, which goes beyond the limits of this paper, see Nash, 2014).</w:t>
      </w:r>
    </w:p>
    <w:p w14:paraId="4707CF6F" w14:textId="77777777" w:rsidR="001E00C7" w:rsidRPr="002E7E92" w:rsidRDefault="001E00C7" w:rsidP="001E00C7">
      <w:pPr>
        <w:rPr>
          <w:sz w:val="16"/>
        </w:rPr>
      </w:pPr>
      <w:r w:rsidRPr="00F63D88">
        <w:rPr>
          <w:rStyle w:val="StyleUnderline"/>
        </w:rPr>
        <w:t xml:space="preserve">Water </w:t>
      </w:r>
      <w:r w:rsidRPr="00F63D88">
        <w:rPr>
          <w:rStyle w:val="Emphasis"/>
        </w:rPr>
        <w:t>infrastructure</w:t>
      </w:r>
      <w:r w:rsidRPr="00F63D88">
        <w:rPr>
          <w:rStyle w:val="StyleUnderline"/>
        </w:rPr>
        <w:t xml:space="preserve">, the water </w:t>
      </w:r>
      <w:r w:rsidRPr="00F63D88">
        <w:rPr>
          <w:rStyle w:val="Emphasis"/>
        </w:rPr>
        <w:t>meter</w:t>
      </w:r>
      <w:r w:rsidRPr="00F63D88">
        <w:rPr>
          <w:rStyle w:val="StyleUnderline"/>
        </w:rPr>
        <w:t xml:space="preserve">, the </w:t>
      </w:r>
      <w:r w:rsidRPr="00F63D88">
        <w:rPr>
          <w:rStyle w:val="Emphasis"/>
        </w:rPr>
        <w:t>bill</w:t>
      </w:r>
      <w:r w:rsidRPr="00F63D88">
        <w:rPr>
          <w:rStyle w:val="StyleUnderline"/>
        </w:rPr>
        <w:t>, and 'the nudge' are crucial to the emergence of financial subjectivities. These financial subjectivities are</w:t>
      </w:r>
      <w:r w:rsidRPr="002E7E92">
        <w:rPr>
          <w:sz w:val="16"/>
        </w:rPr>
        <w:t xml:space="preserve"> not </w:t>
      </w:r>
      <w:r w:rsidRPr="00F63D88">
        <w:rPr>
          <w:rStyle w:val="StyleUnderline"/>
        </w:rPr>
        <w:t>characterised</w:t>
      </w:r>
      <w:r w:rsidRPr="002E7E92">
        <w:rPr>
          <w:sz w:val="16"/>
        </w:rPr>
        <w:t xml:space="preserve"> by new risk-taking practices but, instead, </w:t>
      </w:r>
      <w:r w:rsidRPr="00F63D88">
        <w:rPr>
          <w:rStyle w:val="StyleUnderline"/>
        </w:rPr>
        <w:t xml:space="preserve">by the disciplined or responsible behaviours necessary to ensure a </w:t>
      </w:r>
      <w:r w:rsidRPr="00F63D88">
        <w:rPr>
          <w:rStyle w:val="Emphasis"/>
        </w:rPr>
        <w:t>continued revenue stream</w:t>
      </w:r>
      <w:r w:rsidRPr="00F63D88">
        <w:rPr>
          <w:rStyle w:val="StyleUnderline"/>
        </w:rPr>
        <w:t xml:space="preserve"> for the financialised entities that depend on </w:t>
      </w:r>
      <w:r w:rsidRPr="0053794B">
        <w:rPr>
          <w:rStyle w:val="StyleUnderline"/>
        </w:rPr>
        <w:t xml:space="preserve">them. For urban </w:t>
      </w:r>
      <w:r w:rsidRPr="0053794B">
        <w:rPr>
          <w:rStyle w:val="Emphasis"/>
        </w:rPr>
        <w:t>political ecologists</w:t>
      </w:r>
      <w:r w:rsidRPr="0053794B">
        <w:rPr>
          <w:rStyle w:val="StyleUnderline"/>
        </w:rPr>
        <w:t xml:space="preserve"> this </w:t>
      </w:r>
      <w:r w:rsidRPr="0053794B">
        <w:rPr>
          <w:rStyle w:val="Emphasis"/>
        </w:rPr>
        <w:t>poses new questions</w:t>
      </w:r>
      <w:r w:rsidRPr="0053794B">
        <w:rPr>
          <w:rStyle w:val="StyleUnderline"/>
        </w:rPr>
        <w:t xml:space="preserve"> that go beyond the fetishisation of the infrastructural form to consider:</w:t>
      </w:r>
      <w:r w:rsidRPr="002E7E92">
        <w:rPr>
          <w:sz w:val="16"/>
        </w:rPr>
        <w:t xml:space="preserve"> the historical and geographical specificity of financialised infrastructure; the relationship between financialisation and infrastructural form (cf Loftus and March, 2016); and </w:t>
      </w:r>
      <w:r w:rsidRPr="0053794B">
        <w:rPr>
          <w:rStyle w:val="StyleUnderline"/>
        </w:rPr>
        <w:t xml:space="preserve">the possibility for more democratic and </w:t>
      </w:r>
      <w:r w:rsidRPr="0053794B">
        <w:rPr>
          <w:rStyle w:val="Emphasis"/>
        </w:rPr>
        <w:t>egalitarian futures</w:t>
      </w:r>
      <w:r w:rsidRPr="0053794B">
        <w:rPr>
          <w:rStyle w:val="StyleUnderline"/>
        </w:rPr>
        <w:t xml:space="preserve"> that might </w:t>
      </w:r>
      <w:r w:rsidRPr="0053794B">
        <w:rPr>
          <w:rStyle w:val="Emphasis"/>
        </w:rPr>
        <w:t>contest</w:t>
      </w:r>
      <w:r w:rsidRPr="0053794B">
        <w:rPr>
          <w:rStyle w:val="StyleUnderline"/>
        </w:rPr>
        <w:t xml:space="preserve"> the political rule of finance.</w:t>
      </w:r>
      <w:r w:rsidRPr="002E7E92">
        <w:rPr>
          <w:sz w:val="16"/>
        </w:rPr>
        <w:t xml:space="preserve"> In relation to the first point, we have demonstrated that the enthusiasm for universal water metering now characteristic of water service providers in the South East of England suggests that there is something historically and geographically specific about the emergence of water metering. Secondly, the form of that infrastructure shifts, in part because of the financial needs of the water service providers. This changing form is, in part, necessary in order to better shape the kinds of behaviours on which those entities rely – above all predictable consumption patterns over the longer term. If there is to be a challenge to this political rule by finance within the water sector, one starting point might be returning to the water infrastructure and the practices through which that political rule is mediated. Indeed the immanent critique implied within Antonio Gramsci’s reading of common sense suggests that better understanding such practices – how individuals within households make sense of themselves in relation to the changing practices of acquiring and paying for water within a financialised sector – might provide fertile conditions of possibility for critical understandings of financialisation. Here, </w:t>
      </w:r>
      <w:r w:rsidRPr="0053794B">
        <w:rPr>
          <w:rStyle w:val="StyleUnderline"/>
        </w:rPr>
        <w:t xml:space="preserve">just as the subjects of the abstract world of clock time </w:t>
      </w:r>
      <w:r w:rsidRPr="0053794B">
        <w:rPr>
          <w:rStyle w:val="Emphasis"/>
        </w:rPr>
        <w:t>occasionally rebel</w:t>
      </w:r>
      <w:r w:rsidRPr="0053794B">
        <w:rPr>
          <w:rStyle w:val="StyleUnderline"/>
        </w:rPr>
        <w:t xml:space="preserve"> against their alarm clocks, so the </w:t>
      </w:r>
      <w:r w:rsidRPr="0053794B">
        <w:rPr>
          <w:rStyle w:val="Emphasis"/>
        </w:rPr>
        <w:t>financial subjects</w:t>
      </w:r>
      <w:r w:rsidRPr="0053794B">
        <w:rPr>
          <w:rStyle w:val="StyleUnderline"/>
        </w:rPr>
        <w:t xml:space="preserve"> being </w:t>
      </w:r>
      <w:r w:rsidRPr="0053794B">
        <w:rPr>
          <w:rStyle w:val="Emphasis"/>
        </w:rPr>
        <w:t>disciplined</w:t>
      </w:r>
      <w:r w:rsidRPr="0053794B">
        <w:rPr>
          <w:rStyle w:val="StyleUnderline"/>
        </w:rPr>
        <w:t xml:space="preserve"> by the </w:t>
      </w:r>
      <w:r w:rsidRPr="0053794B">
        <w:rPr>
          <w:rStyle w:val="Emphasis"/>
        </w:rPr>
        <w:t>water meter</w:t>
      </w:r>
      <w:r w:rsidRPr="0053794B">
        <w:rPr>
          <w:rStyle w:val="StyleUnderline"/>
        </w:rPr>
        <w:t xml:space="preserve"> may find </w:t>
      </w:r>
      <w:r w:rsidRPr="0053794B">
        <w:rPr>
          <w:rStyle w:val="Emphasis"/>
        </w:rPr>
        <w:t>new ways of struggling</w:t>
      </w:r>
      <w:r w:rsidRPr="0053794B">
        <w:rPr>
          <w:rStyle w:val="StyleUnderline"/>
        </w:rPr>
        <w:t xml:space="preserve"> against their </w:t>
      </w:r>
      <w:r w:rsidRPr="0053794B">
        <w:rPr>
          <w:rStyle w:val="Emphasis"/>
        </w:rPr>
        <w:t>reduction</w:t>
      </w:r>
      <w:r w:rsidRPr="0053794B">
        <w:rPr>
          <w:rStyle w:val="StyleUnderline"/>
        </w:rPr>
        <w:t xml:space="preserve"> to </w:t>
      </w:r>
      <w:r w:rsidRPr="0053794B">
        <w:rPr>
          <w:rStyle w:val="Emphasis"/>
        </w:rPr>
        <w:t>abstracted financial subjectivities</w:t>
      </w:r>
      <w:r w:rsidRPr="002E7E92">
        <w:rPr>
          <w:sz w:val="16"/>
        </w:rPr>
        <w:t>.</w:t>
      </w:r>
    </w:p>
    <w:p w14:paraId="11ADAAE5" w14:textId="77777777" w:rsidR="001E00C7" w:rsidRPr="002E7E92" w:rsidRDefault="001E00C7" w:rsidP="001E00C7">
      <w:pPr>
        <w:rPr>
          <w:sz w:val="16"/>
        </w:rPr>
      </w:pPr>
      <w:r w:rsidRPr="002E7E92">
        <w:rPr>
          <w:sz w:val="16"/>
        </w:rPr>
        <w:t>CONCLUSION</w:t>
      </w:r>
    </w:p>
    <w:p w14:paraId="4E81D74D" w14:textId="77777777" w:rsidR="001E00C7" w:rsidRPr="002E7E92" w:rsidRDefault="001E00C7" w:rsidP="001E00C7">
      <w:pPr>
        <w:rPr>
          <w:sz w:val="16"/>
        </w:rPr>
      </w:pPr>
      <w:r w:rsidRPr="002E7E92">
        <w:rPr>
          <w:sz w:val="16"/>
        </w:rPr>
        <w:t xml:space="preserve">Although it is more conventional to consider the relationship between water infrastructure and political rule through the grand engineering projects that have transformed watersheds (Worster, 1985), generated immense symbolic power for political leaders (Kaika, 2005), and woven new political alliances within what is often a fragmented set of interests over the appropriate uses of water (Swyngedouw, 2015), </w:t>
      </w:r>
      <w:r w:rsidRPr="00465187">
        <w:rPr>
          <w:rStyle w:val="StyleUnderline"/>
        </w:rPr>
        <w:t>it is</w:t>
      </w:r>
      <w:r w:rsidRPr="002E7E92">
        <w:rPr>
          <w:sz w:val="16"/>
        </w:rPr>
        <w:t xml:space="preserve"> no less </w:t>
      </w:r>
      <w:r w:rsidRPr="00465187">
        <w:rPr>
          <w:rStyle w:val="StyleUnderline"/>
        </w:rPr>
        <w:t xml:space="preserve">important to understand how </w:t>
      </w:r>
      <w:r w:rsidRPr="00465187">
        <w:rPr>
          <w:rStyle w:val="Emphasis"/>
        </w:rPr>
        <w:t>infrastructure touches the lives of subjects</w:t>
      </w:r>
      <w:r w:rsidRPr="00465187">
        <w:rPr>
          <w:rStyle w:val="StyleUnderline"/>
        </w:rPr>
        <w:t xml:space="preserve"> through the intimacies of the </w:t>
      </w:r>
      <w:r w:rsidRPr="00465187">
        <w:rPr>
          <w:rStyle w:val="Emphasis"/>
        </w:rPr>
        <w:t>home</w:t>
      </w:r>
      <w:r w:rsidRPr="002E7E92">
        <w:rPr>
          <w:sz w:val="16"/>
        </w:rPr>
        <w:t xml:space="preserve"> (Kaika, 2005). Social practice theorists have therefore sought to demonstrate how </w:t>
      </w:r>
      <w:r w:rsidRPr="00465187">
        <w:rPr>
          <w:rStyle w:val="StyleUnderline"/>
        </w:rPr>
        <w:t xml:space="preserve">behaviours develop always in relation to forms of infrastructure. </w:t>
      </w:r>
      <w:r w:rsidRPr="00465187">
        <w:rPr>
          <w:rStyle w:val="Emphasis"/>
        </w:rPr>
        <w:t>Subjectivities</w:t>
      </w:r>
      <w:r w:rsidRPr="00465187">
        <w:rPr>
          <w:rStyle w:val="StyleUnderline"/>
        </w:rPr>
        <w:t xml:space="preserve"> are </w:t>
      </w:r>
      <w:r w:rsidRPr="00465187">
        <w:rPr>
          <w:rStyle w:val="Emphasis"/>
        </w:rPr>
        <w:t>engendered</w:t>
      </w:r>
      <w:r w:rsidRPr="00465187">
        <w:rPr>
          <w:rStyle w:val="StyleUnderline"/>
        </w:rPr>
        <w:t xml:space="preserve"> through their </w:t>
      </w:r>
      <w:r w:rsidRPr="00465187">
        <w:rPr>
          <w:rStyle w:val="Emphasis"/>
        </w:rPr>
        <w:t>quotidian practices</w:t>
      </w:r>
      <w:r w:rsidRPr="00465187">
        <w:rPr>
          <w:rStyle w:val="StyleUnderline"/>
        </w:rPr>
        <w:t xml:space="preserve"> that bring networks or assemblages into being</w:t>
      </w:r>
      <w:r w:rsidRPr="002E7E92">
        <w:rPr>
          <w:sz w:val="16"/>
        </w:rPr>
        <w:t>. For urban political ecologists there are clear political implications to such a claim. Thus, changing infrastructures within the home are implicated in the emergence of forms of political rule. New subjectivities are engendered and contested in relation to such changes.</w:t>
      </w:r>
    </w:p>
    <w:p w14:paraId="662D8315" w14:textId="77777777" w:rsidR="001E00C7" w:rsidRPr="002E7E92" w:rsidRDefault="001E00C7" w:rsidP="001E00C7">
      <w:pPr>
        <w:rPr>
          <w:sz w:val="16"/>
        </w:rPr>
      </w:pPr>
      <w:r w:rsidRPr="002E7E92">
        <w:rPr>
          <w:sz w:val="16"/>
        </w:rPr>
        <w:t>In England and Wales, as several authors have now noted, a profound shift has occurred in the manner in which water companies operate. This differs greatly from the model of privatisation initially embarked on in the 1980s (Allen and Pryke, 2013: 420). Heavily leveraged entities now dominate the sector. Indeed the monopoly nature of water provision and the captive income streams involved have the potential to deliver known rates of return over fixed time periods for investors, in agreement with the regulator, Ofwat. For an increasing number of highly leveraged water companies, of which Thames Water is probably the leading exemplar, such revenue streams are viewed more as financial assets, which, through processes like securitisation, are capable of generating funds that appear to have little connection to the operational side of the business and, we [Allen and Pryke] would argue, have more to do with a redistribution of value that favours investors over customer households.</w:t>
      </w:r>
    </w:p>
    <w:p w14:paraId="7B0A9BDC" w14:textId="77777777" w:rsidR="001E00C7" w:rsidRPr="002E7E92" w:rsidRDefault="001E00C7" w:rsidP="001E00C7">
      <w:pPr>
        <w:rPr>
          <w:sz w:val="16"/>
        </w:rPr>
      </w:pPr>
      <w:r w:rsidRPr="002E7E92">
        <w:rPr>
          <w:sz w:val="16"/>
        </w:rPr>
        <w:t xml:space="preserve">Nevertheless, if the operational side of the business appears to have a diminishing role in these newly financialised entities, captive income streams and known rates of return also depend on households acting in particular ways – consuming a known amount of water, and being receptive to being nudged into habits and practices that are more likely to provide the steady returns needed. The apparent shift in attitudes of water utilities' to metering technologies appears to have been guided in part by the need to ensure such behaviours are fostered. Furthermore, these practices cannot be divorced from the particular conceptions of the world that emerge in relation to the water sector. Building on a philosophy of praxis, we have called for a focus not on political rule as it is established "on the level of consciousness" but on the "functioning of ideological powers, apparatuses, practices and thought-forms" (Rehman, 2013: 11). </w:t>
      </w:r>
      <w:r w:rsidRPr="000C56A9">
        <w:rPr>
          <w:rStyle w:val="StyleUnderline"/>
        </w:rPr>
        <w:t xml:space="preserve">Financialised infrastructure that </w:t>
      </w:r>
      <w:r w:rsidRPr="000C56A9">
        <w:rPr>
          <w:rStyle w:val="Emphasis"/>
        </w:rPr>
        <w:t>enters into the intimacies of the home</w:t>
      </w:r>
      <w:r w:rsidRPr="000C56A9">
        <w:rPr>
          <w:rStyle w:val="StyleUnderline"/>
        </w:rPr>
        <w:t xml:space="preserve"> assists in the </w:t>
      </w:r>
      <w:r w:rsidRPr="000C56A9">
        <w:rPr>
          <w:rStyle w:val="Emphasis"/>
        </w:rPr>
        <w:t>transformation</w:t>
      </w:r>
      <w:r w:rsidRPr="000C56A9">
        <w:rPr>
          <w:rStyle w:val="StyleUnderline"/>
        </w:rPr>
        <w:t xml:space="preserve"> of the </w:t>
      </w:r>
      <w:r w:rsidRPr="000C56A9">
        <w:rPr>
          <w:rStyle w:val="Emphasis"/>
        </w:rPr>
        <w:t>household</w:t>
      </w:r>
      <w:r w:rsidRPr="000C56A9">
        <w:rPr>
          <w:rStyle w:val="StyleUnderline"/>
        </w:rPr>
        <w:t xml:space="preserve"> into a </w:t>
      </w:r>
      <w:r w:rsidRPr="000C56A9">
        <w:rPr>
          <w:rStyle w:val="Emphasis"/>
        </w:rPr>
        <w:t>human revenue stream</w:t>
      </w:r>
      <w:r w:rsidRPr="000C56A9">
        <w:rPr>
          <w:rStyle w:val="StyleUnderline"/>
        </w:rPr>
        <w:t xml:space="preserve"> and, at the same time, serves to </w:t>
      </w:r>
      <w:r w:rsidRPr="000C56A9">
        <w:rPr>
          <w:rStyle w:val="Emphasis"/>
        </w:rPr>
        <w:t>discipline behaviours</w:t>
      </w:r>
      <w:r w:rsidRPr="000C56A9">
        <w:rPr>
          <w:rStyle w:val="StyleUnderline"/>
        </w:rPr>
        <w:t xml:space="preserve">, </w:t>
      </w:r>
      <w:r w:rsidRPr="000C56A9">
        <w:rPr>
          <w:rStyle w:val="Emphasis"/>
        </w:rPr>
        <w:t>shape practices</w:t>
      </w:r>
      <w:r w:rsidRPr="000C56A9">
        <w:rPr>
          <w:rStyle w:val="StyleUnderline"/>
        </w:rPr>
        <w:t xml:space="preserve">, and </w:t>
      </w:r>
      <w:r w:rsidRPr="000C56A9">
        <w:rPr>
          <w:rStyle w:val="Emphasis"/>
        </w:rPr>
        <w:t>foster new tho</w:t>
      </w:r>
      <w:r w:rsidRPr="001F0A20">
        <w:rPr>
          <w:rStyle w:val="Emphasis"/>
        </w:rPr>
        <w:t>ught forms</w:t>
      </w:r>
      <w:r w:rsidRPr="000C56A9">
        <w:rPr>
          <w:rStyle w:val="StyleUnderline"/>
        </w:rPr>
        <w:t xml:space="preserve"> associated with the </w:t>
      </w:r>
      <w:r w:rsidRPr="000C56A9">
        <w:rPr>
          <w:rStyle w:val="Emphasis"/>
        </w:rPr>
        <w:t>political rule of finance</w:t>
      </w:r>
      <w:r w:rsidRPr="000C56A9">
        <w:rPr>
          <w:rStyle w:val="StyleUnderline"/>
        </w:rPr>
        <w:t xml:space="preserve">. Nevertheless, within such a framework we see the </w:t>
      </w:r>
      <w:r w:rsidRPr="000C56A9">
        <w:rPr>
          <w:rStyle w:val="Emphasis"/>
        </w:rPr>
        <w:t>unceasing possibility for forms of resistance</w:t>
      </w:r>
      <w:r w:rsidRPr="002E7E92">
        <w:rPr>
          <w:sz w:val="16"/>
        </w:rPr>
        <w:t xml:space="preserve"> to develop. </w:t>
      </w:r>
      <w:r w:rsidRPr="000C56A9">
        <w:rPr>
          <w:rStyle w:val="StyleUnderline"/>
        </w:rPr>
        <w:t>The entry of financialised infrastructure into the home suggests</w:t>
      </w:r>
      <w:r w:rsidRPr="002E7E92">
        <w:rPr>
          <w:sz w:val="16"/>
        </w:rPr>
        <w:t xml:space="preserve"> as much </w:t>
      </w:r>
      <w:r w:rsidRPr="000C56A9">
        <w:rPr>
          <w:rStyle w:val="StyleUnderline"/>
        </w:rPr>
        <w:t xml:space="preserve">the possibility for </w:t>
      </w:r>
      <w:r w:rsidRPr="000C56A9">
        <w:rPr>
          <w:rStyle w:val="Emphasis"/>
        </w:rPr>
        <w:t>critique</w:t>
      </w:r>
      <w:r w:rsidRPr="000C56A9">
        <w:rPr>
          <w:rStyle w:val="StyleUnderline"/>
        </w:rPr>
        <w:t xml:space="preserve"> as it does the possibility of a</w:t>
      </w:r>
      <w:r w:rsidRPr="002E7E92">
        <w:rPr>
          <w:sz w:val="16"/>
        </w:rPr>
        <w:t xml:space="preserve"> dominating and </w:t>
      </w:r>
      <w:r w:rsidRPr="000C56A9">
        <w:rPr>
          <w:rStyle w:val="StyleUnderline"/>
        </w:rPr>
        <w:t>dominant form of rule to be established</w:t>
      </w:r>
      <w:r w:rsidRPr="002E7E92">
        <w:rPr>
          <w:rStyle w:val="StyleUnderline"/>
        </w:rPr>
        <w:t xml:space="preserve">. Thus, an </w:t>
      </w:r>
      <w:r w:rsidRPr="002E7E92">
        <w:rPr>
          <w:rStyle w:val="Emphasis"/>
        </w:rPr>
        <w:t>Urban Political Ecology</w:t>
      </w:r>
      <w:r w:rsidRPr="002E7E92">
        <w:rPr>
          <w:rStyle w:val="StyleUnderline"/>
        </w:rPr>
        <w:t xml:space="preserve"> attendant to</w:t>
      </w:r>
      <w:r w:rsidRPr="002E7E92">
        <w:rPr>
          <w:sz w:val="16"/>
        </w:rPr>
        <w:t xml:space="preserve"> the </w:t>
      </w:r>
      <w:r w:rsidRPr="002E7E92">
        <w:rPr>
          <w:rStyle w:val="StyleUnderline"/>
        </w:rPr>
        <w:t>shifting forms of infrastructure in a new moment of financialisation might learn</w:t>
      </w:r>
      <w:r w:rsidRPr="002E7E92">
        <w:rPr>
          <w:sz w:val="16"/>
        </w:rPr>
        <w:t xml:space="preserve"> from the common sense understandings that emerge, </w:t>
      </w:r>
      <w:r w:rsidRPr="002E7E92">
        <w:rPr>
          <w:rStyle w:val="StyleUnderline"/>
        </w:rPr>
        <w:t xml:space="preserve">translate and </w:t>
      </w:r>
      <w:r w:rsidRPr="002E7E92">
        <w:rPr>
          <w:rStyle w:val="Emphasis"/>
        </w:rPr>
        <w:t>resist</w:t>
      </w:r>
      <w:r w:rsidRPr="002E7E92">
        <w:rPr>
          <w:rStyle w:val="StyleUnderline"/>
        </w:rPr>
        <w:t xml:space="preserve"> the political rule of finance</w:t>
      </w:r>
      <w:r w:rsidRPr="00A9219B">
        <w:rPr>
          <w:rStyle w:val="StyleUnderline"/>
        </w:rPr>
        <w:t xml:space="preserve">. In so doing, an </w:t>
      </w:r>
      <w:r w:rsidRPr="00A9219B">
        <w:rPr>
          <w:rStyle w:val="Emphasis"/>
        </w:rPr>
        <w:t>immanent critique</w:t>
      </w:r>
      <w:r w:rsidRPr="00A9219B">
        <w:rPr>
          <w:rStyle w:val="StyleUnderline"/>
        </w:rPr>
        <w:t xml:space="preserve"> emerges that provides a slightly </w:t>
      </w:r>
      <w:r w:rsidRPr="00A9219B">
        <w:rPr>
          <w:rStyle w:val="Emphasis"/>
        </w:rPr>
        <w:t>more hopeful set of possibilities</w:t>
      </w:r>
      <w:r w:rsidRPr="00A9219B">
        <w:rPr>
          <w:rStyle w:val="StyleUnderline"/>
        </w:rPr>
        <w:t>.</w:t>
      </w:r>
    </w:p>
    <w:p w14:paraId="610A41F4" w14:textId="77777777" w:rsidR="001E00C7" w:rsidRDefault="001E00C7" w:rsidP="001E00C7">
      <w:pPr>
        <w:pStyle w:val="Heading4"/>
      </w:pPr>
      <w:r>
        <w:t xml:space="preserve">Water infrastructure is the backbone of </w:t>
      </w:r>
      <w:r w:rsidRPr="000C40CA">
        <w:rPr>
          <w:u w:val="single"/>
        </w:rPr>
        <w:t>industrial society</w:t>
      </w:r>
      <w:r>
        <w:t xml:space="preserve">---funding creates new opportunities to </w:t>
      </w:r>
      <w:r w:rsidRPr="000C40CA">
        <w:rPr>
          <w:u w:val="single"/>
        </w:rPr>
        <w:t>appropriate labor power</w:t>
      </w:r>
      <w:r>
        <w:t xml:space="preserve"> while imposing the </w:t>
      </w:r>
      <w:r w:rsidRPr="000C40CA">
        <w:rPr>
          <w:u w:val="single"/>
        </w:rPr>
        <w:t>underlying logics of capitalism</w:t>
      </w:r>
      <w:r>
        <w:t xml:space="preserve"> throughout society.</w:t>
      </w:r>
    </w:p>
    <w:p w14:paraId="6191115E" w14:textId="77777777" w:rsidR="001E00C7" w:rsidRDefault="001E00C7" w:rsidP="001E00C7">
      <w:r>
        <w:rPr>
          <w:rStyle w:val="Style13ptBold"/>
        </w:rPr>
        <w:t>Grafe</w:t>
      </w:r>
      <w:r w:rsidRPr="00C7026E">
        <w:rPr>
          <w:rStyle w:val="Style13ptBold"/>
        </w:rPr>
        <w:t xml:space="preserve"> '</w:t>
      </w:r>
      <w:r>
        <w:rPr>
          <w:rStyle w:val="Style13ptBold"/>
        </w:rPr>
        <w:t>20</w:t>
      </w:r>
      <w:r w:rsidRPr="00C7026E">
        <w:rPr>
          <w:rStyle w:val="Style13ptBold"/>
        </w:rPr>
        <w:t xml:space="preserve"> </w:t>
      </w:r>
      <w:r>
        <w:t>[Fritz-Julius; 1/30/20; Postdoctoral Research Fellow at the University of Zurich, PhD in Geography from Humboldt University of Berlin; "Finance, water infrastructure, and the city: comparing impacts of financialization in London and Mumbai," Regional Studies, Regional Science, Volume 7, Issue 1, p. 214-231]</w:t>
      </w:r>
    </w:p>
    <w:p w14:paraId="15543A4A" w14:textId="77777777" w:rsidR="001E00C7" w:rsidRPr="0047431A" w:rsidRDefault="001E00C7" w:rsidP="001E00C7">
      <w:pPr>
        <w:rPr>
          <w:sz w:val="16"/>
        </w:rPr>
      </w:pPr>
      <w:r w:rsidRPr="00A40609">
        <w:rPr>
          <w:rStyle w:val="StyleUnderline"/>
        </w:rPr>
        <w:t>The</w:t>
      </w:r>
      <w:r w:rsidRPr="0047431A">
        <w:rPr>
          <w:sz w:val="16"/>
        </w:rPr>
        <w:t xml:space="preserve"> continuously </w:t>
      </w:r>
      <w:r w:rsidRPr="00A40609">
        <w:rPr>
          <w:rStyle w:val="StyleUnderline"/>
        </w:rPr>
        <w:t xml:space="preserve">increasing significance of the </w:t>
      </w:r>
      <w:r w:rsidRPr="00A40609">
        <w:rPr>
          <w:rStyle w:val="Emphasis"/>
        </w:rPr>
        <w:t>finance sector</w:t>
      </w:r>
      <w:r w:rsidRPr="00A40609">
        <w:rPr>
          <w:rStyle w:val="StyleUnderline"/>
        </w:rPr>
        <w:t xml:space="preserve"> within the </w:t>
      </w:r>
      <w:r w:rsidRPr="00A40609">
        <w:rPr>
          <w:rStyle w:val="Emphasis"/>
        </w:rPr>
        <w:t>global economy</w:t>
      </w:r>
      <w:r w:rsidRPr="00A40609">
        <w:rPr>
          <w:rStyle w:val="StyleUnderline"/>
        </w:rPr>
        <w:t xml:space="preserve"> has had direct </w:t>
      </w:r>
      <w:r w:rsidRPr="00A40609">
        <w:rPr>
          <w:rStyle w:val="Emphasis"/>
        </w:rPr>
        <w:t>consequences</w:t>
      </w:r>
      <w:r w:rsidRPr="00A40609">
        <w:rPr>
          <w:rStyle w:val="StyleUnderline"/>
        </w:rPr>
        <w:t xml:space="preserve"> for cities</w:t>
      </w:r>
      <w:r w:rsidRPr="0047431A">
        <w:rPr>
          <w:sz w:val="16"/>
        </w:rPr>
        <w:t xml:space="preserve"> across the world. </w:t>
      </w:r>
      <w:r w:rsidRPr="00A40609">
        <w:rPr>
          <w:rStyle w:val="StyleUnderline"/>
        </w:rPr>
        <w:t>Subprime mortgages</w:t>
      </w:r>
      <w:r w:rsidRPr="0047431A">
        <w:rPr>
          <w:sz w:val="16"/>
        </w:rPr>
        <w:t xml:space="preserve">, real estate </w:t>
      </w:r>
      <w:r w:rsidRPr="00A40609">
        <w:rPr>
          <w:rStyle w:val="StyleUnderline"/>
        </w:rPr>
        <w:t>investment trusts and tax increment financing</w:t>
      </w:r>
      <w:r w:rsidRPr="0047431A">
        <w:rPr>
          <w:sz w:val="16"/>
        </w:rPr>
        <w:t xml:space="preserve"> are just some of the ways by which our cities have become subject to what we now commonly refer to as ‘financialization’. These practices </w:t>
      </w:r>
      <w:r w:rsidRPr="00A40609">
        <w:rPr>
          <w:rStyle w:val="StyleUnderline"/>
        </w:rPr>
        <w:t xml:space="preserve">have resulted in an </w:t>
      </w:r>
      <w:r w:rsidRPr="00A40609">
        <w:rPr>
          <w:rStyle w:val="Emphasis"/>
        </w:rPr>
        <w:t>accumulation</w:t>
      </w:r>
      <w:r w:rsidRPr="00A40609">
        <w:rPr>
          <w:rStyle w:val="StyleUnderline"/>
        </w:rPr>
        <w:t xml:space="preserve"> not just of </w:t>
      </w:r>
      <w:r w:rsidRPr="00A40609">
        <w:rPr>
          <w:rStyle w:val="Emphasis"/>
        </w:rPr>
        <w:t>economic power</w:t>
      </w:r>
      <w:r w:rsidRPr="00A40609">
        <w:rPr>
          <w:rStyle w:val="StyleUnderline"/>
        </w:rPr>
        <w:t xml:space="preserve">, but also of </w:t>
      </w:r>
      <w:r w:rsidRPr="00A40609">
        <w:rPr>
          <w:rStyle w:val="Emphasis"/>
        </w:rPr>
        <w:t>social</w:t>
      </w:r>
      <w:r w:rsidRPr="00A40609">
        <w:rPr>
          <w:rStyle w:val="StyleUnderline"/>
        </w:rPr>
        <w:t xml:space="preserve"> and </w:t>
      </w:r>
      <w:r w:rsidRPr="00A40609">
        <w:rPr>
          <w:rStyle w:val="Emphasis"/>
        </w:rPr>
        <w:t>political impacts</w:t>
      </w:r>
      <w:r w:rsidRPr="00A40609">
        <w:rPr>
          <w:rStyle w:val="StyleUnderline"/>
        </w:rPr>
        <w:t xml:space="preserve"> that reshape our society</w:t>
      </w:r>
      <w:r w:rsidRPr="0047431A">
        <w:rPr>
          <w:sz w:val="16"/>
        </w:rPr>
        <w:t xml:space="preserve">. Today, </w:t>
      </w:r>
      <w:r w:rsidRPr="00A40609">
        <w:rPr>
          <w:rStyle w:val="StyleUnderline"/>
        </w:rPr>
        <w:t>these impacts are not yet fully understood</w:t>
      </w:r>
      <w:r w:rsidRPr="0047431A">
        <w:rPr>
          <w:sz w:val="16"/>
        </w:rPr>
        <w:t xml:space="preserve"> because they affect the urban on multiple levels and differing timescales. Furthermore, the resulting effects vary across locations and contexts.</w:t>
      </w:r>
    </w:p>
    <w:p w14:paraId="5B4CD504" w14:textId="77777777" w:rsidR="001E00C7" w:rsidRPr="0047431A" w:rsidRDefault="001E00C7" w:rsidP="001E00C7">
      <w:pPr>
        <w:rPr>
          <w:sz w:val="16"/>
        </w:rPr>
      </w:pPr>
      <w:r w:rsidRPr="0047431A">
        <w:rPr>
          <w:sz w:val="16"/>
        </w:rPr>
        <w:t xml:space="preserve">This paper makes the argument that </w:t>
      </w:r>
      <w:r w:rsidRPr="00A40609">
        <w:rPr>
          <w:rStyle w:val="StyleUnderline"/>
        </w:rPr>
        <w:t xml:space="preserve">these effects are </w:t>
      </w:r>
      <w:r w:rsidRPr="00A40609">
        <w:rPr>
          <w:rStyle w:val="Emphasis"/>
        </w:rPr>
        <w:t>magnified</w:t>
      </w:r>
      <w:r w:rsidRPr="00A40609">
        <w:rPr>
          <w:rStyle w:val="StyleUnderline"/>
        </w:rPr>
        <w:t xml:space="preserve"> when examining </w:t>
      </w:r>
      <w:r w:rsidRPr="00A40609">
        <w:rPr>
          <w:rStyle w:val="Emphasis"/>
        </w:rPr>
        <w:t>infrastructures</w:t>
      </w:r>
      <w:r w:rsidRPr="00A40609">
        <w:rPr>
          <w:rStyle w:val="StyleUnderline"/>
        </w:rPr>
        <w:t xml:space="preserve">, as they are at the </w:t>
      </w:r>
      <w:r w:rsidRPr="00A40609">
        <w:rPr>
          <w:rStyle w:val="Emphasis"/>
        </w:rPr>
        <w:t>nexus</w:t>
      </w:r>
      <w:r w:rsidRPr="00A40609">
        <w:rPr>
          <w:rStyle w:val="StyleUnderline"/>
        </w:rPr>
        <w:t xml:space="preserve"> between epistemological narratives of </w:t>
      </w:r>
      <w:r w:rsidRPr="00A40609">
        <w:rPr>
          <w:rStyle w:val="Emphasis"/>
        </w:rPr>
        <w:t>economic growth</w:t>
      </w:r>
      <w:r w:rsidRPr="00A40609">
        <w:rPr>
          <w:rStyle w:val="StyleUnderline"/>
        </w:rPr>
        <w:t xml:space="preserve">, </w:t>
      </w:r>
      <w:r w:rsidRPr="00A40609">
        <w:rPr>
          <w:rStyle w:val="Emphasis"/>
        </w:rPr>
        <w:t>urbanization</w:t>
      </w:r>
      <w:r w:rsidRPr="00A40609">
        <w:rPr>
          <w:rStyle w:val="StyleUnderline"/>
        </w:rPr>
        <w:t xml:space="preserve"> and </w:t>
      </w:r>
      <w:r w:rsidRPr="00A40609">
        <w:rPr>
          <w:rStyle w:val="Emphasis"/>
        </w:rPr>
        <w:t>financial practices</w:t>
      </w:r>
      <w:r w:rsidRPr="00A40609">
        <w:rPr>
          <w:rStyle w:val="StyleUnderline"/>
        </w:rPr>
        <w:t xml:space="preserve">. Infrastructures define the use of urban space, they </w:t>
      </w:r>
      <w:r w:rsidRPr="00A40609">
        <w:rPr>
          <w:rStyle w:val="Emphasis"/>
        </w:rPr>
        <w:t>enable modern societies</w:t>
      </w:r>
      <w:r w:rsidRPr="00A40609">
        <w:rPr>
          <w:rStyle w:val="StyleUnderline"/>
        </w:rPr>
        <w:t xml:space="preserve"> while at the same time they create </w:t>
      </w:r>
      <w:r w:rsidRPr="00A40609">
        <w:rPr>
          <w:rStyle w:val="Emphasis"/>
        </w:rPr>
        <w:t>constrains</w:t>
      </w:r>
      <w:r w:rsidRPr="0047431A">
        <w:rPr>
          <w:sz w:val="16"/>
        </w:rPr>
        <w:t xml:space="preserve"> and division (cf. Angelo &amp; Calhoun, 2013). According to Stephen Graham, </w:t>
      </w:r>
      <w:r w:rsidRPr="00A40609">
        <w:rPr>
          <w:rStyle w:val="StyleUnderline"/>
        </w:rPr>
        <w:t>infrastructures</w:t>
      </w:r>
      <w:r w:rsidRPr="0047431A">
        <w:rPr>
          <w:sz w:val="16"/>
        </w:rPr>
        <w:t>, in the urban context specifically: ‘</w:t>
      </w:r>
      <w:r w:rsidRPr="00A40609">
        <w:rPr>
          <w:rStyle w:val="StyleUnderline"/>
        </w:rPr>
        <w:t xml:space="preserve">are at the heart of the ways in which cities act as the main centers of </w:t>
      </w:r>
      <w:r w:rsidRPr="00A40609">
        <w:rPr>
          <w:rStyle w:val="Emphasis"/>
        </w:rPr>
        <w:t>wealth creation</w:t>
      </w:r>
      <w:r w:rsidRPr="00A40609">
        <w:rPr>
          <w:rStyle w:val="StyleUnderline"/>
        </w:rPr>
        <w:t xml:space="preserve"> and </w:t>
      </w:r>
      <w:r w:rsidRPr="00A40609">
        <w:rPr>
          <w:rStyle w:val="Emphasis"/>
        </w:rPr>
        <w:t>capital accumulation</w:t>
      </w:r>
      <w:r w:rsidRPr="00A40609">
        <w:rPr>
          <w:rStyle w:val="StyleUnderline"/>
        </w:rPr>
        <w:t xml:space="preserve"> through </w:t>
      </w:r>
      <w:r w:rsidRPr="00A40609">
        <w:rPr>
          <w:rStyle w:val="Emphasis"/>
        </w:rPr>
        <w:t>extending</w:t>
      </w:r>
      <w:r w:rsidRPr="00A40609">
        <w:rPr>
          <w:rStyle w:val="StyleUnderline"/>
        </w:rPr>
        <w:t xml:space="preserve"> their </w:t>
      </w:r>
      <w:r w:rsidRPr="00A40609">
        <w:rPr>
          <w:rStyle w:val="Emphasis"/>
        </w:rPr>
        <w:t>control</w:t>
      </w:r>
      <w:r w:rsidRPr="00A40609">
        <w:rPr>
          <w:rStyle w:val="StyleUnderline"/>
        </w:rPr>
        <w:t xml:space="preserve"> and </w:t>
      </w:r>
      <w:r w:rsidRPr="00A40609">
        <w:rPr>
          <w:rStyle w:val="Emphasis"/>
        </w:rPr>
        <w:t>appropriation</w:t>
      </w:r>
      <w:r w:rsidRPr="00A40609">
        <w:rPr>
          <w:rStyle w:val="StyleUnderline"/>
        </w:rPr>
        <w:t xml:space="preserve"> of </w:t>
      </w:r>
      <w:r w:rsidRPr="00A40609">
        <w:rPr>
          <w:rStyle w:val="Emphasis"/>
        </w:rPr>
        <w:t>labor power</w:t>
      </w:r>
      <w:r w:rsidRPr="00A40609">
        <w:rPr>
          <w:rStyle w:val="StyleUnderline"/>
        </w:rPr>
        <w:t xml:space="preserve"> and of </w:t>
      </w:r>
      <w:r w:rsidRPr="00A40609">
        <w:rPr>
          <w:rStyle w:val="Emphasis"/>
        </w:rPr>
        <w:t>resources</w:t>
      </w:r>
      <w:r w:rsidRPr="00A40609">
        <w:rPr>
          <w:rStyle w:val="StyleUnderline"/>
        </w:rPr>
        <w:t xml:space="preserve"> over distant </w:t>
      </w:r>
      <w:r w:rsidRPr="00A40609">
        <w:rPr>
          <w:rStyle w:val="Emphasis"/>
        </w:rPr>
        <w:t>territories</w:t>
      </w:r>
      <w:r w:rsidRPr="00A40609">
        <w:rPr>
          <w:rStyle w:val="StyleUnderline"/>
        </w:rPr>
        <w:t xml:space="preserve">, </w:t>
      </w:r>
      <w:r w:rsidRPr="00A40609">
        <w:rPr>
          <w:rStyle w:val="Emphasis"/>
        </w:rPr>
        <w:t>people</w:t>
      </w:r>
      <w:r w:rsidRPr="00A40609">
        <w:rPr>
          <w:rStyle w:val="StyleUnderline"/>
        </w:rPr>
        <w:t xml:space="preserve"> and </w:t>
      </w:r>
      <w:r w:rsidRPr="00A40609">
        <w:rPr>
          <w:rStyle w:val="Emphasis"/>
        </w:rPr>
        <w:t>ecosystems</w:t>
      </w:r>
      <w:r w:rsidRPr="0047431A">
        <w:rPr>
          <w:sz w:val="16"/>
        </w:rPr>
        <w:t xml:space="preserve">’ (Graham, 2010, p. 4). Thus, </w:t>
      </w:r>
      <w:r w:rsidRPr="003E19C0">
        <w:rPr>
          <w:rStyle w:val="StyleUnderline"/>
        </w:rPr>
        <w:t>they are</w:t>
      </w:r>
      <w:r w:rsidRPr="0047431A">
        <w:rPr>
          <w:sz w:val="16"/>
        </w:rPr>
        <w:t xml:space="preserve"> not only </w:t>
      </w:r>
      <w:r w:rsidRPr="003E19C0">
        <w:rPr>
          <w:rStyle w:val="StyleUnderline"/>
        </w:rPr>
        <w:t>crucial</w:t>
      </w:r>
      <w:r w:rsidRPr="0047431A">
        <w:rPr>
          <w:sz w:val="16"/>
        </w:rPr>
        <w:t xml:space="preserve"> to the economic impacts on urban development but also </w:t>
      </w:r>
      <w:r w:rsidRPr="003E19C0">
        <w:rPr>
          <w:rStyle w:val="StyleUnderline"/>
        </w:rPr>
        <w:t>to society–environment relations as a whole</w:t>
      </w:r>
      <w:r w:rsidRPr="0047431A">
        <w:rPr>
          <w:sz w:val="16"/>
        </w:rPr>
        <w:t>.</w:t>
      </w:r>
    </w:p>
    <w:p w14:paraId="2D94D3C5" w14:textId="77777777" w:rsidR="001E00C7" w:rsidRPr="0047431A" w:rsidRDefault="001E00C7" w:rsidP="001E00C7">
      <w:pPr>
        <w:rPr>
          <w:sz w:val="16"/>
        </w:rPr>
      </w:pPr>
      <w:r w:rsidRPr="0047431A">
        <w:rPr>
          <w:sz w:val="16"/>
        </w:rPr>
        <w:t xml:space="preserve">In this regard and bearing in mind the close entwinement of the human metabolism with water, it could be argued that </w:t>
      </w:r>
      <w:r w:rsidRPr="003E19C0">
        <w:rPr>
          <w:rStyle w:val="Emphasis"/>
        </w:rPr>
        <w:t>water infrastructure</w:t>
      </w:r>
      <w:r w:rsidRPr="003E19C0">
        <w:rPr>
          <w:rStyle w:val="StyleUnderline"/>
        </w:rPr>
        <w:t xml:space="preserve"> is one of the </w:t>
      </w:r>
      <w:r w:rsidRPr="003E19C0">
        <w:rPr>
          <w:rStyle w:val="Emphasis"/>
        </w:rPr>
        <w:t>central prerequisites</w:t>
      </w:r>
      <w:r w:rsidRPr="003E19C0">
        <w:rPr>
          <w:rStyle w:val="StyleUnderline"/>
        </w:rPr>
        <w:t xml:space="preserve"> for the urban</w:t>
      </w:r>
      <w:r w:rsidRPr="0047431A">
        <w:rPr>
          <w:sz w:val="16"/>
        </w:rPr>
        <w:t xml:space="preserve">, spanning a rich history from river use to aqueducts to desalination plants. </w:t>
      </w:r>
      <w:r w:rsidRPr="003E19C0">
        <w:rPr>
          <w:rStyle w:val="StyleUnderline"/>
        </w:rPr>
        <w:t>These Infrastructures are often invisible in the Global North</w:t>
      </w:r>
      <w:r w:rsidRPr="0047431A">
        <w:rPr>
          <w:sz w:val="16"/>
        </w:rPr>
        <w:t xml:space="preserve">, whereas in the Global South they are frequently objects of contestation. </w:t>
      </w:r>
      <w:r w:rsidRPr="003E19C0">
        <w:rPr>
          <w:rStyle w:val="StyleUnderline"/>
        </w:rPr>
        <w:t xml:space="preserve">Both the </w:t>
      </w:r>
      <w:r w:rsidRPr="003E19C0">
        <w:rPr>
          <w:rStyle w:val="Emphasis"/>
        </w:rPr>
        <w:t>visible</w:t>
      </w:r>
      <w:r w:rsidRPr="003E19C0">
        <w:rPr>
          <w:rStyle w:val="StyleUnderline"/>
        </w:rPr>
        <w:t xml:space="preserve"> and </w:t>
      </w:r>
      <w:r w:rsidRPr="003E19C0">
        <w:rPr>
          <w:rStyle w:val="Emphasis"/>
        </w:rPr>
        <w:t>invisible</w:t>
      </w:r>
      <w:r w:rsidRPr="003E19C0">
        <w:rPr>
          <w:rStyle w:val="StyleUnderline"/>
        </w:rPr>
        <w:t xml:space="preserve"> domains are </w:t>
      </w:r>
      <w:r w:rsidRPr="003E19C0">
        <w:rPr>
          <w:rStyle w:val="Emphasis"/>
        </w:rPr>
        <w:t>charged</w:t>
      </w:r>
      <w:r w:rsidRPr="003E19C0">
        <w:rPr>
          <w:rStyle w:val="StyleUnderline"/>
        </w:rPr>
        <w:t xml:space="preserve"> with a turmoil of </w:t>
      </w:r>
      <w:r w:rsidRPr="003E19C0">
        <w:rPr>
          <w:rStyle w:val="Emphasis"/>
        </w:rPr>
        <w:t>power relations</w:t>
      </w:r>
      <w:r w:rsidRPr="003E19C0">
        <w:rPr>
          <w:rStyle w:val="StyleUnderline"/>
        </w:rPr>
        <w:t xml:space="preserve">. The politics associated with water infrastructures reach from international </w:t>
      </w:r>
      <w:r w:rsidRPr="003E19C0">
        <w:rPr>
          <w:rStyle w:val="Emphasis"/>
        </w:rPr>
        <w:t>resource conflicts</w:t>
      </w:r>
      <w:r w:rsidRPr="003E19C0">
        <w:rPr>
          <w:rStyle w:val="StyleUnderline"/>
        </w:rPr>
        <w:t xml:space="preserve"> to the </w:t>
      </w:r>
      <w:r w:rsidRPr="003E19C0">
        <w:rPr>
          <w:rStyle w:val="Emphasis"/>
        </w:rPr>
        <w:t>micropolitics</w:t>
      </w:r>
      <w:r w:rsidRPr="003E19C0">
        <w:rPr>
          <w:rStyle w:val="StyleUnderline"/>
        </w:rPr>
        <w:t xml:space="preserve"> of managing access to a single public water tap</w:t>
      </w:r>
      <w:r w:rsidRPr="0047431A">
        <w:rPr>
          <w:sz w:val="16"/>
        </w:rPr>
        <w:t xml:space="preserve"> (Graham et al., 2013). Since much of the aging water infrastructure in the Global North is in a dilapidated condition, and much in the Global South is yet to be built, the question of finance, for both construction and maintenance, is central for the futures of billions of urban dwellers.</w:t>
      </w:r>
    </w:p>
    <w:p w14:paraId="418CF3D3" w14:textId="77777777" w:rsidR="001E00C7" w:rsidRPr="0047431A" w:rsidRDefault="001E00C7" w:rsidP="001E00C7">
      <w:pPr>
        <w:rPr>
          <w:sz w:val="16"/>
        </w:rPr>
      </w:pPr>
      <w:r w:rsidRPr="0047431A">
        <w:rPr>
          <w:sz w:val="16"/>
        </w:rPr>
        <w:t xml:space="preserve">This paper aims to answer the question of how </w:t>
      </w:r>
      <w:r w:rsidRPr="00435F11">
        <w:rPr>
          <w:rStyle w:val="StyleUnderline"/>
        </w:rPr>
        <w:t>financialization changes the financial ecologies of urban water infrastructure provision</w:t>
      </w:r>
      <w:r w:rsidRPr="0047431A">
        <w:rPr>
          <w:sz w:val="16"/>
        </w:rPr>
        <w:t>, and what the consequences of these impacts are. To understand better the patterns and dynamics of this process, it adopts a comparative approach, contrasting the evolving financial ecologies of water infrastructure provision in London and Mumbai. It aims to expose how the financialization of water infrastructure changes the relationships between key actors in the ecology, and how the role of local knowledge and its translation into different social contexts are central to this process. Understanding this process allows us to show how financialization influences long-term planning and decision-making and thus affects the capacity of our cities to adapt to future challenges.</w:t>
      </w:r>
    </w:p>
    <w:p w14:paraId="5772B586" w14:textId="77777777" w:rsidR="001E00C7" w:rsidRPr="0047431A" w:rsidRDefault="001E00C7" w:rsidP="001E00C7">
      <w:pPr>
        <w:rPr>
          <w:sz w:val="16"/>
        </w:rPr>
      </w:pPr>
      <w:r w:rsidRPr="0047431A">
        <w:rPr>
          <w:sz w:val="16"/>
        </w:rPr>
        <w:t>FINANCIALIZATION OF INFRASTRUCTURE</w:t>
      </w:r>
    </w:p>
    <w:p w14:paraId="66AAC7A5" w14:textId="77777777" w:rsidR="001E00C7" w:rsidRPr="0047431A" w:rsidRDefault="001E00C7" w:rsidP="001E00C7">
      <w:pPr>
        <w:rPr>
          <w:sz w:val="16"/>
        </w:rPr>
      </w:pPr>
      <w:r w:rsidRPr="00435F11">
        <w:rPr>
          <w:rStyle w:val="Emphasis"/>
        </w:rPr>
        <w:t>Financialization</w:t>
      </w:r>
      <w:r w:rsidRPr="0047431A">
        <w:rPr>
          <w:sz w:val="16"/>
        </w:rPr>
        <w:t xml:space="preserve"> at its most basic </w:t>
      </w:r>
      <w:r w:rsidRPr="00435F11">
        <w:rPr>
          <w:rStyle w:val="StyleUnderline"/>
        </w:rPr>
        <w:t xml:space="preserve">is commonly defined as ‘the increasing role of financial </w:t>
      </w:r>
      <w:r w:rsidRPr="00435F11">
        <w:rPr>
          <w:rStyle w:val="Emphasis"/>
        </w:rPr>
        <w:t>motives</w:t>
      </w:r>
      <w:r w:rsidRPr="00435F11">
        <w:rPr>
          <w:rStyle w:val="StyleUnderline"/>
        </w:rPr>
        <w:t xml:space="preserve">, financial </w:t>
      </w:r>
      <w:r w:rsidRPr="00435F11">
        <w:rPr>
          <w:rStyle w:val="Emphasis"/>
        </w:rPr>
        <w:t>markets</w:t>
      </w:r>
      <w:r w:rsidRPr="00435F11">
        <w:rPr>
          <w:rStyle w:val="StyleUnderline"/>
        </w:rPr>
        <w:t xml:space="preserve">, financial </w:t>
      </w:r>
      <w:r w:rsidRPr="00435F11">
        <w:rPr>
          <w:rStyle w:val="Emphasis"/>
        </w:rPr>
        <w:t>actors</w:t>
      </w:r>
      <w:r w:rsidRPr="00435F11">
        <w:rPr>
          <w:rStyle w:val="StyleUnderline"/>
        </w:rPr>
        <w:t xml:space="preserve"> and financial </w:t>
      </w:r>
      <w:r w:rsidRPr="00435F11">
        <w:rPr>
          <w:rStyle w:val="Emphasis"/>
        </w:rPr>
        <w:t>institutions</w:t>
      </w:r>
      <w:r w:rsidRPr="00435F11">
        <w:rPr>
          <w:rStyle w:val="StyleUnderline"/>
        </w:rPr>
        <w:t xml:space="preserve"> in the operation of domestic and international economies</w:t>
      </w:r>
      <w:r w:rsidRPr="0047431A">
        <w:rPr>
          <w:sz w:val="16"/>
        </w:rPr>
        <w:t xml:space="preserve">’ (Epstein, 2005, p. 3). The debate around the increasing financialization of cities has been discussed within the literature from several perspectives in recent years. Arguably, </w:t>
      </w:r>
      <w:r w:rsidRPr="00435F11">
        <w:rPr>
          <w:rStyle w:val="StyleUnderline"/>
        </w:rPr>
        <w:t>the concept of financialization first entered the urban discourse in</w:t>
      </w:r>
      <w:r w:rsidRPr="0047431A">
        <w:rPr>
          <w:sz w:val="16"/>
        </w:rPr>
        <w:t xml:space="preserve"> the guise of David </w:t>
      </w:r>
      <w:r w:rsidRPr="00435F11">
        <w:rPr>
          <w:rStyle w:val="StyleUnderline"/>
        </w:rPr>
        <w:t xml:space="preserve">Harvey’s </w:t>
      </w:r>
      <w:r w:rsidRPr="00435F11">
        <w:rPr>
          <w:rStyle w:val="Emphasis"/>
        </w:rPr>
        <w:t>spatial fix</w:t>
      </w:r>
      <w:r w:rsidRPr="0047431A">
        <w:rPr>
          <w:sz w:val="16"/>
        </w:rPr>
        <w:t xml:space="preserve"> (Christophers, 2010, 2012; Harvey, 2006) and from there came into its own by application to a wide range of issues concerning the particular urban effects of financialization (Aalbers, 2017; Clark et al., 2015; French et al., 2011; Heeg, 2013; Leyshon &amp; Thrift, 2007; Rutland, 2010; Savini &amp; Aalbers, 2016). Perspectives include the financialization of urban development in terms of land (e.g., Kaika &amp; Ruggiero, 2016), housing (e.g., Aalbers, 2017), redevelopment processes (Rutland, 2010; Weber, 2010), as well as urban infrastructure (O’Neill, 2013; Torrance, 2008).</w:t>
      </w:r>
    </w:p>
    <w:p w14:paraId="40B9E958" w14:textId="77777777" w:rsidR="001E00C7" w:rsidRPr="0047431A" w:rsidRDefault="001E00C7" w:rsidP="001E00C7">
      <w:pPr>
        <w:rPr>
          <w:sz w:val="16"/>
        </w:rPr>
      </w:pPr>
      <w:r w:rsidRPr="0047431A">
        <w:rPr>
          <w:sz w:val="16"/>
        </w:rPr>
        <w:t>This paper is particularly interested in the financialization of infrastructure. Adapting the definition of financialization to the urban context, we identify the increasing significance of financial institutions, an increasingly shareholder-oriented form of corporate governance, a more market-based capital supply and ongoing financial innovation as key characteristics (Rutland, 2010). In terms of financialization of infrastructure, the literature discusses these characteristics with varying emphasis and outlines distinct differences from other processes of financialization in cities.</w:t>
      </w:r>
    </w:p>
    <w:p w14:paraId="3739BE18" w14:textId="77777777" w:rsidR="001E00C7" w:rsidRPr="0047431A" w:rsidRDefault="001E00C7" w:rsidP="001E00C7">
      <w:pPr>
        <w:rPr>
          <w:sz w:val="16"/>
        </w:rPr>
      </w:pPr>
      <w:r w:rsidRPr="00435F11">
        <w:rPr>
          <w:rStyle w:val="StyleUnderline"/>
        </w:rPr>
        <w:t xml:space="preserve">The growing </w:t>
      </w:r>
      <w:r w:rsidRPr="00435F11">
        <w:rPr>
          <w:rStyle w:val="Emphasis"/>
        </w:rPr>
        <w:t>power</w:t>
      </w:r>
      <w:r w:rsidRPr="00435F11">
        <w:rPr>
          <w:rStyle w:val="StyleUnderline"/>
        </w:rPr>
        <w:t xml:space="preserve"> of </w:t>
      </w:r>
      <w:r w:rsidRPr="00435F11">
        <w:rPr>
          <w:rStyle w:val="Emphasis"/>
        </w:rPr>
        <w:t>financial institutions</w:t>
      </w:r>
      <w:r w:rsidRPr="00435F11">
        <w:rPr>
          <w:rStyle w:val="StyleUnderline"/>
        </w:rPr>
        <w:t xml:space="preserve"> is marked foremost by increasing significance of specialized </w:t>
      </w:r>
      <w:r w:rsidRPr="00435F11">
        <w:rPr>
          <w:rStyle w:val="Emphasis"/>
        </w:rPr>
        <w:t>infrastructure investment funds</w:t>
      </w:r>
      <w:r w:rsidRPr="00435F11">
        <w:rPr>
          <w:rStyle w:val="StyleUnderline"/>
        </w:rPr>
        <w:t xml:space="preserve"> and their particular modes of operation</w:t>
      </w:r>
      <w:r w:rsidRPr="0047431A">
        <w:rPr>
          <w:sz w:val="16"/>
        </w:rPr>
        <w:t xml:space="preserve">. Groups such as the Macquarie Group, Brookfield Asset Management and Global Infrastructure Partners are the established actors in this field, with institutions such as BlackRock and IFM constantly expanding their operations in the infrastructure sector (cf. Infrastructure Investor, 2018). Allen and Pryke (2013) emphasize the significance of Macquarie Group’s model of infrastructure financing during their ownership of Thames Water and the resulting overleveraged balance sheet that overshadows future infrastructure investments (Loftus &amp; March, 2017). </w:t>
      </w:r>
      <w:r w:rsidRPr="009D4E99">
        <w:rPr>
          <w:rStyle w:val="StyleUnderline"/>
        </w:rPr>
        <w:t>From an institutional perspective, O’Neill</w:t>
      </w:r>
      <w:r w:rsidRPr="0047431A">
        <w:rPr>
          <w:sz w:val="16"/>
        </w:rPr>
        <w:t xml:space="preserve"> (2013) </w:t>
      </w:r>
      <w:r w:rsidRPr="009D4E99">
        <w:rPr>
          <w:rStyle w:val="StyleUnderline"/>
        </w:rPr>
        <w:t>emphasizes the remaining importance of the state (in its role as a guarantor of property rights) as a prerequisite for</w:t>
      </w:r>
      <w:r w:rsidRPr="0047431A">
        <w:rPr>
          <w:sz w:val="16"/>
        </w:rPr>
        <w:t xml:space="preserve"> often </w:t>
      </w:r>
      <w:r w:rsidRPr="009D4E99">
        <w:rPr>
          <w:rStyle w:val="StyleUnderline"/>
        </w:rPr>
        <w:t>legally complex infrastructure issues</w:t>
      </w:r>
      <w:r w:rsidRPr="0047431A">
        <w:rPr>
          <w:sz w:val="16"/>
        </w:rPr>
        <w:t>.</w:t>
      </w:r>
    </w:p>
    <w:p w14:paraId="3D3E727D" w14:textId="77777777" w:rsidR="001E00C7" w:rsidRPr="0047431A" w:rsidRDefault="001E00C7" w:rsidP="001E00C7">
      <w:pPr>
        <w:rPr>
          <w:sz w:val="16"/>
        </w:rPr>
      </w:pPr>
      <w:r w:rsidRPr="0047431A">
        <w:rPr>
          <w:sz w:val="16"/>
        </w:rPr>
        <w:t>The importance of the shareholder value dimension is especially significant in the literature, as this shifts the focus from an asset’s use-value towards its exchange value, completely changing the valuation process (cf. Callon, 1998). This shift towards a shareholder-oriented process can lead to compromised decision-making and externalization of costs into the future (Loftus &amp; March, 2017). Furthermore, it often frames the interactions between regulator and operator and the viability of any regulatory mechanisms (Grafe &amp; Hilbrandt, 2019). Appel &amp; Kumar (2015) outline the wider dynamic between a prevalent epistemology of economic growth and the rise of infrastructure finance.</w:t>
      </w:r>
    </w:p>
    <w:p w14:paraId="1FBB0219" w14:textId="77777777" w:rsidR="001E00C7" w:rsidRPr="0047431A" w:rsidRDefault="001E00C7" w:rsidP="001E00C7">
      <w:pPr>
        <w:rPr>
          <w:sz w:val="16"/>
        </w:rPr>
      </w:pPr>
      <w:r w:rsidRPr="0047431A">
        <w:rPr>
          <w:sz w:val="16"/>
        </w:rPr>
        <w:t>The changing landscape of capital supply for infrastructure provision, from either state- or bank-based sources to more market-oriented approaches, has been largely driven by austerity policies in the wake of the 2008 financial crisis and the ongoing liberalization of economies. O’Brien and Pike (2015) explore this dynamic in the context of UK City Deals and outline the difficult nexus of local capacities, state involvement and risk assessment. The consequences of market-based capital sourcing again become apparent when re-engineered balance sheets resulted in overleveraged entities that became constrained by their debt burdens (Grafe &amp; Hilbrandt, 2019). Ahlers and Merme (2016) explore the effects of financialization on the water sector and outline the undemocratic tendencies of such processes and their potential impacts on social–ecological landscapes.</w:t>
      </w:r>
    </w:p>
    <w:p w14:paraId="644C4701" w14:textId="77777777" w:rsidR="001E00C7" w:rsidRPr="0047431A" w:rsidRDefault="001E00C7" w:rsidP="001E00C7">
      <w:pPr>
        <w:rPr>
          <w:sz w:val="16"/>
        </w:rPr>
      </w:pPr>
      <w:r w:rsidRPr="00DF5146">
        <w:rPr>
          <w:rStyle w:val="StyleUnderline"/>
        </w:rPr>
        <w:t xml:space="preserve">The </w:t>
      </w:r>
      <w:r w:rsidRPr="00DF5146">
        <w:rPr>
          <w:rStyle w:val="Emphasis"/>
        </w:rPr>
        <w:t>infrastructure sector</w:t>
      </w:r>
      <w:r w:rsidRPr="00DF5146">
        <w:rPr>
          <w:rStyle w:val="StyleUnderline"/>
        </w:rPr>
        <w:t xml:space="preserve"> is subject to ongoing </w:t>
      </w:r>
      <w:r w:rsidRPr="00DF5146">
        <w:rPr>
          <w:rStyle w:val="Emphasis"/>
        </w:rPr>
        <w:t>financial expansion</w:t>
      </w:r>
      <w:r w:rsidRPr="00DF5146">
        <w:rPr>
          <w:rStyle w:val="StyleUnderline"/>
        </w:rPr>
        <w:t xml:space="preserve"> and </w:t>
      </w:r>
      <w:r w:rsidRPr="00DF5146">
        <w:rPr>
          <w:rStyle w:val="Emphasis"/>
        </w:rPr>
        <w:t>innovation</w:t>
      </w:r>
      <w:r w:rsidRPr="00DF5146">
        <w:rPr>
          <w:rStyle w:val="StyleUnderline"/>
        </w:rPr>
        <w:t xml:space="preserve">. Securitization is expanding and pushing into all aspects of urban infrastructure. </w:t>
      </w:r>
      <w:r w:rsidRPr="00DF5146">
        <w:rPr>
          <w:rStyle w:val="Emphasis"/>
        </w:rPr>
        <w:t>Municipal bonds</w:t>
      </w:r>
      <w:r w:rsidRPr="00DF5146">
        <w:rPr>
          <w:rStyle w:val="StyleUnderline"/>
        </w:rPr>
        <w:t xml:space="preserve"> are being introduced worldwide as </w:t>
      </w:r>
      <w:r w:rsidRPr="00DF5146">
        <w:rPr>
          <w:rStyle w:val="Emphasis"/>
        </w:rPr>
        <w:t>novel mechanisms</w:t>
      </w:r>
      <w:r w:rsidRPr="00DF5146">
        <w:rPr>
          <w:rStyle w:val="StyleUnderline"/>
        </w:rPr>
        <w:t xml:space="preserve"> for financing infrastructure</w:t>
      </w:r>
      <w:r w:rsidRPr="0047431A">
        <w:rPr>
          <w:sz w:val="16"/>
        </w:rPr>
        <w:t xml:space="preserve"> projects (Grafe &amp; Mieg, 2019), </w:t>
      </w:r>
      <w:r w:rsidRPr="00DF5146">
        <w:rPr>
          <w:rStyle w:val="StyleUnderline"/>
        </w:rPr>
        <w:t xml:space="preserve">and localized individualized </w:t>
      </w:r>
      <w:r w:rsidRPr="00DF5146">
        <w:rPr>
          <w:rStyle w:val="Emphasis"/>
        </w:rPr>
        <w:t>financial constructs</w:t>
      </w:r>
      <w:r w:rsidRPr="00DF5146">
        <w:rPr>
          <w:rStyle w:val="StyleUnderline"/>
        </w:rPr>
        <w:t xml:space="preserve"> employ complex </w:t>
      </w:r>
      <w:r w:rsidRPr="00DF5146">
        <w:rPr>
          <w:rStyle w:val="Emphasis"/>
        </w:rPr>
        <w:t>tax optimization structures</w:t>
      </w:r>
      <w:r w:rsidRPr="00DF5146">
        <w:rPr>
          <w:rStyle w:val="StyleUnderline"/>
        </w:rPr>
        <w:t xml:space="preserve"> that often foray into </w:t>
      </w:r>
      <w:r w:rsidRPr="00DF5146">
        <w:rPr>
          <w:rStyle w:val="Emphasis"/>
        </w:rPr>
        <w:t>grey areas</w:t>
      </w:r>
      <w:r w:rsidRPr="0047431A">
        <w:rPr>
          <w:sz w:val="16"/>
        </w:rPr>
        <w:t xml:space="preserve"> of international tax law (Grafe &amp; Hilbrandt, 2019). Allen and Pryke (2013) explore the consequences of ring-fencing in the water sector and outline their effect on customers’ bills.</w:t>
      </w:r>
    </w:p>
    <w:p w14:paraId="5D4CEDF8" w14:textId="77777777" w:rsidR="001E00C7" w:rsidRPr="0047431A" w:rsidRDefault="001E00C7" w:rsidP="001E00C7">
      <w:pPr>
        <w:rPr>
          <w:sz w:val="16"/>
        </w:rPr>
      </w:pPr>
      <w:r w:rsidRPr="0047431A">
        <w:rPr>
          <w:sz w:val="16"/>
        </w:rPr>
        <w:t>Underlying these discussions of financialization is the ongoing debate on the significance of local knowledge for anchoring global financial capital in particular places. Most of these discussions centre around real estate development, such as Clark and O’Connor’s (1997) discussion of mortgage-backed securities and the importance of local knowledge in the primary market as opposed to the securitized secondary market. Wood (2004) further emphasizes the role of local knowledge vis-à-vis globalized property finance, in its capacity to navigate local complexities such as political and administrative barriers. More recently, Halbert and Rouanet (2014) discussed the particular processes by which transcalar territorial networks translate local knowledge towards foreign investor expectations and thus filter the risks that would otherwise prevent the landing of global financial capital in Bangalore. They emphasize that, when actors ‘collect data, unravel legal issues or shape representations of the new city, they invariably translate FFI’s [foreign finance investors] expectations into the urban built environment’ (p. 11). Local knowledge and its translation thus play a central role in the anchoring of global financial capital in places with varying cultural practices and contexts.</w:t>
      </w:r>
    </w:p>
    <w:p w14:paraId="6B521F8E" w14:textId="77777777" w:rsidR="001E00C7" w:rsidRPr="0047431A" w:rsidRDefault="001E00C7" w:rsidP="001E00C7">
      <w:pPr>
        <w:rPr>
          <w:sz w:val="16"/>
        </w:rPr>
      </w:pPr>
      <w:r w:rsidRPr="0047431A">
        <w:rPr>
          <w:sz w:val="16"/>
        </w:rPr>
        <w:t xml:space="preserve">In sum, the literature shows that the financialization of infrastructure is largely defined by a city’s flows, enabled by their infrastructures and the financial sector’s desire to securitize these revenue streams. O’Neill (2018) concludes that </w:t>
      </w:r>
      <w:r w:rsidRPr="0047431A">
        <w:rPr>
          <w:rStyle w:val="StyleUnderline"/>
        </w:rPr>
        <w:t xml:space="preserve">the </w:t>
      </w:r>
      <w:r w:rsidRPr="0047431A">
        <w:rPr>
          <w:rStyle w:val="Emphasis"/>
        </w:rPr>
        <w:t>capital</w:t>
      </w:r>
      <w:r w:rsidRPr="0047431A">
        <w:rPr>
          <w:rStyle w:val="StyleUnderline"/>
        </w:rPr>
        <w:t xml:space="preserve">, </w:t>
      </w:r>
      <w:r w:rsidRPr="0047431A">
        <w:rPr>
          <w:rStyle w:val="Emphasis"/>
        </w:rPr>
        <w:t>organizational</w:t>
      </w:r>
      <w:r w:rsidRPr="0047431A">
        <w:rPr>
          <w:rStyle w:val="StyleUnderline"/>
        </w:rPr>
        <w:t xml:space="preserve"> and </w:t>
      </w:r>
      <w:r w:rsidRPr="0047431A">
        <w:rPr>
          <w:rStyle w:val="Emphasis"/>
        </w:rPr>
        <w:t>regulatory structures</w:t>
      </w:r>
      <w:r w:rsidRPr="0047431A">
        <w:rPr>
          <w:rStyle w:val="StyleUnderline"/>
        </w:rPr>
        <w:t xml:space="preserve"> of particular projects are the </w:t>
      </w:r>
      <w:r w:rsidRPr="0047431A">
        <w:rPr>
          <w:rStyle w:val="Emphasis"/>
        </w:rPr>
        <w:t>key dimensions</w:t>
      </w:r>
      <w:r w:rsidRPr="0047431A">
        <w:rPr>
          <w:rStyle w:val="StyleUnderline"/>
        </w:rPr>
        <w:t xml:space="preserve"> through which financialization </w:t>
      </w:r>
      <w:r w:rsidRPr="0047431A">
        <w:rPr>
          <w:rStyle w:val="Emphasis"/>
        </w:rPr>
        <w:t>takes hold</w:t>
      </w:r>
      <w:r w:rsidRPr="0047431A">
        <w:rPr>
          <w:rStyle w:val="StyleUnderline"/>
        </w:rPr>
        <w:t xml:space="preserve"> of urban infrastructure and </w:t>
      </w:r>
      <w:r w:rsidRPr="0047431A">
        <w:rPr>
          <w:rStyle w:val="Emphasis"/>
        </w:rPr>
        <w:t>imposes its logic</w:t>
      </w:r>
      <w:r w:rsidRPr="0047431A">
        <w:rPr>
          <w:rStyle w:val="StyleUnderline"/>
        </w:rPr>
        <w:t xml:space="preserve"> on their </w:t>
      </w:r>
      <w:r w:rsidRPr="0047431A">
        <w:rPr>
          <w:rStyle w:val="Emphasis"/>
        </w:rPr>
        <w:t>underlying flows</w:t>
      </w:r>
      <w:r w:rsidRPr="0047431A">
        <w:rPr>
          <w:sz w:val="16"/>
        </w:rPr>
        <w:t>.</w:t>
      </w:r>
    </w:p>
    <w:p w14:paraId="489169F8" w14:textId="77777777" w:rsidR="001E00C7" w:rsidRPr="00C34140" w:rsidRDefault="001E00C7" w:rsidP="001E00C7">
      <w:pPr>
        <w:pStyle w:val="Heading3"/>
      </w:pPr>
      <w:r w:rsidRPr="00C34140">
        <w:t>Link---</w:t>
      </w:r>
      <w:r>
        <w:t>Crisis</w:t>
      </w:r>
    </w:p>
    <w:p w14:paraId="0D9B31C7" w14:textId="77777777" w:rsidR="001E00C7" w:rsidRDefault="001E00C7" w:rsidP="001E00C7">
      <w:pPr>
        <w:pStyle w:val="Heading4"/>
      </w:pPr>
      <w:r>
        <w:t xml:space="preserve">Ecological crisis narratives fuel </w:t>
      </w:r>
      <w:r w:rsidRPr="008022CC">
        <w:rPr>
          <w:u w:val="single"/>
        </w:rPr>
        <w:t>phony green capitalism</w:t>
      </w:r>
      <w:r>
        <w:t xml:space="preserve"> and </w:t>
      </w:r>
      <w:r w:rsidRPr="008022CC">
        <w:rPr>
          <w:u w:val="single"/>
        </w:rPr>
        <w:t>ethically sanction accumulation</w:t>
      </w:r>
      <w:r>
        <w:t>.</w:t>
      </w:r>
    </w:p>
    <w:p w14:paraId="15D15B3D" w14:textId="77777777" w:rsidR="001E00C7" w:rsidRDefault="001E00C7" w:rsidP="001E00C7">
      <w:r>
        <w:rPr>
          <w:rStyle w:val="Style13ptBold"/>
        </w:rPr>
        <w:t xml:space="preserve">Nikula </w:t>
      </w:r>
      <w:r w:rsidRPr="00F77313">
        <w:rPr>
          <w:rStyle w:val="Style13ptBold"/>
        </w:rPr>
        <w:t>'</w:t>
      </w:r>
      <w:r>
        <w:rPr>
          <w:rStyle w:val="Style13ptBold"/>
        </w:rPr>
        <w:t>17</w:t>
      </w:r>
      <w:r w:rsidRPr="00F77313">
        <w:rPr>
          <w:rStyle w:val="Style13ptBold"/>
        </w:rPr>
        <w:t xml:space="preserve"> </w:t>
      </w:r>
      <w:r>
        <w:t>[Ilari; 8/6/17; PhD Researcher in Social and Economic Geography at the University of Lapland; "Neoliberal Environmentalism," http://web.isanet.org/Web/Conferences/HKU2017-s/Archive/ceb6c473-5cb9-4308-9e23-efe6157f7785.pdf]</w:t>
      </w:r>
    </w:p>
    <w:p w14:paraId="1BA5F2A1" w14:textId="77777777" w:rsidR="001E00C7" w:rsidRPr="00836FB2" w:rsidRDefault="001E00C7" w:rsidP="001E00C7">
      <w:pPr>
        <w:rPr>
          <w:sz w:val="16"/>
        </w:rPr>
      </w:pPr>
      <w:r w:rsidRPr="00836FB2">
        <w:rPr>
          <w:sz w:val="16"/>
        </w:rPr>
        <w:t xml:space="preserve">Mueller and Passadakis (2009; 2010) have argued that </w:t>
      </w:r>
      <w:r w:rsidRPr="00BC2A72">
        <w:rPr>
          <w:rStyle w:val="StyleUnderline"/>
        </w:rPr>
        <w:t xml:space="preserve">the </w:t>
      </w:r>
      <w:r w:rsidRPr="00BC2A72">
        <w:rPr>
          <w:rStyle w:val="Emphasis"/>
        </w:rPr>
        <w:t>ecological crisis</w:t>
      </w:r>
      <w:r w:rsidRPr="00BC2A72">
        <w:rPr>
          <w:rStyle w:val="StyleUnderline"/>
        </w:rPr>
        <w:t xml:space="preserve"> has been placed at the </w:t>
      </w:r>
      <w:r w:rsidRPr="00BC2A72">
        <w:rPr>
          <w:rStyle w:val="Emphasis"/>
        </w:rPr>
        <w:t>heart</w:t>
      </w:r>
      <w:r w:rsidRPr="00BC2A72">
        <w:rPr>
          <w:rStyle w:val="StyleUnderline"/>
        </w:rPr>
        <w:t xml:space="preserve"> of the </w:t>
      </w:r>
      <w:r w:rsidRPr="00BC2A72">
        <w:rPr>
          <w:rStyle w:val="Emphasis"/>
        </w:rPr>
        <w:t>growth strategy</w:t>
      </w:r>
      <w:r w:rsidRPr="00BC2A72">
        <w:rPr>
          <w:rStyle w:val="StyleUnderline"/>
        </w:rPr>
        <w:t xml:space="preserve"> of the present neoliberal regime.</w:t>
      </w:r>
      <w:r w:rsidRPr="00836FB2">
        <w:rPr>
          <w:sz w:val="16"/>
        </w:rPr>
        <w:t xml:space="preserve"> They point that </w:t>
      </w:r>
      <w:r w:rsidRPr="00BC2A72">
        <w:rPr>
          <w:rStyle w:val="Emphasis"/>
        </w:rPr>
        <w:t>green capitalism</w:t>
      </w:r>
      <w:r w:rsidRPr="00BC2A72">
        <w:rPr>
          <w:rStyle w:val="StyleUnderline"/>
        </w:rPr>
        <w:t xml:space="preserve"> is now the </w:t>
      </w:r>
      <w:r w:rsidRPr="00BC2A72">
        <w:rPr>
          <w:rStyle w:val="Emphasis"/>
        </w:rPr>
        <w:t>main driver</w:t>
      </w:r>
      <w:r w:rsidRPr="00BC2A72">
        <w:rPr>
          <w:rStyle w:val="StyleUnderline"/>
        </w:rPr>
        <w:t xml:space="preserve"> of a new round of </w:t>
      </w:r>
      <w:r w:rsidRPr="00BC2A72">
        <w:rPr>
          <w:rStyle w:val="Emphasis"/>
        </w:rPr>
        <w:t>capitalist accumulation</w:t>
      </w:r>
      <w:r w:rsidRPr="00BC2A72">
        <w:rPr>
          <w:rStyle w:val="StyleUnderline"/>
        </w:rPr>
        <w:t>. This is seen,</w:t>
      </w:r>
      <w:r w:rsidRPr="00836FB2">
        <w:rPr>
          <w:sz w:val="16"/>
        </w:rPr>
        <w:t xml:space="preserve"> for example, </w:t>
      </w:r>
      <w:r w:rsidRPr="00BC2A72">
        <w:rPr>
          <w:rStyle w:val="StyleUnderline"/>
        </w:rPr>
        <w:t>in initiatives like The Green New Deal</w:t>
      </w:r>
      <w:r w:rsidRPr="00836FB2">
        <w:rPr>
          <w:sz w:val="16"/>
        </w:rPr>
        <w:t xml:space="preserve"> (GND) that was announced by the United Nations Environmental Programme (UNEP) in 2008. </w:t>
      </w:r>
      <w:r w:rsidRPr="00BC2A72">
        <w:rPr>
          <w:rStyle w:val="StyleUnderline"/>
        </w:rPr>
        <w:t xml:space="preserve">It is a proposed set of </w:t>
      </w:r>
      <w:r w:rsidRPr="00BC2A72">
        <w:rPr>
          <w:rStyle w:val="Emphasis"/>
        </w:rPr>
        <w:t>policy proposals</w:t>
      </w:r>
      <w:r w:rsidRPr="00BC2A72">
        <w:rPr>
          <w:rStyle w:val="StyleUnderline"/>
        </w:rPr>
        <w:t xml:space="preserve"> that aim to address </w:t>
      </w:r>
      <w:r w:rsidRPr="00BC2A72">
        <w:rPr>
          <w:rStyle w:val="Emphasis"/>
        </w:rPr>
        <w:t>global warming</w:t>
      </w:r>
      <w:r w:rsidRPr="00BC2A72">
        <w:rPr>
          <w:rStyle w:val="StyleUnderline"/>
        </w:rPr>
        <w:t xml:space="preserve"> and </w:t>
      </w:r>
      <w:r w:rsidRPr="00BC2A72">
        <w:rPr>
          <w:rStyle w:val="Emphasis"/>
        </w:rPr>
        <w:t>financial crisis</w:t>
      </w:r>
      <w:r w:rsidRPr="00836FB2">
        <w:rPr>
          <w:sz w:val="16"/>
        </w:rPr>
        <w:t xml:space="preserve">. They include schemes for reducing incentives to invest in ‘dirty’ over ‘clean’ industries, creating systematic measurements for ecosystem valuations, like consistent global carbon, emissions and water charges (UNEP 2011, 9, 14, 29). </w:t>
      </w:r>
      <w:r w:rsidRPr="00BC2A72">
        <w:rPr>
          <w:rStyle w:val="StyleUnderline"/>
        </w:rPr>
        <w:t xml:space="preserve">These proposals also strive for </w:t>
      </w:r>
      <w:r w:rsidRPr="00BC2A72">
        <w:rPr>
          <w:rStyle w:val="Emphasis"/>
        </w:rPr>
        <w:t>trade liberalization</w:t>
      </w:r>
      <w:r w:rsidRPr="00BC2A72">
        <w:rPr>
          <w:rStyle w:val="StyleUnderline"/>
        </w:rPr>
        <w:t xml:space="preserve">, safeguarding </w:t>
      </w:r>
      <w:r w:rsidRPr="00BC2A72">
        <w:rPr>
          <w:rStyle w:val="Emphasis"/>
        </w:rPr>
        <w:t>market access</w:t>
      </w:r>
      <w:r w:rsidRPr="00BC2A72">
        <w:rPr>
          <w:rStyle w:val="StyleUnderline"/>
        </w:rPr>
        <w:t xml:space="preserve"> of individuals, </w:t>
      </w:r>
      <w:r w:rsidRPr="00BC2A72">
        <w:rPr>
          <w:rStyle w:val="Emphasis"/>
        </w:rPr>
        <w:t>credit availability</w:t>
      </w:r>
      <w:r w:rsidRPr="00BC2A72">
        <w:rPr>
          <w:rStyle w:val="StyleUnderline"/>
        </w:rPr>
        <w:t xml:space="preserve"> and microcredit programmes</w:t>
      </w:r>
      <w:r w:rsidRPr="00836FB2">
        <w:rPr>
          <w:sz w:val="16"/>
        </w:rPr>
        <w:t xml:space="preserve"> (ibid., 9-10, 31, 34). Green parties that are pushing the GND policies are </w:t>
      </w:r>
      <w:r w:rsidRPr="00BC2A72">
        <w:rPr>
          <w:rStyle w:val="StyleUnderline"/>
        </w:rPr>
        <w:t>hailed as a “market-friendly engine of innovation”</w:t>
      </w:r>
      <w:r w:rsidRPr="00836FB2">
        <w:rPr>
          <w:sz w:val="16"/>
        </w:rPr>
        <w:t xml:space="preserve"> and the GND is described as </w:t>
      </w:r>
      <w:r w:rsidRPr="00BC2A72">
        <w:rPr>
          <w:rStyle w:val="StyleUnderline"/>
        </w:rPr>
        <w:t>a “stimulus package for the ecological technologies of the future”</w:t>
      </w:r>
      <w:r w:rsidRPr="00836FB2">
        <w:rPr>
          <w:sz w:val="16"/>
        </w:rPr>
        <w:t xml:space="preserve"> (Mueller and Passadakis 2009, 55). The director of UNEP summed it up when announcing UNEP’s two-year GND project in 2008: “The new, green economy would provide a new engine of growth, putting the world on the road to prosperity again” (quoted in Mueller and Passadakis 2010, 560). Indeed, </w:t>
      </w:r>
      <w:r w:rsidRPr="00BC2A72">
        <w:rPr>
          <w:rStyle w:val="StyleUnderline"/>
        </w:rPr>
        <w:t>UNEP</w:t>
      </w:r>
      <w:r w:rsidRPr="00836FB2">
        <w:rPr>
          <w:sz w:val="16"/>
        </w:rPr>
        <w:t xml:space="preserve"> (2011, 38) </w:t>
      </w:r>
      <w:r w:rsidRPr="00BC2A72">
        <w:rPr>
          <w:rStyle w:val="StyleUnderline"/>
        </w:rPr>
        <w:t>further defines that the so-called “trade-off” between economic progress and environmental sustainability is a myth</w:t>
      </w:r>
      <w:r w:rsidRPr="00836FB2">
        <w:rPr>
          <w:sz w:val="16"/>
        </w:rPr>
        <w:t xml:space="preserve">. GND proposals have been criticized, especially in the developing countries, in that they undermine national sovereignty, set a green "normative straightjacket" for developing countries, and that they signal a "privatization and commodification of nature” (Vedeld 2011, 28). Critics also refer that </w:t>
      </w:r>
      <w:r w:rsidRPr="00D928D6">
        <w:rPr>
          <w:rStyle w:val="StyleUnderline"/>
        </w:rPr>
        <w:t xml:space="preserve">these global prescriptions consider too little the </w:t>
      </w:r>
      <w:r w:rsidRPr="00D928D6">
        <w:rPr>
          <w:rStyle w:val="Emphasis"/>
        </w:rPr>
        <w:t>local consequences</w:t>
      </w:r>
      <w:r w:rsidRPr="00D928D6">
        <w:rPr>
          <w:rStyle w:val="StyleUnderline"/>
        </w:rPr>
        <w:t xml:space="preserve"> of such solutions, saying that </w:t>
      </w:r>
      <w:r w:rsidRPr="00836FB2">
        <w:rPr>
          <w:rStyle w:val="Emphasis"/>
        </w:rPr>
        <w:t>local solutions</w:t>
      </w:r>
      <w:r w:rsidRPr="00D928D6">
        <w:rPr>
          <w:rStyle w:val="StyleUnderline"/>
        </w:rPr>
        <w:t xml:space="preserve"> might have much </w:t>
      </w:r>
      <w:r w:rsidRPr="00836FB2">
        <w:rPr>
          <w:rStyle w:val="Emphasis"/>
        </w:rPr>
        <w:t>more potential</w:t>
      </w:r>
      <w:r w:rsidRPr="00D928D6">
        <w:rPr>
          <w:rStyle w:val="StyleUnderline"/>
        </w:rPr>
        <w:t xml:space="preserve"> in terms of their </w:t>
      </w:r>
      <w:r w:rsidRPr="00836FB2">
        <w:rPr>
          <w:rStyle w:val="Emphasis"/>
        </w:rPr>
        <w:t>sustainability</w:t>
      </w:r>
      <w:r w:rsidRPr="00836FB2">
        <w:rPr>
          <w:sz w:val="16"/>
        </w:rPr>
        <w:t xml:space="preserve"> (ibid., 16).</w:t>
      </w:r>
    </w:p>
    <w:p w14:paraId="4859B832" w14:textId="77777777" w:rsidR="001E00C7" w:rsidRPr="00836FB2" w:rsidRDefault="001E00C7" w:rsidP="001E00C7">
      <w:pPr>
        <w:rPr>
          <w:sz w:val="16"/>
        </w:rPr>
      </w:pPr>
      <w:r w:rsidRPr="00836FB2">
        <w:rPr>
          <w:sz w:val="16"/>
        </w:rPr>
        <w:t xml:space="preserve">Mueller and Passadakis (2010, 555) suggest that </w:t>
      </w:r>
      <w:r w:rsidRPr="00836FB2">
        <w:rPr>
          <w:rStyle w:val="StyleUnderline"/>
        </w:rPr>
        <w:t xml:space="preserve">the </w:t>
      </w:r>
      <w:r w:rsidRPr="00836FB2">
        <w:rPr>
          <w:rStyle w:val="Emphasis"/>
        </w:rPr>
        <w:t>ecological threat</w:t>
      </w:r>
      <w:r w:rsidRPr="00836FB2">
        <w:rPr>
          <w:rStyle w:val="StyleUnderline"/>
        </w:rPr>
        <w:t xml:space="preserve"> has given </w:t>
      </w:r>
      <w:r w:rsidRPr="00836FB2">
        <w:rPr>
          <w:rStyle w:val="Emphasis"/>
        </w:rPr>
        <w:t>global institutions</w:t>
      </w:r>
      <w:r w:rsidRPr="00836FB2">
        <w:rPr>
          <w:rStyle w:val="StyleUnderline"/>
        </w:rPr>
        <w:t xml:space="preserve"> like </w:t>
      </w:r>
      <w:r w:rsidRPr="00836FB2">
        <w:rPr>
          <w:rStyle w:val="Emphasis"/>
        </w:rPr>
        <w:t>World Bank</w:t>
      </w:r>
      <w:r w:rsidRPr="00836FB2">
        <w:rPr>
          <w:rStyle w:val="StyleUnderline"/>
        </w:rPr>
        <w:t xml:space="preserve">, </w:t>
      </w:r>
      <w:r w:rsidRPr="00836FB2">
        <w:rPr>
          <w:rStyle w:val="Emphasis"/>
        </w:rPr>
        <w:t>IMF</w:t>
      </w:r>
      <w:r w:rsidRPr="00836FB2">
        <w:rPr>
          <w:rStyle w:val="StyleUnderline"/>
        </w:rPr>
        <w:t xml:space="preserve">, </w:t>
      </w:r>
      <w:r w:rsidRPr="00836FB2">
        <w:rPr>
          <w:rStyle w:val="Emphasis"/>
        </w:rPr>
        <w:t>WTO</w:t>
      </w:r>
      <w:r w:rsidRPr="00836FB2">
        <w:rPr>
          <w:rStyle w:val="StyleUnderline"/>
        </w:rPr>
        <w:t xml:space="preserve"> and </w:t>
      </w:r>
      <w:r w:rsidRPr="00836FB2">
        <w:rPr>
          <w:rStyle w:val="Emphasis"/>
        </w:rPr>
        <w:t>G8</w:t>
      </w:r>
      <w:r w:rsidRPr="00836FB2">
        <w:rPr>
          <w:rStyle w:val="StyleUnderline"/>
        </w:rPr>
        <w:t xml:space="preserve"> a way to </w:t>
      </w:r>
      <w:r w:rsidRPr="00836FB2">
        <w:rPr>
          <w:rStyle w:val="Emphasis"/>
        </w:rPr>
        <w:t>overcome</w:t>
      </w:r>
      <w:r w:rsidRPr="00836FB2">
        <w:rPr>
          <w:rStyle w:val="StyleUnderline"/>
        </w:rPr>
        <w:t xml:space="preserve"> the </w:t>
      </w:r>
      <w:r w:rsidRPr="00836FB2">
        <w:rPr>
          <w:rStyle w:val="Emphasis"/>
        </w:rPr>
        <w:t>legitimation problem</w:t>
      </w:r>
      <w:r w:rsidRPr="00836FB2">
        <w:rPr>
          <w:rStyle w:val="StyleUnderline"/>
        </w:rPr>
        <w:t xml:space="preserve"> they have been having. If there ever was a real antagonism between environmental reason and neoliberal capitalism, it has now been internalized by both.</w:t>
      </w:r>
      <w:r w:rsidRPr="00836FB2">
        <w:rPr>
          <w:sz w:val="16"/>
        </w:rPr>
        <w:t xml:space="preserve">2 In addition to the policies of global institutions, </w:t>
      </w:r>
      <w:r w:rsidRPr="00836FB2">
        <w:rPr>
          <w:rStyle w:val="StyleUnderline"/>
        </w:rPr>
        <w:t>this has also happened in our everyday lives, in</w:t>
      </w:r>
      <w:r>
        <w:rPr>
          <w:rStyle w:val="StyleUnderline"/>
        </w:rPr>
        <w:t xml:space="preserve"> </w:t>
      </w:r>
      <w:r w:rsidRPr="00836FB2">
        <w:rPr>
          <w:rStyle w:val="StyleUnderline"/>
        </w:rPr>
        <w:t>as</w:t>
      </w:r>
      <w:r>
        <w:rPr>
          <w:rStyle w:val="StyleUnderline"/>
        </w:rPr>
        <w:t xml:space="preserve"> </w:t>
      </w:r>
      <w:r w:rsidRPr="00836FB2">
        <w:rPr>
          <w:rStyle w:val="StyleUnderline"/>
        </w:rPr>
        <w:t xml:space="preserve">much as “sustainability [has become] a </w:t>
      </w:r>
      <w:r w:rsidRPr="00836FB2">
        <w:rPr>
          <w:rStyle w:val="Emphasis"/>
        </w:rPr>
        <w:t>political attitude</w:t>
      </w:r>
      <w:r w:rsidRPr="00836FB2">
        <w:rPr>
          <w:rStyle w:val="StyleUnderline"/>
        </w:rPr>
        <w:t xml:space="preserve"> of the </w:t>
      </w:r>
      <w:r w:rsidRPr="00836FB2">
        <w:rPr>
          <w:rStyle w:val="Emphasis"/>
        </w:rPr>
        <w:t>multitude</w:t>
      </w:r>
      <w:r w:rsidRPr="00836FB2">
        <w:rPr>
          <w:sz w:val="16"/>
        </w:rPr>
        <w:t xml:space="preserve">” (Parr 2009, 4). Slavoj Žižek (2009) notes that </w:t>
      </w:r>
      <w:r w:rsidRPr="00836FB2">
        <w:rPr>
          <w:rStyle w:val="Emphasis"/>
        </w:rPr>
        <w:t>consuming</w:t>
      </w:r>
      <w:r w:rsidRPr="00836FB2">
        <w:rPr>
          <w:rStyle w:val="StyleUnderline"/>
        </w:rPr>
        <w:t xml:space="preserve"> has now become </w:t>
      </w:r>
      <w:r w:rsidRPr="00836FB2">
        <w:rPr>
          <w:rStyle w:val="Emphasis"/>
        </w:rPr>
        <w:t>ecologically ethical</w:t>
      </w:r>
      <w:r w:rsidRPr="00836FB2">
        <w:rPr>
          <w:rStyle w:val="StyleUnderline"/>
        </w:rPr>
        <w:t xml:space="preserve">. Consuming has become an act for the environment as ‘green’ and ‘socially responsible’ companies claim to </w:t>
      </w:r>
      <w:r w:rsidRPr="00836FB2">
        <w:rPr>
          <w:rStyle w:val="Emphasis"/>
        </w:rPr>
        <w:t>sell an ethical framework</w:t>
      </w:r>
      <w:r w:rsidRPr="00836FB2">
        <w:rPr>
          <w:rStyle w:val="StyleUnderline"/>
        </w:rPr>
        <w:t xml:space="preserve"> as well as a product, thus </w:t>
      </w:r>
      <w:r w:rsidRPr="00836FB2">
        <w:rPr>
          <w:rStyle w:val="Emphasis"/>
        </w:rPr>
        <w:t>freeing buyers</w:t>
      </w:r>
      <w:r w:rsidRPr="00836FB2">
        <w:rPr>
          <w:rStyle w:val="StyleUnderline"/>
        </w:rPr>
        <w:t xml:space="preserve"> from the </w:t>
      </w:r>
      <w:r w:rsidRPr="00836FB2">
        <w:rPr>
          <w:rStyle w:val="Emphasis"/>
        </w:rPr>
        <w:t>distasteful role</w:t>
      </w:r>
      <w:r w:rsidRPr="00836FB2">
        <w:rPr>
          <w:rStyle w:val="StyleUnderline"/>
        </w:rPr>
        <w:t xml:space="preserve"> of being merely consumers. In products labeled</w:t>
      </w:r>
      <w:r w:rsidRPr="00836FB2">
        <w:rPr>
          <w:sz w:val="16"/>
        </w:rPr>
        <w:t xml:space="preserve"> e.g. </w:t>
      </w:r>
      <w:r w:rsidRPr="00836FB2">
        <w:rPr>
          <w:rStyle w:val="StyleUnderline"/>
        </w:rPr>
        <w:t xml:space="preserve">“environmentally friendly” one doesn’t buy just a product, one </w:t>
      </w:r>
      <w:r w:rsidRPr="00836FB2">
        <w:rPr>
          <w:rStyle w:val="Emphasis"/>
        </w:rPr>
        <w:t>buys</w:t>
      </w:r>
      <w:r w:rsidRPr="00836FB2">
        <w:rPr>
          <w:rStyle w:val="StyleUnderline"/>
        </w:rPr>
        <w:t>, in the very consumerist act, a “</w:t>
      </w:r>
      <w:r w:rsidRPr="00836FB2">
        <w:rPr>
          <w:rStyle w:val="Emphasis"/>
        </w:rPr>
        <w:t>redemption</w:t>
      </w:r>
      <w:r w:rsidRPr="00836FB2">
        <w:rPr>
          <w:rStyle w:val="StyleUnderline"/>
        </w:rPr>
        <w:t xml:space="preserve"> from being only a consumerist.” One act of </w:t>
      </w:r>
      <w:r w:rsidRPr="00836FB2">
        <w:rPr>
          <w:rStyle w:val="Emphasis"/>
        </w:rPr>
        <w:t>egotist consumerism</w:t>
      </w:r>
      <w:r w:rsidRPr="00836FB2">
        <w:rPr>
          <w:rStyle w:val="StyleUnderline"/>
        </w:rPr>
        <w:t xml:space="preserve">, but within it one pairs for </w:t>
      </w:r>
      <w:r w:rsidRPr="00836FB2">
        <w:rPr>
          <w:rStyle w:val="Emphasis"/>
        </w:rPr>
        <w:t>being redeemed</w:t>
      </w:r>
      <w:r w:rsidRPr="00836FB2">
        <w:rPr>
          <w:sz w:val="16"/>
        </w:rPr>
        <w:t xml:space="preserve"> for it as the “act of egotist consumption already includes the price for its ethical opposite.” </w:t>
      </w:r>
      <w:r w:rsidRPr="00836FB2">
        <w:rPr>
          <w:rStyle w:val="Emphasis"/>
        </w:rPr>
        <w:t>Save the planet by shopping</w:t>
      </w:r>
      <w:r w:rsidRPr="00836FB2">
        <w:rPr>
          <w:sz w:val="16"/>
        </w:rPr>
        <w:t>.</w:t>
      </w:r>
    </w:p>
    <w:p w14:paraId="34FC285D" w14:textId="77777777" w:rsidR="001E00C7" w:rsidRPr="00BA33CB" w:rsidRDefault="001E00C7" w:rsidP="001E00C7">
      <w:pPr>
        <w:pStyle w:val="Heading3"/>
      </w:pPr>
      <w:r>
        <w:t>Link---Market Mechanisms</w:t>
      </w:r>
    </w:p>
    <w:p w14:paraId="48A5353A" w14:textId="77777777" w:rsidR="001E00C7" w:rsidRPr="00B550D1" w:rsidRDefault="001E00C7" w:rsidP="001E00C7">
      <w:pPr>
        <w:pStyle w:val="Heading4"/>
      </w:pPr>
      <w:r>
        <w:t xml:space="preserve">Market policies view environmental degradation as a </w:t>
      </w:r>
      <w:r w:rsidRPr="00D34018">
        <w:rPr>
          <w:u w:val="single"/>
        </w:rPr>
        <w:t>market failure</w:t>
      </w:r>
      <w:r>
        <w:t xml:space="preserve"> rather than </w:t>
      </w:r>
      <w:r w:rsidRPr="00D34018">
        <w:rPr>
          <w:u w:val="single"/>
        </w:rPr>
        <w:t>endemic to capitalism</w:t>
      </w:r>
      <w:r>
        <w:t xml:space="preserve"> which makes </w:t>
      </w:r>
      <w:r w:rsidRPr="00D34018">
        <w:rPr>
          <w:u w:val="single"/>
        </w:rPr>
        <w:t>continued destruction</w:t>
      </w:r>
      <w:r>
        <w:t xml:space="preserve"> and </w:t>
      </w:r>
      <w:r w:rsidRPr="00D34018">
        <w:rPr>
          <w:u w:val="single"/>
        </w:rPr>
        <w:t>unsustainable growth</w:t>
      </w:r>
      <w:r>
        <w:t xml:space="preserve"> inevitable.</w:t>
      </w:r>
    </w:p>
    <w:p w14:paraId="04F7C9D1" w14:textId="77777777" w:rsidR="001E00C7" w:rsidRPr="00B10B68" w:rsidRDefault="001E00C7" w:rsidP="001E00C7">
      <w:r>
        <w:rPr>
          <w:rStyle w:val="Style13ptBold"/>
        </w:rPr>
        <w:t xml:space="preserve">Allen </w:t>
      </w:r>
      <w:r w:rsidRPr="00B10B68">
        <w:rPr>
          <w:rStyle w:val="Style13ptBold"/>
        </w:rPr>
        <w:t>'</w:t>
      </w:r>
      <w:r>
        <w:rPr>
          <w:rStyle w:val="Style13ptBold"/>
        </w:rPr>
        <w:t>18</w:t>
      </w:r>
      <w:r w:rsidRPr="00B10B68">
        <w:rPr>
          <w:rStyle w:val="Style13ptBold"/>
        </w:rPr>
        <w:t xml:space="preserve"> </w:t>
      </w:r>
      <w:r>
        <w:t>[Karen; 2018; Assistant Professor of Sustainability Science and Anthropology at Furman University, PhD in Integrative Conservation and Anthropology from the University of Georgia; "Why Exchange Values are Not Environmental Values: Explaining the Problem with Neoliberal Conservation," Conservation &amp; Society, Vol. 16, No. 3, p. 242-256]</w:t>
      </w:r>
    </w:p>
    <w:p w14:paraId="3105FEF0" w14:textId="77777777" w:rsidR="001E00C7" w:rsidRDefault="001E00C7" w:rsidP="001E00C7">
      <w:pPr>
        <w:rPr>
          <w:sz w:val="16"/>
        </w:rPr>
      </w:pPr>
      <w:r w:rsidRPr="005B7DB7">
        <w:rPr>
          <w:sz w:val="16"/>
        </w:rPr>
        <w:t xml:space="preserve">The term </w:t>
      </w:r>
      <w:r w:rsidRPr="004D0B0B">
        <w:rPr>
          <w:rStyle w:val="Emphasis"/>
        </w:rPr>
        <w:t>neoliberal conservation</w:t>
      </w:r>
      <w:r w:rsidRPr="004D0B0B">
        <w:rPr>
          <w:rStyle w:val="StyleUnderline"/>
        </w:rPr>
        <w:t xml:space="preserve"> is rooted in </w:t>
      </w:r>
      <w:r w:rsidRPr="00D61539">
        <w:rPr>
          <w:rStyle w:val="Emphasis"/>
          <w:highlight w:val="cyan"/>
        </w:rPr>
        <w:t>market</w:t>
      </w:r>
      <w:r w:rsidRPr="004D0B0B">
        <w:rPr>
          <w:rStyle w:val="Emphasis"/>
        </w:rPr>
        <w:t>-based</w:t>
      </w:r>
      <w:r w:rsidRPr="004D0B0B">
        <w:rPr>
          <w:rStyle w:val="StyleUnderline"/>
        </w:rPr>
        <w:t xml:space="preserve"> policy </w:t>
      </w:r>
      <w:r w:rsidRPr="00D61539">
        <w:rPr>
          <w:rStyle w:val="Emphasis"/>
          <w:highlight w:val="cyan"/>
        </w:rPr>
        <w:t>mechanisms</w:t>
      </w:r>
      <w:r w:rsidRPr="004D0B0B">
        <w:rPr>
          <w:rStyle w:val="StyleUnderline"/>
        </w:rPr>
        <w:t xml:space="preserve"> that </w:t>
      </w:r>
      <w:r w:rsidRPr="00F724C1">
        <w:rPr>
          <w:rStyle w:val="StyleUnderline"/>
        </w:rPr>
        <w:t xml:space="preserve">aim to promote </w:t>
      </w:r>
      <w:r w:rsidRPr="00F724C1">
        <w:rPr>
          <w:rStyle w:val="Emphasis"/>
        </w:rPr>
        <w:t>conservation</w:t>
      </w:r>
      <w:r w:rsidRPr="00F724C1">
        <w:rPr>
          <w:rStyle w:val="StyleUnderline"/>
        </w:rPr>
        <w:t xml:space="preserve"> by </w:t>
      </w:r>
      <w:r w:rsidRPr="00F724C1">
        <w:rPr>
          <w:rStyle w:val="Emphasis"/>
        </w:rPr>
        <w:t>incorporating</w:t>
      </w:r>
      <w:r w:rsidRPr="00F724C1">
        <w:rPr>
          <w:rStyle w:val="StyleUnderline"/>
        </w:rPr>
        <w:t xml:space="preserve"> the natural </w:t>
      </w:r>
      <w:r w:rsidRPr="00F724C1">
        <w:rPr>
          <w:rStyle w:val="Emphasis"/>
        </w:rPr>
        <w:t>environment</w:t>
      </w:r>
      <w:r w:rsidRPr="004D0B0B">
        <w:rPr>
          <w:rStyle w:val="StyleUnderline"/>
        </w:rPr>
        <w:t xml:space="preserve"> into </w:t>
      </w:r>
      <w:r w:rsidRPr="004D0B0B">
        <w:rPr>
          <w:rStyle w:val="Emphasis"/>
        </w:rPr>
        <w:t>market transactions</w:t>
      </w:r>
      <w:r w:rsidRPr="004D0B0B">
        <w:rPr>
          <w:rStyle w:val="StyleUnderline"/>
        </w:rPr>
        <w:t xml:space="preserve">. Such policies have come to </w:t>
      </w:r>
      <w:r w:rsidRPr="00D61539">
        <w:rPr>
          <w:rStyle w:val="Emphasis"/>
          <w:highlight w:val="cyan"/>
        </w:rPr>
        <w:t>dominate</w:t>
      </w:r>
      <w:r w:rsidRPr="004D0B0B">
        <w:rPr>
          <w:rStyle w:val="StyleUnderline"/>
        </w:rPr>
        <w:t xml:space="preserve"> environmental </w:t>
      </w:r>
      <w:r w:rsidRPr="00D61539">
        <w:rPr>
          <w:rStyle w:val="StyleUnderline"/>
          <w:highlight w:val="cyan"/>
        </w:rPr>
        <w:t>policy</w:t>
      </w:r>
      <w:r w:rsidRPr="005B7DB7">
        <w:rPr>
          <w:sz w:val="16"/>
        </w:rPr>
        <w:t xml:space="preserve"> in the last 30 years (Freeman and Kolstad 2007). The rise of market-based conservation mechanisms can be </w:t>
      </w:r>
      <w:r w:rsidRPr="003A77A8">
        <w:rPr>
          <w:rStyle w:val="StyleUnderline"/>
        </w:rPr>
        <w:t xml:space="preserve">understood as a response to a growing recognition that local communities experience disproportionate </w:t>
      </w:r>
      <w:r w:rsidRPr="003A77A8">
        <w:rPr>
          <w:rStyle w:val="Emphasis"/>
        </w:rPr>
        <w:t>negative impacts</w:t>
      </w:r>
      <w:r w:rsidRPr="003D0E2D">
        <w:rPr>
          <w:rStyle w:val="StyleUnderline"/>
        </w:rPr>
        <w:t xml:space="preserve"> associated with the earlier strategy of protected area establishment, including physical </w:t>
      </w:r>
      <w:r w:rsidRPr="003D0E2D">
        <w:rPr>
          <w:rStyle w:val="Emphasis"/>
        </w:rPr>
        <w:t>displacement</w:t>
      </w:r>
      <w:r w:rsidRPr="003D0E2D">
        <w:rPr>
          <w:rStyle w:val="StyleUnderline"/>
        </w:rPr>
        <w:t xml:space="preserve"> and increased </w:t>
      </w:r>
      <w:r w:rsidRPr="003D0E2D">
        <w:rPr>
          <w:rStyle w:val="Emphasis"/>
        </w:rPr>
        <w:t>poverty</w:t>
      </w:r>
      <w:r w:rsidRPr="005B7DB7">
        <w:rPr>
          <w:sz w:val="16"/>
        </w:rPr>
        <w:t xml:space="preserve"> (Brandon and Wells 1992, Brockington 2002, Phillips 2003). </w:t>
      </w:r>
      <w:r w:rsidRPr="003D0E2D">
        <w:rPr>
          <w:rStyle w:val="StyleUnderline"/>
        </w:rPr>
        <w:t>Early alternatives</w:t>
      </w:r>
      <w:r w:rsidRPr="005B7DB7">
        <w:rPr>
          <w:sz w:val="16"/>
        </w:rPr>
        <w:t xml:space="preserve"> to protected area conservation, those of integrated conservation and development programs (ICDPs) and community-based conservation approaches, </w:t>
      </w:r>
      <w:r w:rsidRPr="00F737E0">
        <w:rPr>
          <w:rStyle w:val="StyleUnderline"/>
        </w:rPr>
        <w:t>were quickly critiqued as failures, as they operated on a false assumption of local peoples as inherent stewards of nature</w:t>
      </w:r>
      <w:r w:rsidRPr="005B7DB7">
        <w:rPr>
          <w:sz w:val="16"/>
        </w:rPr>
        <w:t xml:space="preserve"> (Redford and Sanderson 2000). </w:t>
      </w:r>
      <w:r w:rsidRPr="00F737E0">
        <w:rPr>
          <w:rStyle w:val="StyleUnderline"/>
        </w:rPr>
        <w:t xml:space="preserve">Market-based conservation mechanisms, therefore, reflect </w:t>
      </w:r>
      <w:r w:rsidRPr="00F724C1">
        <w:rPr>
          <w:rStyle w:val="StyleUnderline"/>
        </w:rPr>
        <w:t xml:space="preserve">an attempt </w:t>
      </w:r>
      <w:r w:rsidRPr="00D61539">
        <w:rPr>
          <w:rStyle w:val="StyleUnderline"/>
          <w:highlight w:val="cyan"/>
        </w:rPr>
        <w:t xml:space="preserve">to </w:t>
      </w:r>
      <w:r w:rsidRPr="00D61539">
        <w:rPr>
          <w:rStyle w:val="Emphasis"/>
          <w:highlight w:val="cyan"/>
        </w:rPr>
        <w:t>capitalise</w:t>
      </w:r>
      <w:r w:rsidRPr="00D61539">
        <w:rPr>
          <w:rStyle w:val="StyleUnderline"/>
          <w:highlight w:val="cyan"/>
        </w:rPr>
        <w:t xml:space="preserve"> on</w:t>
      </w:r>
      <w:r w:rsidRPr="00F737E0">
        <w:rPr>
          <w:rStyle w:val="StyleUnderline"/>
        </w:rPr>
        <w:t xml:space="preserve"> </w:t>
      </w:r>
      <w:r w:rsidRPr="00F724C1">
        <w:rPr>
          <w:rStyle w:val="StyleUnderline"/>
        </w:rPr>
        <w:t>the</w:t>
      </w:r>
      <w:r w:rsidRPr="00F737E0">
        <w:rPr>
          <w:rStyle w:val="StyleUnderline"/>
        </w:rPr>
        <w:t xml:space="preserve"> </w:t>
      </w:r>
      <w:r w:rsidRPr="00F737E0">
        <w:rPr>
          <w:rStyle w:val="Emphasis"/>
        </w:rPr>
        <w:t xml:space="preserve">economic </w:t>
      </w:r>
      <w:r w:rsidRPr="00D61539">
        <w:rPr>
          <w:rStyle w:val="Emphasis"/>
          <w:highlight w:val="cyan"/>
        </w:rPr>
        <w:t>value</w:t>
      </w:r>
      <w:r w:rsidRPr="00D61539">
        <w:rPr>
          <w:rStyle w:val="StyleUnderline"/>
          <w:highlight w:val="cyan"/>
        </w:rPr>
        <w:t xml:space="preserve"> of</w:t>
      </w:r>
      <w:r w:rsidRPr="00F737E0">
        <w:rPr>
          <w:rStyle w:val="StyleUnderline"/>
        </w:rPr>
        <w:t xml:space="preserve"> </w:t>
      </w:r>
      <w:r w:rsidRPr="00F737E0">
        <w:rPr>
          <w:rStyle w:val="Emphasis"/>
        </w:rPr>
        <w:t xml:space="preserve">natural </w:t>
      </w:r>
      <w:r w:rsidRPr="00D61539">
        <w:rPr>
          <w:rStyle w:val="Emphasis"/>
          <w:highlight w:val="cyan"/>
        </w:rPr>
        <w:t>resources</w:t>
      </w:r>
      <w:r w:rsidRPr="005B7DB7">
        <w:rPr>
          <w:sz w:val="16"/>
        </w:rPr>
        <w:t xml:space="preserve">, thereby allowing local communities to reap economic benefits from conservation while having the market do the work of incentivising and monitoring individual behavior (Adams and Hutton 2007). </w:t>
      </w:r>
    </w:p>
    <w:p w14:paraId="4E1216E0" w14:textId="77777777" w:rsidR="001E00C7" w:rsidRDefault="001E00C7" w:rsidP="001E00C7">
      <w:pPr>
        <w:rPr>
          <w:sz w:val="16"/>
        </w:rPr>
      </w:pPr>
      <w:r w:rsidRPr="00F737E0">
        <w:rPr>
          <w:rStyle w:val="StyleUnderline"/>
        </w:rPr>
        <w:t xml:space="preserve">Market-based conservation mechanisms </w:t>
      </w:r>
      <w:r w:rsidRPr="00F737E0">
        <w:rPr>
          <w:rStyle w:val="Emphasis"/>
        </w:rPr>
        <w:t>use market signals</w:t>
      </w:r>
      <w:r w:rsidRPr="00F737E0">
        <w:rPr>
          <w:rStyle w:val="StyleUnderline"/>
        </w:rPr>
        <w:t xml:space="preserve"> </w:t>
      </w:r>
      <w:r w:rsidRPr="00F724C1">
        <w:rPr>
          <w:rStyle w:val="StyleUnderline"/>
        </w:rPr>
        <w:t xml:space="preserve">to </w:t>
      </w:r>
      <w:r w:rsidRPr="00F724C1">
        <w:rPr>
          <w:rStyle w:val="Emphasis"/>
        </w:rPr>
        <w:t>influence</w:t>
      </w:r>
      <w:r w:rsidRPr="00F724C1">
        <w:rPr>
          <w:rStyle w:val="StyleUnderline"/>
        </w:rPr>
        <w:t xml:space="preserve"> conservation </w:t>
      </w:r>
      <w:r w:rsidRPr="00F724C1">
        <w:rPr>
          <w:rStyle w:val="Emphasis"/>
        </w:rPr>
        <w:t>behavior</w:t>
      </w:r>
      <w:r w:rsidRPr="00F724C1">
        <w:rPr>
          <w:rStyle w:val="StyleUnderline"/>
        </w:rPr>
        <w:t xml:space="preserve"> </w:t>
      </w:r>
      <w:r w:rsidRPr="00D61539">
        <w:rPr>
          <w:rStyle w:val="StyleUnderline"/>
          <w:highlight w:val="cyan"/>
        </w:rPr>
        <w:t>by</w:t>
      </w:r>
      <w:r w:rsidRPr="00F737E0">
        <w:rPr>
          <w:rStyle w:val="StyleUnderline"/>
        </w:rPr>
        <w:t xml:space="preserve"> either </w:t>
      </w:r>
      <w:r w:rsidRPr="00D61539">
        <w:rPr>
          <w:rStyle w:val="Emphasis"/>
          <w:highlight w:val="cyan"/>
        </w:rPr>
        <w:t>altering prices or creating markets</w:t>
      </w:r>
      <w:r w:rsidRPr="00F737E0">
        <w:rPr>
          <w:rStyle w:val="StyleUnderline"/>
        </w:rPr>
        <w:t xml:space="preserve"> for environmental goods</w:t>
      </w:r>
      <w:r w:rsidRPr="005B7DB7">
        <w:rPr>
          <w:sz w:val="16"/>
        </w:rPr>
        <w:t xml:space="preserve"> (Pirard 2012). </w:t>
      </w:r>
      <w:r w:rsidRPr="00D61539">
        <w:rPr>
          <w:rStyle w:val="StyleUnderline"/>
          <w:highlight w:val="cyan"/>
        </w:rPr>
        <w:t>These</w:t>
      </w:r>
      <w:r w:rsidRPr="00BD3AB7">
        <w:rPr>
          <w:rStyle w:val="StyleUnderline"/>
        </w:rPr>
        <w:t xml:space="preserve"> mechanisms</w:t>
      </w:r>
      <w:r w:rsidRPr="00F737E0">
        <w:rPr>
          <w:rStyle w:val="StyleUnderline"/>
        </w:rPr>
        <w:t xml:space="preserve"> attempt </w:t>
      </w:r>
      <w:r w:rsidRPr="00BA2A99">
        <w:rPr>
          <w:rStyle w:val="StyleUnderline"/>
        </w:rPr>
        <w:t xml:space="preserve">to </w:t>
      </w:r>
      <w:r w:rsidRPr="00D61539">
        <w:rPr>
          <w:rStyle w:val="Emphasis"/>
          <w:highlight w:val="cyan"/>
        </w:rPr>
        <w:t>reduce</w:t>
      </w:r>
      <w:r w:rsidRPr="00F724C1">
        <w:rPr>
          <w:rStyle w:val="Emphasis"/>
        </w:rPr>
        <w:t xml:space="preserve"> complex</w:t>
      </w:r>
      <w:r w:rsidRPr="00F737E0">
        <w:rPr>
          <w:rStyle w:val="Emphasis"/>
        </w:rPr>
        <w:t xml:space="preserve"> </w:t>
      </w:r>
      <w:r w:rsidRPr="00D61539">
        <w:rPr>
          <w:rStyle w:val="Emphasis"/>
          <w:highlight w:val="cyan"/>
        </w:rPr>
        <w:t>ecological systems</w:t>
      </w:r>
      <w:r w:rsidRPr="00D61539">
        <w:rPr>
          <w:rStyle w:val="StyleUnderline"/>
          <w:highlight w:val="cyan"/>
        </w:rPr>
        <w:t xml:space="preserve"> to</w:t>
      </w:r>
      <w:r w:rsidRPr="001D77F8">
        <w:rPr>
          <w:rStyle w:val="StyleUnderline"/>
        </w:rPr>
        <w:t xml:space="preserve"> </w:t>
      </w:r>
      <w:r w:rsidRPr="001D77F8">
        <w:rPr>
          <w:rStyle w:val="Emphasis"/>
        </w:rPr>
        <w:t>tradeable</w:t>
      </w:r>
      <w:r w:rsidRPr="00F737E0">
        <w:rPr>
          <w:rStyle w:val="Emphasis"/>
        </w:rPr>
        <w:t xml:space="preserve"> </w:t>
      </w:r>
      <w:r w:rsidRPr="00D61539">
        <w:rPr>
          <w:rStyle w:val="Emphasis"/>
          <w:highlight w:val="cyan"/>
        </w:rPr>
        <w:t>commodities</w:t>
      </w:r>
      <w:r w:rsidRPr="00F737E0">
        <w:rPr>
          <w:rStyle w:val="StyleUnderline"/>
        </w:rPr>
        <w:t>,</w:t>
      </w:r>
      <w:r w:rsidRPr="005B7DB7">
        <w:rPr>
          <w:sz w:val="16"/>
        </w:rPr>
        <w:t xml:space="preserve"> and in doing so, ensure their long-term conservation (Boyd and Banzhaf 2007) and potentially alleviate rural poverty in the Global South (Pascual et al. 2014). </w:t>
      </w:r>
      <w:r w:rsidRPr="001E7709">
        <w:rPr>
          <w:rStyle w:val="StyleUnderline"/>
        </w:rPr>
        <w:t>Popular examples include: payments for environmental services</w:t>
      </w:r>
      <w:r w:rsidRPr="005B7DB7">
        <w:rPr>
          <w:sz w:val="16"/>
        </w:rPr>
        <w:t xml:space="preserve"> (PES) meant to trade environmental benefits on an open market (Wunder 2005), </w:t>
      </w:r>
      <w:r w:rsidRPr="001E7709">
        <w:rPr>
          <w:rStyle w:val="StyleUnderline"/>
        </w:rPr>
        <w:t>wetland mitigation banking</w:t>
      </w:r>
      <w:r w:rsidRPr="005B7DB7">
        <w:rPr>
          <w:sz w:val="16"/>
        </w:rPr>
        <w:t xml:space="preserve"> that allows for the removal of a wetland in one location in exchange for rebuilding a wetland elsewhere (Robertson 2004), </w:t>
      </w:r>
      <w:r w:rsidRPr="001E7709">
        <w:rPr>
          <w:rStyle w:val="StyleUnderline"/>
        </w:rPr>
        <w:t>and</w:t>
      </w:r>
      <w:r w:rsidRPr="005B7DB7">
        <w:rPr>
          <w:sz w:val="16"/>
        </w:rPr>
        <w:t xml:space="preserve"> emissions </w:t>
      </w:r>
      <w:r w:rsidRPr="001E7709">
        <w:rPr>
          <w:rStyle w:val="StyleUnderline"/>
        </w:rPr>
        <w:t>cap-and-trade systems</w:t>
      </w:r>
      <w:r w:rsidRPr="005B7DB7">
        <w:rPr>
          <w:sz w:val="16"/>
        </w:rPr>
        <w:t xml:space="preserve"> that allow individuals, companies, and even countries, to exchange pollution permits (Field and Field 2002). </w:t>
      </w:r>
    </w:p>
    <w:p w14:paraId="2704797A" w14:textId="77777777" w:rsidR="001E00C7" w:rsidRDefault="001E00C7" w:rsidP="001E00C7">
      <w:pPr>
        <w:rPr>
          <w:sz w:val="16"/>
        </w:rPr>
      </w:pPr>
      <w:r w:rsidRPr="001E7709">
        <w:rPr>
          <w:rStyle w:val="StyleUnderline"/>
        </w:rPr>
        <w:t xml:space="preserve">These mechanisms have their theoretical grounding in </w:t>
      </w:r>
      <w:r w:rsidRPr="00D61539">
        <w:rPr>
          <w:rStyle w:val="Emphasis"/>
          <w:highlight w:val="cyan"/>
        </w:rPr>
        <w:t>environmental economics</w:t>
      </w:r>
      <w:r w:rsidRPr="001E7709">
        <w:rPr>
          <w:rStyle w:val="StyleUnderline"/>
        </w:rPr>
        <w:t xml:space="preserve">, which </w:t>
      </w:r>
      <w:r w:rsidRPr="00D61539">
        <w:rPr>
          <w:rStyle w:val="StyleUnderline"/>
          <w:highlight w:val="cyan"/>
        </w:rPr>
        <w:t>asserts</w:t>
      </w:r>
      <w:r w:rsidRPr="001E7709">
        <w:rPr>
          <w:rStyle w:val="StyleUnderline"/>
        </w:rPr>
        <w:t xml:space="preserve"> that environmental </w:t>
      </w:r>
      <w:r w:rsidRPr="00D61539">
        <w:rPr>
          <w:rStyle w:val="StyleUnderline"/>
          <w:highlight w:val="cyan"/>
        </w:rPr>
        <w:t>degradation</w:t>
      </w:r>
      <w:r w:rsidRPr="001E7709">
        <w:rPr>
          <w:rStyle w:val="StyleUnderline"/>
        </w:rPr>
        <w:t xml:space="preserve"> in a market economy </w:t>
      </w:r>
      <w:r w:rsidRPr="00D61539">
        <w:rPr>
          <w:rStyle w:val="StyleUnderline"/>
          <w:highlight w:val="cyan"/>
        </w:rPr>
        <w:t xml:space="preserve">is due to </w:t>
      </w:r>
      <w:r w:rsidRPr="00D61539">
        <w:rPr>
          <w:rStyle w:val="Emphasis"/>
          <w:highlight w:val="cyan"/>
        </w:rPr>
        <w:t>market failure</w:t>
      </w:r>
      <w:r w:rsidRPr="001E7709">
        <w:rPr>
          <w:rStyle w:val="StyleUnderline"/>
        </w:rPr>
        <w:t xml:space="preserve">. From this perspective, </w:t>
      </w:r>
      <w:r w:rsidRPr="001E7709">
        <w:rPr>
          <w:rStyle w:val="Emphasis"/>
        </w:rPr>
        <w:t>environmental costs are externalities</w:t>
      </w:r>
      <w:r w:rsidRPr="005B7DB7">
        <w:rPr>
          <w:sz w:val="16"/>
        </w:rPr>
        <w:t xml:space="preserve">, or external to market-based decision making, and therefore the market fails to efficiently regulate environmental resources (Hanley et al. 1997). To correct market failure, according to this theory, externalities must be incorporated into market decisions so that polluters bear the cost of ecosystem degradation, while environmental stewards receive monetary compensation for safeguarding these ecosystem benefits (Pattanayak et al. 2010). </w:t>
      </w:r>
      <w:r w:rsidRPr="001E7709">
        <w:rPr>
          <w:rStyle w:val="StyleUnderline"/>
        </w:rPr>
        <w:t xml:space="preserve">Under this paradigm, </w:t>
      </w:r>
      <w:r w:rsidRPr="001D77F8">
        <w:rPr>
          <w:rStyle w:val="StyleUnderline"/>
        </w:rPr>
        <w:t>the environment produces</w:t>
      </w:r>
      <w:r w:rsidRPr="001E7709">
        <w:rPr>
          <w:rStyle w:val="StyleUnderline"/>
        </w:rPr>
        <w:t xml:space="preserve"> “</w:t>
      </w:r>
      <w:r w:rsidRPr="00D61539">
        <w:rPr>
          <w:rStyle w:val="Emphasis"/>
          <w:highlight w:val="cyan"/>
        </w:rPr>
        <w:t>ecosystem services</w:t>
      </w:r>
      <w:r w:rsidRPr="001E7709">
        <w:rPr>
          <w:rStyle w:val="StyleUnderline"/>
        </w:rPr>
        <w:t xml:space="preserve">,” or services </w:t>
      </w:r>
      <w:r w:rsidRPr="00D61539">
        <w:rPr>
          <w:rStyle w:val="StyleUnderline"/>
          <w:highlight w:val="cyan"/>
        </w:rPr>
        <w:t xml:space="preserve">such as </w:t>
      </w:r>
      <w:r w:rsidRPr="00D61539">
        <w:rPr>
          <w:rStyle w:val="Emphasis"/>
          <w:highlight w:val="cyan"/>
        </w:rPr>
        <w:t>water</w:t>
      </w:r>
      <w:r w:rsidRPr="001E7709">
        <w:rPr>
          <w:rStyle w:val="Emphasis"/>
        </w:rPr>
        <w:t xml:space="preserve"> filtration</w:t>
      </w:r>
      <w:r w:rsidRPr="005B7DB7">
        <w:rPr>
          <w:sz w:val="16"/>
        </w:rPr>
        <w:t xml:space="preserve"> and carbon sequestration </w:t>
      </w:r>
      <w:r w:rsidRPr="001E7709">
        <w:rPr>
          <w:rStyle w:val="StyleUnderline"/>
        </w:rPr>
        <w:t xml:space="preserve">that </w:t>
      </w:r>
      <w:r w:rsidRPr="00D61539">
        <w:rPr>
          <w:rStyle w:val="StyleUnderline"/>
          <w:highlight w:val="cyan"/>
        </w:rPr>
        <w:t>benefit humanity</w:t>
      </w:r>
      <w:r w:rsidRPr="005B7DB7">
        <w:rPr>
          <w:sz w:val="16"/>
        </w:rPr>
        <w:t xml:space="preserve"> (Daily et al. 1997). The </w:t>
      </w:r>
      <w:r w:rsidRPr="00D61539">
        <w:rPr>
          <w:rStyle w:val="StyleUnderline"/>
          <w:highlight w:val="cyan"/>
        </w:rPr>
        <w:t>accurate</w:t>
      </w:r>
      <w:r w:rsidRPr="001E7709">
        <w:rPr>
          <w:rStyle w:val="StyleUnderline"/>
        </w:rPr>
        <w:t xml:space="preserve"> monetary </w:t>
      </w:r>
      <w:r w:rsidRPr="00D61539">
        <w:rPr>
          <w:rStyle w:val="StyleUnderline"/>
          <w:highlight w:val="cyan"/>
        </w:rPr>
        <w:t>valuation</w:t>
      </w:r>
      <w:r w:rsidRPr="001E7709">
        <w:rPr>
          <w:rStyle w:val="StyleUnderline"/>
        </w:rPr>
        <w:t xml:space="preserve"> and incorporation</w:t>
      </w:r>
      <w:r w:rsidRPr="005B7DB7">
        <w:rPr>
          <w:sz w:val="16"/>
        </w:rPr>
        <w:t xml:space="preserve"> of these services </w:t>
      </w:r>
      <w:r w:rsidRPr="001E7709">
        <w:rPr>
          <w:rStyle w:val="StyleUnderline"/>
        </w:rPr>
        <w:t xml:space="preserve">into markets through price-signals or assigned property rights </w:t>
      </w:r>
      <w:r w:rsidRPr="00D61539">
        <w:rPr>
          <w:rStyle w:val="StyleUnderline"/>
          <w:highlight w:val="cyan"/>
        </w:rPr>
        <w:t xml:space="preserve">is </w:t>
      </w:r>
      <w:r w:rsidRPr="00D61539">
        <w:rPr>
          <w:rStyle w:val="Emphasis"/>
          <w:sz w:val="24"/>
          <w:szCs w:val="24"/>
          <w:highlight w:val="cyan"/>
        </w:rPr>
        <w:t>presumed</w:t>
      </w:r>
      <w:r w:rsidRPr="00D61539">
        <w:rPr>
          <w:rStyle w:val="StyleUnderline"/>
          <w:highlight w:val="cyan"/>
        </w:rPr>
        <w:t xml:space="preserve"> to result in</w:t>
      </w:r>
      <w:r w:rsidRPr="001E7709">
        <w:rPr>
          <w:rStyle w:val="StyleUnderline"/>
        </w:rPr>
        <w:t xml:space="preserve"> environmental </w:t>
      </w:r>
      <w:r w:rsidRPr="00D61539">
        <w:rPr>
          <w:rStyle w:val="StyleUnderline"/>
          <w:highlight w:val="cyan"/>
        </w:rPr>
        <w:t>protection</w:t>
      </w:r>
      <w:r w:rsidRPr="005B7DB7">
        <w:rPr>
          <w:sz w:val="16"/>
        </w:rPr>
        <w:t xml:space="preserve"> precisely </w:t>
      </w:r>
      <w:r w:rsidRPr="001E7709">
        <w:rPr>
          <w:rStyle w:val="StyleUnderline"/>
        </w:rPr>
        <w:t>because individual profit-maximizing behavior will produce an optimal social outcome</w:t>
      </w:r>
      <w:r w:rsidRPr="005B7DB7">
        <w:rPr>
          <w:sz w:val="16"/>
        </w:rPr>
        <w:t xml:space="preserve"> (de Groot et al. 2002, Farber et al. 2002). </w:t>
      </w:r>
    </w:p>
    <w:p w14:paraId="71B4F896" w14:textId="77777777" w:rsidR="001E00C7" w:rsidRDefault="001E00C7" w:rsidP="001E00C7">
      <w:pPr>
        <w:rPr>
          <w:sz w:val="16"/>
        </w:rPr>
      </w:pPr>
      <w:r w:rsidRPr="005B7DB7">
        <w:rPr>
          <w:sz w:val="16"/>
        </w:rPr>
        <w:t xml:space="preserve">The term “neoliberal conservation” is rooted in critical literature that examines the irony of market-based conservation policy, through which </w:t>
      </w:r>
      <w:r w:rsidRPr="001E7709">
        <w:rPr>
          <w:rStyle w:val="StyleUnderline"/>
        </w:rPr>
        <w:t xml:space="preserve">the </w:t>
      </w:r>
      <w:r w:rsidRPr="00D61539">
        <w:rPr>
          <w:rStyle w:val="Emphasis"/>
          <w:highlight w:val="cyan"/>
        </w:rPr>
        <w:t>solutions</w:t>
      </w:r>
      <w:r w:rsidRPr="00D61539">
        <w:rPr>
          <w:rStyle w:val="StyleUnderline"/>
          <w:highlight w:val="cyan"/>
        </w:rPr>
        <w:t xml:space="preserve"> to</w:t>
      </w:r>
      <w:r w:rsidRPr="001E7709">
        <w:rPr>
          <w:rStyle w:val="StyleUnderline"/>
        </w:rPr>
        <w:t xml:space="preserve"> environmental </w:t>
      </w:r>
      <w:r w:rsidRPr="00D61539">
        <w:rPr>
          <w:rStyle w:val="Emphasis"/>
          <w:highlight w:val="cyan"/>
        </w:rPr>
        <w:t>ailments caused by capitalism</w:t>
      </w:r>
      <w:r w:rsidRPr="00D61539">
        <w:rPr>
          <w:rStyle w:val="StyleUnderline"/>
          <w:highlight w:val="cyan"/>
        </w:rPr>
        <w:t xml:space="preserve"> are found</w:t>
      </w:r>
      <w:r w:rsidRPr="001E7709">
        <w:rPr>
          <w:rStyle w:val="StyleUnderline"/>
        </w:rPr>
        <w:t xml:space="preserve"> with</w:t>
      </w:r>
      <w:r w:rsidRPr="00D61539">
        <w:rPr>
          <w:rStyle w:val="StyleUnderline"/>
          <w:highlight w:val="cyan"/>
        </w:rPr>
        <w:t>in</w:t>
      </w:r>
      <w:r w:rsidRPr="001E7709">
        <w:rPr>
          <w:rStyle w:val="StyleUnderline"/>
        </w:rPr>
        <w:t xml:space="preserve"> the tenets of </w:t>
      </w:r>
      <w:r w:rsidRPr="00D61539">
        <w:rPr>
          <w:rStyle w:val="Emphasis"/>
          <w:highlight w:val="cyan"/>
        </w:rPr>
        <w:t>capitalism itself</w:t>
      </w:r>
      <w:r w:rsidRPr="005B7DB7">
        <w:rPr>
          <w:sz w:val="16"/>
        </w:rPr>
        <w:t xml:space="preserve"> (McAfee 1999, Arsel and Büscher 2012). Within this literature, scholars use the term neoliberal conservation, to refer to the ideology in which </w:t>
      </w:r>
      <w:r w:rsidRPr="00D61539">
        <w:rPr>
          <w:rStyle w:val="StyleUnderline"/>
          <w:highlight w:val="cyan"/>
        </w:rPr>
        <w:t>nature</w:t>
      </w:r>
      <w:r w:rsidRPr="001E7709">
        <w:rPr>
          <w:rStyle w:val="StyleUnderline"/>
        </w:rPr>
        <w:t xml:space="preserve"> is </w:t>
      </w:r>
      <w:r w:rsidRPr="00D61539">
        <w:rPr>
          <w:rStyle w:val="Emphasis"/>
          <w:highlight w:val="cyan"/>
        </w:rPr>
        <w:t>purportedly saved</w:t>
      </w:r>
      <w:r w:rsidRPr="001E7709">
        <w:rPr>
          <w:rStyle w:val="StyleUnderline"/>
        </w:rPr>
        <w:t xml:space="preserve"> “in and </w:t>
      </w:r>
      <w:r w:rsidRPr="00D61539">
        <w:rPr>
          <w:rStyle w:val="StyleUnderline"/>
          <w:highlight w:val="cyan"/>
        </w:rPr>
        <w:t>through</w:t>
      </w:r>
      <w:r w:rsidRPr="001E7709">
        <w:rPr>
          <w:rStyle w:val="StyleUnderline"/>
        </w:rPr>
        <w:t xml:space="preserve"> the </w:t>
      </w:r>
      <w:r w:rsidRPr="00D61539">
        <w:rPr>
          <w:rStyle w:val="StyleUnderline"/>
          <w:highlight w:val="cyan"/>
        </w:rPr>
        <w:t>expansion</w:t>
      </w:r>
      <w:r w:rsidRPr="00F724C1">
        <w:rPr>
          <w:rStyle w:val="StyleUnderline"/>
        </w:rPr>
        <w:t xml:space="preserve"> of capitalism</w:t>
      </w:r>
      <w:r w:rsidRPr="001E7709">
        <w:rPr>
          <w:rStyle w:val="StyleUnderline"/>
        </w:rPr>
        <w:t>”</w:t>
      </w:r>
      <w:r w:rsidRPr="005B7DB7">
        <w:rPr>
          <w:sz w:val="16"/>
        </w:rPr>
        <w:t xml:space="preserve"> (Büscher et al. 2012, 4). </w:t>
      </w:r>
      <w:r w:rsidRPr="00AD630D">
        <w:rPr>
          <w:rStyle w:val="StyleUnderline"/>
        </w:rPr>
        <w:t>Such literature has pointed to</w:t>
      </w:r>
      <w:r w:rsidRPr="005B7DB7">
        <w:rPr>
          <w:sz w:val="16"/>
        </w:rPr>
        <w:t xml:space="preserve"> the </w:t>
      </w:r>
      <w:r w:rsidRPr="00D61539">
        <w:rPr>
          <w:rStyle w:val="Emphasis"/>
          <w:highlight w:val="cyan"/>
        </w:rPr>
        <w:t>political convenience</w:t>
      </w:r>
      <w:r w:rsidRPr="00D61539">
        <w:rPr>
          <w:rStyle w:val="StyleUnderline"/>
          <w:highlight w:val="cyan"/>
        </w:rPr>
        <w:t xml:space="preserve"> and </w:t>
      </w:r>
      <w:r w:rsidRPr="00D61539">
        <w:rPr>
          <w:rStyle w:val="Emphasis"/>
          <w:highlight w:val="cyan"/>
        </w:rPr>
        <w:t>public deception</w:t>
      </w:r>
      <w:r w:rsidRPr="00AD630D">
        <w:rPr>
          <w:rStyle w:val="StyleUnderline"/>
        </w:rPr>
        <w:t xml:space="preserve"> of an ideology </w:t>
      </w:r>
      <w:r w:rsidRPr="00D61539">
        <w:rPr>
          <w:rStyle w:val="StyleUnderline"/>
          <w:highlight w:val="cyan"/>
        </w:rPr>
        <w:t>assert</w:t>
      </w:r>
      <w:r w:rsidRPr="00FA6DBD">
        <w:rPr>
          <w:rStyle w:val="StyleUnderline"/>
        </w:rPr>
        <w:t>ing</w:t>
      </w:r>
      <w:r w:rsidRPr="00AD630D">
        <w:rPr>
          <w:rStyle w:val="StyleUnderline"/>
        </w:rPr>
        <w:t xml:space="preserve"> that </w:t>
      </w:r>
      <w:r w:rsidRPr="00D61539">
        <w:rPr>
          <w:rStyle w:val="Emphasis"/>
          <w:highlight w:val="cyan"/>
        </w:rPr>
        <w:t>further growth</w:t>
      </w:r>
      <w:r w:rsidRPr="00D61539">
        <w:rPr>
          <w:rStyle w:val="StyleUnderline"/>
          <w:highlight w:val="cyan"/>
        </w:rPr>
        <w:t xml:space="preserve"> in a</w:t>
      </w:r>
      <w:r w:rsidRPr="00AD630D">
        <w:rPr>
          <w:rStyle w:val="StyleUnderline"/>
        </w:rPr>
        <w:t xml:space="preserve"> capitalist system, a </w:t>
      </w:r>
      <w:r w:rsidRPr="00D61539">
        <w:rPr>
          <w:rStyle w:val="StyleUnderline"/>
          <w:highlight w:val="cyan"/>
        </w:rPr>
        <w:t>system</w:t>
      </w:r>
      <w:r w:rsidRPr="00AD630D">
        <w:rPr>
          <w:rStyle w:val="StyleUnderline"/>
        </w:rPr>
        <w:t xml:space="preserve"> </w:t>
      </w:r>
      <w:r w:rsidRPr="00AD630D">
        <w:rPr>
          <w:rStyle w:val="Emphasis"/>
        </w:rPr>
        <w:t xml:space="preserve">demonstrably </w:t>
      </w:r>
      <w:r w:rsidRPr="00D61539">
        <w:rPr>
          <w:rStyle w:val="Emphasis"/>
          <w:highlight w:val="cyan"/>
        </w:rPr>
        <w:t>detrimental</w:t>
      </w:r>
      <w:r w:rsidRPr="00D61539">
        <w:rPr>
          <w:rStyle w:val="StyleUnderline"/>
          <w:highlight w:val="cyan"/>
        </w:rPr>
        <w:t xml:space="preserve"> to</w:t>
      </w:r>
      <w:r w:rsidRPr="00AD630D">
        <w:rPr>
          <w:rStyle w:val="StyleUnderline"/>
        </w:rPr>
        <w:t xml:space="preserve"> the </w:t>
      </w:r>
      <w:r w:rsidRPr="00D61539">
        <w:rPr>
          <w:rStyle w:val="StyleUnderline"/>
          <w:highlight w:val="cyan"/>
        </w:rPr>
        <w:t>preservation</w:t>
      </w:r>
      <w:r w:rsidRPr="00AD630D">
        <w:rPr>
          <w:rStyle w:val="StyleUnderline"/>
        </w:rPr>
        <w:t xml:space="preserve"> of natural resources, </w:t>
      </w:r>
      <w:r w:rsidRPr="00D61539">
        <w:rPr>
          <w:rStyle w:val="StyleUnderline"/>
          <w:highlight w:val="cyan"/>
        </w:rPr>
        <w:t xml:space="preserve">can </w:t>
      </w:r>
      <w:r w:rsidRPr="00D61539">
        <w:rPr>
          <w:rStyle w:val="Emphasis"/>
          <w:highlight w:val="cyan"/>
        </w:rPr>
        <w:t>protect</w:t>
      </w:r>
      <w:r w:rsidRPr="00AD630D">
        <w:rPr>
          <w:rStyle w:val="StyleUnderline"/>
        </w:rPr>
        <w:t xml:space="preserve"> those </w:t>
      </w:r>
      <w:r w:rsidRPr="00D61539">
        <w:rPr>
          <w:rStyle w:val="Emphasis"/>
          <w:highlight w:val="cyan"/>
        </w:rPr>
        <w:t>resources</w:t>
      </w:r>
      <w:r w:rsidRPr="00AD630D">
        <w:rPr>
          <w:rStyle w:val="StyleUnderline"/>
        </w:rPr>
        <w:t xml:space="preserve"> as long as they are accounted for by markets</w:t>
      </w:r>
      <w:r w:rsidRPr="005B7DB7">
        <w:rPr>
          <w:sz w:val="16"/>
        </w:rPr>
        <w:t xml:space="preserve"> (Büscher 2012, Büscher et al. 2012, Fletcher 2012). </w:t>
      </w:r>
    </w:p>
    <w:p w14:paraId="46B18655" w14:textId="77777777" w:rsidR="001E00C7" w:rsidRDefault="001E00C7" w:rsidP="001E00C7">
      <w:pPr>
        <w:rPr>
          <w:sz w:val="16"/>
        </w:rPr>
      </w:pPr>
      <w:r w:rsidRPr="005B7DB7">
        <w:rPr>
          <w:sz w:val="16"/>
        </w:rPr>
        <w:t xml:space="preserve">Though a thorough review of this literature is outside the scope of this paper, a few key insights developed within neoliberal conservation literature are central to the argument presented here. Firstly, </w:t>
      </w:r>
      <w:r w:rsidRPr="00F724C1">
        <w:rPr>
          <w:rStyle w:val="StyleUnderline"/>
        </w:rPr>
        <w:t>the</w:t>
      </w:r>
      <w:r w:rsidRPr="00AD630D">
        <w:rPr>
          <w:rStyle w:val="StyleUnderline"/>
        </w:rPr>
        <w:t xml:space="preserve"> </w:t>
      </w:r>
      <w:r w:rsidRPr="00D61539">
        <w:rPr>
          <w:rStyle w:val="Emphasis"/>
          <w:highlight w:val="cyan"/>
        </w:rPr>
        <w:t>faith</w:t>
      </w:r>
      <w:r w:rsidRPr="00D61539">
        <w:rPr>
          <w:rStyle w:val="StyleUnderline"/>
          <w:highlight w:val="cyan"/>
        </w:rPr>
        <w:t xml:space="preserve"> in</w:t>
      </w:r>
      <w:r w:rsidRPr="00AD630D">
        <w:rPr>
          <w:rStyle w:val="StyleUnderline"/>
        </w:rPr>
        <w:t xml:space="preserve"> neoliberal conservation as an approach to solving </w:t>
      </w:r>
      <w:r w:rsidRPr="00AD630D">
        <w:rPr>
          <w:rStyle w:val="Emphasis"/>
        </w:rPr>
        <w:t>environmental degradation</w:t>
      </w:r>
      <w:r w:rsidRPr="00AD630D">
        <w:rPr>
          <w:rStyle w:val="StyleUnderline"/>
        </w:rPr>
        <w:t xml:space="preserve"> is rooted in a neoliberal environmentality that understands </w:t>
      </w:r>
      <w:r w:rsidRPr="00AD630D">
        <w:rPr>
          <w:rStyle w:val="Emphasis"/>
        </w:rPr>
        <w:t>human actors</w:t>
      </w:r>
      <w:r w:rsidRPr="00AD630D">
        <w:rPr>
          <w:rStyle w:val="StyleUnderline"/>
        </w:rPr>
        <w:t xml:space="preserve"> to be </w:t>
      </w:r>
      <w:r w:rsidRPr="00AD630D">
        <w:rPr>
          <w:rStyle w:val="Emphasis"/>
        </w:rPr>
        <w:t>motivated</w:t>
      </w:r>
      <w:r w:rsidRPr="00AD630D">
        <w:rPr>
          <w:rStyle w:val="StyleUnderline"/>
        </w:rPr>
        <w:t xml:space="preserve"> primarily by </w:t>
      </w:r>
      <w:r w:rsidRPr="00AD630D">
        <w:rPr>
          <w:rStyle w:val="Emphasis"/>
        </w:rPr>
        <w:t xml:space="preserve">monetary </w:t>
      </w:r>
      <w:r w:rsidRPr="00D61539">
        <w:rPr>
          <w:rStyle w:val="Emphasis"/>
          <w:highlight w:val="cyan"/>
        </w:rPr>
        <w:t>incentives</w:t>
      </w:r>
      <w:r w:rsidRPr="00D61539">
        <w:rPr>
          <w:rStyle w:val="StyleUnderline"/>
          <w:highlight w:val="cyan"/>
        </w:rPr>
        <w:t xml:space="preserve">, and </w:t>
      </w:r>
      <w:r w:rsidRPr="00D61539">
        <w:rPr>
          <w:rStyle w:val="Emphasis"/>
          <w:highlight w:val="cyan"/>
        </w:rPr>
        <w:t>markets</w:t>
      </w:r>
      <w:r w:rsidRPr="00AD630D">
        <w:rPr>
          <w:rStyle w:val="StyleUnderline"/>
        </w:rPr>
        <w:t xml:space="preserve"> to be the </w:t>
      </w:r>
      <w:r w:rsidRPr="00AD630D">
        <w:rPr>
          <w:rStyle w:val="Emphasis"/>
        </w:rPr>
        <w:t>ideal solution</w:t>
      </w:r>
      <w:r w:rsidRPr="00AD630D">
        <w:rPr>
          <w:rStyle w:val="StyleUnderline"/>
        </w:rPr>
        <w:t xml:space="preserve"> to governing human behavior</w:t>
      </w:r>
      <w:r w:rsidRPr="005B7DB7">
        <w:rPr>
          <w:sz w:val="16"/>
        </w:rPr>
        <w:t xml:space="preserve"> (Fletcher 2010). Secondly, large conservation organizations have bought into this ideology under the apparent hope that markets will open up new conservation frontiers (Chapin 2004, Igoe and Brockington 2007). And thirdly, </w:t>
      </w:r>
      <w:r w:rsidRPr="00FA6DBD">
        <w:rPr>
          <w:rStyle w:val="StyleUnderline"/>
        </w:rPr>
        <w:t xml:space="preserve">neoliberal conservation </w:t>
      </w:r>
      <w:r w:rsidRPr="00D61539">
        <w:rPr>
          <w:rStyle w:val="StyleUnderline"/>
          <w:highlight w:val="cyan"/>
        </w:rPr>
        <w:t xml:space="preserve">functions as a </w:t>
      </w:r>
      <w:r w:rsidRPr="00D61539">
        <w:rPr>
          <w:rStyle w:val="Emphasis"/>
          <w:highlight w:val="cyan"/>
        </w:rPr>
        <w:t>system of dispossession</w:t>
      </w:r>
      <w:r w:rsidRPr="00FA6DBD">
        <w:rPr>
          <w:rStyle w:val="StyleUnderline"/>
        </w:rPr>
        <w:t>,</w:t>
      </w:r>
      <w:r w:rsidRPr="00AD630D">
        <w:rPr>
          <w:rStyle w:val="StyleUnderline"/>
        </w:rPr>
        <w:t xml:space="preserve"> which reorganizes human-environment relationships along “cost-effective” lines, </w:t>
      </w:r>
      <w:r w:rsidRPr="00D61539">
        <w:rPr>
          <w:rStyle w:val="Emphasis"/>
          <w:highlight w:val="cyan"/>
        </w:rPr>
        <w:t>forcing people</w:t>
      </w:r>
      <w:r w:rsidRPr="00D61539">
        <w:rPr>
          <w:rStyle w:val="StyleUnderline"/>
          <w:highlight w:val="cyan"/>
        </w:rPr>
        <w:t xml:space="preserve"> to</w:t>
      </w:r>
      <w:r w:rsidRPr="00AD630D">
        <w:rPr>
          <w:rStyle w:val="StyleUnderline"/>
        </w:rPr>
        <w:t xml:space="preserve"> increasingly </w:t>
      </w:r>
      <w:r w:rsidRPr="00D61539">
        <w:rPr>
          <w:rStyle w:val="Emphasis"/>
          <w:highlight w:val="cyan"/>
        </w:rPr>
        <w:t>commodify the environment</w:t>
      </w:r>
      <w:r w:rsidRPr="00D61539">
        <w:rPr>
          <w:rStyle w:val="StyleUnderline"/>
          <w:highlight w:val="cyan"/>
        </w:rPr>
        <w:t xml:space="preserve"> so</w:t>
      </w:r>
      <w:r w:rsidRPr="00AD630D">
        <w:rPr>
          <w:rStyle w:val="StyleUnderline"/>
        </w:rPr>
        <w:t xml:space="preserve"> that </w:t>
      </w:r>
      <w:r w:rsidRPr="00D61539">
        <w:rPr>
          <w:rStyle w:val="StyleUnderline"/>
          <w:highlight w:val="cyan"/>
        </w:rPr>
        <w:t xml:space="preserve">they are able to </w:t>
      </w:r>
      <w:r w:rsidRPr="00D61539">
        <w:rPr>
          <w:rStyle w:val="Emphasis"/>
          <w:highlight w:val="cyan"/>
        </w:rPr>
        <w:t>participate</w:t>
      </w:r>
      <w:r w:rsidRPr="00D61539">
        <w:rPr>
          <w:rStyle w:val="StyleUnderline"/>
          <w:highlight w:val="cyan"/>
        </w:rPr>
        <w:t xml:space="preserve"> in the</w:t>
      </w:r>
      <w:r w:rsidRPr="00AD630D">
        <w:rPr>
          <w:rStyle w:val="StyleUnderline"/>
        </w:rPr>
        <w:t xml:space="preserve"> global </w:t>
      </w:r>
      <w:r w:rsidRPr="00D61539">
        <w:rPr>
          <w:rStyle w:val="Emphasis"/>
          <w:highlight w:val="cyan"/>
        </w:rPr>
        <w:t>capitalist economy</w:t>
      </w:r>
      <w:r w:rsidRPr="005B7DB7">
        <w:rPr>
          <w:sz w:val="16"/>
        </w:rPr>
        <w:t xml:space="preserve"> (Büscher and Dressler 2012). Finally, </w:t>
      </w:r>
      <w:r w:rsidRPr="00D61539">
        <w:rPr>
          <w:rStyle w:val="StyleUnderline"/>
          <w:highlight w:val="cyan"/>
        </w:rPr>
        <w:t>this process</w:t>
      </w:r>
      <w:r w:rsidRPr="00E279CB">
        <w:rPr>
          <w:rStyle w:val="StyleUnderline"/>
        </w:rPr>
        <w:t xml:space="preserve"> of </w:t>
      </w:r>
      <w:r w:rsidRPr="00FA6DBD">
        <w:rPr>
          <w:rStyle w:val="StyleUnderline"/>
        </w:rPr>
        <w:t>dispossession “</w:t>
      </w:r>
      <w:r w:rsidRPr="00D61539">
        <w:rPr>
          <w:rStyle w:val="StyleUnderline"/>
          <w:highlight w:val="cyan"/>
        </w:rPr>
        <w:t>may</w:t>
      </w:r>
      <w:r w:rsidRPr="00E279CB">
        <w:rPr>
          <w:rStyle w:val="StyleUnderline"/>
        </w:rPr>
        <w:t xml:space="preserve"> actually </w:t>
      </w:r>
      <w:r w:rsidRPr="00D61539">
        <w:rPr>
          <w:rStyle w:val="Emphasis"/>
          <w:sz w:val="24"/>
          <w:szCs w:val="24"/>
          <w:highlight w:val="cyan"/>
        </w:rPr>
        <w:t>threaten the environment more than it prese</w:t>
      </w:r>
      <w:r w:rsidRPr="00D61539">
        <w:rPr>
          <w:rStyle w:val="Emphasis"/>
          <w:highlight w:val="cyan"/>
        </w:rPr>
        <w:t>rves it</w:t>
      </w:r>
      <w:r w:rsidRPr="00BF2CA2">
        <w:rPr>
          <w:sz w:val="16"/>
          <w:szCs w:val="16"/>
        </w:rPr>
        <w:t>”</w:t>
      </w:r>
      <w:r w:rsidRPr="00BF2CA2">
        <w:rPr>
          <w:sz w:val="10"/>
          <w:szCs w:val="16"/>
        </w:rPr>
        <w:t xml:space="preserve"> </w:t>
      </w:r>
      <w:r w:rsidRPr="005B7DB7">
        <w:rPr>
          <w:sz w:val="16"/>
        </w:rPr>
        <w:t xml:space="preserve">(Kelly 2011, 694). </w:t>
      </w:r>
    </w:p>
    <w:p w14:paraId="237B3DD4" w14:textId="77777777" w:rsidR="001E00C7" w:rsidRDefault="001E00C7" w:rsidP="001E00C7">
      <w:pPr>
        <w:rPr>
          <w:sz w:val="16"/>
        </w:rPr>
      </w:pPr>
      <w:r w:rsidRPr="005B7DB7">
        <w:rPr>
          <w:sz w:val="16"/>
        </w:rPr>
        <w:t xml:space="preserve">In the next section, I will review an alternative perspective on human value systems that is in juxtaposition to the narrative furthered by neoclassical economics, and embraced by neoliberal conservation approaches, of humans as utility-maximizing individuals. I will then draw on data from field research to show how these competing perspectives of human values play out as local actors engage with (or disengage from) neoliberal conservation policy in Costa Rica. </w:t>
      </w:r>
    </w:p>
    <w:p w14:paraId="49FFA46A" w14:textId="77777777" w:rsidR="001E00C7" w:rsidRPr="00387ECF" w:rsidRDefault="001E00C7" w:rsidP="001E00C7">
      <w:pPr>
        <w:rPr>
          <w:sz w:val="16"/>
          <w:szCs w:val="16"/>
        </w:rPr>
      </w:pPr>
      <w:r w:rsidRPr="00387ECF">
        <w:rPr>
          <w:sz w:val="16"/>
          <w:szCs w:val="16"/>
        </w:rPr>
        <w:t xml:space="preserve">Rational actors and embedded value systems </w:t>
      </w:r>
    </w:p>
    <w:p w14:paraId="6F534B66" w14:textId="77777777" w:rsidR="001E00C7" w:rsidRDefault="001E00C7" w:rsidP="001E00C7">
      <w:pPr>
        <w:rPr>
          <w:sz w:val="16"/>
        </w:rPr>
      </w:pPr>
      <w:r w:rsidRPr="00387ECF">
        <w:rPr>
          <w:rStyle w:val="StyleUnderline"/>
        </w:rPr>
        <w:t>Critics</w:t>
      </w:r>
      <w:r w:rsidRPr="00EA419D">
        <w:rPr>
          <w:rStyle w:val="StyleUnderline"/>
        </w:rPr>
        <w:t xml:space="preserve"> of neoliberal conservation draw support from </w:t>
      </w:r>
      <w:r w:rsidRPr="00D61539">
        <w:rPr>
          <w:rStyle w:val="StyleUnderline"/>
          <w:highlight w:val="cyan"/>
        </w:rPr>
        <w:t>research</w:t>
      </w:r>
      <w:r w:rsidRPr="00EA419D">
        <w:rPr>
          <w:rStyle w:val="StyleUnderline"/>
        </w:rPr>
        <w:t xml:space="preserve"> that </w:t>
      </w:r>
      <w:r w:rsidRPr="00D61539">
        <w:rPr>
          <w:rStyle w:val="StyleUnderline"/>
          <w:highlight w:val="cyan"/>
        </w:rPr>
        <w:t>reveals capitalism</w:t>
      </w:r>
      <w:r w:rsidRPr="00EA419D">
        <w:rPr>
          <w:rStyle w:val="StyleUnderline"/>
        </w:rPr>
        <w:t xml:space="preserve"> to be a historically </w:t>
      </w:r>
      <w:r w:rsidRPr="00D61539">
        <w:rPr>
          <w:rStyle w:val="Emphasis"/>
          <w:highlight w:val="cyan"/>
        </w:rPr>
        <w:t>contingent</w:t>
      </w:r>
      <w:r w:rsidRPr="00FA6DBD">
        <w:rPr>
          <w:rStyle w:val="Emphasis"/>
        </w:rPr>
        <w:t xml:space="preserve"> process</w:t>
      </w:r>
      <w:r w:rsidRPr="00FA6DBD">
        <w:rPr>
          <w:rStyle w:val="StyleUnderline"/>
        </w:rPr>
        <w:t xml:space="preserve">, and </w:t>
      </w:r>
      <w:r w:rsidRPr="00D61539">
        <w:rPr>
          <w:rStyle w:val="Emphasis"/>
          <w:highlight w:val="cyan"/>
        </w:rPr>
        <w:t>not</w:t>
      </w:r>
      <w:r w:rsidRPr="00FA6DBD">
        <w:rPr>
          <w:rStyle w:val="Emphasis"/>
        </w:rPr>
        <w:t xml:space="preserve"> a </w:t>
      </w:r>
      <w:r w:rsidRPr="00D61539">
        <w:rPr>
          <w:rStyle w:val="Emphasis"/>
          <w:highlight w:val="cyan"/>
        </w:rPr>
        <w:t>natural</w:t>
      </w:r>
      <w:r w:rsidRPr="00EA419D">
        <w:rPr>
          <w:rStyle w:val="Emphasis"/>
        </w:rPr>
        <w:t xml:space="preserve"> reflection</w:t>
      </w:r>
      <w:r w:rsidRPr="00EA419D">
        <w:rPr>
          <w:rStyle w:val="StyleUnderline"/>
        </w:rPr>
        <w:t xml:space="preserve"> of human values</w:t>
      </w:r>
      <w:r w:rsidRPr="005B7DB7">
        <w:rPr>
          <w:sz w:val="16"/>
        </w:rPr>
        <w:t xml:space="preserve"> (Büscher et al. 2012). </w:t>
      </w:r>
      <w:r w:rsidRPr="00EA419D">
        <w:rPr>
          <w:rStyle w:val="StyleUnderline"/>
        </w:rPr>
        <w:t>Neoclassical economic theory</w:t>
      </w:r>
      <w:r w:rsidRPr="005B7DB7">
        <w:rPr>
          <w:sz w:val="16"/>
        </w:rPr>
        <w:t xml:space="preserve">, which forms the foundation of the neoliberal ideology, </w:t>
      </w:r>
      <w:r w:rsidRPr="00EA419D">
        <w:rPr>
          <w:rStyle w:val="StyleUnderline"/>
        </w:rPr>
        <w:t xml:space="preserve">holds that humans are </w:t>
      </w:r>
      <w:r w:rsidRPr="00EA419D">
        <w:rPr>
          <w:rStyle w:val="Emphasis"/>
        </w:rPr>
        <w:t>rational economic actors</w:t>
      </w:r>
      <w:r w:rsidRPr="00EA419D">
        <w:rPr>
          <w:rStyle w:val="StyleUnderline"/>
        </w:rPr>
        <w:t xml:space="preserve"> that seek to maximize individual well-being, a “fact” reflected in </w:t>
      </w:r>
      <w:r w:rsidRPr="00EA419D">
        <w:rPr>
          <w:rStyle w:val="Emphasis"/>
        </w:rPr>
        <w:t>market exchanges</w:t>
      </w:r>
      <w:r w:rsidRPr="005B7DB7">
        <w:rPr>
          <w:sz w:val="16"/>
        </w:rPr>
        <w:t xml:space="preserve"> and monetary exchange values (Gowdy et al. 2009, Gómez-Baggethun et al. 2010). In contrast, Max Weber observed that, “For though the development of economic rationalism is partly dependent on rational technique and law, it is at the same time determined by the ability and disposition of men to adopt certain types of practical rational conduct” (Weber 1976, 26). The argument follows that </w:t>
      </w:r>
      <w:r w:rsidRPr="00EA419D">
        <w:rPr>
          <w:rStyle w:val="StyleUnderline"/>
        </w:rPr>
        <w:t xml:space="preserve">capitalism functions by </w:t>
      </w:r>
      <w:r w:rsidRPr="00EA419D">
        <w:rPr>
          <w:rStyle w:val="Emphasis"/>
        </w:rPr>
        <w:t>training individuals</w:t>
      </w:r>
      <w:r w:rsidRPr="00EA419D">
        <w:rPr>
          <w:rStyle w:val="StyleUnderline"/>
        </w:rPr>
        <w:t xml:space="preserve"> in market mentality</w:t>
      </w:r>
      <w:r w:rsidRPr="005B7DB7">
        <w:rPr>
          <w:sz w:val="16"/>
        </w:rPr>
        <w:t xml:space="preserve"> (Dalton 1961) </w:t>
      </w:r>
      <w:r w:rsidRPr="00EA419D">
        <w:rPr>
          <w:rStyle w:val="StyleUnderline"/>
        </w:rPr>
        <w:t xml:space="preserve">This observation, that there is </w:t>
      </w:r>
      <w:r w:rsidRPr="00FA6DBD">
        <w:rPr>
          <w:rStyle w:val="Emphasis"/>
        </w:rPr>
        <w:t>nothing innate</w:t>
      </w:r>
      <w:r w:rsidRPr="00FA6DBD">
        <w:rPr>
          <w:rStyle w:val="StyleUnderline"/>
        </w:rPr>
        <w:t xml:space="preserve"> about rational economic behaviour, has been echoed throughout </w:t>
      </w:r>
      <w:r w:rsidRPr="00FA6DBD">
        <w:rPr>
          <w:rStyle w:val="Emphasis"/>
        </w:rPr>
        <w:t>anthropological</w:t>
      </w:r>
      <w:r w:rsidRPr="00FA6DBD">
        <w:rPr>
          <w:rStyle w:val="StyleUnderline"/>
        </w:rPr>
        <w:t xml:space="preserve"> and institutional </w:t>
      </w:r>
      <w:r w:rsidRPr="00FA6DBD">
        <w:rPr>
          <w:rStyle w:val="Emphasis"/>
        </w:rPr>
        <w:t>economics research</w:t>
      </w:r>
      <w:r w:rsidRPr="00FA6DBD">
        <w:rPr>
          <w:sz w:val="16"/>
        </w:rPr>
        <w:t xml:space="preserve"> (Polanyi 1957, Sen 1977,</w:t>
      </w:r>
      <w:r w:rsidRPr="005B7DB7">
        <w:rPr>
          <w:sz w:val="16"/>
        </w:rPr>
        <w:t xml:space="preserve"> Ostrom 1998). </w:t>
      </w:r>
      <w:r w:rsidRPr="00EA419D">
        <w:rPr>
          <w:rStyle w:val="StyleUnderline"/>
        </w:rPr>
        <w:t xml:space="preserve">The argument is </w:t>
      </w:r>
      <w:r w:rsidRPr="00FA6DBD">
        <w:rPr>
          <w:rStyle w:val="StyleUnderline"/>
        </w:rPr>
        <w:t>essential to</w:t>
      </w:r>
      <w:r w:rsidRPr="00EA419D">
        <w:rPr>
          <w:rStyle w:val="StyleUnderline"/>
        </w:rPr>
        <w:t xml:space="preserve"> a </w:t>
      </w:r>
      <w:r w:rsidRPr="00D61539">
        <w:rPr>
          <w:rStyle w:val="StyleUnderline"/>
          <w:highlight w:val="cyan"/>
        </w:rPr>
        <w:t>critique</w:t>
      </w:r>
      <w:r w:rsidRPr="00FA6DBD">
        <w:rPr>
          <w:rStyle w:val="StyleUnderline"/>
        </w:rPr>
        <w:t xml:space="preserve"> of neoliberal conservation because</w:t>
      </w:r>
      <w:r w:rsidRPr="00EA419D">
        <w:rPr>
          <w:rStyle w:val="StyleUnderline"/>
        </w:rPr>
        <w:t xml:space="preserve"> it </w:t>
      </w:r>
      <w:r w:rsidRPr="00D61539">
        <w:rPr>
          <w:rStyle w:val="Emphasis"/>
          <w:highlight w:val="cyan"/>
        </w:rPr>
        <w:t>contests the logic</w:t>
      </w:r>
      <w:r w:rsidRPr="00D61539">
        <w:rPr>
          <w:rStyle w:val="StyleUnderline"/>
          <w:highlight w:val="cyan"/>
        </w:rPr>
        <w:t xml:space="preserve"> that places market</w:t>
      </w:r>
      <w:r w:rsidRPr="00EA419D">
        <w:rPr>
          <w:rStyle w:val="StyleUnderline"/>
        </w:rPr>
        <w:t xml:space="preserve">-like </w:t>
      </w:r>
      <w:r w:rsidRPr="00D61539">
        <w:rPr>
          <w:rStyle w:val="StyleUnderline"/>
          <w:highlight w:val="cyan"/>
        </w:rPr>
        <w:t>structures as</w:t>
      </w:r>
      <w:r w:rsidRPr="00EA419D">
        <w:rPr>
          <w:rStyle w:val="StyleUnderline"/>
        </w:rPr>
        <w:t xml:space="preserve"> an </w:t>
      </w:r>
      <w:r w:rsidRPr="00D61539">
        <w:rPr>
          <w:rStyle w:val="Emphasis"/>
          <w:highlight w:val="cyan"/>
        </w:rPr>
        <w:t>inevitable</w:t>
      </w:r>
      <w:r w:rsidRPr="00FA6DBD">
        <w:rPr>
          <w:rStyle w:val="Emphasis"/>
        </w:rPr>
        <w:t xml:space="preserve"> solution</w:t>
      </w:r>
      <w:r w:rsidRPr="00EA419D">
        <w:rPr>
          <w:rStyle w:val="StyleUnderline"/>
        </w:rPr>
        <w:t xml:space="preserve"> to resource allocation problems</w:t>
      </w:r>
      <w:r w:rsidRPr="005B7DB7">
        <w:rPr>
          <w:sz w:val="16"/>
        </w:rPr>
        <w:t xml:space="preserve"> (Hardin 1968). </w:t>
      </w:r>
    </w:p>
    <w:p w14:paraId="6980808A" w14:textId="77777777" w:rsidR="001E00C7" w:rsidRDefault="001E00C7" w:rsidP="001E00C7">
      <w:pPr>
        <w:rPr>
          <w:sz w:val="16"/>
        </w:rPr>
      </w:pPr>
      <w:r w:rsidRPr="00D61539">
        <w:rPr>
          <w:rStyle w:val="Emphasis"/>
          <w:highlight w:val="cyan"/>
        </w:rPr>
        <w:t>Anthropology</w:t>
      </w:r>
      <w:r w:rsidRPr="00D61539">
        <w:rPr>
          <w:rStyle w:val="StyleUnderline"/>
          <w:highlight w:val="cyan"/>
        </w:rPr>
        <w:t xml:space="preserve"> has</w:t>
      </w:r>
      <w:r w:rsidRPr="008B4639">
        <w:rPr>
          <w:rStyle w:val="StyleUnderline"/>
        </w:rPr>
        <w:t xml:space="preserve"> produced </w:t>
      </w:r>
      <w:r w:rsidRPr="008B4639">
        <w:rPr>
          <w:rStyle w:val="Emphasis"/>
        </w:rPr>
        <w:t xml:space="preserve">extensive </w:t>
      </w:r>
      <w:r w:rsidRPr="00D61539">
        <w:rPr>
          <w:rStyle w:val="Emphasis"/>
          <w:highlight w:val="cyan"/>
        </w:rPr>
        <w:t>research</w:t>
      </w:r>
      <w:r w:rsidRPr="00D61539">
        <w:rPr>
          <w:rStyle w:val="StyleUnderline"/>
          <w:highlight w:val="cyan"/>
        </w:rPr>
        <w:t xml:space="preserve"> demonstrating</w:t>
      </w:r>
      <w:r w:rsidRPr="008B4639">
        <w:rPr>
          <w:rStyle w:val="StyleUnderline"/>
        </w:rPr>
        <w:t xml:space="preserve"> that values are embedded in </w:t>
      </w:r>
      <w:r w:rsidRPr="008B4639">
        <w:rPr>
          <w:rStyle w:val="Emphasis"/>
        </w:rPr>
        <w:t>social systems</w:t>
      </w:r>
      <w:r w:rsidRPr="005B7DB7">
        <w:rPr>
          <w:sz w:val="16"/>
        </w:rPr>
        <w:t xml:space="preserve"> (Polanyi 1957, 1977, Munn 1986). Hence, </w:t>
      </w:r>
      <w:r w:rsidRPr="00D61539">
        <w:rPr>
          <w:rStyle w:val="StyleUnderline"/>
          <w:highlight w:val="cyan"/>
        </w:rPr>
        <w:t>human values are shaped</w:t>
      </w:r>
      <w:r w:rsidRPr="00EA7E89">
        <w:rPr>
          <w:rStyle w:val="StyleUnderline"/>
        </w:rPr>
        <w:t xml:space="preserve"> with</w:t>
      </w:r>
      <w:r w:rsidRPr="00D61539">
        <w:rPr>
          <w:rStyle w:val="StyleUnderline"/>
          <w:highlight w:val="cyan"/>
        </w:rPr>
        <w:t>in society</w:t>
      </w:r>
      <w:r w:rsidRPr="00EA7E89">
        <w:rPr>
          <w:rStyle w:val="StyleUnderline"/>
        </w:rPr>
        <w:t xml:space="preserve"> and are as diverse as social systems themselves</w:t>
      </w:r>
      <w:r w:rsidRPr="005B7DB7">
        <w:rPr>
          <w:sz w:val="16"/>
        </w:rPr>
        <w:t xml:space="preserve"> (Malinowski 1961, Sahlins 1972, Mauss 1990). Scholars have further demonstrated that </w:t>
      </w:r>
      <w:r w:rsidRPr="00EA7E89">
        <w:rPr>
          <w:rStyle w:val="StyleUnderline"/>
        </w:rPr>
        <w:t>neoliberal conservation programmes fail to engage with the full complexity of human-environment relationships</w:t>
      </w:r>
      <w:r w:rsidRPr="005B7DB7">
        <w:rPr>
          <w:sz w:val="16"/>
        </w:rPr>
        <w:t xml:space="preserve"> (West 2005, Sullivan 2006). The argument follows that </w:t>
      </w:r>
      <w:r w:rsidRPr="00FA6DBD">
        <w:rPr>
          <w:rStyle w:val="StyleUnderline"/>
        </w:rPr>
        <w:t xml:space="preserve">neoliberal conservation runs the risk of reinforcing environmental market mentality, thus encouraging individuals and communities to </w:t>
      </w:r>
      <w:r w:rsidRPr="00FA6DBD">
        <w:rPr>
          <w:rStyle w:val="Emphasis"/>
        </w:rPr>
        <w:t>replace</w:t>
      </w:r>
      <w:r w:rsidRPr="00FA6DBD">
        <w:rPr>
          <w:rStyle w:val="StyleUnderline"/>
        </w:rPr>
        <w:t xml:space="preserve"> the </w:t>
      </w:r>
      <w:r w:rsidRPr="00FA6DBD">
        <w:rPr>
          <w:rStyle w:val="Emphasis"/>
        </w:rPr>
        <w:t>multifaceted values</w:t>
      </w:r>
      <w:r w:rsidRPr="00FA6DBD">
        <w:rPr>
          <w:rStyle w:val="StyleUnderline"/>
        </w:rPr>
        <w:t xml:space="preserve"> that</w:t>
      </w:r>
      <w:r w:rsidRPr="00EA7E89">
        <w:rPr>
          <w:rStyle w:val="StyleUnderline"/>
        </w:rPr>
        <w:t xml:space="preserve"> for millennia have formed with diverse social-ecological systems</w:t>
      </w:r>
      <w:r w:rsidRPr="005B7DB7">
        <w:rPr>
          <w:sz w:val="16"/>
        </w:rPr>
        <w:t xml:space="preserve"> (Vivanco 2001, West and Carrier 2004). The argument underlying this critique is that </w:t>
      </w:r>
      <w:r w:rsidRPr="00EA7E89">
        <w:rPr>
          <w:rStyle w:val="Emphasis"/>
        </w:rPr>
        <w:t>human diversity</w:t>
      </w:r>
      <w:r w:rsidRPr="00EA7E89">
        <w:rPr>
          <w:rStyle w:val="StyleUnderline"/>
        </w:rPr>
        <w:t xml:space="preserve">, including diversity of human-environment relationships, operates in </w:t>
      </w:r>
      <w:r w:rsidRPr="00EA7E89">
        <w:rPr>
          <w:rStyle w:val="Emphasis"/>
        </w:rPr>
        <w:t>tandem</w:t>
      </w:r>
      <w:r w:rsidRPr="00EA7E89">
        <w:rPr>
          <w:rStyle w:val="StyleUnderline"/>
        </w:rPr>
        <w:t xml:space="preserve"> with </w:t>
      </w:r>
      <w:r w:rsidRPr="00EA7E89">
        <w:rPr>
          <w:rStyle w:val="Emphasis"/>
        </w:rPr>
        <w:t>biological diversity</w:t>
      </w:r>
      <w:r w:rsidRPr="005B7DB7">
        <w:rPr>
          <w:sz w:val="16"/>
        </w:rPr>
        <w:t xml:space="preserve"> (Redford and Brosius 2006). </w:t>
      </w:r>
    </w:p>
    <w:p w14:paraId="01D00AF9" w14:textId="77777777" w:rsidR="001E00C7" w:rsidRDefault="001E00C7" w:rsidP="001E00C7">
      <w:pPr>
        <w:rPr>
          <w:sz w:val="16"/>
        </w:rPr>
      </w:pPr>
      <w:r w:rsidRPr="005B7DB7">
        <w:rPr>
          <w:sz w:val="16"/>
        </w:rPr>
        <w:t xml:space="preserve">Scholars have built on this understanding to argue that </w:t>
      </w:r>
      <w:r w:rsidRPr="00EA7E89">
        <w:rPr>
          <w:rStyle w:val="StyleUnderline"/>
        </w:rPr>
        <w:t>the problem of environmental degradation is not that the exchange value of the environment is external to market decisions</w:t>
      </w:r>
      <w:r w:rsidRPr="005B7DB7">
        <w:rPr>
          <w:sz w:val="16"/>
        </w:rPr>
        <w:t xml:space="preserve">, which are in turn a natural progression of human economic expression. </w:t>
      </w:r>
      <w:r w:rsidRPr="00EA7E89">
        <w:rPr>
          <w:rStyle w:val="StyleUnderline"/>
        </w:rPr>
        <w:t xml:space="preserve">Rather, </w:t>
      </w:r>
      <w:r w:rsidRPr="00D61539">
        <w:rPr>
          <w:rStyle w:val="Emphasis"/>
          <w:highlight w:val="cyan"/>
        </w:rPr>
        <w:t>the problem is the very expansion of market mentality</w:t>
      </w:r>
      <w:r w:rsidRPr="00EA7E89">
        <w:rPr>
          <w:rStyle w:val="StyleUnderline"/>
        </w:rPr>
        <w:t xml:space="preserve">, promoted by neoliberal structures, </w:t>
      </w:r>
      <w:r w:rsidRPr="00D61539">
        <w:rPr>
          <w:rStyle w:val="StyleUnderline"/>
          <w:highlight w:val="cyan"/>
        </w:rPr>
        <w:t>into all</w:t>
      </w:r>
      <w:r w:rsidRPr="00EA7E89">
        <w:rPr>
          <w:rStyle w:val="StyleUnderline"/>
        </w:rPr>
        <w:t xml:space="preserve"> aspects of </w:t>
      </w:r>
      <w:r w:rsidRPr="00D61539">
        <w:rPr>
          <w:rStyle w:val="StyleUnderline"/>
          <w:highlight w:val="cyan"/>
        </w:rPr>
        <w:t>life</w:t>
      </w:r>
      <w:r w:rsidRPr="005B7DB7">
        <w:rPr>
          <w:sz w:val="16"/>
        </w:rPr>
        <w:t xml:space="preserve"> (Fletcher 2010, McAfee and Shapiro 2010). Conservation science frequently argues that </w:t>
      </w:r>
      <w:r w:rsidRPr="00D61539">
        <w:rPr>
          <w:rStyle w:val="StyleUnderline"/>
          <w:highlight w:val="cyan"/>
        </w:rPr>
        <w:t>capitalist growth requires</w:t>
      </w:r>
      <w:r w:rsidRPr="00EA7E89">
        <w:rPr>
          <w:rStyle w:val="StyleUnderline"/>
        </w:rPr>
        <w:t xml:space="preserve"> an ever </w:t>
      </w:r>
      <w:r w:rsidRPr="00D61539">
        <w:rPr>
          <w:rStyle w:val="Emphasis"/>
          <w:highlight w:val="cyan"/>
        </w:rPr>
        <w:t>increasing</w:t>
      </w:r>
      <w:r w:rsidRPr="00EA7E89">
        <w:rPr>
          <w:rStyle w:val="StyleUnderline"/>
        </w:rPr>
        <w:t xml:space="preserve"> amount of </w:t>
      </w:r>
      <w:r w:rsidRPr="00D61539">
        <w:rPr>
          <w:rStyle w:val="Emphasis"/>
          <w:highlight w:val="cyan"/>
        </w:rPr>
        <w:t>material inputs</w:t>
      </w:r>
      <w:r w:rsidRPr="00EA7E89">
        <w:rPr>
          <w:rStyle w:val="StyleUnderline"/>
        </w:rPr>
        <w:t xml:space="preserve"> from the natural environment </w:t>
      </w:r>
      <w:r w:rsidRPr="00D61539">
        <w:rPr>
          <w:rStyle w:val="StyleUnderline"/>
          <w:highlight w:val="cyan"/>
        </w:rPr>
        <w:t xml:space="preserve">that results in </w:t>
      </w:r>
      <w:r w:rsidRPr="00D61539">
        <w:rPr>
          <w:rStyle w:val="Emphasis"/>
          <w:highlight w:val="cyan"/>
        </w:rPr>
        <w:t>continual environmental destruction</w:t>
      </w:r>
      <w:r w:rsidRPr="005B7DB7">
        <w:rPr>
          <w:sz w:val="16"/>
        </w:rPr>
        <w:t xml:space="preserve"> (Turner 2008, Krausmann et al. 2009, Schaffartzik et al. 2014, Steffen et al. 2015). </w:t>
      </w:r>
      <w:r w:rsidRPr="00EA7E89">
        <w:rPr>
          <w:rStyle w:val="StyleUnderline"/>
        </w:rPr>
        <w:t xml:space="preserve">If </w:t>
      </w:r>
      <w:r w:rsidRPr="00FA6DBD">
        <w:rPr>
          <w:rStyle w:val="StyleUnderline"/>
        </w:rPr>
        <w:t>capitalist growth is</w:t>
      </w:r>
      <w:r w:rsidRPr="00EA7E89">
        <w:rPr>
          <w:rStyle w:val="StyleUnderline"/>
        </w:rPr>
        <w:t xml:space="preserve"> </w:t>
      </w:r>
      <w:r w:rsidRPr="000461EF">
        <w:rPr>
          <w:rStyle w:val="StyleUnderline"/>
        </w:rPr>
        <w:t xml:space="preserve">the </w:t>
      </w:r>
      <w:r w:rsidRPr="000461EF">
        <w:rPr>
          <w:rStyle w:val="Emphasis"/>
        </w:rPr>
        <w:t>ultimate culprit</w:t>
      </w:r>
      <w:r w:rsidRPr="000461EF">
        <w:rPr>
          <w:rStyle w:val="StyleUnderline"/>
        </w:rPr>
        <w:t xml:space="preserve"> of</w:t>
      </w:r>
      <w:r w:rsidRPr="00EA7E89">
        <w:rPr>
          <w:rStyle w:val="StyleUnderline"/>
        </w:rPr>
        <w:t xml:space="preserve"> environmental degradation</w:t>
      </w:r>
      <w:r w:rsidRPr="005B7DB7">
        <w:rPr>
          <w:sz w:val="16"/>
        </w:rPr>
        <w:t xml:space="preserve">, and neoliberal conservation is facilitating the expansion of the global capitalist system by reinforcing market mentality, then it can be argued that </w:t>
      </w:r>
      <w:r w:rsidRPr="00EA7E89">
        <w:rPr>
          <w:rStyle w:val="StyleUnderline"/>
        </w:rPr>
        <w:t xml:space="preserve">neoliberal conservation </w:t>
      </w:r>
      <w:r w:rsidRPr="000461EF">
        <w:rPr>
          <w:rStyle w:val="StyleUnderline"/>
        </w:rPr>
        <w:t xml:space="preserve">is </w:t>
      </w:r>
      <w:r w:rsidRPr="00D61539">
        <w:rPr>
          <w:rStyle w:val="Emphasis"/>
          <w:sz w:val="24"/>
          <w:szCs w:val="24"/>
          <w:highlight w:val="cyan"/>
        </w:rPr>
        <w:t>doomed to worsen</w:t>
      </w:r>
      <w:r w:rsidRPr="00163B98">
        <w:rPr>
          <w:rStyle w:val="Emphasis"/>
          <w:sz w:val="24"/>
          <w:szCs w:val="24"/>
        </w:rPr>
        <w:t xml:space="preserve"> environmental degradation</w:t>
      </w:r>
      <w:r w:rsidRPr="000461EF">
        <w:rPr>
          <w:sz w:val="16"/>
        </w:rPr>
        <w:t>.</w:t>
      </w:r>
      <w:r w:rsidRPr="005B7DB7">
        <w:rPr>
          <w:sz w:val="16"/>
        </w:rPr>
        <w:t xml:space="preserve"> </w:t>
      </w:r>
    </w:p>
    <w:p w14:paraId="2541A7F5" w14:textId="77777777" w:rsidR="001E00C7" w:rsidRDefault="001E00C7" w:rsidP="001E00C7">
      <w:r w:rsidRPr="005B7DB7">
        <w:rPr>
          <w:sz w:val="16"/>
        </w:rPr>
        <w:t xml:space="preserve">This paper contributes to this literature by using a mixed-methods approach to demonstrate that profit-maximising behaviour is an element of culture that is both learned and reinforced through engagement with markets. Furthermore, through assessing the value systems targeted by neoliberal conservation mechanisms, I argue that </w:t>
      </w:r>
      <w:r w:rsidRPr="00D61539">
        <w:rPr>
          <w:rStyle w:val="StyleUnderline"/>
          <w:highlight w:val="cyan"/>
        </w:rPr>
        <w:t>such approaches</w:t>
      </w:r>
      <w:r w:rsidRPr="005B7DB7">
        <w:rPr>
          <w:rStyle w:val="StyleUnderline"/>
        </w:rPr>
        <w:t xml:space="preserve"> are </w:t>
      </w:r>
      <w:r w:rsidRPr="005B7DB7">
        <w:rPr>
          <w:rStyle w:val="Emphasis"/>
        </w:rPr>
        <w:t>inadequate</w:t>
      </w:r>
      <w:r w:rsidRPr="005B7DB7">
        <w:rPr>
          <w:rStyle w:val="StyleUnderline"/>
        </w:rPr>
        <w:t xml:space="preserve"> to address </w:t>
      </w:r>
      <w:r w:rsidRPr="000461EF">
        <w:rPr>
          <w:rStyle w:val="StyleUnderline"/>
        </w:rPr>
        <w:t xml:space="preserve">the </w:t>
      </w:r>
      <w:r w:rsidRPr="00D61539">
        <w:rPr>
          <w:rStyle w:val="StyleUnderline"/>
          <w:highlight w:val="cyan"/>
        </w:rPr>
        <w:t>fail</w:t>
      </w:r>
      <w:r w:rsidRPr="000461EF">
        <w:rPr>
          <w:rStyle w:val="StyleUnderline"/>
        </w:rPr>
        <w:t>ings of conservation, and</w:t>
      </w:r>
      <w:r w:rsidRPr="000461EF">
        <w:rPr>
          <w:sz w:val="16"/>
        </w:rPr>
        <w:t xml:space="preserve"> may </w:t>
      </w:r>
      <w:r w:rsidRPr="000461EF">
        <w:rPr>
          <w:rStyle w:val="StyleUnderline"/>
        </w:rPr>
        <w:t xml:space="preserve">inadvertently </w:t>
      </w:r>
      <w:r w:rsidRPr="000461EF">
        <w:rPr>
          <w:rStyle w:val="Emphasis"/>
        </w:rPr>
        <w:t>worsen environmental problems</w:t>
      </w:r>
      <w:r>
        <w:t>.</w:t>
      </w:r>
    </w:p>
    <w:p w14:paraId="62D53001" w14:textId="77777777" w:rsidR="001E00C7" w:rsidRDefault="001E00C7" w:rsidP="001E00C7">
      <w:pPr>
        <w:pStyle w:val="Heading3"/>
      </w:pPr>
      <w:r>
        <w:t>Link---Protection</w:t>
      </w:r>
    </w:p>
    <w:p w14:paraId="279F8A94" w14:textId="77777777" w:rsidR="001E00C7" w:rsidRPr="000B3037" w:rsidRDefault="001E00C7" w:rsidP="001E00C7">
      <w:pPr>
        <w:pStyle w:val="Heading4"/>
      </w:pPr>
      <w:r>
        <w:t xml:space="preserve">Environmentalist calls to protect resources grease the wheels of neoliberalism by creating new market innovations, while eliding the fundamental problem at the heart of capitalist production. </w:t>
      </w:r>
    </w:p>
    <w:p w14:paraId="2E941F0B" w14:textId="77777777" w:rsidR="001E00C7" w:rsidRPr="00F77313" w:rsidRDefault="001E00C7" w:rsidP="001E00C7">
      <w:r>
        <w:rPr>
          <w:rStyle w:val="Style13ptBold"/>
        </w:rPr>
        <w:t xml:space="preserve">Nikula </w:t>
      </w:r>
      <w:r w:rsidRPr="00F77313">
        <w:rPr>
          <w:rStyle w:val="Style13ptBold"/>
        </w:rPr>
        <w:t>'</w:t>
      </w:r>
      <w:r>
        <w:rPr>
          <w:rStyle w:val="Style13ptBold"/>
        </w:rPr>
        <w:t>17</w:t>
      </w:r>
      <w:r w:rsidRPr="00F77313">
        <w:rPr>
          <w:rStyle w:val="Style13ptBold"/>
        </w:rPr>
        <w:t xml:space="preserve"> </w:t>
      </w:r>
      <w:r>
        <w:t>[Ilari; 8/6/17; PhD Researcher in Social and Economic Geography at the University of Lapland; "Neoliberal Environmentalism," http://web.isanet.org/Web/Conferences/HKU2017-s/Archive/ceb6c473-5cb9-4308-9e23-efe6157f7785.pdf]</w:t>
      </w:r>
    </w:p>
    <w:p w14:paraId="0377A338" w14:textId="77777777" w:rsidR="001E00C7" w:rsidRPr="00CE63D0" w:rsidRDefault="001E00C7" w:rsidP="001E00C7">
      <w:pPr>
        <w:rPr>
          <w:sz w:val="16"/>
        </w:rPr>
      </w:pPr>
      <w:r w:rsidRPr="004F5295">
        <w:rPr>
          <w:rStyle w:val="StyleUnderline"/>
        </w:rPr>
        <w:t xml:space="preserve">Connections between </w:t>
      </w:r>
      <w:r w:rsidRPr="004F5295">
        <w:rPr>
          <w:rStyle w:val="Emphasis"/>
        </w:rPr>
        <w:t>neoliberalism</w:t>
      </w:r>
      <w:r w:rsidRPr="004F5295">
        <w:rPr>
          <w:rStyle w:val="StyleUnderline"/>
        </w:rPr>
        <w:t xml:space="preserve">, </w:t>
      </w:r>
      <w:r w:rsidRPr="004F5295">
        <w:rPr>
          <w:rStyle w:val="Emphasis"/>
        </w:rPr>
        <w:t>environmental change</w:t>
      </w:r>
      <w:r w:rsidRPr="004F5295">
        <w:rPr>
          <w:rStyle w:val="StyleUnderline"/>
        </w:rPr>
        <w:t xml:space="preserve">, and </w:t>
      </w:r>
      <w:r w:rsidRPr="004F5295">
        <w:rPr>
          <w:rStyle w:val="Emphasis"/>
        </w:rPr>
        <w:t>environmental politics</w:t>
      </w:r>
      <w:r w:rsidRPr="004F5295">
        <w:rPr>
          <w:rStyle w:val="StyleUnderline"/>
        </w:rPr>
        <w:t xml:space="preserve"> are all</w:t>
      </w:r>
      <w:r w:rsidRPr="00CE63D0">
        <w:rPr>
          <w:sz w:val="16"/>
        </w:rPr>
        <w:t xml:space="preserve"> deeply if not </w:t>
      </w:r>
      <w:r w:rsidRPr="004F5295">
        <w:rPr>
          <w:rStyle w:val="StyleUnderline"/>
        </w:rPr>
        <w:t xml:space="preserve">inextricably </w:t>
      </w:r>
      <w:r w:rsidRPr="004F5295">
        <w:rPr>
          <w:rStyle w:val="Emphasis"/>
        </w:rPr>
        <w:t>interwoven</w:t>
      </w:r>
      <w:r w:rsidRPr="004F5295">
        <w:rPr>
          <w:rStyle w:val="StyleUnderline"/>
        </w:rPr>
        <w:t>. Neoliberalism and modern environmentalism have together emerged as the most serious political and ideological foundations of</w:t>
      </w:r>
      <w:r w:rsidRPr="00CE63D0">
        <w:rPr>
          <w:sz w:val="16"/>
        </w:rPr>
        <w:t xml:space="preserve"> the last five decades of </w:t>
      </w:r>
      <w:r w:rsidRPr="004F5295">
        <w:rPr>
          <w:rStyle w:val="Emphasis"/>
        </w:rPr>
        <w:t>social regulation</w:t>
      </w:r>
      <w:r w:rsidRPr="00CE63D0">
        <w:rPr>
          <w:sz w:val="16"/>
        </w:rPr>
        <w:t xml:space="preserve">. </w:t>
      </w:r>
    </w:p>
    <w:p w14:paraId="1FBD53FE" w14:textId="77777777" w:rsidR="001E00C7" w:rsidRPr="00CE63D0" w:rsidRDefault="001E00C7" w:rsidP="001E00C7">
      <w:pPr>
        <w:rPr>
          <w:sz w:val="16"/>
        </w:rPr>
      </w:pPr>
      <w:r w:rsidRPr="004F5295">
        <w:rPr>
          <w:rStyle w:val="StyleUnderline"/>
        </w:rPr>
        <w:t xml:space="preserve">The applying of the perception of </w:t>
      </w:r>
      <w:r w:rsidRPr="004F5295">
        <w:rPr>
          <w:rStyle w:val="Emphasis"/>
        </w:rPr>
        <w:t>environment-in-crisis</w:t>
      </w:r>
      <w:r w:rsidRPr="004F5295">
        <w:rPr>
          <w:rStyle w:val="StyleUnderline"/>
        </w:rPr>
        <w:t xml:space="preserve"> in different contexts was shown to have a </w:t>
      </w:r>
      <w:r w:rsidRPr="004F5295">
        <w:rPr>
          <w:rStyle w:val="Emphasis"/>
        </w:rPr>
        <w:t>strong tendency</w:t>
      </w:r>
      <w:r w:rsidRPr="004F5295">
        <w:rPr>
          <w:rStyle w:val="StyleUnderline"/>
        </w:rPr>
        <w:t xml:space="preserve"> of increasing </w:t>
      </w:r>
      <w:r w:rsidRPr="004F5295">
        <w:rPr>
          <w:rStyle w:val="Emphasis"/>
        </w:rPr>
        <w:t>neoliberal</w:t>
      </w:r>
      <w:r w:rsidRPr="004F5295">
        <w:rPr>
          <w:rStyle w:val="StyleUnderline"/>
        </w:rPr>
        <w:t xml:space="preserve"> forms of </w:t>
      </w:r>
      <w:r w:rsidRPr="004F5295">
        <w:rPr>
          <w:rStyle w:val="Emphasis"/>
        </w:rPr>
        <w:t>governing</w:t>
      </w:r>
      <w:r w:rsidRPr="004F5295">
        <w:rPr>
          <w:rStyle w:val="StyleUnderline"/>
        </w:rPr>
        <w:t xml:space="preserve">. The invocation of </w:t>
      </w:r>
      <w:r w:rsidRPr="004F5295">
        <w:rPr>
          <w:rStyle w:val="Emphasis"/>
        </w:rPr>
        <w:t>ecological crisis</w:t>
      </w:r>
      <w:r w:rsidRPr="004F5295">
        <w:rPr>
          <w:rStyle w:val="StyleUnderline"/>
        </w:rPr>
        <w:t xml:space="preserve">, </w:t>
      </w:r>
      <w:r w:rsidRPr="004F5295">
        <w:rPr>
          <w:rStyle w:val="Emphasis"/>
        </w:rPr>
        <w:t>limits</w:t>
      </w:r>
      <w:r w:rsidRPr="004F5295">
        <w:rPr>
          <w:rStyle w:val="StyleUnderline"/>
        </w:rPr>
        <w:t xml:space="preserve">, </w:t>
      </w:r>
      <w:r w:rsidRPr="004F5295">
        <w:rPr>
          <w:rStyle w:val="Emphasis"/>
        </w:rPr>
        <w:t>finiteness</w:t>
      </w:r>
      <w:r w:rsidRPr="004F5295">
        <w:rPr>
          <w:rStyle w:val="StyleUnderline"/>
        </w:rPr>
        <w:t xml:space="preserve">, labeling carbon dioxide as a harmful </w:t>
      </w:r>
      <w:r w:rsidRPr="004F5295">
        <w:rPr>
          <w:rStyle w:val="Emphasis"/>
        </w:rPr>
        <w:t>pollutant</w:t>
      </w:r>
      <w:r w:rsidRPr="004F5295">
        <w:rPr>
          <w:rStyle w:val="StyleUnderline"/>
        </w:rPr>
        <w:t xml:space="preserve"> has led, through such concepts as </w:t>
      </w:r>
      <w:r w:rsidRPr="004F5295">
        <w:rPr>
          <w:rStyle w:val="Emphasis"/>
        </w:rPr>
        <w:t>sustainability</w:t>
      </w:r>
      <w:r w:rsidRPr="004F5295">
        <w:rPr>
          <w:rStyle w:val="StyleUnderline"/>
        </w:rPr>
        <w:t xml:space="preserve"> and </w:t>
      </w:r>
      <w:r w:rsidRPr="004F5295">
        <w:rPr>
          <w:rStyle w:val="Emphasis"/>
        </w:rPr>
        <w:t>green economy</w:t>
      </w:r>
      <w:r w:rsidRPr="004F5295">
        <w:rPr>
          <w:rStyle w:val="StyleUnderline"/>
        </w:rPr>
        <w:t xml:space="preserve">, to a </w:t>
      </w:r>
      <w:r w:rsidRPr="004F5295">
        <w:rPr>
          <w:rStyle w:val="Emphasis"/>
        </w:rPr>
        <w:t>wholesale commodification of life</w:t>
      </w:r>
      <w:r w:rsidRPr="004F5295">
        <w:rPr>
          <w:rStyle w:val="StyleUnderline"/>
        </w:rPr>
        <w:t xml:space="preserve"> ready to be </w:t>
      </w:r>
      <w:r w:rsidRPr="004F5295">
        <w:rPr>
          <w:rStyle w:val="Emphasis"/>
        </w:rPr>
        <w:t>regulated</w:t>
      </w:r>
      <w:r w:rsidRPr="004F5295">
        <w:rPr>
          <w:rStyle w:val="StyleUnderline"/>
        </w:rPr>
        <w:t xml:space="preserve"> and </w:t>
      </w:r>
      <w:r w:rsidRPr="004F5295">
        <w:rPr>
          <w:rStyle w:val="Emphasis"/>
        </w:rPr>
        <w:t>controlled</w:t>
      </w:r>
      <w:r w:rsidRPr="004F5295">
        <w:rPr>
          <w:rStyle w:val="StyleUnderline"/>
        </w:rPr>
        <w:t xml:space="preserve"> within the </w:t>
      </w:r>
      <w:r w:rsidRPr="004F5295">
        <w:rPr>
          <w:rStyle w:val="Emphasis"/>
        </w:rPr>
        <w:t>neoliberal system</w:t>
      </w:r>
      <w:r w:rsidRPr="004F5295">
        <w:rPr>
          <w:rStyle w:val="StyleUnderline"/>
        </w:rPr>
        <w:t xml:space="preserve">. The real or presumed ecological crisis drives a </w:t>
      </w:r>
      <w:r w:rsidRPr="004F5295">
        <w:rPr>
          <w:rStyle w:val="Emphasis"/>
        </w:rPr>
        <w:t>new round</w:t>
      </w:r>
      <w:r w:rsidRPr="004F5295">
        <w:rPr>
          <w:rStyle w:val="StyleUnderline"/>
        </w:rPr>
        <w:t xml:space="preserve"> of </w:t>
      </w:r>
      <w:r w:rsidRPr="004F5295">
        <w:rPr>
          <w:rStyle w:val="Emphasis"/>
        </w:rPr>
        <w:t>capitalist accumulation</w:t>
      </w:r>
      <w:r w:rsidRPr="00066B0A">
        <w:rPr>
          <w:rStyle w:val="StyleUnderline"/>
        </w:rPr>
        <w:t xml:space="preserve"> and structures of neoliberal governance. Particularly important here is the conception of finiteness of the world, which allows neoliberalism to reach its economic rationalities into whole new spheres</w:t>
      </w:r>
      <w:r w:rsidRPr="00CE63D0">
        <w:rPr>
          <w:sz w:val="16"/>
        </w:rPr>
        <w:t>.</w:t>
      </w:r>
    </w:p>
    <w:p w14:paraId="3D4BF70A" w14:textId="77777777" w:rsidR="001E00C7" w:rsidRPr="00CE63D0" w:rsidRDefault="001E00C7" w:rsidP="001E00C7">
      <w:pPr>
        <w:rPr>
          <w:sz w:val="16"/>
        </w:rPr>
      </w:pPr>
      <w:r w:rsidRPr="00066B0A">
        <w:rPr>
          <w:rStyle w:val="Emphasis"/>
        </w:rPr>
        <w:t>Markets</w:t>
      </w:r>
      <w:r w:rsidRPr="00066B0A">
        <w:rPr>
          <w:rStyle w:val="StyleUnderline"/>
        </w:rPr>
        <w:t xml:space="preserve"> and </w:t>
      </w:r>
      <w:r w:rsidRPr="00066B0A">
        <w:rPr>
          <w:rStyle w:val="Emphasis"/>
        </w:rPr>
        <w:t>ecosystem services</w:t>
      </w:r>
      <w:r w:rsidRPr="00066B0A">
        <w:rPr>
          <w:rStyle w:val="StyleUnderline"/>
        </w:rPr>
        <w:t xml:space="preserve"> are the </w:t>
      </w:r>
      <w:r w:rsidRPr="00066B0A">
        <w:rPr>
          <w:rStyle w:val="Emphasis"/>
        </w:rPr>
        <w:t>dominant approach</w:t>
      </w:r>
      <w:r w:rsidRPr="00066B0A">
        <w:rPr>
          <w:rStyle w:val="StyleUnderline"/>
        </w:rPr>
        <w:t xml:space="preserve"> to managing and </w:t>
      </w:r>
      <w:r w:rsidRPr="00066B0A">
        <w:rPr>
          <w:rStyle w:val="Emphasis"/>
        </w:rPr>
        <w:t>protecting</w:t>
      </w:r>
      <w:r w:rsidRPr="00066B0A">
        <w:rPr>
          <w:rStyle w:val="StyleUnderline"/>
        </w:rPr>
        <w:t xml:space="preserve"> the </w:t>
      </w:r>
      <w:r w:rsidRPr="00066B0A">
        <w:rPr>
          <w:rStyle w:val="Emphasis"/>
        </w:rPr>
        <w:t>environment</w:t>
      </w:r>
      <w:r w:rsidRPr="00066B0A">
        <w:rPr>
          <w:rStyle w:val="StyleUnderline"/>
        </w:rPr>
        <w:t xml:space="preserve">. This move to </w:t>
      </w:r>
      <w:r w:rsidRPr="00066B0A">
        <w:rPr>
          <w:rStyle w:val="Emphasis"/>
        </w:rPr>
        <w:t>commodify nature</w:t>
      </w:r>
      <w:r w:rsidRPr="00066B0A">
        <w:rPr>
          <w:rStyle w:val="StyleUnderline"/>
        </w:rPr>
        <w:t xml:space="preserve"> and market its ‘services’ is a massive transformation of the human–environment relationship.</w:t>
      </w:r>
      <w:r w:rsidRPr="00CE63D0">
        <w:rPr>
          <w:sz w:val="16"/>
        </w:rPr>
        <w:t xml:space="preserve"> Arguably, </w:t>
      </w:r>
      <w:r w:rsidRPr="00066B0A">
        <w:rPr>
          <w:rStyle w:val="StyleUnderline"/>
        </w:rPr>
        <w:t xml:space="preserve">neoliberal environmental strategies have been quite successful. The </w:t>
      </w:r>
      <w:r w:rsidRPr="00066B0A">
        <w:rPr>
          <w:rStyle w:val="Emphasis"/>
        </w:rPr>
        <w:t>hegemony of neoliberalism</w:t>
      </w:r>
      <w:r w:rsidRPr="00066B0A">
        <w:rPr>
          <w:rStyle w:val="StyleUnderline"/>
        </w:rPr>
        <w:t xml:space="preserve"> is made most evident by the ways in which profoundly </w:t>
      </w:r>
      <w:r w:rsidRPr="00066B0A">
        <w:rPr>
          <w:rStyle w:val="Emphasis"/>
        </w:rPr>
        <w:t>political</w:t>
      </w:r>
      <w:r w:rsidRPr="00066B0A">
        <w:rPr>
          <w:rStyle w:val="StyleUnderline"/>
        </w:rPr>
        <w:t xml:space="preserve"> and </w:t>
      </w:r>
      <w:r w:rsidRPr="00066B0A">
        <w:rPr>
          <w:rStyle w:val="Emphasis"/>
        </w:rPr>
        <w:t>ideological projects</w:t>
      </w:r>
      <w:r w:rsidRPr="00066B0A">
        <w:rPr>
          <w:rStyle w:val="StyleUnderline"/>
        </w:rPr>
        <w:t xml:space="preserve"> have successfully </w:t>
      </w:r>
      <w:r w:rsidRPr="00066B0A">
        <w:rPr>
          <w:rStyle w:val="Emphasis"/>
        </w:rPr>
        <w:t>masqueraded</w:t>
      </w:r>
      <w:r w:rsidRPr="00066B0A">
        <w:rPr>
          <w:rStyle w:val="StyleUnderline"/>
        </w:rPr>
        <w:t xml:space="preserve"> as a set of </w:t>
      </w:r>
      <w:r w:rsidRPr="00066B0A">
        <w:rPr>
          <w:rStyle w:val="Emphasis"/>
        </w:rPr>
        <w:t>objective</w:t>
      </w:r>
      <w:r w:rsidRPr="00066B0A">
        <w:rPr>
          <w:rStyle w:val="StyleUnderline"/>
        </w:rPr>
        <w:t xml:space="preserve">, </w:t>
      </w:r>
      <w:r w:rsidRPr="00066B0A">
        <w:rPr>
          <w:rStyle w:val="Emphasis"/>
        </w:rPr>
        <w:t>natural</w:t>
      </w:r>
      <w:r w:rsidRPr="00066B0A">
        <w:rPr>
          <w:rStyle w:val="StyleUnderline"/>
        </w:rPr>
        <w:t xml:space="preserve">, and </w:t>
      </w:r>
      <w:r w:rsidRPr="00066B0A">
        <w:rPr>
          <w:rStyle w:val="Emphasis"/>
        </w:rPr>
        <w:t>technocratic truisms</w:t>
      </w:r>
      <w:r w:rsidRPr="00CE63D0">
        <w:rPr>
          <w:sz w:val="16"/>
        </w:rPr>
        <w:t xml:space="preserve"> (McCarthy &amp; Prudham 2004, 276). </w:t>
      </w:r>
      <w:r w:rsidRPr="00066B0A">
        <w:rPr>
          <w:rStyle w:val="StyleUnderline"/>
        </w:rPr>
        <w:t xml:space="preserve">Capital appears to have successfully established a </w:t>
      </w:r>
      <w:r w:rsidRPr="00066B0A">
        <w:rPr>
          <w:rStyle w:val="Emphasis"/>
        </w:rPr>
        <w:t>dominant articulation</w:t>
      </w:r>
      <w:r w:rsidRPr="00066B0A">
        <w:rPr>
          <w:rStyle w:val="StyleUnderline"/>
        </w:rPr>
        <w:t xml:space="preserve"> with other logics, incorporating the naturalized authority of </w:t>
      </w:r>
      <w:r w:rsidRPr="00066B0A">
        <w:rPr>
          <w:rStyle w:val="Emphasis"/>
        </w:rPr>
        <w:t>scientific data</w:t>
      </w:r>
      <w:r w:rsidRPr="00066B0A">
        <w:rPr>
          <w:rStyle w:val="StyleUnderline"/>
        </w:rPr>
        <w:t xml:space="preserve"> into its own arguments, and </w:t>
      </w:r>
      <w:r w:rsidRPr="00066B0A">
        <w:rPr>
          <w:rStyle w:val="Emphasis"/>
        </w:rPr>
        <w:t>lobbying</w:t>
      </w:r>
      <w:r w:rsidRPr="00066B0A">
        <w:rPr>
          <w:rStyle w:val="StyleUnderline"/>
        </w:rPr>
        <w:t xml:space="preserve"> for laws which </w:t>
      </w:r>
      <w:r w:rsidRPr="00066B0A">
        <w:rPr>
          <w:rStyle w:val="Emphasis"/>
        </w:rPr>
        <w:t>stabilize</w:t>
      </w:r>
      <w:r w:rsidRPr="00066B0A">
        <w:rPr>
          <w:rStyle w:val="StyleUnderline"/>
        </w:rPr>
        <w:t xml:space="preserve"> its </w:t>
      </w:r>
      <w:r w:rsidRPr="00066B0A">
        <w:rPr>
          <w:rStyle w:val="Emphasis"/>
        </w:rPr>
        <w:t>new markets</w:t>
      </w:r>
      <w:r w:rsidRPr="00CE63D0">
        <w:rPr>
          <w:sz w:val="16"/>
        </w:rPr>
        <w:t xml:space="preserve">. Jessop (2008) stresses that </w:t>
      </w:r>
      <w:r w:rsidRPr="00066B0A">
        <w:rPr>
          <w:rStyle w:val="StyleUnderline"/>
        </w:rPr>
        <w:t>considerable work has been put into the process of articulation: that is, making information from one logical realm legible to, and effective in, others</w:t>
      </w:r>
      <w:r w:rsidRPr="00CE63D0">
        <w:rPr>
          <w:sz w:val="16"/>
        </w:rPr>
        <w:t>. Thus, when ecological phenomena factor into the stabilization or destabilization of capital relations, they never do so as ecological phenomena per se. They do so only after going through a process of coding by which they are made legible to the logic of capital. (Robertson 2004, 366, 371.)</w:t>
      </w:r>
    </w:p>
    <w:p w14:paraId="26510437" w14:textId="77777777" w:rsidR="001E00C7" w:rsidRPr="00CE63D0" w:rsidRDefault="001E00C7" w:rsidP="001E00C7">
      <w:pPr>
        <w:rPr>
          <w:sz w:val="16"/>
        </w:rPr>
      </w:pPr>
      <w:r w:rsidRPr="00CE63D0">
        <w:rPr>
          <w:sz w:val="16"/>
        </w:rPr>
        <w:t xml:space="preserve">The way </w:t>
      </w:r>
      <w:r w:rsidRPr="003342B9">
        <w:rPr>
          <w:rStyle w:val="StyleUnderline"/>
        </w:rPr>
        <w:t>environmental institutions have paved the way for certain “solutions” and chosen to blunt the potentials for alternative developments</w:t>
      </w:r>
      <w:r w:rsidRPr="00CE63D0">
        <w:rPr>
          <w:sz w:val="16"/>
        </w:rPr>
        <w:t>. As an example, Mueller and Passadakis (2009, 58-59) provide the international climate negotiations of United Nations Framework Convention on Climate Change (UNFCCC), and carbon trading. They criticize the UNFCCC, firstly, of insulating the free-trade policies of the WTO from scrutiny; secondly, of legitimating the economic and regulatory system by channeling the attention of potentially critical environmental groups into “meaningless negotiations”; thirdly, of blunting the potential for more widespread mass movements for climate justice to emerge; and fourthly and most importantly, of its promotion of carbon trading schemes. Without the UNFCCC, the idea of emissions trading would almost certainly not have become global ‘best practice’ in official climate politics as quickly or as universally as it now has (ibid., 59). As one World Bank executive stated, "[i]n a world where you have scarcity, you have to have a price on things" (Simon 2012).</w:t>
      </w:r>
    </w:p>
    <w:p w14:paraId="0D1B73B2" w14:textId="77777777" w:rsidR="001E00C7" w:rsidRPr="00CE63D0" w:rsidRDefault="001E00C7" w:rsidP="001E00C7">
      <w:pPr>
        <w:rPr>
          <w:sz w:val="16"/>
        </w:rPr>
      </w:pPr>
      <w:r w:rsidRPr="003342B9">
        <w:rPr>
          <w:rStyle w:val="StyleUnderline"/>
        </w:rPr>
        <w:t>Ecocentrically aligned writers</w:t>
      </w:r>
      <w:r w:rsidRPr="00CE63D0">
        <w:rPr>
          <w:sz w:val="16"/>
        </w:rPr>
        <w:t xml:space="preserve"> like Mueller and Passadakis (2009; 2010), Parr (2009), Crawford (2009), and Bachram (2004) </w:t>
      </w:r>
      <w:r w:rsidRPr="003342B9">
        <w:rPr>
          <w:rStyle w:val="StyleUnderline"/>
        </w:rPr>
        <w:t xml:space="preserve">point that the top-down </w:t>
      </w:r>
      <w:r w:rsidRPr="003342B9">
        <w:rPr>
          <w:rStyle w:val="Emphasis"/>
        </w:rPr>
        <w:t>managerialist solutions</w:t>
      </w:r>
      <w:r w:rsidRPr="003342B9">
        <w:rPr>
          <w:rStyle w:val="StyleUnderline"/>
        </w:rPr>
        <w:t xml:space="preserve"> provided by the </w:t>
      </w:r>
      <w:r w:rsidRPr="003342B9">
        <w:rPr>
          <w:rStyle w:val="Emphasis"/>
        </w:rPr>
        <w:t>global institutions</w:t>
      </w:r>
      <w:r w:rsidRPr="003342B9">
        <w:rPr>
          <w:rStyle w:val="StyleUnderline"/>
        </w:rPr>
        <w:t xml:space="preserve"> are</w:t>
      </w:r>
      <w:r w:rsidRPr="00CE63D0">
        <w:rPr>
          <w:sz w:val="16"/>
        </w:rPr>
        <w:t xml:space="preserve"> – from the ecocentric perspective – </w:t>
      </w:r>
      <w:r w:rsidRPr="003342B9">
        <w:rPr>
          <w:rStyle w:val="StyleUnderline"/>
        </w:rPr>
        <w:t>“</w:t>
      </w:r>
      <w:r w:rsidRPr="003342B9">
        <w:rPr>
          <w:rStyle w:val="Emphasis"/>
        </w:rPr>
        <w:t>false solutions</w:t>
      </w:r>
      <w:r w:rsidRPr="003342B9">
        <w:rPr>
          <w:rStyle w:val="StyleUnderline"/>
        </w:rPr>
        <w:t xml:space="preserve">,” as they provide a </w:t>
      </w:r>
      <w:r w:rsidRPr="003342B9">
        <w:rPr>
          <w:rStyle w:val="Emphasis"/>
        </w:rPr>
        <w:t>political shield</w:t>
      </w:r>
      <w:r w:rsidRPr="003342B9">
        <w:rPr>
          <w:rStyle w:val="StyleUnderline"/>
        </w:rPr>
        <w:t xml:space="preserve"> for the </w:t>
      </w:r>
      <w:r w:rsidRPr="003342B9">
        <w:rPr>
          <w:rStyle w:val="Emphasis"/>
        </w:rPr>
        <w:t>continued production</w:t>
      </w:r>
      <w:r w:rsidRPr="003342B9">
        <w:rPr>
          <w:rStyle w:val="StyleUnderline"/>
        </w:rPr>
        <w:t xml:space="preserve"> of greenhouse gases “with impunity”</w:t>
      </w:r>
      <w:r w:rsidRPr="00CE63D0">
        <w:rPr>
          <w:sz w:val="16"/>
        </w:rPr>
        <w:t xml:space="preserve"> (Mueller and Passadakis 2010, 563), </w:t>
      </w:r>
      <w:r w:rsidRPr="003342B9">
        <w:rPr>
          <w:rStyle w:val="StyleUnderline"/>
        </w:rPr>
        <w:t xml:space="preserve">but do not address the </w:t>
      </w:r>
      <w:r w:rsidRPr="003342B9">
        <w:rPr>
          <w:rStyle w:val="Emphasis"/>
        </w:rPr>
        <w:t>real problem</w:t>
      </w:r>
      <w:r w:rsidRPr="003342B9">
        <w:rPr>
          <w:rStyle w:val="StyleUnderline"/>
        </w:rPr>
        <w:t xml:space="preserve">: the </w:t>
      </w:r>
      <w:r w:rsidRPr="003342B9">
        <w:rPr>
          <w:rStyle w:val="Emphasis"/>
        </w:rPr>
        <w:t>underlying structures</w:t>
      </w:r>
      <w:r w:rsidRPr="003342B9">
        <w:rPr>
          <w:rStyle w:val="StyleUnderline"/>
        </w:rPr>
        <w:t xml:space="preserve"> of </w:t>
      </w:r>
      <w:r w:rsidRPr="003342B9">
        <w:rPr>
          <w:rStyle w:val="Emphasis"/>
        </w:rPr>
        <w:t>production</w:t>
      </w:r>
      <w:r w:rsidRPr="00CE63D0">
        <w:rPr>
          <w:sz w:val="16"/>
        </w:rPr>
        <w:t xml:space="preserve">. Their environmental value seems very limited. Not benefiting the environmental or climate as they supposedly should. Instead, </w:t>
      </w:r>
      <w:r w:rsidRPr="003342B9">
        <w:rPr>
          <w:rStyle w:val="StyleUnderline"/>
        </w:rPr>
        <w:t xml:space="preserve">they seem more to be about </w:t>
      </w:r>
      <w:r w:rsidRPr="003342B9">
        <w:rPr>
          <w:rStyle w:val="Emphasis"/>
        </w:rPr>
        <w:t>securing</w:t>
      </w:r>
      <w:r w:rsidRPr="003342B9">
        <w:rPr>
          <w:rStyle w:val="StyleUnderline"/>
        </w:rPr>
        <w:t xml:space="preserve"> and </w:t>
      </w:r>
      <w:r w:rsidRPr="003342B9">
        <w:rPr>
          <w:rStyle w:val="Emphasis"/>
        </w:rPr>
        <w:t>expanding</w:t>
      </w:r>
      <w:r w:rsidRPr="003342B9">
        <w:rPr>
          <w:rStyle w:val="StyleUnderline"/>
        </w:rPr>
        <w:t xml:space="preserve"> the </w:t>
      </w:r>
      <w:r w:rsidRPr="003342B9">
        <w:rPr>
          <w:rStyle w:val="Emphasis"/>
        </w:rPr>
        <w:t>neoliberal economic structures</w:t>
      </w:r>
      <w:r w:rsidRPr="003342B9">
        <w:rPr>
          <w:rStyle w:val="StyleUnderline"/>
        </w:rPr>
        <w:t xml:space="preserve"> of governing</w:t>
      </w:r>
      <w:r w:rsidRPr="00CE63D0">
        <w:rPr>
          <w:sz w:val="16"/>
        </w:rPr>
        <w:t>.</w:t>
      </w:r>
    </w:p>
    <w:p w14:paraId="7132329A" w14:textId="77777777" w:rsidR="001E00C7" w:rsidRPr="00CE63D0" w:rsidRDefault="001E00C7" w:rsidP="001E00C7">
      <w:pPr>
        <w:rPr>
          <w:sz w:val="16"/>
        </w:rPr>
      </w:pPr>
      <w:r w:rsidRPr="00B00208">
        <w:rPr>
          <w:rStyle w:val="StyleUnderline"/>
        </w:rPr>
        <w:t xml:space="preserve">The </w:t>
      </w:r>
      <w:r w:rsidRPr="00B00208">
        <w:rPr>
          <w:rStyle w:val="Emphasis"/>
        </w:rPr>
        <w:t>institutions</w:t>
      </w:r>
      <w:r w:rsidRPr="00B00208">
        <w:rPr>
          <w:rStyle w:val="StyleUnderline"/>
        </w:rPr>
        <w:t xml:space="preserve"> and </w:t>
      </w:r>
      <w:r w:rsidRPr="00B00208">
        <w:rPr>
          <w:rStyle w:val="Emphasis"/>
        </w:rPr>
        <w:t>practices</w:t>
      </w:r>
      <w:r w:rsidRPr="00B00208">
        <w:rPr>
          <w:rStyle w:val="StyleUnderline"/>
        </w:rPr>
        <w:t xml:space="preserve"> that neoliberalism demands are driven under the </w:t>
      </w:r>
      <w:r w:rsidRPr="00B00208">
        <w:rPr>
          <w:rStyle w:val="Emphasis"/>
        </w:rPr>
        <w:t>guise</w:t>
      </w:r>
      <w:r w:rsidRPr="00B00208">
        <w:rPr>
          <w:rStyle w:val="StyleUnderline"/>
        </w:rPr>
        <w:t xml:space="preserve"> of saving the ‘environment.</w:t>
      </w:r>
      <w:r w:rsidRPr="00CE63D0">
        <w:rPr>
          <w:sz w:val="16"/>
        </w:rPr>
        <w:t xml:space="preserve">’ Reid (2012a, 70) observes that </w:t>
      </w:r>
      <w:r w:rsidRPr="00B00208">
        <w:rPr>
          <w:rStyle w:val="StyleUnderline"/>
        </w:rPr>
        <w:t xml:space="preserve">invoking </w:t>
      </w:r>
      <w:r w:rsidRPr="00B00208">
        <w:rPr>
          <w:rStyle w:val="Emphasis"/>
        </w:rPr>
        <w:t>ecological crisis</w:t>
      </w:r>
      <w:r w:rsidRPr="00B00208">
        <w:rPr>
          <w:rStyle w:val="StyleUnderline"/>
        </w:rPr>
        <w:t xml:space="preserve"> has “strategically […] functioned in the </w:t>
      </w:r>
      <w:r w:rsidRPr="00B00208">
        <w:rPr>
          <w:rStyle w:val="Emphasis"/>
        </w:rPr>
        <w:t>global expansion</w:t>
      </w:r>
      <w:r w:rsidRPr="00B00208">
        <w:rPr>
          <w:rStyle w:val="StyleUnderline"/>
        </w:rPr>
        <w:t xml:space="preserve"> of </w:t>
      </w:r>
      <w:r w:rsidRPr="00B00208">
        <w:rPr>
          <w:rStyle w:val="Emphasis"/>
        </w:rPr>
        <w:t>neoliberalism</w:t>
      </w:r>
      <w:r w:rsidRPr="00B00208">
        <w:rPr>
          <w:rStyle w:val="StyleUnderline"/>
        </w:rPr>
        <w:t xml:space="preserve"> by </w:t>
      </w:r>
      <w:r w:rsidRPr="00B00208">
        <w:rPr>
          <w:rStyle w:val="Emphasis"/>
        </w:rPr>
        <w:t>naturalising</w:t>
      </w:r>
      <w:r w:rsidRPr="00B00208">
        <w:rPr>
          <w:rStyle w:val="StyleUnderline"/>
        </w:rPr>
        <w:t xml:space="preserve"> its </w:t>
      </w:r>
      <w:r w:rsidRPr="00B00208">
        <w:rPr>
          <w:rStyle w:val="Emphasis"/>
        </w:rPr>
        <w:t>frameworks of governance</w:t>
      </w:r>
      <w:r w:rsidRPr="00B00208">
        <w:rPr>
          <w:rStyle w:val="StyleUnderline"/>
        </w:rPr>
        <w:t xml:space="preserve">.” The idea of environmental crisis enables </w:t>
      </w:r>
      <w:r w:rsidRPr="00B00208">
        <w:rPr>
          <w:rStyle w:val="Emphasis"/>
        </w:rPr>
        <w:t>profound neoliberalizings trends</w:t>
      </w:r>
      <w:r w:rsidRPr="00B00208">
        <w:rPr>
          <w:rStyle w:val="StyleUnderline"/>
        </w:rPr>
        <w:t xml:space="preserve"> that would otherwise be hard to implement and justify. Instead, they are now seen to have a world-saving function</w:t>
      </w:r>
      <w:r w:rsidRPr="00CE63D0">
        <w:rPr>
          <w:sz w:val="16"/>
        </w:rPr>
        <w:t>. As Parr (2015, 72) phrased it: “</w:t>
      </w:r>
      <w:r w:rsidRPr="00B00208">
        <w:rPr>
          <w:rStyle w:val="StyleUnderline"/>
        </w:rPr>
        <w:t xml:space="preserve">All roads currently lead us through the gates of </w:t>
      </w:r>
      <w:r w:rsidRPr="00B00208">
        <w:rPr>
          <w:rStyle w:val="Emphasis"/>
        </w:rPr>
        <w:t>capitalist heaven</w:t>
      </w:r>
      <w:r w:rsidRPr="00CE63D0">
        <w:rPr>
          <w:sz w:val="16"/>
        </w:rPr>
        <w:t>.</w:t>
      </w:r>
    </w:p>
    <w:p w14:paraId="2DCC2DF7" w14:textId="77777777" w:rsidR="001E00C7" w:rsidRPr="00CE63D0" w:rsidRDefault="001E00C7" w:rsidP="001E00C7">
      <w:pPr>
        <w:rPr>
          <w:sz w:val="16"/>
        </w:rPr>
      </w:pPr>
      <w:r w:rsidRPr="00CE63D0">
        <w:rPr>
          <w:sz w:val="16"/>
        </w:rPr>
        <w:t xml:space="preserve">How we have come to this? Several researcher wonder the fast pace of the emergence of these neoliberal governance frameworks (Lövbrand &amp; Stripple 2011, 197). Few ideas on how to understand this neoliberal environmentalism has been presented. According to one perspective, neoliberal thinking has hijacked environmental politics (Parr 2009, Mirowski 2013?). This idea necessitates that in some point in history they were on opposition to each other. Instead, a historical examination of these both sets of ideas might reveal a more interesting relation. Both, </w:t>
      </w:r>
      <w:r w:rsidRPr="00B86BA8">
        <w:rPr>
          <w:rStyle w:val="StyleUnderline"/>
        </w:rPr>
        <w:t>modern environmentalism and neoliberalism, began to emerge in the late 1960’s.</w:t>
      </w:r>
      <w:r w:rsidRPr="00CE63D0">
        <w:rPr>
          <w:sz w:val="16"/>
        </w:rPr>
        <w:t xml:space="preserve"> Many link the actual institutionalization of neoliberalism to the period since the early 1970s. </w:t>
      </w:r>
      <w:r w:rsidRPr="00B86BA8">
        <w:rPr>
          <w:rStyle w:val="StyleUnderline"/>
        </w:rPr>
        <w:t xml:space="preserve">It is primarily during this period that </w:t>
      </w:r>
      <w:r w:rsidRPr="00B86BA8">
        <w:rPr>
          <w:rStyle w:val="Emphasis"/>
        </w:rPr>
        <w:t>neoliberal practices</w:t>
      </w:r>
      <w:r w:rsidRPr="00B86BA8">
        <w:rPr>
          <w:rStyle w:val="StyleUnderline"/>
        </w:rPr>
        <w:t xml:space="preserve"> were introduced as macro and micro-level reforms</w:t>
      </w:r>
      <w:r w:rsidRPr="00CE63D0">
        <w:rPr>
          <w:sz w:val="16"/>
        </w:rPr>
        <w:t xml:space="preserve"> (Heynen et al. 2007, 6). </w:t>
      </w:r>
      <w:r w:rsidRPr="00B86BA8">
        <w:rPr>
          <w:rStyle w:val="StyleUnderline"/>
        </w:rPr>
        <w:t>Zižek</w:t>
      </w:r>
      <w:r w:rsidRPr="00CE63D0">
        <w:rPr>
          <w:sz w:val="16"/>
        </w:rPr>
        <w:t xml:space="preserve"> (2009) </w:t>
      </w:r>
      <w:r w:rsidRPr="00B86BA8">
        <w:rPr>
          <w:rStyle w:val="StyleUnderline"/>
        </w:rPr>
        <w:t xml:space="preserve">points that the </w:t>
      </w:r>
      <w:r w:rsidRPr="00B86BA8">
        <w:rPr>
          <w:rStyle w:val="Emphasis"/>
        </w:rPr>
        <w:t>transformation</w:t>
      </w:r>
      <w:r w:rsidRPr="00B86BA8">
        <w:rPr>
          <w:rStyle w:val="StyleUnderline"/>
        </w:rPr>
        <w:t xml:space="preserve"> of capitalism towards </w:t>
      </w:r>
      <w:r w:rsidRPr="00B86BA8">
        <w:rPr>
          <w:rStyle w:val="Emphasis"/>
        </w:rPr>
        <w:t>caring for ecology</w:t>
      </w:r>
      <w:r w:rsidRPr="00B86BA8">
        <w:rPr>
          <w:rStyle w:val="StyleUnderline"/>
        </w:rPr>
        <w:t xml:space="preserve"> started in the late 1960’s. The emergence of neoliberalism was allied by the rise of the political influence of environmentalism.</w:t>
      </w:r>
      <w:r w:rsidRPr="00CE63D0">
        <w:rPr>
          <w:sz w:val="16"/>
        </w:rPr>
        <w:t xml:space="preserve"> The basis for all these neoliberal ‘financial innovations’ has been in the idea of the ‘global environment’ that the UN gave birth to around the 1972 UN Environment Conference in Stockholm. Hironaka (2015) explains this in length. </w:t>
      </w:r>
      <w:r w:rsidRPr="00C178AF">
        <w:rPr>
          <w:rStyle w:val="StyleUnderline"/>
        </w:rPr>
        <w:t xml:space="preserve">The Stockholm era represents an episode of </w:t>
      </w:r>
      <w:r w:rsidRPr="00C178AF">
        <w:rPr>
          <w:rStyle w:val="Emphasis"/>
        </w:rPr>
        <w:t>social construction</w:t>
      </w:r>
      <w:r w:rsidRPr="00C178AF">
        <w:rPr>
          <w:rStyle w:val="StyleUnderline"/>
        </w:rPr>
        <w:t xml:space="preserve"> that fundamentally changed the way that modern </w:t>
      </w:r>
      <w:r w:rsidRPr="00C178AF">
        <w:rPr>
          <w:rStyle w:val="Emphasis"/>
        </w:rPr>
        <w:t>environmental problems</w:t>
      </w:r>
      <w:r w:rsidRPr="00C178AF">
        <w:rPr>
          <w:rStyle w:val="StyleUnderline"/>
        </w:rPr>
        <w:t xml:space="preserve"> were understood. It gave us the concept of ‘</w:t>
      </w:r>
      <w:r w:rsidRPr="00C178AF">
        <w:rPr>
          <w:rStyle w:val="Emphasis"/>
        </w:rPr>
        <w:t>global environment</w:t>
      </w:r>
      <w:r w:rsidRPr="00C178AF">
        <w:rPr>
          <w:rStyle w:val="StyleUnderline"/>
        </w:rPr>
        <w:t xml:space="preserve">’ where the </w:t>
      </w:r>
      <w:r w:rsidRPr="00C178AF">
        <w:rPr>
          <w:rStyle w:val="Emphasis"/>
        </w:rPr>
        <w:t>nature</w:t>
      </w:r>
      <w:r w:rsidRPr="00C178AF">
        <w:rPr>
          <w:rStyle w:val="StyleUnderline"/>
        </w:rPr>
        <w:t xml:space="preserve"> around us is understood as one </w:t>
      </w:r>
      <w:r w:rsidRPr="00C178AF">
        <w:rPr>
          <w:rStyle w:val="Emphasis"/>
        </w:rPr>
        <w:t>interconnected wholeness</w:t>
      </w:r>
      <w:r w:rsidRPr="00C178AF">
        <w:rPr>
          <w:rStyle w:val="StyleUnderline"/>
        </w:rPr>
        <w:t xml:space="preserve">, </w:t>
      </w:r>
      <w:r w:rsidRPr="00C178AF">
        <w:rPr>
          <w:rStyle w:val="Emphasis"/>
        </w:rPr>
        <w:t>scarce</w:t>
      </w:r>
      <w:r w:rsidRPr="00C178AF">
        <w:rPr>
          <w:rStyle w:val="StyleUnderline"/>
        </w:rPr>
        <w:t xml:space="preserve">, and in a </w:t>
      </w:r>
      <w:r w:rsidRPr="00C178AF">
        <w:rPr>
          <w:rStyle w:val="Emphasis"/>
        </w:rPr>
        <w:t>crisis</w:t>
      </w:r>
      <w:r w:rsidRPr="00C178AF">
        <w:rPr>
          <w:rStyle w:val="StyleUnderline"/>
        </w:rPr>
        <w:t xml:space="preserve">. This </w:t>
      </w:r>
      <w:r w:rsidRPr="00C178AF">
        <w:rPr>
          <w:rStyle w:val="Emphasis"/>
        </w:rPr>
        <w:t>new conception</w:t>
      </w:r>
      <w:r w:rsidRPr="00C178AF">
        <w:rPr>
          <w:rStyle w:val="StyleUnderline"/>
        </w:rPr>
        <w:t xml:space="preserve"> of the environment linked a formerly diverse set of issues under a </w:t>
      </w:r>
      <w:r w:rsidRPr="00C178AF">
        <w:rPr>
          <w:rStyle w:val="Emphasis"/>
        </w:rPr>
        <w:t>common umbrella</w:t>
      </w:r>
      <w:r w:rsidRPr="00C178AF">
        <w:rPr>
          <w:rStyle w:val="StyleUnderline"/>
        </w:rPr>
        <w:t xml:space="preserve"> and reframed them as </w:t>
      </w:r>
      <w:r w:rsidRPr="00C178AF">
        <w:rPr>
          <w:rStyle w:val="Emphasis"/>
        </w:rPr>
        <w:t>global concerns</w:t>
      </w:r>
      <w:r w:rsidRPr="00CE63D0">
        <w:rPr>
          <w:sz w:val="16"/>
        </w:rPr>
        <w:t xml:space="preserve">. After the conference ‘the environment’ became a common factor to describe problems of different relations between man and nature. (Hironaka 2015.) The point that Hironaka makes is that </w:t>
      </w:r>
      <w:r w:rsidRPr="00C178AF">
        <w:rPr>
          <w:rStyle w:val="StyleUnderline"/>
        </w:rPr>
        <w:t>the creation and growth of the global environmental regime has been neither inevitable, or natural, but has been shaped by politics in international institutions</w:t>
      </w:r>
      <w:r w:rsidRPr="00CE63D0">
        <w:rPr>
          <w:sz w:val="16"/>
        </w:rPr>
        <w:t>, mainly by the UN (Hironaka 2015).</w:t>
      </w:r>
    </w:p>
    <w:p w14:paraId="0D0C257D" w14:textId="77777777" w:rsidR="001E00C7" w:rsidRPr="00CE63D0" w:rsidRDefault="001E00C7" w:rsidP="001E00C7">
      <w:pPr>
        <w:rPr>
          <w:sz w:val="16"/>
        </w:rPr>
      </w:pPr>
      <w:r w:rsidRPr="00CE63D0">
        <w:rPr>
          <w:sz w:val="16"/>
        </w:rPr>
        <w:t xml:space="preserve">Here, it is important to note that </w:t>
      </w:r>
      <w:r w:rsidRPr="00C178AF">
        <w:rPr>
          <w:rStyle w:val="StyleUnderline"/>
        </w:rPr>
        <w:t xml:space="preserve">the basis for the neoliberalizicing opportunities of the ecological </w:t>
      </w:r>
      <w:r w:rsidRPr="00CE63D0">
        <w:rPr>
          <w:rStyle w:val="StyleUnderline"/>
        </w:rPr>
        <w:t>crisis</w:t>
      </w:r>
      <w:r w:rsidRPr="00CE63D0">
        <w:rPr>
          <w:sz w:val="16"/>
        </w:rPr>
        <w:t xml:space="preserve"> waere </w:t>
      </w:r>
      <w:r w:rsidRPr="00CE63D0">
        <w:rPr>
          <w:rStyle w:val="StyleUnderline"/>
        </w:rPr>
        <w:t xml:space="preserve">[were] already created with the cognitive construction of global ‘environment’ and its central features: understanding of </w:t>
      </w:r>
      <w:r w:rsidRPr="00CE63D0">
        <w:rPr>
          <w:rStyle w:val="Emphasis"/>
        </w:rPr>
        <w:t xml:space="preserve">natural resources </w:t>
      </w:r>
      <w:r w:rsidRPr="00CE63D0">
        <w:rPr>
          <w:rStyle w:val="StyleUnderline"/>
        </w:rPr>
        <w:t xml:space="preserve">at </w:t>
      </w:r>
      <w:r w:rsidRPr="00CE63D0">
        <w:rPr>
          <w:rStyle w:val="Emphasis"/>
        </w:rPr>
        <w:t>static</w:t>
      </w:r>
      <w:r w:rsidRPr="00CE63D0">
        <w:rPr>
          <w:rStyle w:val="StyleUnderline"/>
        </w:rPr>
        <w:t xml:space="preserve">, the idea on </w:t>
      </w:r>
      <w:r w:rsidRPr="00CE63D0">
        <w:rPr>
          <w:rStyle w:val="Emphasis"/>
        </w:rPr>
        <w:t>limits</w:t>
      </w:r>
      <w:r w:rsidRPr="00CE63D0">
        <w:rPr>
          <w:rStyle w:val="StyleUnderline"/>
        </w:rPr>
        <w:t xml:space="preserve">, and the </w:t>
      </w:r>
      <w:r w:rsidRPr="00CE63D0">
        <w:rPr>
          <w:rStyle w:val="Emphasis"/>
        </w:rPr>
        <w:t>urgent crisis</w:t>
      </w:r>
      <w:r w:rsidRPr="00CE63D0">
        <w:rPr>
          <w:rStyle w:val="StyleUnderline"/>
        </w:rPr>
        <w:t xml:space="preserve">. The representation of and acting upon a phenomenon constitutes two sides of the same coin. Objects can only be </w:t>
      </w:r>
      <w:r w:rsidRPr="00CE63D0">
        <w:rPr>
          <w:rStyle w:val="Emphasis"/>
        </w:rPr>
        <w:t>governed</w:t>
      </w:r>
      <w:r w:rsidRPr="00CE63D0">
        <w:rPr>
          <w:rStyle w:val="StyleUnderline"/>
        </w:rPr>
        <w:t xml:space="preserve"> when they are </w:t>
      </w:r>
      <w:r w:rsidRPr="00CE63D0">
        <w:rPr>
          <w:rStyle w:val="Emphasis"/>
        </w:rPr>
        <w:t>represented</w:t>
      </w:r>
      <w:r w:rsidRPr="00CE63D0">
        <w:rPr>
          <w:rStyle w:val="StyleUnderline"/>
        </w:rPr>
        <w:t xml:space="preserve"> and </w:t>
      </w:r>
      <w:r w:rsidRPr="00CE63D0">
        <w:rPr>
          <w:rStyle w:val="Emphasis"/>
        </w:rPr>
        <w:t>conceptualised</w:t>
      </w:r>
      <w:r w:rsidRPr="00CE63D0">
        <w:rPr>
          <w:rStyle w:val="StyleUnderline"/>
        </w:rPr>
        <w:t xml:space="preserve"> in a way that can enter the sphere of </w:t>
      </w:r>
      <w:r w:rsidRPr="00CE63D0">
        <w:rPr>
          <w:rStyle w:val="Emphasis"/>
        </w:rPr>
        <w:t>conscious political calculation</w:t>
      </w:r>
      <w:r w:rsidRPr="00CE63D0">
        <w:rPr>
          <w:sz w:val="16"/>
        </w:rPr>
        <w:t xml:space="preserve"> (Lövbrand 2009, 11). Is environmentalism a perfect side-kick or partner-in-crime for neoliberalism’s project, a cognitive instrument for neoliberalism. </w:t>
      </w:r>
      <w:r w:rsidRPr="00CE63D0">
        <w:rPr>
          <w:rStyle w:val="StyleUnderline"/>
        </w:rPr>
        <w:t xml:space="preserve">While </w:t>
      </w:r>
      <w:r w:rsidRPr="00CE63D0">
        <w:rPr>
          <w:rStyle w:val="Emphasis"/>
        </w:rPr>
        <w:t>environmentalism</w:t>
      </w:r>
      <w:r w:rsidRPr="00CE63D0">
        <w:rPr>
          <w:rStyle w:val="StyleUnderline"/>
        </w:rPr>
        <w:t xml:space="preserve"> uses </w:t>
      </w:r>
      <w:r w:rsidRPr="00CE63D0">
        <w:rPr>
          <w:rStyle w:val="Emphasis"/>
        </w:rPr>
        <w:t>ecological reasons</w:t>
      </w:r>
      <w:r w:rsidRPr="00CE63D0">
        <w:rPr>
          <w:rStyle w:val="StyleUnderline"/>
        </w:rPr>
        <w:t xml:space="preserve"> to argue for the </w:t>
      </w:r>
      <w:r w:rsidRPr="00CE63D0">
        <w:rPr>
          <w:rStyle w:val="Emphasis"/>
        </w:rPr>
        <w:t>need to protect and manage</w:t>
      </w:r>
      <w:r w:rsidRPr="00CE63D0">
        <w:rPr>
          <w:rStyle w:val="StyleUnderline"/>
        </w:rPr>
        <w:t xml:space="preserve"> the life of the </w:t>
      </w:r>
      <w:r w:rsidRPr="00CE63D0">
        <w:rPr>
          <w:rStyle w:val="Emphasis"/>
        </w:rPr>
        <w:t>global environment</w:t>
      </w:r>
      <w:r w:rsidRPr="00CE63D0">
        <w:rPr>
          <w:rStyle w:val="StyleUnderline"/>
        </w:rPr>
        <w:t xml:space="preserve">, </w:t>
      </w:r>
      <w:r w:rsidRPr="00CE63D0">
        <w:rPr>
          <w:rStyle w:val="Emphasis"/>
        </w:rPr>
        <w:t>neoliberalism prescribes economy</w:t>
      </w:r>
      <w:r w:rsidRPr="00CE63D0">
        <w:rPr>
          <w:rStyle w:val="StyleUnderline"/>
        </w:rPr>
        <w:t xml:space="preserve"> as the very means of that </w:t>
      </w:r>
      <w:r w:rsidRPr="00CE63D0">
        <w:rPr>
          <w:rStyle w:val="Emphasis"/>
        </w:rPr>
        <w:t>protection</w:t>
      </w:r>
      <w:r w:rsidRPr="00CE63D0">
        <w:rPr>
          <w:rStyle w:val="StyleUnderline"/>
        </w:rPr>
        <w:t xml:space="preserve"> and </w:t>
      </w:r>
      <w:r w:rsidRPr="00CE63D0">
        <w:rPr>
          <w:rStyle w:val="Emphasis"/>
        </w:rPr>
        <w:t>management</w:t>
      </w:r>
      <w:r w:rsidRPr="00CE63D0">
        <w:rPr>
          <w:sz w:val="16"/>
        </w:rPr>
        <w:t>.</w:t>
      </w:r>
    </w:p>
    <w:p w14:paraId="2606EE33" w14:textId="77777777" w:rsidR="001E00C7" w:rsidRDefault="001E00C7" w:rsidP="001E00C7">
      <w:pPr>
        <w:pStyle w:val="Heading3"/>
      </w:pPr>
      <w:r>
        <w:t>Link---Pricing</w:t>
      </w:r>
    </w:p>
    <w:p w14:paraId="72ECE06F" w14:textId="77777777" w:rsidR="001E00C7" w:rsidRDefault="001E00C7" w:rsidP="001E00C7">
      <w:pPr>
        <w:pStyle w:val="Heading4"/>
      </w:pPr>
      <w:r>
        <w:t xml:space="preserve">Pricing “ecosystem services” is the height of </w:t>
      </w:r>
      <w:r w:rsidRPr="00513963">
        <w:rPr>
          <w:u w:val="single"/>
        </w:rPr>
        <w:t>capitalist profit maximization</w:t>
      </w:r>
      <w:r>
        <w:t xml:space="preserve">---causes global </w:t>
      </w:r>
      <w:r w:rsidRPr="00513963">
        <w:rPr>
          <w:u w:val="single"/>
        </w:rPr>
        <w:t>environmental destruction</w:t>
      </w:r>
      <w:r>
        <w:t xml:space="preserve">. </w:t>
      </w:r>
    </w:p>
    <w:p w14:paraId="046AEE3A" w14:textId="77777777" w:rsidR="001E00C7" w:rsidRDefault="001E00C7" w:rsidP="001E00C7">
      <w:r>
        <w:rPr>
          <w:rStyle w:val="Style13ptBold"/>
        </w:rPr>
        <w:t xml:space="preserve">Nikula </w:t>
      </w:r>
      <w:r w:rsidRPr="00F77313">
        <w:rPr>
          <w:rStyle w:val="Style13ptBold"/>
        </w:rPr>
        <w:t>'</w:t>
      </w:r>
      <w:r>
        <w:rPr>
          <w:rStyle w:val="Style13ptBold"/>
        </w:rPr>
        <w:t>17</w:t>
      </w:r>
      <w:r w:rsidRPr="00F77313">
        <w:rPr>
          <w:rStyle w:val="Style13ptBold"/>
        </w:rPr>
        <w:t xml:space="preserve"> </w:t>
      </w:r>
      <w:r>
        <w:t>[Ilari; 8/6/17; PhD Researcher in Social and Economic Geography at the University of Lapland; "Neoliberal Environmentalism," http://web.isanet.org/Web/Conferences/HKU2017-s/Archive/ceb6c473-5cb9-4308-9e23-efe6157f7785.pdf]</w:t>
      </w:r>
    </w:p>
    <w:p w14:paraId="1541C9C4" w14:textId="77777777" w:rsidR="001E00C7" w:rsidRPr="002E57D4" w:rsidRDefault="001E00C7" w:rsidP="001E00C7">
      <w:pPr>
        <w:rPr>
          <w:sz w:val="16"/>
        </w:rPr>
      </w:pPr>
      <w:r w:rsidRPr="002E57D4">
        <w:rPr>
          <w:sz w:val="16"/>
        </w:rPr>
        <w:t xml:space="preserve">As it is now across a wide range of countries and institutions </w:t>
      </w:r>
      <w:r w:rsidRPr="00D1053B">
        <w:rPr>
          <w:rStyle w:val="StyleUnderline"/>
        </w:rPr>
        <w:t xml:space="preserve">there is now </w:t>
      </w:r>
      <w:r w:rsidRPr="00D1053B">
        <w:rPr>
          <w:rStyle w:val="Emphasis"/>
        </w:rPr>
        <w:t>widespread acceptance</w:t>
      </w:r>
      <w:r w:rsidRPr="00D1053B">
        <w:rPr>
          <w:rStyle w:val="StyleUnderline"/>
        </w:rPr>
        <w:t xml:space="preserve"> that the way to </w:t>
      </w:r>
      <w:r w:rsidRPr="00D1053B">
        <w:rPr>
          <w:rStyle w:val="Emphasis"/>
        </w:rPr>
        <w:t>protect</w:t>
      </w:r>
      <w:r w:rsidRPr="00D1053B">
        <w:rPr>
          <w:rStyle w:val="StyleUnderline"/>
        </w:rPr>
        <w:t xml:space="preserve"> the environment is to </w:t>
      </w:r>
      <w:r w:rsidRPr="00D1053B">
        <w:rPr>
          <w:rStyle w:val="Emphasis"/>
        </w:rPr>
        <w:t>price</w:t>
      </w:r>
      <w:r w:rsidRPr="00D1053B">
        <w:rPr>
          <w:rStyle w:val="StyleUnderline"/>
        </w:rPr>
        <w:t xml:space="preserve"> nature’s </w:t>
      </w:r>
      <w:r w:rsidRPr="00D1053B">
        <w:rPr>
          <w:rStyle w:val="Emphasis"/>
        </w:rPr>
        <w:t>services</w:t>
      </w:r>
      <w:r w:rsidRPr="00D1053B">
        <w:rPr>
          <w:rStyle w:val="StyleUnderline"/>
        </w:rPr>
        <w:t xml:space="preserve">, assign </w:t>
      </w:r>
      <w:r w:rsidRPr="00D1053B">
        <w:rPr>
          <w:rStyle w:val="Emphasis"/>
        </w:rPr>
        <w:t>property rights</w:t>
      </w:r>
      <w:r w:rsidRPr="00D1053B">
        <w:rPr>
          <w:rStyle w:val="StyleUnderline"/>
        </w:rPr>
        <w:t xml:space="preserve">, and </w:t>
      </w:r>
      <w:r w:rsidRPr="00D1053B">
        <w:rPr>
          <w:rStyle w:val="Emphasis"/>
        </w:rPr>
        <w:t>trade</w:t>
      </w:r>
      <w:r w:rsidRPr="00D1053B">
        <w:rPr>
          <w:rStyle w:val="StyleUnderline"/>
        </w:rPr>
        <w:t xml:space="preserve"> these services within a </w:t>
      </w:r>
      <w:r w:rsidRPr="00D1053B">
        <w:rPr>
          <w:rStyle w:val="Emphasis"/>
        </w:rPr>
        <w:t>global market</w:t>
      </w:r>
      <w:r w:rsidRPr="00D1053B">
        <w:rPr>
          <w:rStyle w:val="StyleUnderline"/>
        </w:rPr>
        <w:t xml:space="preserve">. The concept of </w:t>
      </w:r>
      <w:r w:rsidRPr="00D1053B">
        <w:rPr>
          <w:rStyle w:val="Emphasis"/>
        </w:rPr>
        <w:t>ecosystem services</w:t>
      </w:r>
      <w:r w:rsidRPr="00D1053B">
        <w:rPr>
          <w:rStyle w:val="StyleUnderline"/>
        </w:rPr>
        <w:t xml:space="preserve"> has taken the environmental science and policy literature by storm, and has become</w:t>
      </w:r>
      <w:r w:rsidRPr="002E57D4">
        <w:rPr>
          <w:sz w:val="16"/>
        </w:rPr>
        <w:t xml:space="preserve"> almost </w:t>
      </w:r>
      <w:r w:rsidRPr="00D1053B">
        <w:rPr>
          <w:rStyle w:val="StyleUnderline"/>
        </w:rPr>
        <w:t xml:space="preserve">the approach to </w:t>
      </w:r>
      <w:r w:rsidRPr="00D1053B">
        <w:rPr>
          <w:rStyle w:val="Emphasis"/>
        </w:rPr>
        <w:t>thinking</w:t>
      </w:r>
      <w:r w:rsidRPr="00D1053B">
        <w:rPr>
          <w:rStyle w:val="StyleUnderline"/>
        </w:rPr>
        <w:t xml:space="preserve"> about and </w:t>
      </w:r>
      <w:r w:rsidRPr="00D1053B">
        <w:rPr>
          <w:rStyle w:val="Emphasis"/>
        </w:rPr>
        <w:t>assessing</w:t>
      </w:r>
      <w:r w:rsidRPr="00D1053B">
        <w:rPr>
          <w:rStyle w:val="StyleUnderline"/>
        </w:rPr>
        <w:t xml:space="preserve"> the nature-society </w:t>
      </w:r>
      <w:r w:rsidRPr="00D1053B">
        <w:rPr>
          <w:rStyle w:val="Emphasis"/>
        </w:rPr>
        <w:t>relationship</w:t>
      </w:r>
      <w:r w:rsidRPr="00D1053B">
        <w:rPr>
          <w:rStyle w:val="StyleUnderline"/>
        </w:rPr>
        <w:t>. The idea that human society benefits from the environment</w:t>
      </w:r>
      <w:r w:rsidRPr="002E57D4">
        <w:rPr>
          <w:sz w:val="16"/>
        </w:rPr>
        <w:t xml:space="preserve"> or nature in various ways, both directly and indirectly, </w:t>
      </w:r>
      <w:r w:rsidRPr="00D1053B">
        <w:rPr>
          <w:rStyle w:val="StyleUnderline"/>
        </w:rPr>
        <w:t>is certainly not a new one</w:t>
      </w:r>
      <w:r w:rsidRPr="002E57D4">
        <w:rPr>
          <w:sz w:val="16"/>
        </w:rPr>
        <w:t xml:space="preserve">, and can be traced back several millennia. But the modern-day concept emerged in the 1970s as ‘environmental services’ (Wilson and Matthews 1970), was re-named ‘ecosystem services’ in the mid-1980s (Ehrlich and Mooney 1983), and gained momentum from 1997 onwards (Lele et al 2013) as the two publications Nature’s Services (Daily 1997) and The Value of the World’s Ecosystem Services and Natural Capital (Costanza et al. 1997) brought significant attention and research focus to assessing the value of ecosystem services. </w:t>
      </w:r>
      <w:r w:rsidRPr="00D1053B">
        <w:rPr>
          <w:rStyle w:val="StyleUnderline"/>
        </w:rPr>
        <w:t>Interest has grown steadily</w:t>
      </w:r>
      <w:r w:rsidRPr="002E57D4">
        <w:rPr>
          <w:sz w:val="16"/>
        </w:rPr>
        <w:t xml:space="preserve"> since then, </w:t>
      </w:r>
      <w:r w:rsidRPr="00D1053B">
        <w:rPr>
          <w:rStyle w:val="StyleUnderline"/>
        </w:rPr>
        <w:t xml:space="preserve">and ecosystem services are now a </w:t>
      </w:r>
      <w:r w:rsidRPr="00D1053B">
        <w:rPr>
          <w:rStyle w:val="Emphasis"/>
        </w:rPr>
        <w:t>central feature</w:t>
      </w:r>
      <w:r w:rsidRPr="00D1053B">
        <w:rPr>
          <w:rStyle w:val="StyleUnderline"/>
        </w:rPr>
        <w:t xml:space="preserve"> of discussions about </w:t>
      </w:r>
      <w:r w:rsidRPr="00D1053B">
        <w:rPr>
          <w:rStyle w:val="Emphasis"/>
        </w:rPr>
        <w:t>conservation</w:t>
      </w:r>
      <w:r w:rsidRPr="00D1053B">
        <w:rPr>
          <w:rStyle w:val="StyleUnderline"/>
        </w:rPr>
        <w:t xml:space="preserve"> and </w:t>
      </w:r>
      <w:r w:rsidRPr="00D1053B">
        <w:rPr>
          <w:rStyle w:val="Emphasis"/>
        </w:rPr>
        <w:t>sustainability</w:t>
      </w:r>
      <w:r w:rsidRPr="002E57D4">
        <w:rPr>
          <w:sz w:val="16"/>
        </w:rPr>
        <w:t>. Indeed, ecosystem services were the central organizing theme of the Millennium Ecosystem Assessment (2005), and there are ongoing research programs on ecosystem services by the World Bank, the US Environmental Protection Agency, and the Natural Capital Project (a partnership among the Nature Conservancy, World Wildlife Fund, and universities of Stanford and Minnesota) 3.</w:t>
      </w:r>
    </w:p>
    <w:p w14:paraId="17E61B81" w14:textId="77777777" w:rsidR="001E00C7" w:rsidRPr="002E57D4" w:rsidRDefault="001E00C7" w:rsidP="001E00C7">
      <w:pPr>
        <w:rPr>
          <w:sz w:val="16"/>
        </w:rPr>
      </w:pPr>
      <w:r w:rsidRPr="002E57D4">
        <w:rPr>
          <w:sz w:val="16"/>
        </w:rPr>
        <w:t xml:space="preserve">This concept has been promoted mainly by the UN organizations and supporting economists and researchers as a framework for managing environmental systems and for achieving the goals of sustainable development. </w:t>
      </w:r>
      <w:r w:rsidRPr="00E5325F">
        <w:rPr>
          <w:rStyle w:val="StyleUnderline"/>
        </w:rPr>
        <w:t xml:space="preserve">Ecosystem services are defined as the </w:t>
      </w:r>
      <w:r w:rsidRPr="00E5325F">
        <w:rPr>
          <w:rStyle w:val="Emphasis"/>
        </w:rPr>
        <w:t>benefits people obtain</w:t>
      </w:r>
      <w:r w:rsidRPr="00E5325F">
        <w:rPr>
          <w:rStyle w:val="StyleUnderline"/>
        </w:rPr>
        <w:t xml:space="preserve"> from ecosystems</w:t>
      </w:r>
      <w:r w:rsidRPr="002E57D4">
        <w:rPr>
          <w:sz w:val="16"/>
        </w:rPr>
        <w:t xml:space="preserve">. These ecosystem services are </w:t>
      </w:r>
      <w:r w:rsidRPr="00E5325F">
        <w:rPr>
          <w:rStyle w:val="StyleUnderline"/>
        </w:rPr>
        <w:t xml:space="preserve">grouped into three categories: </w:t>
      </w:r>
      <w:r w:rsidRPr="00E5325F">
        <w:rPr>
          <w:rStyle w:val="Emphasis"/>
        </w:rPr>
        <w:t>provisioning</w:t>
      </w:r>
      <w:r w:rsidRPr="00E5325F">
        <w:rPr>
          <w:rStyle w:val="StyleUnderline"/>
        </w:rPr>
        <w:t>, such as</w:t>
      </w:r>
      <w:r w:rsidRPr="002E57D4">
        <w:rPr>
          <w:sz w:val="16"/>
        </w:rPr>
        <w:t xml:space="preserve"> the </w:t>
      </w:r>
      <w:r w:rsidRPr="00E5325F">
        <w:rPr>
          <w:rStyle w:val="StyleUnderline"/>
        </w:rPr>
        <w:t xml:space="preserve">production of </w:t>
      </w:r>
      <w:r w:rsidRPr="00E5325F">
        <w:rPr>
          <w:rStyle w:val="Emphasis"/>
        </w:rPr>
        <w:t>food</w:t>
      </w:r>
      <w:r w:rsidRPr="00E5325F">
        <w:rPr>
          <w:rStyle w:val="StyleUnderline"/>
        </w:rPr>
        <w:t xml:space="preserve"> and </w:t>
      </w:r>
      <w:r w:rsidRPr="00E5325F">
        <w:rPr>
          <w:rStyle w:val="Emphasis"/>
        </w:rPr>
        <w:t>water</w:t>
      </w:r>
      <w:r w:rsidRPr="00E5325F">
        <w:rPr>
          <w:rStyle w:val="StyleUnderline"/>
        </w:rPr>
        <w:t xml:space="preserve">; </w:t>
      </w:r>
      <w:r w:rsidRPr="00E5325F">
        <w:rPr>
          <w:rStyle w:val="Emphasis"/>
        </w:rPr>
        <w:t>regulating</w:t>
      </w:r>
      <w:r w:rsidRPr="00E5325F">
        <w:rPr>
          <w:rStyle w:val="StyleUnderline"/>
        </w:rPr>
        <w:t>,</w:t>
      </w:r>
      <w:r w:rsidRPr="002E57D4">
        <w:rPr>
          <w:sz w:val="16"/>
        </w:rPr>
        <w:t xml:space="preserve"> such as pollination of crop and decomposition of waste; </w:t>
      </w:r>
      <w:r w:rsidRPr="00E5325F">
        <w:rPr>
          <w:rStyle w:val="StyleUnderline"/>
        </w:rPr>
        <w:t>and cultural, such as spiritual and recreational benefits</w:t>
      </w:r>
      <w:r w:rsidRPr="002E57D4">
        <w:rPr>
          <w:sz w:val="16"/>
        </w:rPr>
        <w:t xml:space="preserve"> that lie in a forest or a scenery (UNEP 2004, 13-14).</w:t>
      </w:r>
    </w:p>
    <w:p w14:paraId="71B9D949" w14:textId="77777777" w:rsidR="001E00C7" w:rsidRPr="002E57D4" w:rsidRDefault="001E00C7" w:rsidP="001E00C7">
      <w:pPr>
        <w:rPr>
          <w:sz w:val="16"/>
        </w:rPr>
      </w:pPr>
      <w:r w:rsidRPr="003F333D">
        <w:rPr>
          <w:rStyle w:val="StyleUnderline"/>
        </w:rPr>
        <w:t xml:space="preserve">The essence of the concept is that the </w:t>
      </w:r>
      <w:r w:rsidRPr="003F333D">
        <w:rPr>
          <w:rStyle w:val="Emphasis"/>
        </w:rPr>
        <w:t>contribution</w:t>
      </w:r>
      <w:r w:rsidRPr="003F333D">
        <w:rPr>
          <w:rStyle w:val="StyleUnderline"/>
        </w:rPr>
        <w:t xml:space="preserve"> of </w:t>
      </w:r>
      <w:r w:rsidRPr="003F333D">
        <w:rPr>
          <w:rStyle w:val="Emphasis"/>
        </w:rPr>
        <w:t>biotic nature</w:t>
      </w:r>
      <w:r w:rsidRPr="003F333D">
        <w:rPr>
          <w:rStyle w:val="StyleUnderline"/>
        </w:rPr>
        <w:t xml:space="preserve"> to human well-being is </w:t>
      </w:r>
      <w:r w:rsidRPr="003F333D">
        <w:rPr>
          <w:rStyle w:val="Emphasis"/>
        </w:rPr>
        <w:t>unrecognised</w:t>
      </w:r>
      <w:r w:rsidRPr="003F333D">
        <w:rPr>
          <w:rStyle w:val="StyleUnderline"/>
        </w:rPr>
        <w:t xml:space="preserve"> and </w:t>
      </w:r>
      <w:r w:rsidRPr="003F333D">
        <w:rPr>
          <w:rStyle w:val="Emphasis"/>
        </w:rPr>
        <w:t>undervalued</w:t>
      </w:r>
      <w:r w:rsidRPr="003F333D">
        <w:rPr>
          <w:rStyle w:val="StyleUnderline"/>
        </w:rPr>
        <w:t xml:space="preserve">, which results in </w:t>
      </w:r>
      <w:r w:rsidRPr="003F333D">
        <w:rPr>
          <w:rStyle w:val="Emphasis"/>
        </w:rPr>
        <w:t>destruction</w:t>
      </w:r>
      <w:r w:rsidRPr="002E57D4">
        <w:rPr>
          <w:sz w:val="16"/>
        </w:rPr>
        <w:t xml:space="preserve"> of ecosystems. Humankind benefits from a multitude of resources and processes that are supplied by natural ecosystems. </w:t>
      </w:r>
      <w:r w:rsidRPr="003F333D">
        <w:rPr>
          <w:rStyle w:val="StyleUnderline"/>
        </w:rPr>
        <w:t xml:space="preserve">Through environmental discourses these resources are </w:t>
      </w:r>
      <w:r w:rsidRPr="003F333D">
        <w:rPr>
          <w:rStyle w:val="Emphasis"/>
        </w:rPr>
        <w:t>defined finite</w:t>
      </w:r>
      <w:r w:rsidRPr="003F333D">
        <w:rPr>
          <w:rStyle w:val="StyleUnderline"/>
        </w:rPr>
        <w:t xml:space="preserve"> and “</w:t>
      </w:r>
      <w:r w:rsidRPr="003F333D">
        <w:rPr>
          <w:rStyle w:val="Emphasis"/>
        </w:rPr>
        <w:t>continually degrading</w:t>
      </w:r>
      <w:r w:rsidRPr="003F333D">
        <w:rPr>
          <w:rStyle w:val="StyleUnderline"/>
        </w:rPr>
        <w:t xml:space="preserve"> by anthropogenic activities</w:t>
      </w:r>
      <w:r w:rsidRPr="002E57D4">
        <w:rPr>
          <w:sz w:val="16"/>
        </w:rPr>
        <w:t xml:space="preserve">” (Haines-Young and Potschin 2007, 2). </w:t>
      </w:r>
      <w:r w:rsidRPr="003F333D">
        <w:rPr>
          <w:rStyle w:val="StyleUnderline"/>
        </w:rPr>
        <w:t xml:space="preserve">To better consider the </w:t>
      </w:r>
      <w:r w:rsidRPr="003F333D">
        <w:rPr>
          <w:rStyle w:val="Emphasis"/>
        </w:rPr>
        <w:t>health</w:t>
      </w:r>
      <w:r w:rsidRPr="003F333D">
        <w:rPr>
          <w:rStyle w:val="StyleUnderline"/>
        </w:rPr>
        <w:t xml:space="preserve"> and </w:t>
      </w:r>
      <w:r w:rsidRPr="003F333D">
        <w:rPr>
          <w:rStyle w:val="Emphasis"/>
        </w:rPr>
        <w:t>role</w:t>
      </w:r>
      <w:r w:rsidRPr="003F333D">
        <w:rPr>
          <w:rStyle w:val="StyleUnderline"/>
        </w:rPr>
        <w:t xml:space="preserve"> of the ecosystem, these </w:t>
      </w:r>
      <w:r w:rsidRPr="003F333D">
        <w:rPr>
          <w:rStyle w:val="Emphasis"/>
        </w:rPr>
        <w:t>services</w:t>
      </w:r>
      <w:r w:rsidRPr="003F333D">
        <w:rPr>
          <w:rStyle w:val="StyleUnderline"/>
        </w:rPr>
        <w:t xml:space="preserve"> are being assigned </w:t>
      </w:r>
      <w:r w:rsidRPr="003F333D">
        <w:rPr>
          <w:rStyle w:val="Emphasis"/>
        </w:rPr>
        <w:t>economic values</w:t>
      </w:r>
      <w:r w:rsidRPr="003F333D">
        <w:rPr>
          <w:rStyle w:val="StyleUnderline"/>
        </w:rPr>
        <w:t xml:space="preserve">. By assigning economic value to biosphere it will not anymore be outside of the economic domain, and thus, after </w:t>
      </w:r>
      <w:r w:rsidRPr="003F333D">
        <w:rPr>
          <w:rStyle w:val="Emphasis"/>
        </w:rPr>
        <w:t>creating markets</w:t>
      </w:r>
      <w:r w:rsidRPr="003F333D">
        <w:rPr>
          <w:rStyle w:val="StyleUnderline"/>
        </w:rPr>
        <w:t xml:space="preserve"> with </w:t>
      </w:r>
      <w:r w:rsidRPr="003F333D">
        <w:rPr>
          <w:rStyle w:val="Emphasis"/>
        </w:rPr>
        <w:t>clear price signals</w:t>
      </w:r>
      <w:r w:rsidRPr="003F333D">
        <w:rPr>
          <w:rStyle w:val="StyleUnderline"/>
        </w:rPr>
        <w:t xml:space="preserve">, changes in the condition of the biosphere will </w:t>
      </w:r>
      <w:r w:rsidRPr="003F333D">
        <w:rPr>
          <w:rStyle w:val="Emphasis"/>
        </w:rPr>
        <w:t>not go unnoticed</w:t>
      </w:r>
      <w:r w:rsidRPr="002E57D4">
        <w:rPr>
          <w:sz w:val="16"/>
        </w:rPr>
        <w:t xml:space="preserve"> anymore, as UNEP (2004, 13; 2011, 32) argues is the case today. </w:t>
      </w:r>
      <w:r w:rsidRPr="003F333D">
        <w:rPr>
          <w:rStyle w:val="StyleUnderline"/>
        </w:rPr>
        <w:t>Nature will be made “</w:t>
      </w:r>
      <w:r w:rsidRPr="003F333D">
        <w:rPr>
          <w:rStyle w:val="Emphasis"/>
        </w:rPr>
        <w:t>economically visible</w:t>
      </w:r>
      <w:r w:rsidRPr="003F333D">
        <w:rPr>
          <w:rStyle w:val="StyleUnderline"/>
        </w:rPr>
        <w:t xml:space="preserve">” by </w:t>
      </w:r>
      <w:r w:rsidRPr="003F333D">
        <w:rPr>
          <w:rStyle w:val="Emphasis"/>
        </w:rPr>
        <w:t>considering it</w:t>
      </w:r>
      <w:r w:rsidRPr="003F333D">
        <w:rPr>
          <w:rStyle w:val="StyleUnderline"/>
        </w:rPr>
        <w:t xml:space="preserve"> as </w:t>
      </w:r>
      <w:r w:rsidRPr="003F333D">
        <w:rPr>
          <w:rStyle w:val="Emphasis"/>
        </w:rPr>
        <w:t>an economy</w:t>
      </w:r>
      <w:r w:rsidRPr="003F333D">
        <w:rPr>
          <w:rStyle w:val="StyleUnderline"/>
        </w:rPr>
        <w:t xml:space="preserve"> of services that humanity uses. </w:t>
      </w:r>
      <w:r w:rsidRPr="003F333D">
        <w:rPr>
          <w:rStyle w:val="Emphasis"/>
        </w:rPr>
        <w:t>Nature is turned into commodities</w:t>
      </w:r>
      <w:r w:rsidRPr="002E57D4">
        <w:rPr>
          <w:sz w:val="16"/>
        </w:rPr>
        <w:t>.</w:t>
      </w:r>
    </w:p>
    <w:p w14:paraId="01D1B2EB" w14:textId="77777777" w:rsidR="001E00C7" w:rsidRPr="002E57D4" w:rsidRDefault="001E00C7" w:rsidP="001E00C7">
      <w:pPr>
        <w:rPr>
          <w:sz w:val="16"/>
        </w:rPr>
      </w:pPr>
      <w:r w:rsidRPr="002E57D4">
        <w:rPr>
          <w:sz w:val="16"/>
        </w:rPr>
        <w:t>World Bank, together with UNEP, has announced in October 2009 a global project on “Ecosystem Valuation and Wealth Accounting” which will enable nations to test and evolve this framework in order for them to be “better able to reflect and measure sustainability concerns” (UNEP 2011, 5). The UNEP report explains that “Ideally, changes in stocks of natural capital would be evaluated in monetary terms and incorporated into the national accounts [….] Green Accounting or Inclusive Wealth Accounting are available frameworks which we expect will be adopted by a few nations initially and pave the way for measuring a green economy transition at the macroeconomic plane.” (UNEP 2011, 5.)</w:t>
      </w:r>
    </w:p>
    <w:p w14:paraId="64C99C56" w14:textId="77777777" w:rsidR="001E00C7" w:rsidRPr="002E57D4" w:rsidRDefault="001E00C7" w:rsidP="001E00C7">
      <w:pPr>
        <w:rPr>
          <w:sz w:val="16"/>
        </w:rPr>
      </w:pPr>
      <w:r w:rsidRPr="00790529">
        <w:rPr>
          <w:rStyle w:val="StyleUnderline"/>
        </w:rPr>
        <w:t xml:space="preserve">Imposing market relations on uncapitalized environmental phenomena requires </w:t>
      </w:r>
      <w:r w:rsidRPr="00790529">
        <w:rPr>
          <w:rStyle w:val="Emphasis"/>
        </w:rPr>
        <w:t>techniques</w:t>
      </w:r>
      <w:r w:rsidRPr="00790529">
        <w:rPr>
          <w:rStyle w:val="StyleUnderline"/>
        </w:rPr>
        <w:t xml:space="preserve"> by which a </w:t>
      </w:r>
      <w:r w:rsidRPr="00790529">
        <w:rPr>
          <w:rStyle w:val="Emphasis"/>
        </w:rPr>
        <w:t>dollar value</w:t>
      </w:r>
      <w:r w:rsidRPr="00790529">
        <w:rPr>
          <w:rStyle w:val="StyleUnderline"/>
        </w:rPr>
        <w:t xml:space="preserve"> can be placed on ‘‘environmental services’’, and such techniques have </w:t>
      </w:r>
      <w:r w:rsidRPr="00790529">
        <w:rPr>
          <w:rStyle w:val="Emphasis"/>
        </w:rPr>
        <w:t>proliferated</w:t>
      </w:r>
      <w:r w:rsidRPr="00790529">
        <w:rPr>
          <w:rStyle w:val="StyleUnderline"/>
        </w:rPr>
        <w:t xml:space="preserve"> over the past decade on the strength of the </w:t>
      </w:r>
      <w:r w:rsidRPr="00790529">
        <w:rPr>
          <w:rStyle w:val="Emphasis"/>
        </w:rPr>
        <w:t>imagined consensus</w:t>
      </w:r>
      <w:r w:rsidRPr="00790529">
        <w:rPr>
          <w:rStyle w:val="StyleUnderline"/>
        </w:rPr>
        <w:t xml:space="preserve"> on the need to </w:t>
      </w:r>
      <w:r w:rsidRPr="00790529">
        <w:rPr>
          <w:rStyle w:val="Emphasis"/>
        </w:rPr>
        <w:t>price nature</w:t>
      </w:r>
      <w:r w:rsidRPr="002E57D4">
        <w:rPr>
          <w:sz w:val="16"/>
        </w:rPr>
        <w:t xml:space="preserve">. “Although ecosystem valuation is certainly difficult and fraught with uncertainties, one choice we do not have is whether or not to do it,”’ says one prominent economist, who describes the Earth as “a very efficient, least-cost provider of human life-support services”, the entire value of which is between 16 and 54 trillion dollars (Costanza et al., 1997, p. 255). Since he admits that this is more than the then-current global GNP, </w:t>
      </w:r>
      <w:r w:rsidRPr="00790529">
        <w:rPr>
          <w:rStyle w:val="StyleUnderline"/>
        </w:rPr>
        <w:t>the real utility</w:t>
      </w:r>
      <w:r w:rsidRPr="002E57D4">
        <w:rPr>
          <w:sz w:val="16"/>
        </w:rPr>
        <w:t xml:space="preserve"> of studies like the Millennium Ecosystem Assessment </w:t>
      </w:r>
      <w:r w:rsidRPr="00790529">
        <w:rPr>
          <w:rStyle w:val="StyleUnderline"/>
        </w:rPr>
        <w:t xml:space="preserve">is to present ecosystem services as amenable to being treated as commodities. If environmental goods can be </w:t>
      </w:r>
      <w:r w:rsidRPr="00790529">
        <w:rPr>
          <w:rStyle w:val="Emphasis"/>
        </w:rPr>
        <w:t>alienated</w:t>
      </w:r>
      <w:r w:rsidRPr="00790529">
        <w:rPr>
          <w:rStyle w:val="StyleUnderline"/>
        </w:rPr>
        <w:t xml:space="preserve"> and </w:t>
      </w:r>
      <w:r w:rsidRPr="00790529">
        <w:rPr>
          <w:rStyle w:val="Emphasis"/>
        </w:rPr>
        <w:t>owned</w:t>
      </w:r>
      <w:r w:rsidRPr="00790529">
        <w:rPr>
          <w:rStyle w:val="StyleUnderline"/>
        </w:rPr>
        <w:t xml:space="preserve">, the economists tell us, then they will </w:t>
      </w:r>
      <w:r w:rsidRPr="00790529">
        <w:rPr>
          <w:rStyle w:val="Emphasis"/>
        </w:rPr>
        <w:t>behave as commodities behave</w:t>
      </w:r>
      <w:r w:rsidRPr="00790529">
        <w:rPr>
          <w:rStyle w:val="StyleUnderline"/>
        </w:rPr>
        <w:t>: those environmental services that are in demand</w:t>
      </w:r>
      <w:r w:rsidRPr="002E57D4">
        <w:rPr>
          <w:sz w:val="16"/>
        </w:rPr>
        <w:t xml:space="preserve"> (clean air and water) </w:t>
      </w:r>
      <w:r w:rsidRPr="00790529">
        <w:rPr>
          <w:rStyle w:val="StyleUnderline"/>
        </w:rPr>
        <w:t xml:space="preserve">will </w:t>
      </w:r>
      <w:r w:rsidRPr="00790529">
        <w:rPr>
          <w:rStyle w:val="Emphasis"/>
        </w:rPr>
        <w:t>increase in supply</w:t>
      </w:r>
      <w:r w:rsidRPr="002E57D4">
        <w:rPr>
          <w:sz w:val="16"/>
        </w:rPr>
        <w:t xml:space="preserve">. Similarly, </w:t>
      </w:r>
      <w:r w:rsidRPr="00790529">
        <w:rPr>
          <w:rStyle w:val="StyleUnderline"/>
        </w:rPr>
        <w:t xml:space="preserve">once environmental harms have been valued and defined as property, </w:t>
      </w:r>
      <w:r w:rsidRPr="00790529">
        <w:rPr>
          <w:rStyle w:val="Emphasis"/>
        </w:rPr>
        <w:t>payment</w:t>
      </w:r>
      <w:r w:rsidRPr="00790529">
        <w:rPr>
          <w:rStyle w:val="StyleUnderline"/>
        </w:rPr>
        <w:t xml:space="preserve"> of the </w:t>
      </w:r>
      <w:r w:rsidRPr="00790529">
        <w:rPr>
          <w:rStyle w:val="Emphasis"/>
        </w:rPr>
        <w:t>social costs</w:t>
      </w:r>
      <w:r w:rsidRPr="00790529">
        <w:rPr>
          <w:rStyle w:val="StyleUnderline"/>
        </w:rPr>
        <w:t xml:space="preserve"> of these </w:t>
      </w:r>
      <w:r w:rsidRPr="00790529">
        <w:rPr>
          <w:rStyle w:val="Emphasis"/>
        </w:rPr>
        <w:t>harms</w:t>
      </w:r>
      <w:r w:rsidRPr="00790529">
        <w:rPr>
          <w:rStyle w:val="StyleUnderline"/>
        </w:rPr>
        <w:t xml:space="preserve"> can be </w:t>
      </w:r>
      <w:r w:rsidRPr="00790529">
        <w:rPr>
          <w:rStyle w:val="Emphasis"/>
        </w:rPr>
        <w:t>determined by bargaining</w:t>
      </w:r>
      <w:r w:rsidRPr="00790529">
        <w:rPr>
          <w:rStyle w:val="StyleUnderline"/>
        </w:rPr>
        <w:t xml:space="preserve"> between the parties</w:t>
      </w:r>
      <w:r w:rsidRPr="002E57D4">
        <w:rPr>
          <w:sz w:val="16"/>
        </w:rPr>
        <w:t xml:space="preserve"> involved. </w:t>
      </w:r>
      <w:r w:rsidRPr="00790529">
        <w:rPr>
          <w:rStyle w:val="StyleUnderline"/>
        </w:rPr>
        <w:t xml:space="preserve">In this way, the </w:t>
      </w:r>
      <w:r w:rsidRPr="00790529">
        <w:rPr>
          <w:rStyle w:val="Emphasis"/>
        </w:rPr>
        <w:t>lowest-cost solution</w:t>
      </w:r>
      <w:r w:rsidRPr="00790529">
        <w:rPr>
          <w:rStyle w:val="StyleUnderline"/>
        </w:rPr>
        <w:t xml:space="preserve"> is </w:t>
      </w:r>
      <w:r w:rsidRPr="00790529">
        <w:rPr>
          <w:rStyle w:val="Emphasis"/>
        </w:rPr>
        <w:t>adopted</w:t>
      </w:r>
      <w:r w:rsidRPr="002E57D4">
        <w:rPr>
          <w:sz w:val="16"/>
        </w:rPr>
        <w:t>, which by definition would create the highest welfare. (Robertson 2004, 265)</w:t>
      </w:r>
    </w:p>
    <w:p w14:paraId="257F8D93" w14:textId="77777777" w:rsidR="001E00C7" w:rsidRPr="002E57D4" w:rsidRDefault="001E00C7" w:rsidP="001E00C7">
      <w:pPr>
        <w:rPr>
          <w:sz w:val="16"/>
        </w:rPr>
      </w:pPr>
      <w:r w:rsidRPr="002E57D4">
        <w:rPr>
          <w:sz w:val="16"/>
        </w:rPr>
        <w:t xml:space="preserve">Consequently, </w:t>
      </w:r>
      <w:r w:rsidRPr="00790529">
        <w:rPr>
          <w:rStyle w:val="StyleUnderline"/>
        </w:rPr>
        <w:t xml:space="preserve">the field of </w:t>
      </w:r>
      <w:r w:rsidRPr="00790529">
        <w:rPr>
          <w:rStyle w:val="Emphasis"/>
        </w:rPr>
        <w:t>neoliberal economy</w:t>
      </w:r>
      <w:r w:rsidRPr="00790529">
        <w:rPr>
          <w:rStyle w:val="StyleUnderline"/>
        </w:rPr>
        <w:t xml:space="preserve"> is </w:t>
      </w:r>
      <w:r w:rsidRPr="00790529">
        <w:rPr>
          <w:rStyle w:val="Emphasis"/>
        </w:rPr>
        <w:t>widened</w:t>
      </w:r>
      <w:r w:rsidRPr="00790529">
        <w:rPr>
          <w:rStyle w:val="StyleUnderline"/>
        </w:rPr>
        <w:t xml:space="preserve"> as</w:t>
      </w:r>
      <w:r w:rsidRPr="002E57D4">
        <w:rPr>
          <w:sz w:val="16"/>
        </w:rPr>
        <w:t xml:space="preserve"> </w:t>
      </w:r>
      <w:r w:rsidRPr="00790529">
        <w:rPr>
          <w:rStyle w:val="StyleUnderline"/>
        </w:rPr>
        <w:t xml:space="preserve">previously </w:t>
      </w:r>
      <w:r w:rsidRPr="00790529">
        <w:rPr>
          <w:rStyle w:val="Emphasis"/>
        </w:rPr>
        <w:t>uncapitalized aspects</w:t>
      </w:r>
      <w:r w:rsidRPr="00790529">
        <w:rPr>
          <w:rStyle w:val="StyleUnderline"/>
        </w:rPr>
        <w:t xml:space="preserve"> of nature and society become </w:t>
      </w:r>
      <w:r w:rsidRPr="00790529">
        <w:rPr>
          <w:rStyle w:val="Emphasis"/>
        </w:rPr>
        <w:t>internal to capital</w:t>
      </w:r>
      <w:r w:rsidRPr="00790529">
        <w:rPr>
          <w:rStyle w:val="StyleUnderline"/>
        </w:rPr>
        <w:t xml:space="preserve">. This turning nature into </w:t>
      </w:r>
      <w:r w:rsidRPr="00790529">
        <w:rPr>
          <w:rStyle w:val="Emphasis"/>
        </w:rPr>
        <w:t>marketized products</w:t>
      </w:r>
      <w:r w:rsidRPr="00790529">
        <w:rPr>
          <w:rStyle w:val="StyleUnderline"/>
        </w:rPr>
        <w:t>, “privatization of the climate”</w:t>
      </w:r>
      <w:r w:rsidRPr="002E57D4">
        <w:rPr>
          <w:sz w:val="16"/>
        </w:rPr>
        <w:t xml:space="preserve"> (Swyngedouw 2010, 220), </w:t>
      </w:r>
      <w:r w:rsidRPr="00790529">
        <w:rPr>
          <w:rStyle w:val="StyleUnderline"/>
        </w:rPr>
        <w:t xml:space="preserve">and the development of ecosystem services, together with widening the field of </w:t>
      </w:r>
      <w:r w:rsidRPr="00790529">
        <w:rPr>
          <w:rStyle w:val="Emphasis"/>
        </w:rPr>
        <w:t>private property rights</w:t>
      </w:r>
      <w:r w:rsidRPr="002E57D4">
        <w:rPr>
          <w:sz w:val="16"/>
        </w:rPr>
        <w:t xml:space="preserve">4, understood by Escobar (1996, 326), </w:t>
      </w:r>
      <w:r w:rsidRPr="00790529">
        <w:rPr>
          <w:rStyle w:val="StyleUnderline"/>
        </w:rPr>
        <w:t xml:space="preserve">is a sign that </w:t>
      </w:r>
      <w:r w:rsidRPr="00790529">
        <w:rPr>
          <w:rStyle w:val="Emphasis"/>
        </w:rPr>
        <w:t>capital is undergoing a significant change</w:t>
      </w:r>
      <w:r w:rsidRPr="00790529">
        <w:rPr>
          <w:rStyle w:val="StyleUnderline"/>
        </w:rPr>
        <w:t xml:space="preserve"> in form, and is entering an “</w:t>
      </w:r>
      <w:r w:rsidRPr="00790529">
        <w:rPr>
          <w:rStyle w:val="Emphasis"/>
        </w:rPr>
        <w:t>ecological phase</w:t>
      </w:r>
      <w:r w:rsidRPr="00790529">
        <w:rPr>
          <w:rStyle w:val="StyleUnderline"/>
        </w:rPr>
        <w:t>.”</w:t>
      </w:r>
      <w:r w:rsidRPr="002E57D4">
        <w:rPr>
          <w:sz w:val="16"/>
        </w:rPr>
        <w:t xml:space="preserve"> Luke (1997, 44) describes the same transformation and states that </w:t>
      </w:r>
      <w:r w:rsidRPr="000563AC">
        <w:rPr>
          <w:rStyle w:val="StyleUnderline"/>
        </w:rPr>
        <w:t xml:space="preserve">this kind of market environmentalism is now the </w:t>
      </w:r>
      <w:r w:rsidRPr="000563AC">
        <w:rPr>
          <w:rStyle w:val="Emphasis"/>
        </w:rPr>
        <w:t>highest stage of capitalism</w:t>
      </w:r>
      <w:r w:rsidRPr="002E57D4">
        <w:rPr>
          <w:sz w:val="16"/>
        </w:rPr>
        <w:t xml:space="preserve">. Escobar (1996, 328) further explains that </w:t>
      </w:r>
      <w:r w:rsidRPr="000563AC">
        <w:rPr>
          <w:rStyle w:val="StyleUnderline"/>
        </w:rPr>
        <w:t xml:space="preserve">the </w:t>
      </w:r>
      <w:r w:rsidRPr="000563AC">
        <w:rPr>
          <w:rStyle w:val="Emphasis"/>
        </w:rPr>
        <w:t>reconciliation</w:t>
      </w:r>
      <w:r w:rsidRPr="000563AC">
        <w:rPr>
          <w:rStyle w:val="StyleUnderline"/>
        </w:rPr>
        <w:t xml:space="preserve"> of </w:t>
      </w:r>
      <w:r w:rsidRPr="000563AC">
        <w:rPr>
          <w:rStyle w:val="Emphasis"/>
        </w:rPr>
        <w:t>economic growth</w:t>
      </w:r>
      <w:r w:rsidRPr="000563AC">
        <w:rPr>
          <w:rStyle w:val="StyleUnderline"/>
        </w:rPr>
        <w:t xml:space="preserve"> and the preservation of the </w:t>
      </w:r>
      <w:r w:rsidRPr="000563AC">
        <w:rPr>
          <w:rStyle w:val="Emphasis"/>
        </w:rPr>
        <w:t>environment</w:t>
      </w:r>
      <w:r w:rsidRPr="000563AC">
        <w:rPr>
          <w:rStyle w:val="StyleUnderline"/>
        </w:rPr>
        <w:t xml:space="preserve"> through ‘</w:t>
      </w:r>
      <w:r w:rsidRPr="000563AC">
        <w:rPr>
          <w:rStyle w:val="Emphasis"/>
        </w:rPr>
        <w:t>sustainability</w:t>
      </w:r>
      <w:r w:rsidRPr="000563AC">
        <w:rPr>
          <w:rStyle w:val="StyleUnderline"/>
        </w:rPr>
        <w:t xml:space="preserve">’ is the result of complex </w:t>
      </w:r>
      <w:r w:rsidRPr="000563AC">
        <w:rPr>
          <w:rStyle w:val="Emphasis"/>
        </w:rPr>
        <w:t>discursive operations</w:t>
      </w:r>
      <w:r w:rsidRPr="00613BAD">
        <w:rPr>
          <w:rStyle w:val="StyleUnderline"/>
        </w:rPr>
        <w:t xml:space="preserve"> involving capital, representations of nature, management and science. In the </w:t>
      </w:r>
      <w:r w:rsidRPr="00613BAD">
        <w:rPr>
          <w:rStyle w:val="Emphasis"/>
        </w:rPr>
        <w:t>sustainable development discourse</w:t>
      </w:r>
      <w:r w:rsidRPr="00487C72">
        <w:rPr>
          <w:rStyle w:val="StyleUnderline"/>
        </w:rPr>
        <w:t xml:space="preserve"> ‘nature’ is </w:t>
      </w:r>
      <w:r w:rsidRPr="00487C72">
        <w:rPr>
          <w:rStyle w:val="Emphasis"/>
        </w:rPr>
        <w:t>reinvented</w:t>
      </w:r>
      <w:r w:rsidRPr="00487C72">
        <w:rPr>
          <w:rStyle w:val="StyleUnderline"/>
        </w:rPr>
        <w:t xml:space="preserve"> as ‘</w:t>
      </w:r>
      <w:r w:rsidRPr="00487C72">
        <w:rPr>
          <w:rStyle w:val="Emphasis"/>
        </w:rPr>
        <w:t>environment</w:t>
      </w:r>
      <w:r w:rsidRPr="00487C72">
        <w:rPr>
          <w:rStyle w:val="StyleUnderline"/>
        </w:rPr>
        <w:t xml:space="preserve">’ so that </w:t>
      </w:r>
      <w:r w:rsidRPr="00487C72">
        <w:rPr>
          <w:rStyle w:val="Emphasis"/>
        </w:rPr>
        <w:t>capital</w:t>
      </w:r>
      <w:r w:rsidRPr="00487C72">
        <w:rPr>
          <w:rStyle w:val="StyleUnderline"/>
        </w:rPr>
        <w:t>, not nature or culture, may be sustained</w:t>
      </w:r>
      <w:r w:rsidRPr="002E57D4">
        <w:rPr>
          <w:sz w:val="16"/>
        </w:rPr>
        <w:t xml:space="preserve"> (ibid.). </w:t>
      </w:r>
      <w:r w:rsidRPr="00EC6D23">
        <w:rPr>
          <w:rStyle w:val="StyleUnderline"/>
        </w:rPr>
        <w:t xml:space="preserve">The need for this kind of </w:t>
      </w:r>
      <w:r w:rsidRPr="00EC6D23">
        <w:rPr>
          <w:rStyle w:val="Emphasis"/>
        </w:rPr>
        <w:t>reconciliation</w:t>
      </w:r>
      <w:r w:rsidRPr="00EC6D23">
        <w:rPr>
          <w:rStyle w:val="StyleUnderline"/>
        </w:rPr>
        <w:t xml:space="preserve"> and </w:t>
      </w:r>
      <w:r w:rsidRPr="00EC6D23">
        <w:rPr>
          <w:rStyle w:val="Emphasis"/>
        </w:rPr>
        <w:t>management</w:t>
      </w:r>
      <w:r w:rsidRPr="00EC6D23">
        <w:rPr>
          <w:rStyle w:val="StyleUnderline"/>
        </w:rPr>
        <w:t xml:space="preserve"> came from the claims about the </w:t>
      </w:r>
      <w:r w:rsidRPr="00EC6D23">
        <w:rPr>
          <w:rStyle w:val="Emphasis"/>
        </w:rPr>
        <w:t>threatening ecological crisis</w:t>
      </w:r>
      <w:r w:rsidRPr="00EC6D23">
        <w:rPr>
          <w:rStyle w:val="StyleUnderline"/>
        </w:rPr>
        <w:t xml:space="preserve"> and is linked to the </w:t>
      </w:r>
      <w:r w:rsidRPr="00EC6D23">
        <w:rPr>
          <w:rStyle w:val="Emphasis"/>
        </w:rPr>
        <w:t>representation</w:t>
      </w:r>
      <w:r w:rsidRPr="00EC6D23">
        <w:rPr>
          <w:rStyle w:val="StyleUnderline"/>
        </w:rPr>
        <w:t xml:space="preserve"> of the </w:t>
      </w:r>
      <w:r w:rsidRPr="00EC6D23">
        <w:rPr>
          <w:rStyle w:val="Emphasis"/>
        </w:rPr>
        <w:t>earth</w:t>
      </w:r>
      <w:r w:rsidRPr="00EC6D23">
        <w:rPr>
          <w:rStyle w:val="StyleUnderline"/>
        </w:rPr>
        <w:t xml:space="preserve"> as a “</w:t>
      </w:r>
      <w:r w:rsidRPr="00EC6D23">
        <w:rPr>
          <w:rStyle w:val="Emphasis"/>
        </w:rPr>
        <w:t>fragile ball</w:t>
      </w:r>
      <w:r w:rsidRPr="00EC6D23">
        <w:rPr>
          <w:rStyle w:val="StyleUnderline"/>
        </w:rPr>
        <w:t>” that ‘</w:t>
      </w:r>
      <w:r w:rsidRPr="00EC6D23">
        <w:rPr>
          <w:rStyle w:val="Emphasis"/>
        </w:rPr>
        <w:t>we</w:t>
      </w:r>
      <w:r w:rsidRPr="00EC6D23">
        <w:rPr>
          <w:rStyle w:val="StyleUnderline"/>
        </w:rPr>
        <w:t xml:space="preserve">’ are </w:t>
      </w:r>
      <w:r w:rsidRPr="00EC6D23">
        <w:rPr>
          <w:rStyle w:val="Emphasis"/>
        </w:rPr>
        <w:t>responsible for</w:t>
      </w:r>
      <w:r w:rsidRPr="002E57D4">
        <w:rPr>
          <w:sz w:val="16"/>
        </w:rPr>
        <w:t xml:space="preserve"> managing and moving towards sustainability </w:t>
      </w:r>
      <w:r w:rsidRPr="00EC6D23">
        <w:rPr>
          <w:rStyle w:val="StyleUnderline"/>
        </w:rPr>
        <w:t xml:space="preserve">that is defined to us by </w:t>
      </w:r>
      <w:r w:rsidRPr="00EC6D23">
        <w:rPr>
          <w:rStyle w:val="Emphasis"/>
        </w:rPr>
        <w:t>global institutions</w:t>
      </w:r>
      <w:r w:rsidRPr="002E57D4">
        <w:rPr>
          <w:sz w:val="16"/>
        </w:rPr>
        <w:t>.</w:t>
      </w:r>
    </w:p>
    <w:p w14:paraId="29671453" w14:textId="77777777" w:rsidR="001E00C7" w:rsidRPr="002E57D4" w:rsidRDefault="001E00C7" w:rsidP="001E00C7">
      <w:pPr>
        <w:rPr>
          <w:sz w:val="16"/>
        </w:rPr>
      </w:pPr>
      <w:r w:rsidRPr="002E57D4">
        <w:rPr>
          <w:sz w:val="16"/>
        </w:rPr>
        <w:t>Like it was with the carbon commodification also the ecosystem services concept has its shortcomings. Duraiappah (2011) asks, why is human well-being increasing when ecosystem services are declining? Is there a fundamental flaw in the conceptual framework of ecosystem services? The Millennium Ecosystem Assessment (MA; 2005) defined ecosystem services as the benefits ecosystems provide that contribute to human well-being. The indicators presently used to measure and track well-being are primarily direct measures of current material wealth, including the gross national product (GNP) per capita and, to a large extent, the Human Development Index (HDI). It was therefore no surprise that the MA reported that two-thirds of assessed ecosystem services were declining while global well-being had increased over the last fifty years—although one might expect that decreases in ecosystem services should also decrease human well-being. They are unable to give any conclusive explanation of why human well-being is increasing while ecosystem services are declining.</w:t>
      </w:r>
    </w:p>
    <w:p w14:paraId="72837869" w14:textId="77777777" w:rsidR="001E00C7" w:rsidRPr="002E57D4" w:rsidRDefault="001E00C7" w:rsidP="001E00C7">
      <w:pPr>
        <w:rPr>
          <w:sz w:val="16"/>
        </w:rPr>
      </w:pPr>
      <w:r w:rsidRPr="006230FC">
        <w:rPr>
          <w:rStyle w:val="StyleUnderline"/>
        </w:rPr>
        <w:t xml:space="preserve">Through the ecosystem services concept nature and ecosystems are understood to </w:t>
      </w:r>
      <w:r w:rsidRPr="006230FC">
        <w:rPr>
          <w:rStyle w:val="Emphasis"/>
        </w:rPr>
        <w:t>provide benefits</w:t>
      </w:r>
      <w:r w:rsidRPr="006230FC">
        <w:rPr>
          <w:rStyle w:val="StyleUnderline"/>
        </w:rPr>
        <w:t xml:space="preserve"> for </w:t>
      </w:r>
      <w:r w:rsidRPr="006230FC">
        <w:rPr>
          <w:rStyle w:val="Emphasis"/>
        </w:rPr>
        <w:t>humans</w:t>
      </w:r>
      <w:r w:rsidRPr="006230FC">
        <w:rPr>
          <w:rStyle w:val="StyleUnderline"/>
        </w:rPr>
        <w:t xml:space="preserve">. But we need also to look at the other side of the coin: they also </w:t>
      </w:r>
      <w:r w:rsidRPr="006230FC">
        <w:rPr>
          <w:rStyle w:val="Emphasis"/>
        </w:rPr>
        <w:t>hinder human well-being</w:t>
      </w:r>
      <w:r w:rsidRPr="006230FC">
        <w:rPr>
          <w:rStyle w:val="StyleUnderline"/>
        </w:rPr>
        <w:t xml:space="preserve">. The relationship between nature and society is </w:t>
      </w:r>
      <w:r w:rsidRPr="006230FC">
        <w:rPr>
          <w:rStyle w:val="Emphasis"/>
        </w:rPr>
        <w:t>not all positive</w:t>
      </w:r>
      <w:r w:rsidRPr="002E57D4">
        <w:rPr>
          <w:sz w:val="16"/>
        </w:rPr>
        <w:t xml:space="preserve">, of course. </w:t>
      </w:r>
    </w:p>
    <w:p w14:paraId="38AF4031" w14:textId="77777777" w:rsidR="001E00C7" w:rsidRPr="002E57D4" w:rsidRDefault="001E00C7" w:rsidP="001E00C7">
      <w:pPr>
        <w:rPr>
          <w:sz w:val="16"/>
        </w:rPr>
      </w:pPr>
      <w:r w:rsidRPr="006230FC">
        <w:rPr>
          <w:rStyle w:val="StyleUnderline"/>
        </w:rPr>
        <w:t xml:space="preserve">Nature imposes several kinds of </w:t>
      </w:r>
      <w:r w:rsidRPr="006230FC">
        <w:rPr>
          <w:rStyle w:val="Emphasis"/>
        </w:rPr>
        <w:t>hardships</w:t>
      </w:r>
      <w:r w:rsidRPr="006230FC">
        <w:rPr>
          <w:rStyle w:val="StyleUnderline"/>
        </w:rPr>
        <w:t xml:space="preserve"> on human beings. This is something that is </w:t>
      </w:r>
      <w:r w:rsidRPr="006230FC">
        <w:rPr>
          <w:rStyle w:val="Emphasis"/>
        </w:rPr>
        <w:t>not accounted for</w:t>
      </w:r>
      <w:r w:rsidRPr="006230FC">
        <w:rPr>
          <w:rStyle w:val="StyleUnderline"/>
        </w:rPr>
        <w:t xml:space="preserve"> in any of the </w:t>
      </w:r>
      <w:r w:rsidRPr="006230FC">
        <w:rPr>
          <w:rStyle w:val="Emphasis"/>
        </w:rPr>
        <w:t>economic valuation</w:t>
      </w:r>
      <w:r w:rsidRPr="002E57D4">
        <w:rPr>
          <w:sz w:val="16"/>
        </w:rPr>
        <w:t xml:space="preserve"> efforts. However, it should be. If we count all the positive services nature provides us with, </w:t>
      </w:r>
      <w:r w:rsidRPr="006230FC">
        <w:rPr>
          <w:rStyle w:val="StyleUnderline"/>
        </w:rPr>
        <w:t>we should be realistic and honest enough to count the numerous disservices against them</w:t>
      </w:r>
      <w:r w:rsidRPr="002E57D4">
        <w:rPr>
          <w:sz w:val="16"/>
        </w:rPr>
        <w:t>. Some ecologists have begun to question this omission and are now pointing to ‘ecosystem dis-services’.</w:t>
      </w:r>
    </w:p>
    <w:p w14:paraId="363E6EF1" w14:textId="77777777" w:rsidR="001E00C7" w:rsidRPr="002E57D4" w:rsidRDefault="001E00C7" w:rsidP="001E00C7">
      <w:pPr>
        <w:rPr>
          <w:sz w:val="16"/>
        </w:rPr>
      </w:pPr>
      <w:r w:rsidRPr="006230FC">
        <w:rPr>
          <w:rStyle w:val="StyleUnderline"/>
        </w:rPr>
        <w:t xml:space="preserve">In addition to dis-services, there are </w:t>
      </w:r>
      <w:r w:rsidRPr="006230FC">
        <w:rPr>
          <w:rStyle w:val="Emphasis"/>
        </w:rPr>
        <w:t>trade-offs</w:t>
      </w:r>
      <w:r w:rsidRPr="006230FC">
        <w:rPr>
          <w:rStyle w:val="StyleUnderline"/>
        </w:rPr>
        <w:t xml:space="preserve"> between the services themselves.</w:t>
      </w:r>
      <w:r w:rsidRPr="002E57D4">
        <w:rPr>
          <w:sz w:val="16"/>
        </w:rPr>
        <w:t xml:space="preserve"> A rainforest for example can provide timber as well as regulatory services of carbon sequestration. But increasing carbon sequestration may result in lower biodiversity as well as reduced harvest of timber, and maximising timber production will reduce the available fodder, firewood, and biodiversity. Again, these trade-offs are well known. But the ecosystem services literature has only emphasised ‘win-win’ situations. In addition, there is an overall limitation to the way the environmental problem has been framed by the proponents of ecosystem services. For a review of the critiques, see Lele et all 2013.</w:t>
      </w:r>
    </w:p>
    <w:p w14:paraId="1432F6E9" w14:textId="77777777" w:rsidR="001E00C7" w:rsidRPr="002E57D4" w:rsidRDefault="001E00C7" w:rsidP="001E00C7">
      <w:pPr>
        <w:rPr>
          <w:sz w:val="16"/>
        </w:rPr>
      </w:pPr>
      <w:r w:rsidRPr="002E57D4">
        <w:rPr>
          <w:sz w:val="16"/>
        </w:rPr>
        <w:t xml:space="preserve">Karl Polanyi argued that </w:t>
      </w:r>
      <w:r w:rsidRPr="00193323">
        <w:rPr>
          <w:rStyle w:val="Emphasis"/>
        </w:rPr>
        <w:t>land</w:t>
      </w:r>
      <w:r w:rsidRPr="00193323">
        <w:rPr>
          <w:rStyle w:val="StyleUnderline"/>
        </w:rPr>
        <w:t xml:space="preserve">, synonymous with </w:t>
      </w:r>
      <w:r w:rsidRPr="00193323">
        <w:rPr>
          <w:rStyle w:val="Emphasis"/>
        </w:rPr>
        <w:t>nature</w:t>
      </w:r>
      <w:r w:rsidRPr="00193323">
        <w:rPr>
          <w:rStyle w:val="StyleUnderline"/>
        </w:rPr>
        <w:t xml:space="preserve">, is </w:t>
      </w:r>
      <w:r w:rsidRPr="00193323">
        <w:rPr>
          <w:rStyle w:val="Emphasis"/>
        </w:rPr>
        <w:t>not created</w:t>
      </w:r>
      <w:r w:rsidRPr="00193323">
        <w:rPr>
          <w:rStyle w:val="StyleUnderline"/>
        </w:rPr>
        <w:t xml:space="preserve"> as something to be sold</w:t>
      </w:r>
      <w:r w:rsidRPr="002E57D4">
        <w:rPr>
          <w:sz w:val="16"/>
        </w:rPr>
        <w:t xml:space="preserve"> (Polanyi 1944). </w:t>
      </w:r>
      <w:r w:rsidRPr="00193323">
        <w:rPr>
          <w:rStyle w:val="StyleUnderline"/>
        </w:rPr>
        <w:t xml:space="preserve">It is </w:t>
      </w:r>
      <w:r w:rsidRPr="00193323">
        <w:rPr>
          <w:rStyle w:val="Emphasis"/>
        </w:rPr>
        <w:t>not produced</w:t>
      </w:r>
      <w:r w:rsidRPr="002E57D4">
        <w:rPr>
          <w:sz w:val="16"/>
        </w:rPr>
        <w:t xml:space="preserve"> by man. Also economics handbooks state that </w:t>
      </w:r>
      <w:r w:rsidRPr="00193323">
        <w:rPr>
          <w:rStyle w:val="StyleUnderline"/>
        </w:rPr>
        <w:t xml:space="preserve">a good is an asset produced for being sold, something that does not happen with </w:t>
      </w:r>
      <w:r w:rsidRPr="00193323">
        <w:rPr>
          <w:rStyle w:val="Emphasis"/>
        </w:rPr>
        <w:t>natural resources</w:t>
      </w:r>
      <w:r w:rsidRPr="002E57D4">
        <w:rPr>
          <w:sz w:val="16"/>
        </w:rPr>
        <w:t xml:space="preserve">; therefore, </w:t>
      </w:r>
      <w:r w:rsidRPr="00193323">
        <w:rPr>
          <w:rStyle w:val="Emphasis"/>
        </w:rPr>
        <w:t>nature is not a good</w:t>
      </w:r>
      <w:r w:rsidRPr="00193323">
        <w:rPr>
          <w:rStyle w:val="StyleUnderline"/>
        </w:rPr>
        <w:t>. When we sell the right to harm the natural environment, we are effectively selling something that is not ours</w:t>
      </w:r>
      <w:r w:rsidRPr="002E57D4">
        <w:rPr>
          <w:sz w:val="16"/>
        </w:rPr>
        <w:t xml:space="preserve">. Furthermore, </w:t>
      </w:r>
      <w:r w:rsidRPr="00193323">
        <w:rPr>
          <w:rStyle w:val="StyleUnderline"/>
        </w:rPr>
        <w:t xml:space="preserve">each </w:t>
      </w:r>
      <w:r w:rsidRPr="00193323">
        <w:rPr>
          <w:rStyle w:val="Emphasis"/>
        </w:rPr>
        <w:t>authentic good</w:t>
      </w:r>
      <w:r w:rsidRPr="00193323">
        <w:rPr>
          <w:rStyle w:val="StyleUnderline"/>
        </w:rPr>
        <w:t xml:space="preserve"> is an </w:t>
      </w:r>
      <w:r w:rsidRPr="00193323">
        <w:rPr>
          <w:rStyle w:val="Emphasis"/>
        </w:rPr>
        <w:t>individualised unit</w:t>
      </w:r>
      <w:r w:rsidRPr="00193323">
        <w:rPr>
          <w:rStyle w:val="StyleUnderline"/>
        </w:rPr>
        <w:t xml:space="preserve">, perfectly </w:t>
      </w:r>
      <w:r w:rsidRPr="00193323">
        <w:rPr>
          <w:rStyle w:val="Emphasis"/>
        </w:rPr>
        <w:t>separate</w:t>
      </w:r>
      <w:r w:rsidRPr="00193323">
        <w:rPr>
          <w:rStyle w:val="StyleUnderline"/>
        </w:rPr>
        <w:t xml:space="preserve"> from the others, meaning that the </w:t>
      </w:r>
      <w:r w:rsidRPr="00193323">
        <w:rPr>
          <w:rStyle w:val="Emphasis"/>
        </w:rPr>
        <w:t>destruction</w:t>
      </w:r>
      <w:r w:rsidRPr="00193323">
        <w:rPr>
          <w:rStyle w:val="StyleUnderline"/>
        </w:rPr>
        <w:t xml:space="preserve"> of one does not affect the rest</w:t>
      </w:r>
      <w:r w:rsidRPr="002E57D4">
        <w:rPr>
          <w:sz w:val="16"/>
        </w:rPr>
        <w:t xml:space="preserve">; for example, the destruction of one car does not affect the rest of the cars in circulation. </w:t>
      </w:r>
      <w:r w:rsidRPr="00193323">
        <w:rPr>
          <w:rStyle w:val="StyleUnderline"/>
        </w:rPr>
        <w:t xml:space="preserve">This does not fit well into the understanding of nature as one </w:t>
      </w:r>
      <w:r w:rsidRPr="00193323">
        <w:rPr>
          <w:rStyle w:val="Emphasis"/>
        </w:rPr>
        <w:t>interconnected ecosystem</w:t>
      </w:r>
      <w:r w:rsidRPr="00193323">
        <w:rPr>
          <w:rStyle w:val="StyleUnderline"/>
        </w:rPr>
        <w:t xml:space="preserve"> (which by itself, is a </w:t>
      </w:r>
      <w:r w:rsidRPr="00193323">
        <w:rPr>
          <w:rStyle w:val="Emphasis"/>
        </w:rPr>
        <w:t>prerequisite</w:t>
      </w:r>
      <w:r w:rsidRPr="00193323">
        <w:rPr>
          <w:rStyle w:val="StyleUnderline"/>
        </w:rPr>
        <w:t xml:space="preserve"> for </w:t>
      </w:r>
      <w:r w:rsidRPr="00193323">
        <w:rPr>
          <w:rStyle w:val="Emphasis"/>
        </w:rPr>
        <w:t>understanding</w:t>
      </w:r>
      <w:r w:rsidRPr="00193323">
        <w:rPr>
          <w:rStyle w:val="StyleUnderline"/>
        </w:rPr>
        <w:t xml:space="preserve"> the </w:t>
      </w:r>
      <w:r w:rsidRPr="00193323">
        <w:rPr>
          <w:rStyle w:val="Emphasis"/>
        </w:rPr>
        <w:t>ecological crisis</w:t>
      </w:r>
      <w:r w:rsidRPr="002E57D4">
        <w:rPr>
          <w:rStyle w:val="StyleUnderline"/>
        </w:rPr>
        <w:t xml:space="preserve"> as global). The commodification of nature means an </w:t>
      </w:r>
      <w:r w:rsidRPr="002E57D4">
        <w:rPr>
          <w:rStyle w:val="Emphasis"/>
        </w:rPr>
        <w:t>assertion of human control</w:t>
      </w:r>
      <w:r w:rsidRPr="002E57D4">
        <w:rPr>
          <w:rStyle w:val="StyleUnderline"/>
        </w:rPr>
        <w:t xml:space="preserve"> over it and the </w:t>
      </w:r>
      <w:r w:rsidRPr="002E57D4">
        <w:rPr>
          <w:rStyle w:val="Emphasis"/>
        </w:rPr>
        <w:t>de facto negation</w:t>
      </w:r>
      <w:r w:rsidRPr="002E57D4">
        <w:rPr>
          <w:rStyle w:val="StyleUnderline"/>
        </w:rPr>
        <w:t xml:space="preserve"> of the </w:t>
      </w:r>
      <w:r w:rsidRPr="002E57D4">
        <w:rPr>
          <w:rStyle w:val="Emphasis"/>
        </w:rPr>
        <w:t>systemic character</w:t>
      </w:r>
      <w:r w:rsidRPr="002E57D4">
        <w:rPr>
          <w:rStyle w:val="StyleUnderline"/>
        </w:rPr>
        <w:t xml:space="preserve"> of nature. It ceases to be considered an ecosystemic entity and becomes a succession of privatised plots</w:t>
      </w:r>
      <w:r w:rsidRPr="002E57D4">
        <w:rPr>
          <w:sz w:val="16"/>
        </w:rPr>
        <w:t xml:space="preserve"> of land, </w:t>
      </w:r>
      <w:r w:rsidRPr="002E57D4">
        <w:rPr>
          <w:rStyle w:val="StyleUnderline"/>
        </w:rPr>
        <w:t xml:space="preserve">which </w:t>
      </w:r>
      <w:r w:rsidRPr="002E57D4">
        <w:rPr>
          <w:rStyle w:val="Emphasis"/>
        </w:rPr>
        <w:t>opens the path to its destruction</w:t>
      </w:r>
      <w:r w:rsidRPr="002E57D4">
        <w:rPr>
          <w:rStyle w:val="StyleUnderline"/>
        </w:rPr>
        <w:t>, because</w:t>
      </w:r>
      <w:r w:rsidRPr="002E57D4">
        <w:rPr>
          <w:sz w:val="16"/>
        </w:rPr>
        <w:t xml:space="preserve"> the </w:t>
      </w:r>
      <w:r w:rsidRPr="002E57D4">
        <w:rPr>
          <w:rStyle w:val="StyleUnderline"/>
        </w:rPr>
        <w:t xml:space="preserve">land becomes a private means of production and therefore, subject to the </w:t>
      </w:r>
      <w:r w:rsidRPr="002E57D4">
        <w:rPr>
          <w:rStyle w:val="Emphasis"/>
        </w:rPr>
        <w:t>profit maximisation</w:t>
      </w:r>
      <w:r w:rsidRPr="002E57D4">
        <w:rPr>
          <w:sz w:val="16"/>
        </w:rPr>
        <w:t>.</w:t>
      </w:r>
    </w:p>
    <w:p w14:paraId="0236F694" w14:textId="77777777" w:rsidR="001E00C7" w:rsidRPr="002E57D4" w:rsidRDefault="001E00C7" w:rsidP="001E00C7">
      <w:pPr>
        <w:rPr>
          <w:sz w:val="16"/>
        </w:rPr>
      </w:pPr>
      <w:r w:rsidRPr="002E57D4">
        <w:rPr>
          <w:rStyle w:val="StyleUnderline"/>
        </w:rPr>
        <w:t xml:space="preserve">When we characterize </w:t>
      </w:r>
      <w:r w:rsidRPr="002E57D4">
        <w:rPr>
          <w:rStyle w:val="Emphasis"/>
        </w:rPr>
        <w:t>nature as capital</w:t>
      </w:r>
      <w:r w:rsidRPr="002E57D4">
        <w:rPr>
          <w:rStyle w:val="StyleUnderline"/>
        </w:rPr>
        <w:t>, there won’t be an outside-of-capital left</w:t>
      </w:r>
      <w:r w:rsidRPr="002E57D4">
        <w:rPr>
          <w:sz w:val="16"/>
        </w:rPr>
        <w:t xml:space="preserve"> anymore, which could be a point of reflection. </w:t>
      </w:r>
      <w:r w:rsidRPr="002E57D4">
        <w:rPr>
          <w:rStyle w:val="StyleUnderline"/>
        </w:rPr>
        <w:t xml:space="preserve">Without this kind of </w:t>
      </w:r>
      <w:r w:rsidRPr="002E57D4">
        <w:rPr>
          <w:rStyle w:val="Emphasis"/>
        </w:rPr>
        <w:t>outside</w:t>
      </w:r>
      <w:r w:rsidRPr="002E57D4">
        <w:rPr>
          <w:rStyle w:val="StyleUnderline"/>
        </w:rPr>
        <w:t xml:space="preserve"> into which one can </w:t>
      </w:r>
      <w:r w:rsidRPr="002E57D4">
        <w:rPr>
          <w:rStyle w:val="Emphasis"/>
        </w:rPr>
        <w:t>escape and hide</w:t>
      </w:r>
      <w:r w:rsidRPr="002E57D4">
        <w:rPr>
          <w:rStyle w:val="StyleUnderline"/>
        </w:rPr>
        <w:t xml:space="preserve">, a </w:t>
      </w:r>
      <w:r w:rsidRPr="002E57D4">
        <w:rPr>
          <w:rStyle w:val="Emphasis"/>
        </w:rPr>
        <w:t>perspective disappears</w:t>
      </w:r>
      <w:r w:rsidRPr="002E57D4">
        <w:rPr>
          <w:rStyle w:val="StyleUnderline"/>
        </w:rPr>
        <w:t xml:space="preserve"> from one’s worldview, and along with it a </w:t>
      </w:r>
      <w:r w:rsidRPr="002E57D4">
        <w:rPr>
          <w:rStyle w:val="Emphasis"/>
        </w:rPr>
        <w:t>capability</w:t>
      </w:r>
      <w:r w:rsidRPr="002E57D4">
        <w:rPr>
          <w:rStyle w:val="StyleUnderline"/>
        </w:rPr>
        <w:t xml:space="preserve"> to </w:t>
      </w:r>
      <w:r w:rsidRPr="002E57D4">
        <w:rPr>
          <w:rStyle w:val="Emphasis"/>
        </w:rPr>
        <w:t>imagine alternatives</w:t>
      </w:r>
      <w:r w:rsidRPr="002E57D4">
        <w:rPr>
          <w:rStyle w:val="StyleUnderline"/>
        </w:rPr>
        <w:t xml:space="preserve">. At that point we can say the </w:t>
      </w:r>
      <w:r w:rsidRPr="002E57D4">
        <w:rPr>
          <w:rStyle w:val="Emphasis"/>
        </w:rPr>
        <w:t>capital has devoured the world</w:t>
      </w:r>
      <w:r w:rsidRPr="002E57D4">
        <w:rPr>
          <w:sz w:val="16"/>
        </w:rPr>
        <w:t>.</w:t>
      </w:r>
    </w:p>
    <w:p w14:paraId="119E4C82" w14:textId="77777777" w:rsidR="001E00C7" w:rsidRDefault="001E00C7" w:rsidP="001E00C7">
      <w:pPr>
        <w:pStyle w:val="Heading3"/>
      </w:pPr>
      <w:r>
        <w:t>Link---Sustainable Development</w:t>
      </w:r>
    </w:p>
    <w:p w14:paraId="00E9C850" w14:textId="77777777" w:rsidR="001E00C7" w:rsidRDefault="001E00C7" w:rsidP="001E00C7">
      <w:pPr>
        <w:pStyle w:val="Heading4"/>
      </w:pPr>
      <w:r>
        <w:t xml:space="preserve">Sustainable development is a </w:t>
      </w:r>
      <w:r w:rsidRPr="008022CC">
        <w:rPr>
          <w:u w:val="single"/>
        </w:rPr>
        <w:t>rhetorical ploy</w:t>
      </w:r>
      <w:r>
        <w:t xml:space="preserve"> for </w:t>
      </w:r>
      <w:r w:rsidRPr="008022CC">
        <w:rPr>
          <w:u w:val="single"/>
        </w:rPr>
        <w:t>sustaining growth</w:t>
      </w:r>
      <w:r>
        <w:t xml:space="preserve">, </w:t>
      </w:r>
      <w:r w:rsidRPr="008022CC">
        <w:rPr>
          <w:u w:val="single"/>
        </w:rPr>
        <w:t>creating new markets</w:t>
      </w:r>
      <w:r>
        <w:t xml:space="preserve">, and </w:t>
      </w:r>
      <w:r w:rsidRPr="008022CC">
        <w:rPr>
          <w:u w:val="single"/>
        </w:rPr>
        <w:t>trimming inefficiencies</w:t>
      </w:r>
      <w:r>
        <w:t xml:space="preserve">. </w:t>
      </w:r>
    </w:p>
    <w:p w14:paraId="23B64835" w14:textId="77777777" w:rsidR="001E00C7" w:rsidRPr="00F77313" w:rsidRDefault="001E00C7" w:rsidP="001E00C7">
      <w:r>
        <w:rPr>
          <w:rStyle w:val="Style13ptBold"/>
        </w:rPr>
        <w:t xml:space="preserve">Nikula </w:t>
      </w:r>
      <w:r w:rsidRPr="00F77313">
        <w:rPr>
          <w:rStyle w:val="Style13ptBold"/>
        </w:rPr>
        <w:t>'</w:t>
      </w:r>
      <w:r>
        <w:rPr>
          <w:rStyle w:val="Style13ptBold"/>
        </w:rPr>
        <w:t>17</w:t>
      </w:r>
      <w:r w:rsidRPr="00F77313">
        <w:rPr>
          <w:rStyle w:val="Style13ptBold"/>
        </w:rPr>
        <w:t xml:space="preserve"> </w:t>
      </w:r>
      <w:r>
        <w:t>[Ilari; 8/6/17; PhD Researcher in Social and Economic Geography at the University of Lapland; "Neoliberal Environmentalism," http://web.isanet.org/Web/Conferences/HKU2017-s/Archive/ceb6c473-5cb9-4308-9e23-efe6157f7785.pdf]</w:t>
      </w:r>
    </w:p>
    <w:p w14:paraId="22FCD400" w14:textId="77777777" w:rsidR="001E00C7" w:rsidRPr="006E2A75" w:rsidRDefault="001E00C7" w:rsidP="001E00C7">
      <w:pPr>
        <w:rPr>
          <w:sz w:val="16"/>
        </w:rPr>
      </w:pPr>
      <w:r w:rsidRPr="004A73EF">
        <w:rPr>
          <w:rStyle w:val="Emphasis"/>
        </w:rPr>
        <w:t>Environmentalism</w:t>
      </w:r>
      <w:r w:rsidRPr="004A73EF">
        <w:rPr>
          <w:rStyle w:val="StyleUnderline"/>
        </w:rPr>
        <w:t xml:space="preserve"> is </w:t>
      </w:r>
      <w:r w:rsidRPr="004A73EF">
        <w:rPr>
          <w:rStyle w:val="Emphasis"/>
        </w:rPr>
        <w:t>fluently compatible</w:t>
      </w:r>
      <w:r w:rsidRPr="004A73EF">
        <w:rPr>
          <w:rStyle w:val="StyleUnderline"/>
        </w:rPr>
        <w:t xml:space="preserve"> with </w:t>
      </w:r>
      <w:r w:rsidRPr="004A73EF">
        <w:rPr>
          <w:rStyle w:val="Emphasis"/>
        </w:rPr>
        <w:t>neoliberal ideas</w:t>
      </w:r>
      <w:r w:rsidRPr="004A73EF">
        <w:rPr>
          <w:rStyle w:val="StyleUnderline"/>
        </w:rPr>
        <w:t xml:space="preserve">, whether we understand neoliberalism as </w:t>
      </w:r>
      <w:r w:rsidRPr="004A73EF">
        <w:rPr>
          <w:rStyle w:val="Emphasis"/>
        </w:rPr>
        <w:t>state economic policy</w:t>
      </w:r>
      <w:r w:rsidRPr="004A73EF">
        <w:rPr>
          <w:rStyle w:val="StyleUnderline"/>
        </w:rPr>
        <w:t xml:space="preserve"> or as a more fundamental and more extensive </w:t>
      </w:r>
      <w:r w:rsidRPr="004A73EF">
        <w:rPr>
          <w:rStyle w:val="Emphasis"/>
        </w:rPr>
        <w:t>governing rationality</w:t>
      </w:r>
      <w:r w:rsidRPr="004A73EF">
        <w:rPr>
          <w:rStyle w:val="StyleUnderline"/>
        </w:rPr>
        <w:t xml:space="preserve"> that “</w:t>
      </w:r>
      <w:r w:rsidRPr="004A73EF">
        <w:rPr>
          <w:rStyle w:val="Emphasis"/>
        </w:rPr>
        <w:t>disseminates market values</w:t>
      </w:r>
      <w:r w:rsidRPr="004A73EF">
        <w:rPr>
          <w:rStyle w:val="StyleUnderline"/>
        </w:rPr>
        <w:t xml:space="preserve"> to every sphere of life</w:t>
      </w:r>
      <w:r w:rsidRPr="006E2A75">
        <w:rPr>
          <w:sz w:val="16"/>
        </w:rPr>
        <w:t xml:space="preserve">” (Brown 2015, 176, Foucault 2008), </w:t>
      </w:r>
      <w:r w:rsidRPr="004A73EF">
        <w:rPr>
          <w:rStyle w:val="StyleUnderline"/>
        </w:rPr>
        <w:t xml:space="preserve">especially concerning the need to </w:t>
      </w:r>
      <w:r w:rsidRPr="004A73EF">
        <w:rPr>
          <w:rStyle w:val="Emphasis"/>
        </w:rPr>
        <w:t>restructure</w:t>
      </w:r>
      <w:r w:rsidRPr="004A73EF">
        <w:rPr>
          <w:rStyle w:val="StyleUnderline"/>
        </w:rPr>
        <w:t xml:space="preserve"> the </w:t>
      </w:r>
      <w:r w:rsidRPr="004A73EF">
        <w:rPr>
          <w:rStyle w:val="Emphasis"/>
        </w:rPr>
        <w:t>industrial core</w:t>
      </w:r>
      <w:r w:rsidRPr="004A73EF">
        <w:rPr>
          <w:rStyle w:val="StyleUnderline"/>
        </w:rPr>
        <w:t xml:space="preserve"> of the </w:t>
      </w:r>
      <w:r w:rsidRPr="004A73EF">
        <w:rPr>
          <w:rStyle w:val="Emphasis"/>
        </w:rPr>
        <w:t>economy</w:t>
      </w:r>
      <w:r w:rsidRPr="004A73EF">
        <w:rPr>
          <w:rStyle w:val="StyleUnderline"/>
        </w:rPr>
        <w:t xml:space="preserve"> of Western countries</w:t>
      </w:r>
      <w:r w:rsidRPr="006E2A75">
        <w:rPr>
          <w:sz w:val="16"/>
        </w:rPr>
        <w:t xml:space="preserve"> (Hajer 1995, 33). </w:t>
      </w:r>
      <w:r w:rsidRPr="004A73EF">
        <w:rPr>
          <w:rStyle w:val="StyleUnderline"/>
        </w:rPr>
        <w:t xml:space="preserve">The </w:t>
      </w:r>
      <w:r w:rsidRPr="004A73EF">
        <w:rPr>
          <w:rStyle w:val="Emphasis"/>
        </w:rPr>
        <w:t>environmental prescriptions</w:t>
      </w:r>
      <w:r w:rsidRPr="004A73EF">
        <w:rPr>
          <w:rStyle w:val="StyleUnderline"/>
        </w:rPr>
        <w:t xml:space="preserve"> flowing from the global </w:t>
      </w:r>
      <w:r w:rsidRPr="004A73EF">
        <w:rPr>
          <w:rStyle w:val="Emphasis"/>
        </w:rPr>
        <w:t>environmental institutions</w:t>
      </w:r>
      <w:r w:rsidRPr="004A73EF">
        <w:rPr>
          <w:rStyle w:val="StyleUnderline"/>
        </w:rPr>
        <w:t xml:space="preserve"> follow closely the </w:t>
      </w:r>
      <w:r w:rsidRPr="004A73EF">
        <w:rPr>
          <w:rStyle w:val="Emphasis"/>
        </w:rPr>
        <w:t>neoliberal prescriptions</w:t>
      </w:r>
      <w:r w:rsidRPr="004A73EF">
        <w:rPr>
          <w:rStyle w:val="StyleUnderline"/>
        </w:rPr>
        <w:t xml:space="preserve"> for social and economic </w:t>
      </w:r>
      <w:r w:rsidRPr="004A73EF">
        <w:rPr>
          <w:rStyle w:val="Emphasis"/>
        </w:rPr>
        <w:t>reform</w:t>
      </w:r>
      <w:r w:rsidRPr="004A73EF">
        <w:rPr>
          <w:rStyle w:val="StyleUnderline"/>
        </w:rPr>
        <w:t xml:space="preserve">. They use the </w:t>
      </w:r>
      <w:r w:rsidRPr="004A73EF">
        <w:rPr>
          <w:rStyle w:val="Emphasis"/>
        </w:rPr>
        <w:t>language of business</w:t>
      </w:r>
      <w:r w:rsidRPr="004A73EF">
        <w:rPr>
          <w:rStyle w:val="StyleUnderline"/>
        </w:rPr>
        <w:t xml:space="preserve"> and conceptualizes environmental </w:t>
      </w:r>
      <w:r w:rsidRPr="004A73EF">
        <w:rPr>
          <w:rStyle w:val="Emphasis"/>
        </w:rPr>
        <w:t>pollution</w:t>
      </w:r>
      <w:r w:rsidRPr="004A73EF">
        <w:rPr>
          <w:rStyle w:val="StyleUnderline"/>
        </w:rPr>
        <w:t xml:space="preserve"> as a matter of </w:t>
      </w:r>
      <w:r w:rsidRPr="004A73EF">
        <w:rPr>
          <w:rStyle w:val="Emphasis"/>
        </w:rPr>
        <w:t>inefficiency</w:t>
      </w:r>
      <w:r w:rsidRPr="006E2A75">
        <w:rPr>
          <w:sz w:val="16"/>
        </w:rPr>
        <w:t xml:space="preserve">, while operating within the boundaries of cost-effectiveness and administrative efficiency (ibid, 31). </w:t>
      </w:r>
      <w:r w:rsidRPr="00C6375C">
        <w:rPr>
          <w:rStyle w:val="StyleUnderline"/>
        </w:rPr>
        <w:t xml:space="preserve">The </w:t>
      </w:r>
      <w:r w:rsidRPr="00C6375C">
        <w:rPr>
          <w:rStyle w:val="Emphasis"/>
        </w:rPr>
        <w:t>prevailing conception</w:t>
      </w:r>
      <w:r w:rsidRPr="00C6375C">
        <w:rPr>
          <w:rStyle w:val="StyleUnderline"/>
        </w:rPr>
        <w:t xml:space="preserve"> of the assured </w:t>
      </w:r>
      <w:r w:rsidRPr="00C6375C">
        <w:rPr>
          <w:rStyle w:val="Emphasis"/>
        </w:rPr>
        <w:t>environmental crisis</w:t>
      </w:r>
      <w:r w:rsidRPr="00C6375C">
        <w:rPr>
          <w:rStyle w:val="StyleUnderline"/>
        </w:rPr>
        <w:t xml:space="preserve"> constitutes a </w:t>
      </w:r>
      <w:r w:rsidRPr="00C6375C">
        <w:rPr>
          <w:rStyle w:val="Emphasis"/>
        </w:rPr>
        <w:t>challenge</w:t>
      </w:r>
      <w:r w:rsidRPr="00C6375C">
        <w:rPr>
          <w:rStyle w:val="StyleUnderline"/>
        </w:rPr>
        <w:t xml:space="preserve"> for business. The </w:t>
      </w:r>
      <w:r w:rsidRPr="00C6375C">
        <w:rPr>
          <w:rStyle w:val="Emphasis"/>
        </w:rPr>
        <w:t>crisis</w:t>
      </w:r>
      <w:r w:rsidRPr="00C6375C">
        <w:rPr>
          <w:rStyle w:val="StyleUnderline"/>
        </w:rPr>
        <w:t xml:space="preserve"> and the </w:t>
      </w:r>
      <w:r w:rsidRPr="00C6375C">
        <w:rPr>
          <w:rStyle w:val="Emphasis"/>
        </w:rPr>
        <w:t>policy prescriptions</w:t>
      </w:r>
      <w:r w:rsidRPr="00C6375C">
        <w:rPr>
          <w:rStyle w:val="StyleUnderline"/>
        </w:rPr>
        <w:t xml:space="preserve"> to solve it not only </w:t>
      </w:r>
      <w:r w:rsidRPr="00C6375C">
        <w:rPr>
          <w:rStyle w:val="Emphasis"/>
        </w:rPr>
        <w:t>create new commodities</w:t>
      </w:r>
      <w:r w:rsidRPr="00C6375C">
        <w:rPr>
          <w:rStyle w:val="StyleUnderline"/>
        </w:rPr>
        <w:t xml:space="preserve">, </w:t>
      </w:r>
      <w:r w:rsidRPr="00C6375C">
        <w:rPr>
          <w:rStyle w:val="Emphasis"/>
        </w:rPr>
        <w:t>markets</w:t>
      </w:r>
      <w:r w:rsidRPr="00C6375C">
        <w:rPr>
          <w:rStyle w:val="StyleUnderline"/>
        </w:rPr>
        <w:t xml:space="preserve"> and </w:t>
      </w:r>
      <w:r w:rsidRPr="00C6375C">
        <w:rPr>
          <w:rStyle w:val="Emphasis"/>
        </w:rPr>
        <w:t>new demands</w:t>
      </w:r>
      <w:r w:rsidRPr="00C6375C">
        <w:rPr>
          <w:rStyle w:val="StyleUnderline"/>
        </w:rPr>
        <w:t xml:space="preserve">, they also </w:t>
      </w:r>
      <w:r w:rsidRPr="00C6375C">
        <w:rPr>
          <w:rStyle w:val="Emphasis"/>
        </w:rPr>
        <w:t>stimulate innovation</w:t>
      </w:r>
      <w:r w:rsidRPr="00C6375C">
        <w:rPr>
          <w:rStyle w:val="StyleUnderline"/>
        </w:rPr>
        <w:t xml:space="preserve"> in methods of </w:t>
      </w:r>
      <w:r w:rsidRPr="00C6375C">
        <w:rPr>
          <w:rStyle w:val="Emphasis"/>
        </w:rPr>
        <w:t>production</w:t>
      </w:r>
      <w:r w:rsidRPr="00C6375C">
        <w:rPr>
          <w:rStyle w:val="StyleUnderline"/>
        </w:rPr>
        <w:t xml:space="preserve"> and </w:t>
      </w:r>
      <w:r w:rsidRPr="00C6375C">
        <w:rPr>
          <w:rStyle w:val="Emphasis"/>
        </w:rPr>
        <w:t>transport</w:t>
      </w:r>
      <w:r w:rsidRPr="00C6375C">
        <w:rPr>
          <w:rStyle w:val="StyleUnderline"/>
        </w:rPr>
        <w:t xml:space="preserve">, industrial </w:t>
      </w:r>
      <w:r w:rsidRPr="00C6375C">
        <w:rPr>
          <w:rStyle w:val="Emphasis"/>
        </w:rPr>
        <w:t>organization</w:t>
      </w:r>
      <w:r w:rsidRPr="00C6375C">
        <w:rPr>
          <w:rStyle w:val="StyleUnderline"/>
        </w:rPr>
        <w:t xml:space="preserve">, </w:t>
      </w:r>
      <w:r w:rsidRPr="00C6375C">
        <w:rPr>
          <w:rStyle w:val="Emphasis"/>
        </w:rPr>
        <w:t>consumer goods</w:t>
      </w:r>
      <w:r w:rsidRPr="00C6375C">
        <w:rPr>
          <w:rStyle w:val="StyleUnderline"/>
        </w:rPr>
        <w:t>, in short, all these</w:t>
      </w:r>
      <w:r w:rsidRPr="006E2A75">
        <w:rPr>
          <w:sz w:val="16"/>
        </w:rPr>
        <w:t xml:space="preserve"> elements that Joseph Schumpeter once identified as the </w:t>
      </w:r>
      <w:r w:rsidRPr="00C6375C">
        <w:rPr>
          <w:rStyle w:val="StyleUnderline"/>
        </w:rPr>
        <w:t>forces that produce the “</w:t>
      </w:r>
      <w:r w:rsidRPr="00C6375C">
        <w:rPr>
          <w:rStyle w:val="Emphasis"/>
        </w:rPr>
        <w:t>fundamental impulse</w:t>
      </w:r>
      <w:r w:rsidRPr="00C6375C">
        <w:rPr>
          <w:rStyle w:val="StyleUnderline"/>
        </w:rPr>
        <w:t xml:space="preserve"> that sets and </w:t>
      </w:r>
      <w:r w:rsidRPr="00C6375C">
        <w:rPr>
          <w:rStyle w:val="Emphasis"/>
        </w:rPr>
        <w:t>keeps the capitalistic engine in motion</w:t>
      </w:r>
      <w:r w:rsidRPr="006E2A75">
        <w:rPr>
          <w:sz w:val="16"/>
        </w:rPr>
        <w:t>” (Schumpeter 1961, 83, quoted in Hajer 1995, 32).</w:t>
      </w:r>
    </w:p>
    <w:p w14:paraId="585DD290" w14:textId="77777777" w:rsidR="001E00C7" w:rsidRPr="006E2A75" w:rsidRDefault="001E00C7" w:rsidP="001E00C7">
      <w:pPr>
        <w:rPr>
          <w:sz w:val="16"/>
        </w:rPr>
      </w:pPr>
      <w:r w:rsidRPr="006150A0">
        <w:rPr>
          <w:rStyle w:val="StyleUnderline"/>
        </w:rPr>
        <w:t xml:space="preserve">Especially the criticized concept of </w:t>
      </w:r>
      <w:r w:rsidRPr="006150A0">
        <w:rPr>
          <w:rStyle w:val="Emphasis"/>
        </w:rPr>
        <w:t>sustainability</w:t>
      </w:r>
      <w:r w:rsidRPr="006150A0">
        <w:rPr>
          <w:rStyle w:val="StyleUnderline"/>
        </w:rPr>
        <w:t xml:space="preserve"> has been a </w:t>
      </w:r>
      <w:r w:rsidRPr="006150A0">
        <w:rPr>
          <w:rStyle w:val="Emphasis"/>
        </w:rPr>
        <w:t>problematic extension</w:t>
      </w:r>
      <w:r w:rsidRPr="006150A0">
        <w:rPr>
          <w:rStyle w:val="StyleUnderline"/>
        </w:rPr>
        <w:t xml:space="preserve"> of </w:t>
      </w:r>
      <w:r w:rsidRPr="006150A0">
        <w:rPr>
          <w:rStyle w:val="Emphasis"/>
        </w:rPr>
        <w:t>neoliberalism</w:t>
      </w:r>
      <w:r w:rsidRPr="006150A0">
        <w:rPr>
          <w:rStyle w:val="StyleUnderline"/>
        </w:rPr>
        <w:t xml:space="preserve"> and in the center of a strategy for “</w:t>
      </w:r>
      <w:r w:rsidRPr="006150A0">
        <w:rPr>
          <w:rStyle w:val="Emphasis"/>
        </w:rPr>
        <w:t>trimming down</w:t>
      </w:r>
      <w:r w:rsidRPr="006150A0">
        <w:rPr>
          <w:rStyle w:val="StyleUnderline"/>
        </w:rPr>
        <w:t>” or “</w:t>
      </w:r>
      <w:r w:rsidRPr="006150A0">
        <w:rPr>
          <w:rStyle w:val="Emphasis"/>
        </w:rPr>
        <w:t>cleansing</w:t>
      </w:r>
      <w:r w:rsidRPr="006150A0">
        <w:rPr>
          <w:rStyle w:val="StyleUnderline"/>
        </w:rPr>
        <w:t xml:space="preserve">” industrial </w:t>
      </w:r>
      <w:r w:rsidRPr="006150A0">
        <w:rPr>
          <w:rStyle w:val="Emphasis"/>
        </w:rPr>
        <w:t>capitalism</w:t>
      </w:r>
      <w:r w:rsidRPr="006150A0">
        <w:rPr>
          <w:rStyle w:val="StyleUnderline"/>
        </w:rPr>
        <w:t xml:space="preserve"> while “</w:t>
      </w:r>
      <w:r w:rsidRPr="006150A0">
        <w:rPr>
          <w:rStyle w:val="Emphasis"/>
        </w:rPr>
        <w:t>making it more effective</w:t>
      </w:r>
      <w:r w:rsidRPr="006150A0">
        <w:rPr>
          <w:rStyle w:val="StyleUnderline"/>
        </w:rPr>
        <w:t xml:space="preserve"> without touching the […] </w:t>
      </w:r>
      <w:r w:rsidRPr="006150A0">
        <w:rPr>
          <w:rStyle w:val="Emphasis"/>
        </w:rPr>
        <w:t>core</w:t>
      </w:r>
      <w:r w:rsidRPr="006150A0">
        <w:rPr>
          <w:rStyle w:val="StyleUnderline"/>
        </w:rPr>
        <w:t xml:space="preserve"> of its program</w:t>
      </w:r>
      <w:r w:rsidRPr="006E2A75">
        <w:rPr>
          <w:sz w:val="16"/>
        </w:rPr>
        <w:t xml:space="preserve">” (Spehr 1999). Since the report of the UN-appointed World Commission on Environment and Development (WCED) that (re)introduced the sustainable development in 1987, the environmental case has been presented in such a way that it could bring round big institutions like the World Bank and the IMF which, in the 1970s, were still considered to oppose and downplay the environmental issue1. Critics of the report claim that the whole idea of </w:t>
      </w:r>
      <w:r w:rsidRPr="000058C9">
        <w:rPr>
          <w:rStyle w:val="StyleUnderline"/>
        </w:rPr>
        <w:t xml:space="preserve">sustainable development is a </w:t>
      </w:r>
      <w:r w:rsidRPr="000058C9">
        <w:rPr>
          <w:rStyle w:val="Emphasis"/>
        </w:rPr>
        <w:t>rhetorical ploy</w:t>
      </w:r>
      <w:r w:rsidRPr="000058C9">
        <w:rPr>
          <w:rStyle w:val="StyleUnderline"/>
        </w:rPr>
        <w:t xml:space="preserve"> which conceals a strategy for </w:t>
      </w:r>
      <w:r w:rsidRPr="000058C9">
        <w:rPr>
          <w:rStyle w:val="Emphasis"/>
        </w:rPr>
        <w:t>sustaining economy</w:t>
      </w:r>
      <w:r w:rsidRPr="000058C9">
        <w:rPr>
          <w:rStyle w:val="StyleUnderline"/>
        </w:rPr>
        <w:t xml:space="preserve"> rather than addressing the </w:t>
      </w:r>
      <w:r w:rsidRPr="000058C9">
        <w:rPr>
          <w:rStyle w:val="Emphasis"/>
        </w:rPr>
        <w:t>causes</w:t>
      </w:r>
      <w:r w:rsidRPr="000058C9">
        <w:rPr>
          <w:rStyle w:val="StyleUnderline"/>
        </w:rPr>
        <w:t xml:space="preserve"> of the </w:t>
      </w:r>
      <w:r w:rsidRPr="000058C9">
        <w:rPr>
          <w:rStyle w:val="Emphasis"/>
        </w:rPr>
        <w:t>environmental crisis</w:t>
      </w:r>
      <w:r w:rsidRPr="006E2A75">
        <w:rPr>
          <w:sz w:val="16"/>
        </w:rPr>
        <w:t xml:space="preserve">. After the Earth Summit, held in Rio de Janeiro in June 1992, had made the World Bank one of the central agencies monitoring the </w:t>
      </w:r>
      <w:r w:rsidRPr="000058C9">
        <w:rPr>
          <w:rStyle w:val="StyleUnderline"/>
        </w:rPr>
        <w:t>greening of policies all over the world</w:t>
      </w:r>
      <w:r w:rsidRPr="006E2A75">
        <w:rPr>
          <w:sz w:val="16"/>
        </w:rPr>
        <w:t xml:space="preserve">, critics argued that this </w:t>
      </w:r>
      <w:r w:rsidRPr="000058C9">
        <w:rPr>
          <w:rStyle w:val="StyleUnderline"/>
        </w:rPr>
        <w:t>did not prove the success of the environmentalists, but their total collapse</w:t>
      </w:r>
      <w:r w:rsidRPr="006E2A75">
        <w:rPr>
          <w:sz w:val="16"/>
        </w:rPr>
        <w:t>. (Hajer 1995, 12.)</w:t>
      </w:r>
    </w:p>
    <w:p w14:paraId="2263B63E" w14:textId="77777777" w:rsidR="001E00C7" w:rsidRDefault="001E00C7" w:rsidP="001E00C7">
      <w:pPr>
        <w:rPr>
          <w:rStyle w:val="StyleUnderline"/>
        </w:rPr>
      </w:pPr>
      <w:r w:rsidRPr="006E2A75">
        <w:rPr>
          <w:sz w:val="16"/>
        </w:rPr>
        <w:t xml:space="preserve">Moreover, </w:t>
      </w:r>
      <w:r w:rsidRPr="000058C9">
        <w:rPr>
          <w:rStyle w:val="StyleUnderline"/>
        </w:rPr>
        <w:t xml:space="preserve">the conceptual rigour of sustainable development has been </w:t>
      </w:r>
      <w:r w:rsidRPr="000058C9">
        <w:rPr>
          <w:rStyle w:val="Emphasis"/>
        </w:rPr>
        <w:t>widely criticized</w:t>
      </w:r>
      <w:r w:rsidRPr="000058C9">
        <w:rPr>
          <w:rStyle w:val="StyleUnderline"/>
        </w:rPr>
        <w:t xml:space="preserve"> as </w:t>
      </w:r>
      <w:r w:rsidRPr="000058C9">
        <w:rPr>
          <w:rStyle w:val="Emphasis"/>
        </w:rPr>
        <w:t>ill-defined</w:t>
      </w:r>
      <w:r w:rsidRPr="006E2A75">
        <w:rPr>
          <w:sz w:val="16"/>
        </w:rPr>
        <w:t xml:space="preserve">. But precisely this lack of clarity seems to be the reason for its success. </w:t>
      </w:r>
      <w:r w:rsidRPr="00C056D4">
        <w:rPr>
          <w:rStyle w:val="StyleUnderline"/>
        </w:rPr>
        <w:t>Sustainable development “is less an analytical concept than a signifier of shared political and moral values”</w:t>
      </w:r>
      <w:r w:rsidRPr="006E2A75">
        <w:rPr>
          <w:sz w:val="16"/>
        </w:rPr>
        <w:t xml:space="preserve"> (Duffield 2010, 67). </w:t>
      </w:r>
      <w:r w:rsidRPr="00C056D4">
        <w:rPr>
          <w:rStyle w:val="StyleUnderline"/>
        </w:rPr>
        <w:t xml:space="preserve">It is a mobilizing concept of governance that “encouraged different and largely </w:t>
      </w:r>
      <w:r w:rsidRPr="00C056D4">
        <w:rPr>
          <w:rStyle w:val="Emphasis"/>
        </w:rPr>
        <w:t>unconnected actors</w:t>
      </w:r>
      <w:r w:rsidRPr="00C056D4">
        <w:rPr>
          <w:rStyle w:val="StyleUnderline"/>
        </w:rPr>
        <w:t xml:space="preserve"> to </w:t>
      </w:r>
      <w:r w:rsidRPr="00C056D4">
        <w:rPr>
          <w:rStyle w:val="Emphasis"/>
        </w:rPr>
        <w:t>interact</w:t>
      </w:r>
      <w:r w:rsidRPr="00C056D4">
        <w:rPr>
          <w:rStyle w:val="StyleUnderline"/>
        </w:rPr>
        <w:t xml:space="preserve"> and forge new, overlapping and </w:t>
      </w:r>
      <w:r w:rsidRPr="00C056D4">
        <w:rPr>
          <w:rStyle w:val="Emphasis"/>
        </w:rPr>
        <w:t>hybridized assemblages</w:t>
      </w:r>
      <w:r w:rsidRPr="00C056D4">
        <w:rPr>
          <w:rStyle w:val="StyleUnderline"/>
        </w:rPr>
        <w:t xml:space="preserve"> of </w:t>
      </w:r>
      <w:r w:rsidRPr="00C056D4">
        <w:rPr>
          <w:rStyle w:val="Emphasis"/>
        </w:rPr>
        <w:t>knowledge</w:t>
      </w:r>
      <w:r w:rsidRPr="00C056D4">
        <w:rPr>
          <w:rStyle w:val="StyleUnderline"/>
        </w:rPr>
        <w:t xml:space="preserve"> and </w:t>
      </w:r>
      <w:r w:rsidRPr="00C056D4">
        <w:rPr>
          <w:rStyle w:val="Emphasis"/>
        </w:rPr>
        <w:t>power</w:t>
      </w:r>
      <w:r w:rsidRPr="00C056D4">
        <w:rPr>
          <w:rStyle w:val="StyleUnderline"/>
        </w:rPr>
        <w:t>”</w:t>
      </w:r>
      <w:r w:rsidRPr="006E2A75">
        <w:rPr>
          <w:sz w:val="16"/>
        </w:rPr>
        <w:t xml:space="preserve"> (ibid, 68). In a similar vein, Dryzek (2005, 145) presents sustainable development only as a discourse. Crawford (2009, 31-32) as well as Parr (2009) argue that </w:t>
      </w:r>
      <w:r w:rsidRPr="00BC2A72">
        <w:rPr>
          <w:rStyle w:val="StyleUnderline"/>
        </w:rPr>
        <w:t xml:space="preserve">sustainability has become a </w:t>
      </w:r>
      <w:r w:rsidRPr="00BC2A72">
        <w:rPr>
          <w:rStyle w:val="Emphasis"/>
        </w:rPr>
        <w:t>code</w:t>
      </w:r>
      <w:r w:rsidRPr="00BC2A72">
        <w:rPr>
          <w:rStyle w:val="StyleUnderline"/>
        </w:rPr>
        <w:t xml:space="preserve"> for </w:t>
      </w:r>
      <w:r w:rsidRPr="00BC2A72">
        <w:rPr>
          <w:rStyle w:val="Emphasis"/>
        </w:rPr>
        <w:t>maintaining the status quo</w:t>
      </w:r>
      <w:r w:rsidRPr="00BC2A72">
        <w:rPr>
          <w:rStyle w:val="StyleUnderline"/>
        </w:rPr>
        <w:t xml:space="preserve"> of the </w:t>
      </w:r>
      <w:r w:rsidRPr="00BC2A72">
        <w:rPr>
          <w:rStyle w:val="Emphasis"/>
        </w:rPr>
        <w:t>neoliberal power structures</w:t>
      </w:r>
      <w:r w:rsidRPr="00BC2A72">
        <w:rPr>
          <w:rStyle w:val="StyleUnderline"/>
        </w:rPr>
        <w:t xml:space="preserve"> and </w:t>
      </w:r>
      <w:r w:rsidRPr="00BC2A72">
        <w:rPr>
          <w:rStyle w:val="Emphasis"/>
        </w:rPr>
        <w:t>social relations</w:t>
      </w:r>
      <w:r w:rsidRPr="006E2A75">
        <w:rPr>
          <w:sz w:val="16"/>
        </w:rPr>
        <w:t xml:space="preserve">. This paper goes further, partly following Duffield (2010) and Reid (2012b), by arguing that </w:t>
      </w:r>
      <w:r w:rsidRPr="00BC2A72">
        <w:rPr>
          <w:rStyle w:val="StyleUnderline"/>
        </w:rPr>
        <w:t xml:space="preserve">sustainability will increase the penetration of </w:t>
      </w:r>
      <w:r w:rsidRPr="00BC2A72">
        <w:rPr>
          <w:rStyle w:val="Emphasis"/>
        </w:rPr>
        <w:t>neoliberal ideas</w:t>
      </w:r>
      <w:r w:rsidRPr="00BC2A72">
        <w:rPr>
          <w:rStyle w:val="StyleUnderline"/>
        </w:rPr>
        <w:t xml:space="preserve"> of </w:t>
      </w:r>
      <w:r w:rsidRPr="00BC2A72">
        <w:rPr>
          <w:rStyle w:val="Emphasis"/>
        </w:rPr>
        <w:t>organizing the social</w:t>
      </w:r>
      <w:r w:rsidRPr="00BC2A72">
        <w:rPr>
          <w:rStyle w:val="StyleUnderline"/>
        </w:rPr>
        <w:t xml:space="preserve"> and enables the </w:t>
      </w:r>
      <w:r w:rsidRPr="00BC2A72">
        <w:rPr>
          <w:rStyle w:val="Emphasis"/>
        </w:rPr>
        <w:t>push of neoliberal markets</w:t>
      </w:r>
      <w:r w:rsidRPr="00BC2A72">
        <w:rPr>
          <w:rStyle w:val="StyleUnderline"/>
        </w:rPr>
        <w:t xml:space="preserve"> into different spheres of life and non-life.</w:t>
      </w:r>
    </w:p>
    <w:p w14:paraId="66533519" w14:textId="77777777" w:rsidR="001E00C7" w:rsidRDefault="001E00C7" w:rsidP="001E00C7">
      <w:pPr>
        <w:pStyle w:val="Heading4"/>
      </w:pPr>
      <w:r>
        <w:t xml:space="preserve">It promotes </w:t>
      </w:r>
      <w:r w:rsidRPr="008022CC">
        <w:rPr>
          <w:u w:val="single"/>
        </w:rPr>
        <w:t>business as usual</w:t>
      </w:r>
      <w:r>
        <w:t xml:space="preserve"> with technological innovation as </w:t>
      </w:r>
      <w:r w:rsidRPr="005B08B8">
        <w:rPr>
          <w:u w:val="single"/>
        </w:rPr>
        <w:t>substitute</w:t>
      </w:r>
      <w:r>
        <w:t xml:space="preserve"> for decreasing growth.</w:t>
      </w:r>
    </w:p>
    <w:p w14:paraId="2128F25A" w14:textId="77777777" w:rsidR="001E00C7" w:rsidRDefault="001E00C7" w:rsidP="001E00C7">
      <w:r>
        <w:rPr>
          <w:rStyle w:val="Style13ptBold"/>
        </w:rPr>
        <w:t xml:space="preserve">Hellberg </w:t>
      </w:r>
      <w:r w:rsidRPr="00D07762">
        <w:rPr>
          <w:rStyle w:val="Style13ptBold"/>
        </w:rPr>
        <w:t>'</w:t>
      </w:r>
      <w:r>
        <w:rPr>
          <w:rStyle w:val="Style13ptBold"/>
        </w:rPr>
        <w:t>18</w:t>
      </w:r>
      <w:r w:rsidRPr="00D07762">
        <w:rPr>
          <w:rStyle w:val="Style13ptBold"/>
        </w:rPr>
        <w:t xml:space="preserve"> </w:t>
      </w:r>
      <w:r>
        <w:t>[Sofie; 3/15/2018; Associate Professor in the School of Global Studies at the University of Gothenburg, PhD in Peace and Development Research; The Biopolitics of Water: Governance, Scarcity and Populations, p. 46-47]</w:t>
      </w:r>
    </w:p>
    <w:p w14:paraId="3AE61A3F" w14:textId="77777777" w:rsidR="001E00C7" w:rsidRPr="000112E6" w:rsidRDefault="001E00C7" w:rsidP="001E00C7">
      <w:pPr>
        <w:rPr>
          <w:sz w:val="16"/>
        </w:rPr>
      </w:pPr>
      <w:r w:rsidRPr="00425909">
        <w:rPr>
          <w:rStyle w:val="StyleUnderline"/>
        </w:rPr>
        <w:t>Sustainable development is known as ‘</w:t>
      </w:r>
      <w:r w:rsidRPr="00425909">
        <w:rPr>
          <w:rStyle w:val="Emphasis"/>
        </w:rPr>
        <w:t>development</w:t>
      </w:r>
      <w:r w:rsidRPr="00425909">
        <w:rPr>
          <w:rStyle w:val="StyleUnderline"/>
        </w:rPr>
        <w:t xml:space="preserve"> that meets the </w:t>
      </w:r>
      <w:r w:rsidRPr="00425909">
        <w:rPr>
          <w:rStyle w:val="Emphasis"/>
        </w:rPr>
        <w:t>needs</w:t>
      </w:r>
      <w:r w:rsidRPr="00425909">
        <w:rPr>
          <w:rStyle w:val="StyleUnderline"/>
        </w:rPr>
        <w:t xml:space="preserve"> of the </w:t>
      </w:r>
      <w:r w:rsidRPr="00425909">
        <w:rPr>
          <w:rStyle w:val="Emphasis"/>
        </w:rPr>
        <w:t>present</w:t>
      </w:r>
      <w:r w:rsidRPr="00425909">
        <w:rPr>
          <w:rStyle w:val="StyleUnderline"/>
        </w:rPr>
        <w:t xml:space="preserve">, </w:t>
      </w:r>
      <w:r w:rsidRPr="00425909">
        <w:rPr>
          <w:rStyle w:val="Emphasis"/>
        </w:rPr>
        <w:t>without compromising</w:t>
      </w:r>
      <w:r w:rsidRPr="00425909">
        <w:rPr>
          <w:rStyle w:val="StyleUnderline"/>
        </w:rPr>
        <w:t xml:space="preserve"> the ability of </w:t>
      </w:r>
      <w:r w:rsidRPr="00425909">
        <w:rPr>
          <w:rStyle w:val="Emphasis"/>
        </w:rPr>
        <w:t>future generations</w:t>
      </w:r>
      <w:r w:rsidRPr="00425909">
        <w:rPr>
          <w:rStyle w:val="StyleUnderline"/>
        </w:rPr>
        <w:t xml:space="preserve"> to meet their</w:t>
      </w:r>
      <w:r w:rsidRPr="000112E6">
        <w:rPr>
          <w:sz w:val="16"/>
        </w:rPr>
        <w:t xml:space="preserve"> own </w:t>
      </w:r>
      <w:r w:rsidRPr="00425909">
        <w:rPr>
          <w:rStyle w:val="StyleUnderline"/>
        </w:rPr>
        <w:t>needs</w:t>
      </w:r>
      <w:r w:rsidRPr="000112E6">
        <w:rPr>
          <w:sz w:val="16"/>
        </w:rPr>
        <w:t>’ (WCED, 1987, chapter 2, paragraph 1). In the Brundtland report, the approach to limits to resources and waste absorption is formulated as follows:</w:t>
      </w:r>
    </w:p>
    <w:p w14:paraId="2889BB87" w14:textId="77777777" w:rsidR="001E00C7" w:rsidRPr="000112E6" w:rsidRDefault="001E00C7" w:rsidP="001E00C7">
      <w:pPr>
        <w:rPr>
          <w:sz w:val="16"/>
        </w:rPr>
      </w:pPr>
      <w:r w:rsidRPr="00425909">
        <w:rPr>
          <w:rStyle w:val="StyleUnderline"/>
        </w:rPr>
        <w:t xml:space="preserve">The concept of </w:t>
      </w:r>
      <w:r w:rsidRPr="00425909">
        <w:rPr>
          <w:rStyle w:val="Emphasis"/>
        </w:rPr>
        <w:t>sustainable development</w:t>
      </w:r>
      <w:r w:rsidRPr="00425909">
        <w:rPr>
          <w:rStyle w:val="StyleUnderline"/>
        </w:rPr>
        <w:t xml:space="preserve"> does imply limits – </w:t>
      </w:r>
      <w:r w:rsidRPr="00425909">
        <w:rPr>
          <w:rStyle w:val="Emphasis"/>
        </w:rPr>
        <w:t>not absolute limits</w:t>
      </w:r>
      <w:r w:rsidRPr="00425909">
        <w:rPr>
          <w:rStyle w:val="StyleUnderline"/>
        </w:rPr>
        <w:t xml:space="preserve"> but limitations imposed by the present state of </w:t>
      </w:r>
      <w:r w:rsidRPr="00425909">
        <w:rPr>
          <w:rStyle w:val="Emphasis"/>
        </w:rPr>
        <w:t>technology</w:t>
      </w:r>
      <w:r w:rsidRPr="00425909">
        <w:rPr>
          <w:rStyle w:val="StyleUnderline"/>
        </w:rPr>
        <w:t xml:space="preserve"> and </w:t>
      </w:r>
      <w:r w:rsidRPr="00425909">
        <w:rPr>
          <w:rStyle w:val="Emphasis"/>
        </w:rPr>
        <w:t>social organization</w:t>
      </w:r>
      <w:r w:rsidRPr="00425909">
        <w:rPr>
          <w:rStyle w:val="StyleUnderline"/>
        </w:rPr>
        <w:t xml:space="preserve"> on environmental resources</w:t>
      </w:r>
      <w:r w:rsidRPr="000112E6">
        <w:rPr>
          <w:sz w:val="16"/>
        </w:rPr>
        <w:t xml:space="preserve"> and by the ability of the biosphere to absorb the effects of human activities. </w:t>
      </w:r>
      <w:r w:rsidRPr="00425909">
        <w:rPr>
          <w:rStyle w:val="StyleUnderline"/>
        </w:rPr>
        <w:t xml:space="preserve">But technology and social organization can be both </w:t>
      </w:r>
      <w:r w:rsidRPr="00425909">
        <w:rPr>
          <w:rStyle w:val="Emphasis"/>
        </w:rPr>
        <w:t>managed</w:t>
      </w:r>
      <w:r w:rsidRPr="00425909">
        <w:rPr>
          <w:rStyle w:val="StyleUnderline"/>
        </w:rPr>
        <w:t xml:space="preserve"> and </w:t>
      </w:r>
      <w:r w:rsidRPr="00425909">
        <w:rPr>
          <w:rStyle w:val="Emphasis"/>
        </w:rPr>
        <w:t>improved</w:t>
      </w:r>
      <w:r w:rsidRPr="00425909">
        <w:rPr>
          <w:rStyle w:val="StyleUnderline"/>
        </w:rPr>
        <w:t xml:space="preserve"> to make way for a </w:t>
      </w:r>
      <w:r w:rsidRPr="00425909">
        <w:rPr>
          <w:rStyle w:val="Emphasis"/>
        </w:rPr>
        <w:t>new era of economic growth</w:t>
      </w:r>
      <w:r w:rsidRPr="000112E6">
        <w:rPr>
          <w:sz w:val="16"/>
        </w:rPr>
        <w:t>. (WCED, 1987, part 1, paragraph 27, my italics)</w:t>
      </w:r>
    </w:p>
    <w:p w14:paraId="46EBFF50" w14:textId="77777777" w:rsidR="001E00C7" w:rsidRPr="000112E6" w:rsidRDefault="001E00C7" w:rsidP="001E00C7">
      <w:pPr>
        <w:rPr>
          <w:sz w:val="16"/>
        </w:rPr>
      </w:pPr>
      <w:r w:rsidRPr="000112E6">
        <w:rPr>
          <w:rStyle w:val="StyleUnderline"/>
        </w:rPr>
        <w:t xml:space="preserve">Growth, or sustainable growth, was thus defined as a </w:t>
      </w:r>
      <w:r w:rsidRPr="000112E6">
        <w:rPr>
          <w:rStyle w:val="Emphasis"/>
        </w:rPr>
        <w:t>prerequisite</w:t>
      </w:r>
      <w:r w:rsidRPr="000112E6">
        <w:rPr>
          <w:rStyle w:val="StyleUnderline"/>
        </w:rPr>
        <w:t xml:space="preserve"> for dealing with </w:t>
      </w:r>
      <w:r w:rsidRPr="000112E6">
        <w:rPr>
          <w:rStyle w:val="Emphasis"/>
        </w:rPr>
        <w:t>environmental issues</w:t>
      </w:r>
      <w:r w:rsidRPr="000112E6">
        <w:rPr>
          <w:rStyle w:val="StyleUnderline"/>
        </w:rPr>
        <w:t xml:space="preserve">. Thereby sustainable development </w:t>
      </w:r>
      <w:r w:rsidRPr="000112E6">
        <w:rPr>
          <w:rStyle w:val="Emphasis"/>
        </w:rPr>
        <w:t>successfully unites</w:t>
      </w:r>
      <w:r w:rsidRPr="000112E6">
        <w:rPr>
          <w:rStyle w:val="StyleUnderline"/>
        </w:rPr>
        <w:t xml:space="preserve"> a care for the </w:t>
      </w:r>
      <w:r w:rsidRPr="000112E6">
        <w:rPr>
          <w:rStyle w:val="Emphasis"/>
        </w:rPr>
        <w:t>environment</w:t>
      </w:r>
      <w:r w:rsidRPr="000112E6">
        <w:rPr>
          <w:rStyle w:val="StyleUnderline"/>
        </w:rPr>
        <w:t xml:space="preserve"> with a concern for ‘sound’ </w:t>
      </w:r>
      <w:r w:rsidRPr="000112E6">
        <w:rPr>
          <w:rStyle w:val="Emphasis"/>
        </w:rPr>
        <w:t>economic policy</w:t>
      </w:r>
      <w:r w:rsidRPr="000112E6">
        <w:rPr>
          <w:rStyle w:val="StyleUnderline"/>
        </w:rPr>
        <w:t xml:space="preserve">. The </w:t>
      </w:r>
      <w:r w:rsidRPr="000112E6">
        <w:rPr>
          <w:rStyle w:val="Emphasis"/>
        </w:rPr>
        <w:t>conviction</w:t>
      </w:r>
      <w:r w:rsidRPr="000112E6">
        <w:rPr>
          <w:rStyle w:val="StyleUnderline"/>
        </w:rPr>
        <w:t xml:space="preserve"> that </w:t>
      </w:r>
      <w:r w:rsidRPr="000112E6">
        <w:rPr>
          <w:rStyle w:val="Emphasis"/>
        </w:rPr>
        <w:t>economic growth</w:t>
      </w:r>
      <w:r w:rsidRPr="000112E6">
        <w:rPr>
          <w:rStyle w:val="StyleUnderline"/>
        </w:rPr>
        <w:t xml:space="preserve"> and </w:t>
      </w:r>
      <w:r w:rsidRPr="000112E6">
        <w:rPr>
          <w:rStyle w:val="Emphasis"/>
        </w:rPr>
        <w:t>technology</w:t>
      </w:r>
      <w:r w:rsidRPr="000112E6">
        <w:rPr>
          <w:rStyle w:val="StyleUnderline"/>
        </w:rPr>
        <w:t xml:space="preserve"> are </w:t>
      </w:r>
      <w:r w:rsidRPr="000112E6">
        <w:rPr>
          <w:rStyle w:val="Emphasis"/>
        </w:rPr>
        <w:t>solutions</w:t>
      </w:r>
      <w:r w:rsidRPr="000112E6">
        <w:rPr>
          <w:rStyle w:val="StyleUnderline"/>
        </w:rPr>
        <w:t xml:space="preserve"> to environmental challenges is still at the heart of </w:t>
      </w:r>
      <w:r w:rsidRPr="000112E6">
        <w:rPr>
          <w:rStyle w:val="Emphasis"/>
        </w:rPr>
        <w:t>m</w:t>
      </w:r>
      <w:r w:rsidRPr="000112E6">
        <w:rPr>
          <w:rStyle w:val="StyleUnderline"/>
        </w:rPr>
        <w:t xml:space="preserve">ainstream </w:t>
      </w:r>
      <w:r w:rsidRPr="000112E6">
        <w:rPr>
          <w:rStyle w:val="Emphasis"/>
        </w:rPr>
        <w:t>e</w:t>
      </w:r>
      <w:r w:rsidRPr="000112E6">
        <w:rPr>
          <w:rStyle w:val="StyleUnderline"/>
        </w:rPr>
        <w:t xml:space="preserve">nvironmental </w:t>
      </w:r>
      <w:r w:rsidRPr="000112E6">
        <w:rPr>
          <w:rStyle w:val="Emphasis"/>
        </w:rPr>
        <w:t>d</w:t>
      </w:r>
      <w:r w:rsidRPr="000112E6">
        <w:rPr>
          <w:rStyle w:val="StyleUnderline"/>
        </w:rPr>
        <w:t>iscourse</w:t>
      </w:r>
      <w:r w:rsidRPr="000112E6">
        <w:rPr>
          <w:sz w:val="16"/>
        </w:rPr>
        <w:t>, which can be illustrated by the closing words of the narrator in the video clip ‘Welcome to the Anthropocene’ that opened the Rio+20 conference in 2012:</w:t>
      </w:r>
    </w:p>
    <w:p w14:paraId="66AE6EA9" w14:textId="77777777" w:rsidR="001E00C7" w:rsidRPr="000112E6" w:rsidRDefault="001E00C7" w:rsidP="001E00C7">
      <w:pPr>
        <w:rPr>
          <w:sz w:val="16"/>
        </w:rPr>
      </w:pPr>
      <w:r w:rsidRPr="000112E6">
        <w:rPr>
          <w:sz w:val="16"/>
        </w:rPr>
        <w:t>We have entered the Anthropocene, a new geological epoch dominated by humanity. This relentless pressure on our planet risks unprecedented destabilization. Our creativity, energy, and industry offer hope. We have shaped our past. We are shaping our present. We can shape our future. You and I are part of the story. We are the first generation to realize this new responsibility. As the population grows to 9 billion we must find a safe operating space for humanity, for the sake of future generations. (Planet under pressure, 2012, my italics)</w:t>
      </w:r>
    </w:p>
    <w:p w14:paraId="4CD837FD" w14:textId="77777777" w:rsidR="001E00C7" w:rsidRPr="003E4470" w:rsidRDefault="001E00C7" w:rsidP="001E00C7">
      <w:pPr>
        <w:rPr>
          <w:sz w:val="16"/>
        </w:rPr>
      </w:pPr>
      <w:r w:rsidRPr="000112E6">
        <w:rPr>
          <w:sz w:val="16"/>
        </w:rPr>
        <w:t xml:space="preserve">The quotation reiterates the belief in humanity’s capacity to overcome these challenges through innovation and technology. </w:t>
      </w:r>
      <w:r w:rsidRPr="000112E6">
        <w:rPr>
          <w:rStyle w:val="StyleUnderline"/>
        </w:rPr>
        <w:t xml:space="preserve">Such an approach to </w:t>
      </w:r>
      <w:r w:rsidRPr="000112E6">
        <w:rPr>
          <w:rStyle w:val="Emphasis"/>
        </w:rPr>
        <w:t>environmental issues</w:t>
      </w:r>
      <w:r w:rsidRPr="000112E6">
        <w:rPr>
          <w:rStyle w:val="StyleUnderline"/>
        </w:rPr>
        <w:t xml:space="preserve"> has been labelled as </w:t>
      </w:r>
      <w:r w:rsidRPr="000112E6">
        <w:rPr>
          <w:rStyle w:val="Emphasis"/>
        </w:rPr>
        <w:t>Ecomodernization</w:t>
      </w:r>
      <w:r w:rsidRPr="000112E6">
        <w:rPr>
          <w:rStyle w:val="StyleUnderline"/>
        </w:rPr>
        <w:t xml:space="preserve"> and has been </w:t>
      </w:r>
      <w:r w:rsidRPr="000112E6">
        <w:rPr>
          <w:rStyle w:val="Emphasis"/>
        </w:rPr>
        <w:t>criticized</w:t>
      </w:r>
      <w:r w:rsidRPr="000112E6">
        <w:rPr>
          <w:rStyle w:val="StyleUnderline"/>
        </w:rPr>
        <w:t xml:space="preserve"> for merely </w:t>
      </w:r>
      <w:r w:rsidRPr="000112E6">
        <w:rPr>
          <w:rStyle w:val="Emphasis"/>
        </w:rPr>
        <w:t>promoting business as usual</w:t>
      </w:r>
      <w:r w:rsidRPr="000112E6">
        <w:rPr>
          <w:sz w:val="16"/>
        </w:rPr>
        <w:t xml:space="preserve">. Some </w:t>
      </w:r>
      <w:r w:rsidRPr="000112E6">
        <w:rPr>
          <w:rStyle w:val="StyleUnderline"/>
        </w:rPr>
        <w:t xml:space="preserve">critics understand sustainable development as nothing more than </w:t>
      </w:r>
      <w:r w:rsidRPr="000112E6">
        <w:rPr>
          <w:rStyle w:val="Emphasis"/>
        </w:rPr>
        <w:t>mainstream capitalist economic strategies</w:t>
      </w:r>
      <w:r w:rsidRPr="000112E6">
        <w:rPr>
          <w:rStyle w:val="StyleUnderline"/>
        </w:rPr>
        <w:t xml:space="preserve"> taking on a </w:t>
      </w:r>
      <w:r w:rsidRPr="000112E6">
        <w:rPr>
          <w:rStyle w:val="Emphasis"/>
        </w:rPr>
        <w:t>new language</w:t>
      </w:r>
      <w:r w:rsidRPr="000112E6">
        <w:rPr>
          <w:rStyle w:val="StyleUnderline"/>
        </w:rPr>
        <w:t xml:space="preserve"> of the environment, a kind of ‘</w:t>
      </w:r>
      <w:r w:rsidRPr="000112E6">
        <w:rPr>
          <w:rStyle w:val="Emphasis"/>
        </w:rPr>
        <w:t>Sustainababble</w:t>
      </w:r>
      <w:r w:rsidRPr="000112E6">
        <w:rPr>
          <w:rStyle w:val="StyleUnderline"/>
        </w:rPr>
        <w:t>’ (</w:t>
      </w:r>
      <w:r w:rsidRPr="000112E6">
        <w:rPr>
          <w:sz w:val="16"/>
        </w:rPr>
        <w:t xml:space="preserve">Hornborg, 2003), </w:t>
      </w:r>
      <w:r w:rsidRPr="000112E6">
        <w:rPr>
          <w:rStyle w:val="StyleUnderline"/>
        </w:rPr>
        <w:t xml:space="preserve">which does not take seriously the limits of the earth’s </w:t>
      </w:r>
      <w:r w:rsidRPr="000112E6">
        <w:rPr>
          <w:rStyle w:val="Emphasis"/>
        </w:rPr>
        <w:t>resource base</w:t>
      </w:r>
      <w:r w:rsidRPr="000112E6">
        <w:rPr>
          <w:rStyle w:val="StyleUnderline"/>
        </w:rPr>
        <w:t xml:space="preserve"> and its </w:t>
      </w:r>
      <w:r w:rsidRPr="000112E6">
        <w:rPr>
          <w:rStyle w:val="Emphasis"/>
        </w:rPr>
        <w:t>capacity</w:t>
      </w:r>
      <w:r w:rsidRPr="000112E6">
        <w:rPr>
          <w:rStyle w:val="StyleUnderline"/>
        </w:rPr>
        <w:t xml:space="preserve"> to </w:t>
      </w:r>
      <w:r w:rsidRPr="000112E6">
        <w:rPr>
          <w:rStyle w:val="Emphasis"/>
        </w:rPr>
        <w:t>absorb waste</w:t>
      </w:r>
      <w:r w:rsidRPr="000112E6">
        <w:rPr>
          <w:sz w:val="16"/>
        </w:rPr>
        <w:t>. In the report that was the outcome of the Rio + 20 meeting ‘</w:t>
      </w:r>
      <w:r w:rsidRPr="000112E6">
        <w:rPr>
          <w:rStyle w:val="StyleUnderline"/>
        </w:rPr>
        <w:t xml:space="preserve">[t]here is </w:t>
      </w:r>
      <w:r w:rsidRPr="000112E6">
        <w:rPr>
          <w:rStyle w:val="Emphasis"/>
        </w:rPr>
        <w:t>no mention</w:t>
      </w:r>
      <w:r w:rsidRPr="000112E6">
        <w:rPr>
          <w:rStyle w:val="StyleUnderline"/>
        </w:rPr>
        <w:t xml:space="preserve"> of planetary </w:t>
      </w:r>
      <w:r w:rsidRPr="000112E6">
        <w:rPr>
          <w:rStyle w:val="Emphasis"/>
        </w:rPr>
        <w:t>boundaries</w:t>
      </w:r>
      <w:r w:rsidRPr="000112E6">
        <w:rPr>
          <w:rStyle w:val="StyleUnderline"/>
        </w:rPr>
        <w:t xml:space="preserve">, </w:t>
      </w:r>
      <w:r w:rsidRPr="000112E6">
        <w:rPr>
          <w:rStyle w:val="Emphasis"/>
        </w:rPr>
        <w:t>limits</w:t>
      </w:r>
      <w:r w:rsidRPr="000112E6">
        <w:rPr>
          <w:rStyle w:val="StyleUnderline"/>
        </w:rPr>
        <w:t xml:space="preserve"> or </w:t>
      </w:r>
      <w:r w:rsidRPr="000112E6">
        <w:rPr>
          <w:rStyle w:val="Emphasis"/>
        </w:rPr>
        <w:t>carrying capacity</w:t>
      </w:r>
      <w:r w:rsidRPr="000112E6">
        <w:rPr>
          <w:rStyle w:val="StyleUnderline"/>
        </w:rPr>
        <w:t xml:space="preserve"> of the world</w:t>
      </w:r>
      <w:r w:rsidRPr="000112E6">
        <w:rPr>
          <w:sz w:val="16"/>
        </w:rPr>
        <w:t xml:space="preserve">’ (Clémençon, 2012, p. 317). This, Raymond Clémençon argues, has been a disappointment for environmental groups, since science has emphasized the need to embrace upper limits on greenhouse gases </w:t>
      </w:r>
      <w:r w:rsidRPr="000112E6">
        <w:rPr>
          <w:rStyle w:val="StyleUnderline"/>
        </w:rPr>
        <w:t xml:space="preserve">to avoid escalating and </w:t>
      </w:r>
      <w:r w:rsidRPr="000112E6">
        <w:rPr>
          <w:rStyle w:val="Emphasis"/>
        </w:rPr>
        <w:t>irreversible climate change</w:t>
      </w:r>
      <w:r w:rsidRPr="000112E6">
        <w:rPr>
          <w:rStyle w:val="StyleUnderline"/>
        </w:rPr>
        <w:t xml:space="preserve">, and thus reflects ‘a </w:t>
      </w:r>
      <w:r w:rsidRPr="000112E6">
        <w:rPr>
          <w:rStyle w:val="Emphasis"/>
        </w:rPr>
        <w:t>disturbing</w:t>
      </w:r>
      <w:r w:rsidRPr="000112E6">
        <w:rPr>
          <w:rStyle w:val="StyleUnderline"/>
        </w:rPr>
        <w:t xml:space="preserve"> science-policy </w:t>
      </w:r>
      <w:r w:rsidRPr="000112E6">
        <w:rPr>
          <w:rStyle w:val="Emphasis"/>
        </w:rPr>
        <w:t>disconnect’</w:t>
      </w:r>
      <w:r w:rsidRPr="000112E6">
        <w:rPr>
          <w:sz w:val="16"/>
        </w:rPr>
        <w:t xml:space="preserve"> (ibid.). The belief in growth and technological innovation so central to sustainable development is also related to the view of poverty that was initially portrayed in the sustainable development discourse, since poverty was framed as both a cause and an effect of environmental degradation.</w:t>
      </w:r>
    </w:p>
    <w:p w14:paraId="1DE8C2A6" w14:textId="77777777" w:rsidR="001E00C7" w:rsidRDefault="001E00C7" w:rsidP="001E00C7">
      <w:pPr>
        <w:pStyle w:val="Heading4"/>
      </w:pPr>
      <w:r>
        <w:t xml:space="preserve">Independently magnifies </w:t>
      </w:r>
      <w:r w:rsidRPr="005B08B8">
        <w:rPr>
          <w:u w:val="single"/>
        </w:rPr>
        <w:t>global inequality</w:t>
      </w:r>
      <w:r>
        <w:t xml:space="preserve">. </w:t>
      </w:r>
    </w:p>
    <w:p w14:paraId="058016B3" w14:textId="77777777" w:rsidR="001E00C7" w:rsidRDefault="001E00C7" w:rsidP="001E00C7">
      <w:r>
        <w:rPr>
          <w:rStyle w:val="Style13ptBold"/>
        </w:rPr>
        <w:t xml:space="preserve">Hellberg </w:t>
      </w:r>
      <w:r w:rsidRPr="00D07762">
        <w:rPr>
          <w:rStyle w:val="Style13ptBold"/>
        </w:rPr>
        <w:t>'</w:t>
      </w:r>
      <w:r>
        <w:rPr>
          <w:rStyle w:val="Style13ptBold"/>
        </w:rPr>
        <w:t>18</w:t>
      </w:r>
      <w:r w:rsidRPr="00D07762">
        <w:rPr>
          <w:rStyle w:val="Style13ptBold"/>
        </w:rPr>
        <w:t xml:space="preserve"> </w:t>
      </w:r>
      <w:r>
        <w:t>[Sofie; 3/15/2018; Associate Professor in the School of Global Studies at the University of Gothenburg, PhD in Peace and Development Research; The Biopolitics of Water: Governance, Scarcity and Populations, p. 50-51]</w:t>
      </w:r>
    </w:p>
    <w:p w14:paraId="1DF393F1" w14:textId="77777777" w:rsidR="001E00C7" w:rsidRPr="00EE2E41" w:rsidRDefault="001E00C7" w:rsidP="001E00C7">
      <w:pPr>
        <w:rPr>
          <w:sz w:val="16"/>
        </w:rPr>
      </w:pPr>
      <w:r w:rsidRPr="00EE2E41">
        <w:rPr>
          <w:rStyle w:val="StyleUnderline"/>
        </w:rPr>
        <w:t>Rather than reducing the</w:t>
      </w:r>
      <w:r w:rsidRPr="00EE2E41">
        <w:rPr>
          <w:sz w:val="16"/>
        </w:rPr>
        <w:t xml:space="preserve"> life-chance </w:t>
      </w:r>
      <w:r w:rsidRPr="00EE2E41">
        <w:rPr>
          <w:rStyle w:val="Emphasis"/>
        </w:rPr>
        <w:t>divide</w:t>
      </w:r>
      <w:r w:rsidRPr="00EE2E41">
        <w:rPr>
          <w:rStyle w:val="StyleUnderline"/>
        </w:rPr>
        <w:t xml:space="preserve"> between the </w:t>
      </w:r>
      <w:r w:rsidRPr="00EE2E41">
        <w:rPr>
          <w:rStyle w:val="Emphasis"/>
        </w:rPr>
        <w:t>developed</w:t>
      </w:r>
      <w:r w:rsidRPr="00EE2E41">
        <w:rPr>
          <w:rStyle w:val="StyleUnderline"/>
        </w:rPr>
        <w:t xml:space="preserve"> and </w:t>
      </w:r>
      <w:r w:rsidRPr="00EE2E41">
        <w:rPr>
          <w:rStyle w:val="Emphasis"/>
        </w:rPr>
        <w:t>underdeveloped</w:t>
      </w:r>
      <w:r w:rsidRPr="00EE2E41">
        <w:rPr>
          <w:rStyle w:val="StyleUnderline"/>
        </w:rPr>
        <w:t xml:space="preserve"> world, </w:t>
      </w:r>
      <w:r w:rsidRPr="00EE2E41">
        <w:rPr>
          <w:rStyle w:val="Emphasis"/>
        </w:rPr>
        <w:t>sustainable development</w:t>
      </w:r>
      <w:r w:rsidRPr="00EE2E41">
        <w:rPr>
          <w:rStyle w:val="StyleUnderline"/>
        </w:rPr>
        <w:t xml:space="preserve"> is better understood as a </w:t>
      </w:r>
      <w:r w:rsidRPr="00EE2E41">
        <w:rPr>
          <w:rStyle w:val="Emphasis"/>
        </w:rPr>
        <w:t>means of containing</w:t>
      </w:r>
      <w:r w:rsidRPr="00EE2E41">
        <w:rPr>
          <w:rStyle w:val="StyleUnderline"/>
        </w:rPr>
        <w:t xml:space="preserve"> the latter. Poor and non-insured communities are expected to </w:t>
      </w:r>
      <w:r w:rsidRPr="00EE2E41">
        <w:rPr>
          <w:rStyle w:val="Emphasis"/>
        </w:rPr>
        <w:t>live within the limits</w:t>
      </w:r>
      <w:r w:rsidRPr="00EE2E41">
        <w:rPr>
          <w:rStyle w:val="StyleUnderline"/>
        </w:rPr>
        <w:t xml:space="preserve"> of their own powers of self-reliance</w:t>
      </w:r>
      <w:r w:rsidRPr="00EE2E41">
        <w:rPr>
          <w:sz w:val="16"/>
        </w:rPr>
        <w:t xml:space="preserve"> (Ibid.) </w:t>
      </w:r>
      <w:r w:rsidRPr="00EE2E41">
        <w:rPr>
          <w:rStyle w:val="StyleUnderline"/>
        </w:rPr>
        <w:t xml:space="preserve">and </w:t>
      </w:r>
      <w:r w:rsidRPr="00EE2E41">
        <w:rPr>
          <w:rStyle w:val="Emphasis"/>
        </w:rPr>
        <w:t>be content</w:t>
      </w:r>
      <w:r w:rsidRPr="00EE2E41">
        <w:rPr>
          <w:rStyle w:val="StyleUnderline"/>
        </w:rPr>
        <w:t xml:space="preserve"> with satisfying their </w:t>
      </w:r>
      <w:r w:rsidRPr="00EE2E41">
        <w:rPr>
          <w:rStyle w:val="Emphasis"/>
        </w:rPr>
        <w:t>basic needs</w:t>
      </w:r>
      <w:r w:rsidRPr="00EE2E41">
        <w:rPr>
          <w:sz w:val="16"/>
        </w:rPr>
        <w:t xml:space="preserve"> (ibid., p. 70).</w:t>
      </w:r>
    </w:p>
    <w:p w14:paraId="247F3FE5" w14:textId="77777777" w:rsidR="001E00C7" w:rsidRPr="00DC61C6" w:rsidRDefault="001E00C7" w:rsidP="001E00C7">
      <w:pPr>
        <w:rPr>
          <w:sz w:val="16"/>
        </w:rPr>
      </w:pPr>
      <w:r w:rsidRPr="00EE2E41">
        <w:rPr>
          <w:sz w:val="16"/>
        </w:rPr>
        <w:t xml:space="preserve">In Duffield’s work, </w:t>
      </w:r>
      <w:r w:rsidRPr="00EE2E41">
        <w:rPr>
          <w:rStyle w:val="Emphasis"/>
        </w:rPr>
        <w:t>sustainable development</w:t>
      </w:r>
      <w:r w:rsidRPr="00EE2E41">
        <w:rPr>
          <w:rStyle w:val="StyleUnderline"/>
        </w:rPr>
        <w:t xml:space="preserve"> functions as an </w:t>
      </w:r>
      <w:r w:rsidRPr="00EE2E41">
        <w:rPr>
          <w:rStyle w:val="Emphasis"/>
        </w:rPr>
        <w:t>extension</w:t>
      </w:r>
      <w:r w:rsidRPr="00EE2E41">
        <w:rPr>
          <w:rStyle w:val="StyleUnderline"/>
        </w:rPr>
        <w:t xml:space="preserve"> of </w:t>
      </w:r>
      <w:r w:rsidRPr="00EE2E41">
        <w:rPr>
          <w:rStyle w:val="Emphasis"/>
        </w:rPr>
        <w:t>neoliberal principles</w:t>
      </w:r>
      <w:r w:rsidRPr="00EE2E41">
        <w:rPr>
          <w:rStyle w:val="StyleUnderline"/>
        </w:rPr>
        <w:t xml:space="preserve"> of economy, as it involves a </w:t>
      </w:r>
      <w:r w:rsidRPr="00EE2E41">
        <w:rPr>
          <w:rStyle w:val="Emphasis"/>
        </w:rPr>
        <w:t>break</w:t>
      </w:r>
      <w:r w:rsidRPr="00EE2E41">
        <w:rPr>
          <w:rStyle w:val="StyleUnderline"/>
        </w:rPr>
        <w:t xml:space="preserve"> with state-led modernization strategies that </w:t>
      </w:r>
      <w:r w:rsidRPr="00EE2E41">
        <w:rPr>
          <w:rStyle w:val="Emphasis"/>
        </w:rPr>
        <w:t>shifts the burden</w:t>
      </w:r>
      <w:r w:rsidRPr="00EE2E41">
        <w:rPr>
          <w:rStyle w:val="StyleUnderline"/>
        </w:rPr>
        <w:t xml:space="preserve"> of security from states to people</w:t>
      </w:r>
      <w:r w:rsidRPr="00EE2E41">
        <w:rPr>
          <w:sz w:val="16"/>
        </w:rPr>
        <w:t xml:space="preserve"> (ibid., p. 69). </w:t>
      </w:r>
      <w:r w:rsidRPr="00EE2E41">
        <w:rPr>
          <w:rStyle w:val="StyleUnderline"/>
        </w:rPr>
        <w:t xml:space="preserve">According to this perspective, sustainable development </w:t>
      </w:r>
      <w:r w:rsidRPr="00EE2E41">
        <w:rPr>
          <w:rStyle w:val="Emphasis"/>
        </w:rPr>
        <w:t>promotes a neoliberal model of society in</w:t>
      </w:r>
      <w:r w:rsidRPr="00EE2E41">
        <w:rPr>
          <w:rStyle w:val="StyleUnderline"/>
        </w:rPr>
        <w:t xml:space="preserve"> which everyone is required to ‘</w:t>
      </w:r>
      <w:r w:rsidRPr="00EE2E41">
        <w:rPr>
          <w:rStyle w:val="Emphasis"/>
        </w:rPr>
        <w:t>prove themselves</w:t>
      </w:r>
      <w:r w:rsidRPr="00EE2E41">
        <w:rPr>
          <w:rStyle w:val="StyleUnderline"/>
        </w:rPr>
        <w:t xml:space="preserve"> by </w:t>
      </w:r>
      <w:r w:rsidRPr="00EE2E41">
        <w:rPr>
          <w:rStyle w:val="Emphasis"/>
        </w:rPr>
        <w:t>bettering</w:t>
      </w:r>
      <w:r w:rsidRPr="00EE2E41">
        <w:rPr>
          <w:rStyle w:val="StyleUnderline"/>
        </w:rPr>
        <w:t xml:space="preserve"> their individual and collective </w:t>
      </w:r>
      <w:r w:rsidRPr="00EE2E41">
        <w:rPr>
          <w:rStyle w:val="Emphasis"/>
        </w:rPr>
        <w:t>self-reliance</w:t>
      </w:r>
      <w:r w:rsidRPr="00EE2E41">
        <w:rPr>
          <w:sz w:val="16"/>
        </w:rPr>
        <w:t xml:space="preserve">’ (ibid., p. 69; see also Hellberg and Knutsson, 2016). In Chapters 3 and 5, the discussion on basic needs is expanded in terms of how we can understand notions of different populations and the right to basic water from a biopolitical perspective. </w:t>
      </w:r>
      <w:r w:rsidRPr="00EE2E41">
        <w:rPr>
          <w:rStyle w:val="StyleUnderline"/>
        </w:rPr>
        <w:t>Such a policy of granting people a minimum level of security</w:t>
      </w:r>
      <w:r w:rsidRPr="00EE2E41">
        <w:rPr>
          <w:sz w:val="16"/>
        </w:rPr>
        <w:t xml:space="preserve"> (cf. Foucault, 2008, p. 207) </w:t>
      </w:r>
      <w:r w:rsidRPr="00EE2E41">
        <w:rPr>
          <w:rStyle w:val="StyleUnderline"/>
        </w:rPr>
        <w:t xml:space="preserve">can be analysed in terms of </w:t>
      </w:r>
      <w:r w:rsidRPr="00EE2E41">
        <w:rPr>
          <w:rStyle w:val="Emphasis"/>
        </w:rPr>
        <w:t>governing strategies</w:t>
      </w:r>
      <w:r w:rsidRPr="00EE2E41">
        <w:rPr>
          <w:rStyle w:val="StyleUnderline"/>
        </w:rPr>
        <w:t xml:space="preserve"> that </w:t>
      </w:r>
      <w:r w:rsidRPr="00EE2E41">
        <w:rPr>
          <w:rStyle w:val="Emphasis"/>
        </w:rPr>
        <w:t>allow the market to function</w:t>
      </w:r>
      <w:r w:rsidRPr="00EE2E41">
        <w:rPr>
          <w:rStyle w:val="StyleUnderline"/>
        </w:rPr>
        <w:t xml:space="preserve">, rather than being </w:t>
      </w:r>
      <w:r w:rsidRPr="00EE2E41">
        <w:rPr>
          <w:rStyle w:val="Emphasis"/>
        </w:rPr>
        <w:t>counterpoints</w:t>
      </w:r>
      <w:r w:rsidRPr="00EE2E41">
        <w:rPr>
          <w:rStyle w:val="StyleUnderline"/>
        </w:rPr>
        <w:t xml:space="preserve"> to such principles</w:t>
      </w:r>
      <w:r w:rsidRPr="00EE2E41">
        <w:rPr>
          <w:sz w:val="16"/>
        </w:rPr>
        <w:t>. In contemporary sustainable development policy discourse, this element of self-reliance has been further strengthened through the promotion of resilience, to which we will now turn before concluding the chapter.</w:t>
      </w:r>
    </w:p>
    <w:p w14:paraId="40C308A3" w14:textId="77777777" w:rsidR="001E00C7" w:rsidRDefault="001E00C7" w:rsidP="001E00C7">
      <w:pPr>
        <w:pStyle w:val="Heading3"/>
      </w:pPr>
      <w:r>
        <w:t>Link---Scarcity</w:t>
      </w:r>
    </w:p>
    <w:p w14:paraId="152F23E4" w14:textId="77777777" w:rsidR="001E00C7" w:rsidRDefault="001E00C7" w:rsidP="001E00C7">
      <w:pPr>
        <w:pStyle w:val="Heading4"/>
      </w:pPr>
      <w:r>
        <w:t xml:space="preserve">Weaponizing scarcity is a tactic to </w:t>
      </w:r>
      <w:r w:rsidRPr="005B08B8">
        <w:rPr>
          <w:u w:val="single"/>
        </w:rPr>
        <w:t>redistribute water</w:t>
      </w:r>
      <w:r>
        <w:t xml:space="preserve"> towards </w:t>
      </w:r>
      <w:r w:rsidRPr="005B08B8">
        <w:rPr>
          <w:u w:val="single"/>
        </w:rPr>
        <w:t>high growth sectors</w:t>
      </w:r>
      <w:r>
        <w:t xml:space="preserve">---undermines local </w:t>
      </w:r>
      <w:r w:rsidRPr="005B08B8">
        <w:rPr>
          <w:u w:val="single"/>
        </w:rPr>
        <w:t>biodiversity</w:t>
      </w:r>
      <w:r>
        <w:t xml:space="preserve"> and </w:t>
      </w:r>
      <w:r w:rsidRPr="005B08B8">
        <w:rPr>
          <w:u w:val="single"/>
        </w:rPr>
        <w:t>water access</w:t>
      </w:r>
      <w:r>
        <w:t xml:space="preserve">. </w:t>
      </w:r>
    </w:p>
    <w:p w14:paraId="4C80B107" w14:textId="77777777" w:rsidR="001E00C7" w:rsidRPr="00274776" w:rsidRDefault="001E00C7" w:rsidP="001E00C7">
      <w:r>
        <w:rPr>
          <w:rStyle w:val="Style13ptBold"/>
        </w:rPr>
        <w:t xml:space="preserve">Karunananthan </w:t>
      </w:r>
      <w:r w:rsidRPr="00986558">
        <w:rPr>
          <w:rStyle w:val="Style13ptBold"/>
        </w:rPr>
        <w:t>'</w:t>
      </w:r>
      <w:r>
        <w:rPr>
          <w:rStyle w:val="Style13ptBold"/>
        </w:rPr>
        <w:t>19</w:t>
      </w:r>
      <w:r w:rsidRPr="00986558">
        <w:rPr>
          <w:rStyle w:val="Style13ptBold"/>
        </w:rPr>
        <w:t xml:space="preserve"> </w:t>
      </w:r>
      <w:r>
        <w:t>[Meera; January 2019; PhD Candidate in Geography at the University of Ottawa, Water Campaigner for the Council of Canadians, Director at the Blue Planet Project which is part of a global movement to protect water as a resource; "Can the human right to water disrupt neoliberal water policies in the era of corporate policy-making?" Geoforum, Vol. 98, p. 244-253]</w:t>
      </w:r>
    </w:p>
    <w:p w14:paraId="00143329" w14:textId="77777777" w:rsidR="001E00C7" w:rsidRPr="00080059" w:rsidRDefault="001E00C7" w:rsidP="001E00C7">
      <w:pPr>
        <w:rPr>
          <w:sz w:val="16"/>
        </w:rPr>
      </w:pPr>
      <w:r w:rsidRPr="00080059">
        <w:rPr>
          <w:sz w:val="16"/>
        </w:rPr>
        <w:t xml:space="preserve">The </w:t>
      </w:r>
      <w:r w:rsidRPr="00740AC3">
        <w:rPr>
          <w:rStyle w:val="StyleUnderline"/>
        </w:rPr>
        <w:t xml:space="preserve">themes of </w:t>
      </w:r>
      <w:r w:rsidRPr="00740AC3">
        <w:rPr>
          <w:rStyle w:val="Emphasis"/>
        </w:rPr>
        <w:t>environmental sustainability</w:t>
      </w:r>
      <w:r w:rsidRPr="00740AC3">
        <w:rPr>
          <w:rStyle w:val="StyleUnderline"/>
        </w:rPr>
        <w:t xml:space="preserve"> and </w:t>
      </w:r>
      <w:r w:rsidRPr="00740AC3">
        <w:rPr>
          <w:rStyle w:val="Emphasis"/>
        </w:rPr>
        <w:t>water scarcity</w:t>
      </w:r>
      <w:r w:rsidRPr="00080059">
        <w:rPr>
          <w:sz w:val="16"/>
        </w:rPr>
        <w:t xml:space="preserve"> also </w:t>
      </w:r>
      <w:r w:rsidRPr="00740AC3">
        <w:rPr>
          <w:rStyle w:val="StyleUnderline"/>
        </w:rPr>
        <w:t>feature prominently</w:t>
      </w:r>
      <w:r w:rsidRPr="00080059">
        <w:rPr>
          <w:sz w:val="16"/>
        </w:rPr>
        <w:t xml:space="preserve"> within the documents. </w:t>
      </w:r>
    </w:p>
    <w:p w14:paraId="21FB68AA" w14:textId="77777777" w:rsidR="001E00C7" w:rsidRPr="00080059" w:rsidRDefault="001E00C7" w:rsidP="001E00C7">
      <w:pPr>
        <w:rPr>
          <w:sz w:val="16"/>
        </w:rPr>
      </w:pPr>
      <w:r w:rsidRPr="00080059">
        <w:rPr>
          <w:sz w:val="16"/>
        </w:rPr>
        <w:t xml:space="preserve">In its 2012 Annual Report, </w:t>
      </w:r>
      <w:r w:rsidRPr="00740AC3">
        <w:rPr>
          <w:rStyle w:val="StyleUnderline"/>
        </w:rPr>
        <w:t xml:space="preserve">the 2030 WRG asks “Where can nations </w:t>
      </w:r>
      <w:r w:rsidRPr="00740AC3">
        <w:rPr>
          <w:rStyle w:val="Emphasis"/>
        </w:rPr>
        <w:t>reduce demand</w:t>
      </w:r>
      <w:r w:rsidRPr="00740AC3">
        <w:rPr>
          <w:rStyle w:val="StyleUnderline"/>
        </w:rPr>
        <w:t xml:space="preserve"> for water </w:t>
      </w:r>
      <w:r w:rsidRPr="00740AC3">
        <w:rPr>
          <w:rStyle w:val="Emphasis"/>
        </w:rPr>
        <w:t>without</w:t>
      </w:r>
      <w:r w:rsidRPr="00740AC3">
        <w:rPr>
          <w:rStyle w:val="StyleUnderline"/>
        </w:rPr>
        <w:t xml:space="preserve"> affecting </w:t>
      </w:r>
      <w:r w:rsidRPr="00740AC3">
        <w:rPr>
          <w:rStyle w:val="Emphasis"/>
        </w:rPr>
        <w:t>economic growth</w:t>
      </w:r>
      <w:r w:rsidRPr="00080059">
        <w:rPr>
          <w:sz w:val="16"/>
        </w:rPr>
        <w:t xml:space="preserve">?” (2013a p.9). </w:t>
      </w:r>
      <w:r w:rsidRPr="00740AC3">
        <w:rPr>
          <w:rStyle w:val="StyleUnderline"/>
        </w:rPr>
        <w:t>The consortium demands</w:t>
      </w:r>
      <w:r w:rsidRPr="00080059">
        <w:rPr>
          <w:sz w:val="16"/>
        </w:rPr>
        <w:t xml:space="preserve"> that </w:t>
      </w:r>
      <w:r w:rsidRPr="00740AC3">
        <w:rPr>
          <w:rStyle w:val="StyleUnderline"/>
        </w:rPr>
        <w:t xml:space="preserve">water be allocated to “high-value use,” or use that generates </w:t>
      </w:r>
      <w:r w:rsidRPr="00740AC3">
        <w:rPr>
          <w:rStyle w:val="Emphasis"/>
        </w:rPr>
        <w:t>greater financial return</w:t>
      </w:r>
      <w:r w:rsidRPr="00080059">
        <w:rPr>
          <w:sz w:val="16"/>
        </w:rPr>
        <w:t>.</w:t>
      </w:r>
    </w:p>
    <w:p w14:paraId="44EB0126" w14:textId="77777777" w:rsidR="001E00C7" w:rsidRPr="00080059" w:rsidRDefault="001E00C7" w:rsidP="001E00C7">
      <w:pPr>
        <w:rPr>
          <w:sz w:val="16"/>
        </w:rPr>
      </w:pPr>
      <w:r w:rsidRPr="008D2BF7">
        <w:rPr>
          <w:rStyle w:val="StyleUnderline"/>
        </w:rPr>
        <w:t xml:space="preserve">In many sectors, </w:t>
      </w:r>
      <w:r w:rsidRPr="008D2BF7">
        <w:rPr>
          <w:rStyle w:val="Emphasis"/>
        </w:rPr>
        <w:t>pricing</w:t>
      </w:r>
      <w:r w:rsidRPr="008D2BF7">
        <w:rPr>
          <w:rStyle w:val="StyleUnderline"/>
        </w:rPr>
        <w:t xml:space="preserve"> plays a </w:t>
      </w:r>
      <w:r w:rsidRPr="008D2BF7">
        <w:rPr>
          <w:rStyle w:val="Emphasis"/>
        </w:rPr>
        <w:t>crucial role</w:t>
      </w:r>
      <w:r w:rsidRPr="008D2BF7">
        <w:rPr>
          <w:rStyle w:val="StyleUnderline"/>
        </w:rPr>
        <w:t xml:space="preserve"> in allocating </w:t>
      </w:r>
      <w:r w:rsidRPr="008D2BF7">
        <w:rPr>
          <w:rStyle w:val="Emphasis"/>
        </w:rPr>
        <w:t>scarce resources</w:t>
      </w:r>
      <w:r w:rsidRPr="008D2BF7">
        <w:rPr>
          <w:rStyle w:val="StyleUnderline"/>
        </w:rPr>
        <w:t xml:space="preserve"> to their </w:t>
      </w:r>
      <w:r w:rsidRPr="008D2BF7">
        <w:rPr>
          <w:rStyle w:val="Emphasis"/>
        </w:rPr>
        <w:t>highest-value</w:t>
      </w:r>
      <w:r w:rsidRPr="008D2BF7">
        <w:rPr>
          <w:rStyle w:val="StyleUnderline"/>
        </w:rPr>
        <w:t xml:space="preserve"> use and in mobilizing </w:t>
      </w:r>
      <w:r w:rsidRPr="008D2BF7">
        <w:rPr>
          <w:rStyle w:val="Emphasis"/>
        </w:rPr>
        <w:t>private sector</w:t>
      </w:r>
      <w:r w:rsidRPr="008D2BF7">
        <w:rPr>
          <w:rStyle w:val="StyleUnderline"/>
        </w:rPr>
        <w:t xml:space="preserve"> involvement. There is </w:t>
      </w:r>
      <w:r w:rsidRPr="008D2BF7">
        <w:rPr>
          <w:rStyle w:val="Emphasis"/>
        </w:rPr>
        <w:t>ample evidence</w:t>
      </w:r>
      <w:r w:rsidRPr="00080059">
        <w:rPr>
          <w:sz w:val="16"/>
        </w:rPr>
        <w:t xml:space="preserve"> from across the world—from Mexico and Chile to Australia and Spain—</w:t>
      </w:r>
      <w:r w:rsidRPr="008D2BF7">
        <w:rPr>
          <w:rStyle w:val="StyleUnderline"/>
        </w:rPr>
        <w:t xml:space="preserve">that countries with different levels of development and institutional capacity can, when </w:t>
      </w:r>
      <w:r w:rsidRPr="008D2BF7">
        <w:rPr>
          <w:rStyle w:val="Emphasis"/>
        </w:rPr>
        <w:t>pressed</w:t>
      </w:r>
      <w:r w:rsidRPr="008D2BF7">
        <w:rPr>
          <w:rStyle w:val="StyleUnderline"/>
        </w:rPr>
        <w:t xml:space="preserve"> by </w:t>
      </w:r>
      <w:r w:rsidRPr="008D2BF7">
        <w:rPr>
          <w:rStyle w:val="Emphasis"/>
        </w:rPr>
        <w:t>fiscal</w:t>
      </w:r>
      <w:r w:rsidRPr="008D2BF7">
        <w:rPr>
          <w:rStyle w:val="StyleUnderline"/>
        </w:rPr>
        <w:t xml:space="preserve"> or </w:t>
      </w:r>
      <w:r w:rsidRPr="008D2BF7">
        <w:rPr>
          <w:rStyle w:val="Emphasis"/>
        </w:rPr>
        <w:t>resource constraints</w:t>
      </w:r>
      <w:r w:rsidRPr="008D2BF7">
        <w:rPr>
          <w:rStyle w:val="StyleUnderline"/>
        </w:rPr>
        <w:t xml:space="preserve">, design </w:t>
      </w:r>
      <w:r w:rsidRPr="008D2BF7">
        <w:rPr>
          <w:rStyle w:val="Emphasis"/>
        </w:rPr>
        <w:t>market mechanisms</w:t>
      </w:r>
      <w:r w:rsidRPr="00080059">
        <w:rPr>
          <w:sz w:val="16"/>
        </w:rPr>
        <w:t xml:space="preserve"> that achieve a more effective management of water resources. (2030 Water Resources Group, 2009 p.120)</w:t>
      </w:r>
    </w:p>
    <w:p w14:paraId="0697E98C" w14:textId="77777777" w:rsidR="001E00C7" w:rsidRPr="00E57366" w:rsidRDefault="001E00C7" w:rsidP="001E00C7">
      <w:pPr>
        <w:rPr>
          <w:sz w:val="16"/>
        </w:rPr>
      </w:pPr>
      <w:r w:rsidRPr="008D2BF7">
        <w:rPr>
          <w:rStyle w:val="StyleUnderline"/>
        </w:rPr>
        <w:t xml:space="preserve">This strategy of </w:t>
      </w:r>
      <w:r w:rsidRPr="008D2BF7">
        <w:rPr>
          <w:rStyle w:val="Emphasis"/>
        </w:rPr>
        <w:t>redistribution</w:t>
      </w:r>
      <w:r w:rsidRPr="008D2BF7">
        <w:rPr>
          <w:rStyle w:val="StyleUnderline"/>
        </w:rPr>
        <w:t xml:space="preserve"> connected to processes of </w:t>
      </w:r>
      <w:r w:rsidRPr="008D2BF7">
        <w:rPr>
          <w:rStyle w:val="Emphasis"/>
        </w:rPr>
        <w:t>financialization</w:t>
      </w:r>
      <w:r w:rsidRPr="008D2BF7">
        <w:rPr>
          <w:rStyle w:val="StyleUnderline"/>
        </w:rPr>
        <w:t xml:space="preserve"> and </w:t>
      </w:r>
      <w:r w:rsidRPr="008D2BF7">
        <w:rPr>
          <w:rStyle w:val="Emphasis"/>
        </w:rPr>
        <w:t>privatization</w:t>
      </w:r>
      <w:r w:rsidRPr="008D2BF7">
        <w:rPr>
          <w:rStyle w:val="StyleUnderline"/>
        </w:rPr>
        <w:t xml:space="preserve"> marginalizes local small producers and noncommercial water users</w:t>
      </w:r>
      <w:r w:rsidRPr="00080059">
        <w:rPr>
          <w:sz w:val="16"/>
        </w:rPr>
        <w:t xml:space="preserve">. In the agricultural sector, it is not hard to see how </w:t>
      </w:r>
      <w:r w:rsidRPr="008D2BF7">
        <w:rPr>
          <w:rStyle w:val="StyleUnderline"/>
        </w:rPr>
        <w:t>such policies</w:t>
      </w:r>
      <w:r w:rsidRPr="00080059">
        <w:rPr>
          <w:sz w:val="16"/>
        </w:rPr>
        <w:t xml:space="preserve"> would </w:t>
      </w:r>
      <w:r w:rsidRPr="008D2BF7">
        <w:rPr>
          <w:rStyle w:val="StyleUnderline"/>
        </w:rPr>
        <w:t xml:space="preserve">also </w:t>
      </w:r>
      <w:r w:rsidRPr="008D2BF7">
        <w:rPr>
          <w:rStyle w:val="Emphasis"/>
        </w:rPr>
        <w:t>undermine local biodiversity</w:t>
      </w:r>
      <w:r w:rsidRPr="008D2BF7">
        <w:rPr>
          <w:rStyle w:val="StyleUnderline"/>
        </w:rPr>
        <w:t xml:space="preserve"> and </w:t>
      </w:r>
      <w:r w:rsidRPr="008D2BF7">
        <w:rPr>
          <w:rStyle w:val="Emphasis"/>
        </w:rPr>
        <w:t>food sovereignty</w:t>
      </w:r>
      <w:r w:rsidRPr="008D2BF7">
        <w:rPr>
          <w:rStyle w:val="StyleUnderline"/>
        </w:rPr>
        <w:t xml:space="preserve"> while favouring large-scale </w:t>
      </w:r>
      <w:r w:rsidRPr="00A10CF3">
        <w:rPr>
          <w:rStyle w:val="StyleUnderline"/>
        </w:rPr>
        <w:t xml:space="preserve">profitable monoculture operations. In this case the “unworthy rights-holder” or local user is not necessarily irresponsible, but their </w:t>
      </w:r>
      <w:r w:rsidRPr="00A10CF3">
        <w:rPr>
          <w:rStyle w:val="Emphasis"/>
        </w:rPr>
        <w:t>water consumption</w:t>
      </w:r>
      <w:r w:rsidRPr="00A10CF3">
        <w:rPr>
          <w:rStyle w:val="StyleUnderline"/>
        </w:rPr>
        <w:t xml:space="preserve"> is deemed to be </w:t>
      </w:r>
      <w:r w:rsidRPr="00A10CF3">
        <w:rPr>
          <w:rStyle w:val="Emphasis"/>
        </w:rPr>
        <w:t>of less value</w:t>
      </w:r>
      <w:r w:rsidRPr="00A10CF3">
        <w:rPr>
          <w:rStyle w:val="StyleUnderline"/>
        </w:rPr>
        <w:t xml:space="preserve"> to the economy than</w:t>
      </w:r>
      <w:r w:rsidRPr="00080059">
        <w:rPr>
          <w:sz w:val="16"/>
        </w:rPr>
        <w:t xml:space="preserve"> that of </w:t>
      </w:r>
      <w:r w:rsidRPr="00A10CF3">
        <w:rPr>
          <w:rStyle w:val="StyleUnderline"/>
        </w:rPr>
        <w:t>the big commercial user</w:t>
      </w:r>
      <w:r w:rsidRPr="00080059">
        <w:rPr>
          <w:sz w:val="16"/>
        </w:rPr>
        <w:t>.</w:t>
      </w:r>
    </w:p>
    <w:p w14:paraId="0CE75211" w14:textId="77777777" w:rsidR="001E00C7" w:rsidRDefault="001E00C7" w:rsidP="001E00C7">
      <w:pPr>
        <w:pStyle w:val="Heading3"/>
      </w:pPr>
      <w:r>
        <w:t>Link---Water Stewardship</w:t>
      </w:r>
    </w:p>
    <w:p w14:paraId="2143FE1D" w14:textId="77777777" w:rsidR="001E00C7" w:rsidRDefault="001E00C7" w:rsidP="001E00C7">
      <w:pPr>
        <w:pStyle w:val="Heading4"/>
      </w:pPr>
      <w:r>
        <w:t xml:space="preserve">Water stewardship </w:t>
      </w:r>
      <w:r w:rsidRPr="00513963">
        <w:rPr>
          <w:u w:val="single"/>
        </w:rPr>
        <w:t>greenwashes consumption</w:t>
      </w:r>
      <w:r>
        <w:t xml:space="preserve"> and encourages </w:t>
      </w:r>
      <w:r w:rsidRPr="00513963">
        <w:rPr>
          <w:u w:val="single"/>
        </w:rPr>
        <w:t>more energy use</w:t>
      </w:r>
      <w:r>
        <w:t xml:space="preserve"> veiled by technofixes.</w:t>
      </w:r>
    </w:p>
    <w:p w14:paraId="48787141" w14:textId="77777777" w:rsidR="001E00C7" w:rsidRPr="006774DA" w:rsidRDefault="001E00C7" w:rsidP="001E00C7">
      <w:r>
        <w:rPr>
          <w:rStyle w:val="Style13ptBold"/>
        </w:rPr>
        <w:t xml:space="preserve">Vos and Boelens </w:t>
      </w:r>
      <w:r w:rsidRPr="006774DA">
        <w:rPr>
          <w:rStyle w:val="Style13ptBold"/>
        </w:rPr>
        <w:t>'</w:t>
      </w:r>
      <w:r>
        <w:rPr>
          <w:rStyle w:val="Style13ptBold"/>
        </w:rPr>
        <w:t>18</w:t>
      </w:r>
      <w:r w:rsidRPr="006774DA">
        <w:rPr>
          <w:rStyle w:val="Style13ptBold"/>
        </w:rPr>
        <w:t xml:space="preserve"> </w:t>
      </w:r>
      <w:r>
        <w:t>[Jeroen and Rutgerd; February 2018; PhD from Wageningen University in Irrigation Water Management, Associate Professor at Wageningen University; Special Professor, Political Ecology of Water in Latin America at Wageningen University; "15 - Neoliberal Water Governmentalities, Virtual Water Trade, and Contestations," in Water Justice, p. 283-301]</w:t>
      </w:r>
    </w:p>
    <w:p w14:paraId="4F9DB8D5" w14:textId="77777777" w:rsidR="001E00C7" w:rsidRPr="0062686E" w:rsidRDefault="001E00C7" w:rsidP="001E00C7">
      <w:pPr>
        <w:rPr>
          <w:sz w:val="16"/>
        </w:rPr>
      </w:pPr>
      <w:r w:rsidRPr="0062686E">
        <w:rPr>
          <w:sz w:val="16"/>
        </w:rPr>
        <w:t xml:space="preserve"> </w:t>
      </w:r>
      <w:r w:rsidRPr="00AF7AF0">
        <w:rPr>
          <w:rStyle w:val="StyleUnderline"/>
        </w:rPr>
        <w:t>“Water stewardship”</w:t>
      </w:r>
      <w:r w:rsidRPr="0062686E">
        <w:rPr>
          <w:sz w:val="16"/>
        </w:rPr>
        <w:t xml:space="preserve"> rationality </w:t>
      </w:r>
      <w:r w:rsidRPr="00AF7AF0">
        <w:rPr>
          <w:rStyle w:val="StyleUnderline"/>
        </w:rPr>
        <w:t xml:space="preserve">refers to </w:t>
      </w:r>
      <w:r w:rsidRPr="00AF7AF0">
        <w:rPr>
          <w:rStyle w:val="Emphasis"/>
        </w:rPr>
        <w:t>private companies</w:t>
      </w:r>
      <w:r w:rsidRPr="00AF7AF0">
        <w:rPr>
          <w:rStyle w:val="StyleUnderline"/>
        </w:rPr>
        <w:t xml:space="preserve">’ claim that they do not negatively affect </w:t>
      </w:r>
      <w:r w:rsidRPr="00AF7AF0">
        <w:rPr>
          <w:rStyle w:val="Emphasis"/>
        </w:rPr>
        <w:t>water resources</w:t>
      </w:r>
      <w:r w:rsidRPr="00AF7AF0">
        <w:rPr>
          <w:rStyle w:val="StyleUnderline"/>
        </w:rPr>
        <w:t xml:space="preserve"> during their </w:t>
      </w:r>
      <w:r w:rsidRPr="00AF7AF0">
        <w:rPr>
          <w:rStyle w:val="Emphasis"/>
        </w:rPr>
        <w:t>production process</w:t>
      </w:r>
      <w:r w:rsidRPr="00AF7AF0">
        <w:rPr>
          <w:rStyle w:val="StyleUnderline"/>
        </w:rPr>
        <w:t xml:space="preserve"> (or they </w:t>
      </w:r>
      <w:r w:rsidRPr="00AF7AF0">
        <w:rPr>
          <w:rStyle w:val="Emphasis"/>
        </w:rPr>
        <w:t>compensate</w:t>
      </w:r>
      <w:r w:rsidRPr="00AF7AF0">
        <w:rPr>
          <w:rStyle w:val="StyleUnderline"/>
        </w:rPr>
        <w:t xml:space="preserve"> for those negative effects </w:t>
      </w:r>
      <w:r w:rsidRPr="00AF7AF0">
        <w:rPr>
          <w:rStyle w:val="Emphasis"/>
        </w:rPr>
        <w:t>elsewhere</w:t>
      </w:r>
      <w:r w:rsidRPr="00AF7AF0">
        <w:rPr>
          <w:rStyle w:val="StyleUnderline"/>
        </w:rPr>
        <w:t xml:space="preserve">). This is part of the broader </w:t>
      </w:r>
      <w:r w:rsidRPr="00AF7AF0">
        <w:rPr>
          <w:rStyle w:val="Emphasis"/>
        </w:rPr>
        <w:t>corporate social responsibility</w:t>
      </w:r>
      <w:r w:rsidRPr="0062686E">
        <w:rPr>
          <w:sz w:val="16"/>
        </w:rPr>
        <w:t xml:space="preserve"> (CSR) </w:t>
      </w:r>
      <w:r w:rsidRPr="00AF7AF0">
        <w:rPr>
          <w:rStyle w:val="StyleUnderline"/>
        </w:rPr>
        <w:t xml:space="preserve">discourse deployed by </w:t>
      </w:r>
      <w:r w:rsidRPr="00AF7AF0">
        <w:rPr>
          <w:rStyle w:val="Emphasis"/>
        </w:rPr>
        <w:t>agribusiness</w:t>
      </w:r>
      <w:r w:rsidRPr="00AF7AF0">
        <w:rPr>
          <w:rStyle w:val="StyleUnderline"/>
        </w:rPr>
        <w:t xml:space="preserve">, </w:t>
      </w:r>
      <w:r w:rsidRPr="00AF7AF0">
        <w:rPr>
          <w:rStyle w:val="Emphasis"/>
        </w:rPr>
        <w:t>retailers</w:t>
      </w:r>
      <w:r w:rsidRPr="00AF7AF0">
        <w:rPr>
          <w:rStyle w:val="StyleUnderline"/>
        </w:rPr>
        <w:t xml:space="preserve"> and </w:t>
      </w:r>
      <w:r w:rsidRPr="00AF7AF0">
        <w:rPr>
          <w:rStyle w:val="Emphasis"/>
        </w:rPr>
        <w:t>mining</w:t>
      </w:r>
      <w:r w:rsidRPr="00AF7AF0">
        <w:rPr>
          <w:rStyle w:val="StyleUnderline"/>
        </w:rPr>
        <w:t xml:space="preserve"> corporations</w:t>
      </w:r>
      <w:r w:rsidRPr="0062686E">
        <w:rPr>
          <w:sz w:val="16"/>
        </w:rPr>
        <w:t xml:space="preserve"> (e.g. Dalton and Newborne, 2016). </w:t>
      </w:r>
      <w:r w:rsidRPr="0062686E">
        <w:rPr>
          <w:rStyle w:val="StyleUnderline"/>
        </w:rPr>
        <w:t xml:space="preserve">Companies claim they </w:t>
      </w:r>
      <w:r w:rsidRPr="0062686E">
        <w:rPr>
          <w:rStyle w:val="Emphasis"/>
        </w:rPr>
        <w:t>comply</w:t>
      </w:r>
      <w:r w:rsidRPr="0062686E">
        <w:rPr>
          <w:rStyle w:val="StyleUnderline"/>
        </w:rPr>
        <w:t xml:space="preserve"> with countries’ </w:t>
      </w:r>
      <w:r w:rsidRPr="0062686E">
        <w:rPr>
          <w:rStyle w:val="Emphasis"/>
        </w:rPr>
        <w:t>environmental</w:t>
      </w:r>
      <w:r w:rsidRPr="0062686E">
        <w:rPr>
          <w:rStyle w:val="StyleUnderline"/>
        </w:rPr>
        <w:t xml:space="preserve"> and </w:t>
      </w:r>
      <w:r w:rsidRPr="0062686E">
        <w:rPr>
          <w:rStyle w:val="Emphasis"/>
        </w:rPr>
        <w:t>social legislation</w:t>
      </w:r>
      <w:r w:rsidRPr="0062686E">
        <w:rPr>
          <w:rStyle w:val="StyleUnderline"/>
        </w:rPr>
        <w:t xml:space="preserve"> where they operate, and claim they establish </w:t>
      </w:r>
      <w:r w:rsidRPr="0062686E">
        <w:rPr>
          <w:rStyle w:val="Emphasis"/>
        </w:rPr>
        <w:t>voluntary measures</w:t>
      </w:r>
      <w:r w:rsidRPr="0062686E">
        <w:rPr>
          <w:rStyle w:val="StyleUnderline"/>
        </w:rPr>
        <w:t xml:space="preserve"> to conserve water resources. Most of those measures are </w:t>
      </w:r>
      <w:r w:rsidRPr="0062686E">
        <w:rPr>
          <w:rStyle w:val="Emphasis"/>
        </w:rPr>
        <w:t>technological innovations</w:t>
      </w:r>
      <w:r w:rsidRPr="0062686E">
        <w:rPr>
          <w:rStyle w:val="StyleUnderline"/>
        </w:rPr>
        <w:t xml:space="preserve"> such as installing drip</w:t>
      </w:r>
      <w:r>
        <w:rPr>
          <w:rStyle w:val="StyleUnderline"/>
        </w:rPr>
        <w:t xml:space="preserve"> </w:t>
      </w:r>
      <w:r w:rsidRPr="0062686E">
        <w:rPr>
          <w:rStyle w:val="StyleUnderline"/>
        </w:rPr>
        <w:t>irrigation, recycling</w:t>
      </w:r>
      <w:r>
        <w:rPr>
          <w:rStyle w:val="StyleUnderline"/>
        </w:rPr>
        <w:t xml:space="preserve"> </w:t>
      </w:r>
      <w:r w:rsidRPr="0062686E">
        <w:rPr>
          <w:rStyle w:val="StyleUnderline"/>
        </w:rPr>
        <w:t>process waters, desalinizing seawater,</w:t>
      </w:r>
      <w:r>
        <w:rPr>
          <w:rStyle w:val="StyleUnderline"/>
        </w:rPr>
        <w:t xml:space="preserve"> </w:t>
      </w:r>
      <w:r w:rsidRPr="0062686E">
        <w:rPr>
          <w:rStyle w:val="StyleUnderline"/>
        </w:rPr>
        <w:t xml:space="preserve">or using drought-resistant crops. Those measures might indeed “save” water in the </w:t>
      </w:r>
      <w:r w:rsidRPr="0062686E">
        <w:rPr>
          <w:rStyle w:val="Emphasis"/>
        </w:rPr>
        <w:t>particular processes</w:t>
      </w:r>
      <w:r w:rsidRPr="0062686E">
        <w:rPr>
          <w:rStyle w:val="StyleUnderline"/>
        </w:rPr>
        <w:t>; nevertheless, social and environmental impacts</w:t>
      </w:r>
      <w:r>
        <w:rPr>
          <w:rStyle w:val="StyleUnderline"/>
        </w:rPr>
        <w:t xml:space="preserve"> </w:t>
      </w:r>
      <w:r w:rsidRPr="0062686E">
        <w:rPr>
          <w:rStyle w:val="StyleUnderline"/>
        </w:rPr>
        <w:t xml:space="preserve">might be </w:t>
      </w:r>
      <w:r w:rsidRPr="0062686E">
        <w:rPr>
          <w:rStyle w:val="Emphasis"/>
        </w:rPr>
        <w:t>negative</w:t>
      </w:r>
      <w:r w:rsidRPr="0062686E">
        <w:rPr>
          <w:rStyle w:val="StyleUnderline"/>
        </w:rPr>
        <w:t>, as those “</w:t>
      </w:r>
      <w:r w:rsidRPr="0062686E">
        <w:rPr>
          <w:rStyle w:val="Emphasis"/>
        </w:rPr>
        <w:t>technofixes</w:t>
      </w:r>
      <w:r w:rsidRPr="0062686E">
        <w:rPr>
          <w:rStyle w:val="StyleUnderline"/>
        </w:rPr>
        <w:t xml:space="preserve">” might </w:t>
      </w:r>
      <w:r w:rsidRPr="0062686E">
        <w:rPr>
          <w:rStyle w:val="Emphasis"/>
        </w:rPr>
        <w:t>use more energy</w:t>
      </w:r>
      <w:r w:rsidRPr="0062686E">
        <w:rPr>
          <w:rStyle w:val="StyleUnderline"/>
        </w:rPr>
        <w:t xml:space="preserve">, encourage </w:t>
      </w:r>
      <w:r w:rsidRPr="0062686E">
        <w:rPr>
          <w:rStyle w:val="Emphasis"/>
        </w:rPr>
        <w:t>more overall use</w:t>
      </w:r>
      <w:r w:rsidRPr="0062686E">
        <w:rPr>
          <w:rStyle w:val="StyleUnderline"/>
        </w:rPr>
        <w:t xml:space="preserve"> of water, and serve to “</w:t>
      </w:r>
      <w:r w:rsidRPr="0062686E">
        <w:rPr>
          <w:rStyle w:val="Emphasis"/>
        </w:rPr>
        <w:t>greenwash</w:t>
      </w:r>
      <w:r w:rsidRPr="0062686E">
        <w:rPr>
          <w:rStyle w:val="StyleUnderline"/>
        </w:rPr>
        <w:t>” the company’s image</w:t>
      </w:r>
      <w:r w:rsidRPr="0062686E">
        <w:rPr>
          <w:sz w:val="16"/>
        </w:rPr>
        <w:t xml:space="preserve"> (Blowfield and Dolan, 2008; Boelens and Vos, 2012; Mutersbaugh and Lyon, 2010; Vos and Boelens, 2014). </w:t>
      </w:r>
    </w:p>
    <w:p w14:paraId="70C8A4A2" w14:textId="6F2812C5" w:rsidR="001E00C7" w:rsidRPr="00AD7756" w:rsidRDefault="001E00C7" w:rsidP="001E00C7">
      <w:pPr>
        <w:pStyle w:val="Heading3"/>
      </w:pPr>
      <w:r>
        <w:t>AT: Turn---Environmental Governance</w:t>
      </w:r>
    </w:p>
    <w:p w14:paraId="5C60D236" w14:textId="77777777" w:rsidR="001E00C7" w:rsidRDefault="001E00C7" w:rsidP="001E00C7">
      <w:pPr>
        <w:pStyle w:val="Heading4"/>
      </w:pPr>
      <w:r>
        <w:t xml:space="preserve">Contemporary environmentalism </w:t>
      </w:r>
      <w:r w:rsidRPr="0075359C">
        <w:rPr>
          <w:u w:val="single"/>
        </w:rPr>
        <w:t>strengthens neoliberal governance</w:t>
      </w:r>
      <w:r>
        <w:t xml:space="preserve">---environmental sustainability creates </w:t>
      </w:r>
      <w:r w:rsidRPr="0075359C">
        <w:rPr>
          <w:u w:val="single"/>
        </w:rPr>
        <w:t>new market</w:t>
      </w:r>
      <w:r>
        <w:rPr>
          <w:u w:val="single"/>
        </w:rPr>
        <w:t>s</w:t>
      </w:r>
      <w:r>
        <w:t xml:space="preserve">. </w:t>
      </w:r>
    </w:p>
    <w:p w14:paraId="096D4919" w14:textId="77777777" w:rsidR="001E00C7" w:rsidRPr="00F77313" w:rsidRDefault="001E00C7" w:rsidP="001E00C7">
      <w:r>
        <w:rPr>
          <w:rStyle w:val="Style13ptBold"/>
        </w:rPr>
        <w:t xml:space="preserve">Nikula </w:t>
      </w:r>
      <w:r w:rsidRPr="00F77313">
        <w:rPr>
          <w:rStyle w:val="Style13ptBold"/>
        </w:rPr>
        <w:t>'</w:t>
      </w:r>
      <w:r>
        <w:rPr>
          <w:rStyle w:val="Style13ptBold"/>
        </w:rPr>
        <w:t>17</w:t>
      </w:r>
      <w:r w:rsidRPr="00F77313">
        <w:rPr>
          <w:rStyle w:val="Style13ptBold"/>
        </w:rPr>
        <w:t xml:space="preserve"> </w:t>
      </w:r>
      <w:r>
        <w:t>[Ilari; 8/6/17; PhD Researcher in Social and Economic Geography at the University of Lapland; "Neoliberal Environmentalism," http://web.isanet.org/Web/Conferences/HKU2017-s/Archive/ceb6c473-5cb9-4308-9e23-efe6157f7785.pdf]</w:t>
      </w:r>
    </w:p>
    <w:p w14:paraId="4099F1A4" w14:textId="77777777" w:rsidR="001E00C7" w:rsidRPr="00506683" w:rsidRDefault="001E00C7" w:rsidP="001E00C7">
      <w:pPr>
        <w:rPr>
          <w:sz w:val="16"/>
        </w:rPr>
      </w:pPr>
      <w:r w:rsidRPr="00F90888">
        <w:rPr>
          <w:rStyle w:val="StyleUnderline"/>
        </w:rPr>
        <w:t>In</w:t>
      </w:r>
      <w:r w:rsidRPr="00506683">
        <w:rPr>
          <w:sz w:val="16"/>
        </w:rPr>
        <w:t xml:space="preserve"> the </w:t>
      </w:r>
      <w:r w:rsidRPr="00F90888">
        <w:rPr>
          <w:rStyle w:val="Emphasis"/>
        </w:rPr>
        <w:t>public discourse</w:t>
      </w:r>
      <w:r w:rsidRPr="00F90888">
        <w:rPr>
          <w:rStyle w:val="StyleUnderline"/>
        </w:rPr>
        <w:t xml:space="preserve"> it is generally viewed that </w:t>
      </w:r>
      <w:r w:rsidRPr="00F90888">
        <w:rPr>
          <w:rStyle w:val="Emphasis"/>
        </w:rPr>
        <w:t>environmentalism</w:t>
      </w:r>
      <w:r w:rsidRPr="00F90888">
        <w:rPr>
          <w:rStyle w:val="StyleUnderline"/>
        </w:rPr>
        <w:t xml:space="preserve"> acts as a </w:t>
      </w:r>
      <w:r w:rsidRPr="00F90888">
        <w:rPr>
          <w:rStyle w:val="Emphasis"/>
        </w:rPr>
        <w:t>counterforce</w:t>
      </w:r>
      <w:r w:rsidRPr="00F90888">
        <w:rPr>
          <w:rStyle w:val="StyleUnderline"/>
        </w:rPr>
        <w:t xml:space="preserve"> to </w:t>
      </w:r>
      <w:r w:rsidRPr="00F90888">
        <w:rPr>
          <w:rStyle w:val="Emphasis"/>
        </w:rPr>
        <w:t>neoliberalism</w:t>
      </w:r>
      <w:r w:rsidRPr="00F90888">
        <w:rPr>
          <w:rStyle w:val="StyleUnderline"/>
        </w:rPr>
        <w:t>, or</w:t>
      </w:r>
      <w:r w:rsidRPr="00506683">
        <w:rPr>
          <w:sz w:val="16"/>
        </w:rPr>
        <w:t xml:space="preserve"> as </w:t>
      </w:r>
      <w:r w:rsidRPr="00F90888">
        <w:rPr>
          <w:rStyle w:val="StyleUnderline"/>
        </w:rPr>
        <w:t xml:space="preserve">a </w:t>
      </w:r>
      <w:r w:rsidRPr="00F90888">
        <w:rPr>
          <w:rStyle w:val="Emphasis"/>
        </w:rPr>
        <w:t>limiting force</w:t>
      </w:r>
      <w:r w:rsidRPr="00F90888">
        <w:rPr>
          <w:rStyle w:val="StyleUnderline"/>
        </w:rPr>
        <w:t xml:space="preserve"> to </w:t>
      </w:r>
      <w:r w:rsidRPr="00F90888">
        <w:rPr>
          <w:rStyle w:val="Emphasis"/>
        </w:rPr>
        <w:t>capitalism</w:t>
      </w:r>
      <w:r w:rsidRPr="00F90888">
        <w:rPr>
          <w:rStyle w:val="StyleUnderline"/>
        </w:rPr>
        <w:t xml:space="preserve">. Adopting the global </w:t>
      </w:r>
      <w:r w:rsidRPr="00F90888">
        <w:rPr>
          <w:rStyle w:val="Emphasis"/>
        </w:rPr>
        <w:t>environmental discourse</w:t>
      </w:r>
      <w:r w:rsidRPr="00F90888">
        <w:rPr>
          <w:rStyle w:val="StyleUnderline"/>
        </w:rPr>
        <w:t xml:space="preserve"> is often seen as </w:t>
      </w:r>
      <w:r w:rsidRPr="00F90888">
        <w:rPr>
          <w:rStyle w:val="Emphasis"/>
        </w:rPr>
        <w:t>opposing</w:t>
      </w:r>
      <w:r w:rsidRPr="00F90888">
        <w:rPr>
          <w:rStyle w:val="StyleUnderline"/>
        </w:rPr>
        <w:t xml:space="preserve"> the </w:t>
      </w:r>
      <w:r w:rsidRPr="00F90888">
        <w:rPr>
          <w:rStyle w:val="Emphasis"/>
        </w:rPr>
        <w:t>injustices</w:t>
      </w:r>
      <w:r w:rsidRPr="00F90888">
        <w:rPr>
          <w:rStyle w:val="StyleUnderline"/>
        </w:rPr>
        <w:t xml:space="preserve"> created by the current capitalist system and the </w:t>
      </w:r>
      <w:r w:rsidRPr="00F90888">
        <w:rPr>
          <w:rStyle w:val="Emphasis"/>
        </w:rPr>
        <w:t>only alternative</w:t>
      </w:r>
      <w:r w:rsidRPr="00F90888">
        <w:rPr>
          <w:rStyle w:val="StyleUnderline"/>
        </w:rPr>
        <w:t xml:space="preserve"> to accepting the logic of current neoliberal system. The global </w:t>
      </w:r>
      <w:r w:rsidRPr="00F90888">
        <w:rPr>
          <w:rStyle w:val="Emphasis"/>
        </w:rPr>
        <w:t>environmental cause</w:t>
      </w:r>
      <w:r w:rsidRPr="00F90888">
        <w:rPr>
          <w:rStyle w:val="StyleUnderline"/>
        </w:rPr>
        <w:t xml:space="preserve">, and primarily the </w:t>
      </w:r>
      <w:r w:rsidRPr="00F90888">
        <w:rPr>
          <w:rStyle w:val="Emphasis"/>
        </w:rPr>
        <w:t>climate change</w:t>
      </w:r>
      <w:r w:rsidRPr="00F90888">
        <w:rPr>
          <w:rStyle w:val="StyleUnderline"/>
        </w:rPr>
        <w:t>, is to be understood as a weapon</w:t>
      </w:r>
      <w:r w:rsidRPr="00506683">
        <w:rPr>
          <w:sz w:val="16"/>
        </w:rPr>
        <w:t xml:space="preserve"> to use </w:t>
      </w:r>
      <w:r w:rsidRPr="00F90888">
        <w:rPr>
          <w:rStyle w:val="StyleUnderline"/>
        </w:rPr>
        <w:t>in an ideological struggle</w:t>
      </w:r>
      <w:r w:rsidRPr="00506683">
        <w:rPr>
          <w:sz w:val="16"/>
        </w:rPr>
        <w:t xml:space="preserve">. Naomi Klein’s book ‘This Changes Everything: Climate versus Capitalism’ (Klein 2014) is a good illustration of this position. Klein makes explicit this instrumental role that climate change plays for her: “I realized the science of global warming … could be a catalyst for forms of social and economic justice in which I already believed” [p.59]. In this manner, as Hulme (2015) has noted, </w:t>
      </w:r>
      <w:r w:rsidRPr="00F90888">
        <w:rPr>
          <w:rStyle w:val="StyleUnderline"/>
        </w:rPr>
        <w:t xml:space="preserve">climate change thus becomes a synedoche for the </w:t>
      </w:r>
      <w:r w:rsidRPr="00F90888">
        <w:rPr>
          <w:rStyle w:val="Emphasis"/>
        </w:rPr>
        <w:t>evils</w:t>
      </w:r>
      <w:r w:rsidRPr="00F90888">
        <w:rPr>
          <w:rStyle w:val="StyleUnderline"/>
        </w:rPr>
        <w:t xml:space="preserve"> of </w:t>
      </w:r>
      <w:r w:rsidRPr="00F90888">
        <w:rPr>
          <w:rStyle w:val="Emphasis"/>
        </w:rPr>
        <w:t>global capitalism</w:t>
      </w:r>
      <w:r w:rsidRPr="00506683">
        <w:rPr>
          <w:sz w:val="16"/>
        </w:rPr>
        <w:t>.</w:t>
      </w:r>
    </w:p>
    <w:p w14:paraId="6CD7E4D6" w14:textId="77777777" w:rsidR="001E00C7" w:rsidRPr="00506683" w:rsidRDefault="001E00C7" w:rsidP="001E00C7">
      <w:pPr>
        <w:rPr>
          <w:sz w:val="16"/>
        </w:rPr>
      </w:pPr>
      <w:r w:rsidRPr="00506683">
        <w:rPr>
          <w:sz w:val="16"/>
        </w:rPr>
        <w:t xml:space="preserve">This paper examines this relation of environmentalism to neoliberalism. But, on the contrary, the aim of </w:t>
      </w:r>
      <w:r w:rsidRPr="003D6415">
        <w:rPr>
          <w:rStyle w:val="StyleUnderline"/>
        </w:rPr>
        <w:t xml:space="preserve">this paper is to offer a </w:t>
      </w:r>
      <w:r w:rsidRPr="003D6415">
        <w:rPr>
          <w:rStyle w:val="Emphasis"/>
        </w:rPr>
        <w:t>rebuttal</w:t>
      </w:r>
      <w:r w:rsidRPr="00506683">
        <w:rPr>
          <w:sz w:val="16"/>
        </w:rPr>
        <w:t xml:space="preserve">, contrary arguments </w:t>
      </w:r>
      <w:r w:rsidRPr="003D6415">
        <w:rPr>
          <w:rStyle w:val="StyleUnderline"/>
        </w:rPr>
        <w:t>to the above-mentioned understanding</w:t>
      </w:r>
      <w:r w:rsidRPr="00506683">
        <w:rPr>
          <w:sz w:val="16"/>
        </w:rPr>
        <w:t xml:space="preserve">. The paper presents a perspective </w:t>
      </w:r>
      <w:r w:rsidRPr="003D6415">
        <w:rPr>
          <w:rStyle w:val="StyleUnderline"/>
        </w:rPr>
        <w:t xml:space="preserve">that sees the </w:t>
      </w:r>
      <w:r w:rsidRPr="003D6415">
        <w:rPr>
          <w:rStyle w:val="Emphasis"/>
        </w:rPr>
        <w:t>concern</w:t>
      </w:r>
      <w:r w:rsidRPr="003D6415">
        <w:rPr>
          <w:rStyle w:val="StyleUnderline"/>
        </w:rPr>
        <w:t xml:space="preserve"> for global </w:t>
      </w:r>
      <w:r w:rsidRPr="003D6415">
        <w:rPr>
          <w:rStyle w:val="Emphasis"/>
        </w:rPr>
        <w:t>environmental degradation</w:t>
      </w:r>
      <w:r w:rsidRPr="003D6415">
        <w:rPr>
          <w:rStyle w:val="StyleUnderline"/>
        </w:rPr>
        <w:t xml:space="preserve"> as a </w:t>
      </w:r>
      <w:r w:rsidRPr="003D6415">
        <w:rPr>
          <w:rStyle w:val="Emphasis"/>
        </w:rPr>
        <w:t>source</w:t>
      </w:r>
      <w:r w:rsidRPr="003D6415">
        <w:rPr>
          <w:rStyle w:val="StyleUnderline"/>
        </w:rPr>
        <w:t xml:space="preserve"> on which </w:t>
      </w:r>
      <w:r w:rsidRPr="003D6415">
        <w:rPr>
          <w:rStyle w:val="Emphasis"/>
        </w:rPr>
        <w:t>new neoliberal governance</w:t>
      </w:r>
      <w:r w:rsidRPr="003D6415">
        <w:rPr>
          <w:rStyle w:val="StyleUnderline"/>
        </w:rPr>
        <w:t xml:space="preserve"> structures have been created and which </w:t>
      </w:r>
      <w:r w:rsidRPr="003D6415">
        <w:rPr>
          <w:rStyle w:val="Emphasis"/>
        </w:rPr>
        <w:t>strengthens</w:t>
      </w:r>
      <w:r w:rsidRPr="003D6415">
        <w:rPr>
          <w:rStyle w:val="StyleUnderline"/>
        </w:rPr>
        <w:t xml:space="preserve"> the </w:t>
      </w:r>
      <w:r w:rsidRPr="003D6415">
        <w:rPr>
          <w:rStyle w:val="Emphasis"/>
        </w:rPr>
        <w:t>underpinnings</w:t>
      </w:r>
      <w:r w:rsidRPr="003D6415">
        <w:rPr>
          <w:rStyle w:val="StyleUnderline"/>
        </w:rPr>
        <w:t xml:space="preserve"> of the current </w:t>
      </w:r>
      <w:r w:rsidRPr="003D6415">
        <w:rPr>
          <w:rStyle w:val="Emphasis"/>
        </w:rPr>
        <w:t>neoliberal frameworks</w:t>
      </w:r>
      <w:r w:rsidRPr="003D6415">
        <w:rPr>
          <w:rStyle w:val="StyleUnderline"/>
        </w:rPr>
        <w:t xml:space="preserve"> of </w:t>
      </w:r>
      <w:r w:rsidRPr="003D6415">
        <w:rPr>
          <w:rStyle w:val="Emphasis"/>
        </w:rPr>
        <w:t>power</w:t>
      </w:r>
      <w:r w:rsidRPr="00506683">
        <w:rPr>
          <w:sz w:val="16"/>
        </w:rPr>
        <w:t>.</w:t>
      </w:r>
    </w:p>
    <w:p w14:paraId="3172D1CA" w14:textId="77777777" w:rsidR="001E00C7" w:rsidRPr="00506683" w:rsidRDefault="001E00C7" w:rsidP="001E00C7">
      <w:pPr>
        <w:rPr>
          <w:sz w:val="16"/>
        </w:rPr>
      </w:pPr>
      <w:r w:rsidRPr="00506683">
        <w:rPr>
          <w:sz w:val="16"/>
        </w:rPr>
        <w:t xml:space="preserve">Since the birth of modern environmental discourse some </w:t>
      </w:r>
      <w:r w:rsidRPr="003D6415">
        <w:rPr>
          <w:rStyle w:val="StyleUnderline"/>
        </w:rPr>
        <w:t xml:space="preserve">scholars have pointed out the </w:t>
      </w:r>
      <w:r w:rsidRPr="003D6415">
        <w:rPr>
          <w:rStyle w:val="Emphasis"/>
        </w:rPr>
        <w:t>implicit consequences</w:t>
      </w:r>
      <w:r w:rsidRPr="003D6415">
        <w:rPr>
          <w:rStyle w:val="StyleUnderline"/>
        </w:rPr>
        <w:t xml:space="preserve"> of global environmental concerns that are </w:t>
      </w:r>
      <w:r w:rsidRPr="003D6415">
        <w:rPr>
          <w:rStyle w:val="Emphasis"/>
        </w:rPr>
        <w:t>complicit with</w:t>
      </w:r>
      <w:r w:rsidRPr="003D6415">
        <w:rPr>
          <w:rStyle w:val="StyleUnderline"/>
        </w:rPr>
        <w:t xml:space="preserve"> and </w:t>
      </w:r>
      <w:r w:rsidRPr="003D6415">
        <w:rPr>
          <w:rStyle w:val="Emphasis"/>
        </w:rPr>
        <w:t>supportive</w:t>
      </w:r>
      <w:r w:rsidRPr="003D6415">
        <w:rPr>
          <w:rStyle w:val="StyleUnderline"/>
        </w:rPr>
        <w:t xml:space="preserve"> of the growth neoliberal systems of governance</w:t>
      </w:r>
      <w:r w:rsidRPr="00506683">
        <w:rPr>
          <w:sz w:val="16"/>
        </w:rPr>
        <w:t xml:space="preserve"> (Golub and Townsend 1977). Today, there is an established academic discussion on neoliberal environment. It is discussed from different perspectives and in different contexts by, for example, Heynen et al. (2007), McCarthy &amp; Prudham (2004), Robertson (2004), Mueller and Passadakis (2009; 2010), Hajer (1995), Crawford (2009), Swyngedouw (2010), Escobar (1996), Luke (1997), Shantz (2003), and Bachram (2004), Spehr 1999, and Reid (2012a). This literature considers the ways in which </w:t>
      </w:r>
      <w:r w:rsidRPr="00D4405C">
        <w:rPr>
          <w:rStyle w:val="Emphasis"/>
        </w:rPr>
        <w:t>environmental governance</w:t>
      </w:r>
      <w:r w:rsidRPr="00D4405C">
        <w:rPr>
          <w:rStyle w:val="StyleUnderline"/>
        </w:rPr>
        <w:t xml:space="preserve">, and </w:t>
      </w:r>
      <w:r w:rsidRPr="00D4405C">
        <w:rPr>
          <w:rStyle w:val="Emphasis"/>
        </w:rPr>
        <w:t>environmentalism</w:t>
      </w:r>
      <w:r w:rsidRPr="00D4405C">
        <w:rPr>
          <w:rStyle w:val="StyleUnderline"/>
        </w:rPr>
        <w:t xml:space="preserve"> as a set of political movements, </w:t>
      </w:r>
      <w:r w:rsidRPr="00D4405C">
        <w:rPr>
          <w:rStyle w:val="Emphasis"/>
        </w:rPr>
        <w:t>coincide</w:t>
      </w:r>
      <w:r w:rsidRPr="00D4405C">
        <w:rPr>
          <w:rStyle w:val="StyleUnderline"/>
        </w:rPr>
        <w:t xml:space="preserve">, </w:t>
      </w:r>
      <w:r w:rsidRPr="00D4405C">
        <w:rPr>
          <w:rStyle w:val="Emphasis"/>
        </w:rPr>
        <w:t>articulate</w:t>
      </w:r>
      <w:r w:rsidRPr="00D4405C">
        <w:rPr>
          <w:rStyle w:val="StyleUnderline"/>
        </w:rPr>
        <w:t xml:space="preserve">, and even </w:t>
      </w:r>
      <w:r w:rsidRPr="00D4405C">
        <w:rPr>
          <w:rStyle w:val="Emphasis"/>
        </w:rPr>
        <w:t>constitute</w:t>
      </w:r>
      <w:r w:rsidRPr="00D4405C">
        <w:rPr>
          <w:rStyle w:val="StyleUnderline"/>
        </w:rPr>
        <w:t xml:space="preserve"> the emergence of global neoliberal frameworks.</w:t>
      </w:r>
    </w:p>
    <w:p w14:paraId="1CE70987" w14:textId="77777777" w:rsidR="001E00C7" w:rsidRPr="00675472" w:rsidRDefault="001E00C7" w:rsidP="001E00C7">
      <w:pPr>
        <w:rPr>
          <w:sz w:val="16"/>
        </w:rPr>
      </w:pPr>
      <w:r w:rsidRPr="003E640E">
        <w:rPr>
          <w:rStyle w:val="StyleUnderline"/>
        </w:rPr>
        <w:t xml:space="preserve">A </w:t>
      </w:r>
      <w:r w:rsidRPr="003E640E">
        <w:rPr>
          <w:rStyle w:val="Emphasis"/>
        </w:rPr>
        <w:t>central theme</w:t>
      </w:r>
      <w:r w:rsidRPr="003E640E">
        <w:rPr>
          <w:rStyle w:val="StyleUnderline"/>
        </w:rPr>
        <w:t xml:space="preserve"> in the literature is that the </w:t>
      </w:r>
      <w:r w:rsidRPr="003E640E">
        <w:rPr>
          <w:rStyle w:val="Emphasis"/>
        </w:rPr>
        <w:t>primary response</w:t>
      </w:r>
      <w:r w:rsidRPr="003E640E">
        <w:rPr>
          <w:rStyle w:val="StyleUnderline"/>
        </w:rPr>
        <w:t xml:space="preserve"> of the global environmental regime to the environmental crisis during the last few decades has been marked by a </w:t>
      </w:r>
      <w:r w:rsidRPr="003E640E">
        <w:rPr>
          <w:rStyle w:val="Emphasis"/>
        </w:rPr>
        <w:t>massive expansion</w:t>
      </w:r>
      <w:r w:rsidRPr="003E640E">
        <w:rPr>
          <w:rStyle w:val="StyleUnderline"/>
        </w:rPr>
        <w:t xml:space="preserve"> in ‘environmental finance’. </w:t>
      </w:r>
      <w:r w:rsidRPr="00506683">
        <w:rPr>
          <w:sz w:val="16"/>
        </w:rPr>
        <w:t xml:space="preserve">From ‘carbon markets’ to ‘pollution permits’, ‘climate derivatives’ and ‘catastrophe bonds’, </w:t>
      </w:r>
      <w:r w:rsidRPr="003E640E">
        <w:rPr>
          <w:rStyle w:val="StyleUnderline"/>
        </w:rPr>
        <w:t xml:space="preserve">we are seeing a </w:t>
      </w:r>
      <w:r w:rsidRPr="003E640E">
        <w:rPr>
          <w:rStyle w:val="Emphasis"/>
        </w:rPr>
        <w:t>proliferation</w:t>
      </w:r>
      <w:r w:rsidRPr="003E640E">
        <w:rPr>
          <w:rStyle w:val="StyleUnderline"/>
        </w:rPr>
        <w:t xml:space="preserve"> of nature-related </w:t>
      </w:r>
      <w:r w:rsidRPr="003E640E">
        <w:rPr>
          <w:rStyle w:val="Emphasis"/>
        </w:rPr>
        <w:t>financial products</w:t>
      </w:r>
      <w:r w:rsidRPr="003E640E">
        <w:rPr>
          <w:rStyle w:val="StyleUnderline"/>
        </w:rPr>
        <w:t>.</w:t>
      </w:r>
      <w:r w:rsidRPr="00506683">
        <w:rPr>
          <w:sz w:val="16"/>
        </w:rPr>
        <w:t xml:space="preserve"> The past few decades have witnessed </w:t>
      </w:r>
      <w:r w:rsidRPr="003E640E">
        <w:rPr>
          <w:rStyle w:val="StyleUnderline"/>
        </w:rPr>
        <w:t xml:space="preserve">a rapid increase in the involvement of </w:t>
      </w:r>
      <w:r w:rsidRPr="003E640E">
        <w:rPr>
          <w:rStyle w:val="Emphasis"/>
        </w:rPr>
        <w:t>private corporations</w:t>
      </w:r>
      <w:r w:rsidRPr="003E640E">
        <w:rPr>
          <w:rStyle w:val="StyleUnderline"/>
        </w:rPr>
        <w:t xml:space="preserve"> in resource ownership, and the provision of ‘ecosystem services’.</w:t>
      </w:r>
      <w:r w:rsidRPr="00506683">
        <w:rPr>
          <w:sz w:val="16"/>
        </w:rPr>
        <w:t xml:space="preserve"> Simultaneously, </w:t>
      </w:r>
      <w:r w:rsidRPr="003E640E">
        <w:rPr>
          <w:rStyle w:val="Emphasis"/>
        </w:rPr>
        <w:t>markets</w:t>
      </w:r>
      <w:r w:rsidRPr="003E640E">
        <w:rPr>
          <w:rStyle w:val="StyleUnderline"/>
        </w:rPr>
        <w:t xml:space="preserve"> and </w:t>
      </w:r>
      <w:r w:rsidRPr="003E640E">
        <w:rPr>
          <w:rStyle w:val="Emphasis"/>
        </w:rPr>
        <w:t>market proxies</w:t>
      </w:r>
      <w:r w:rsidRPr="003E640E">
        <w:rPr>
          <w:rStyle w:val="StyleUnderline"/>
        </w:rPr>
        <w:t xml:space="preserve"> have been deployed as mechanisms of </w:t>
      </w:r>
      <w:r w:rsidRPr="003E640E">
        <w:rPr>
          <w:rStyle w:val="Emphasis"/>
        </w:rPr>
        <w:t>environmental governance</w:t>
      </w:r>
      <w:r w:rsidRPr="003E640E">
        <w:rPr>
          <w:rStyle w:val="StyleUnderline"/>
        </w:rPr>
        <w:t xml:space="preserve"> at multiple scales. The concept of </w:t>
      </w:r>
      <w:r w:rsidRPr="003E640E">
        <w:rPr>
          <w:rStyle w:val="Emphasis"/>
        </w:rPr>
        <w:t>nature as capital</w:t>
      </w:r>
      <w:r w:rsidRPr="003E640E">
        <w:rPr>
          <w:rStyle w:val="StyleUnderline"/>
        </w:rPr>
        <w:t xml:space="preserve"> has gained </w:t>
      </w:r>
      <w:r w:rsidRPr="003E640E">
        <w:rPr>
          <w:rStyle w:val="Emphasis"/>
        </w:rPr>
        <w:t>visibility</w:t>
      </w:r>
      <w:r w:rsidRPr="003E640E">
        <w:rPr>
          <w:rStyle w:val="StyleUnderline"/>
        </w:rPr>
        <w:t xml:space="preserve"> in </w:t>
      </w:r>
      <w:r w:rsidRPr="003E640E">
        <w:rPr>
          <w:rStyle w:val="Emphasis"/>
        </w:rPr>
        <w:t>policies</w:t>
      </w:r>
      <w:r w:rsidRPr="003E640E">
        <w:rPr>
          <w:rStyle w:val="StyleUnderline"/>
        </w:rPr>
        <w:t xml:space="preserve"> and </w:t>
      </w:r>
      <w:r w:rsidRPr="003E640E">
        <w:rPr>
          <w:rStyle w:val="Emphasis"/>
        </w:rPr>
        <w:t>practices</w:t>
      </w:r>
      <w:r w:rsidRPr="003E640E">
        <w:rPr>
          <w:rStyle w:val="StyleUnderline"/>
        </w:rPr>
        <w:t xml:space="preserve"> in both the </w:t>
      </w:r>
      <w:r w:rsidRPr="003E640E">
        <w:rPr>
          <w:rStyle w:val="Emphasis"/>
        </w:rPr>
        <w:t>public</w:t>
      </w:r>
      <w:r w:rsidRPr="003E640E">
        <w:rPr>
          <w:rStyle w:val="StyleUnderline"/>
        </w:rPr>
        <w:t xml:space="preserve"> and </w:t>
      </w:r>
      <w:r w:rsidRPr="003E640E">
        <w:rPr>
          <w:rStyle w:val="Emphasis"/>
        </w:rPr>
        <w:t>private sectors</w:t>
      </w:r>
      <w:r w:rsidRPr="003E640E">
        <w:rPr>
          <w:rStyle w:val="StyleUnderline"/>
        </w:rPr>
        <w:t xml:space="preserve">. The environmentalism this regime is pushing forward is </w:t>
      </w:r>
      <w:r w:rsidRPr="003E640E">
        <w:rPr>
          <w:rStyle w:val="Emphasis"/>
        </w:rPr>
        <w:t>certainly not limiting neoliberalism</w:t>
      </w:r>
      <w:r w:rsidRPr="00506683">
        <w:rPr>
          <w:sz w:val="16"/>
        </w:rPr>
        <w:t xml:space="preserve">. Here the conception of ‘global environment’ and its crisis, has by itself been the argument why all aspects if nature need to be marketisized. Today, </w:t>
      </w:r>
      <w:r w:rsidRPr="00506683">
        <w:rPr>
          <w:rStyle w:val="StyleUnderline"/>
        </w:rPr>
        <w:t xml:space="preserve">the real or presumed environmental crisis can be seen as an </w:t>
      </w:r>
      <w:r w:rsidRPr="00506683">
        <w:rPr>
          <w:rStyle w:val="Emphasis"/>
        </w:rPr>
        <w:t>engine of neoliberalization</w:t>
      </w:r>
      <w:r w:rsidRPr="00506683">
        <w:rPr>
          <w:rStyle w:val="StyleUnderline"/>
        </w:rPr>
        <w:t xml:space="preserve"> of our world</w:t>
      </w:r>
      <w:r w:rsidRPr="00506683">
        <w:rPr>
          <w:sz w:val="16"/>
        </w:rPr>
        <w:t xml:space="preserve">. Invoking environmental crisis has strategically functioned in the global expansion of neoliberalism by naturalising its frameworks of governance. In this sense, the arguments presented in this paper are putting the ecological crisis upside-down: </w:t>
      </w:r>
      <w:r w:rsidRPr="00506683">
        <w:rPr>
          <w:rStyle w:val="StyleUnderline"/>
        </w:rPr>
        <w:t xml:space="preserve">environmentalism that </w:t>
      </w:r>
      <w:r w:rsidRPr="00506683">
        <w:rPr>
          <w:rStyle w:val="Emphasis"/>
        </w:rPr>
        <w:t>appears a threat</w:t>
      </w:r>
      <w:r w:rsidRPr="00506683">
        <w:rPr>
          <w:rStyle w:val="StyleUnderline"/>
        </w:rPr>
        <w:t xml:space="preserve"> to the system now </w:t>
      </w:r>
      <w:r w:rsidRPr="00506683">
        <w:rPr>
          <w:rStyle w:val="Emphasis"/>
        </w:rPr>
        <w:t>becomes a vehicle</w:t>
      </w:r>
      <w:r w:rsidRPr="00506683">
        <w:rPr>
          <w:rStyle w:val="StyleUnderline"/>
        </w:rPr>
        <w:t xml:space="preserve"> for its very </w:t>
      </w:r>
      <w:r w:rsidRPr="00506683">
        <w:rPr>
          <w:rStyle w:val="Emphasis"/>
        </w:rPr>
        <w:t>innovation</w:t>
      </w:r>
      <w:r w:rsidRPr="00506683">
        <w:rPr>
          <w:sz w:val="16"/>
        </w:rPr>
        <w:t>.</w:t>
      </w:r>
    </w:p>
    <w:p w14:paraId="66653D08" w14:textId="6F64EF9F" w:rsidR="001E00C7" w:rsidRPr="00AD7756" w:rsidRDefault="001E00C7" w:rsidP="001E00C7">
      <w:pPr>
        <w:pStyle w:val="Heading3"/>
      </w:pPr>
      <w:r>
        <w:t>AT: Turn---Protection = Anti-Capitalist</w:t>
      </w:r>
    </w:p>
    <w:p w14:paraId="54E35690" w14:textId="77777777" w:rsidR="001E00C7" w:rsidRDefault="001E00C7" w:rsidP="001E00C7">
      <w:pPr>
        <w:pStyle w:val="Heading4"/>
      </w:pPr>
      <w:r>
        <w:t>Protection isn’t inherently anti-capitalist---government interventions graft neoliberal economic models onto water allocation.</w:t>
      </w:r>
    </w:p>
    <w:p w14:paraId="307CB96A" w14:textId="77777777" w:rsidR="001E00C7" w:rsidRDefault="001E00C7" w:rsidP="001E00C7">
      <w:r>
        <w:rPr>
          <w:rStyle w:val="Style13ptBold"/>
        </w:rPr>
        <w:t xml:space="preserve">Hellberg </w:t>
      </w:r>
      <w:r w:rsidRPr="00D07762">
        <w:rPr>
          <w:rStyle w:val="Style13ptBold"/>
        </w:rPr>
        <w:t>'</w:t>
      </w:r>
      <w:r>
        <w:rPr>
          <w:rStyle w:val="Style13ptBold"/>
        </w:rPr>
        <w:t>18</w:t>
      </w:r>
      <w:r w:rsidRPr="00D07762">
        <w:rPr>
          <w:rStyle w:val="Style13ptBold"/>
        </w:rPr>
        <w:t xml:space="preserve"> </w:t>
      </w:r>
      <w:r>
        <w:t>[Sofie; 3/15/2018; Associate Professor in the School of Global Studies at the University of Gothenburg, PhD in Peace and Development Research; The Biopolitics of Water: Governance, Scarcity and Populations, p. 87]</w:t>
      </w:r>
    </w:p>
    <w:p w14:paraId="3BE1EEF3" w14:textId="77777777" w:rsidR="001E00C7" w:rsidRPr="00325B29" w:rsidRDefault="001E00C7" w:rsidP="001E00C7">
      <w:pPr>
        <w:rPr>
          <w:b/>
          <w:bCs/>
        </w:rPr>
      </w:pPr>
      <w:r w:rsidRPr="00325B29">
        <w:rPr>
          <w:b/>
          <w:bCs/>
        </w:rPr>
        <w:t>Note: GWG = “Global Water Governance.” Expanded within brackets.</w:t>
      </w:r>
    </w:p>
    <w:p w14:paraId="6598B924" w14:textId="77777777" w:rsidR="001E00C7" w:rsidRPr="00325B29" w:rsidRDefault="001E00C7" w:rsidP="001E00C7">
      <w:pPr>
        <w:rPr>
          <w:rStyle w:val="StyleUnderline"/>
        </w:rPr>
      </w:pPr>
      <w:r w:rsidRPr="00325B29">
        <w:rPr>
          <w:sz w:val="16"/>
        </w:rPr>
        <w:t xml:space="preserve">Moreover, </w:t>
      </w:r>
      <w:r w:rsidRPr="00325B29">
        <w:rPr>
          <w:rStyle w:val="StyleUnderline"/>
        </w:rPr>
        <w:t>we can understand</w:t>
      </w:r>
      <w:r w:rsidRPr="00325B29">
        <w:rPr>
          <w:sz w:val="16"/>
        </w:rPr>
        <w:t xml:space="preserve"> GWG [</w:t>
      </w:r>
      <w:r w:rsidRPr="00325B29">
        <w:rPr>
          <w:rStyle w:val="StyleUnderline"/>
        </w:rPr>
        <w:t xml:space="preserve">Global Water Governance] as </w:t>
      </w:r>
      <w:r w:rsidRPr="00325B29">
        <w:rPr>
          <w:rStyle w:val="Emphasis"/>
        </w:rPr>
        <w:t>neoliberal</w:t>
      </w:r>
      <w:r w:rsidRPr="00325B29">
        <w:rPr>
          <w:rStyle w:val="StyleUnderline"/>
        </w:rPr>
        <w:t xml:space="preserve"> in a </w:t>
      </w:r>
      <w:r w:rsidRPr="00325B29">
        <w:rPr>
          <w:rStyle w:val="Emphasis"/>
        </w:rPr>
        <w:t>governmentality</w:t>
      </w:r>
      <w:r w:rsidRPr="00325B29">
        <w:rPr>
          <w:rStyle w:val="StyleUnderline"/>
        </w:rPr>
        <w:t xml:space="preserve"> sense. It is </w:t>
      </w:r>
      <w:r w:rsidRPr="00325B29">
        <w:rPr>
          <w:rStyle w:val="Emphasis"/>
        </w:rPr>
        <w:t>regulatory</w:t>
      </w:r>
      <w:r w:rsidRPr="00325B29">
        <w:rPr>
          <w:rStyle w:val="StyleUnderline"/>
        </w:rPr>
        <w:t xml:space="preserve">, which means that it is a form of governance that is directed at </w:t>
      </w:r>
      <w:r w:rsidRPr="00325B29">
        <w:rPr>
          <w:rStyle w:val="Emphasis"/>
        </w:rPr>
        <w:t>governing processes</w:t>
      </w:r>
      <w:r w:rsidRPr="00325B29">
        <w:rPr>
          <w:rStyle w:val="StyleUnderline"/>
        </w:rPr>
        <w:t xml:space="preserve"> and </w:t>
      </w:r>
      <w:r w:rsidRPr="00325B29">
        <w:rPr>
          <w:rStyle w:val="Emphasis"/>
        </w:rPr>
        <w:t>people</w:t>
      </w:r>
      <w:r w:rsidRPr="00325B29">
        <w:rPr>
          <w:sz w:val="16"/>
        </w:rPr>
        <w:t xml:space="preserve"> at a general level. </w:t>
      </w:r>
      <w:r w:rsidRPr="00325B29">
        <w:rPr>
          <w:rStyle w:val="StyleUnderline"/>
        </w:rPr>
        <w:t xml:space="preserve">It is, furthermore, a form of governance that takes the </w:t>
      </w:r>
      <w:r w:rsidRPr="00325B29">
        <w:rPr>
          <w:rStyle w:val="Emphasis"/>
        </w:rPr>
        <w:t>principles</w:t>
      </w:r>
      <w:r w:rsidRPr="00325B29">
        <w:rPr>
          <w:rStyle w:val="StyleUnderline"/>
        </w:rPr>
        <w:t xml:space="preserve"> of </w:t>
      </w:r>
      <w:r w:rsidRPr="00325B29">
        <w:rPr>
          <w:rStyle w:val="Emphasis"/>
        </w:rPr>
        <w:t>market economy</w:t>
      </w:r>
      <w:r w:rsidRPr="00325B29">
        <w:rPr>
          <w:rStyle w:val="StyleUnderline"/>
        </w:rPr>
        <w:t xml:space="preserve"> as the </w:t>
      </w:r>
      <w:r w:rsidRPr="00325B29">
        <w:rPr>
          <w:rStyle w:val="Emphasis"/>
        </w:rPr>
        <w:t>model</w:t>
      </w:r>
      <w:r w:rsidRPr="00325B29">
        <w:rPr>
          <w:rStyle w:val="StyleUnderline"/>
        </w:rPr>
        <w:t xml:space="preserve"> for the </w:t>
      </w:r>
      <w:r w:rsidRPr="00325B29">
        <w:rPr>
          <w:rStyle w:val="Emphasis"/>
        </w:rPr>
        <w:t>proper allocation</w:t>
      </w:r>
      <w:r w:rsidRPr="00325B29">
        <w:rPr>
          <w:rStyle w:val="StyleUnderline"/>
        </w:rPr>
        <w:t xml:space="preserve"> of water</w:t>
      </w:r>
      <w:r w:rsidRPr="00325B29">
        <w:rPr>
          <w:sz w:val="16"/>
        </w:rPr>
        <w:t xml:space="preserve"> (this </w:t>
      </w:r>
      <w:r w:rsidRPr="00325B29">
        <w:rPr>
          <w:rStyle w:val="StyleUnderline"/>
        </w:rPr>
        <w:t>despite the fact that</w:t>
      </w:r>
      <w:r w:rsidRPr="00325B29">
        <w:rPr>
          <w:sz w:val="16"/>
        </w:rPr>
        <w:t xml:space="preserve"> it is recognized, in several instances in WWDR reports, that </w:t>
      </w:r>
      <w:r w:rsidRPr="00325B29">
        <w:rPr>
          <w:rStyle w:val="Emphasis"/>
        </w:rPr>
        <w:t>growth</w:t>
      </w:r>
      <w:r w:rsidRPr="00325B29">
        <w:rPr>
          <w:rStyle w:val="StyleUnderline"/>
        </w:rPr>
        <w:t xml:space="preserve"> and </w:t>
      </w:r>
      <w:r w:rsidRPr="00325B29">
        <w:rPr>
          <w:rStyle w:val="Emphasis"/>
        </w:rPr>
        <w:t>economic development</w:t>
      </w:r>
      <w:r w:rsidRPr="00325B29">
        <w:rPr>
          <w:rStyle w:val="StyleUnderline"/>
        </w:rPr>
        <w:t xml:space="preserve"> pose </w:t>
      </w:r>
      <w:r w:rsidRPr="00325B29">
        <w:rPr>
          <w:rStyle w:val="Emphasis"/>
        </w:rPr>
        <w:t>challenges</w:t>
      </w:r>
      <w:r w:rsidRPr="00325B29">
        <w:rPr>
          <w:rStyle w:val="StyleUnderline"/>
        </w:rPr>
        <w:t xml:space="preserve"> to </w:t>
      </w:r>
      <w:r w:rsidRPr="00325B29">
        <w:rPr>
          <w:rStyle w:val="Emphasis"/>
        </w:rPr>
        <w:t>sustainability</w:t>
      </w:r>
      <w:r w:rsidRPr="00325B29">
        <w:rPr>
          <w:rStyle w:val="StyleUnderline"/>
        </w:rPr>
        <w:t>, both ecologically and socially).</w:t>
      </w:r>
    </w:p>
    <w:p w14:paraId="2F038441" w14:textId="77777777" w:rsidR="001E00C7" w:rsidRPr="00336E2A" w:rsidRDefault="001E00C7" w:rsidP="001E00C7">
      <w:pPr>
        <w:rPr>
          <w:sz w:val="16"/>
        </w:rPr>
      </w:pPr>
      <w:r w:rsidRPr="00325B29">
        <w:rPr>
          <w:rStyle w:val="StyleUnderline"/>
        </w:rPr>
        <w:t xml:space="preserve">However, labelling GWG as neoliberal </w:t>
      </w:r>
      <w:r w:rsidRPr="00325B29">
        <w:rPr>
          <w:rStyle w:val="Emphasis"/>
        </w:rPr>
        <w:t>does not mean</w:t>
      </w:r>
      <w:r w:rsidRPr="00325B29">
        <w:rPr>
          <w:rStyle w:val="StyleUnderline"/>
        </w:rPr>
        <w:t xml:space="preserve"> that such governance argues that water should be </w:t>
      </w:r>
      <w:r w:rsidRPr="00325B29">
        <w:rPr>
          <w:rStyle w:val="Emphasis"/>
        </w:rPr>
        <w:t>put on the market</w:t>
      </w:r>
      <w:r w:rsidRPr="00325B29">
        <w:rPr>
          <w:rStyle w:val="StyleUnderline"/>
        </w:rPr>
        <w:t xml:space="preserve"> as a </w:t>
      </w:r>
      <w:r w:rsidRPr="00325B29">
        <w:rPr>
          <w:rStyle w:val="Emphasis"/>
        </w:rPr>
        <w:t>commodity</w:t>
      </w:r>
      <w:r w:rsidRPr="00325B29">
        <w:rPr>
          <w:sz w:val="16"/>
        </w:rPr>
        <w:t xml:space="preserve"> like any other. </w:t>
      </w:r>
      <w:r w:rsidRPr="00325B29">
        <w:rPr>
          <w:rStyle w:val="StyleUnderline"/>
        </w:rPr>
        <w:t xml:space="preserve">A governmentality understanding posits the </w:t>
      </w:r>
      <w:r w:rsidRPr="00325B29">
        <w:rPr>
          <w:rStyle w:val="Emphasis"/>
        </w:rPr>
        <w:t>importance of interventions</w:t>
      </w:r>
      <w:r w:rsidRPr="00325B29">
        <w:rPr>
          <w:rStyle w:val="StyleUnderline"/>
        </w:rPr>
        <w:t xml:space="preserve"> in market processes for </w:t>
      </w:r>
      <w:r w:rsidRPr="00325B29">
        <w:rPr>
          <w:rStyle w:val="Emphasis"/>
        </w:rPr>
        <w:t>competitive mechanisms</w:t>
      </w:r>
      <w:r w:rsidRPr="00325B29">
        <w:rPr>
          <w:rStyle w:val="StyleUnderline"/>
        </w:rPr>
        <w:t xml:space="preserve"> to be able to play a regulatory role</w:t>
      </w:r>
      <w:r w:rsidRPr="00325B29">
        <w:rPr>
          <w:sz w:val="16"/>
        </w:rPr>
        <w:t xml:space="preserve"> (Foucault, 2008). </w:t>
      </w:r>
      <w:r w:rsidRPr="00325B29">
        <w:rPr>
          <w:rStyle w:val="StyleUnderline"/>
        </w:rPr>
        <w:t xml:space="preserve">The inclusion of </w:t>
      </w:r>
      <w:r w:rsidRPr="00325B29">
        <w:rPr>
          <w:rStyle w:val="Emphasis"/>
        </w:rPr>
        <w:t>ecosystem services</w:t>
      </w:r>
      <w:r w:rsidRPr="00325B29">
        <w:rPr>
          <w:rStyle w:val="StyleUnderline"/>
        </w:rPr>
        <w:t xml:space="preserve"> in conventional </w:t>
      </w:r>
      <w:r w:rsidRPr="00325B29">
        <w:rPr>
          <w:rStyle w:val="Emphasis"/>
        </w:rPr>
        <w:t>economic models</w:t>
      </w:r>
      <w:r w:rsidRPr="00325B29">
        <w:rPr>
          <w:sz w:val="16"/>
        </w:rPr>
        <w:t xml:space="preserve"> and the adoption of the (human) right to water </w:t>
      </w:r>
      <w:r w:rsidRPr="00325B29">
        <w:rPr>
          <w:rStyle w:val="StyleUnderline"/>
        </w:rPr>
        <w:t xml:space="preserve">can be </w:t>
      </w:r>
      <w:r w:rsidRPr="00325B29">
        <w:rPr>
          <w:rStyle w:val="Emphasis"/>
        </w:rPr>
        <w:t>understood as such</w:t>
      </w:r>
      <w:r w:rsidRPr="00325B29">
        <w:rPr>
          <w:rStyle w:val="StyleUnderline"/>
        </w:rPr>
        <w:t xml:space="preserve"> interventions. What is meant is that, in GWG, </w:t>
      </w:r>
      <w:r w:rsidRPr="00325B29">
        <w:rPr>
          <w:rStyle w:val="Emphasis"/>
        </w:rPr>
        <w:t>water</w:t>
      </w:r>
      <w:r w:rsidRPr="00325B29">
        <w:rPr>
          <w:rStyle w:val="StyleUnderline"/>
        </w:rPr>
        <w:t xml:space="preserve"> is to be </w:t>
      </w:r>
      <w:r w:rsidRPr="00325B29">
        <w:rPr>
          <w:rStyle w:val="Emphasis"/>
        </w:rPr>
        <w:t>governed</w:t>
      </w:r>
      <w:r w:rsidRPr="00325B29">
        <w:rPr>
          <w:rStyle w:val="StyleUnderline"/>
        </w:rPr>
        <w:t xml:space="preserve"> for its most </w:t>
      </w:r>
      <w:r w:rsidRPr="00325B29">
        <w:rPr>
          <w:rStyle w:val="Emphasis"/>
        </w:rPr>
        <w:t>economically beneficial use</w:t>
      </w:r>
      <w:r w:rsidRPr="00325B29">
        <w:rPr>
          <w:rStyle w:val="StyleUnderline"/>
        </w:rPr>
        <w:t xml:space="preserve">, with the exception that </w:t>
      </w:r>
      <w:r w:rsidRPr="00325B29">
        <w:rPr>
          <w:rStyle w:val="Emphasis"/>
        </w:rPr>
        <w:t>governance interventions</w:t>
      </w:r>
      <w:r w:rsidRPr="00325B29">
        <w:rPr>
          <w:sz w:val="16"/>
        </w:rPr>
        <w:t xml:space="preserve"> are </w:t>
      </w:r>
      <w:r w:rsidRPr="00325B29">
        <w:rPr>
          <w:rStyle w:val="StyleUnderline"/>
        </w:rPr>
        <w:t>to guarantee</w:t>
      </w:r>
      <w:r w:rsidRPr="00325B29">
        <w:rPr>
          <w:sz w:val="16"/>
        </w:rPr>
        <w:t xml:space="preserve">, at a minimum level, </w:t>
      </w:r>
      <w:r w:rsidRPr="00325B29">
        <w:rPr>
          <w:rStyle w:val="StyleUnderline"/>
        </w:rPr>
        <w:t xml:space="preserve">water for the </w:t>
      </w:r>
      <w:r w:rsidRPr="00325B29">
        <w:rPr>
          <w:rStyle w:val="Emphasis"/>
        </w:rPr>
        <w:t>poor</w:t>
      </w:r>
      <w:r w:rsidRPr="00325B29">
        <w:rPr>
          <w:rStyle w:val="StyleUnderline"/>
        </w:rPr>
        <w:t xml:space="preserve"> and for the </w:t>
      </w:r>
      <w:r w:rsidRPr="00325B29">
        <w:rPr>
          <w:rStyle w:val="Emphasis"/>
        </w:rPr>
        <w:t>environment</w:t>
      </w:r>
      <w:r w:rsidRPr="00325B29">
        <w:rPr>
          <w:rStyle w:val="StyleUnderline"/>
        </w:rPr>
        <w:t>.</w:t>
      </w:r>
      <w:r w:rsidRPr="00325B29">
        <w:rPr>
          <w:sz w:val="16"/>
        </w:rPr>
        <w:t xml:space="preserve"> It should also be noted that the actual governance outcomes in different local, national, and regional settings are to be treated as an empirical question and in relation to what particular governance models are adopted in each context. The next chapter turns to this, and to particular ‘hydromentalities’.</w:t>
      </w:r>
    </w:p>
    <w:p w14:paraId="34F573DA" w14:textId="77777777" w:rsidR="001E00C7" w:rsidRDefault="001E00C7" w:rsidP="001E00C7">
      <w:pPr>
        <w:pStyle w:val="Heading2"/>
      </w:pPr>
      <w:r>
        <w:t>Impacts/Sustainability</w:t>
      </w:r>
    </w:p>
    <w:p w14:paraId="476A3B8D" w14:textId="77777777" w:rsidR="001E00C7" w:rsidRPr="007B244E" w:rsidRDefault="001E00C7" w:rsidP="001E00C7">
      <w:pPr>
        <w:pStyle w:val="Heading3"/>
      </w:pPr>
      <w:r>
        <w:t>Impact---Extinction</w:t>
      </w:r>
    </w:p>
    <w:p w14:paraId="517B6364" w14:textId="77777777" w:rsidR="001E00C7" w:rsidRPr="00F160BA" w:rsidRDefault="001E00C7" w:rsidP="001E00C7">
      <w:pPr>
        <w:pStyle w:val="Heading4"/>
      </w:pPr>
      <w:r>
        <w:t xml:space="preserve">Global capitalism is </w:t>
      </w:r>
      <w:r w:rsidRPr="00A248B0">
        <w:rPr>
          <w:u w:val="single"/>
        </w:rPr>
        <w:t>unsustainable</w:t>
      </w:r>
      <w:r>
        <w:t xml:space="preserve">, militating towards </w:t>
      </w:r>
      <w:r w:rsidRPr="00A248B0">
        <w:rPr>
          <w:u w:val="single"/>
        </w:rPr>
        <w:t>extinction</w:t>
      </w:r>
      <w:r>
        <w:t>.</w:t>
      </w:r>
    </w:p>
    <w:p w14:paraId="05A0E500" w14:textId="77777777" w:rsidR="001E00C7" w:rsidRPr="002C63C5" w:rsidRDefault="001E00C7" w:rsidP="001E00C7">
      <w:pPr>
        <w:rPr>
          <w:sz w:val="16"/>
        </w:rPr>
      </w:pPr>
      <w:r>
        <w:rPr>
          <w:rStyle w:val="Style13ptBold"/>
        </w:rPr>
        <w:t>Martin</w:t>
      </w:r>
      <w:r w:rsidRPr="0031143C">
        <w:rPr>
          <w:rStyle w:val="Style13ptBold"/>
        </w:rPr>
        <w:t xml:space="preserve"> '</w:t>
      </w:r>
      <w:r>
        <w:rPr>
          <w:rStyle w:val="Style13ptBold"/>
        </w:rPr>
        <w:t>18</w:t>
      </w:r>
      <w:r w:rsidRPr="0031143C">
        <w:rPr>
          <w:rStyle w:val="Style13ptBold"/>
        </w:rPr>
        <w:t xml:space="preserve"> </w:t>
      </w:r>
      <w:r>
        <w:t xml:space="preserve">[Glen; 9/8/18; President of the World Constitution and Parliament Association, founder of the Radford University program in Peace Studies, Professor of Philosophy and Religious Studies at Radford University in Virginia, PhD in </w:t>
      </w:r>
      <w:r w:rsidRPr="00F160BA">
        <w:t xml:space="preserve">Philosophy from the Graduate Center of the City University of New York; "Human Beings Face Extinction: We Need to Act Now," </w:t>
      </w:r>
      <w:hyperlink r:id="rId10" w:history="1">
        <w:r w:rsidRPr="00F160BA">
          <w:rPr>
            <w:rStyle w:val="Hyperlink"/>
          </w:rPr>
          <w:t>https://dwfed.org/2018/09/human-beings-face-extinction-we-need-to-act-now</w:t>
        </w:r>
      </w:hyperlink>
      <w:r w:rsidRPr="00F160BA">
        <w:t>]</w:t>
      </w:r>
    </w:p>
    <w:p w14:paraId="087DD32C" w14:textId="77777777" w:rsidR="001E00C7" w:rsidRPr="002C63C5" w:rsidRDefault="001E00C7" w:rsidP="001E00C7">
      <w:pPr>
        <w:rPr>
          <w:sz w:val="16"/>
        </w:rPr>
      </w:pPr>
      <w:r w:rsidRPr="00D61539">
        <w:rPr>
          <w:rStyle w:val="StyleUnderline"/>
          <w:highlight w:val="cyan"/>
        </w:rPr>
        <w:t>The</w:t>
      </w:r>
      <w:r w:rsidRPr="00772D99">
        <w:rPr>
          <w:rStyle w:val="StyleUnderline"/>
        </w:rPr>
        <w:t xml:space="preserve"> </w:t>
      </w:r>
      <w:r w:rsidRPr="00772D99">
        <w:rPr>
          <w:rStyle w:val="Emphasis"/>
        </w:rPr>
        <w:t xml:space="preserve">global </w:t>
      </w:r>
      <w:r w:rsidRPr="00D61539">
        <w:rPr>
          <w:rStyle w:val="Emphasis"/>
          <w:highlight w:val="cyan"/>
        </w:rPr>
        <w:t>climate</w:t>
      </w:r>
      <w:r w:rsidRPr="002C63C5">
        <w:rPr>
          <w:sz w:val="16"/>
        </w:rPr>
        <w:t xml:space="preserve"> </w:t>
      </w:r>
      <w:r w:rsidRPr="00772D99">
        <w:rPr>
          <w:rStyle w:val="StyleUnderline"/>
        </w:rPr>
        <w:t>is</w:t>
      </w:r>
      <w:r w:rsidRPr="002C63C5">
        <w:rPr>
          <w:sz w:val="16"/>
        </w:rPr>
        <w:t xml:space="preserve"> </w:t>
      </w:r>
      <w:r w:rsidRPr="00D61539">
        <w:rPr>
          <w:rStyle w:val="Emphasis"/>
          <w:highlight w:val="cyan"/>
        </w:rPr>
        <w:t>unraveling</w:t>
      </w:r>
      <w:r w:rsidRPr="002C63C5">
        <w:rPr>
          <w:sz w:val="16"/>
        </w:rPr>
        <w:t xml:space="preserve"> </w:t>
      </w:r>
      <w:r w:rsidRPr="00772D99">
        <w:rPr>
          <w:rStyle w:val="StyleUnderline"/>
        </w:rPr>
        <w:t>at rates far beyond the</w:t>
      </w:r>
      <w:r w:rsidRPr="002C63C5">
        <w:rPr>
          <w:sz w:val="16"/>
        </w:rPr>
        <w:t xml:space="preserve"> </w:t>
      </w:r>
      <w:r w:rsidRPr="00772D99">
        <w:rPr>
          <w:rStyle w:val="Emphasis"/>
        </w:rPr>
        <w:t>predictions</w:t>
      </w:r>
      <w:r w:rsidRPr="002C63C5">
        <w:rPr>
          <w:sz w:val="16"/>
        </w:rPr>
        <w:t xml:space="preserve"> </w:t>
      </w:r>
      <w:r w:rsidRPr="00772D99">
        <w:rPr>
          <w:rStyle w:val="StyleUnderline"/>
        </w:rPr>
        <w:t>of scientists. The studies are so common</w:t>
      </w:r>
      <w:r w:rsidRPr="002C63C5">
        <w:rPr>
          <w:sz w:val="16"/>
        </w:rPr>
        <w:t xml:space="preserve"> by this date, </w:t>
      </w:r>
      <w:r w:rsidRPr="00772D99">
        <w:rPr>
          <w:rStyle w:val="StyleUnderline"/>
        </w:rPr>
        <w:t xml:space="preserve">and the </w:t>
      </w:r>
      <w:r w:rsidRPr="00772D99">
        <w:rPr>
          <w:rStyle w:val="Emphasis"/>
        </w:rPr>
        <w:t>scientific evidence</w:t>
      </w:r>
      <w:r w:rsidRPr="002C63C5">
        <w:rPr>
          <w:sz w:val="16"/>
        </w:rPr>
        <w:t xml:space="preserve"> </w:t>
      </w:r>
      <w:r w:rsidRPr="00772D99">
        <w:rPr>
          <w:rStyle w:val="StyleUnderline"/>
        </w:rPr>
        <w:t xml:space="preserve">so pervasive going back at least half a century, that there </w:t>
      </w:r>
      <w:r w:rsidRPr="00D61539">
        <w:rPr>
          <w:rStyle w:val="StyleUnderline"/>
          <w:highlight w:val="cyan"/>
        </w:rPr>
        <w:t>is</w:t>
      </w:r>
      <w:r w:rsidRPr="00772D99">
        <w:rPr>
          <w:rStyle w:val="StyleUnderline"/>
        </w:rPr>
        <w:t xml:space="preserve"> no need to cite sources about this </w:t>
      </w:r>
      <w:r w:rsidRPr="00D61539">
        <w:rPr>
          <w:rStyle w:val="Emphasis"/>
          <w:highlight w:val="cyan"/>
        </w:rPr>
        <w:t>fact</w:t>
      </w:r>
      <w:r w:rsidRPr="002C63C5">
        <w:rPr>
          <w:sz w:val="16"/>
        </w:rPr>
        <w:t xml:space="preserve">. </w:t>
      </w:r>
      <w:r w:rsidRPr="00772D99">
        <w:rPr>
          <w:rStyle w:val="StyleUnderline"/>
        </w:rPr>
        <w:t xml:space="preserve">The </w:t>
      </w:r>
      <w:r w:rsidRPr="00D61539">
        <w:rPr>
          <w:rStyle w:val="Emphasis"/>
          <w:highlight w:val="cyan"/>
        </w:rPr>
        <w:t>oceans</w:t>
      </w:r>
      <w:r w:rsidRPr="00772D99">
        <w:rPr>
          <w:rStyle w:val="Emphasis"/>
        </w:rPr>
        <w:t xml:space="preserve"> are dying</w:t>
      </w:r>
      <w:r w:rsidRPr="002C63C5">
        <w:rPr>
          <w:sz w:val="16"/>
        </w:rPr>
        <w:t xml:space="preserve">, </w:t>
      </w:r>
      <w:r w:rsidRPr="00772D99">
        <w:rPr>
          <w:rStyle w:val="StyleUnderline"/>
        </w:rPr>
        <w:t xml:space="preserve">the </w:t>
      </w:r>
      <w:r w:rsidRPr="00D61539">
        <w:rPr>
          <w:rStyle w:val="Emphasis"/>
          <w:highlight w:val="cyan"/>
        </w:rPr>
        <w:t>fisheries</w:t>
      </w:r>
      <w:r w:rsidRPr="00772D99">
        <w:rPr>
          <w:rStyle w:val="StyleUnderline"/>
        </w:rPr>
        <w:t xml:space="preserve"> are becoming</w:t>
      </w:r>
      <w:r w:rsidRPr="002C63C5">
        <w:rPr>
          <w:sz w:val="16"/>
        </w:rPr>
        <w:t xml:space="preserve"> </w:t>
      </w:r>
      <w:r w:rsidRPr="00772D99">
        <w:rPr>
          <w:rStyle w:val="Emphasis"/>
        </w:rPr>
        <w:t>exhausted</w:t>
      </w:r>
      <w:r w:rsidRPr="002C63C5">
        <w:rPr>
          <w:sz w:val="16"/>
        </w:rPr>
        <w:t xml:space="preserve">. </w:t>
      </w:r>
      <w:r w:rsidRPr="00772D99">
        <w:rPr>
          <w:rStyle w:val="StyleUnderline"/>
        </w:rPr>
        <w:t xml:space="preserve">The </w:t>
      </w:r>
      <w:r w:rsidRPr="00D61539">
        <w:rPr>
          <w:rStyle w:val="Emphasis"/>
          <w:highlight w:val="cyan"/>
        </w:rPr>
        <w:t>forests are dying</w:t>
      </w:r>
      <w:r w:rsidRPr="002C63C5">
        <w:rPr>
          <w:sz w:val="16"/>
        </w:rPr>
        <w:t xml:space="preserve">. </w:t>
      </w:r>
      <w:r w:rsidRPr="00772D99">
        <w:rPr>
          <w:rStyle w:val="StyleUnderline"/>
        </w:rPr>
        <w:t xml:space="preserve">They are devastated through </w:t>
      </w:r>
      <w:r w:rsidRPr="00772D99">
        <w:rPr>
          <w:rStyle w:val="Emphasis"/>
        </w:rPr>
        <w:t>human overuse</w:t>
      </w:r>
      <w:r w:rsidRPr="002C63C5">
        <w:rPr>
          <w:sz w:val="16"/>
        </w:rPr>
        <w:t xml:space="preserve">, </w:t>
      </w:r>
      <w:r w:rsidRPr="00772D99">
        <w:rPr>
          <w:rStyle w:val="Emphasis"/>
        </w:rPr>
        <w:t>logging</w:t>
      </w:r>
      <w:r w:rsidRPr="002C63C5">
        <w:rPr>
          <w:sz w:val="16"/>
        </w:rPr>
        <w:t xml:space="preserve">, </w:t>
      </w:r>
      <w:r w:rsidRPr="00772D99">
        <w:rPr>
          <w:rStyle w:val="Emphasis"/>
        </w:rPr>
        <w:t>wildfires</w:t>
      </w:r>
      <w:r w:rsidRPr="002C63C5">
        <w:rPr>
          <w:sz w:val="16"/>
        </w:rPr>
        <w:t xml:space="preserve">, </w:t>
      </w:r>
      <w:r w:rsidRPr="00772D99">
        <w:rPr>
          <w:rStyle w:val="Emphasis"/>
        </w:rPr>
        <w:t>acid rain</w:t>
      </w:r>
      <w:r w:rsidRPr="002C63C5">
        <w:rPr>
          <w:sz w:val="16"/>
        </w:rPr>
        <w:t xml:space="preserve">, </w:t>
      </w:r>
      <w:r w:rsidRPr="00772D99">
        <w:rPr>
          <w:rStyle w:val="StyleUnderline"/>
        </w:rPr>
        <w:t xml:space="preserve">and </w:t>
      </w:r>
      <w:r w:rsidRPr="00772D99">
        <w:rPr>
          <w:rStyle w:val="Emphasis"/>
        </w:rPr>
        <w:t>rapidly changing climate</w:t>
      </w:r>
      <w:r w:rsidRPr="002C63C5">
        <w:rPr>
          <w:sz w:val="16"/>
        </w:rPr>
        <w:t xml:space="preserve"> conditions.</w:t>
      </w:r>
    </w:p>
    <w:p w14:paraId="5E1AEBDD" w14:textId="77777777" w:rsidR="001E00C7" w:rsidRPr="002C63C5" w:rsidRDefault="001E00C7" w:rsidP="001E00C7">
      <w:pPr>
        <w:rPr>
          <w:sz w:val="16"/>
        </w:rPr>
      </w:pPr>
      <w:r w:rsidRPr="0034075F">
        <w:rPr>
          <w:rStyle w:val="StyleUnderline"/>
        </w:rPr>
        <w:t>Agricultural</w:t>
      </w:r>
      <w:r w:rsidRPr="00772D99">
        <w:rPr>
          <w:rStyle w:val="StyleUnderline"/>
        </w:rPr>
        <w:t xml:space="preserve"> </w:t>
      </w:r>
      <w:r w:rsidRPr="0034075F">
        <w:rPr>
          <w:rStyle w:val="StyleUnderline"/>
        </w:rPr>
        <w:t xml:space="preserve">lands are </w:t>
      </w:r>
      <w:r w:rsidRPr="0034075F">
        <w:rPr>
          <w:rStyle w:val="Emphasis"/>
        </w:rPr>
        <w:t>drying up</w:t>
      </w:r>
      <w:r w:rsidRPr="0034075F">
        <w:rPr>
          <w:sz w:val="16"/>
        </w:rPr>
        <w:t xml:space="preserve"> </w:t>
      </w:r>
      <w:r w:rsidRPr="0034075F">
        <w:rPr>
          <w:rStyle w:val="StyleUnderline"/>
        </w:rPr>
        <w:t>and</w:t>
      </w:r>
      <w:r w:rsidRPr="0034075F">
        <w:rPr>
          <w:sz w:val="16"/>
        </w:rPr>
        <w:t xml:space="preserve"> </w:t>
      </w:r>
      <w:r w:rsidRPr="0034075F">
        <w:rPr>
          <w:rStyle w:val="Emphasis"/>
        </w:rPr>
        <w:t>losing productivity</w:t>
      </w:r>
      <w:r w:rsidRPr="0034075F">
        <w:rPr>
          <w:rStyle w:val="StyleUnderline"/>
        </w:rPr>
        <w:t>, the land, water, and air are polluted. Artificial human-made</w:t>
      </w:r>
      <w:r w:rsidRPr="0034075F">
        <w:rPr>
          <w:sz w:val="16"/>
        </w:rPr>
        <w:t xml:space="preserve"> </w:t>
      </w:r>
      <w:r w:rsidRPr="0034075F">
        <w:rPr>
          <w:rStyle w:val="Emphasis"/>
        </w:rPr>
        <w:t>chemical compounds</w:t>
      </w:r>
      <w:r w:rsidRPr="0034075F">
        <w:rPr>
          <w:sz w:val="16"/>
        </w:rPr>
        <w:t xml:space="preserve"> </w:t>
      </w:r>
      <w:r w:rsidRPr="0034075F">
        <w:rPr>
          <w:rStyle w:val="StyleUnderline"/>
        </w:rPr>
        <w:t xml:space="preserve">are found in the tissues of </w:t>
      </w:r>
      <w:r w:rsidRPr="0034075F">
        <w:rPr>
          <w:rStyle w:val="Emphasis"/>
        </w:rPr>
        <w:t>every living creature</w:t>
      </w:r>
      <w:r w:rsidRPr="0034075F">
        <w:rPr>
          <w:sz w:val="16"/>
        </w:rPr>
        <w:t xml:space="preserve"> on Earth, </w:t>
      </w:r>
      <w:r w:rsidRPr="0034075F">
        <w:rPr>
          <w:rStyle w:val="StyleUnderline"/>
        </w:rPr>
        <w:t xml:space="preserve">with </w:t>
      </w:r>
      <w:r w:rsidRPr="0034075F">
        <w:rPr>
          <w:rStyle w:val="Emphasis"/>
        </w:rPr>
        <w:t>unknown synergistic effects</w:t>
      </w:r>
      <w:r w:rsidRPr="0034075F">
        <w:rPr>
          <w:sz w:val="16"/>
        </w:rPr>
        <w:t xml:space="preserve">. </w:t>
      </w:r>
      <w:r w:rsidRPr="0034075F">
        <w:rPr>
          <w:rStyle w:val="StyleUnderline"/>
        </w:rPr>
        <w:t xml:space="preserve">The </w:t>
      </w:r>
      <w:r w:rsidRPr="0034075F">
        <w:rPr>
          <w:rStyle w:val="Emphasis"/>
        </w:rPr>
        <w:t>oceans are rising</w:t>
      </w:r>
      <w:r w:rsidRPr="0034075F">
        <w:rPr>
          <w:rStyle w:val="StyleUnderline"/>
        </w:rPr>
        <w:t>, displacing millions of coastal dwellers and submerging prime agricultural lands</w:t>
      </w:r>
      <w:r w:rsidRPr="0034075F">
        <w:rPr>
          <w:sz w:val="16"/>
        </w:rPr>
        <w:t>.</w:t>
      </w:r>
    </w:p>
    <w:p w14:paraId="49D775EB" w14:textId="77777777" w:rsidR="001E00C7" w:rsidRPr="002C63C5" w:rsidRDefault="001E00C7" w:rsidP="001E00C7">
      <w:pPr>
        <w:rPr>
          <w:sz w:val="16"/>
        </w:rPr>
      </w:pPr>
      <w:r w:rsidRPr="00772D99">
        <w:rPr>
          <w:rStyle w:val="StyleUnderline"/>
        </w:rPr>
        <w:t>The habitats for animals and life in general are disappearing, and many</w:t>
      </w:r>
      <w:r w:rsidRPr="002C63C5">
        <w:rPr>
          <w:sz w:val="16"/>
        </w:rPr>
        <w:t xml:space="preserve"> </w:t>
      </w:r>
      <w:r w:rsidRPr="00D61539">
        <w:rPr>
          <w:rStyle w:val="Emphasis"/>
          <w:highlight w:val="cyan"/>
        </w:rPr>
        <w:t>species go extinct daily</w:t>
      </w:r>
      <w:r w:rsidRPr="002C63C5">
        <w:rPr>
          <w:sz w:val="16"/>
        </w:rPr>
        <w:t xml:space="preserve">. </w:t>
      </w:r>
      <w:r w:rsidRPr="00772D99">
        <w:rPr>
          <w:rStyle w:val="StyleUnderline"/>
        </w:rPr>
        <w:t xml:space="preserve">The </w:t>
      </w:r>
      <w:r w:rsidRPr="00772D99">
        <w:rPr>
          <w:rStyle w:val="Emphasis"/>
        </w:rPr>
        <w:t>polar caps</w:t>
      </w:r>
      <w:r w:rsidRPr="00772D99">
        <w:rPr>
          <w:rStyle w:val="StyleUnderline"/>
        </w:rPr>
        <w:t xml:space="preserve"> are </w:t>
      </w:r>
      <w:r w:rsidRPr="00772D99">
        <w:rPr>
          <w:rStyle w:val="Emphasis"/>
        </w:rPr>
        <w:t>melting</w:t>
      </w:r>
      <w:r w:rsidRPr="002C63C5">
        <w:rPr>
          <w:sz w:val="16"/>
        </w:rPr>
        <w:t xml:space="preserve">, irrevocably altering the planet’s climate. </w:t>
      </w:r>
      <w:r w:rsidRPr="00772D99">
        <w:rPr>
          <w:rStyle w:val="StyleUnderline"/>
        </w:rPr>
        <w:t xml:space="preserve">Rainfall is </w:t>
      </w:r>
      <w:r w:rsidRPr="00772D99">
        <w:rPr>
          <w:rStyle w:val="Emphasis"/>
        </w:rPr>
        <w:t>irregular</w:t>
      </w:r>
      <w:r w:rsidRPr="002C63C5">
        <w:rPr>
          <w:sz w:val="16"/>
        </w:rPr>
        <w:t xml:space="preserve">, </w:t>
      </w:r>
      <w:r w:rsidRPr="00772D99">
        <w:rPr>
          <w:rStyle w:val="StyleUnderline"/>
        </w:rPr>
        <w:t xml:space="preserve">with </w:t>
      </w:r>
      <w:r w:rsidRPr="00772D99">
        <w:rPr>
          <w:rStyle w:val="Emphasis"/>
        </w:rPr>
        <w:t>periodic droughts</w:t>
      </w:r>
      <w:r w:rsidRPr="00772D99">
        <w:rPr>
          <w:rStyle w:val="StyleUnderline"/>
        </w:rPr>
        <w:t xml:space="preserve"> alternating with </w:t>
      </w:r>
      <w:r w:rsidRPr="00772D99">
        <w:rPr>
          <w:rStyle w:val="Emphasis"/>
        </w:rPr>
        <w:t>devastating floods</w:t>
      </w:r>
      <w:r w:rsidRPr="002C63C5">
        <w:rPr>
          <w:sz w:val="16"/>
        </w:rPr>
        <w:t>. ….</w:t>
      </w:r>
    </w:p>
    <w:p w14:paraId="69D3A324" w14:textId="77777777" w:rsidR="001E00C7" w:rsidRPr="002C63C5" w:rsidRDefault="001E00C7" w:rsidP="001E00C7">
      <w:pPr>
        <w:rPr>
          <w:sz w:val="16"/>
        </w:rPr>
      </w:pPr>
      <w:r w:rsidRPr="002C63C5">
        <w:rPr>
          <w:sz w:val="16"/>
        </w:rPr>
        <w:t xml:space="preserve">At the same time, </w:t>
      </w:r>
      <w:r w:rsidRPr="00772D99">
        <w:rPr>
          <w:rStyle w:val="StyleUnderline"/>
        </w:rPr>
        <w:t xml:space="preserve">the global human </w:t>
      </w:r>
      <w:r w:rsidRPr="00D61539">
        <w:rPr>
          <w:rStyle w:val="Emphasis"/>
          <w:highlight w:val="cyan"/>
        </w:rPr>
        <w:t>population unsustainability</w:t>
      </w:r>
      <w:r w:rsidRPr="00D61539">
        <w:rPr>
          <w:rStyle w:val="StyleUnderline"/>
          <w:highlight w:val="cyan"/>
        </w:rPr>
        <w:t xml:space="preserve"> continues</w:t>
      </w:r>
      <w:r w:rsidRPr="00772D99">
        <w:rPr>
          <w:rStyle w:val="StyleUnderline"/>
        </w:rPr>
        <w:t xml:space="preserve"> to increase</w:t>
      </w:r>
      <w:r w:rsidRPr="002C63C5">
        <w:rPr>
          <w:sz w:val="16"/>
        </w:rPr>
        <w:t>. … …Noam Chomsky declares: “Survival of Organized Human Life Is at Risk Due to Climate Change and Nuclear Weapons.”</w:t>
      </w:r>
    </w:p>
    <w:p w14:paraId="7726960F" w14:textId="77777777" w:rsidR="001E00C7" w:rsidRPr="002C63C5" w:rsidRDefault="001E00C7" w:rsidP="001E00C7">
      <w:pPr>
        <w:rPr>
          <w:sz w:val="16"/>
        </w:rPr>
      </w:pPr>
      <w:r w:rsidRPr="002C63C5">
        <w:rPr>
          <w:sz w:val="16"/>
        </w:rPr>
        <w:t>UN CHARTER’S UNTOUCHABLE SACRED COW PREVENTS GLOBAL CITIZENSHIP</w:t>
      </w:r>
    </w:p>
    <w:p w14:paraId="1E57B291" w14:textId="77777777" w:rsidR="001E00C7" w:rsidRPr="002C63C5" w:rsidRDefault="001E00C7" w:rsidP="001E00C7">
      <w:pPr>
        <w:rPr>
          <w:sz w:val="16"/>
        </w:rPr>
      </w:pPr>
      <w:r w:rsidRPr="00D61539">
        <w:rPr>
          <w:rStyle w:val="StyleUnderline"/>
          <w:highlight w:val="cyan"/>
        </w:rPr>
        <w:t>Meanwhile</w:t>
      </w:r>
      <w:r w:rsidRPr="00772D99">
        <w:rPr>
          <w:rStyle w:val="StyleUnderline"/>
        </w:rPr>
        <w:t xml:space="preserve">, the </w:t>
      </w:r>
      <w:r w:rsidRPr="00D61539">
        <w:rPr>
          <w:rStyle w:val="StyleUnderline"/>
          <w:highlight w:val="cyan"/>
        </w:rPr>
        <w:t>nations</w:t>
      </w:r>
      <w:r w:rsidRPr="00772D99">
        <w:rPr>
          <w:rStyle w:val="StyleUnderline"/>
        </w:rPr>
        <w:t xml:space="preserve"> of the world </w:t>
      </w:r>
      <w:r w:rsidRPr="00D61539">
        <w:rPr>
          <w:rStyle w:val="StyleUnderline"/>
          <w:highlight w:val="cyan"/>
        </w:rPr>
        <w:t>focus on “</w:t>
      </w:r>
      <w:r w:rsidRPr="00D61539">
        <w:rPr>
          <w:rStyle w:val="Emphasis"/>
          <w:highlight w:val="cyan"/>
        </w:rPr>
        <w:t>sovereignty</w:t>
      </w:r>
      <w:r w:rsidRPr="00D61539">
        <w:rPr>
          <w:rStyle w:val="StyleUnderline"/>
          <w:highlight w:val="cyan"/>
        </w:rPr>
        <w:t xml:space="preserve">,” </w:t>
      </w:r>
      <w:r w:rsidRPr="00D61539">
        <w:rPr>
          <w:rStyle w:val="Emphasis"/>
          <w:highlight w:val="cyan"/>
        </w:rPr>
        <w:t>militarism</w:t>
      </w:r>
      <w:r w:rsidRPr="00772D99">
        <w:rPr>
          <w:rStyle w:val="StyleUnderline"/>
        </w:rPr>
        <w:t xml:space="preserve">, national </w:t>
      </w:r>
      <w:r w:rsidRPr="00FD0100">
        <w:rPr>
          <w:rStyle w:val="Emphasis"/>
        </w:rPr>
        <w:t>independence</w:t>
      </w:r>
      <w:r w:rsidRPr="00772D99">
        <w:rPr>
          <w:rStyle w:val="StyleUnderline"/>
        </w:rPr>
        <w:t xml:space="preserve">, </w:t>
      </w:r>
      <w:r w:rsidRPr="00772D99">
        <w:rPr>
          <w:rStyle w:val="Emphasis"/>
        </w:rPr>
        <w:t>trade wars</w:t>
      </w:r>
      <w:r w:rsidRPr="00772D99">
        <w:rPr>
          <w:rStyle w:val="StyleUnderline"/>
        </w:rPr>
        <w:t xml:space="preserve">, </w:t>
      </w:r>
      <w:r w:rsidRPr="00D61539">
        <w:rPr>
          <w:rStyle w:val="StyleUnderline"/>
          <w:highlight w:val="cyan"/>
        </w:rPr>
        <w:t>and</w:t>
      </w:r>
      <w:r w:rsidRPr="00772D99">
        <w:rPr>
          <w:rStyle w:val="StyleUnderline"/>
        </w:rPr>
        <w:t xml:space="preserve"> unsustainable </w:t>
      </w:r>
      <w:r w:rsidRPr="00D61539">
        <w:rPr>
          <w:rStyle w:val="Emphasis"/>
          <w:highlight w:val="cyan"/>
        </w:rPr>
        <w:t>capitalist development</w:t>
      </w:r>
      <w:r w:rsidRPr="00772D99">
        <w:rPr>
          <w:rStyle w:val="StyleUnderline"/>
        </w:rPr>
        <w:t xml:space="preserve">. “Sovereign </w:t>
      </w:r>
      <w:r w:rsidRPr="0034075F">
        <w:rPr>
          <w:rStyle w:val="StyleUnderline"/>
        </w:rPr>
        <w:t>independence” is written into the UN charter</w:t>
      </w:r>
      <w:r w:rsidRPr="0034075F">
        <w:rPr>
          <w:sz w:val="16"/>
        </w:rPr>
        <w:t xml:space="preserve"> in multiple ways </w:t>
      </w:r>
      <w:r w:rsidRPr="0034075F">
        <w:rPr>
          <w:rStyle w:val="StyleUnderline"/>
        </w:rPr>
        <w:t xml:space="preserve">and continues to function as an untouchable </w:t>
      </w:r>
      <w:r w:rsidRPr="0034075F">
        <w:rPr>
          <w:rStyle w:val="Emphasis"/>
        </w:rPr>
        <w:t>sacred cow</w:t>
      </w:r>
      <w:r w:rsidRPr="0034075F">
        <w:rPr>
          <w:rStyle w:val="StyleUnderline"/>
        </w:rPr>
        <w:t xml:space="preserve">, preventing the development of </w:t>
      </w:r>
      <w:r w:rsidRPr="0034075F">
        <w:rPr>
          <w:rStyle w:val="Emphasis"/>
        </w:rPr>
        <w:t>global citizenship</w:t>
      </w:r>
      <w:r w:rsidRPr="0034075F">
        <w:rPr>
          <w:sz w:val="16"/>
        </w:rPr>
        <w:t xml:space="preserve"> </w:t>
      </w:r>
      <w:r w:rsidRPr="0034075F">
        <w:rPr>
          <w:rStyle w:val="StyleUnderline"/>
        </w:rPr>
        <w:t>everywhere on Earth</w:t>
      </w:r>
      <w:r w:rsidRPr="00772D99">
        <w:rPr>
          <w:rStyle w:val="StyleUnderline"/>
        </w:rPr>
        <w:t xml:space="preserve">. </w:t>
      </w:r>
      <w:r w:rsidRPr="00D61539">
        <w:rPr>
          <w:rStyle w:val="StyleUnderline"/>
          <w:highlight w:val="cyan"/>
        </w:rPr>
        <w:t>Each</w:t>
      </w:r>
      <w:r w:rsidRPr="0034075F">
        <w:rPr>
          <w:rStyle w:val="StyleUnderline"/>
        </w:rPr>
        <w:t xml:space="preserve"> nation </w:t>
      </w:r>
      <w:r w:rsidRPr="00D61539">
        <w:rPr>
          <w:rStyle w:val="Emphasis"/>
          <w:highlight w:val="cyan"/>
        </w:rPr>
        <w:t>inculcates loyalty</w:t>
      </w:r>
      <w:r w:rsidRPr="00772D99">
        <w:rPr>
          <w:rStyle w:val="StyleUnderline"/>
        </w:rPr>
        <w:t xml:space="preserve"> into its </w:t>
      </w:r>
      <w:r w:rsidRPr="00772D99">
        <w:rPr>
          <w:rStyle w:val="Emphasis"/>
        </w:rPr>
        <w:t>citizens</w:t>
      </w:r>
      <w:r w:rsidRPr="002C63C5">
        <w:rPr>
          <w:sz w:val="16"/>
        </w:rPr>
        <w:t xml:space="preserve"> </w:t>
      </w:r>
      <w:r w:rsidRPr="00772D99">
        <w:rPr>
          <w:rStyle w:val="StyleUnderline"/>
        </w:rPr>
        <w:t>and</w:t>
      </w:r>
      <w:r w:rsidRPr="002C63C5">
        <w:rPr>
          <w:sz w:val="16"/>
        </w:rPr>
        <w:t xml:space="preserve"> </w:t>
      </w:r>
      <w:r w:rsidRPr="00772D99">
        <w:rPr>
          <w:rStyle w:val="Emphasis"/>
        </w:rPr>
        <w:t>criminalizes</w:t>
      </w:r>
      <w:r w:rsidRPr="002C63C5">
        <w:rPr>
          <w:sz w:val="16"/>
        </w:rPr>
        <w:t xml:space="preserve"> </w:t>
      </w:r>
      <w:r w:rsidRPr="00772D99">
        <w:rPr>
          <w:rStyle w:val="StyleUnderline"/>
        </w:rPr>
        <w:t xml:space="preserve">any non-government sponsored relationships with </w:t>
      </w:r>
      <w:r w:rsidRPr="00772D99">
        <w:rPr>
          <w:rStyle w:val="Emphasis"/>
        </w:rPr>
        <w:t>foreign officials</w:t>
      </w:r>
      <w:r w:rsidRPr="00772D99">
        <w:rPr>
          <w:rStyle w:val="StyleUnderline"/>
        </w:rPr>
        <w:t>, which they label “</w:t>
      </w:r>
      <w:r w:rsidRPr="00772D99">
        <w:rPr>
          <w:rStyle w:val="Emphasis"/>
        </w:rPr>
        <w:t>disloyalty</w:t>
      </w:r>
      <w:r w:rsidRPr="00772D99">
        <w:rPr>
          <w:rStyle w:val="StyleUnderline"/>
        </w:rPr>
        <w:t>” and “</w:t>
      </w:r>
      <w:r w:rsidRPr="00772D99">
        <w:rPr>
          <w:rStyle w:val="Emphasis"/>
        </w:rPr>
        <w:t>treason</w:t>
      </w:r>
      <w:r w:rsidRPr="00772D99">
        <w:rPr>
          <w:rStyle w:val="StyleUnderline"/>
        </w:rPr>
        <w:t xml:space="preserve">.” </w:t>
      </w:r>
      <w:r w:rsidRPr="00D61539">
        <w:rPr>
          <w:rStyle w:val="StyleUnderline"/>
          <w:highlight w:val="cyan"/>
        </w:rPr>
        <w:t>Trillions</w:t>
      </w:r>
      <w:r w:rsidRPr="00772D99">
        <w:rPr>
          <w:rStyle w:val="StyleUnderline"/>
        </w:rPr>
        <w:t xml:space="preserve"> of dollars </w:t>
      </w:r>
      <w:r w:rsidRPr="00D61539">
        <w:rPr>
          <w:rStyle w:val="StyleUnderline"/>
          <w:highlight w:val="cyan"/>
        </w:rPr>
        <w:t xml:space="preserve">are poured down the </w:t>
      </w:r>
      <w:r w:rsidRPr="00D61539">
        <w:rPr>
          <w:rStyle w:val="Emphasis"/>
          <w:highlight w:val="cyan"/>
        </w:rPr>
        <w:t>toilet of militarism</w:t>
      </w:r>
      <w:r w:rsidRPr="002C63C5">
        <w:rPr>
          <w:sz w:val="16"/>
        </w:rPr>
        <w:t xml:space="preserve"> </w:t>
      </w:r>
      <w:r w:rsidRPr="00772D99">
        <w:rPr>
          <w:rStyle w:val="StyleUnderline"/>
        </w:rPr>
        <w:t>that are needed to protect and restore the planetary environment.</w:t>
      </w:r>
    </w:p>
    <w:p w14:paraId="256A148F" w14:textId="77777777" w:rsidR="001E00C7" w:rsidRPr="002C63C5" w:rsidRDefault="001E00C7" w:rsidP="001E00C7">
      <w:pPr>
        <w:rPr>
          <w:sz w:val="16"/>
        </w:rPr>
      </w:pPr>
      <w:r w:rsidRPr="002C63C5">
        <w:rPr>
          <w:sz w:val="16"/>
        </w:rPr>
        <w:t>FEW PEOPLE SEEM TO CARE</w:t>
      </w:r>
    </w:p>
    <w:p w14:paraId="71A3680B" w14:textId="77777777" w:rsidR="001E00C7" w:rsidRPr="002C63C5" w:rsidRDefault="001E00C7" w:rsidP="001E00C7">
      <w:pPr>
        <w:rPr>
          <w:sz w:val="16"/>
        </w:rPr>
      </w:pPr>
      <w:r w:rsidRPr="002C63C5">
        <w:rPr>
          <w:sz w:val="16"/>
        </w:rPr>
        <w:t>Nuclear weapons are refined and made “</w:t>
      </w:r>
      <w:r w:rsidRPr="0034075F">
        <w:rPr>
          <w:sz w:val="16"/>
        </w:rPr>
        <w:t xml:space="preserve">combat ready,” and countries like North Korea correctly understand that without the nuclear deterrent, they would suffer the same destruction as Afghanistan, Iraq, Syria, and Libya. </w:t>
      </w:r>
      <w:r w:rsidRPr="0034075F">
        <w:rPr>
          <w:rStyle w:val="StyleUnderline"/>
        </w:rPr>
        <w:t xml:space="preserve">For the </w:t>
      </w:r>
      <w:r w:rsidRPr="0034075F">
        <w:rPr>
          <w:rStyle w:val="Emphasis"/>
        </w:rPr>
        <w:t>imperial system</w:t>
      </w:r>
      <w:r w:rsidRPr="0034075F">
        <w:rPr>
          <w:sz w:val="16"/>
        </w:rPr>
        <w:t xml:space="preserve"> </w:t>
      </w:r>
      <w:r w:rsidRPr="0034075F">
        <w:rPr>
          <w:rStyle w:val="StyleUnderline"/>
        </w:rPr>
        <w:t xml:space="preserve">led by the U.S. and its </w:t>
      </w:r>
      <w:r w:rsidRPr="0034075F">
        <w:rPr>
          <w:rStyle w:val="Emphasis"/>
        </w:rPr>
        <w:t>NATO</w:t>
      </w:r>
      <w:r w:rsidRPr="0034075F">
        <w:rPr>
          <w:rStyle w:val="StyleUnderline"/>
        </w:rPr>
        <w:t xml:space="preserve"> allies continues to work for a</w:t>
      </w:r>
      <w:r w:rsidRPr="0034075F">
        <w:rPr>
          <w:sz w:val="16"/>
        </w:rPr>
        <w:t xml:space="preserve"> </w:t>
      </w:r>
      <w:r w:rsidRPr="0034075F">
        <w:rPr>
          <w:rStyle w:val="Emphasis"/>
        </w:rPr>
        <w:t>global hegemony</w:t>
      </w:r>
      <w:r w:rsidRPr="0034075F">
        <w:rPr>
          <w:sz w:val="16"/>
        </w:rPr>
        <w:t xml:space="preserve"> </w:t>
      </w:r>
      <w:r w:rsidRPr="0034075F">
        <w:rPr>
          <w:rStyle w:val="StyleUnderline"/>
        </w:rPr>
        <w:t xml:space="preserve">to counter the growing influence of </w:t>
      </w:r>
      <w:r w:rsidRPr="0034075F">
        <w:rPr>
          <w:rStyle w:val="Emphasis"/>
        </w:rPr>
        <w:t>Russia</w:t>
      </w:r>
      <w:r w:rsidRPr="0034075F">
        <w:rPr>
          <w:rStyle w:val="StyleUnderline"/>
        </w:rPr>
        <w:t xml:space="preserve"> and </w:t>
      </w:r>
      <w:r w:rsidRPr="0034075F">
        <w:rPr>
          <w:rStyle w:val="Emphasis"/>
        </w:rPr>
        <w:t>China</w:t>
      </w:r>
      <w:r w:rsidRPr="0034075F">
        <w:rPr>
          <w:rStyle w:val="StyleUnderline"/>
        </w:rPr>
        <w:t xml:space="preserve">, </w:t>
      </w:r>
      <w:r w:rsidRPr="0034075F">
        <w:rPr>
          <w:rStyle w:val="Emphasis"/>
        </w:rPr>
        <w:t>politically</w:t>
      </w:r>
      <w:r w:rsidRPr="0034075F">
        <w:rPr>
          <w:sz w:val="16"/>
        </w:rPr>
        <w:t xml:space="preserve"> </w:t>
      </w:r>
      <w:r w:rsidRPr="0034075F">
        <w:rPr>
          <w:rStyle w:val="StyleUnderline"/>
        </w:rPr>
        <w:t xml:space="preserve">and </w:t>
      </w:r>
      <w:r w:rsidRPr="0034075F">
        <w:rPr>
          <w:rStyle w:val="Emphasis"/>
        </w:rPr>
        <w:t>economically</w:t>
      </w:r>
      <w:r w:rsidRPr="0034075F">
        <w:rPr>
          <w:rStyle w:val="StyleUnderline"/>
        </w:rPr>
        <w:t xml:space="preserve">, without concern for human rights, dignity, or the welfare and livelihood of many millions who appear of </w:t>
      </w:r>
      <w:r w:rsidRPr="0034075F">
        <w:rPr>
          <w:rStyle w:val="Emphasis"/>
        </w:rPr>
        <w:t>less worthiness to live</w:t>
      </w:r>
      <w:r w:rsidRPr="0034075F">
        <w:rPr>
          <w:sz w:val="16"/>
        </w:rPr>
        <w:t xml:space="preserve"> </w:t>
      </w:r>
      <w:r w:rsidRPr="0034075F">
        <w:rPr>
          <w:rStyle w:val="StyleUnderline"/>
        </w:rPr>
        <w:t>because they are “not us.”</w:t>
      </w:r>
      <w:r w:rsidRPr="0034075F">
        <w:rPr>
          <w:sz w:val="16"/>
        </w:rPr>
        <w:t xml:space="preserve"> Books such as Nuclear Madness by Helen Caldicott or The Doomsday Machine by Daniel Ellsberg regularly appear detailing the many times that the near use of these weapons has brought humanity close to extinction, but few seem to care. Our fragmentation, hate, fear, and need for “enemies” is so much greater than our desire for a future for our children or the planet.</w:t>
      </w:r>
    </w:p>
    <w:p w14:paraId="24DB73BF" w14:textId="77777777" w:rsidR="001E00C7" w:rsidRPr="002C63C5" w:rsidRDefault="001E00C7" w:rsidP="001E00C7">
      <w:pPr>
        <w:rPr>
          <w:sz w:val="16"/>
        </w:rPr>
      </w:pPr>
      <w:r w:rsidRPr="002C63C5">
        <w:rPr>
          <w:sz w:val="16"/>
        </w:rPr>
        <w:t>SHOCK ALERT: IT’S A WAR SYSTEM, STUPID!</w:t>
      </w:r>
    </w:p>
    <w:p w14:paraId="11F422B5" w14:textId="77777777" w:rsidR="001E00C7" w:rsidRPr="002C63C5" w:rsidRDefault="001E00C7" w:rsidP="001E00C7">
      <w:pPr>
        <w:rPr>
          <w:sz w:val="16"/>
        </w:rPr>
      </w:pPr>
      <w:r w:rsidRPr="00D61539">
        <w:rPr>
          <w:rStyle w:val="StyleUnderline"/>
          <w:highlight w:val="cyan"/>
        </w:rPr>
        <w:t>Our</w:t>
      </w:r>
      <w:r w:rsidRPr="009C6A06">
        <w:rPr>
          <w:rStyle w:val="StyleUnderline"/>
        </w:rPr>
        <w:t xml:space="preserve"> planetary </w:t>
      </w:r>
      <w:r w:rsidRPr="00D61539">
        <w:rPr>
          <w:rStyle w:val="StyleUnderline"/>
          <w:highlight w:val="cyan"/>
        </w:rPr>
        <w:t xml:space="preserve">system is </w:t>
      </w:r>
      <w:r w:rsidRPr="00D61539">
        <w:rPr>
          <w:rStyle w:val="Emphasis"/>
          <w:highlight w:val="cyan"/>
        </w:rPr>
        <w:t>inherently a war system requiring enemies</w:t>
      </w:r>
      <w:r w:rsidRPr="00D61539">
        <w:rPr>
          <w:sz w:val="16"/>
          <w:highlight w:val="cyan"/>
        </w:rPr>
        <w:t xml:space="preserve"> </w:t>
      </w:r>
      <w:r w:rsidRPr="00D61539">
        <w:rPr>
          <w:rStyle w:val="StyleUnderline"/>
          <w:highlight w:val="cyan"/>
        </w:rPr>
        <w:t xml:space="preserve">and </w:t>
      </w:r>
      <w:r w:rsidRPr="00D61539">
        <w:rPr>
          <w:rStyle w:val="Emphasis"/>
          <w:highlight w:val="cyan"/>
        </w:rPr>
        <w:t>producing</w:t>
      </w:r>
      <w:r w:rsidRPr="009C6A06">
        <w:rPr>
          <w:rStyle w:val="Emphasis"/>
        </w:rPr>
        <w:t xml:space="preserve"> vast </w:t>
      </w:r>
      <w:r w:rsidRPr="00D61539">
        <w:rPr>
          <w:rStyle w:val="Emphasis"/>
          <w:highlight w:val="cyan"/>
        </w:rPr>
        <w:t>profits</w:t>
      </w:r>
      <w:r w:rsidRPr="002C63C5">
        <w:rPr>
          <w:sz w:val="16"/>
        </w:rPr>
        <w:t xml:space="preserve"> </w:t>
      </w:r>
      <w:r w:rsidRPr="009C6A06">
        <w:rPr>
          <w:rStyle w:val="StyleUnderline"/>
        </w:rPr>
        <w:t>for the industries that supply and encourage this system</w:t>
      </w:r>
      <w:r w:rsidRPr="002C63C5">
        <w:rPr>
          <w:sz w:val="16"/>
        </w:rPr>
        <w:t xml:space="preserve">. As climate and military disasters around the world increase so do the profits of the system of “disaster capitalism” described by Naomi Klein in her 2007 book The Shock Doctrine the Rise of Disaster Capitalism. Meanwhile </w:t>
      </w:r>
      <w:r w:rsidRPr="007E0145">
        <w:rPr>
          <w:rStyle w:val="StyleUnderline"/>
        </w:rPr>
        <w:t xml:space="preserve">the </w:t>
      </w:r>
      <w:r w:rsidRPr="00D61539">
        <w:rPr>
          <w:rStyle w:val="Emphasis"/>
          <w:highlight w:val="cyan"/>
        </w:rPr>
        <w:t>big banks</w:t>
      </w:r>
      <w:r w:rsidRPr="00D61539">
        <w:rPr>
          <w:sz w:val="16"/>
          <w:highlight w:val="cyan"/>
        </w:rPr>
        <w:t xml:space="preserve"> </w:t>
      </w:r>
      <w:r w:rsidRPr="00D61539">
        <w:rPr>
          <w:rStyle w:val="StyleUnderline"/>
          <w:highlight w:val="cyan"/>
        </w:rPr>
        <w:t>and</w:t>
      </w:r>
      <w:r w:rsidRPr="007E0145">
        <w:rPr>
          <w:rStyle w:val="StyleUnderline"/>
        </w:rPr>
        <w:t xml:space="preserve"> masters of </w:t>
      </w:r>
      <w:r w:rsidRPr="0034075F">
        <w:rPr>
          <w:rStyle w:val="StyleUnderline"/>
        </w:rPr>
        <w:t>the</w:t>
      </w:r>
      <w:r w:rsidRPr="0034075F">
        <w:rPr>
          <w:sz w:val="16"/>
        </w:rPr>
        <w:t xml:space="preserve"> </w:t>
      </w:r>
      <w:r w:rsidRPr="00D61539">
        <w:rPr>
          <w:rStyle w:val="Emphasis"/>
          <w:highlight w:val="cyan"/>
        </w:rPr>
        <w:t>global monetary systems</w:t>
      </w:r>
      <w:r w:rsidRPr="0034075F">
        <w:rPr>
          <w:sz w:val="16"/>
        </w:rPr>
        <w:t xml:space="preserve"> </w:t>
      </w:r>
      <w:r w:rsidRPr="0034075F">
        <w:rPr>
          <w:rStyle w:val="StyleUnderline"/>
        </w:rPr>
        <w:t>continue</w:t>
      </w:r>
      <w:r w:rsidRPr="007E0145">
        <w:rPr>
          <w:rStyle w:val="StyleUnderline"/>
        </w:rPr>
        <w:t xml:space="preserve"> to </w:t>
      </w:r>
      <w:r w:rsidRPr="00D61539">
        <w:rPr>
          <w:rStyle w:val="StyleUnderline"/>
          <w:highlight w:val="cyan"/>
        </w:rPr>
        <w:t xml:space="preserve">dominate </w:t>
      </w:r>
      <w:r w:rsidRPr="00D61539">
        <w:rPr>
          <w:rStyle w:val="Emphasis"/>
          <w:highlight w:val="cyan"/>
        </w:rPr>
        <w:t>unsustainable</w:t>
      </w:r>
      <w:r w:rsidRPr="007E0145">
        <w:rPr>
          <w:rStyle w:val="Emphasis"/>
        </w:rPr>
        <w:t xml:space="preserve"> global </w:t>
      </w:r>
      <w:r w:rsidRPr="00D61539">
        <w:rPr>
          <w:rStyle w:val="Emphasis"/>
          <w:highlight w:val="cyan"/>
        </w:rPr>
        <w:t>economics</w:t>
      </w:r>
      <w:r w:rsidRPr="007E0145">
        <w:rPr>
          <w:rStyle w:val="StyleUnderline"/>
        </w:rPr>
        <w:t>, running the world as a</w:t>
      </w:r>
      <w:r w:rsidRPr="002C63C5">
        <w:rPr>
          <w:sz w:val="16"/>
        </w:rPr>
        <w:t xml:space="preserve"> </w:t>
      </w:r>
      <w:r w:rsidRPr="007E0145">
        <w:rPr>
          <w:rStyle w:val="Emphasis"/>
        </w:rPr>
        <w:t>debt system</w:t>
      </w:r>
      <w:r w:rsidRPr="002C63C5">
        <w:rPr>
          <w:sz w:val="16"/>
        </w:rPr>
        <w:t xml:space="preserve"> </w:t>
      </w:r>
      <w:r w:rsidRPr="007E0145">
        <w:rPr>
          <w:rStyle w:val="StyleUnderline"/>
        </w:rPr>
        <w:t>from which they derive not only vast</w:t>
      </w:r>
      <w:r w:rsidRPr="002C63C5">
        <w:rPr>
          <w:sz w:val="16"/>
        </w:rPr>
        <w:t xml:space="preserve"> </w:t>
      </w:r>
      <w:r w:rsidRPr="007E0145">
        <w:rPr>
          <w:rStyle w:val="Emphasis"/>
        </w:rPr>
        <w:t>profits</w:t>
      </w:r>
      <w:r w:rsidRPr="002C63C5">
        <w:rPr>
          <w:sz w:val="16"/>
        </w:rPr>
        <w:t xml:space="preserve"> </w:t>
      </w:r>
      <w:r w:rsidRPr="007E0145">
        <w:rPr>
          <w:rStyle w:val="StyleUnderline"/>
        </w:rPr>
        <w:t>but vast</w:t>
      </w:r>
      <w:r w:rsidRPr="002C63C5">
        <w:rPr>
          <w:sz w:val="16"/>
        </w:rPr>
        <w:t xml:space="preserve"> </w:t>
      </w:r>
      <w:r w:rsidRPr="007E0145">
        <w:rPr>
          <w:rStyle w:val="Emphasis"/>
        </w:rPr>
        <w:t>political power</w:t>
      </w:r>
      <w:r w:rsidRPr="002C63C5">
        <w:rPr>
          <w:sz w:val="16"/>
        </w:rPr>
        <w:t>, as Ellen Brown showed in detail in her 2007 book The Web of Debt.</w:t>
      </w:r>
    </w:p>
    <w:p w14:paraId="5DE435B2" w14:textId="77777777" w:rsidR="001E00C7" w:rsidRPr="002C63C5" w:rsidRDefault="001E00C7" w:rsidP="001E00C7">
      <w:pPr>
        <w:rPr>
          <w:sz w:val="16"/>
        </w:rPr>
      </w:pPr>
      <w:r w:rsidRPr="002C63C5">
        <w:rPr>
          <w:sz w:val="16"/>
        </w:rPr>
        <w:t>IS THE RULING CLASS “INSANE” OR SIMPLY CRIMINAL?</w:t>
      </w:r>
    </w:p>
    <w:p w14:paraId="16ECD37F" w14:textId="77777777" w:rsidR="001E00C7" w:rsidRPr="002C63C5" w:rsidRDefault="001E00C7" w:rsidP="001E00C7">
      <w:pPr>
        <w:rPr>
          <w:sz w:val="16"/>
        </w:rPr>
      </w:pPr>
      <w:r w:rsidRPr="002C63C5">
        <w:rPr>
          <w:sz w:val="16"/>
        </w:rPr>
        <w:t xml:space="preserve">A Google search reveals a number of articles by different authors who have declared that the ruling class is “insane.” Indeed, if bringing the entire planet to ruin in the service of ones personal greed for wealth and power is insane, then this label is appropriate, although I prefer the term “criminal,” since </w:t>
      </w:r>
      <w:r w:rsidRPr="008F7E55">
        <w:rPr>
          <w:rStyle w:val="StyleUnderline"/>
        </w:rPr>
        <w:t xml:space="preserve">the majority of </w:t>
      </w:r>
      <w:r w:rsidRPr="00D61539">
        <w:rPr>
          <w:rStyle w:val="StyleUnderline"/>
          <w:highlight w:val="cyan"/>
        </w:rPr>
        <w:t xml:space="preserve">the </w:t>
      </w:r>
      <w:r w:rsidRPr="00D61539">
        <w:rPr>
          <w:rStyle w:val="Emphasis"/>
          <w:highlight w:val="cyan"/>
        </w:rPr>
        <w:t>ruling class</w:t>
      </w:r>
      <w:r w:rsidRPr="002C63C5">
        <w:rPr>
          <w:sz w:val="16"/>
        </w:rPr>
        <w:t xml:space="preserve"> </w:t>
      </w:r>
      <w:r w:rsidRPr="008F7E55">
        <w:rPr>
          <w:rStyle w:val="StyleUnderline"/>
        </w:rPr>
        <w:t xml:space="preserve">of the world </w:t>
      </w:r>
      <w:r w:rsidRPr="00D61539">
        <w:rPr>
          <w:rStyle w:val="StyleUnderline"/>
          <w:highlight w:val="cyan"/>
        </w:rPr>
        <w:t>are</w:t>
      </w:r>
      <w:r w:rsidRPr="008F7E55">
        <w:rPr>
          <w:rStyle w:val="StyleUnderline"/>
        </w:rPr>
        <w:t xml:space="preserve"> simply</w:t>
      </w:r>
      <w:r w:rsidRPr="002C63C5">
        <w:rPr>
          <w:sz w:val="16"/>
        </w:rPr>
        <w:t xml:space="preserve"> </w:t>
      </w:r>
      <w:r w:rsidRPr="00D61539">
        <w:rPr>
          <w:rStyle w:val="Emphasis"/>
          <w:highlight w:val="cyan"/>
        </w:rPr>
        <w:t>criminals</w:t>
      </w:r>
      <w:r w:rsidRPr="002C63C5">
        <w:rPr>
          <w:sz w:val="16"/>
        </w:rPr>
        <w:t xml:space="preserve"> </w:t>
      </w:r>
      <w:r w:rsidRPr="008F7E55">
        <w:rPr>
          <w:rStyle w:val="StyleUnderline"/>
        </w:rPr>
        <w:t>who control the</w:t>
      </w:r>
      <w:r w:rsidRPr="002C63C5">
        <w:rPr>
          <w:sz w:val="16"/>
        </w:rPr>
        <w:t xml:space="preserve"> </w:t>
      </w:r>
      <w:r w:rsidRPr="008F7E55">
        <w:rPr>
          <w:rStyle w:val="Emphasis"/>
        </w:rPr>
        <w:t xml:space="preserve">mass </w:t>
      </w:r>
      <w:r w:rsidRPr="00D61539">
        <w:rPr>
          <w:rStyle w:val="Emphasis"/>
          <w:highlight w:val="cyan"/>
        </w:rPr>
        <w:t>media</w:t>
      </w:r>
      <w:r w:rsidRPr="002C63C5">
        <w:rPr>
          <w:sz w:val="16"/>
        </w:rPr>
        <w:t xml:space="preserve">, </w:t>
      </w:r>
      <w:r w:rsidRPr="008F7E55">
        <w:rPr>
          <w:rStyle w:val="StyleUnderline"/>
        </w:rPr>
        <w:t xml:space="preserve">the </w:t>
      </w:r>
      <w:r w:rsidRPr="00D61539">
        <w:rPr>
          <w:rStyle w:val="StyleUnderline"/>
          <w:highlight w:val="cyan"/>
        </w:rPr>
        <w:t>politicians</w:t>
      </w:r>
      <w:r w:rsidRPr="008F7E55">
        <w:rPr>
          <w:rStyle w:val="StyleUnderline"/>
        </w:rPr>
        <w:t xml:space="preserve">, and </w:t>
      </w:r>
      <w:r w:rsidRPr="00D61539">
        <w:rPr>
          <w:rStyle w:val="StyleUnderline"/>
          <w:highlight w:val="cyan"/>
        </w:rPr>
        <w:t>the UN</w:t>
      </w:r>
      <w:r w:rsidRPr="008F7E55">
        <w:rPr>
          <w:rStyle w:val="StyleUnderline"/>
        </w:rPr>
        <w:t xml:space="preserve"> in the service of their criminal enterprises that </w:t>
      </w:r>
      <w:r w:rsidRPr="00D61539">
        <w:rPr>
          <w:rStyle w:val="StyleUnderline"/>
          <w:highlight w:val="cyan"/>
        </w:rPr>
        <w:t>are</w:t>
      </w:r>
      <w:r w:rsidRPr="00D61539">
        <w:rPr>
          <w:sz w:val="16"/>
          <w:highlight w:val="cyan"/>
        </w:rPr>
        <w:t xml:space="preserve"> </w:t>
      </w:r>
      <w:r w:rsidRPr="00D61539">
        <w:rPr>
          <w:rStyle w:val="Emphasis"/>
          <w:highlight w:val="cyan"/>
        </w:rPr>
        <w:t>bringing humankind to extinction</w:t>
      </w:r>
      <w:r w:rsidRPr="002C63C5">
        <w:rPr>
          <w:sz w:val="16"/>
        </w:rPr>
        <w:t>.</w:t>
      </w:r>
    </w:p>
    <w:p w14:paraId="167A5CD9" w14:textId="77777777" w:rsidR="001E00C7" w:rsidRPr="002C63C5" w:rsidRDefault="001E00C7" w:rsidP="001E00C7">
      <w:pPr>
        <w:rPr>
          <w:sz w:val="16"/>
        </w:rPr>
      </w:pPr>
      <w:r w:rsidRPr="002C63C5">
        <w:rPr>
          <w:sz w:val="16"/>
        </w:rPr>
        <w:t xml:space="preserve">In the US, </w:t>
      </w:r>
      <w:r w:rsidRPr="008F7E55">
        <w:rPr>
          <w:rStyle w:val="StyleUnderline"/>
        </w:rPr>
        <w:t xml:space="preserve">the majority of both </w:t>
      </w:r>
      <w:r w:rsidRPr="008F7E55">
        <w:rPr>
          <w:rStyle w:val="Emphasis"/>
        </w:rPr>
        <w:t>Democrats</w:t>
      </w:r>
      <w:r w:rsidRPr="002C63C5">
        <w:rPr>
          <w:sz w:val="16"/>
        </w:rPr>
        <w:t xml:space="preserve"> </w:t>
      </w:r>
      <w:r w:rsidRPr="008F7E55">
        <w:rPr>
          <w:rStyle w:val="StyleUnderline"/>
        </w:rPr>
        <w:t>and</w:t>
      </w:r>
      <w:r w:rsidRPr="002C63C5">
        <w:rPr>
          <w:sz w:val="16"/>
        </w:rPr>
        <w:t xml:space="preserve"> </w:t>
      </w:r>
      <w:r w:rsidRPr="008F7E55">
        <w:rPr>
          <w:rStyle w:val="Emphasis"/>
        </w:rPr>
        <w:t>Republicans</w:t>
      </w:r>
      <w:r w:rsidRPr="002C63C5">
        <w:rPr>
          <w:sz w:val="16"/>
        </w:rPr>
        <w:t xml:space="preserve"> </w:t>
      </w:r>
      <w:r w:rsidRPr="008F7E55">
        <w:rPr>
          <w:rStyle w:val="StyleUnderline"/>
        </w:rPr>
        <w:t>in the Washington,</w:t>
      </w:r>
      <w:r w:rsidRPr="002C63C5">
        <w:rPr>
          <w:sz w:val="16"/>
        </w:rPr>
        <w:t xml:space="preserve"> DC, government </w:t>
      </w:r>
      <w:r w:rsidRPr="008F7E55">
        <w:rPr>
          <w:rStyle w:val="StyleUnderline"/>
        </w:rPr>
        <w:t>are criminals</w:t>
      </w:r>
      <w:r w:rsidRPr="002C63C5">
        <w:rPr>
          <w:sz w:val="16"/>
        </w:rPr>
        <w:t xml:space="preserve"> in this sense, </w:t>
      </w:r>
      <w:r w:rsidRPr="008F7E55">
        <w:rPr>
          <w:rStyle w:val="StyleUnderline"/>
        </w:rPr>
        <w:t xml:space="preserve">serving both themselves and the ruling class. Many </w:t>
      </w:r>
      <w:r w:rsidRPr="008F7E55">
        <w:rPr>
          <w:rStyle w:val="Emphasis"/>
        </w:rPr>
        <w:t>so-called liberals</w:t>
      </w:r>
      <w:r w:rsidRPr="002C63C5">
        <w:rPr>
          <w:sz w:val="16"/>
        </w:rPr>
        <w:t xml:space="preserve"> </w:t>
      </w:r>
      <w:r w:rsidRPr="008F7E55">
        <w:rPr>
          <w:rStyle w:val="StyleUnderline"/>
        </w:rPr>
        <w:t>in the US are working to remove Trump</w:t>
      </w:r>
      <w:r w:rsidRPr="002C63C5">
        <w:rPr>
          <w:sz w:val="16"/>
        </w:rPr>
        <w:t xml:space="preserve"> as President, </w:t>
      </w:r>
      <w:r w:rsidRPr="008F7E55">
        <w:rPr>
          <w:rStyle w:val="StyleUnderline"/>
        </w:rPr>
        <w:t>and to “take back our country.” But the truth is they never had “their country.” The ruling class has always had it, and</w:t>
      </w:r>
      <w:r w:rsidRPr="002C63C5">
        <w:rPr>
          <w:sz w:val="16"/>
        </w:rPr>
        <w:t xml:space="preserve"> </w:t>
      </w:r>
      <w:r w:rsidRPr="008F7E55">
        <w:rPr>
          <w:rStyle w:val="Emphasis"/>
        </w:rPr>
        <w:t>human extinction advanced</w:t>
      </w:r>
      <w:r w:rsidRPr="002C63C5">
        <w:rPr>
          <w:sz w:val="16"/>
        </w:rPr>
        <w:t xml:space="preserve"> perhaps </w:t>
      </w:r>
      <w:r w:rsidRPr="008F7E55">
        <w:rPr>
          <w:rStyle w:val="StyleUnderline"/>
        </w:rPr>
        <w:t>just as rapidly under</w:t>
      </w:r>
      <w:r w:rsidRPr="002C63C5">
        <w:rPr>
          <w:sz w:val="16"/>
        </w:rPr>
        <w:t xml:space="preserve"> Bill </w:t>
      </w:r>
      <w:r w:rsidRPr="008F7E55">
        <w:rPr>
          <w:rStyle w:val="StyleUnderline"/>
        </w:rPr>
        <w:t>Clinton</w:t>
      </w:r>
      <w:r w:rsidRPr="002C63C5">
        <w:rPr>
          <w:sz w:val="16"/>
        </w:rPr>
        <w:t xml:space="preserve">, George W. </w:t>
      </w:r>
      <w:r w:rsidRPr="008F7E55">
        <w:rPr>
          <w:rStyle w:val="StyleUnderline"/>
        </w:rPr>
        <w:t>Bush, or</w:t>
      </w:r>
      <w:r w:rsidRPr="002C63C5">
        <w:rPr>
          <w:sz w:val="16"/>
        </w:rPr>
        <w:t xml:space="preserve"> Barack </w:t>
      </w:r>
      <w:r w:rsidRPr="008F7E55">
        <w:rPr>
          <w:rStyle w:val="StyleUnderline"/>
        </w:rPr>
        <w:t>Obama</w:t>
      </w:r>
      <w:r w:rsidRPr="00F95E40">
        <w:rPr>
          <w:rStyle w:val="StyleUnderline"/>
        </w:rPr>
        <w:t>. The mass media, the war system, and the “sovereign nation” propaganda keep the people of the US asleep</w:t>
      </w:r>
      <w:r w:rsidRPr="002C63C5">
        <w:rPr>
          <w:sz w:val="16"/>
        </w:rPr>
        <w:t xml:space="preserve"> no matter who is president. </w:t>
      </w:r>
      <w:r w:rsidRPr="00F95E40">
        <w:rPr>
          <w:rStyle w:val="StyleUnderline"/>
        </w:rPr>
        <w:t xml:space="preserve">Whomever fills that office can do little because </w:t>
      </w:r>
      <w:r w:rsidRPr="00D61539">
        <w:rPr>
          <w:rStyle w:val="StyleUnderline"/>
          <w:highlight w:val="cyan"/>
        </w:rPr>
        <w:t>the system</w:t>
      </w:r>
      <w:r w:rsidRPr="00F95E40">
        <w:rPr>
          <w:rStyle w:val="StyleUnderline"/>
        </w:rPr>
        <w:t xml:space="preserve"> itself </w:t>
      </w:r>
      <w:r w:rsidRPr="00D61539">
        <w:rPr>
          <w:rStyle w:val="Emphasis"/>
          <w:highlight w:val="cyan"/>
        </w:rPr>
        <w:t>defeats rationality</w:t>
      </w:r>
      <w:r w:rsidRPr="00D61539">
        <w:rPr>
          <w:rStyle w:val="StyleUnderline"/>
          <w:highlight w:val="cyan"/>
        </w:rPr>
        <w:t>, recognition of</w:t>
      </w:r>
      <w:r w:rsidRPr="00F95E40">
        <w:rPr>
          <w:rStyle w:val="StyleUnderline"/>
        </w:rPr>
        <w:t xml:space="preserve"> our common</w:t>
      </w:r>
      <w:r w:rsidRPr="002C63C5">
        <w:rPr>
          <w:sz w:val="16"/>
        </w:rPr>
        <w:t xml:space="preserve"> </w:t>
      </w:r>
      <w:r w:rsidRPr="00D61539">
        <w:rPr>
          <w:rStyle w:val="Emphasis"/>
          <w:highlight w:val="cyan"/>
        </w:rPr>
        <w:t>planetary humanity</w:t>
      </w:r>
      <w:r w:rsidRPr="00D61539">
        <w:rPr>
          <w:rStyle w:val="StyleUnderline"/>
          <w:highlight w:val="cyan"/>
        </w:rPr>
        <w:t xml:space="preserve">, and the changes </w:t>
      </w:r>
      <w:r w:rsidRPr="00D61539">
        <w:rPr>
          <w:rStyle w:val="Emphasis"/>
          <w:highlight w:val="cyan"/>
        </w:rPr>
        <w:t>necessary for survival</w:t>
      </w:r>
      <w:r w:rsidRPr="002C63C5">
        <w:rPr>
          <w:sz w:val="16"/>
        </w:rPr>
        <w:t>.</w:t>
      </w:r>
    </w:p>
    <w:p w14:paraId="6F489CAA" w14:textId="77777777" w:rsidR="001E00C7" w:rsidRPr="002C63C5" w:rsidRDefault="001E00C7" w:rsidP="001E00C7">
      <w:pPr>
        <w:rPr>
          <w:sz w:val="16"/>
        </w:rPr>
      </w:pPr>
      <w:r w:rsidRPr="002C63C5">
        <w:rPr>
          <w:sz w:val="16"/>
        </w:rPr>
        <w:t>REFUSING TO BECOME WORLD CITIZENS IS A DEATH SENTENCE</w:t>
      </w:r>
    </w:p>
    <w:p w14:paraId="4FAF0990" w14:textId="77777777" w:rsidR="001E00C7" w:rsidRPr="002C63C5" w:rsidRDefault="001E00C7" w:rsidP="001E00C7">
      <w:pPr>
        <w:rPr>
          <w:sz w:val="16"/>
        </w:rPr>
      </w:pPr>
      <w:r w:rsidRPr="00F95E40">
        <w:rPr>
          <w:rStyle w:val="StyleUnderline"/>
        </w:rPr>
        <w:t xml:space="preserve">Trump is a symptom and not a cause. </w:t>
      </w:r>
      <w:r w:rsidRPr="00D61539">
        <w:rPr>
          <w:rStyle w:val="StyleUnderline"/>
          <w:highlight w:val="cyan"/>
        </w:rPr>
        <w:t>People</w:t>
      </w:r>
      <w:r w:rsidRPr="00F95E40">
        <w:rPr>
          <w:rStyle w:val="StyleUnderline"/>
        </w:rPr>
        <w:t xml:space="preserve"> refuse to actualize</w:t>
      </w:r>
      <w:r w:rsidRPr="002C63C5">
        <w:rPr>
          <w:sz w:val="16"/>
        </w:rPr>
        <w:t xml:space="preserve"> what </w:t>
      </w:r>
      <w:r w:rsidRPr="00F95E40">
        <w:rPr>
          <w:rStyle w:val="StyleUnderline"/>
        </w:rPr>
        <w:t>Karl Marx</w:t>
      </w:r>
      <w:r w:rsidRPr="002C63C5">
        <w:rPr>
          <w:sz w:val="16"/>
        </w:rPr>
        <w:t xml:space="preserve"> called our species-being. </w:t>
      </w:r>
      <w:r w:rsidRPr="00F95E40">
        <w:rPr>
          <w:rStyle w:val="StyleUnderline"/>
        </w:rPr>
        <w:t>They refuse to become</w:t>
      </w:r>
      <w:r w:rsidRPr="002C63C5">
        <w:rPr>
          <w:sz w:val="16"/>
        </w:rPr>
        <w:t xml:space="preserve"> </w:t>
      </w:r>
      <w:r w:rsidRPr="00F95E40">
        <w:rPr>
          <w:rStyle w:val="Emphasis"/>
        </w:rPr>
        <w:t>world citizens</w:t>
      </w:r>
      <w:r w:rsidRPr="002C63C5">
        <w:rPr>
          <w:sz w:val="16"/>
        </w:rPr>
        <w:t xml:space="preserve"> </w:t>
      </w:r>
      <w:r w:rsidRPr="00F95E40">
        <w:rPr>
          <w:rStyle w:val="StyleUnderline"/>
        </w:rPr>
        <w:t xml:space="preserve">in any real sense of this word. They </w:t>
      </w:r>
      <w:r w:rsidRPr="00D61539">
        <w:rPr>
          <w:rStyle w:val="StyleUnderline"/>
          <w:highlight w:val="cyan"/>
        </w:rPr>
        <w:t>cling to</w:t>
      </w:r>
      <w:r w:rsidRPr="00F95E40">
        <w:rPr>
          <w:rStyle w:val="StyleUnderline"/>
        </w:rPr>
        <w:t xml:space="preserve"> their</w:t>
      </w:r>
      <w:r w:rsidRPr="002C63C5">
        <w:rPr>
          <w:sz w:val="16"/>
        </w:rPr>
        <w:t xml:space="preserve"> </w:t>
      </w:r>
      <w:r w:rsidRPr="00F95E40">
        <w:rPr>
          <w:rStyle w:val="Emphasis"/>
        </w:rPr>
        <w:t xml:space="preserve">sovereign </w:t>
      </w:r>
      <w:r w:rsidRPr="00D61539">
        <w:rPr>
          <w:rStyle w:val="Emphasis"/>
          <w:highlight w:val="cyan"/>
        </w:rPr>
        <w:t>borders</w:t>
      </w:r>
      <w:r w:rsidRPr="00D61539">
        <w:rPr>
          <w:sz w:val="16"/>
          <w:highlight w:val="cyan"/>
        </w:rPr>
        <w:t xml:space="preserve"> </w:t>
      </w:r>
      <w:r w:rsidRPr="00D61539">
        <w:rPr>
          <w:rStyle w:val="StyleUnderline"/>
          <w:highlight w:val="cyan"/>
        </w:rPr>
        <w:t xml:space="preserve">and </w:t>
      </w:r>
      <w:r w:rsidRPr="00D61539">
        <w:rPr>
          <w:rStyle w:val="Emphasis"/>
          <w:highlight w:val="cyan"/>
        </w:rPr>
        <w:t>delude themselves</w:t>
      </w:r>
      <w:r w:rsidRPr="00D61539">
        <w:rPr>
          <w:sz w:val="16"/>
          <w:highlight w:val="cyan"/>
        </w:rPr>
        <w:t xml:space="preserve"> </w:t>
      </w:r>
      <w:r w:rsidRPr="00D61539">
        <w:rPr>
          <w:rStyle w:val="StyleUnderline"/>
          <w:highlight w:val="cyan"/>
        </w:rPr>
        <w:t>that</w:t>
      </w:r>
      <w:r w:rsidRPr="00F95E40">
        <w:rPr>
          <w:rStyle w:val="StyleUnderline"/>
        </w:rPr>
        <w:t xml:space="preserve"> somehow </w:t>
      </w:r>
      <w:r w:rsidRPr="00D61539">
        <w:rPr>
          <w:rStyle w:val="Emphasis"/>
          <w:highlight w:val="cyan"/>
        </w:rPr>
        <w:t>extinction can be avoided</w:t>
      </w:r>
      <w:r w:rsidRPr="00B173FB">
        <w:rPr>
          <w:sz w:val="16"/>
        </w:rPr>
        <w:t xml:space="preserve"> </w:t>
      </w:r>
      <w:r w:rsidRPr="00B173FB">
        <w:rPr>
          <w:rStyle w:val="StyleUnderline"/>
        </w:rPr>
        <w:t xml:space="preserve">if the peoples of some 193 different, </w:t>
      </w:r>
      <w:r w:rsidRPr="00B173FB">
        <w:rPr>
          <w:rStyle w:val="Emphasis"/>
        </w:rPr>
        <w:t>militarized</w:t>
      </w:r>
      <w:r w:rsidRPr="00B173FB">
        <w:rPr>
          <w:rStyle w:val="StyleUnderline"/>
        </w:rPr>
        <w:t xml:space="preserve"> sovereign nations all care about the </w:t>
      </w:r>
      <w:r w:rsidRPr="00B173FB">
        <w:rPr>
          <w:rStyle w:val="Emphasis"/>
        </w:rPr>
        <w:t>environment</w:t>
      </w:r>
      <w:r w:rsidRPr="00B173FB">
        <w:rPr>
          <w:rStyle w:val="StyleUnderline"/>
        </w:rPr>
        <w:t xml:space="preserve">, </w:t>
      </w:r>
      <w:r w:rsidRPr="00B173FB">
        <w:rPr>
          <w:rStyle w:val="Emphasis"/>
        </w:rPr>
        <w:t>recycle</w:t>
      </w:r>
      <w:r w:rsidRPr="00B173FB">
        <w:rPr>
          <w:rStyle w:val="StyleUnderline"/>
        </w:rPr>
        <w:t>,</w:t>
      </w:r>
      <w:r w:rsidRPr="00F95E40">
        <w:rPr>
          <w:rStyle w:val="StyleUnderline"/>
        </w:rPr>
        <w:t xml:space="preserve"> and “</w:t>
      </w:r>
      <w:r w:rsidRPr="00F95E40">
        <w:rPr>
          <w:rStyle w:val="Emphasis"/>
        </w:rPr>
        <w:t>dispose</w:t>
      </w:r>
      <w:r w:rsidRPr="00F95E40">
        <w:rPr>
          <w:rStyle w:val="StyleUnderline"/>
        </w:rPr>
        <w:t>” of the trash properly</w:t>
      </w:r>
      <w:r w:rsidRPr="002C63C5">
        <w:rPr>
          <w:sz w:val="16"/>
        </w:rPr>
        <w:t xml:space="preserve">. Rather than living in what I call a “boundary-less world,” </w:t>
      </w:r>
      <w:r w:rsidRPr="00F95E40">
        <w:rPr>
          <w:rStyle w:val="StyleUnderline"/>
        </w:rPr>
        <w:t>they insist on their</w:t>
      </w:r>
      <w:r w:rsidRPr="002C63C5">
        <w:rPr>
          <w:sz w:val="16"/>
        </w:rPr>
        <w:t xml:space="preserve"> </w:t>
      </w:r>
      <w:r w:rsidRPr="00F95E40">
        <w:rPr>
          <w:rStyle w:val="Emphasis"/>
        </w:rPr>
        <w:t>puerile boundaries</w:t>
      </w:r>
      <w:r w:rsidRPr="002C63C5">
        <w:rPr>
          <w:sz w:val="16"/>
        </w:rPr>
        <w:t xml:space="preserve"> </w:t>
      </w:r>
      <w:r w:rsidRPr="00F95E40">
        <w:rPr>
          <w:rStyle w:val="StyleUnderline"/>
        </w:rPr>
        <w:t>and</w:t>
      </w:r>
      <w:r w:rsidRPr="002C63C5">
        <w:rPr>
          <w:sz w:val="16"/>
        </w:rPr>
        <w:t xml:space="preserve"> </w:t>
      </w:r>
      <w:r w:rsidRPr="00F95E40">
        <w:rPr>
          <w:rStyle w:val="Emphasis"/>
        </w:rPr>
        <w:t>identities</w:t>
      </w:r>
      <w:r w:rsidRPr="00F95E40">
        <w:rPr>
          <w:rStyle w:val="StyleUnderline"/>
        </w:rPr>
        <w:t xml:space="preserve">, </w:t>
      </w:r>
      <w:r w:rsidRPr="00D61539">
        <w:rPr>
          <w:rStyle w:val="StyleUnderline"/>
          <w:highlight w:val="cyan"/>
        </w:rPr>
        <w:t>even as this exacerbates</w:t>
      </w:r>
      <w:r w:rsidRPr="00F95E40">
        <w:rPr>
          <w:rStyle w:val="StyleUnderline"/>
        </w:rPr>
        <w:t xml:space="preserve"> the rush to</w:t>
      </w:r>
      <w:r w:rsidRPr="002C63C5">
        <w:rPr>
          <w:sz w:val="16"/>
        </w:rPr>
        <w:t xml:space="preserve"> </w:t>
      </w:r>
      <w:r w:rsidRPr="00D61539">
        <w:rPr>
          <w:rStyle w:val="Emphasis"/>
          <w:highlight w:val="cyan"/>
        </w:rPr>
        <w:t>total climate collapse</w:t>
      </w:r>
      <w:r w:rsidRPr="00D61539">
        <w:rPr>
          <w:sz w:val="16"/>
          <w:highlight w:val="cyan"/>
        </w:rPr>
        <w:t xml:space="preserve"> </w:t>
      </w:r>
      <w:r w:rsidRPr="00D61539">
        <w:rPr>
          <w:rStyle w:val="StyleUnderline"/>
          <w:highlight w:val="cyan"/>
        </w:rPr>
        <w:t>and</w:t>
      </w:r>
      <w:r w:rsidRPr="00D61539">
        <w:rPr>
          <w:sz w:val="16"/>
          <w:highlight w:val="cyan"/>
        </w:rPr>
        <w:t xml:space="preserve"> </w:t>
      </w:r>
      <w:r w:rsidRPr="00D61539">
        <w:rPr>
          <w:rStyle w:val="Emphasis"/>
          <w:highlight w:val="cyan"/>
        </w:rPr>
        <w:t>human extinction</w:t>
      </w:r>
      <w:r w:rsidRPr="002C63C5">
        <w:rPr>
          <w:sz w:val="16"/>
        </w:rPr>
        <w:t xml:space="preserve">. </w:t>
      </w:r>
      <w:r w:rsidRPr="00F95E40">
        <w:rPr>
          <w:rStyle w:val="StyleUnderline"/>
        </w:rPr>
        <w:t xml:space="preserve">To cling </w:t>
      </w:r>
      <w:r w:rsidRPr="00C8367C">
        <w:rPr>
          <w:rStyle w:val="StyleUnderline"/>
        </w:rPr>
        <w:t xml:space="preserve">to a tiny, </w:t>
      </w:r>
      <w:r w:rsidRPr="00C8367C">
        <w:rPr>
          <w:rStyle w:val="Emphasis"/>
        </w:rPr>
        <w:t>exclusive identity</w:t>
      </w:r>
      <w:r w:rsidRPr="00C8367C">
        <w:rPr>
          <w:sz w:val="16"/>
        </w:rPr>
        <w:t xml:space="preserve"> </w:t>
      </w:r>
      <w:r w:rsidRPr="00C8367C">
        <w:rPr>
          <w:rStyle w:val="StyleUnderline"/>
        </w:rPr>
        <w:t xml:space="preserve">that </w:t>
      </w:r>
      <w:r w:rsidRPr="00C8367C">
        <w:rPr>
          <w:rStyle w:val="Emphasis"/>
        </w:rPr>
        <w:t>divides one from others</w:t>
      </w:r>
      <w:r w:rsidRPr="00C8367C">
        <w:rPr>
          <w:sz w:val="16"/>
        </w:rPr>
        <w:t xml:space="preserve"> </w:t>
      </w:r>
      <w:r w:rsidRPr="00C8367C">
        <w:rPr>
          <w:rStyle w:val="StyleUnderline"/>
        </w:rPr>
        <w:t xml:space="preserve">who are “not me” becomes more important than the </w:t>
      </w:r>
      <w:r w:rsidRPr="00C8367C">
        <w:rPr>
          <w:rStyle w:val="Emphasis"/>
        </w:rPr>
        <w:t>survival of the human race</w:t>
      </w:r>
      <w:r w:rsidRPr="00C8367C">
        <w:rPr>
          <w:sz w:val="16"/>
        </w:rPr>
        <w:t>.</w:t>
      </w:r>
    </w:p>
    <w:p w14:paraId="090EB10F" w14:textId="77777777" w:rsidR="001E00C7" w:rsidRPr="002C63C5" w:rsidRDefault="001E00C7" w:rsidP="001E00C7">
      <w:pPr>
        <w:rPr>
          <w:sz w:val="16"/>
        </w:rPr>
      </w:pPr>
      <w:r w:rsidRPr="002C63C5">
        <w:rPr>
          <w:sz w:val="16"/>
        </w:rPr>
        <w:t>MASS MEDIA A MAIN SOURCE FOR IMMATURE IDEOLOGIES</w:t>
      </w:r>
    </w:p>
    <w:p w14:paraId="13AB3477" w14:textId="77777777" w:rsidR="001E00C7" w:rsidRPr="002C63C5" w:rsidRDefault="001E00C7" w:rsidP="001E00C7">
      <w:pPr>
        <w:rPr>
          <w:sz w:val="16"/>
        </w:rPr>
      </w:pPr>
      <w:r w:rsidRPr="002C63C5">
        <w:rPr>
          <w:sz w:val="16"/>
        </w:rPr>
        <w:t>It has often been pointed out that the mass media keep ordinary people distracted, immature, and unable to think clearly. The mass media are designed for this purpose. For more sophisticated ordinary people, there are sources like the New York Times, Wall Street Journal, and Washington Post, which frame the immature ideologies in a more erudite manner to satisfy the egoism of the “educated” middle classes. But the entire world system is immature and structurally inculcates immaturity into the peoples of Earth.</w:t>
      </w:r>
    </w:p>
    <w:p w14:paraId="2A086C8F" w14:textId="77777777" w:rsidR="001E00C7" w:rsidRPr="002C63C5" w:rsidRDefault="001E00C7" w:rsidP="001E00C7">
      <w:pPr>
        <w:rPr>
          <w:sz w:val="16"/>
        </w:rPr>
      </w:pPr>
      <w:r w:rsidRPr="002C63C5">
        <w:rPr>
          <w:sz w:val="16"/>
        </w:rPr>
        <w:t>MISGUIDED LOYALTIES TO OUTDATED SYSTEMS</w:t>
      </w:r>
    </w:p>
    <w:p w14:paraId="20396DB0" w14:textId="77777777" w:rsidR="001E00C7" w:rsidRPr="00DF17E0" w:rsidRDefault="001E00C7" w:rsidP="001E00C7">
      <w:pPr>
        <w:rPr>
          <w:sz w:val="16"/>
        </w:rPr>
      </w:pPr>
      <w:r w:rsidRPr="00D83816">
        <w:rPr>
          <w:rStyle w:val="StyleUnderline"/>
        </w:rPr>
        <w:t>The system of sovereign nation-states is nearly four centuries old</w:t>
      </w:r>
      <w:r w:rsidRPr="00D83816">
        <w:rPr>
          <w:sz w:val="16"/>
        </w:rPr>
        <w:t xml:space="preserve">, often said to have begun formally at the Peace of Westphalia in 1648, developed at a time when people were riding horses and fighting with swords. </w:t>
      </w:r>
      <w:r w:rsidRPr="00D83816">
        <w:rPr>
          <w:rStyle w:val="StyleUnderline"/>
        </w:rPr>
        <w:t xml:space="preserve">The system of </w:t>
      </w:r>
      <w:r w:rsidRPr="002C22F7">
        <w:rPr>
          <w:rStyle w:val="StyleUnderline"/>
        </w:rPr>
        <w:t>capitalism is</w:t>
      </w:r>
      <w:r w:rsidRPr="00D83816">
        <w:rPr>
          <w:rStyle w:val="StyleUnderline"/>
        </w:rPr>
        <w:t xml:space="preserve"> just as old, developed at</w:t>
      </w:r>
      <w:r w:rsidRPr="00F95E40">
        <w:rPr>
          <w:rStyle w:val="StyleUnderline"/>
        </w:rPr>
        <w:t xml:space="preserve"> a time when the Earth seemed to have</w:t>
      </w:r>
      <w:r w:rsidRPr="002C63C5">
        <w:rPr>
          <w:sz w:val="16"/>
        </w:rPr>
        <w:t xml:space="preserve"> </w:t>
      </w:r>
      <w:r w:rsidRPr="00F95E40">
        <w:rPr>
          <w:rStyle w:val="Emphasis"/>
        </w:rPr>
        <w:t>inexhaustible resources</w:t>
      </w:r>
      <w:r w:rsidRPr="002C63C5">
        <w:rPr>
          <w:sz w:val="16"/>
        </w:rPr>
        <w:t xml:space="preserve">, </w:t>
      </w:r>
      <w:r w:rsidRPr="00F95E40">
        <w:rPr>
          <w:rStyle w:val="StyleUnderline"/>
        </w:rPr>
        <w:t>was able to receive</w:t>
      </w:r>
      <w:r w:rsidRPr="002C63C5">
        <w:rPr>
          <w:sz w:val="16"/>
        </w:rPr>
        <w:t xml:space="preserve"> </w:t>
      </w:r>
      <w:r w:rsidRPr="00F95E40">
        <w:rPr>
          <w:rStyle w:val="Emphasis"/>
        </w:rPr>
        <w:t>unlimited wastes</w:t>
      </w:r>
      <w:r w:rsidRPr="002C63C5">
        <w:rPr>
          <w:sz w:val="16"/>
        </w:rPr>
        <w:t xml:space="preserve"> </w:t>
      </w:r>
      <w:r w:rsidRPr="00F95E40">
        <w:rPr>
          <w:rStyle w:val="StyleUnderline"/>
        </w:rPr>
        <w:t>from human industries</w:t>
      </w:r>
      <w:r w:rsidRPr="002C63C5">
        <w:rPr>
          <w:sz w:val="16"/>
        </w:rPr>
        <w:t>, and the population of the world was a fraction of what it is today</w:t>
      </w:r>
      <w:r w:rsidRPr="00D83816">
        <w:rPr>
          <w:sz w:val="16"/>
        </w:rPr>
        <w:t>.</w:t>
      </w:r>
      <w:r w:rsidRPr="002C63C5">
        <w:rPr>
          <w:sz w:val="16"/>
        </w:rPr>
        <w:t xml:space="preserve"> </w:t>
      </w:r>
      <w:r w:rsidRPr="00D83816">
        <w:rPr>
          <w:rStyle w:val="StyleUnderline"/>
        </w:rPr>
        <w:t>These</w:t>
      </w:r>
      <w:r w:rsidRPr="00F95E40">
        <w:rPr>
          <w:rStyle w:val="StyleUnderline"/>
        </w:rPr>
        <w:t xml:space="preserve"> </w:t>
      </w:r>
      <w:r w:rsidRPr="00D83816">
        <w:rPr>
          <w:rStyle w:val="StyleUnderline"/>
        </w:rPr>
        <w:t xml:space="preserve">systems </w:t>
      </w:r>
      <w:r w:rsidRPr="00D61539">
        <w:rPr>
          <w:rStyle w:val="Emphasis"/>
          <w:highlight w:val="cyan"/>
        </w:rPr>
        <w:t xml:space="preserve">structurally </w:t>
      </w:r>
      <w:r w:rsidRPr="002C22F7">
        <w:rPr>
          <w:rStyle w:val="Emphasis"/>
        </w:rPr>
        <w:t>condition people</w:t>
      </w:r>
      <w:r w:rsidRPr="002C22F7">
        <w:rPr>
          <w:sz w:val="16"/>
        </w:rPr>
        <w:t xml:space="preserve"> </w:t>
      </w:r>
      <w:r w:rsidRPr="002C22F7">
        <w:rPr>
          <w:rStyle w:val="StyleUnderline"/>
        </w:rPr>
        <w:t xml:space="preserve">into </w:t>
      </w:r>
      <w:r w:rsidRPr="002C22F7">
        <w:rPr>
          <w:rStyle w:val="Emphasis"/>
        </w:rPr>
        <w:t>loyalty</w:t>
      </w:r>
      <w:r w:rsidRPr="002C22F7">
        <w:rPr>
          <w:sz w:val="16"/>
        </w:rPr>
        <w:t xml:space="preserve"> </w:t>
      </w:r>
      <w:r w:rsidRPr="002C22F7">
        <w:rPr>
          <w:rStyle w:val="StyleUnderline"/>
        </w:rPr>
        <w:t xml:space="preserve">to their puerile </w:t>
      </w:r>
      <w:r w:rsidRPr="002C22F7">
        <w:rPr>
          <w:rStyle w:val="Emphasis"/>
        </w:rPr>
        <w:t>national identities</w:t>
      </w:r>
      <w:r w:rsidRPr="002C22F7">
        <w:rPr>
          <w:sz w:val="16"/>
        </w:rPr>
        <w:t xml:space="preserve"> </w:t>
      </w:r>
      <w:r w:rsidRPr="002C22F7">
        <w:rPr>
          <w:rStyle w:val="StyleUnderline"/>
        </w:rPr>
        <w:t>and</w:t>
      </w:r>
      <w:r w:rsidRPr="00F95E40">
        <w:rPr>
          <w:rStyle w:val="StyleUnderline"/>
        </w:rPr>
        <w:t xml:space="preserve"> into a</w:t>
      </w:r>
      <w:r w:rsidRPr="002C63C5">
        <w:rPr>
          <w:sz w:val="16"/>
        </w:rPr>
        <w:t xml:space="preserve"> </w:t>
      </w:r>
      <w:r w:rsidRPr="00D61539">
        <w:rPr>
          <w:rStyle w:val="Emphasis"/>
          <w:highlight w:val="cyan"/>
        </w:rPr>
        <w:t>capitalism</w:t>
      </w:r>
      <w:r w:rsidRPr="002C22F7">
        <w:rPr>
          <w:sz w:val="16"/>
        </w:rPr>
        <w:t xml:space="preserve"> </w:t>
      </w:r>
      <w:r w:rsidRPr="002C22F7">
        <w:rPr>
          <w:rStyle w:val="StyleUnderline"/>
        </w:rPr>
        <w:t xml:space="preserve">that </w:t>
      </w:r>
      <w:r w:rsidRPr="00D61539">
        <w:rPr>
          <w:rStyle w:val="StyleUnderline"/>
          <w:highlight w:val="cyan"/>
        </w:rPr>
        <w:t xml:space="preserve">has no concern for the </w:t>
      </w:r>
      <w:r w:rsidRPr="00D61539">
        <w:rPr>
          <w:rStyle w:val="Emphasis"/>
          <w:highlight w:val="cyan"/>
        </w:rPr>
        <w:t>environment</w:t>
      </w:r>
      <w:r w:rsidRPr="002C63C5">
        <w:rPr>
          <w:sz w:val="16"/>
        </w:rPr>
        <w:t xml:space="preserve"> </w:t>
      </w:r>
      <w:r w:rsidRPr="00F95E40">
        <w:rPr>
          <w:rStyle w:val="StyleUnderline"/>
        </w:rPr>
        <w:t>or</w:t>
      </w:r>
      <w:r w:rsidRPr="002C63C5">
        <w:rPr>
          <w:sz w:val="16"/>
        </w:rPr>
        <w:t xml:space="preserve"> </w:t>
      </w:r>
      <w:r w:rsidRPr="00F95E40">
        <w:rPr>
          <w:rStyle w:val="Emphasis"/>
        </w:rPr>
        <w:t>human dignity</w:t>
      </w:r>
      <w:r w:rsidRPr="00F95E40">
        <w:rPr>
          <w:rStyle w:val="StyleUnderline"/>
        </w:rPr>
        <w:t xml:space="preserve">, </w:t>
      </w:r>
      <w:r w:rsidRPr="002C22F7">
        <w:rPr>
          <w:rStyle w:val="StyleUnderline"/>
        </w:rPr>
        <w:t xml:space="preserve">but </w:t>
      </w:r>
      <w:r w:rsidRPr="00D61539">
        <w:rPr>
          <w:rStyle w:val="StyleUnderline"/>
          <w:highlight w:val="cyan"/>
        </w:rPr>
        <w:t>only for</w:t>
      </w:r>
      <w:r w:rsidRPr="00F95E40">
        <w:rPr>
          <w:rStyle w:val="StyleUnderline"/>
        </w:rPr>
        <w:t xml:space="preserve"> egoistically pursued</w:t>
      </w:r>
      <w:r w:rsidRPr="002C63C5">
        <w:rPr>
          <w:sz w:val="16"/>
        </w:rPr>
        <w:t xml:space="preserve"> </w:t>
      </w:r>
      <w:r w:rsidRPr="00F95E40">
        <w:rPr>
          <w:rStyle w:val="Emphasis"/>
        </w:rPr>
        <w:t xml:space="preserve">private </w:t>
      </w:r>
      <w:r w:rsidRPr="00D61539">
        <w:rPr>
          <w:rStyle w:val="Emphasis"/>
          <w:highlight w:val="cyan"/>
        </w:rPr>
        <w:t>profit</w:t>
      </w:r>
      <w:r w:rsidRPr="00F95E40">
        <w:rPr>
          <w:rStyle w:val="StyleUnderline"/>
        </w:rPr>
        <w:t xml:space="preserve">. “Freedom” becomes promoting egoistic self-interest regardless of the social or </w:t>
      </w:r>
      <w:r w:rsidRPr="00F95E40">
        <w:rPr>
          <w:rStyle w:val="Emphasis"/>
        </w:rPr>
        <w:t>environmental consequences</w:t>
      </w:r>
      <w:r w:rsidRPr="002C63C5">
        <w:rPr>
          <w:sz w:val="16"/>
        </w:rPr>
        <w:t>.</w:t>
      </w:r>
    </w:p>
    <w:p w14:paraId="5631B434" w14:textId="77777777" w:rsidR="001E00C7" w:rsidRDefault="001E00C7" w:rsidP="001E00C7">
      <w:pPr>
        <w:pStyle w:val="Heading3"/>
      </w:pPr>
      <w:r>
        <w:t>Impact---War</w:t>
      </w:r>
    </w:p>
    <w:p w14:paraId="4BDB22BB" w14:textId="77777777" w:rsidR="001E00C7" w:rsidRDefault="001E00C7" w:rsidP="001E00C7">
      <w:pPr>
        <w:pStyle w:val="Heading4"/>
      </w:pPr>
      <w:r>
        <w:t xml:space="preserve">Capitalism is the </w:t>
      </w:r>
      <w:r w:rsidRPr="00AD1E68">
        <w:rPr>
          <w:u w:val="single"/>
        </w:rPr>
        <w:t>root cause of war</w:t>
      </w:r>
      <w:r>
        <w:t>.</w:t>
      </w:r>
    </w:p>
    <w:p w14:paraId="30D032BB" w14:textId="77777777" w:rsidR="001E00C7" w:rsidRPr="00C40739" w:rsidRDefault="001E00C7" w:rsidP="001E00C7">
      <w:r>
        <w:rPr>
          <w:rStyle w:val="Style13ptBold"/>
        </w:rPr>
        <w:t xml:space="preserve">Hathaway </w:t>
      </w:r>
      <w:r w:rsidRPr="00C40739">
        <w:rPr>
          <w:rStyle w:val="Style13ptBold"/>
        </w:rPr>
        <w:t>'</w:t>
      </w:r>
      <w:r>
        <w:rPr>
          <w:rStyle w:val="Style13ptBold"/>
        </w:rPr>
        <w:t>15</w:t>
      </w:r>
      <w:r w:rsidRPr="00C40739">
        <w:rPr>
          <w:rStyle w:val="Style13ptBold"/>
        </w:rPr>
        <w:t xml:space="preserve"> </w:t>
      </w:r>
      <w:r>
        <w:t>[William; 3/4/15; adjunct professor of American studies at the University of Oldenburg in Germany; "The root cause of war is oligarchic capitalism," https://www.middleeasteye.net/opinion/root-cause-war-oligarchic-capitalism/]</w:t>
      </w:r>
    </w:p>
    <w:p w14:paraId="3E36FEC2" w14:textId="77777777" w:rsidR="001E00C7" w:rsidRPr="00AD1E68" w:rsidRDefault="001E00C7" w:rsidP="001E00C7">
      <w:pPr>
        <w:rPr>
          <w:sz w:val="16"/>
        </w:rPr>
      </w:pPr>
      <w:r w:rsidRPr="007C62D0">
        <w:rPr>
          <w:rStyle w:val="Emphasis"/>
        </w:rPr>
        <w:t>Capitalism</w:t>
      </w:r>
      <w:r w:rsidRPr="00E07557">
        <w:rPr>
          <w:rStyle w:val="StyleUnderline"/>
        </w:rPr>
        <w:t xml:space="preserve"> is </w:t>
      </w:r>
      <w:r w:rsidRPr="00E07557">
        <w:rPr>
          <w:rStyle w:val="Emphasis"/>
        </w:rPr>
        <w:t>always at war</w:t>
      </w:r>
      <w:r w:rsidRPr="00E07557">
        <w:rPr>
          <w:rStyle w:val="StyleUnderline"/>
        </w:rPr>
        <w:t xml:space="preserve">. The </w:t>
      </w:r>
      <w:r w:rsidRPr="00E07557">
        <w:rPr>
          <w:rStyle w:val="Emphasis"/>
        </w:rPr>
        <w:t>violence</w:t>
      </w:r>
      <w:r w:rsidRPr="00E07557">
        <w:rPr>
          <w:rStyle w:val="StyleUnderline"/>
        </w:rPr>
        <w:t xml:space="preserve">, though, is often </w:t>
      </w:r>
      <w:r w:rsidRPr="00E07557">
        <w:rPr>
          <w:rStyle w:val="Emphasis"/>
        </w:rPr>
        <w:t>abstract</w:t>
      </w:r>
      <w:r w:rsidRPr="00E07557">
        <w:rPr>
          <w:rStyle w:val="StyleUnderline"/>
        </w:rPr>
        <w:t xml:space="preserve">: forcing us either to accept low-paying, </w:t>
      </w:r>
      <w:r w:rsidRPr="00E07557">
        <w:rPr>
          <w:rStyle w:val="Emphasis"/>
        </w:rPr>
        <w:t>exhausting jobs</w:t>
      </w:r>
      <w:r w:rsidRPr="00E07557">
        <w:rPr>
          <w:rStyle w:val="StyleUnderline"/>
        </w:rPr>
        <w:t xml:space="preserve"> or </w:t>
      </w:r>
      <w:r w:rsidRPr="00E07557">
        <w:rPr>
          <w:rStyle w:val="Emphasis"/>
        </w:rPr>
        <w:t>starve</w:t>
      </w:r>
      <w:r w:rsidRPr="00E07557">
        <w:rPr>
          <w:rStyle w:val="StyleUnderline"/>
        </w:rPr>
        <w:t xml:space="preserve">; denying us adequate </w:t>
      </w:r>
      <w:r w:rsidRPr="00E07557">
        <w:rPr>
          <w:rStyle w:val="Emphasis"/>
        </w:rPr>
        <w:t>healthcare</w:t>
      </w:r>
      <w:r w:rsidRPr="00E07557">
        <w:rPr>
          <w:rStyle w:val="StyleUnderline"/>
        </w:rPr>
        <w:t xml:space="preserve">, </w:t>
      </w:r>
      <w:r w:rsidRPr="00E07557">
        <w:rPr>
          <w:rStyle w:val="Emphasis"/>
        </w:rPr>
        <w:t>education</w:t>
      </w:r>
      <w:r w:rsidRPr="00E07557">
        <w:rPr>
          <w:rStyle w:val="StyleUnderline"/>
        </w:rPr>
        <w:t xml:space="preserve"> and </w:t>
      </w:r>
      <w:r w:rsidRPr="00E07557">
        <w:rPr>
          <w:rStyle w:val="Emphasis"/>
        </w:rPr>
        <w:t>economic security</w:t>
      </w:r>
      <w:r w:rsidRPr="00E07557">
        <w:rPr>
          <w:rStyle w:val="StyleUnderline"/>
        </w:rPr>
        <w:t xml:space="preserve">; convincing us that human beings are basically isolated, autonomous units seeking self gratification. But when this </w:t>
      </w:r>
      <w:r w:rsidRPr="00E07557">
        <w:rPr>
          <w:rStyle w:val="Emphasis"/>
        </w:rPr>
        <w:t>doesn't suffice</w:t>
      </w:r>
      <w:r w:rsidRPr="00E07557">
        <w:rPr>
          <w:rStyle w:val="StyleUnderline"/>
        </w:rPr>
        <w:t xml:space="preserve"> to keep their </w:t>
      </w:r>
      <w:r w:rsidRPr="00E07557">
        <w:rPr>
          <w:rStyle w:val="Emphasis"/>
        </w:rPr>
        <w:t>profits</w:t>
      </w:r>
      <w:r w:rsidRPr="00E07557">
        <w:rPr>
          <w:rStyle w:val="StyleUnderline"/>
        </w:rPr>
        <w:t xml:space="preserve"> growing, the </w:t>
      </w:r>
      <w:r w:rsidRPr="00E07557">
        <w:rPr>
          <w:rStyle w:val="Emphasis"/>
        </w:rPr>
        <w:t>violence becomes physical</w:t>
      </w:r>
      <w:r w:rsidRPr="00AD1E68">
        <w:rPr>
          <w:sz w:val="16"/>
        </w:rPr>
        <w:t xml:space="preserve">, the cannons roar, </w:t>
      </w:r>
      <w:r w:rsidRPr="00E07557">
        <w:rPr>
          <w:rStyle w:val="StyleUnderline"/>
        </w:rPr>
        <w:t>and the elite rallies us to war</w:t>
      </w:r>
      <w:r w:rsidRPr="00AD1E68">
        <w:rPr>
          <w:sz w:val="16"/>
        </w:rPr>
        <w:t xml:space="preserve"> to defend "our" country and destroy the fiendish enemy. </w:t>
      </w:r>
      <w:r w:rsidRPr="00E07557">
        <w:rPr>
          <w:rStyle w:val="StyleUnderline"/>
        </w:rPr>
        <w:t xml:space="preserve">Motivating us to </w:t>
      </w:r>
      <w:r w:rsidRPr="00E07557">
        <w:rPr>
          <w:rStyle w:val="Emphasis"/>
        </w:rPr>
        <w:t>kill</w:t>
      </w:r>
      <w:r w:rsidRPr="00E07557">
        <w:rPr>
          <w:rStyle w:val="StyleUnderline"/>
        </w:rPr>
        <w:t xml:space="preserve"> and </w:t>
      </w:r>
      <w:r w:rsidRPr="00E07557">
        <w:rPr>
          <w:rStyle w:val="Emphasis"/>
        </w:rPr>
        <w:t>die</w:t>
      </w:r>
      <w:r w:rsidRPr="00E07557">
        <w:rPr>
          <w:rStyle w:val="StyleUnderline"/>
        </w:rPr>
        <w:t xml:space="preserve"> for them requires a massive </w:t>
      </w:r>
      <w:r w:rsidRPr="00E07557">
        <w:rPr>
          <w:rStyle w:val="Emphasis"/>
        </w:rPr>
        <w:t>propaganda campaign</w:t>
      </w:r>
      <w:r w:rsidRPr="00E07557">
        <w:rPr>
          <w:rStyle w:val="StyleUnderline"/>
        </w:rPr>
        <w:t xml:space="preserve"> - America is under attack!</w:t>
      </w:r>
      <w:r w:rsidRPr="00AD1E68">
        <w:rPr>
          <w:sz w:val="16"/>
        </w:rPr>
        <w:t xml:space="preserve"> - which we confront whenever we turn on their media.</w:t>
      </w:r>
    </w:p>
    <w:p w14:paraId="5ED8359C" w14:textId="77777777" w:rsidR="001E00C7" w:rsidRPr="00AD1E68" w:rsidRDefault="001E00C7" w:rsidP="001E00C7">
      <w:pPr>
        <w:rPr>
          <w:sz w:val="16"/>
        </w:rPr>
      </w:pPr>
      <w:r w:rsidRPr="00AD1E68">
        <w:rPr>
          <w:sz w:val="16"/>
        </w:rPr>
        <w:t>Why do they do this? Are they monsters?</w:t>
      </w:r>
    </w:p>
    <w:p w14:paraId="278D9969" w14:textId="77777777" w:rsidR="001E00C7" w:rsidRDefault="001E00C7" w:rsidP="001E00C7">
      <w:pPr>
        <w:rPr>
          <w:sz w:val="16"/>
        </w:rPr>
      </w:pPr>
      <w:r w:rsidRPr="00AD1E68">
        <w:rPr>
          <w:sz w:val="16"/>
        </w:rPr>
        <w:t xml:space="preserve">No, they're not. They're just human beings serving an inhuman system. </w:t>
      </w:r>
      <w:r w:rsidRPr="000B09D0">
        <w:rPr>
          <w:rStyle w:val="StyleUnderline"/>
        </w:rPr>
        <w:t xml:space="preserve">Capitalism is </w:t>
      </w:r>
      <w:r w:rsidRPr="000B09D0">
        <w:rPr>
          <w:rStyle w:val="Emphasis"/>
        </w:rPr>
        <w:t>inherently predatory</w:t>
      </w:r>
      <w:r w:rsidRPr="000B09D0">
        <w:rPr>
          <w:rStyle w:val="StyleUnderline"/>
        </w:rPr>
        <w:t xml:space="preserve">. It demands </w:t>
      </w:r>
      <w:r w:rsidRPr="000B09D0">
        <w:rPr>
          <w:rStyle w:val="Emphasis"/>
        </w:rPr>
        <w:t>aggressive growth</w:t>
      </w:r>
      <w:r w:rsidRPr="000B09D0">
        <w:rPr>
          <w:rStyle w:val="StyleUnderline"/>
        </w:rPr>
        <w:t xml:space="preserve">. It either </w:t>
      </w:r>
      <w:r w:rsidRPr="000B09D0">
        <w:rPr>
          <w:rStyle w:val="Emphasis"/>
        </w:rPr>
        <w:t>dominates</w:t>
      </w:r>
      <w:r w:rsidRPr="000B09D0">
        <w:rPr>
          <w:rStyle w:val="StyleUnderline"/>
        </w:rPr>
        <w:t xml:space="preserve"> or </w:t>
      </w:r>
      <w:r w:rsidRPr="000B09D0">
        <w:rPr>
          <w:rStyle w:val="Emphasis"/>
        </w:rPr>
        <w:t>goes under</w:t>
      </w:r>
      <w:r w:rsidRPr="000B09D0">
        <w:rPr>
          <w:rStyle w:val="StyleUnderline"/>
        </w:rPr>
        <w:t xml:space="preserve">. This drive for domination is the </w:t>
      </w:r>
      <w:r w:rsidRPr="000B09D0">
        <w:rPr>
          <w:rStyle w:val="Emphasis"/>
        </w:rPr>
        <w:t>root cause of war</w:t>
      </w:r>
      <w:r w:rsidRPr="000B09D0">
        <w:rPr>
          <w:rStyle w:val="StyleUnderline"/>
        </w:rPr>
        <w:t xml:space="preserve">, and until we </w:t>
      </w:r>
      <w:r w:rsidRPr="000B09D0">
        <w:rPr>
          <w:rStyle w:val="Emphasis"/>
        </w:rPr>
        <w:t>eliminate it</w:t>
      </w:r>
      <w:r w:rsidRPr="000B09D0">
        <w:rPr>
          <w:rStyle w:val="StyleUnderline"/>
        </w:rPr>
        <w:t xml:space="preserve">, we're going to </w:t>
      </w:r>
      <w:r w:rsidRPr="000B09D0">
        <w:rPr>
          <w:rStyle w:val="Emphasis"/>
        </w:rPr>
        <w:t>continue killing</w:t>
      </w:r>
      <w:r w:rsidRPr="000B09D0">
        <w:rPr>
          <w:rStyle w:val="StyleUnderline"/>
        </w:rPr>
        <w:t xml:space="preserve"> one another. Eliminating it requires a </w:t>
      </w:r>
      <w:r w:rsidRPr="000B09D0">
        <w:rPr>
          <w:rStyle w:val="Emphasis"/>
        </w:rPr>
        <w:t>global struggle</w:t>
      </w:r>
      <w:r w:rsidRPr="000B09D0">
        <w:rPr>
          <w:rStyle w:val="StyleUnderline"/>
        </w:rPr>
        <w:t xml:space="preserve"> to </w:t>
      </w:r>
      <w:r w:rsidRPr="000B09D0">
        <w:rPr>
          <w:rStyle w:val="Emphasis"/>
        </w:rPr>
        <w:t>bring down oligarchic capitalism</w:t>
      </w:r>
      <w:r w:rsidRPr="00AD1E68">
        <w:rPr>
          <w:rStyle w:val="StyleUnderline"/>
        </w:rPr>
        <w:t xml:space="preserve"> and replace it</w:t>
      </w:r>
      <w:r w:rsidRPr="00AD1E68">
        <w:rPr>
          <w:sz w:val="16"/>
        </w:rPr>
        <w:t xml:space="preserve"> with democratic socialism. Political democracy must be expanded and extended into the economic sphere. </w:t>
      </w:r>
      <w:r w:rsidRPr="00AD1E68">
        <w:rPr>
          <w:rStyle w:val="StyleUnderline"/>
        </w:rPr>
        <w:t xml:space="preserve">We, the people of the world, have to </w:t>
      </w:r>
      <w:r w:rsidRPr="00AD1E68">
        <w:rPr>
          <w:rStyle w:val="Emphasis"/>
        </w:rPr>
        <w:t>take control</w:t>
      </w:r>
      <w:r w:rsidRPr="00AD1E68">
        <w:rPr>
          <w:rStyle w:val="StyleUnderline"/>
        </w:rPr>
        <w:t xml:space="preserve"> of the forces that </w:t>
      </w:r>
      <w:r w:rsidRPr="00AD1E68">
        <w:rPr>
          <w:rStyle w:val="Emphasis"/>
        </w:rPr>
        <w:t>shape our lives</w:t>
      </w:r>
      <w:r w:rsidRPr="00AD1E68">
        <w:rPr>
          <w:rStyle w:val="StyleUnderline"/>
        </w:rPr>
        <w:t xml:space="preserve">. This is the </w:t>
      </w:r>
      <w:r w:rsidRPr="00AD1E68">
        <w:rPr>
          <w:rStyle w:val="Emphasis"/>
        </w:rPr>
        <w:t>basis</w:t>
      </w:r>
      <w:r w:rsidRPr="00AD1E68">
        <w:rPr>
          <w:rStyle w:val="StyleUnderline"/>
        </w:rPr>
        <w:t xml:space="preserve"> for building a </w:t>
      </w:r>
      <w:r w:rsidRPr="00AD1E68">
        <w:rPr>
          <w:rStyle w:val="Emphasis"/>
        </w:rPr>
        <w:t>society</w:t>
      </w:r>
      <w:r w:rsidRPr="00AD1E68">
        <w:rPr>
          <w:rStyle w:val="StyleUnderline"/>
        </w:rPr>
        <w:t xml:space="preserve"> in which we can all </w:t>
      </w:r>
      <w:r w:rsidRPr="00AD1E68">
        <w:rPr>
          <w:rStyle w:val="Emphasis"/>
        </w:rPr>
        <w:t>fully develop</w:t>
      </w:r>
      <w:r w:rsidRPr="00AD1E68">
        <w:rPr>
          <w:rStyle w:val="StyleUnderline"/>
        </w:rPr>
        <w:t xml:space="preserve"> as human beings. Once we achieve this, we'll have a real chance at </w:t>
      </w:r>
      <w:r w:rsidRPr="00AD1E68">
        <w:rPr>
          <w:rStyle w:val="Emphasis"/>
        </w:rPr>
        <w:t>lasting peace</w:t>
      </w:r>
      <w:r w:rsidRPr="00AD1E68">
        <w:rPr>
          <w:sz w:val="16"/>
        </w:rPr>
        <w:t>.</w:t>
      </w:r>
    </w:p>
    <w:p w14:paraId="7E430EA8" w14:textId="77777777" w:rsidR="001E00C7" w:rsidRDefault="001E00C7" w:rsidP="001E00C7">
      <w:pPr>
        <w:pStyle w:val="Heading4"/>
      </w:pPr>
      <w:r>
        <w:t xml:space="preserve">Global conditions from </w:t>
      </w:r>
      <w:r>
        <w:rPr>
          <w:u w:val="single"/>
        </w:rPr>
        <w:t>disintegrating capitalism</w:t>
      </w:r>
      <w:r>
        <w:t xml:space="preserve"> make </w:t>
      </w:r>
      <w:r w:rsidRPr="007E2A5E">
        <w:rPr>
          <w:u w:val="single"/>
        </w:rPr>
        <w:t>global war</w:t>
      </w:r>
      <w:r>
        <w:t xml:space="preserve"> inevitable.</w:t>
      </w:r>
    </w:p>
    <w:p w14:paraId="6D96481A" w14:textId="77777777" w:rsidR="001E00C7" w:rsidRPr="00F53A20" w:rsidRDefault="001E00C7" w:rsidP="001E00C7">
      <w:r>
        <w:rPr>
          <w:rStyle w:val="Style13ptBold"/>
        </w:rPr>
        <w:t xml:space="preserve">Ahmed </w:t>
      </w:r>
      <w:r w:rsidRPr="009A495C">
        <w:rPr>
          <w:rStyle w:val="Style13ptBold"/>
        </w:rPr>
        <w:t>'</w:t>
      </w:r>
      <w:r>
        <w:rPr>
          <w:rStyle w:val="Style13ptBold"/>
        </w:rPr>
        <w:t>19</w:t>
      </w:r>
      <w:r w:rsidRPr="009A495C">
        <w:rPr>
          <w:rStyle w:val="Style13ptBold"/>
        </w:rPr>
        <w:t xml:space="preserve"> </w:t>
      </w:r>
      <w:r>
        <w:t>[Nafeez; 2/22/19; Executive Director of the Institute for Policy Research and Development, MA in Contemporary War &amp; Peace Studies and PhD in International Relations from the School of Global Studies at Sussex University; "The “Disintegration” of Global Capitalism Could Unleash World War 3, Warns Top EU Economist," https://www.resilience.org/stories/2019-02-22/the-disintegration-of-global-capitalism-could-unleash-world-war-3-warns-top-eu-economist//]</w:t>
      </w:r>
    </w:p>
    <w:p w14:paraId="3958FE10" w14:textId="77777777" w:rsidR="001E00C7" w:rsidRPr="007E2A5E" w:rsidRDefault="001E00C7" w:rsidP="001E00C7">
      <w:pPr>
        <w:rPr>
          <w:sz w:val="16"/>
        </w:rPr>
      </w:pPr>
      <w:r w:rsidRPr="007E2A5E">
        <w:rPr>
          <w:sz w:val="16"/>
        </w:rPr>
        <w:t xml:space="preserve">In his new paper, Hanappi concludes that </w:t>
      </w:r>
      <w:r w:rsidRPr="00BE022D">
        <w:rPr>
          <w:rStyle w:val="Emphasis"/>
        </w:rPr>
        <w:t>global conditions</w:t>
      </w:r>
      <w:r w:rsidRPr="00BE022D">
        <w:rPr>
          <w:rStyle w:val="StyleUnderline"/>
        </w:rPr>
        <w:t xml:space="preserve"> bear unnerving </w:t>
      </w:r>
      <w:r w:rsidRPr="00BE022D">
        <w:rPr>
          <w:rStyle w:val="Emphasis"/>
        </w:rPr>
        <w:t>parallels</w:t>
      </w:r>
      <w:r w:rsidRPr="00BE022D">
        <w:rPr>
          <w:rStyle w:val="StyleUnderline"/>
        </w:rPr>
        <w:t xml:space="preserve"> with </w:t>
      </w:r>
      <w:r w:rsidRPr="00BE022D">
        <w:rPr>
          <w:rStyle w:val="Emphasis"/>
        </w:rPr>
        <w:t>trends</w:t>
      </w:r>
      <w:r w:rsidRPr="00BE022D">
        <w:rPr>
          <w:rStyle w:val="StyleUnderline"/>
        </w:rPr>
        <w:t xml:space="preserve"> before the outbreak of</w:t>
      </w:r>
      <w:r w:rsidRPr="007E2A5E">
        <w:rPr>
          <w:sz w:val="16"/>
        </w:rPr>
        <w:t xml:space="preserve"> the first and second</w:t>
      </w:r>
      <w:r w:rsidRPr="00BE022D">
        <w:rPr>
          <w:rStyle w:val="StyleUnderline"/>
        </w:rPr>
        <w:t xml:space="preserve"> </w:t>
      </w:r>
      <w:r w:rsidRPr="00BE022D">
        <w:rPr>
          <w:rStyle w:val="Emphasis"/>
        </w:rPr>
        <w:t>world wars</w:t>
      </w:r>
      <w:r w:rsidRPr="007E2A5E">
        <w:rPr>
          <w:sz w:val="16"/>
        </w:rPr>
        <w:t>.</w:t>
      </w:r>
    </w:p>
    <w:p w14:paraId="261785F4" w14:textId="77777777" w:rsidR="001E00C7" w:rsidRPr="007E2A5E" w:rsidRDefault="001E00C7" w:rsidP="001E00C7">
      <w:pPr>
        <w:rPr>
          <w:sz w:val="16"/>
        </w:rPr>
      </w:pPr>
      <w:r w:rsidRPr="00BE022D">
        <w:rPr>
          <w:rStyle w:val="StyleUnderline"/>
        </w:rPr>
        <w:t xml:space="preserve">Key </w:t>
      </w:r>
      <w:r w:rsidRPr="00BE022D">
        <w:rPr>
          <w:rStyle w:val="Emphasis"/>
        </w:rPr>
        <w:t>red flags</w:t>
      </w:r>
      <w:r w:rsidRPr="00BE022D">
        <w:rPr>
          <w:rStyle w:val="StyleUnderline"/>
        </w:rPr>
        <w:t xml:space="preserve"> that the world is on a </w:t>
      </w:r>
      <w:r w:rsidRPr="00BE022D">
        <w:rPr>
          <w:rStyle w:val="Emphasis"/>
        </w:rPr>
        <w:t>slippery slope</w:t>
      </w:r>
      <w:r w:rsidRPr="00BE022D">
        <w:rPr>
          <w:rStyle w:val="StyleUnderline"/>
        </w:rPr>
        <w:t xml:space="preserve"> to a </w:t>
      </w:r>
      <w:r w:rsidRPr="00BE022D">
        <w:rPr>
          <w:rStyle w:val="Emphasis"/>
        </w:rPr>
        <w:t>global war</w:t>
      </w:r>
      <w:r w:rsidRPr="007E2A5E">
        <w:rPr>
          <w:sz w:val="16"/>
        </w:rPr>
        <w:t>, he finds, include:</w:t>
      </w:r>
    </w:p>
    <w:p w14:paraId="6F7AA8D2" w14:textId="77777777" w:rsidR="001E00C7" w:rsidRPr="007E2A5E" w:rsidRDefault="001E00C7" w:rsidP="001E00C7">
      <w:pPr>
        <w:rPr>
          <w:sz w:val="16"/>
        </w:rPr>
      </w:pPr>
      <w:r w:rsidRPr="007E2A5E">
        <w:rPr>
          <w:sz w:val="16"/>
        </w:rPr>
        <w:t xml:space="preserve">the </w:t>
      </w:r>
      <w:r w:rsidRPr="00BE022D">
        <w:rPr>
          <w:rStyle w:val="StyleUnderline"/>
        </w:rPr>
        <w:t xml:space="preserve">inexorable </w:t>
      </w:r>
      <w:r w:rsidRPr="00BE022D">
        <w:rPr>
          <w:rStyle w:val="Emphasis"/>
        </w:rPr>
        <w:t>growth</w:t>
      </w:r>
      <w:r w:rsidRPr="00BE022D">
        <w:rPr>
          <w:rStyle w:val="StyleUnderline"/>
        </w:rPr>
        <w:t xml:space="preserve"> of </w:t>
      </w:r>
      <w:r w:rsidRPr="00BE022D">
        <w:rPr>
          <w:rStyle w:val="Emphasis"/>
        </w:rPr>
        <w:t>military spending</w:t>
      </w:r>
      <w:r w:rsidRPr="007E2A5E">
        <w:rPr>
          <w:sz w:val="16"/>
        </w:rPr>
        <w:t>;</w:t>
      </w:r>
    </w:p>
    <w:p w14:paraId="4FAB6F8F" w14:textId="77777777" w:rsidR="001E00C7" w:rsidRPr="007E2A5E" w:rsidRDefault="001E00C7" w:rsidP="001E00C7">
      <w:pPr>
        <w:rPr>
          <w:sz w:val="16"/>
        </w:rPr>
      </w:pPr>
      <w:r w:rsidRPr="00BE022D">
        <w:rPr>
          <w:rStyle w:val="StyleUnderline"/>
        </w:rPr>
        <w:t xml:space="preserve">democracies </w:t>
      </w:r>
      <w:r w:rsidRPr="00BE022D">
        <w:rPr>
          <w:rStyle w:val="Emphasis"/>
        </w:rPr>
        <w:t>transitioning</w:t>
      </w:r>
      <w:r w:rsidRPr="00BE022D">
        <w:rPr>
          <w:rStyle w:val="StyleUnderline"/>
        </w:rPr>
        <w:t xml:space="preserve"> into increasingly </w:t>
      </w:r>
      <w:r w:rsidRPr="00BE022D">
        <w:rPr>
          <w:rStyle w:val="Emphasis"/>
        </w:rPr>
        <w:t>authoritarian police states</w:t>
      </w:r>
      <w:r w:rsidRPr="007E2A5E">
        <w:rPr>
          <w:sz w:val="16"/>
        </w:rPr>
        <w:t>;</w:t>
      </w:r>
    </w:p>
    <w:p w14:paraId="7EE390BF" w14:textId="77777777" w:rsidR="001E00C7" w:rsidRPr="007E2A5E" w:rsidRDefault="001E00C7" w:rsidP="001E00C7">
      <w:pPr>
        <w:rPr>
          <w:sz w:val="16"/>
        </w:rPr>
      </w:pPr>
      <w:r w:rsidRPr="00BE022D">
        <w:rPr>
          <w:rStyle w:val="StyleUnderline"/>
        </w:rPr>
        <w:t xml:space="preserve">heightening </w:t>
      </w:r>
      <w:r w:rsidRPr="00BE022D">
        <w:rPr>
          <w:rStyle w:val="Emphasis"/>
        </w:rPr>
        <w:t>geopolitical tensions</w:t>
      </w:r>
      <w:r w:rsidRPr="00BE022D">
        <w:rPr>
          <w:rStyle w:val="StyleUnderline"/>
        </w:rPr>
        <w:t xml:space="preserve"> between </w:t>
      </w:r>
      <w:r w:rsidRPr="00BE022D">
        <w:rPr>
          <w:rStyle w:val="Emphasis"/>
        </w:rPr>
        <w:t>great powers</w:t>
      </w:r>
      <w:r w:rsidRPr="007E2A5E">
        <w:rPr>
          <w:sz w:val="16"/>
        </w:rPr>
        <w:t>;</w:t>
      </w:r>
    </w:p>
    <w:p w14:paraId="7B34DA62" w14:textId="77777777" w:rsidR="001E00C7" w:rsidRPr="007E2A5E" w:rsidRDefault="001E00C7" w:rsidP="001E00C7">
      <w:pPr>
        <w:rPr>
          <w:sz w:val="16"/>
        </w:rPr>
      </w:pPr>
      <w:r w:rsidRPr="00BE022D">
        <w:rPr>
          <w:rStyle w:val="StyleUnderline"/>
        </w:rPr>
        <w:t xml:space="preserve">the resurgence of </w:t>
      </w:r>
      <w:r w:rsidRPr="00BE022D">
        <w:rPr>
          <w:rStyle w:val="Emphasis"/>
        </w:rPr>
        <w:t>populism</w:t>
      </w:r>
      <w:r w:rsidRPr="007E2A5E">
        <w:rPr>
          <w:sz w:val="16"/>
        </w:rPr>
        <w:t xml:space="preserve"> across the left and right;</w:t>
      </w:r>
    </w:p>
    <w:p w14:paraId="35AACA21" w14:textId="77777777" w:rsidR="001E00C7" w:rsidRPr="007E2A5E" w:rsidRDefault="001E00C7" w:rsidP="001E00C7">
      <w:pPr>
        <w:rPr>
          <w:sz w:val="16"/>
        </w:rPr>
      </w:pPr>
      <w:r w:rsidRPr="00BE022D">
        <w:rPr>
          <w:rStyle w:val="StyleUnderline"/>
        </w:rPr>
        <w:t xml:space="preserve">the breakdown and </w:t>
      </w:r>
      <w:r w:rsidRPr="00BE022D">
        <w:rPr>
          <w:rStyle w:val="Emphasis"/>
        </w:rPr>
        <w:t>weakening</w:t>
      </w:r>
      <w:r w:rsidRPr="00BE022D">
        <w:rPr>
          <w:rStyle w:val="StyleUnderline"/>
        </w:rPr>
        <w:t xml:space="preserve"> of established </w:t>
      </w:r>
      <w:r w:rsidRPr="00BE022D">
        <w:rPr>
          <w:rStyle w:val="Emphasis"/>
        </w:rPr>
        <w:t>global institutions</w:t>
      </w:r>
      <w:r w:rsidRPr="007E2A5E">
        <w:rPr>
          <w:sz w:val="16"/>
        </w:rPr>
        <w:t xml:space="preserve"> that govern transnational capitalism;</w:t>
      </w:r>
    </w:p>
    <w:p w14:paraId="74191672" w14:textId="77777777" w:rsidR="001E00C7" w:rsidRPr="007E2A5E" w:rsidRDefault="001E00C7" w:rsidP="001E00C7">
      <w:pPr>
        <w:rPr>
          <w:sz w:val="16"/>
        </w:rPr>
      </w:pPr>
      <w:r w:rsidRPr="00BE022D">
        <w:rPr>
          <w:rStyle w:val="StyleUnderline"/>
        </w:rPr>
        <w:t xml:space="preserve">and the relentless </w:t>
      </w:r>
      <w:r w:rsidRPr="00BE022D">
        <w:rPr>
          <w:rStyle w:val="Emphasis"/>
        </w:rPr>
        <w:t>widening</w:t>
      </w:r>
      <w:r w:rsidRPr="00BE022D">
        <w:rPr>
          <w:rStyle w:val="StyleUnderline"/>
        </w:rPr>
        <w:t xml:space="preserve"> of global </w:t>
      </w:r>
      <w:r w:rsidRPr="00BE022D">
        <w:rPr>
          <w:rStyle w:val="Emphasis"/>
        </w:rPr>
        <w:t>inequalities</w:t>
      </w:r>
      <w:r w:rsidRPr="007E2A5E">
        <w:rPr>
          <w:sz w:val="16"/>
        </w:rPr>
        <w:t>.</w:t>
      </w:r>
    </w:p>
    <w:p w14:paraId="017F180B" w14:textId="77777777" w:rsidR="001E00C7" w:rsidRPr="007E2A5E" w:rsidRDefault="001E00C7" w:rsidP="001E00C7">
      <w:pPr>
        <w:rPr>
          <w:sz w:val="16"/>
        </w:rPr>
      </w:pPr>
      <w:r w:rsidRPr="007E2A5E">
        <w:rPr>
          <w:sz w:val="16"/>
        </w:rPr>
        <w:t xml:space="preserve">These trends, some of which were visible before the previous world wars, are reappearing in new forms. Hanappi argues that </w:t>
      </w:r>
      <w:r w:rsidRPr="00BE022D">
        <w:rPr>
          <w:rStyle w:val="StyleUnderline"/>
        </w:rPr>
        <w:t xml:space="preserve">the defining feature of the current period is a </w:t>
      </w:r>
      <w:r w:rsidRPr="00BE022D">
        <w:rPr>
          <w:rStyle w:val="Emphasis"/>
        </w:rPr>
        <w:t>transition</w:t>
      </w:r>
      <w:r w:rsidRPr="00BE022D">
        <w:rPr>
          <w:rStyle w:val="StyleUnderline"/>
        </w:rPr>
        <w:t xml:space="preserve"> from an older form of “integrating capitalism” to a </w:t>
      </w:r>
      <w:r w:rsidRPr="00BE022D">
        <w:rPr>
          <w:rStyle w:val="Emphasis"/>
        </w:rPr>
        <w:t>new form</w:t>
      </w:r>
      <w:r w:rsidRPr="00BE022D">
        <w:rPr>
          <w:rStyle w:val="StyleUnderline"/>
        </w:rPr>
        <w:t xml:space="preserve"> of “</w:t>
      </w:r>
      <w:r w:rsidRPr="00D2452C">
        <w:rPr>
          <w:rStyle w:val="Emphasis"/>
        </w:rPr>
        <w:t>disintegrating capitalism</w:t>
      </w:r>
      <w:r w:rsidRPr="007E2A5E">
        <w:rPr>
          <w:sz w:val="16"/>
        </w:rPr>
        <w:t>”, whose features most clearly emerged after the 2008 financial crisis.</w:t>
      </w:r>
    </w:p>
    <w:p w14:paraId="03C9FE98" w14:textId="77777777" w:rsidR="001E00C7" w:rsidRPr="007E2A5E" w:rsidRDefault="001E00C7" w:rsidP="001E00C7">
      <w:pPr>
        <w:rPr>
          <w:sz w:val="16"/>
        </w:rPr>
      </w:pPr>
      <w:r w:rsidRPr="00BE022D">
        <w:rPr>
          <w:rStyle w:val="StyleUnderline"/>
        </w:rPr>
        <w:t>For most of the twentieth century</w:t>
      </w:r>
      <w:r w:rsidRPr="007E2A5E">
        <w:rPr>
          <w:sz w:val="16"/>
        </w:rPr>
        <w:t xml:space="preserve">, he says, global </w:t>
      </w:r>
      <w:r w:rsidRPr="00BE022D">
        <w:rPr>
          <w:rStyle w:val="StyleUnderline"/>
        </w:rPr>
        <w:t>capitalism was on an “integrating” pathway</w:t>
      </w:r>
      <w:r w:rsidRPr="007E2A5E">
        <w:rPr>
          <w:sz w:val="16"/>
        </w:rPr>
        <w:t xml:space="preserve"> toward higher concentrations of transnational wealth. </w:t>
      </w:r>
      <w:r w:rsidRPr="00BE022D">
        <w:rPr>
          <w:rStyle w:val="StyleUnderline"/>
        </w:rPr>
        <w:t xml:space="preserve">This was interrupted by the outbreaks of </w:t>
      </w:r>
      <w:r w:rsidRPr="00BE022D">
        <w:rPr>
          <w:rStyle w:val="Emphasis"/>
        </w:rPr>
        <w:t>violent nationalism</w:t>
      </w:r>
      <w:r w:rsidRPr="00BE022D">
        <w:rPr>
          <w:rStyle w:val="StyleUnderline"/>
        </w:rPr>
        <w:t xml:space="preserve"> involving the </w:t>
      </w:r>
      <w:r w:rsidRPr="00BE022D">
        <w:rPr>
          <w:rStyle w:val="Emphasis"/>
        </w:rPr>
        <w:t>two world wars</w:t>
      </w:r>
      <w:r w:rsidRPr="007E2A5E">
        <w:rPr>
          <w:sz w:val="16"/>
        </w:rPr>
        <w:t>. After that, a new form of “integrated capitalism” emerged based on an institutional framework that has allowed industrialised countries to avoid a world war for 70 years.</w:t>
      </w:r>
    </w:p>
    <w:p w14:paraId="7738C138" w14:textId="77777777" w:rsidR="001E00C7" w:rsidRPr="007E2A5E" w:rsidRDefault="001E00C7" w:rsidP="001E00C7">
      <w:pPr>
        <w:rPr>
          <w:sz w:val="16"/>
        </w:rPr>
      </w:pPr>
      <w:r w:rsidRPr="00BE022D">
        <w:rPr>
          <w:rStyle w:val="StyleUnderline"/>
        </w:rPr>
        <w:t xml:space="preserve">This system is now entering a </w:t>
      </w:r>
      <w:r w:rsidRPr="00BE022D">
        <w:rPr>
          <w:rStyle w:val="Emphasis"/>
        </w:rPr>
        <w:t>period of disintegration</w:t>
      </w:r>
      <w:r w:rsidRPr="007E2A5E">
        <w:rPr>
          <w:sz w:val="16"/>
        </w:rPr>
        <w:t>. Previously, fractures within the system between rich and poor were overcome “by distributing a bit of the gains of the tremendous increase of the fruits of the global division of labour to the richer working classes in these nations.” Similarly, international tensions were diffused through transnational governance frameworks and agreements for the regulation of capitalism.</w:t>
      </w:r>
    </w:p>
    <w:p w14:paraId="575968ED" w14:textId="77777777" w:rsidR="001E00C7" w:rsidRPr="007E2A5E" w:rsidRDefault="001E00C7" w:rsidP="001E00C7">
      <w:pPr>
        <w:rPr>
          <w:sz w:val="16"/>
        </w:rPr>
      </w:pPr>
      <w:r w:rsidRPr="007E2A5E">
        <w:rPr>
          <w:sz w:val="16"/>
        </w:rPr>
        <w:t xml:space="preserve">But </w:t>
      </w:r>
      <w:r w:rsidRPr="00BE022D">
        <w:rPr>
          <w:rStyle w:val="StyleUnderline"/>
        </w:rPr>
        <w:t>since</w:t>
      </w:r>
      <w:r w:rsidRPr="007E2A5E">
        <w:rPr>
          <w:sz w:val="16"/>
        </w:rPr>
        <w:t xml:space="preserve"> the </w:t>
      </w:r>
      <w:r w:rsidRPr="00BE022D">
        <w:rPr>
          <w:rStyle w:val="StyleUnderline"/>
        </w:rPr>
        <w:t>2008</w:t>
      </w:r>
      <w:r w:rsidRPr="007E2A5E">
        <w:rPr>
          <w:sz w:val="16"/>
        </w:rPr>
        <w:t xml:space="preserve"> financial crisis, </w:t>
      </w:r>
      <w:r w:rsidRPr="00BE022D">
        <w:rPr>
          <w:rStyle w:val="StyleUnderline"/>
        </w:rPr>
        <w:t>wealth distribution has worsened</w:t>
      </w:r>
      <w:r w:rsidRPr="007E2A5E">
        <w:rPr>
          <w:sz w:val="16"/>
        </w:rPr>
        <w:t>, with purchasing power for the middle and working classes declining as wealth becomes even more greatly concentrated.</w:t>
      </w:r>
    </w:p>
    <w:p w14:paraId="1C1B3620" w14:textId="77777777" w:rsidR="001E00C7" w:rsidRPr="007E2A5E" w:rsidRDefault="001E00C7" w:rsidP="001E00C7">
      <w:pPr>
        <w:rPr>
          <w:sz w:val="16"/>
        </w:rPr>
      </w:pPr>
      <w:r w:rsidRPr="00BE022D">
        <w:rPr>
          <w:rStyle w:val="StyleUnderline"/>
        </w:rPr>
        <w:t xml:space="preserve">Growth in the Western centres of transnational capital has </w:t>
      </w:r>
      <w:r w:rsidRPr="00BE022D">
        <w:rPr>
          <w:rStyle w:val="Emphasis"/>
        </w:rPr>
        <w:t>slowed</w:t>
      </w:r>
      <w:r w:rsidRPr="00BE022D">
        <w:rPr>
          <w:rStyle w:val="StyleUnderline"/>
        </w:rPr>
        <w:t xml:space="preserve">, while formerly sacrosanct international </w:t>
      </w:r>
      <w:r w:rsidRPr="00BE022D">
        <w:rPr>
          <w:rStyle w:val="Emphasis"/>
        </w:rPr>
        <w:t>trade agreements</w:t>
      </w:r>
      <w:r w:rsidRPr="00BE022D">
        <w:rPr>
          <w:rStyle w:val="StyleUnderline"/>
        </w:rPr>
        <w:t xml:space="preserve"> are being </w:t>
      </w:r>
      <w:r w:rsidRPr="00BE022D">
        <w:rPr>
          <w:rStyle w:val="Emphasis"/>
        </w:rPr>
        <w:t>torn to shreds</w:t>
      </w:r>
      <w:r w:rsidRPr="00BE022D">
        <w:rPr>
          <w:rStyle w:val="StyleUnderline"/>
        </w:rPr>
        <w:t xml:space="preserve">. This has fuelled a </w:t>
      </w:r>
      <w:r w:rsidRPr="00BE022D">
        <w:rPr>
          <w:rStyle w:val="Emphasis"/>
        </w:rPr>
        <w:t>reversion to nationalism</w:t>
      </w:r>
      <w:r w:rsidRPr="007E2A5E">
        <w:rPr>
          <w:sz w:val="16"/>
        </w:rPr>
        <w:t xml:space="preserve"> in which global and transnational structures have been rejected, and ‘foreigners’ have been demonised. As global capital thus continues to disintegrate, these pressures escalate, particularly as its internal justification depends increasingly on intensifying competition with external rivals.</w:t>
      </w:r>
    </w:p>
    <w:p w14:paraId="5AF81DEC" w14:textId="77777777" w:rsidR="001E00C7" w:rsidRPr="007E2A5E" w:rsidRDefault="001E00C7" w:rsidP="001E00C7">
      <w:pPr>
        <w:rPr>
          <w:sz w:val="16"/>
        </w:rPr>
      </w:pPr>
      <w:r w:rsidRPr="007E2A5E">
        <w:rPr>
          <w:sz w:val="16"/>
        </w:rPr>
        <w:t>While integrated capitalism depended on a transnational institutional framework that permitted “stable exploitation on a national level”, Hanappi argues that “disintegrating capitalism” sees this framework become disaggregated between the USA, Europe, Russia and China, each of which pursues new forms of hierarchical subordination of workers.</w:t>
      </w:r>
    </w:p>
    <w:p w14:paraId="7BA0DEB1" w14:textId="77777777" w:rsidR="001E00C7" w:rsidRPr="007E2A5E" w:rsidRDefault="001E00C7" w:rsidP="001E00C7">
      <w:pPr>
        <w:rPr>
          <w:sz w:val="16"/>
        </w:rPr>
      </w:pPr>
      <w:r w:rsidRPr="00BE022D">
        <w:rPr>
          <w:rStyle w:val="StyleUnderline"/>
        </w:rPr>
        <w:t>Disintegrating capitalism</w:t>
      </w:r>
      <w:r w:rsidRPr="007E2A5E">
        <w:rPr>
          <w:sz w:val="16"/>
        </w:rPr>
        <w:t xml:space="preserve">, he explains, </w:t>
      </w:r>
      <w:r w:rsidRPr="00BE022D">
        <w:rPr>
          <w:rStyle w:val="StyleUnderline"/>
        </w:rPr>
        <w:t xml:space="preserve">will resort increasingly to “direct </w:t>
      </w:r>
      <w:r w:rsidRPr="00BE022D">
        <w:rPr>
          <w:rStyle w:val="Emphasis"/>
        </w:rPr>
        <w:t>coercive powers</w:t>
      </w:r>
      <w:r w:rsidRPr="00BE022D">
        <w:rPr>
          <w:rStyle w:val="StyleUnderline"/>
        </w:rPr>
        <w:t xml:space="preserve"> </w:t>
      </w:r>
      <w:r w:rsidRPr="007E2A5E">
        <w:rPr>
          <w:sz w:val="16"/>
        </w:rPr>
        <w:t xml:space="preserve">supplemented by new information technologies” </w:t>
      </w:r>
      <w:r w:rsidRPr="00BE022D">
        <w:rPr>
          <w:rStyle w:val="StyleUnderline"/>
        </w:rPr>
        <w:t xml:space="preserve">to </w:t>
      </w:r>
      <w:r w:rsidRPr="00BE022D">
        <w:rPr>
          <w:rStyle w:val="Emphasis"/>
        </w:rPr>
        <w:t>suppress internal tensions</w:t>
      </w:r>
      <w:r w:rsidRPr="00BE022D">
        <w:rPr>
          <w:rStyle w:val="StyleUnderline"/>
        </w:rPr>
        <w:t xml:space="preserve">, as well as a </w:t>
      </w:r>
      <w:r w:rsidRPr="00BE022D">
        <w:rPr>
          <w:rStyle w:val="Emphasis"/>
        </w:rPr>
        <w:t>greater propensity</w:t>
      </w:r>
      <w:r w:rsidRPr="00BE022D">
        <w:rPr>
          <w:rStyle w:val="StyleUnderline"/>
        </w:rPr>
        <w:t xml:space="preserve"> for </w:t>
      </w:r>
      <w:r w:rsidRPr="00BE022D">
        <w:rPr>
          <w:rStyle w:val="Emphasis"/>
        </w:rPr>
        <w:t>international hostilities</w:t>
      </w:r>
      <w:r w:rsidRPr="007E2A5E">
        <w:rPr>
          <w:sz w:val="16"/>
        </w:rPr>
        <w:t>: “The new authoritarian empires need confrontation with each other to justify their own internal, inflexible command structure.”</w:t>
      </w:r>
    </w:p>
    <w:p w14:paraId="658C2515" w14:textId="77777777" w:rsidR="001E00C7" w:rsidRPr="007E2A5E" w:rsidRDefault="001E00C7" w:rsidP="001E00C7">
      <w:pPr>
        <w:rPr>
          <w:sz w:val="16"/>
        </w:rPr>
      </w:pPr>
      <w:r w:rsidRPr="007E2A5E">
        <w:rPr>
          <w:sz w:val="16"/>
        </w:rPr>
        <w:t>Great power conflict</w:t>
      </w:r>
    </w:p>
    <w:p w14:paraId="4C778F57" w14:textId="77777777" w:rsidR="001E00C7" w:rsidRPr="007E2A5E" w:rsidRDefault="001E00C7" w:rsidP="001E00C7">
      <w:pPr>
        <w:rPr>
          <w:sz w:val="16"/>
        </w:rPr>
      </w:pPr>
      <w:r w:rsidRPr="007E2A5E">
        <w:rPr>
          <w:sz w:val="16"/>
        </w:rPr>
        <w:t xml:space="preserve">Hanappi explores three potential scenarios for how a new global conflict could unfold. In his first scenario, he explores the prospect of a war between the three most prominent military powers: </w:t>
      </w:r>
      <w:r w:rsidRPr="00BE022D">
        <w:rPr>
          <w:rStyle w:val="StyleUnderline"/>
        </w:rPr>
        <w:t xml:space="preserve">the </w:t>
      </w:r>
      <w:r w:rsidRPr="00BE022D">
        <w:rPr>
          <w:rStyle w:val="Emphasis"/>
        </w:rPr>
        <w:t>US</w:t>
      </w:r>
      <w:r w:rsidRPr="00BE022D">
        <w:rPr>
          <w:rStyle w:val="StyleUnderline"/>
        </w:rPr>
        <w:t xml:space="preserve">, </w:t>
      </w:r>
      <w:r w:rsidRPr="00BE022D">
        <w:rPr>
          <w:rStyle w:val="Emphasis"/>
        </w:rPr>
        <w:t>Russia</w:t>
      </w:r>
      <w:r w:rsidRPr="00BE022D">
        <w:rPr>
          <w:rStyle w:val="StyleUnderline"/>
        </w:rPr>
        <w:t xml:space="preserve"> and </w:t>
      </w:r>
      <w:r w:rsidRPr="00BE022D">
        <w:rPr>
          <w:rStyle w:val="Emphasis"/>
        </w:rPr>
        <w:t>China</w:t>
      </w:r>
      <w:r w:rsidRPr="007E2A5E">
        <w:rPr>
          <w:sz w:val="16"/>
        </w:rPr>
        <w:t>.</w:t>
      </w:r>
    </w:p>
    <w:p w14:paraId="21C2C7FC" w14:textId="77777777" w:rsidR="001E00C7" w:rsidRPr="007E2A5E" w:rsidRDefault="001E00C7" w:rsidP="001E00C7">
      <w:pPr>
        <w:rPr>
          <w:sz w:val="16"/>
        </w:rPr>
      </w:pPr>
      <w:r w:rsidRPr="007E2A5E">
        <w:rPr>
          <w:sz w:val="16"/>
        </w:rPr>
        <w:t xml:space="preserve">All three </w:t>
      </w:r>
      <w:r w:rsidRPr="00BE022D">
        <w:rPr>
          <w:rStyle w:val="StyleUnderline"/>
        </w:rPr>
        <w:t xml:space="preserve">have experienced large increases in </w:t>
      </w:r>
      <w:r w:rsidRPr="00BE022D">
        <w:rPr>
          <w:rStyle w:val="Emphasis"/>
        </w:rPr>
        <w:t>military spending</w:t>
      </w:r>
      <w:r w:rsidRPr="007E2A5E">
        <w:rPr>
          <w:sz w:val="16"/>
        </w:rPr>
        <w:t xml:space="preserve"> since the collapse of the Soviet Union. Despite a dip for the US since 2011, President Trump has ushered in a new spike, while Russian spending has plateaued and Chinese expenditures are rapidly increasing. All three countries have also experienced an authoritarian turn.</w:t>
      </w:r>
    </w:p>
    <w:p w14:paraId="487EDE0C" w14:textId="77777777" w:rsidR="001E00C7" w:rsidRPr="007E2A5E" w:rsidRDefault="001E00C7" w:rsidP="001E00C7">
      <w:pPr>
        <w:rPr>
          <w:sz w:val="16"/>
        </w:rPr>
      </w:pPr>
      <w:r w:rsidRPr="00BE022D">
        <w:rPr>
          <w:rStyle w:val="StyleUnderline"/>
        </w:rPr>
        <w:t xml:space="preserve">Drawing on </w:t>
      </w:r>
      <w:r w:rsidRPr="00BE022D">
        <w:rPr>
          <w:rStyle w:val="Emphasis"/>
        </w:rPr>
        <w:t>game theory</w:t>
      </w:r>
      <w:r w:rsidRPr="007E2A5E">
        <w:rPr>
          <w:sz w:val="16"/>
        </w:rPr>
        <w:t xml:space="preserve">, Hanappi argues that </w:t>
      </w:r>
      <w:r w:rsidRPr="00BE022D">
        <w:rPr>
          <w:rStyle w:val="StyleUnderline"/>
        </w:rPr>
        <w:t xml:space="preserve">the </w:t>
      </w:r>
      <w:r w:rsidRPr="00BE022D">
        <w:rPr>
          <w:rStyle w:val="Emphasis"/>
        </w:rPr>
        <w:t>calculus</w:t>
      </w:r>
      <w:r w:rsidRPr="00BE022D">
        <w:rPr>
          <w:rStyle w:val="StyleUnderline"/>
        </w:rPr>
        <w:t xml:space="preserve"> that none of these countries would be capable of ‘winning’ a world war may be changing</w:t>
      </w:r>
      <w:r w:rsidRPr="007E2A5E">
        <w:rPr>
          <w:sz w:val="16"/>
        </w:rPr>
        <w:t xml:space="preserve"> in the perceptions of the leaderships of these countries. By one estimate, China has the highest probability of survival at 52 per cent, followed by the US at 30 per cent, and Russia at 18 per cent. This calculus suggests that of all the three powers, China might be the most inclined to escalate direct hostile military activities that challenge its rivals if it perceives a direct threat to what it sees as its legitimate interests.</w:t>
      </w:r>
    </w:p>
    <w:p w14:paraId="4619417C" w14:textId="77777777" w:rsidR="001E00C7" w:rsidRPr="007E2A5E" w:rsidRDefault="001E00C7" w:rsidP="001E00C7">
      <w:pPr>
        <w:rPr>
          <w:sz w:val="16"/>
        </w:rPr>
      </w:pPr>
      <w:r w:rsidRPr="007E2A5E">
        <w:rPr>
          <w:sz w:val="16"/>
        </w:rPr>
        <w:t>The US and Russia in contrast might transfer the focus of their military activities on more covert, indirect and proxy mechanisms. In the US case, Hanappi points out:</w:t>
      </w:r>
    </w:p>
    <w:p w14:paraId="51F204B1" w14:textId="77777777" w:rsidR="001E00C7" w:rsidRPr="007E2A5E" w:rsidRDefault="001E00C7" w:rsidP="001E00C7">
      <w:pPr>
        <w:rPr>
          <w:sz w:val="16"/>
        </w:rPr>
      </w:pPr>
      <w:r w:rsidRPr="007E2A5E">
        <w:rPr>
          <w:sz w:val="16"/>
        </w:rPr>
        <w:t>“… the military strategy of Trump seems to include the possibility to delegate part of local operational responsibility to close vassals, which receive massive weapon support from the US, e.g. Saudi Arabia and Israel in the Middle East. Turkey, one of the strongest NATO branches in the area is a special case. It seems to have been allowed to destroy an emergent state of the Kurdish population, which would have been closer to the European style of governance.”</w:t>
      </w:r>
    </w:p>
    <w:p w14:paraId="4CAAE18D" w14:textId="77777777" w:rsidR="001E00C7" w:rsidRPr="007E2A5E" w:rsidRDefault="001E00C7" w:rsidP="001E00C7">
      <w:pPr>
        <w:rPr>
          <w:sz w:val="16"/>
        </w:rPr>
      </w:pPr>
      <w:r w:rsidRPr="007E2A5E">
        <w:rPr>
          <w:sz w:val="16"/>
        </w:rPr>
        <w:t>There are growing signs of heightened great power tensions which could erupt entirely by accident or unanticipated provocation into a global conflict that nobody wants.</w:t>
      </w:r>
    </w:p>
    <w:p w14:paraId="529BC39A" w14:textId="77777777" w:rsidR="001E00C7" w:rsidRPr="007E2A5E" w:rsidRDefault="001E00C7" w:rsidP="001E00C7">
      <w:pPr>
        <w:rPr>
          <w:sz w:val="16"/>
        </w:rPr>
      </w:pPr>
      <w:r w:rsidRPr="00FC7E03">
        <w:rPr>
          <w:rStyle w:val="StyleUnderline"/>
        </w:rPr>
        <w:t xml:space="preserve">The US-China </w:t>
      </w:r>
      <w:r w:rsidRPr="00FC7E03">
        <w:rPr>
          <w:rStyle w:val="Emphasis"/>
        </w:rPr>
        <w:t>trade war</w:t>
      </w:r>
      <w:r w:rsidRPr="00FC7E03">
        <w:rPr>
          <w:rStyle w:val="StyleUnderline"/>
        </w:rPr>
        <w:t xml:space="preserve"> is </w:t>
      </w:r>
      <w:r w:rsidRPr="00FC7E03">
        <w:rPr>
          <w:rStyle w:val="Emphasis"/>
        </w:rPr>
        <w:t>escalating</w:t>
      </w:r>
      <w:r w:rsidRPr="00FC7E03">
        <w:rPr>
          <w:rStyle w:val="StyleUnderline"/>
        </w:rPr>
        <w:t xml:space="preserve">, while both powers tussle over </w:t>
      </w:r>
      <w:r w:rsidRPr="00FC7E03">
        <w:rPr>
          <w:rStyle w:val="Emphasis"/>
        </w:rPr>
        <w:t>technology secrets</w:t>
      </w:r>
      <w:r w:rsidRPr="00FC7E03">
        <w:rPr>
          <w:rStyle w:val="StyleUnderline"/>
        </w:rPr>
        <w:t xml:space="preserve"> and argue over</w:t>
      </w:r>
      <w:r w:rsidRPr="007E2A5E">
        <w:rPr>
          <w:sz w:val="16"/>
        </w:rPr>
        <w:t xml:space="preserve"> China’s </w:t>
      </w:r>
      <w:r w:rsidRPr="00FC7E03">
        <w:rPr>
          <w:rStyle w:val="StyleUnderline"/>
        </w:rPr>
        <w:t xml:space="preserve">growing </w:t>
      </w:r>
      <w:r w:rsidRPr="00FC7E03">
        <w:rPr>
          <w:rStyle w:val="Emphasis"/>
        </w:rPr>
        <w:t>military footprint</w:t>
      </w:r>
      <w:r w:rsidRPr="007E2A5E">
        <w:rPr>
          <w:sz w:val="16"/>
        </w:rPr>
        <w:t xml:space="preserve"> in the South China Sea. Meanwhile Trump’s massive expansion of the US Navy and Air Force point to preparations for a major potential conflict with either China or Russsia.</w:t>
      </w:r>
    </w:p>
    <w:p w14:paraId="3CABBB92" w14:textId="77777777" w:rsidR="001E00C7" w:rsidRPr="007E2A5E" w:rsidRDefault="001E00C7" w:rsidP="001E00C7">
      <w:pPr>
        <w:rPr>
          <w:sz w:val="16"/>
        </w:rPr>
      </w:pPr>
      <w:r w:rsidRPr="007E2A5E">
        <w:rPr>
          <w:sz w:val="16"/>
        </w:rPr>
        <w:t>Both the US and Russia have jettisoned a critical nuclear treaty established since the Cold War opening the way to a nuclear arms race. North Korea remains unrepentant about its ongoing nuclear weapons programme while Trump’s tearing up of the nuclear agreement with Iran disincentivises that country from complying with disarmament and reporting terms.</w:t>
      </w:r>
    </w:p>
    <w:p w14:paraId="2347949A" w14:textId="77777777" w:rsidR="001E00C7" w:rsidRPr="007E2A5E" w:rsidRDefault="001E00C7" w:rsidP="001E00C7">
      <w:pPr>
        <w:rPr>
          <w:sz w:val="16"/>
        </w:rPr>
      </w:pPr>
      <w:r w:rsidRPr="007E2A5E">
        <w:rPr>
          <w:sz w:val="16"/>
        </w:rPr>
        <w:t>Early last year, a statistical study of the frequency of major wars in human history found that the so-called 70 years of ‘long peace’ is simply not an unusual phenomenon indicating an unprecedented period of peace. The study concluded that there was no reason to believe that the 70 year period so far would not give way to another major war.</w:t>
      </w:r>
    </w:p>
    <w:p w14:paraId="0C1C9324" w14:textId="77777777" w:rsidR="001E00C7" w:rsidRPr="007E2A5E" w:rsidRDefault="001E00C7" w:rsidP="001E00C7">
      <w:pPr>
        <w:rPr>
          <w:sz w:val="16"/>
        </w:rPr>
      </w:pPr>
      <w:r w:rsidRPr="007E2A5E">
        <w:rPr>
          <w:sz w:val="16"/>
        </w:rPr>
        <w:t>Small wars, global contagion</w:t>
      </w:r>
    </w:p>
    <w:p w14:paraId="3F459296" w14:textId="77777777" w:rsidR="001E00C7" w:rsidRPr="007E2A5E" w:rsidRDefault="001E00C7" w:rsidP="001E00C7">
      <w:pPr>
        <w:rPr>
          <w:sz w:val="16"/>
        </w:rPr>
      </w:pPr>
      <w:r w:rsidRPr="007E2A5E">
        <w:rPr>
          <w:sz w:val="16"/>
        </w:rPr>
        <w:t xml:space="preserve">Hanappi’s second scenario explores the prospect of </w:t>
      </w:r>
      <w:r w:rsidRPr="003F3A06">
        <w:rPr>
          <w:rStyle w:val="StyleUnderline"/>
        </w:rPr>
        <w:t xml:space="preserve">a series of “small </w:t>
      </w:r>
      <w:r w:rsidRPr="003F3A06">
        <w:rPr>
          <w:rStyle w:val="Emphasis"/>
        </w:rPr>
        <w:t>civil wars</w:t>
      </w:r>
      <w:r w:rsidRPr="007E2A5E">
        <w:rPr>
          <w:sz w:val="16"/>
        </w:rPr>
        <w:t xml:space="preserve"> in many countries”. The ingredients for such a scenario </w:t>
      </w:r>
      <w:r w:rsidRPr="003F3A06">
        <w:rPr>
          <w:rStyle w:val="StyleUnderline"/>
        </w:rPr>
        <w:t xml:space="preserve">are rooted in the </w:t>
      </w:r>
      <w:r w:rsidRPr="003F3A06">
        <w:rPr>
          <w:rStyle w:val="Emphasis"/>
        </w:rPr>
        <w:t>resurgence</w:t>
      </w:r>
      <w:r w:rsidRPr="003F3A06">
        <w:rPr>
          <w:rStyle w:val="StyleUnderline"/>
        </w:rPr>
        <w:t xml:space="preserve"> of both right-wing and left-wing </w:t>
      </w:r>
      <w:r w:rsidRPr="003F3A06">
        <w:rPr>
          <w:rStyle w:val="Emphasis"/>
        </w:rPr>
        <w:t>populism</w:t>
      </w:r>
      <w:r w:rsidRPr="007E2A5E">
        <w:rPr>
          <w:sz w:val="16"/>
        </w:rPr>
        <w:t>. “Both variants</w:t>
      </w:r>
      <w:r w:rsidRPr="007E2A5E">
        <w:rPr>
          <w:rFonts w:ascii="Arial" w:hAnsi="Arial" w:cs="Arial"/>
          <w:sz w:val="16"/>
        </w:rPr>
        <w:t> </w:t>
      </w:r>
      <w:r w:rsidRPr="007E2A5E">
        <w:rPr>
          <w:sz w:val="16"/>
        </w:rPr>
        <w:t>—</w:t>
      </w:r>
      <w:r w:rsidRPr="007E2A5E">
        <w:rPr>
          <w:rFonts w:ascii="Arial" w:hAnsi="Arial" w:cs="Arial"/>
          <w:sz w:val="16"/>
        </w:rPr>
        <w:t> </w:t>
      </w:r>
      <w:r w:rsidRPr="007E2A5E">
        <w:rPr>
          <w:sz w:val="16"/>
        </w:rPr>
        <w:t>sometimes implicitly, sometimes explicitly</w:t>
      </w:r>
      <w:r w:rsidRPr="007E2A5E">
        <w:rPr>
          <w:rFonts w:ascii="Arial" w:hAnsi="Arial" w:cs="Arial"/>
          <w:sz w:val="16"/>
        </w:rPr>
        <w:t> </w:t>
      </w:r>
      <w:r w:rsidRPr="007E2A5E">
        <w:rPr>
          <w:sz w:val="16"/>
        </w:rPr>
        <w:t>—</w:t>
      </w:r>
      <w:r w:rsidRPr="007E2A5E">
        <w:rPr>
          <w:rFonts w:ascii="Arial" w:hAnsi="Arial" w:cs="Arial"/>
          <w:sz w:val="16"/>
        </w:rPr>
        <w:t> </w:t>
      </w:r>
      <w:r w:rsidRPr="007E2A5E">
        <w:rPr>
          <w:sz w:val="16"/>
        </w:rPr>
        <w:t>refer to a past historical national state form that they propose to return to,” explains Hanappi.</w:t>
      </w:r>
    </w:p>
    <w:p w14:paraId="6B155B68" w14:textId="77777777" w:rsidR="001E00C7" w:rsidRPr="007E2A5E" w:rsidRDefault="001E00C7" w:rsidP="001E00C7">
      <w:pPr>
        <w:rPr>
          <w:sz w:val="16"/>
        </w:rPr>
      </w:pPr>
      <w:r w:rsidRPr="007E2A5E">
        <w:rPr>
          <w:sz w:val="16"/>
        </w:rPr>
        <w:t xml:space="preserve">While right-wing populism harks back to the authoritarian, racist regimes established in Germany and Italy in the 1930s, </w:t>
      </w:r>
      <w:r w:rsidRPr="003F3A06">
        <w:rPr>
          <w:rStyle w:val="StyleUnderline"/>
        </w:rPr>
        <w:t>left-wing populism yearns to return to the model of “integrated capitalism”</w:t>
      </w:r>
      <w:r w:rsidRPr="007E2A5E">
        <w:rPr>
          <w:sz w:val="16"/>
        </w:rPr>
        <w:t xml:space="preserve"> that was in place during the first three decades after the Second World War, </w:t>
      </w:r>
      <w:r w:rsidRPr="003F3A06">
        <w:rPr>
          <w:rStyle w:val="StyleUnderline"/>
        </w:rPr>
        <w:t>and which reacted to the unequalising effects of capitalism through the ‘</w:t>
      </w:r>
      <w:r w:rsidRPr="003F3A06">
        <w:rPr>
          <w:rStyle w:val="Emphasis"/>
        </w:rPr>
        <w:t>social net</w:t>
      </w:r>
      <w:r w:rsidRPr="003F3A06">
        <w:rPr>
          <w:rStyle w:val="StyleUnderline"/>
        </w:rPr>
        <w:t>’ of the so-called ‘</w:t>
      </w:r>
      <w:r w:rsidRPr="003F3A06">
        <w:rPr>
          <w:rStyle w:val="Emphasis"/>
        </w:rPr>
        <w:t>welfare state</w:t>
      </w:r>
      <w:r w:rsidRPr="003F3A06">
        <w:rPr>
          <w:rStyle w:val="StyleUnderline"/>
        </w:rPr>
        <w:t xml:space="preserve">’ as well as </w:t>
      </w:r>
      <w:r w:rsidRPr="003F3A06">
        <w:rPr>
          <w:rStyle w:val="Emphasis"/>
        </w:rPr>
        <w:t>various forms</w:t>
      </w:r>
      <w:r w:rsidRPr="003F3A06">
        <w:rPr>
          <w:rStyle w:val="StyleUnderline"/>
        </w:rPr>
        <w:t xml:space="preserve"> of </w:t>
      </w:r>
      <w:r w:rsidRPr="003F3A06">
        <w:rPr>
          <w:rStyle w:val="Emphasis"/>
        </w:rPr>
        <w:t>state intervention</w:t>
      </w:r>
      <w:r w:rsidRPr="007E2A5E">
        <w:rPr>
          <w:sz w:val="16"/>
        </w:rPr>
        <w:t xml:space="preserve"> in the economy alongside private industry.</w:t>
      </w:r>
    </w:p>
    <w:p w14:paraId="2D609999" w14:textId="77777777" w:rsidR="001E00C7" w:rsidRPr="007E2A5E" w:rsidRDefault="001E00C7" w:rsidP="001E00C7">
      <w:pPr>
        <w:rPr>
          <w:sz w:val="16"/>
        </w:rPr>
      </w:pPr>
      <w:r w:rsidRPr="003F3A06">
        <w:rPr>
          <w:rStyle w:val="StyleUnderline"/>
        </w:rPr>
        <w:t xml:space="preserve">But the challenge is that “integrated capitalism” is already </w:t>
      </w:r>
      <w:r w:rsidRPr="003F3A06">
        <w:rPr>
          <w:rStyle w:val="Emphasis"/>
        </w:rPr>
        <w:t>engulfed</w:t>
      </w:r>
      <w:r w:rsidRPr="003F3A06">
        <w:rPr>
          <w:rStyle w:val="StyleUnderline"/>
        </w:rPr>
        <w:t xml:space="preserve"> with its own </w:t>
      </w:r>
      <w:r w:rsidRPr="003F3A06">
        <w:rPr>
          <w:rStyle w:val="Emphasis"/>
        </w:rPr>
        <w:t>internal contradictions</w:t>
      </w:r>
      <w:r w:rsidRPr="007E2A5E">
        <w:rPr>
          <w:sz w:val="16"/>
        </w:rPr>
        <w:t>,</w:t>
      </w:r>
      <w:r w:rsidRPr="003F3A06">
        <w:rPr>
          <w:rStyle w:val="StyleUnderline"/>
        </w:rPr>
        <w:t xml:space="preserve"> propelling the shift toward </w:t>
      </w:r>
      <w:r w:rsidRPr="003F3A06">
        <w:rPr>
          <w:rStyle w:val="Emphasis"/>
        </w:rPr>
        <w:t>disintegration</w:t>
      </w:r>
      <w:r w:rsidRPr="007E2A5E">
        <w:rPr>
          <w:sz w:val="16"/>
        </w:rPr>
        <w:t>.</w:t>
      </w:r>
    </w:p>
    <w:p w14:paraId="6DF13CF3" w14:textId="77777777" w:rsidR="001E00C7" w:rsidRPr="007E2A5E" w:rsidRDefault="001E00C7" w:rsidP="001E00C7">
      <w:pPr>
        <w:rPr>
          <w:sz w:val="16"/>
        </w:rPr>
      </w:pPr>
      <w:r w:rsidRPr="003F3A06">
        <w:rPr>
          <w:rStyle w:val="StyleUnderline"/>
        </w:rPr>
        <w:t xml:space="preserve">This puts left-wing populism in a </w:t>
      </w:r>
      <w:r w:rsidRPr="003F3A06">
        <w:rPr>
          <w:rStyle w:val="Emphasis"/>
        </w:rPr>
        <w:t>systematically weaker position</w:t>
      </w:r>
      <w:r w:rsidRPr="007E2A5E">
        <w:rPr>
          <w:sz w:val="16"/>
        </w:rPr>
        <w:t>, as right-wing populism can point to the multiple failures of “integrated capitalism”: the failure to “overcome class antagonisms”, and the failure to “fulfil the promise of a substantially better life for the majority of people.” According to Hanappi:</w:t>
      </w:r>
    </w:p>
    <w:p w14:paraId="5ABC2339" w14:textId="77777777" w:rsidR="001E00C7" w:rsidRPr="007E2A5E" w:rsidRDefault="001E00C7" w:rsidP="001E00C7">
      <w:pPr>
        <w:rPr>
          <w:sz w:val="16"/>
        </w:rPr>
      </w:pPr>
      <w:r w:rsidRPr="007E2A5E">
        <w:rPr>
          <w:sz w:val="16"/>
        </w:rPr>
        <w:t>“The representatives of Integrated Capitalism are discredited and cannot act as leaders, the movement therefore is forced to experiment with new forms of national organization. More participatory forms of democratic organization take more time, and with multiple social groups involved this weakens this movements strength vis-à-vis right-wing populism. Furthermore, its vision of an improved national Integrated Capitalism is handicapped by the fact that many people still remember its failures, while the song of national glory that right-wing populism sings refers to an imagined far-away past that no one ever had seen.”</w:t>
      </w:r>
    </w:p>
    <w:p w14:paraId="7EA01FBD" w14:textId="77777777" w:rsidR="001E00C7" w:rsidRPr="007E2A5E" w:rsidRDefault="001E00C7" w:rsidP="001E00C7">
      <w:pPr>
        <w:rPr>
          <w:sz w:val="16"/>
        </w:rPr>
      </w:pPr>
      <w:r w:rsidRPr="007E2A5E">
        <w:rPr>
          <w:sz w:val="16"/>
        </w:rPr>
        <w:t xml:space="preserve">In this context, he argues, </w:t>
      </w:r>
      <w:r w:rsidRPr="00BA1AB0">
        <w:rPr>
          <w:rStyle w:val="StyleUnderline"/>
        </w:rPr>
        <w:t xml:space="preserve">the potential exists for outbreaks of </w:t>
      </w:r>
      <w:r w:rsidRPr="00BA1AB0">
        <w:rPr>
          <w:rStyle w:val="Emphasis"/>
        </w:rPr>
        <w:t>national civil war</w:t>
      </w:r>
      <w:r w:rsidRPr="00BA1AB0">
        <w:rPr>
          <w:rStyle w:val="StyleUnderline"/>
        </w:rPr>
        <w:t xml:space="preserve"> between emerging </w:t>
      </w:r>
      <w:r w:rsidRPr="00BA1AB0">
        <w:rPr>
          <w:rStyle w:val="Emphasis"/>
        </w:rPr>
        <w:t>paramilitary branches</w:t>
      </w:r>
      <w:r w:rsidRPr="00BA1AB0">
        <w:rPr>
          <w:rStyle w:val="StyleUnderline"/>
        </w:rPr>
        <w:t xml:space="preserve"> of right-wing and left-wing populist movements</w:t>
      </w:r>
      <w:r w:rsidRPr="007E2A5E">
        <w:rPr>
          <w:sz w:val="16"/>
        </w:rPr>
        <w:t>, in the context of either movement adopting state power and coming into conflict with the opposition.</w:t>
      </w:r>
    </w:p>
    <w:p w14:paraId="5FEE944A" w14:textId="77777777" w:rsidR="001E00C7" w:rsidRPr="007E2A5E" w:rsidRDefault="001E00C7" w:rsidP="001E00C7">
      <w:pPr>
        <w:rPr>
          <w:sz w:val="16"/>
        </w:rPr>
      </w:pPr>
      <w:r w:rsidRPr="007E2A5E">
        <w:rPr>
          <w:sz w:val="16"/>
        </w:rPr>
        <w:t>Hanappi warns of the possibility of a regional or global “contagion” effect, if these breakdowns occur within a similar time-scale. In that scenario:</w:t>
      </w:r>
    </w:p>
    <w:p w14:paraId="5EBBB3D2" w14:textId="77777777" w:rsidR="001E00C7" w:rsidRPr="007E2A5E" w:rsidRDefault="001E00C7" w:rsidP="001E00C7">
      <w:pPr>
        <w:rPr>
          <w:sz w:val="16"/>
        </w:rPr>
      </w:pPr>
      <w:r w:rsidRPr="007E2A5E">
        <w:rPr>
          <w:sz w:val="16"/>
        </w:rPr>
        <w:t>“The fluid mobility of national ideological political entrepreneurs, the creators of populist movements, meets the rigidity of dire global economic constraints. This is the crash that provokes local wars.”</w:t>
      </w:r>
    </w:p>
    <w:p w14:paraId="61EE706E" w14:textId="77777777" w:rsidR="001E00C7" w:rsidRPr="007E2A5E" w:rsidRDefault="001E00C7" w:rsidP="001E00C7">
      <w:pPr>
        <w:rPr>
          <w:sz w:val="16"/>
        </w:rPr>
      </w:pPr>
      <w:r w:rsidRPr="00BA1AB0">
        <w:rPr>
          <w:rStyle w:val="StyleUnderline"/>
        </w:rPr>
        <w:t xml:space="preserve">This </w:t>
      </w:r>
      <w:r w:rsidRPr="00BA1AB0">
        <w:rPr>
          <w:rStyle w:val="Emphasis"/>
        </w:rPr>
        <w:t>scenario</w:t>
      </w:r>
      <w:r w:rsidRPr="00BA1AB0">
        <w:rPr>
          <w:rStyle w:val="StyleUnderline"/>
        </w:rPr>
        <w:t xml:space="preserve"> is also </w:t>
      </w:r>
      <w:r w:rsidRPr="00BA1AB0">
        <w:rPr>
          <w:rStyle w:val="Emphasis"/>
        </w:rPr>
        <w:t>backed</w:t>
      </w:r>
      <w:r w:rsidRPr="00BA1AB0">
        <w:rPr>
          <w:rStyle w:val="StyleUnderline"/>
        </w:rPr>
        <w:t xml:space="preserve"> by </w:t>
      </w:r>
      <w:r w:rsidRPr="00BA1AB0">
        <w:rPr>
          <w:rStyle w:val="Emphasis"/>
        </w:rPr>
        <w:t>statistical data</w:t>
      </w:r>
      <w:r w:rsidRPr="007E2A5E">
        <w:rPr>
          <w:sz w:val="16"/>
        </w:rPr>
        <w:t xml:space="preserve">. In 2016, a study by Lloyds Insurers found that since 1960 </w:t>
      </w:r>
      <w:r w:rsidRPr="00BA1AB0">
        <w:rPr>
          <w:rStyle w:val="StyleUnderline"/>
        </w:rPr>
        <w:t>there has been an increasing frequency in “pandemics” of “political violence contagion”</w:t>
      </w:r>
      <w:r w:rsidRPr="007E2A5E">
        <w:rPr>
          <w:sz w:val="16"/>
        </w:rPr>
        <w:t xml:space="preserve"> involving regional and transnational outbreaks of civil unrest </w:t>
      </w:r>
      <w:r w:rsidRPr="00BA1AB0">
        <w:rPr>
          <w:rStyle w:val="StyleUnderline"/>
        </w:rPr>
        <w:t>within and among states</w:t>
      </w:r>
      <w:r w:rsidRPr="007E2A5E">
        <w:rPr>
          <w:sz w:val="16"/>
        </w:rPr>
        <w:t>.</w:t>
      </w:r>
    </w:p>
    <w:p w14:paraId="135C1071" w14:textId="77777777" w:rsidR="001E00C7" w:rsidRPr="007E2A5E" w:rsidRDefault="001E00C7" w:rsidP="001E00C7">
      <w:pPr>
        <w:rPr>
          <w:sz w:val="16"/>
        </w:rPr>
      </w:pPr>
      <w:r w:rsidRPr="007E2A5E">
        <w:rPr>
          <w:sz w:val="16"/>
        </w:rPr>
        <w:t>The report said that social protest and dissent against government policies of militarism abroad and neoliberal austerity at home could act as potential precursors to “contagions” of violence, along with other risk factors, including “an increase in the share of internet users”, greater urban concentration, increases in infant mortality, and a growing young population.</w:t>
      </w:r>
    </w:p>
    <w:p w14:paraId="4DEF88C8" w14:textId="77777777" w:rsidR="001E00C7" w:rsidRPr="00BA1AB0" w:rsidRDefault="001E00C7" w:rsidP="001E00C7">
      <w:pPr>
        <w:rPr>
          <w:rStyle w:val="StyleUnderline"/>
        </w:rPr>
      </w:pPr>
      <w:r w:rsidRPr="00BA1AB0">
        <w:rPr>
          <w:rStyle w:val="StyleUnderline"/>
        </w:rPr>
        <w:t xml:space="preserve">Global </w:t>
      </w:r>
      <w:r w:rsidRPr="00BA1AB0">
        <w:rPr>
          <w:rStyle w:val="Emphasis"/>
        </w:rPr>
        <w:t>insurgency</w:t>
      </w:r>
      <w:r w:rsidRPr="00BA1AB0">
        <w:rPr>
          <w:rStyle w:val="StyleUnderline"/>
        </w:rPr>
        <w:t xml:space="preserve"> of the </w:t>
      </w:r>
      <w:r w:rsidRPr="00BA1AB0">
        <w:rPr>
          <w:rStyle w:val="Emphasis"/>
        </w:rPr>
        <w:t>poor</w:t>
      </w:r>
    </w:p>
    <w:p w14:paraId="795F304D" w14:textId="77777777" w:rsidR="001E00C7" w:rsidRPr="007E2A5E" w:rsidRDefault="001E00C7" w:rsidP="001E00C7">
      <w:pPr>
        <w:rPr>
          <w:sz w:val="16"/>
        </w:rPr>
      </w:pPr>
      <w:r w:rsidRPr="007E2A5E">
        <w:rPr>
          <w:sz w:val="16"/>
        </w:rPr>
        <w:t xml:space="preserve">Hanappi’s third scenario </w:t>
      </w:r>
      <w:r w:rsidRPr="00BA1AB0">
        <w:rPr>
          <w:rStyle w:val="StyleUnderline"/>
        </w:rPr>
        <w:t>parallels</w:t>
      </w:r>
      <w:r w:rsidRPr="007E2A5E">
        <w:rPr>
          <w:sz w:val="16"/>
        </w:rPr>
        <w:t xml:space="preserve"> the </w:t>
      </w:r>
      <w:r w:rsidRPr="00BA1AB0">
        <w:rPr>
          <w:rStyle w:val="StyleUnderline"/>
        </w:rPr>
        <w:t>Lloyds study’s finding that</w:t>
      </w:r>
      <w:r w:rsidRPr="007E2A5E">
        <w:rPr>
          <w:sz w:val="16"/>
        </w:rPr>
        <w:t xml:space="preserve"> in coming years, </w:t>
      </w:r>
      <w:r w:rsidRPr="00BA1AB0">
        <w:rPr>
          <w:rStyle w:val="StyleUnderline"/>
        </w:rPr>
        <w:t>the world is likely to face a series of</w:t>
      </w:r>
      <w:r w:rsidRPr="007E2A5E">
        <w:rPr>
          <w:sz w:val="16"/>
        </w:rPr>
        <w:t xml:space="preserve"> “super strain pandemics” in the form of </w:t>
      </w:r>
      <w:r w:rsidRPr="00BA1AB0">
        <w:rPr>
          <w:rStyle w:val="StyleUnderline"/>
        </w:rPr>
        <w:t>“anti-imperialist” and “independence movements”, “</w:t>
      </w:r>
      <w:r w:rsidRPr="00BA1AB0">
        <w:rPr>
          <w:rStyle w:val="Emphasis"/>
        </w:rPr>
        <w:t>mass pro-reform protests</w:t>
      </w:r>
      <w:r w:rsidRPr="00BA1AB0">
        <w:rPr>
          <w:rStyle w:val="StyleUnderline"/>
        </w:rPr>
        <w:t xml:space="preserve"> against national government”, and “</w:t>
      </w:r>
      <w:r w:rsidRPr="00BA1AB0">
        <w:rPr>
          <w:rStyle w:val="Emphasis"/>
        </w:rPr>
        <w:t>armed insurrection</w:t>
      </w:r>
      <w:r w:rsidRPr="007E2A5E">
        <w:rPr>
          <w:sz w:val="16"/>
        </w:rPr>
        <w:t xml:space="preserve">” or “insurgency” </w:t>
      </w:r>
      <w:r w:rsidRPr="00BA1AB0">
        <w:rPr>
          <w:rStyle w:val="StyleUnderline"/>
        </w:rPr>
        <w:t>associated with</w:t>
      </w:r>
      <w:r w:rsidRPr="007E2A5E">
        <w:rPr>
          <w:sz w:val="16"/>
        </w:rPr>
        <w:t xml:space="preserve"> two particular ideologies, “</w:t>
      </w:r>
      <w:r w:rsidRPr="00BA1AB0">
        <w:rPr>
          <w:rStyle w:val="Emphasis"/>
        </w:rPr>
        <w:t>Marxism</w:t>
      </w:r>
      <w:r w:rsidRPr="00BA1AB0">
        <w:rPr>
          <w:rStyle w:val="StyleUnderline"/>
        </w:rPr>
        <w:t>” and “</w:t>
      </w:r>
      <w:r w:rsidRPr="00BA1AB0">
        <w:rPr>
          <w:rStyle w:val="Emphasis"/>
        </w:rPr>
        <w:t>Islamism</w:t>
      </w:r>
      <w:r w:rsidRPr="007E2A5E">
        <w:rPr>
          <w:sz w:val="16"/>
        </w:rPr>
        <w:t>.”</w:t>
      </w:r>
    </w:p>
    <w:p w14:paraId="53CCFD65" w14:textId="77777777" w:rsidR="001E00C7" w:rsidRPr="007E2A5E" w:rsidRDefault="001E00C7" w:rsidP="001E00C7">
      <w:pPr>
        <w:rPr>
          <w:sz w:val="16"/>
        </w:rPr>
      </w:pPr>
      <w:r w:rsidRPr="007E2A5E">
        <w:rPr>
          <w:sz w:val="16"/>
        </w:rPr>
        <w:t xml:space="preserve">According to Hanappi, the </w:t>
      </w:r>
      <w:r w:rsidRPr="00BA1AB0">
        <w:rPr>
          <w:rStyle w:val="StyleUnderline"/>
        </w:rPr>
        <w:t xml:space="preserve">plausibility of this scenario can be found in the “profoundly </w:t>
      </w:r>
      <w:r w:rsidRPr="00BA1AB0">
        <w:rPr>
          <w:rStyle w:val="Emphasis"/>
        </w:rPr>
        <w:t>divergent trajectories</w:t>
      </w:r>
      <w:r w:rsidRPr="00BA1AB0">
        <w:rPr>
          <w:rStyle w:val="StyleUnderline"/>
        </w:rPr>
        <w:t xml:space="preserve"> of </w:t>
      </w:r>
      <w:r w:rsidRPr="00BA1AB0">
        <w:rPr>
          <w:rStyle w:val="Emphasis"/>
        </w:rPr>
        <w:t>welfare</w:t>
      </w:r>
      <w:r w:rsidRPr="00BA1AB0">
        <w:rPr>
          <w:rStyle w:val="StyleUnderline"/>
        </w:rPr>
        <w:t xml:space="preserve"> of poor parts and rich parts of the world economy</w:t>
      </w:r>
      <w:r w:rsidRPr="007E2A5E">
        <w:rPr>
          <w:sz w:val="16"/>
        </w:rPr>
        <w:t>.”</w:t>
      </w:r>
    </w:p>
    <w:p w14:paraId="7A21FC9B" w14:textId="77777777" w:rsidR="001E00C7" w:rsidRPr="007E2A5E" w:rsidRDefault="001E00C7" w:rsidP="001E00C7">
      <w:pPr>
        <w:rPr>
          <w:sz w:val="16"/>
        </w:rPr>
      </w:pPr>
      <w:r w:rsidRPr="007E2A5E">
        <w:rPr>
          <w:sz w:val="16"/>
        </w:rPr>
        <w:t xml:space="preserve">While GDP has continued to grow overall, </w:t>
      </w:r>
      <w:r w:rsidRPr="00BA1AB0">
        <w:rPr>
          <w:rStyle w:val="StyleUnderline"/>
        </w:rPr>
        <w:t xml:space="preserve">in the last three decades income and wealth inequalities within almost every country have widened, and look set to sharpen further. If this cycle continues, a </w:t>
      </w:r>
      <w:r w:rsidRPr="00BA1AB0">
        <w:rPr>
          <w:rStyle w:val="Emphasis"/>
        </w:rPr>
        <w:t>coalescence of grievances</w:t>
      </w:r>
      <w:r w:rsidRPr="00BA1AB0">
        <w:rPr>
          <w:rStyle w:val="StyleUnderline"/>
        </w:rPr>
        <w:t xml:space="preserve"> among the </w:t>
      </w:r>
      <w:r w:rsidRPr="00BA1AB0">
        <w:rPr>
          <w:rStyle w:val="Emphasis"/>
        </w:rPr>
        <w:t>poorest three billion</w:t>
      </w:r>
      <w:r w:rsidRPr="00BA1AB0">
        <w:rPr>
          <w:rStyle w:val="StyleUnderline"/>
        </w:rPr>
        <w:t xml:space="preserve">, spurred on by the </w:t>
      </w:r>
      <w:r w:rsidRPr="00BA1AB0">
        <w:rPr>
          <w:rStyle w:val="Emphasis"/>
        </w:rPr>
        <w:t>interconnectivity</w:t>
      </w:r>
      <w:r w:rsidRPr="00BA1AB0">
        <w:rPr>
          <w:rStyle w:val="StyleUnderline"/>
        </w:rPr>
        <w:t xml:space="preserve"> of </w:t>
      </w:r>
      <w:r w:rsidRPr="00BA1AB0">
        <w:rPr>
          <w:rStyle w:val="Emphasis"/>
        </w:rPr>
        <w:t>communications</w:t>
      </w:r>
      <w:r w:rsidRPr="007E2A5E">
        <w:rPr>
          <w:sz w:val="16"/>
        </w:rPr>
        <w:t xml:space="preserve"> in the smartphone era, </w:t>
      </w:r>
      <w:r w:rsidRPr="00BA1AB0">
        <w:rPr>
          <w:rStyle w:val="StyleUnderline"/>
        </w:rPr>
        <w:t>is plausible</w:t>
      </w:r>
      <w:r w:rsidRPr="007E2A5E">
        <w:rPr>
          <w:sz w:val="16"/>
        </w:rPr>
        <w:t>.</w:t>
      </w:r>
    </w:p>
    <w:p w14:paraId="04E4BC40" w14:textId="77777777" w:rsidR="001E00C7" w:rsidRPr="008F0057" w:rsidRDefault="001E00C7" w:rsidP="001E00C7">
      <w:pPr>
        <w:rPr>
          <w:sz w:val="16"/>
        </w:rPr>
      </w:pPr>
      <w:r w:rsidRPr="007E2A5E">
        <w:rPr>
          <w:sz w:val="16"/>
        </w:rPr>
        <w:t xml:space="preserve">Hanappi argues that </w:t>
      </w:r>
      <w:r w:rsidRPr="00BA1AB0">
        <w:rPr>
          <w:rStyle w:val="StyleUnderline"/>
        </w:rPr>
        <w:t xml:space="preserve">in reality, </w:t>
      </w:r>
      <w:r w:rsidRPr="00BA1AB0">
        <w:rPr>
          <w:rStyle w:val="Emphasis"/>
        </w:rPr>
        <w:t>global conditions</w:t>
      </w:r>
      <w:r w:rsidRPr="00BA1AB0">
        <w:rPr>
          <w:rStyle w:val="StyleUnderline"/>
        </w:rPr>
        <w:t xml:space="preserve"> make</w:t>
      </w:r>
      <w:r w:rsidRPr="007E2A5E">
        <w:rPr>
          <w:rStyle w:val="StyleUnderline"/>
        </w:rPr>
        <w:t xml:space="preserve"> a </w:t>
      </w:r>
      <w:r w:rsidRPr="007E2A5E">
        <w:rPr>
          <w:rStyle w:val="Emphasis"/>
        </w:rPr>
        <w:t>combination</w:t>
      </w:r>
      <w:r w:rsidRPr="007E2A5E">
        <w:rPr>
          <w:sz w:val="16"/>
        </w:rPr>
        <w:t xml:space="preserve"> of these three scenarios </w:t>
      </w:r>
      <w:r w:rsidRPr="007E2A5E">
        <w:rPr>
          <w:rStyle w:val="StyleUnderline"/>
        </w:rPr>
        <w:t>more likely than just one</w:t>
      </w:r>
      <w:r w:rsidRPr="007E2A5E">
        <w:rPr>
          <w:sz w:val="16"/>
        </w:rPr>
        <w:t xml:space="preserve"> of them.</w:t>
      </w:r>
    </w:p>
    <w:p w14:paraId="56169321" w14:textId="77777777" w:rsidR="001E00C7" w:rsidRPr="007B244E" w:rsidRDefault="001E00C7" w:rsidP="001E00C7">
      <w:pPr>
        <w:pStyle w:val="Heading3"/>
      </w:pPr>
      <w:r>
        <w:t>Impact---Environment</w:t>
      </w:r>
    </w:p>
    <w:p w14:paraId="3B173573" w14:textId="77777777" w:rsidR="001E00C7" w:rsidRDefault="001E00C7" w:rsidP="001E00C7">
      <w:pPr>
        <w:pStyle w:val="Heading4"/>
      </w:pPr>
      <w:r>
        <w:t xml:space="preserve">State-sanctioned </w:t>
      </w:r>
      <w:r w:rsidRPr="001B06CA">
        <w:rPr>
          <w:u w:val="single"/>
        </w:rPr>
        <w:t>environmental destruction</w:t>
      </w:r>
      <w:r>
        <w:t xml:space="preserve"> is intrinsic to capitalism---culminates in </w:t>
      </w:r>
      <w:r w:rsidRPr="001B06CA">
        <w:rPr>
          <w:u w:val="single"/>
        </w:rPr>
        <w:t>extinction</w:t>
      </w:r>
      <w:r>
        <w:t xml:space="preserve">. </w:t>
      </w:r>
    </w:p>
    <w:p w14:paraId="046A5C2A" w14:textId="77777777" w:rsidR="001E00C7" w:rsidRDefault="001E00C7" w:rsidP="001E00C7">
      <w:r>
        <w:rPr>
          <w:rStyle w:val="Style13ptBold"/>
        </w:rPr>
        <w:t xml:space="preserve">Plested </w:t>
      </w:r>
      <w:r w:rsidRPr="00486760">
        <w:rPr>
          <w:rStyle w:val="Style13ptBold"/>
        </w:rPr>
        <w:t>'</w:t>
      </w:r>
      <w:r>
        <w:rPr>
          <w:rStyle w:val="Style13ptBold"/>
        </w:rPr>
        <w:t>20</w:t>
      </w:r>
      <w:r w:rsidRPr="00486760">
        <w:rPr>
          <w:rStyle w:val="Style13ptBold"/>
        </w:rPr>
        <w:t xml:space="preserve"> </w:t>
      </w:r>
      <w:r>
        <w:t>[James; 2/17/20; editor of Red Flag; "Capitalist roots of the environment crisis," https://climateandcapitalism.com/2020/02/18/capitalist-roots-environment-crisis/]</w:t>
      </w:r>
    </w:p>
    <w:p w14:paraId="7F5E737F" w14:textId="77777777" w:rsidR="001E00C7" w:rsidRPr="001B06CA" w:rsidRDefault="001E00C7" w:rsidP="001E00C7">
      <w:pPr>
        <w:rPr>
          <w:sz w:val="16"/>
        </w:rPr>
      </w:pPr>
      <w:r w:rsidRPr="00FB6C57">
        <w:rPr>
          <w:rStyle w:val="Emphasis"/>
        </w:rPr>
        <w:t>Climate change</w:t>
      </w:r>
      <w:r w:rsidRPr="00FB6C57">
        <w:rPr>
          <w:rStyle w:val="StyleUnderline"/>
        </w:rPr>
        <w:t xml:space="preserve"> is only </w:t>
      </w:r>
      <w:r w:rsidRPr="00FB6C57">
        <w:rPr>
          <w:rStyle w:val="Emphasis"/>
        </w:rPr>
        <w:t>one aspect</w:t>
      </w:r>
      <w:r w:rsidRPr="00FB6C57">
        <w:rPr>
          <w:rStyle w:val="StyleUnderline"/>
        </w:rPr>
        <w:t xml:space="preserve"> of the problem. Everywhere we look, the </w:t>
      </w:r>
      <w:r w:rsidRPr="00FB6C57">
        <w:rPr>
          <w:rStyle w:val="Emphasis"/>
        </w:rPr>
        <w:t>natural systems</w:t>
      </w:r>
      <w:r w:rsidRPr="00FB6C57">
        <w:rPr>
          <w:rStyle w:val="StyleUnderline"/>
        </w:rPr>
        <w:t xml:space="preserve"> that maintain our planet in its </w:t>
      </w:r>
      <w:r w:rsidRPr="00FB6C57">
        <w:rPr>
          <w:rStyle w:val="Emphasis"/>
        </w:rPr>
        <w:t>habitable state</w:t>
      </w:r>
      <w:r w:rsidRPr="00FB6C57">
        <w:rPr>
          <w:rStyle w:val="StyleUnderline"/>
        </w:rPr>
        <w:t xml:space="preserve"> are rapidly </w:t>
      </w:r>
      <w:r w:rsidRPr="00FB6C57">
        <w:rPr>
          <w:rStyle w:val="Emphasis"/>
        </w:rPr>
        <w:t>deteriorating</w:t>
      </w:r>
      <w:r w:rsidRPr="00FB6C57">
        <w:rPr>
          <w:rStyle w:val="StyleUnderline"/>
        </w:rPr>
        <w:t xml:space="preserve">. Can we survive the </w:t>
      </w:r>
      <w:r w:rsidRPr="00FB6C57">
        <w:rPr>
          <w:rStyle w:val="Emphasis"/>
        </w:rPr>
        <w:t>destruction</w:t>
      </w:r>
      <w:r w:rsidRPr="00FB6C57">
        <w:rPr>
          <w:rStyle w:val="StyleUnderline"/>
        </w:rPr>
        <w:t xml:space="preserve"> of the tropical </w:t>
      </w:r>
      <w:r w:rsidRPr="00FB6C57">
        <w:rPr>
          <w:rStyle w:val="Emphasis"/>
        </w:rPr>
        <w:t>rain forests</w:t>
      </w:r>
      <w:r w:rsidRPr="00FB6C57">
        <w:rPr>
          <w:rStyle w:val="StyleUnderline"/>
        </w:rPr>
        <w:t xml:space="preserve"> of the </w:t>
      </w:r>
      <w:r w:rsidRPr="00FB6C57">
        <w:rPr>
          <w:rStyle w:val="Emphasis"/>
        </w:rPr>
        <w:t>Amazon</w:t>
      </w:r>
      <w:r w:rsidRPr="00FB6C57">
        <w:rPr>
          <w:rStyle w:val="StyleUnderline"/>
        </w:rPr>
        <w:t xml:space="preserve"> – the </w:t>
      </w:r>
      <w:r w:rsidRPr="00FB6C57">
        <w:rPr>
          <w:rStyle w:val="Emphasis"/>
        </w:rPr>
        <w:t>lungs of Earth</w:t>
      </w:r>
      <w:r w:rsidRPr="00FB6C57">
        <w:rPr>
          <w:rStyle w:val="StyleUnderline"/>
        </w:rPr>
        <w:t xml:space="preserve">? Can we survive the </w:t>
      </w:r>
      <w:r w:rsidRPr="00FB6C57">
        <w:rPr>
          <w:rStyle w:val="Emphasis"/>
        </w:rPr>
        <w:t>spread</w:t>
      </w:r>
      <w:r w:rsidRPr="00FB6C57">
        <w:rPr>
          <w:rStyle w:val="StyleUnderline"/>
        </w:rPr>
        <w:t xml:space="preserve"> of </w:t>
      </w:r>
      <w:r w:rsidRPr="00FB6C57">
        <w:rPr>
          <w:rStyle w:val="Emphasis"/>
        </w:rPr>
        <w:t>dead zones</w:t>
      </w:r>
      <w:r w:rsidRPr="001B06CA">
        <w:rPr>
          <w:sz w:val="16"/>
        </w:rPr>
        <w:t xml:space="preserve"> – areas too low in oxygen to sustain life – </w:t>
      </w:r>
      <w:r w:rsidRPr="00FB6C57">
        <w:rPr>
          <w:rStyle w:val="StyleUnderline"/>
        </w:rPr>
        <w:t xml:space="preserve">across our </w:t>
      </w:r>
      <w:r w:rsidRPr="00FB6C57">
        <w:rPr>
          <w:rStyle w:val="Emphasis"/>
        </w:rPr>
        <w:t>oceans</w:t>
      </w:r>
      <w:r w:rsidRPr="00FB6C57">
        <w:rPr>
          <w:rStyle w:val="StyleUnderline"/>
        </w:rPr>
        <w:t xml:space="preserve">? Can we make do without the </w:t>
      </w:r>
      <w:r w:rsidRPr="00FB6C57">
        <w:rPr>
          <w:rStyle w:val="Emphasis"/>
        </w:rPr>
        <w:t>bees</w:t>
      </w:r>
      <w:r w:rsidRPr="00FB6C57">
        <w:rPr>
          <w:rStyle w:val="StyleUnderline"/>
        </w:rPr>
        <w:t xml:space="preserve"> and other </w:t>
      </w:r>
      <w:r w:rsidRPr="00FB6C57">
        <w:rPr>
          <w:rStyle w:val="Emphasis"/>
        </w:rPr>
        <w:t>insects</w:t>
      </w:r>
      <w:r w:rsidRPr="00FB6C57">
        <w:rPr>
          <w:rStyle w:val="StyleUnderline"/>
        </w:rPr>
        <w:t xml:space="preserve"> we</w:t>
      </w:r>
      <w:r w:rsidRPr="001B06CA">
        <w:rPr>
          <w:sz w:val="16"/>
        </w:rPr>
        <w:t xml:space="preserve"> currently </w:t>
      </w:r>
      <w:r w:rsidRPr="00FB6C57">
        <w:rPr>
          <w:rStyle w:val="StyleUnderline"/>
        </w:rPr>
        <w:t xml:space="preserve">depend on to </w:t>
      </w:r>
      <w:r w:rsidRPr="00FB6C57">
        <w:rPr>
          <w:rStyle w:val="Emphasis"/>
        </w:rPr>
        <w:t>pollinate</w:t>
      </w:r>
      <w:r w:rsidRPr="00FB6C57">
        <w:rPr>
          <w:rStyle w:val="StyleUnderline"/>
        </w:rPr>
        <w:t xml:space="preserve"> our </w:t>
      </w:r>
      <w:r w:rsidRPr="00FB6C57">
        <w:rPr>
          <w:rStyle w:val="Emphasis"/>
        </w:rPr>
        <w:t>crops</w:t>
      </w:r>
      <w:r w:rsidRPr="00FB6C57">
        <w:rPr>
          <w:rStyle w:val="StyleUnderline"/>
        </w:rPr>
        <w:t>?</w:t>
      </w:r>
    </w:p>
    <w:p w14:paraId="6581D0D6" w14:textId="77777777" w:rsidR="001E00C7" w:rsidRPr="001B06CA" w:rsidRDefault="001E00C7" w:rsidP="001E00C7">
      <w:pPr>
        <w:rPr>
          <w:sz w:val="16"/>
        </w:rPr>
      </w:pPr>
      <w:r w:rsidRPr="00FB6C57">
        <w:rPr>
          <w:rStyle w:val="StyleUnderline"/>
        </w:rPr>
        <w:t xml:space="preserve">Perhaps the </w:t>
      </w:r>
      <w:r w:rsidRPr="00FB6C57">
        <w:rPr>
          <w:rStyle w:val="Emphasis"/>
        </w:rPr>
        <w:t>scariest thing</w:t>
      </w:r>
      <w:r w:rsidRPr="001B06CA">
        <w:rPr>
          <w:sz w:val="16"/>
        </w:rPr>
        <w:t xml:space="preserve"> about the situation </w:t>
      </w:r>
      <w:r w:rsidRPr="00FB6C57">
        <w:rPr>
          <w:rStyle w:val="StyleUnderline"/>
        </w:rPr>
        <w:t xml:space="preserve">isn’t the </w:t>
      </w:r>
      <w:r w:rsidRPr="00FB6C57">
        <w:rPr>
          <w:rStyle w:val="Emphasis"/>
        </w:rPr>
        <w:t>vast scale</w:t>
      </w:r>
      <w:r w:rsidRPr="00FB6C57">
        <w:rPr>
          <w:rStyle w:val="StyleUnderline"/>
        </w:rPr>
        <w:t xml:space="preserve"> of breakdown in natural systems but the fact that those entrusted with the </w:t>
      </w:r>
      <w:r w:rsidRPr="00FB6C57">
        <w:rPr>
          <w:rStyle w:val="Emphasis"/>
        </w:rPr>
        <w:t>leadership</w:t>
      </w:r>
      <w:r w:rsidRPr="00FB6C57">
        <w:rPr>
          <w:rStyle w:val="StyleUnderline"/>
        </w:rPr>
        <w:t xml:space="preserve"> of our society appear determined to </w:t>
      </w:r>
      <w:r w:rsidRPr="00FB6C57">
        <w:rPr>
          <w:rStyle w:val="Emphasis"/>
        </w:rPr>
        <w:t>hasten us to our doom</w:t>
      </w:r>
      <w:r w:rsidRPr="001B06CA">
        <w:rPr>
          <w:sz w:val="16"/>
        </w:rPr>
        <w:t>. Instead of listening to the advice of the scientists, firefighters, land managers and others who’ve been sounding the alarm about climate change for decades, Scott Morrison and Co. parrot propaganda points from the Murdoch press. Instead of agreeing, finally, to contribute more to global efforts to reduce carbon emissions, they double down on the expansion of Australia’s booming coal and gas industries, attempting all the while to distract the public with fairy tales about greenies preventing back-burning and the fires just being part of Australia’s natural cycle.</w:t>
      </w:r>
    </w:p>
    <w:p w14:paraId="40358BC4" w14:textId="77777777" w:rsidR="001E00C7" w:rsidRPr="001B06CA" w:rsidRDefault="001E00C7" w:rsidP="001E00C7">
      <w:pPr>
        <w:rPr>
          <w:sz w:val="16"/>
        </w:rPr>
      </w:pPr>
      <w:r w:rsidRPr="001B06CA">
        <w:rPr>
          <w:sz w:val="16"/>
        </w:rPr>
        <w:t xml:space="preserve">Elsewhere in the world, the picture is the same. </w:t>
      </w:r>
      <w:r w:rsidRPr="00571EF8">
        <w:rPr>
          <w:rStyle w:val="StyleUnderline"/>
        </w:rPr>
        <w:t xml:space="preserve">Decades of global </w:t>
      </w:r>
      <w:r w:rsidRPr="00571EF8">
        <w:rPr>
          <w:rStyle w:val="Emphasis"/>
        </w:rPr>
        <w:t>climate negotiations</w:t>
      </w:r>
      <w:r w:rsidRPr="00571EF8">
        <w:rPr>
          <w:rStyle w:val="StyleUnderline"/>
        </w:rPr>
        <w:t xml:space="preserve"> have gone </w:t>
      </w:r>
      <w:r w:rsidRPr="00571EF8">
        <w:rPr>
          <w:rStyle w:val="Emphasis"/>
        </w:rPr>
        <w:t>nowhere</w:t>
      </w:r>
      <w:r w:rsidRPr="00571EF8">
        <w:rPr>
          <w:rStyle w:val="StyleUnderline"/>
        </w:rPr>
        <w:t xml:space="preserve">. Despite the increasingly urgent warnings of scientists, </w:t>
      </w:r>
      <w:r w:rsidRPr="00571EF8">
        <w:rPr>
          <w:rStyle w:val="Emphasis"/>
        </w:rPr>
        <w:t>emissions continue to rise</w:t>
      </w:r>
      <w:r w:rsidRPr="001B06CA">
        <w:rPr>
          <w:sz w:val="16"/>
        </w:rPr>
        <w:t>. And with the likes of Donald Trump, Vladimir Putin and Jair Bolsonaro in charge of some of the world’s biggest economies, the prospects for a major shift occurring soon appear terrifyingly dim.</w:t>
      </w:r>
    </w:p>
    <w:p w14:paraId="613FB8DD" w14:textId="77777777" w:rsidR="001E00C7" w:rsidRPr="001B06CA" w:rsidRDefault="001E00C7" w:rsidP="001E00C7">
      <w:pPr>
        <w:rPr>
          <w:sz w:val="16"/>
        </w:rPr>
      </w:pPr>
      <w:r w:rsidRPr="001B06CA">
        <w:rPr>
          <w:sz w:val="16"/>
        </w:rPr>
        <w:t xml:space="preserve">Where did it all go wrong? The answer is suggested by the increasingly popular slogan System change, not climate change. Morrison, Trump and their fellow </w:t>
      </w:r>
      <w:r w:rsidRPr="00571EF8">
        <w:rPr>
          <w:rStyle w:val="StyleUnderline"/>
        </w:rPr>
        <w:t>fossil fuel enthusiasts act not simply in accordance with their personal whims</w:t>
      </w:r>
      <w:r w:rsidRPr="001B06CA">
        <w:rPr>
          <w:sz w:val="16"/>
        </w:rPr>
        <w:t xml:space="preserve"> and desires </w:t>
      </w:r>
      <w:r w:rsidRPr="00571EF8">
        <w:rPr>
          <w:rStyle w:val="StyleUnderline"/>
        </w:rPr>
        <w:t xml:space="preserve">but as the </w:t>
      </w:r>
      <w:r w:rsidRPr="00571EF8">
        <w:rPr>
          <w:rStyle w:val="Emphasis"/>
        </w:rPr>
        <w:t>conscious servants</w:t>
      </w:r>
      <w:r w:rsidRPr="00571EF8">
        <w:rPr>
          <w:rStyle w:val="StyleUnderline"/>
        </w:rPr>
        <w:t xml:space="preserve"> of a system: </w:t>
      </w:r>
      <w:r w:rsidRPr="00571EF8">
        <w:rPr>
          <w:rStyle w:val="Emphasis"/>
        </w:rPr>
        <w:t>capitalism</w:t>
      </w:r>
      <w:r w:rsidRPr="00571EF8">
        <w:rPr>
          <w:rStyle w:val="StyleUnderline"/>
        </w:rPr>
        <w:t xml:space="preserve">. Proponents of capitalism talk as if it’s the </w:t>
      </w:r>
      <w:r w:rsidRPr="00571EF8">
        <w:rPr>
          <w:rStyle w:val="Emphasis"/>
        </w:rPr>
        <w:t>natural form</w:t>
      </w:r>
      <w:r w:rsidRPr="00571EF8">
        <w:rPr>
          <w:rStyle w:val="StyleUnderline"/>
        </w:rPr>
        <w:t xml:space="preserve"> of human society</w:t>
      </w:r>
      <w:r w:rsidRPr="001B06CA">
        <w:rPr>
          <w:sz w:val="16"/>
        </w:rPr>
        <w:t xml:space="preserve"> – something that has existed since the dawn of time. </w:t>
      </w:r>
      <w:r w:rsidRPr="00571EF8">
        <w:rPr>
          <w:rStyle w:val="StyleUnderline"/>
        </w:rPr>
        <w:t>The reality,</w:t>
      </w:r>
      <w:r w:rsidRPr="001B06CA">
        <w:rPr>
          <w:sz w:val="16"/>
        </w:rPr>
        <w:t xml:space="preserve"> however, </w:t>
      </w:r>
      <w:r w:rsidRPr="00571EF8">
        <w:rPr>
          <w:rStyle w:val="StyleUnderline"/>
        </w:rPr>
        <w:t>is that the age of capitalism spans only the past two to three centuries.</w:t>
      </w:r>
      <w:r w:rsidRPr="001B06CA">
        <w:rPr>
          <w:sz w:val="16"/>
        </w:rPr>
        <w:t xml:space="preserve"> For the vast majority of our 200-300,000 year history, humans lived in societies, like those of the Indigenous inhabitants of Australia prior to invasion, characterized by collective decision making and sharing of resources, not the system of private property and the endless competitive scramble for individual gain that define the world today.</w:t>
      </w:r>
    </w:p>
    <w:p w14:paraId="64A3EE3E" w14:textId="77777777" w:rsidR="001E00C7" w:rsidRPr="001B06CA" w:rsidRDefault="001E00C7" w:rsidP="001E00C7">
      <w:pPr>
        <w:rPr>
          <w:sz w:val="16"/>
        </w:rPr>
      </w:pPr>
      <w:r w:rsidRPr="001B06CA">
        <w:rPr>
          <w:sz w:val="16"/>
        </w:rPr>
        <w:t xml:space="preserve">If the capitalist system was most befitting of our human nature, you would expect its emergence to have been embraced by all whose lives were transformed by it. But </w:t>
      </w:r>
      <w:r w:rsidRPr="00571EF8">
        <w:rPr>
          <w:rStyle w:val="StyleUnderline"/>
        </w:rPr>
        <w:t>the birth of capitalism</w:t>
      </w:r>
      <w:r w:rsidRPr="001B06CA">
        <w:rPr>
          <w:sz w:val="16"/>
        </w:rPr>
        <w:t xml:space="preserve"> in the 17th and 18th centuries </w:t>
      </w:r>
      <w:r w:rsidRPr="00571EF8">
        <w:rPr>
          <w:rStyle w:val="StyleUnderline"/>
        </w:rPr>
        <w:t xml:space="preserve">was an extremely </w:t>
      </w:r>
      <w:r w:rsidRPr="00571EF8">
        <w:rPr>
          <w:rStyle w:val="Emphasis"/>
        </w:rPr>
        <w:t>violent process</w:t>
      </w:r>
      <w:r w:rsidRPr="00571EF8">
        <w:rPr>
          <w:rStyle w:val="StyleUnderline"/>
        </w:rPr>
        <w:t xml:space="preserve"> that was </w:t>
      </w:r>
      <w:r w:rsidRPr="00571EF8">
        <w:rPr>
          <w:rStyle w:val="Emphasis"/>
        </w:rPr>
        <w:t>strongly resisted</w:t>
      </w:r>
      <w:r w:rsidRPr="00571EF8">
        <w:rPr>
          <w:rStyle w:val="StyleUnderline"/>
        </w:rPr>
        <w:t xml:space="preserve"> from the start.</w:t>
      </w:r>
      <w:r w:rsidRPr="001B06CA">
        <w:rPr>
          <w:sz w:val="16"/>
        </w:rPr>
        <w:t xml:space="preserve"> As Karl Marx put it in Capital: “The discovery of gold and silver in America, the extirpation, enslavement and entombment in mines of the aboriginal population, the beginning of the conquest and looting of the East Indies, the turning of Africa into a warren for the commercial hunting of black-skins, signaled the rosy dawn of the era of capitalist production.” Capital came into the world, he wrote, “dripping from head to foot, from every pore, with blood and dirt.”</w:t>
      </w:r>
    </w:p>
    <w:p w14:paraId="7FF7B94E" w14:textId="77777777" w:rsidR="001E00C7" w:rsidRPr="001B06CA" w:rsidRDefault="001E00C7" w:rsidP="001E00C7">
      <w:pPr>
        <w:rPr>
          <w:sz w:val="16"/>
        </w:rPr>
      </w:pPr>
      <w:r w:rsidRPr="005E1F54">
        <w:rPr>
          <w:rStyle w:val="StyleUnderline"/>
        </w:rPr>
        <w:t>Since the earliest days of human existence, we have had a significant impact on the environment</w:t>
      </w:r>
      <w:r w:rsidRPr="001B06CA">
        <w:rPr>
          <w:sz w:val="16"/>
        </w:rPr>
        <w:t xml:space="preserve">. Scientists believe, for instance, that hunting, along with the use of fire and other land management techniques employed by Australia’s Indigenous population, contributed to the extinction of the continent’s megafauna. Deforestation was a major problem in ancient Greece and the Roman Empire. Air pollution from the burning of wood and coal was an issue in London as early as the 12th and 13th centuries. </w:t>
      </w:r>
      <w:r w:rsidRPr="005E1F54">
        <w:rPr>
          <w:rStyle w:val="StyleUnderline"/>
        </w:rPr>
        <w:t xml:space="preserve">All this, however, was on a </w:t>
      </w:r>
      <w:r w:rsidRPr="005E1F54">
        <w:rPr>
          <w:rStyle w:val="Emphasis"/>
        </w:rPr>
        <w:t>minuscule scale</w:t>
      </w:r>
      <w:r w:rsidRPr="005E1F54">
        <w:rPr>
          <w:rStyle w:val="StyleUnderline"/>
        </w:rPr>
        <w:t xml:space="preserve"> compared to the </w:t>
      </w:r>
      <w:r w:rsidRPr="005E1F54">
        <w:rPr>
          <w:rStyle w:val="Emphasis"/>
        </w:rPr>
        <w:t>devastation</w:t>
      </w:r>
      <w:r w:rsidRPr="005E1F54">
        <w:rPr>
          <w:rStyle w:val="StyleUnderline"/>
        </w:rPr>
        <w:t xml:space="preserve"> of the past </w:t>
      </w:r>
      <w:r w:rsidRPr="005E1F54">
        <w:rPr>
          <w:rStyle w:val="Emphasis"/>
        </w:rPr>
        <w:t>200 years</w:t>
      </w:r>
      <w:r w:rsidRPr="005E1F54">
        <w:rPr>
          <w:rStyle w:val="StyleUnderline"/>
        </w:rPr>
        <w:t>, and particularly</w:t>
      </w:r>
      <w:r w:rsidRPr="001B06CA">
        <w:rPr>
          <w:sz w:val="16"/>
        </w:rPr>
        <w:t xml:space="preserve"> in the period </w:t>
      </w:r>
      <w:r w:rsidRPr="005E1F54">
        <w:rPr>
          <w:rStyle w:val="StyleUnderline"/>
        </w:rPr>
        <w:t xml:space="preserve">after World War Two – the era in which </w:t>
      </w:r>
      <w:r w:rsidRPr="005E1F54">
        <w:rPr>
          <w:rStyle w:val="Emphasis"/>
        </w:rPr>
        <w:t>capitalism came to dominate</w:t>
      </w:r>
      <w:r w:rsidRPr="005E1F54">
        <w:rPr>
          <w:rStyle w:val="StyleUnderline"/>
        </w:rPr>
        <w:t xml:space="preserve"> every corner</w:t>
      </w:r>
      <w:r w:rsidRPr="001B06CA">
        <w:rPr>
          <w:sz w:val="16"/>
        </w:rPr>
        <w:t xml:space="preserve"> of the globe.</w:t>
      </w:r>
    </w:p>
    <w:p w14:paraId="5D8CDE0B" w14:textId="77777777" w:rsidR="001E00C7" w:rsidRPr="001B06CA" w:rsidRDefault="001E00C7" w:rsidP="001E00C7">
      <w:pPr>
        <w:rPr>
          <w:sz w:val="16"/>
        </w:rPr>
      </w:pPr>
      <w:r w:rsidRPr="001B06CA">
        <w:rPr>
          <w:sz w:val="16"/>
        </w:rPr>
        <w:t xml:space="preserve">In 1950, global carbon emissions totaled 5.28 billion tonnes. By 2017, they were 36.15 billion tonnes. According to the World Wildlife Fund’s Living Planet Report 2018, </w:t>
      </w:r>
      <w:r w:rsidRPr="00A42879">
        <w:rPr>
          <w:rStyle w:val="StyleUnderline"/>
        </w:rPr>
        <w:t xml:space="preserve">the </w:t>
      </w:r>
      <w:r w:rsidRPr="00A42879">
        <w:rPr>
          <w:rStyle w:val="Emphasis"/>
        </w:rPr>
        <w:t>total population</w:t>
      </w:r>
      <w:r w:rsidRPr="00A42879">
        <w:rPr>
          <w:rStyle w:val="StyleUnderline"/>
        </w:rPr>
        <w:t xml:space="preserve"> of </w:t>
      </w:r>
      <w:r w:rsidRPr="00A42879">
        <w:rPr>
          <w:rStyle w:val="Emphasis"/>
        </w:rPr>
        <w:t>mammals</w:t>
      </w:r>
      <w:r w:rsidRPr="00A42879">
        <w:rPr>
          <w:rStyle w:val="StyleUnderline"/>
        </w:rPr>
        <w:t xml:space="preserve">, </w:t>
      </w:r>
      <w:r w:rsidRPr="00A42879">
        <w:rPr>
          <w:rStyle w:val="Emphasis"/>
        </w:rPr>
        <w:t>birds</w:t>
      </w:r>
      <w:r w:rsidRPr="00A42879">
        <w:rPr>
          <w:rStyle w:val="StyleUnderline"/>
        </w:rPr>
        <w:t xml:space="preserve">, </w:t>
      </w:r>
      <w:r w:rsidRPr="00A42879">
        <w:rPr>
          <w:rStyle w:val="Emphasis"/>
        </w:rPr>
        <w:t>fish</w:t>
      </w:r>
      <w:r w:rsidRPr="00A42879">
        <w:rPr>
          <w:rStyle w:val="StyleUnderline"/>
        </w:rPr>
        <w:t xml:space="preserve"> and </w:t>
      </w:r>
      <w:r w:rsidRPr="00A42879">
        <w:rPr>
          <w:rStyle w:val="Emphasis"/>
        </w:rPr>
        <w:t>reptiles</w:t>
      </w:r>
      <w:r w:rsidRPr="00A42879">
        <w:rPr>
          <w:rStyle w:val="StyleUnderline"/>
        </w:rPr>
        <w:t xml:space="preserve"> has </w:t>
      </w:r>
      <w:r w:rsidRPr="00A42879">
        <w:rPr>
          <w:rStyle w:val="Emphasis"/>
        </w:rPr>
        <w:t>declined by 60 percent</w:t>
      </w:r>
      <w:r w:rsidRPr="00A42879">
        <w:rPr>
          <w:rStyle w:val="StyleUnderline"/>
        </w:rPr>
        <w:t xml:space="preserve"> since 1970. Every year, the rate of </w:t>
      </w:r>
      <w:r w:rsidRPr="00A42879">
        <w:rPr>
          <w:rStyle w:val="Emphasis"/>
        </w:rPr>
        <w:t>extinctions</w:t>
      </w:r>
      <w:r w:rsidRPr="00A42879">
        <w:rPr>
          <w:rStyle w:val="StyleUnderline"/>
        </w:rPr>
        <w:t xml:space="preserve"> rises,</w:t>
      </w:r>
      <w:r w:rsidRPr="001B06CA">
        <w:rPr>
          <w:sz w:val="16"/>
        </w:rPr>
        <w:t xml:space="preserve"> and scientists estimate that </w:t>
      </w:r>
      <w:r w:rsidRPr="00A42879">
        <w:rPr>
          <w:rStyle w:val="StyleUnderline"/>
        </w:rPr>
        <w:t>a million animal and plant species may go extinct over the coming decades</w:t>
      </w:r>
      <w:r w:rsidRPr="001B06CA">
        <w:rPr>
          <w:sz w:val="16"/>
        </w:rPr>
        <w:t xml:space="preserve">. According to a 2016 report by the Ellen MacArthur Foundation, the production of plastic has risen 20-fold since 1964 and is expected to double again in the next 20 years and quadruple by 2050. Only around 5 percent of plastic ends up being recycled. If current trends continue, the report predicts, </w:t>
      </w:r>
      <w:r w:rsidRPr="00A42879">
        <w:rPr>
          <w:rStyle w:val="StyleUnderline"/>
        </w:rPr>
        <w:t xml:space="preserve">by 2050 there will, by weight, be </w:t>
      </w:r>
      <w:r w:rsidRPr="00A42879">
        <w:rPr>
          <w:rStyle w:val="Emphasis"/>
        </w:rPr>
        <w:t>more plastic</w:t>
      </w:r>
      <w:r w:rsidRPr="00A42879">
        <w:rPr>
          <w:rStyle w:val="StyleUnderline"/>
        </w:rPr>
        <w:t xml:space="preserve"> in the world’s oceans </w:t>
      </w:r>
      <w:r w:rsidRPr="00A42879">
        <w:rPr>
          <w:rStyle w:val="Emphasis"/>
        </w:rPr>
        <w:t>than fish</w:t>
      </w:r>
      <w:r w:rsidRPr="001B06CA">
        <w:rPr>
          <w:sz w:val="16"/>
        </w:rPr>
        <w:t>.</w:t>
      </w:r>
    </w:p>
    <w:p w14:paraId="002F3DD1" w14:textId="77777777" w:rsidR="001E00C7" w:rsidRPr="001B06CA" w:rsidRDefault="001E00C7" w:rsidP="001E00C7">
      <w:pPr>
        <w:rPr>
          <w:sz w:val="16"/>
        </w:rPr>
      </w:pPr>
      <w:r w:rsidRPr="001B06CA">
        <w:rPr>
          <w:sz w:val="16"/>
        </w:rPr>
        <w:t xml:space="preserve">No one of these gloomy metrics, considered alone, can capture the depths of the crisis we face. </w:t>
      </w:r>
      <w:r w:rsidRPr="00FE7167">
        <w:rPr>
          <w:rStyle w:val="StyleUnderline"/>
        </w:rPr>
        <w:t>In only 200 years</w:t>
      </w:r>
      <w:r w:rsidRPr="001B06CA">
        <w:rPr>
          <w:sz w:val="16"/>
        </w:rPr>
        <w:t xml:space="preserve"> of existence, </w:t>
      </w:r>
      <w:r w:rsidRPr="00FE7167">
        <w:rPr>
          <w:rStyle w:val="StyleUnderline"/>
        </w:rPr>
        <w:t xml:space="preserve">capitalism has brought us to the brink of such a </w:t>
      </w:r>
      <w:r w:rsidRPr="00FE7167">
        <w:rPr>
          <w:rStyle w:val="Emphasis"/>
        </w:rPr>
        <w:t>calamitous breakdown</w:t>
      </w:r>
      <w:r w:rsidRPr="00FE7167">
        <w:rPr>
          <w:rStyle w:val="StyleUnderline"/>
        </w:rPr>
        <w:t xml:space="preserve"> in the world’s natural systems that </w:t>
      </w:r>
      <w:r w:rsidRPr="00FE7167">
        <w:rPr>
          <w:rStyle w:val="Emphasis"/>
          <w:sz w:val="24"/>
          <w:szCs w:val="24"/>
        </w:rPr>
        <w:t>our entire civilization is now under threat</w:t>
      </w:r>
      <w:r w:rsidRPr="001B06CA">
        <w:rPr>
          <w:sz w:val="16"/>
        </w:rPr>
        <w:t>.</w:t>
      </w:r>
    </w:p>
    <w:p w14:paraId="2F632B08" w14:textId="77777777" w:rsidR="001E00C7" w:rsidRPr="001B06CA" w:rsidRDefault="001E00C7" w:rsidP="001E00C7">
      <w:pPr>
        <w:rPr>
          <w:sz w:val="16"/>
        </w:rPr>
      </w:pPr>
      <w:r w:rsidRPr="00FE7167">
        <w:rPr>
          <w:rStyle w:val="StyleUnderline"/>
        </w:rPr>
        <w:t>Among Marx’s most evocative metaphors for</w:t>
      </w:r>
      <w:r w:rsidRPr="001B06CA">
        <w:rPr>
          <w:sz w:val="16"/>
        </w:rPr>
        <w:t xml:space="preserve"> the operation of </w:t>
      </w:r>
      <w:r w:rsidRPr="00FE7167">
        <w:rPr>
          <w:rStyle w:val="StyleUnderline"/>
        </w:rPr>
        <w:t>capital is his description of it as “dead labor, that, vampire-like, only lives by sucking living labor,</w:t>
      </w:r>
      <w:r w:rsidRPr="001B06CA">
        <w:rPr>
          <w:sz w:val="16"/>
        </w:rPr>
        <w:t xml:space="preserve"> and lives the more, the more labor it sucks”. It’s not only “living labor,” however, that sustains the vampire of capital, </w:t>
      </w:r>
      <w:r w:rsidRPr="00FE7167">
        <w:rPr>
          <w:rStyle w:val="StyleUnderline"/>
        </w:rPr>
        <w:t xml:space="preserve">but also the </w:t>
      </w:r>
      <w:r w:rsidRPr="00FE7167">
        <w:rPr>
          <w:rStyle w:val="Emphasis"/>
        </w:rPr>
        <w:t>natural inputs</w:t>
      </w:r>
      <w:r w:rsidRPr="00FE7167">
        <w:rPr>
          <w:rStyle w:val="StyleUnderline"/>
        </w:rPr>
        <w:t xml:space="preserve"> of the </w:t>
      </w:r>
      <w:r w:rsidRPr="00FE7167">
        <w:rPr>
          <w:rStyle w:val="Emphasis"/>
        </w:rPr>
        <w:t>productive process</w:t>
      </w:r>
      <w:r w:rsidRPr="00FE7167">
        <w:rPr>
          <w:rStyle w:val="StyleUnderline"/>
        </w:rPr>
        <w:t xml:space="preserve"> – the </w:t>
      </w:r>
      <w:r w:rsidRPr="00FE7167">
        <w:rPr>
          <w:rStyle w:val="Emphasis"/>
        </w:rPr>
        <w:t>raw materials</w:t>
      </w:r>
      <w:r w:rsidRPr="00FE7167">
        <w:rPr>
          <w:rStyle w:val="StyleUnderline"/>
        </w:rPr>
        <w:t xml:space="preserve"> that labor works up into the products that capitalists sell on</w:t>
      </w:r>
      <w:r w:rsidRPr="001B06CA">
        <w:rPr>
          <w:sz w:val="16"/>
        </w:rPr>
        <w:t xml:space="preserve"> the market for their coveted profits.</w:t>
      </w:r>
    </w:p>
    <w:p w14:paraId="0A769CEA" w14:textId="77777777" w:rsidR="001E00C7" w:rsidRPr="001B06CA" w:rsidRDefault="001E00C7" w:rsidP="001E00C7">
      <w:pPr>
        <w:rPr>
          <w:sz w:val="16"/>
        </w:rPr>
      </w:pPr>
      <w:r w:rsidRPr="00FE7167">
        <w:rPr>
          <w:rStyle w:val="StyleUnderline"/>
        </w:rPr>
        <w:t xml:space="preserve">What makes capitalism </w:t>
      </w:r>
      <w:r w:rsidRPr="00FE7167">
        <w:rPr>
          <w:rStyle w:val="Emphasis"/>
        </w:rPr>
        <w:t>uniquely destructive</w:t>
      </w:r>
      <w:r w:rsidRPr="00FE7167">
        <w:rPr>
          <w:rStyle w:val="StyleUnderline"/>
        </w:rPr>
        <w:t xml:space="preserve"> in comparison</w:t>
      </w:r>
      <w:r w:rsidRPr="001B06CA">
        <w:rPr>
          <w:sz w:val="16"/>
        </w:rPr>
        <w:t xml:space="preserve"> to previous systems </w:t>
      </w:r>
      <w:r w:rsidRPr="00FE7167">
        <w:rPr>
          <w:rStyle w:val="StyleUnderline"/>
        </w:rPr>
        <w:t xml:space="preserve">is the </w:t>
      </w:r>
      <w:r w:rsidRPr="00FE7167">
        <w:rPr>
          <w:rStyle w:val="Emphasis"/>
        </w:rPr>
        <w:t>rupture</w:t>
      </w:r>
      <w:r w:rsidRPr="00FE7167">
        <w:rPr>
          <w:rStyle w:val="StyleUnderline"/>
        </w:rPr>
        <w:t xml:space="preserve"> of the </w:t>
      </w:r>
      <w:r w:rsidRPr="00FE7167">
        <w:rPr>
          <w:rStyle w:val="Emphasis"/>
        </w:rPr>
        <w:t>connection</w:t>
      </w:r>
      <w:r w:rsidRPr="00FE7167">
        <w:rPr>
          <w:rStyle w:val="StyleUnderline"/>
        </w:rPr>
        <w:t xml:space="preserve"> between the main drivers of </w:t>
      </w:r>
      <w:r w:rsidRPr="00FE7167">
        <w:rPr>
          <w:rStyle w:val="Emphasis"/>
        </w:rPr>
        <w:t>economic life</w:t>
      </w:r>
      <w:r w:rsidRPr="00FE7167">
        <w:rPr>
          <w:rStyle w:val="StyleUnderline"/>
        </w:rPr>
        <w:t xml:space="preserve"> and the </w:t>
      </w:r>
      <w:r w:rsidRPr="00FE7167">
        <w:rPr>
          <w:rStyle w:val="Emphasis"/>
        </w:rPr>
        <w:t>natural world</w:t>
      </w:r>
      <w:r w:rsidRPr="00FE7167">
        <w:rPr>
          <w:rStyle w:val="StyleUnderline"/>
        </w:rPr>
        <w:t xml:space="preserve"> that sustains us</w:t>
      </w:r>
      <w:r w:rsidRPr="001B06CA">
        <w:rPr>
          <w:sz w:val="16"/>
        </w:rPr>
        <w:t xml:space="preserve">. A capitalist may own a significant amount of land. But unlike the feudal lords of the Middle Ages, their wealth isn’t tied to the piece of land that they own. </w:t>
      </w:r>
      <w:r w:rsidRPr="0078187C">
        <w:rPr>
          <w:rStyle w:val="StyleUnderline"/>
        </w:rPr>
        <w:t xml:space="preserve">If a capitalist </w:t>
      </w:r>
      <w:r w:rsidRPr="0078187C">
        <w:rPr>
          <w:rStyle w:val="Emphasis"/>
        </w:rPr>
        <w:t>destroys</w:t>
      </w:r>
      <w:r w:rsidRPr="0078187C">
        <w:rPr>
          <w:rStyle w:val="StyleUnderline"/>
        </w:rPr>
        <w:t xml:space="preserve"> their land</w:t>
      </w:r>
      <w:r w:rsidRPr="001B06CA">
        <w:rPr>
          <w:sz w:val="16"/>
        </w:rPr>
        <w:t xml:space="preserve"> – say by digging up all the coal or oil it contains, poisoning it with chemicals or exhausting the fertility of the soil through over-farming – </w:t>
      </w:r>
      <w:r w:rsidRPr="0078187C">
        <w:rPr>
          <w:rStyle w:val="StyleUnderline"/>
        </w:rPr>
        <w:t xml:space="preserve">they can simply take the </w:t>
      </w:r>
      <w:r w:rsidRPr="0078187C">
        <w:rPr>
          <w:rStyle w:val="Emphasis"/>
        </w:rPr>
        <w:t>profits</w:t>
      </w:r>
      <w:r w:rsidRPr="0078187C">
        <w:rPr>
          <w:rStyle w:val="StyleUnderline"/>
        </w:rPr>
        <w:t xml:space="preserve"> they’ve generated from it and </w:t>
      </w:r>
      <w:r w:rsidRPr="0078187C">
        <w:rPr>
          <w:rStyle w:val="Emphasis"/>
        </w:rPr>
        <w:t>buy more</w:t>
      </w:r>
      <w:r w:rsidRPr="0078187C">
        <w:rPr>
          <w:rStyle w:val="StyleUnderline"/>
        </w:rPr>
        <w:t xml:space="preserve"> land elsewhere</w:t>
      </w:r>
      <w:r w:rsidRPr="001B06CA">
        <w:rPr>
          <w:sz w:val="16"/>
        </w:rPr>
        <w:t>.</w:t>
      </w:r>
    </w:p>
    <w:p w14:paraId="036E780E" w14:textId="77777777" w:rsidR="001E00C7" w:rsidRPr="001B06CA" w:rsidRDefault="001E00C7" w:rsidP="001E00C7">
      <w:pPr>
        <w:rPr>
          <w:sz w:val="16"/>
        </w:rPr>
      </w:pPr>
      <w:r w:rsidRPr="001B06CA">
        <w:rPr>
          <w:sz w:val="16"/>
        </w:rPr>
        <w:t xml:space="preserve">The vampire metaphor is powerful precisely because it speaks to this fundamental rift between the lifeblood of capitalism – profit – and society’s underlying life systems, including labor and the natural environment, that are the ultimate source of all wealth. Rolling Stone contributor Matt Taibbi’s description of investment bank Goldman Sachs as “a great vampire squid wrapped around the face of humanity, relentlessly jamming its blood funnel into anything that smells like money”, can be extended to the whole capitalist class. </w:t>
      </w:r>
      <w:r w:rsidRPr="0078187C">
        <w:rPr>
          <w:rStyle w:val="StyleUnderline"/>
        </w:rPr>
        <w:t xml:space="preserve">The environmental (or other) </w:t>
      </w:r>
      <w:r w:rsidRPr="0078187C">
        <w:rPr>
          <w:rStyle w:val="Emphasis"/>
        </w:rPr>
        <w:t>consequences</w:t>
      </w:r>
      <w:r w:rsidRPr="0078187C">
        <w:rPr>
          <w:rStyle w:val="StyleUnderline"/>
        </w:rPr>
        <w:t xml:space="preserve"> of their activities don’t give them much </w:t>
      </w:r>
      <w:r w:rsidRPr="0078187C">
        <w:rPr>
          <w:rStyle w:val="Emphasis"/>
        </w:rPr>
        <w:t>pause</w:t>
      </w:r>
      <w:r w:rsidRPr="0078187C">
        <w:rPr>
          <w:rStyle w:val="StyleUnderline"/>
        </w:rPr>
        <w:t xml:space="preserve"> for concern as long as they’re </w:t>
      </w:r>
      <w:r w:rsidRPr="0078187C">
        <w:rPr>
          <w:rStyle w:val="Emphasis"/>
        </w:rPr>
        <w:t>making money</w:t>
      </w:r>
      <w:r w:rsidRPr="001B06CA">
        <w:rPr>
          <w:sz w:val="16"/>
        </w:rPr>
        <w:t>.</w:t>
      </w:r>
    </w:p>
    <w:p w14:paraId="400069A8" w14:textId="77777777" w:rsidR="001E00C7" w:rsidRPr="001B06CA" w:rsidRDefault="001E00C7" w:rsidP="001E00C7">
      <w:pPr>
        <w:rPr>
          <w:sz w:val="16"/>
        </w:rPr>
      </w:pPr>
      <w:r w:rsidRPr="00632C91">
        <w:rPr>
          <w:rStyle w:val="StyleUnderline"/>
        </w:rPr>
        <w:t>The wealth of the capitalist ruling class</w:t>
      </w:r>
      <w:r w:rsidRPr="001B06CA">
        <w:rPr>
          <w:sz w:val="16"/>
        </w:rPr>
        <w:t xml:space="preserve"> of today </w:t>
      </w:r>
      <w:r w:rsidRPr="00632C91">
        <w:rPr>
          <w:rStyle w:val="StyleUnderline"/>
        </w:rPr>
        <w:t xml:space="preserve">is so immense that even the </w:t>
      </w:r>
      <w:r w:rsidRPr="00632C91">
        <w:rPr>
          <w:rStyle w:val="Emphasis"/>
        </w:rPr>
        <w:t>existential threat</w:t>
      </w:r>
      <w:r w:rsidRPr="00632C91">
        <w:rPr>
          <w:rStyle w:val="StyleUnderline"/>
        </w:rPr>
        <w:t xml:space="preserve"> posed by </w:t>
      </w:r>
      <w:r w:rsidRPr="00632C91">
        <w:rPr>
          <w:rStyle w:val="Emphasis"/>
        </w:rPr>
        <w:t>climate change</w:t>
      </w:r>
      <w:r w:rsidRPr="00632C91">
        <w:rPr>
          <w:rStyle w:val="StyleUnderline"/>
        </w:rPr>
        <w:t xml:space="preserve"> won’t shake them into action</w:t>
      </w:r>
      <w:r w:rsidRPr="001B06CA">
        <w:rPr>
          <w:sz w:val="16"/>
        </w:rPr>
        <w:t xml:space="preserve">. According to Oxfam, the combined wealth of the world’s 2,153 billionaires exceeds that of the poorest 4.6 billion people, who make up 60 percent of the global population. </w:t>
      </w:r>
      <w:r w:rsidRPr="00632C91">
        <w:rPr>
          <w:rStyle w:val="StyleUnderline"/>
        </w:rPr>
        <w:t>Catastrophic events</w:t>
      </w:r>
      <w:r w:rsidRPr="001B06CA">
        <w:rPr>
          <w:sz w:val="16"/>
        </w:rPr>
        <w:t xml:space="preserve"> like the Australian bush fires </w:t>
      </w:r>
      <w:r w:rsidRPr="00632C91">
        <w:rPr>
          <w:rStyle w:val="StyleUnderline"/>
        </w:rPr>
        <w:t>are unlikely to faze them</w:t>
      </w:r>
      <w:r w:rsidRPr="001B06CA">
        <w:rPr>
          <w:sz w:val="16"/>
        </w:rPr>
        <w:t xml:space="preserve"> – in contrast to the mass of ordinary people impacted by the fires, they can easily buy their way to safety.</w:t>
      </w:r>
    </w:p>
    <w:p w14:paraId="6AE23130" w14:textId="77777777" w:rsidR="001E00C7" w:rsidRPr="001B06CA" w:rsidRDefault="001E00C7" w:rsidP="001E00C7">
      <w:pPr>
        <w:rPr>
          <w:sz w:val="16"/>
        </w:rPr>
      </w:pPr>
      <w:r w:rsidRPr="00632C91">
        <w:rPr>
          <w:rStyle w:val="StyleUnderline"/>
        </w:rPr>
        <w:t xml:space="preserve">The ruling class’s </w:t>
      </w:r>
      <w:r w:rsidRPr="00632C91">
        <w:rPr>
          <w:rStyle w:val="Emphasis"/>
        </w:rPr>
        <w:t>lack of concern</w:t>
      </w:r>
      <w:r w:rsidRPr="00632C91">
        <w:rPr>
          <w:rStyle w:val="StyleUnderline"/>
        </w:rPr>
        <w:t xml:space="preserve"> for the </w:t>
      </w:r>
      <w:r w:rsidRPr="00632C91">
        <w:rPr>
          <w:rStyle w:val="Emphasis"/>
        </w:rPr>
        <w:t>environment</w:t>
      </w:r>
      <w:r w:rsidRPr="00632C91">
        <w:rPr>
          <w:rStyle w:val="StyleUnderline"/>
        </w:rPr>
        <w:t xml:space="preserve"> is reinforced by the </w:t>
      </w:r>
      <w:r w:rsidRPr="00632C91">
        <w:rPr>
          <w:rStyle w:val="Emphasis"/>
        </w:rPr>
        <w:t>competitive nature</w:t>
      </w:r>
      <w:r w:rsidRPr="00632C91">
        <w:rPr>
          <w:rStyle w:val="StyleUnderline"/>
        </w:rPr>
        <w:t xml:space="preserve"> of the system. Each individual capitalist must keep their </w:t>
      </w:r>
      <w:r w:rsidRPr="00632C91">
        <w:rPr>
          <w:rStyle w:val="Emphasis"/>
        </w:rPr>
        <w:t>costs low</w:t>
      </w:r>
      <w:r w:rsidRPr="00632C91">
        <w:rPr>
          <w:rStyle w:val="StyleUnderline"/>
        </w:rPr>
        <w:t xml:space="preserve"> and their </w:t>
      </w:r>
      <w:r w:rsidRPr="00632C91">
        <w:rPr>
          <w:rStyle w:val="Emphasis"/>
        </w:rPr>
        <w:t>profits high</w:t>
      </w:r>
      <w:r w:rsidRPr="00632C91">
        <w:rPr>
          <w:rStyle w:val="StyleUnderline"/>
        </w:rPr>
        <w:t xml:space="preserve"> to stay ahead of their rivals. The main way</w:t>
      </w:r>
      <w:r w:rsidRPr="001B06CA">
        <w:rPr>
          <w:sz w:val="16"/>
        </w:rPr>
        <w:t xml:space="preserve"> they do this </w:t>
      </w:r>
      <w:r w:rsidRPr="00632C91">
        <w:rPr>
          <w:rStyle w:val="StyleUnderline"/>
        </w:rPr>
        <w:t xml:space="preserve">is by keeping workers’ </w:t>
      </w:r>
      <w:r w:rsidRPr="00632C91">
        <w:rPr>
          <w:rStyle w:val="Emphasis"/>
        </w:rPr>
        <w:t>wages down</w:t>
      </w:r>
      <w:r w:rsidRPr="00632C91">
        <w:rPr>
          <w:rStyle w:val="StyleUnderline"/>
        </w:rPr>
        <w:t xml:space="preserve">. But if they can save money by not dealing with the </w:t>
      </w:r>
      <w:r w:rsidRPr="00632C91">
        <w:rPr>
          <w:rStyle w:val="Emphasis"/>
        </w:rPr>
        <w:t>environmental costs</w:t>
      </w:r>
      <w:r w:rsidRPr="00632C91">
        <w:rPr>
          <w:rStyle w:val="StyleUnderline"/>
        </w:rPr>
        <w:t xml:space="preserve"> of their operations, they’ll do that too</w:t>
      </w:r>
      <w:r w:rsidRPr="001B06CA">
        <w:rPr>
          <w:sz w:val="16"/>
        </w:rPr>
        <w:t>.</w:t>
      </w:r>
    </w:p>
    <w:p w14:paraId="0285F281" w14:textId="77777777" w:rsidR="001E00C7" w:rsidRPr="001B06CA" w:rsidRDefault="001E00C7" w:rsidP="001E00C7">
      <w:pPr>
        <w:rPr>
          <w:sz w:val="16"/>
        </w:rPr>
      </w:pPr>
      <w:r w:rsidRPr="00C17A72">
        <w:rPr>
          <w:rStyle w:val="StyleUnderline"/>
        </w:rPr>
        <w:t xml:space="preserve">The capitalist class gains immense savings from treating </w:t>
      </w:r>
      <w:r w:rsidRPr="00C17A72">
        <w:rPr>
          <w:rStyle w:val="Emphasis"/>
        </w:rPr>
        <w:t>environmental destruction</w:t>
      </w:r>
      <w:r w:rsidRPr="00C17A72">
        <w:rPr>
          <w:rStyle w:val="StyleUnderline"/>
        </w:rPr>
        <w:t xml:space="preserve"> as an “externality” that they can pass on to society</w:t>
      </w:r>
      <w:r w:rsidRPr="001B06CA">
        <w:rPr>
          <w:sz w:val="16"/>
        </w:rPr>
        <w:t>. The International Monetary Fund calculated that global subsidies to fossil fuel companies amount to US$5.2 trillion a year, approximately 6.4 percent of world GDP. Most subsidies relate to the cost of dealing with the destructive consequences of all the carbon emissions produced by burning fossil fuels. This includes the impacts of climate change, along with the costs of health care associated with air pollution and so on.</w:t>
      </w:r>
    </w:p>
    <w:p w14:paraId="67B50046" w14:textId="77777777" w:rsidR="001E00C7" w:rsidRPr="001B06CA" w:rsidRDefault="001E00C7" w:rsidP="001E00C7">
      <w:pPr>
        <w:rPr>
          <w:sz w:val="16"/>
        </w:rPr>
      </w:pPr>
      <w:r w:rsidRPr="00940694">
        <w:rPr>
          <w:rStyle w:val="StyleUnderline"/>
        </w:rPr>
        <w:t>You might wonder why governments are willing to let</w:t>
      </w:r>
      <w:r w:rsidRPr="001B06CA">
        <w:rPr>
          <w:sz w:val="16"/>
        </w:rPr>
        <w:t xml:space="preserve"> fossil fuel companies and other </w:t>
      </w:r>
      <w:r w:rsidRPr="00940694">
        <w:rPr>
          <w:rStyle w:val="Emphasis"/>
        </w:rPr>
        <w:t>destructive industries</w:t>
      </w:r>
      <w:r w:rsidRPr="00940694">
        <w:rPr>
          <w:rStyle w:val="StyleUnderline"/>
        </w:rPr>
        <w:t xml:space="preserve"> get away with this. The answer lies in the </w:t>
      </w:r>
      <w:r w:rsidRPr="00940694">
        <w:rPr>
          <w:rStyle w:val="Emphasis"/>
        </w:rPr>
        <w:t>role</w:t>
      </w:r>
      <w:r w:rsidRPr="00940694">
        <w:rPr>
          <w:rStyle w:val="StyleUnderline"/>
        </w:rPr>
        <w:t xml:space="preserve"> of the </w:t>
      </w:r>
      <w:r w:rsidRPr="00940694">
        <w:rPr>
          <w:rStyle w:val="Emphasis"/>
        </w:rPr>
        <w:t>capitalist state</w:t>
      </w:r>
      <w:r w:rsidRPr="00940694">
        <w:rPr>
          <w:rStyle w:val="StyleUnderline"/>
        </w:rPr>
        <w:t>. We’re taught that it is a neutral body</w:t>
      </w:r>
      <w:r w:rsidRPr="001B06CA">
        <w:rPr>
          <w:sz w:val="16"/>
        </w:rPr>
        <w:t xml:space="preserve"> that mediates between the conflicting interests of different social layers and guides society in the collective interest. </w:t>
      </w:r>
      <w:r w:rsidRPr="00940694">
        <w:rPr>
          <w:rStyle w:val="StyleUnderline"/>
        </w:rPr>
        <w:t xml:space="preserve">The state, however, has </w:t>
      </w:r>
      <w:r w:rsidRPr="00940694">
        <w:rPr>
          <w:rStyle w:val="Emphasis"/>
        </w:rPr>
        <w:t>never been neutral</w:t>
      </w:r>
      <w:r w:rsidRPr="00940694">
        <w:rPr>
          <w:rStyle w:val="StyleUnderline"/>
        </w:rPr>
        <w:t xml:space="preserve">. Modern </w:t>
      </w:r>
      <w:r w:rsidRPr="00940694">
        <w:rPr>
          <w:rStyle w:val="Emphasis"/>
        </w:rPr>
        <w:t>capitalist states</w:t>
      </w:r>
      <w:r w:rsidRPr="00940694">
        <w:rPr>
          <w:rStyle w:val="StyleUnderline"/>
        </w:rPr>
        <w:t xml:space="preserve"> emerged in </w:t>
      </w:r>
      <w:r w:rsidRPr="00940694">
        <w:rPr>
          <w:rStyle w:val="Emphasis"/>
        </w:rPr>
        <w:t>conjunction</w:t>
      </w:r>
      <w:r w:rsidRPr="00940694">
        <w:rPr>
          <w:rStyle w:val="StyleUnderline"/>
        </w:rPr>
        <w:t xml:space="preserve"> with the rise of the </w:t>
      </w:r>
      <w:r w:rsidRPr="00940694">
        <w:rPr>
          <w:rStyle w:val="Emphasis"/>
        </w:rPr>
        <w:t>capitalist class</w:t>
      </w:r>
      <w:r w:rsidRPr="00940694">
        <w:rPr>
          <w:rStyle w:val="StyleUnderline"/>
        </w:rPr>
        <w:t xml:space="preserve"> as the dominant economic power in society, and they’ve always</w:t>
      </w:r>
      <w:r w:rsidRPr="001B06CA">
        <w:rPr>
          <w:sz w:val="16"/>
        </w:rPr>
        <w:t xml:space="preserve">, as Marx put it, </w:t>
      </w:r>
      <w:r w:rsidRPr="00940694">
        <w:rPr>
          <w:rStyle w:val="StyleUnderline"/>
        </w:rPr>
        <w:t xml:space="preserve">been “a </w:t>
      </w:r>
      <w:r w:rsidRPr="00940694">
        <w:rPr>
          <w:rStyle w:val="Emphasis"/>
        </w:rPr>
        <w:t>committee</w:t>
      </w:r>
      <w:r w:rsidRPr="00940694">
        <w:rPr>
          <w:rStyle w:val="StyleUnderline"/>
        </w:rPr>
        <w:t xml:space="preserve"> for managing the </w:t>
      </w:r>
      <w:r w:rsidRPr="00940694">
        <w:rPr>
          <w:rStyle w:val="Emphasis"/>
        </w:rPr>
        <w:t>common affairs</w:t>
      </w:r>
      <w:r w:rsidRPr="00940694">
        <w:rPr>
          <w:rStyle w:val="StyleUnderline"/>
        </w:rPr>
        <w:t xml:space="preserve"> of the </w:t>
      </w:r>
      <w:r w:rsidRPr="00940694">
        <w:rPr>
          <w:rStyle w:val="Emphasis"/>
        </w:rPr>
        <w:t>whole bourgeoisie</w:t>
      </w:r>
      <w:r w:rsidRPr="001B06CA">
        <w:rPr>
          <w:sz w:val="16"/>
        </w:rPr>
        <w:t>.”</w:t>
      </w:r>
    </w:p>
    <w:p w14:paraId="25D86D3A" w14:textId="77777777" w:rsidR="001E00C7" w:rsidRPr="001B06CA" w:rsidRDefault="001E00C7" w:rsidP="001E00C7">
      <w:pPr>
        <w:rPr>
          <w:sz w:val="16"/>
        </w:rPr>
      </w:pPr>
      <w:r w:rsidRPr="00940694">
        <w:rPr>
          <w:rStyle w:val="StyleUnderline"/>
        </w:rPr>
        <w:t>The role of the capitalist state</w:t>
      </w:r>
      <w:r w:rsidRPr="001B06CA">
        <w:rPr>
          <w:sz w:val="16"/>
        </w:rPr>
        <w:t xml:space="preserve">, in other words, </w:t>
      </w:r>
      <w:r w:rsidRPr="00940694">
        <w:rPr>
          <w:rStyle w:val="StyleUnderline"/>
        </w:rPr>
        <w:t xml:space="preserve">is to </w:t>
      </w:r>
      <w:r w:rsidRPr="00940694">
        <w:rPr>
          <w:rStyle w:val="Emphasis"/>
        </w:rPr>
        <w:t>protect</w:t>
      </w:r>
      <w:r w:rsidRPr="00940694">
        <w:rPr>
          <w:rStyle w:val="StyleUnderline"/>
        </w:rPr>
        <w:t xml:space="preserve"> and </w:t>
      </w:r>
      <w:r w:rsidRPr="00940694">
        <w:rPr>
          <w:rStyle w:val="Emphasis"/>
        </w:rPr>
        <w:t>advance</w:t>
      </w:r>
      <w:r w:rsidRPr="00940694">
        <w:rPr>
          <w:rStyle w:val="StyleUnderline"/>
        </w:rPr>
        <w:t xml:space="preserve"> the interests of </w:t>
      </w:r>
      <w:r w:rsidRPr="00940694">
        <w:rPr>
          <w:rStyle w:val="Emphasis"/>
        </w:rPr>
        <w:t>big business</w:t>
      </w:r>
      <w:r w:rsidRPr="00940694">
        <w:rPr>
          <w:rStyle w:val="StyleUnderline"/>
        </w:rPr>
        <w:t xml:space="preserve"> and the </w:t>
      </w:r>
      <w:r w:rsidRPr="00940694">
        <w:rPr>
          <w:rStyle w:val="Emphasis"/>
        </w:rPr>
        <w:t>rich</w:t>
      </w:r>
      <w:r w:rsidRPr="00940694">
        <w:rPr>
          <w:rStyle w:val="StyleUnderline"/>
        </w:rPr>
        <w:t xml:space="preserve">, rather than the mass of the population who </w:t>
      </w:r>
      <w:r w:rsidRPr="00940694">
        <w:rPr>
          <w:rStyle w:val="Emphasis"/>
        </w:rPr>
        <w:t>suffer the consequences</w:t>
      </w:r>
      <w:r w:rsidRPr="00940694">
        <w:rPr>
          <w:rStyle w:val="StyleUnderline"/>
        </w:rPr>
        <w:t xml:space="preserve"> of their </w:t>
      </w:r>
      <w:r w:rsidRPr="00940694">
        <w:rPr>
          <w:rStyle w:val="Emphasis"/>
        </w:rPr>
        <w:t>environmentally destructive</w:t>
      </w:r>
      <w:r w:rsidRPr="00940694">
        <w:rPr>
          <w:rStyle w:val="StyleUnderline"/>
        </w:rPr>
        <w:t xml:space="preserve"> practices</w:t>
      </w:r>
      <w:r w:rsidRPr="001B06CA">
        <w:rPr>
          <w:sz w:val="16"/>
        </w:rPr>
        <w:t>. And again, this dynamic is reinforced by competition on an international scale. Each national state defends the interests of its capitalist class against those of their foreign rivals. This involves both maintaining good business conditions (e.g. low wages and a lack of environmental and other regulations) at home and projecting power externally, through diplomatic and military means, to ensure access to resources and markets around the world.</w:t>
      </w:r>
    </w:p>
    <w:p w14:paraId="7AE314D8" w14:textId="77777777" w:rsidR="001E00C7" w:rsidRPr="001B06CA" w:rsidRDefault="001E00C7" w:rsidP="001E00C7">
      <w:pPr>
        <w:rPr>
          <w:sz w:val="16"/>
        </w:rPr>
      </w:pPr>
      <w:r w:rsidRPr="00940694">
        <w:rPr>
          <w:rStyle w:val="StyleUnderline"/>
        </w:rPr>
        <w:t xml:space="preserve">The </w:t>
      </w:r>
      <w:r w:rsidRPr="00940694">
        <w:rPr>
          <w:rStyle w:val="Emphasis"/>
        </w:rPr>
        <w:t>destructive consequences</w:t>
      </w:r>
      <w:r w:rsidRPr="00940694">
        <w:rPr>
          <w:rStyle w:val="StyleUnderline"/>
        </w:rPr>
        <w:t xml:space="preserve"> of these dynamics can be seen in capitalism’s almost uninterrupted </w:t>
      </w:r>
      <w:r w:rsidRPr="00940694">
        <w:rPr>
          <w:rStyle w:val="Emphasis"/>
        </w:rPr>
        <w:t>history of war</w:t>
      </w:r>
      <w:r w:rsidRPr="001B06CA">
        <w:rPr>
          <w:sz w:val="16"/>
        </w:rPr>
        <w:t xml:space="preserve">. And they also help explain the continuing failure of global efforts to secure agreement on any serious action to reduce carbon emissions or address other major environmental issues. </w:t>
      </w:r>
      <w:r w:rsidRPr="00940694">
        <w:rPr>
          <w:rStyle w:val="StyleUnderline"/>
        </w:rPr>
        <w:t xml:space="preserve">Sacrificing </w:t>
      </w:r>
      <w:r w:rsidRPr="00940694">
        <w:rPr>
          <w:rStyle w:val="Emphasis"/>
        </w:rPr>
        <w:t>short term profits</w:t>
      </w:r>
      <w:r w:rsidRPr="00940694">
        <w:rPr>
          <w:rStyle w:val="StyleUnderline"/>
        </w:rPr>
        <w:t xml:space="preserve"> in the name of </w:t>
      </w:r>
      <w:r w:rsidRPr="00940694">
        <w:rPr>
          <w:rStyle w:val="Emphasis"/>
        </w:rPr>
        <w:t>long term sustainability</w:t>
      </w:r>
      <w:r w:rsidRPr="00940694">
        <w:rPr>
          <w:rStyle w:val="StyleUnderline"/>
        </w:rPr>
        <w:t xml:space="preserve"> goes against the DNA of the capitalist nation state</w:t>
      </w:r>
      <w:r w:rsidRPr="001B06CA">
        <w:rPr>
          <w:sz w:val="16"/>
        </w:rPr>
        <w:t>. This is particularly clear in the case of Australia, one of the world’s most fossil fuel-dependent nations. Neither the Liberals nor Labor are prepared to forgo the tens of billions in profits that flow from coal and gas exports. The strength of the fossil fuel industry is just too important to Australia’s status as a major regional power.</w:t>
      </w:r>
    </w:p>
    <w:p w14:paraId="74A3AD4F" w14:textId="77777777" w:rsidR="001E00C7" w:rsidRPr="001B06CA" w:rsidRDefault="001E00C7" w:rsidP="001E00C7">
      <w:pPr>
        <w:rPr>
          <w:sz w:val="16"/>
        </w:rPr>
      </w:pPr>
      <w:r w:rsidRPr="001B06CA">
        <w:rPr>
          <w:sz w:val="16"/>
        </w:rPr>
        <w:t xml:space="preserve">We’re in a battle for our lives. </w:t>
      </w:r>
      <w:r w:rsidRPr="00940694">
        <w:rPr>
          <w:rStyle w:val="StyleUnderline"/>
        </w:rPr>
        <w:t xml:space="preserve">The </w:t>
      </w:r>
      <w:r w:rsidRPr="00940694">
        <w:rPr>
          <w:rStyle w:val="Emphasis"/>
        </w:rPr>
        <w:t>entire future</w:t>
      </w:r>
      <w:r w:rsidRPr="00940694">
        <w:rPr>
          <w:rStyle w:val="StyleUnderline"/>
        </w:rPr>
        <w:t xml:space="preserve"> of the </w:t>
      </w:r>
      <w:r w:rsidRPr="001B06CA">
        <w:rPr>
          <w:rStyle w:val="Emphasis"/>
        </w:rPr>
        <w:t>human experiment</w:t>
      </w:r>
      <w:r w:rsidRPr="001B06CA">
        <w:rPr>
          <w:sz w:val="16"/>
        </w:rPr>
        <w:t xml:space="preserve"> – so utterly miraculous and so terrifyingly fragile – </w:t>
      </w:r>
      <w:r w:rsidRPr="00940694">
        <w:rPr>
          <w:rStyle w:val="StyleUnderline"/>
        </w:rPr>
        <w:t xml:space="preserve">depends on what we do in the </w:t>
      </w:r>
      <w:r w:rsidRPr="001B06CA">
        <w:rPr>
          <w:rStyle w:val="Emphasis"/>
        </w:rPr>
        <w:t>coming years</w:t>
      </w:r>
      <w:r w:rsidRPr="001B06CA">
        <w:rPr>
          <w:sz w:val="16"/>
        </w:rPr>
        <w:t xml:space="preserve"> and decades. As Russian Marxist Nikolai Bukharin, writing a few years after the revolution of 1917, put it: “</w:t>
      </w:r>
      <w:r w:rsidRPr="001B06CA">
        <w:rPr>
          <w:rStyle w:val="StyleUnderline"/>
        </w:rPr>
        <w:t xml:space="preserve">No system, including that of human society, can exist in empty space; it is surrounded by an ‘environment,’ on which all its conditions ultimately depend. If </w:t>
      </w:r>
      <w:r w:rsidRPr="001B06CA">
        <w:rPr>
          <w:rStyle w:val="Emphasis"/>
        </w:rPr>
        <w:t>human society</w:t>
      </w:r>
      <w:r w:rsidRPr="001B06CA">
        <w:rPr>
          <w:rStyle w:val="StyleUnderline"/>
        </w:rPr>
        <w:t xml:space="preserve"> is not </w:t>
      </w:r>
      <w:r w:rsidRPr="001B06CA">
        <w:rPr>
          <w:rStyle w:val="Emphasis"/>
        </w:rPr>
        <w:t>adapted</w:t>
      </w:r>
      <w:r w:rsidRPr="001B06CA">
        <w:rPr>
          <w:rStyle w:val="StyleUnderline"/>
        </w:rPr>
        <w:t xml:space="preserve"> to its environment, it is not meant for this world; all its culture will </w:t>
      </w:r>
      <w:r w:rsidRPr="001B06CA">
        <w:rPr>
          <w:rStyle w:val="Emphasis"/>
        </w:rPr>
        <w:t>inevitably pass away</w:t>
      </w:r>
      <w:r w:rsidRPr="001B06CA">
        <w:rPr>
          <w:rStyle w:val="StyleUnderline"/>
        </w:rPr>
        <w:t xml:space="preserve">; society itself will be </w:t>
      </w:r>
      <w:r w:rsidRPr="001B06CA">
        <w:rPr>
          <w:rStyle w:val="Emphasis"/>
        </w:rPr>
        <w:t>reduced to dust</w:t>
      </w:r>
      <w:r w:rsidRPr="001B06CA">
        <w:rPr>
          <w:sz w:val="16"/>
        </w:rPr>
        <w:t>.”</w:t>
      </w:r>
    </w:p>
    <w:p w14:paraId="463C9FDE" w14:textId="77777777" w:rsidR="001E00C7" w:rsidRDefault="001E00C7" w:rsidP="001E00C7">
      <w:pPr>
        <w:pStyle w:val="Heading3"/>
      </w:pPr>
      <w:r>
        <w:t>AT: Reform Solves</w:t>
      </w:r>
    </w:p>
    <w:p w14:paraId="1ECDDE58" w14:textId="77777777" w:rsidR="001E00C7" w:rsidRPr="00011FCA" w:rsidRDefault="001E00C7" w:rsidP="001E00C7">
      <w:pPr>
        <w:pStyle w:val="Heading4"/>
      </w:pPr>
      <w:r>
        <w:t xml:space="preserve">Reform fails---accumulation </w:t>
      </w:r>
      <w:r w:rsidRPr="00B96F88">
        <w:rPr>
          <w:u w:val="single"/>
        </w:rPr>
        <w:t>intrinsic to capitalism</w:t>
      </w:r>
      <w:r>
        <w:t xml:space="preserve"> is unsustainable---the magnitude of collapse is </w:t>
      </w:r>
      <w:r w:rsidRPr="00B96F88">
        <w:rPr>
          <w:u w:val="single"/>
        </w:rPr>
        <w:t>underestimated</w:t>
      </w:r>
      <w:r>
        <w:t xml:space="preserve"> and </w:t>
      </w:r>
      <w:r w:rsidRPr="00B96F88">
        <w:rPr>
          <w:u w:val="single"/>
        </w:rPr>
        <w:t>outweighs</w:t>
      </w:r>
      <w:r>
        <w:t xml:space="preserve"> all other impacts which are </w:t>
      </w:r>
      <w:r w:rsidRPr="00B96F88">
        <w:rPr>
          <w:u w:val="single"/>
        </w:rPr>
        <w:t>recoverable shocks</w:t>
      </w:r>
      <w:r>
        <w:t>.</w:t>
      </w:r>
    </w:p>
    <w:p w14:paraId="5AD78F83" w14:textId="77777777" w:rsidR="001E00C7" w:rsidRPr="006854DF" w:rsidRDefault="001E00C7" w:rsidP="001E00C7">
      <w:r>
        <w:rPr>
          <w:rStyle w:val="Style13ptBold"/>
        </w:rPr>
        <w:t xml:space="preserve">Monbiot </w:t>
      </w:r>
      <w:r w:rsidRPr="00584EDA">
        <w:rPr>
          <w:rStyle w:val="Style13ptBold"/>
        </w:rPr>
        <w:t>'</w:t>
      </w:r>
      <w:r>
        <w:rPr>
          <w:rStyle w:val="Style13ptBold"/>
        </w:rPr>
        <w:t>19</w:t>
      </w:r>
      <w:r w:rsidRPr="00584EDA">
        <w:rPr>
          <w:rStyle w:val="Style13ptBold"/>
        </w:rPr>
        <w:t xml:space="preserve"> </w:t>
      </w:r>
      <w:r>
        <w:t>[George; 4/25/19; columnist for The Guardian, has held visiting fellowships or professorships at the universities of Oxford (environmental policy), Bristol (philosophy), Keele (politics), Oxford Brookes (planning), and East London (environmental science); "Dare to declare capitalism dead – before it takes us all down with it," https://www.theguardian.com/commentisfree/2019/apr/25/capitalism-economic-system-survival-earth/]</w:t>
      </w:r>
    </w:p>
    <w:p w14:paraId="1AA9819D" w14:textId="77777777" w:rsidR="001E00C7" w:rsidRPr="00011FCA" w:rsidRDefault="001E00C7" w:rsidP="001E00C7">
      <w:pPr>
        <w:rPr>
          <w:sz w:val="16"/>
        </w:rPr>
      </w:pPr>
      <w:r w:rsidRPr="00011FCA">
        <w:rPr>
          <w:sz w:val="16"/>
        </w:rPr>
        <w:t xml:space="preserve">But as I’ve grown older, I’ve come to recognise two things. First, that </w:t>
      </w:r>
      <w:r w:rsidRPr="00A00ADA">
        <w:rPr>
          <w:rStyle w:val="StyleUnderline"/>
        </w:rPr>
        <w:t xml:space="preserve">it is the system, </w:t>
      </w:r>
      <w:r w:rsidRPr="00A00ADA">
        <w:rPr>
          <w:rStyle w:val="Emphasis"/>
        </w:rPr>
        <w:t>rather than any variant</w:t>
      </w:r>
      <w:r w:rsidRPr="00A00ADA">
        <w:rPr>
          <w:rStyle w:val="StyleUnderline"/>
        </w:rPr>
        <w:t xml:space="preserve"> of the system, that drives us inexorably </w:t>
      </w:r>
      <w:r w:rsidRPr="00A00ADA">
        <w:rPr>
          <w:rStyle w:val="Emphasis"/>
        </w:rPr>
        <w:t>towards disaster</w:t>
      </w:r>
      <w:r w:rsidRPr="00A00ADA">
        <w:rPr>
          <w:rStyle w:val="StyleUnderline"/>
        </w:rPr>
        <w:t>. Second,</w:t>
      </w:r>
      <w:r w:rsidRPr="00011FCA">
        <w:rPr>
          <w:sz w:val="16"/>
        </w:rPr>
        <w:t xml:space="preserve"> that </w:t>
      </w:r>
      <w:r w:rsidRPr="00A00ADA">
        <w:rPr>
          <w:rStyle w:val="StyleUnderline"/>
        </w:rPr>
        <w:t xml:space="preserve">you do not have to produce a </w:t>
      </w:r>
      <w:r w:rsidRPr="00A00ADA">
        <w:rPr>
          <w:rStyle w:val="Emphasis"/>
        </w:rPr>
        <w:t>definitive alternative</w:t>
      </w:r>
      <w:r w:rsidRPr="00A00ADA">
        <w:rPr>
          <w:rStyle w:val="StyleUnderline"/>
        </w:rPr>
        <w:t xml:space="preserve"> to say that </w:t>
      </w:r>
      <w:r w:rsidRPr="00A00ADA">
        <w:rPr>
          <w:rStyle w:val="Emphasis"/>
        </w:rPr>
        <w:t>capitalism is failing</w:t>
      </w:r>
      <w:r w:rsidRPr="00A00ADA">
        <w:rPr>
          <w:rStyle w:val="StyleUnderline"/>
        </w:rPr>
        <w:t>. The statement stands in its own right.</w:t>
      </w:r>
      <w:r w:rsidRPr="00011FCA">
        <w:rPr>
          <w:sz w:val="16"/>
        </w:rPr>
        <w:t xml:space="preserve"> But it also demands another, and different, effort to develop a new system.</w:t>
      </w:r>
    </w:p>
    <w:p w14:paraId="73DE2286" w14:textId="77777777" w:rsidR="001E00C7" w:rsidRPr="00011FCA" w:rsidRDefault="001E00C7" w:rsidP="001E00C7">
      <w:pPr>
        <w:rPr>
          <w:sz w:val="16"/>
        </w:rPr>
      </w:pPr>
      <w:r w:rsidRPr="00A00ADA">
        <w:rPr>
          <w:rStyle w:val="StyleUnderline"/>
        </w:rPr>
        <w:t xml:space="preserve">Capitalism’s failures arise from two of its defining elements. The first is </w:t>
      </w:r>
      <w:r w:rsidRPr="00A00ADA">
        <w:rPr>
          <w:rStyle w:val="Emphasis"/>
        </w:rPr>
        <w:t>perpetual growth</w:t>
      </w:r>
      <w:r w:rsidRPr="00A00ADA">
        <w:rPr>
          <w:rStyle w:val="StyleUnderline"/>
        </w:rPr>
        <w:t xml:space="preserve">. Economic growth is the </w:t>
      </w:r>
      <w:r w:rsidRPr="00A00ADA">
        <w:rPr>
          <w:rStyle w:val="Emphasis"/>
        </w:rPr>
        <w:t>aggregate effect</w:t>
      </w:r>
      <w:r w:rsidRPr="00A00ADA">
        <w:rPr>
          <w:rStyle w:val="StyleUnderline"/>
        </w:rPr>
        <w:t xml:space="preserve"> of the quest to </w:t>
      </w:r>
      <w:r w:rsidRPr="00A00ADA">
        <w:rPr>
          <w:rStyle w:val="Emphasis"/>
        </w:rPr>
        <w:t>accumulate capital</w:t>
      </w:r>
      <w:r w:rsidRPr="00A00ADA">
        <w:rPr>
          <w:rStyle w:val="StyleUnderline"/>
        </w:rPr>
        <w:t xml:space="preserve"> and </w:t>
      </w:r>
      <w:r w:rsidRPr="00A00ADA">
        <w:rPr>
          <w:rStyle w:val="Emphasis"/>
        </w:rPr>
        <w:t>extract profit</w:t>
      </w:r>
      <w:r w:rsidRPr="00A00ADA">
        <w:rPr>
          <w:rStyle w:val="StyleUnderline"/>
        </w:rPr>
        <w:t xml:space="preserve">. Capitalism </w:t>
      </w:r>
      <w:r w:rsidRPr="00A00ADA">
        <w:rPr>
          <w:rStyle w:val="Emphasis"/>
        </w:rPr>
        <w:t>collapses</w:t>
      </w:r>
      <w:r w:rsidRPr="00A00ADA">
        <w:rPr>
          <w:rStyle w:val="StyleUnderline"/>
        </w:rPr>
        <w:t xml:space="preserve"> without growth, yet </w:t>
      </w:r>
      <w:r w:rsidRPr="00A00ADA">
        <w:rPr>
          <w:rStyle w:val="Emphasis"/>
        </w:rPr>
        <w:t>perpetual growth</w:t>
      </w:r>
      <w:r w:rsidRPr="00A00ADA">
        <w:rPr>
          <w:rStyle w:val="StyleUnderline"/>
        </w:rPr>
        <w:t xml:space="preserve"> on a </w:t>
      </w:r>
      <w:r w:rsidRPr="00A00ADA">
        <w:rPr>
          <w:rStyle w:val="Emphasis"/>
        </w:rPr>
        <w:t>finite planet</w:t>
      </w:r>
      <w:r w:rsidRPr="00A00ADA">
        <w:rPr>
          <w:rStyle w:val="StyleUnderline"/>
        </w:rPr>
        <w:t xml:space="preserve"> leads inexorably to </w:t>
      </w:r>
      <w:r w:rsidRPr="00A00ADA">
        <w:rPr>
          <w:rStyle w:val="Emphasis"/>
        </w:rPr>
        <w:t>environmental calamity</w:t>
      </w:r>
      <w:r w:rsidRPr="00011FCA">
        <w:rPr>
          <w:sz w:val="16"/>
        </w:rPr>
        <w:t>.</w:t>
      </w:r>
    </w:p>
    <w:p w14:paraId="2BDF5B41" w14:textId="77777777" w:rsidR="001E00C7" w:rsidRPr="00011FCA" w:rsidRDefault="001E00C7" w:rsidP="001E00C7">
      <w:pPr>
        <w:rPr>
          <w:sz w:val="16"/>
        </w:rPr>
      </w:pPr>
      <w:r w:rsidRPr="00A00ADA">
        <w:rPr>
          <w:rStyle w:val="StyleUnderline"/>
        </w:rPr>
        <w:t>Those who defend capitalism argue</w:t>
      </w:r>
      <w:r w:rsidRPr="00011FCA">
        <w:rPr>
          <w:sz w:val="16"/>
        </w:rPr>
        <w:t xml:space="preserve"> that, </w:t>
      </w:r>
      <w:r w:rsidRPr="00A00ADA">
        <w:rPr>
          <w:rStyle w:val="StyleUnderline"/>
        </w:rPr>
        <w:t xml:space="preserve">as consumption switches from goods to services, economic growth can be </w:t>
      </w:r>
      <w:r w:rsidRPr="00A00ADA">
        <w:rPr>
          <w:rStyle w:val="Emphasis"/>
        </w:rPr>
        <w:t>decoupled</w:t>
      </w:r>
      <w:r w:rsidRPr="00A00ADA">
        <w:rPr>
          <w:rStyle w:val="StyleUnderline"/>
        </w:rPr>
        <w:t xml:space="preserve"> from</w:t>
      </w:r>
      <w:r w:rsidRPr="00011FCA">
        <w:rPr>
          <w:sz w:val="16"/>
        </w:rPr>
        <w:t xml:space="preserve"> the </w:t>
      </w:r>
      <w:r w:rsidRPr="00A00ADA">
        <w:rPr>
          <w:rStyle w:val="StyleUnderline"/>
        </w:rPr>
        <w:t xml:space="preserve">use of </w:t>
      </w:r>
      <w:r w:rsidRPr="00A00ADA">
        <w:rPr>
          <w:rStyle w:val="Emphasis"/>
        </w:rPr>
        <w:t>material resources</w:t>
      </w:r>
      <w:r w:rsidRPr="00011FCA">
        <w:rPr>
          <w:sz w:val="16"/>
        </w:rPr>
        <w:t xml:space="preserve">. Last week a paper in the journal New Political Economy, by Jason Hickel and Giorgos Kallis, examined this premise. They found that </w:t>
      </w:r>
      <w:r w:rsidRPr="00A00ADA">
        <w:rPr>
          <w:rStyle w:val="StyleUnderline"/>
        </w:rPr>
        <w:t xml:space="preserve">while some </w:t>
      </w:r>
      <w:r w:rsidRPr="00A00ADA">
        <w:rPr>
          <w:rStyle w:val="Emphasis"/>
        </w:rPr>
        <w:t>relative decoupling</w:t>
      </w:r>
      <w:r w:rsidRPr="00A00ADA">
        <w:rPr>
          <w:rStyle w:val="StyleUnderline"/>
        </w:rPr>
        <w:t xml:space="preserve"> took place in the 20th century</w:t>
      </w:r>
      <w:r w:rsidRPr="00011FCA">
        <w:rPr>
          <w:sz w:val="16"/>
        </w:rPr>
        <w:t xml:space="preserve"> (material resource consumption grew, but not as quickly as economic growth), </w:t>
      </w:r>
      <w:r w:rsidRPr="00A00ADA">
        <w:rPr>
          <w:rStyle w:val="StyleUnderline"/>
        </w:rPr>
        <w:t xml:space="preserve">in the 21st century there has been a </w:t>
      </w:r>
      <w:r w:rsidRPr="00A00ADA">
        <w:rPr>
          <w:rStyle w:val="Emphasis"/>
        </w:rPr>
        <w:t>recoupling</w:t>
      </w:r>
      <w:r w:rsidRPr="00A00ADA">
        <w:rPr>
          <w:rStyle w:val="StyleUnderline"/>
        </w:rPr>
        <w:t xml:space="preserve">: rising resource consumption has so far </w:t>
      </w:r>
      <w:r w:rsidRPr="00A00ADA">
        <w:rPr>
          <w:rStyle w:val="Emphasis"/>
        </w:rPr>
        <w:t>matched</w:t>
      </w:r>
      <w:r w:rsidRPr="00A00ADA">
        <w:rPr>
          <w:rStyle w:val="StyleUnderline"/>
        </w:rPr>
        <w:t xml:space="preserve"> or </w:t>
      </w:r>
      <w:r w:rsidRPr="00A00ADA">
        <w:rPr>
          <w:rStyle w:val="Emphasis"/>
        </w:rPr>
        <w:t>exceeded</w:t>
      </w:r>
      <w:r w:rsidRPr="00A00ADA">
        <w:rPr>
          <w:rStyle w:val="StyleUnderline"/>
        </w:rPr>
        <w:t xml:space="preserve"> the rate of </w:t>
      </w:r>
      <w:r w:rsidRPr="00A00ADA">
        <w:rPr>
          <w:rStyle w:val="Emphasis"/>
        </w:rPr>
        <w:t>economic growth</w:t>
      </w:r>
      <w:r w:rsidRPr="00A00ADA">
        <w:rPr>
          <w:rStyle w:val="StyleUnderline"/>
        </w:rPr>
        <w:t xml:space="preserve">. The absolute decoupling </w:t>
      </w:r>
      <w:r w:rsidRPr="00A00ADA">
        <w:rPr>
          <w:rStyle w:val="Emphasis"/>
        </w:rPr>
        <w:t>needed to avert environmental catastrophe</w:t>
      </w:r>
      <w:r w:rsidRPr="00011FCA">
        <w:rPr>
          <w:sz w:val="16"/>
        </w:rPr>
        <w:t xml:space="preserve"> (a reduction in material resource use) </w:t>
      </w:r>
      <w:r w:rsidRPr="00A00ADA">
        <w:rPr>
          <w:rStyle w:val="StyleUnderline"/>
        </w:rPr>
        <w:t xml:space="preserve">has </w:t>
      </w:r>
      <w:r w:rsidRPr="00A00ADA">
        <w:rPr>
          <w:rStyle w:val="Emphasis"/>
        </w:rPr>
        <w:t>never</w:t>
      </w:r>
      <w:r w:rsidRPr="00A00ADA">
        <w:rPr>
          <w:rStyle w:val="StyleUnderline"/>
        </w:rPr>
        <w:t xml:space="preserve"> been achieved, and </w:t>
      </w:r>
      <w:r w:rsidRPr="00A00ADA">
        <w:rPr>
          <w:rStyle w:val="Emphasis"/>
        </w:rPr>
        <w:t>appears impossible</w:t>
      </w:r>
      <w:r w:rsidRPr="00A00ADA">
        <w:rPr>
          <w:rStyle w:val="StyleUnderline"/>
        </w:rPr>
        <w:t xml:space="preserve"> while economic growth continues. </w:t>
      </w:r>
      <w:r w:rsidRPr="00A00ADA">
        <w:rPr>
          <w:rStyle w:val="Emphasis"/>
        </w:rPr>
        <w:t>Green growth is an illusion</w:t>
      </w:r>
      <w:r w:rsidRPr="00011FCA">
        <w:rPr>
          <w:sz w:val="16"/>
        </w:rPr>
        <w:t>.</w:t>
      </w:r>
    </w:p>
    <w:p w14:paraId="32BC87BC" w14:textId="77777777" w:rsidR="001E00C7" w:rsidRPr="00011FCA" w:rsidRDefault="001E00C7" w:rsidP="001E00C7">
      <w:pPr>
        <w:rPr>
          <w:sz w:val="16"/>
        </w:rPr>
      </w:pPr>
      <w:r w:rsidRPr="00A00ADA">
        <w:rPr>
          <w:rStyle w:val="StyleUnderline"/>
        </w:rPr>
        <w:t xml:space="preserve">A system based on </w:t>
      </w:r>
      <w:r w:rsidRPr="00A00ADA">
        <w:rPr>
          <w:rStyle w:val="Emphasis"/>
        </w:rPr>
        <w:t>perpetual growth</w:t>
      </w:r>
      <w:r w:rsidRPr="00A00ADA">
        <w:rPr>
          <w:rStyle w:val="StyleUnderline"/>
        </w:rPr>
        <w:t xml:space="preserve"> cannot function without </w:t>
      </w:r>
      <w:r w:rsidRPr="00A00ADA">
        <w:rPr>
          <w:rStyle w:val="Emphasis"/>
        </w:rPr>
        <w:t>peripheries</w:t>
      </w:r>
      <w:r w:rsidRPr="00A00ADA">
        <w:rPr>
          <w:rStyle w:val="StyleUnderline"/>
        </w:rPr>
        <w:t xml:space="preserve"> and </w:t>
      </w:r>
      <w:r w:rsidRPr="00A00ADA">
        <w:rPr>
          <w:rStyle w:val="Emphasis"/>
        </w:rPr>
        <w:t>externalities</w:t>
      </w:r>
      <w:r w:rsidRPr="00A00ADA">
        <w:rPr>
          <w:rStyle w:val="StyleUnderline"/>
        </w:rPr>
        <w:t xml:space="preserve">. There must always be an </w:t>
      </w:r>
      <w:r w:rsidRPr="00A00ADA">
        <w:rPr>
          <w:rStyle w:val="Emphasis"/>
        </w:rPr>
        <w:t>extraction zone</w:t>
      </w:r>
      <w:r w:rsidRPr="00A00ADA">
        <w:rPr>
          <w:rStyle w:val="StyleUnderline"/>
        </w:rPr>
        <w:t xml:space="preserve"> – from which materials are taken without full payment – and a </w:t>
      </w:r>
      <w:r w:rsidRPr="00A00ADA">
        <w:rPr>
          <w:rStyle w:val="Emphasis"/>
        </w:rPr>
        <w:t>disposal zone</w:t>
      </w:r>
      <w:r w:rsidRPr="00A00ADA">
        <w:rPr>
          <w:rStyle w:val="StyleUnderline"/>
        </w:rPr>
        <w:t xml:space="preserve">, where costs are </w:t>
      </w:r>
      <w:r w:rsidRPr="00A00ADA">
        <w:rPr>
          <w:rStyle w:val="Emphasis"/>
        </w:rPr>
        <w:t>dumped</w:t>
      </w:r>
      <w:r w:rsidRPr="00A00ADA">
        <w:rPr>
          <w:rStyle w:val="StyleUnderline"/>
        </w:rPr>
        <w:t xml:space="preserve"> in the form of </w:t>
      </w:r>
      <w:r w:rsidRPr="00A00ADA">
        <w:rPr>
          <w:rStyle w:val="Emphasis"/>
        </w:rPr>
        <w:t>waste</w:t>
      </w:r>
      <w:r w:rsidRPr="00A00ADA">
        <w:rPr>
          <w:rStyle w:val="StyleUnderline"/>
        </w:rPr>
        <w:t xml:space="preserve"> and </w:t>
      </w:r>
      <w:r w:rsidRPr="00A00ADA">
        <w:rPr>
          <w:rStyle w:val="Emphasis"/>
        </w:rPr>
        <w:t>pollution</w:t>
      </w:r>
      <w:r w:rsidRPr="00A00ADA">
        <w:rPr>
          <w:rStyle w:val="StyleUnderline"/>
        </w:rPr>
        <w:t xml:space="preserve">. As the </w:t>
      </w:r>
      <w:r w:rsidRPr="00A00ADA">
        <w:rPr>
          <w:rStyle w:val="Emphasis"/>
        </w:rPr>
        <w:t>scale</w:t>
      </w:r>
      <w:r w:rsidRPr="00A00ADA">
        <w:rPr>
          <w:rStyle w:val="StyleUnderline"/>
        </w:rPr>
        <w:t xml:space="preserve"> of </w:t>
      </w:r>
      <w:r w:rsidRPr="00A00ADA">
        <w:rPr>
          <w:rStyle w:val="Emphasis"/>
        </w:rPr>
        <w:t>economic activity</w:t>
      </w:r>
      <w:r w:rsidRPr="00A00ADA">
        <w:rPr>
          <w:rStyle w:val="StyleUnderline"/>
        </w:rPr>
        <w:t xml:space="preserve"> increases until capitalism affects everything, from the </w:t>
      </w:r>
      <w:r w:rsidRPr="00A00ADA">
        <w:rPr>
          <w:rStyle w:val="Emphasis"/>
        </w:rPr>
        <w:t>atmosphere</w:t>
      </w:r>
      <w:r w:rsidRPr="00A00ADA">
        <w:rPr>
          <w:rStyle w:val="StyleUnderline"/>
        </w:rPr>
        <w:t xml:space="preserve"> to the </w:t>
      </w:r>
      <w:r w:rsidRPr="00A00ADA">
        <w:rPr>
          <w:rStyle w:val="Emphasis"/>
        </w:rPr>
        <w:t>deep ocean floor</w:t>
      </w:r>
      <w:r w:rsidRPr="00A00ADA">
        <w:rPr>
          <w:rStyle w:val="StyleUnderline"/>
        </w:rPr>
        <w:t xml:space="preserve">, the entire planet becomes a </w:t>
      </w:r>
      <w:r w:rsidRPr="00A00ADA">
        <w:rPr>
          <w:rStyle w:val="Emphasis"/>
        </w:rPr>
        <w:t>sacrifice zone</w:t>
      </w:r>
      <w:r w:rsidRPr="00011FCA">
        <w:rPr>
          <w:sz w:val="16"/>
        </w:rPr>
        <w:t>: we all inhabit the periphery of the profit-making machine.</w:t>
      </w:r>
    </w:p>
    <w:p w14:paraId="05AFF6D7" w14:textId="77777777" w:rsidR="001E00C7" w:rsidRPr="00A00ADA" w:rsidRDefault="001E00C7" w:rsidP="001E00C7">
      <w:pPr>
        <w:rPr>
          <w:rStyle w:val="StyleUnderline"/>
        </w:rPr>
      </w:pPr>
      <w:r w:rsidRPr="00A00ADA">
        <w:rPr>
          <w:rStyle w:val="StyleUnderline"/>
        </w:rPr>
        <w:t xml:space="preserve">This drives us towards </w:t>
      </w:r>
      <w:r w:rsidRPr="00A00ADA">
        <w:rPr>
          <w:rStyle w:val="Emphasis"/>
        </w:rPr>
        <w:t>cataclysm</w:t>
      </w:r>
      <w:r w:rsidRPr="00A00ADA">
        <w:rPr>
          <w:rStyle w:val="StyleUnderline"/>
        </w:rPr>
        <w:t xml:space="preserve"> on such a scale that most people have </w:t>
      </w:r>
      <w:r w:rsidRPr="00A00ADA">
        <w:rPr>
          <w:rStyle w:val="Emphasis"/>
        </w:rPr>
        <w:t>no means of imagining it</w:t>
      </w:r>
      <w:r w:rsidRPr="00A00ADA">
        <w:rPr>
          <w:rStyle w:val="StyleUnderline"/>
        </w:rPr>
        <w:t xml:space="preserve">. The </w:t>
      </w:r>
      <w:r w:rsidRPr="00A00ADA">
        <w:rPr>
          <w:rStyle w:val="Emphasis"/>
        </w:rPr>
        <w:t>threatened collapse</w:t>
      </w:r>
      <w:r w:rsidRPr="00A00ADA">
        <w:rPr>
          <w:rStyle w:val="StyleUnderline"/>
        </w:rPr>
        <w:t xml:space="preserve"> of our life-support systems is </w:t>
      </w:r>
      <w:r w:rsidRPr="00A00ADA">
        <w:rPr>
          <w:rStyle w:val="Emphasis"/>
        </w:rPr>
        <w:t>bigger</w:t>
      </w:r>
      <w:r w:rsidRPr="00A00ADA">
        <w:rPr>
          <w:rStyle w:val="StyleUnderline"/>
        </w:rPr>
        <w:t xml:space="preserve"> by far than </w:t>
      </w:r>
      <w:r w:rsidRPr="00A00ADA">
        <w:rPr>
          <w:rStyle w:val="Emphasis"/>
        </w:rPr>
        <w:t>war</w:t>
      </w:r>
      <w:r w:rsidRPr="00A00ADA">
        <w:rPr>
          <w:rStyle w:val="StyleUnderline"/>
        </w:rPr>
        <w:t xml:space="preserve">, </w:t>
      </w:r>
      <w:r w:rsidRPr="00A00ADA">
        <w:rPr>
          <w:rStyle w:val="Emphasis"/>
        </w:rPr>
        <w:t>famine</w:t>
      </w:r>
      <w:r w:rsidRPr="00A00ADA">
        <w:rPr>
          <w:rStyle w:val="StyleUnderline"/>
        </w:rPr>
        <w:t xml:space="preserve">, </w:t>
      </w:r>
      <w:r w:rsidRPr="00A00ADA">
        <w:rPr>
          <w:rStyle w:val="Emphasis"/>
        </w:rPr>
        <w:t>pestilence</w:t>
      </w:r>
      <w:r w:rsidRPr="00A00ADA">
        <w:rPr>
          <w:rStyle w:val="StyleUnderline"/>
        </w:rPr>
        <w:t xml:space="preserve"> or </w:t>
      </w:r>
      <w:r w:rsidRPr="00A00ADA">
        <w:rPr>
          <w:rStyle w:val="Emphasis"/>
        </w:rPr>
        <w:t>economic crisis</w:t>
      </w:r>
      <w:r w:rsidRPr="00A00ADA">
        <w:rPr>
          <w:rStyle w:val="StyleUnderline"/>
        </w:rPr>
        <w:t xml:space="preserve">, though it is likely to incorporate all four. Societies can </w:t>
      </w:r>
      <w:r w:rsidRPr="00A00ADA">
        <w:rPr>
          <w:rStyle w:val="Emphasis"/>
        </w:rPr>
        <w:t>recover from these</w:t>
      </w:r>
      <w:r w:rsidRPr="00A00ADA">
        <w:rPr>
          <w:rStyle w:val="StyleUnderline"/>
        </w:rPr>
        <w:t xml:space="preserve"> apocalyptic events, but not from the </w:t>
      </w:r>
      <w:r w:rsidRPr="00A00ADA">
        <w:rPr>
          <w:rStyle w:val="Emphasis"/>
        </w:rPr>
        <w:t>loss of soil</w:t>
      </w:r>
      <w:r w:rsidRPr="00A00ADA">
        <w:rPr>
          <w:rStyle w:val="StyleUnderline"/>
        </w:rPr>
        <w:t xml:space="preserve">, an </w:t>
      </w:r>
      <w:r w:rsidRPr="00A00ADA">
        <w:rPr>
          <w:rStyle w:val="Emphasis"/>
        </w:rPr>
        <w:t>abundant biosphere</w:t>
      </w:r>
      <w:r w:rsidRPr="00A00ADA">
        <w:rPr>
          <w:rStyle w:val="StyleUnderline"/>
        </w:rPr>
        <w:t xml:space="preserve"> and a </w:t>
      </w:r>
      <w:r w:rsidRPr="00A00ADA">
        <w:rPr>
          <w:rStyle w:val="Emphasis"/>
        </w:rPr>
        <w:t>habitable climate</w:t>
      </w:r>
      <w:r w:rsidRPr="00A00ADA">
        <w:rPr>
          <w:rStyle w:val="StyleUnderline"/>
        </w:rPr>
        <w:t>.</w:t>
      </w:r>
    </w:p>
    <w:p w14:paraId="4A9D4AC8" w14:textId="77777777" w:rsidR="001E00C7" w:rsidRPr="00011FCA" w:rsidRDefault="001E00C7" w:rsidP="001E00C7">
      <w:pPr>
        <w:rPr>
          <w:sz w:val="16"/>
        </w:rPr>
      </w:pPr>
      <w:r w:rsidRPr="00011FCA">
        <w:rPr>
          <w:rStyle w:val="StyleUnderline"/>
        </w:rPr>
        <w:t>The second defining</w:t>
      </w:r>
      <w:r w:rsidRPr="00011FCA">
        <w:rPr>
          <w:sz w:val="16"/>
        </w:rPr>
        <w:t xml:space="preserve"> element </w:t>
      </w:r>
      <w:r w:rsidRPr="00011FCA">
        <w:rPr>
          <w:rStyle w:val="StyleUnderline"/>
        </w:rPr>
        <w:t xml:space="preserve">is the bizarre assumption that a person is entitled to as great a share of the world’s natural wealth as their money can buy. This </w:t>
      </w:r>
      <w:r w:rsidRPr="00011FCA">
        <w:rPr>
          <w:rStyle w:val="Emphasis"/>
        </w:rPr>
        <w:t>seizure of common goods</w:t>
      </w:r>
      <w:r w:rsidRPr="00011FCA">
        <w:rPr>
          <w:rStyle w:val="StyleUnderline"/>
        </w:rPr>
        <w:t xml:space="preserve"> causes</w:t>
      </w:r>
      <w:r w:rsidRPr="00011FCA">
        <w:rPr>
          <w:sz w:val="16"/>
        </w:rPr>
        <w:t xml:space="preserve"> three </w:t>
      </w:r>
      <w:r w:rsidRPr="00011FCA">
        <w:rPr>
          <w:rStyle w:val="StyleUnderline"/>
        </w:rPr>
        <w:t xml:space="preserve">further dislocations. First, the </w:t>
      </w:r>
      <w:r w:rsidRPr="00011FCA">
        <w:rPr>
          <w:rStyle w:val="Emphasis"/>
        </w:rPr>
        <w:t>scramble for exclusive control</w:t>
      </w:r>
      <w:r w:rsidRPr="00011FCA">
        <w:rPr>
          <w:rStyle w:val="StyleUnderline"/>
        </w:rPr>
        <w:t xml:space="preserve"> of non-reproducible assets, which implies either </w:t>
      </w:r>
      <w:r w:rsidRPr="00011FCA">
        <w:rPr>
          <w:rStyle w:val="Emphasis"/>
        </w:rPr>
        <w:t>violence</w:t>
      </w:r>
      <w:r w:rsidRPr="00011FCA">
        <w:rPr>
          <w:rStyle w:val="StyleUnderline"/>
        </w:rPr>
        <w:t xml:space="preserve"> or </w:t>
      </w:r>
      <w:r w:rsidRPr="00011FCA">
        <w:rPr>
          <w:rStyle w:val="Emphasis"/>
        </w:rPr>
        <w:t>legislative truncations</w:t>
      </w:r>
      <w:r w:rsidRPr="00011FCA">
        <w:rPr>
          <w:rStyle w:val="StyleUnderline"/>
        </w:rPr>
        <w:t xml:space="preserve"> of other people’s rights. Second, the </w:t>
      </w:r>
      <w:r w:rsidRPr="00011FCA">
        <w:rPr>
          <w:rStyle w:val="Emphasis"/>
        </w:rPr>
        <w:t>immiseration of other people</w:t>
      </w:r>
      <w:r w:rsidRPr="00011FCA">
        <w:rPr>
          <w:rStyle w:val="StyleUnderline"/>
        </w:rPr>
        <w:t xml:space="preserve"> by an </w:t>
      </w:r>
      <w:r w:rsidRPr="00011FCA">
        <w:rPr>
          <w:rStyle w:val="Emphasis"/>
        </w:rPr>
        <w:t>economy based on looting</w:t>
      </w:r>
      <w:r w:rsidRPr="00011FCA">
        <w:rPr>
          <w:rStyle w:val="StyleUnderline"/>
        </w:rPr>
        <w:t xml:space="preserve"> across both </w:t>
      </w:r>
      <w:r w:rsidRPr="00011FCA">
        <w:rPr>
          <w:rStyle w:val="Emphasis"/>
        </w:rPr>
        <w:t>space</w:t>
      </w:r>
      <w:r w:rsidRPr="00011FCA">
        <w:rPr>
          <w:rStyle w:val="StyleUnderline"/>
        </w:rPr>
        <w:t xml:space="preserve"> and </w:t>
      </w:r>
      <w:r w:rsidRPr="00011FCA">
        <w:rPr>
          <w:rStyle w:val="Emphasis"/>
        </w:rPr>
        <w:t>time</w:t>
      </w:r>
      <w:r w:rsidRPr="00011FCA">
        <w:rPr>
          <w:sz w:val="16"/>
        </w:rPr>
        <w:t>. Third, the translation of economic power into political power, as control over essential resources leads to control over the social relations that surround them.</w:t>
      </w:r>
    </w:p>
    <w:p w14:paraId="0F4AA8BC" w14:textId="77777777" w:rsidR="001E00C7" w:rsidRPr="00011FCA" w:rsidRDefault="001E00C7" w:rsidP="001E00C7">
      <w:pPr>
        <w:rPr>
          <w:sz w:val="16"/>
        </w:rPr>
      </w:pPr>
      <w:r w:rsidRPr="00011FCA">
        <w:rPr>
          <w:sz w:val="16"/>
        </w:rPr>
        <w:t xml:space="preserve">In the New York Times on Sunday, the Nobel economist Joseph Stiglitz sought to distinguish between good capitalism, which he called “wealth creation”, and bad capitalism, which he called “wealth grabbing” (extracting rent). I understand his distinction. But </w:t>
      </w:r>
      <w:r w:rsidRPr="00011FCA">
        <w:rPr>
          <w:rStyle w:val="StyleUnderline"/>
        </w:rPr>
        <w:t xml:space="preserve">from the environmental point of view, </w:t>
      </w:r>
      <w:r w:rsidRPr="00011FCA">
        <w:rPr>
          <w:rStyle w:val="Emphasis"/>
        </w:rPr>
        <w:t>wealth creation is wealth grabbing</w:t>
      </w:r>
      <w:r w:rsidRPr="00011FCA">
        <w:rPr>
          <w:rStyle w:val="StyleUnderline"/>
        </w:rPr>
        <w:t xml:space="preserve">. Economic growth, </w:t>
      </w:r>
      <w:r w:rsidRPr="00011FCA">
        <w:rPr>
          <w:rStyle w:val="Emphasis"/>
        </w:rPr>
        <w:t>intrinsically</w:t>
      </w:r>
      <w:r w:rsidRPr="00011FCA">
        <w:rPr>
          <w:rStyle w:val="StyleUnderline"/>
        </w:rPr>
        <w:t xml:space="preserve"> linked to the increasing use of material resources, means </w:t>
      </w:r>
      <w:r w:rsidRPr="00011FCA">
        <w:rPr>
          <w:rStyle w:val="Emphasis"/>
        </w:rPr>
        <w:t>seizing natural wealth</w:t>
      </w:r>
      <w:r w:rsidRPr="00011FCA">
        <w:rPr>
          <w:rStyle w:val="StyleUnderline"/>
        </w:rPr>
        <w:t xml:space="preserve"> from both </w:t>
      </w:r>
      <w:r w:rsidRPr="00011FCA">
        <w:rPr>
          <w:rStyle w:val="Emphasis"/>
        </w:rPr>
        <w:t>living systems</w:t>
      </w:r>
      <w:r w:rsidRPr="00011FCA">
        <w:rPr>
          <w:rStyle w:val="StyleUnderline"/>
        </w:rPr>
        <w:t xml:space="preserve"> and </w:t>
      </w:r>
      <w:r w:rsidRPr="00011FCA">
        <w:rPr>
          <w:rStyle w:val="Emphasis"/>
        </w:rPr>
        <w:t>future generations</w:t>
      </w:r>
      <w:r w:rsidRPr="00011FCA">
        <w:rPr>
          <w:sz w:val="16"/>
        </w:rPr>
        <w:t>.</w:t>
      </w:r>
    </w:p>
    <w:p w14:paraId="3E37F21D" w14:textId="77777777" w:rsidR="001E00C7" w:rsidRPr="00011FCA" w:rsidRDefault="001E00C7" w:rsidP="001E00C7">
      <w:pPr>
        <w:rPr>
          <w:rStyle w:val="StyleUnderline"/>
        </w:rPr>
      </w:pPr>
      <w:r w:rsidRPr="00011FCA">
        <w:rPr>
          <w:rStyle w:val="StyleUnderline"/>
        </w:rPr>
        <w:t xml:space="preserve">To point to such problems is to invite a </w:t>
      </w:r>
      <w:r w:rsidRPr="00011FCA">
        <w:rPr>
          <w:rStyle w:val="Emphasis"/>
        </w:rPr>
        <w:t>barrage of accusations</w:t>
      </w:r>
      <w:r w:rsidRPr="00011FCA">
        <w:rPr>
          <w:sz w:val="16"/>
        </w:rPr>
        <w:t xml:space="preserve">, many of which are </w:t>
      </w:r>
      <w:r w:rsidRPr="00011FCA">
        <w:rPr>
          <w:rStyle w:val="StyleUnderline"/>
        </w:rPr>
        <w:t>based on this premise: capitalism has rescued hundreds of millions of people from poverty</w:t>
      </w:r>
      <w:r w:rsidRPr="00011FCA">
        <w:rPr>
          <w:sz w:val="16"/>
        </w:rPr>
        <w:t xml:space="preserve"> – now you want to impoverish them again. </w:t>
      </w:r>
      <w:r w:rsidRPr="00011FCA">
        <w:rPr>
          <w:rStyle w:val="StyleUnderline"/>
        </w:rPr>
        <w:t>It is true</w:t>
      </w:r>
      <w:r w:rsidRPr="00011FCA">
        <w:rPr>
          <w:sz w:val="16"/>
        </w:rPr>
        <w:t xml:space="preserve"> that </w:t>
      </w:r>
      <w:r w:rsidRPr="00011FCA">
        <w:rPr>
          <w:rStyle w:val="StyleUnderline"/>
        </w:rPr>
        <w:t>capitalism, and the economic growth it drives, has radically improved the prosperity of vast numbers</w:t>
      </w:r>
      <w:r w:rsidRPr="00011FCA">
        <w:rPr>
          <w:sz w:val="16"/>
        </w:rPr>
        <w:t xml:space="preserve"> of people, </w:t>
      </w:r>
      <w:r w:rsidRPr="00011FCA">
        <w:rPr>
          <w:rStyle w:val="StyleUnderline"/>
        </w:rPr>
        <w:t xml:space="preserve">while simultaneously </w:t>
      </w:r>
      <w:r w:rsidRPr="00011FCA">
        <w:rPr>
          <w:rStyle w:val="Emphasis"/>
        </w:rPr>
        <w:t>destroying the prosperity</w:t>
      </w:r>
      <w:r w:rsidRPr="00011FCA">
        <w:rPr>
          <w:rStyle w:val="StyleUnderline"/>
        </w:rPr>
        <w:t xml:space="preserve"> of many others: those whose </w:t>
      </w:r>
      <w:r w:rsidRPr="00011FCA">
        <w:rPr>
          <w:rStyle w:val="Emphasis"/>
        </w:rPr>
        <w:t>land</w:t>
      </w:r>
      <w:r w:rsidRPr="00011FCA">
        <w:rPr>
          <w:rStyle w:val="StyleUnderline"/>
        </w:rPr>
        <w:t xml:space="preserve">, </w:t>
      </w:r>
      <w:r w:rsidRPr="00011FCA">
        <w:rPr>
          <w:rStyle w:val="Emphasis"/>
        </w:rPr>
        <w:t>labour</w:t>
      </w:r>
      <w:r w:rsidRPr="00011FCA">
        <w:rPr>
          <w:rStyle w:val="StyleUnderline"/>
        </w:rPr>
        <w:t xml:space="preserve"> and </w:t>
      </w:r>
      <w:r w:rsidRPr="00011FCA">
        <w:rPr>
          <w:rStyle w:val="Emphasis"/>
        </w:rPr>
        <w:t>resources</w:t>
      </w:r>
      <w:r w:rsidRPr="00011FCA">
        <w:rPr>
          <w:rStyle w:val="StyleUnderline"/>
        </w:rPr>
        <w:t xml:space="preserve"> were seized to </w:t>
      </w:r>
      <w:r w:rsidRPr="00011FCA">
        <w:rPr>
          <w:rStyle w:val="Emphasis"/>
        </w:rPr>
        <w:t>fuel growth elsewhere</w:t>
      </w:r>
      <w:r w:rsidRPr="00011FCA">
        <w:rPr>
          <w:rStyle w:val="StyleUnderline"/>
        </w:rPr>
        <w:t xml:space="preserve">. Much of the wealth of the rich nations was – and is – built on </w:t>
      </w:r>
      <w:r w:rsidRPr="00011FCA">
        <w:rPr>
          <w:rStyle w:val="Emphasis"/>
        </w:rPr>
        <w:t>slavery</w:t>
      </w:r>
      <w:r w:rsidRPr="00011FCA">
        <w:rPr>
          <w:rStyle w:val="StyleUnderline"/>
        </w:rPr>
        <w:t xml:space="preserve"> and </w:t>
      </w:r>
      <w:r w:rsidRPr="00011FCA">
        <w:rPr>
          <w:rStyle w:val="Emphasis"/>
        </w:rPr>
        <w:t>colonial expropriation</w:t>
      </w:r>
      <w:r w:rsidRPr="00011FCA">
        <w:rPr>
          <w:rStyle w:val="StyleUnderline"/>
        </w:rPr>
        <w:t>.</w:t>
      </w:r>
    </w:p>
    <w:p w14:paraId="035016C2" w14:textId="77777777" w:rsidR="001E00C7" w:rsidRPr="00011FCA" w:rsidRDefault="001E00C7" w:rsidP="001E00C7">
      <w:pPr>
        <w:rPr>
          <w:sz w:val="16"/>
        </w:rPr>
      </w:pPr>
      <w:r w:rsidRPr="00011FCA">
        <w:rPr>
          <w:sz w:val="16"/>
        </w:rPr>
        <w:t xml:space="preserve">Like coal, </w:t>
      </w:r>
      <w:r w:rsidRPr="00011FCA">
        <w:rPr>
          <w:rStyle w:val="StyleUnderline"/>
        </w:rPr>
        <w:t>capitalism</w:t>
      </w:r>
      <w:r w:rsidRPr="00011FCA">
        <w:rPr>
          <w:sz w:val="16"/>
        </w:rPr>
        <w:t xml:space="preserve"> has brought many benefits. But, like coal, it </w:t>
      </w:r>
      <w:r w:rsidRPr="00011FCA">
        <w:rPr>
          <w:rStyle w:val="StyleUnderline"/>
        </w:rPr>
        <w:t xml:space="preserve">now causes </w:t>
      </w:r>
      <w:r w:rsidRPr="00011FCA">
        <w:rPr>
          <w:rStyle w:val="Emphasis"/>
        </w:rPr>
        <w:t>more harm than good</w:t>
      </w:r>
      <w:r w:rsidRPr="00011FCA">
        <w:rPr>
          <w:sz w:val="16"/>
        </w:rPr>
        <w:t xml:space="preserve">. Just as we have found means of generating useful energy that are better and less damaging than coal, so </w:t>
      </w:r>
      <w:r w:rsidRPr="00011FCA">
        <w:rPr>
          <w:rStyle w:val="StyleUnderline"/>
        </w:rPr>
        <w:t xml:space="preserve">we need to find means of generating </w:t>
      </w:r>
      <w:r w:rsidRPr="00011FCA">
        <w:rPr>
          <w:rStyle w:val="Emphasis"/>
        </w:rPr>
        <w:t>human wellbeing</w:t>
      </w:r>
      <w:r w:rsidRPr="00011FCA">
        <w:rPr>
          <w:rStyle w:val="StyleUnderline"/>
        </w:rPr>
        <w:t xml:space="preserve"> that are </w:t>
      </w:r>
      <w:r w:rsidRPr="00011FCA">
        <w:rPr>
          <w:rStyle w:val="Emphasis"/>
        </w:rPr>
        <w:t>better</w:t>
      </w:r>
      <w:r w:rsidRPr="00011FCA">
        <w:rPr>
          <w:rStyle w:val="StyleUnderline"/>
        </w:rPr>
        <w:t xml:space="preserve"> and </w:t>
      </w:r>
      <w:r w:rsidRPr="00011FCA">
        <w:rPr>
          <w:rStyle w:val="Emphasis"/>
        </w:rPr>
        <w:t>less damaging</w:t>
      </w:r>
      <w:r w:rsidRPr="00011FCA">
        <w:rPr>
          <w:rStyle w:val="StyleUnderline"/>
        </w:rPr>
        <w:t xml:space="preserve"> than </w:t>
      </w:r>
      <w:r w:rsidRPr="00011FCA">
        <w:rPr>
          <w:rStyle w:val="Emphasis"/>
        </w:rPr>
        <w:t>capitalism</w:t>
      </w:r>
      <w:r w:rsidRPr="00011FCA">
        <w:rPr>
          <w:sz w:val="16"/>
        </w:rPr>
        <w:t>.</w:t>
      </w:r>
    </w:p>
    <w:p w14:paraId="3285CA3F" w14:textId="77777777" w:rsidR="001E00C7" w:rsidRDefault="001E00C7" w:rsidP="001E00C7">
      <w:pPr>
        <w:pStyle w:val="Heading3"/>
      </w:pPr>
      <w:r>
        <w:t xml:space="preserve">AT: Green Growth/Decoupling </w:t>
      </w:r>
    </w:p>
    <w:p w14:paraId="51ACAE73" w14:textId="77777777" w:rsidR="001E00C7" w:rsidRDefault="001E00C7" w:rsidP="001E00C7">
      <w:pPr>
        <w:keepNext/>
        <w:keepLines/>
        <w:spacing w:before="40" w:after="0"/>
        <w:outlineLvl w:val="3"/>
        <w:rPr>
          <w:rFonts w:eastAsia="Times New Roman" w:cs="Times New Roman"/>
          <w:b/>
          <w:iCs/>
          <w:sz w:val="26"/>
        </w:rPr>
      </w:pPr>
      <w:r>
        <w:rPr>
          <w:rFonts w:eastAsia="Times New Roman" w:cs="Times New Roman"/>
          <w:b/>
          <w:iCs/>
          <w:sz w:val="26"/>
        </w:rPr>
        <w:t xml:space="preserve">Absolute decoupling is necessary but impossible---efficiency limitations, input substitution, and financialization export environmental impacts. </w:t>
      </w:r>
    </w:p>
    <w:p w14:paraId="68AD6145" w14:textId="77777777" w:rsidR="001E00C7" w:rsidRPr="002920A6" w:rsidRDefault="001E00C7" w:rsidP="001E00C7">
      <w:r>
        <w:rPr>
          <w:rStyle w:val="Style13ptBold"/>
        </w:rPr>
        <w:t xml:space="preserve">Ward </w:t>
      </w:r>
      <w:r w:rsidRPr="00D350C1">
        <w:rPr>
          <w:rStyle w:val="Style13ptBold"/>
        </w:rPr>
        <w:t>'</w:t>
      </w:r>
      <w:r>
        <w:rPr>
          <w:rStyle w:val="Style13ptBold"/>
        </w:rPr>
        <w:t>16</w:t>
      </w:r>
      <w:r w:rsidRPr="00D350C1">
        <w:rPr>
          <w:rStyle w:val="Style13ptBold"/>
        </w:rPr>
        <w:t xml:space="preserve"> </w:t>
      </w:r>
      <w:r>
        <w:t>[James; //; Associate Professor at the School of Natural and Built Environments at University of South Australia, Ph.D. in environmental science from the Flinders University, et al.; "Is Decoupling GDP Growth from Environmental Impact Possible?" https://doi.org/10.1371/journal.pone.0164733/]</w:t>
      </w:r>
    </w:p>
    <w:p w14:paraId="5E7978B2" w14:textId="77777777" w:rsidR="001E00C7" w:rsidRPr="003D6D91" w:rsidRDefault="001E00C7" w:rsidP="001E00C7">
      <w:pPr>
        <w:rPr>
          <w:rFonts w:eastAsia="Calibri"/>
          <w:sz w:val="12"/>
        </w:rPr>
      </w:pPr>
      <w:r w:rsidRPr="003D6D91">
        <w:rPr>
          <w:rFonts w:eastAsia="Calibri"/>
          <w:sz w:val="16"/>
        </w:rPr>
        <w:t xml:space="preserve">The perpetually growing economy is generally regarded as a viable and desirable societal objective [1–4]. </w:t>
      </w:r>
      <w:r w:rsidRPr="003D6D91">
        <w:rPr>
          <w:rFonts w:eastAsia="Calibri"/>
          <w:u w:val="single"/>
        </w:rPr>
        <w:t>Whilst ‘</w:t>
      </w:r>
      <w:r w:rsidRPr="003D6D91">
        <w:rPr>
          <w:rFonts w:eastAsia="Calibri"/>
          <w:b/>
          <w:iCs/>
          <w:u w:val="single"/>
          <w:bdr w:val="single" w:sz="8" w:space="0" w:color="auto"/>
        </w:rPr>
        <w:t>infinite growth’</w:t>
      </w:r>
      <w:r w:rsidRPr="003D6D91">
        <w:rPr>
          <w:rFonts w:eastAsia="Calibri"/>
          <w:u w:val="single"/>
        </w:rPr>
        <w:t xml:space="preserve"> may not be the words used</w:t>
      </w:r>
      <w:r w:rsidRPr="003D6D91">
        <w:rPr>
          <w:rFonts w:eastAsia="Calibri"/>
          <w:sz w:val="16"/>
        </w:rPr>
        <w:t xml:space="preserve"> to characterize and exhort a perpetually growing economy, </w:t>
      </w:r>
      <w:r w:rsidRPr="003D6D91">
        <w:rPr>
          <w:rFonts w:eastAsia="Calibri"/>
          <w:u w:val="single"/>
        </w:rPr>
        <w:t>they are nonetheless</w:t>
      </w:r>
      <w:r w:rsidRPr="003D6D91">
        <w:rPr>
          <w:rFonts w:eastAsia="Calibri"/>
          <w:sz w:val="16"/>
        </w:rPr>
        <w:t xml:space="preserve"> an </w:t>
      </w:r>
      <w:r w:rsidRPr="003D6D91">
        <w:rPr>
          <w:rFonts w:eastAsia="Calibri"/>
          <w:u w:val="single"/>
        </w:rPr>
        <w:t>accurate</w:t>
      </w:r>
      <w:r w:rsidRPr="003D6D91">
        <w:rPr>
          <w:rFonts w:eastAsia="Calibri"/>
          <w:sz w:val="16"/>
        </w:rPr>
        <w:t xml:space="preserve"> characterization of the objective. The </w:t>
      </w:r>
      <w:r w:rsidRPr="003D6D91">
        <w:rPr>
          <w:rFonts w:eastAsia="Calibri"/>
          <w:u w:val="single"/>
        </w:rPr>
        <w:t>words in current fashion for defending the viability of a perpetually growing economy are phrases such as ‘</w:t>
      </w:r>
      <w:r w:rsidRPr="003D6D91">
        <w:rPr>
          <w:rFonts w:eastAsia="Calibri"/>
          <w:b/>
          <w:iCs/>
          <w:u w:val="single"/>
          <w:bdr w:val="single" w:sz="8" w:space="0" w:color="auto"/>
        </w:rPr>
        <w:t>green growth</w:t>
      </w:r>
      <w:r w:rsidRPr="003D6D91">
        <w:rPr>
          <w:rFonts w:eastAsia="Calibri"/>
          <w:sz w:val="16"/>
        </w:rPr>
        <w:t>’</w:t>
      </w:r>
      <w:r w:rsidRPr="003D6D91">
        <w:rPr>
          <w:rFonts w:eastAsia="Calibri"/>
          <w:u w:val="single"/>
        </w:rPr>
        <w:t>, ‘</w:t>
      </w:r>
      <w:r w:rsidRPr="003D6D91">
        <w:rPr>
          <w:rFonts w:eastAsia="Calibri"/>
          <w:b/>
          <w:iCs/>
          <w:u w:val="single"/>
          <w:bdr w:val="single" w:sz="8" w:space="0" w:color="auto"/>
        </w:rPr>
        <w:t>dematerialization</w:t>
      </w:r>
      <w:r w:rsidRPr="003D6D91">
        <w:rPr>
          <w:rFonts w:eastAsia="Calibri"/>
          <w:sz w:val="16"/>
        </w:rPr>
        <w:t>’</w:t>
      </w:r>
      <w:r w:rsidRPr="003D6D91">
        <w:rPr>
          <w:rFonts w:eastAsia="Calibri"/>
          <w:u w:val="single"/>
        </w:rPr>
        <w:t>, and ‘</w:t>
      </w:r>
      <w:r w:rsidRPr="003D6D91">
        <w:rPr>
          <w:rFonts w:eastAsia="Calibri"/>
          <w:b/>
          <w:iCs/>
          <w:u w:val="single"/>
          <w:bdr w:val="single" w:sz="8" w:space="0" w:color="auto"/>
        </w:rPr>
        <w:t>decoupling</w:t>
      </w:r>
      <w:r w:rsidRPr="003D6D91">
        <w:rPr>
          <w:rFonts w:eastAsia="Calibri"/>
          <w:sz w:val="16"/>
        </w:rPr>
        <w:t xml:space="preserve">’ [5–9]. The decades old question ‘Is economic growth environmentally sustainable?’ remains contested despite its apparent simplicity. The Limits to Growth [10] was a seminal work that warned of the consequences of exponential growth with finite resources. The World3 models underpinning the Limits to Growth analysis were validated using actual data after twenty and thirty years [11,12]. A further independent evaluation of the projections of the World3 models showed that our actual trajectory since 1972 has closely matched the ‘Business as Usual’ scenario [13]. Increasing recognition of the causes and consequences of climate change have generated a great deal of doubt regarding the feasibility of simultaneously pursing economic growth and preventing and/or mitigating climate change [14–18]. </w:t>
      </w:r>
      <w:r w:rsidRPr="003D6D91">
        <w:rPr>
          <w:rFonts w:eastAsia="Calibri"/>
          <w:u w:val="single"/>
        </w:rPr>
        <w:t xml:space="preserve">Contemporary work in this broad area of assessing </w:t>
      </w:r>
      <w:r w:rsidRPr="003D6D91">
        <w:rPr>
          <w:rFonts w:eastAsia="Calibri"/>
          <w:b/>
          <w:iCs/>
          <w:u w:val="single"/>
          <w:bdr w:val="single" w:sz="8" w:space="0" w:color="auto"/>
        </w:rPr>
        <w:t>anthropogenic impact</w:t>
      </w:r>
      <w:r w:rsidRPr="003D6D91">
        <w:rPr>
          <w:rFonts w:eastAsia="Calibri"/>
          <w:sz w:val="16"/>
        </w:rPr>
        <w:t xml:space="preserve"> </w:t>
      </w:r>
      <w:r w:rsidRPr="003D6D91">
        <w:rPr>
          <w:rFonts w:eastAsia="Calibri"/>
          <w:u w:val="single"/>
        </w:rPr>
        <w:t>on the planet suggests that several ‘Planetary Boundaries’ have been crossed</w:t>
      </w:r>
      <w:r w:rsidRPr="003D6D91">
        <w:rPr>
          <w:rFonts w:eastAsia="Calibri"/>
          <w:sz w:val="16"/>
        </w:rPr>
        <w:t xml:space="preserve"> [19].</w:t>
      </w:r>
    </w:p>
    <w:p w14:paraId="75181C54" w14:textId="77777777" w:rsidR="001E00C7" w:rsidRPr="003D6D91" w:rsidRDefault="001E00C7" w:rsidP="001E00C7">
      <w:pPr>
        <w:rPr>
          <w:rFonts w:eastAsia="Calibri"/>
          <w:sz w:val="12"/>
        </w:rPr>
      </w:pPr>
      <w:r w:rsidRPr="003D6D91">
        <w:rPr>
          <w:rFonts w:eastAsia="Calibri"/>
          <w:sz w:val="16"/>
        </w:rPr>
        <w:t xml:space="preserve"> The question as to whether human society can decouple economic growth–defined as growth in Gross Domestic Product (GDP)–from environmental impacts has not been settled. The decoupling debate itself is polarized with a preponderance of neo-classical economists on one side (decoupling is viable) and ecological economists on the other (decoupling is not viable) [20]. The divide over the compatibility of economic growth and environms sental limits extends into the general public [2] with substantial polarization in ideas of decoupling, dematerialization, and limits to growth.</w:t>
      </w:r>
    </w:p>
    <w:p w14:paraId="3903B049" w14:textId="77777777" w:rsidR="001E00C7" w:rsidRPr="003D6D91" w:rsidRDefault="001E00C7" w:rsidP="001E00C7">
      <w:pPr>
        <w:rPr>
          <w:rFonts w:eastAsia="Calibri"/>
          <w:sz w:val="12"/>
        </w:rPr>
      </w:pPr>
      <w:r w:rsidRPr="003D6D91">
        <w:rPr>
          <w:rFonts w:eastAsia="Calibri"/>
          <w:sz w:val="16"/>
        </w:rPr>
        <w:t xml:space="preserve"> Settling the debate has far reaching policy implications. </w:t>
      </w:r>
      <w:r w:rsidRPr="003D6D91">
        <w:rPr>
          <w:rFonts w:eastAsia="Calibri"/>
          <w:u w:val="single"/>
        </w:rPr>
        <w:t>Decoupling is increasingly being described in popular press as a viable policy objective</w:t>
      </w:r>
      <w:r w:rsidRPr="003D6D91">
        <w:rPr>
          <w:rFonts w:eastAsia="Calibri"/>
          <w:sz w:val="16"/>
        </w:rPr>
        <w:t xml:space="preserve"> [21,22]. </w:t>
      </w:r>
      <w:r w:rsidRPr="003D6D91">
        <w:rPr>
          <w:rFonts w:eastAsia="Calibri"/>
          <w:u w:val="single"/>
        </w:rPr>
        <w:t>Decoupling has been incorporated into international indicators of sustainable development</w:t>
      </w:r>
      <w:r w:rsidRPr="003D6D91">
        <w:rPr>
          <w:rFonts w:eastAsia="Calibri"/>
          <w:sz w:val="16"/>
        </w:rPr>
        <w:t xml:space="preserve"> [23] </w:t>
      </w:r>
      <w:r w:rsidRPr="003D6D91">
        <w:rPr>
          <w:rFonts w:eastAsia="Calibri"/>
          <w:u w:val="single"/>
        </w:rPr>
        <w:t>and policy objectives</w:t>
      </w:r>
      <w:r w:rsidRPr="003D6D91">
        <w:rPr>
          <w:rFonts w:eastAsia="Calibri"/>
          <w:sz w:val="16"/>
        </w:rPr>
        <w:t xml:space="preserve"> such as the United Nations’ ‘Sustainable Development Goals’ [24]. If decoupling is possible, then these policies are valid sustainable goals; however, </w:t>
      </w:r>
      <w:r w:rsidRPr="003D6D91">
        <w:rPr>
          <w:rFonts w:eastAsia="Calibri"/>
          <w:u w:val="single"/>
        </w:rPr>
        <w:t xml:space="preserve">if decoupling is shown to be </w:t>
      </w:r>
      <w:r w:rsidRPr="003D6D91">
        <w:rPr>
          <w:rFonts w:eastAsia="Calibri"/>
          <w:b/>
          <w:iCs/>
          <w:u w:val="single"/>
          <w:bdr w:val="single" w:sz="8" w:space="0" w:color="auto"/>
        </w:rPr>
        <w:t>nonviable</w:t>
      </w:r>
      <w:r w:rsidRPr="003D6D91">
        <w:rPr>
          <w:rFonts w:eastAsia="Calibri"/>
          <w:u w:val="single"/>
        </w:rPr>
        <w:t xml:space="preserve"> then society will need to shift away from the current ‘infinite growth’ model</w:t>
      </w:r>
      <w:r w:rsidRPr="003D6D91">
        <w:rPr>
          <w:rFonts w:eastAsia="Calibri"/>
          <w:sz w:val="16"/>
        </w:rPr>
        <w:t>.</w:t>
      </w:r>
    </w:p>
    <w:p w14:paraId="5D8EBE67" w14:textId="77777777" w:rsidR="001E00C7" w:rsidRPr="003D6D91" w:rsidRDefault="001E00C7" w:rsidP="001E00C7">
      <w:pPr>
        <w:rPr>
          <w:rFonts w:eastAsia="Calibri"/>
          <w:sz w:val="12"/>
        </w:rPr>
      </w:pPr>
      <w:r w:rsidRPr="003D6D91">
        <w:rPr>
          <w:rFonts w:eastAsia="Calibri"/>
          <w:sz w:val="16"/>
        </w:rPr>
        <w:t xml:space="preserve"> </w:t>
      </w:r>
      <w:r w:rsidRPr="003D6D91">
        <w:rPr>
          <w:rFonts w:eastAsia="Calibri"/>
          <w:u w:val="single"/>
        </w:rPr>
        <w:t>Decoupling is defined as either ‘relative’</w:t>
      </w:r>
      <w:r w:rsidRPr="003D6D91">
        <w:rPr>
          <w:rFonts w:eastAsia="Calibri"/>
          <w:sz w:val="16"/>
        </w:rPr>
        <w:t xml:space="preserve"> (aka ‘weak’) </w:t>
      </w:r>
      <w:r w:rsidRPr="003D6D91">
        <w:rPr>
          <w:rFonts w:eastAsia="Calibri"/>
          <w:u w:val="single"/>
        </w:rPr>
        <w:t>or ‘absolute’</w:t>
      </w:r>
      <w:r w:rsidRPr="003D6D91">
        <w:rPr>
          <w:rFonts w:eastAsia="Calibri"/>
          <w:sz w:val="16"/>
        </w:rPr>
        <w:t xml:space="preserve"> (aka ‘strong’). </w:t>
      </w:r>
      <w:r w:rsidRPr="003D6D91">
        <w:rPr>
          <w:rFonts w:eastAsia="Calibri"/>
          <w:u w:val="single"/>
        </w:rPr>
        <w:t>Relative decoupling refers to higher rates of economic growth than rates of growth in material and energy consumption and environmental impact</w:t>
      </w:r>
      <w:r w:rsidRPr="003D6D91">
        <w:rPr>
          <w:rFonts w:eastAsia="Calibri"/>
          <w:sz w:val="16"/>
        </w:rPr>
        <w:t>. As a result, relative decoupling implies a gain in efficiency rather than removal of the link between impact and GDP. Recent trends (1990 to 2012) for GDP [25], material use [26] and energy use [27] in different countries and regions exhibit different behavior (Fig 1). In China, relative decoupling has occurred as GDP (market prices, in current US$) increased by a factor of more than 20 over the 22-year period, while energy use rose by a factor of slightly more than four and material use by almost five. Germany, meanwhile, exhibited slower GDP growth than China, but at the same time reduced energy use by 10% and total material use by 40%. The OECD follows a similar story to Germany, albeit with flat rather than falling energy and material consumption. Although Germany and the OECD give hope that absolute decoupling may be achievable, at the global level we see only relative decoupling with energy and material use increasing by 54% and 66% over the 22 years, respectively.</w:t>
      </w:r>
    </w:p>
    <w:p w14:paraId="482B661C" w14:textId="77777777" w:rsidR="001E00C7" w:rsidRPr="003D6D91" w:rsidRDefault="001E00C7" w:rsidP="001E00C7">
      <w:pPr>
        <w:rPr>
          <w:rFonts w:eastAsia="Calibri"/>
          <w:sz w:val="12"/>
        </w:rPr>
      </w:pPr>
      <w:r w:rsidRPr="003D6D91">
        <w:rPr>
          <w:rFonts w:eastAsia="Calibri"/>
          <w:sz w:val="16"/>
        </w:rPr>
        <w:t xml:space="preserve"> Similar evidence to that in Fig 1, showing apparent decoupling of GDP from specific resources, has been shown throughout much of the OECD [28]. However, </w:t>
      </w:r>
      <w:r w:rsidRPr="003D6D91">
        <w:rPr>
          <w:rFonts w:eastAsia="Calibri"/>
          <w:u w:val="single"/>
        </w:rPr>
        <w:t>there are several limitations to the inference of decoupling from national or regional data</w:t>
      </w:r>
      <w:r w:rsidRPr="003D6D91">
        <w:rPr>
          <w:rFonts w:eastAsia="Calibri"/>
          <w:sz w:val="16"/>
        </w:rPr>
        <w:t xml:space="preserve">. </w:t>
      </w:r>
      <w:r w:rsidRPr="003D6D91">
        <w:rPr>
          <w:rFonts w:eastAsia="Calibri"/>
          <w:u w:val="single"/>
        </w:rPr>
        <w:t>There are three distinct mechanisms by which the illusion of decoupling may be presented as a reality when in fact it is not actually taking place at all</w:t>
      </w:r>
      <w:r w:rsidRPr="003D6D91">
        <w:rPr>
          <w:rFonts w:eastAsia="Calibri"/>
          <w:sz w:val="16"/>
        </w:rPr>
        <w:t xml:space="preserve">: </w:t>
      </w:r>
      <w:r w:rsidRPr="003D6D91">
        <w:rPr>
          <w:rFonts w:eastAsia="Calibri"/>
          <w:u w:val="single"/>
        </w:rPr>
        <w:t>1)</w:t>
      </w:r>
      <w:r w:rsidRPr="003D6D91">
        <w:rPr>
          <w:rFonts w:eastAsia="Calibri"/>
          <w:sz w:val="16"/>
        </w:rPr>
        <w:t xml:space="preserve"> </w:t>
      </w:r>
      <w:r w:rsidRPr="003D6D91">
        <w:rPr>
          <w:rFonts w:eastAsia="Calibri"/>
          <w:b/>
          <w:iCs/>
          <w:u w:val="single"/>
          <w:bdr w:val="single" w:sz="8" w:space="0" w:color="auto"/>
        </w:rPr>
        <w:t>substitution of one resource for another</w:t>
      </w:r>
      <w:r w:rsidRPr="003D6D91">
        <w:rPr>
          <w:rFonts w:eastAsia="Calibri"/>
          <w:sz w:val="16"/>
        </w:rPr>
        <w:t xml:space="preserve">; </w:t>
      </w:r>
      <w:r w:rsidRPr="003D6D91">
        <w:rPr>
          <w:rFonts w:eastAsia="Calibri"/>
          <w:u w:val="single"/>
        </w:rPr>
        <w:t>2)</w:t>
      </w:r>
      <w:r w:rsidRPr="003D6D91">
        <w:rPr>
          <w:rFonts w:eastAsia="Calibri"/>
          <w:sz w:val="16"/>
        </w:rPr>
        <w:t xml:space="preserve"> </w:t>
      </w:r>
      <w:r w:rsidRPr="003D6D91">
        <w:rPr>
          <w:rFonts w:eastAsia="Calibri"/>
          <w:u w:val="single"/>
        </w:rPr>
        <w:t xml:space="preserve">the </w:t>
      </w:r>
      <w:r w:rsidRPr="003D6D91">
        <w:rPr>
          <w:rFonts w:eastAsia="Calibri"/>
          <w:b/>
          <w:iCs/>
          <w:u w:val="single"/>
          <w:bdr w:val="single" w:sz="8" w:space="0" w:color="auto"/>
        </w:rPr>
        <w:t>financialization</w:t>
      </w:r>
      <w:r w:rsidRPr="003D6D91">
        <w:rPr>
          <w:rFonts w:eastAsia="Calibri"/>
          <w:u w:val="single"/>
        </w:rPr>
        <w:t xml:space="preserve"> of one or more components</w:t>
      </w:r>
      <w:r w:rsidRPr="003D6D91">
        <w:rPr>
          <w:rFonts w:eastAsia="Calibri"/>
          <w:sz w:val="16"/>
        </w:rPr>
        <w:t xml:space="preserve"> of GDP that involves increasing monetary flows without a concomitant rise in material and/or energy throughput, </w:t>
      </w:r>
      <w:r w:rsidRPr="003D6D91">
        <w:rPr>
          <w:rFonts w:eastAsia="Calibri"/>
          <w:u w:val="single"/>
        </w:rPr>
        <w:t>and 3)</w:t>
      </w:r>
      <w:r w:rsidRPr="003D6D91">
        <w:rPr>
          <w:rFonts w:eastAsia="Calibri"/>
          <w:sz w:val="16"/>
        </w:rPr>
        <w:t xml:space="preserve"> </w:t>
      </w:r>
      <w:r w:rsidRPr="003D6D91">
        <w:rPr>
          <w:rFonts w:eastAsia="Calibri"/>
          <w:u w:val="single"/>
        </w:rPr>
        <w:t xml:space="preserve">the </w:t>
      </w:r>
      <w:r w:rsidRPr="003D6D91">
        <w:rPr>
          <w:rFonts w:eastAsia="Calibri"/>
          <w:b/>
          <w:iCs/>
          <w:u w:val="single"/>
          <w:bdr w:val="single" w:sz="8" w:space="0" w:color="auto"/>
        </w:rPr>
        <w:t>exporting of environmental impact</w:t>
      </w:r>
      <w:r w:rsidRPr="003D6D91">
        <w:rPr>
          <w:rFonts w:eastAsia="Calibri"/>
          <w:u w:val="single"/>
        </w:rPr>
        <w:t xml:space="preserve"> to another nation or region of the world</w:t>
      </w:r>
      <w:r w:rsidRPr="003D6D91">
        <w:rPr>
          <w:rFonts w:eastAsia="Calibri"/>
          <w:sz w:val="16"/>
        </w:rPr>
        <w:t xml:space="preserve"> (i.e. the separation of production and consumption). These illusory forms of decoupling are described with respect to energy by our colleague [29].</w:t>
      </w:r>
    </w:p>
    <w:p w14:paraId="43F92134" w14:textId="77777777" w:rsidR="001E00C7" w:rsidRPr="003D6D91" w:rsidRDefault="001E00C7" w:rsidP="001E00C7">
      <w:pPr>
        <w:rPr>
          <w:rFonts w:eastAsia="Calibri"/>
          <w:sz w:val="12"/>
        </w:rPr>
      </w:pPr>
      <w:r w:rsidRPr="003D6D91">
        <w:rPr>
          <w:rFonts w:eastAsia="Calibri"/>
          <w:sz w:val="16"/>
        </w:rPr>
        <w:t xml:space="preserve"> An additional mechanism of decoupling is associated with growing inequality of income and wealth, which can allow GDP to grow overall while the majority of workers do not see a real gain in income [30]. This growth in inequality can manifest as higher GDP without a proportional increase in material and energy flow (i.e. relative decoupling) when a wealthy minority of the population derives the largest fraction of GDP growth but does not necessarily increase their level of consumption with as much demand for energy and materials [31]. In such cases, at the aggregate level decoupling would be observed, but it is doubtful that such unequal sharing of growth in GDP represents an improvement in wellbeing.</w:t>
      </w:r>
    </w:p>
    <w:p w14:paraId="477BAA59" w14:textId="77777777" w:rsidR="001E00C7" w:rsidRPr="003D6D91" w:rsidRDefault="001E00C7" w:rsidP="001E00C7">
      <w:pPr>
        <w:rPr>
          <w:rFonts w:eastAsia="Calibri"/>
          <w:sz w:val="12"/>
        </w:rPr>
      </w:pPr>
      <w:r w:rsidRPr="003D6D91">
        <w:rPr>
          <w:rFonts w:eastAsia="Calibri"/>
          <w:sz w:val="16"/>
        </w:rPr>
        <w:t xml:space="preserve"> At </w:t>
      </w:r>
      <w:r w:rsidRPr="003D6D91">
        <w:rPr>
          <w:rFonts w:eastAsia="Calibri"/>
          <w:u w:val="single"/>
        </w:rPr>
        <w:t>the World</w:t>
      </w:r>
      <w:r w:rsidRPr="003D6D91">
        <w:rPr>
          <w:rFonts w:eastAsia="Calibri"/>
          <w:sz w:val="16"/>
        </w:rPr>
        <w:t xml:space="preserve"> aggregate level, Fig 1 </w:t>
      </w:r>
      <w:r w:rsidRPr="003D6D91">
        <w:rPr>
          <w:rFonts w:eastAsia="Calibri"/>
          <w:u w:val="single"/>
        </w:rPr>
        <w:t>shows relative decoupling</w:t>
      </w:r>
      <w:r w:rsidRPr="003D6D91">
        <w:rPr>
          <w:rFonts w:eastAsia="Calibri"/>
          <w:sz w:val="16"/>
        </w:rPr>
        <w:t xml:space="preserve"> with a growing gap between GDP and resource consumption. </w:t>
      </w:r>
      <w:r w:rsidRPr="003D6D91">
        <w:rPr>
          <w:rFonts w:eastAsia="Calibri"/>
          <w:u w:val="single"/>
        </w:rPr>
        <w:t>In the context of</w:t>
      </w:r>
      <w:r w:rsidRPr="003D6D91">
        <w:rPr>
          <w:rFonts w:eastAsia="Calibri"/>
          <w:sz w:val="16"/>
        </w:rPr>
        <w:t xml:space="preserve"> reaching </w:t>
      </w:r>
      <w:r w:rsidRPr="003D6D91">
        <w:rPr>
          <w:rFonts w:eastAsia="Calibri"/>
          <w:b/>
          <w:iCs/>
          <w:u w:val="single"/>
          <w:bdr w:val="single" w:sz="8" w:space="0" w:color="auto"/>
        </w:rPr>
        <w:t>planetary boundaries</w:t>
      </w:r>
      <w:r w:rsidRPr="003D6D91">
        <w:rPr>
          <w:rFonts w:eastAsia="Calibri"/>
          <w:sz w:val="16"/>
        </w:rPr>
        <w:t xml:space="preserve"> </w:t>
      </w:r>
      <w:r w:rsidRPr="003D6D91">
        <w:rPr>
          <w:rFonts w:eastAsia="Calibri"/>
          <w:u w:val="single"/>
        </w:rPr>
        <w:t>and</w:t>
      </w:r>
      <w:r w:rsidRPr="003D6D91">
        <w:rPr>
          <w:rFonts w:eastAsia="Calibri"/>
          <w:sz w:val="16"/>
        </w:rPr>
        <w:t xml:space="preserve"> </w:t>
      </w:r>
      <w:r w:rsidRPr="003D6D91">
        <w:rPr>
          <w:rFonts w:eastAsia="Calibri"/>
          <w:b/>
          <w:iCs/>
          <w:u w:val="single"/>
          <w:bdr w:val="single" w:sz="8" w:space="0" w:color="auto"/>
        </w:rPr>
        <w:t>global environmental limits</w:t>
      </w:r>
      <w:r w:rsidRPr="003D6D91">
        <w:rPr>
          <w:rFonts w:eastAsia="Calibri"/>
          <w:sz w:val="16"/>
        </w:rPr>
        <w:t xml:space="preserve">, however, </w:t>
      </w:r>
      <w:r w:rsidRPr="003D6D91">
        <w:rPr>
          <w:rFonts w:eastAsia="Calibri"/>
          <w:u w:val="single"/>
        </w:rPr>
        <w:t xml:space="preserve">relative decoupling will be </w:t>
      </w:r>
      <w:r w:rsidRPr="003D6D91">
        <w:rPr>
          <w:rFonts w:eastAsia="Calibri"/>
          <w:b/>
          <w:iCs/>
          <w:u w:val="single"/>
          <w:bdr w:val="single" w:sz="8" w:space="0" w:color="auto"/>
        </w:rPr>
        <w:t>insufficient to maintain a GDP growth-oriented human civilization</w:t>
      </w:r>
      <w:r w:rsidRPr="003D6D91">
        <w:rPr>
          <w:rFonts w:eastAsia="Calibri"/>
          <w:u w:val="single"/>
        </w:rPr>
        <w:t>. The only way to achieve truly sustainable growth would be</w:t>
      </w:r>
      <w:r w:rsidRPr="003D6D91">
        <w:rPr>
          <w:rFonts w:eastAsia="Calibri"/>
          <w:sz w:val="16"/>
        </w:rPr>
        <w:t xml:space="preserve"> via permanent </w:t>
      </w:r>
      <w:r w:rsidRPr="003D6D91">
        <w:rPr>
          <w:rFonts w:eastAsia="Calibri"/>
          <w:u w:val="single"/>
        </w:rPr>
        <w:t>absolute decoupling</w:t>
      </w:r>
      <w:r w:rsidRPr="003D6D91">
        <w:rPr>
          <w:rFonts w:eastAsia="Calibri"/>
          <w:sz w:val="16"/>
        </w:rPr>
        <w:t xml:space="preserve">. Absolute decoupling theoretically occurs when environmental impacts are reduced while economic growth continues. While relative decoupling has been observed in multiple countries, </w:t>
      </w:r>
      <w:r w:rsidRPr="003D6D91">
        <w:rPr>
          <w:rFonts w:eastAsia="Calibri"/>
          <w:b/>
          <w:iCs/>
          <w:u w:val="single"/>
          <w:bdr w:val="single" w:sz="8" w:space="0" w:color="auto"/>
        </w:rPr>
        <w:t>absolute decoupling remains elusive</w:t>
      </w:r>
      <w:r w:rsidRPr="003D6D91">
        <w:rPr>
          <w:rFonts w:eastAsia="Calibri"/>
          <w:sz w:val="16"/>
        </w:rPr>
        <w:t xml:space="preserve"> [32–34]. According to one study [35] </w:t>
      </w:r>
      <w:r w:rsidRPr="003D6D91">
        <w:rPr>
          <w:rFonts w:eastAsia="Calibri"/>
          <w:u w:val="single"/>
        </w:rPr>
        <w:t>no country has achieved absolute decoupling during the past 50 years</w:t>
      </w:r>
      <w:r w:rsidRPr="003D6D91">
        <w:rPr>
          <w:rFonts w:eastAsia="Calibri"/>
          <w:sz w:val="16"/>
        </w:rPr>
        <w:t>. Another study [36] reports that population growth and increases in affluence are overwhelming efficiency improvements at the global scale. They find no evidence for absolute reductions in environmental impacts, and little evidence to date even for significant relative decoupling.</w:t>
      </w:r>
    </w:p>
    <w:p w14:paraId="6E42E5BB" w14:textId="77777777" w:rsidR="001E00C7" w:rsidRPr="003D6D91" w:rsidRDefault="001E00C7" w:rsidP="001E00C7">
      <w:pPr>
        <w:rPr>
          <w:rFonts w:eastAsia="Calibri"/>
          <w:sz w:val="16"/>
          <w:szCs w:val="16"/>
        </w:rPr>
      </w:pPr>
      <w:r w:rsidRPr="003D6D91">
        <w:rPr>
          <w:rFonts w:eastAsia="Calibri"/>
          <w:sz w:val="16"/>
        </w:rPr>
        <w:t xml:space="preserve"> It should be noted that </w:t>
      </w:r>
      <w:r w:rsidRPr="003D6D91">
        <w:rPr>
          <w:rFonts w:eastAsia="Calibri"/>
          <w:u w:val="single"/>
        </w:rPr>
        <w:t>technological advances can lead to absolute decoupling for specific types of impact</w:t>
      </w:r>
      <w:r w:rsidRPr="003D6D91">
        <w:rPr>
          <w:rFonts w:eastAsia="Calibri"/>
          <w:sz w:val="16"/>
        </w:rPr>
        <w:t xml:space="preserve"> [37]. It is possible, for instance, to substitute a polluting activity with a non-polluting activity, and notable examples have included the removal of tetraethyl lead from automotive fuel and CFCs from refrigerants and propellants. </w:t>
      </w:r>
      <w:r w:rsidRPr="003D6D91">
        <w:rPr>
          <w:rFonts w:eastAsia="Calibri"/>
          <w:u w:val="single"/>
        </w:rPr>
        <w:t>It is also possible to envisage a scenario in which GDP growth is decoupled from the use of fossil fuels</w:t>
      </w:r>
      <w:r w:rsidRPr="003D6D91">
        <w:rPr>
          <w:rFonts w:eastAsia="Calibri"/>
          <w:sz w:val="16"/>
        </w:rPr>
        <w:t xml:space="preserve"> and related CO2 emissions </w:t>
      </w:r>
      <w:r w:rsidRPr="003D6D91">
        <w:rPr>
          <w:rFonts w:eastAsia="Calibri"/>
          <w:u w:val="single"/>
        </w:rPr>
        <w:t>by switching to 100% renewable energy, but this is not the same as decoupling GDP growth from energy use</w:t>
      </w:r>
      <w:r w:rsidRPr="003D6D91">
        <w:rPr>
          <w:rFonts w:eastAsia="Calibri"/>
          <w:sz w:val="16"/>
        </w:rPr>
        <w:t xml:space="preserve">. </w:t>
      </w:r>
      <w:r w:rsidRPr="003D6D91">
        <w:rPr>
          <w:rFonts w:eastAsia="Calibri"/>
          <w:sz w:val="16"/>
          <w:szCs w:val="16"/>
        </w:rPr>
        <w:t>In the context of this study, we are primarily interested in fundamental resources (matter and energy) as the foundations of economic activity.</w:t>
      </w:r>
    </w:p>
    <w:p w14:paraId="17742921" w14:textId="77777777" w:rsidR="001E00C7" w:rsidRPr="003D6D91" w:rsidRDefault="001E00C7" w:rsidP="001E00C7">
      <w:pPr>
        <w:rPr>
          <w:rFonts w:eastAsia="Calibri"/>
          <w:sz w:val="16"/>
          <w:szCs w:val="16"/>
        </w:rPr>
      </w:pPr>
      <w:r w:rsidRPr="003D6D91">
        <w:rPr>
          <w:rFonts w:eastAsia="Calibri"/>
          <w:sz w:val="16"/>
          <w:szCs w:val="16"/>
        </w:rPr>
        <w:t xml:space="preserve"> In the current paper, we show that decoupling scenarios can be interpreted using an easily understood model of economic growth and environmental impact. The simple model was calibrated against published data derived from sophisticated predictive studies of decoupling, and used to develop a long-term prognosis of environmental impact under continued GDP growth. The results are then used to draw conclusions about the long-term viability of GDP growth as a societal goal.</w:t>
      </w:r>
    </w:p>
    <w:p w14:paraId="5E5A8392" w14:textId="77777777" w:rsidR="001E00C7" w:rsidRPr="003D6D91" w:rsidRDefault="001E00C7" w:rsidP="001E00C7">
      <w:pPr>
        <w:rPr>
          <w:rFonts w:eastAsia="Calibri"/>
          <w:sz w:val="6"/>
        </w:rPr>
      </w:pPr>
      <w:r w:rsidRPr="003D6D91">
        <w:rPr>
          <w:rFonts w:eastAsia="Calibri"/>
          <w:sz w:val="10"/>
        </w:rPr>
        <w:t xml:space="preserve"> Model Derivation</w:t>
      </w:r>
    </w:p>
    <w:p w14:paraId="517654CD" w14:textId="77777777" w:rsidR="001E00C7" w:rsidRPr="003D6D91" w:rsidRDefault="001E00C7" w:rsidP="001E00C7">
      <w:pPr>
        <w:rPr>
          <w:rFonts w:eastAsia="Calibri"/>
          <w:sz w:val="6"/>
        </w:rPr>
      </w:pPr>
      <w:r w:rsidRPr="003D6D91">
        <w:rPr>
          <w:rFonts w:eastAsia="Calibri"/>
          <w:sz w:val="10"/>
        </w:rPr>
        <w:t xml:space="preserve"> We use a simple mathematical model to develop insights into decoupling behavior. We start with the IPAT equation [38–40], which is a basic formulation of environmental impact I as a function of economic activity:</w:t>
      </w:r>
    </w:p>
    <w:p w14:paraId="43A0115E" w14:textId="77777777" w:rsidR="001E00C7" w:rsidRPr="003D6D91" w:rsidRDefault="001E00C7" w:rsidP="001E00C7">
      <w:pPr>
        <w:rPr>
          <w:rFonts w:eastAsia="Calibri"/>
          <w:sz w:val="6"/>
        </w:rPr>
      </w:pPr>
      <w:r w:rsidRPr="003D6D91">
        <w:rPr>
          <w:rFonts w:eastAsia="Calibri"/>
          <w:sz w:val="10"/>
        </w:rPr>
        <w:t xml:space="preserve"> (1)</w:t>
      </w:r>
    </w:p>
    <w:p w14:paraId="6EC71544" w14:textId="77777777" w:rsidR="001E00C7" w:rsidRPr="003D6D91" w:rsidRDefault="001E00C7" w:rsidP="001E00C7">
      <w:pPr>
        <w:rPr>
          <w:rFonts w:eastAsia="Calibri"/>
          <w:sz w:val="6"/>
        </w:rPr>
      </w:pPr>
      <w:r w:rsidRPr="003D6D91">
        <w:rPr>
          <w:rFonts w:eastAsia="Calibri"/>
          <w:sz w:val="10"/>
        </w:rPr>
        <w:t xml:space="preserve"> where P is population, A is affluence (GDP per capita in $/person/year) and T, as originally formulated, represents “technology”. More precisely, however, T should be viewed as the economic intensity of a particular resource or pollutant, and therefore both T and I will have different units depending on which resource or pollutant is considered. For energy, appropriate units for T may be joules per $ of GDP; for material use T may be kilograms per $ of GDP. The terms T and I can–and should–thus be evaluated separately, with appropriate units, for individual resources such as farming land, fresh water and energy resources, and/or pollutant emissions such as sulphur dioxide, lead, or carbon dioxide.</w:t>
      </w:r>
    </w:p>
    <w:p w14:paraId="6687D4E7" w14:textId="77777777" w:rsidR="001E00C7" w:rsidRPr="003D6D91" w:rsidRDefault="001E00C7" w:rsidP="001E00C7">
      <w:pPr>
        <w:rPr>
          <w:rFonts w:eastAsia="Calibri"/>
          <w:sz w:val="6"/>
        </w:rPr>
      </w:pPr>
      <w:r w:rsidRPr="003D6D91">
        <w:rPr>
          <w:rFonts w:eastAsia="Calibri"/>
          <w:sz w:val="10"/>
        </w:rPr>
        <w:t xml:space="preserve"> To test the hypothesis that continual GDP growth can be sustained, we only require a scenario in which GDP increases exponentially. The economy (as GDP) can thus be simplified to G = PA, leading to Ij = GTj where Ij and Tj are the impact and economic intensity, respectively, of resource or pollutant j. A simple case is one in which both population (P) and affluence (A) are increasing exponentially, but other combinations (e.g. stationary population with rising affluence) could achieve the same result of rising GDP. There are, of course, scenarios that could lead to falling GDP (e.g. declining population with constant affluence, or both falling) but our investigation is directed explicitly at testing the sustainability of continual economic growth as a societal goal. As such, we assume G at time t is given by:</w:t>
      </w:r>
    </w:p>
    <w:p w14:paraId="03FF7DDC" w14:textId="77777777" w:rsidR="001E00C7" w:rsidRPr="003D6D91" w:rsidRDefault="001E00C7" w:rsidP="001E00C7">
      <w:pPr>
        <w:rPr>
          <w:rFonts w:eastAsia="Calibri"/>
          <w:sz w:val="6"/>
        </w:rPr>
      </w:pPr>
      <w:r w:rsidRPr="003D6D91">
        <w:rPr>
          <w:rFonts w:eastAsia="Calibri"/>
          <w:sz w:val="10"/>
        </w:rPr>
        <w:t xml:space="preserve"> (2)</w:t>
      </w:r>
    </w:p>
    <w:p w14:paraId="7B8C0F86" w14:textId="77777777" w:rsidR="001E00C7" w:rsidRPr="003D6D91" w:rsidRDefault="001E00C7" w:rsidP="001E00C7">
      <w:pPr>
        <w:rPr>
          <w:rFonts w:eastAsia="Calibri"/>
          <w:sz w:val="6"/>
        </w:rPr>
      </w:pPr>
      <w:r w:rsidRPr="003D6D91">
        <w:rPr>
          <w:rFonts w:eastAsia="Calibri"/>
          <w:sz w:val="10"/>
        </w:rPr>
        <w:t xml:space="preserve"> where G0 is the initial GDP at time t = 0, and k is the growth rate per year. Hence, impact (for resource or pollutant j) over time is given as:</w:t>
      </w:r>
    </w:p>
    <w:p w14:paraId="473C8722" w14:textId="77777777" w:rsidR="001E00C7" w:rsidRPr="003D6D91" w:rsidRDefault="001E00C7" w:rsidP="001E00C7">
      <w:pPr>
        <w:rPr>
          <w:rFonts w:eastAsia="Calibri"/>
          <w:sz w:val="6"/>
        </w:rPr>
      </w:pPr>
      <w:r w:rsidRPr="003D6D91">
        <w:rPr>
          <w:rFonts w:eastAsia="Calibri"/>
          <w:sz w:val="10"/>
        </w:rPr>
        <w:t xml:space="preserve"> (3)</w:t>
      </w:r>
    </w:p>
    <w:p w14:paraId="7818FC23" w14:textId="77777777" w:rsidR="001E00C7" w:rsidRPr="003D6D91" w:rsidRDefault="001E00C7" w:rsidP="001E00C7">
      <w:pPr>
        <w:rPr>
          <w:rFonts w:eastAsia="Calibri"/>
          <w:sz w:val="6"/>
        </w:rPr>
      </w:pPr>
      <w:r w:rsidRPr="003D6D91">
        <w:rPr>
          <w:rFonts w:eastAsia="Calibri"/>
          <w:sz w:val="10"/>
        </w:rPr>
        <w:t xml:space="preserve"> If there is no technological change to reduce a particular impact (i.e. Tj = constant; no decoupling), the use of resources or pollutant emissions will rise exponentially, in keeping with GDP growth. For absolute decoupling from resource or pollutant j, Tj must decrease exponentially at the same rate as GDP growth such that Ij remains constant in time, i.e.:</w:t>
      </w:r>
    </w:p>
    <w:p w14:paraId="718DD448" w14:textId="77777777" w:rsidR="001E00C7" w:rsidRPr="003D6D91" w:rsidRDefault="001E00C7" w:rsidP="001E00C7">
      <w:pPr>
        <w:rPr>
          <w:rFonts w:eastAsia="Calibri"/>
          <w:sz w:val="6"/>
        </w:rPr>
      </w:pPr>
      <w:r w:rsidRPr="003D6D91">
        <w:rPr>
          <w:rFonts w:eastAsia="Calibri"/>
          <w:sz w:val="10"/>
        </w:rPr>
        <w:t xml:space="preserve"> (4)</w:t>
      </w:r>
    </w:p>
    <w:p w14:paraId="6915BAE0" w14:textId="77777777" w:rsidR="001E00C7" w:rsidRPr="003D6D91" w:rsidRDefault="001E00C7" w:rsidP="001E00C7">
      <w:pPr>
        <w:rPr>
          <w:rFonts w:eastAsia="Calibri"/>
          <w:sz w:val="6"/>
        </w:rPr>
      </w:pPr>
      <w:r w:rsidRPr="003D6D91">
        <w:rPr>
          <w:rFonts w:eastAsia="Calibri"/>
          <w:sz w:val="10"/>
        </w:rPr>
        <w:t xml:space="preserve"> where Tj,0 is the initial level of economic intensity of resource or pollutant j.</w:t>
      </w:r>
    </w:p>
    <w:p w14:paraId="01AF12CC" w14:textId="77777777" w:rsidR="001E00C7" w:rsidRPr="003D6D91" w:rsidRDefault="001E00C7" w:rsidP="001E00C7">
      <w:pPr>
        <w:rPr>
          <w:rFonts w:eastAsia="Calibri"/>
          <w:sz w:val="6"/>
        </w:rPr>
      </w:pPr>
      <w:r w:rsidRPr="003D6D91">
        <w:rPr>
          <w:rFonts w:eastAsia="Calibri"/>
          <w:sz w:val="10"/>
        </w:rPr>
        <w:t xml:space="preserve"> Put simply, absolute decoupling from resource or pollutant j requires Tj to decrease by at least the same annual percentage as the economy is growing. For example, if k = 0.03 (steady 3% p.a. economic growth), Tj must reduce 20-fold over 100 years, 100-fold over 150 years, and 500-fold over 200 years, and continue this trend of exponential reduction as long as the economy is growing. If Tj were to decrease at a faster rate than GDP growth, the impact Ij would decline.</w:t>
      </w:r>
    </w:p>
    <w:p w14:paraId="3470D368" w14:textId="77777777" w:rsidR="001E00C7" w:rsidRPr="003D6D91" w:rsidRDefault="001E00C7" w:rsidP="001E00C7">
      <w:pPr>
        <w:rPr>
          <w:rFonts w:eastAsia="Calibri"/>
          <w:sz w:val="6"/>
        </w:rPr>
      </w:pPr>
      <w:r w:rsidRPr="003D6D91">
        <w:rPr>
          <w:rFonts w:eastAsia="Calibri"/>
          <w:sz w:val="10"/>
        </w:rPr>
        <w:t xml:space="preserve"> For non-substitutable resources such as land, water, raw materials and energy, we argue that whilst efficiency gains may be possible, there are minimum requirements for these resources that are ultimately governed by physical realities: for instance the photosynthetic limit to plant productivity and maximum trophic conversion efficiencies for animal production govern the minimum land required for agricultural output; physiological limits to crop water use efficiency govern minimum agricultural water use, and the upper limits to energy and material efficiencies govern minimum resource throughput required for economic production. Therefore a more appropriate formulation of Eq (4) is to allow Tj to decrease to an ultimate value, Tult ≥ 0, as follows:</w:t>
      </w:r>
    </w:p>
    <w:p w14:paraId="676B1892" w14:textId="77777777" w:rsidR="001E00C7" w:rsidRPr="003D6D91" w:rsidRDefault="001E00C7" w:rsidP="001E00C7">
      <w:pPr>
        <w:rPr>
          <w:rFonts w:eastAsia="Calibri"/>
          <w:sz w:val="6"/>
        </w:rPr>
      </w:pPr>
      <w:r w:rsidRPr="003D6D91">
        <w:rPr>
          <w:rFonts w:eastAsia="Calibri"/>
          <w:sz w:val="10"/>
        </w:rPr>
        <w:t xml:space="preserve"> (5)</w:t>
      </w:r>
    </w:p>
    <w:p w14:paraId="129A7714" w14:textId="77777777" w:rsidR="001E00C7" w:rsidRPr="003D6D91" w:rsidRDefault="001E00C7" w:rsidP="001E00C7">
      <w:pPr>
        <w:rPr>
          <w:rFonts w:eastAsia="Calibri"/>
          <w:sz w:val="6"/>
        </w:rPr>
      </w:pPr>
      <w:r w:rsidRPr="003D6D91">
        <w:rPr>
          <w:rFonts w:eastAsia="Calibri"/>
          <w:sz w:val="10"/>
        </w:rPr>
        <w:t xml:space="preserve"> where Tj,ult is the ultimate resource use intensity, and rj is the rate of exponential decline, for resource or pollutant j. In cases where decoupling is occurring, Tj,ult &lt; Tj,0. However, cases where resource use intensity is increasing towards an upper limit can be accommodated with Tj,ult &gt; Tj,0.</w:t>
      </w:r>
    </w:p>
    <w:p w14:paraId="4AD6EC2B" w14:textId="77777777" w:rsidR="001E00C7" w:rsidRPr="003D6D91" w:rsidRDefault="001E00C7" w:rsidP="001E00C7">
      <w:pPr>
        <w:rPr>
          <w:rFonts w:eastAsia="Calibri"/>
          <w:sz w:val="6"/>
        </w:rPr>
      </w:pPr>
      <w:r w:rsidRPr="003D6D91">
        <w:rPr>
          <w:rFonts w:eastAsia="Calibri"/>
          <w:sz w:val="10"/>
        </w:rPr>
        <w:t xml:space="preserve"> The nature of decoupling behavior for different types of resource can be readily predicted from the relationships between rj, k, Tj,ult and Tj,0 as summarized in Table 1. It is only those resources or pollutants for which rj &gt; k and Tj,ult &lt; Tj,0 (i.e. efficiency gains are possible and can be achieved faster than the economy is growing) that a period of decoupling can be expected.</w:t>
      </w:r>
    </w:p>
    <w:p w14:paraId="322F066A" w14:textId="77777777" w:rsidR="001E00C7" w:rsidRPr="003D6D91" w:rsidRDefault="001E00C7" w:rsidP="001E00C7">
      <w:pPr>
        <w:rPr>
          <w:rFonts w:eastAsia="Calibri"/>
          <w:sz w:val="6"/>
        </w:rPr>
      </w:pPr>
      <w:r w:rsidRPr="003D6D91">
        <w:rPr>
          <w:rFonts w:eastAsia="Calibri"/>
          <w:sz w:val="10"/>
        </w:rPr>
        <w:t xml:space="preserve"> Model Application</w:t>
      </w:r>
    </w:p>
    <w:p w14:paraId="5115CD59" w14:textId="77777777" w:rsidR="001E00C7" w:rsidRPr="003D6D91" w:rsidRDefault="001E00C7" w:rsidP="001E00C7">
      <w:pPr>
        <w:rPr>
          <w:rFonts w:eastAsia="Calibri"/>
          <w:sz w:val="6"/>
        </w:rPr>
      </w:pPr>
      <w:r w:rsidRPr="003D6D91">
        <w:rPr>
          <w:rFonts w:eastAsia="Calibri"/>
          <w:sz w:val="10"/>
        </w:rPr>
        <w:t xml:space="preserve"> A recent predictive study [41] concluded that Australia could–through adoption of specific policies–“achieve strong economic growth to 2050 … in scenarios where environmental pressures fall or are stable” (this study is referred to as “H-D” hereafter). That paper summarized the results of a significant project, the 2015 Australian National Outlook [42] published by the Commonwealth Science and Industrial Research Organisation (CSIRO), and represents a high-profile, contemporary study in decoupling. In all of their modelled scenarios, both population and gross national income per capita increased. In their strong abatement scenario (called “Stretch”), various forms of decoupling behavior were predicted. We will use the Stretch scenario from H-D as a case study in decoupling, and will use Eq (5) to further explore the behavior of energy and material use and implications for longer-term impact. The data used in H-D’s historical and projected scenarios are all available in their Supplementary Information files that accompanied their original publication. Likewise, the data and model results for the following analysis can all be found in the S1 File accompanying this paper.</w:t>
      </w:r>
    </w:p>
    <w:p w14:paraId="4C73BC0D" w14:textId="77777777" w:rsidR="001E00C7" w:rsidRPr="003D6D91" w:rsidRDefault="001E00C7" w:rsidP="001E00C7">
      <w:pPr>
        <w:rPr>
          <w:rFonts w:eastAsia="Calibri"/>
          <w:sz w:val="6"/>
        </w:rPr>
      </w:pPr>
      <w:r w:rsidRPr="003D6D91">
        <w:rPr>
          <w:rFonts w:eastAsia="Calibri"/>
          <w:sz w:val="10"/>
        </w:rPr>
        <w:t xml:space="preserve"> We begin by calibrating the decline rate rj from Eq (5) against H-D’s historical energy use (j = 1) and material extraction (j = 2). The term Tj for each resource is found by dividing GDP (G) by resource use (Ij) on a yearly timestep. For energy, units are MJ per thousand $AUD (2010). T1,0 = 3.783, equal to the value of T1 in the year 1980. The ultimate resource use intensity T1,ult is unknown, and depends on future technological advances. To account for this uncertainty, three scenarios are adopted: high decoupling (T1,ult = 0.25 T1(2010) = 0.704), medium decoupling (Tult = 0.5T1(2010) = 1.408) and low decoupling (Tult = 0.75 T1(2010) = 2.113). Under each of the three T1,ult scenarios, Eq (5) is used to predict T1, and is calibrated by varying the single unknown parameter (the decline rate, r1) to give the best fit between our T1 (predicted) and T1 (historical) derived from H-D’s data. The calibration was performed using the free statistical package “R” (https://www.r-project.org) with the in-built Non-Linear Least Squares function.</w:t>
      </w:r>
    </w:p>
    <w:p w14:paraId="0F022E12" w14:textId="77777777" w:rsidR="001E00C7" w:rsidRPr="003D6D91" w:rsidRDefault="001E00C7" w:rsidP="001E00C7">
      <w:pPr>
        <w:rPr>
          <w:rFonts w:eastAsia="Calibri"/>
          <w:sz w:val="6"/>
        </w:rPr>
      </w:pPr>
      <w:r w:rsidRPr="003D6D91">
        <w:rPr>
          <w:rFonts w:eastAsia="Calibri"/>
          <w:sz w:val="10"/>
        </w:rPr>
        <w:t xml:space="preserve"> All three scenarios reproduce the observed downward trend in T1. Calibrated declines rates with standard error (in brackets) were 1.24% (± 0.05%), 1.70% (± 0.07%) and 2.66% (± 0.13%) for high, medium and low respectively. The result is a simple calibrated model that can be used to project forward based on recent trends, for the purpose of comparing against the more complex modelling scenarios from H-D. The results are shown in Fig 2(A), with the modelled T1 values projected to 2050. The decoupling predicted by H-D is also shown (taking T1 as their predicted impact divided by their predicted GDP). Clearly H-D predict stronger decoupling than our strongest case. In terms of the simplified IPAT model, even for our most optimistic T1,ult scenario, this implies a change to a greater decline rate than can be obtained merely by calibrating against historical trends.</w:t>
      </w:r>
    </w:p>
    <w:p w14:paraId="61AE18DE" w14:textId="77777777" w:rsidR="001E00C7" w:rsidRPr="003D6D91" w:rsidRDefault="001E00C7" w:rsidP="001E00C7">
      <w:pPr>
        <w:rPr>
          <w:rFonts w:eastAsia="Calibri"/>
          <w:sz w:val="6"/>
        </w:rPr>
      </w:pPr>
      <w:r w:rsidRPr="003D6D91">
        <w:rPr>
          <w:rFonts w:eastAsia="Calibri"/>
          <w:sz w:val="10"/>
        </w:rPr>
        <w:t xml:space="preserve"> In the case of material extraction, T2 has been increasing over recent years; in other words, according to H-D’s historical data, material use has not been on a decoupling trajectory in Australia. This is not unexpected, reflecting Australia’s strong dependence on its extractive industries. However, it means that in order to obtain a good fit to historical data, T2,ult must be greater than T2,0. The units of T2 are tonnes of material extracted per thousand $AUD (2010), and T2,0 = 1.091 in the year 1980. Three scenarios are adopted as an upper bound to future material intensity: low (T2,ult = 1.25T2(2010) = 1.513), medium (T2,ult = 1.50T2(2010) = 1.815) and high (T2,ult = 2.00T2(2010) = 2.420). As before, the model is calibrated by finding the decline rate r2 for each T2,ult scenario. The scenarios calibrate well in all three scenarios with r2 = 2.75% (± 0.47%), 1.36% (± 0.22%) and 0.68% (± 0.11%) for low, medium and high T2,ult scenarios respectively. Fig 2(B) shows the historical and modelled T2 values, plus H-D’s projection to 2050. The profound deviation from long-term trends reflects the assumptions embedded within H-D’s Stretch scenario, which anticipates major policy changes and a shift toward very different forms of production.</w:t>
      </w:r>
    </w:p>
    <w:p w14:paraId="6EFCDC8E" w14:textId="77777777" w:rsidR="001E00C7" w:rsidRPr="003D6D91" w:rsidRDefault="001E00C7" w:rsidP="001E00C7">
      <w:pPr>
        <w:rPr>
          <w:rFonts w:eastAsia="Calibri"/>
          <w:sz w:val="6"/>
        </w:rPr>
      </w:pPr>
      <w:r w:rsidRPr="003D6D91">
        <w:rPr>
          <w:rFonts w:eastAsia="Calibri"/>
          <w:sz w:val="10"/>
        </w:rPr>
        <w:t xml:space="preserve"> The results of calibrating Eq (5) to historical data are inconclusive; uncertainty in T1,ult and T2,ult makes long-term projections unreliable. In any case, historical observations of decoupling at national levels are fraught, for the reasons articulated earlier. We conclude that simplistically extrapolating historical trends is not a reliable technique for projecting future decoupling behavior. Moreover, the sophisticated analysis of H-D suggests that deviations from historical trends in Tj may be plausible, as shown in Figs 2 and 3. Hence from here onward we will focus on the Stretch scenario from H-D and assume it is a plausible future of rapid technological development and proactive policy settings, which could lead to rapid decoupling from energy and material use.</w:t>
      </w:r>
    </w:p>
    <w:p w14:paraId="75A6209B" w14:textId="77777777" w:rsidR="001E00C7" w:rsidRPr="003D6D91" w:rsidRDefault="001E00C7" w:rsidP="001E00C7">
      <w:pPr>
        <w:rPr>
          <w:rFonts w:eastAsia="Calibri"/>
          <w:sz w:val="6"/>
        </w:rPr>
      </w:pPr>
      <w:r w:rsidRPr="003D6D91">
        <w:rPr>
          <w:rFonts w:eastAsia="Calibri"/>
          <w:sz w:val="10"/>
        </w:rPr>
        <w:t xml:space="preserve"> In order to re-calibrate Eq (5) to create a more useful long-term projection, we use the period 2015–2050 in H-D’s Stretch scenario. The scenario already contains embedded assumptions regarding strong efficiency gains (30% drop in energy intensity and almost 70% drop in material intensity by 2050). As with the historical calibration, T1 and T2 are taken as H-D’s predicted energy and material use, I1 and I2 respectively, divided by their predicted GDP. We adopt a single Tj,ult scenario for each resource, and arbitrarily assume resource use intensity can be reduced to 50% of the Tj attained by H-D’s model in 2050, giving values of T1,ult = 0.881 MJ per thousand $AUD and T2,ult = 0.139 tonnes per thousand $AUD. The decline rates rj are calibrated in the same manner as above.</w:t>
      </w:r>
    </w:p>
    <w:p w14:paraId="013DBF3E" w14:textId="77777777" w:rsidR="001E00C7" w:rsidRPr="003D6D91" w:rsidRDefault="001E00C7" w:rsidP="001E00C7">
      <w:pPr>
        <w:rPr>
          <w:rFonts w:eastAsia="Calibri"/>
          <w:sz w:val="6"/>
        </w:rPr>
      </w:pPr>
      <w:r w:rsidRPr="003D6D91">
        <w:rPr>
          <w:rFonts w:eastAsia="Calibri"/>
          <w:sz w:val="10"/>
        </w:rPr>
        <w:t xml:space="preserve"> Fig 3 shows the calibrated model runs, with a projection to 2100. Calibrated decline rates are r1 = 2.06% (± 0.12%) and r2 = 5.59% (± 0.11%) for final energy demand and material extraction, respectively. A 95% confidence interval on each Tj prediction is obtained by performing additional model runs using upper and lower values for rj (mean ± 1.96 × SE); this is included as a coloured band around each solid coloured line in Fig 3, but is only clearly visible on T1, being too narrow to see on T2. Finally, to check the appropriateness of our Tj,ult scenarios, a further calibration is performed by varying both rj and Tj,ult. This allows us to estimate the ultimate resource intensity if technology followed the trend projected by H-D, giving calibrated values T1,ult = 1.64 (± 0.05) and T2,ult = 0.19 (± 0.01). From this we can see that our projection is more optimistic than the Stretch scenario of H-D (which was their most optimistic scenario), and we proceed on the basis that our modelled conditions must be considered extremely favorable to decoupling.</w:t>
      </w:r>
    </w:p>
    <w:p w14:paraId="38DE5469" w14:textId="77777777" w:rsidR="001E00C7" w:rsidRPr="003D6D91" w:rsidRDefault="001E00C7" w:rsidP="001E00C7">
      <w:pPr>
        <w:rPr>
          <w:rFonts w:eastAsia="Calibri"/>
          <w:sz w:val="6"/>
        </w:rPr>
      </w:pPr>
      <w:r w:rsidRPr="003D6D91">
        <w:rPr>
          <w:rFonts w:eastAsia="Calibri"/>
          <w:sz w:val="10"/>
        </w:rPr>
        <w:t xml:space="preserve"> Fig 4 shows values of Tj inferred for current energy and total material use across a range of countries, in order to provide some context to the future decoupling scenarios being modelled. It is clear that by this measure, Australia is already one of the most energy-efficient economies in the world. H-D project that by 2050 Australia will improve further, to be on par with Denmark and Sweden today, and our chosen T1,ult value assumes Australia can ultimately become more energy-efficient (per unit GDP) than any country on the planet today. With respect to material use, H-D project that by 2050 Australia will have completely transformed from being one of the most materially intensive economies today, to being one of mid-range material intensity (by current measures). Our assumption of a 50% further reduction in T2,ult would place Australia's ultimate material efficiency at a level equivalent to high-income countries today that have relatively low dependence on extractive industries, such as New Zealand. These assumptions can indeed be viewed as an extremely optimistic scenario of future technological improvement.</w:t>
      </w:r>
    </w:p>
    <w:p w14:paraId="44592466" w14:textId="77777777" w:rsidR="001E00C7" w:rsidRPr="003D6D91" w:rsidRDefault="001E00C7" w:rsidP="001E00C7">
      <w:pPr>
        <w:rPr>
          <w:rFonts w:eastAsia="Calibri"/>
          <w:sz w:val="6"/>
        </w:rPr>
      </w:pPr>
      <w:r w:rsidRPr="003D6D91">
        <w:rPr>
          <w:rFonts w:eastAsia="Calibri"/>
          <w:sz w:val="10"/>
        </w:rPr>
        <w:t xml:space="preserve"> The calibrated model can now be used to explore the potential future evolution of resource use under continued economic growth. For this projection, the growth rate k = 2.41%, which is the average GDP growth rate from 2015 to 2050 in H-D’s Stretch scenario. Fig 5 shows the modelled projection of impact Ij to 2100. Projected GDP at the end of the century is 7.7 times its 2015 level. Material extractions and final energy demand in 2100 are up 29% (95% confidence interval 28.4–30.7%) and 256% (95% confidence interval 241–273%) respectively, relative to 2015 levels. Considering the embedded optimistic assumptions for Tj,ult, this result is a robust rebuttal to the claim of absolute decoupling. Fig 5 also includes the projections for Ij using the model in which both rj and Tult were calibrated (i.e. most closely reproducing the trends in H-D’s projections). Using that model, energy demand in 2100 would be five times higher than in 2015, and material extraction would rise by 71%.</w:t>
      </w:r>
    </w:p>
    <w:p w14:paraId="2AD643B5" w14:textId="77777777" w:rsidR="001E00C7" w:rsidRPr="003D6D91" w:rsidRDefault="001E00C7" w:rsidP="001E00C7">
      <w:pPr>
        <w:rPr>
          <w:rFonts w:eastAsia="Calibri"/>
          <w:sz w:val="12"/>
        </w:rPr>
      </w:pPr>
      <w:r w:rsidRPr="003D6D91">
        <w:rPr>
          <w:rFonts w:eastAsia="Calibri"/>
          <w:sz w:val="10"/>
        </w:rPr>
        <w:t xml:space="preserve"> </w:t>
      </w:r>
      <w:r w:rsidRPr="003D6D91">
        <w:rPr>
          <w:rFonts w:eastAsia="Calibri"/>
          <w:sz w:val="16"/>
        </w:rPr>
        <w:t>Importantly, as Tj moves towards a constant value (Tj,ult), the growth rate of Ij approaches the economic growth rate k. Thus, whilst in 2015 the growth rates for material extraction and final energy demand (-1.87% and +1.47% respectively) are all less than the 2.41% economic growth rate, by 2100 these have changed to +2.16% and +1.89% and by 2150, both I1 and I2 exhibit growth rates close to the economic growth rate (2.42% and 2.21% respectively).</w:t>
      </w:r>
    </w:p>
    <w:p w14:paraId="78F04ABF" w14:textId="77777777" w:rsidR="001E00C7" w:rsidRPr="003D6D91" w:rsidRDefault="001E00C7" w:rsidP="001E00C7">
      <w:pPr>
        <w:rPr>
          <w:rFonts w:eastAsia="Calibri"/>
          <w:sz w:val="12"/>
        </w:rPr>
      </w:pPr>
      <w:r w:rsidRPr="003D6D91">
        <w:rPr>
          <w:rFonts w:eastAsia="Calibri"/>
          <w:sz w:val="16"/>
        </w:rPr>
        <w:t xml:space="preserve"> On the basis of this simple modeling, we conclude that </w:t>
      </w:r>
      <w:r w:rsidRPr="003D6D91">
        <w:rPr>
          <w:rFonts w:eastAsia="Calibri"/>
          <w:u w:val="single"/>
        </w:rPr>
        <w:t xml:space="preserve">decoupling of GDP growth from resource use, whether relative or absolute, is </w:t>
      </w:r>
      <w:r w:rsidRPr="003D6D91">
        <w:rPr>
          <w:rFonts w:eastAsia="Calibri"/>
          <w:b/>
          <w:iCs/>
          <w:u w:val="single"/>
          <w:bdr w:val="single" w:sz="8" w:space="0" w:color="auto"/>
        </w:rPr>
        <w:t>at best only temporary</w:t>
      </w:r>
      <w:r w:rsidRPr="003D6D91">
        <w:rPr>
          <w:rFonts w:eastAsia="Calibri"/>
          <w:sz w:val="16"/>
        </w:rPr>
        <w:t xml:space="preserve">. </w:t>
      </w:r>
      <w:r w:rsidRPr="003D6D91">
        <w:rPr>
          <w:rFonts w:eastAsia="Calibri"/>
          <w:u w:val="single"/>
        </w:rPr>
        <w:t>Permanent decoupling</w:t>
      </w:r>
      <w:r w:rsidRPr="003D6D91">
        <w:rPr>
          <w:rFonts w:eastAsia="Calibri"/>
          <w:sz w:val="16"/>
        </w:rPr>
        <w:t xml:space="preserve"> (absolute or relative) </w:t>
      </w:r>
      <w:r w:rsidRPr="003D6D91">
        <w:rPr>
          <w:rFonts w:eastAsia="Calibri"/>
          <w:u w:val="single"/>
        </w:rPr>
        <w:t xml:space="preserve">is </w:t>
      </w:r>
      <w:r w:rsidRPr="003D6D91">
        <w:rPr>
          <w:rFonts w:eastAsia="Calibri"/>
          <w:b/>
          <w:iCs/>
          <w:u w:val="single"/>
          <w:bdr w:val="single" w:sz="8" w:space="0" w:color="auto"/>
        </w:rPr>
        <w:t>impossible</w:t>
      </w:r>
      <w:r w:rsidRPr="003D6D91">
        <w:rPr>
          <w:rFonts w:eastAsia="Calibri"/>
          <w:u w:val="single"/>
        </w:rPr>
        <w:t xml:space="preserve"> for essential, non-substitutable resources because the efficiency gains are ultimately governed by physical limits</w:t>
      </w:r>
      <w:r w:rsidRPr="003D6D91">
        <w:rPr>
          <w:rFonts w:eastAsia="Calibri"/>
          <w:sz w:val="16"/>
        </w:rPr>
        <w:t>.</w:t>
      </w:r>
    </w:p>
    <w:p w14:paraId="357072FB" w14:textId="77777777" w:rsidR="001E00C7" w:rsidRPr="003D6D91" w:rsidRDefault="001E00C7" w:rsidP="001E00C7">
      <w:pPr>
        <w:rPr>
          <w:rFonts w:eastAsia="Calibri"/>
          <w:sz w:val="12"/>
        </w:rPr>
      </w:pPr>
      <w:r w:rsidRPr="003D6D91">
        <w:rPr>
          <w:rFonts w:eastAsia="Calibri"/>
          <w:sz w:val="16"/>
        </w:rPr>
        <w:t xml:space="preserve"> Discussion &amp; Conclusions</w:t>
      </w:r>
    </w:p>
    <w:p w14:paraId="35F7C8BF" w14:textId="77777777" w:rsidR="001E00C7" w:rsidRPr="003D6D91" w:rsidRDefault="001E00C7" w:rsidP="001E00C7">
      <w:pPr>
        <w:rPr>
          <w:rFonts w:eastAsia="Calibri"/>
          <w:sz w:val="12"/>
        </w:rPr>
      </w:pPr>
      <w:r w:rsidRPr="003D6D91">
        <w:rPr>
          <w:rFonts w:eastAsia="Calibri"/>
          <w:sz w:val="16"/>
        </w:rPr>
        <w:t xml:space="preserve"> Our model demonstrates that </w:t>
      </w:r>
      <w:r w:rsidRPr="003D6D91">
        <w:rPr>
          <w:rFonts w:eastAsia="Calibri"/>
          <w:u w:val="single"/>
        </w:rPr>
        <w:t xml:space="preserve">growth in GDP ultimately cannot plausibly be decoupled from growth in material and energy use, demonstrating categorically that GDP </w:t>
      </w:r>
      <w:r w:rsidRPr="003D6D91">
        <w:rPr>
          <w:rFonts w:eastAsia="Calibri"/>
          <w:b/>
          <w:iCs/>
          <w:u w:val="single"/>
          <w:bdr w:val="single" w:sz="8" w:space="0" w:color="auto"/>
        </w:rPr>
        <w:t>growth cannot be sustained indefinitely</w:t>
      </w:r>
      <w:r w:rsidRPr="003D6D91">
        <w:rPr>
          <w:rFonts w:eastAsia="Calibri"/>
          <w:sz w:val="16"/>
        </w:rPr>
        <w:t xml:space="preserve">. </w:t>
      </w:r>
      <w:r w:rsidRPr="003D6D91">
        <w:rPr>
          <w:rFonts w:eastAsia="Calibri"/>
          <w:u w:val="single"/>
        </w:rPr>
        <w:t>It is therefore misleading to develop growth-oriented policy around the expectation that decoupling is possible</w:t>
      </w:r>
      <w:r w:rsidRPr="003D6D91">
        <w:rPr>
          <w:rFonts w:eastAsia="Calibri"/>
          <w:sz w:val="16"/>
        </w:rPr>
        <w:t>. However, we also note that GDP has been shown to be a poor proxy for societal wellbeing, something it was never designed to measure, and GDP growth is therefore a questionable long-term societal goal in any case. The mounting costs of “uneconomic growth” [43] suggest that the pursuit of decoupling–if it were possible–in order to sustain GDP growth would be a misguided effort.</w:t>
      </w:r>
    </w:p>
    <w:p w14:paraId="7DDD1EC0" w14:textId="77777777" w:rsidR="001E00C7" w:rsidRPr="003D6D91" w:rsidRDefault="001E00C7" w:rsidP="001E00C7">
      <w:pPr>
        <w:rPr>
          <w:rFonts w:eastAsia="Calibri"/>
          <w:sz w:val="12"/>
        </w:rPr>
      </w:pPr>
      <w:r w:rsidRPr="003D6D91">
        <w:rPr>
          <w:rFonts w:eastAsia="Calibri"/>
          <w:sz w:val="16"/>
        </w:rPr>
        <w:t xml:space="preserve"> </w:t>
      </w:r>
      <w:r w:rsidRPr="003D6D91">
        <w:rPr>
          <w:rFonts w:eastAsia="Calibri"/>
          <w:u w:val="single"/>
        </w:rPr>
        <w:t>Society can sustainably improve wellbeing, including the wellbeing of its natural assets, but only by discarding the goal of GDP growth in favor of more comprehensive measures</w:t>
      </w:r>
      <w:r w:rsidRPr="003D6D91">
        <w:rPr>
          <w:rFonts w:eastAsia="Calibri"/>
          <w:sz w:val="16"/>
        </w:rPr>
        <w:t xml:space="preserve"> of societal wellbeing [44]. The 17 UN Sustainable Development Goals (SDGs), recently agreed to by all UN countries, represent a much broader conception of the goals of society. These goals include eliminating poverty and hunger, reducing inequality, protecting and restoring the climate, and terrestrial and marine ecosystems. Only one of the 17 goals mentions GDP growth, but it is qualified as “inclusive and sustainable growth”. Certainly, GDP growth over the last several decades has not been inclusive–inequality is getting worse in most countries. For GDP growth to be sustainable it would have to be decoupled from energy and material use and environmental impacts. We have shown that </w:t>
      </w:r>
      <w:r w:rsidRPr="003D6D91">
        <w:rPr>
          <w:rFonts w:eastAsia="Calibri"/>
          <w:u w:val="single"/>
        </w:rPr>
        <w:t>there is little evidence that GDP growth can be decoupled in the long-term</w:t>
      </w:r>
      <w:r w:rsidRPr="003D6D91">
        <w:rPr>
          <w:rFonts w:eastAsia="Calibri"/>
          <w:sz w:val="16"/>
        </w:rPr>
        <w:t xml:space="preserve"> (i.e. it is not sustainable).</w:t>
      </w:r>
    </w:p>
    <w:p w14:paraId="26F1A403" w14:textId="77777777" w:rsidR="001E00C7" w:rsidRPr="003D6D91" w:rsidRDefault="001E00C7" w:rsidP="001E00C7">
      <w:pPr>
        <w:rPr>
          <w:rFonts w:eastAsia="Calibri"/>
        </w:rPr>
      </w:pPr>
      <w:r w:rsidRPr="003D6D91">
        <w:rPr>
          <w:rFonts w:eastAsia="Calibri"/>
          <w:sz w:val="16"/>
        </w:rPr>
        <w:t xml:space="preserve"> If GDP growth as a societal goal is unsustainable, then </w:t>
      </w:r>
      <w:r w:rsidRPr="003D6D91">
        <w:rPr>
          <w:rFonts w:eastAsia="Calibri"/>
          <w:u w:val="single"/>
        </w:rPr>
        <w:t>it is ultimately necessary for nations and the world to transition to a steady or declining GDP scenario</w:t>
      </w:r>
      <w:r w:rsidRPr="003D6D91">
        <w:rPr>
          <w:rFonts w:eastAsia="Calibri"/>
          <w:sz w:val="16"/>
        </w:rPr>
        <w:t xml:space="preserve">. </w:t>
      </w:r>
      <w:r w:rsidRPr="003D6D91">
        <w:rPr>
          <w:rFonts w:eastAsia="Calibri"/>
          <w:u w:val="single"/>
        </w:rPr>
        <w:t xml:space="preserve">We contend that it will be easier to start this </w:t>
      </w:r>
      <w:r w:rsidRPr="003D6D91">
        <w:rPr>
          <w:rFonts w:eastAsia="Calibri"/>
          <w:b/>
          <w:iCs/>
          <w:u w:val="single"/>
          <w:bdr w:val="single" w:sz="8" w:space="0" w:color="auto"/>
        </w:rPr>
        <w:t>transition now</w:t>
      </w:r>
      <w:r w:rsidRPr="003D6D91">
        <w:rPr>
          <w:rFonts w:eastAsia="Calibri"/>
          <w:u w:val="single"/>
        </w:rPr>
        <w:t xml:space="preserve"> while there is still capacity for technological gains, rather than go down the path of decoupling and be forced to make a transition post 2050 when we are closer to the theoretical limits to technological efficiency gains</w:t>
      </w:r>
      <w:r w:rsidRPr="003D6D91">
        <w:rPr>
          <w:rFonts w:eastAsia="Calibri"/>
          <w:sz w:val="16"/>
        </w:rPr>
        <w:t xml:space="preserve">. We argue that </w:t>
      </w:r>
      <w:r w:rsidRPr="003D6D91">
        <w:rPr>
          <w:rFonts w:eastAsia="Calibri"/>
          <w:b/>
          <w:iCs/>
          <w:u w:val="single"/>
          <w:bdr w:val="single" w:sz="8" w:space="0" w:color="auto"/>
        </w:rPr>
        <w:t>now is the time to recognize the biophysical limits</w:t>
      </w:r>
      <w:r w:rsidRPr="003D6D91">
        <w:rPr>
          <w:rFonts w:eastAsia="Calibri"/>
          <w:u w:val="single"/>
        </w:rPr>
        <w:t>, and to begin the overdue task of re-orienting society around a more achievable and satisfying set of goals than simply growing forever</w:t>
      </w:r>
      <w:r w:rsidRPr="003D6D91">
        <w:rPr>
          <w:rFonts w:eastAsia="Calibri"/>
          <w:sz w:val="16"/>
        </w:rPr>
        <w:t xml:space="preserve"> [44,45].</w:t>
      </w:r>
    </w:p>
    <w:p w14:paraId="1F2DCF19" w14:textId="77777777" w:rsidR="001E00C7" w:rsidRDefault="001E00C7" w:rsidP="001E00C7">
      <w:pPr>
        <w:pStyle w:val="Heading3"/>
      </w:pPr>
      <w:r>
        <w:t>AT: Tech Solves</w:t>
      </w:r>
    </w:p>
    <w:p w14:paraId="3B6EBAEA" w14:textId="77777777" w:rsidR="001E00C7" w:rsidRDefault="001E00C7" w:rsidP="001E00C7">
      <w:pPr>
        <w:pStyle w:val="Heading4"/>
      </w:pPr>
      <w:r>
        <w:t xml:space="preserve">Tech fixes are a short-term delaying tactic to ensure fossil-fuel profits for as long as possible---only anti-capitalist transformation of society can avoid business as usual. </w:t>
      </w:r>
    </w:p>
    <w:p w14:paraId="22056BC4" w14:textId="77777777" w:rsidR="001E00C7" w:rsidRPr="0053367B" w:rsidRDefault="001E00C7" w:rsidP="001E00C7">
      <w:r>
        <w:rPr>
          <w:rStyle w:val="Style13ptBold"/>
        </w:rPr>
        <w:t xml:space="preserve">Black </w:t>
      </w:r>
      <w:r w:rsidRPr="000556D9">
        <w:rPr>
          <w:rStyle w:val="Style13ptBold"/>
        </w:rPr>
        <w:t>'</w:t>
      </w:r>
      <w:r>
        <w:rPr>
          <w:rStyle w:val="Style13ptBold"/>
        </w:rPr>
        <w:t>5/23</w:t>
      </w:r>
      <w:r w:rsidRPr="000556D9">
        <w:rPr>
          <w:rStyle w:val="Style13ptBold"/>
        </w:rPr>
        <w:t xml:space="preserve"> </w:t>
      </w:r>
      <w:r>
        <w:t xml:space="preserve">[Emma; 5/23/21; writer for Red Flag; "Capitalism’s fake solutions to the climate crisis," </w:t>
      </w:r>
      <w:hyperlink r:id="rId11" w:history="1">
        <w:r w:rsidRPr="005F0D76">
          <w:rPr>
            <w:rStyle w:val="Hyperlink"/>
          </w:rPr>
          <w:t>https://redflag.org.au/article/capitalisms-fake-solutions-climate-crisis/</w:t>
        </w:r>
      </w:hyperlink>
      <w:r>
        <w:t>]</w:t>
      </w:r>
    </w:p>
    <w:p w14:paraId="4503FFFD" w14:textId="77777777" w:rsidR="001E00C7" w:rsidRPr="00C949E3" w:rsidRDefault="001E00C7" w:rsidP="001E00C7">
      <w:pPr>
        <w:rPr>
          <w:sz w:val="16"/>
        </w:rPr>
      </w:pPr>
      <w:r w:rsidRPr="00D31141">
        <w:rPr>
          <w:rStyle w:val="StyleUnderline"/>
        </w:rPr>
        <w:t>“Net zero by 2050”</w:t>
      </w:r>
      <w:r w:rsidRPr="00C949E3">
        <w:rPr>
          <w:sz w:val="16"/>
        </w:rPr>
        <w:t xml:space="preserve"> (or 2060 in China’s case) </w:t>
      </w:r>
      <w:r w:rsidRPr="00D31141">
        <w:rPr>
          <w:rStyle w:val="StyleUnderline"/>
        </w:rPr>
        <w:t xml:space="preserve">has become the new mainstream </w:t>
      </w:r>
      <w:r w:rsidRPr="00D31141">
        <w:rPr>
          <w:rStyle w:val="Emphasis"/>
        </w:rPr>
        <w:t>political mantra</w:t>
      </w:r>
      <w:r w:rsidRPr="00D31141">
        <w:rPr>
          <w:rStyle w:val="StyleUnderline"/>
        </w:rPr>
        <w:t xml:space="preserve"> on </w:t>
      </w:r>
      <w:r w:rsidRPr="00D31141">
        <w:rPr>
          <w:rStyle w:val="Emphasis"/>
        </w:rPr>
        <w:t>climate change</w:t>
      </w:r>
      <w:r w:rsidRPr="00D31141">
        <w:rPr>
          <w:rStyle w:val="StyleUnderline"/>
        </w:rPr>
        <w:t>. However, this</w:t>
      </w:r>
      <w:r w:rsidRPr="00C949E3">
        <w:rPr>
          <w:sz w:val="16"/>
        </w:rPr>
        <w:t xml:space="preserve"> ambitious-sounding, yet </w:t>
      </w:r>
      <w:r w:rsidRPr="00D31141">
        <w:rPr>
          <w:rStyle w:val="StyleUnderline"/>
        </w:rPr>
        <w:t xml:space="preserve">still </w:t>
      </w:r>
      <w:r w:rsidRPr="00D31141">
        <w:rPr>
          <w:rStyle w:val="Emphasis"/>
        </w:rPr>
        <w:t>far from adequate</w:t>
      </w:r>
      <w:r w:rsidRPr="00D31141">
        <w:rPr>
          <w:rStyle w:val="StyleUnderline"/>
        </w:rPr>
        <w:t xml:space="preserve">, goal is premised on a series of </w:t>
      </w:r>
      <w:r w:rsidRPr="00D31141">
        <w:rPr>
          <w:rStyle w:val="Emphasis"/>
        </w:rPr>
        <w:t>new technologies</w:t>
      </w:r>
      <w:r w:rsidRPr="00D31141">
        <w:rPr>
          <w:rStyle w:val="StyleUnderline"/>
        </w:rPr>
        <w:t xml:space="preserve"> that </w:t>
      </w:r>
      <w:r w:rsidRPr="00D31141">
        <w:rPr>
          <w:rStyle w:val="Emphasis"/>
        </w:rPr>
        <w:t>remain untested</w:t>
      </w:r>
      <w:r w:rsidRPr="00D31141">
        <w:rPr>
          <w:rStyle w:val="StyleUnderline"/>
        </w:rPr>
        <w:t xml:space="preserve"> at best and </w:t>
      </w:r>
      <w:r w:rsidRPr="00D31141">
        <w:rPr>
          <w:rStyle w:val="Emphasis"/>
        </w:rPr>
        <w:t>completely hypothetical</w:t>
      </w:r>
      <w:r w:rsidRPr="00D31141">
        <w:rPr>
          <w:rStyle w:val="StyleUnderline"/>
        </w:rPr>
        <w:t xml:space="preserve"> at worst</w:t>
      </w:r>
      <w:r w:rsidRPr="00C949E3">
        <w:rPr>
          <w:sz w:val="16"/>
        </w:rPr>
        <w:t>.</w:t>
      </w:r>
    </w:p>
    <w:p w14:paraId="4580792E" w14:textId="77777777" w:rsidR="001E00C7" w:rsidRPr="0073602C" w:rsidRDefault="001E00C7" w:rsidP="001E00C7">
      <w:pPr>
        <w:rPr>
          <w:rStyle w:val="StyleUnderline"/>
        </w:rPr>
      </w:pPr>
      <w:r w:rsidRPr="0073602C">
        <w:rPr>
          <w:rStyle w:val="StyleUnderline"/>
        </w:rPr>
        <w:t>The name dropping of an array of</w:t>
      </w:r>
      <w:r w:rsidRPr="00C949E3">
        <w:rPr>
          <w:sz w:val="16"/>
        </w:rPr>
        <w:t xml:space="preserve"> these </w:t>
      </w:r>
      <w:r w:rsidRPr="0073602C">
        <w:rPr>
          <w:rStyle w:val="StyleUnderline"/>
        </w:rPr>
        <w:t>high-tech “solutions”</w:t>
      </w:r>
      <w:r w:rsidRPr="00C949E3">
        <w:rPr>
          <w:sz w:val="16"/>
        </w:rPr>
        <w:t xml:space="preserve"> to the climate crisis </w:t>
      </w:r>
      <w:r w:rsidRPr="0073602C">
        <w:rPr>
          <w:rStyle w:val="StyleUnderline"/>
        </w:rPr>
        <w:t>was a feature of</w:t>
      </w:r>
      <w:r w:rsidRPr="00C949E3">
        <w:rPr>
          <w:sz w:val="16"/>
        </w:rPr>
        <w:t xml:space="preserve"> US President Joe </w:t>
      </w:r>
      <w:r w:rsidRPr="0073602C">
        <w:rPr>
          <w:rStyle w:val="StyleUnderline"/>
        </w:rPr>
        <w:t>Biden’s Earth Day summit</w:t>
      </w:r>
      <w:r w:rsidRPr="00C949E3">
        <w:rPr>
          <w:sz w:val="16"/>
        </w:rPr>
        <w:t xml:space="preserve"> in April. </w:t>
      </w:r>
      <w:r w:rsidRPr="0073602C">
        <w:rPr>
          <w:rStyle w:val="StyleUnderline"/>
        </w:rPr>
        <w:t>Among those</w:t>
      </w:r>
      <w:r w:rsidRPr="00C949E3">
        <w:rPr>
          <w:sz w:val="16"/>
        </w:rPr>
        <w:t xml:space="preserve"> in which Biden has promised to invest US$35 billion as part of his proposed American Jobs Plan </w:t>
      </w:r>
      <w:r w:rsidRPr="0073602C">
        <w:rPr>
          <w:rStyle w:val="StyleUnderline"/>
        </w:rPr>
        <w:t xml:space="preserve">are </w:t>
      </w:r>
      <w:r w:rsidRPr="0073602C">
        <w:rPr>
          <w:rStyle w:val="Emphasis"/>
        </w:rPr>
        <w:t>c</w:t>
      </w:r>
      <w:r w:rsidRPr="0073602C">
        <w:rPr>
          <w:rStyle w:val="StyleUnderline"/>
        </w:rPr>
        <w:t xml:space="preserve">arbon </w:t>
      </w:r>
      <w:r w:rsidRPr="0073602C">
        <w:rPr>
          <w:rStyle w:val="Emphasis"/>
        </w:rPr>
        <w:t>c</w:t>
      </w:r>
      <w:r w:rsidRPr="0073602C">
        <w:rPr>
          <w:rStyle w:val="StyleUnderline"/>
        </w:rPr>
        <w:t xml:space="preserve">apture and </w:t>
      </w:r>
      <w:r w:rsidRPr="0073602C">
        <w:rPr>
          <w:rStyle w:val="Emphasis"/>
        </w:rPr>
        <w:t>s</w:t>
      </w:r>
      <w:r w:rsidRPr="0073602C">
        <w:rPr>
          <w:rStyle w:val="StyleUnderline"/>
        </w:rPr>
        <w:t xml:space="preserve">torage, </w:t>
      </w:r>
      <w:r w:rsidRPr="0073602C">
        <w:rPr>
          <w:rStyle w:val="Emphasis"/>
        </w:rPr>
        <w:t>hydrogen</w:t>
      </w:r>
      <w:r w:rsidRPr="0073602C">
        <w:rPr>
          <w:rStyle w:val="StyleUnderline"/>
        </w:rPr>
        <w:t xml:space="preserve">, </w:t>
      </w:r>
      <w:r w:rsidRPr="0073602C">
        <w:rPr>
          <w:rStyle w:val="Emphasis"/>
        </w:rPr>
        <w:t>nuclear</w:t>
      </w:r>
      <w:r w:rsidRPr="0073602C">
        <w:rPr>
          <w:rStyle w:val="StyleUnderline"/>
        </w:rPr>
        <w:t xml:space="preserve">, floating </w:t>
      </w:r>
      <w:r w:rsidRPr="0073602C">
        <w:rPr>
          <w:rStyle w:val="Emphasis"/>
        </w:rPr>
        <w:t>offshore wind</w:t>
      </w:r>
      <w:r w:rsidRPr="0073602C">
        <w:rPr>
          <w:rStyle w:val="StyleUnderline"/>
        </w:rPr>
        <w:t xml:space="preserve">, </w:t>
      </w:r>
      <w:r w:rsidRPr="0073602C">
        <w:rPr>
          <w:rStyle w:val="Emphasis"/>
        </w:rPr>
        <w:t>biofuels</w:t>
      </w:r>
      <w:r w:rsidRPr="0073602C">
        <w:rPr>
          <w:rStyle w:val="StyleUnderline"/>
        </w:rPr>
        <w:t xml:space="preserve"> and </w:t>
      </w:r>
      <w:r w:rsidRPr="0073602C">
        <w:rPr>
          <w:rStyle w:val="Emphasis"/>
        </w:rPr>
        <w:t>e</w:t>
      </w:r>
      <w:r w:rsidRPr="0073602C">
        <w:rPr>
          <w:rStyle w:val="StyleUnderline"/>
        </w:rPr>
        <w:t xml:space="preserve">lectric </w:t>
      </w:r>
      <w:r w:rsidRPr="0073602C">
        <w:rPr>
          <w:rStyle w:val="Emphasis"/>
        </w:rPr>
        <w:t>v</w:t>
      </w:r>
      <w:r w:rsidRPr="0073602C">
        <w:rPr>
          <w:rStyle w:val="StyleUnderline"/>
        </w:rPr>
        <w:t xml:space="preserve">ehicles. </w:t>
      </w:r>
    </w:p>
    <w:p w14:paraId="6CB5C59B" w14:textId="77777777" w:rsidR="001E00C7" w:rsidRPr="00C949E3" w:rsidRDefault="001E00C7" w:rsidP="001E00C7">
      <w:pPr>
        <w:rPr>
          <w:sz w:val="16"/>
        </w:rPr>
      </w:pPr>
      <w:r w:rsidRPr="00C949E3">
        <w:rPr>
          <w:sz w:val="16"/>
        </w:rPr>
        <w:t xml:space="preserve">While the disappearance of the outright climate denialism of the Trump era might seem cause for celebration, </w:t>
      </w:r>
      <w:r w:rsidRPr="0073602C">
        <w:rPr>
          <w:rStyle w:val="StyleUnderline"/>
        </w:rPr>
        <w:t>the new trend for spruiking the magical power of technology to solve</w:t>
      </w:r>
      <w:r w:rsidRPr="00C949E3">
        <w:rPr>
          <w:sz w:val="16"/>
        </w:rPr>
        <w:t xml:space="preserve"> the </w:t>
      </w:r>
      <w:r w:rsidRPr="0073602C">
        <w:rPr>
          <w:rStyle w:val="StyleUnderline"/>
        </w:rPr>
        <w:t xml:space="preserve">climate crisis is cause for </w:t>
      </w:r>
      <w:r w:rsidRPr="0073602C">
        <w:rPr>
          <w:rStyle w:val="Emphasis"/>
        </w:rPr>
        <w:t>serious concern</w:t>
      </w:r>
      <w:r w:rsidRPr="00C949E3">
        <w:rPr>
          <w:sz w:val="16"/>
        </w:rPr>
        <w:t xml:space="preserve">. When you look beyond the headline-grabbing announcements of increased long-term ambition, </w:t>
      </w:r>
      <w:r w:rsidRPr="0073602C">
        <w:rPr>
          <w:rStyle w:val="StyleUnderline"/>
        </w:rPr>
        <w:t xml:space="preserve">the Earth Day summit amounted to little more than another case of </w:t>
      </w:r>
      <w:r w:rsidRPr="0073602C">
        <w:rPr>
          <w:rStyle w:val="Emphasis"/>
        </w:rPr>
        <w:t>government greenwashing</w:t>
      </w:r>
      <w:r w:rsidRPr="0073602C">
        <w:rPr>
          <w:rStyle w:val="StyleUnderline"/>
        </w:rPr>
        <w:t xml:space="preserve"> of the </w:t>
      </w:r>
      <w:r w:rsidRPr="0073602C">
        <w:rPr>
          <w:rStyle w:val="Emphasis"/>
        </w:rPr>
        <w:t>business as usual</w:t>
      </w:r>
      <w:r w:rsidRPr="0073602C">
        <w:rPr>
          <w:rStyle w:val="StyleUnderline"/>
        </w:rPr>
        <w:t xml:space="preserve"> of fossil-fuelled capitalism</w:t>
      </w:r>
      <w:r w:rsidRPr="00C949E3">
        <w:rPr>
          <w:sz w:val="16"/>
        </w:rPr>
        <w:t xml:space="preserve">. </w:t>
      </w:r>
    </w:p>
    <w:p w14:paraId="146ABABB" w14:textId="77777777" w:rsidR="001E00C7" w:rsidRPr="00C949E3" w:rsidRDefault="001E00C7" w:rsidP="001E00C7">
      <w:pPr>
        <w:rPr>
          <w:sz w:val="16"/>
        </w:rPr>
      </w:pPr>
      <w:r w:rsidRPr="00C949E3">
        <w:rPr>
          <w:sz w:val="16"/>
        </w:rPr>
        <w:t xml:space="preserve">Instead of detailing the changes to be made in the here and now to reduce emissions, </w:t>
      </w:r>
      <w:r w:rsidRPr="00926475">
        <w:rPr>
          <w:rStyle w:val="StyleUnderline"/>
        </w:rPr>
        <w:t xml:space="preserve">Biden and other world leaders instead promoted </w:t>
      </w:r>
      <w:r w:rsidRPr="00926475">
        <w:rPr>
          <w:rStyle w:val="Emphasis"/>
        </w:rPr>
        <w:t>faith</w:t>
      </w:r>
      <w:r w:rsidRPr="00926475">
        <w:rPr>
          <w:rStyle w:val="StyleUnderline"/>
        </w:rPr>
        <w:t xml:space="preserve"> in the capacity of </w:t>
      </w:r>
      <w:r w:rsidRPr="00926475">
        <w:rPr>
          <w:rStyle w:val="Emphasis"/>
        </w:rPr>
        <w:t>science</w:t>
      </w:r>
      <w:r w:rsidRPr="00926475">
        <w:rPr>
          <w:rStyle w:val="StyleUnderline"/>
        </w:rPr>
        <w:t xml:space="preserve"> and </w:t>
      </w:r>
      <w:r w:rsidRPr="00926475">
        <w:rPr>
          <w:rStyle w:val="Emphasis"/>
        </w:rPr>
        <w:t>technology</w:t>
      </w:r>
      <w:r w:rsidRPr="00926475">
        <w:rPr>
          <w:rStyle w:val="StyleUnderline"/>
        </w:rPr>
        <w:t xml:space="preserve"> to come to the </w:t>
      </w:r>
      <w:r w:rsidRPr="00926475">
        <w:rPr>
          <w:rStyle w:val="Emphasis"/>
        </w:rPr>
        <w:t>rescue</w:t>
      </w:r>
      <w:r w:rsidRPr="00926475">
        <w:rPr>
          <w:rStyle w:val="StyleUnderline"/>
        </w:rPr>
        <w:t xml:space="preserve"> at an </w:t>
      </w:r>
      <w:r w:rsidRPr="00926475">
        <w:rPr>
          <w:rStyle w:val="Emphasis"/>
        </w:rPr>
        <w:t>indeterminate point</w:t>
      </w:r>
      <w:r w:rsidRPr="00C949E3">
        <w:rPr>
          <w:sz w:val="16"/>
        </w:rPr>
        <w:t xml:space="preserve"> in the future. </w:t>
      </w:r>
    </w:p>
    <w:p w14:paraId="5D8A4F4E" w14:textId="77777777" w:rsidR="001E00C7" w:rsidRPr="00C949E3" w:rsidRDefault="001E00C7" w:rsidP="001E00C7">
      <w:pPr>
        <w:rPr>
          <w:sz w:val="16"/>
        </w:rPr>
      </w:pPr>
      <w:r w:rsidRPr="00C949E3">
        <w:rPr>
          <w:sz w:val="16"/>
        </w:rPr>
        <w:t xml:space="preserve">Australian Prime Minister Scott Morrison was among them. While the media highlighted the supposed gulf between a progressive, “green” Biden and the conservative, fossil-fuel-loving Morrison, they both promoted the same faith in the powers of technology. Like Biden, Morrison has vowed to invest tens of billions of dollars in developing carbon capture and storage technologies, “clean” hydrogen, “blue” carbon and “green” steel—among other colourful innovations. </w:t>
      </w:r>
    </w:p>
    <w:p w14:paraId="1E114618" w14:textId="77777777" w:rsidR="001E00C7" w:rsidRPr="00C949E3" w:rsidRDefault="001E00C7" w:rsidP="001E00C7">
      <w:pPr>
        <w:rPr>
          <w:sz w:val="16"/>
        </w:rPr>
      </w:pPr>
      <w:r w:rsidRPr="00C949E3">
        <w:rPr>
          <w:sz w:val="16"/>
        </w:rPr>
        <w:t xml:space="preserve">In May’s federal budget, the Coalition allocated more than half a billion dollars to developing the first two of these technologies—$263.7 million for carbon capture and storage (CCS) and $275.5 million for “clean” hydrogen. </w:t>
      </w:r>
    </w:p>
    <w:p w14:paraId="17BAC9A2" w14:textId="77777777" w:rsidR="001E00C7" w:rsidRPr="00C949E3" w:rsidRDefault="001E00C7" w:rsidP="001E00C7">
      <w:pPr>
        <w:rPr>
          <w:sz w:val="16"/>
        </w:rPr>
      </w:pPr>
      <w:r w:rsidRPr="00C949E3">
        <w:rPr>
          <w:sz w:val="16"/>
        </w:rPr>
        <w:t xml:space="preserve">CCS mostly involves capturing C02 emissions at their source—in mines, power stations and so on—and pumping them deep underground (so the theory goes) to be permanently stored in appropriately porous and stable rock formations. But despite politicians and business leaders spruiking </w:t>
      </w:r>
      <w:r w:rsidRPr="00926475">
        <w:rPr>
          <w:rStyle w:val="Emphasis"/>
        </w:rPr>
        <w:t>CCS</w:t>
      </w:r>
      <w:r w:rsidRPr="00C949E3">
        <w:rPr>
          <w:sz w:val="16"/>
        </w:rPr>
        <w:t xml:space="preserve"> as an easy fix for the climate crisis for decades, it </w:t>
      </w:r>
      <w:r w:rsidRPr="00926475">
        <w:rPr>
          <w:rStyle w:val="StyleUnderline"/>
        </w:rPr>
        <w:t xml:space="preserve">has </w:t>
      </w:r>
      <w:r w:rsidRPr="00926475">
        <w:rPr>
          <w:rStyle w:val="Emphasis"/>
        </w:rPr>
        <w:t>never been shown to work</w:t>
      </w:r>
      <w:r w:rsidRPr="00926475">
        <w:rPr>
          <w:rStyle w:val="StyleUnderline"/>
        </w:rPr>
        <w:t xml:space="preserve"> on anything near the </w:t>
      </w:r>
      <w:r w:rsidRPr="00926475">
        <w:rPr>
          <w:rStyle w:val="Emphasis"/>
        </w:rPr>
        <w:t>scale required</w:t>
      </w:r>
      <w:r w:rsidRPr="00C949E3">
        <w:rPr>
          <w:sz w:val="16"/>
        </w:rPr>
        <w:t>.</w:t>
      </w:r>
    </w:p>
    <w:p w14:paraId="73D60731" w14:textId="77777777" w:rsidR="001E00C7" w:rsidRPr="00C949E3" w:rsidRDefault="001E00C7" w:rsidP="001E00C7">
      <w:pPr>
        <w:rPr>
          <w:sz w:val="16"/>
        </w:rPr>
      </w:pPr>
      <w:r w:rsidRPr="00C949E3">
        <w:rPr>
          <w:sz w:val="16"/>
        </w:rPr>
        <w:t xml:space="preserve">Australia already boasts the world’s largest, supposedly functional, CCS facility at Chevron’s Gorgon gas project in Western Australia. However, according to the Climate Council, “the Gorgon CCS trial has been a big, expensive failure ... capturing less than half the emissions needed to make CCS viable”. In what is only the latest in a series of problems since it became operational in 2019, Michael Mazengarb reported in Renew Economy earlier this year that pumping equipment required to clear water from the undersea formation into which the C02 is to be injected had become clogged with sand. </w:t>
      </w:r>
    </w:p>
    <w:p w14:paraId="74DEDD9B" w14:textId="77777777" w:rsidR="001E00C7" w:rsidRPr="00C949E3" w:rsidRDefault="001E00C7" w:rsidP="001E00C7">
      <w:pPr>
        <w:rPr>
          <w:sz w:val="16"/>
        </w:rPr>
      </w:pPr>
      <w:r w:rsidRPr="00C949E3">
        <w:rPr>
          <w:sz w:val="16"/>
        </w:rPr>
        <w:t xml:space="preserve">However, </w:t>
      </w:r>
      <w:r w:rsidRPr="007C708F">
        <w:rPr>
          <w:rStyle w:val="StyleUnderline"/>
        </w:rPr>
        <w:t xml:space="preserve">while CCS may be </w:t>
      </w:r>
      <w:r w:rsidRPr="007C708F">
        <w:rPr>
          <w:rStyle w:val="Emphasis"/>
        </w:rPr>
        <w:t>useless</w:t>
      </w:r>
      <w:r w:rsidRPr="007C708F">
        <w:rPr>
          <w:rStyle w:val="StyleUnderline"/>
        </w:rPr>
        <w:t xml:space="preserve"> for addressing climate change, it remains an extremely </w:t>
      </w:r>
      <w:r w:rsidRPr="007C708F">
        <w:rPr>
          <w:rStyle w:val="Emphasis"/>
        </w:rPr>
        <w:t>useful political tool</w:t>
      </w:r>
      <w:r w:rsidRPr="007C708F">
        <w:rPr>
          <w:rStyle w:val="StyleUnderline"/>
        </w:rPr>
        <w:t xml:space="preserve"> for the government—providing it with </w:t>
      </w:r>
      <w:r w:rsidRPr="007C708F">
        <w:rPr>
          <w:rStyle w:val="Emphasis"/>
        </w:rPr>
        <w:t>green cover</w:t>
      </w:r>
      <w:r w:rsidRPr="007C708F">
        <w:rPr>
          <w:rStyle w:val="StyleUnderline"/>
        </w:rPr>
        <w:t xml:space="preserve"> while it continues to funnel money to</w:t>
      </w:r>
      <w:r w:rsidRPr="00C949E3">
        <w:rPr>
          <w:sz w:val="16"/>
        </w:rPr>
        <w:t xml:space="preserve"> Coalition supporters in the </w:t>
      </w:r>
      <w:r w:rsidRPr="007C708F">
        <w:rPr>
          <w:rStyle w:val="Emphasis"/>
        </w:rPr>
        <w:t>coal</w:t>
      </w:r>
      <w:r w:rsidRPr="007C708F">
        <w:rPr>
          <w:rStyle w:val="StyleUnderline"/>
        </w:rPr>
        <w:t xml:space="preserve"> and </w:t>
      </w:r>
      <w:r w:rsidRPr="007C708F">
        <w:rPr>
          <w:rStyle w:val="Emphasis"/>
        </w:rPr>
        <w:t>gas</w:t>
      </w:r>
      <w:r w:rsidRPr="00C949E3">
        <w:rPr>
          <w:sz w:val="16"/>
        </w:rPr>
        <w:t xml:space="preserve"> industries. And of course, </w:t>
      </w:r>
      <w:r w:rsidRPr="007C708F">
        <w:rPr>
          <w:rStyle w:val="StyleUnderline"/>
        </w:rPr>
        <w:t xml:space="preserve">it’s also useful for those companies on the </w:t>
      </w:r>
      <w:r w:rsidRPr="007C708F">
        <w:rPr>
          <w:rStyle w:val="Emphasis"/>
        </w:rPr>
        <w:t>receiving end</w:t>
      </w:r>
      <w:r w:rsidRPr="00C949E3">
        <w:rPr>
          <w:sz w:val="16"/>
        </w:rPr>
        <w:t xml:space="preserve"> of the government’s “green” largesse. </w:t>
      </w:r>
    </w:p>
    <w:p w14:paraId="24E8786C" w14:textId="77777777" w:rsidR="001E00C7" w:rsidRPr="00C949E3" w:rsidRDefault="001E00C7" w:rsidP="001E00C7">
      <w:pPr>
        <w:rPr>
          <w:sz w:val="16"/>
        </w:rPr>
      </w:pPr>
      <w:r w:rsidRPr="00C949E3">
        <w:rPr>
          <w:sz w:val="16"/>
        </w:rPr>
        <w:t>Bernard Keane was right in his assessment of it as a scam in Crikey. “Fossil fuel interests”, he wrote in 2019, “sense the opportunity to extract some taxpayer funding from a government worried it might have to pretend it believes in climate change”. With this year’s budget, they hit the jackpot.</w:t>
      </w:r>
    </w:p>
    <w:p w14:paraId="05609D7B" w14:textId="77777777" w:rsidR="001E00C7" w:rsidRPr="00C949E3" w:rsidRDefault="001E00C7" w:rsidP="001E00C7">
      <w:pPr>
        <w:rPr>
          <w:sz w:val="16"/>
        </w:rPr>
      </w:pPr>
      <w:r w:rsidRPr="00C949E3">
        <w:rPr>
          <w:sz w:val="16"/>
        </w:rPr>
        <w:t xml:space="preserve">But if CCS is a scam, what about “clean” hydrogen? In his speech to the Earth Day summit, Morrison vowed to rival US innovation by investing billions in high-tech “hydrogen valleys”. “In the United States you have the Silicon Valley”, he said. “Here in Australia we are creating our own ‘Hydrogen Valleys’, where we will transform our transport industries, our mining and resource sectors, our manufacturing, our fuel and energy production.” </w:t>
      </w:r>
    </w:p>
    <w:p w14:paraId="66862DC8" w14:textId="77777777" w:rsidR="001E00C7" w:rsidRPr="00C949E3" w:rsidRDefault="001E00C7" w:rsidP="001E00C7">
      <w:pPr>
        <w:rPr>
          <w:sz w:val="16"/>
        </w:rPr>
      </w:pPr>
      <w:r w:rsidRPr="001163DD">
        <w:rPr>
          <w:rStyle w:val="StyleUnderline"/>
        </w:rPr>
        <w:t>Hydrogen is potentially</w:t>
      </w:r>
      <w:r w:rsidRPr="00C949E3">
        <w:rPr>
          <w:sz w:val="16"/>
        </w:rPr>
        <w:t xml:space="preserve"> a </w:t>
      </w:r>
      <w:r w:rsidRPr="001163DD">
        <w:rPr>
          <w:rStyle w:val="StyleUnderline"/>
        </w:rPr>
        <w:t>clean</w:t>
      </w:r>
      <w:r w:rsidRPr="00C949E3">
        <w:rPr>
          <w:sz w:val="16"/>
        </w:rPr>
        <w:t xml:space="preserve"> energy source, </w:t>
      </w:r>
      <w:r w:rsidRPr="001163DD">
        <w:rPr>
          <w:rStyle w:val="StyleUnderline"/>
        </w:rPr>
        <w:t>but only if it’s produced using renewable energy. And to be produced at the scale required to transform the economy</w:t>
      </w:r>
      <w:r w:rsidRPr="00C949E3">
        <w:rPr>
          <w:sz w:val="16"/>
        </w:rPr>
        <w:t xml:space="preserve"> in the way Morrison is implying </w:t>
      </w:r>
      <w:r w:rsidRPr="001163DD">
        <w:rPr>
          <w:rStyle w:val="StyleUnderline"/>
        </w:rPr>
        <w:t xml:space="preserve">would </w:t>
      </w:r>
      <w:r w:rsidRPr="001163DD">
        <w:rPr>
          <w:rStyle w:val="Emphasis"/>
        </w:rPr>
        <w:t>require</w:t>
      </w:r>
      <w:r w:rsidRPr="001163DD">
        <w:rPr>
          <w:rStyle w:val="StyleUnderline"/>
        </w:rPr>
        <w:t xml:space="preserve"> a </w:t>
      </w:r>
      <w:r w:rsidRPr="001163DD">
        <w:rPr>
          <w:rStyle w:val="Emphasis"/>
        </w:rPr>
        <w:t>lot of electricity</w:t>
      </w:r>
      <w:r w:rsidRPr="00C949E3">
        <w:rPr>
          <w:sz w:val="16"/>
        </w:rPr>
        <w:t xml:space="preserve">. </w:t>
      </w:r>
    </w:p>
    <w:p w14:paraId="4497310A" w14:textId="77777777" w:rsidR="001E00C7" w:rsidRPr="00C949E3" w:rsidRDefault="001E00C7" w:rsidP="001E00C7">
      <w:pPr>
        <w:rPr>
          <w:sz w:val="16"/>
        </w:rPr>
      </w:pPr>
      <w:r w:rsidRPr="00C949E3">
        <w:rPr>
          <w:sz w:val="16"/>
        </w:rPr>
        <w:t>In his recent contribution to the Quarterly Essay, Australia’s former chief scientist, Alan Finkel, calculates that to produce the equivalent volume of hydrogen to what Australia currently exports in liquefied natural gas would require “approximately 2,200 terawatt-hours” of electricity. This, Finkel notes, “is about eight times Australia’s total electricity generation in 2019”.</w:t>
      </w:r>
    </w:p>
    <w:p w14:paraId="77412F3C" w14:textId="77777777" w:rsidR="001E00C7" w:rsidRPr="00C949E3" w:rsidRDefault="001E00C7" w:rsidP="001E00C7">
      <w:pPr>
        <w:rPr>
          <w:sz w:val="16"/>
        </w:rPr>
      </w:pPr>
      <w:r w:rsidRPr="00C949E3">
        <w:rPr>
          <w:sz w:val="16"/>
        </w:rPr>
        <w:t>If Morrison genuinely believes the “hydrogen boom” he envisages will be based on production of renewable energy on that kind of scale, the government would have provided increased funding for renewables in the budget. None was forthcoming.</w:t>
      </w:r>
    </w:p>
    <w:p w14:paraId="1ABE1280" w14:textId="77777777" w:rsidR="001E00C7" w:rsidRPr="00C949E3" w:rsidRDefault="001E00C7" w:rsidP="001E00C7">
      <w:pPr>
        <w:rPr>
          <w:sz w:val="16"/>
        </w:rPr>
      </w:pPr>
      <w:r w:rsidRPr="00C949E3">
        <w:rPr>
          <w:sz w:val="16"/>
        </w:rPr>
        <w:t xml:space="preserve">The reality is that Morrison sees the talk of “hydrogen valleys” as a way of greenwashing the same old “gas-fired recovery” he was promoting last year. </w:t>
      </w:r>
      <w:r w:rsidRPr="001163DD">
        <w:rPr>
          <w:rStyle w:val="StyleUnderline"/>
        </w:rPr>
        <w:t xml:space="preserve">The government doesn’t envisage </w:t>
      </w:r>
      <w:r w:rsidRPr="001163DD">
        <w:rPr>
          <w:rStyle w:val="Emphasis"/>
        </w:rPr>
        <w:t>producing hydrogen</w:t>
      </w:r>
      <w:r w:rsidRPr="001163DD">
        <w:rPr>
          <w:rStyle w:val="StyleUnderline"/>
        </w:rPr>
        <w:t xml:space="preserve"> with electricity from renewables, but rather from </w:t>
      </w:r>
      <w:r w:rsidRPr="001163DD">
        <w:rPr>
          <w:rStyle w:val="Emphasis"/>
        </w:rPr>
        <w:t>gas</w:t>
      </w:r>
      <w:r w:rsidRPr="001163DD">
        <w:rPr>
          <w:rStyle w:val="StyleUnderline"/>
        </w:rPr>
        <w:t xml:space="preserve">. The focus on CCS gives the game away. The “hydrogen valleys” of the future will be criss-crossed with </w:t>
      </w:r>
      <w:r w:rsidRPr="001163DD">
        <w:rPr>
          <w:rStyle w:val="Emphasis"/>
        </w:rPr>
        <w:t>pipelines</w:t>
      </w:r>
      <w:r w:rsidRPr="001163DD">
        <w:rPr>
          <w:rStyle w:val="StyleUnderline"/>
        </w:rPr>
        <w:t xml:space="preserve"> and peppered with </w:t>
      </w:r>
      <w:r w:rsidRPr="001163DD">
        <w:rPr>
          <w:rStyle w:val="Emphasis"/>
        </w:rPr>
        <w:t>gas-fired power stations</w:t>
      </w:r>
      <w:r w:rsidRPr="001163DD">
        <w:rPr>
          <w:rStyle w:val="StyleUnderline"/>
        </w:rPr>
        <w:t xml:space="preserve"> with</w:t>
      </w:r>
      <w:r w:rsidRPr="00C949E3">
        <w:rPr>
          <w:sz w:val="16"/>
        </w:rPr>
        <w:t xml:space="preserve"> (we’re supposed to believe) </w:t>
      </w:r>
      <w:r w:rsidRPr="001163DD">
        <w:rPr>
          <w:rStyle w:val="StyleUnderline"/>
        </w:rPr>
        <w:t>the magic of CCS ensuring</w:t>
      </w:r>
      <w:r w:rsidRPr="00C949E3">
        <w:rPr>
          <w:sz w:val="16"/>
        </w:rPr>
        <w:t xml:space="preserve"> that </w:t>
      </w:r>
      <w:r w:rsidRPr="001163DD">
        <w:rPr>
          <w:rStyle w:val="StyleUnderline"/>
        </w:rPr>
        <w:t>the</w:t>
      </w:r>
      <w:r w:rsidRPr="00C949E3">
        <w:rPr>
          <w:sz w:val="16"/>
        </w:rPr>
        <w:t xml:space="preserve"> whole </w:t>
      </w:r>
      <w:r w:rsidRPr="001163DD">
        <w:rPr>
          <w:rStyle w:val="StyleUnderline"/>
        </w:rPr>
        <w:t>operation can</w:t>
      </w:r>
      <w:r w:rsidRPr="00C949E3">
        <w:rPr>
          <w:sz w:val="16"/>
        </w:rPr>
        <w:t xml:space="preserve"> nevertheless </w:t>
      </w:r>
      <w:r w:rsidRPr="001163DD">
        <w:rPr>
          <w:rStyle w:val="StyleUnderline"/>
        </w:rPr>
        <w:t>be run green and guilt-free</w:t>
      </w:r>
      <w:r w:rsidRPr="00C949E3">
        <w:rPr>
          <w:sz w:val="16"/>
        </w:rPr>
        <w:t xml:space="preserve">. </w:t>
      </w:r>
    </w:p>
    <w:p w14:paraId="08D87C2A" w14:textId="77777777" w:rsidR="001E00C7" w:rsidRPr="00C949E3" w:rsidRDefault="001E00C7" w:rsidP="001E00C7">
      <w:pPr>
        <w:rPr>
          <w:sz w:val="16"/>
        </w:rPr>
      </w:pPr>
      <w:r w:rsidRPr="001163DD">
        <w:rPr>
          <w:rStyle w:val="StyleUnderline"/>
        </w:rPr>
        <w:t xml:space="preserve">“Clean” hydrogen then, just like CCS, turns out to be just another </w:t>
      </w:r>
      <w:r w:rsidRPr="001163DD">
        <w:rPr>
          <w:rStyle w:val="Emphasis"/>
        </w:rPr>
        <w:t>technological chimera</w:t>
      </w:r>
      <w:r w:rsidRPr="001163DD">
        <w:rPr>
          <w:rStyle w:val="StyleUnderline"/>
        </w:rPr>
        <w:t xml:space="preserve"> designed to </w:t>
      </w:r>
      <w:r w:rsidRPr="001163DD">
        <w:rPr>
          <w:rStyle w:val="Emphasis"/>
        </w:rPr>
        <w:t>greenwash</w:t>
      </w:r>
      <w:r w:rsidRPr="001163DD">
        <w:rPr>
          <w:rStyle w:val="StyleUnderline"/>
        </w:rPr>
        <w:t xml:space="preserve"> capitalism’s continuing </w:t>
      </w:r>
      <w:r w:rsidRPr="001163DD">
        <w:rPr>
          <w:rStyle w:val="Emphasis"/>
        </w:rPr>
        <w:t>addiction</w:t>
      </w:r>
      <w:r w:rsidRPr="001163DD">
        <w:rPr>
          <w:rStyle w:val="StyleUnderline"/>
        </w:rPr>
        <w:t xml:space="preserve"> to </w:t>
      </w:r>
      <w:r w:rsidRPr="001163DD">
        <w:rPr>
          <w:rStyle w:val="Emphasis"/>
        </w:rPr>
        <w:t>fossil fuels</w:t>
      </w:r>
      <w:r w:rsidRPr="00C949E3">
        <w:rPr>
          <w:sz w:val="16"/>
        </w:rPr>
        <w:t>.</w:t>
      </w:r>
    </w:p>
    <w:p w14:paraId="74200B8E" w14:textId="77777777" w:rsidR="001E00C7" w:rsidRPr="00C949E3" w:rsidRDefault="001E00C7" w:rsidP="001E00C7">
      <w:pPr>
        <w:rPr>
          <w:sz w:val="16"/>
        </w:rPr>
      </w:pPr>
      <w:r w:rsidRPr="003A4566">
        <w:rPr>
          <w:rStyle w:val="StyleUnderline"/>
        </w:rPr>
        <w:t>What then of the other technological solutions</w:t>
      </w:r>
      <w:r w:rsidRPr="00C949E3">
        <w:rPr>
          <w:sz w:val="16"/>
        </w:rPr>
        <w:t xml:space="preserve"> being touted? Perhaps the most headline grabbing of them has been Biden’s proposed US$174 billion investment in the infrastructure for </w:t>
      </w:r>
      <w:r w:rsidRPr="003A4566">
        <w:rPr>
          <w:rStyle w:val="StyleUnderline"/>
        </w:rPr>
        <w:t>electric vehicles</w:t>
      </w:r>
      <w:r w:rsidRPr="00C949E3">
        <w:rPr>
          <w:sz w:val="16"/>
        </w:rPr>
        <w:t xml:space="preserve"> and their production. </w:t>
      </w:r>
      <w:r w:rsidRPr="003A4566">
        <w:rPr>
          <w:rStyle w:val="StyleUnderline"/>
        </w:rPr>
        <w:t>On the surface, again,</w:t>
      </w:r>
      <w:r w:rsidRPr="00C949E3">
        <w:rPr>
          <w:sz w:val="16"/>
        </w:rPr>
        <w:t xml:space="preserve"> this </w:t>
      </w:r>
      <w:r w:rsidRPr="003A4566">
        <w:rPr>
          <w:rStyle w:val="StyleUnderline"/>
        </w:rPr>
        <w:t>might sound like a good idea</w:t>
      </w:r>
      <w:r w:rsidRPr="00C949E3">
        <w:rPr>
          <w:sz w:val="16"/>
        </w:rPr>
        <w:t>. Who wouldn’t want to live in a world in which we can all drive around in sleek, silent, powerful and “green” electric vehicles like Teslas?</w:t>
      </w:r>
    </w:p>
    <w:p w14:paraId="0C683E8D" w14:textId="77777777" w:rsidR="001E00C7" w:rsidRPr="00C949E3" w:rsidRDefault="001E00C7" w:rsidP="001E00C7">
      <w:pPr>
        <w:rPr>
          <w:sz w:val="16"/>
        </w:rPr>
      </w:pPr>
      <w:r w:rsidRPr="003A4566">
        <w:rPr>
          <w:rStyle w:val="StyleUnderline"/>
        </w:rPr>
        <w:t xml:space="preserve">Again, however, this is just another </w:t>
      </w:r>
      <w:r w:rsidRPr="003A4566">
        <w:rPr>
          <w:rStyle w:val="Emphasis"/>
        </w:rPr>
        <w:t>fake technological “fix”</w:t>
      </w:r>
      <w:r w:rsidRPr="003A4566">
        <w:rPr>
          <w:rStyle w:val="StyleUnderline"/>
        </w:rPr>
        <w:t xml:space="preserve"> to the climate crisis that will</w:t>
      </w:r>
      <w:r w:rsidRPr="00C949E3">
        <w:rPr>
          <w:sz w:val="16"/>
        </w:rPr>
        <w:t xml:space="preserve"> help </w:t>
      </w:r>
      <w:r w:rsidRPr="003A4566">
        <w:rPr>
          <w:rStyle w:val="StyleUnderline"/>
        </w:rPr>
        <w:t>perpetuate the environmentally destructive status quo.</w:t>
      </w:r>
      <w:r w:rsidRPr="00C949E3">
        <w:rPr>
          <w:sz w:val="16"/>
        </w:rPr>
        <w:t xml:space="preserve"> A genuinely sustainable society won’t be built around the kind of car culture that exists today. What’s needed, among other things, is a massive investment in public transport and the transformation of cities to reduce the need for long commutes.</w:t>
      </w:r>
    </w:p>
    <w:p w14:paraId="1634535C" w14:textId="77777777" w:rsidR="001E00C7" w:rsidRPr="00C949E3" w:rsidRDefault="001E00C7" w:rsidP="001E00C7">
      <w:pPr>
        <w:rPr>
          <w:sz w:val="16"/>
        </w:rPr>
      </w:pPr>
      <w:r w:rsidRPr="00ED7768">
        <w:rPr>
          <w:rStyle w:val="StyleUnderline"/>
        </w:rPr>
        <w:t xml:space="preserve">The promotion of </w:t>
      </w:r>
      <w:r w:rsidRPr="00ED7768">
        <w:rPr>
          <w:rStyle w:val="Emphasis"/>
        </w:rPr>
        <w:t>e</w:t>
      </w:r>
      <w:r w:rsidRPr="00ED7768">
        <w:rPr>
          <w:rStyle w:val="StyleUnderline"/>
        </w:rPr>
        <w:t xml:space="preserve">lectric </w:t>
      </w:r>
      <w:r w:rsidRPr="00ED7768">
        <w:rPr>
          <w:rStyle w:val="Emphasis"/>
        </w:rPr>
        <w:t>v</w:t>
      </w:r>
      <w:r w:rsidRPr="00ED7768">
        <w:rPr>
          <w:rStyle w:val="StyleUnderline"/>
        </w:rPr>
        <w:t>ehicle</w:t>
      </w:r>
      <w:r w:rsidRPr="00ED7768">
        <w:rPr>
          <w:rStyle w:val="Emphasis"/>
        </w:rPr>
        <w:t>s</w:t>
      </w:r>
      <w:r w:rsidRPr="00ED7768">
        <w:rPr>
          <w:rStyle w:val="StyleUnderline"/>
        </w:rPr>
        <w:t xml:space="preserve"> as part of a technological “green” </w:t>
      </w:r>
      <w:r w:rsidRPr="00ED7768">
        <w:rPr>
          <w:rStyle w:val="Emphasis"/>
        </w:rPr>
        <w:t>utopia</w:t>
      </w:r>
      <w:r w:rsidRPr="00ED7768">
        <w:rPr>
          <w:rStyle w:val="StyleUnderline"/>
        </w:rPr>
        <w:t xml:space="preserve"> is designed to </w:t>
      </w:r>
      <w:r w:rsidRPr="00ED7768">
        <w:rPr>
          <w:rStyle w:val="Emphasis"/>
        </w:rPr>
        <w:t>forestall</w:t>
      </w:r>
      <w:r w:rsidRPr="00ED7768">
        <w:rPr>
          <w:rStyle w:val="StyleUnderline"/>
        </w:rPr>
        <w:t xml:space="preserve"> this kind of change, to protect as much as possible the </w:t>
      </w:r>
      <w:r w:rsidRPr="00ED7768">
        <w:rPr>
          <w:rStyle w:val="Emphasis"/>
        </w:rPr>
        <w:t>car makers</w:t>
      </w:r>
      <w:r w:rsidRPr="00ED7768">
        <w:rPr>
          <w:rStyle w:val="StyleUnderline"/>
        </w:rPr>
        <w:t xml:space="preserve"> and other </w:t>
      </w:r>
      <w:r w:rsidRPr="00ED7768">
        <w:rPr>
          <w:rStyle w:val="Emphasis"/>
        </w:rPr>
        <w:t>big business</w:t>
      </w:r>
      <w:r w:rsidRPr="00ED7768">
        <w:rPr>
          <w:rStyle w:val="StyleUnderline"/>
        </w:rPr>
        <w:t xml:space="preserve"> interests that </w:t>
      </w:r>
      <w:r w:rsidRPr="00ED7768">
        <w:rPr>
          <w:rStyle w:val="Emphasis"/>
        </w:rPr>
        <w:t>profit</w:t>
      </w:r>
      <w:r w:rsidRPr="00C949E3">
        <w:rPr>
          <w:sz w:val="16"/>
        </w:rPr>
        <w:t xml:space="preserve"> from the status quo.</w:t>
      </w:r>
    </w:p>
    <w:p w14:paraId="706EA35F" w14:textId="77777777" w:rsidR="001E00C7" w:rsidRPr="00C949E3" w:rsidRDefault="001E00C7" w:rsidP="001E00C7">
      <w:pPr>
        <w:rPr>
          <w:sz w:val="16"/>
        </w:rPr>
      </w:pPr>
      <w:r w:rsidRPr="00C949E3">
        <w:rPr>
          <w:sz w:val="16"/>
        </w:rPr>
        <w:t>Elon Musk personifies this. In his authorised biography, Elon Musk: Tesla, SpaceX, and the Quest for a Fantastic Future, Ashlee Vance revealed that Musk’s California “hyperloop” proposal was aimed at quashing plans for a high-speed rail link between Los Angeles and San Francisco. “Musk had dished out the Hyperloop proposal just to make the public and legislators rethink the high-speed train”, wrote Vance. “He didn’t intend to build the thing ... With any luck, the high-speed rail would be cancelled. Musk said as much to me during a series of emails and phone calls leading up to the announcement.”</w:t>
      </w:r>
    </w:p>
    <w:p w14:paraId="5F7E6121" w14:textId="77777777" w:rsidR="001E00C7" w:rsidRPr="00C949E3" w:rsidRDefault="001E00C7" w:rsidP="001E00C7">
      <w:pPr>
        <w:rPr>
          <w:sz w:val="16"/>
        </w:rPr>
      </w:pPr>
      <w:r w:rsidRPr="00C949E3">
        <w:rPr>
          <w:sz w:val="16"/>
        </w:rPr>
        <w:t xml:space="preserve">For those who can afford it (a base-level Tesla will set you back an eye-watering $73,900 in Australia today), </w:t>
      </w:r>
      <w:r w:rsidRPr="00ED7768">
        <w:rPr>
          <w:rStyle w:val="StyleUnderline"/>
        </w:rPr>
        <w:t xml:space="preserve">driving an electric car might make you feel like you’re doing something to help save the planet. This is an </w:t>
      </w:r>
      <w:r w:rsidRPr="00ED7768">
        <w:rPr>
          <w:rStyle w:val="Emphasis"/>
        </w:rPr>
        <w:t>illusion</w:t>
      </w:r>
      <w:r w:rsidRPr="00C949E3">
        <w:rPr>
          <w:sz w:val="16"/>
        </w:rPr>
        <w:t xml:space="preserve">. </w:t>
      </w:r>
    </w:p>
    <w:p w14:paraId="0E61254E" w14:textId="77777777" w:rsidR="001E00C7" w:rsidRPr="00C949E3" w:rsidRDefault="001E00C7" w:rsidP="001E00C7">
      <w:pPr>
        <w:rPr>
          <w:sz w:val="16"/>
        </w:rPr>
      </w:pPr>
      <w:r w:rsidRPr="00C949E3">
        <w:rPr>
          <w:rStyle w:val="StyleUnderline"/>
        </w:rPr>
        <w:t xml:space="preserve">Even if your car is </w:t>
      </w:r>
      <w:r w:rsidRPr="00C949E3">
        <w:rPr>
          <w:rStyle w:val="Emphasis"/>
        </w:rPr>
        <w:t>charged</w:t>
      </w:r>
      <w:r w:rsidRPr="00C949E3">
        <w:rPr>
          <w:rStyle w:val="StyleUnderline"/>
        </w:rPr>
        <w:t xml:space="preserve"> from electricity produced by </w:t>
      </w:r>
      <w:r w:rsidRPr="00C949E3">
        <w:rPr>
          <w:rStyle w:val="Emphasis"/>
        </w:rPr>
        <w:t>renewable energy</w:t>
      </w:r>
      <w:r w:rsidRPr="00C949E3">
        <w:rPr>
          <w:rStyle w:val="StyleUnderline"/>
        </w:rPr>
        <w:t xml:space="preserve">, you also have to consider all the </w:t>
      </w:r>
      <w:r w:rsidRPr="00C949E3">
        <w:rPr>
          <w:rStyle w:val="Emphasis"/>
        </w:rPr>
        <w:t>emissions produced</w:t>
      </w:r>
      <w:r w:rsidRPr="00C949E3">
        <w:rPr>
          <w:rStyle w:val="StyleUnderline"/>
        </w:rPr>
        <w:t xml:space="preserve"> in the </w:t>
      </w:r>
      <w:r w:rsidRPr="00C949E3">
        <w:rPr>
          <w:rStyle w:val="Emphasis"/>
        </w:rPr>
        <w:t>construction</w:t>
      </w:r>
      <w:r w:rsidRPr="00C949E3">
        <w:rPr>
          <w:rStyle w:val="StyleUnderline"/>
        </w:rPr>
        <w:t xml:space="preserve"> and </w:t>
      </w:r>
      <w:r w:rsidRPr="00C949E3">
        <w:rPr>
          <w:rStyle w:val="Emphasis"/>
        </w:rPr>
        <w:t>maintenance</w:t>
      </w:r>
      <w:r w:rsidRPr="00C949E3">
        <w:rPr>
          <w:rStyle w:val="StyleUnderline"/>
        </w:rPr>
        <w:t xml:space="preserve"> of the roads and freeways</w:t>
      </w:r>
      <w:r w:rsidRPr="00C949E3">
        <w:rPr>
          <w:sz w:val="16"/>
        </w:rPr>
        <w:t xml:space="preserve"> on which you drive. </w:t>
      </w:r>
      <w:r w:rsidRPr="00C949E3">
        <w:rPr>
          <w:rStyle w:val="StyleUnderline"/>
        </w:rPr>
        <w:t xml:space="preserve">Then there’s the </w:t>
      </w:r>
      <w:r w:rsidRPr="00C949E3">
        <w:rPr>
          <w:rStyle w:val="Emphasis"/>
        </w:rPr>
        <w:t>material</w:t>
      </w:r>
      <w:r w:rsidRPr="00C949E3">
        <w:rPr>
          <w:rStyle w:val="StyleUnderline"/>
        </w:rPr>
        <w:t xml:space="preserve"> of the car itself, and the </w:t>
      </w:r>
      <w:r w:rsidRPr="00C949E3">
        <w:rPr>
          <w:rStyle w:val="Emphasis"/>
        </w:rPr>
        <w:t>lithium</w:t>
      </w:r>
      <w:r w:rsidRPr="00C949E3">
        <w:rPr>
          <w:rStyle w:val="StyleUnderline"/>
        </w:rPr>
        <w:t xml:space="preserve"> needed for the </w:t>
      </w:r>
      <w:r w:rsidRPr="00C949E3">
        <w:rPr>
          <w:rStyle w:val="Emphasis"/>
        </w:rPr>
        <w:t>battery</w:t>
      </w:r>
      <w:r w:rsidRPr="00C949E3">
        <w:rPr>
          <w:rStyle w:val="StyleUnderline"/>
        </w:rPr>
        <w:t xml:space="preserve">. Already, the </w:t>
      </w:r>
      <w:r w:rsidRPr="00C949E3">
        <w:rPr>
          <w:rStyle w:val="Emphasis"/>
        </w:rPr>
        <w:t>skyrocketing demand</w:t>
      </w:r>
      <w:r w:rsidRPr="00C949E3">
        <w:rPr>
          <w:rStyle w:val="StyleUnderline"/>
        </w:rPr>
        <w:t xml:space="preserve"> is causing major </w:t>
      </w:r>
      <w:r w:rsidRPr="00C949E3">
        <w:rPr>
          <w:rStyle w:val="Emphasis"/>
        </w:rPr>
        <w:t>environmental problems</w:t>
      </w:r>
      <w:r w:rsidRPr="00C949E3">
        <w:rPr>
          <w:rStyle w:val="StyleUnderline"/>
        </w:rPr>
        <w:t xml:space="preserve"> for major </w:t>
      </w:r>
      <w:r w:rsidRPr="00C949E3">
        <w:rPr>
          <w:rStyle w:val="Emphasis"/>
        </w:rPr>
        <w:t>lithium producers</w:t>
      </w:r>
      <w:r w:rsidRPr="00C949E3">
        <w:rPr>
          <w:rStyle w:val="StyleUnderline"/>
        </w:rPr>
        <w:t xml:space="preserve"> like China, Chile and Bolivia</w:t>
      </w:r>
      <w:r w:rsidRPr="00C949E3">
        <w:rPr>
          <w:sz w:val="16"/>
        </w:rPr>
        <w:t>. Tellingly, Musk has already devised the ultimate escape plan for himself—moving to Mars. This is not an option for most people.</w:t>
      </w:r>
    </w:p>
    <w:p w14:paraId="3FE0CD8B" w14:textId="77777777" w:rsidR="001E00C7" w:rsidRPr="00D2452C" w:rsidRDefault="001E00C7" w:rsidP="001E00C7">
      <w:pPr>
        <w:rPr>
          <w:sz w:val="16"/>
        </w:rPr>
      </w:pPr>
      <w:r w:rsidRPr="00C949E3">
        <w:rPr>
          <w:rStyle w:val="StyleUnderline"/>
        </w:rPr>
        <w:t xml:space="preserve">The long list of </w:t>
      </w:r>
      <w:r w:rsidRPr="00C949E3">
        <w:rPr>
          <w:rStyle w:val="Emphasis"/>
        </w:rPr>
        <w:t>fake technological fixes</w:t>
      </w:r>
      <w:r w:rsidRPr="00C949E3">
        <w:rPr>
          <w:rStyle w:val="StyleUnderline"/>
        </w:rPr>
        <w:t xml:space="preserve"> to the climate crisis is nothing more than a </w:t>
      </w:r>
      <w:r w:rsidRPr="00C949E3">
        <w:rPr>
          <w:rStyle w:val="Emphasis"/>
        </w:rPr>
        <w:t>delaying tactic</w:t>
      </w:r>
      <w:r w:rsidRPr="00C949E3">
        <w:rPr>
          <w:rStyle w:val="StyleUnderline"/>
        </w:rPr>
        <w:t xml:space="preserve">, designed to </w:t>
      </w:r>
      <w:r w:rsidRPr="00C949E3">
        <w:rPr>
          <w:rStyle w:val="Emphasis"/>
        </w:rPr>
        <w:t>create</w:t>
      </w:r>
      <w:r w:rsidRPr="00C949E3">
        <w:rPr>
          <w:rStyle w:val="StyleUnderline"/>
        </w:rPr>
        <w:t xml:space="preserve"> the </w:t>
      </w:r>
      <w:r w:rsidRPr="00C949E3">
        <w:rPr>
          <w:rStyle w:val="Emphasis"/>
        </w:rPr>
        <w:t>impression of change</w:t>
      </w:r>
      <w:r w:rsidRPr="00C949E3">
        <w:rPr>
          <w:rStyle w:val="StyleUnderline"/>
        </w:rPr>
        <w:t xml:space="preserve"> to ensure the </w:t>
      </w:r>
      <w:r w:rsidRPr="00C949E3">
        <w:rPr>
          <w:rStyle w:val="Emphasis"/>
        </w:rPr>
        <w:t>profits bonanza</w:t>
      </w:r>
      <w:r w:rsidRPr="00C949E3">
        <w:rPr>
          <w:rStyle w:val="StyleUnderline"/>
        </w:rPr>
        <w:t xml:space="preserve"> of the </w:t>
      </w:r>
      <w:r w:rsidRPr="00C949E3">
        <w:rPr>
          <w:rStyle w:val="Emphasis"/>
        </w:rPr>
        <w:t>fossil fuel economy</w:t>
      </w:r>
      <w:r w:rsidRPr="00C949E3">
        <w:rPr>
          <w:rStyle w:val="StyleUnderline"/>
        </w:rPr>
        <w:t xml:space="preserve"> can continue for as long as possible. Only a </w:t>
      </w:r>
      <w:r w:rsidRPr="00C949E3">
        <w:rPr>
          <w:rStyle w:val="Emphasis"/>
        </w:rPr>
        <w:t>total transformation</w:t>
      </w:r>
      <w:r w:rsidRPr="00C949E3">
        <w:rPr>
          <w:rStyle w:val="StyleUnderline"/>
        </w:rPr>
        <w:t xml:space="preserve"> of </w:t>
      </w:r>
      <w:r w:rsidRPr="00C949E3">
        <w:rPr>
          <w:rStyle w:val="Emphasis"/>
        </w:rPr>
        <w:t>society</w:t>
      </w:r>
      <w:r w:rsidRPr="00C949E3">
        <w:rPr>
          <w:rStyle w:val="StyleUnderline"/>
        </w:rPr>
        <w:t xml:space="preserve">, in which technological production is rationally designed and democratically organised and controlled, can ensure that we are able, in </w:t>
      </w:r>
      <w:r w:rsidRPr="00C949E3">
        <w:rPr>
          <w:rStyle w:val="Emphasis"/>
        </w:rPr>
        <w:t>Marx’s words</w:t>
      </w:r>
      <w:r w:rsidRPr="00C949E3">
        <w:rPr>
          <w:rStyle w:val="StyleUnderline"/>
        </w:rPr>
        <w:t xml:space="preserve">, “to bequeath the Earth in an </w:t>
      </w:r>
      <w:r w:rsidRPr="00C949E3">
        <w:rPr>
          <w:rStyle w:val="Emphasis"/>
        </w:rPr>
        <w:t>improved state</w:t>
      </w:r>
      <w:r w:rsidRPr="00C949E3">
        <w:rPr>
          <w:rStyle w:val="StyleUnderline"/>
        </w:rPr>
        <w:t xml:space="preserve"> to </w:t>
      </w:r>
      <w:r w:rsidRPr="00C949E3">
        <w:rPr>
          <w:rStyle w:val="Emphasis"/>
        </w:rPr>
        <w:t>succeeding generations</w:t>
      </w:r>
      <w:r w:rsidRPr="00C949E3">
        <w:rPr>
          <w:sz w:val="16"/>
        </w:rPr>
        <w:t>”.</w:t>
      </w:r>
    </w:p>
    <w:p w14:paraId="2E3A2DC8" w14:textId="77777777" w:rsidR="001E00C7" w:rsidRDefault="001E00C7" w:rsidP="001E00C7">
      <w:pPr>
        <w:pStyle w:val="Heading3"/>
      </w:pPr>
      <w:r>
        <w:t>AT: World Better</w:t>
      </w:r>
    </w:p>
    <w:p w14:paraId="08FB14CC" w14:textId="77777777" w:rsidR="001E00C7" w:rsidRDefault="001E00C7" w:rsidP="001E00C7">
      <w:pPr>
        <w:pStyle w:val="Heading4"/>
      </w:pPr>
      <w:r>
        <w:t xml:space="preserve">Capitalism has </w:t>
      </w:r>
      <w:r w:rsidRPr="00EF706C">
        <w:rPr>
          <w:u w:val="single"/>
        </w:rPr>
        <w:t>failed</w:t>
      </w:r>
      <w:r>
        <w:t xml:space="preserve">---the world is unambiguously </w:t>
      </w:r>
      <w:r w:rsidRPr="00EF706C">
        <w:rPr>
          <w:u w:val="single"/>
        </w:rPr>
        <w:t>not getting better</w:t>
      </w:r>
      <w:r>
        <w:t>.</w:t>
      </w:r>
    </w:p>
    <w:p w14:paraId="23597FFF" w14:textId="77777777" w:rsidR="001E00C7" w:rsidRPr="00480346" w:rsidRDefault="001E00C7" w:rsidP="001E00C7">
      <w:r>
        <w:rPr>
          <w:rStyle w:val="Style13ptBold"/>
        </w:rPr>
        <w:t>Foster</w:t>
      </w:r>
      <w:r w:rsidRPr="00480346">
        <w:rPr>
          <w:rStyle w:val="Style13ptBold"/>
        </w:rPr>
        <w:t xml:space="preserve"> '</w:t>
      </w:r>
      <w:r>
        <w:rPr>
          <w:rStyle w:val="Style13ptBold"/>
        </w:rPr>
        <w:t>19</w:t>
      </w:r>
      <w:r w:rsidRPr="00480346">
        <w:rPr>
          <w:rStyle w:val="Style13ptBold"/>
        </w:rPr>
        <w:t xml:space="preserve"> </w:t>
      </w:r>
      <w:r>
        <w:t>[John Bellamy; 2/1/19; Professor of Sociology at the University of Oregon, PhD in Political Science from York University, President and Board Member of the Monthly Review; "Capitalism Has Failed—What Next?" https://monthlyreview.org/2019/02/01/capitalism-has-failed-what-next/]</w:t>
      </w:r>
    </w:p>
    <w:p w14:paraId="3B9021B8" w14:textId="77777777" w:rsidR="001E00C7" w:rsidRPr="00736AE1" w:rsidRDefault="001E00C7" w:rsidP="001E00C7">
      <w:pPr>
        <w:rPr>
          <w:sz w:val="16"/>
        </w:rPr>
      </w:pPr>
      <w:r w:rsidRPr="00736AE1">
        <w:rPr>
          <w:sz w:val="16"/>
        </w:rPr>
        <w:t xml:space="preserve">Less than two decades into the twenty-first century, </w:t>
      </w:r>
      <w:r w:rsidRPr="00160CB7">
        <w:rPr>
          <w:rStyle w:val="StyleUnderline"/>
        </w:rPr>
        <w:t xml:space="preserve">it is evident that </w:t>
      </w:r>
      <w:r w:rsidRPr="00160CB7">
        <w:rPr>
          <w:rStyle w:val="Emphasis"/>
        </w:rPr>
        <w:t>capitalism has failed</w:t>
      </w:r>
      <w:r w:rsidRPr="00736AE1">
        <w:rPr>
          <w:sz w:val="16"/>
        </w:rPr>
        <w:t xml:space="preserve"> </w:t>
      </w:r>
      <w:r w:rsidRPr="00160CB7">
        <w:rPr>
          <w:rStyle w:val="StyleUnderline"/>
        </w:rPr>
        <w:t>as a</w:t>
      </w:r>
      <w:r w:rsidRPr="00736AE1">
        <w:rPr>
          <w:sz w:val="16"/>
        </w:rPr>
        <w:t xml:space="preserve"> </w:t>
      </w:r>
      <w:r w:rsidRPr="00160CB7">
        <w:rPr>
          <w:rStyle w:val="Emphasis"/>
        </w:rPr>
        <w:t>social system</w:t>
      </w:r>
      <w:r w:rsidRPr="00160CB7">
        <w:rPr>
          <w:rStyle w:val="StyleUnderline"/>
        </w:rPr>
        <w:t xml:space="preserve">. The world is mired in </w:t>
      </w:r>
      <w:r w:rsidRPr="00160CB7">
        <w:rPr>
          <w:rStyle w:val="Emphasis"/>
        </w:rPr>
        <w:t>economic stagnation</w:t>
      </w:r>
      <w:r w:rsidRPr="00736AE1">
        <w:rPr>
          <w:sz w:val="16"/>
        </w:rPr>
        <w:t xml:space="preserve">, </w:t>
      </w:r>
      <w:r w:rsidRPr="00160CB7">
        <w:rPr>
          <w:rStyle w:val="Emphasis"/>
        </w:rPr>
        <w:t>financialization</w:t>
      </w:r>
      <w:r w:rsidRPr="00736AE1">
        <w:rPr>
          <w:sz w:val="16"/>
        </w:rPr>
        <w:t xml:space="preserve">, </w:t>
      </w:r>
      <w:r w:rsidRPr="00160CB7">
        <w:rPr>
          <w:rStyle w:val="StyleUnderline"/>
        </w:rPr>
        <w:t>and the most</w:t>
      </w:r>
      <w:r w:rsidRPr="00736AE1">
        <w:rPr>
          <w:sz w:val="16"/>
        </w:rPr>
        <w:t xml:space="preserve"> </w:t>
      </w:r>
      <w:r w:rsidRPr="00160CB7">
        <w:rPr>
          <w:rStyle w:val="Emphasis"/>
        </w:rPr>
        <w:t>extreme inequality</w:t>
      </w:r>
      <w:r w:rsidRPr="00736AE1">
        <w:rPr>
          <w:sz w:val="16"/>
        </w:rPr>
        <w:t xml:space="preserve"> </w:t>
      </w:r>
      <w:r w:rsidRPr="00160CB7">
        <w:rPr>
          <w:rStyle w:val="StyleUnderline"/>
        </w:rPr>
        <w:t>in human history, accompanied by</w:t>
      </w:r>
      <w:r w:rsidRPr="00736AE1">
        <w:rPr>
          <w:sz w:val="16"/>
        </w:rPr>
        <w:t xml:space="preserve"> </w:t>
      </w:r>
      <w:r w:rsidRPr="00160CB7">
        <w:rPr>
          <w:rStyle w:val="Emphasis"/>
        </w:rPr>
        <w:t>mass unemployment</w:t>
      </w:r>
      <w:r w:rsidRPr="00736AE1">
        <w:rPr>
          <w:sz w:val="16"/>
        </w:rPr>
        <w:t xml:space="preserve"> and underemployment, </w:t>
      </w:r>
      <w:r w:rsidRPr="00160CB7">
        <w:rPr>
          <w:rStyle w:val="Emphasis"/>
        </w:rPr>
        <w:t>precariousness</w:t>
      </w:r>
      <w:r w:rsidRPr="00736AE1">
        <w:rPr>
          <w:sz w:val="16"/>
        </w:rPr>
        <w:t xml:space="preserve">, </w:t>
      </w:r>
      <w:r w:rsidRPr="00160CB7">
        <w:rPr>
          <w:rStyle w:val="Emphasis"/>
        </w:rPr>
        <w:t>poverty</w:t>
      </w:r>
      <w:r w:rsidRPr="00736AE1">
        <w:rPr>
          <w:sz w:val="16"/>
        </w:rPr>
        <w:t xml:space="preserve">, </w:t>
      </w:r>
      <w:r w:rsidRPr="00160CB7">
        <w:rPr>
          <w:rStyle w:val="Emphasis"/>
        </w:rPr>
        <w:t>hunger</w:t>
      </w:r>
      <w:r w:rsidRPr="00736AE1">
        <w:rPr>
          <w:sz w:val="16"/>
        </w:rPr>
        <w:t xml:space="preserve">, wasted output and lives, </w:t>
      </w:r>
      <w:r w:rsidRPr="00160CB7">
        <w:rPr>
          <w:rStyle w:val="StyleUnderline"/>
        </w:rPr>
        <w:t>and</w:t>
      </w:r>
      <w:r w:rsidRPr="00736AE1">
        <w:rPr>
          <w:sz w:val="16"/>
        </w:rPr>
        <w:t xml:space="preserve"> what at this point can only be called </w:t>
      </w:r>
      <w:r w:rsidRPr="00160CB7">
        <w:rPr>
          <w:rStyle w:val="StyleUnderline"/>
        </w:rPr>
        <w:t>a planetary ecological “</w:t>
      </w:r>
      <w:r w:rsidRPr="00160CB7">
        <w:rPr>
          <w:rStyle w:val="Emphasis"/>
        </w:rPr>
        <w:t>death spiral</w:t>
      </w:r>
      <w:r w:rsidRPr="00160CB7">
        <w:rPr>
          <w:rStyle w:val="StyleUnderline"/>
        </w:rPr>
        <w:t>.”</w:t>
      </w:r>
      <w:r w:rsidRPr="00736AE1">
        <w:rPr>
          <w:sz w:val="16"/>
        </w:rPr>
        <w:t xml:space="preserve">1 </w:t>
      </w:r>
      <w:r w:rsidRPr="00160CB7">
        <w:rPr>
          <w:rStyle w:val="StyleUnderline"/>
        </w:rPr>
        <w:t>The digital revolution</w:t>
      </w:r>
      <w:r w:rsidRPr="00736AE1">
        <w:rPr>
          <w:sz w:val="16"/>
        </w:rPr>
        <w:t xml:space="preserve">, the greatest technological advance of our time, </w:t>
      </w:r>
      <w:r w:rsidRPr="00160CB7">
        <w:rPr>
          <w:rStyle w:val="StyleUnderline"/>
        </w:rPr>
        <w:t xml:space="preserve">has rapidly mutated from a promise of free communication and liberated production into new means of </w:t>
      </w:r>
      <w:r w:rsidRPr="00160CB7">
        <w:rPr>
          <w:rStyle w:val="Emphasis"/>
        </w:rPr>
        <w:t>surveillance</w:t>
      </w:r>
      <w:r w:rsidRPr="00160CB7">
        <w:rPr>
          <w:rStyle w:val="StyleUnderline"/>
        </w:rPr>
        <w:t>,</w:t>
      </w:r>
      <w:r w:rsidRPr="00736AE1">
        <w:rPr>
          <w:sz w:val="16"/>
        </w:rPr>
        <w:t xml:space="preserve"> </w:t>
      </w:r>
      <w:r w:rsidRPr="00160CB7">
        <w:rPr>
          <w:rStyle w:val="Emphasis"/>
        </w:rPr>
        <w:t>control</w:t>
      </w:r>
      <w:r w:rsidRPr="00736AE1">
        <w:rPr>
          <w:sz w:val="16"/>
        </w:rPr>
        <w:t xml:space="preserve">, </w:t>
      </w:r>
      <w:r w:rsidRPr="00160CB7">
        <w:rPr>
          <w:rStyle w:val="StyleUnderline"/>
        </w:rPr>
        <w:t>and</w:t>
      </w:r>
      <w:r w:rsidRPr="00736AE1">
        <w:rPr>
          <w:sz w:val="16"/>
        </w:rPr>
        <w:t xml:space="preserve"> </w:t>
      </w:r>
      <w:r w:rsidRPr="00160CB7">
        <w:rPr>
          <w:rStyle w:val="Emphasis"/>
        </w:rPr>
        <w:t>displacement</w:t>
      </w:r>
      <w:r w:rsidRPr="00736AE1">
        <w:rPr>
          <w:sz w:val="16"/>
        </w:rPr>
        <w:t xml:space="preserve"> </w:t>
      </w:r>
      <w:r w:rsidRPr="00160CB7">
        <w:rPr>
          <w:rStyle w:val="StyleUnderline"/>
        </w:rPr>
        <w:t>of the working population. The institutions of liberal democracy are at the</w:t>
      </w:r>
      <w:r w:rsidRPr="00736AE1">
        <w:rPr>
          <w:sz w:val="16"/>
        </w:rPr>
        <w:t xml:space="preserve"> </w:t>
      </w:r>
      <w:r w:rsidRPr="00160CB7">
        <w:rPr>
          <w:rStyle w:val="Emphasis"/>
        </w:rPr>
        <w:t>point of collapse</w:t>
      </w:r>
      <w:r w:rsidRPr="00160CB7">
        <w:rPr>
          <w:rStyle w:val="StyleUnderline"/>
        </w:rPr>
        <w:t>, while fascism, the rear guard of the capitalist system, is again on the march, along with</w:t>
      </w:r>
      <w:r w:rsidRPr="00736AE1">
        <w:rPr>
          <w:sz w:val="16"/>
        </w:rPr>
        <w:t xml:space="preserve"> </w:t>
      </w:r>
      <w:r w:rsidRPr="00160CB7">
        <w:rPr>
          <w:rStyle w:val="Emphasis"/>
        </w:rPr>
        <w:t>patriarchy</w:t>
      </w:r>
      <w:r w:rsidRPr="00736AE1">
        <w:rPr>
          <w:sz w:val="16"/>
        </w:rPr>
        <w:t xml:space="preserve">, </w:t>
      </w:r>
      <w:r w:rsidRPr="00160CB7">
        <w:rPr>
          <w:rStyle w:val="Emphasis"/>
        </w:rPr>
        <w:t>racism</w:t>
      </w:r>
      <w:r w:rsidRPr="00736AE1">
        <w:rPr>
          <w:sz w:val="16"/>
        </w:rPr>
        <w:t xml:space="preserve">, </w:t>
      </w:r>
      <w:r w:rsidRPr="00160CB7">
        <w:rPr>
          <w:rStyle w:val="Emphasis"/>
        </w:rPr>
        <w:t>imperialism</w:t>
      </w:r>
      <w:r w:rsidRPr="00160CB7">
        <w:rPr>
          <w:rStyle w:val="StyleUnderline"/>
        </w:rPr>
        <w:t xml:space="preserve">, and </w:t>
      </w:r>
      <w:r w:rsidRPr="00160CB7">
        <w:rPr>
          <w:rStyle w:val="Emphasis"/>
        </w:rPr>
        <w:t>war</w:t>
      </w:r>
      <w:r w:rsidRPr="00736AE1">
        <w:rPr>
          <w:sz w:val="16"/>
        </w:rPr>
        <w:t>.</w:t>
      </w:r>
    </w:p>
    <w:p w14:paraId="236A5FA5" w14:textId="77777777" w:rsidR="001E00C7" w:rsidRPr="00736AE1" w:rsidRDefault="001E00C7" w:rsidP="001E00C7">
      <w:pPr>
        <w:rPr>
          <w:sz w:val="16"/>
        </w:rPr>
      </w:pPr>
      <w:r w:rsidRPr="00736AE1">
        <w:rPr>
          <w:sz w:val="16"/>
        </w:rPr>
        <w:t xml:space="preserve">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w:t>
      </w:r>
      <w:r w:rsidRPr="00160CB7">
        <w:rPr>
          <w:rStyle w:val="StyleUnderline"/>
        </w:rPr>
        <w:t>Today</w:t>
      </w:r>
      <w:r w:rsidRPr="00736AE1">
        <w:rPr>
          <w:sz w:val="16"/>
        </w:rPr>
        <w:t xml:space="preserve">, more than ever, </w:t>
      </w:r>
      <w:r w:rsidRPr="00160CB7">
        <w:rPr>
          <w:rStyle w:val="StyleUnderline"/>
        </w:rPr>
        <w:t>the world is faced with the epochal choice between “the revolutionary reconstitution of society</w:t>
      </w:r>
      <w:r w:rsidRPr="00736AE1">
        <w:rPr>
          <w:sz w:val="16"/>
        </w:rPr>
        <w:t xml:space="preserve"> at large </w:t>
      </w:r>
      <w:r w:rsidRPr="00160CB7">
        <w:rPr>
          <w:rStyle w:val="StyleUnderline"/>
        </w:rPr>
        <w:t>and the</w:t>
      </w:r>
      <w:r w:rsidRPr="00736AE1">
        <w:rPr>
          <w:sz w:val="16"/>
        </w:rPr>
        <w:t xml:space="preserve"> </w:t>
      </w:r>
      <w:r w:rsidRPr="00160CB7">
        <w:rPr>
          <w:rStyle w:val="Emphasis"/>
        </w:rPr>
        <w:t>common ruin</w:t>
      </w:r>
      <w:r w:rsidRPr="00736AE1">
        <w:rPr>
          <w:sz w:val="16"/>
        </w:rPr>
        <w:t xml:space="preserve"> </w:t>
      </w:r>
      <w:r w:rsidRPr="00160CB7">
        <w:rPr>
          <w:rStyle w:val="StyleUnderline"/>
        </w:rPr>
        <w:t>of the contending classes</w:t>
      </w:r>
      <w:r w:rsidRPr="00736AE1">
        <w:rPr>
          <w:sz w:val="16"/>
        </w:rPr>
        <w:t>.”3</w:t>
      </w:r>
    </w:p>
    <w:p w14:paraId="42E40193" w14:textId="77777777" w:rsidR="001E00C7" w:rsidRPr="00736AE1" w:rsidRDefault="001E00C7" w:rsidP="001E00C7">
      <w:pPr>
        <w:rPr>
          <w:sz w:val="16"/>
        </w:rPr>
      </w:pPr>
      <w:r w:rsidRPr="00160CB7">
        <w:rPr>
          <w:rStyle w:val="StyleUnderline"/>
        </w:rPr>
        <w:t xml:space="preserve">Indications of this </w:t>
      </w:r>
      <w:r w:rsidRPr="00160CB7">
        <w:rPr>
          <w:rStyle w:val="Emphasis"/>
        </w:rPr>
        <w:t>failure of capitalism</w:t>
      </w:r>
      <w:r w:rsidRPr="00160CB7">
        <w:rPr>
          <w:rStyle w:val="StyleUnderline"/>
        </w:rPr>
        <w:t xml:space="preserve"> are</w:t>
      </w:r>
      <w:r w:rsidRPr="00736AE1">
        <w:rPr>
          <w:sz w:val="16"/>
        </w:rPr>
        <w:t xml:space="preserve"> </w:t>
      </w:r>
      <w:r w:rsidRPr="00160CB7">
        <w:rPr>
          <w:rStyle w:val="Emphasis"/>
        </w:rPr>
        <w:t>everywhere</w:t>
      </w:r>
      <w:r w:rsidRPr="00736AE1">
        <w:rPr>
          <w:sz w:val="16"/>
        </w:rPr>
        <w:t xml:space="preserve">. </w:t>
      </w:r>
      <w:r w:rsidRPr="00160CB7">
        <w:rPr>
          <w:rStyle w:val="StyleUnderline"/>
        </w:rPr>
        <w:t>Stagnation of investment punctuated by</w:t>
      </w:r>
      <w:r w:rsidRPr="00736AE1">
        <w:rPr>
          <w:sz w:val="16"/>
        </w:rPr>
        <w:t xml:space="preserve"> </w:t>
      </w:r>
      <w:r w:rsidRPr="00160CB7">
        <w:rPr>
          <w:rStyle w:val="Emphasis"/>
        </w:rPr>
        <w:t>bubbles</w:t>
      </w:r>
      <w:r w:rsidRPr="00736AE1">
        <w:rPr>
          <w:sz w:val="16"/>
        </w:rPr>
        <w:t xml:space="preserve"> </w:t>
      </w:r>
      <w:r w:rsidRPr="00160CB7">
        <w:rPr>
          <w:rStyle w:val="StyleUnderline"/>
        </w:rPr>
        <w:t>of financial expansion, which then</w:t>
      </w:r>
      <w:r w:rsidRPr="00736AE1">
        <w:rPr>
          <w:sz w:val="16"/>
        </w:rPr>
        <w:t xml:space="preserve"> </w:t>
      </w:r>
      <w:r w:rsidRPr="00160CB7">
        <w:rPr>
          <w:rStyle w:val="Emphasis"/>
        </w:rPr>
        <w:t>inevitably burst</w:t>
      </w:r>
      <w:r w:rsidRPr="00160CB7">
        <w:rPr>
          <w:rStyle w:val="StyleUnderline"/>
        </w:rPr>
        <w:t xml:space="preserve">, now characterizes the so-called </w:t>
      </w:r>
      <w:r w:rsidRPr="00160CB7">
        <w:rPr>
          <w:rStyle w:val="Emphasis"/>
        </w:rPr>
        <w:t>free market</w:t>
      </w:r>
      <w:r w:rsidRPr="00736AE1">
        <w:rPr>
          <w:sz w:val="16"/>
        </w:rPr>
        <w:t xml:space="preserve">.4 </w:t>
      </w:r>
      <w:r w:rsidRPr="002B3E31">
        <w:rPr>
          <w:rStyle w:val="StyleUnderline"/>
        </w:rPr>
        <w:t xml:space="preserve">Soaring inequality in income and wealth has its counterpart in the </w:t>
      </w:r>
      <w:r w:rsidRPr="002B3E31">
        <w:rPr>
          <w:rStyle w:val="Emphasis"/>
        </w:rPr>
        <w:t>declining material circumstances</w:t>
      </w:r>
      <w:r w:rsidRPr="00736AE1">
        <w:rPr>
          <w:sz w:val="16"/>
        </w:rPr>
        <w:t xml:space="preserve"> </w:t>
      </w:r>
      <w:r w:rsidRPr="002B3E31">
        <w:rPr>
          <w:rStyle w:val="StyleUnderline"/>
        </w:rPr>
        <w:t>of a</w:t>
      </w:r>
      <w:r w:rsidRPr="00736AE1">
        <w:rPr>
          <w:sz w:val="16"/>
        </w:rPr>
        <w:t xml:space="preserve"> </w:t>
      </w:r>
      <w:r w:rsidRPr="002B3E31">
        <w:rPr>
          <w:rStyle w:val="Emphasis"/>
        </w:rPr>
        <w:t>majority</w:t>
      </w:r>
      <w:r w:rsidRPr="00736AE1">
        <w:rPr>
          <w:sz w:val="16"/>
        </w:rPr>
        <w:t xml:space="preserve"> of the population. </w:t>
      </w:r>
      <w:r w:rsidRPr="002B3E31">
        <w:rPr>
          <w:rStyle w:val="Emphasis"/>
        </w:rPr>
        <w:t>Real wages</w:t>
      </w:r>
      <w:r w:rsidRPr="002B3E31">
        <w:rPr>
          <w:rStyle w:val="StyleUnderline"/>
        </w:rPr>
        <w:t xml:space="preserve"> for most workers</w:t>
      </w:r>
      <w:r w:rsidRPr="00736AE1">
        <w:rPr>
          <w:sz w:val="16"/>
        </w:rPr>
        <w:t xml:space="preserve"> in the United States </w:t>
      </w:r>
      <w:r w:rsidRPr="002B3E31">
        <w:rPr>
          <w:rStyle w:val="StyleUnderline"/>
        </w:rPr>
        <w:t>have barely budged in forty years</w:t>
      </w:r>
      <w:r w:rsidRPr="00736AE1">
        <w:rPr>
          <w:sz w:val="16"/>
        </w:rPr>
        <w:t xml:space="preserve"> despite steadily rising productivity.5 Work intensity has increased, while work and safety protections on the job have been systematically jettisoned. </w:t>
      </w:r>
      <w:r w:rsidRPr="002B3E31">
        <w:rPr>
          <w:rStyle w:val="StyleUnderline"/>
        </w:rPr>
        <w:t xml:space="preserve">Unemployment data has become more and more meaningless due to a new </w:t>
      </w:r>
      <w:r w:rsidRPr="002B3E31">
        <w:rPr>
          <w:rStyle w:val="Emphasis"/>
        </w:rPr>
        <w:t>institutionalized underemployment</w:t>
      </w:r>
      <w:r w:rsidRPr="00736AE1">
        <w:rPr>
          <w:sz w:val="16"/>
        </w:rPr>
        <w:t xml:space="preserve"> in the form of contract labor in the gig economy.6 </w:t>
      </w:r>
      <w:r w:rsidRPr="002B3E31">
        <w:rPr>
          <w:rStyle w:val="Emphasis"/>
        </w:rPr>
        <w:t>Unions</w:t>
      </w:r>
      <w:r w:rsidRPr="002B3E31">
        <w:rPr>
          <w:rStyle w:val="StyleUnderline"/>
        </w:rPr>
        <w:t xml:space="preserve"> have been reduced to </w:t>
      </w:r>
      <w:r w:rsidRPr="002B3E31">
        <w:rPr>
          <w:rStyle w:val="Emphasis"/>
        </w:rPr>
        <w:t>mere shadows</w:t>
      </w:r>
      <w:r w:rsidRPr="002B3E31">
        <w:rPr>
          <w:rStyle w:val="StyleUnderline"/>
        </w:rPr>
        <w:t xml:space="preserve"> of their former glory as capitalism has </w:t>
      </w:r>
      <w:r w:rsidRPr="002B3E31">
        <w:rPr>
          <w:rStyle w:val="Emphasis"/>
        </w:rPr>
        <w:t>asserted totalitarian control</w:t>
      </w:r>
      <w:r w:rsidRPr="00736AE1">
        <w:rPr>
          <w:sz w:val="16"/>
        </w:rPr>
        <w:t xml:space="preserve"> </w:t>
      </w:r>
      <w:r w:rsidRPr="002B3E31">
        <w:rPr>
          <w:rStyle w:val="StyleUnderline"/>
        </w:rPr>
        <w:t>over workplaces</w:t>
      </w:r>
      <w:r w:rsidRPr="00736AE1">
        <w:rPr>
          <w:sz w:val="16"/>
        </w:rPr>
        <w:t xml:space="preserve">. With the demise of Soviet-type societies, </w:t>
      </w:r>
      <w:r w:rsidRPr="002B3E31">
        <w:rPr>
          <w:rStyle w:val="StyleUnderline"/>
        </w:rPr>
        <w:t>social democracy in Europe has perished</w:t>
      </w:r>
      <w:r w:rsidRPr="00736AE1">
        <w:rPr>
          <w:sz w:val="16"/>
        </w:rPr>
        <w:t xml:space="preserve"> in the new atmosphere of “liberated capitalism.”7</w:t>
      </w:r>
    </w:p>
    <w:p w14:paraId="401D4CED" w14:textId="77777777" w:rsidR="001E00C7" w:rsidRPr="000F3830" w:rsidRDefault="001E00C7" w:rsidP="001E00C7">
      <w:pPr>
        <w:rPr>
          <w:sz w:val="16"/>
        </w:rPr>
      </w:pPr>
      <w:r w:rsidRPr="004A2E64">
        <w:rPr>
          <w:rStyle w:val="StyleUnderline"/>
        </w:rPr>
        <w:t>The capture of</w:t>
      </w:r>
      <w:r w:rsidRPr="00736AE1">
        <w:rPr>
          <w:sz w:val="16"/>
        </w:rPr>
        <w:t xml:space="preserve"> the </w:t>
      </w:r>
      <w:r w:rsidRPr="004A2E64">
        <w:rPr>
          <w:rStyle w:val="Emphasis"/>
        </w:rPr>
        <w:t>surplus value</w:t>
      </w:r>
      <w:r w:rsidRPr="00736AE1">
        <w:rPr>
          <w:sz w:val="16"/>
        </w:rPr>
        <w:t xml:space="preserve"> </w:t>
      </w:r>
      <w:r w:rsidRPr="004A2E64">
        <w:rPr>
          <w:rStyle w:val="StyleUnderline"/>
        </w:rPr>
        <w:t>produced by</w:t>
      </w:r>
      <w:r w:rsidRPr="00736AE1">
        <w:rPr>
          <w:sz w:val="16"/>
        </w:rPr>
        <w:t xml:space="preserve"> </w:t>
      </w:r>
      <w:r w:rsidRPr="004A2E64">
        <w:rPr>
          <w:rStyle w:val="Emphasis"/>
        </w:rPr>
        <w:t>overexploited populations</w:t>
      </w:r>
      <w:r w:rsidRPr="00736AE1">
        <w:rPr>
          <w:sz w:val="16"/>
        </w:rPr>
        <w:t xml:space="preserve"> </w:t>
      </w:r>
      <w:r w:rsidRPr="004A2E64">
        <w:rPr>
          <w:rStyle w:val="StyleUnderline"/>
        </w:rPr>
        <w:t>in the</w:t>
      </w:r>
      <w:r w:rsidRPr="00736AE1">
        <w:rPr>
          <w:sz w:val="16"/>
        </w:rPr>
        <w:t xml:space="preserve"> </w:t>
      </w:r>
      <w:r w:rsidRPr="004A2E64">
        <w:rPr>
          <w:rStyle w:val="Emphasis"/>
        </w:rPr>
        <w:t>poorest regions</w:t>
      </w:r>
      <w:r w:rsidRPr="00736AE1">
        <w:rPr>
          <w:sz w:val="16"/>
        </w:rPr>
        <w:t xml:space="preserve"> of the world, </w:t>
      </w:r>
      <w:r w:rsidRPr="004A2E64">
        <w:rPr>
          <w:rStyle w:val="StyleUnderline"/>
        </w:rPr>
        <w:t xml:space="preserve">via the </w:t>
      </w:r>
      <w:r w:rsidRPr="004A2E64">
        <w:rPr>
          <w:rStyle w:val="Emphasis"/>
        </w:rPr>
        <w:t>global labor arbitrage</w:t>
      </w:r>
      <w:r w:rsidRPr="004A2E64">
        <w:rPr>
          <w:rStyle w:val="StyleUnderline"/>
        </w:rPr>
        <w:t xml:space="preserve"> instituted by </w:t>
      </w:r>
      <w:r w:rsidRPr="004A2E64">
        <w:rPr>
          <w:rStyle w:val="Emphasis"/>
        </w:rPr>
        <w:t>multinational corporations</w:t>
      </w:r>
      <w:r w:rsidRPr="00736AE1">
        <w:rPr>
          <w:sz w:val="16"/>
        </w:rPr>
        <w:t xml:space="preserve">, </w:t>
      </w:r>
      <w:r w:rsidRPr="004A2E64">
        <w:rPr>
          <w:rStyle w:val="StyleUnderline"/>
        </w:rPr>
        <w:t xml:space="preserve">is leading to an </w:t>
      </w:r>
      <w:r w:rsidRPr="004A2E64">
        <w:rPr>
          <w:rStyle w:val="Emphasis"/>
        </w:rPr>
        <w:t>unprecedented</w:t>
      </w:r>
      <w:r w:rsidRPr="004A2E64">
        <w:rPr>
          <w:rStyle w:val="StyleUnderline"/>
        </w:rPr>
        <w:t xml:space="preserve"> amassing of </w:t>
      </w:r>
      <w:r w:rsidRPr="004A2E64">
        <w:rPr>
          <w:rStyle w:val="Emphasis"/>
        </w:rPr>
        <w:t>financial wealth</w:t>
      </w:r>
      <w:r w:rsidRPr="00736AE1">
        <w:rPr>
          <w:sz w:val="16"/>
        </w:rPr>
        <w:t xml:space="preserve"> </w:t>
      </w:r>
      <w:r w:rsidRPr="004A2E64">
        <w:rPr>
          <w:rStyle w:val="StyleUnderline"/>
        </w:rPr>
        <w:t>at the</w:t>
      </w:r>
      <w:r w:rsidRPr="00736AE1">
        <w:rPr>
          <w:sz w:val="16"/>
        </w:rPr>
        <w:t xml:space="preserve"> </w:t>
      </w:r>
      <w:r w:rsidRPr="004A2E64">
        <w:rPr>
          <w:rStyle w:val="Emphasis"/>
        </w:rPr>
        <w:t>center</w:t>
      </w:r>
      <w:r w:rsidRPr="00736AE1">
        <w:rPr>
          <w:sz w:val="16"/>
        </w:rPr>
        <w:t xml:space="preserve"> of the world economy </w:t>
      </w:r>
      <w:r w:rsidRPr="004A2E64">
        <w:rPr>
          <w:rStyle w:val="StyleUnderline"/>
        </w:rPr>
        <w:t>and relative</w:t>
      </w:r>
      <w:r w:rsidRPr="00736AE1">
        <w:rPr>
          <w:sz w:val="16"/>
        </w:rPr>
        <w:t xml:space="preserve"> </w:t>
      </w:r>
      <w:r w:rsidRPr="004A2E64">
        <w:rPr>
          <w:rStyle w:val="Emphasis"/>
        </w:rPr>
        <w:t>poverty in the periphery</w:t>
      </w:r>
      <w:r w:rsidRPr="00736AE1">
        <w:rPr>
          <w:sz w:val="16"/>
        </w:rPr>
        <w:t xml:space="preserve">.8 </w:t>
      </w:r>
      <w:r w:rsidRPr="004A2E64">
        <w:rPr>
          <w:rStyle w:val="StyleUnderline"/>
        </w:rPr>
        <w:t xml:space="preserve">Around $21 trillion of offshore funds are currently lodged in </w:t>
      </w:r>
      <w:r w:rsidRPr="004A2E64">
        <w:rPr>
          <w:rStyle w:val="Emphasis"/>
        </w:rPr>
        <w:t>tax havens</w:t>
      </w:r>
      <w:r w:rsidRPr="00736AE1">
        <w:rPr>
          <w:sz w:val="16"/>
        </w:rPr>
        <w:t xml:space="preserve"> on islands mostly in the Caribbean, constituting </w:t>
      </w:r>
      <w:r w:rsidRPr="004A2E64">
        <w:rPr>
          <w:rStyle w:val="StyleUnderline"/>
        </w:rPr>
        <w:t>“the fortified refuge of Big Finance.”</w:t>
      </w:r>
      <w:r w:rsidRPr="00736AE1">
        <w:rPr>
          <w:sz w:val="16"/>
        </w:rPr>
        <w:t xml:space="preserve">9 </w:t>
      </w:r>
      <w:r w:rsidRPr="0055026E">
        <w:rPr>
          <w:rStyle w:val="StyleUnderline"/>
        </w:rPr>
        <w:t xml:space="preserve">Technologically driven </w:t>
      </w:r>
      <w:r w:rsidRPr="0055026E">
        <w:rPr>
          <w:rStyle w:val="Emphasis"/>
        </w:rPr>
        <w:t>monopolies</w:t>
      </w:r>
      <w:r w:rsidRPr="00736AE1">
        <w:rPr>
          <w:sz w:val="16"/>
        </w:rPr>
        <w:t xml:space="preserve"> resulting from the global-communications revolution, </w:t>
      </w:r>
      <w:r w:rsidRPr="0055026E">
        <w:rPr>
          <w:rStyle w:val="StyleUnderline"/>
        </w:rPr>
        <w:t xml:space="preserve">together with the rise to dominance of </w:t>
      </w:r>
      <w:r w:rsidRPr="0055026E">
        <w:rPr>
          <w:rStyle w:val="Emphasis"/>
        </w:rPr>
        <w:t>Wall Street</w:t>
      </w:r>
      <w:r w:rsidRPr="00736AE1">
        <w:rPr>
          <w:sz w:val="16"/>
        </w:rPr>
        <w:t xml:space="preserve">-based </w:t>
      </w:r>
      <w:r w:rsidRPr="0055026E">
        <w:rPr>
          <w:rStyle w:val="StyleUnderline"/>
        </w:rPr>
        <w:t xml:space="preserve">financial capital geared to </w:t>
      </w:r>
      <w:r w:rsidRPr="0055026E">
        <w:rPr>
          <w:rStyle w:val="Emphasis"/>
        </w:rPr>
        <w:t>speculative asset creation</w:t>
      </w:r>
      <w:r w:rsidRPr="0055026E">
        <w:rPr>
          <w:rStyle w:val="StyleUnderline"/>
        </w:rPr>
        <w:t>, have further contributed to the riches of today’s “</w:t>
      </w:r>
      <w:r w:rsidRPr="0055026E">
        <w:rPr>
          <w:rStyle w:val="Emphasis"/>
        </w:rPr>
        <w:t>1 percent</w:t>
      </w:r>
      <w:r w:rsidRPr="00736AE1">
        <w:rPr>
          <w:sz w:val="16"/>
        </w:rPr>
        <w:t xml:space="preserve">.” </w:t>
      </w:r>
      <w:r w:rsidRPr="0055026E">
        <w:rPr>
          <w:rStyle w:val="StyleUnderline"/>
        </w:rPr>
        <w:t>Forty-two billionaires now enjoy as much wealth as half the world’s population, while the three richest men</w:t>
      </w:r>
      <w:r w:rsidRPr="00736AE1">
        <w:rPr>
          <w:sz w:val="16"/>
        </w:rPr>
        <w:t xml:space="preserve"> in the United States—</w:t>
      </w:r>
      <w:r w:rsidRPr="0055026E">
        <w:rPr>
          <w:rStyle w:val="StyleUnderline"/>
        </w:rPr>
        <w:t xml:space="preserve">Jeff </w:t>
      </w:r>
      <w:r w:rsidRPr="0055026E">
        <w:rPr>
          <w:rStyle w:val="Emphasis"/>
        </w:rPr>
        <w:t>Bezos</w:t>
      </w:r>
      <w:r w:rsidRPr="0055026E">
        <w:rPr>
          <w:rStyle w:val="StyleUnderline"/>
        </w:rPr>
        <w:t xml:space="preserve">, Bill </w:t>
      </w:r>
      <w:r w:rsidRPr="0055026E">
        <w:rPr>
          <w:rStyle w:val="Emphasis"/>
        </w:rPr>
        <w:t>Gates</w:t>
      </w:r>
      <w:r w:rsidRPr="0055026E">
        <w:rPr>
          <w:rStyle w:val="StyleUnderline"/>
        </w:rPr>
        <w:t xml:space="preserve">, and Warren </w:t>
      </w:r>
      <w:r w:rsidRPr="0055026E">
        <w:rPr>
          <w:rStyle w:val="Emphasis"/>
        </w:rPr>
        <w:t>Buffett</w:t>
      </w:r>
      <w:r w:rsidRPr="00736AE1">
        <w:rPr>
          <w:sz w:val="16"/>
        </w:rPr>
        <w:t>—</w:t>
      </w:r>
      <w:r w:rsidRPr="0055026E">
        <w:rPr>
          <w:rStyle w:val="StyleUnderline"/>
        </w:rPr>
        <w:t>have more wealth than half the U.S. population</w:t>
      </w:r>
      <w:r w:rsidRPr="00736AE1">
        <w:rPr>
          <w:sz w:val="16"/>
        </w:rPr>
        <w:t xml:space="preserve">.10 </w:t>
      </w:r>
      <w:r w:rsidRPr="0055026E">
        <w:rPr>
          <w:rStyle w:val="StyleUnderline"/>
        </w:rPr>
        <w:t xml:space="preserve">In </w:t>
      </w:r>
      <w:r w:rsidRPr="0055026E">
        <w:rPr>
          <w:rStyle w:val="Emphasis"/>
        </w:rPr>
        <w:t>every region</w:t>
      </w:r>
      <w:r w:rsidRPr="0055026E">
        <w:rPr>
          <w:rStyle w:val="StyleUnderline"/>
        </w:rPr>
        <w:t xml:space="preserve"> of the world, </w:t>
      </w:r>
      <w:r w:rsidRPr="0055026E">
        <w:rPr>
          <w:rStyle w:val="Emphasis"/>
        </w:rPr>
        <w:t>inequality has increased sharply</w:t>
      </w:r>
      <w:r w:rsidRPr="00736AE1">
        <w:rPr>
          <w:sz w:val="16"/>
        </w:rPr>
        <w:t xml:space="preserve"> in recent decades.11 </w:t>
      </w:r>
      <w:r w:rsidRPr="0055026E">
        <w:rPr>
          <w:rStyle w:val="StyleUnderline"/>
        </w:rPr>
        <w:t>The gap in per capita income and wealth between the richest and poorest nations</w:t>
      </w:r>
      <w:r w:rsidRPr="00736AE1">
        <w:rPr>
          <w:sz w:val="16"/>
        </w:rPr>
        <w:t xml:space="preserve">, which has been the dominant trend for centuries, </w:t>
      </w:r>
      <w:r w:rsidRPr="0055026E">
        <w:rPr>
          <w:rStyle w:val="StyleUnderline"/>
        </w:rPr>
        <w:t>is</w:t>
      </w:r>
      <w:r w:rsidRPr="00736AE1">
        <w:rPr>
          <w:sz w:val="16"/>
        </w:rPr>
        <w:t xml:space="preserve"> </w:t>
      </w:r>
      <w:r w:rsidRPr="0055026E">
        <w:rPr>
          <w:rStyle w:val="Emphasis"/>
        </w:rPr>
        <w:t>rapidly widening</w:t>
      </w:r>
      <w:r w:rsidRPr="00736AE1">
        <w:rPr>
          <w:sz w:val="16"/>
        </w:rPr>
        <w:t xml:space="preserve"> once again.12 </w:t>
      </w:r>
      <w:r w:rsidRPr="0055026E">
        <w:rPr>
          <w:rStyle w:val="StyleUnderline"/>
        </w:rPr>
        <w:t>More than 60 percent of the world’s employed population, some</w:t>
      </w:r>
      <w:r w:rsidRPr="00736AE1">
        <w:rPr>
          <w:sz w:val="16"/>
        </w:rPr>
        <w:t xml:space="preserve"> </w:t>
      </w:r>
      <w:r w:rsidRPr="0055026E">
        <w:rPr>
          <w:rStyle w:val="Emphasis"/>
        </w:rPr>
        <w:t>two billion people</w:t>
      </w:r>
      <w:r w:rsidRPr="0055026E">
        <w:rPr>
          <w:rStyle w:val="StyleUnderline"/>
        </w:rPr>
        <w:t xml:space="preserve">, now work in the </w:t>
      </w:r>
      <w:r w:rsidRPr="0055026E">
        <w:rPr>
          <w:rStyle w:val="Emphasis"/>
        </w:rPr>
        <w:t>impoverished</w:t>
      </w:r>
      <w:r w:rsidRPr="00736AE1">
        <w:rPr>
          <w:sz w:val="16"/>
        </w:rPr>
        <w:t xml:space="preserve"> </w:t>
      </w:r>
      <w:r w:rsidRPr="0055026E">
        <w:rPr>
          <w:rStyle w:val="StyleUnderline"/>
        </w:rPr>
        <w:t xml:space="preserve">informal sector, forming a massive </w:t>
      </w:r>
      <w:r w:rsidRPr="0055026E">
        <w:rPr>
          <w:rStyle w:val="Emphasis"/>
        </w:rPr>
        <w:t>global proletariat</w:t>
      </w:r>
      <w:r w:rsidRPr="00736AE1">
        <w:rPr>
          <w:sz w:val="16"/>
        </w:rPr>
        <w:t>. The global reserve army of labor is some 70 percent larger than the active labor army of formally employed workers.13</w:t>
      </w:r>
    </w:p>
    <w:p w14:paraId="3F1D08D9" w14:textId="77777777" w:rsidR="001E00C7" w:rsidRDefault="001E00C7" w:rsidP="001E00C7">
      <w:pPr>
        <w:pStyle w:val="Heading4"/>
      </w:pPr>
      <w:r>
        <w:t xml:space="preserve">Their </w:t>
      </w:r>
      <w:r w:rsidRPr="00B769AF">
        <w:t xml:space="preserve">notion of </w:t>
      </w:r>
      <w:r>
        <w:t>“</w:t>
      </w:r>
      <w:r w:rsidRPr="00B769AF">
        <w:t>progress</w:t>
      </w:r>
      <w:r>
        <w:t xml:space="preserve">” required massive </w:t>
      </w:r>
      <w:r w:rsidRPr="003838AD">
        <w:rPr>
          <w:u w:val="single"/>
        </w:rPr>
        <w:t>human and ecological harm</w:t>
      </w:r>
      <w:r>
        <w:t xml:space="preserve">---don’t ignore material change, but </w:t>
      </w:r>
      <w:r w:rsidRPr="003838AD">
        <w:rPr>
          <w:u w:val="single"/>
        </w:rPr>
        <w:t xml:space="preserve">recenter </w:t>
      </w:r>
      <w:r>
        <w:rPr>
          <w:u w:val="single"/>
        </w:rPr>
        <w:t xml:space="preserve">your </w:t>
      </w:r>
      <w:r w:rsidRPr="003838AD">
        <w:rPr>
          <w:u w:val="single"/>
        </w:rPr>
        <w:t>conception</w:t>
      </w:r>
      <w:r>
        <w:t xml:space="preserve"> of what type of progress is desirable.</w:t>
      </w:r>
    </w:p>
    <w:p w14:paraId="57E9441F" w14:textId="77777777" w:rsidR="001E00C7" w:rsidRPr="00652009" w:rsidRDefault="001E00C7" w:rsidP="001E00C7">
      <w:r>
        <w:rPr>
          <w:rStyle w:val="Style13ptBold"/>
        </w:rPr>
        <w:t>McCarraher</w:t>
      </w:r>
      <w:r w:rsidRPr="00652009">
        <w:rPr>
          <w:rStyle w:val="Style13ptBold"/>
        </w:rPr>
        <w:t xml:space="preserve"> '</w:t>
      </w:r>
      <w:r>
        <w:rPr>
          <w:rStyle w:val="Style13ptBold"/>
        </w:rPr>
        <w:t>19</w:t>
      </w:r>
      <w:r w:rsidRPr="00652009">
        <w:rPr>
          <w:rStyle w:val="Style13ptBold"/>
        </w:rPr>
        <w:t xml:space="preserve"> </w:t>
      </w:r>
      <w:r>
        <w:t>[Eugene; 11/12/19; Associate Professor of Humanities at Villanova University, PhD in US Cultural and Intellectual History from Rutgers University; The Enchantments of Mammon: How Capitalism Became the Religion of Modernity, p. 13-14]</w:t>
      </w:r>
    </w:p>
    <w:p w14:paraId="2AE74A8E" w14:textId="77777777" w:rsidR="001E00C7" w:rsidRPr="0074234D" w:rsidRDefault="001E00C7" w:rsidP="001E00C7">
      <w:pPr>
        <w:rPr>
          <w:sz w:val="16"/>
        </w:rPr>
      </w:pPr>
      <w:r w:rsidRPr="0074234D">
        <w:rPr>
          <w:sz w:val="16"/>
        </w:rPr>
        <w:t xml:space="preserve">Because I emphasize this enchanting carceral quality, some readers may complain that I overlook the real </w:t>
      </w:r>
      <w:r w:rsidRPr="00064F37">
        <w:rPr>
          <w:rStyle w:val="StyleUnderline"/>
        </w:rPr>
        <w:t xml:space="preserve">advances in </w:t>
      </w:r>
      <w:r w:rsidRPr="00064F37">
        <w:rPr>
          <w:rStyle w:val="Emphasis"/>
        </w:rPr>
        <w:t>human flourishing</w:t>
      </w:r>
      <w:r w:rsidRPr="0074234D">
        <w:rPr>
          <w:sz w:val="16"/>
        </w:rPr>
        <w:t xml:space="preserve"> </w:t>
      </w:r>
      <w:r w:rsidRPr="00064F37">
        <w:rPr>
          <w:rStyle w:val="StyleUnderline"/>
        </w:rPr>
        <w:t>made possible by capitalism</w:t>
      </w:r>
      <w:r w:rsidRPr="0074234D">
        <w:rPr>
          <w:sz w:val="16"/>
        </w:rPr>
        <w:t xml:space="preserve">. Although I </w:t>
      </w:r>
      <w:r w:rsidRPr="00064F37">
        <w:rPr>
          <w:rStyle w:val="StyleUnderline"/>
        </w:rPr>
        <w:t>consider</w:t>
      </w:r>
      <w:r w:rsidRPr="0074234D">
        <w:rPr>
          <w:sz w:val="16"/>
        </w:rPr>
        <w:t xml:space="preserve"> this objection </w:t>
      </w:r>
      <w:r w:rsidRPr="00064F37">
        <w:rPr>
          <w:rStyle w:val="StyleUnderline"/>
        </w:rPr>
        <w:t>a</w:t>
      </w:r>
      <w:r w:rsidRPr="0074234D">
        <w:rPr>
          <w:sz w:val="16"/>
        </w:rPr>
        <w:t xml:space="preserve"> </w:t>
      </w:r>
      <w:r w:rsidRPr="00064F37">
        <w:rPr>
          <w:rStyle w:val="Emphasis"/>
        </w:rPr>
        <w:t>red herring</w:t>
      </w:r>
      <w:r w:rsidRPr="0074234D">
        <w:rPr>
          <w:sz w:val="16"/>
        </w:rPr>
        <w:t xml:space="preserve">, I want to make clear that </w:t>
      </w:r>
      <w:r w:rsidRPr="00064F37">
        <w:rPr>
          <w:rStyle w:val="StyleUnderline"/>
        </w:rPr>
        <w:t>I am not one</w:t>
      </w:r>
      <w:r w:rsidRPr="0074234D">
        <w:rPr>
          <w:sz w:val="16"/>
        </w:rPr>
        <w:t xml:space="preserve"> of those churlish reactionary radicals </w:t>
      </w:r>
      <w:r w:rsidRPr="0007168D">
        <w:rPr>
          <w:rStyle w:val="StyleUnderline"/>
        </w:rPr>
        <w:t>who see nothing in capitalist modernity</w:t>
      </w:r>
      <w:r w:rsidRPr="0074234D">
        <w:rPr>
          <w:sz w:val="16"/>
        </w:rPr>
        <w:t xml:space="preserve"> but one long, unrelieved nightmare of greed, brutality, and desiccating rationalization. </w:t>
      </w:r>
      <w:r w:rsidRPr="0007168D">
        <w:rPr>
          <w:rStyle w:val="StyleUnderline"/>
        </w:rPr>
        <w:t>The technological achievements of capitalism have surely improved the social and material conditions of billions</w:t>
      </w:r>
      <w:r w:rsidRPr="0074234D">
        <w:rPr>
          <w:sz w:val="16"/>
        </w:rPr>
        <w:t xml:space="preserve"> of people; as none other than Marx asked in the Communist Manifesto, what earlier time “had even a presentiment that such productive forces slumbered in the lap of social labor?” </w:t>
      </w:r>
      <w:r w:rsidRPr="0007168D">
        <w:rPr>
          <w:rStyle w:val="StyleUnderline"/>
        </w:rPr>
        <w:t>Still</w:t>
      </w:r>
      <w:r w:rsidRPr="0074234D">
        <w:rPr>
          <w:sz w:val="16"/>
        </w:rPr>
        <w:t>—</w:t>
      </w:r>
      <w:r w:rsidRPr="0007168D">
        <w:rPr>
          <w:rStyle w:val="StyleUnderline"/>
        </w:rPr>
        <w:t>and this needs to be reiterated at a</w:t>
      </w:r>
      <w:r w:rsidRPr="0074234D">
        <w:rPr>
          <w:sz w:val="16"/>
        </w:rPr>
        <w:t xml:space="preserve"> </w:t>
      </w:r>
      <w:r w:rsidRPr="0007168D">
        <w:rPr>
          <w:rStyle w:val="Emphasis"/>
        </w:rPr>
        <w:t>time of wavering</w:t>
      </w:r>
      <w:r w:rsidRPr="0074234D">
        <w:rPr>
          <w:sz w:val="16"/>
        </w:rPr>
        <w:t xml:space="preserve"> </w:t>
      </w:r>
      <w:r w:rsidRPr="0007168D">
        <w:rPr>
          <w:rStyle w:val="StyleUnderline"/>
        </w:rPr>
        <w:t>but nonetheless ascendant capitalist triumphalism</w:t>
      </w:r>
      <w:r w:rsidRPr="0074234D">
        <w:rPr>
          <w:sz w:val="16"/>
        </w:rPr>
        <w:t>—</w:t>
      </w:r>
      <w:r w:rsidRPr="0007168D">
        <w:rPr>
          <w:rStyle w:val="StyleUnderline"/>
        </w:rPr>
        <w:t xml:space="preserve">these improvements would also not have been possible without </w:t>
      </w:r>
      <w:r w:rsidRPr="0007168D">
        <w:rPr>
          <w:rStyle w:val="Emphasis"/>
        </w:rPr>
        <w:t>labor unions</w:t>
      </w:r>
      <w:r w:rsidRPr="0074234D">
        <w:rPr>
          <w:sz w:val="16"/>
        </w:rPr>
        <w:t xml:space="preserve">, </w:t>
      </w:r>
      <w:r w:rsidRPr="0007168D">
        <w:rPr>
          <w:rStyle w:val="Emphasis"/>
        </w:rPr>
        <w:t>radical movements</w:t>
      </w:r>
      <w:r w:rsidRPr="0074234D">
        <w:rPr>
          <w:sz w:val="16"/>
        </w:rPr>
        <w:t xml:space="preserve">, </w:t>
      </w:r>
      <w:r w:rsidRPr="0007168D">
        <w:rPr>
          <w:rStyle w:val="Emphasis"/>
        </w:rPr>
        <w:t>welfare states</w:t>
      </w:r>
      <w:r w:rsidRPr="0074234D">
        <w:rPr>
          <w:sz w:val="16"/>
        </w:rPr>
        <w:t xml:space="preserve">, </w:t>
      </w:r>
      <w:r w:rsidRPr="0007168D">
        <w:rPr>
          <w:rStyle w:val="StyleUnderline"/>
        </w:rPr>
        <w:t xml:space="preserve">and political parties that </w:t>
      </w:r>
      <w:r w:rsidRPr="0007168D">
        <w:rPr>
          <w:rStyle w:val="Emphasis"/>
        </w:rPr>
        <w:t>mobilized</w:t>
      </w:r>
      <w:r w:rsidRPr="0007168D">
        <w:rPr>
          <w:rStyle w:val="StyleUnderline"/>
        </w:rPr>
        <w:t xml:space="preserve"> unremitting popular struggle </w:t>
      </w:r>
      <w:r w:rsidRPr="0007168D">
        <w:rPr>
          <w:rStyle w:val="Emphasis"/>
        </w:rPr>
        <w:t>against</w:t>
      </w:r>
      <w:r w:rsidRPr="0007168D">
        <w:rPr>
          <w:rStyle w:val="StyleUnderline"/>
        </w:rPr>
        <w:t xml:space="preserve"> the </w:t>
      </w:r>
      <w:r w:rsidRPr="0007168D">
        <w:rPr>
          <w:rStyle w:val="Emphasis"/>
        </w:rPr>
        <w:t>imperatives</w:t>
      </w:r>
      <w:r w:rsidRPr="0007168D">
        <w:rPr>
          <w:rStyle w:val="StyleUnderline"/>
        </w:rPr>
        <w:t xml:space="preserve"> and </w:t>
      </w:r>
      <w:r w:rsidRPr="0007168D">
        <w:rPr>
          <w:rStyle w:val="Emphasis"/>
        </w:rPr>
        <w:t>institutions</w:t>
      </w:r>
      <w:r w:rsidRPr="0007168D">
        <w:rPr>
          <w:rStyle w:val="StyleUnderline"/>
        </w:rPr>
        <w:t xml:space="preserve"> of capital</w:t>
      </w:r>
      <w:r w:rsidRPr="0074234D">
        <w:rPr>
          <w:sz w:val="16"/>
        </w:rPr>
        <w:t xml:space="preserve">. Moreover, </w:t>
      </w:r>
      <w:r w:rsidRPr="0007168D">
        <w:rPr>
          <w:rStyle w:val="StyleUnderline"/>
        </w:rPr>
        <w:t xml:space="preserve">it is essential to </w:t>
      </w:r>
      <w:r w:rsidRPr="0007168D">
        <w:rPr>
          <w:rStyle w:val="Emphasis"/>
        </w:rPr>
        <w:t>remember</w:t>
      </w:r>
      <w:r w:rsidRPr="0074234D">
        <w:rPr>
          <w:sz w:val="16"/>
        </w:rPr>
        <w:t xml:space="preserve"> that, as Benjamin observed, </w:t>
      </w:r>
      <w:r w:rsidRPr="0007168D">
        <w:rPr>
          <w:rStyle w:val="StyleUnderline"/>
        </w:rPr>
        <w:t xml:space="preserve">every document of civilization is also a </w:t>
      </w:r>
      <w:r w:rsidRPr="0007168D">
        <w:rPr>
          <w:rStyle w:val="Emphasis"/>
        </w:rPr>
        <w:t>document of barbarism</w:t>
      </w:r>
      <w:r w:rsidRPr="0007168D">
        <w:rPr>
          <w:rStyle w:val="StyleUnderline"/>
        </w:rPr>
        <w:t xml:space="preserve">; during the tragically dialectical epoch of class struggle, all </w:t>
      </w:r>
      <w:r w:rsidRPr="0007168D">
        <w:rPr>
          <w:rStyle w:val="Emphasis"/>
        </w:rPr>
        <w:t>human achievement is tainted by oppression</w:t>
      </w:r>
      <w:r w:rsidRPr="0074234D">
        <w:rPr>
          <w:sz w:val="16"/>
        </w:rPr>
        <w:t xml:space="preserve">. It’s a ruefully ironic observation with which Augustine would, I suspect, have concurred. Marveling in the City of God at “all the arts discovered and developed by human genius,” Augustine still insisted that </w:t>
      </w:r>
      <w:r w:rsidRPr="006305D0">
        <w:rPr>
          <w:rStyle w:val="StyleUnderline"/>
        </w:rPr>
        <w:t>the aims and means</w:t>
      </w:r>
      <w:r w:rsidRPr="0074234D">
        <w:rPr>
          <w:sz w:val="16"/>
        </w:rPr>
        <w:t xml:space="preserve"> of these arts </w:t>
      </w:r>
      <w:r w:rsidRPr="006305D0">
        <w:rPr>
          <w:rStyle w:val="StyleUnderline"/>
        </w:rPr>
        <w:t>could nonetheless be “</w:t>
      </w:r>
      <w:r w:rsidRPr="006305D0">
        <w:rPr>
          <w:rStyle w:val="Emphasis"/>
        </w:rPr>
        <w:t>dangerous</w:t>
      </w:r>
      <w:r w:rsidRPr="0074234D">
        <w:rPr>
          <w:sz w:val="16"/>
        </w:rPr>
        <w:t xml:space="preserve"> </w:t>
      </w:r>
      <w:r w:rsidRPr="006305D0">
        <w:rPr>
          <w:rStyle w:val="StyleUnderline"/>
        </w:rPr>
        <w:t>and</w:t>
      </w:r>
      <w:r w:rsidRPr="0074234D">
        <w:rPr>
          <w:sz w:val="16"/>
        </w:rPr>
        <w:t xml:space="preserve"> </w:t>
      </w:r>
      <w:r w:rsidRPr="006305D0">
        <w:rPr>
          <w:rStyle w:val="Emphasis"/>
        </w:rPr>
        <w:t>harmful</w:t>
      </w:r>
      <w:r w:rsidRPr="0074234D">
        <w:rPr>
          <w:sz w:val="16"/>
        </w:rPr>
        <w:t>” on account of our corruption.20</w:t>
      </w:r>
    </w:p>
    <w:p w14:paraId="0623F5A4" w14:textId="77777777" w:rsidR="001E00C7" w:rsidRDefault="001E00C7" w:rsidP="001E00C7">
      <w:pPr>
        <w:rPr>
          <w:sz w:val="16"/>
        </w:rPr>
      </w:pPr>
      <w:r w:rsidRPr="0074234D">
        <w:rPr>
          <w:sz w:val="16"/>
        </w:rPr>
        <w:t xml:space="preserve">Thus, in the spirit of Augustine and Benjamin, </w:t>
      </w:r>
      <w:r w:rsidRPr="006305D0">
        <w:rPr>
          <w:rStyle w:val="StyleUnderline"/>
        </w:rPr>
        <w:t>I don’t deny the reality of “progress,” but</w:t>
      </w:r>
      <w:r w:rsidRPr="0074234D">
        <w:rPr>
          <w:sz w:val="16"/>
        </w:rPr>
        <w:t xml:space="preserve"> I contend that </w:t>
      </w:r>
      <w:r w:rsidRPr="00DB106F">
        <w:rPr>
          <w:rStyle w:val="StyleUnderline"/>
        </w:rPr>
        <w:t>the problem of “progress” is</w:t>
      </w:r>
      <w:r w:rsidRPr="0074234D">
        <w:rPr>
          <w:sz w:val="16"/>
        </w:rPr>
        <w:t xml:space="preserve"> not as Christopher Lasch posed it in The True and Only Heaven (1991)—“ progress and its critics”—but </w:t>
      </w:r>
      <w:r w:rsidRPr="00DB106F">
        <w:rPr>
          <w:rStyle w:val="StyleUnderline"/>
        </w:rPr>
        <w:t xml:space="preserve">rather the </w:t>
      </w:r>
      <w:r w:rsidRPr="00DB106F">
        <w:rPr>
          <w:rStyle w:val="Emphasis"/>
        </w:rPr>
        <w:t>meaning</w:t>
      </w:r>
      <w:r w:rsidRPr="0074234D">
        <w:rPr>
          <w:sz w:val="16"/>
        </w:rPr>
        <w:t xml:space="preserve"> </w:t>
      </w:r>
      <w:r w:rsidRPr="00DB106F">
        <w:rPr>
          <w:rStyle w:val="StyleUnderline"/>
        </w:rPr>
        <w:t>of “progress.”</w:t>
      </w:r>
      <w:r w:rsidRPr="0074234D">
        <w:rPr>
          <w:sz w:val="16"/>
        </w:rPr>
        <w:t xml:space="preserve"> 21 Despite caricatures of Luddism or technophobia, </w:t>
      </w:r>
      <w:r w:rsidRPr="00976D5C">
        <w:rPr>
          <w:rStyle w:val="StyleUnderline"/>
        </w:rPr>
        <w:t>almost no</w:t>
      </w:r>
      <w:r w:rsidRPr="0074234D">
        <w:rPr>
          <w:sz w:val="16"/>
        </w:rPr>
        <w:t xml:space="preserve">ne of my </w:t>
      </w:r>
      <w:r w:rsidRPr="00976D5C">
        <w:rPr>
          <w:rStyle w:val="Emphasis"/>
        </w:rPr>
        <w:t>anticapitalist protagonists</w:t>
      </w:r>
      <w:r w:rsidRPr="0074234D">
        <w:rPr>
          <w:sz w:val="16"/>
        </w:rPr>
        <w:t xml:space="preserve"> </w:t>
      </w:r>
      <w:r w:rsidRPr="00976D5C">
        <w:rPr>
          <w:rStyle w:val="StyleUnderline"/>
        </w:rPr>
        <w:t>desired a</w:t>
      </w:r>
      <w:r w:rsidRPr="0074234D">
        <w:rPr>
          <w:sz w:val="16"/>
        </w:rPr>
        <w:t xml:space="preserve"> </w:t>
      </w:r>
      <w:r w:rsidRPr="00976D5C">
        <w:rPr>
          <w:rStyle w:val="StyleUnderline"/>
        </w:rPr>
        <w:t>reversion to premodern technology and social relations. It is more accurate to say</w:t>
      </w:r>
      <w:r w:rsidRPr="0074234D">
        <w:rPr>
          <w:sz w:val="16"/>
        </w:rPr>
        <w:t xml:space="preserve"> that </w:t>
      </w:r>
      <w:r w:rsidRPr="00976D5C">
        <w:rPr>
          <w:rStyle w:val="StyleUnderline"/>
        </w:rPr>
        <w:t xml:space="preserve">the </w:t>
      </w:r>
      <w:r w:rsidRPr="00976D5C">
        <w:rPr>
          <w:rStyle w:val="Emphasis"/>
        </w:rPr>
        <w:t>moral</w:t>
      </w:r>
      <w:r w:rsidRPr="0074234D">
        <w:rPr>
          <w:sz w:val="16"/>
        </w:rPr>
        <w:t xml:space="preserve"> </w:t>
      </w:r>
      <w:r w:rsidRPr="00976D5C">
        <w:rPr>
          <w:rStyle w:val="StyleUnderline"/>
        </w:rPr>
        <w:t>and</w:t>
      </w:r>
      <w:r w:rsidRPr="0074234D">
        <w:rPr>
          <w:sz w:val="16"/>
        </w:rPr>
        <w:t xml:space="preserve"> </w:t>
      </w:r>
      <w:r w:rsidRPr="00976D5C">
        <w:rPr>
          <w:rStyle w:val="Emphasis"/>
        </w:rPr>
        <w:t>ontological primacy</w:t>
      </w:r>
      <w:r w:rsidRPr="0074234D">
        <w:rPr>
          <w:sz w:val="16"/>
        </w:rPr>
        <w:t xml:space="preserve"> </w:t>
      </w:r>
      <w:r w:rsidRPr="00976D5C">
        <w:rPr>
          <w:rStyle w:val="StyleUnderline"/>
        </w:rPr>
        <w:t>of</w:t>
      </w:r>
      <w:r w:rsidRPr="0074234D">
        <w:rPr>
          <w:sz w:val="16"/>
        </w:rPr>
        <w:t xml:space="preserve"> </w:t>
      </w:r>
      <w:r w:rsidRPr="00976D5C">
        <w:rPr>
          <w:rStyle w:val="Emphasis"/>
        </w:rPr>
        <w:t>money</w:t>
      </w:r>
      <w:r w:rsidRPr="0074234D">
        <w:rPr>
          <w:sz w:val="16"/>
        </w:rPr>
        <w:t xml:space="preserve"> </w:t>
      </w:r>
      <w:r w:rsidRPr="00976D5C">
        <w:rPr>
          <w:rStyle w:val="StyleUnderline"/>
        </w:rPr>
        <w:t xml:space="preserve">in capitalist civilization has </w:t>
      </w:r>
      <w:r w:rsidRPr="00976D5C">
        <w:rPr>
          <w:rStyle w:val="Emphasis"/>
        </w:rPr>
        <w:t>valorized</w:t>
      </w:r>
      <w:r w:rsidRPr="0074234D">
        <w:rPr>
          <w:sz w:val="16"/>
        </w:rPr>
        <w:t xml:space="preserve"> </w:t>
      </w:r>
      <w:r w:rsidRPr="00976D5C">
        <w:rPr>
          <w:rStyle w:val="StyleUnderline"/>
        </w:rPr>
        <w:t xml:space="preserve">a </w:t>
      </w:r>
      <w:r w:rsidRPr="00976D5C">
        <w:rPr>
          <w:rStyle w:val="Emphasis"/>
        </w:rPr>
        <w:t>particular conception</w:t>
      </w:r>
      <w:r w:rsidRPr="00976D5C">
        <w:rPr>
          <w:rStyle w:val="StyleUnderline"/>
        </w:rPr>
        <w:t xml:space="preserve"> of “progress” that was</w:t>
      </w:r>
      <w:r w:rsidRPr="0074234D">
        <w:rPr>
          <w:sz w:val="16"/>
        </w:rPr>
        <w:t xml:space="preserve">, in their view, </w:t>
      </w:r>
      <w:r w:rsidRPr="00976D5C">
        <w:rPr>
          <w:rStyle w:val="Emphasis"/>
        </w:rPr>
        <w:t>humanly and ecologically destructive</w:t>
      </w:r>
      <w:r w:rsidRPr="0074234D">
        <w:rPr>
          <w:sz w:val="16"/>
        </w:rPr>
        <w:t xml:space="preserve"> </w:t>
      </w:r>
      <w:r w:rsidRPr="00976D5C">
        <w:rPr>
          <w:rStyle w:val="StyleUnderline"/>
        </w:rPr>
        <w:t>despite all the material benefits it has conferred</w:t>
      </w:r>
      <w:r w:rsidRPr="0074234D">
        <w:rPr>
          <w:sz w:val="16"/>
        </w:rPr>
        <w:t xml:space="preserve">. (Even Marx succumbed to it.) Yet they did not call for the restoration of earlier social orders, nor did they believe that hammers and hoes would exhaust the technical possibilities of a world after capitalism. Their example suggests not that we should resurrect the past, but that </w:t>
      </w:r>
      <w:r w:rsidRPr="00355EF2">
        <w:rPr>
          <w:rStyle w:val="StyleUnderline"/>
        </w:rPr>
        <w:t>we need to</w:t>
      </w:r>
      <w:r w:rsidRPr="0074234D">
        <w:rPr>
          <w:sz w:val="16"/>
        </w:rPr>
        <w:t xml:space="preserve"> </w:t>
      </w:r>
      <w:r w:rsidRPr="00355EF2">
        <w:rPr>
          <w:rStyle w:val="Emphasis"/>
        </w:rPr>
        <w:t>revisit</w:t>
      </w:r>
      <w:r w:rsidRPr="0074234D">
        <w:rPr>
          <w:sz w:val="16"/>
        </w:rPr>
        <w:t xml:space="preserve"> </w:t>
      </w:r>
      <w:r w:rsidRPr="0074234D">
        <w:rPr>
          <w:rStyle w:val="StyleUnderline"/>
        </w:rPr>
        <w:t xml:space="preserve">what we mean by “progress,” and </w:t>
      </w:r>
      <w:r w:rsidRPr="0074234D">
        <w:rPr>
          <w:rStyle w:val="Emphasis"/>
        </w:rPr>
        <w:t>not change the subject</w:t>
      </w:r>
      <w:r w:rsidRPr="0074234D">
        <w:rPr>
          <w:sz w:val="16"/>
        </w:rPr>
        <w:t xml:space="preserve"> </w:t>
      </w:r>
      <w:r w:rsidRPr="0074234D">
        <w:rPr>
          <w:rStyle w:val="StyleUnderline"/>
        </w:rPr>
        <w:t xml:space="preserve">by invoking </w:t>
      </w:r>
      <w:r w:rsidRPr="0074234D">
        <w:rPr>
          <w:rStyle w:val="Emphasis"/>
        </w:rPr>
        <w:t>cyberspace</w:t>
      </w:r>
      <w:r w:rsidRPr="0074234D">
        <w:rPr>
          <w:sz w:val="16"/>
        </w:rPr>
        <w:t xml:space="preserve"> </w:t>
      </w:r>
      <w:r w:rsidRPr="0074234D">
        <w:rPr>
          <w:rStyle w:val="StyleUnderline"/>
        </w:rPr>
        <w:t>or holding up the newest</w:t>
      </w:r>
      <w:r w:rsidRPr="0074234D">
        <w:rPr>
          <w:sz w:val="16"/>
        </w:rPr>
        <w:t xml:space="preserve"> version of the </w:t>
      </w:r>
      <w:r w:rsidRPr="0074234D">
        <w:rPr>
          <w:rStyle w:val="Emphasis"/>
        </w:rPr>
        <w:t>iPhone</w:t>
      </w:r>
      <w:r w:rsidRPr="0074234D">
        <w:rPr>
          <w:sz w:val="16"/>
        </w:rPr>
        <w:t>.</w:t>
      </w:r>
    </w:p>
    <w:p w14:paraId="2C935611" w14:textId="77777777" w:rsidR="001E00C7" w:rsidRDefault="001E00C7" w:rsidP="001E00C7">
      <w:pPr>
        <w:pStyle w:val="Heading4"/>
      </w:pPr>
      <w:r>
        <w:t xml:space="preserve">Economics under capitalism is a </w:t>
      </w:r>
      <w:r w:rsidRPr="00041776">
        <w:rPr>
          <w:u w:val="single"/>
        </w:rPr>
        <w:t>straight line from colonialism</w:t>
      </w:r>
      <w:r>
        <w:t xml:space="preserve">---cultural progress isn’t because of capitalism and doesn’t prove its desirability. </w:t>
      </w:r>
    </w:p>
    <w:p w14:paraId="2B599A93" w14:textId="77777777" w:rsidR="001E00C7" w:rsidRDefault="001E00C7" w:rsidP="001E00C7">
      <w:r>
        <w:rPr>
          <w:rStyle w:val="Style13ptBold"/>
        </w:rPr>
        <w:t xml:space="preserve">Norberg-Hodge </w:t>
      </w:r>
      <w:r w:rsidRPr="002136E7">
        <w:rPr>
          <w:rStyle w:val="Style13ptBold"/>
        </w:rPr>
        <w:t>'</w:t>
      </w:r>
      <w:r>
        <w:rPr>
          <w:rStyle w:val="Style13ptBold"/>
        </w:rPr>
        <w:t>19</w:t>
      </w:r>
      <w:r w:rsidRPr="002136E7">
        <w:rPr>
          <w:rStyle w:val="Style13ptBold"/>
        </w:rPr>
        <w:t xml:space="preserve"> </w:t>
      </w:r>
      <w:r>
        <w:t>[Helena; June 2019; founder and director of Local Futures and The International Alliance for Localization; This Civilization is Finished: Conversations on the end of Empire—and what lies beyond, Post-Script, no page #]</w:t>
      </w:r>
    </w:p>
    <w:p w14:paraId="278BCF6C" w14:textId="77777777" w:rsidR="001E00C7" w:rsidRPr="00BA219F" w:rsidRDefault="001E00C7" w:rsidP="001E00C7">
      <w:pPr>
        <w:rPr>
          <w:sz w:val="16"/>
        </w:rPr>
      </w:pPr>
      <w:r w:rsidRPr="00BA219F">
        <w:rPr>
          <w:rStyle w:val="StyleUnderline"/>
        </w:rPr>
        <w:t xml:space="preserve">It’s of </w:t>
      </w:r>
      <w:r w:rsidRPr="00BA219F">
        <w:rPr>
          <w:rStyle w:val="Emphasis"/>
        </w:rPr>
        <w:t>vital importance</w:t>
      </w:r>
      <w:r w:rsidRPr="00BA219F">
        <w:rPr>
          <w:rStyle w:val="StyleUnderline"/>
        </w:rPr>
        <w:t xml:space="preserve"> to </w:t>
      </w:r>
      <w:r w:rsidRPr="00BA219F">
        <w:rPr>
          <w:rStyle w:val="Emphasis"/>
        </w:rPr>
        <w:t>distinguish</w:t>
      </w:r>
      <w:r w:rsidRPr="00BA219F">
        <w:rPr>
          <w:rStyle w:val="StyleUnderline"/>
        </w:rPr>
        <w:t xml:space="preserve"> between two very </w:t>
      </w:r>
      <w:r w:rsidRPr="00BA219F">
        <w:rPr>
          <w:rStyle w:val="Emphasis"/>
        </w:rPr>
        <w:t>different forms of progress</w:t>
      </w:r>
      <w:r w:rsidRPr="00BA219F">
        <w:rPr>
          <w:rStyle w:val="StyleUnderline"/>
        </w:rPr>
        <w:t xml:space="preserve">. The past century has seen </w:t>
      </w:r>
      <w:r w:rsidRPr="00BA219F">
        <w:rPr>
          <w:rStyle w:val="Emphasis"/>
        </w:rPr>
        <w:t>cultural trends</w:t>
      </w:r>
      <w:r w:rsidRPr="00BA219F">
        <w:rPr>
          <w:rStyle w:val="StyleUnderline"/>
        </w:rPr>
        <w:t xml:space="preserve"> that can generally be termed ‘</w:t>
      </w:r>
      <w:r w:rsidRPr="00BA219F">
        <w:rPr>
          <w:rStyle w:val="Emphasis"/>
        </w:rPr>
        <w:t>progressive</w:t>
      </w:r>
      <w:r w:rsidRPr="00BA219F">
        <w:rPr>
          <w:rStyle w:val="StyleUnderline"/>
        </w:rPr>
        <w:t xml:space="preserve">’; we are moving away from the </w:t>
      </w:r>
      <w:r w:rsidRPr="00BA219F">
        <w:rPr>
          <w:rStyle w:val="Emphasis"/>
        </w:rPr>
        <w:t>outright barbarism</w:t>
      </w:r>
      <w:r w:rsidRPr="00BA219F">
        <w:rPr>
          <w:sz w:val="16"/>
        </w:rPr>
        <w:t xml:space="preserve"> of the days </w:t>
      </w:r>
      <w:r w:rsidRPr="00BA219F">
        <w:rPr>
          <w:rStyle w:val="StyleUnderline"/>
        </w:rPr>
        <w:t>of colonialism, and lessening</w:t>
      </w:r>
      <w:r w:rsidRPr="00BA219F">
        <w:rPr>
          <w:sz w:val="16"/>
        </w:rPr>
        <w:t xml:space="preserve"> the stronghold of </w:t>
      </w:r>
      <w:r w:rsidRPr="00BA219F">
        <w:rPr>
          <w:rStyle w:val="StyleUnderline"/>
        </w:rPr>
        <w:t xml:space="preserve">white supremacy and patriarchy. The </w:t>
      </w:r>
      <w:r w:rsidRPr="00BA219F">
        <w:rPr>
          <w:rStyle w:val="Emphasis"/>
        </w:rPr>
        <w:t>economic trajectory</w:t>
      </w:r>
      <w:r w:rsidRPr="00BA219F">
        <w:rPr>
          <w:sz w:val="16"/>
        </w:rPr>
        <w:t xml:space="preserve">, however, </w:t>
      </w:r>
      <w:r w:rsidRPr="00BA219F">
        <w:rPr>
          <w:rStyle w:val="StyleUnderline"/>
        </w:rPr>
        <w:t xml:space="preserve">has remained </w:t>
      </w:r>
      <w:r w:rsidRPr="00BA219F">
        <w:rPr>
          <w:rStyle w:val="Emphasis"/>
        </w:rPr>
        <w:t>out of touch</w:t>
      </w:r>
      <w:r w:rsidRPr="00BA219F">
        <w:rPr>
          <w:rStyle w:val="StyleUnderline"/>
        </w:rPr>
        <w:t xml:space="preserve"> with those changing values, and has continued on a </w:t>
      </w:r>
      <w:r w:rsidRPr="00BA219F">
        <w:rPr>
          <w:rStyle w:val="Emphasis"/>
        </w:rPr>
        <w:t>straight line from colonialism</w:t>
      </w:r>
      <w:r w:rsidRPr="00BA219F">
        <w:rPr>
          <w:rStyle w:val="StyleUnderline"/>
        </w:rPr>
        <w:t xml:space="preserve">. Wealth </w:t>
      </w:r>
      <w:r w:rsidRPr="00BA219F">
        <w:rPr>
          <w:rStyle w:val="Emphasis"/>
        </w:rPr>
        <w:t>inequality has expanded</w:t>
      </w:r>
      <w:r w:rsidRPr="00BA219F">
        <w:rPr>
          <w:rStyle w:val="StyleUnderline"/>
        </w:rPr>
        <w:t xml:space="preserve"> to record extremes, and </w:t>
      </w:r>
      <w:r w:rsidRPr="00BA219F">
        <w:rPr>
          <w:rStyle w:val="Emphasis"/>
        </w:rPr>
        <w:t>slavery</w:t>
      </w:r>
      <w:r w:rsidRPr="00BA219F">
        <w:rPr>
          <w:rStyle w:val="StyleUnderline"/>
        </w:rPr>
        <w:t xml:space="preserve">, cultural </w:t>
      </w:r>
      <w:r w:rsidRPr="00BA219F">
        <w:rPr>
          <w:rStyle w:val="Emphasis"/>
        </w:rPr>
        <w:t>destruction</w:t>
      </w:r>
      <w:r w:rsidRPr="00BA219F">
        <w:rPr>
          <w:rStyle w:val="StyleUnderline"/>
        </w:rPr>
        <w:t xml:space="preserve">, and </w:t>
      </w:r>
      <w:r w:rsidRPr="00BA219F">
        <w:rPr>
          <w:rStyle w:val="Emphasis"/>
        </w:rPr>
        <w:t>domination</w:t>
      </w:r>
      <w:r w:rsidRPr="00BA219F">
        <w:rPr>
          <w:rStyle w:val="StyleUnderline"/>
        </w:rPr>
        <w:t xml:space="preserve"> over </w:t>
      </w:r>
      <w:r w:rsidRPr="00BA219F">
        <w:rPr>
          <w:rStyle w:val="Emphasis"/>
        </w:rPr>
        <w:t>nature</w:t>
      </w:r>
      <w:r w:rsidRPr="00BA219F">
        <w:rPr>
          <w:rStyle w:val="StyleUnderline"/>
        </w:rPr>
        <w:t xml:space="preserve"> have only become </w:t>
      </w:r>
      <w:r w:rsidRPr="00BA219F">
        <w:rPr>
          <w:rStyle w:val="Emphasis"/>
        </w:rPr>
        <w:t>more insidious</w:t>
      </w:r>
      <w:r w:rsidRPr="00BA219F">
        <w:rPr>
          <w:rStyle w:val="StyleUnderline"/>
        </w:rPr>
        <w:t>. From its</w:t>
      </w:r>
      <w:r w:rsidRPr="00BA219F">
        <w:rPr>
          <w:sz w:val="16"/>
        </w:rPr>
        <w:t xml:space="preserve"> very </w:t>
      </w:r>
      <w:r w:rsidRPr="00BA219F">
        <w:rPr>
          <w:rStyle w:val="StyleUnderline"/>
        </w:rPr>
        <w:t xml:space="preserve">inception in 17th-century Britain, the </w:t>
      </w:r>
      <w:r w:rsidRPr="00BA219F">
        <w:rPr>
          <w:rStyle w:val="Emphasis"/>
        </w:rPr>
        <w:t>global economy</w:t>
      </w:r>
      <w:r w:rsidRPr="00BA219F">
        <w:rPr>
          <w:rStyle w:val="StyleUnderline"/>
        </w:rPr>
        <w:t xml:space="preserve"> set out to </w:t>
      </w:r>
      <w:r w:rsidRPr="00BA219F">
        <w:rPr>
          <w:rStyle w:val="Emphasis"/>
        </w:rPr>
        <w:t>invade</w:t>
      </w:r>
      <w:r w:rsidRPr="00BA219F">
        <w:rPr>
          <w:rStyle w:val="StyleUnderline"/>
        </w:rPr>
        <w:t xml:space="preserve"> and undermine local economies, </w:t>
      </w:r>
      <w:r w:rsidRPr="00BA219F">
        <w:rPr>
          <w:rStyle w:val="Emphasis"/>
        </w:rPr>
        <w:t>extract</w:t>
      </w:r>
      <w:r w:rsidRPr="00BA219F">
        <w:rPr>
          <w:rStyle w:val="StyleUnderline"/>
        </w:rPr>
        <w:t xml:space="preserve"> their wealth, and </w:t>
      </w:r>
      <w:r w:rsidRPr="00BA219F">
        <w:rPr>
          <w:rStyle w:val="Emphasis"/>
        </w:rPr>
        <w:t>amalgamate</w:t>
      </w:r>
      <w:r w:rsidRPr="00BA219F">
        <w:rPr>
          <w:rStyle w:val="StyleUnderline"/>
        </w:rPr>
        <w:t xml:space="preserve"> them into a monocultural, centralised system. This was originally achieved through </w:t>
      </w:r>
      <w:r w:rsidRPr="00BA219F">
        <w:rPr>
          <w:rStyle w:val="Emphasis"/>
        </w:rPr>
        <w:t>conquest</w:t>
      </w:r>
      <w:r w:rsidRPr="00BA219F">
        <w:rPr>
          <w:rStyle w:val="StyleUnderline"/>
        </w:rPr>
        <w:t xml:space="preserve">, </w:t>
      </w:r>
      <w:r w:rsidRPr="00BA219F">
        <w:rPr>
          <w:rStyle w:val="Emphasis"/>
        </w:rPr>
        <w:t>genocide</w:t>
      </w:r>
      <w:r w:rsidRPr="00BA219F">
        <w:rPr>
          <w:rStyle w:val="StyleUnderline"/>
        </w:rPr>
        <w:t xml:space="preserve">, and </w:t>
      </w:r>
      <w:r w:rsidRPr="00BA219F">
        <w:rPr>
          <w:rStyle w:val="Emphasis"/>
        </w:rPr>
        <w:t>slavery</w:t>
      </w:r>
      <w:r w:rsidRPr="00BA219F">
        <w:rPr>
          <w:rStyle w:val="StyleUnderline"/>
        </w:rPr>
        <w:t xml:space="preserve">. In the </w:t>
      </w:r>
      <w:r w:rsidRPr="00BA219F">
        <w:rPr>
          <w:rStyle w:val="Emphasis"/>
        </w:rPr>
        <w:t>modern era</w:t>
      </w:r>
      <w:r w:rsidRPr="00BA219F">
        <w:rPr>
          <w:rStyle w:val="StyleUnderline"/>
        </w:rPr>
        <w:t xml:space="preserve">, with ever greater specialisation within large-scale technological systems, it has become </w:t>
      </w:r>
      <w:r w:rsidRPr="00BA219F">
        <w:rPr>
          <w:rStyle w:val="Emphasis"/>
        </w:rPr>
        <w:t>increasingly difficult</w:t>
      </w:r>
      <w:r w:rsidRPr="00BA219F">
        <w:rPr>
          <w:rStyle w:val="StyleUnderline"/>
        </w:rPr>
        <w:t xml:space="preserve"> for individuals to recognise the </w:t>
      </w:r>
      <w:r w:rsidRPr="00BA219F">
        <w:rPr>
          <w:rStyle w:val="Emphasis"/>
        </w:rPr>
        <w:t>overall impact</w:t>
      </w:r>
      <w:r w:rsidRPr="00BA219F">
        <w:rPr>
          <w:rStyle w:val="StyleUnderline"/>
        </w:rPr>
        <w:t xml:space="preserve"> of their actions. Whether worker, consumer, politician, or CEO, it’s virtually impossible to be sure that you are not </w:t>
      </w:r>
      <w:r w:rsidRPr="00BA219F">
        <w:rPr>
          <w:rStyle w:val="Emphasis"/>
        </w:rPr>
        <w:t>harming ecosystems or people</w:t>
      </w:r>
      <w:r w:rsidRPr="00BA219F">
        <w:rPr>
          <w:rStyle w:val="StyleUnderline"/>
        </w:rPr>
        <w:t xml:space="preserve"> on the other side of the world.</w:t>
      </w:r>
      <w:r w:rsidRPr="00BA219F">
        <w:rPr>
          <w:sz w:val="16"/>
        </w:rPr>
        <w:t xml:space="preserve"> It’s as though our arms have grown so long we can’t see what our hands are doing.</w:t>
      </w:r>
    </w:p>
    <w:p w14:paraId="39A129CB" w14:textId="77777777" w:rsidR="001E00C7" w:rsidRDefault="001E00C7" w:rsidP="001E00C7">
      <w:pPr>
        <w:pStyle w:val="Heading3"/>
      </w:pPr>
      <w:r>
        <w:t>AT: Inequality</w:t>
      </w:r>
    </w:p>
    <w:p w14:paraId="76CD1620" w14:textId="77777777" w:rsidR="001E00C7" w:rsidRDefault="001E00C7" w:rsidP="001E00C7">
      <w:pPr>
        <w:pStyle w:val="Heading4"/>
      </w:pPr>
      <w:r>
        <w:t xml:space="preserve">Global inequality is </w:t>
      </w:r>
      <w:r w:rsidRPr="00CA1BD6">
        <w:rPr>
          <w:u w:val="single"/>
        </w:rPr>
        <w:t>increasing</w:t>
      </w:r>
      <w:r>
        <w:t xml:space="preserve">---their theory lacks </w:t>
      </w:r>
      <w:r w:rsidRPr="00CA1BD6">
        <w:rPr>
          <w:u w:val="single"/>
        </w:rPr>
        <w:t>statistical proof</w:t>
      </w:r>
      <w:r>
        <w:t>.</w:t>
      </w:r>
    </w:p>
    <w:p w14:paraId="34D6D179" w14:textId="77777777" w:rsidR="001E00C7" w:rsidRPr="00CA1BD6" w:rsidRDefault="001E00C7" w:rsidP="001E00C7">
      <w:r>
        <w:rPr>
          <w:rStyle w:val="Style13ptBold"/>
        </w:rPr>
        <w:t xml:space="preserve">Ravallion </w:t>
      </w:r>
      <w:r w:rsidRPr="00CA1BD6">
        <w:rPr>
          <w:rStyle w:val="Style13ptBold"/>
        </w:rPr>
        <w:t>'</w:t>
      </w:r>
      <w:r>
        <w:rPr>
          <w:rStyle w:val="Style13ptBold"/>
        </w:rPr>
        <w:t>17</w:t>
      </w:r>
      <w:r w:rsidRPr="00CA1BD6">
        <w:rPr>
          <w:rStyle w:val="Style13ptBold"/>
        </w:rPr>
        <w:t xml:space="preserve"> </w:t>
      </w:r>
      <w:r>
        <w:t>[Martin; 2017; PhD in economics from the London School of Economics, Professor of Economics at Georgetown; "Inequality and globalization: A review essay Martin Ravallion," www.ecineq.org/milano/WP/ECINEQ2017-435.pdf/]</w:t>
      </w:r>
    </w:p>
    <w:p w14:paraId="302ECE93" w14:textId="77777777" w:rsidR="001E00C7" w:rsidRPr="00CA1BD6" w:rsidRDefault="001E00C7" w:rsidP="001E00C7">
      <w:pPr>
        <w:rPr>
          <w:rStyle w:val="StyleUnderline"/>
        </w:rPr>
      </w:pPr>
      <w:r w:rsidRPr="00E4140A">
        <w:rPr>
          <w:sz w:val="16"/>
        </w:rPr>
        <w:t xml:space="preserve">As normally measured, “global inequality” is the relative inequality of incomes found among all people in the world no matter where they live. Francois Bourguignon and Branko Milanovic have written insightful and timely </w:t>
      </w:r>
      <w:r w:rsidRPr="00CA1BD6">
        <w:rPr>
          <w:sz w:val="16"/>
        </w:rPr>
        <w:t xml:space="preserve">books on global inequality, emphasizing the role of globalization. The books are complementary; Milanovic provides an ambitious broad-brush picture, with some intriguing hypotheses on the processes at work; Bourguignon provides a deep and suitably qualified, economic analysis. The paper questions the thesis of both books that globalization has been a major driving force of inequality between or within countries. </w:t>
      </w:r>
      <w:r w:rsidRPr="00CA1BD6">
        <w:rPr>
          <w:rStyle w:val="StyleUnderline"/>
        </w:rPr>
        <w:t xml:space="preserve">The paper also questions the robustness of the evidence for declining global inequality, and notes </w:t>
      </w:r>
      <w:r w:rsidRPr="00CA1BD6">
        <w:rPr>
          <w:sz w:val="16"/>
        </w:rPr>
        <w:t xml:space="preserve">some </w:t>
      </w:r>
      <w:r w:rsidRPr="00CA1BD6">
        <w:rPr>
          <w:rStyle w:val="StyleUnderline"/>
        </w:rPr>
        <w:t>conceptual limitations of standard measures in capturing the concerns of many observers in the ongoing debates about globalization and the policy responses.</w:t>
      </w:r>
    </w:p>
    <w:p w14:paraId="0EB7990C" w14:textId="77777777" w:rsidR="001E00C7" w:rsidRPr="00CA1BD6" w:rsidRDefault="001E00C7" w:rsidP="001E00C7">
      <w:pPr>
        <w:rPr>
          <w:sz w:val="16"/>
        </w:rPr>
      </w:pPr>
      <w:r w:rsidRPr="00CA1BD6">
        <w:rPr>
          <w:sz w:val="16"/>
        </w:rPr>
        <w:t>1. Introduction</w:t>
      </w:r>
    </w:p>
    <w:p w14:paraId="34772B51" w14:textId="77777777" w:rsidR="001E00C7" w:rsidRPr="00CA1BD6" w:rsidRDefault="001E00C7" w:rsidP="001E00C7">
      <w:pPr>
        <w:rPr>
          <w:sz w:val="16"/>
        </w:rPr>
      </w:pPr>
      <w:r w:rsidRPr="00CA1BD6">
        <w:rPr>
          <w:sz w:val="16"/>
        </w:rPr>
        <w:t>Income inequality is in the news, and a policy concern in many countries. Two new volumes by two leading scholars on inequality, Francois Bourguignon (2016) and Branko Milanovic (2016), are thus welcome. While both authors are economists who have contributed at the frontiers of knowledge, each has written for a broad audience. Non-economists will have little trouble following the arguments. Economists will also appreciate the many subtleties of the subject that the authors manage to convey in accessible terms. The books are timely—even more so now than when they were written.</w:t>
      </w:r>
    </w:p>
    <w:p w14:paraId="5AC5809D" w14:textId="77777777" w:rsidR="001E00C7" w:rsidRPr="00CA1BD6" w:rsidRDefault="001E00C7" w:rsidP="001E00C7">
      <w:pPr>
        <w:rPr>
          <w:sz w:val="16"/>
        </w:rPr>
      </w:pPr>
      <w:r w:rsidRPr="00CA1BD6">
        <w:rPr>
          <w:sz w:val="16"/>
        </w:rPr>
        <w:t>The Bourguignon volume provides a concise introduction to the economics of inequality. The book’s strengths are its clear exposition of the economic forces impacting the global distribution of income and its policy analysis. The strengths of the Milanovic volume are its descriptions of how distribution has changed and its thought-provoking interpretations of the political and economic forces at work.</w:t>
      </w:r>
    </w:p>
    <w:p w14:paraId="65E3FE18" w14:textId="77777777" w:rsidR="001E00C7" w:rsidRPr="00CA1BD6" w:rsidRDefault="001E00C7" w:rsidP="001E00C7">
      <w:pPr>
        <w:rPr>
          <w:sz w:val="16"/>
        </w:rPr>
      </w:pPr>
      <w:r w:rsidRPr="00CA1BD6">
        <w:rPr>
          <w:sz w:val="16"/>
        </w:rPr>
        <w:t>The books provide measures of global income inequality (hereafter “global inequality”), often drawing on the authors’ own data work. But the bulk of their effort is in trying to explain what they see in the data. They bring perspectives from both macroeconomics (notably on sources of growth within countries) and microeconomics (why some households are better able to participate in that growth), as well as from history and the history of thought. Both knowledgably span the world, from poor to rich countries—as is appropriate for books on global inequality. Bourguignon draws more completely on the theories and evidence found in modern economic writings on the subject. Milanovic takes a somewhat more idiosyncratic approach, grounded in his own interpretations of the evidence he assembles. (I expect that Milanovic’s style sells more copies.) They broadly agree on the evidence. Bourguignon probes more deeply in trying to understand that evidence as an economist. Both authors sprinkle their text with their own opinions, though Bourguignon provides a clearer idea of what they are based on. The essay begins with an overview of what these books tell us about the trends in global inequality. It then critically examines what they say about the causative factors and policy responses. Finally, comments are offered on some broader concerns, applicable to much of the literature on global inequality.</w:t>
      </w:r>
    </w:p>
    <w:p w14:paraId="7697D09B" w14:textId="77777777" w:rsidR="001E00C7" w:rsidRPr="00CA1BD6" w:rsidRDefault="001E00C7" w:rsidP="001E00C7">
      <w:pPr>
        <w:rPr>
          <w:sz w:val="16"/>
        </w:rPr>
      </w:pPr>
      <w:r w:rsidRPr="00CA1BD6">
        <w:rPr>
          <w:sz w:val="16"/>
        </w:rPr>
        <w:t>The evidence on global inequality</w:t>
      </w:r>
    </w:p>
    <w:p w14:paraId="392ACE1C" w14:textId="77777777" w:rsidR="001E00C7" w:rsidRPr="00CA1BD6" w:rsidRDefault="001E00C7" w:rsidP="001E00C7">
      <w:pPr>
        <w:rPr>
          <w:sz w:val="16"/>
        </w:rPr>
      </w:pPr>
      <w:r w:rsidRPr="00CA1BD6">
        <w:rPr>
          <w:sz w:val="16"/>
        </w:rPr>
        <w:t xml:space="preserve">The historical patterns identified in both books can be summarized as follows. </w:t>
      </w:r>
      <w:r w:rsidRPr="00CA1BD6">
        <w:rPr>
          <w:rStyle w:val="StyleUnderline"/>
        </w:rPr>
        <w:t>Looking back over 200 years, one finds that global inequality</w:t>
      </w:r>
      <w:r w:rsidRPr="00CA1BD6">
        <w:rPr>
          <w:sz w:val="16"/>
        </w:rPr>
        <w:t>—defined as the relative inequality of incomes among all peoples of the world ignoring where they live—</w:t>
      </w:r>
      <w:r w:rsidRPr="00CA1BD6">
        <w:rPr>
          <w:rStyle w:val="StyleUnderline"/>
        </w:rPr>
        <w:t>was on a rising trend from 1820 to about 1990</w:t>
      </w:r>
      <w:r w:rsidRPr="00CA1BD6">
        <w:rPr>
          <w:sz w:val="16"/>
        </w:rPr>
        <w:t>.2 This long period of rising inequality was driven in the main by the divergent growth processes, with today’s rich world taking off economically from the early C 19th (though with some late starters such as Japan). Average inequality within countries was stagnant or even falling over much of this period, most notably over the middle half century of the C20th—known as the Great Levelling in the rich world.</w:t>
      </w:r>
    </w:p>
    <w:p w14:paraId="3A31CF21" w14:textId="77777777" w:rsidR="001E00C7" w:rsidRPr="00CA1BD6" w:rsidRDefault="001E00C7" w:rsidP="001E00C7">
      <w:pPr>
        <w:rPr>
          <w:sz w:val="16"/>
        </w:rPr>
      </w:pPr>
      <w:r w:rsidRPr="00CA1BD6">
        <w:rPr>
          <w:sz w:val="16"/>
        </w:rPr>
        <w:t>This pattern changed dramatically toward the end of the C 20th with an overall pattern of falling inequality between countries alongside rising average inequality within countries. This new pattern in the evolution of global inequality is the main focus of both books. Figure 1 shows the series of global inequality measures provided by Bourguignon, using a Theil index. 3 We see the fall in global inequality, markedly so in the new Millennium. This has been driven by a decline in inequality between countries, which accounts for the bulk of total inequality.</w:t>
      </w:r>
      <w:r w:rsidRPr="00CA1BD6">
        <w:rPr>
          <w:rStyle w:val="StyleUnderline"/>
        </w:rPr>
        <w:t xml:space="preserve"> </w:t>
      </w:r>
      <w:r w:rsidRPr="00CA1BD6">
        <w:rPr>
          <w:rStyle w:val="Emphasis"/>
        </w:rPr>
        <w:t>Average inequality within countries</w:t>
      </w:r>
      <w:r w:rsidRPr="00CA1BD6">
        <w:rPr>
          <w:rStyle w:val="StyleUnderline"/>
        </w:rPr>
        <w:t xml:space="preserve"> </w:t>
      </w:r>
      <w:r w:rsidRPr="00CA1BD6">
        <w:rPr>
          <w:sz w:val="16"/>
        </w:rPr>
        <w:t>(population-weighted)</w:t>
      </w:r>
      <w:r w:rsidRPr="00CA1BD6">
        <w:rPr>
          <w:rStyle w:val="StyleUnderline"/>
        </w:rPr>
        <w:t xml:space="preserve"> </w:t>
      </w:r>
      <w:r w:rsidRPr="00CA1BD6">
        <w:rPr>
          <w:rStyle w:val="Emphasis"/>
        </w:rPr>
        <w:t>has edged upwards since 2000</w:t>
      </w:r>
      <w:r w:rsidRPr="00CA1BD6">
        <w:rPr>
          <w:sz w:val="16"/>
        </w:rPr>
        <w:t>. 4</w:t>
      </w:r>
    </w:p>
    <w:p w14:paraId="23E3FF5B" w14:textId="77777777" w:rsidR="001E00C7" w:rsidRPr="00CA1BD6" w:rsidRDefault="001E00C7" w:rsidP="001E00C7">
      <w:pPr>
        <w:rPr>
          <w:rStyle w:val="StyleUnderline"/>
        </w:rPr>
      </w:pPr>
      <w:r w:rsidRPr="00CA1BD6">
        <w:rPr>
          <w:rStyle w:val="StyleUnderline"/>
        </w:rPr>
        <w:t>There are numerous data issues underlying Figure 1, related to household surveys, price indices, census data and the role played by national accounts</w:t>
      </w:r>
      <w:r w:rsidRPr="00CA1BD6">
        <w:rPr>
          <w:sz w:val="14"/>
        </w:rPr>
        <w:t xml:space="preserve">. Neither book goes into much detail on these issues, though Chapter 1 of each book provides a brief summary of how their estimates for global inequality were derived.5 Nor will this essay focus on data issues. But I flag only one issue that should be kept in mind. Along with both authors, I suspect that </w:t>
      </w:r>
      <w:r w:rsidRPr="00CA1BD6">
        <w:rPr>
          <w:rStyle w:val="Emphasis"/>
        </w:rPr>
        <w:t>the within-country component</w:t>
      </w:r>
      <w:r w:rsidRPr="00CA1BD6">
        <w:rPr>
          <w:sz w:val="14"/>
        </w:rPr>
        <w:t xml:space="preserve"> in Figure 1 </w:t>
      </w:r>
      <w:r w:rsidRPr="00CA1BD6">
        <w:rPr>
          <w:rStyle w:val="Emphasis"/>
        </w:rPr>
        <w:t>is being underestimated</w:t>
      </w:r>
      <w:r w:rsidRPr="00CA1BD6">
        <w:rPr>
          <w:sz w:val="14"/>
        </w:rPr>
        <w:t xml:space="preserve">. There are a number of reasons. Selective compliance in surveys is a concern almost everywhere; in particular, it is plausible that the rich are less likely to participate in household surveys. </w:t>
      </w:r>
      <w:r w:rsidRPr="00CA1BD6">
        <w:rPr>
          <w:rStyle w:val="StyleUnderline"/>
        </w:rPr>
        <w:t>The bias could well be large: Korinek</w:t>
      </w:r>
      <w:r w:rsidRPr="00CA1BD6">
        <w:rPr>
          <w:sz w:val="14"/>
        </w:rPr>
        <w:t xml:space="preserve"> et al. (2006) </w:t>
      </w:r>
      <w:r w:rsidRPr="00CA1BD6">
        <w:rPr>
          <w:rStyle w:val="StyleUnderline"/>
        </w:rPr>
        <w:t xml:space="preserve">estimate that </w:t>
      </w:r>
      <w:r w:rsidRPr="00CA1BD6">
        <w:rPr>
          <w:rStyle w:val="Emphasis"/>
        </w:rPr>
        <w:t>correcting for such selective compliance adds</w:t>
      </w:r>
      <w:r w:rsidRPr="00CA1BD6">
        <w:rPr>
          <w:rStyle w:val="StyleUnderline"/>
        </w:rPr>
        <w:t xml:space="preserve"> about </w:t>
      </w:r>
      <w:r w:rsidRPr="00CA1BD6">
        <w:rPr>
          <w:rStyle w:val="Emphasis"/>
        </w:rPr>
        <w:t>five percentage points to the Gini index for the U.S.</w:t>
      </w:r>
      <w:r w:rsidRPr="00CA1BD6">
        <w:rPr>
          <w:rStyle w:val="StyleUnderline"/>
        </w:rPr>
        <w:t xml:space="preserve"> There are also concerns about under-reporting of incomes, especially income from capital</w:t>
      </w:r>
      <w:r w:rsidRPr="00CA1BD6">
        <w:rPr>
          <w:sz w:val="14"/>
        </w:rPr>
        <w:t xml:space="preserve">. </w:t>
      </w:r>
      <w:r w:rsidRPr="00CA1BD6">
        <w:rPr>
          <w:rStyle w:val="StyleUnderline"/>
        </w:rPr>
        <w:t>Estimates using income tax records have indicated larger “highend” incomes than found in surveys</w:t>
      </w:r>
      <w:r w:rsidRPr="00CA1BD6">
        <w:rPr>
          <w:sz w:val="14"/>
        </w:rPr>
        <w:t xml:space="preserve"> (Atkinson et al., 2011). </w:t>
      </w:r>
      <w:r w:rsidRPr="00CA1BD6">
        <w:rPr>
          <w:rStyle w:val="Emphasis"/>
        </w:rPr>
        <w:t xml:space="preserve">It is likely that the true level of </w:t>
      </w:r>
      <w:r w:rsidRPr="00CA1BD6">
        <w:rPr>
          <w:sz w:val="14"/>
        </w:rPr>
        <w:t>within-country</w:t>
      </w:r>
      <w:r w:rsidRPr="00CA1BD6">
        <w:rPr>
          <w:rStyle w:val="Emphasis"/>
        </w:rPr>
        <w:t xml:space="preserve"> inequality is higher than currently measured</w:t>
      </w:r>
      <w:r w:rsidRPr="00CA1BD6">
        <w:rPr>
          <w:sz w:val="14"/>
        </w:rPr>
        <w:t xml:space="preserve">. It is less clear how much these measurement errors matter to the trend, but my own expectation is that </w:t>
      </w:r>
      <w:r w:rsidRPr="00CA1BD6">
        <w:rPr>
          <w:rStyle w:val="StyleUnderline"/>
        </w:rPr>
        <w:t>inequality within countries is rising</w:t>
      </w:r>
      <w:r w:rsidRPr="00CA1BD6">
        <w:rPr>
          <w:sz w:val="14"/>
        </w:rPr>
        <w:t xml:space="preserve"> more than the data in Figure 1 </w:t>
      </w:r>
      <w:r w:rsidRPr="00CA1BD6">
        <w:rPr>
          <w:rStyle w:val="StyleUnderline"/>
        </w:rPr>
        <w:t>suggest,</w:t>
      </w:r>
      <w:r w:rsidRPr="00CA1BD6">
        <w:rPr>
          <w:sz w:val="14"/>
        </w:rPr>
        <w:t xml:space="preserve"> on the presumption</w:t>
      </w:r>
      <w:r w:rsidRPr="00CA1BD6">
        <w:rPr>
          <w:rStyle w:val="StyleUnderline"/>
        </w:rPr>
        <w:t xml:space="preserve"> that many newly affluent respondents are reticent to fully reveal their gains or even to participate in surveys.</w:t>
      </w:r>
    </w:p>
    <w:p w14:paraId="7CC7FBC7" w14:textId="77777777" w:rsidR="001E00C7" w:rsidRPr="00CA1BD6" w:rsidRDefault="001E00C7" w:rsidP="001E00C7">
      <w:pPr>
        <w:rPr>
          <w:sz w:val="16"/>
        </w:rPr>
      </w:pPr>
      <w:r w:rsidRPr="00CA1BD6">
        <w:rPr>
          <w:rStyle w:val="StyleUnderline"/>
        </w:rPr>
        <w:t>The aggregate summary statistics</w:t>
      </w:r>
      <w:r w:rsidRPr="00CA1BD6">
        <w:rPr>
          <w:sz w:val="16"/>
        </w:rPr>
        <w:t xml:space="preserve"> in Figure 1 </w:t>
      </w:r>
      <w:r w:rsidRPr="00CA1BD6">
        <w:rPr>
          <w:rStyle w:val="StyleUnderline"/>
        </w:rPr>
        <w:t>do not reveal much about how income changes were distributed across the population</w:t>
      </w:r>
      <w:r w:rsidRPr="00CA1BD6">
        <w:rPr>
          <w:sz w:val="16"/>
        </w:rPr>
        <w:t>. Milanovic starts out with a more informative tool for describing the evolution of income distribution in the world, using a graph from Lakner and Milanovic (2016a) which plots the proportionate gain in income over 1988-2008 against fractiles of the income distribution, as reproduced in Figure 2. This is a version of a “growth incidence curve” (GIC), as defined in formal terms for continuous distributions by Ravallion and Chen (2003) who discuss the curve’s properties. 6 The methodology used to construct the GIC in Figure 2 is explained in Lakner and Milanovic (2016a).</w:t>
      </w:r>
    </w:p>
    <w:p w14:paraId="1F130A90" w14:textId="77777777" w:rsidR="001E00C7" w:rsidRPr="00CA1BD6" w:rsidRDefault="001E00C7" w:rsidP="001E00C7">
      <w:pPr>
        <w:rPr>
          <w:sz w:val="16"/>
        </w:rPr>
      </w:pPr>
      <w:r w:rsidRPr="00CA1BD6">
        <w:rPr>
          <w:sz w:val="16"/>
        </w:rPr>
        <w:t xml:space="preserve">The Lakner-Milanovic graph has been dubbed </w:t>
      </w:r>
      <w:r w:rsidRPr="00CA1BD6">
        <w:rPr>
          <w:rStyle w:val="StyleUnderline"/>
        </w:rPr>
        <w:t>the “elephant chart</w:t>
      </w:r>
      <w:r w:rsidRPr="00CA1BD6">
        <w:rPr>
          <w:sz w:val="16"/>
        </w:rPr>
        <w:t xml:space="preserve">” since it traces the shape of an elephant’s head with its trunk held high. </w:t>
      </w:r>
      <w:r w:rsidRPr="00CA1BD6">
        <w:rPr>
          <w:rStyle w:val="StyleUnderline"/>
        </w:rPr>
        <w:t>Readers who are used to hearing about rising inequality in the rich world will see that feature in the graph; strikingly, between the 80th percentile</w:t>
      </w:r>
      <w:r w:rsidRPr="00CA1BD6">
        <w:rPr>
          <w:sz w:val="16"/>
        </w:rPr>
        <w:t xml:space="preserve"> (from the bottom) </w:t>
      </w:r>
      <w:r w:rsidRPr="00CA1BD6">
        <w:rPr>
          <w:rStyle w:val="StyleUnderline"/>
        </w:rPr>
        <w:t>and the top 1% globally we see a steeply positive curve</w:t>
      </w:r>
      <w:r w:rsidRPr="00CA1BD6">
        <w:rPr>
          <w:sz w:val="16"/>
        </w:rPr>
        <w:t xml:space="preserve"> (the elephant’s raised trunk), </w:t>
      </w:r>
      <w:r w:rsidRPr="00CA1BD6">
        <w:rPr>
          <w:rStyle w:val="StyleUnderline"/>
        </w:rPr>
        <w:t>rising from near zero growth to over a 60% gain for the top percentile</w:t>
      </w:r>
      <w:r w:rsidRPr="00CA1BD6">
        <w:rPr>
          <w:sz w:val="16"/>
        </w:rPr>
        <w:t>. But readers also see something as striking—</w:t>
      </w:r>
      <w:r w:rsidRPr="00CA1BD6">
        <w:rPr>
          <w:rStyle w:val="Emphasis"/>
        </w:rPr>
        <w:t>the marked proportionate rise in incomes for those near the middle of the global distribution</w:t>
      </w:r>
      <w:r w:rsidRPr="00CA1BD6">
        <w:rPr>
          <w:sz w:val="16"/>
        </w:rPr>
        <w:t xml:space="preserve"> (the elephant’s massive and expanding head). </w:t>
      </w:r>
      <w:r w:rsidRPr="00CA1BD6">
        <w:rPr>
          <w:rStyle w:val="Emphasis"/>
        </w:rPr>
        <w:t>This came with considerably slower growth for the poorest.</w:t>
      </w:r>
    </w:p>
    <w:p w14:paraId="38890729" w14:textId="77777777" w:rsidR="001E00C7" w:rsidRPr="00CA1BD6" w:rsidRDefault="001E00C7" w:rsidP="001E00C7">
      <w:pPr>
        <w:rPr>
          <w:sz w:val="16"/>
        </w:rPr>
      </w:pPr>
      <w:r w:rsidRPr="00CA1BD6">
        <w:rPr>
          <w:sz w:val="16"/>
        </w:rPr>
        <w:t>As Lakner and Milanovic note, the Lorenz curves intersect internally, as can be seen in Figure 3.While the overall Gini index fell (from 72% to 71%) this came with a marked inward shift of the Lorenz curve between the 30th and 80th percentiles but an outward shift among the top decile and a declining share for the poorest 5%. The Lakner-Milanovic estimates imply that the share of the world’s top 1% rose from 12% to 15% between 1988 and 2008.</w:t>
      </w:r>
    </w:p>
    <w:p w14:paraId="7BE4895B" w14:textId="77777777" w:rsidR="001E00C7" w:rsidRDefault="001E00C7" w:rsidP="001E00C7">
      <w:pPr>
        <w:rPr>
          <w:sz w:val="16"/>
        </w:rPr>
      </w:pPr>
      <w:r w:rsidRPr="00CA1BD6">
        <w:rPr>
          <w:sz w:val="16"/>
        </w:rPr>
        <w:t xml:space="preserve">So rather than suggesting a decline in global inequality, this is actually quite an ambiguous picture of distributional change. Given that there is not Lorenz dominance, </w:t>
      </w:r>
      <w:r w:rsidRPr="00CA1BD6">
        <w:rPr>
          <w:rStyle w:val="Emphasis"/>
        </w:rPr>
        <w:t>the claim that global inequality is falling is not robust</w:t>
      </w:r>
      <w:r w:rsidRPr="00CA1BD6">
        <w:rPr>
          <w:sz w:val="16"/>
        </w:rPr>
        <w:t xml:space="preserve"> to the choice of index; </w:t>
      </w:r>
      <w:r w:rsidRPr="00CA1BD6">
        <w:rPr>
          <w:rStyle w:val="StyleUnderline"/>
        </w:rPr>
        <w:t>some valid inequality measures</w:t>
      </w:r>
      <w:r w:rsidRPr="00CA1BD6">
        <w:rPr>
          <w:sz w:val="16"/>
        </w:rPr>
        <w:t xml:space="preserve"> (such as the Gini index and the Theil index, as in Figure 1) </w:t>
      </w:r>
      <w:r w:rsidRPr="00CA1BD6">
        <w:rPr>
          <w:rStyle w:val="StyleUnderline"/>
        </w:rPr>
        <w:t>can show a decrease while other equally valid measures do not</w:t>
      </w:r>
      <w:r w:rsidRPr="00CA1BD6">
        <w:rPr>
          <w:sz w:val="16"/>
        </w:rPr>
        <w:t xml:space="preserve">. 7 </w:t>
      </w:r>
      <w:r w:rsidRPr="00CA1BD6">
        <w:rPr>
          <w:rStyle w:val="StyleUnderline"/>
        </w:rPr>
        <w:t>With sufficiently strong aversion to inequality one would declare that global inequality has in fact risen</w:t>
      </w:r>
      <w:r w:rsidRPr="00CA1BD6">
        <w:rPr>
          <w:sz w:val="16"/>
        </w:rPr>
        <w:t xml:space="preserve">. Consider for example the Atkinson (1970) index, which has a parameter </w:t>
      </w:r>
      <w:r w:rsidRPr="00CA1BD6">
        <w:rPr>
          <w:sz w:val="16"/>
        </w:rPr>
        <w:t xml:space="preserve"> reflecting the aversion to inequality; a higher value of </w:t>
      </w:r>
      <w:r w:rsidRPr="00CA1BD6">
        <w:rPr>
          <w:sz w:val="16"/>
        </w:rPr>
        <w:t xml:space="preserve"> implies that one is willing to incur a greater loss when transferring money from the rich to the poor (i.e., a lower share actually reaching the poor) and yet still judge that social welfare has increased.8 I calculate that the Atkinson index of global inequality has fallen over 1988-2008 for </w:t>
      </w:r>
      <w:r w:rsidRPr="00CA1BD6">
        <w:rPr>
          <w:sz w:val="16"/>
        </w:rPr>
        <w:t xml:space="preserve"> </w:t>
      </w:r>
      <w:r w:rsidRPr="00CA1BD6">
        <w:rPr>
          <w:sz w:val="16"/>
        </w:rPr>
        <w:t xml:space="preserve"> 4 but that inequality has risen for </w:t>
      </w:r>
      <w:r w:rsidRPr="00CA1BD6">
        <w:rPr>
          <w:sz w:val="16"/>
        </w:rPr>
        <w:t xml:space="preserve"> </w:t>
      </w:r>
      <w:r w:rsidRPr="00CA1BD6">
        <w:rPr>
          <w:sz w:val="16"/>
        </w:rPr>
        <w:t> 5 or 6. 9 The upshot of these observations is that with sufficiently strong aversion to inequality, one will judge that</w:t>
      </w:r>
      <w:r w:rsidRPr="00CA1BD6">
        <w:rPr>
          <w:rStyle w:val="Emphasis"/>
        </w:rPr>
        <w:t xml:space="preserve"> global inequality has risen</w:t>
      </w:r>
      <w:r w:rsidRPr="00862A66">
        <w:t xml:space="preserve"> </w:t>
      </w:r>
      <w:r w:rsidRPr="00CA1BD6">
        <w:rPr>
          <w:sz w:val="16"/>
        </w:rPr>
        <w:t>over this period.</w:t>
      </w:r>
    </w:p>
    <w:p w14:paraId="0976639E" w14:textId="77777777" w:rsidR="001E00C7" w:rsidRDefault="001E00C7" w:rsidP="001E00C7">
      <w:pPr>
        <w:pStyle w:val="Heading2"/>
      </w:pPr>
      <w:r>
        <w:t>Framework/Alternative</w:t>
      </w:r>
    </w:p>
    <w:p w14:paraId="1DD86C1B" w14:textId="77777777" w:rsidR="001E00C7" w:rsidRDefault="001E00C7" w:rsidP="001E00C7">
      <w:pPr>
        <w:pStyle w:val="Heading3"/>
      </w:pPr>
      <w:r>
        <w:t>Framework</w:t>
      </w:r>
    </w:p>
    <w:p w14:paraId="12B81B22" w14:textId="77777777" w:rsidR="001E00C7" w:rsidRDefault="001E00C7" w:rsidP="001E00C7">
      <w:pPr>
        <w:pStyle w:val="Heading4"/>
      </w:pPr>
      <w:r>
        <w:t xml:space="preserve">Capitalism’s chief weapon is constraint on political imagination---you should invert your standard for alternative solvency and prioritize anti-capitalist struggle even if it seems inconceivable. </w:t>
      </w:r>
    </w:p>
    <w:p w14:paraId="3BF59A3A" w14:textId="77777777" w:rsidR="001E00C7" w:rsidRPr="009F661E" w:rsidRDefault="001E00C7" w:rsidP="001E00C7">
      <w:r>
        <w:rPr>
          <w:rStyle w:val="Style13ptBold"/>
        </w:rPr>
        <w:t>McCarraher</w:t>
      </w:r>
      <w:r w:rsidRPr="00652009">
        <w:rPr>
          <w:rStyle w:val="Style13ptBold"/>
        </w:rPr>
        <w:t xml:space="preserve"> '</w:t>
      </w:r>
      <w:r>
        <w:rPr>
          <w:rStyle w:val="Style13ptBold"/>
        </w:rPr>
        <w:t>19</w:t>
      </w:r>
      <w:r w:rsidRPr="00652009">
        <w:rPr>
          <w:rStyle w:val="Style13ptBold"/>
        </w:rPr>
        <w:t xml:space="preserve"> </w:t>
      </w:r>
      <w:r>
        <w:t>[Eugene; 11/12/19; Associate Professor of Humanities at Villanova University, PhD in US Cultural and Intellectual History from Rutgers University; The Enchantments of Mammon: How Capitalism Became the Religion of Modernity, p. 15-18]</w:t>
      </w:r>
    </w:p>
    <w:p w14:paraId="582A89B9" w14:textId="77777777" w:rsidR="001E00C7" w:rsidRPr="00C04583" w:rsidRDefault="001E00C7" w:rsidP="001E00C7">
      <w:pPr>
        <w:rPr>
          <w:sz w:val="16"/>
        </w:rPr>
      </w:pPr>
      <w:r w:rsidRPr="00C04583">
        <w:rPr>
          <w:sz w:val="16"/>
        </w:rPr>
        <w:t xml:space="preserve">Words such as “paradise” or “love” or “communion” are certainly absent from our political vernacular, excluded on account of their “utopian” connotations or their lack of steely-eyed “realism.” Although this is a book about the past, I have always kept before me its larger contemporary religious, philosophical, and political implications. The book should make these clear enough; I will only say here that one of my broader intentions is to challenge the canons of “realism,” especially as defined in the “science” of economics. </w:t>
      </w:r>
      <w:r w:rsidRPr="00075554">
        <w:rPr>
          <w:rStyle w:val="StyleUnderline"/>
        </w:rPr>
        <w:t xml:space="preserve">As the </w:t>
      </w:r>
      <w:r w:rsidRPr="00075554">
        <w:rPr>
          <w:rStyle w:val="Emphasis"/>
        </w:rPr>
        <w:t>master science</w:t>
      </w:r>
      <w:r w:rsidRPr="00075554">
        <w:rPr>
          <w:rStyle w:val="StyleUnderline"/>
        </w:rPr>
        <w:t xml:space="preserve"> of </w:t>
      </w:r>
      <w:r w:rsidRPr="00075554">
        <w:rPr>
          <w:rStyle w:val="Emphasis"/>
        </w:rPr>
        <w:t>desire</w:t>
      </w:r>
      <w:r w:rsidRPr="00075554">
        <w:rPr>
          <w:rStyle w:val="StyleUnderline"/>
        </w:rPr>
        <w:t xml:space="preserve"> in advanced </w:t>
      </w:r>
      <w:r w:rsidRPr="00075554">
        <w:rPr>
          <w:rStyle w:val="Emphasis"/>
        </w:rPr>
        <w:t>capitalist nations</w:t>
      </w:r>
      <w:r w:rsidRPr="00075554">
        <w:rPr>
          <w:rStyle w:val="StyleUnderline"/>
        </w:rPr>
        <w:t xml:space="preserve">, </w:t>
      </w:r>
      <w:r w:rsidRPr="00075554">
        <w:rPr>
          <w:rStyle w:val="Emphasis"/>
        </w:rPr>
        <w:t>economics</w:t>
      </w:r>
      <w:r w:rsidRPr="00075554">
        <w:rPr>
          <w:rStyle w:val="StyleUnderline"/>
        </w:rPr>
        <w:t xml:space="preserve"> and its acolytes </w:t>
      </w:r>
      <w:r w:rsidRPr="00075554">
        <w:rPr>
          <w:rStyle w:val="Emphasis"/>
        </w:rPr>
        <w:t>define the parameters</w:t>
      </w:r>
      <w:r w:rsidRPr="00075554">
        <w:rPr>
          <w:rStyle w:val="StyleUnderline"/>
        </w:rPr>
        <w:t xml:space="preserve"> of our moral and </w:t>
      </w:r>
      <w:r w:rsidRPr="00075554">
        <w:rPr>
          <w:rStyle w:val="Emphasis"/>
        </w:rPr>
        <w:t>political imaginations</w:t>
      </w:r>
      <w:r w:rsidRPr="00075554">
        <w:rPr>
          <w:rStyle w:val="StyleUnderline"/>
        </w:rPr>
        <w:t xml:space="preserve">, patrolling the boundaries of </w:t>
      </w:r>
      <w:r w:rsidRPr="00075554">
        <w:rPr>
          <w:rStyle w:val="Emphasis"/>
        </w:rPr>
        <w:t>possibility</w:t>
      </w:r>
      <w:r w:rsidRPr="00075554">
        <w:rPr>
          <w:rStyle w:val="StyleUnderline"/>
        </w:rPr>
        <w:t xml:space="preserve"> and </w:t>
      </w:r>
      <w:r w:rsidRPr="00075554">
        <w:rPr>
          <w:rStyle w:val="Emphasis"/>
        </w:rPr>
        <w:t>censoring</w:t>
      </w:r>
      <w:r w:rsidRPr="00075554">
        <w:rPr>
          <w:rStyle w:val="StyleUnderline"/>
        </w:rPr>
        <w:t xml:space="preserve"> any </w:t>
      </w:r>
      <w:r w:rsidRPr="00075554">
        <w:rPr>
          <w:rStyle w:val="Emphasis"/>
        </w:rPr>
        <w:t>more generous conception</w:t>
      </w:r>
      <w:r w:rsidRPr="00075554">
        <w:rPr>
          <w:rStyle w:val="StyleUnderline"/>
        </w:rPr>
        <w:t xml:space="preserve"> of </w:t>
      </w:r>
      <w:r w:rsidRPr="00075554">
        <w:rPr>
          <w:rStyle w:val="Emphasis"/>
        </w:rPr>
        <w:t>human affairs</w:t>
      </w:r>
      <w:r w:rsidRPr="00075554">
        <w:rPr>
          <w:rStyle w:val="StyleUnderline"/>
        </w:rPr>
        <w:t xml:space="preserve">. Under the regime of </w:t>
      </w:r>
      <w:r w:rsidRPr="00075554">
        <w:rPr>
          <w:rStyle w:val="Emphasis"/>
        </w:rPr>
        <w:t>neoliberalism</w:t>
      </w:r>
      <w:r w:rsidRPr="00075554">
        <w:rPr>
          <w:rStyle w:val="StyleUnderline"/>
        </w:rPr>
        <w:t xml:space="preserve">, it has been the </w:t>
      </w:r>
      <w:r w:rsidRPr="00075554">
        <w:rPr>
          <w:rStyle w:val="Emphasis"/>
        </w:rPr>
        <w:t>chief weapon</w:t>
      </w:r>
      <w:r w:rsidRPr="00075554">
        <w:rPr>
          <w:rStyle w:val="StyleUnderline"/>
        </w:rPr>
        <w:t xml:space="preserve"> in the arsenal of</w:t>
      </w:r>
      <w:r w:rsidRPr="00C04583">
        <w:rPr>
          <w:sz w:val="16"/>
        </w:rPr>
        <w:t xml:space="preserve"> what David Graeber has characterized as </w:t>
      </w:r>
      <w:r w:rsidRPr="00075554">
        <w:rPr>
          <w:rStyle w:val="StyleUnderline"/>
        </w:rPr>
        <w:t xml:space="preserve">“a </w:t>
      </w:r>
      <w:r w:rsidRPr="00075554">
        <w:rPr>
          <w:rStyle w:val="Emphasis"/>
        </w:rPr>
        <w:t>war on the imagination</w:t>
      </w:r>
      <w:r w:rsidRPr="00075554">
        <w:rPr>
          <w:rStyle w:val="StyleUnderline"/>
        </w:rPr>
        <w:t>,” a relentless assault on our capacity to envision an end to the despotism of money</w:t>
      </w:r>
      <w:r w:rsidRPr="00C04583">
        <w:rPr>
          <w:sz w:val="16"/>
        </w:rPr>
        <w:t xml:space="preserve">.24 </w:t>
      </w:r>
      <w:r w:rsidRPr="00075554">
        <w:rPr>
          <w:rStyle w:val="StyleUnderline"/>
        </w:rPr>
        <w:t>Insistent,</w:t>
      </w:r>
      <w:r w:rsidRPr="00C04583">
        <w:rPr>
          <w:sz w:val="16"/>
        </w:rPr>
        <w:t xml:space="preserve"> in Margaret Thatcher’s ominous ukase, </w:t>
      </w:r>
      <w:r w:rsidRPr="00075554">
        <w:rPr>
          <w:rStyle w:val="StyleUnderline"/>
        </w:rPr>
        <w:t xml:space="preserve">that “there is no alternative” to capitalism, our </w:t>
      </w:r>
      <w:r w:rsidRPr="00075554">
        <w:rPr>
          <w:rStyle w:val="Emphasis"/>
        </w:rPr>
        <w:t>corporate plutocracy</w:t>
      </w:r>
      <w:r w:rsidRPr="00075554">
        <w:rPr>
          <w:rStyle w:val="StyleUnderline"/>
        </w:rPr>
        <w:t xml:space="preserve"> has been busy imposing its own </w:t>
      </w:r>
      <w:r w:rsidRPr="00075554">
        <w:rPr>
          <w:rStyle w:val="Emphasis"/>
        </w:rPr>
        <w:t>beatific vision</w:t>
      </w:r>
      <w:r w:rsidRPr="00545AAB">
        <w:rPr>
          <w:rStyle w:val="StyleUnderline"/>
        </w:rPr>
        <w:t xml:space="preserve"> on the world: the </w:t>
      </w:r>
      <w:r w:rsidRPr="00545AAB">
        <w:rPr>
          <w:rStyle w:val="Emphasis"/>
        </w:rPr>
        <w:t>empire of capital</w:t>
      </w:r>
      <w:r w:rsidRPr="00545AAB">
        <w:rPr>
          <w:rStyle w:val="StyleUnderline"/>
        </w:rPr>
        <w:t xml:space="preserve">, with an imperial aristocracy enriched by the </w:t>
      </w:r>
      <w:r w:rsidRPr="00545AAB">
        <w:rPr>
          <w:rStyle w:val="Emphasis"/>
        </w:rPr>
        <w:t>labor</w:t>
      </w:r>
      <w:r w:rsidRPr="00545AAB">
        <w:rPr>
          <w:rStyle w:val="StyleUnderline"/>
        </w:rPr>
        <w:t xml:space="preserve"> of a </w:t>
      </w:r>
      <w:r w:rsidRPr="00545AAB">
        <w:rPr>
          <w:rStyle w:val="Emphasis"/>
        </w:rPr>
        <w:t>fearful</w:t>
      </w:r>
      <w:r w:rsidRPr="00545AAB">
        <w:rPr>
          <w:rStyle w:val="StyleUnderline"/>
        </w:rPr>
        <w:t xml:space="preserve">, </w:t>
      </w:r>
      <w:r w:rsidRPr="00545AAB">
        <w:rPr>
          <w:rStyle w:val="Emphasis"/>
        </w:rPr>
        <w:t>overburdened</w:t>
      </w:r>
      <w:r w:rsidRPr="00545AAB">
        <w:rPr>
          <w:rStyle w:val="StyleUnderline"/>
        </w:rPr>
        <w:t xml:space="preserve">, and cheerfully </w:t>
      </w:r>
      <w:r w:rsidRPr="00545AAB">
        <w:rPr>
          <w:rStyle w:val="Emphasis"/>
        </w:rPr>
        <w:t>servile</w:t>
      </w:r>
      <w:r w:rsidRPr="00545AAB">
        <w:rPr>
          <w:rStyle w:val="StyleUnderline"/>
        </w:rPr>
        <w:t xml:space="preserve"> population</w:t>
      </w:r>
      <w:r w:rsidRPr="00C04583">
        <w:rPr>
          <w:sz w:val="16"/>
        </w:rPr>
        <w:t xml:space="preserve"> of human resources. </w:t>
      </w:r>
      <w:r w:rsidRPr="00545AAB">
        <w:rPr>
          <w:rStyle w:val="StyleUnderline"/>
        </w:rPr>
        <w:t xml:space="preserve">Every avenue of </w:t>
      </w:r>
      <w:r w:rsidRPr="00545AAB">
        <w:rPr>
          <w:rStyle w:val="Emphasis"/>
        </w:rPr>
        <w:t>escape</w:t>
      </w:r>
      <w:r w:rsidRPr="00545AAB">
        <w:rPr>
          <w:rStyle w:val="StyleUnderline"/>
        </w:rPr>
        <w:t xml:space="preserve"> from </w:t>
      </w:r>
      <w:r w:rsidRPr="00545AAB">
        <w:rPr>
          <w:rStyle w:val="Emphasis"/>
        </w:rPr>
        <w:t>accumulation</w:t>
      </w:r>
      <w:r w:rsidRPr="00545AAB">
        <w:rPr>
          <w:rStyle w:val="StyleUnderline"/>
        </w:rPr>
        <w:t xml:space="preserve"> and </w:t>
      </w:r>
      <w:r w:rsidRPr="00545AAB">
        <w:rPr>
          <w:rStyle w:val="Emphasis"/>
        </w:rPr>
        <w:t>wage servitude</w:t>
      </w:r>
      <w:r w:rsidRPr="00545AAB">
        <w:rPr>
          <w:rStyle w:val="StyleUnderline"/>
        </w:rPr>
        <w:t xml:space="preserve"> must be </w:t>
      </w:r>
      <w:r w:rsidRPr="00545AAB">
        <w:rPr>
          <w:rStyle w:val="Emphasis"/>
        </w:rPr>
        <w:t>closed</w:t>
      </w:r>
      <w:r w:rsidRPr="00545AAB">
        <w:rPr>
          <w:rStyle w:val="StyleUnderline"/>
        </w:rPr>
        <w:t xml:space="preserve">, or better yet, </w:t>
      </w:r>
      <w:r w:rsidRPr="00545AAB">
        <w:rPr>
          <w:rStyle w:val="Emphasis"/>
        </w:rPr>
        <w:t>rendered inconceivable</w:t>
      </w:r>
      <w:r w:rsidRPr="00545AAB">
        <w:rPr>
          <w:rStyle w:val="StyleUnderline"/>
        </w:rPr>
        <w:t>; any map of the world that includes utopia must be burned</w:t>
      </w:r>
      <w:r w:rsidRPr="00C04583">
        <w:rPr>
          <w:sz w:val="16"/>
        </w:rPr>
        <w:t xml:space="preserve"> before it can be glanced at. Better to follow Miller’s wisdom: we already inhabit paradise, and we can never make ourselves fit to live in it if we obey the avaricious and punitive sophistry professed in the dismal pseudoscience.</w:t>
      </w:r>
    </w:p>
    <w:p w14:paraId="72F25233" w14:textId="77777777" w:rsidR="001E00C7" w:rsidRPr="00C04583" w:rsidRDefault="001E00C7" w:rsidP="001E00C7">
      <w:pPr>
        <w:rPr>
          <w:sz w:val="16"/>
        </w:rPr>
      </w:pPr>
      <w:r w:rsidRPr="00C04583">
        <w:rPr>
          <w:sz w:val="16"/>
        </w:rPr>
        <w:t>The grotesque ontology of scarcity and money, the tawdry humanism of acquisitiveness and conflict, the reduction of rationality to the mercenary principles of pecuniary reason—</w:t>
      </w:r>
      <w:r w:rsidRPr="007C49A2">
        <w:rPr>
          <w:rStyle w:val="StyleUnderline"/>
        </w:rPr>
        <w:t xml:space="preserve">this ensemble of </w:t>
      </w:r>
      <w:r w:rsidRPr="007C49A2">
        <w:rPr>
          <w:rStyle w:val="Emphasis"/>
        </w:rPr>
        <w:t>falsehoods</w:t>
      </w:r>
      <w:r w:rsidRPr="007C49A2">
        <w:rPr>
          <w:rStyle w:val="StyleUnderline"/>
        </w:rPr>
        <w:t xml:space="preserve"> that comprise the foundation of economics must be </w:t>
      </w:r>
      <w:r w:rsidRPr="007C49A2">
        <w:rPr>
          <w:rStyle w:val="Emphasis"/>
        </w:rPr>
        <w:t>resisted</w:t>
      </w:r>
      <w:r w:rsidRPr="007C49A2">
        <w:rPr>
          <w:rStyle w:val="StyleUnderline"/>
        </w:rPr>
        <w:t xml:space="preserve"> and </w:t>
      </w:r>
      <w:r w:rsidRPr="007C49A2">
        <w:rPr>
          <w:rStyle w:val="Emphasis"/>
        </w:rPr>
        <w:t>supplanted</w:t>
      </w:r>
      <w:r w:rsidRPr="007C49A2">
        <w:rPr>
          <w:rStyle w:val="StyleUnderline"/>
        </w:rPr>
        <w:t xml:space="preserve">. Economics must be </w:t>
      </w:r>
      <w:r w:rsidRPr="007C49A2">
        <w:rPr>
          <w:rStyle w:val="Emphasis"/>
        </w:rPr>
        <w:t>challenged</w:t>
      </w:r>
      <w:r w:rsidRPr="007C49A2">
        <w:rPr>
          <w:rStyle w:val="StyleUnderline"/>
        </w:rPr>
        <w:t xml:space="preserve">, not only as a sanction for injustice but also as a </w:t>
      </w:r>
      <w:r w:rsidRPr="007C49A2">
        <w:rPr>
          <w:rStyle w:val="Emphasis"/>
        </w:rPr>
        <w:t>specious portrayal</w:t>
      </w:r>
      <w:r w:rsidRPr="007C49A2">
        <w:rPr>
          <w:rStyle w:val="StyleUnderline"/>
        </w:rPr>
        <w:t xml:space="preserve"> of </w:t>
      </w:r>
      <w:r w:rsidRPr="007C49A2">
        <w:rPr>
          <w:rStyle w:val="Emphasis"/>
        </w:rPr>
        <w:t>human beings</w:t>
      </w:r>
      <w:r w:rsidRPr="007C49A2">
        <w:rPr>
          <w:rStyle w:val="StyleUnderline"/>
        </w:rPr>
        <w:t xml:space="preserve"> and a </w:t>
      </w:r>
      <w:r w:rsidRPr="007C49A2">
        <w:rPr>
          <w:rStyle w:val="Emphasis"/>
        </w:rPr>
        <w:t>fictional account</w:t>
      </w:r>
      <w:r w:rsidRPr="007C49A2">
        <w:rPr>
          <w:rStyle w:val="StyleUnderline"/>
        </w:rPr>
        <w:t xml:space="preserve"> of their </w:t>
      </w:r>
      <w:r w:rsidRPr="007C49A2">
        <w:rPr>
          <w:rStyle w:val="Emphasis"/>
        </w:rPr>
        <w:t>history</w:t>
      </w:r>
      <w:r w:rsidRPr="007C49A2">
        <w:rPr>
          <w:rStyle w:val="StyleUnderline"/>
        </w:rPr>
        <w:t>. As a legion of anthropologists and historians have repeatedly demonstrated, economics</w:t>
      </w:r>
      <w:r w:rsidRPr="00C04583">
        <w:rPr>
          <w:sz w:val="16"/>
        </w:rPr>
        <w:t xml:space="preserve">, in Graeber’s forthright dismissal, </w:t>
      </w:r>
      <w:r w:rsidRPr="007C49A2">
        <w:rPr>
          <w:rStyle w:val="StyleUnderline"/>
        </w:rPr>
        <w:t xml:space="preserve">has “little to do with anything we </w:t>
      </w:r>
      <w:r w:rsidRPr="007C49A2">
        <w:rPr>
          <w:rStyle w:val="Emphasis"/>
        </w:rPr>
        <w:t>observe</w:t>
      </w:r>
      <w:r w:rsidRPr="007C49A2">
        <w:rPr>
          <w:rStyle w:val="StyleUnderline"/>
        </w:rPr>
        <w:t xml:space="preserve"> when we examine how </w:t>
      </w:r>
      <w:r w:rsidRPr="007C49A2">
        <w:rPr>
          <w:rStyle w:val="Emphasis"/>
        </w:rPr>
        <w:t>economic life</w:t>
      </w:r>
      <w:r w:rsidRPr="007C49A2">
        <w:rPr>
          <w:rStyle w:val="StyleUnderline"/>
        </w:rPr>
        <w:t xml:space="preserve"> is </w:t>
      </w:r>
      <w:r w:rsidRPr="007C49A2">
        <w:rPr>
          <w:rStyle w:val="Emphasis"/>
        </w:rPr>
        <w:t>actually conducted</w:t>
      </w:r>
      <w:r w:rsidRPr="007C49A2">
        <w:rPr>
          <w:rStyle w:val="StyleUnderline"/>
        </w:rPr>
        <w:t>.” From its historically illiterate “myth</w:t>
      </w:r>
      <w:r w:rsidRPr="00C04583">
        <w:rPr>
          <w:sz w:val="16"/>
        </w:rPr>
        <w:t xml:space="preserve"> of barter” to its shabby and degrading claims about human nature, </w:t>
      </w:r>
      <w:r w:rsidRPr="007C49A2">
        <w:rPr>
          <w:rStyle w:val="StyleUnderline"/>
        </w:rPr>
        <w:t xml:space="preserve">economics is not just a dismal but a fundamentally </w:t>
      </w:r>
      <w:r w:rsidRPr="007C49A2">
        <w:rPr>
          <w:rStyle w:val="Emphasis"/>
        </w:rPr>
        <w:t>fraudulent science</w:t>
      </w:r>
      <w:r w:rsidRPr="007C49A2">
        <w:rPr>
          <w:rStyle w:val="StyleUnderline"/>
        </w:rPr>
        <w:t xml:space="preserve"> as well, akin,</w:t>
      </w:r>
      <w:r w:rsidRPr="00C04583">
        <w:rPr>
          <w:sz w:val="16"/>
        </w:rPr>
        <w:t xml:space="preserve"> as Ruskin wrote in Unto This Last, </w:t>
      </w:r>
      <w:r w:rsidRPr="007C49A2">
        <w:rPr>
          <w:rStyle w:val="StyleUnderline"/>
        </w:rPr>
        <w:t>to “</w:t>
      </w:r>
      <w:r w:rsidRPr="007C49A2">
        <w:rPr>
          <w:rStyle w:val="Emphasis"/>
        </w:rPr>
        <w:t>alchemy</w:t>
      </w:r>
      <w:r w:rsidRPr="007C49A2">
        <w:rPr>
          <w:rStyle w:val="StyleUnderline"/>
        </w:rPr>
        <w:t xml:space="preserve">, </w:t>
      </w:r>
      <w:r w:rsidRPr="007C49A2">
        <w:rPr>
          <w:rStyle w:val="Emphasis"/>
        </w:rPr>
        <w:t>astrology</w:t>
      </w:r>
      <w:r w:rsidRPr="007C49A2">
        <w:rPr>
          <w:rStyle w:val="StyleUnderline"/>
        </w:rPr>
        <w:t xml:space="preserve">, </w:t>
      </w:r>
      <w:r w:rsidRPr="007C49A2">
        <w:rPr>
          <w:rStyle w:val="Emphasis"/>
        </w:rPr>
        <w:t>witchcraft</w:t>
      </w:r>
      <w:r w:rsidRPr="00C04583">
        <w:rPr>
          <w:sz w:val="16"/>
        </w:rPr>
        <w:t>, and other such popular creeds.”25</w:t>
      </w:r>
    </w:p>
    <w:p w14:paraId="5548601E" w14:textId="77777777" w:rsidR="001E00C7" w:rsidRPr="00C04583" w:rsidRDefault="001E00C7" w:rsidP="001E00C7">
      <w:pPr>
        <w:rPr>
          <w:sz w:val="16"/>
        </w:rPr>
      </w:pPr>
      <w:r w:rsidRPr="00C04583">
        <w:rPr>
          <w:sz w:val="16"/>
        </w:rPr>
        <w:t>Ruskin’s courageous and bracing indictment of economics arose from his Romantic imagination, and this book partakes unashamedly of his sacramental Romanticism. “</w:t>
      </w:r>
      <w:r w:rsidRPr="00D123C6">
        <w:rPr>
          <w:rStyle w:val="StyleUnderline"/>
        </w:rPr>
        <w:t>Imagination” was</w:t>
      </w:r>
      <w:r w:rsidRPr="00C04583">
        <w:rPr>
          <w:sz w:val="16"/>
        </w:rPr>
        <w:t xml:space="preserve">, to the Romantics, primarily a form of vision, </w:t>
      </w:r>
      <w:r w:rsidRPr="00D123C6">
        <w:rPr>
          <w:rStyle w:val="StyleUnderline"/>
        </w:rPr>
        <w:t>a mode of realism, an insight into the nature of reality that was irreducible to</w:t>
      </w:r>
      <w:r w:rsidRPr="00C04583">
        <w:rPr>
          <w:sz w:val="16"/>
        </w:rPr>
        <w:t xml:space="preserve">, but not contradictory of, </w:t>
      </w:r>
      <w:r w:rsidRPr="00D123C6">
        <w:rPr>
          <w:rStyle w:val="StyleUnderline"/>
        </w:rPr>
        <w:t>the knowledge provided by scientific investigation. Romantic social criticism did not claim the imprimatur of science as did Marxism and other modern social theories</w:t>
      </w:r>
      <w:r w:rsidRPr="00C04583">
        <w:rPr>
          <w:sz w:val="16"/>
        </w:rPr>
        <w:t xml:space="preserve">, yet the Romantic lineage of opposition to “disenchantment” </w:t>
      </w:r>
      <w:r w:rsidRPr="00D123C6">
        <w:rPr>
          <w:rStyle w:val="StyleUnderline"/>
        </w:rPr>
        <w:t>and capitalism has proved to be more resilient</w:t>
      </w:r>
      <w:r w:rsidRPr="00C04583">
        <w:rPr>
          <w:sz w:val="16"/>
        </w:rPr>
        <w:t xml:space="preserve"> and humane </w:t>
      </w:r>
      <w:r w:rsidRPr="00D123C6">
        <w:rPr>
          <w:rStyle w:val="StyleUnderline"/>
        </w:rPr>
        <w:t>than Marxism, “progressivism,” or social democracy.</w:t>
      </w:r>
      <w:r w:rsidRPr="00C04583">
        <w:rPr>
          <w:sz w:val="16"/>
        </w:rPr>
        <w:t xml:space="preserve"> Indeed, </w:t>
      </w:r>
      <w:r w:rsidRPr="00D123C6">
        <w:rPr>
          <w:rStyle w:val="StyleUnderline"/>
        </w:rPr>
        <w:t xml:space="preserve">it is more </w:t>
      </w:r>
      <w:r w:rsidRPr="00D123C6">
        <w:rPr>
          <w:rStyle w:val="Emphasis"/>
        </w:rPr>
        <w:t>urgently relevant</w:t>
      </w:r>
      <w:r w:rsidRPr="00D123C6">
        <w:rPr>
          <w:rStyle w:val="StyleUnderline"/>
        </w:rPr>
        <w:t xml:space="preserve"> to a world </w:t>
      </w:r>
      <w:r w:rsidRPr="00D123C6">
        <w:rPr>
          <w:rStyle w:val="Emphasis"/>
        </w:rPr>
        <w:t>hurtling</w:t>
      </w:r>
      <w:r w:rsidRPr="00D123C6">
        <w:rPr>
          <w:rStyle w:val="StyleUnderline"/>
        </w:rPr>
        <w:t xml:space="preserve"> ever faster to </w:t>
      </w:r>
      <w:r w:rsidRPr="00D123C6">
        <w:rPr>
          <w:rStyle w:val="Emphasis"/>
        </w:rPr>
        <w:t>barbarism</w:t>
      </w:r>
      <w:r w:rsidRPr="00D123C6">
        <w:rPr>
          <w:rStyle w:val="StyleUnderline"/>
        </w:rPr>
        <w:t xml:space="preserve"> and </w:t>
      </w:r>
      <w:r w:rsidRPr="00D123C6">
        <w:rPr>
          <w:rStyle w:val="Emphasis"/>
        </w:rPr>
        <w:t>ecological calamity</w:t>
      </w:r>
      <w:r w:rsidRPr="00C04583">
        <w:rPr>
          <w:sz w:val="16"/>
        </w:rPr>
        <w:t xml:space="preserve">. I wrote this book in part out of a belief that </w:t>
      </w:r>
      <w:r w:rsidRPr="00D123C6">
        <w:rPr>
          <w:rStyle w:val="StyleUnderline"/>
        </w:rPr>
        <w:t xml:space="preserve">many on the “left” continue to share far too much with their antagonists: an ideology of “progress” defined as </w:t>
      </w:r>
      <w:r w:rsidRPr="00D123C6">
        <w:rPr>
          <w:rStyle w:val="Emphasis"/>
        </w:rPr>
        <w:t>unlimited economic growth</w:t>
      </w:r>
      <w:r w:rsidRPr="00D123C6">
        <w:rPr>
          <w:rStyle w:val="StyleUnderline"/>
        </w:rPr>
        <w:t xml:space="preserve"> and </w:t>
      </w:r>
      <w:r w:rsidRPr="00D123C6">
        <w:rPr>
          <w:rStyle w:val="Emphasis"/>
        </w:rPr>
        <w:t>technological development</w:t>
      </w:r>
      <w:r w:rsidRPr="00D123C6">
        <w:rPr>
          <w:rStyle w:val="StyleUnderline"/>
        </w:rPr>
        <w:t xml:space="preserve">, as well as an </w:t>
      </w:r>
      <w:r w:rsidRPr="00D123C6">
        <w:rPr>
          <w:rStyle w:val="Emphasis"/>
        </w:rPr>
        <w:t>acceptance</w:t>
      </w:r>
      <w:r w:rsidRPr="00D123C6">
        <w:rPr>
          <w:rStyle w:val="StyleUnderline"/>
        </w:rPr>
        <w:t xml:space="preserve"> of the </w:t>
      </w:r>
      <w:r w:rsidRPr="00D123C6">
        <w:rPr>
          <w:rStyle w:val="Emphasis"/>
        </w:rPr>
        <w:t>myth of disenchantment</w:t>
      </w:r>
      <w:r w:rsidRPr="00170610">
        <w:rPr>
          <w:rStyle w:val="StyleUnderline"/>
        </w:rPr>
        <w:t xml:space="preserve"> that underwrites the pursuit of such expansion. The Romantic antipathy to capitalism, mechanization, and disenchantment stemmed</w:t>
      </w:r>
      <w:r w:rsidRPr="00C04583">
        <w:rPr>
          <w:sz w:val="16"/>
        </w:rPr>
        <w:t xml:space="preserve"> not from a facile and nostalgic desire to return to the past, but </w:t>
      </w:r>
      <w:r w:rsidRPr="00170610">
        <w:rPr>
          <w:rStyle w:val="StyleUnderline"/>
        </w:rPr>
        <w:t xml:space="preserve">from a view that much of what passed for “progress” was in fact </w:t>
      </w:r>
      <w:r w:rsidRPr="00170610">
        <w:rPr>
          <w:rStyle w:val="Emphasis"/>
        </w:rPr>
        <w:t>inimical to human flourishing</w:t>
      </w:r>
      <w:r w:rsidRPr="00170610">
        <w:rPr>
          <w:rStyle w:val="StyleUnderline"/>
        </w:rPr>
        <w:t xml:space="preserve">: a specious productivity that </w:t>
      </w:r>
      <w:r w:rsidRPr="00170610">
        <w:rPr>
          <w:rStyle w:val="Emphasis"/>
        </w:rPr>
        <w:t>required</w:t>
      </w:r>
      <w:r w:rsidRPr="00170610">
        <w:rPr>
          <w:rStyle w:val="StyleUnderline"/>
        </w:rPr>
        <w:t xml:space="preserve"> the acceptance of </w:t>
      </w:r>
      <w:r w:rsidRPr="00170610">
        <w:rPr>
          <w:rStyle w:val="Emphasis"/>
        </w:rPr>
        <w:t>venality</w:t>
      </w:r>
      <w:r w:rsidRPr="00170610">
        <w:rPr>
          <w:rStyle w:val="StyleUnderline"/>
        </w:rPr>
        <w:t xml:space="preserve">, </w:t>
      </w:r>
      <w:r w:rsidRPr="00170610">
        <w:rPr>
          <w:rStyle w:val="Emphasis"/>
        </w:rPr>
        <w:t>injustice</w:t>
      </w:r>
      <w:r w:rsidRPr="00170610">
        <w:rPr>
          <w:rStyle w:val="StyleUnderline"/>
        </w:rPr>
        <w:t xml:space="preserve">, and </w:t>
      </w:r>
      <w:r w:rsidRPr="00170610">
        <w:rPr>
          <w:rStyle w:val="Emphasis"/>
        </w:rPr>
        <w:t>despoliation</w:t>
      </w:r>
      <w:r w:rsidRPr="00170610">
        <w:rPr>
          <w:rStyle w:val="StyleUnderline"/>
        </w:rPr>
        <w:t xml:space="preserve">; a </w:t>
      </w:r>
      <w:r w:rsidRPr="00170610">
        <w:rPr>
          <w:rStyle w:val="Emphasis"/>
        </w:rPr>
        <w:t>technological</w:t>
      </w:r>
      <w:r w:rsidRPr="00170610">
        <w:rPr>
          <w:rStyle w:val="StyleUnderline"/>
        </w:rPr>
        <w:t xml:space="preserve"> and </w:t>
      </w:r>
      <w:r w:rsidRPr="00170610">
        <w:rPr>
          <w:rStyle w:val="Emphasis"/>
        </w:rPr>
        <w:t>organizational efficiency</w:t>
      </w:r>
      <w:r w:rsidRPr="00170610">
        <w:rPr>
          <w:rStyle w:val="StyleUnderline"/>
        </w:rPr>
        <w:t xml:space="preserve"> that entailed the </w:t>
      </w:r>
      <w:r w:rsidRPr="00170610">
        <w:rPr>
          <w:rStyle w:val="Emphasis"/>
        </w:rPr>
        <w:t>industrialization of human beings</w:t>
      </w:r>
      <w:r w:rsidRPr="00170610">
        <w:rPr>
          <w:rStyle w:val="StyleUnderline"/>
        </w:rPr>
        <w:t>; and the primacy of the production of goods</w:t>
      </w:r>
      <w:r w:rsidRPr="00C04583">
        <w:rPr>
          <w:sz w:val="16"/>
        </w:rPr>
        <w:t xml:space="preserve"> over the cultivation and nurturance of men and women. This train of iniquities followed inevitably from the chauvinism of what William Blake called “single vision,” a blindness to the enormity of reality that led to a “Babylon builded in the waste.”26</w:t>
      </w:r>
    </w:p>
    <w:p w14:paraId="549C46D3" w14:textId="77777777" w:rsidR="001E00C7" w:rsidRPr="00C04583" w:rsidRDefault="001E00C7" w:rsidP="001E00C7">
      <w:pPr>
        <w:rPr>
          <w:sz w:val="16"/>
        </w:rPr>
      </w:pPr>
      <w:r w:rsidRPr="00D75210">
        <w:rPr>
          <w:rStyle w:val="StyleUnderline"/>
        </w:rPr>
        <w:t>Romantics redefined rather than rejected “realism” and “progress,” drawing on</w:t>
      </w:r>
      <w:r w:rsidRPr="00C04583">
        <w:rPr>
          <w:sz w:val="16"/>
        </w:rPr>
        <w:t xml:space="preserve"> the premodern customs and traditions of peasants, artisans, and artists: </w:t>
      </w:r>
      <w:r w:rsidRPr="00D75210">
        <w:rPr>
          <w:rStyle w:val="Emphasis"/>
        </w:rPr>
        <w:t>craftsmanship</w:t>
      </w:r>
      <w:r w:rsidRPr="00D75210">
        <w:rPr>
          <w:rStyle w:val="StyleUnderline"/>
        </w:rPr>
        <w:t xml:space="preserve">, </w:t>
      </w:r>
      <w:r w:rsidRPr="00D75210">
        <w:rPr>
          <w:rStyle w:val="Emphasis"/>
        </w:rPr>
        <w:t>mutual aid</w:t>
      </w:r>
      <w:r w:rsidRPr="00D75210">
        <w:rPr>
          <w:rStyle w:val="StyleUnderline"/>
        </w:rPr>
        <w:t>, and a conception of property that harkened back to the medieval practices of “</w:t>
      </w:r>
      <w:r w:rsidRPr="00D75210">
        <w:rPr>
          <w:rStyle w:val="Emphasis"/>
        </w:rPr>
        <w:t>the commons</w:t>
      </w:r>
      <w:r w:rsidRPr="00D75210">
        <w:rPr>
          <w:rStyle w:val="StyleUnderline"/>
        </w:rPr>
        <w:t>.”</w:t>
      </w:r>
      <w:r w:rsidRPr="00C04583">
        <w:rPr>
          <w:sz w:val="16"/>
        </w:rPr>
        <w:t xml:space="preserve"> Whether they believed in some traditional form of religion or translated it into secular idioms of enchantment, such as “art” or “beauty” or “organism,” </w:t>
      </w:r>
      <w:r w:rsidRPr="00D75210">
        <w:rPr>
          <w:rStyle w:val="StyleUnderline"/>
        </w:rPr>
        <w:t xml:space="preserve">Romantic anticapitalists tended to favor direct </w:t>
      </w:r>
      <w:r w:rsidRPr="00D75210">
        <w:rPr>
          <w:rStyle w:val="Emphasis"/>
        </w:rPr>
        <w:t>workers’ control of production</w:t>
      </w:r>
      <w:r w:rsidRPr="00D75210">
        <w:rPr>
          <w:rStyle w:val="StyleUnderline"/>
        </w:rPr>
        <w:t xml:space="preserve">; the </w:t>
      </w:r>
      <w:r w:rsidRPr="00D75210">
        <w:rPr>
          <w:rStyle w:val="Emphasis"/>
        </w:rPr>
        <w:t>restoration</w:t>
      </w:r>
      <w:r w:rsidRPr="00D75210">
        <w:rPr>
          <w:rStyle w:val="StyleUnderline"/>
        </w:rPr>
        <w:t xml:space="preserve"> of a </w:t>
      </w:r>
      <w:r w:rsidRPr="00D75210">
        <w:rPr>
          <w:rStyle w:val="Emphasis"/>
        </w:rPr>
        <w:t>human scale</w:t>
      </w:r>
      <w:r w:rsidRPr="00D75210">
        <w:rPr>
          <w:rStyle w:val="StyleUnderline"/>
        </w:rPr>
        <w:t xml:space="preserve"> in </w:t>
      </w:r>
      <w:r w:rsidRPr="00D75210">
        <w:rPr>
          <w:rStyle w:val="Emphasis"/>
        </w:rPr>
        <w:t>technics</w:t>
      </w:r>
      <w:r w:rsidRPr="00D75210">
        <w:rPr>
          <w:rStyle w:val="StyleUnderline"/>
        </w:rPr>
        <w:t xml:space="preserve"> and </w:t>
      </w:r>
      <w:r w:rsidRPr="00D75210">
        <w:rPr>
          <w:rStyle w:val="Emphasis"/>
        </w:rPr>
        <w:t>social relations</w:t>
      </w:r>
      <w:r w:rsidRPr="00D75210">
        <w:rPr>
          <w:rStyle w:val="StyleUnderline"/>
        </w:rPr>
        <w:t xml:space="preserve">; a </w:t>
      </w:r>
      <w:r w:rsidRPr="00D75210">
        <w:rPr>
          <w:rStyle w:val="Emphasis"/>
        </w:rPr>
        <w:t>sensitivity</w:t>
      </w:r>
      <w:r w:rsidRPr="00D75210">
        <w:rPr>
          <w:rStyle w:val="StyleUnderline"/>
        </w:rPr>
        <w:t xml:space="preserve"> to the </w:t>
      </w:r>
      <w:r w:rsidRPr="00D75210">
        <w:rPr>
          <w:rStyle w:val="Emphasis"/>
        </w:rPr>
        <w:t>natural world</w:t>
      </w:r>
      <w:r w:rsidRPr="00D75210">
        <w:rPr>
          <w:rStyle w:val="StyleUnderline"/>
        </w:rPr>
        <w:t xml:space="preserve"> that precluded its reduction to mere instrumental value</w:t>
      </w:r>
      <w:r w:rsidRPr="00C04583">
        <w:rPr>
          <w:sz w:val="16"/>
        </w:rPr>
        <w:t>; and an apotheosis of pleasure in making sometimes referred to as poesis, a union of reason, imagination, and creativity, an ideal of labor as a poetry of everyday life, and a form of human divinity. In work free of alienation and toil, we receive “the reward of creation,” as William Morris described it through a character in News from Nowhere (1890), “the wages that God gets, as people might have said time agone.”27</w:t>
      </w:r>
    </w:p>
    <w:p w14:paraId="0A55E406" w14:textId="77777777" w:rsidR="001E00C7" w:rsidRPr="003772DE" w:rsidRDefault="001E00C7" w:rsidP="001E00C7">
      <w:pPr>
        <w:rPr>
          <w:sz w:val="16"/>
        </w:rPr>
      </w:pPr>
      <w:r w:rsidRPr="00143813">
        <w:rPr>
          <w:rStyle w:val="StyleUnderline"/>
        </w:rPr>
        <w:t xml:space="preserve">Rendered </w:t>
      </w:r>
      <w:r w:rsidRPr="00143813">
        <w:rPr>
          <w:rStyle w:val="Emphasis"/>
        </w:rPr>
        <w:t>gaudy</w:t>
      </w:r>
      <w:r w:rsidRPr="00143813">
        <w:rPr>
          <w:rStyle w:val="StyleUnderline"/>
        </w:rPr>
        <w:t xml:space="preserve"> and </w:t>
      </w:r>
      <w:r w:rsidRPr="00143813">
        <w:rPr>
          <w:rStyle w:val="Emphasis"/>
        </w:rPr>
        <w:t>impoverished</w:t>
      </w:r>
      <w:r w:rsidRPr="00143813">
        <w:rPr>
          <w:rStyle w:val="StyleUnderline"/>
        </w:rPr>
        <w:t xml:space="preserve"> by the </w:t>
      </w:r>
      <w:r w:rsidRPr="00143813">
        <w:rPr>
          <w:rStyle w:val="Emphasis"/>
        </w:rPr>
        <w:t>tyranny of economics</w:t>
      </w:r>
      <w:r w:rsidRPr="00143813">
        <w:rPr>
          <w:rStyle w:val="StyleUnderline"/>
        </w:rPr>
        <w:t xml:space="preserve"> and the </w:t>
      </w:r>
      <w:r w:rsidRPr="00143813">
        <w:rPr>
          <w:rStyle w:val="Emphasis"/>
        </w:rPr>
        <w:t>enchantment</w:t>
      </w:r>
      <w:r w:rsidRPr="00143813">
        <w:rPr>
          <w:rStyle w:val="StyleUnderline"/>
        </w:rPr>
        <w:t xml:space="preserve"> of </w:t>
      </w:r>
      <w:r w:rsidRPr="00143813">
        <w:rPr>
          <w:rStyle w:val="Emphasis"/>
        </w:rPr>
        <w:t>neoliberal capitalism</w:t>
      </w:r>
      <w:r w:rsidRPr="00143813">
        <w:rPr>
          <w:rStyle w:val="StyleUnderline"/>
        </w:rPr>
        <w:t xml:space="preserve">, our </w:t>
      </w:r>
      <w:r w:rsidRPr="00143813">
        <w:rPr>
          <w:rStyle w:val="Emphasis"/>
        </w:rPr>
        <w:t>sensibilities need replenishment</w:t>
      </w:r>
      <w:r w:rsidRPr="00143813">
        <w:rPr>
          <w:rStyle w:val="StyleUnderline"/>
        </w:rPr>
        <w:t xml:space="preserve"> from the sacramental imagination. As Americans begin to experience the initial stages of imperial</w:t>
      </w:r>
      <w:r w:rsidRPr="00C04583">
        <w:rPr>
          <w:sz w:val="16"/>
        </w:rPr>
        <w:t xml:space="preserve"> sclerosis and </w:t>
      </w:r>
      <w:r w:rsidRPr="00143813">
        <w:rPr>
          <w:rStyle w:val="Emphasis"/>
        </w:rPr>
        <w:t>decline</w:t>
      </w:r>
      <w:r w:rsidRPr="00143813">
        <w:rPr>
          <w:rStyle w:val="StyleUnderline"/>
        </w:rPr>
        <w:t>, and as the advanced capitalist world</w:t>
      </w:r>
      <w:r w:rsidRPr="00C04583">
        <w:rPr>
          <w:sz w:val="16"/>
        </w:rPr>
        <w:t xml:space="preserve"> in general </w:t>
      </w:r>
      <w:r w:rsidRPr="00143813">
        <w:rPr>
          <w:rStyle w:val="StyleUnderline"/>
        </w:rPr>
        <w:t xml:space="preserve">discovers the reality of </w:t>
      </w:r>
      <w:r w:rsidRPr="00143813">
        <w:rPr>
          <w:rStyle w:val="Emphasis"/>
        </w:rPr>
        <w:t>ecological limits</w:t>
      </w:r>
      <w:r w:rsidRPr="00C04583">
        <w:rPr>
          <w:sz w:val="16"/>
        </w:rPr>
        <w:t xml:space="preserve">, we may find in what Marx called the “prehistory” of our species a perennial and redemptive wisdom. </w:t>
      </w:r>
      <w:r w:rsidRPr="00C04583">
        <w:rPr>
          <w:rStyle w:val="StyleUnderline"/>
        </w:rPr>
        <w:t>We will not be saved by our money, our weapons, or our technological virtuosity</w:t>
      </w:r>
      <w:r w:rsidRPr="00C04583">
        <w:rPr>
          <w:sz w:val="16"/>
        </w:rPr>
        <w:t>; we might be rescued by the joyful and unprofitable pursuits of love, beauty, and contemplation. No doubt this will all seem foolish to the shamans and magicians of pecuniary enchantment. But there are more things in heaven and earth than are dreamt of on Wall Street or in Silicon Valley.</w:t>
      </w:r>
    </w:p>
    <w:p w14:paraId="1C1965B7" w14:textId="77777777" w:rsidR="001E00C7" w:rsidRDefault="001E00C7" w:rsidP="001E00C7">
      <w:pPr>
        <w:pStyle w:val="Heading3"/>
      </w:pPr>
      <w:r>
        <w:t>Alternative---Solvency</w:t>
      </w:r>
    </w:p>
    <w:p w14:paraId="155FE56A" w14:textId="77777777" w:rsidR="001E00C7" w:rsidRDefault="001E00C7" w:rsidP="001E00C7">
      <w:pPr>
        <w:pStyle w:val="Heading4"/>
      </w:pPr>
      <w:r>
        <w:t>Worldwide movement is possible---</w:t>
      </w:r>
      <w:r w:rsidRPr="00FA36B3">
        <w:rPr>
          <w:u w:val="single"/>
        </w:rPr>
        <w:t>latent discontent</w:t>
      </w:r>
      <w:r>
        <w:t xml:space="preserve"> is mounting but unifying under </w:t>
      </w:r>
      <w:r w:rsidRPr="00FA36B3">
        <w:rPr>
          <w:u w:val="single"/>
        </w:rPr>
        <w:t>collective struggle</w:t>
      </w:r>
      <w:r>
        <w:t xml:space="preserve"> is a </w:t>
      </w:r>
      <w:r w:rsidRPr="00FA36B3">
        <w:rPr>
          <w:u w:val="single"/>
        </w:rPr>
        <w:t>historical necessity</w:t>
      </w:r>
      <w:r>
        <w:t xml:space="preserve"> to </w:t>
      </w:r>
      <w:r w:rsidRPr="00FA36B3">
        <w:rPr>
          <w:u w:val="single"/>
        </w:rPr>
        <w:t>preserve humanity</w:t>
      </w:r>
      <w:r>
        <w:t xml:space="preserve">. </w:t>
      </w:r>
    </w:p>
    <w:p w14:paraId="1AF0D55F" w14:textId="77777777" w:rsidR="001E00C7" w:rsidRDefault="001E00C7" w:rsidP="001E00C7">
      <w:r>
        <w:rPr>
          <w:rStyle w:val="Style13ptBold"/>
        </w:rPr>
        <w:t>Foster</w:t>
      </w:r>
      <w:r w:rsidRPr="00480346">
        <w:rPr>
          <w:rStyle w:val="Style13ptBold"/>
        </w:rPr>
        <w:t xml:space="preserve"> '</w:t>
      </w:r>
      <w:r>
        <w:rPr>
          <w:rStyle w:val="Style13ptBold"/>
        </w:rPr>
        <w:t>19</w:t>
      </w:r>
      <w:r w:rsidRPr="00480346">
        <w:rPr>
          <w:rStyle w:val="Style13ptBold"/>
        </w:rPr>
        <w:t xml:space="preserve"> </w:t>
      </w:r>
      <w:r>
        <w:t>[John Bellamy; 2/1/19; Professor of Sociology at the University of Oregon, PhD in Political Science from York University, President and Board Member of the Monthly Review; "Capitalism Has Failed—What Next?" https://monthlyreview.org/2019/02/01/capitalism-has-failed-what-next/]</w:t>
      </w:r>
    </w:p>
    <w:p w14:paraId="24366A64" w14:textId="77777777" w:rsidR="001E00C7" w:rsidRPr="00DA4EAF" w:rsidRDefault="001E00C7" w:rsidP="001E00C7">
      <w:pPr>
        <w:rPr>
          <w:sz w:val="16"/>
        </w:rPr>
      </w:pPr>
      <w:r w:rsidRPr="00DA4EAF">
        <w:rPr>
          <w:sz w:val="16"/>
        </w:rPr>
        <w:t xml:space="preserve">Indeed, </w:t>
      </w:r>
      <w:r w:rsidRPr="00E540E9">
        <w:rPr>
          <w:rStyle w:val="StyleUnderline"/>
        </w:rPr>
        <w:t>history has been unkind to all such attempts to provide detailed forecasts of the future</w:t>
      </w:r>
      <w:r w:rsidRPr="00DA4EAF">
        <w:rPr>
          <w:sz w:val="16"/>
        </w:rPr>
        <w:t xml:space="preserve">, particularly if they simply extend current trends and leave the bulk of humanity and their struggles out of the picture. </w:t>
      </w:r>
      <w:r w:rsidRPr="00E540E9">
        <w:rPr>
          <w:rStyle w:val="StyleUnderline"/>
        </w:rPr>
        <w:t xml:space="preserve">It is for this reason that a </w:t>
      </w:r>
      <w:r w:rsidRPr="00E540E9">
        <w:rPr>
          <w:rStyle w:val="Emphasis"/>
        </w:rPr>
        <w:t>dialectical view</w:t>
      </w:r>
      <w:r w:rsidRPr="00E540E9">
        <w:rPr>
          <w:rStyle w:val="StyleUnderline"/>
        </w:rPr>
        <w:t xml:space="preserve"> is so important. The actual course of history can </w:t>
      </w:r>
      <w:r w:rsidRPr="00E540E9">
        <w:rPr>
          <w:rStyle w:val="Emphasis"/>
        </w:rPr>
        <w:t>never be predicted</w:t>
      </w:r>
      <w:r w:rsidRPr="00E540E9">
        <w:rPr>
          <w:rStyle w:val="StyleUnderline"/>
        </w:rPr>
        <w:t xml:space="preserve">. The only thing certain about </w:t>
      </w:r>
      <w:r w:rsidRPr="00E540E9">
        <w:rPr>
          <w:rStyle w:val="Emphasis"/>
        </w:rPr>
        <w:t>historical change</w:t>
      </w:r>
      <w:r w:rsidRPr="00E540E9">
        <w:rPr>
          <w:rStyle w:val="StyleUnderline"/>
        </w:rPr>
        <w:t xml:space="preserve"> is the </w:t>
      </w:r>
      <w:r w:rsidRPr="00E540E9">
        <w:rPr>
          <w:rStyle w:val="Emphasis"/>
        </w:rPr>
        <w:t>existence</w:t>
      </w:r>
      <w:r w:rsidRPr="00E540E9">
        <w:rPr>
          <w:rStyle w:val="StyleUnderline"/>
        </w:rPr>
        <w:t xml:space="preserve"> of the </w:t>
      </w:r>
      <w:r w:rsidRPr="00E540E9">
        <w:rPr>
          <w:rStyle w:val="Emphasis"/>
        </w:rPr>
        <w:t>struggles</w:t>
      </w:r>
      <w:r w:rsidRPr="00E540E9">
        <w:rPr>
          <w:rStyle w:val="StyleUnderline"/>
        </w:rPr>
        <w:t xml:space="preserve"> that drive it forward and that guarantee its discontinuous character. Both </w:t>
      </w:r>
      <w:r w:rsidRPr="00E540E9">
        <w:rPr>
          <w:rStyle w:val="Emphasis"/>
        </w:rPr>
        <w:t>implosions</w:t>
      </w:r>
      <w:r w:rsidRPr="00E540E9">
        <w:rPr>
          <w:rStyle w:val="StyleUnderline"/>
        </w:rPr>
        <w:t xml:space="preserve"> and </w:t>
      </w:r>
      <w:r w:rsidRPr="00E540E9">
        <w:rPr>
          <w:rStyle w:val="Emphasis"/>
        </w:rPr>
        <w:t>explosions</w:t>
      </w:r>
      <w:r w:rsidRPr="00E540E9">
        <w:rPr>
          <w:rStyle w:val="StyleUnderline"/>
        </w:rPr>
        <w:t xml:space="preserve"> inevitably materialize, rendering the </w:t>
      </w:r>
      <w:r w:rsidRPr="00E540E9">
        <w:rPr>
          <w:rStyle w:val="Emphasis"/>
        </w:rPr>
        <w:t>world</w:t>
      </w:r>
      <w:r w:rsidRPr="00E540E9">
        <w:rPr>
          <w:rStyle w:val="StyleUnderline"/>
        </w:rPr>
        <w:t xml:space="preserve"> for new generations </w:t>
      </w:r>
      <w:r w:rsidRPr="00E540E9">
        <w:rPr>
          <w:rStyle w:val="Emphasis"/>
        </w:rPr>
        <w:t>different</w:t>
      </w:r>
      <w:r w:rsidRPr="00E540E9">
        <w:rPr>
          <w:rStyle w:val="StyleUnderline"/>
        </w:rPr>
        <w:t xml:space="preserve"> than that of the old. History points to </w:t>
      </w:r>
      <w:r w:rsidRPr="00E540E9">
        <w:rPr>
          <w:rStyle w:val="Emphasis"/>
        </w:rPr>
        <w:t>numerous social systems</w:t>
      </w:r>
      <w:r w:rsidRPr="00E540E9">
        <w:rPr>
          <w:rStyle w:val="StyleUnderline"/>
        </w:rPr>
        <w:t xml:space="preserve"> that have </w:t>
      </w:r>
      <w:r w:rsidRPr="00E540E9">
        <w:rPr>
          <w:rStyle w:val="Emphasis"/>
        </w:rPr>
        <w:t>reached</w:t>
      </w:r>
      <w:r w:rsidRPr="00E540E9">
        <w:rPr>
          <w:rStyle w:val="StyleUnderline"/>
        </w:rPr>
        <w:t xml:space="preserve"> the </w:t>
      </w:r>
      <w:r w:rsidRPr="00E540E9">
        <w:rPr>
          <w:rStyle w:val="Emphasis"/>
        </w:rPr>
        <w:t>limits</w:t>
      </w:r>
      <w:r w:rsidRPr="00E540E9">
        <w:rPr>
          <w:rStyle w:val="StyleUnderline"/>
        </w:rPr>
        <w:t xml:space="preserve"> of their ability to </w:t>
      </w:r>
      <w:r w:rsidRPr="00E540E9">
        <w:rPr>
          <w:rStyle w:val="Emphasis"/>
        </w:rPr>
        <w:t>adapt</w:t>
      </w:r>
      <w:r w:rsidRPr="00E540E9">
        <w:rPr>
          <w:rStyle w:val="StyleUnderline"/>
        </w:rPr>
        <w:t xml:space="preserve"> their </w:t>
      </w:r>
      <w:r w:rsidRPr="00E540E9">
        <w:rPr>
          <w:rStyle w:val="Emphasis"/>
        </w:rPr>
        <w:t>social relations</w:t>
      </w:r>
      <w:r w:rsidRPr="00DA4EAF">
        <w:rPr>
          <w:sz w:val="16"/>
        </w:rPr>
        <w:t xml:space="preserve"> to allow for the rational and sustainable use of developing productive forces. </w:t>
      </w:r>
      <w:r w:rsidRPr="00E540E9">
        <w:rPr>
          <w:rStyle w:val="StyleUnderline"/>
        </w:rPr>
        <w:t xml:space="preserve">Hence, the human past is dotted by </w:t>
      </w:r>
      <w:r w:rsidRPr="00E540E9">
        <w:rPr>
          <w:rStyle w:val="Emphasis"/>
        </w:rPr>
        <w:t>periods of regression</w:t>
      </w:r>
      <w:r w:rsidRPr="00E540E9">
        <w:rPr>
          <w:rStyle w:val="StyleUnderline"/>
        </w:rPr>
        <w:t xml:space="preserve">, followed by </w:t>
      </w:r>
      <w:r w:rsidRPr="00E540E9">
        <w:rPr>
          <w:rStyle w:val="Emphasis"/>
        </w:rPr>
        <w:t>revolutionary accelerations</w:t>
      </w:r>
      <w:r w:rsidRPr="00DA4EAF">
        <w:rPr>
          <w:sz w:val="16"/>
        </w:rPr>
        <w:t xml:space="preserve"> that sweep all before them. As the conservative historian Jacob Burckhardt declared in the nineteenth century, “a historical crisis” occurs when “a crisis in the whole state of things is produced, involving whole epochs and all or many peoples of the same civilization.… The historical process is suddenly accelerated in terrifying fashion. Developments which otherwise take centuries seem to flit by like phantoms in months or weeks, and are fulfilled.” He called this the “acceleration of historical processes.”91</w:t>
      </w:r>
    </w:p>
    <w:p w14:paraId="569C3FBD" w14:textId="77777777" w:rsidR="001E00C7" w:rsidRPr="00DA4EAF" w:rsidRDefault="001E00C7" w:rsidP="001E00C7">
      <w:pPr>
        <w:rPr>
          <w:sz w:val="16"/>
        </w:rPr>
      </w:pPr>
      <w:r w:rsidRPr="00DA4EAF">
        <w:rPr>
          <w:sz w:val="16"/>
        </w:rPr>
        <w:t>Burckhardt principally had in mind social revolutions, like the French Revolution of 1789. This was an acceleration of history that, as the modern French historian Georges Lefebvre explained, commenced as a series of widening revolutions, mutating with terrifying speed, from an aristocratic revolution to a bourgeois revolution to a popular revolution and then a peasant revolution—finally taking on the character of a historic “bloc, a single thing,” seemingly unconquerable, which reshaped much of world history.92</w:t>
      </w:r>
    </w:p>
    <w:p w14:paraId="43462574" w14:textId="77777777" w:rsidR="001E00C7" w:rsidRDefault="001E00C7" w:rsidP="001E00C7">
      <w:pPr>
        <w:rPr>
          <w:sz w:val="16"/>
        </w:rPr>
      </w:pPr>
      <w:r w:rsidRPr="00DA4EAF">
        <w:rPr>
          <w:sz w:val="16"/>
        </w:rPr>
        <w:t xml:space="preserve">Could such a revolutionary acceleration of history, though on an incomparably greater scale, happen in the twenty-first century? Most establishment commentators in the hegemonic countries of the world imperialist system would say no, based on their own narrow experience and limited view of history. Nevertheless, </w:t>
      </w:r>
      <w:r w:rsidRPr="00DA4EAF">
        <w:rPr>
          <w:rStyle w:val="Emphasis"/>
        </w:rPr>
        <w:t>revolutions</w:t>
      </w:r>
      <w:r w:rsidRPr="00DA4EAF">
        <w:rPr>
          <w:rStyle w:val="StyleUnderline"/>
        </w:rPr>
        <w:t xml:space="preserve"> continue to </w:t>
      </w:r>
      <w:r w:rsidRPr="00DA4EAF">
        <w:rPr>
          <w:rStyle w:val="Emphasis"/>
        </w:rPr>
        <w:t>break out</w:t>
      </w:r>
      <w:r w:rsidRPr="00DA4EAF">
        <w:rPr>
          <w:rStyle w:val="StyleUnderline"/>
        </w:rPr>
        <w:t xml:space="preserve"> in the periphery of the world system</w:t>
      </w:r>
      <w:r w:rsidRPr="00DA4EAF">
        <w:rPr>
          <w:sz w:val="16"/>
        </w:rPr>
        <w:t xml:space="preserve"> and are, even now, only put down by imperialist economic, political, and military interventions. Moreover, </w:t>
      </w:r>
      <w:r w:rsidRPr="00DA4EAF">
        <w:rPr>
          <w:rStyle w:val="StyleUnderline"/>
        </w:rPr>
        <w:t xml:space="preserve">the </w:t>
      </w:r>
      <w:r w:rsidRPr="00DA4EAF">
        <w:rPr>
          <w:rStyle w:val="Emphasis"/>
        </w:rPr>
        <w:t>failure of capitalism</w:t>
      </w:r>
      <w:r w:rsidRPr="00DA4EAF">
        <w:rPr>
          <w:rStyle w:val="StyleUnderline"/>
        </w:rPr>
        <w:t xml:space="preserve"> on a </w:t>
      </w:r>
      <w:r w:rsidRPr="00DA4EAF">
        <w:rPr>
          <w:rStyle w:val="Emphasis"/>
        </w:rPr>
        <w:t>planetary scale</w:t>
      </w:r>
      <w:r w:rsidRPr="00DA4EAF">
        <w:rPr>
          <w:rStyle w:val="StyleUnderline"/>
        </w:rPr>
        <w:t xml:space="preserve"> today </w:t>
      </w:r>
      <w:r w:rsidRPr="00DA4EAF">
        <w:rPr>
          <w:rStyle w:val="Emphasis"/>
        </w:rPr>
        <w:t>threatens all of civilization and life</w:t>
      </w:r>
      <w:r w:rsidRPr="00DA4EAF">
        <w:rPr>
          <w:rStyle w:val="StyleUnderline"/>
        </w:rPr>
        <w:t xml:space="preserve"> on the planet</w:t>
      </w:r>
      <w:r w:rsidRPr="00DA4EAF">
        <w:rPr>
          <w:sz w:val="16"/>
        </w:rPr>
        <w:t xml:space="preserve"> as we know it. </w:t>
      </w:r>
      <w:r w:rsidRPr="00DA4EAF">
        <w:rPr>
          <w:rStyle w:val="StyleUnderline"/>
        </w:rPr>
        <w:t xml:space="preserve">If </w:t>
      </w:r>
      <w:r w:rsidRPr="00DA4EAF">
        <w:rPr>
          <w:rStyle w:val="Emphasis"/>
        </w:rPr>
        <w:t>drastic changes</w:t>
      </w:r>
      <w:r w:rsidRPr="00DA4EAF">
        <w:rPr>
          <w:rStyle w:val="StyleUnderline"/>
        </w:rPr>
        <w:t xml:space="preserve"> are not made, </w:t>
      </w:r>
      <w:r w:rsidRPr="00DA4EAF">
        <w:rPr>
          <w:rStyle w:val="Emphasis"/>
        </w:rPr>
        <w:t>global temperature</w:t>
      </w:r>
      <w:r w:rsidRPr="00DA4EAF">
        <w:rPr>
          <w:rStyle w:val="StyleUnderline"/>
        </w:rPr>
        <w:t xml:space="preserve"> this century will increase by 4° or even 6°C</w:t>
      </w:r>
      <w:r w:rsidRPr="00DA4EAF">
        <w:rPr>
          <w:sz w:val="16"/>
        </w:rPr>
        <w:t xml:space="preserve"> from preindustrial times, </w:t>
      </w:r>
      <w:r w:rsidRPr="00DA4EAF">
        <w:rPr>
          <w:rStyle w:val="StyleUnderline"/>
        </w:rPr>
        <w:t xml:space="preserve">leading to conditions that will </w:t>
      </w:r>
      <w:r w:rsidRPr="00DA4EAF">
        <w:rPr>
          <w:rStyle w:val="Emphasis"/>
        </w:rPr>
        <w:t>imperil humankind</w:t>
      </w:r>
      <w:r w:rsidRPr="00DA4EAF">
        <w:rPr>
          <w:sz w:val="16"/>
        </w:rPr>
        <w:t xml:space="preserve"> as a whole. Meanwhile, the extreme capitalism of today seeks to expropriate and enclose all the bases of material existence, siphoning off almost the entire net social surplus and robbing the natural environment for the direct benefit of a miniscule few.</w:t>
      </w:r>
    </w:p>
    <w:p w14:paraId="7517AD47" w14:textId="77777777" w:rsidR="001E00C7" w:rsidRPr="00F150F2" w:rsidRDefault="001E00C7" w:rsidP="001E00C7">
      <w:pPr>
        <w:rPr>
          <w:sz w:val="16"/>
        </w:rPr>
      </w:pPr>
      <w:r w:rsidRPr="004851CF">
        <w:rPr>
          <w:rStyle w:val="StyleUnderline"/>
        </w:rPr>
        <w:t xml:space="preserve">As a </w:t>
      </w:r>
      <w:r w:rsidRPr="004851CF">
        <w:rPr>
          <w:rStyle w:val="Emphasis"/>
        </w:rPr>
        <w:t>direct result</w:t>
      </w:r>
      <w:r w:rsidRPr="004851CF">
        <w:rPr>
          <w:rStyle w:val="StyleUnderline"/>
        </w:rPr>
        <w:t xml:space="preserve"> of capitalist social relations, the </w:t>
      </w:r>
      <w:r w:rsidRPr="004851CF">
        <w:rPr>
          <w:rStyle w:val="Emphasis"/>
        </w:rPr>
        <w:t>material challenges</w:t>
      </w:r>
      <w:r w:rsidRPr="004851CF">
        <w:rPr>
          <w:rStyle w:val="StyleUnderline"/>
        </w:rPr>
        <w:t xml:space="preserve"> now facing humanity are greater than anything ever</w:t>
      </w:r>
      <w:r w:rsidRPr="00F150F2">
        <w:rPr>
          <w:sz w:val="16"/>
        </w:rPr>
        <w:t xml:space="preserve"> seen before, </w:t>
      </w:r>
      <w:r w:rsidRPr="004851CF">
        <w:rPr>
          <w:rStyle w:val="StyleUnderline"/>
        </w:rPr>
        <w:t xml:space="preserve">pointing to an </w:t>
      </w:r>
      <w:r w:rsidRPr="004851CF">
        <w:rPr>
          <w:rStyle w:val="Emphasis"/>
        </w:rPr>
        <w:t>accumulation of catastrophe</w:t>
      </w:r>
      <w:r w:rsidRPr="004851CF">
        <w:rPr>
          <w:rStyle w:val="StyleUnderline"/>
        </w:rPr>
        <w:t xml:space="preserve"> along with the </w:t>
      </w:r>
      <w:r w:rsidRPr="004851CF">
        <w:rPr>
          <w:rStyle w:val="Emphasis"/>
        </w:rPr>
        <w:t>accumulation of capital</w:t>
      </w:r>
      <w:r w:rsidRPr="00F150F2">
        <w:rPr>
          <w:sz w:val="16"/>
        </w:rPr>
        <w:t xml:space="preserve">.93 </w:t>
      </w:r>
      <w:r w:rsidRPr="004851CF">
        <w:rPr>
          <w:rStyle w:val="StyleUnderline"/>
        </w:rPr>
        <w:t>Hundreds of millions of people</w:t>
      </w:r>
      <w:r w:rsidRPr="00F150F2">
        <w:rPr>
          <w:sz w:val="16"/>
        </w:rPr>
        <w:t xml:space="preserve"> under these circumstances </w:t>
      </w:r>
      <w:r w:rsidRPr="004851CF">
        <w:rPr>
          <w:rStyle w:val="StyleUnderline"/>
        </w:rPr>
        <w:t xml:space="preserve">are already being </w:t>
      </w:r>
      <w:r w:rsidRPr="004851CF">
        <w:rPr>
          <w:rStyle w:val="Emphasis"/>
        </w:rPr>
        <w:t>drawn into struggles</w:t>
      </w:r>
      <w:r w:rsidRPr="004851CF">
        <w:rPr>
          <w:rStyle w:val="StyleUnderline"/>
        </w:rPr>
        <w:t xml:space="preserve"> with the system, creating the </w:t>
      </w:r>
      <w:r w:rsidRPr="004851CF">
        <w:rPr>
          <w:rStyle w:val="Emphasis"/>
        </w:rPr>
        <w:t>basis</w:t>
      </w:r>
      <w:r w:rsidRPr="004851CF">
        <w:rPr>
          <w:rStyle w:val="StyleUnderline"/>
        </w:rPr>
        <w:t xml:space="preserve"> of a new </w:t>
      </w:r>
      <w:r w:rsidRPr="004851CF">
        <w:rPr>
          <w:rStyle w:val="Emphasis"/>
        </w:rPr>
        <w:t>worldwide movement</w:t>
      </w:r>
      <w:r w:rsidRPr="004851CF">
        <w:rPr>
          <w:rStyle w:val="StyleUnderline"/>
        </w:rPr>
        <w:t xml:space="preserve"> toward socialism</w:t>
      </w:r>
      <w:r w:rsidRPr="00F150F2">
        <w:rPr>
          <w:sz w:val="16"/>
        </w:rPr>
        <w:t xml:space="preserve">. In his book </w:t>
      </w:r>
      <w:r w:rsidRPr="004851CF">
        <w:rPr>
          <w:rStyle w:val="StyleUnderline"/>
        </w:rPr>
        <w:t>Can the Working Class Change the World?</w:t>
      </w:r>
      <w:r w:rsidRPr="00F150F2">
        <w:rPr>
          <w:sz w:val="16"/>
        </w:rPr>
        <w:t xml:space="preserve"> Yates answers </w:t>
      </w:r>
      <w:r w:rsidRPr="004851CF">
        <w:rPr>
          <w:rStyle w:val="Emphasis"/>
        </w:rPr>
        <w:t>yes</w:t>
      </w:r>
      <w:r w:rsidRPr="004851CF">
        <w:rPr>
          <w:rStyle w:val="StyleUnderline"/>
        </w:rPr>
        <w:t>, it can. But</w:t>
      </w:r>
      <w:r w:rsidRPr="00F150F2">
        <w:rPr>
          <w:sz w:val="16"/>
        </w:rPr>
        <w:t xml:space="preserve"> it can </w:t>
      </w:r>
      <w:r w:rsidRPr="004851CF">
        <w:rPr>
          <w:rStyle w:val="StyleUnderline"/>
        </w:rPr>
        <w:t>only</w:t>
      </w:r>
      <w:r w:rsidRPr="00F150F2">
        <w:rPr>
          <w:sz w:val="16"/>
        </w:rPr>
        <w:t xml:space="preserve"> do so </w:t>
      </w:r>
      <w:r w:rsidRPr="004851CF">
        <w:rPr>
          <w:rStyle w:val="StyleUnderline"/>
        </w:rPr>
        <w:t xml:space="preserve">through a </w:t>
      </w:r>
      <w:r w:rsidRPr="004851CF">
        <w:rPr>
          <w:rStyle w:val="Emphasis"/>
        </w:rPr>
        <w:t>unifying struggle</w:t>
      </w:r>
      <w:r w:rsidRPr="004851CF">
        <w:rPr>
          <w:rStyle w:val="StyleUnderline"/>
        </w:rPr>
        <w:t xml:space="preserve"> by workers and peoples</w:t>
      </w:r>
      <w:r w:rsidRPr="00F150F2">
        <w:rPr>
          <w:sz w:val="16"/>
        </w:rPr>
        <w:t xml:space="preserve"> aimed at genuine socialism.94</w:t>
      </w:r>
    </w:p>
    <w:p w14:paraId="285F6A57" w14:textId="77777777" w:rsidR="001E00C7" w:rsidRPr="00F150F2" w:rsidRDefault="001E00C7" w:rsidP="001E00C7">
      <w:pPr>
        <w:rPr>
          <w:sz w:val="16"/>
        </w:rPr>
      </w:pPr>
      <w:r w:rsidRPr="00FB5AB8">
        <w:rPr>
          <w:rStyle w:val="StyleUnderline"/>
        </w:rPr>
        <w:t xml:space="preserve">It may be </w:t>
      </w:r>
      <w:r w:rsidRPr="00FB5AB8">
        <w:rPr>
          <w:rStyle w:val="Emphasis"/>
        </w:rPr>
        <w:t>objected</w:t>
      </w:r>
      <w:r w:rsidRPr="00FB5AB8">
        <w:rPr>
          <w:rStyle w:val="StyleUnderline"/>
        </w:rPr>
        <w:t xml:space="preserve"> that socialism has been tried and has failed and hence </w:t>
      </w:r>
      <w:r w:rsidRPr="00FB5AB8">
        <w:rPr>
          <w:rStyle w:val="Emphasis"/>
        </w:rPr>
        <w:t>no longer exists</w:t>
      </w:r>
      <w:r w:rsidRPr="00FB5AB8">
        <w:rPr>
          <w:rStyle w:val="StyleUnderline"/>
        </w:rPr>
        <w:t xml:space="preserve"> as an </w:t>
      </w:r>
      <w:r w:rsidRPr="00FB5AB8">
        <w:rPr>
          <w:rStyle w:val="Emphasis"/>
        </w:rPr>
        <w:t>alternative</w:t>
      </w:r>
      <w:r w:rsidRPr="00F150F2">
        <w:rPr>
          <w:sz w:val="16"/>
        </w:rPr>
        <w:t xml:space="preserve">. However, </w:t>
      </w:r>
      <w:r w:rsidRPr="00FB5AB8">
        <w:rPr>
          <w:rStyle w:val="StyleUnderline"/>
        </w:rPr>
        <w:t>like the earliest attempts at capitalism</w:t>
      </w:r>
      <w:r w:rsidRPr="00F150F2">
        <w:rPr>
          <w:sz w:val="16"/>
        </w:rPr>
        <w:t xml:space="preserve"> in the Italian city-states of the late Middle Ages, </w:t>
      </w:r>
      <w:r w:rsidRPr="00FB5AB8">
        <w:rPr>
          <w:rStyle w:val="StyleUnderline"/>
        </w:rPr>
        <w:t xml:space="preserve">which were </w:t>
      </w:r>
      <w:r w:rsidRPr="00FB5AB8">
        <w:rPr>
          <w:rStyle w:val="Emphasis"/>
        </w:rPr>
        <w:t>not strong enough</w:t>
      </w:r>
      <w:r w:rsidRPr="00FB5AB8">
        <w:rPr>
          <w:rStyle w:val="StyleUnderline"/>
        </w:rPr>
        <w:t xml:space="preserve"> to survive </w:t>
      </w:r>
      <w:r w:rsidRPr="00F150F2">
        <w:rPr>
          <w:sz w:val="16"/>
        </w:rPr>
        <w:t xml:space="preserve">amongst the </w:t>
      </w:r>
      <w:r w:rsidRPr="00FB5AB8">
        <w:rPr>
          <w:rStyle w:val="StyleUnderline"/>
        </w:rPr>
        <w:t>feudal societies</w:t>
      </w:r>
      <w:r w:rsidRPr="00F150F2">
        <w:rPr>
          <w:sz w:val="16"/>
        </w:rPr>
        <w:t xml:space="preserve"> that surrounded them, </w:t>
      </w:r>
      <w:r w:rsidRPr="00FB5AB8">
        <w:rPr>
          <w:rStyle w:val="StyleUnderline"/>
        </w:rPr>
        <w:t xml:space="preserve">the failure of the first experiments at socialism presage nothing but its </w:t>
      </w:r>
      <w:r w:rsidRPr="00FB5AB8">
        <w:rPr>
          <w:rStyle w:val="Emphasis"/>
        </w:rPr>
        <w:t>eventual rebirth</w:t>
      </w:r>
      <w:r w:rsidRPr="00FB5AB8">
        <w:rPr>
          <w:rStyle w:val="StyleUnderline"/>
        </w:rPr>
        <w:t xml:space="preserve"> in a new, </w:t>
      </w:r>
      <w:r w:rsidRPr="00FB5AB8">
        <w:rPr>
          <w:rStyle w:val="Emphasis"/>
        </w:rPr>
        <w:t>more revolutionary</w:t>
      </w:r>
      <w:r w:rsidRPr="00FB5AB8">
        <w:rPr>
          <w:rStyle w:val="StyleUnderline"/>
        </w:rPr>
        <w:t xml:space="preserve">, </w:t>
      </w:r>
      <w:r w:rsidRPr="00FB5AB8">
        <w:rPr>
          <w:rStyle w:val="Emphasis"/>
        </w:rPr>
        <w:t>more universal</w:t>
      </w:r>
      <w:r w:rsidRPr="00FB5AB8">
        <w:rPr>
          <w:rStyle w:val="StyleUnderline"/>
        </w:rPr>
        <w:t xml:space="preserve"> form, which examines and learns from the failures</w:t>
      </w:r>
      <w:r w:rsidRPr="00F150F2">
        <w:rPr>
          <w:sz w:val="16"/>
        </w:rPr>
        <w:t xml:space="preserve">.95 </w:t>
      </w:r>
      <w:r w:rsidRPr="00AF370E">
        <w:rPr>
          <w:rStyle w:val="StyleUnderline"/>
        </w:rPr>
        <w:t>Even in failure, socialism has this advantage over capitalism: it is motivated by the demand for “freedom in general,” rooted in substantive equality</w:t>
      </w:r>
      <w:r w:rsidRPr="00F150F2">
        <w:rPr>
          <w:sz w:val="16"/>
        </w:rPr>
        <w:t xml:space="preserve"> and sustainable human development—reflecting precisely those collective social relations, </w:t>
      </w:r>
      <w:r w:rsidRPr="00AF370E">
        <w:rPr>
          <w:rStyle w:val="StyleUnderline"/>
        </w:rPr>
        <w:t xml:space="preserve">borne of </w:t>
      </w:r>
      <w:r w:rsidRPr="00AF370E">
        <w:rPr>
          <w:rStyle w:val="Emphasis"/>
        </w:rPr>
        <w:t>historical necessity</w:t>
      </w:r>
      <w:r w:rsidRPr="00AF370E">
        <w:rPr>
          <w:rStyle w:val="StyleUnderline"/>
        </w:rPr>
        <w:t xml:space="preserve"> and the unending struggle for human freedom, </w:t>
      </w:r>
      <w:r w:rsidRPr="00AF370E">
        <w:rPr>
          <w:rStyle w:val="Emphasis"/>
        </w:rPr>
        <w:t>crucial</w:t>
      </w:r>
      <w:r w:rsidRPr="00AF370E">
        <w:rPr>
          <w:rStyle w:val="StyleUnderline"/>
        </w:rPr>
        <w:t xml:space="preserve"> to </w:t>
      </w:r>
      <w:r w:rsidRPr="00AF370E">
        <w:rPr>
          <w:rStyle w:val="Emphasis"/>
        </w:rPr>
        <w:t>human survival</w:t>
      </w:r>
      <w:r w:rsidRPr="00F150F2">
        <w:rPr>
          <w:sz w:val="16"/>
        </w:rPr>
        <w:t xml:space="preserve"> in our time.96</w:t>
      </w:r>
    </w:p>
    <w:p w14:paraId="6F7F54A8" w14:textId="77777777" w:rsidR="001E00C7" w:rsidRPr="00F150F2" w:rsidRDefault="001E00C7" w:rsidP="001E00C7">
      <w:pPr>
        <w:rPr>
          <w:sz w:val="16"/>
        </w:rPr>
      </w:pPr>
      <w:r w:rsidRPr="00F150F2">
        <w:rPr>
          <w:sz w:val="16"/>
        </w:rPr>
        <w:t xml:space="preserve">The great conservative economist Joseph Schumpeter, who, as Austrian finance minister in Red Vienna, had allied himself for a time with the socialist government and found himself attacked on all sides, once wrote that </w:t>
      </w:r>
      <w:r w:rsidRPr="00AF370E">
        <w:rPr>
          <w:rStyle w:val="StyleUnderline"/>
        </w:rPr>
        <w:t xml:space="preserve">capitalism would perish not because of “the weight of economic failure,” but rather because its “very success” in pursuing its </w:t>
      </w:r>
      <w:r w:rsidRPr="00AF370E">
        <w:rPr>
          <w:rStyle w:val="Emphasis"/>
        </w:rPr>
        <w:t>narrow economic ends</w:t>
      </w:r>
      <w:r w:rsidRPr="00AF370E">
        <w:rPr>
          <w:rStyle w:val="StyleUnderline"/>
        </w:rPr>
        <w:t xml:space="preserve">, had </w:t>
      </w:r>
      <w:r w:rsidRPr="00AF370E">
        <w:rPr>
          <w:rStyle w:val="Emphasis"/>
        </w:rPr>
        <w:t>undermined</w:t>
      </w:r>
      <w:r w:rsidRPr="00AF370E">
        <w:rPr>
          <w:rStyle w:val="StyleUnderline"/>
        </w:rPr>
        <w:t xml:space="preserve"> the </w:t>
      </w:r>
      <w:r w:rsidRPr="00AF370E">
        <w:rPr>
          <w:rStyle w:val="Emphasis"/>
        </w:rPr>
        <w:t>sociological foundations</w:t>
      </w:r>
      <w:r w:rsidRPr="00AF370E">
        <w:rPr>
          <w:rStyle w:val="StyleUnderline"/>
        </w:rPr>
        <w:t xml:space="preserve"> of its existence. Capitalism</w:t>
      </w:r>
      <w:r w:rsidRPr="00F150F2">
        <w:rPr>
          <w:sz w:val="16"/>
        </w:rPr>
        <w:t xml:space="preserve">, Schumpeter exclaimed, </w:t>
      </w:r>
      <w:r w:rsidRPr="00AF370E">
        <w:rPr>
          <w:rStyle w:val="StyleUnderline"/>
        </w:rPr>
        <w:t>“‘inevitably’ creates conditions in which it will not be able to live</w:t>
      </w:r>
      <w:r w:rsidRPr="00F150F2">
        <w:rPr>
          <w:sz w:val="16"/>
        </w:rPr>
        <w:t xml:space="preserve"> and which strongly point to socialism as its heir apparent.”97 He was, it turns out, in many ways correct, though not entirely in the way he expected. </w:t>
      </w:r>
      <w:r w:rsidRPr="00AF370E">
        <w:rPr>
          <w:rStyle w:val="StyleUnderline"/>
        </w:rPr>
        <w:t xml:space="preserve">The </w:t>
      </w:r>
      <w:r w:rsidRPr="00AF370E">
        <w:rPr>
          <w:rStyle w:val="Emphasis"/>
        </w:rPr>
        <w:t>global development</w:t>
      </w:r>
      <w:r w:rsidRPr="00AF370E">
        <w:rPr>
          <w:rStyle w:val="StyleUnderline"/>
        </w:rPr>
        <w:t xml:space="preserve"> of </w:t>
      </w:r>
      <w:r w:rsidRPr="00AF370E">
        <w:rPr>
          <w:rStyle w:val="Emphasis"/>
        </w:rPr>
        <w:t>monopoly capitalism</w:t>
      </w:r>
      <w:r w:rsidRPr="00AF370E">
        <w:rPr>
          <w:rStyle w:val="StyleUnderline"/>
        </w:rPr>
        <w:t xml:space="preserve"> and </w:t>
      </w:r>
      <w:r w:rsidRPr="00AF370E">
        <w:rPr>
          <w:rStyle w:val="Emphasis"/>
        </w:rPr>
        <w:t>financialization</w:t>
      </w:r>
      <w:r w:rsidRPr="00AF370E">
        <w:rPr>
          <w:rStyle w:val="StyleUnderline"/>
        </w:rPr>
        <w:t xml:space="preserve"> spearheaded by the very same counterrevolutionary neoliberalism</w:t>
      </w:r>
      <w:r w:rsidRPr="00F150F2">
        <w:rPr>
          <w:sz w:val="16"/>
        </w:rPr>
        <w:t xml:space="preserve"> that first arose in response to Red Vienna in the interwar years—at a time when Schumpeter himself was a major actor—</w:t>
      </w:r>
      <w:r w:rsidRPr="00EA2166">
        <w:rPr>
          <w:rStyle w:val="StyleUnderline"/>
        </w:rPr>
        <w:t xml:space="preserve">has now undermined the material bases, not so much of capitalism itself, but of global society and planetary ecology. The result has been the emergence of an “atmosphere of almost </w:t>
      </w:r>
      <w:r w:rsidRPr="00EA2166">
        <w:rPr>
          <w:rStyle w:val="Emphasis"/>
        </w:rPr>
        <w:t>universal hostility</w:t>
      </w:r>
      <w:r w:rsidRPr="00EA2166">
        <w:rPr>
          <w:rStyle w:val="StyleUnderline"/>
        </w:rPr>
        <w:t xml:space="preserve">” to the </w:t>
      </w:r>
      <w:r w:rsidRPr="00EA2166">
        <w:rPr>
          <w:rStyle w:val="Emphasis"/>
        </w:rPr>
        <w:t>prevailing social order</w:t>
      </w:r>
      <w:r w:rsidRPr="00F150F2">
        <w:rPr>
          <w:sz w:val="16"/>
        </w:rPr>
        <w:t>, though, playing out in the confused context of the present, less as opposition to capitalism itself than to neoliberalism.98</w:t>
      </w:r>
    </w:p>
    <w:p w14:paraId="02DFB50F" w14:textId="77777777" w:rsidR="001E00C7" w:rsidRPr="00F150F2" w:rsidRDefault="001E00C7" w:rsidP="001E00C7">
      <w:pPr>
        <w:rPr>
          <w:sz w:val="16"/>
        </w:rPr>
      </w:pPr>
      <w:r w:rsidRPr="00455FFA">
        <w:rPr>
          <w:rStyle w:val="StyleUnderline"/>
        </w:rPr>
        <w:t xml:space="preserve">It is capitalism’s undermining of the very basis of human existence that will eventually </w:t>
      </w:r>
      <w:r w:rsidRPr="00455FFA">
        <w:rPr>
          <w:rStyle w:val="Emphasis"/>
        </w:rPr>
        <w:t>compel</w:t>
      </w:r>
      <w:r w:rsidRPr="00455FFA">
        <w:rPr>
          <w:rStyle w:val="StyleUnderline"/>
        </w:rPr>
        <w:t xml:space="preserve"> the world’s </w:t>
      </w:r>
      <w:r w:rsidRPr="00455FFA">
        <w:rPr>
          <w:rStyle w:val="Emphasis"/>
        </w:rPr>
        <w:t>workers</w:t>
      </w:r>
      <w:r w:rsidRPr="00455FFA">
        <w:rPr>
          <w:rStyle w:val="StyleUnderline"/>
        </w:rPr>
        <w:t xml:space="preserve"> and </w:t>
      </w:r>
      <w:r w:rsidRPr="00455FFA">
        <w:rPr>
          <w:rStyle w:val="Emphasis"/>
        </w:rPr>
        <w:t>peoples</w:t>
      </w:r>
      <w:r w:rsidRPr="00455FFA">
        <w:rPr>
          <w:rStyle w:val="StyleUnderline"/>
        </w:rPr>
        <w:t xml:space="preserve"> to </w:t>
      </w:r>
      <w:r w:rsidRPr="00455FFA">
        <w:rPr>
          <w:rStyle w:val="Emphasis"/>
        </w:rPr>
        <w:t>seek new roads forward</w:t>
      </w:r>
      <w:r w:rsidRPr="00455FFA">
        <w:rPr>
          <w:rStyle w:val="StyleUnderline"/>
        </w:rPr>
        <w:t xml:space="preserve">. An </w:t>
      </w:r>
      <w:r w:rsidRPr="00455FFA">
        <w:rPr>
          <w:rStyle w:val="Emphasis"/>
        </w:rPr>
        <w:t>inclusive</w:t>
      </w:r>
      <w:r w:rsidRPr="00455FFA">
        <w:rPr>
          <w:rStyle w:val="StyleUnderline"/>
        </w:rPr>
        <w:t xml:space="preserve">, </w:t>
      </w:r>
      <w:r w:rsidRPr="00455FFA">
        <w:rPr>
          <w:rStyle w:val="Emphasis"/>
        </w:rPr>
        <w:t>class-based movement</w:t>
      </w:r>
      <w:r w:rsidRPr="00455FFA">
        <w:rPr>
          <w:rStyle w:val="StyleUnderline"/>
        </w:rPr>
        <w:t xml:space="preserve"> toward socialism in this century will </w:t>
      </w:r>
      <w:r w:rsidRPr="00455FFA">
        <w:rPr>
          <w:rStyle w:val="Emphasis"/>
        </w:rPr>
        <w:t>open up the possibility</w:t>
      </w:r>
      <w:r w:rsidRPr="00455FFA">
        <w:rPr>
          <w:rStyle w:val="StyleUnderline"/>
        </w:rPr>
        <w:t xml:space="preserve"> of qualitative </w:t>
      </w:r>
      <w:r w:rsidRPr="00455FFA">
        <w:rPr>
          <w:rStyle w:val="Emphasis"/>
        </w:rPr>
        <w:t>new developments</w:t>
      </w:r>
      <w:r w:rsidRPr="00455FFA">
        <w:rPr>
          <w:rStyle w:val="StyleUnderline"/>
        </w:rPr>
        <w:t xml:space="preserve"> that the </w:t>
      </w:r>
      <w:r w:rsidRPr="00455FFA">
        <w:rPr>
          <w:rStyle w:val="Emphasis"/>
        </w:rPr>
        <w:t>anarchy</w:t>
      </w:r>
      <w:r w:rsidRPr="00455FFA">
        <w:rPr>
          <w:rStyle w:val="StyleUnderline"/>
        </w:rPr>
        <w:t xml:space="preserve"> of the capitalist-market society with its </w:t>
      </w:r>
      <w:r w:rsidRPr="00455FFA">
        <w:rPr>
          <w:rStyle w:val="Emphasis"/>
        </w:rPr>
        <w:t>monopolistic competition</w:t>
      </w:r>
      <w:r w:rsidRPr="00455FFA">
        <w:rPr>
          <w:rStyle w:val="StyleUnderline"/>
        </w:rPr>
        <w:t xml:space="preserve">, </w:t>
      </w:r>
      <w:r w:rsidRPr="00455FFA">
        <w:rPr>
          <w:rStyle w:val="Emphasis"/>
        </w:rPr>
        <w:t>extreme inequality</w:t>
      </w:r>
      <w:r w:rsidRPr="00455FFA">
        <w:rPr>
          <w:rStyle w:val="StyleUnderline"/>
        </w:rPr>
        <w:t xml:space="preserve">, and </w:t>
      </w:r>
      <w:r w:rsidRPr="00455FFA">
        <w:rPr>
          <w:rStyle w:val="Emphasis"/>
        </w:rPr>
        <w:t>institutionalized greed</w:t>
      </w:r>
      <w:r w:rsidRPr="00455FFA">
        <w:rPr>
          <w:rStyle w:val="StyleUnderline"/>
        </w:rPr>
        <w:t xml:space="preserve"> cannot possibly offer</w:t>
      </w:r>
      <w:r w:rsidRPr="00F150F2">
        <w:rPr>
          <w:sz w:val="16"/>
        </w:rPr>
        <w:t xml:space="preserve">.99 This includes the development of a socialist technology, in which both the forms of technology utilized and the purposes to which they are put are channeled in social directions, as opposed to individual and class gain.100 </w:t>
      </w:r>
      <w:r w:rsidRPr="00455FFA">
        <w:rPr>
          <w:rStyle w:val="StyleUnderline"/>
        </w:rPr>
        <w:t xml:space="preserve">It introduces the prospect of long-term </w:t>
      </w:r>
      <w:r w:rsidRPr="00455FFA">
        <w:rPr>
          <w:rStyle w:val="Emphasis"/>
        </w:rPr>
        <w:t>democratic planning</w:t>
      </w:r>
      <w:r w:rsidRPr="00455FFA">
        <w:rPr>
          <w:rStyle w:val="StyleUnderline"/>
        </w:rPr>
        <w:t xml:space="preserve"> at all levels of society, allowing decisions to be made and distributions to occur outside the logic of the cash nexus</w:t>
      </w:r>
      <w:r w:rsidRPr="00F150F2">
        <w:rPr>
          <w:sz w:val="16"/>
        </w:rPr>
        <w:t>.101 Socialism, in its most radical form, is about substantive equality, community solidarity, and ecological sustainability; it is aimed at the unification—not simply division—of labor.</w:t>
      </w:r>
    </w:p>
    <w:p w14:paraId="5B31B606" w14:textId="77777777" w:rsidR="001E00C7" w:rsidRDefault="001E00C7" w:rsidP="001E00C7">
      <w:pPr>
        <w:pStyle w:val="Heading3"/>
      </w:pPr>
      <w:r>
        <w:t>AT: Not Concrete</w:t>
      </w:r>
    </w:p>
    <w:p w14:paraId="1D20D927" w14:textId="77777777" w:rsidR="001E00C7" w:rsidRPr="006541E9" w:rsidRDefault="001E00C7" w:rsidP="001E00C7">
      <w:pPr>
        <w:pStyle w:val="Heading4"/>
      </w:pPr>
      <w:r>
        <w:t xml:space="preserve">There’s no one-size-fix-all alternative---our task is shaping the </w:t>
      </w:r>
      <w:r w:rsidRPr="00B97FCC">
        <w:rPr>
          <w:u w:val="single"/>
        </w:rPr>
        <w:t>best proposals</w:t>
      </w:r>
      <w:r w:rsidRPr="00B97FCC">
        <w:t xml:space="preserve"> </w:t>
      </w:r>
      <w:r>
        <w:t xml:space="preserve">into a </w:t>
      </w:r>
      <w:r w:rsidRPr="00B97FCC">
        <w:rPr>
          <w:u w:val="single"/>
        </w:rPr>
        <w:t>unified alternative</w:t>
      </w:r>
      <w:r>
        <w:t xml:space="preserve"> to capitalism.</w:t>
      </w:r>
    </w:p>
    <w:p w14:paraId="103776E7" w14:textId="77777777" w:rsidR="001E00C7" w:rsidRPr="00584EDA" w:rsidRDefault="001E00C7" w:rsidP="001E00C7">
      <w:r>
        <w:rPr>
          <w:rStyle w:val="Style13ptBold"/>
        </w:rPr>
        <w:t xml:space="preserve">Monbiot </w:t>
      </w:r>
      <w:r w:rsidRPr="00584EDA">
        <w:rPr>
          <w:rStyle w:val="Style13ptBold"/>
        </w:rPr>
        <w:t>'</w:t>
      </w:r>
      <w:r>
        <w:rPr>
          <w:rStyle w:val="Style13ptBold"/>
        </w:rPr>
        <w:t>19</w:t>
      </w:r>
      <w:r w:rsidRPr="00584EDA">
        <w:rPr>
          <w:rStyle w:val="Style13ptBold"/>
        </w:rPr>
        <w:t xml:space="preserve"> </w:t>
      </w:r>
      <w:r>
        <w:t>[George; 4/25/19; columnist for The Guardian, has held visiting fellowships or professorships at the universities of Oxford (environmental policy), Bristol (philosophy), Keele (politics), Oxford Brookes (planning), and East London (environmental science); "Dare to declare capitalism dead – before it takes us all down with it," https://www.theguardian.com/commentisfree/2019/apr/25/capitalism-economic-system-survival-earth/]</w:t>
      </w:r>
    </w:p>
    <w:p w14:paraId="3AD92534" w14:textId="77777777" w:rsidR="001E00C7" w:rsidRPr="006541E9" w:rsidRDefault="001E00C7" w:rsidP="001E00C7">
      <w:pPr>
        <w:rPr>
          <w:sz w:val="16"/>
        </w:rPr>
      </w:pPr>
      <w:r w:rsidRPr="006541E9">
        <w:rPr>
          <w:rStyle w:val="StyleUnderline"/>
        </w:rPr>
        <w:t xml:space="preserve">So what does a </w:t>
      </w:r>
      <w:r w:rsidRPr="006541E9">
        <w:rPr>
          <w:rStyle w:val="Emphasis"/>
        </w:rPr>
        <w:t>better system</w:t>
      </w:r>
      <w:r w:rsidRPr="006541E9">
        <w:rPr>
          <w:rStyle w:val="StyleUnderline"/>
        </w:rPr>
        <w:t xml:space="preserve"> look like? I don’t have a </w:t>
      </w:r>
      <w:r w:rsidRPr="006541E9">
        <w:rPr>
          <w:rStyle w:val="Emphasis"/>
        </w:rPr>
        <w:t>complete answer</w:t>
      </w:r>
      <w:r w:rsidRPr="006541E9">
        <w:rPr>
          <w:rStyle w:val="StyleUnderline"/>
        </w:rPr>
        <w:t>, and I don’t believe any one person does. But I</w:t>
      </w:r>
      <w:r w:rsidRPr="006541E9">
        <w:rPr>
          <w:sz w:val="16"/>
        </w:rPr>
        <w:t xml:space="preserve"> think I </w:t>
      </w:r>
      <w:r w:rsidRPr="006541E9">
        <w:rPr>
          <w:rStyle w:val="StyleUnderline"/>
        </w:rPr>
        <w:t xml:space="preserve">see a </w:t>
      </w:r>
      <w:r w:rsidRPr="006541E9">
        <w:rPr>
          <w:rStyle w:val="Emphasis"/>
        </w:rPr>
        <w:t>rough framework</w:t>
      </w:r>
      <w:r w:rsidRPr="006541E9">
        <w:rPr>
          <w:rStyle w:val="StyleUnderline"/>
        </w:rPr>
        <w:t xml:space="preserve"> emerging</w:t>
      </w:r>
      <w:r w:rsidRPr="006541E9">
        <w:rPr>
          <w:sz w:val="16"/>
        </w:rPr>
        <w:t xml:space="preserve">. Part of it is provided by the ecological civilisation proposed by Jeremy Lent, one of the greatest thinkers of our age. Other elements come from Kate Raworth’s doughnut economics and the environmental thinking of Naomi Klein, Amitav Ghosh, Angaangaq Angakkorsuaq, Raj Patel and Bill McKibben. </w:t>
      </w:r>
      <w:r w:rsidRPr="006541E9">
        <w:rPr>
          <w:rStyle w:val="StyleUnderline"/>
        </w:rPr>
        <w:t xml:space="preserve">Part of the answer lies in the notion of “private sufficiency, public luxury”. Another part arises from the creation of a </w:t>
      </w:r>
      <w:r w:rsidRPr="006541E9">
        <w:rPr>
          <w:rStyle w:val="Emphasis"/>
        </w:rPr>
        <w:t>new conception of justice</w:t>
      </w:r>
      <w:r w:rsidRPr="006541E9">
        <w:rPr>
          <w:rStyle w:val="StyleUnderline"/>
        </w:rPr>
        <w:t xml:space="preserve"> based on this simple </w:t>
      </w:r>
      <w:r w:rsidRPr="006541E9">
        <w:rPr>
          <w:rStyle w:val="Emphasis"/>
        </w:rPr>
        <w:t>principle</w:t>
      </w:r>
      <w:r w:rsidRPr="006541E9">
        <w:rPr>
          <w:rStyle w:val="StyleUnderline"/>
        </w:rPr>
        <w:t xml:space="preserve">: every generation, everywhere, shall have an </w:t>
      </w:r>
      <w:r w:rsidRPr="006541E9">
        <w:rPr>
          <w:rStyle w:val="Emphasis"/>
        </w:rPr>
        <w:t>equal right</w:t>
      </w:r>
      <w:r w:rsidRPr="006541E9">
        <w:rPr>
          <w:rStyle w:val="StyleUnderline"/>
        </w:rPr>
        <w:t xml:space="preserve"> to the </w:t>
      </w:r>
      <w:r w:rsidRPr="006541E9">
        <w:rPr>
          <w:rStyle w:val="Emphasis"/>
        </w:rPr>
        <w:t>enjoyment</w:t>
      </w:r>
      <w:r w:rsidRPr="006541E9">
        <w:rPr>
          <w:rStyle w:val="StyleUnderline"/>
        </w:rPr>
        <w:t xml:space="preserve"> of </w:t>
      </w:r>
      <w:r w:rsidRPr="006541E9">
        <w:rPr>
          <w:rStyle w:val="Emphasis"/>
        </w:rPr>
        <w:t>natural wealth</w:t>
      </w:r>
      <w:r w:rsidRPr="006541E9">
        <w:rPr>
          <w:sz w:val="16"/>
        </w:rPr>
        <w:t>.</w:t>
      </w:r>
    </w:p>
    <w:p w14:paraId="377518F4" w14:textId="77777777" w:rsidR="001E00C7" w:rsidRPr="006541E9" w:rsidRDefault="001E00C7" w:rsidP="001E00C7">
      <w:pPr>
        <w:rPr>
          <w:sz w:val="16"/>
        </w:rPr>
      </w:pPr>
      <w:r w:rsidRPr="006541E9">
        <w:rPr>
          <w:sz w:val="16"/>
        </w:rPr>
        <w:t xml:space="preserve">I believe </w:t>
      </w:r>
      <w:r w:rsidRPr="006541E9">
        <w:rPr>
          <w:rStyle w:val="StyleUnderline"/>
        </w:rPr>
        <w:t xml:space="preserve">our task is to identify the </w:t>
      </w:r>
      <w:r w:rsidRPr="006541E9">
        <w:rPr>
          <w:rStyle w:val="Emphasis"/>
        </w:rPr>
        <w:t>best proposals</w:t>
      </w:r>
      <w:r w:rsidRPr="006541E9">
        <w:rPr>
          <w:rStyle w:val="StyleUnderline"/>
        </w:rPr>
        <w:t xml:space="preserve"> from many </w:t>
      </w:r>
      <w:r w:rsidRPr="006541E9">
        <w:rPr>
          <w:rStyle w:val="Emphasis"/>
        </w:rPr>
        <w:t>different thinkers</w:t>
      </w:r>
      <w:r w:rsidRPr="006541E9">
        <w:rPr>
          <w:rStyle w:val="StyleUnderline"/>
        </w:rPr>
        <w:t xml:space="preserve"> and </w:t>
      </w:r>
      <w:r w:rsidRPr="006541E9">
        <w:rPr>
          <w:rStyle w:val="Emphasis"/>
        </w:rPr>
        <w:t>shape them</w:t>
      </w:r>
      <w:r w:rsidRPr="006541E9">
        <w:rPr>
          <w:rStyle w:val="StyleUnderline"/>
        </w:rPr>
        <w:t xml:space="preserve"> into a </w:t>
      </w:r>
      <w:r w:rsidRPr="006541E9">
        <w:rPr>
          <w:rStyle w:val="Emphasis"/>
        </w:rPr>
        <w:t>coherent alternative</w:t>
      </w:r>
      <w:r w:rsidRPr="006541E9">
        <w:rPr>
          <w:rStyle w:val="StyleUnderline"/>
        </w:rPr>
        <w:t>. Because no economic system is only an economic</w:t>
      </w:r>
      <w:r w:rsidRPr="006541E9">
        <w:rPr>
          <w:sz w:val="16"/>
        </w:rPr>
        <w:t xml:space="preserve"> system </w:t>
      </w:r>
      <w:r w:rsidRPr="006541E9">
        <w:rPr>
          <w:rStyle w:val="StyleUnderline"/>
        </w:rPr>
        <w:t xml:space="preserve">but intrudes into every aspect of our lives, we need many minds from various disciplines – </w:t>
      </w:r>
      <w:r w:rsidRPr="006541E9">
        <w:rPr>
          <w:rStyle w:val="Emphasis"/>
        </w:rPr>
        <w:t>economic</w:t>
      </w:r>
      <w:r w:rsidRPr="006541E9">
        <w:rPr>
          <w:rStyle w:val="StyleUnderline"/>
        </w:rPr>
        <w:t xml:space="preserve">, </w:t>
      </w:r>
      <w:r w:rsidRPr="006541E9">
        <w:rPr>
          <w:rStyle w:val="Emphasis"/>
        </w:rPr>
        <w:t>environmental</w:t>
      </w:r>
      <w:r w:rsidRPr="006541E9">
        <w:rPr>
          <w:rStyle w:val="StyleUnderline"/>
        </w:rPr>
        <w:t xml:space="preserve">, </w:t>
      </w:r>
      <w:r w:rsidRPr="006541E9">
        <w:rPr>
          <w:rStyle w:val="Emphasis"/>
        </w:rPr>
        <w:t>political</w:t>
      </w:r>
      <w:r w:rsidRPr="006541E9">
        <w:rPr>
          <w:rStyle w:val="StyleUnderline"/>
        </w:rPr>
        <w:t xml:space="preserve">, </w:t>
      </w:r>
      <w:r w:rsidRPr="006541E9">
        <w:rPr>
          <w:rStyle w:val="Emphasis"/>
        </w:rPr>
        <w:t>cultural</w:t>
      </w:r>
      <w:r w:rsidRPr="006541E9">
        <w:rPr>
          <w:rStyle w:val="StyleUnderline"/>
        </w:rPr>
        <w:t xml:space="preserve">, </w:t>
      </w:r>
      <w:r w:rsidRPr="006541E9">
        <w:rPr>
          <w:rStyle w:val="Emphasis"/>
        </w:rPr>
        <w:t>social</w:t>
      </w:r>
      <w:r w:rsidRPr="006541E9">
        <w:rPr>
          <w:rStyle w:val="StyleUnderline"/>
        </w:rPr>
        <w:t xml:space="preserve"> and </w:t>
      </w:r>
      <w:r w:rsidRPr="006541E9">
        <w:rPr>
          <w:rStyle w:val="Emphasis"/>
        </w:rPr>
        <w:t>logistical</w:t>
      </w:r>
      <w:r w:rsidRPr="006541E9">
        <w:rPr>
          <w:rStyle w:val="StyleUnderline"/>
        </w:rPr>
        <w:t xml:space="preserve"> – </w:t>
      </w:r>
      <w:r w:rsidRPr="006541E9">
        <w:rPr>
          <w:rStyle w:val="Emphasis"/>
        </w:rPr>
        <w:t>working collaboratively</w:t>
      </w:r>
      <w:r w:rsidRPr="006541E9">
        <w:rPr>
          <w:rStyle w:val="StyleUnderline"/>
        </w:rPr>
        <w:t xml:space="preserve"> to create a </w:t>
      </w:r>
      <w:r w:rsidRPr="006541E9">
        <w:rPr>
          <w:rStyle w:val="Emphasis"/>
        </w:rPr>
        <w:t>better way of organising</w:t>
      </w:r>
      <w:r w:rsidRPr="006541E9">
        <w:rPr>
          <w:sz w:val="16"/>
        </w:rPr>
        <w:t xml:space="preserve"> ourselves </w:t>
      </w:r>
      <w:r w:rsidRPr="006541E9">
        <w:rPr>
          <w:rStyle w:val="StyleUnderline"/>
        </w:rPr>
        <w:t>that meets our needs without destroying our home</w:t>
      </w:r>
      <w:r w:rsidRPr="006541E9">
        <w:rPr>
          <w:sz w:val="16"/>
        </w:rPr>
        <w:t>.</w:t>
      </w:r>
    </w:p>
    <w:p w14:paraId="224B130C" w14:textId="77777777" w:rsidR="001E00C7" w:rsidRPr="006541E9" w:rsidRDefault="001E00C7" w:rsidP="001E00C7">
      <w:pPr>
        <w:rPr>
          <w:rStyle w:val="StyleUnderline"/>
        </w:rPr>
      </w:pPr>
      <w:r w:rsidRPr="006541E9">
        <w:rPr>
          <w:rStyle w:val="StyleUnderline"/>
        </w:rPr>
        <w:t>Our choice comes down to this. Do we stop life to allow capitalism to continue, or stop capitalism to allow life to continue?</w:t>
      </w:r>
    </w:p>
    <w:p w14:paraId="352674FF" w14:textId="77777777" w:rsidR="001E00C7" w:rsidRDefault="001E00C7" w:rsidP="001E00C7">
      <w:pPr>
        <w:pStyle w:val="Heading3"/>
      </w:pPr>
      <w:r>
        <w:t xml:space="preserve">AT: Doesn’t Solve K </w:t>
      </w:r>
    </w:p>
    <w:p w14:paraId="1F6338F9" w14:textId="77777777" w:rsidR="001E00C7" w:rsidRPr="0068751B" w:rsidRDefault="001E00C7" w:rsidP="001E00C7">
      <w:pPr>
        <w:pStyle w:val="Heading4"/>
      </w:pPr>
      <w:r>
        <w:t xml:space="preserve">A genuinely anti-capitalist form of socialism solves our impacts. </w:t>
      </w:r>
    </w:p>
    <w:p w14:paraId="3C8D763C" w14:textId="77777777" w:rsidR="001E00C7" w:rsidRPr="0068751B" w:rsidRDefault="001E00C7" w:rsidP="001E00C7">
      <w:r>
        <w:rPr>
          <w:rStyle w:val="Style13ptBold"/>
        </w:rPr>
        <w:t>Foster</w:t>
      </w:r>
      <w:r w:rsidRPr="00480346">
        <w:rPr>
          <w:rStyle w:val="Style13ptBold"/>
        </w:rPr>
        <w:t xml:space="preserve"> '</w:t>
      </w:r>
      <w:r>
        <w:rPr>
          <w:rStyle w:val="Style13ptBold"/>
        </w:rPr>
        <w:t>19</w:t>
      </w:r>
      <w:r w:rsidRPr="00480346">
        <w:rPr>
          <w:rStyle w:val="Style13ptBold"/>
        </w:rPr>
        <w:t xml:space="preserve"> </w:t>
      </w:r>
      <w:r>
        <w:t>[John Bellamy; 2/1/19; Professor of Sociology at the University of Oregon, PhD in Political Science from York University, President and Board Member of the Monthly Review; "Capitalism Has Failed—What Next?" https://monthlyreview.org/2019/02/01/capitalism-has-failed-what-next/]</w:t>
      </w:r>
    </w:p>
    <w:p w14:paraId="19FDA41B" w14:textId="77777777" w:rsidR="001E00C7" w:rsidRPr="00F150F2" w:rsidRDefault="001E00C7" w:rsidP="001E00C7">
      <w:pPr>
        <w:rPr>
          <w:sz w:val="16"/>
        </w:rPr>
      </w:pPr>
      <w:r w:rsidRPr="00274DF9">
        <w:rPr>
          <w:rStyle w:val="StyleUnderline"/>
        </w:rPr>
        <w:t xml:space="preserve">Once </w:t>
      </w:r>
      <w:r w:rsidRPr="00274DF9">
        <w:rPr>
          <w:rStyle w:val="Emphasis"/>
        </w:rPr>
        <w:t>sustainable human development</w:t>
      </w:r>
      <w:r w:rsidRPr="00274DF9">
        <w:rPr>
          <w:rStyle w:val="StyleUnderline"/>
        </w:rPr>
        <w:t xml:space="preserve">, rooted not in exchange values, but in </w:t>
      </w:r>
      <w:r w:rsidRPr="00274DF9">
        <w:rPr>
          <w:rStyle w:val="Emphasis"/>
        </w:rPr>
        <w:t>use values</w:t>
      </w:r>
      <w:r w:rsidRPr="00274DF9">
        <w:rPr>
          <w:rStyle w:val="StyleUnderline"/>
        </w:rPr>
        <w:t xml:space="preserve"> and genuine </w:t>
      </w:r>
      <w:r w:rsidRPr="00274DF9">
        <w:rPr>
          <w:rStyle w:val="Emphasis"/>
        </w:rPr>
        <w:t>human needs</w:t>
      </w:r>
      <w:r w:rsidRPr="00274DF9">
        <w:rPr>
          <w:rStyle w:val="StyleUnderline"/>
        </w:rPr>
        <w:t xml:space="preserve">, comes to define historical advance, the future, which now seems closed, will </w:t>
      </w:r>
      <w:r w:rsidRPr="00274DF9">
        <w:rPr>
          <w:rStyle w:val="Emphasis"/>
        </w:rPr>
        <w:t>open up</w:t>
      </w:r>
      <w:r w:rsidRPr="00274DF9">
        <w:rPr>
          <w:rStyle w:val="StyleUnderline"/>
        </w:rPr>
        <w:t xml:space="preserve"> in a </w:t>
      </w:r>
      <w:r w:rsidRPr="00274DF9">
        <w:rPr>
          <w:rStyle w:val="Emphasis"/>
        </w:rPr>
        <w:t>myriad ways</w:t>
      </w:r>
      <w:r w:rsidRPr="00274DF9">
        <w:rPr>
          <w:rStyle w:val="StyleUnderline"/>
        </w:rPr>
        <w:t xml:space="preserve">, allowing for entirely </w:t>
      </w:r>
      <w:r w:rsidRPr="00274DF9">
        <w:rPr>
          <w:rStyle w:val="Emphasis"/>
        </w:rPr>
        <w:t>new</w:t>
      </w:r>
      <w:r w:rsidRPr="00274DF9">
        <w:rPr>
          <w:rStyle w:val="StyleUnderline"/>
        </w:rPr>
        <w:t xml:space="preserve">, more </w:t>
      </w:r>
      <w:r w:rsidRPr="00274DF9">
        <w:rPr>
          <w:rStyle w:val="Emphasis"/>
        </w:rPr>
        <w:t>qualitative</w:t>
      </w:r>
      <w:r w:rsidRPr="00274DF9">
        <w:rPr>
          <w:rStyle w:val="StyleUnderline"/>
        </w:rPr>
        <w:t xml:space="preserve">, and </w:t>
      </w:r>
      <w:r w:rsidRPr="00274DF9">
        <w:rPr>
          <w:rStyle w:val="Emphasis"/>
        </w:rPr>
        <w:t>collective forms</w:t>
      </w:r>
      <w:r w:rsidRPr="00274DF9">
        <w:rPr>
          <w:rStyle w:val="StyleUnderline"/>
        </w:rPr>
        <w:t xml:space="preserve"> of </w:t>
      </w:r>
      <w:r w:rsidRPr="00274DF9">
        <w:rPr>
          <w:rStyle w:val="Emphasis"/>
        </w:rPr>
        <w:t>development</w:t>
      </w:r>
      <w:r w:rsidRPr="00F150F2">
        <w:rPr>
          <w:sz w:val="16"/>
        </w:rPr>
        <w:t xml:space="preserve">.102 </w:t>
      </w:r>
      <w:r w:rsidRPr="00274DF9">
        <w:rPr>
          <w:rStyle w:val="StyleUnderline"/>
        </w:rPr>
        <w:t xml:space="preserve">This can be seen in the kinds of </w:t>
      </w:r>
      <w:r w:rsidRPr="00274DF9">
        <w:rPr>
          <w:rStyle w:val="Emphasis"/>
        </w:rPr>
        <w:t>needed practical measures</w:t>
      </w:r>
      <w:r w:rsidRPr="00274DF9">
        <w:rPr>
          <w:rStyle w:val="StyleUnderline"/>
        </w:rPr>
        <w:t xml:space="preserve"> that could be taken up, but which are </w:t>
      </w:r>
      <w:r w:rsidRPr="00274DF9">
        <w:rPr>
          <w:rStyle w:val="Emphasis"/>
        </w:rPr>
        <w:t>completely excluded</w:t>
      </w:r>
      <w:r w:rsidRPr="00274DF9">
        <w:rPr>
          <w:rStyle w:val="StyleUnderline"/>
        </w:rPr>
        <w:t xml:space="preserve"> under the present mode of production. It is not </w:t>
      </w:r>
      <w:r w:rsidRPr="00274DF9">
        <w:rPr>
          <w:rStyle w:val="Emphasis"/>
        </w:rPr>
        <w:t>physical impossibility</w:t>
      </w:r>
      <w:r w:rsidRPr="00274DF9">
        <w:rPr>
          <w:rStyle w:val="StyleUnderline"/>
        </w:rPr>
        <w:t>, or lack of economic surplus,</w:t>
      </w:r>
      <w:r w:rsidRPr="00F150F2">
        <w:rPr>
          <w:sz w:val="16"/>
        </w:rPr>
        <w:t xml:space="preserve"> most of which is currently squandered, </w:t>
      </w:r>
      <w:r w:rsidRPr="00274DF9">
        <w:rPr>
          <w:rStyle w:val="StyleUnderline"/>
        </w:rPr>
        <w:t>that stands in the way of</w:t>
      </w:r>
      <w:r w:rsidRPr="00F150F2">
        <w:rPr>
          <w:sz w:val="16"/>
        </w:rPr>
        <w:t xml:space="preserve"> the democratic control of investment, or the </w:t>
      </w:r>
      <w:r w:rsidRPr="00274DF9">
        <w:rPr>
          <w:rStyle w:val="StyleUnderline"/>
        </w:rPr>
        <w:t>satisfaction of basic needs</w:t>
      </w:r>
      <w:r w:rsidRPr="00F150F2">
        <w:rPr>
          <w:sz w:val="16"/>
        </w:rPr>
        <w:t>—</w:t>
      </w:r>
      <w:r w:rsidRPr="00274DF9">
        <w:rPr>
          <w:rStyle w:val="Emphasis"/>
        </w:rPr>
        <w:t>clean</w:t>
      </w:r>
      <w:r w:rsidRPr="00274DF9">
        <w:rPr>
          <w:rStyle w:val="StyleUnderline"/>
        </w:rPr>
        <w:t xml:space="preserve"> </w:t>
      </w:r>
      <w:r w:rsidRPr="00274DF9">
        <w:rPr>
          <w:rStyle w:val="Emphasis"/>
        </w:rPr>
        <w:t>air</w:t>
      </w:r>
      <w:r w:rsidRPr="00274DF9">
        <w:rPr>
          <w:rStyle w:val="StyleUnderline"/>
        </w:rPr>
        <w:t xml:space="preserve"> and </w:t>
      </w:r>
      <w:r w:rsidRPr="00274DF9">
        <w:rPr>
          <w:rStyle w:val="Emphasis"/>
        </w:rPr>
        <w:t>water</w:t>
      </w:r>
      <w:r w:rsidRPr="00F150F2">
        <w:rPr>
          <w:sz w:val="16"/>
        </w:rPr>
        <w:t>,</w:t>
      </w:r>
      <w:r w:rsidRPr="00274DF9">
        <w:rPr>
          <w:rStyle w:val="StyleUnderline"/>
        </w:rPr>
        <w:t xml:space="preserve"> </w:t>
      </w:r>
      <w:r w:rsidRPr="00274DF9">
        <w:rPr>
          <w:rStyle w:val="Emphasis"/>
        </w:rPr>
        <w:t>food</w:t>
      </w:r>
      <w:r w:rsidRPr="00274DF9">
        <w:rPr>
          <w:rStyle w:val="StyleUnderline"/>
        </w:rPr>
        <w:t xml:space="preserve">, </w:t>
      </w:r>
      <w:r w:rsidRPr="00274DF9">
        <w:rPr>
          <w:rStyle w:val="Emphasis"/>
        </w:rPr>
        <w:t>clothing</w:t>
      </w:r>
      <w:r w:rsidRPr="00274DF9">
        <w:rPr>
          <w:rStyle w:val="StyleUnderline"/>
        </w:rPr>
        <w:t xml:space="preserve">, </w:t>
      </w:r>
      <w:r w:rsidRPr="00274DF9">
        <w:rPr>
          <w:rStyle w:val="Emphasis"/>
        </w:rPr>
        <w:t>housing</w:t>
      </w:r>
      <w:r w:rsidRPr="00274DF9">
        <w:rPr>
          <w:rStyle w:val="StyleUnderline"/>
        </w:rPr>
        <w:t xml:space="preserve">, </w:t>
      </w:r>
      <w:r w:rsidRPr="00274DF9">
        <w:rPr>
          <w:rStyle w:val="Emphasis"/>
        </w:rPr>
        <w:t>education</w:t>
      </w:r>
      <w:r w:rsidRPr="00274DF9">
        <w:rPr>
          <w:rStyle w:val="StyleUnderline"/>
        </w:rPr>
        <w:t xml:space="preserve">, </w:t>
      </w:r>
      <w:r w:rsidRPr="00274DF9">
        <w:rPr>
          <w:rStyle w:val="Emphasis"/>
        </w:rPr>
        <w:t>health care</w:t>
      </w:r>
      <w:r w:rsidRPr="00274DF9">
        <w:rPr>
          <w:rStyle w:val="StyleUnderline"/>
        </w:rPr>
        <w:t xml:space="preserve">, </w:t>
      </w:r>
      <w:r w:rsidRPr="00274DF9">
        <w:rPr>
          <w:rStyle w:val="Emphasis"/>
        </w:rPr>
        <w:t>transportation</w:t>
      </w:r>
      <w:r w:rsidRPr="00274DF9">
        <w:rPr>
          <w:rStyle w:val="StyleUnderline"/>
        </w:rPr>
        <w:t xml:space="preserve">, and </w:t>
      </w:r>
      <w:r w:rsidRPr="00274DF9">
        <w:rPr>
          <w:rStyle w:val="Emphasis"/>
        </w:rPr>
        <w:t>useful work</w:t>
      </w:r>
      <w:r w:rsidRPr="00F150F2">
        <w:rPr>
          <w:sz w:val="16"/>
        </w:rPr>
        <w:t>—</w:t>
      </w:r>
      <w:r w:rsidRPr="00274DF9">
        <w:rPr>
          <w:rStyle w:val="StyleUnderline"/>
        </w:rPr>
        <w:t>for all. It is not the shortage of technological know-how or of material means</w:t>
      </w:r>
      <w:r w:rsidRPr="00F150F2">
        <w:rPr>
          <w:sz w:val="16"/>
        </w:rPr>
        <w:t xml:space="preserve"> that prevents the necessary ecological conversion to more sustainable forms of energy.103 </w:t>
      </w:r>
      <w:r w:rsidRPr="00274DF9">
        <w:rPr>
          <w:rStyle w:val="StyleUnderline"/>
        </w:rPr>
        <w:t xml:space="preserve">It is not some inherent division of humanity that obstructs the construction of a New International of workers and peoples directed against </w:t>
      </w:r>
      <w:r w:rsidRPr="00274DF9">
        <w:rPr>
          <w:rStyle w:val="Emphasis"/>
        </w:rPr>
        <w:t>capitalism</w:t>
      </w:r>
      <w:r w:rsidRPr="00274DF9">
        <w:rPr>
          <w:rStyle w:val="StyleUnderline"/>
        </w:rPr>
        <w:t xml:space="preserve">, </w:t>
      </w:r>
      <w:r w:rsidRPr="00274DF9">
        <w:rPr>
          <w:rStyle w:val="Emphasis"/>
        </w:rPr>
        <w:t>imperialism</w:t>
      </w:r>
      <w:r w:rsidRPr="00274DF9">
        <w:rPr>
          <w:rStyle w:val="StyleUnderline"/>
        </w:rPr>
        <w:t xml:space="preserve">, and </w:t>
      </w:r>
      <w:r w:rsidRPr="00274DF9">
        <w:rPr>
          <w:rStyle w:val="Emphasis"/>
        </w:rPr>
        <w:t>war</w:t>
      </w:r>
      <w:r w:rsidRPr="00F150F2">
        <w:rPr>
          <w:sz w:val="16"/>
        </w:rPr>
        <w:t xml:space="preserve">.104 </w:t>
      </w:r>
      <w:r w:rsidRPr="00274DF9">
        <w:rPr>
          <w:rStyle w:val="StyleUnderline"/>
        </w:rPr>
        <w:t xml:space="preserve">All of this is within our reach, but </w:t>
      </w:r>
      <w:r w:rsidRPr="00274DF9">
        <w:rPr>
          <w:rStyle w:val="Emphasis"/>
        </w:rPr>
        <w:t>requires</w:t>
      </w:r>
      <w:r w:rsidRPr="00274DF9">
        <w:rPr>
          <w:rStyle w:val="StyleUnderline"/>
        </w:rPr>
        <w:t xml:space="preserve"> pursuing a </w:t>
      </w:r>
      <w:r w:rsidRPr="00274DF9">
        <w:rPr>
          <w:rStyle w:val="Emphasis"/>
        </w:rPr>
        <w:t>logic that runs counter</w:t>
      </w:r>
      <w:r w:rsidRPr="00274DF9">
        <w:rPr>
          <w:rStyle w:val="StyleUnderline"/>
        </w:rPr>
        <w:t xml:space="preserve"> to that of </w:t>
      </w:r>
      <w:r w:rsidRPr="00274DF9">
        <w:rPr>
          <w:rStyle w:val="Emphasis"/>
        </w:rPr>
        <w:t>capitalism</w:t>
      </w:r>
      <w:r w:rsidRPr="00F150F2">
        <w:rPr>
          <w:sz w:val="16"/>
        </w:rPr>
        <w:t>.</w:t>
      </w:r>
    </w:p>
    <w:p w14:paraId="328D5E26" w14:textId="77777777" w:rsidR="001E00C7" w:rsidRDefault="001E00C7" w:rsidP="001E00C7">
      <w:pPr>
        <w:rPr>
          <w:sz w:val="16"/>
        </w:rPr>
      </w:pPr>
      <w:r w:rsidRPr="00F150F2">
        <w:rPr>
          <w:sz w:val="16"/>
        </w:rPr>
        <w:t xml:space="preserve">Humanity, Karl Marx wrote, “inevitably sets itself only such tasks as it is able to solve, since closer examination will always show that the problem itself arises only when the material conditions for its solution are already present or at least in the course of formation.”105 </w:t>
      </w:r>
      <w:r w:rsidRPr="00EB1EFB">
        <w:rPr>
          <w:rStyle w:val="StyleUnderline"/>
        </w:rPr>
        <w:t xml:space="preserve">The </w:t>
      </w:r>
      <w:r w:rsidRPr="00EB1EFB">
        <w:rPr>
          <w:rStyle w:val="Emphasis"/>
        </w:rPr>
        <w:t>very waste</w:t>
      </w:r>
      <w:r w:rsidRPr="00EB1EFB">
        <w:rPr>
          <w:rStyle w:val="StyleUnderline"/>
        </w:rPr>
        <w:t xml:space="preserve"> and </w:t>
      </w:r>
      <w:r w:rsidRPr="00EB1EFB">
        <w:rPr>
          <w:rStyle w:val="Emphasis"/>
        </w:rPr>
        <w:t>excess</w:t>
      </w:r>
      <w:r w:rsidRPr="00EB1EFB">
        <w:rPr>
          <w:rStyle w:val="StyleUnderline"/>
        </w:rPr>
        <w:t xml:space="preserve"> of today’s monopoly-finance capitalism, together with the development of </w:t>
      </w:r>
      <w:r w:rsidRPr="00EB1EFB">
        <w:rPr>
          <w:rStyle w:val="Emphasis"/>
        </w:rPr>
        <w:t>new means of communication</w:t>
      </w:r>
      <w:r w:rsidRPr="00EB1EFB">
        <w:rPr>
          <w:rStyle w:val="StyleUnderline"/>
        </w:rPr>
        <w:t xml:space="preserve"> that allow for greater human </w:t>
      </w:r>
      <w:r w:rsidRPr="00EB1EFB">
        <w:rPr>
          <w:rStyle w:val="Emphasis"/>
        </w:rPr>
        <w:t>coordination</w:t>
      </w:r>
      <w:r w:rsidRPr="00EB1EFB">
        <w:rPr>
          <w:rStyle w:val="StyleUnderline"/>
        </w:rPr>
        <w:t xml:space="preserve">, </w:t>
      </w:r>
      <w:r w:rsidRPr="00EB1EFB">
        <w:rPr>
          <w:rStyle w:val="Emphasis"/>
        </w:rPr>
        <w:t>planning</w:t>
      </w:r>
      <w:r w:rsidRPr="00EB1EFB">
        <w:rPr>
          <w:rStyle w:val="StyleUnderline"/>
        </w:rPr>
        <w:t xml:space="preserve">, and </w:t>
      </w:r>
      <w:r w:rsidRPr="00EB1EFB">
        <w:rPr>
          <w:rStyle w:val="Emphasis"/>
        </w:rPr>
        <w:t>democratic action</w:t>
      </w:r>
      <w:r w:rsidRPr="00F150F2">
        <w:rPr>
          <w:sz w:val="16"/>
        </w:rPr>
        <w:t xml:space="preserve"> than ever before, </w:t>
      </w:r>
      <w:r w:rsidRPr="00EB1EFB">
        <w:rPr>
          <w:rStyle w:val="StyleUnderline"/>
        </w:rPr>
        <w:t xml:space="preserve">suggest that there are </w:t>
      </w:r>
      <w:r w:rsidRPr="00EB1EFB">
        <w:rPr>
          <w:rStyle w:val="Emphasis"/>
        </w:rPr>
        <w:t>countless paths forward</w:t>
      </w:r>
      <w:r w:rsidRPr="00EB1EFB">
        <w:rPr>
          <w:rStyle w:val="StyleUnderline"/>
        </w:rPr>
        <w:t xml:space="preserve"> to a world of </w:t>
      </w:r>
      <w:r w:rsidRPr="00F150F2">
        <w:rPr>
          <w:rStyle w:val="Emphasis"/>
        </w:rPr>
        <w:t>substantive equality</w:t>
      </w:r>
      <w:r w:rsidRPr="00EB1EFB">
        <w:rPr>
          <w:rStyle w:val="StyleUnderline"/>
        </w:rPr>
        <w:t xml:space="preserve"> and </w:t>
      </w:r>
      <w:r w:rsidRPr="00F150F2">
        <w:rPr>
          <w:rStyle w:val="Emphasis"/>
        </w:rPr>
        <w:t>ecological sustainability</w:t>
      </w:r>
      <w:r w:rsidRPr="00F150F2">
        <w:rPr>
          <w:rStyle w:val="StyleUnderline"/>
        </w:rPr>
        <w:t xml:space="preserve"> once the world is freed from the </w:t>
      </w:r>
      <w:r w:rsidRPr="00F150F2">
        <w:rPr>
          <w:rStyle w:val="Emphasis"/>
        </w:rPr>
        <w:t>fetters of capital</w:t>
      </w:r>
      <w:r w:rsidRPr="00F150F2">
        <w:rPr>
          <w:sz w:val="16"/>
        </w:rPr>
        <w:t>.106</w:t>
      </w:r>
    </w:p>
    <w:p w14:paraId="7461B670" w14:textId="77777777" w:rsidR="001E00C7" w:rsidRDefault="001E00C7" w:rsidP="001E00C7">
      <w:pPr>
        <w:pStyle w:val="Heading3"/>
      </w:pPr>
      <w:r>
        <w:t>AT: Transition War</w:t>
      </w:r>
    </w:p>
    <w:p w14:paraId="63A0D056" w14:textId="77777777" w:rsidR="001E00C7" w:rsidRDefault="001E00C7" w:rsidP="001E00C7">
      <w:pPr>
        <w:pStyle w:val="Heading4"/>
      </w:pPr>
      <w:r>
        <w:t xml:space="preserve">Peaceful transition is possible but </w:t>
      </w:r>
      <w:r w:rsidRPr="005663B6">
        <w:rPr>
          <w:u w:val="single"/>
        </w:rPr>
        <w:t>try or die</w:t>
      </w:r>
      <w:r>
        <w:t xml:space="preserve"> for recovery post conflict if there’s war.</w:t>
      </w:r>
    </w:p>
    <w:p w14:paraId="2B655194" w14:textId="77777777" w:rsidR="001E00C7" w:rsidRPr="008F5D69" w:rsidRDefault="001E00C7" w:rsidP="001E00C7">
      <w:r>
        <w:rPr>
          <w:rStyle w:val="Style13ptBold"/>
        </w:rPr>
        <w:t xml:space="preserve">Hanappi </w:t>
      </w:r>
      <w:r w:rsidRPr="0091170D">
        <w:rPr>
          <w:rStyle w:val="Style13ptBold"/>
        </w:rPr>
        <w:t>'</w:t>
      </w:r>
      <w:r>
        <w:rPr>
          <w:rStyle w:val="Style13ptBold"/>
        </w:rPr>
        <w:t xml:space="preserve">19 </w:t>
      </w:r>
      <w:r>
        <w:t xml:space="preserve">[Hardy; 1/7/19; PhD in Economics from the University of Vienna, chair for Political Economy at the European Commission and director of the Vienna Institute for Political Economy Research; "From Integrated Capitalism to Disintegrating Capitalism. Scenarios of a Third World War," </w:t>
      </w:r>
      <w:hyperlink r:id="rId12" w:history="1">
        <w:r w:rsidRPr="00832091">
          <w:rPr>
            <w:rStyle w:val="Hyperlink"/>
          </w:rPr>
          <w:t>https://mpra.ub.uni-muenchen.de/91397/1/MPRA_paper_91397.pdf/</w:t>
        </w:r>
      </w:hyperlink>
      <w:r>
        <w:t>]</w:t>
      </w:r>
    </w:p>
    <w:p w14:paraId="68F7688A" w14:textId="77777777" w:rsidR="001E00C7" w:rsidRPr="003C6050" w:rsidRDefault="001E00C7" w:rsidP="001E00C7">
      <w:pPr>
        <w:rPr>
          <w:sz w:val="16"/>
        </w:rPr>
      </w:pPr>
      <w:r w:rsidRPr="003C6050">
        <w:rPr>
          <w:sz w:val="16"/>
        </w:rPr>
        <w:t xml:space="preserve">It should not come as a surprise that a </w:t>
      </w:r>
      <w:r w:rsidRPr="00EA485B">
        <w:rPr>
          <w:rStyle w:val="StyleUnderline"/>
        </w:rPr>
        <w:t>change of the dominant mode of production</w:t>
      </w:r>
      <w:r w:rsidRPr="003C6050">
        <w:rPr>
          <w:sz w:val="16"/>
        </w:rPr>
        <w:t xml:space="preserve"> of human society </w:t>
      </w:r>
      <w:r w:rsidRPr="00EA485B">
        <w:rPr>
          <w:rStyle w:val="StyleUnderline"/>
        </w:rPr>
        <w:t xml:space="preserve">takes place by a </w:t>
      </w:r>
      <w:r w:rsidRPr="00EA485B">
        <w:rPr>
          <w:rStyle w:val="Emphasis"/>
        </w:rPr>
        <w:t>clash</w:t>
      </w:r>
      <w:r w:rsidRPr="00EA485B">
        <w:rPr>
          <w:rStyle w:val="StyleUnderline"/>
        </w:rPr>
        <w:t xml:space="preserve"> of </w:t>
      </w:r>
      <w:r w:rsidRPr="00EA485B">
        <w:rPr>
          <w:rStyle w:val="Emphasis"/>
        </w:rPr>
        <w:t>brute forces</w:t>
      </w:r>
      <w:r w:rsidRPr="003C6050">
        <w:rPr>
          <w:sz w:val="16"/>
        </w:rPr>
        <w:t xml:space="preserve">, of worldwide war. Limiting his attention to the aspect of equality of men the anthropologist Walter Scheidel describes in fascinating historical detail how </w:t>
      </w:r>
      <w:r w:rsidRPr="00EA485B">
        <w:rPr>
          <w:rStyle w:val="StyleUnderline"/>
        </w:rPr>
        <w:t>wars always preceded the setup of large scale new organization of society</w:t>
      </w:r>
      <w:r w:rsidRPr="003C6050">
        <w:rPr>
          <w:sz w:val="16"/>
        </w:rPr>
        <w:t xml:space="preserve">, see [Scheidel, 2017]. To which extent such a war again is on the agenda today - contrary to the existence of DC - clearly is a question of forecasting. The previous section of this chapter used a scenario technique to sketch some contours of a possible third World War. These scenarios are not independent, mixtures of them are to be expected, e.g. a common strategy of a player in scenario 1 is to stir up national civil war (scenario 2) in a satellite country of its opponent (e.g. Yugoslavia); or to use the rhetoric of scenario 3 to support the fight of national class struggle (scenario 2). But </w:t>
      </w:r>
      <w:r w:rsidRPr="00EA485B">
        <w:rPr>
          <w:rStyle w:val="StyleUnderline"/>
        </w:rPr>
        <w:t>will WW3 happen at all?</w:t>
      </w:r>
    </w:p>
    <w:p w14:paraId="767264CD" w14:textId="77777777" w:rsidR="001E00C7" w:rsidRPr="00E0572F" w:rsidRDefault="001E00C7" w:rsidP="001E00C7">
      <w:pPr>
        <w:rPr>
          <w:sz w:val="16"/>
        </w:rPr>
      </w:pPr>
      <w:r w:rsidRPr="00EA485B">
        <w:rPr>
          <w:rStyle w:val="StyleUnderline"/>
        </w:rPr>
        <w:t>Not necessarily,</w:t>
      </w:r>
      <w:r w:rsidRPr="003C6050">
        <w:rPr>
          <w:sz w:val="16"/>
        </w:rPr>
        <w:t xml:space="preserve"> but with a frightening high probability. </w:t>
      </w:r>
      <w:r w:rsidRPr="00EA485B">
        <w:rPr>
          <w:rStyle w:val="StyleUnderline"/>
        </w:rPr>
        <w:t xml:space="preserve">Some </w:t>
      </w:r>
      <w:r w:rsidRPr="00EA485B">
        <w:rPr>
          <w:rStyle w:val="Emphasis"/>
        </w:rPr>
        <w:t>counterstrategies</w:t>
      </w:r>
      <w:r w:rsidRPr="00EA485B">
        <w:rPr>
          <w:rStyle w:val="StyleUnderline"/>
        </w:rPr>
        <w:t xml:space="preserve"> already have been mentioned</w:t>
      </w:r>
      <w:r w:rsidRPr="003C6050">
        <w:rPr>
          <w:sz w:val="16"/>
        </w:rPr>
        <w:t xml:space="preserve"> along the discussion of the scenarios. </w:t>
      </w:r>
      <w:r w:rsidRPr="00EA485B">
        <w:rPr>
          <w:rStyle w:val="StyleUnderline"/>
        </w:rPr>
        <w:t xml:space="preserve">The </w:t>
      </w:r>
      <w:r w:rsidRPr="00EA485B">
        <w:rPr>
          <w:rStyle w:val="Emphasis"/>
        </w:rPr>
        <w:t>immediate candidate</w:t>
      </w:r>
      <w:r w:rsidRPr="003C6050">
        <w:rPr>
          <w:sz w:val="16"/>
        </w:rPr>
        <w:t xml:space="preserve">, of course, </w:t>
      </w:r>
      <w:r w:rsidRPr="00EA485B">
        <w:rPr>
          <w:rStyle w:val="StyleUnderline"/>
        </w:rPr>
        <w:t xml:space="preserve">is a </w:t>
      </w:r>
      <w:r w:rsidRPr="00EA485B">
        <w:rPr>
          <w:rStyle w:val="Emphasis"/>
        </w:rPr>
        <w:t>global peace movement</w:t>
      </w:r>
      <w:r w:rsidRPr="003C6050">
        <w:rPr>
          <w:sz w:val="16"/>
        </w:rPr>
        <w:t xml:space="preserve">. This movement already played a pivotal role in ending the Vietnam War, being an incubator for the worldwide cultural revolution of 1968. As the short life and the macroeconomic impotence30 of this rebellion showed, any movement with durable impact needs not only roots in personal perceptions and feelings, it also needs a very sophisticated and well-developed blueprint of the overall working of a global democratic society. </w:t>
      </w:r>
      <w:r w:rsidRPr="003C6050">
        <w:rPr>
          <w:rStyle w:val="StyleUnderline"/>
        </w:rPr>
        <w:t xml:space="preserve">A mode of production is a complicated political economy entity, which needs a </w:t>
      </w:r>
      <w:r w:rsidRPr="003C6050">
        <w:rPr>
          <w:rStyle w:val="Emphasis"/>
        </w:rPr>
        <w:t>complicated system design</w:t>
      </w:r>
      <w:r w:rsidRPr="003C6050">
        <w:rPr>
          <w:rStyle w:val="StyleUnderline"/>
        </w:rPr>
        <w:t xml:space="preserve">. Fortunately, the explosive </w:t>
      </w:r>
      <w:r w:rsidRPr="003C6050">
        <w:rPr>
          <w:rStyle w:val="Emphasis"/>
        </w:rPr>
        <w:t>accumulation</w:t>
      </w:r>
      <w:r w:rsidRPr="003C6050">
        <w:rPr>
          <w:rStyle w:val="StyleUnderline"/>
        </w:rPr>
        <w:t xml:space="preserve"> of </w:t>
      </w:r>
      <w:r w:rsidRPr="003C6050">
        <w:rPr>
          <w:rStyle w:val="Emphasis"/>
        </w:rPr>
        <w:t>human knowledge</w:t>
      </w:r>
      <w:r w:rsidRPr="003C6050">
        <w:rPr>
          <w:rStyle w:val="StyleUnderline"/>
        </w:rPr>
        <w:t xml:space="preserve">, of </w:t>
      </w:r>
      <w:r w:rsidRPr="003C6050">
        <w:rPr>
          <w:rStyle w:val="Emphasis"/>
        </w:rPr>
        <w:t>science</w:t>
      </w:r>
      <w:r w:rsidRPr="003C6050">
        <w:rPr>
          <w:rStyle w:val="StyleUnderline"/>
        </w:rPr>
        <w:t>, should</w:t>
      </w:r>
      <w:r w:rsidRPr="003C6050">
        <w:rPr>
          <w:sz w:val="16"/>
        </w:rPr>
        <w:t xml:space="preserve"> be able to </w:t>
      </w:r>
      <w:r w:rsidRPr="003C6050">
        <w:rPr>
          <w:rStyle w:val="StyleUnderline"/>
        </w:rPr>
        <w:t>provide just that – if it were not handcuffed by</w:t>
      </w:r>
      <w:r w:rsidRPr="003C6050">
        <w:rPr>
          <w:sz w:val="16"/>
        </w:rPr>
        <w:t xml:space="preserve"> the singular tasks tailored by </w:t>
      </w:r>
      <w:r w:rsidRPr="003C6050">
        <w:rPr>
          <w:rStyle w:val="StyleUnderline"/>
        </w:rPr>
        <w:t>Disintegrating Capitalism. The next best counteraction</w:t>
      </w:r>
      <w:r w:rsidRPr="003C6050">
        <w:rPr>
          <w:sz w:val="16"/>
        </w:rPr>
        <w:t xml:space="preserve"> thus </w:t>
      </w:r>
      <w:r w:rsidRPr="003C6050">
        <w:rPr>
          <w:rStyle w:val="StyleUnderline"/>
        </w:rPr>
        <w:t xml:space="preserve">is to </w:t>
      </w:r>
      <w:r w:rsidRPr="003C6050">
        <w:rPr>
          <w:rStyle w:val="Emphasis"/>
        </w:rPr>
        <w:t>organize</w:t>
      </w:r>
      <w:r w:rsidRPr="003C6050">
        <w:rPr>
          <w:rStyle w:val="StyleUnderline"/>
        </w:rPr>
        <w:t xml:space="preserve"> the carriers of this knowledge</w:t>
      </w:r>
      <w:r w:rsidRPr="003C6050">
        <w:rPr>
          <w:sz w:val="16"/>
        </w:rPr>
        <w:t xml:space="preserve">, e.g. </w:t>
      </w:r>
      <w:r w:rsidRPr="003C6050">
        <w:rPr>
          <w:rStyle w:val="StyleUnderline"/>
        </w:rPr>
        <w:t xml:space="preserve">scientists, in a </w:t>
      </w:r>
      <w:r w:rsidRPr="003C6050">
        <w:rPr>
          <w:rStyle w:val="Emphasis"/>
        </w:rPr>
        <w:t>progressive global class</w:t>
      </w:r>
      <w:r w:rsidRPr="003C6050">
        <w:rPr>
          <w:rStyle w:val="StyleUnderline"/>
        </w:rPr>
        <w:t xml:space="preserve">. Even if WW3 happens, chances are that a </w:t>
      </w:r>
      <w:r w:rsidRPr="003C6050">
        <w:rPr>
          <w:rStyle w:val="Emphasis"/>
        </w:rPr>
        <w:t>restart is possible</w:t>
      </w:r>
      <w:r w:rsidRPr="003C6050">
        <w:rPr>
          <w:rStyle w:val="StyleUnderline"/>
        </w:rPr>
        <w:t xml:space="preserve"> and the </w:t>
      </w:r>
      <w:r w:rsidRPr="003C6050">
        <w:rPr>
          <w:rStyle w:val="Emphasis"/>
        </w:rPr>
        <w:t>blueprint</w:t>
      </w:r>
      <w:r w:rsidRPr="003C6050">
        <w:rPr>
          <w:rStyle w:val="StyleUnderline"/>
        </w:rPr>
        <w:t xml:space="preserve"> of a </w:t>
      </w:r>
      <w:r w:rsidRPr="003C6050">
        <w:rPr>
          <w:rStyle w:val="Emphasis"/>
        </w:rPr>
        <w:t>better mode of production</w:t>
      </w:r>
      <w:r w:rsidRPr="003C6050">
        <w:rPr>
          <w:rStyle w:val="StyleUnderline"/>
        </w:rPr>
        <w:t xml:space="preserve"> is </w:t>
      </w:r>
      <w:r w:rsidRPr="003C6050">
        <w:rPr>
          <w:rStyle w:val="Emphasis"/>
        </w:rPr>
        <w:t>needed</w:t>
      </w:r>
      <w:r w:rsidRPr="003C6050">
        <w:rPr>
          <w:sz w:val="16"/>
        </w:rPr>
        <w:t xml:space="preserve">. In this case Umberto Eco’s vision of an upcoming new Middle Ages31, with monasteries (today: universities?) preserving and developing secret knowledge, might become reality. </w:t>
      </w:r>
    </w:p>
    <w:p w14:paraId="1D91F12E" w14:textId="77777777" w:rsidR="001E00C7" w:rsidRDefault="001E00C7" w:rsidP="001E00C7">
      <w:pPr>
        <w:pStyle w:val="Heading3"/>
      </w:pPr>
      <w:r>
        <w:t>AT: Not Possible</w:t>
      </w:r>
    </w:p>
    <w:p w14:paraId="02DE29FC" w14:textId="77777777" w:rsidR="001E00C7" w:rsidRPr="00036CA8" w:rsidRDefault="001E00C7" w:rsidP="001E00C7">
      <w:pPr>
        <w:pStyle w:val="Heading4"/>
      </w:pPr>
      <w:r>
        <w:t xml:space="preserve">“No alternative” is an </w:t>
      </w:r>
      <w:r w:rsidRPr="00D82AEE">
        <w:rPr>
          <w:u w:val="single"/>
        </w:rPr>
        <w:t>elite fallacy</w:t>
      </w:r>
      <w:r>
        <w:t xml:space="preserve">---grassroots activists are laying the seeds for the </w:t>
      </w:r>
      <w:r w:rsidRPr="00D82AEE">
        <w:rPr>
          <w:u w:val="single"/>
        </w:rPr>
        <w:t>end of capitalism</w:t>
      </w:r>
      <w:r>
        <w:t xml:space="preserve">, but global </w:t>
      </w:r>
      <w:r w:rsidRPr="00D82AEE">
        <w:rPr>
          <w:u w:val="single"/>
        </w:rPr>
        <w:t>commitment is key</w:t>
      </w:r>
      <w:r>
        <w:t>.</w:t>
      </w:r>
    </w:p>
    <w:p w14:paraId="1FFD6BD6" w14:textId="77777777" w:rsidR="001E00C7" w:rsidRDefault="001E00C7" w:rsidP="001E00C7">
      <w:r>
        <w:rPr>
          <w:rStyle w:val="Style13ptBold"/>
        </w:rPr>
        <w:t>Gruba</w:t>
      </w:r>
      <w:r w:rsidRPr="00975399">
        <w:rPr>
          <w:rStyle w:val="Style13ptBold"/>
          <w:sz w:val="28"/>
          <w:szCs w:val="24"/>
        </w:rPr>
        <w:t>č</w:t>
      </w:r>
      <w:r>
        <w:rPr>
          <w:rStyle w:val="Style13ptBold"/>
        </w:rPr>
        <w:t>i</w:t>
      </w:r>
      <w:r w:rsidRPr="00975399">
        <w:rPr>
          <w:rStyle w:val="Style13ptBold"/>
          <w:sz w:val="28"/>
          <w:szCs w:val="24"/>
        </w:rPr>
        <w:t>ć</w:t>
      </w:r>
      <w:r>
        <w:rPr>
          <w:rStyle w:val="Style13ptBold"/>
        </w:rPr>
        <w:t xml:space="preserve"> et al. </w:t>
      </w:r>
      <w:r w:rsidRPr="001745B2">
        <w:rPr>
          <w:rStyle w:val="Style13ptBold"/>
        </w:rPr>
        <w:t>'</w:t>
      </w:r>
      <w:r>
        <w:rPr>
          <w:rStyle w:val="Style13ptBold"/>
        </w:rPr>
        <w:t>20</w:t>
      </w:r>
      <w:r w:rsidRPr="001745B2">
        <w:rPr>
          <w:rStyle w:val="Style13ptBold"/>
        </w:rPr>
        <w:t xml:space="preserve"> </w:t>
      </w:r>
      <w:r>
        <w:t>[Andrej; 9/24/20; Professor and Department Chair of Social and Cultural Anthropology at California Institute of Integral Studies; Brett Wilkins, Bridget Meehan, Cynthia Peters, Don Rojas, Elena Herrada, Mark Evans, Medea Benjamin, Michael Albert, Noam Chomsky, Oscar Chacon, Paul Ortiz, Peter Bohmer, Savvina Chowdhury and Vincent Emanuel; "Greenwashing Capitalism Won’t Heal the Planet," https://truthout.org/articles/greenwashing-capitalism-wont-heal-the-planet/]</w:t>
      </w:r>
    </w:p>
    <w:p w14:paraId="581EA891" w14:textId="77777777" w:rsidR="001E00C7" w:rsidRPr="00C1743F" w:rsidRDefault="001E00C7" w:rsidP="001E00C7">
      <w:pPr>
        <w:rPr>
          <w:sz w:val="16"/>
        </w:rPr>
      </w:pPr>
      <w:r w:rsidRPr="00C1743F">
        <w:rPr>
          <w:sz w:val="16"/>
        </w:rPr>
        <w:t>Our Future Must Be One Without Economic Growth</w:t>
      </w:r>
    </w:p>
    <w:p w14:paraId="2B359985" w14:textId="77777777" w:rsidR="001E00C7" w:rsidRPr="00C1743F" w:rsidRDefault="001E00C7" w:rsidP="001E00C7">
      <w:pPr>
        <w:rPr>
          <w:sz w:val="16"/>
        </w:rPr>
      </w:pPr>
      <w:r w:rsidRPr="00C1743F">
        <w:rPr>
          <w:sz w:val="16"/>
        </w:rPr>
        <w:t xml:space="preserve">So focused on serving the needs of the wealthy elites, most governments, </w:t>
      </w:r>
      <w:r w:rsidRPr="007E68AE">
        <w:rPr>
          <w:rStyle w:val="StyleUnderline"/>
        </w:rPr>
        <w:t xml:space="preserve">political </w:t>
      </w:r>
      <w:r w:rsidRPr="00D61539">
        <w:rPr>
          <w:rStyle w:val="StyleUnderline"/>
          <w:highlight w:val="cyan"/>
        </w:rPr>
        <w:t>leaders</w:t>
      </w:r>
      <w:r w:rsidRPr="007E68AE">
        <w:rPr>
          <w:rStyle w:val="StyleUnderline"/>
        </w:rPr>
        <w:t xml:space="preserve"> and policy-makers are </w:t>
      </w:r>
      <w:r w:rsidRPr="00D61539">
        <w:rPr>
          <w:rStyle w:val="StyleUnderline"/>
          <w:highlight w:val="cyan"/>
        </w:rPr>
        <w:t>stuck in</w:t>
      </w:r>
      <w:r w:rsidRPr="007E68AE">
        <w:rPr>
          <w:rStyle w:val="StyleUnderline"/>
        </w:rPr>
        <w:t xml:space="preserve"> the </w:t>
      </w:r>
      <w:r w:rsidRPr="00D61539">
        <w:rPr>
          <w:rStyle w:val="StyleUnderline"/>
          <w:highlight w:val="cyan"/>
        </w:rPr>
        <w:t>certainty</w:t>
      </w:r>
      <w:r w:rsidRPr="007E68AE">
        <w:rPr>
          <w:rStyle w:val="StyleUnderline"/>
        </w:rPr>
        <w:t xml:space="preserve"> that “</w:t>
      </w:r>
      <w:r w:rsidRPr="00D61539">
        <w:rPr>
          <w:rStyle w:val="Emphasis"/>
          <w:highlight w:val="cyan"/>
        </w:rPr>
        <w:t>there is no alternative</w:t>
      </w:r>
      <w:r w:rsidRPr="00C1743F">
        <w:rPr>
          <w:sz w:val="16"/>
        </w:rPr>
        <w:t xml:space="preserve">” and their plans lie at the core of that belief. </w:t>
      </w:r>
      <w:r w:rsidRPr="007E68AE">
        <w:rPr>
          <w:rStyle w:val="StyleUnderline"/>
        </w:rPr>
        <w:t>The proposals support “</w:t>
      </w:r>
      <w:r w:rsidRPr="007E68AE">
        <w:rPr>
          <w:rStyle w:val="Emphasis"/>
        </w:rPr>
        <w:t>business as usual</w:t>
      </w:r>
      <w:r w:rsidRPr="007E68AE">
        <w:rPr>
          <w:rStyle w:val="StyleUnderline"/>
        </w:rPr>
        <w:t>” with a coat of</w:t>
      </w:r>
      <w:r w:rsidRPr="00C1743F">
        <w:rPr>
          <w:sz w:val="16"/>
        </w:rPr>
        <w:t xml:space="preserve"> </w:t>
      </w:r>
      <w:r w:rsidRPr="007E68AE">
        <w:rPr>
          <w:rStyle w:val="Emphasis"/>
        </w:rPr>
        <w:t>greenwash</w:t>
      </w:r>
      <w:r w:rsidRPr="00C1743F">
        <w:rPr>
          <w:sz w:val="16"/>
        </w:rPr>
        <w:t xml:space="preserve"> and a nip and tuck here and there. </w:t>
      </w:r>
      <w:r w:rsidRPr="007E68AE">
        <w:rPr>
          <w:rStyle w:val="StyleUnderline"/>
        </w:rPr>
        <w:t xml:space="preserve">They </w:t>
      </w:r>
      <w:r w:rsidRPr="00D61539">
        <w:rPr>
          <w:rStyle w:val="Emphasis"/>
          <w:highlight w:val="cyan"/>
        </w:rPr>
        <w:t>fail</w:t>
      </w:r>
      <w:r w:rsidRPr="00D61539">
        <w:rPr>
          <w:rStyle w:val="StyleUnderline"/>
          <w:highlight w:val="cyan"/>
        </w:rPr>
        <w:t xml:space="preserve"> to recognize</w:t>
      </w:r>
      <w:r w:rsidRPr="007E68AE">
        <w:rPr>
          <w:rStyle w:val="StyleUnderline"/>
        </w:rPr>
        <w:t xml:space="preserve"> that economic </w:t>
      </w:r>
      <w:r w:rsidRPr="00D61539">
        <w:rPr>
          <w:rStyle w:val="Emphasis"/>
          <w:highlight w:val="cyan"/>
        </w:rPr>
        <w:t>growth</w:t>
      </w:r>
      <w:r w:rsidRPr="00D61539">
        <w:rPr>
          <w:rStyle w:val="StyleUnderline"/>
          <w:highlight w:val="cyan"/>
        </w:rPr>
        <w:t xml:space="preserve"> is in</w:t>
      </w:r>
      <w:r w:rsidRPr="00C1743F">
        <w:rPr>
          <w:sz w:val="16"/>
        </w:rPr>
        <w:t xml:space="preserve"> </w:t>
      </w:r>
      <w:r w:rsidRPr="007E68AE">
        <w:rPr>
          <w:rStyle w:val="Emphasis"/>
        </w:rPr>
        <w:t xml:space="preserve">direct </w:t>
      </w:r>
      <w:r w:rsidRPr="00D61539">
        <w:rPr>
          <w:rStyle w:val="Emphasis"/>
          <w:highlight w:val="cyan"/>
        </w:rPr>
        <w:t>conflict</w:t>
      </w:r>
      <w:r w:rsidRPr="00D61539">
        <w:rPr>
          <w:sz w:val="16"/>
          <w:highlight w:val="cyan"/>
        </w:rPr>
        <w:t xml:space="preserve"> </w:t>
      </w:r>
      <w:r w:rsidRPr="00D61539">
        <w:rPr>
          <w:rStyle w:val="StyleUnderline"/>
          <w:highlight w:val="cyan"/>
        </w:rPr>
        <w:t xml:space="preserve">with </w:t>
      </w:r>
      <w:r w:rsidRPr="00D61539">
        <w:rPr>
          <w:rStyle w:val="Emphasis"/>
          <w:highlight w:val="cyan"/>
        </w:rPr>
        <w:t>decarbonization</w:t>
      </w:r>
      <w:r w:rsidRPr="007E68AE">
        <w:rPr>
          <w:rStyle w:val="StyleUnderline"/>
        </w:rPr>
        <w:t xml:space="preserve">, slowing down </w:t>
      </w:r>
      <w:r w:rsidRPr="007E68AE">
        <w:rPr>
          <w:rStyle w:val="Emphasis"/>
        </w:rPr>
        <w:t>global warming</w:t>
      </w:r>
      <w:r w:rsidRPr="00C1743F">
        <w:rPr>
          <w:sz w:val="16"/>
        </w:rPr>
        <w:t xml:space="preserve"> </w:t>
      </w:r>
      <w:r w:rsidRPr="007E68AE">
        <w:rPr>
          <w:rStyle w:val="StyleUnderline"/>
        </w:rPr>
        <w:t>or</w:t>
      </w:r>
      <w:r w:rsidRPr="00C1743F">
        <w:rPr>
          <w:sz w:val="16"/>
        </w:rPr>
        <w:t xml:space="preserve"> </w:t>
      </w:r>
      <w:r w:rsidRPr="007E68AE">
        <w:rPr>
          <w:rStyle w:val="Emphasis"/>
        </w:rPr>
        <w:t>redistributing wealth</w:t>
      </w:r>
      <w:r w:rsidRPr="007E68AE">
        <w:rPr>
          <w:rStyle w:val="StyleUnderline"/>
        </w:rPr>
        <w:t>, and that we must eliminate or vastly reduce certain activities altogether</w:t>
      </w:r>
      <w:r w:rsidRPr="00C1743F">
        <w:rPr>
          <w:sz w:val="16"/>
        </w:rPr>
        <w:t>.</w:t>
      </w:r>
    </w:p>
    <w:p w14:paraId="424F4ACC" w14:textId="77777777" w:rsidR="001E00C7" w:rsidRPr="00C1743F" w:rsidRDefault="001E00C7" w:rsidP="001E00C7">
      <w:pPr>
        <w:rPr>
          <w:sz w:val="16"/>
        </w:rPr>
      </w:pPr>
      <w:r w:rsidRPr="00D61539">
        <w:rPr>
          <w:rStyle w:val="StyleUnderline"/>
          <w:highlight w:val="cyan"/>
        </w:rPr>
        <w:t xml:space="preserve">It is time to </w:t>
      </w:r>
      <w:r w:rsidRPr="00D61539">
        <w:rPr>
          <w:rStyle w:val="Emphasis"/>
          <w:highlight w:val="cyan"/>
        </w:rPr>
        <w:t>expose</w:t>
      </w:r>
      <w:r w:rsidRPr="007E68AE">
        <w:rPr>
          <w:rStyle w:val="StyleUnderline"/>
        </w:rPr>
        <w:t xml:space="preserve"> the</w:t>
      </w:r>
      <w:r w:rsidRPr="00C1743F">
        <w:rPr>
          <w:sz w:val="16"/>
        </w:rPr>
        <w:t xml:space="preserve"> </w:t>
      </w:r>
      <w:r w:rsidRPr="007E68AE">
        <w:rPr>
          <w:rStyle w:val="Emphasis"/>
        </w:rPr>
        <w:t xml:space="preserve">extreme </w:t>
      </w:r>
      <w:r w:rsidRPr="00D61539">
        <w:rPr>
          <w:rStyle w:val="Emphasis"/>
          <w:highlight w:val="cyan"/>
        </w:rPr>
        <w:t>fallacy</w:t>
      </w:r>
      <w:r w:rsidRPr="00C1743F">
        <w:rPr>
          <w:sz w:val="16"/>
        </w:rPr>
        <w:t xml:space="preserve"> </w:t>
      </w:r>
      <w:r w:rsidRPr="007E68AE">
        <w:rPr>
          <w:rStyle w:val="StyleUnderline"/>
        </w:rPr>
        <w:t xml:space="preserve">behind mainstream policy positions regarding the climate crisis. </w:t>
      </w:r>
      <w:r w:rsidRPr="00D61539">
        <w:rPr>
          <w:rStyle w:val="StyleUnderline"/>
          <w:highlight w:val="cyan"/>
        </w:rPr>
        <w:t>Decarbonization</w:t>
      </w:r>
      <w:r w:rsidRPr="007E68AE">
        <w:rPr>
          <w:rStyle w:val="StyleUnderline"/>
        </w:rPr>
        <w:t xml:space="preserve"> that </w:t>
      </w:r>
      <w:r w:rsidRPr="00D61539">
        <w:rPr>
          <w:rStyle w:val="StyleUnderline"/>
          <w:highlight w:val="cyan"/>
        </w:rPr>
        <w:t>will</w:t>
      </w:r>
      <w:r w:rsidRPr="007E68AE">
        <w:rPr>
          <w:rStyle w:val="StyleUnderline"/>
        </w:rPr>
        <w:t xml:space="preserve"> slow global warming is going to </w:t>
      </w:r>
      <w:r w:rsidRPr="00D61539">
        <w:rPr>
          <w:rStyle w:val="StyleUnderline"/>
          <w:highlight w:val="cyan"/>
        </w:rPr>
        <w:t xml:space="preserve">require </w:t>
      </w:r>
      <w:r w:rsidRPr="00D61539">
        <w:rPr>
          <w:rStyle w:val="Emphasis"/>
          <w:highlight w:val="cyan"/>
        </w:rPr>
        <w:t>more than</w:t>
      </w:r>
      <w:r w:rsidRPr="007E68AE">
        <w:rPr>
          <w:rStyle w:val="Emphasis"/>
        </w:rPr>
        <w:t xml:space="preserve"> a few </w:t>
      </w:r>
      <w:r w:rsidRPr="00D61539">
        <w:rPr>
          <w:rStyle w:val="Emphasis"/>
          <w:highlight w:val="cyan"/>
        </w:rPr>
        <w:t>tweaks</w:t>
      </w:r>
      <w:r w:rsidRPr="007E68AE">
        <w:rPr>
          <w:rStyle w:val="Emphasis"/>
        </w:rPr>
        <w:t xml:space="preserve"> to the system</w:t>
      </w:r>
      <w:r w:rsidRPr="00C1743F">
        <w:rPr>
          <w:sz w:val="16"/>
        </w:rPr>
        <w:t xml:space="preserve"> and nods to green investment. </w:t>
      </w:r>
      <w:r w:rsidRPr="00D61539">
        <w:rPr>
          <w:rStyle w:val="StyleUnderline"/>
          <w:highlight w:val="cyan"/>
        </w:rPr>
        <w:t>It will demand</w:t>
      </w:r>
      <w:r w:rsidRPr="007E68AE">
        <w:rPr>
          <w:rStyle w:val="StyleUnderline"/>
        </w:rPr>
        <w:t xml:space="preserve"> that </w:t>
      </w:r>
      <w:r w:rsidRPr="00D61539">
        <w:rPr>
          <w:rStyle w:val="StyleUnderline"/>
          <w:highlight w:val="cyan"/>
        </w:rPr>
        <w:t>we</w:t>
      </w:r>
      <w:r w:rsidRPr="00D61539">
        <w:rPr>
          <w:sz w:val="16"/>
          <w:highlight w:val="cyan"/>
        </w:rPr>
        <w:t xml:space="preserve"> </w:t>
      </w:r>
      <w:r w:rsidRPr="00D61539">
        <w:rPr>
          <w:rStyle w:val="Emphasis"/>
          <w:highlight w:val="cyan"/>
        </w:rPr>
        <w:t>jettison our</w:t>
      </w:r>
      <w:r w:rsidRPr="007E68AE">
        <w:rPr>
          <w:rStyle w:val="Emphasis"/>
        </w:rPr>
        <w:t xml:space="preserve"> current </w:t>
      </w:r>
      <w:r w:rsidRPr="00D61539">
        <w:rPr>
          <w:rStyle w:val="Emphasis"/>
          <w:highlight w:val="cyan"/>
        </w:rPr>
        <w:t>economic paradigm</w:t>
      </w:r>
      <w:r w:rsidRPr="00C1743F">
        <w:rPr>
          <w:sz w:val="16"/>
        </w:rPr>
        <w:t xml:space="preserve"> altogether </w:t>
      </w:r>
      <w:r w:rsidRPr="00D61539">
        <w:rPr>
          <w:rStyle w:val="StyleUnderline"/>
          <w:highlight w:val="cyan"/>
        </w:rPr>
        <w:t>and replace it with</w:t>
      </w:r>
      <w:r w:rsidRPr="007E68AE">
        <w:rPr>
          <w:rStyle w:val="StyleUnderline"/>
        </w:rPr>
        <w:t xml:space="preserve"> a more</w:t>
      </w:r>
      <w:r w:rsidRPr="00C1743F">
        <w:rPr>
          <w:sz w:val="16"/>
        </w:rPr>
        <w:t xml:space="preserve"> </w:t>
      </w:r>
      <w:r w:rsidRPr="00D61539">
        <w:rPr>
          <w:rStyle w:val="Emphasis"/>
          <w:highlight w:val="cyan"/>
        </w:rPr>
        <w:t>socialist</w:t>
      </w:r>
      <w:r w:rsidRPr="00D61539">
        <w:rPr>
          <w:sz w:val="16"/>
          <w:highlight w:val="cyan"/>
        </w:rPr>
        <w:t xml:space="preserve">, </w:t>
      </w:r>
      <w:r w:rsidRPr="00D61539">
        <w:rPr>
          <w:rStyle w:val="Emphasis"/>
          <w:highlight w:val="cyan"/>
        </w:rPr>
        <w:t>participatory</w:t>
      </w:r>
      <w:r w:rsidRPr="00D61539">
        <w:rPr>
          <w:sz w:val="16"/>
          <w:highlight w:val="cyan"/>
        </w:rPr>
        <w:t xml:space="preserve"> </w:t>
      </w:r>
      <w:r w:rsidRPr="00D61539">
        <w:rPr>
          <w:rStyle w:val="StyleUnderline"/>
          <w:highlight w:val="cyan"/>
        </w:rPr>
        <w:t>and</w:t>
      </w:r>
      <w:r w:rsidRPr="00D61539">
        <w:rPr>
          <w:sz w:val="16"/>
          <w:highlight w:val="cyan"/>
        </w:rPr>
        <w:t xml:space="preserve"> </w:t>
      </w:r>
      <w:r w:rsidRPr="00D61539">
        <w:rPr>
          <w:rStyle w:val="Emphasis"/>
          <w:highlight w:val="cyan"/>
        </w:rPr>
        <w:t>democratic</w:t>
      </w:r>
      <w:r w:rsidRPr="00D61539">
        <w:rPr>
          <w:sz w:val="16"/>
          <w:highlight w:val="cyan"/>
        </w:rPr>
        <w:t xml:space="preserve"> </w:t>
      </w:r>
      <w:r w:rsidRPr="00D61539">
        <w:rPr>
          <w:rStyle w:val="StyleUnderline"/>
          <w:highlight w:val="cyan"/>
        </w:rPr>
        <w:t>paradigm</w:t>
      </w:r>
      <w:r w:rsidRPr="007E68AE">
        <w:rPr>
          <w:rStyle w:val="StyleUnderline"/>
        </w:rPr>
        <w:t xml:space="preserve"> that puts social and environmental needs at its center and massively redistributes wealth</w:t>
      </w:r>
      <w:r w:rsidRPr="00C1743F">
        <w:rPr>
          <w:sz w:val="16"/>
        </w:rPr>
        <w:t>. We are only kidding ourselves if we think it can happen any other way.</w:t>
      </w:r>
    </w:p>
    <w:p w14:paraId="76F558E3" w14:textId="77777777" w:rsidR="001E00C7" w:rsidRPr="007E68AE" w:rsidRDefault="001E00C7" w:rsidP="001E00C7">
      <w:pPr>
        <w:rPr>
          <w:rStyle w:val="StyleUnderline"/>
        </w:rPr>
      </w:pPr>
      <w:r w:rsidRPr="007E68AE">
        <w:rPr>
          <w:rStyle w:val="StyleUnderline"/>
        </w:rPr>
        <w:t xml:space="preserve">Many </w:t>
      </w:r>
      <w:r w:rsidRPr="00D61539">
        <w:rPr>
          <w:rStyle w:val="StyleUnderline"/>
          <w:highlight w:val="cyan"/>
        </w:rPr>
        <w:t>millions</w:t>
      </w:r>
      <w:r w:rsidRPr="007E68AE">
        <w:rPr>
          <w:rStyle w:val="StyleUnderline"/>
        </w:rPr>
        <w:t xml:space="preserve"> of us </w:t>
      </w:r>
      <w:r w:rsidRPr="00D61539">
        <w:rPr>
          <w:rStyle w:val="StyleUnderline"/>
          <w:highlight w:val="cyan"/>
        </w:rPr>
        <w:t>have already</w:t>
      </w:r>
      <w:r w:rsidRPr="007E68AE">
        <w:rPr>
          <w:rStyle w:val="StyleUnderline"/>
        </w:rPr>
        <w:t xml:space="preserve"> come to this realization. Recent polls conducted in Britain</w:t>
      </w:r>
      <w:r w:rsidRPr="00C1743F">
        <w:rPr>
          <w:sz w:val="16"/>
        </w:rPr>
        <w:t xml:space="preserve">, for example, </w:t>
      </w:r>
      <w:r w:rsidRPr="007E68AE">
        <w:rPr>
          <w:rStyle w:val="StyleUnderline"/>
        </w:rPr>
        <w:t>showed that just 6 percent wanted to go back to the economy as it was before the COVID-19 pandemic</w:t>
      </w:r>
      <w:r w:rsidRPr="00C1743F">
        <w:rPr>
          <w:sz w:val="16"/>
        </w:rPr>
        <w:t xml:space="preserve"> and 82 percent wanted to prioritize health and well-being over economic growth. </w:t>
      </w:r>
      <w:r w:rsidRPr="007E68AE">
        <w:rPr>
          <w:rStyle w:val="StyleUnderline"/>
        </w:rPr>
        <w:t xml:space="preserve">Grassroots </w:t>
      </w:r>
      <w:r w:rsidRPr="00D61539">
        <w:rPr>
          <w:rStyle w:val="Emphasis"/>
          <w:highlight w:val="cyan"/>
        </w:rPr>
        <w:t>activists</w:t>
      </w:r>
      <w:r w:rsidRPr="00D61539">
        <w:rPr>
          <w:rStyle w:val="StyleUnderline"/>
          <w:highlight w:val="cyan"/>
        </w:rPr>
        <w:t xml:space="preserve"> and</w:t>
      </w:r>
      <w:r w:rsidRPr="00D61539">
        <w:rPr>
          <w:sz w:val="16"/>
          <w:highlight w:val="cyan"/>
        </w:rPr>
        <w:t xml:space="preserve"> </w:t>
      </w:r>
      <w:r w:rsidRPr="00D61539">
        <w:rPr>
          <w:rStyle w:val="Emphasis"/>
          <w:highlight w:val="cyan"/>
        </w:rPr>
        <w:t>movements</w:t>
      </w:r>
      <w:r w:rsidRPr="00D61539">
        <w:rPr>
          <w:sz w:val="16"/>
          <w:highlight w:val="cyan"/>
        </w:rPr>
        <w:t xml:space="preserve"> </w:t>
      </w:r>
      <w:r w:rsidRPr="00D61539">
        <w:rPr>
          <w:rStyle w:val="StyleUnderline"/>
          <w:highlight w:val="cyan"/>
        </w:rPr>
        <w:t>are</w:t>
      </w:r>
      <w:r w:rsidRPr="007E68AE">
        <w:rPr>
          <w:rStyle w:val="StyleUnderline"/>
        </w:rPr>
        <w:t xml:space="preserve"> busy </w:t>
      </w:r>
      <w:r w:rsidRPr="00D61539">
        <w:rPr>
          <w:rStyle w:val="StyleUnderline"/>
          <w:highlight w:val="cyan"/>
        </w:rPr>
        <w:t>creating and implementing the</w:t>
      </w:r>
      <w:r w:rsidRPr="00D61539">
        <w:rPr>
          <w:sz w:val="16"/>
          <w:highlight w:val="cyan"/>
        </w:rPr>
        <w:t xml:space="preserve"> </w:t>
      </w:r>
      <w:r w:rsidRPr="00D61539">
        <w:rPr>
          <w:rStyle w:val="Emphasis"/>
          <w:highlight w:val="cyan"/>
        </w:rPr>
        <w:t>alternatives</w:t>
      </w:r>
      <w:r w:rsidRPr="00C1743F">
        <w:rPr>
          <w:sz w:val="16"/>
        </w:rPr>
        <w:t xml:space="preserve"> </w:t>
      </w:r>
      <w:r w:rsidRPr="007E68AE">
        <w:rPr>
          <w:rStyle w:val="StyleUnderline"/>
        </w:rPr>
        <w:t>to the status quo. “Ordinary” people are light-years ahead of the governments and political leaders in taking these courageous steps.</w:t>
      </w:r>
    </w:p>
    <w:p w14:paraId="3D5FE211" w14:textId="77777777" w:rsidR="001E00C7" w:rsidRPr="00D82AEE" w:rsidRDefault="001E00C7" w:rsidP="001E00C7">
      <w:pPr>
        <w:rPr>
          <w:sz w:val="16"/>
        </w:rPr>
      </w:pPr>
      <w:r w:rsidRPr="00C1743F">
        <w:rPr>
          <w:sz w:val="16"/>
        </w:rPr>
        <w:t xml:space="preserve">Despite the heroic efforts of everyday people working at localized levels, there are three hard truths we must face. The first is that </w:t>
      </w:r>
      <w:r w:rsidRPr="007E68AE">
        <w:rPr>
          <w:rStyle w:val="StyleUnderline"/>
        </w:rPr>
        <w:t>our governments and political leaders are a major barrier. They may be pathetic but they hold the levers of power</w:t>
      </w:r>
      <w:r w:rsidRPr="00C1743F">
        <w:rPr>
          <w:sz w:val="16"/>
        </w:rPr>
        <w:t xml:space="preserve">, albeit on behalf of the elites. </w:t>
      </w:r>
      <w:r w:rsidRPr="007E68AE">
        <w:rPr>
          <w:rStyle w:val="StyleUnderline"/>
        </w:rPr>
        <w:t xml:space="preserve">The second hard truth is that efforts at localized levels are insufficient. </w:t>
      </w:r>
      <w:r w:rsidRPr="00D61539">
        <w:rPr>
          <w:rStyle w:val="StyleUnderline"/>
          <w:highlight w:val="cyan"/>
        </w:rPr>
        <w:t>Solving</w:t>
      </w:r>
      <w:r w:rsidRPr="007E68AE">
        <w:rPr>
          <w:rStyle w:val="StyleUnderline"/>
        </w:rPr>
        <w:t xml:space="preserve"> the </w:t>
      </w:r>
      <w:r w:rsidRPr="00D61539">
        <w:rPr>
          <w:rStyle w:val="StyleUnderline"/>
          <w:highlight w:val="cyan"/>
        </w:rPr>
        <w:t>climate</w:t>
      </w:r>
      <w:r w:rsidRPr="007E68AE">
        <w:rPr>
          <w:rStyle w:val="StyleUnderline"/>
        </w:rPr>
        <w:t xml:space="preserve"> crisis </w:t>
      </w:r>
      <w:r w:rsidRPr="00D61539">
        <w:rPr>
          <w:rStyle w:val="StyleUnderline"/>
          <w:highlight w:val="cyan"/>
        </w:rPr>
        <w:t>will necessitate</w:t>
      </w:r>
      <w:r w:rsidRPr="007E68AE">
        <w:rPr>
          <w:rStyle w:val="StyleUnderline"/>
        </w:rPr>
        <w:t xml:space="preserve"> the </w:t>
      </w:r>
      <w:r w:rsidRPr="00D61539">
        <w:rPr>
          <w:rStyle w:val="Emphasis"/>
          <w:highlight w:val="cyan"/>
        </w:rPr>
        <w:t>end of capitalism</w:t>
      </w:r>
      <w:r w:rsidRPr="00C1743F">
        <w:rPr>
          <w:sz w:val="16"/>
        </w:rPr>
        <w:t xml:space="preserve"> </w:t>
      </w:r>
      <w:r w:rsidRPr="00D61539">
        <w:rPr>
          <w:rStyle w:val="StyleUnderline"/>
          <w:highlight w:val="cyan"/>
        </w:rPr>
        <w:t xml:space="preserve">and that necessitates </w:t>
      </w:r>
      <w:r w:rsidRPr="00D61539">
        <w:rPr>
          <w:rStyle w:val="Emphasis"/>
          <w:highlight w:val="cyan"/>
        </w:rPr>
        <w:t>action on</w:t>
      </w:r>
      <w:r w:rsidRPr="007E68AE">
        <w:rPr>
          <w:rStyle w:val="Emphasis"/>
        </w:rPr>
        <w:t xml:space="preserve"> a </w:t>
      </w:r>
      <w:r w:rsidRPr="00D61539">
        <w:rPr>
          <w:rStyle w:val="Emphasis"/>
          <w:highlight w:val="cyan"/>
        </w:rPr>
        <w:t>global scale</w:t>
      </w:r>
      <w:r w:rsidRPr="00204B51">
        <w:rPr>
          <w:sz w:val="16"/>
        </w:rPr>
        <w:t xml:space="preserve"> </w:t>
      </w:r>
      <w:r w:rsidRPr="00204B51">
        <w:rPr>
          <w:rStyle w:val="StyleUnderline"/>
        </w:rPr>
        <w:t>through</w:t>
      </w:r>
      <w:r w:rsidRPr="007E68AE">
        <w:rPr>
          <w:rStyle w:val="StyleUnderline"/>
        </w:rPr>
        <w:t xml:space="preserve"> global </w:t>
      </w:r>
      <w:r w:rsidRPr="007E68AE">
        <w:rPr>
          <w:rStyle w:val="Emphasis"/>
        </w:rPr>
        <w:t>coordination</w:t>
      </w:r>
      <w:r w:rsidRPr="00C1743F">
        <w:rPr>
          <w:sz w:val="16"/>
        </w:rPr>
        <w:t xml:space="preserve">, </w:t>
      </w:r>
      <w:r w:rsidRPr="007E68AE">
        <w:rPr>
          <w:rStyle w:val="Emphasis"/>
        </w:rPr>
        <w:t>planning</w:t>
      </w:r>
      <w:r w:rsidRPr="00C1743F">
        <w:rPr>
          <w:sz w:val="16"/>
        </w:rPr>
        <w:t xml:space="preserve"> </w:t>
      </w:r>
      <w:r w:rsidRPr="007E68AE">
        <w:rPr>
          <w:rStyle w:val="StyleUnderline"/>
        </w:rPr>
        <w:t>and</w:t>
      </w:r>
      <w:r w:rsidRPr="00C1743F">
        <w:rPr>
          <w:sz w:val="16"/>
        </w:rPr>
        <w:t xml:space="preserve"> </w:t>
      </w:r>
      <w:r w:rsidRPr="007E68AE">
        <w:rPr>
          <w:rStyle w:val="Emphasis"/>
        </w:rPr>
        <w:t>regulation</w:t>
      </w:r>
      <w:r w:rsidRPr="00C1743F">
        <w:rPr>
          <w:sz w:val="16"/>
        </w:rPr>
        <w:t>. Both of these truths, therefore, make it critical for our governments and leaders to catch up and start working for and with us.</w:t>
      </w:r>
    </w:p>
    <w:p w14:paraId="22708BB5" w14:textId="77777777" w:rsidR="001E00C7" w:rsidRDefault="001E00C7" w:rsidP="001E00C7">
      <w:pPr>
        <w:pStyle w:val="Heading3"/>
      </w:pPr>
      <w:r>
        <w:t>AT: Capitalism Inevitable/Resilient</w:t>
      </w:r>
    </w:p>
    <w:p w14:paraId="52AC56F3" w14:textId="77777777" w:rsidR="001E00C7" w:rsidRDefault="001E00C7" w:rsidP="001E00C7">
      <w:pPr>
        <w:pStyle w:val="Heading4"/>
      </w:pPr>
      <w:r>
        <w:t xml:space="preserve">Capitalism has </w:t>
      </w:r>
      <w:r w:rsidRPr="005A4CB0">
        <w:t>primed you</w:t>
      </w:r>
      <w:r>
        <w:t xml:space="preserve"> with </w:t>
      </w:r>
      <w:r w:rsidRPr="005A4CB0">
        <w:rPr>
          <w:u w:val="single"/>
        </w:rPr>
        <w:t>cognitive bias</w:t>
      </w:r>
      <w:r>
        <w:t xml:space="preserve">---the belief that capitalism is </w:t>
      </w:r>
      <w:r w:rsidRPr="008C4DC0">
        <w:rPr>
          <w:u w:val="single"/>
        </w:rPr>
        <w:t>inevitable</w:t>
      </w:r>
      <w:r>
        <w:t xml:space="preserve"> or </w:t>
      </w:r>
      <w:r w:rsidRPr="008C4DC0">
        <w:rPr>
          <w:u w:val="single"/>
        </w:rPr>
        <w:t>natural</w:t>
      </w:r>
      <w:r>
        <w:t xml:space="preserve"> is a myth that </w:t>
      </w:r>
      <w:r w:rsidRPr="008C4DC0">
        <w:rPr>
          <w:u w:val="single"/>
        </w:rPr>
        <w:t>ignores decades of interdisciplinary science</w:t>
      </w:r>
      <w:r>
        <w:t xml:space="preserve">---organization without privatized profit is both possible and </w:t>
      </w:r>
      <w:r w:rsidRPr="008C4DC0">
        <w:rPr>
          <w:u w:val="single"/>
        </w:rPr>
        <w:t>naturally aligned</w:t>
      </w:r>
      <w:r>
        <w:t xml:space="preserve"> with human nature.</w:t>
      </w:r>
    </w:p>
    <w:p w14:paraId="38908AF5" w14:textId="77777777" w:rsidR="001E00C7" w:rsidRDefault="001E00C7" w:rsidP="001E00C7">
      <w:r>
        <w:rPr>
          <w:rStyle w:val="Style13ptBold"/>
        </w:rPr>
        <w:t>Raymond</w:t>
      </w:r>
      <w:r w:rsidRPr="00ED544E">
        <w:rPr>
          <w:rStyle w:val="Style13ptBold"/>
        </w:rPr>
        <w:t xml:space="preserve"> '</w:t>
      </w:r>
      <w:r>
        <w:rPr>
          <w:rStyle w:val="Style13ptBold"/>
        </w:rPr>
        <w:t>20</w:t>
      </w:r>
      <w:r w:rsidRPr="00ED544E">
        <w:rPr>
          <w:rStyle w:val="Style13ptBold"/>
        </w:rPr>
        <w:t xml:space="preserve"> </w:t>
      </w:r>
      <w:r>
        <w:t>[Robert; 1/5/20; contributor to Truthout, Senior Producer, Designer, and Creative Director of The Response; "How Economists Tricked Us Into Thinking Capitalism Works," https://truthout.org/articles/how-economists-tricked-us-into-thinking-capitalism-works/]</w:t>
      </w:r>
    </w:p>
    <w:p w14:paraId="1C2FBB50" w14:textId="77777777" w:rsidR="001E00C7" w:rsidRPr="00AE074C" w:rsidRDefault="001E00C7" w:rsidP="001E00C7">
      <w:pPr>
        <w:rPr>
          <w:sz w:val="16"/>
        </w:rPr>
      </w:pPr>
      <w:r w:rsidRPr="00AE074C">
        <w:rPr>
          <w:sz w:val="16"/>
        </w:rPr>
        <w:t xml:space="preserve">These days, it seems like </w:t>
      </w:r>
      <w:r w:rsidRPr="0051373D">
        <w:rPr>
          <w:rStyle w:val="StyleUnderline"/>
        </w:rPr>
        <w:t>someone is always trying to</w:t>
      </w:r>
      <w:r w:rsidRPr="00AE074C">
        <w:rPr>
          <w:sz w:val="16"/>
        </w:rPr>
        <w:t xml:space="preserve"> </w:t>
      </w:r>
      <w:r w:rsidRPr="0051373D">
        <w:rPr>
          <w:rStyle w:val="Emphasis"/>
        </w:rPr>
        <w:t>privatize</w:t>
      </w:r>
      <w:r w:rsidRPr="00AE074C">
        <w:rPr>
          <w:sz w:val="16"/>
        </w:rPr>
        <w:t xml:space="preserve"> </w:t>
      </w:r>
      <w:r w:rsidRPr="0051373D">
        <w:rPr>
          <w:rStyle w:val="StyleUnderline"/>
        </w:rPr>
        <w:t>something.</w:t>
      </w:r>
      <w:r w:rsidRPr="00AE074C">
        <w:rPr>
          <w:sz w:val="16"/>
        </w:rPr>
        <w:t xml:space="preserve"> One day it’s the Trump administration contemplating the privatization of the Department of Veterans Affairs. The next it’s the Tories looking to sell off the U.K.’s National Health Service, or </w:t>
      </w:r>
      <w:r w:rsidRPr="0051373D">
        <w:rPr>
          <w:rStyle w:val="StyleUnderline"/>
        </w:rPr>
        <w:t>economists promoting “market-based” solutions to the</w:t>
      </w:r>
      <w:r w:rsidRPr="00AE074C">
        <w:rPr>
          <w:sz w:val="16"/>
        </w:rPr>
        <w:t xml:space="preserve"> </w:t>
      </w:r>
      <w:r w:rsidRPr="0051373D">
        <w:rPr>
          <w:rStyle w:val="Emphasis"/>
        </w:rPr>
        <w:t>climate crisis</w:t>
      </w:r>
      <w:r w:rsidRPr="0051373D">
        <w:rPr>
          <w:rStyle w:val="StyleUnderline"/>
        </w:rPr>
        <w:t xml:space="preserve">. In this age of </w:t>
      </w:r>
      <w:r w:rsidRPr="0051373D">
        <w:rPr>
          <w:rStyle w:val="Emphasis"/>
        </w:rPr>
        <w:t>neoliberalism</w:t>
      </w:r>
      <w:r w:rsidRPr="005663D6">
        <w:rPr>
          <w:rStyle w:val="StyleUnderline"/>
        </w:rPr>
        <w:t>, the rallying cry for politicians and economists</w:t>
      </w:r>
      <w:r w:rsidRPr="00AE074C">
        <w:rPr>
          <w:sz w:val="16"/>
        </w:rPr>
        <w:t xml:space="preserve"> alike </w:t>
      </w:r>
      <w:r w:rsidRPr="005663D6">
        <w:rPr>
          <w:rStyle w:val="StyleUnderline"/>
        </w:rPr>
        <w:t>is always</w:t>
      </w:r>
      <w:r w:rsidRPr="00AE074C">
        <w:rPr>
          <w:sz w:val="16"/>
        </w:rPr>
        <w:t xml:space="preserve"> for “</w:t>
      </w:r>
      <w:r w:rsidRPr="005663D6">
        <w:rPr>
          <w:rStyle w:val="StyleUnderline"/>
        </w:rPr>
        <w:t>More privatization! More markets!</w:t>
      </w:r>
      <w:r w:rsidRPr="00AE074C">
        <w:rPr>
          <w:sz w:val="16"/>
        </w:rPr>
        <w:t xml:space="preserve"> Sell it all off to the private sector!”</w:t>
      </w:r>
    </w:p>
    <w:p w14:paraId="6E31AB86" w14:textId="77777777" w:rsidR="001E00C7" w:rsidRPr="00AE074C" w:rsidRDefault="001E00C7" w:rsidP="001E00C7">
      <w:pPr>
        <w:rPr>
          <w:sz w:val="16"/>
        </w:rPr>
      </w:pPr>
      <w:r w:rsidRPr="00AE074C">
        <w:rPr>
          <w:sz w:val="16"/>
        </w:rPr>
        <w:t xml:space="preserve">Of course, much of the time </w:t>
      </w:r>
      <w:r w:rsidRPr="005663D6">
        <w:rPr>
          <w:rStyle w:val="StyleUnderline"/>
        </w:rPr>
        <w:t xml:space="preserve">this faith in the market is used as a cover by those looking to simply </w:t>
      </w:r>
      <w:r w:rsidRPr="005663D6">
        <w:rPr>
          <w:rStyle w:val="Emphasis"/>
        </w:rPr>
        <w:t>make a profit</w:t>
      </w:r>
      <w:r w:rsidRPr="00AE074C">
        <w:rPr>
          <w:sz w:val="16"/>
        </w:rPr>
        <w:t xml:space="preserve"> — or by the politicians representing their interests. But this is not always the case. </w:t>
      </w:r>
      <w:r w:rsidRPr="005663D6">
        <w:rPr>
          <w:rStyle w:val="StyleUnderline"/>
        </w:rPr>
        <w:t xml:space="preserve">There are </w:t>
      </w:r>
      <w:r w:rsidRPr="00D61539">
        <w:rPr>
          <w:rStyle w:val="StyleUnderline"/>
          <w:highlight w:val="cyan"/>
        </w:rPr>
        <w:t>many</w:t>
      </w:r>
      <w:r w:rsidRPr="005663D6">
        <w:rPr>
          <w:rStyle w:val="StyleUnderline"/>
        </w:rPr>
        <w:t xml:space="preserve"> who actually </w:t>
      </w:r>
      <w:r w:rsidRPr="00D61539">
        <w:rPr>
          <w:rStyle w:val="StyleUnderline"/>
          <w:highlight w:val="cyan"/>
        </w:rPr>
        <w:t>believe</w:t>
      </w:r>
      <w:r w:rsidRPr="00AE074C">
        <w:rPr>
          <w:sz w:val="16"/>
        </w:rPr>
        <w:t xml:space="preserve">, wholeheartedly, </w:t>
      </w:r>
      <w:r w:rsidRPr="005663D6">
        <w:rPr>
          <w:rStyle w:val="StyleUnderline"/>
        </w:rPr>
        <w:t xml:space="preserve">that </w:t>
      </w:r>
      <w:r w:rsidRPr="00D61539">
        <w:rPr>
          <w:rStyle w:val="StyleUnderline"/>
          <w:highlight w:val="cyan"/>
        </w:rPr>
        <w:t>markets are</w:t>
      </w:r>
      <w:r w:rsidRPr="005663D6">
        <w:rPr>
          <w:rStyle w:val="StyleUnderline"/>
        </w:rPr>
        <w:t xml:space="preserve"> the</w:t>
      </w:r>
      <w:r w:rsidRPr="00AE074C">
        <w:rPr>
          <w:sz w:val="16"/>
        </w:rPr>
        <w:t xml:space="preserve"> </w:t>
      </w:r>
      <w:r w:rsidRPr="00D61539">
        <w:rPr>
          <w:rStyle w:val="Emphasis"/>
          <w:highlight w:val="cyan"/>
        </w:rPr>
        <w:t>most efficient</w:t>
      </w:r>
      <w:r w:rsidRPr="00D61539">
        <w:rPr>
          <w:sz w:val="16"/>
          <w:highlight w:val="cyan"/>
        </w:rPr>
        <w:t xml:space="preserve"> </w:t>
      </w:r>
      <w:r w:rsidRPr="00D61539">
        <w:rPr>
          <w:rStyle w:val="StyleUnderline"/>
          <w:highlight w:val="cyan"/>
        </w:rPr>
        <w:t>and</w:t>
      </w:r>
      <w:r w:rsidRPr="005663D6">
        <w:rPr>
          <w:rStyle w:val="StyleUnderline"/>
        </w:rPr>
        <w:t xml:space="preserve"> even</w:t>
      </w:r>
      <w:r w:rsidRPr="00AE074C">
        <w:rPr>
          <w:sz w:val="16"/>
        </w:rPr>
        <w:t xml:space="preserve"> the </w:t>
      </w:r>
      <w:r w:rsidRPr="005663D6">
        <w:rPr>
          <w:rStyle w:val="Emphasis"/>
        </w:rPr>
        <w:t xml:space="preserve">most </w:t>
      </w:r>
      <w:r w:rsidRPr="00D61539">
        <w:rPr>
          <w:rStyle w:val="Emphasis"/>
          <w:highlight w:val="cyan"/>
        </w:rPr>
        <w:t>ethical</w:t>
      </w:r>
      <w:r w:rsidRPr="00AE074C">
        <w:rPr>
          <w:sz w:val="16"/>
        </w:rPr>
        <w:t xml:space="preserve"> </w:t>
      </w:r>
      <w:r w:rsidRPr="005663D6">
        <w:rPr>
          <w:rStyle w:val="StyleUnderline"/>
        </w:rPr>
        <w:t xml:space="preserve">way to run a society. And </w:t>
      </w:r>
      <w:r w:rsidRPr="00D61539">
        <w:rPr>
          <w:rStyle w:val="StyleUnderline"/>
          <w:highlight w:val="cyan"/>
        </w:rPr>
        <w:t>because this is</w:t>
      </w:r>
      <w:r w:rsidRPr="005663D6">
        <w:rPr>
          <w:rStyle w:val="StyleUnderline"/>
        </w:rPr>
        <w:t xml:space="preserve"> the worldview that is</w:t>
      </w:r>
      <w:r w:rsidRPr="00AE074C">
        <w:rPr>
          <w:sz w:val="16"/>
        </w:rPr>
        <w:t xml:space="preserve"> </w:t>
      </w:r>
      <w:r w:rsidRPr="00D61539">
        <w:rPr>
          <w:rStyle w:val="Emphasis"/>
          <w:highlight w:val="cyan"/>
        </w:rPr>
        <w:t>taught in the</w:t>
      </w:r>
      <w:r w:rsidRPr="005663D6">
        <w:rPr>
          <w:rStyle w:val="Emphasis"/>
        </w:rPr>
        <w:t xml:space="preserve"> vast </w:t>
      </w:r>
      <w:r w:rsidRPr="00D61539">
        <w:rPr>
          <w:rStyle w:val="Emphasis"/>
          <w:highlight w:val="cyan"/>
        </w:rPr>
        <w:t>majority</w:t>
      </w:r>
      <w:r w:rsidRPr="00D61539">
        <w:rPr>
          <w:sz w:val="16"/>
          <w:highlight w:val="cyan"/>
        </w:rPr>
        <w:t xml:space="preserve"> </w:t>
      </w:r>
      <w:r w:rsidRPr="00D61539">
        <w:rPr>
          <w:rStyle w:val="StyleUnderline"/>
          <w:highlight w:val="cyan"/>
        </w:rPr>
        <w:t>of econ</w:t>
      </w:r>
      <w:r w:rsidRPr="005663D6">
        <w:rPr>
          <w:rStyle w:val="StyleUnderline"/>
        </w:rPr>
        <w:t xml:space="preserve">omics </w:t>
      </w:r>
      <w:r w:rsidRPr="00D61539">
        <w:rPr>
          <w:rStyle w:val="StyleUnderline"/>
          <w:highlight w:val="cyan"/>
        </w:rPr>
        <w:t>departments</w:t>
      </w:r>
      <w:r w:rsidRPr="00AE074C">
        <w:rPr>
          <w:sz w:val="16"/>
        </w:rPr>
        <w:t xml:space="preserve"> throughout the world, </w:t>
      </w:r>
      <w:r w:rsidRPr="005663D6">
        <w:rPr>
          <w:rStyle w:val="StyleUnderline"/>
        </w:rPr>
        <w:t>it’s not surprising that this is the dominant worldview among those in power</w:t>
      </w:r>
      <w:r w:rsidRPr="00AE074C">
        <w:rPr>
          <w:sz w:val="16"/>
        </w:rPr>
        <w:t>.</w:t>
      </w:r>
    </w:p>
    <w:p w14:paraId="028E2E1E" w14:textId="77777777" w:rsidR="001E00C7" w:rsidRPr="00AE074C" w:rsidRDefault="001E00C7" w:rsidP="001E00C7">
      <w:pPr>
        <w:rPr>
          <w:sz w:val="16"/>
        </w:rPr>
      </w:pPr>
      <w:r w:rsidRPr="005663D6">
        <w:rPr>
          <w:rStyle w:val="StyleUnderline"/>
        </w:rPr>
        <w:t xml:space="preserve">It’s </w:t>
      </w:r>
      <w:r w:rsidRPr="00D61539">
        <w:rPr>
          <w:rStyle w:val="StyleUnderline"/>
          <w:highlight w:val="cyan"/>
        </w:rPr>
        <w:t>an ideology</w:t>
      </w:r>
      <w:r w:rsidRPr="005663D6">
        <w:rPr>
          <w:rStyle w:val="StyleUnderline"/>
        </w:rPr>
        <w:t xml:space="preserve"> that was</w:t>
      </w:r>
      <w:r w:rsidRPr="00AE074C">
        <w:rPr>
          <w:sz w:val="16"/>
        </w:rPr>
        <w:t xml:space="preserve"> </w:t>
      </w:r>
      <w:r w:rsidRPr="00D61539">
        <w:rPr>
          <w:rStyle w:val="Emphasis"/>
          <w:highlight w:val="cyan"/>
        </w:rPr>
        <w:t>carefully crafted</w:t>
      </w:r>
      <w:r w:rsidRPr="00AE074C">
        <w:rPr>
          <w:sz w:val="16"/>
        </w:rPr>
        <w:t xml:space="preserve"> </w:t>
      </w:r>
      <w:r w:rsidRPr="005663D6">
        <w:rPr>
          <w:rStyle w:val="StyleUnderline"/>
        </w:rPr>
        <w:t>during the time of the early Western economists like</w:t>
      </w:r>
      <w:r w:rsidRPr="00AE074C">
        <w:rPr>
          <w:sz w:val="16"/>
        </w:rPr>
        <w:t xml:space="preserve"> </w:t>
      </w:r>
      <w:r w:rsidRPr="005663D6">
        <w:rPr>
          <w:rStyle w:val="Emphasis"/>
        </w:rPr>
        <w:t>Adam Smith</w:t>
      </w:r>
      <w:r w:rsidRPr="00AE074C">
        <w:rPr>
          <w:sz w:val="16"/>
        </w:rPr>
        <w:t xml:space="preserve"> </w:t>
      </w:r>
      <w:r w:rsidRPr="005663D6">
        <w:rPr>
          <w:rStyle w:val="StyleUnderline"/>
        </w:rPr>
        <w:t>and</w:t>
      </w:r>
      <w:r w:rsidRPr="00AE074C">
        <w:rPr>
          <w:sz w:val="16"/>
        </w:rPr>
        <w:t xml:space="preserve"> </w:t>
      </w:r>
      <w:r w:rsidRPr="005663D6">
        <w:rPr>
          <w:rStyle w:val="Emphasis"/>
        </w:rPr>
        <w:t>David Ricardo</w:t>
      </w:r>
      <w:r w:rsidRPr="005663D6">
        <w:rPr>
          <w:rStyle w:val="StyleUnderline"/>
        </w:rPr>
        <w:t xml:space="preserve">. Homo sapiens are actually </w:t>
      </w:r>
      <w:r w:rsidRPr="00D61539">
        <w:rPr>
          <w:rStyle w:val="Emphasis"/>
          <w:highlight w:val="cyan"/>
        </w:rPr>
        <w:t>Homo economicus</w:t>
      </w:r>
      <w:r w:rsidRPr="005663D6">
        <w:rPr>
          <w:rStyle w:val="StyleUnderline"/>
        </w:rPr>
        <w:t xml:space="preserve">, the theory </w:t>
      </w:r>
      <w:r w:rsidRPr="003C6945">
        <w:rPr>
          <w:rStyle w:val="StyleUnderline"/>
        </w:rPr>
        <w:t>goes: selfish, competitive, rational agents who are all</w:t>
      </w:r>
      <w:r w:rsidRPr="00AE074C">
        <w:rPr>
          <w:sz w:val="16"/>
        </w:rPr>
        <w:t xml:space="preserve"> </w:t>
      </w:r>
      <w:r w:rsidRPr="003C6945">
        <w:rPr>
          <w:rStyle w:val="StyleUnderline"/>
        </w:rPr>
        <w:t>constantly seeking to</w:t>
      </w:r>
      <w:r w:rsidRPr="00AE074C">
        <w:rPr>
          <w:sz w:val="16"/>
        </w:rPr>
        <w:t xml:space="preserve"> efficiently </w:t>
      </w:r>
      <w:r w:rsidRPr="003C6945">
        <w:rPr>
          <w:rStyle w:val="StyleUnderline"/>
        </w:rPr>
        <w:t>maximize their own personal well-being</w:t>
      </w:r>
      <w:r w:rsidRPr="00AE074C">
        <w:rPr>
          <w:sz w:val="16"/>
        </w:rPr>
        <w:t>.</w:t>
      </w:r>
    </w:p>
    <w:p w14:paraId="238BE0E2" w14:textId="77777777" w:rsidR="001E00C7" w:rsidRPr="00AE074C" w:rsidRDefault="001E00C7" w:rsidP="001E00C7">
      <w:pPr>
        <w:rPr>
          <w:sz w:val="16"/>
        </w:rPr>
      </w:pPr>
      <w:r w:rsidRPr="00AE074C">
        <w:rPr>
          <w:sz w:val="16"/>
        </w:rPr>
        <w:t>No need to despair, however, because economists have figured out that these inherent traits can actually be utilized for good, through a social relation known as the market. By its nature, the market encourages competition and efficiency, and thus, by relying on the self-maximizing behavior of individuals, market capitalism is the only economic system that truly accepts human nature for what it is. And in fact, it’s the only system uniquely situated to actually channel this nature into a net positive outcome for society.</w:t>
      </w:r>
    </w:p>
    <w:p w14:paraId="483F097B" w14:textId="77777777" w:rsidR="001E00C7" w:rsidRPr="00AE074C" w:rsidRDefault="001E00C7" w:rsidP="001E00C7">
      <w:pPr>
        <w:rPr>
          <w:sz w:val="16"/>
        </w:rPr>
      </w:pPr>
      <w:r w:rsidRPr="00AE074C">
        <w:rPr>
          <w:sz w:val="16"/>
        </w:rPr>
        <w:t>How does this all work? Well, when they are free to make choices that maximize their own interests, people in a market system negotiate on a price and quantity of a product or service until a sort of equilibrium is established. It’s a natural process of compromise that leaves everyone satisfied and also leads to an efficient way of producing and distributing goods and services. Everyone wins. And, the theory goes, it just so happens that the process aligns perfectly with human nature. It’s a fascinating theory. The only thing is, it’s completely wrong.</w:t>
      </w:r>
    </w:p>
    <w:p w14:paraId="355B9A30" w14:textId="77777777" w:rsidR="001E00C7" w:rsidRPr="00AE074C" w:rsidRDefault="001E00C7" w:rsidP="001E00C7">
      <w:pPr>
        <w:rPr>
          <w:sz w:val="16"/>
        </w:rPr>
      </w:pPr>
      <w:r w:rsidRPr="00900CC2">
        <w:rPr>
          <w:rStyle w:val="StyleUnderline"/>
        </w:rPr>
        <w:t xml:space="preserve">The </w:t>
      </w:r>
      <w:r w:rsidRPr="00900CC2">
        <w:rPr>
          <w:rStyle w:val="Emphasis"/>
        </w:rPr>
        <w:t>foundation</w:t>
      </w:r>
      <w:r w:rsidRPr="00900CC2">
        <w:rPr>
          <w:rStyle w:val="StyleUnderline"/>
        </w:rPr>
        <w:t xml:space="preserve"> of this </w:t>
      </w:r>
      <w:r w:rsidRPr="00900CC2">
        <w:rPr>
          <w:rStyle w:val="Emphasis"/>
        </w:rPr>
        <w:t>theory</w:t>
      </w:r>
      <w:r w:rsidRPr="00900CC2">
        <w:rPr>
          <w:rStyle w:val="StyleUnderline"/>
        </w:rPr>
        <w:t xml:space="preserve"> </w:t>
      </w:r>
      <w:r w:rsidRPr="00D61539">
        <w:rPr>
          <w:rStyle w:val="StyleUnderline"/>
          <w:highlight w:val="cyan"/>
        </w:rPr>
        <w:t>relies on</w:t>
      </w:r>
      <w:r w:rsidRPr="00900CC2">
        <w:rPr>
          <w:rStyle w:val="StyleUnderline"/>
        </w:rPr>
        <w:t xml:space="preserve"> an </w:t>
      </w:r>
      <w:r w:rsidRPr="00D61539">
        <w:rPr>
          <w:rStyle w:val="Emphasis"/>
          <w:highlight w:val="cyan"/>
        </w:rPr>
        <w:t>assumption</w:t>
      </w:r>
      <w:r w:rsidRPr="00D61539">
        <w:rPr>
          <w:rStyle w:val="StyleUnderline"/>
          <w:highlight w:val="cyan"/>
        </w:rPr>
        <w:t xml:space="preserve"> about </w:t>
      </w:r>
      <w:r w:rsidRPr="00D61539">
        <w:rPr>
          <w:rStyle w:val="Emphasis"/>
          <w:highlight w:val="cyan"/>
        </w:rPr>
        <w:t>human nature</w:t>
      </w:r>
      <w:r w:rsidRPr="00D61539">
        <w:rPr>
          <w:rStyle w:val="StyleUnderline"/>
          <w:highlight w:val="cyan"/>
        </w:rPr>
        <w:t xml:space="preserve"> that has been</w:t>
      </w:r>
      <w:r w:rsidRPr="00D61539">
        <w:rPr>
          <w:sz w:val="16"/>
          <w:highlight w:val="cyan"/>
        </w:rPr>
        <w:t xml:space="preserve"> </w:t>
      </w:r>
      <w:r w:rsidRPr="00D61539">
        <w:rPr>
          <w:rStyle w:val="Emphasis"/>
          <w:highlight w:val="cyan"/>
        </w:rPr>
        <w:t>discredited</w:t>
      </w:r>
      <w:r w:rsidRPr="00900CC2">
        <w:rPr>
          <w:rStyle w:val="Emphasis"/>
        </w:rPr>
        <w:t xml:space="preserve"> over and over</w:t>
      </w:r>
      <w:r w:rsidRPr="00AE074C">
        <w:rPr>
          <w:sz w:val="16"/>
        </w:rPr>
        <w:t xml:space="preserve"> </w:t>
      </w:r>
      <w:r w:rsidRPr="00D61539">
        <w:rPr>
          <w:rStyle w:val="StyleUnderline"/>
          <w:highlight w:val="cyan"/>
        </w:rPr>
        <w:t>by</w:t>
      </w:r>
      <w:r w:rsidRPr="00900CC2">
        <w:rPr>
          <w:rStyle w:val="StyleUnderline"/>
        </w:rPr>
        <w:t xml:space="preserve"> research across </w:t>
      </w:r>
      <w:r w:rsidRPr="00D61539">
        <w:rPr>
          <w:rStyle w:val="Emphasis"/>
          <w:highlight w:val="cyan"/>
        </w:rPr>
        <w:t>multiple scientific disciplines</w:t>
      </w:r>
      <w:r w:rsidRPr="00AE074C">
        <w:rPr>
          <w:sz w:val="16"/>
        </w:rPr>
        <w:t xml:space="preserve">. It turns out that </w:t>
      </w:r>
      <w:r w:rsidRPr="00900CC2">
        <w:rPr>
          <w:rStyle w:val="StyleUnderline"/>
        </w:rPr>
        <w:t>Homo economicus is a</w:t>
      </w:r>
      <w:r w:rsidRPr="00AE074C">
        <w:rPr>
          <w:sz w:val="16"/>
        </w:rPr>
        <w:t xml:space="preserve"> </w:t>
      </w:r>
      <w:r w:rsidRPr="00900CC2">
        <w:rPr>
          <w:rStyle w:val="Emphasis"/>
        </w:rPr>
        <w:t>fairytale</w:t>
      </w:r>
      <w:r w:rsidRPr="00900CC2">
        <w:rPr>
          <w:rStyle w:val="StyleUnderline"/>
        </w:rPr>
        <w:t xml:space="preserve">, an outdated </w:t>
      </w:r>
      <w:r w:rsidRPr="00900CC2">
        <w:rPr>
          <w:rStyle w:val="Emphasis"/>
        </w:rPr>
        <w:t>misconception</w:t>
      </w:r>
      <w:r w:rsidRPr="00900CC2">
        <w:rPr>
          <w:rStyle w:val="StyleUnderline"/>
        </w:rPr>
        <w:t>, a gross</w:t>
      </w:r>
      <w:r w:rsidRPr="00AE074C">
        <w:rPr>
          <w:sz w:val="16"/>
        </w:rPr>
        <w:t xml:space="preserve"> </w:t>
      </w:r>
      <w:r w:rsidRPr="00900CC2">
        <w:rPr>
          <w:rStyle w:val="Emphasis"/>
        </w:rPr>
        <w:t>distortion of reality</w:t>
      </w:r>
      <w:r w:rsidRPr="00AE074C">
        <w:rPr>
          <w:sz w:val="16"/>
        </w:rPr>
        <w:t xml:space="preserve">. </w:t>
      </w:r>
      <w:r w:rsidRPr="00900CC2">
        <w:rPr>
          <w:rStyle w:val="StyleUnderline"/>
        </w:rPr>
        <w:t xml:space="preserve">Yet, it still serves as the </w:t>
      </w:r>
      <w:r w:rsidRPr="00900CC2">
        <w:rPr>
          <w:rStyle w:val="Emphasis"/>
        </w:rPr>
        <w:t>theoretical foundation</w:t>
      </w:r>
      <w:r w:rsidRPr="00900CC2">
        <w:rPr>
          <w:rStyle w:val="StyleUnderline"/>
        </w:rPr>
        <w:t xml:space="preserve"> of our entire economic system</w:t>
      </w:r>
      <w:r w:rsidRPr="00AE074C">
        <w:rPr>
          <w:sz w:val="16"/>
        </w:rPr>
        <w:t>.</w:t>
      </w:r>
    </w:p>
    <w:p w14:paraId="1636E980" w14:textId="77777777" w:rsidR="001E00C7" w:rsidRPr="00AE074C" w:rsidRDefault="001E00C7" w:rsidP="001E00C7">
      <w:pPr>
        <w:rPr>
          <w:sz w:val="16"/>
        </w:rPr>
      </w:pPr>
      <w:r w:rsidRPr="00AE074C">
        <w:rPr>
          <w:sz w:val="16"/>
        </w:rPr>
        <w:t xml:space="preserve">Studies have determined that </w:t>
      </w:r>
      <w:r w:rsidRPr="00900CC2">
        <w:rPr>
          <w:rStyle w:val="StyleUnderline"/>
        </w:rPr>
        <w:t>the Homo economicus personality is an extremely rare one</w:t>
      </w:r>
      <w:r w:rsidRPr="00AE074C">
        <w:rPr>
          <w:sz w:val="16"/>
        </w:rPr>
        <w:t xml:space="preserve">. Instead, </w:t>
      </w:r>
      <w:r w:rsidRPr="00900CC2">
        <w:rPr>
          <w:rStyle w:val="StyleUnderline"/>
        </w:rPr>
        <w:t xml:space="preserve">most </w:t>
      </w:r>
      <w:r w:rsidRPr="00D61539">
        <w:rPr>
          <w:rStyle w:val="StyleUnderline"/>
          <w:highlight w:val="cyan"/>
        </w:rPr>
        <w:t>humans are marked by</w:t>
      </w:r>
      <w:r w:rsidRPr="00900CC2">
        <w:rPr>
          <w:rStyle w:val="StyleUnderline"/>
        </w:rPr>
        <w:t xml:space="preserve"> a deep capacity for </w:t>
      </w:r>
      <w:r w:rsidRPr="00D61539">
        <w:rPr>
          <w:rStyle w:val="Emphasis"/>
          <w:highlight w:val="cyan"/>
        </w:rPr>
        <w:t>reciprocity</w:t>
      </w:r>
      <w:r w:rsidRPr="00D61539">
        <w:rPr>
          <w:rStyle w:val="StyleUnderline"/>
          <w:highlight w:val="cyan"/>
        </w:rPr>
        <w:t xml:space="preserve">, </w:t>
      </w:r>
      <w:r w:rsidRPr="00D61539">
        <w:rPr>
          <w:rStyle w:val="Emphasis"/>
          <w:highlight w:val="cyan"/>
        </w:rPr>
        <w:t>cooperation</w:t>
      </w:r>
      <w:r w:rsidRPr="00D61539">
        <w:rPr>
          <w:rStyle w:val="StyleUnderline"/>
          <w:highlight w:val="cyan"/>
        </w:rPr>
        <w:t xml:space="preserve"> and </w:t>
      </w:r>
      <w:r w:rsidRPr="00D61539">
        <w:rPr>
          <w:rStyle w:val="Emphasis"/>
          <w:highlight w:val="cyan"/>
        </w:rPr>
        <w:t>selflessness</w:t>
      </w:r>
      <w:r w:rsidRPr="00900CC2">
        <w:rPr>
          <w:rStyle w:val="StyleUnderline"/>
        </w:rPr>
        <w:t>.</w:t>
      </w:r>
      <w:r w:rsidRPr="00AE074C">
        <w:rPr>
          <w:sz w:val="16"/>
        </w:rPr>
        <w:t xml:space="preserve"> For example, research shows that </w:t>
      </w:r>
      <w:r w:rsidRPr="00D61539">
        <w:rPr>
          <w:rStyle w:val="StyleUnderline"/>
          <w:highlight w:val="cyan"/>
        </w:rPr>
        <w:t>by 14 months</w:t>
      </w:r>
      <w:r w:rsidRPr="00F12DEB">
        <w:rPr>
          <w:rStyle w:val="StyleUnderline"/>
        </w:rPr>
        <w:t xml:space="preserve"> of age</w:t>
      </w:r>
      <w:r w:rsidRPr="00900CC2">
        <w:rPr>
          <w:rStyle w:val="StyleUnderline"/>
        </w:rPr>
        <w:t>, children are already beginning to help each other</w:t>
      </w:r>
      <w:r w:rsidRPr="00AE074C">
        <w:rPr>
          <w:sz w:val="16"/>
        </w:rPr>
        <w:t xml:space="preserve"> by handing over objects that others are unsuccessfully reaching for. </w:t>
      </w:r>
      <w:r w:rsidRPr="00900CC2">
        <w:rPr>
          <w:rStyle w:val="StyleUnderline"/>
        </w:rPr>
        <w:t>This</w:t>
      </w:r>
      <w:r w:rsidRPr="00AE074C">
        <w:rPr>
          <w:sz w:val="16"/>
        </w:rPr>
        <w:t xml:space="preserve"> </w:t>
      </w:r>
      <w:r w:rsidRPr="00900CC2">
        <w:rPr>
          <w:rStyle w:val="Emphasis"/>
        </w:rPr>
        <w:t>empathic behavior</w:t>
      </w:r>
      <w:r w:rsidRPr="00AE074C">
        <w:rPr>
          <w:sz w:val="16"/>
        </w:rPr>
        <w:t xml:space="preserve"> </w:t>
      </w:r>
      <w:r w:rsidRPr="00900CC2">
        <w:rPr>
          <w:rStyle w:val="StyleUnderline"/>
        </w:rPr>
        <w:t>only increases as children grow older and begin to share</w:t>
      </w:r>
      <w:r w:rsidRPr="00AE074C">
        <w:rPr>
          <w:sz w:val="16"/>
        </w:rPr>
        <w:t xml:space="preserve"> things that they value with others </w:t>
      </w:r>
      <w:r w:rsidRPr="006D5043">
        <w:rPr>
          <w:rStyle w:val="StyleUnderline"/>
        </w:rPr>
        <w:t>and even object to other people’s violation of social norms</w:t>
      </w:r>
      <w:r w:rsidRPr="00AE074C">
        <w:rPr>
          <w:sz w:val="16"/>
        </w:rPr>
        <w:t>.</w:t>
      </w:r>
    </w:p>
    <w:p w14:paraId="53A8809B" w14:textId="77777777" w:rsidR="001E00C7" w:rsidRPr="00AE074C" w:rsidRDefault="001E00C7" w:rsidP="001E00C7">
      <w:pPr>
        <w:rPr>
          <w:sz w:val="16"/>
        </w:rPr>
      </w:pPr>
      <w:r w:rsidRPr="006D5043">
        <w:rPr>
          <w:rStyle w:val="StyleUnderline"/>
        </w:rPr>
        <w:t>These are all early signs of</w:t>
      </w:r>
      <w:r w:rsidRPr="00AE074C">
        <w:rPr>
          <w:sz w:val="16"/>
        </w:rPr>
        <w:t xml:space="preserve"> </w:t>
      </w:r>
      <w:r w:rsidRPr="006D5043">
        <w:rPr>
          <w:rStyle w:val="Emphasis"/>
        </w:rPr>
        <w:t>prosociality</w:t>
      </w:r>
      <w:r w:rsidRPr="00AE074C">
        <w:rPr>
          <w:sz w:val="16"/>
        </w:rPr>
        <w:t xml:space="preserve"> — </w:t>
      </w:r>
      <w:r w:rsidRPr="006D5043">
        <w:rPr>
          <w:rStyle w:val="StyleUnderline"/>
        </w:rPr>
        <w:t>behavior that is marked by an</w:t>
      </w:r>
      <w:r w:rsidRPr="00AE074C">
        <w:rPr>
          <w:sz w:val="16"/>
        </w:rPr>
        <w:t xml:space="preserve"> </w:t>
      </w:r>
      <w:r w:rsidRPr="006D5043">
        <w:rPr>
          <w:rStyle w:val="Emphasis"/>
        </w:rPr>
        <w:t>intent to help or benefit others</w:t>
      </w:r>
      <w:r w:rsidRPr="00AE074C">
        <w:rPr>
          <w:sz w:val="16"/>
        </w:rPr>
        <w:t xml:space="preserve">. </w:t>
      </w:r>
      <w:r w:rsidRPr="006D5043">
        <w:rPr>
          <w:rStyle w:val="StyleUnderline"/>
        </w:rPr>
        <w:t xml:space="preserve">And importantly, this </w:t>
      </w:r>
      <w:r w:rsidRPr="00F12DEB">
        <w:rPr>
          <w:rStyle w:val="StyleUnderline"/>
        </w:rPr>
        <w:t xml:space="preserve">behavior is </w:t>
      </w:r>
      <w:r w:rsidRPr="00D61539">
        <w:rPr>
          <w:rStyle w:val="StyleUnderline"/>
          <w:highlight w:val="cyan"/>
        </w:rPr>
        <w:t>motivated by</w:t>
      </w:r>
      <w:r w:rsidRPr="006D5043">
        <w:rPr>
          <w:rStyle w:val="StyleUnderline"/>
        </w:rPr>
        <w:t xml:space="preserve"> a</w:t>
      </w:r>
      <w:r w:rsidRPr="00AE074C">
        <w:rPr>
          <w:sz w:val="16"/>
        </w:rPr>
        <w:t xml:space="preserve"> </w:t>
      </w:r>
      <w:r w:rsidRPr="00D61539">
        <w:rPr>
          <w:rStyle w:val="Emphasis"/>
          <w:highlight w:val="cyan"/>
        </w:rPr>
        <w:t>genuine concern</w:t>
      </w:r>
      <w:r w:rsidRPr="00AE074C">
        <w:rPr>
          <w:sz w:val="16"/>
        </w:rPr>
        <w:t xml:space="preserve"> for others and not by selfishness.</w:t>
      </w:r>
    </w:p>
    <w:p w14:paraId="025AA17D" w14:textId="77777777" w:rsidR="001E00C7" w:rsidRPr="00AE074C" w:rsidRDefault="001E00C7" w:rsidP="001E00C7">
      <w:pPr>
        <w:rPr>
          <w:sz w:val="16"/>
        </w:rPr>
      </w:pPr>
      <w:r w:rsidRPr="006D5043">
        <w:rPr>
          <w:rStyle w:val="StyleUnderline"/>
        </w:rPr>
        <w:t>Evolutionary biologists</w:t>
      </w:r>
      <w:r w:rsidRPr="00AE074C">
        <w:rPr>
          <w:sz w:val="16"/>
        </w:rPr>
        <w:t xml:space="preserve"> have </w:t>
      </w:r>
      <w:r w:rsidRPr="006D5043">
        <w:rPr>
          <w:rStyle w:val="StyleUnderline"/>
        </w:rPr>
        <w:t>also largely debunked the theory of Homo economicus</w:t>
      </w:r>
      <w:r w:rsidRPr="00AE074C">
        <w:rPr>
          <w:sz w:val="16"/>
        </w:rPr>
        <w:t xml:space="preserve">. Researchers like David Sloan Wilson and others have determined that </w:t>
      </w:r>
      <w:r w:rsidRPr="006D5043">
        <w:rPr>
          <w:rStyle w:val="StyleUnderline"/>
        </w:rPr>
        <w:t xml:space="preserve">more prosocial groups will robustly outcompete less prosocial groups, meaning that prosociality was an </w:t>
      </w:r>
      <w:r w:rsidRPr="006D5043">
        <w:rPr>
          <w:rStyle w:val="Emphasis"/>
        </w:rPr>
        <w:t>advantageous trait</w:t>
      </w:r>
      <w:r w:rsidRPr="00AE074C">
        <w:rPr>
          <w:sz w:val="16"/>
        </w:rPr>
        <w:t xml:space="preserve"> </w:t>
      </w:r>
      <w:r w:rsidRPr="006D5043">
        <w:rPr>
          <w:rStyle w:val="StyleUnderline"/>
        </w:rPr>
        <w:t>when it came to the</w:t>
      </w:r>
      <w:r w:rsidRPr="00AE074C">
        <w:rPr>
          <w:sz w:val="16"/>
        </w:rPr>
        <w:t xml:space="preserve"> </w:t>
      </w:r>
      <w:r w:rsidRPr="006D5043">
        <w:rPr>
          <w:rStyle w:val="Emphasis"/>
        </w:rPr>
        <w:t>natural selection</w:t>
      </w:r>
      <w:r w:rsidRPr="00AE074C">
        <w:rPr>
          <w:sz w:val="16"/>
        </w:rPr>
        <w:t xml:space="preserve"> of early humans. And </w:t>
      </w:r>
      <w:r w:rsidRPr="006D5043">
        <w:rPr>
          <w:rStyle w:val="StyleUnderline"/>
        </w:rPr>
        <w:t>these theories are not new</w:t>
      </w:r>
      <w:r w:rsidRPr="00AE074C">
        <w:rPr>
          <w:sz w:val="16"/>
        </w:rPr>
        <w:t xml:space="preserve">. Over a century ago, the anarchist theorist Peter Kropotkin wrote convincingly on how </w:t>
      </w:r>
      <w:r w:rsidRPr="006D5043">
        <w:rPr>
          <w:rStyle w:val="StyleUnderline"/>
        </w:rPr>
        <w:t xml:space="preserve">the </w:t>
      </w:r>
      <w:r w:rsidRPr="006D5043">
        <w:rPr>
          <w:rStyle w:val="Emphasis"/>
        </w:rPr>
        <w:t>survival of our species</w:t>
      </w:r>
      <w:r w:rsidRPr="00AE074C">
        <w:rPr>
          <w:sz w:val="16"/>
        </w:rPr>
        <w:t xml:space="preserve"> </w:t>
      </w:r>
      <w:r w:rsidRPr="006D5043">
        <w:rPr>
          <w:rStyle w:val="StyleUnderline"/>
        </w:rPr>
        <w:t>has depended more on cooperation than on the heroic efforts of isolated individuals</w:t>
      </w:r>
      <w:r w:rsidRPr="00AE074C">
        <w:rPr>
          <w:sz w:val="16"/>
        </w:rPr>
        <w:t>. It certainly is difficult imagining an early human taking down a woolly mammoth without engaging in highly coordinated prosocial behavior. How else could the human species evolve to dominate the globe if not by cooperating with one another to overcome the many challenges our species faced?</w:t>
      </w:r>
    </w:p>
    <w:p w14:paraId="69F1F074" w14:textId="77777777" w:rsidR="001E00C7" w:rsidRPr="00AE074C" w:rsidRDefault="001E00C7" w:rsidP="001E00C7">
      <w:pPr>
        <w:rPr>
          <w:sz w:val="16"/>
        </w:rPr>
      </w:pPr>
      <w:r w:rsidRPr="00AE074C">
        <w:rPr>
          <w:sz w:val="16"/>
        </w:rPr>
        <w:t xml:space="preserve">Another place where we see the myth of Homo economicus debunked is in the research that comes out of post-disaster communities. In her landmark book, A Paradise Built in Hell, Rebecca Solnit presents a thesis arguing that </w:t>
      </w:r>
      <w:r w:rsidRPr="00D61539">
        <w:rPr>
          <w:rStyle w:val="StyleUnderline"/>
          <w:highlight w:val="cyan"/>
        </w:rPr>
        <w:t>humans have</w:t>
      </w:r>
      <w:r w:rsidRPr="00E43571">
        <w:rPr>
          <w:rStyle w:val="StyleUnderline"/>
        </w:rPr>
        <w:t xml:space="preserve"> an </w:t>
      </w:r>
      <w:r w:rsidRPr="00D61539">
        <w:rPr>
          <w:rStyle w:val="Emphasis"/>
          <w:highlight w:val="cyan"/>
        </w:rPr>
        <w:t>innate capacity</w:t>
      </w:r>
      <w:r w:rsidRPr="00D61539">
        <w:rPr>
          <w:sz w:val="16"/>
          <w:highlight w:val="cyan"/>
        </w:rPr>
        <w:t xml:space="preserve"> </w:t>
      </w:r>
      <w:r w:rsidRPr="00D61539">
        <w:rPr>
          <w:rStyle w:val="StyleUnderline"/>
          <w:highlight w:val="cyan"/>
        </w:rPr>
        <w:t>toward</w:t>
      </w:r>
      <w:r w:rsidRPr="00D61539">
        <w:rPr>
          <w:sz w:val="16"/>
          <w:highlight w:val="cyan"/>
        </w:rPr>
        <w:t xml:space="preserve"> </w:t>
      </w:r>
      <w:r w:rsidRPr="00D61539">
        <w:rPr>
          <w:rStyle w:val="Emphasis"/>
          <w:highlight w:val="cyan"/>
        </w:rPr>
        <w:t>collectivism</w:t>
      </w:r>
      <w:r w:rsidRPr="00AE074C">
        <w:rPr>
          <w:sz w:val="16"/>
        </w:rPr>
        <w:t xml:space="preserve"> — and that these traits tend to reveal themselves most strongly in community response to disasters. Far from resorting to antisocial behavior after a disaster (a myth which the media tend to elevate), Solnit’s book outlines enumerable instances where communities demonstrate prosocial behaviors like cooperation, solidarity, sacrifice and generosity instead.</w:t>
      </w:r>
    </w:p>
    <w:p w14:paraId="01A28D41" w14:textId="77777777" w:rsidR="001E00C7" w:rsidRPr="00AE074C" w:rsidRDefault="001E00C7" w:rsidP="001E00C7">
      <w:pPr>
        <w:rPr>
          <w:sz w:val="16"/>
        </w:rPr>
      </w:pPr>
      <w:r w:rsidRPr="00AE074C">
        <w:rPr>
          <w:sz w:val="16"/>
        </w:rPr>
        <w:t>“In the wake of an earthquake, a bombing, or a major storm, most people are altruistic, urgently engaged in caring for themselves and those around them, strangers and neighbors as well as friends and loved ones,” Solnit writes. “Decades of meticulous sociological research on behavior in disasters, from the bombings of World War II to floods, tornadoes, earthquakes, and storms across the continent and around the world, have demonstrated this.”</w:t>
      </w:r>
    </w:p>
    <w:p w14:paraId="5411AB70" w14:textId="77777777" w:rsidR="001E00C7" w:rsidRPr="00AE074C" w:rsidRDefault="001E00C7" w:rsidP="001E00C7">
      <w:pPr>
        <w:rPr>
          <w:sz w:val="16"/>
        </w:rPr>
      </w:pPr>
      <w:r w:rsidRPr="00AE074C">
        <w:rPr>
          <w:sz w:val="16"/>
        </w:rPr>
        <w:t xml:space="preserve">Yet, </w:t>
      </w:r>
      <w:r w:rsidRPr="00F12DEB">
        <w:rPr>
          <w:rStyle w:val="StyleUnderline"/>
        </w:rPr>
        <w:t xml:space="preserve">despite the overwhelming evidence contradicting it, </w:t>
      </w:r>
      <w:r w:rsidRPr="00D61539">
        <w:rPr>
          <w:rStyle w:val="StyleUnderline"/>
          <w:highlight w:val="cyan"/>
        </w:rPr>
        <w:t>we</w:t>
      </w:r>
      <w:r w:rsidRPr="00F12DEB">
        <w:rPr>
          <w:rStyle w:val="StyleUnderline"/>
        </w:rPr>
        <w:t>’ve</w:t>
      </w:r>
      <w:r w:rsidRPr="00E43571">
        <w:rPr>
          <w:rStyle w:val="StyleUnderline"/>
        </w:rPr>
        <w:t xml:space="preserve"> come to</w:t>
      </w:r>
      <w:r w:rsidRPr="00AE074C">
        <w:rPr>
          <w:sz w:val="16"/>
        </w:rPr>
        <w:t xml:space="preserve"> </w:t>
      </w:r>
      <w:r w:rsidRPr="00D61539">
        <w:rPr>
          <w:rStyle w:val="Emphasis"/>
          <w:highlight w:val="cyan"/>
        </w:rPr>
        <w:t>accept Homo economicus</w:t>
      </w:r>
      <w:r w:rsidRPr="00AE074C">
        <w:rPr>
          <w:sz w:val="16"/>
        </w:rPr>
        <w:t xml:space="preserve"> as the truth. </w:t>
      </w:r>
      <w:r w:rsidRPr="00E43571">
        <w:rPr>
          <w:rStyle w:val="StyleUnderline"/>
        </w:rPr>
        <w:t xml:space="preserve">Perhaps not always consciously, </w:t>
      </w:r>
      <w:r w:rsidRPr="00D61539">
        <w:rPr>
          <w:rStyle w:val="StyleUnderline"/>
          <w:highlight w:val="cyan"/>
        </w:rPr>
        <w:t>but it</w:t>
      </w:r>
      <w:r w:rsidRPr="00AE074C">
        <w:rPr>
          <w:sz w:val="16"/>
        </w:rPr>
        <w:t xml:space="preserve"> haunts our dreams, our imagination. It </w:t>
      </w:r>
      <w:r w:rsidRPr="00D61539">
        <w:rPr>
          <w:rStyle w:val="Emphasis"/>
          <w:highlight w:val="cyan"/>
        </w:rPr>
        <w:t>confines</w:t>
      </w:r>
      <w:r w:rsidRPr="00D61539">
        <w:rPr>
          <w:rStyle w:val="StyleUnderline"/>
          <w:highlight w:val="cyan"/>
        </w:rPr>
        <w:t xml:space="preserve"> our </w:t>
      </w:r>
      <w:r w:rsidRPr="00D61539">
        <w:rPr>
          <w:rStyle w:val="Emphasis"/>
          <w:highlight w:val="cyan"/>
        </w:rPr>
        <w:t>sense of possibility</w:t>
      </w:r>
      <w:r w:rsidRPr="00AE074C">
        <w:rPr>
          <w:sz w:val="16"/>
        </w:rPr>
        <w:t xml:space="preserve"> </w:t>
      </w:r>
      <w:r w:rsidRPr="00E43571">
        <w:rPr>
          <w:rStyle w:val="StyleUnderline"/>
        </w:rPr>
        <w:t xml:space="preserve">and </w:t>
      </w:r>
      <w:r w:rsidRPr="00E43571">
        <w:rPr>
          <w:rStyle w:val="Emphasis"/>
        </w:rPr>
        <w:t>imposes boundaries</w:t>
      </w:r>
      <w:r w:rsidRPr="00AE074C">
        <w:rPr>
          <w:sz w:val="16"/>
        </w:rPr>
        <w:t xml:space="preserve"> </w:t>
      </w:r>
      <w:r w:rsidRPr="00E43571">
        <w:rPr>
          <w:rStyle w:val="StyleUnderline"/>
        </w:rPr>
        <w:t xml:space="preserve">as arbitrary as those that </w:t>
      </w:r>
      <w:r w:rsidRPr="00E43571">
        <w:rPr>
          <w:rStyle w:val="Emphasis"/>
        </w:rPr>
        <w:t>carve</w:t>
      </w:r>
      <w:r w:rsidRPr="00E43571">
        <w:rPr>
          <w:rStyle w:val="StyleUnderline"/>
        </w:rPr>
        <w:t xml:space="preserve"> up </w:t>
      </w:r>
      <w:r w:rsidRPr="00E43571">
        <w:rPr>
          <w:rStyle w:val="Emphasis"/>
        </w:rPr>
        <w:t>ecosystems</w:t>
      </w:r>
      <w:r w:rsidRPr="00E43571">
        <w:rPr>
          <w:rStyle w:val="StyleUnderline"/>
        </w:rPr>
        <w:t xml:space="preserve"> and </w:t>
      </w:r>
      <w:r w:rsidRPr="00E43571">
        <w:rPr>
          <w:rStyle w:val="Emphasis"/>
        </w:rPr>
        <w:t>communities</w:t>
      </w:r>
      <w:r w:rsidRPr="00E43571">
        <w:rPr>
          <w:rStyle w:val="StyleUnderline"/>
        </w:rPr>
        <w:t xml:space="preserve"> into nation-states</w:t>
      </w:r>
      <w:r w:rsidRPr="00AE074C">
        <w:rPr>
          <w:sz w:val="16"/>
        </w:rPr>
        <w:t>.</w:t>
      </w:r>
    </w:p>
    <w:p w14:paraId="44EAC3B3" w14:textId="77777777" w:rsidR="001E00C7" w:rsidRPr="00AE074C" w:rsidRDefault="001E00C7" w:rsidP="001E00C7">
      <w:pPr>
        <w:rPr>
          <w:sz w:val="16"/>
        </w:rPr>
      </w:pPr>
      <w:r w:rsidRPr="00E43571">
        <w:rPr>
          <w:rStyle w:val="StyleUnderline"/>
        </w:rPr>
        <w:t xml:space="preserve">Market </w:t>
      </w:r>
      <w:r w:rsidRPr="00D61539">
        <w:rPr>
          <w:rStyle w:val="StyleUnderline"/>
          <w:highlight w:val="cyan"/>
        </w:rPr>
        <w:t xml:space="preserve">capitalism has been </w:t>
      </w:r>
      <w:r w:rsidRPr="00D61539">
        <w:rPr>
          <w:rStyle w:val="Emphasis"/>
          <w:highlight w:val="cyan"/>
        </w:rPr>
        <w:t>imposed</w:t>
      </w:r>
      <w:r w:rsidRPr="00E43571">
        <w:rPr>
          <w:rStyle w:val="Emphasis"/>
        </w:rPr>
        <w:t xml:space="preserve"> onto us</w:t>
      </w:r>
      <w:r w:rsidRPr="00E43571">
        <w:rPr>
          <w:rStyle w:val="StyleUnderline"/>
        </w:rPr>
        <w:t xml:space="preserve">, often at the point of a gun, and as a result, </w:t>
      </w:r>
      <w:r w:rsidRPr="00D61539">
        <w:rPr>
          <w:rStyle w:val="StyleUnderline"/>
          <w:highlight w:val="cyan"/>
        </w:rPr>
        <w:t>we’ve been</w:t>
      </w:r>
      <w:r w:rsidRPr="00D61539">
        <w:rPr>
          <w:sz w:val="16"/>
          <w:highlight w:val="cyan"/>
        </w:rPr>
        <w:t xml:space="preserve"> </w:t>
      </w:r>
      <w:r w:rsidRPr="00D61539">
        <w:rPr>
          <w:rStyle w:val="Emphasis"/>
          <w:highlight w:val="cyan"/>
        </w:rPr>
        <w:t>forced to internalize</w:t>
      </w:r>
      <w:r w:rsidRPr="00D61539">
        <w:rPr>
          <w:sz w:val="16"/>
          <w:highlight w:val="cyan"/>
        </w:rPr>
        <w:t xml:space="preserve"> </w:t>
      </w:r>
      <w:r w:rsidRPr="00D61539">
        <w:rPr>
          <w:rStyle w:val="StyleUnderline"/>
          <w:highlight w:val="cyan"/>
        </w:rPr>
        <w:t>the idea</w:t>
      </w:r>
      <w:r w:rsidRPr="00E43571">
        <w:rPr>
          <w:rStyle w:val="StyleUnderline"/>
        </w:rPr>
        <w:t xml:space="preserve"> that </w:t>
      </w:r>
      <w:r w:rsidRPr="00D61539">
        <w:rPr>
          <w:rStyle w:val="StyleUnderline"/>
          <w:highlight w:val="cyan"/>
        </w:rPr>
        <w:t>we are</w:t>
      </w:r>
      <w:r w:rsidRPr="00E43571">
        <w:rPr>
          <w:rStyle w:val="StyleUnderline"/>
        </w:rPr>
        <w:t xml:space="preserve"> a</w:t>
      </w:r>
      <w:r w:rsidRPr="00AE074C">
        <w:rPr>
          <w:sz w:val="16"/>
        </w:rPr>
        <w:t xml:space="preserve"> </w:t>
      </w:r>
      <w:r w:rsidRPr="00D61539">
        <w:rPr>
          <w:rStyle w:val="Emphasis"/>
          <w:highlight w:val="cyan"/>
        </w:rPr>
        <w:t>selfish</w:t>
      </w:r>
      <w:r w:rsidRPr="00E43571">
        <w:rPr>
          <w:rStyle w:val="StyleUnderline"/>
        </w:rPr>
        <w:t xml:space="preserve">, </w:t>
      </w:r>
      <w:r w:rsidRPr="00E43571">
        <w:rPr>
          <w:rStyle w:val="Emphasis"/>
        </w:rPr>
        <w:t>competitive</w:t>
      </w:r>
      <w:r w:rsidRPr="00E43571">
        <w:rPr>
          <w:rStyle w:val="StyleUnderline"/>
        </w:rPr>
        <w:t xml:space="preserve"> </w:t>
      </w:r>
      <w:r w:rsidRPr="00D61539">
        <w:rPr>
          <w:rStyle w:val="StyleUnderline"/>
          <w:highlight w:val="cyan"/>
        </w:rPr>
        <w:t xml:space="preserve">and </w:t>
      </w:r>
      <w:r w:rsidRPr="00D61539">
        <w:rPr>
          <w:rStyle w:val="Emphasis"/>
          <w:highlight w:val="cyan"/>
        </w:rPr>
        <w:t>greedy</w:t>
      </w:r>
      <w:r w:rsidRPr="00E43571">
        <w:rPr>
          <w:rStyle w:val="StyleUnderline"/>
        </w:rPr>
        <w:t xml:space="preserve"> species</w:t>
      </w:r>
      <w:r w:rsidRPr="00AE074C">
        <w:rPr>
          <w:sz w:val="16"/>
        </w:rPr>
        <w:t xml:space="preserve">. Well, that’s just human nature, we’ll acquiesce when we hear about the profiteering of pharmaceutical companies or the greed of investment bankers. But </w:t>
      </w:r>
      <w:r w:rsidRPr="00E43571">
        <w:rPr>
          <w:rStyle w:val="StyleUnderline"/>
        </w:rPr>
        <w:t xml:space="preserve">the thing this, </w:t>
      </w:r>
      <w:r w:rsidRPr="00D61539">
        <w:rPr>
          <w:rStyle w:val="StyleUnderline"/>
          <w:highlight w:val="cyan"/>
        </w:rPr>
        <w:t>that’s</w:t>
      </w:r>
      <w:r w:rsidRPr="00D61539">
        <w:rPr>
          <w:sz w:val="16"/>
          <w:highlight w:val="cyan"/>
        </w:rPr>
        <w:t xml:space="preserve"> </w:t>
      </w:r>
      <w:r w:rsidRPr="00D61539">
        <w:rPr>
          <w:rStyle w:val="Emphasis"/>
          <w:highlight w:val="cyan"/>
        </w:rPr>
        <w:t>not human nature</w:t>
      </w:r>
      <w:r w:rsidRPr="00AE074C">
        <w:rPr>
          <w:sz w:val="16"/>
        </w:rPr>
        <w:t xml:space="preserve"> — </w:t>
      </w:r>
      <w:r w:rsidRPr="00D61539">
        <w:rPr>
          <w:rStyle w:val="StyleUnderline"/>
          <w:highlight w:val="cyan"/>
        </w:rPr>
        <w:t>it’s</w:t>
      </w:r>
      <w:r w:rsidRPr="00E43571">
        <w:rPr>
          <w:rStyle w:val="StyleUnderline"/>
        </w:rPr>
        <w:t xml:space="preserve"> just what we’ve been</w:t>
      </w:r>
      <w:r w:rsidRPr="00AE074C">
        <w:rPr>
          <w:sz w:val="16"/>
        </w:rPr>
        <w:t xml:space="preserve"> </w:t>
      </w:r>
      <w:r w:rsidRPr="00E43571">
        <w:rPr>
          <w:rStyle w:val="Emphasis"/>
        </w:rPr>
        <w:t>coerced into thinking</w:t>
      </w:r>
      <w:r w:rsidRPr="00AE074C">
        <w:rPr>
          <w:sz w:val="16"/>
        </w:rPr>
        <w:t xml:space="preserve"> </w:t>
      </w:r>
      <w:r w:rsidRPr="00E43571">
        <w:rPr>
          <w:rStyle w:val="StyleUnderline"/>
        </w:rPr>
        <w:t>by an unfeeling economic system that dominates every facet of our life</w:t>
      </w:r>
      <w:r w:rsidRPr="00AE074C">
        <w:rPr>
          <w:sz w:val="16"/>
        </w:rPr>
        <w:t xml:space="preserve">. And in many ways, </w:t>
      </w:r>
      <w:r w:rsidRPr="00E43571">
        <w:rPr>
          <w:rStyle w:val="Emphasis"/>
        </w:rPr>
        <w:t xml:space="preserve">Homo economicus is </w:t>
      </w:r>
      <w:r w:rsidRPr="00D61539">
        <w:rPr>
          <w:rStyle w:val="Emphasis"/>
          <w:highlight w:val="cyan"/>
        </w:rPr>
        <w:t>a self-fulfilling prophecy</w:t>
      </w:r>
      <w:r w:rsidRPr="00AE074C">
        <w:rPr>
          <w:sz w:val="16"/>
        </w:rPr>
        <w:t>.</w:t>
      </w:r>
    </w:p>
    <w:p w14:paraId="7D62916D" w14:textId="77777777" w:rsidR="001E00C7" w:rsidRPr="00AE074C" w:rsidRDefault="001E00C7" w:rsidP="001E00C7">
      <w:pPr>
        <w:rPr>
          <w:sz w:val="16"/>
        </w:rPr>
      </w:pPr>
      <w:r w:rsidRPr="00AE074C">
        <w:rPr>
          <w:sz w:val="16"/>
        </w:rPr>
        <w:t>It’s been demonstrated that studying economics actually makes you more selfish. Studies have shown that economics students are much less likely than other students to donate money that was given to them into a common pool; that they are more likely to “freeride” and are also more likely to defect than to cooperate; that they are more likely to participate in deception for personal gain; and even that they are more likely than their peers to rate greed as “generally good,” “correct” and “moral.”</w:t>
      </w:r>
    </w:p>
    <w:p w14:paraId="4971F5E9" w14:textId="77777777" w:rsidR="001E00C7" w:rsidRPr="00AE074C" w:rsidRDefault="001E00C7" w:rsidP="001E00C7">
      <w:pPr>
        <w:rPr>
          <w:sz w:val="16"/>
        </w:rPr>
      </w:pPr>
      <w:r w:rsidRPr="00AE074C">
        <w:rPr>
          <w:sz w:val="16"/>
        </w:rPr>
        <w:t>And it’s not just students: economics professors give less money to charity than professors in other fields — including history, philosophy, education, psychology, sociology, anthropology, literature, physics, chemistry and biology.</w:t>
      </w:r>
    </w:p>
    <w:p w14:paraId="33F3DA77" w14:textId="77777777" w:rsidR="001E00C7" w:rsidRPr="00AE074C" w:rsidRDefault="001E00C7" w:rsidP="001E00C7">
      <w:pPr>
        <w:rPr>
          <w:sz w:val="16"/>
        </w:rPr>
      </w:pPr>
      <w:r w:rsidRPr="00531411">
        <w:rPr>
          <w:rStyle w:val="StyleUnderline"/>
        </w:rPr>
        <w:t>When faced with the overwhelming evidence that Homo economicus</w:t>
      </w:r>
      <w:r w:rsidRPr="00AE074C">
        <w:rPr>
          <w:sz w:val="16"/>
        </w:rPr>
        <w:t xml:space="preserve"> — </w:t>
      </w:r>
      <w:r w:rsidRPr="00531411">
        <w:rPr>
          <w:rStyle w:val="StyleUnderline"/>
        </w:rPr>
        <w:t xml:space="preserve">and thus </w:t>
      </w:r>
      <w:r w:rsidRPr="00D61539">
        <w:rPr>
          <w:rStyle w:val="StyleUnderline"/>
          <w:highlight w:val="cyan"/>
        </w:rPr>
        <w:t>the whole</w:t>
      </w:r>
      <w:r w:rsidRPr="00531411">
        <w:rPr>
          <w:rStyle w:val="StyleUnderline"/>
        </w:rPr>
        <w:t xml:space="preserve"> neoclassical </w:t>
      </w:r>
      <w:r w:rsidRPr="00D61539">
        <w:rPr>
          <w:rStyle w:val="StyleUnderline"/>
          <w:highlight w:val="cyan"/>
        </w:rPr>
        <w:t>economic project</w:t>
      </w:r>
      <w:r w:rsidRPr="00AE074C">
        <w:rPr>
          <w:sz w:val="16"/>
        </w:rPr>
        <w:t xml:space="preserve"> — </w:t>
      </w:r>
      <w:r w:rsidRPr="00D61539">
        <w:rPr>
          <w:rStyle w:val="StyleUnderline"/>
          <w:highlight w:val="cyan"/>
        </w:rPr>
        <w:t>is</w:t>
      </w:r>
      <w:r w:rsidRPr="00D61539">
        <w:rPr>
          <w:sz w:val="16"/>
          <w:highlight w:val="cyan"/>
        </w:rPr>
        <w:t xml:space="preserve"> </w:t>
      </w:r>
      <w:r w:rsidRPr="00D61539">
        <w:rPr>
          <w:rStyle w:val="Emphasis"/>
          <w:highlight w:val="cyan"/>
        </w:rPr>
        <w:t>nonsense</w:t>
      </w:r>
      <w:r w:rsidRPr="00531411">
        <w:rPr>
          <w:rStyle w:val="StyleUnderline"/>
        </w:rPr>
        <w:t xml:space="preserve">, the </w:t>
      </w:r>
      <w:r w:rsidRPr="00D61539">
        <w:rPr>
          <w:rStyle w:val="Emphasis"/>
          <w:highlight w:val="cyan"/>
        </w:rPr>
        <w:t>defenders</w:t>
      </w:r>
      <w:r w:rsidRPr="00D61539">
        <w:rPr>
          <w:rStyle w:val="StyleUnderline"/>
          <w:highlight w:val="cyan"/>
        </w:rPr>
        <w:t xml:space="preserve"> of the</w:t>
      </w:r>
      <w:r w:rsidRPr="00D61539">
        <w:rPr>
          <w:sz w:val="16"/>
          <w:highlight w:val="cyan"/>
        </w:rPr>
        <w:t xml:space="preserve"> </w:t>
      </w:r>
      <w:r w:rsidRPr="00D61539">
        <w:rPr>
          <w:rStyle w:val="Emphasis"/>
          <w:highlight w:val="cyan"/>
        </w:rPr>
        <w:t>s</w:t>
      </w:r>
      <w:r w:rsidRPr="00531411">
        <w:rPr>
          <w:rStyle w:val="Emphasis"/>
        </w:rPr>
        <w:t xml:space="preserve">tatus </w:t>
      </w:r>
      <w:r w:rsidRPr="00D61539">
        <w:rPr>
          <w:rStyle w:val="Emphasis"/>
          <w:highlight w:val="cyan"/>
        </w:rPr>
        <w:t>quo</w:t>
      </w:r>
      <w:r w:rsidRPr="00AE074C">
        <w:rPr>
          <w:sz w:val="16"/>
        </w:rPr>
        <w:t xml:space="preserve"> </w:t>
      </w:r>
      <w:r w:rsidRPr="00531411">
        <w:rPr>
          <w:rStyle w:val="StyleUnderline"/>
        </w:rPr>
        <w:t xml:space="preserve">tend to </w:t>
      </w:r>
      <w:r w:rsidRPr="00D61539">
        <w:rPr>
          <w:rStyle w:val="StyleUnderline"/>
          <w:highlight w:val="cyan"/>
        </w:rPr>
        <w:t>rely on</w:t>
      </w:r>
      <w:r w:rsidRPr="00531411">
        <w:rPr>
          <w:rStyle w:val="StyleUnderline"/>
        </w:rPr>
        <w:t xml:space="preserve"> another</w:t>
      </w:r>
      <w:r w:rsidRPr="00AE074C">
        <w:rPr>
          <w:sz w:val="16"/>
        </w:rPr>
        <w:t xml:space="preserve"> </w:t>
      </w:r>
      <w:r w:rsidRPr="00D61539">
        <w:rPr>
          <w:rStyle w:val="Emphasis"/>
          <w:highlight w:val="cyan"/>
        </w:rPr>
        <w:t>myth</w:t>
      </w:r>
      <w:r w:rsidRPr="00D61539">
        <w:rPr>
          <w:sz w:val="16"/>
          <w:highlight w:val="cyan"/>
        </w:rPr>
        <w:t xml:space="preserve">: </w:t>
      </w:r>
      <w:r w:rsidRPr="00D61539">
        <w:rPr>
          <w:rStyle w:val="StyleUnderline"/>
          <w:highlight w:val="cyan"/>
        </w:rPr>
        <w:t xml:space="preserve">that </w:t>
      </w:r>
      <w:r w:rsidRPr="00D61539">
        <w:rPr>
          <w:rStyle w:val="Emphasis"/>
          <w:highlight w:val="cyan"/>
        </w:rPr>
        <w:t>there is no alternative</w:t>
      </w:r>
      <w:r w:rsidRPr="00AE074C">
        <w:rPr>
          <w:sz w:val="16"/>
        </w:rPr>
        <w:t>. Margaret Thatcher famously uttered those words over 30 years ago, paving the way for an age of neoliberalism that has seen the dismantling of the social safety net, the stagnation of wages and the rise of extreme inequality.</w:t>
      </w:r>
    </w:p>
    <w:p w14:paraId="2D10D382" w14:textId="77777777" w:rsidR="001E00C7" w:rsidRPr="00AE074C" w:rsidRDefault="001E00C7" w:rsidP="001E00C7">
      <w:pPr>
        <w:rPr>
          <w:sz w:val="16"/>
        </w:rPr>
      </w:pPr>
      <w:r w:rsidRPr="00AE074C">
        <w:rPr>
          <w:sz w:val="16"/>
        </w:rPr>
        <w:t xml:space="preserve">But the thing is, </w:t>
      </w:r>
      <w:r w:rsidRPr="00D61539">
        <w:rPr>
          <w:rStyle w:val="StyleUnderline"/>
          <w:highlight w:val="cyan"/>
        </w:rPr>
        <w:t>there are</w:t>
      </w:r>
      <w:r w:rsidRPr="00531411">
        <w:rPr>
          <w:rStyle w:val="StyleUnderline"/>
        </w:rPr>
        <w:t xml:space="preserve"> alternative ways of </w:t>
      </w:r>
      <w:r w:rsidRPr="00531411">
        <w:rPr>
          <w:rStyle w:val="Emphasis"/>
        </w:rPr>
        <w:t>organizing society</w:t>
      </w:r>
      <w:r w:rsidRPr="00531411">
        <w:rPr>
          <w:rStyle w:val="StyleUnderline"/>
        </w:rPr>
        <w:t xml:space="preserve"> that reflect the human capacity for </w:t>
      </w:r>
      <w:r w:rsidRPr="00531411">
        <w:rPr>
          <w:rStyle w:val="Emphasis"/>
        </w:rPr>
        <w:t>reciprocity</w:t>
      </w:r>
      <w:r w:rsidRPr="00531411">
        <w:rPr>
          <w:rStyle w:val="StyleUnderline"/>
        </w:rPr>
        <w:t xml:space="preserve">, </w:t>
      </w:r>
      <w:r w:rsidRPr="00531411">
        <w:rPr>
          <w:rStyle w:val="Emphasis"/>
        </w:rPr>
        <w:t>selflessness</w:t>
      </w:r>
      <w:r w:rsidRPr="00531411">
        <w:rPr>
          <w:rStyle w:val="StyleUnderline"/>
        </w:rPr>
        <w:t xml:space="preserve"> and </w:t>
      </w:r>
      <w:r w:rsidRPr="00531411">
        <w:rPr>
          <w:rStyle w:val="Emphasis"/>
        </w:rPr>
        <w:t>cooperation</w:t>
      </w:r>
      <w:r w:rsidRPr="00531411">
        <w:rPr>
          <w:rStyle w:val="StyleUnderline"/>
        </w:rPr>
        <w:t xml:space="preserve">. </w:t>
      </w:r>
      <w:r w:rsidRPr="00D61539">
        <w:rPr>
          <w:rStyle w:val="StyleUnderline"/>
          <w:highlight w:val="cyan"/>
        </w:rPr>
        <w:t xml:space="preserve">The </w:t>
      </w:r>
      <w:r w:rsidRPr="00D61539">
        <w:rPr>
          <w:rStyle w:val="Emphasis"/>
          <w:highlight w:val="cyan"/>
        </w:rPr>
        <w:t>worker cooperative model</w:t>
      </w:r>
      <w:r w:rsidRPr="00D61539">
        <w:rPr>
          <w:sz w:val="16"/>
          <w:highlight w:val="cyan"/>
        </w:rPr>
        <w:t xml:space="preserve"> </w:t>
      </w:r>
      <w:r w:rsidRPr="00D61539">
        <w:rPr>
          <w:rStyle w:val="StyleUnderline"/>
          <w:highlight w:val="cyan"/>
        </w:rPr>
        <w:t xml:space="preserve">promotes </w:t>
      </w:r>
      <w:r w:rsidRPr="00D61539">
        <w:rPr>
          <w:rStyle w:val="Emphasis"/>
          <w:highlight w:val="cyan"/>
        </w:rPr>
        <w:t>equity</w:t>
      </w:r>
      <w:r w:rsidRPr="00AE074C">
        <w:rPr>
          <w:sz w:val="16"/>
        </w:rPr>
        <w:t xml:space="preserve"> </w:t>
      </w:r>
      <w:r w:rsidRPr="00531411">
        <w:rPr>
          <w:rStyle w:val="StyleUnderline"/>
        </w:rPr>
        <w:t>and</w:t>
      </w:r>
      <w:r w:rsidRPr="00AE074C">
        <w:rPr>
          <w:sz w:val="16"/>
        </w:rPr>
        <w:t xml:space="preserve"> </w:t>
      </w:r>
      <w:r w:rsidRPr="00531411">
        <w:rPr>
          <w:rStyle w:val="Emphasis"/>
        </w:rPr>
        <w:t>democracy</w:t>
      </w:r>
      <w:r w:rsidRPr="00AE074C">
        <w:rPr>
          <w:sz w:val="16"/>
        </w:rPr>
        <w:t xml:space="preserve"> </w:t>
      </w:r>
      <w:r w:rsidRPr="00D61539">
        <w:rPr>
          <w:rStyle w:val="StyleUnderline"/>
          <w:highlight w:val="cyan"/>
        </w:rPr>
        <w:t>by giving workers ownership</w:t>
      </w:r>
      <w:r w:rsidRPr="00531411">
        <w:rPr>
          <w:rStyle w:val="StyleUnderline"/>
        </w:rPr>
        <w:t xml:space="preserve"> and control over their workplaces.</w:t>
      </w:r>
      <w:r w:rsidRPr="00AE074C">
        <w:rPr>
          <w:sz w:val="16"/>
        </w:rPr>
        <w:t xml:space="preserve"> It does so in a way that not only aligns with our inherently human traits, but in a way which has been shown to be more efficient and productive than the traditional workplace models.</w:t>
      </w:r>
    </w:p>
    <w:p w14:paraId="798EF89E" w14:textId="77777777" w:rsidR="001E00C7" w:rsidRPr="00AE074C" w:rsidRDefault="001E00C7" w:rsidP="001E00C7">
      <w:pPr>
        <w:rPr>
          <w:sz w:val="16"/>
        </w:rPr>
      </w:pPr>
      <w:r w:rsidRPr="003445A5">
        <w:rPr>
          <w:rStyle w:val="StyleUnderline"/>
        </w:rPr>
        <w:t xml:space="preserve">There is also </w:t>
      </w:r>
      <w:r w:rsidRPr="00D61539">
        <w:rPr>
          <w:rStyle w:val="StyleUnderline"/>
          <w:highlight w:val="cyan"/>
        </w:rPr>
        <w:t xml:space="preserve">the </w:t>
      </w:r>
      <w:r w:rsidRPr="00D61539">
        <w:rPr>
          <w:rStyle w:val="Emphasis"/>
          <w:highlight w:val="cyan"/>
        </w:rPr>
        <w:t>commons model</w:t>
      </w:r>
      <w:r w:rsidRPr="00AE074C">
        <w:rPr>
          <w:sz w:val="16"/>
        </w:rPr>
        <w:t xml:space="preserve"> </w:t>
      </w:r>
      <w:r w:rsidRPr="003445A5">
        <w:rPr>
          <w:rStyle w:val="StyleUnderline"/>
        </w:rPr>
        <w:t xml:space="preserve">that </w:t>
      </w:r>
      <w:r w:rsidRPr="00D61539">
        <w:rPr>
          <w:rStyle w:val="StyleUnderline"/>
          <w:highlight w:val="cyan"/>
        </w:rPr>
        <w:t xml:space="preserve">reflects how communities </w:t>
      </w:r>
      <w:r w:rsidRPr="00D61539">
        <w:rPr>
          <w:rStyle w:val="Emphasis"/>
          <w:highlight w:val="cyan"/>
        </w:rPr>
        <w:t>organized</w:t>
      </w:r>
      <w:r w:rsidRPr="003445A5">
        <w:rPr>
          <w:rStyle w:val="Emphasis"/>
        </w:rPr>
        <w:t xml:space="preserve"> themselves</w:t>
      </w:r>
      <w:r w:rsidRPr="003445A5">
        <w:rPr>
          <w:rStyle w:val="StyleUnderline"/>
        </w:rPr>
        <w:t xml:space="preserve"> </w:t>
      </w:r>
      <w:r w:rsidRPr="00D61539">
        <w:rPr>
          <w:rStyle w:val="StyleUnderline"/>
          <w:highlight w:val="cyan"/>
        </w:rPr>
        <w:t xml:space="preserve">for </w:t>
      </w:r>
      <w:r w:rsidRPr="00D61539">
        <w:rPr>
          <w:rStyle w:val="Emphasis"/>
          <w:highlight w:val="cyan"/>
        </w:rPr>
        <w:t>thousands of years</w:t>
      </w:r>
      <w:r w:rsidRPr="00AE074C">
        <w:rPr>
          <w:sz w:val="16"/>
        </w:rPr>
        <w:t xml:space="preserve"> </w:t>
      </w:r>
      <w:r w:rsidRPr="003445A5">
        <w:rPr>
          <w:rStyle w:val="StyleUnderline"/>
        </w:rPr>
        <w:t>before they were torn off their land in the enclosure acts of 17th-century England. The commons are a way of</w:t>
      </w:r>
      <w:r w:rsidRPr="00AE074C">
        <w:rPr>
          <w:sz w:val="16"/>
        </w:rPr>
        <w:t xml:space="preserve"> </w:t>
      </w:r>
      <w:r w:rsidRPr="003445A5">
        <w:rPr>
          <w:rStyle w:val="Emphasis"/>
        </w:rPr>
        <w:t>organizing production and distribution</w:t>
      </w:r>
      <w:r w:rsidRPr="00AE074C">
        <w:rPr>
          <w:sz w:val="16"/>
        </w:rPr>
        <w:t xml:space="preserve"> </w:t>
      </w:r>
      <w:r w:rsidRPr="003445A5">
        <w:rPr>
          <w:rStyle w:val="StyleUnderline"/>
        </w:rPr>
        <w:t xml:space="preserve">where resources are </w:t>
      </w:r>
      <w:r w:rsidRPr="003445A5">
        <w:rPr>
          <w:rStyle w:val="Emphasis"/>
        </w:rPr>
        <w:t>held in common</w:t>
      </w:r>
      <w:r w:rsidRPr="00AE074C">
        <w:rPr>
          <w:sz w:val="16"/>
        </w:rPr>
        <w:t xml:space="preserve"> </w:t>
      </w:r>
      <w:r w:rsidRPr="003445A5">
        <w:rPr>
          <w:rStyle w:val="StyleUnderline"/>
        </w:rPr>
        <w:t>and are</w:t>
      </w:r>
      <w:r w:rsidRPr="00AE074C">
        <w:rPr>
          <w:sz w:val="16"/>
        </w:rPr>
        <w:t xml:space="preserve"> </w:t>
      </w:r>
      <w:r w:rsidRPr="003445A5">
        <w:rPr>
          <w:rStyle w:val="Emphasis"/>
        </w:rPr>
        <w:t>accessible to every member of society</w:t>
      </w:r>
      <w:r w:rsidRPr="00AE074C">
        <w:rPr>
          <w:sz w:val="16"/>
        </w:rPr>
        <w:t xml:space="preserve"> </w:t>
      </w:r>
      <w:r w:rsidRPr="003445A5">
        <w:rPr>
          <w:rStyle w:val="StyleUnderline"/>
        </w:rPr>
        <w:t>to be managed collectively for the</w:t>
      </w:r>
      <w:r w:rsidRPr="00AE074C">
        <w:rPr>
          <w:sz w:val="16"/>
        </w:rPr>
        <w:t xml:space="preserve"> </w:t>
      </w:r>
      <w:r w:rsidRPr="003445A5">
        <w:rPr>
          <w:rStyle w:val="Emphasis"/>
        </w:rPr>
        <w:t>benefit of all</w:t>
      </w:r>
      <w:r w:rsidRPr="00AE074C">
        <w:rPr>
          <w:sz w:val="16"/>
        </w:rPr>
        <w:t>.</w:t>
      </w:r>
    </w:p>
    <w:p w14:paraId="7CE4AFCB" w14:textId="77777777" w:rsidR="001E00C7" w:rsidRPr="001D0CE7" w:rsidRDefault="001E00C7" w:rsidP="001E00C7">
      <w:pPr>
        <w:rPr>
          <w:rStyle w:val="StyleUnderline"/>
        </w:rPr>
      </w:pPr>
      <w:r w:rsidRPr="00AE074C">
        <w:rPr>
          <w:sz w:val="16"/>
        </w:rPr>
        <w:t xml:space="preserve">In fact, the political economist Eleanor Ostrom actually won the Nobel Prize in Economics in 2009 for disproving the long-held belief known as </w:t>
      </w:r>
      <w:r w:rsidRPr="00D61539">
        <w:rPr>
          <w:rStyle w:val="StyleUnderline"/>
          <w:highlight w:val="cyan"/>
        </w:rPr>
        <w:t>the “tragedy of the commons</w:t>
      </w:r>
      <w:r w:rsidRPr="00F12DEB">
        <w:rPr>
          <w:rStyle w:val="StyleUnderline"/>
        </w:rPr>
        <w:t>,”</w:t>
      </w:r>
      <w:r w:rsidRPr="00AE074C">
        <w:rPr>
          <w:sz w:val="16"/>
        </w:rPr>
        <w:t xml:space="preserve"> a theory </w:t>
      </w:r>
      <w:r w:rsidRPr="001D0CE7">
        <w:rPr>
          <w:rStyle w:val="StyleUnderline"/>
        </w:rPr>
        <w:t>which held</w:t>
      </w:r>
      <w:r w:rsidRPr="00AE074C">
        <w:rPr>
          <w:sz w:val="16"/>
        </w:rPr>
        <w:t xml:space="preserve"> that </w:t>
      </w:r>
      <w:r w:rsidRPr="001D0CE7">
        <w:rPr>
          <w:rStyle w:val="StyleUnderline"/>
        </w:rPr>
        <w:t>resources held in common by communities would</w:t>
      </w:r>
      <w:r w:rsidRPr="00AE074C">
        <w:rPr>
          <w:sz w:val="16"/>
        </w:rPr>
        <w:t xml:space="preserve"> naturally </w:t>
      </w:r>
      <w:r w:rsidRPr="001D0CE7">
        <w:rPr>
          <w:rStyle w:val="StyleUnderline"/>
        </w:rPr>
        <w:t>be overused and depleted</w:t>
      </w:r>
      <w:r w:rsidRPr="00AE074C">
        <w:rPr>
          <w:sz w:val="16"/>
        </w:rPr>
        <w:t xml:space="preserve">. Ostrom’s work demonstrated that this assumption </w:t>
      </w:r>
      <w:r w:rsidRPr="00D61539">
        <w:rPr>
          <w:rStyle w:val="StyleUnderline"/>
          <w:highlight w:val="cyan"/>
        </w:rPr>
        <w:t>is</w:t>
      </w:r>
      <w:r w:rsidRPr="00D61539">
        <w:rPr>
          <w:sz w:val="16"/>
          <w:highlight w:val="cyan"/>
        </w:rPr>
        <w:t xml:space="preserve"> </w:t>
      </w:r>
      <w:r w:rsidRPr="00D61539">
        <w:rPr>
          <w:rStyle w:val="Emphasis"/>
          <w:highlight w:val="cyan"/>
        </w:rPr>
        <w:t>false</w:t>
      </w:r>
      <w:r w:rsidRPr="00D61539">
        <w:rPr>
          <w:sz w:val="16"/>
          <w:highlight w:val="cyan"/>
        </w:rPr>
        <w:t>,</w:t>
      </w:r>
      <w:r w:rsidRPr="00AE074C">
        <w:rPr>
          <w:sz w:val="16"/>
        </w:rPr>
        <w:t xml:space="preserve"> and that </w:t>
      </w:r>
      <w:r w:rsidRPr="00D61539">
        <w:rPr>
          <w:rStyle w:val="StyleUnderline"/>
          <w:highlight w:val="cyan"/>
        </w:rPr>
        <w:t>it is</w:t>
      </w:r>
      <w:r w:rsidRPr="001D0CE7">
        <w:rPr>
          <w:rStyle w:val="StyleUnderline"/>
        </w:rPr>
        <w:t xml:space="preserve"> in fact very </w:t>
      </w:r>
      <w:r w:rsidRPr="00D61539">
        <w:rPr>
          <w:rStyle w:val="StyleUnderline"/>
          <w:highlight w:val="cyan"/>
        </w:rPr>
        <w:t>possible for resources to be managed</w:t>
      </w:r>
      <w:r w:rsidRPr="001D0CE7">
        <w:rPr>
          <w:rStyle w:val="StyleUnderline"/>
        </w:rPr>
        <w:t xml:space="preserve"> collectively </w:t>
      </w:r>
      <w:r w:rsidRPr="00D61539">
        <w:rPr>
          <w:rStyle w:val="Emphasis"/>
          <w:highlight w:val="cyan"/>
        </w:rPr>
        <w:t>without privatization</w:t>
      </w:r>
      <w:r w:rsidRPr="001D0CE7">
        <w:rPr>
          <w:rStyle w:val="StyleUnderline"/>
        </w:rPr>
        <w:t>.</w:t>
      </w:r>
    </w:p>
    <w:p w14:paraId="6C38FC40" w14:textId="77777777" w:rsidR="001E00C7" w:rsidRPr="00AE074C" w:rsidRDefault="001E00C7" w:rsidP="001E00C7">
      <w:pPr>
        <w:rPr>
          <w:sz w:val="16"/>
        </w:rPr>
      </w:pPr>
      <w:r w:rsidRPr="00AE074C">
        <w:rPr>
          <w:sz w:val="16"/>
        </w:rPr>
        <w:t>There are many ways that community resources can be collectivized instead of privatized, from land trusts that take land off of the market to policy proposals like Medicare for All, which represents a major shift in how we view our collective responsibility when it comes to health care, or the Green New Deal, which recognizes our collective responsibility to prioritize climate justice in the fight against climate change.</w:t>
      </w:r>
    </w:p>
    <w:p w14:paraId="613206AE" w14:textId="77777777" w:rsidR="001E00C7" w:rsidRPr="00AE074C" w:rsidRDefault="001E00C7" w:rsidP="001E00C7">
      <w:pPr>
        <w:rPr>
          <w:sz w:val="16"/>
        </w:rPr>
      </w:pPr>
      <w:r w:rsidRPr="00AE074C">
        <w:rPr>
          <w:rStyle w:val="StyleUnderline"/>
        </w:rPr>
        <w:t xml:space="preserve">The </w:t>
      </w:r>
      <w:r w:rsidRPr="00D61539">
        <w:rPr>
          <w:rStyle w:val="StyleUnderline"/>
          <w:highlight w:val="cyan"/>
        </w:rPr>
        <w:t>alternatives to</w:t>
      </w:r>
      <w:r w:rsidRPr="00AE074C">
        <w:rPr>
          <w:rStyle w:val="StyleUnderline"/>
        </w:rPr>
        <w:t xml:space="preserve"> market </w:t>
      </w:r>
      <w:r w:rsidRPr="00D61539">
        <w:rPr>
          <w:rStyle w:val="StyleUnderline"/>
          <w:highlight w:val="cyan"/>
        </w:rPr>
        <w:t>capitalism are out there</w:t>
      </w:r>
      <w:r w:rsidRPr="00AE074C">
        <w:rPr>
          <w:sz w:val="16"/>
        </w:rPr>
        <w:t xml:space="preserve"> — and the thing is, </w:t>
      </w:r>
      <w:r w:rsidRPr="00D61539">
        <w:rPr>
          <w:rStyle w:val="StyleUnderline"/>
          <w:highlight w:val="cyan"/>
        </w:rPr>
        <w:t>they</w:t>
      </w:r>
      <w:r w:rsidRPr="00AE074C">
        <w:rPr>
          <w:rStyle w:val="StyleUnderline"/>
        </w:rPr>
        <w:t xml:space="preserve"> actually </w:t>
      </w:r>
      <w:r w:rsidRPr="00D61539">
        <w:rPr>
          <w:rStyle w:val="StyleUnderline"/>
          <w:highlight w:val="cyan"/>
        </w:rPr>
        <w:t>align</w:t>
      </w:r>
      <w:r w:rsidRPr="00AE074C">
        <w:rPr>
          <w:rStyle w:val="StyleUnderline"/>
        </w:rPr>
        <w:t xml:space="preserve"> much </w:t>
      </w:r>
      <w:r w:rsidRPr="00D61539">
        <w:rPr>
          <w:rStyle w:val="StyleUnderline"/>
          <w:highlight w:val="cyan"/>
        </w:rPr>
        <w:t>more</w:t>
      </w:r>
      <w:r w:rsidRPr="00AE074C">
        <w:rPr>
          <w:rStyle w:val="StyleUnderline"/>
        </w:rPr>
        <w:t xml:space="preserve"> closely </w:t>
      </w:r>
      <w:r w:rsidRPr="00D61539">
        <w:rPr>
          <w:rStyle w:val="StyleUnderline"/>
          <w:highlight w:val="cyan"/>
        </w:rPr>
        <w:t>to</w:t>
      </w:r>
      <w:r w:rsidRPr="00AE074C">
        <w:rPr>
          <w:rStyle w:val="StyleUnderline"/>
        </w:rPr>
        <w:t xml:space="preserve"> the </w:t>
      </w:r>
      <w:r w:rsidRPr="00D61539">
        <w:rPr>
          <w:rStyle w:val="StyleUnderline"/>
          <w:highlight w:val="cyan"/>
        </w:rPr>
        <w:t>natural human tendencies</w:t>
      </w:r>
      <w:r w:rsidRPr="00AE074C">
        <w:rPr>
          <w:rStyle w:val="StyleUnderline"/>
        </w:rPr>
        <w:t xml:space="preserve"> toward reciprocity and sharing. The theories behind </w:t>
      </w:r>
      <w:r w:rsidRPr="00D61539">
        <w:rPr>
          <w:rStyle w:val="StyleUnderline"/>
          <w:highlight w:val="cyan"/>
        </w:rPr>
        <w:t>modern economics</w:t>
      </w:r>
      <w:r w:rsidRPr="00AE074C">
        <w:rPr>
          <w:rStyle w:val="StyleUnderline"/>
        </w:rPr>
        <w:t xml:space="preserve"> have </w:t>
      </w:r>
      <w:r w:rsidRPr="00D61539">
        <w:rPr>
          <w:rStyle w:val="StyleUnderline"/>
          <w:highlight w:val="cyan"/>
        </w:rPr>
        <w:t>left us with a</w:t>
      </w:r>
      <w:r w:rsidRPr="00D61539">
        <w:rPr>
          <w:sz w:val="16"/>
          <w:highlight w:val="cyan"/>
        </w:rPr>
        <w:t xml:space="preserve"> </w:t>
      </w:r>
      <w:r w:rsidRPr="00D61539">
        <w:rPr>
          <w:rStyle w:val="Emphasis"/>
          <w:highlight w:val="cyan"/>
        </w:rPr>
        <w:t>burning planet</w:t>
      </w:r>
      <w:r w:rsidRPr="00D61539">
        <w:rPr>
          <w:sz w:val="16"/>
          <w:highlight w:val="cyan"/>
        </w:rPr>
        <w:t xml:space="preserve"> </w:t>
      </w:r>
      <w:r w:rsidRPr="00D61539">
        <w:rPr>
          <w:rStyle w:val="StyleUnderline"/>
          <w:highlight w:val="cyan"/>
        </w:rPr>
        <w:t>and</w:t>
      </w:r>
      <w:r w:rsidRPr="00AE074C">
        <w:rPr>
          <w:rStyle w:val="StyleUnderline"/>
        </w:rPr>
        <w:t xml:space="preserve"> with</w:t>
      </w:r>
      <w:r w:rsidRPr="00AE074C">
        <w:rPr>
          <w:sz w:val="16"/>
        </w:rPr>
        <w:t xml:space="preserve"> </w:t>
      </w:r>
      <w:r w:rsidRPr="00D61539">
        <w:rPr>
          <w:rStyle w:val="Emphasis"/>
          <w:highlight w:val="cyan"/>
        </w:rPr>
        <w:t>skyrocketing inequality</w:t>
      </w:r>
      <w:r w:rsidRPr="00AE074C">
        <w:rPr>
          <w:sz w:val="16"/>
        </w:rPr>
        <w:t xml:space="preserve"> — it’s time to put them to rest.</w:t>
      </w:r>
    </w:p>
    <w:p w14:paraId="57371C8C" w14:textId="77777777" w:rsidR="001E00C7" w:rsidRPr="00AE074C" w:rsidRDefault="001E00C7" w:rsidP="001E00C7">
      <w:pPr>
        <w:rPr>
          <w:sz w:val="16"/>
        </w:rPr>
      </w:pPr>
      <w:r w:rsidRPr="00AE074C">
        <w:rPr>
          <w:sz w:val="16"/>
        </w:rPr>
        <w:t xml:space="preserve">And </w:t>
      </w:r>
      <w:r w:rsidRPr="00AE074C">
        <w:rPr>
          <w:rStyle w:val="StyleUnderline"/>
        </w:rPr>
        <w:t xml:space="preserve">whether economists and politicians choose to accept it or not, </w:t>
      </w:r>
      <w:r w:rsidRPr="00D61539">
        <w:rPr>
          <w:rStyle w:val="StyleUnderline"/>
          <w:highlight w:val="cyan"/>
        </w:rPr>
        <w:t>the days</w:t>
      </w:r>
      <w:r w:rsidRPr="00AE074C">
        <w:rPr>
          <w:rStyle w:val="StyleUnderline"/>
        </w:rPr>
        <w:t xml:space="preserve"> of Homo economicus </w:t>
      </w:r>
      <w:r w:rsidRPr="00D61539">
        <w:rPr>
          <w:rStyle w:val="StyleUnderline"/>
          <w:highlight w:val="cyan"/>
        </w:rPr>
        <w:t>are</w:t>
      </w:r>
      <w:r w:rsidRPr="00D61539">
        <w:rPr>
          <w:sz w:val="16"/>
          <w:highlight w:val="cyan"/>
        </w:rPr>
        <w:t xml:space="preserve"> </w:t>
      </w:r>
      <w:r w:rsidRPr="00D61539">
        <w:rPr>
          <w:rStyle w:val="Emphasis"/>
          <w:highlight w:val="cyan"/>
        </w:rPr>
        <w:t>limited</w:t>
      </w:r>
      <w:r w:rsidRPr="00AE074C">
        <w:rPr>
          <w:rStyle w:val="StyleUnderline"/>
        </w:rPr>
        <w:t xml:space="preserve">, because a </w:t>
      </w:r>
      <w:r w:rsidRPr="00D61539">
        <w:rPr>
          <w:rStyle w:val="Emphasis"/>
          <w:highlight w:val="cyan"/>
        </w:rPr>
        <w:t>society based off</w:t>
      </w:r>
      <w:r w:rsidRPr="00AE074C">
        <w:rPr>
          <w:rStyle w:val="Emphasis"/>
        </w:rPr>
        <w:t xml:space="preserve"> of a </w:t>
      </w:r>
      <w:r w:rsidRPr="00D61539">
        <w:rPr>
          <w:rStyle w:val="Emphasis"/>
          <w:highlight w:val="cyan"/>
        </w:rPr>
        <w:t>lie cannot go on indefinitely</w:t>
      </w:r>
      <w:r w:rsidRPr="00AE074C">
        <w:rPr>
          <w:sz w:val="16"/>
        </w:rPr>
        <w:t>.</w:t>
      </w:r>
    </w:p>
    <w:p w14:paraId="7E55C801" w14:textId="77777777" w:rsidR="001E00C7" w:rsidRDefault="001E00C7" w:rsidP="001E00C7">
      <w:pPr>
        <w:pStyle w:val="Heading2"/>
      </w:pPr>
    </w:p>
    <w:p w14:paraId="1EFECCC0" w14:textId="059D4B13" w:rsidR="001E00C7" w:rsidRDefault="001E00C7" w:rsidP="001E00C7">
      <w:pPr>
        <w:pStyle w:val="Heading2"/>
      </w:pPr>
      <w:r>
        <w:t>***</w:t>
      </w:r>
      <w:r>
        <w:t>Aff Answers</w:t>
      </w:r>
      <w:r>
        <w:t>***</w:t>
      </w:r>
    </w:p>
    <w:p w14:paraId="3001A5B6" w14:textId="77777777" w:rsidR="001E00C7" w:rsidRPr="0022422C" w:rsidRDefault="001E00C7" w:rsidP="001E00C7">
      <w:pPr>
        <w:pStyle w:val="Heading2"/>
      </w:pPr>
      <w:r>
        <w:t>Offense</w:t>
      </w:r>
    </w:p>
    <w:p w14:paraId="4A3F074A" w14:textId="77777777" w:rsidR="001E00C7" w:rsidRDefault="001E00C7" w:rsidP="001E00C7">
      <w:pPr>
        <w:pStyle w:val="Heading3"/>
      </w:pPr>
      <w:r>
        <w:t>Cap Good/Transition Bad</w:t>
      </w:r>
    </w:p>
    <w:p w14:paraId="6F07895B" w14:textId="77777777" w:rsidR="001E00C7" w:rsidRPr="00B121C5" w:rsidRDefault="001E00C7" w:rsidP="001E00C7">
      <w:pPr>
        <w:pStyle w:val="Heading4"/>
      </w:pPr>
      <w:r>
        <w:t xml:space="preserve">Spreading capitalism creates </w:t>
      </w:r>
      <w:r>
        <w:rPr>
          <w:u w:val="single"/>
        </w:rPr>
        <w:t>global prosperity</w:t>
      </w:r>
      <w:r>
        <w:t xml:space="preserve"> and </w:t>
      </w:r>
      <w:r>
        <w:rPr>
          <w:u w:val="single"/>
        </w:rPr>
        <w:t>environmental sustainability</w:t>
      </w:r>
      <w:r>
        <w:t xml:space="preserve">. Abandoning it is </w:t>
      </w:r>
      <w:r>
        <w:rPr>
          <w:u w:val="single"/>
        </w:rPr>
        <w:t>disastrous</w:t>
      </w:r>
      <w:r>
        <w:t>.</w:t>
      </w:r>
    </w:p>
    <w:p w14:paraId="0F2D6258" w14:textId="77777777" w:rsidR="001E00C7" w:rsidRDefault="001E00C7" w:rsidP="001E00C7">
      <w:r w:rsidRPr="00B121C5">
        <w:rPr>
          <w:rStyle w:val="Style13ptBold"/>
        </w:rPr>
        <w:t>Rhonheimer, 2</w:t>
      </w:r>
      <w:r>
        <w:rPr>
          <w:rStyle w:val="Style13ptBold"/>
        </w:rPr>
        <w:t>0</w:t>
      </w:r>
      <w:r>
        <w:t xml:space="preserve">—teaching professor at the Pontifical University of the Holy Cross (Martin, “Capitalism is Good for the Poor – and for the Environment,” </w:t>
      </w:r>
      <w:hyperlink r:id="rId13" w:history="1">
        <w:r>
          <w:rPr>
            <w:rStyle w:val="Hyperlink"/>
          </w:rPr>
          <w:t>https://austrian-institute.org/en/subjects-en/catholic-social-doctrine-2/capitalism-is-good-for-the-poor-and-for-the-environment/</w:t>
        </w:r>
      </w:hyperlink>
      <w:r>
        <w:t>, dml)</w:t>
      </w:r>
    </w:p>
    <w:p w14:paraId="5B228E3A" w14:textId="77777777" w:rsidR="001E00C7" w:rsidRDefault="001E00C7" w:rsidP="001E00C7"/>
    <w:p w14:paraId="57B7331E" w14:textId="77777777" w:rsidR="001E00C7" w:rsidRPr="00B121C5" w:rsidRDefault="001E00C7" w:rsidP="001E00C7">
      <w:pPr>
        <w:rPr>
          <w:sz w:val="16"/>
        </w:rPr>
      </w:pPr>
      <w:r w:rsidRPr="00B121C5">
        <w:rPr>
          <w:rStyle w:val="StyleUnderline"/>
        </w:rPr>
        <w:t xml:space="preserve">It is </w:t>
      </w:r>
      <w:r w:rsidRPr="00B121C5">
        <w:rPr>
          <w:rStyle w:val="Emphasis"/>
        </w:rPr>
        <w:t>not social policy</w:t>
      </w:r>
      <w:r w:rsidRPr="00B121C5">
        <w:rPr>
          <w:rStyle w:val="StyleUnderline"/>
        </w:rPr>
        <w:t xml:space="preserve"> but </w:t>
      </w:r>
      <w:r w:rsidRPr="00B121C5">
        <w:rPr>
          <w:rStyle w:val="Emphasis"/>
        </w:rPr>
        <w:t>capitalism</w:t>
      </w:r>
      <w:r w:rsidRPr="00B121C5">
        <w:rPr>
          <w:rStyle w:val="StyleUnderline"/>
        </w:rPr>
        <w:t xml:space="preserve"> that has </w:t>
      </w:r>
      <w:r w:rsidRPr="00B121C5">
        <w:rPr>
          <w:rStyle w:val="Emphasis"/>
        </w:rPr>
        <w:t>created today’s prosperity</w:t>
      </w:r>
      <w:r w:rsidRPr="00B121C5">
        <w:rPr>
          <w:sz w:val="16"/>
        </w:rPr>
        <w:t>.</w:t>
      </w:r>
    </w:p>
    <w:p w14:paraId="2A30DCE4" w14:textId="77777777" w:rsidR="001E00C7" w:rsidRPr="00B121C5" w:rsidRDefault="001E00C7" w:rsidP="001E00C7">
      <w:pPr>
        <w:rPr>
          <w:rStyle w:val="StyleUnderline"/>
        </w:rPr>
      </w:pPr>
      <w:r w:rsidRPr="00B121C5">
        <w:rPr>
          <w:sz w:val="16"/>
        </w:rPr>
        <w:t xml:space="preserve">What is important is that </w:t>
      </w:r>
      <w:r w:rsidRPr="00B121C5">
        <w:rPr>
          <w:rStyle w:val="StyleUnderline"/>
        </w:rPr>
        <w:t xml:space="preserve">what </w:t>
      </w:r>
      <w:r w:rsidRPr="00B121C5">
        <w:rPr>
          <w:rStyle w:val="Emphasis"/>
        </w:rPr>
        <w:t>made today’s mass prosperity possible</w:t>
      </w:r>
      <w:r w:rsidRPr="00B121C5">
        <w:rPr>
          <w:rStyle w:val="StyleUnderline"/>
        </w:rPr>
        <w:t xml:space="preserve"> – a phenomenon </w:t>
      </w:r>
      <w:r w:rsidRPr="00B121C5">
        <w:rPr>
          <w:rStyle w:val="Emphasis"/>
        </w:rPr>
        <w:t>unprecedented in history</w:t>
      </w:r>
      <w:r w:rsidRPr="00B121C5">
        <w:rPr>
          <w:rStyle w:val="StyleUnderline"/>
        </w:rPr>
        <w:t xml:space="preserve"> – was</w:t>
      </w:r>
      <w:r w:rsidRPr="00B121C5">
        <w:rPr>
          <w:sz w:val="16"/>
        </w:rPr>
        <w:t xml:space="preserve"> not social policy or social legislation, organised trade union pressure, or corrective interventions in the capitalist economy, but rather </w:t>
      </w:r>
      <w:r w:rsidRPr="00B121C5">
        <w:rPr>
          <w:rStyle w:val="Emphasis"/>
        </w:rPr>
        <w:t>market capitalism</w:t>
      </w:r>
      <w:r w:rsidRPr="00B121C5">
        <w:rPr>
          <w:rStyle w:val="StyleUnderline"/>
        </w:rPr>
        <w:t xml:space="preserve"> itself, due to its </w:t>
      </w:r>
      <w:r w:rsidRPr="00B121C5">
        <w:rPr>
          <w:rStyle w:val="Emphasis"/>
        </w:rPr>
        <w:t>enormous potential for innovation</w:t>
      </w:r>
      <w:r w:rsidRPr="00B121C5">
        <w:rPr>
          <w:rStyle w:val="StyleUnderline"/>
        </w:rPr>
        <w:t xml:space="preserve"> and the </w:t>
      </w:r>
      <w:r w:rsidRPr="00B121C5">
        <w:rPr>
          <w:rStyle w:val="Emphasis"/>
        </w:rPr>
        <w:t>ever-increasing productivity</w:t>
      </w:r>
      <w:r w:rsidRPr="00B121C5">
        <w:rPr>
          <w:rStyle w:val="StyleUnderline"/>
        </w:rPr>
        <w:t xml:space="preserve"> of human labour that resulted from it.</w:t>
      </w:r>
    </w:p>
    <w:p w14:paraId="2F96EC3F" w14:textId="77777777" w:rsidR="001E00C7" w:rsidRPr="00B121C5" w:rsidRDefault="001E00C7" w:rsidP="001E00C7">
      <w:pPr>
        <w:rPr>
          <w:sz w:val="16"/>
        </w:rPr>
      </w:pPr>
      <w:r w:rsidRPr="00B121C5">
        <w:rPr>
          <w:rStyle w:val="StyleUnderline"/>
        </w:rPr>
        <w:t xml:space="preserve">Increasing prosperity and quality of life are </w:t>
      </w:r>
      <w:r w:rsidRPr="00B121C5">
        <w:rPr>
          <w:rStyle w:val="Emphasis"/>
        </w:rPr>
        <w:t>always the result</w:t>
      </w:r>
      <w:r w:rsidRPr="00B121C5">
        <w:rPr>
          <w:rStyle w:val="StyleUnderline"/>
        </w:rPr>
        <w:t xml:space="preserve"> of increasing labour productivity. </w:t>
      </w:r>
      <w:r w:rsidRPr="00B121C5">
        <w:rPr>
          <w:rStyle w:val="Emphasis"/>
        </w:rPr>
        <w:t>Only increased productivity</w:t>
      </w:r>
      <w:r w:rsidRPr="00B121C5">
        <w:rPr>
          <w:rStyle w:val="StyleUnderline"/>
        </w:rPr>
        <w:t xml:space="preserve"> enabled </w:t>
      </w:r>
      <w:r w:rsidRPr="00B121C5">
        <w:rPr>
          <w:rStyle w:val="Emphasis"/>
        </w:rPr>
        <w:t>higher social standards</w:t>
      </w:r>
      <w:r w:rsidRPr="00B121C5">
        <w:rPr>
          <w:rStyle w:val="StyleUnderline"/>
        </w:rPr>
        <w:t xml:space="preserve">, </w:t>
      </w:r>
      <w:r w:rsidRPr="00B121C5">
        <w:rPr>
          <w:rStyle w:val="Emphasis"/>
        </w:rPr>
        <w:t>better working conditions</w:t>
      </w:r>
      <w:r w:rsidRPr="00B121C5">
        <w:rPr>
          <w:rStyle w:val="StyleUnderline"/>
        </w:rPr>
        <w:t xml:space="preserve">, the </w:t>
      </w:r>
      <w:r w:rsidRPr="00B121C5">
        <w:rPr>
          <w:rStyle w:val="Emphasis"/>
        </w:rPr>
        <w:t>overcoming of child labour</w:t>
      </w:r>
      <w:r w:rsidRPr="00B121C5">
        <w:rPr>
          <w:rStyle w:val="StyleUnderline"/>
        </w:rPr>
        <w:t xml:space="preserve">, a </w:t>
      </w:r>
      <w:r w:rsidRPr="00B121C5">
        <w:rPr>
          <w:rStyle w:val="Emphasis"/>
        </w:rPr>
        <w:t>higher level of education</w:t>
      </w:r>
      <w:r w:rsidRPr="00B121C5">
        <w:rPr>
          <w:rStyle w:val="StyleUnderline"/>
        </w:rPr>
        <w:t xml:space="preserve">, and the </w:t>
      </w:r>
      <w:r w:rsidRPr="00B121C5">
        <w:rPr>
          <w:rStyle w:val="Emphasis"/>
        </w:rPr>
        <w:t>emergence of human capital</w:t>
      </w:r>
      <w:r w:rsidRPr="00B121C5">
        <w:rPr>
          <w:rStyle w:val="StyleUnderline"/>
        </w:rPr>
        <w:t>. This process</w:t>
      </w:r>
      <w:r w:rsidRPr="00B121C5">
        <w:rPr>
          <w:sz w:val="16"/>
        </w:rPr>
        <w:t xml:space="preserve"> of increasing triumph over poverty and the constantly rising living standards of the general masses </w:t>
      </w:r>
      <w:r w:rsidRPr="00B121C5">
        <w:rPr>
          <w:rStyle w:val="StyleUnderline"/>
        </w:rPr>
        <w:t xml:space="preserve">is taking place on a </w:t>
      </w:r>
      <w:r w:rsidRPr="00B121C5">
        <w:rPr>
          <w:rStyle w:val="Emphasis"/>
        </w:rPr>
        <w:t>global scale</w:t>
      </w:r>
      <w:r w:rsidRPr="00B121C5">
        <w:rPr>
          <w:rStyle w:val="StyleUnderline"/>
        </w:rPr>
        <w:t xml:space="preserve"> – but </w:t>
      </w:r>
      <w:r w:rsidRPr="00B121C5">
        <w:rPr>
          <w:rStyle w:val="Emphasis"/>
        </w:rPr>
        <w:t>only</w:t>
      </w:r>
      <w:r w:rsidRPr="00B121C5">
        <w:rPr>
          <w:rStyle w:val="StyleUnderline"/>
        </w:rPr>
        <w:t xml:space="preserve"> where the </w:t>
      </w:r>
      <w:r w:rsidRPr="00B121C5">
        <w:rPr>
          <w:rStyle w:val="Emphasis"/>
        </w:rPr>
        <w:t>market economy</w:t>
      </w:r>
      <w:r w:rsidRPr="00B121C5">
        <w:rPr>
          <w:rStyle w:val="StyleUnderline"/>
        </w:rPr>
        <w:t xml:space="preserve"> and </w:t>
      </w:r>
      <w:r w:rsidRPr="00B121C5">
        <w:rPr>
          <w:rStyle w:val="Emphasis"/>
        </w:rPr>
        <w:t>capitalist entrepreneurship are able to spread</w:t>
      </w:r>
      <w:r w:rsidRPr="00B121C5">
        <w:rPr>
          <w:sz w:val="16"/>
        </w:rPr>
        <w:t>.</w:t>
      </w:r>
    </w:p>
    <w:p w14:paraId="4BF2096C" w14:textId="77777777" w:rsidR="001E00C7" w:rsidRPr="00B121C5" w:rsidRDefault="001E00C7" w:rsidP="001E00C7">
      <w:pPr>
        <w:rPr>
          <w:sz w:val="16"/>
        </w:rPr>
      </w:pPr>
      <w:r w:rsidRPr="00B121C5">
        <w:rPr>
          <w:sz w:val="16"/>
        </w:rPr>
        <w:t>From industrial overexploitation of nature to ecological awareness</w:t>
      </w:r>
    </w:p>
    <w:p w14:paraId="1F605A97" w14:textId="77777777" w:rsidR="001E00C7" w:rsidRPr="00B121C5" w:rsidRDefault="001E00C7" w:rsidP="001E00C7">
      <w:pPr>
        <w:rPr>
          <w:sz w:val="16"/>
        </w:rPr>
      </w:pPr>
      <w:r w:rsidRPr="00B121C5">
        <w:rPr>
          <w:rStyle w:val="StyleUnderline"/>
        </w:rPr>
        <w:t xml:space="preserve">The </w:t>
      </w:r>
      <w:r w:rsidRPr="00B121C5">
        <w:rPr>
          <w:rStyle w:val="Emphasis"/>
        </w:rPr>
        <w:t>first phase</w:t>
      </w:r>
      <w:r w:rsidRPr="00B121C5">
        <w:rPr>
          <w:rStyle w:val="StyleUnderline"/>
        </w:rPr>
        <w:t xml:space="preserve"> of</w:t>
      </w:r>
      <w:r w:rsidRPr="00B121C5">
        <w:rPr>
          <w:sz w:val="16"/>
        </w:rPr>
        <w:t xml:space="preserve"> industrialisation and </w:t>
      </w:r>
      <w:r w:rsidRPr="00B121C5">
        <w:rPr>
          <w:rStyle w:val="StyleUnderline"/>
        </w:rPr>
        <w:t>capitalism was characterised by</w:t>
      </w:r>
      <w:r w:rsidRPr="00B121C5">
        <w:rPr>
          <w:sz w:val="16"/>
        </w:rPr>
        <w:t xml:space="preserve"> an enormous </w:t>
      </w:r>
      <w:r w:rsidRPr="00B121C5">
        <w:rPr>
          <w:rStyle w:val="Emphasis"/>
        </w:rPr>
        <w:t>consumption</w:t>
      </w:r>
      <w:r w:rsidRPr="00B121C5">
        <w:rPr>
          <w:sz w:val="16"/>
        </w:rPr>
        <w:t xml:space="preserve"> of resources </w:t>
      </w:r>
      <w:r w:rsidRPr="00B121C5">
        <w:rPr>
          <w:rStyle w:val="StyleUnderline"/>
        </w:rPr>
        <w:t>and</w:t>
      </w:r>
      <w:r w:rsidRPr="00B121C5">
        <w:rPr>
          <w:sz w:val="16"/>
        </w:rPr>
        <w:t xml:space="preserve"> frequent </w:t>
      </w:r>
      <w:r w:rsidRPr="00B121C5">
        <w:rPr>
          <w:rStyle w:val="Emphasis"/>
        </w:rPr>
        <w:t>overexploitation</w:t>
      </w:r>
      <w:r w:rsidRPr="00B121C5">
        <w:rPr>
          <w:sz w:val="16"/>
        </w:rPr>
        <w:t xml:space="preserve"> of nature, </w:t>
      </w:r>
      <w:r w:rsidRPr="00B121C5">
        <w:rPr>
          <w:rStyle w:val="StyleUnderline"/>
        </w:rPr>
        <w:t>which</w:t>
      </w:r>
      <w:r w:rsidRPr="00B121C5">
        <w:rPr>
          <w:sz w:val="16"/>
        </w:rPr>
        <w:t xml:space="preserve"> soon </w:t>
      </w:r>
      <w:r w:rsidRPr="00B121C5">
        <w:rPr>
          <w:rStyle w:val="Emphasis"/>
        </w:rPr>
        <w:t>gave the impression</w:t>
      </w:r>
      <w:r w:rsidRPr="00B121C5">
        <w:rPr>
          <w:rStyle w:val="StyleUnderline"/>
        </w:rPr>
        <w:t xml:space="preserve"> that this process </w:t>
      </w:r>
      <w:r w:rsidRPr="00B121C5">
        <w:rPr>
          <w:rStyle w:val="Emphasis"/>
        </w:rPr>
        <w:t>could not be sustainable</w:t>
      </w:r>
      <w:r w:rsidRPr="00B121C5">
        <w:rPr>
          <w:sz w:val="16"/>
        </w:rPr>
        <w:t xml:space="preserve">. Since the end of the 19th century, </w:t>
      </w:r>
      <w:r w:rsidRPr="00B121C5">
        <w:rPr>
          <w:rStyle w:val="Emphasis"/>
        </w:rPr>
        <w:t>disaster</w:t>
      </w:r>
      <w:r w:rsidRPr="00B121C5">
        <w:rPr>
          <w:rStyle w:val="StyleUnderline"/>
        </w:rPr>
        <w:t xml:space="preserve"> and </w:t>
      </w:r>
      <w:r w:rsidRPr="00B121C5">
        <w:rPr>
          <w:rStyle w:val="Emphasis"/>
        </w:rPr>
        <w:t>doom</w:t>
      </w:r>
      <w:r w:rsidRPr="00B121C5">
        <w:rPr>
          <w:rStyle w:val="StyleUnderline"/>
        </w:rPr>
        <w:t xml:space="preserve"> scenarios have </w:t>
      </w:r>
      <w:r w:rsidRPr="00B121C5">
        <w:rPr>
          <w:rStyle w:val="Emphasis"/>
        </w:rPr>
        <w:t>repeatedly been put forward</w:t>
      </w:r>
      <w:r w:rsidRPr="00B121C5">
        <w:rPr>
          <w:rStyle w:val="StyleUnderline"/>
        </w:rPr>
        <w:t>, but</w:t>
      </w:r>
      <w:r w:rsidRPr="00B121C5">
        <w:rPr>
          <w:sz w:val="16"/>
        </w:rPr>
        <w:t xml:space="preserve"> in retrospect they </w:t>
      </w:r>
      <w:r w:rsidRPr="00B121C5">
        <w:rPr>
          <w:rStyle w:val="StyleUnderline"/>
        </w:rPr>
        <w:t xml:space="preserve">have </w:t>
      </w:r>
      <w:r w:rsidRPr="00B121C5">
        <w:rPr>
          <w:rStyle w:val="Emphasis"/>
        </w:rPr>
        <w:t>proved to be wrong</w:t>
      </w:r>
      <w:r w:rsidRPr="00B121C5">
        <w:rPr>
          <w:rStyle w:val="StyleUnderline"/>
        </w:rPr>
        <w:t xml:space="preserve">: The combination of </w:t>
      </w:r>
      <w:r w:rsidRPr="00B121C5">
        <w:rPr>
          <w:rStyle w:val="Emphasis"/>
        </w:rPr>
        <w:t>technological innovation</w:t>
      </w:r>
      <w:r w:rsidRPr="00B121C5">
        <w:rPr>
          <w:rStyle w:val="StyleUnderline"/>
        </w:rPr>
        <w:t xml:space="preserve">, </w:t>
      </w:r>
      <w:r w:rsidRPr="00B121C5">
        <w:rPr>
          <w:rStyle w:val="Emphasis"/>
        </w:rPr>
        <w:t>market competition</w:t>
      </w:r>
      <w:r w:rsidRPr="00B121C5">
        <w:rPr>
          <w:rStyle w:val="StyleUnderline"/>
        </w:rPr>
        <w:t xml:space="preserve">, and </w:t>
      </w:r>
      <w:r w:rsidRPr="00B121C5">
        <w:rPr>
          <w:rStyle w:val="Emphasis"/>
        </w:rPr>
        <w:t>entrepreneurial profit-seeking</w:t>
      </w:r>
      <w:r w:rsidRPr="00B121C5">
        <w:rPr>
          <w:rStyle w:val="StyleUnderline"/>
        </w:rPr>
        <w:t xml:space="preserve"> (with the compulsion to </w:t>
      </w:r>
      <w:r w:rsidRPr="00B121C5">
        <w:rPr>
          <w:rStyle w:val="Emphasis"/>
        </w:rPr>
        <w:t>constantly minimise costs</w:t>
      </w:r>
      <w:r w:rsidRPr="00B121C5">
        <w:rPr>
          <w:rStyle w:val="StyleUnderline"/>
        </w:rPr>
        <w:t xml:space="preserve">) have meant that these scenarios </w:t>
      </w:r>
      <w:r w:rsidRPr="00B121C5">
        <w:rPr>
          <w:rStyle w:val="Emphasis"/>
        </w:rPr>
        <w:t>never occurred</w:t>
      </w:r>
      <w:r w:rsidRPr="00B121C5">
        <w:rPr>
          <w:rStyle w:val="StyleUnderline"/>
        </w:rPr>
        <w:t xml:space="preserve">. The </w:t>
      </w:r>
      <w:r w:rsidRPr="00B121C5">
        <w:rPr>
          <w:rStyle w:val="Emphasis"/>
        </w:rPr>
        <w:t>ever-increasing population</w:t>
      </w:r>
      <w:r w:rsidRPr="00B121C5">
        <w:rPr>
          <w:rStyle w:val="StyleUnderline"/>
        </w:rPr>
        <w:t xml:space="preserve"> has been </w:t>
      </w:r>
      <w:r w:rsidRPr="00B121C5">
        <w:rPr>
          <w:rStyle w:val="Emphasis"/>
        </w:rPr>
        <w:t>increasingly better supplied</w:t>
      </w:r>
      <w:r w:rsidRPr="00B121C5">
        <w:rPr>
          <w:rStyle w:val="StyleUnderline"/>
        </w:rPr>
        <w:t xml:space="preserve"> thanks to </w:t>
      </w:r>
      <w:r w:rsidRPr="00B121C5">
        <w:rPr>
          <w:rStyle w:val="Emphasis"/>
        </w:rPr>
        <w:t>innovative technologies</w:t>
      </w:r>
      <w:r w:rsidRPr="00B121C5">
        <w:rPr>
          <w:rStyle w:val="StyleUnderline"/>
        </w:rPr>
        <w:t xml:space="preserve">, </w:t>
      </w:r>
      <w:r w:rsidRPr="00B121C5">
        <w:rPr>
          <w:rStyle w:val="Emphasis"/>
        </w:rPr>
        <w:t>ever-increasing output</w:t>
      </w:r>
      <w:r w:rsidRPr="00B121C5">
        <w:rPr>
          <w:rStyle w:val="StyleUnderline"/>
        </w:rPr>
        <w:t xml:space="preserve"> with </w:t>
      </w:r>
      <w:r w:rsidRPr="00B121C5">
        <w:rPr>
          <w:rStyle w:val="Emphasis"/>
        </w:rPr>
        <w:t>lower consumption</w:t>
      </w:r>
      <w:r w:rsidRPr="00B121C5">
        <w:rPr>
          <w:rStyle w:val="StyleUnderline"/>
        </w:rPr>
        <w:t xml:space="preserve"> of resources </w:t>
      </w:r>
      <w:r w:rsidRPr="00B121C5">
        <w:rPr>
          <w:rStyle w:val="Emphasis"/>
        </w:rPr>
        <w:t>less harmful</w:t>
      </w:r>
      <w:r w:rsidRPr="00B121C5">
        <w:rPr>
          <w:rStyle w:val="StyleUnderline"/>
        </w:rPr>
        <w:t xml:space="preserve"> to the environment</w:t>
      </w:r>
      <w:r w:rsidRPr="00B121C5">
        <w:rPr>
          <w:sz w:val="16"/>
        </w:rPr>
        <w:t xml:space="preserve"> – e.g. </w:t>
      </w:r>
      <w:r w:rsidRPr="00B121C5">
        <w:rPr>
          <w:rStyle w:val="Emphasis"/>
        </w:rPr>
        <w:t>less arable land</w:t>
      </w:r>
      <w:r w:rsidRPr="00B121C5">
        <w:rPr>
          <w:rStyle w:val="StyleUnderline"/>
        </w:rPr>
        <w:t xml:space="preserve"> in agriculture, or </w:t>
      </w:r>
      <w:r w:rsidRPr="00B121C5">
        <w:rPr>
          <w:rStyle w:val="Emphasis"/>
        </w:rPr>
        <w:t>oil</w:t>
      </w:r>
      <w:r w:rsidRPr="00B121C5">
        <w:rPr>
          <w:rStyle w:val="StyleUnderline"/>
        </w:rPr>
        <w:t xml:space="preserve"> and </w:t>
      </w:r>
      <w:r w:rsidRPr="00B121C5">
        <w:rPr>
          <w:rStyle w:val="Emphasis"/>
        </w:rPr>
        <w:t>electricity</w:t>
      </w:r>
      <w:r w:rsidRPr="00B121C5">
        <w:rPr>
          <w:rStyle w:val="StyleUnderline"/>
        </w:rPr>
        <w:t xml:space="preserve"> instead of </w:t>
      </w:r>
      <w:r w:rsidRPr="00B121C5">
        <w:rPr>
          <w:rStyle w:val="Emphasis"/>
        </w:rPr>
        <w:t>coal</w:t>
      </w:r>
      <w:r w:rsidRPr="00B121C5">
        <w:rPr>
          <w:sz w:val="16"/>
        </w:rPr>
        <w:t xml:space="preserve"> for rapidly increasing mobility. </w:t>
      </w:r>
      <w:r w:rsidRPr="00B121C5">
        <w:rPr>
          <w:rStyle w:val="StyleUnderline"/>
        </w:rPr>
        <w:t>More recent disaster scenarios</w:t>
      </w:r>
      <w:r w:rsidRPr="00B121C5">
        <w:rPr>
          <w:sz w:val="16"/>
        </w:rPr>
        <w:t xml:space="preserve">, such as those </w:t>
      </w:r>
      <w:r w:rsidRPr="00B121C5">
        <w:rPr>
          <w:rStyle w:val="StyleUnderline"/>
        </w:rPr>
        <w:t xml:space="preserve">spread by </w:t>
      </w:r>
      <w:r w:rsidRPr="00B121C5">
        <w:rPr>
          <w:rStyle w:val="Emphasis"/>
        </w:rPr>
        <w:t>reputable scientists</w:t>
      </w:r>
      <w:r w:rsidRPr="00B121C5">
        <w:rPr>
          <w:sz w:val="16"/>
        </w:rPr>
        <w:t xml:space="preserve"> since the late 1960s and in the 1970s, </w:t>
      </w:r>
      <w:r w:rsidRPr="00B121C5">
        <w:rPr>
          <w:rStyle w:val="StyleUnderline"/>
        </w:rPr>
        <w:t xml:space="preserve">have also proved to be </w:t>
      </w:r>
      <w:r w:rsidRPr="00B121C5">
        <w:rPr>
          <w:rStyle w:val="Emphasis"/>
        </w:rPr>
        <w:t>inaccurate</w:t>
      </w:r>
      <w:r w:rsidRPr="00B121C5">
        <w:rPr>
          <w:sz w:val="16"/>
        </w:rPr>
        <w:t>.</w:t>
      </w:r>
    </w:p>
    <w:p w14:paraId="4E800AFA" w14:textId="77777777" w:rsidR="001E00C7" w:rsidRPr="00B121C5" w:rsidRDefault="001E00C7" w:rsidP="001E00C7">
      <w:pPr>
        <w:rPr>
          <w:sz w:val="16"/>
        </w:rPr>
      </w:pPr>
      <w:r w:rsidRPr="00B121C5">
        <w:rPr>
          <w:rStyle w:val="StyleUnderline"/>
        </w:rPr>
        <w:t xml:space="preserve">The </w:t>
      </w:r>
      <w:r w:rsidRPr="00B121C5">
        <w:rPr>
          <w:rStyle w:val="Emphasis"/>
        </w:rPr>
        <w:t>reason</w:t>
      </w:r>
      <w:r w:rsidRPr="00B121C5">
        <w:rPr>
          <w:rStyle w:val="StyleUnderline"/>
        </w:rPr>
        <w:t xml:space="preserve"> things developed differently was the </w:t>
      </w:r>
      <w:r w:rsidRPr="00B121C5">
        <w:rPr>
          <w:rStyle w:val="Emphasis"/>
        </w:rPr>
        <w:t>always underestimated innovative dynamism</w:t>
      </w:r>
      <w:r w:rsidRPr="00B121C5">
        <w:rPr>
          <w:rStyle w:val="StyleUnderline"/>
        </w:rPr>
        <w:t xml:space="preserve"> of the </w:t>
      </w:r>
      <w:r w:rsidRPr="00B121C5">
        <w:rPr>
          <w:rStyle w:val="Emphasis"/>
        </w:rPr>
        <w:t>capitalist market economy</w:t>
      </w:r>
      <w:r w:rsidRPr="00B121C5">
        <w:rPr>
          <w:rStyle w:val="StyleUnderline"/>
        </w:rPr>
        <w:t xml:space="preserve">, a </w:t>
      </w:r>
      <w:r w:rsidRPr="00B121C5">
        <w:rPr>
          <w:rStyle w:val="Emphasis"/>
        </w:rPr>
        <w:t>growing ecological awareness</w:t>
      </w:r>
      <w:r w:rsidRPr="00B121C5">
        <w:rPr>
          <w:rStyle w:val="StyleUnderline"/>
        </w:rPr>
        <w:t xml:space="preserve"> and</w:t>
      </w:r>
      <w:r w:rsidRPr="00B121C5">
        <w:rPr>
          <w:sz w:val="16"/>
        </w:rPr>
        <w:t xml:space="preserve">, as a result, </w:t>
      </w:r>
      <w:r w:rsidRPr="00B121C5">
        <w:rPr>
          <w:rStyle w:val="StyleUnderline"/>
        </w:rPr>
        <w:t xml:space="preserve">legislative intervention that </w:t>
      </w:r>
      <w:r w:rsidRPr="00B121C5">
        <w:rPr>
          <w:rStyle w:val="Emphasis"/>
        </w:rPr>
        <w:t>took advantage</w:t>
      </w:r>
      <w:r w:rsidRPr="00B121C5">
        <w:rPr>
          <w:rStyle w:val="StyleUnderline"/>
        </w:rPr>
        <w:t xml:space="preserve"> of the logic of market capitalism</w:t>
      </w:r>
      <w:r w:rsidRPr="00B121C5">
        <w:rPr>
          <w:sz w:val="16"/>
        </w:rPr>
        <w:t xml:space="preserve">: As a result of the ecological movement that had come out of the United States since 1970, wise legislation began to use the price mechanism to apply market incentives to internalize negative externalities. </w:t>
      </w:r>
      <w:r w:rsidRPr="00B121C5">
        <w:rPr>
          <w:rStyle w:val="StyleUnderline"/>
        </w:rPr>
        <w:t xml:space="preserve">Environmental pollution was </w:t>
      </w:r>
      <w:r w:rsidRPr="00B121C5">
        <w:rPr>
          <w:rStyle w:val="Emphasis"/>
        </w:rPr>
        <w:t>given a price-tag</w:t>
      </w:r>
      <w:r w:rsidRPr="00B121C5">
        <w:rPr>
          <w:sz w:val="16"/>
        </w:rPr>
        <w:t>.</w:t>
      </w:r>
    </w:p>
    <w:p w14:paraId="2131F489" w14:textId="77777777" w:rsidR="001E00C7" w:rsidRPr="00B121C5" w:rsidRDefault="001E00C7" w:rsidP="001E00C7">
      <w:pPr>
        <w:rPr>
          <w:sz w:val="16"/>
        </w:rPr>
      </w:pPr>
      <w:r w:rsidRPr="00B121C5">
        <w:rPr>
          <w:rStyle w:val="StyleUnderline"/>
        </w:rPr>
        <w:t xml:space="preserve">This led to an </w:t>
      </w:r>
      <w:r w:rsidRPr="00B121C5">
        <w:rPr>
          <w:rStyle w:val="Emphasis"/>
        </w:rPr>
        <w:t>enormous decrease in air pollution</w:t>
      </w:r>
      <w:r w:rsidRPr="00B121C5">
        <w:rPr>
          <w:rStyle w:val="StyleUnderline"/>
        </w:rPr>
        <w:t xml:space="preserve"> and </w:t>
      </w:r>
      <w:r w:rsidRPr="00B121C5">
        <w:rPr>
          <w:rStyle w:val="Emphasis"/>
        </w:rPr>
        <w:t>other ecological consequences</w:t>
      </w:r>
      <w:r w:rsidRPr="00B121C5">
        <w:rPr>
          <w:rStyle w:val="StyleUnderline"/>
        </w:rPr>
        <w:t xml:space="preserve"> of growth, which is </w:t>
      </w:r>
      <w:r w:rsidRPr="00B121C5">
        <w:rPr>
          <w:rStyle w:val="Emphasis"/>
        </w:rPr>
        <w:t>only possible in free</w:t>
      </w:r>
      <w:r w:rsidRPr="00B121C5">
        <w:rPr>
          <w:rStyle w:val="StyleUnderline"/>
        </w:rPr>
        <w:t xml:space="preserve">, </w:t>
      </w:r>
      <w:r w:rsidRPr="00B121C5">
        <w:rPr>
          <w:rStyle w:val="Emphasis"/>
        </w:rPr>
        <w:t>market-based societies</w:t>
      </w:r>
      <w:r w:rsidRPr="00B121C5">
        <w:rPr>
          <w:rStyle w:val="StyleUnderline"/>
        </w:rPr>
        <w:t xml:space="preserve">, because the production process here is characterized by </w:t>
      </w:r>
      <w:r w:rsidRPr="00B121C5">
        <w:rPr>
          <w:rStyle w:val="Emphasis"/>
        </w:rPr>
        <w:t>competition</w:t>
      </w:r>
      <w:r w:rsidRPr="00B121C5">
        <w:rPr>
          <w:rStyle w:val="StyleUnderline"/>
        </w:rPr>
        <w:t xml:space="preserve"> and </w:t>
      </w:r>
      <w:r w:rsidRPr="00B121C5">
        <w:rPr>
          <w:rStyle w:val="Emphasis"/>
        </w:rPr>
        <w:t>constant pressure to reduce costs</w:t>
      </w:r>
      <w:r w:rsidRPr="00B121C5">
        <w:rPr>
          <w:sz w:val="16"/>
        </w:rPr>
        <w:t xml:space="preserve">, i.e. </w:t>
      </w:r>
      <w:r w:rsidRPr="00B121C5">
        <w:rPr>
          <w:rStyle w:val="StyleUnderline"/>
        </w:rPr>
        <w:t xml:space="preserve">to the </w:t>
      </w:r>
      <w:r w:rsidRPr="00B121C5">
        <w:rPr>
          <w:rStyle w:val="Emphasis"/>
        </w:rPr>
        <w:t>most profitable use</w:t>
      </w:r>
      <w:r w:rsidRPr="00B121C5">
        <w:rPr>
          <w:rStyle w:val="StyleUnderline"/>
        </w:rPr>
        <w:t xml:space="preserve"> of resources</w:t>
      </w:r>
      <w:r w:rsidRPr="00B121C5">
        <w:rPr>
          <w:sz w:val="16"/>
        </w:rPr>
        <w:t xml:space="preserve">. On the other hand, </w:t>
      </w:r>
      <w:r w:rsidRPr="00B121C5">
        <w:rPr>
          <w:rStyle w:val="Emphasis"/>
        </w:rPr>
        <w:t>all forms of socialism</w:t>
      </w:r>
      <w:r w:rsidRPr="00B121C5">
        <w:rPr>
          <w:sz w:val="16"/>
        </w:rPr>
        <w:t xml:space="preserve">, i.e. a state-controlled economy, </w:t>
      </w:r>
      <w:r w:rsidRPr="00B121C5">
        <w:rPr>
          <w:rStyle w:val="StyleUnderline"/>
        </w:rPr>
        <w:t xml:space="preserve">have proved to be </w:t>
      </w:r>
      <w:r w:rsidRPr="00B121C5">
        <w:rPr>
          <w:rStyle w:val="Emphasis"/>
        </w:rPr>
        <w:t>ecological disasters</w:t>
      </w:r>
      <w:r w:rsidRPr="00B121C5">
        <w:rPr>
          <w:rStyle w:val="StyleUnderline"/>
        </w:rPr>
        <w:t xml:space="preserve"> and have left behind </w:t>
      </w:r>
      <w:r w:rsidRPr="00B121C5">
        <w:rPr>
          <w:rStyle w:val="Emphasis"/>
        </w:rPr>
        <w:t>destruction of gigantic proportions</w:t>
      </w:r>
      <w:r w:rsidRPr="00B121C5">
        <w:rPr>
          <w:rStyle w:val="StyleUnderline"/>
        </w:rPr>
        <w:t xml:space="preserve">, without providing the population with </w:t>
      </w:r>
      <w:r w:rsidRPr="00B121C5">
        <w:rPr>
          <w:rStyle w:val="Emphasis"/>
        </w:rPr>
        <w:t>anything</w:t>
      </w:r>
      <w:r w:rsidRPr="00B121C5">
        <w:rPr>
          <w:rStyle w:val="StyleUnderline"/>
        </w:rPr>
        <w:t xml:space="preserve"> that is </w:t>
      </w:r>
      <w:r w:rsidRPr="00B121C5">
        <w:rPr>
          <w:rStyle w:val="Emphasis"/>
        </w:rPr>
        <w:t>near comparable in prosperity</w:t>
      </w:r>
      <w:r w:rsidRPr="00B121C5">
        <w:rPr>
          <w:rStyle w:val="StyleUnderline"/>
        </w:rPr>
        <w:t xml:space="preserve">, often even by </w:t>
      </w:r>
      <w:r w:rsidRPr="00B121C5">
        <w:rPr>
          <w:rStyle w:val="Emphasis"/>
        </w:rPr>
        <w:t>destroying existing prosperity</w:t>
      </w:r>
      <w:r w:rsidRPr="00B121C5">
        <w:rPr>
          <w:rStyle w:val="StyleUnderline"/>
        </w:rPr>
        <w:t xml:space="preserve">, such as happened in </w:t>
      </w:r>
      <w:r w:rsidRPr="00B121C5">
        <w:rPr>
          <w:rStyle w:val="Emphasis"/>
        </w:rPr>
        <w:t>Venezuela</w:t>
      </w:r>
      <w:r w:rsidRPr="00B121C5">
        <w:rPr>
          <w:sz w:val="16"/>
        </w:rPr>
        <w:t>.</w:t>
      </w:r>
    </w:p>
    <w:p w14:paraId="147EEBD6" w14:textId="77777777" w:rsidR="001E00C7" w:rsidRPr="00B121C5" w:rsidRDefault="001E00C7" w:rsidP="001E00C7">
      <w:pPr>
        <w:rPr>
          <w:sz w:val="16"/>
        </w:rPr>
      </w:pPr>
      <w:r w:rsidRPr="00B121C5">
        <w:rPr>
          <w:sz w:val="16"/>
        </w:rPr>
        <w:t>Capitalist profit motive combined with digitalization as a solution: Increasing decoupling of growth and resource consumption</w:t>
      </w:r>
    </w:p>
    <w:p w14:paraId="642A2FD4" w14:textId="77777777" w:rsidR="001E00C7" w:rsidRPr="00B121C5" w:rsidRDefault="001E00C7" w:rsidP="001E00C7">
      <w:pPr>
        <w:rPr>
          <w:sz w:val="16"/>
        </w:rPr>
      </w:pPr>
      <w:r w:rsidRPr="00B121C5">
        <w:rPr>
          <w:sz w:val="16"/>
        </w:rPr>
        <w:t xml:space="preserve">Moreover, </w:t>
      </w:r>
      <w:r w:rsidRPr="00B121C5">
        <w:rPr>
          <w:rStyle w:val="Emphasis"/>
        </w:rPr>
        <w:t>technological innovations</w:t>
      </w:r>
      <w:r w:rsidRPr="00B121C5">
        <w:rPr>
          <w:rStyle w:val="StyleUnderline"/>
        </w:rPr>
        <w:t xml:space="preserve"> combined with </w:t>
      </w:r>
      <w:r w:rsidRPr="00B121C5">
        <w:rPr>
          <w:rStyle w:val="Emphasis"/>
        </w:rPr>
        <w:t>capitalist profit-seeking</w:t>
      </w:r>
      <w:r w:rsidRPr="00B121C5">
        <w:rPr>
          <w:rStyle w:val="StyleUnderline"/>
        </w:rPr>
        <w:t xml:space="preserve"> and </w:t>
      </w:r>
      <w:r w:rsidRPr="00B121C5">
        <w:rPr>
          <w:rStyle w:val="Emphasis"/>
        </w:rPr>
        <w:t>market competition</w:t>
      </w:r>
      <w:r w:rsidRPr="00B121C5">
        <w:rPr>
          <w:rStyle w:val="StyleUnderline"/>
        </w:rPr>
        <w:t xml:space="preserve"> have led to a new and surprising phenomenon</w:t>
      </w:r>
      <w:r w:rsidRPr="00B121C5">
        <w:rPr>
          <w:sz w:val="16"/>
        </w:rPr>
        <w:t xml:space="preserve"> over the past decades, </w:t>
      </w:r>
      <w:r w:rsidRPr="00B121C5">
        <w:rPr>
          <w:rStyle w:val="StyleUnderline"/>
        </w:rPr>
        <w:t xml:space="preserve">which is still </w:t>
      </w:r>
      <w:r w:rsidRPr="00B121C5">
        <w:rPr>
          <w:rStyle w:val="Emphasis"/>
        </w:rPr>
        <w:t>hardly noticed</w:t>
      </w:r>
      <w:r w:rsidRPr="00B121C5">
        <w:rPr>
          <w:sz w:val="16"/>
        </w:rPr>
        <w:t xml:space="preserve"> in the public debate: </w:t>
      </w:r>
      <w:r w:rsidRPr="00B121C5">
        <w:rPr>
          <w:rStyle w:val="StyleUnderline"/>
        </w:rPr>
        <w:t xml:space="preserve">the </w:t>
      </w:r>
      <w:r w:rsidRPr="00B121C5">
        <w:rPr>
          <w:rStyle w:val="Emphasis"/>
        </w:rPr>
        <w:t>decoupling</w:t>
      </w:r>
      <w:r w:rsidRPr="00B121C5">
        <w:rPr>
          <w:rStyle w:val="StyleUnderline"/>
        </w:rPr>
        <w:t xml:space="preserve"> of growth and resource consumption</w:t>
      </w:r>
      <w:r w:rsidRPr="00B121C5">
        <w:rPr>
          <w:sz w:val="16"/>
        </w:rPr>
        <w:t xml:space="preserve"> (“</w:t>
      </w:r>
      <w:r w:rsidRPr="00B121C5">
        <w:rPr>
          <w:rStyle w:val="Emphasis"/>
        </w:rPr>
        <w:t>dematerialization</w:t>
      </w:r>
      <w:r w:rsidRPr="00B121C5">
        <w:rPr>
          <w:sz w:val="16"/>
        </w:rPr>
        <w:t xml:space="preserve">”). </w:t>
      </w:r>
      <w:r w:rsidRPr="00B121C5">
        <w:rPr>
          <w:rStyle w:val="StyleUnderline"/>
        </w:rPr>
        <w:t xml:space="preserve">In a </w:t>
      </w:r>
      <w:r w:rsidRPr="00B121C5">
        <w:rPr>
          <w:rStyle w:val="Emphasis"/>
        </w:rPr>
        <w:t>wide variety</w:t>
      </w:r>
      <w:r w:rsidRPr="00B121C5">
        <w:rPr>
          <w:rStyle w:val="StyleUnderline"/>
        </w:rPr>
        <w:t xml:space="preserve"> of industrial sectors, the developed countries</w:t>
      </w:r>
      <w:r w:rsidRPr="00B121C5">
        <w:rPr>
          <w:sz w:val="16"/>
        </w:rPr>
        <w:t xml:space="preserve">, above all the U.S., </w:t>
      </w:r>
      <w:r w:rsidRPr="00B121C5">
        <w:rPr>
          <w:rStyle w:val="StyleUnderline"/>
        </w:rPr>
        <w:t xml:space="preserve">are now achieving </w:t>
      </w:r>
      <w:r w:rsidRPr="00B121C5">
        <w:rPr>
          <w:rStyle w:val="Emphasis"/>
        </w:rPr>
        <w:t>ever greater productive output</w:t>
      </w:r>
      <w:r w:rsidRPr="00B121C5">
        <w:rPr>
          <w:rStyle w:val="StyleUnderline"/>
        </w:rPr>
        <w:t xml:space="preserve"> with </w:t>
      </w:r>
      <w:r w:rsidRPr="00B121C5">
        <w:rPr>
          <w:rStyle w:val="Emphasis"/>
        </w:rPr>
        <w:t>increasingly fewer resources</w:t>
      </w:r>
      <w:r w:rsidRPr="00B121C5">
        <w:rPr>
          <w:sz w:val="16"/>
        </w:rPr>
        <w:t>. This has a lot to do with technology, especially the digitalization of the economy and of our entire lives.</w:t>
      </w:r>
    </w:p>
    <w:p w14:paraId="4179D5F8" w14:textId="77777777" w:rsidR="001E00C7" w:rsidRPr="00B121C5" w:rsidRDefault="001E00C7" w:rsidP="001E00C7">
      <w:pPr>
        <w:rPr>
          <w:sz w:val="16"/>
        </w:rPr>
      </w:pPr>
      <w:r w:rsidRPr="00B121C5">
        <w:rPr>
          <w:sz w:val="16"/>
        </w:rPr>
        <w:t xml:space="preserve">As the well-known MIT professor Andrew McAfee shows in his book More from Less, published in October 2019, </w:t>
      </w:r>
      <w:r w:rsidRPr="00B121C5">
        <w:rPr>
          <w:rStyle w:val="StyleUnderline"/>
        </w:rPr>
        <w:t>this</w:t>
      </w:r>
      <w:r w:rsidRPr="00B121C5">
        <w:rPr>
          <w:sz w:val="16"/>
        </w:rPr>
        <w:t xml:space="preserve"> process also </w:t>
      </w:r>
      <w:r w:rsidRPr="00B121C5">
        <w:rPr>
          <w:rStyle w:val="StyleUnderline"/>
        </w:rPr>
        <w:t xml:space="preserve">follows the logic of </w:t>
      </w:r>
      <w:r w:rsidRPr="00B121C5">
        <w:rPr>
          <w:rStyle w:val="Emphasis"/>
        </w:rPr>
        <w:t>capitalist profit maximization</w:t>
      </w:r>
      <w:r w:rsidRPr="00B121C5">
        <w:rPr>
          <w:sz w:val="16"/>
        </w:rPr>
        <w:t xml:space="preserve">. To get it going, we do not need politics, even though wise, properly incentivizing legislation can be helpful and sometimes necessary. Above all, however, it is </w:t>
      </w:r>
      <w:r w:rsidRPr="00B121C5">
        <w:rPr>
          <w:rStyle w:val="StyleUnderline"/>
        </w:rPr>
        <w:t xml:space="preserve">the </w:t>
      </w:r>
      <w:r w:rsidRPr="00B121C5">
        <w:rPr>
          <w:rStyle w:val="Emphasis"/>
        </w:rPr>
        <w:t>combination of technological innovation</w:t>
      </w:r>
      <w:r w:rsidRPr="00B121C5">
        <w:rPr>
          <w:rStyle w:val="StyleUnderline"/>
        </w:rPr>
        <w:t xml:space="preserve">, </w:t>
      </w:r>
      <w:r w:rsidRPr="00B121C5">
        <w:rPr>
          <w:rStyle w:val="Emphasis"/>
        </w:rPr>
        <w:t>capitalist profit-seeking</w:t>
      </w:r>
      <w:r w:rsidRPr="00B121C5">
        <w:rPr>
          <w:rStyle w:val="StyleUnderline"/>
        </w:rPr>
        <w:t xml:space="preserve">, and </w:t>
      </w:r>
      <w:r w:rsidRPr="00B121C5">
        <w:rPr>
          <w:rStyle w:val="Emphasis"/>
        </w:rPr>
        <w:t>market-based entrepreneurial competition</w:t>
      </w:r>
      <w:r w:rsidRPr="00B121C5">
        <w:rPr>
          <w:sz w:val="16"/>
        </w:rPr>
        <w:t xml:space="preserve"> that </w:t>
      </w:r>
      <w:r w:rsidRPr="00B121C5">
        <w:rPr>
          <w:rStyle w:val="StyleUnderline"/>
        </w:rPr>
        <w:t>will</w:t>
      </w:r>
      <w:r w:rsidRPr="00B121C5">
        <w:rPr>
          <w:sz w:val="16"/>
        </w:rPr>
        <w:t xml:space="preserve"> also </w:t>
      </w:r>
      <w:r w:rsidRPr="00B121C5">
        <w:rPr>
          <w:rStyle w:val="Emphasis"/>
        </w:rPr>
        <w:t>solve</w:t>
      </w:r>
      <w:r w:rsidRPr="00B121C5">
        <w:rPr>
          <w:sz w:val="16"/>
        </w:rPr>
        <w:t xml:space="preserve"> the problem of man-made </w:t>
      </w:r>
      <w:r w:rsidRPr="00B121C5">
        <w:rPr>
          <w:rStyle w:val="Emphasis"/>
        </w:rPr>
        <w:t>global warming</w:t>
      </w:r>
      <w:r w:rsidRPr="00B121C5">
        <w:rPr>
          <w:sz w:val="16"/>
        </w:rPr>
        <w:t>.</w:t>
      </w:r>
    </w:p>
    <w:p w14:paraId="7A1271E4" w14:textId="77777777" w:rsidR="001E00C7" w:rsidRPr="00B121C5" w:rsidRDefault="001E00C7" w:rsidP="001E00C7">
      <w:pPr>
        <w:rPr>
          <w:sz w:val="16"/>
        </w:rPr>
      </w:pPr>
      <w:r w:rsidRPr="00B121C5">
        <w:rPr>
          <w:sz w:val="16"/>
        </w:rPr>
        <w:t xml:space="preserve">In addition, </w:t>
      </w:r>
      <w:r w:rsidRPr="00B121C5">
        <w:rPr>
          <w:rStyle w:val="Emphasis"/>
        </w:rPr>
        <w:t>property rights</w:t>
      </w:r>
      <w:r w:rsidRPr="00B121C5">
        <w:rPr>
          <w:rStyle w:val="StyleUnderline"/>
        </w:rPr>
        <w:t xml:space="preserve"> and their protection are </w:t>
      </w:r>
      <w:r w:rsidRPr="00B121C5">
        <w:rPr>
          <w:rStyle w:val="Emphasis"/>
        </w:rPr>
        <w:t>decisive</w:t>
      </w:r>
      <w:r w:rsidRPr="00B121C5">
        <w:rPr>
          <w:rStyle w:val="StyleUnderline"/>
        </w:rPr>
        <w:t xml:space="preserve"> for the </w:t>
      </w:r>
      <w:r w:rsidRPr="00B121C5">
        <w:rPr>
          <w:rStyle w:val="Emphasis"/>
        </w:rPr>
        <w:t>careful use of natural resources</w:t>
      </w:r>
      <w:r w:rsidRPr="00B121C5">
        <w:rPr>
          <w:sz w:val="16"/>
        </w:rPr>
        <w:t xml:space="preserve">. And where this is not possible, legal support for collective self-governing structures, in accordance with the principle of subsidiarity, are important—as is analysed by Nobel Economic Prize winner Elinor Ostrom. By contrast, the growing ideologically motivated </w:t>
      </w:r>
      <w:r w:rsidRPr="00B121C5">
        <w:rPr>
          <w:rStyle w:val="Emphasis"/>
        </w:rPr>
        <w:t>anti-capitalist eco-activism</w:t>
      </w:r>
      <w:r w:rsidRPr="00B121C5">
        <w:rPr>
          <w:rStyle w:val="StyleUnderline"/>
        </w:rPr>
        <w:t xml:space="preserve">, and the policies influenced by it, are leading in the </w:t>
      </w:r>
      <w:r w:rsidRPr="00B121C5">
        <w:rPr>
          <w:rStyle w:val="Emphasis"/>
        </w:rPr>
        <w:t>wrong direction</w:t>
      </w:r>
      <w:r w:rsidRPr="00B121C5">
        <w:rPr>
          <w:rStyle w:val="StyleUnderline"/>
        </w:rPr>
        <w:t xml:space="preserve">, </w:t>
      </w:r>
      <w:r w:rsidRPr="00B121C5">
        <w:rPr>
          <w:rStyle w:val="Emphasis"/>
        </w:rPr>
        <w:t>distracting precisely</w:t>
      </w:r>
      <w:r w:rsidRPr="00B121C5">
        <w:rPr>
          <w:rStyle w:val="StyleUnderline"/>
        </w:rPr>
        <w:t xml:space="preserve"> from what would be </w:t>
      </w:r>
      <w:r w:rsidRPr="00B121C5">
        <w:rPr>
          <w:rStyle w:val="Emphasis"/>
        </w:rPr>
        <w:t>best for the climate</w:t>
      </w:r>
      <w:r w:rsidRPr="00B121C5">
        <w:rPr>
          <w:rStyle w:val="StyleUnderline"/>
        </w:rPr>
        <w:t xml:space="preserve"> and the </w:t>
      </w:r>
      <w:r w:rsidRPr="00B121C5">
        <w:rPr>
          <w:rStyle w:val="Emphasis"/>
        </w:rPr>
        <w:t>environment</w:t>
      </w:r>
      <w:r w:rsidRPr="00B121C5">
        <w:rPr>
          <w:rStyle w:val="StyleUnderline"/>
        </w:rPr>
        <w:t xml:space="preserve">—and </w:t>
      </w:r>
      <w:r w:rsidRPr="00B121C5">
        <w:rPr>
          <w:rStyle w:val="Emphasis"/>
        </w:rPr>
        <w:t>distracting us</w:t>
      </w:r>
      <w:r w:rsidRPr="00B121C5">
        <w:rPr>
          <w:rStyle w:val="StyleUnderline"/>
        </w:rPr>
        <w:t xml:space="preserve"> from what could </w:t>
      </w:r>
      <w:r w:rsidRPr="00B121C5">
        <w:rPr>
          <w:rStyle w:val="Emphasis"/>
        </w:rPr>
        <w:t>help protect us</w:t>
      </w:r>
      <w:r w:rsidRPr="00B121C5">
        <w:rPr>
          <w:rStyle w:val="StyleUnderline"/>
        </w:rPr>
        <w:t xml:space="preserve"> against the </w:t>
      </w:r>
      <w:r w:rsidRPr="00B121C5">
        <w:rPr>
          <w:rStyle w:val="Emphasis"/>
        </w:rPr>
        <w:t>inevitable consequences of global warming</w:t>
      </w:r>
      <w:r w:rsidRPr="00B121C5">
        <w:rPr>
          <w:sz w:val="16"/>
        </w:rPr>
        <w:t>.</w:t>
      </w:r>
    </w:p>
    <w:p w14:paraId="30A84020" w14:textId="77777777" w:rsidR="001E00C7" w:rsidRDefault="001E00C7" w:rsidP="001E00C7">
      <w:pPr>
        <w:pStyle w:val="Heading3"/>
      </w:pPr>
      <w:r>
        <w:t>Cap Solves War</w:t>
      </w:r>
    </w:p>
    <w:p w14:paraId="41B0CEB0" w14:textId="77777777" w:rsidR="001E00C7" w:rsidRPr="006755E0" w:rsidRDefault="001E00C7" w:rsidP="001E00C7">
      <w:pPr>
        <w:pStyle w:val="Heading4"/>
      </w:pPr>
      <w:r>
        <w:t xml:space="preserve">The spread of capitalism causes </w:t>
      </w:r>
      <w:r>
        <w:rPr>
          <w:u w:val="single"/>
        </w:rPr>
        <w:t>world peace</w:t>
      </w:r>
      <w:r>
        <w:t>!</w:t>
      </w:r>
    </w:p>
    <w:p w14:paraId="36F5FF38" w14:textId="77777777" w:rsidR="001E00C7" w:rsidRPr="00852297" w:rsidRDefault="001E00C7" w:rsidP="001E00C7">
      <w:r w:rsidRPr="00852297">
        <w:rPr>
          <w:rStyle w:val="Style13ptBold"/>
        </w:rPr>
        <w:t>Mousseau, 19</w:t>
      </w:r>
      <w:r>
        <w:t>—Professor in the School of Politics, Security, and International Affairs at the University of Central Florida (Michael, “The End of War: How a Robust Marketplace and Liberal Hegemony Are Leading to Perpetual World Peace,” International Security, Volume 44, Issue 1, Summer 2019, p.160-196, dml)</w:t>
      </w:r>
    </w:p>
    <w:p w14:paraId="164CD38C" w14:textId="77777777" w:rsidR="001E00C7" w:rsidRDefault="001E00C7" w:rsidP="001E00C7"/>
    <w:p w14:paraId="1C5C7149" w14:textId="77777777" w:rsidR="001E00C7" w:rsidRPr="006755E0" w:rsidRDefault="001E00C7" w:rsidP="001E00C7">
      <w:pPr>
        <w:rPr>
          <w:sz w:val="16"/>
        </w:rPr>
      </w:pPr>
      <w:r w:rsidRPr="006755E0">
        <w:rPr>
          <w:sz w:val="16"/>
        </w:rPr>
        <w:t xml:space="preserve">Is war becoming obsolete? </w:t>
      </w:r>
      <w:r w:rsidRPr="00141293">
        <w:rPr>
          <w:rStyle w:val="StyleUnderline"/>
        </w:rPr>
        <w:t xml:space="preserve">There is </w:t>
      </w:r>
      <w:r w:rsidRPr="00067B93">
        <w:rPr>
          <w:rStyle w:val="Emphasis"/>
        </w:rPr>
        <w:t>wide agreement</w:t>
      </w:r>
      <w:r w:rsidRPr="00141293">
        <w:rPr>
          <w:rStyle w:val="StyleUnderline"/>
        </w:rPr>
        <w:t xml:space="preserve"> among scholars that war has been in </w:t>
      </w:r>
      <w:r w:rsidRPr="00067B93">
        <w:rPr>
          <w:rStyle w:val="Emphasis"/>
        </w:rPr>
        <w:t>sharp decline</w:t>
      </w:r>
      <w:r w:rsidRPr="00141293">
        <w:rPr>
          <w:rStyle w:val="StyleUnderline"/>
        </w:rPr>
        <w:t xml:space="preserve"> since</w:t>
      </w:r>
      <w:r w:rsidRPr="006755E0">
        <w:rPr>
          <w:sz w:val="16"/>
        </w:rPr>
        <w:t xml:space="preserve"> the defeat of the Axis powers in </w:t>
      </w:r>
      <w:r w:rsidRPr="00141293">
        <w:rPr>
          <w:rStyle w:val="StyleUnderline"/>
        </w:rPr>
        <w:t>1945</w:t>
      </w:r>
      <w:r w:rsidRPr="006755E0">
        <w:rPr>
          <w:sz w:val="16"/>
        </w:rPr>
        <w:t xml:space="preserve">, even as there is little agreement as to its cause.1 </w:t>
      </w:r>
      <w:r w:rsidRPr="00141293">
        <w:rPr>
          <w:rStyle w:val="StyleUnderline"/>
        </w:rPr>
        <w:t xml:space="preserve">Realists </w:t>
      </w:r>
      <w:r w:rsidRPr="00067B93">
        <w:rPr>
          <w:rStyle w:val="Emphasis"/>
        </w:rPr>
        <w:t>reject</w:t>
      </w:r>
      <w:r w:rsidRPr="00141293">
        <w:rPr>
          <w:rStyle w:val="StyleUnderline"/>
        </w:rPr>
        <w:t xml:space="preserve"> the idea that this trend will continue, citing</w:t>
      </w:r>
      <w:r w:rsidRPr="006755E0">
        <w:rPr>
          <w:sz w:val="16"/>
        </w:rPr>
        <w:t xml:space="preserve"> states' concerns with </w:t>
      </w:r>
      <w:r w:rsidRPr="00141293">
        <w:rPr>
          <w:rStyle w:val="StyleUnderline"/>
        </w:rPr>
        <w:t>the “</w:t>
      </w:r>
      <w:r w:rsidRPr="00067B93">
        <w:rPr>
          <w:rStyle w:val="Emphasis"/>
        </w:rPr>
        <w:t>security dilemma</w:t>
      </w:r>
      <w:r w:rsidRPr="00141293">
        <w:rPr>
          <w:rStyle w:val="StyleUnderline"/>
        </w:rPr>
        <w:t>”</w:t>
      </w:r>
      <w:r w:rsidRPr="006755E0">
        <w:rPr>
          <w:sz w:val="16"/>
        </w:rPr>
        <w:t>: that is, in anarchy states must assume that any state that can attack will; therefore, power equals threat, and changes in relative power result in conflict and war.2 Discussing the rise of China, Graham Allison calls this condition “Thucydides's Trap,” a reference to the ancient Greek's claim that Sparta's fear of Athens' growing power led to the Peloponnesian War.3</w:t>
      </w:r>
    </w:p>
    <w:p w14:paraId="2172C5AD" w14:textId="77777777" w:rsidR="001E00C7" w:rsidRPr="006755E0" w:rsidRDefault="001E00C7" w:rsidP="001E00C7">
      <w:pPr>
        <w:rPr>
          <w:sz w:val="16"/>
        </w:rPr>
      </w:pPr>
      <w:r w:rsidRPr="006755E0">
        <w:rPr>
          <w:sz w:val="16"/>
        </w:rPr>
        <w:t xml:space="preserve">This article argues that </w:t>
      </w:r>
      <w:r w:rsidRPr="00067B93">
        <w:rPr>
          <w:rStyle w:val="Emphasis"/>
        </w:rPr>
        <w:t>there is no Thucydides Trap</w:t>
      </w:r>
      <w:r w:rsidRPr="006755E0">
        <w:rPr>
          <w:sz w:val="16"/>
        </w:rPr>
        <w:t xml:space="preserve"> in international politics. </w:t>
      </w:r>
      <w:r w:rsidRPr="00141293">
        <w:rPr>
          <w:rStyle w:val="StyleUnderline"/>
        </w:rPr>
        <w:t xml:space="preserve">Rather, the world is </w:t>
      </w:r>
      <w:r w:rsidRPr="00067B93">
        <w:rPr>
          <w:rStyle w:val="Emphasis"/>
        </w:rPr>
        <w:t>moving rapidly toward permanent peace</w:t>
      </w:r>
      <w:r w:rsidRPr="00141293">
        <w:rPr>
          <w:rStyle w:val="StyleUnderline"/>
        </w:rPr>
        <w:t xml:space="preserve">, </w:t>
      </w:r>
      <w:r w:rsidRPr="00067B93">
        <w:rPr>
          <w:rStyle w:val="Emphasis"/>
        </w:rPr>
        <w:t>possibly in our lifetime</w:t>
      </w:r>
      <w:r w:rsidRPr="006755E0">
        <w:rPr>
          <w:sz w:val="16"/>
        </w:rPr>
        <w:t xml:space="preserve">. Drawing on economic norms theory,4 I show that </w:t>
      </w:r>
      <w:r w:rsidRPr="00141293">
        <w:rPr>
          <w:rStyle w:val="StyleUnderline"/>
        </w:rPr>
        <w:t xml:space="preserve">what sometimes appears to be a Thucydides Trap may instead be a function of factors </w:t>
      </w:r>
      <w:r w:rsidRPr="00067B93">
        <w:rPr>
          <w:rStyle w:val="Emphasis"/>
        </w:rPr>
        <w:t>strictly internal</w:t>
      </w:r>
      <w:r w:rsidRPr="00141293">
        <w:rPr>
          <w:rStyle w:val="StyleUnderline"/>
        </w:rPr>
        <w:t xml:space="preserve"> to states and that these factors </w:t>
      </w:r>
      <w:r w:rsidRPr="00067B93">
        <w:rPr>
          <w:rStyle w:val="Emphasis"/>
        </w:rPr>
        <w:t>vary</w:t>
      </w:r>
      <w:r w:rsidRPr="00141293">
        <w:rPr>
          <w:rStyle w:val="StyleUnderline"/>
        </w:rPr>
        <w:t xml:space="preserve"> among them</w:t>
      </w:r>
      <w:r w:rsidRPr="006755E0">
        <w:rPr>
          <w:sz w:val="16"/>
        </w:rPr>
        <w:t xml:space="preserve">. In brief, </w:t>
      </w:r>
      <w:r w:rsidRPr="00141293">
        <w:rPr>
          <w:rStyle w:val="StyleUnderline"/>
        </w:rPr>
        <w:t xml:space="preserve">leaders of states with advanced market-oriented economies have </w:t>
      </w:r>
      <w:r w:rsidRPr="00067B93">
        <w:rPr>
          <w:rStyle w:val="Emphasis"/>
        </w:rPr>
        <w:t>foremost interests</w:t>
      </w:r>
      <w:r w:rsidRPr="00141293">
        <w:rPr>
          <w:rStyle w:val="StyleUnderline"/>
        </w:rPr>
        <w:t xml:space="preserve"> in the principle of </w:t>
      </w:r>
      <w:r w:rsidRPr="00067B93">
        <w:rPr>
          <w:rStyle w:val="Emphasis"/>
        </w:rPr>
        <w:t>self-determination</w:t>
      </w:r>
      <w:r w:rsidRPr="00141293">
        <w:rPr>
          <w:rStyle w:val="StyleUnderline"/>
        </w:rPr>
        <w:t xml:space="preserve"> for all states, large and small, as the foundation for a </w:t>
      </w:r>
      <w:r w:rsidRPr="00067B93">
        <w:rPr>
          <w:rStyle w:val="Emphasis"/>
        </w:rPr>
        <w:t>robust global marketplace</w:t>
      </w:r>
      <w:r w:rsidRPr="00141293">
        <w:rPr>
          <w:rStyle w:val="StyleUnderline"/>
        </w:rPr>
        <w:t xml:space="preserve">. </w:t>
      </w:r>
      <w:r w:rsidRPr="00067B93">
        <w:rPr>
          <w:rStyle w:val="Emphasis"/>
        </w:rPr>
        <w:t>War</w:t>
      </w:r>
      <w:r w:rsidRPr="00141293">
        <w:rPr>
          <w:rStyle w:val="StyleUnderline"/>
        </w:rPr>
        <w:t xml:space="preserve"> among these states, </w:t>
      </w:r>
      <w:r w:rsidRPr="00067B93">
        <w:rPr>
          <w:rStyle w:val="Emphasis"/>
        </w:rPr>
        <w:t>even making preparations</w:t>
      </w:r>
      <w:r w:rsidRPr="00141293">
        <w:rPr>
          <w:rStyle w:val="StyleUnderline"/>
        </w:rPr>
        <w:t xml:space="preserve"> for war, is </w:t>
      </w:r>
      <w:r w:rsidRPr="00067B93">
        <w:rPr>
          <w:rStyle w:val="Emphasis"/>
        </w:rPr>
        <w:t>not possible</w:t>
      </w:r>
      <w:r w:rsidRPr="00141293">
        <w:rPr>
          <w:rStyle w:val="StyleUnderline"/>
        </w:rPr>
        <w:t xml:space="preserve">, because they are in a </w:t>
      </w:r>
      <w:r w:rsidRPr="00067B93">
        <w:rPr>
          <w:rStyle w:val="Emphasis"/>
        </w:rPr>
        <w:t>natural alliance to preserve</w:t>
      </w:r>
      <w:r w:rsidRPr="00141293">
        <w:rPr>
          <w:rStyle w:val="StyleUnderline"/>
        </w:rPr>
        <w:t xml:space="preserve"> and </w:t>
      </w:r>
      <w:r w:rsidRPr="00067B93">
        <w:rPr>
          <w:rStyle w:val="Emphasis"/>
        </w:rPr>
        <w:t>protect the global order</w:t>
      </w:r>
      <w:r w:rsidRPr="006755E0">
        <w:rPr>
          <w:sz w:val="16"/>
        </w:rPr>
        <w:t xml:space="preserve">. In contrast, </w:t>
      </w:r>
      <w:r w:rsidRPr="00141293">
        <w:rPr>
          <w:rStyle w:val="StyleUnderline"/>
        </w:rPr>
        <w:t xml:space="preserve">leaders of states with </w:t>
      </w:r>
      <w:r w:rsidRPr="00067B93">
        <w:rPr>
          <w:rStyle w:val="Emphasis"/>
        </w:rPr>
        <w:t>weak internal markets</w:t>
      </w:r>
      <w:r w:rsidRPr="00141293">
        <w:rPr>
          <w:rStyle w:val="StyleUnderline"/>
        </w:rPr>
        <w:t xml:space="preserve"> have </w:t>
      </w:r>
      <w:r w:rsidRPr="00067B93">
        <w:rPr>
          <w:rStyle w:val="Emphasis"/>
        </w:rPr>
        <w:t>little interest</w:t>
      </w:r>
      <w:r w:rsidRPr="00067B93">
        <w:rPr>
          <w:rStyle w:val="StyleUnderline"/>
        </w:rPr>
        <w:t xml:space="preserve"> in the </w:t>
      </w:r>
      <w:r w:rsidRPr="00141293">
        <w:rPr>
          <w:rStyle w:val="StyleUnderline"/>
        </w:rPr>
        <w:t xml:space="preserve">global marketplace; they pursue wealth </w:t>
      </w:r>
      <w:r w:rsidRPr="00067B93">
        <w:rPr>
          <w:rStyle w:val="Emphasis"/>
        </w:rPr>
        <w:t>not through commerce</w:t>
      </w:r>
      <w:r w:rsidRPr="00141293">
        <w:rPr>
          <w:rStyle w:val="StyleUnderline"/>
        </w:rPr>
        <w:t xml:space="preserve">, but through </w:t>
      </w:r>
      <w:r w:rsidRPr="00067B93">
        <w:rPr>
          <w:rStyle w:val="Emphasis"/>
        </w:rPr>
        <w:t>wars of expansion</w:t>
      </w:r>
      <w:r w:rsidRPr="00141293">
        <w:rPr>
          <w:rStyle w:val="StyleUnderline"/>
        </w:rPr>
        <w:t xml:space="preserve"> and </w:t>
      </w:r>
      <w:r w:rsidRPr="00067B93">
        <w:rPr>
          <w:rStyle w:val="Emphasis"/>
        </w:rPr>
        <w:t>demands for tribute</w:t>
      </w:r>
      <w:r w:rsidRPr="006755E0">
        <w:rPr>
          <w:sz w:val="16"/>
        </w:rPr>
        <w:t xml:space="preserve">. For these states, power equals threat, and therefore they tend to balance against the power of all states. </w:t>
      </w:r>
      <w:r w:rsidRPr="00141293">
        <w:rPr>
          <w:rStyle w:val="StyleUnderline"/>
        </w:rPr>
        <w:t xml:space="preserve">Fearing stronger states, however, minor powers with weak internal markets tend to </w:t>
      </w:r>
      <w:r w:rsidRPr="00067B93">
        <w:rPr>
          <w:rStyle w:val="Emphasis"/>
        </w:rPr>
        <w:t>constrain their expansionist inclinations</w:t>
      </w:r>
      <w:r w:rsidRPr="00141293">
        <w:rPr>
          <w:rStyle w:val="StyleUnderline"/>
        </w:rPr>
        <w:t xml:space="preserve"> and, for security reasons, </w:t>
      </w:r>
      <w:r w:rsidRPr="00067B93">
        <w:rPr>
          <w:rStyle w:val="Emphasis"/>
        </w:rPr>
        <w:t>bandwagon</w:t>
      </w:r>
      <w:r w:rsidRPr="00141293">
        <w:rPr>
          <w:rStyle w:val="StyleUnderline"/>
        </w:rPr>
        <w:t xml:space="preserve"> with the </w:t>
      </w:r>
      <w:r w:rsidRPr="00067B93">
        <w:rPr>
          <w:rStyle w:val="Emphasis"/>
        </w:rPr>
        <w:t>relatively benign market-oriented powers</w:t>
      </w:r>
      <w:r w:rsidRPr="006755E0">
        <w:rPr>
          <w:sz w:val="16"/>
        </w:rPr>
        <w:t>.</w:t>
      </w:r>
    </w:p>
    <w:p w14:paraId="4B16549D" w14:textId="77777777" w:rsidR="001E00C7" w:rsidRPr="006755E0" w:rsidRDefault="001E00C7" w:rsidP="001E00C7">
      <w:pPr>
        <w:rPr>
          <w:sz w:val="16"/>
        </w:rPr>
      </w:pPr>
      <w:r w:rsidRPr="006755E0">
        <w:rPr>
          <w:sz w:val="16"/>
        </w:rPr>
        <w:t xml:space="preserve">I argue that </w:t>
      </w:r>
      <w:r w:rsidRPr="00141293">
        <w:rPr>
          <w:rStyle w:val="StyleUnderline"/>
        </w:rPr>
        <w:t xml:space="preserve">this liberal global hierarchy is </w:t>
      </w:r>
      <w:r w:rsidRPr="00067B93">
        <w:rPr>
          <w:rStyle w:val="Emphasis"/>
        </w:rPr>
        <w:t>unwittingly</w:t>
      </w:r>
      <w:r w:rsidRPr="00141293">
        <w:rPr>
          <w:rStyle w:val="StyleUnderline"/>
        </w:rPr>
        <w:t xml:space="preserve"> but </w:t>
      </w:r>
      <w:r w:rsidRPr="00067B93">
        <w:rPr>
          <w:rStyle w:val="Emphasis"/>
        </w:rPr>
        <w:t>systematically buttressing states' embrace of market norms</w:t>
      </w:r>
      <w:r w:rsidRPr="00141293">
        <w:rPr>
          <w:rStyle w:val="StyleUnderline"/>
        </w:rPr>
        <w:t xml:space="preserve"> and </w:t>
      </w:r>
      <w:r w:rsidRPr="00067B93">
        <w:rPr>
          <w:rStyle w:val="Emphasis"/>
        </w:rPr>
        <w:t>values</w:t>
      </w:r>
      <w:r w:rsidRPr="00141293">
        <w:rPr>
          <w:rStyle w:val="StyleUnderline"/>
        </w:rPr>
        <w:t xml:space="preserve"> that, if </w:t>
      </w:r>
      <w:r w:rsidRPr="00067B93">
        <w:rPr>
          <w:rStyle w:val="Emphasis"/>
        </w:rPr>
        <w:t>left uninterrupted</w:t>
      </w:r>
      <w:r w:rsidRPr="00141293">
        <w:rPr>
          <w:rStyle w:val="StyleUnderline"/>
        </w:rPr>
        <w:t xml:space="preserve">, is likely to culminate in </w:t>
      </w:r>
      <w:r w:rsidRPr="00067B93">
        <w:rPr>
          <w:rStyle w:val="Emphasis"/>
        </w:rPr>
        <w:t>permanent world peace</w:t>
      </w:r>
      <w:r w:rsidRPr="00141293">
        <w:rPr>
          <w:rStyle w:val="StyleUnderline"/>
        </w:rPr>
        <w:t>, perhaps even</w:t>
      </w:r>
      <w:r w:rsidRPr="006755E0">
        <w:rPr>
          <w:sz w:val="16"/>
        </w:rPr>
        <w:t xml:space="preserve"> something close to </w:t>
      </w:r>
      <w:r w:rsidRPr="00067B93">
        <w:rPr>
          <w:rStyle w:val="Emphasis"/>
        </w:rPr>
        <w:t>harmony</w:t>
      </w:r>
      <w:r w:rsidRPr="006D3327">
        <w:rPr>
          <w:rStyle w:val="StyleUnderline"/>
        </w:rPr>
        <w:t xml:space="preserve">. My argument </w:t>
      </w:r>
      <w:r w:rsidRPr="00C67E44">
        <w:rPr>
          <w:rStyle w:val="Emphasis"/>
        </w:rPr>
        <w:t>challenges the realist assertion</w:t>
      </w:r>
      <w:r w:rsidRPr="006D3327">
        <w:rPr>
          <w:rStyle w:val="StyleUnderline"/>
        </w:rPr>
        <w:t xml:space="preserve"> that great powers are engaged in a </w:t>
      </w:r>
      <w:r w:rsidRPr="00C67E44">
        <w:rPr>
          <w:rStyle w:val="Emphasis"/>
        </w:rPr>
        <w:t>timeless competition</w:t>
      </w:r>
      <w:r w:rsidRPr="006D3327">
        <w:rPr>
          <w:rStyle w:val="StyleUnderline"/>
        </w:rPr>
        <w:t xml:space="preserve"> over global leadership</w:t>
      </w:r>
      <w:r w:rsidRPr="006755E0">
        <w:rPr>
          <w:sz w:val="16"/>
        </w:rPr>
        <w:t xml:space="preserve">, because hegemony cannot exist among great powers with weak markets; these inherently expansionist states live in constant fear and therefore normally balance against the strongest state and its allies.5 </w:t>
      </w:r>
      <w:r w:rsidRPr="006D3327">
        <w:rPr>
          <w:rStyle w:val="StyleUnderline"/>
        </w:rPr>
        <w:t xml:space="preserve">Hegemony can exist </w:t>
      </w:r>
      <w:r w:rsidRPr="00C67E44">
        <w:rPr>
          <w:rStyle w:val="Emphasis"/>
        </w:rPr>
        <w:t>only among market-oriented powers</w:t>
      </w:r>
      <w:r w:rsidRPr="006D3327">
        <w:rPr>
          <w:rStyle w:val="StyleUnderline"/>
        </w:rPr>
        <w:t xml:space="preserve">, because only they care about global order. Yet, there can be </w:t>
      </w:r>
      <w:r w:rsidRPr="00C67E44">
        <w:rPr>
          <w:rStyle w:val="Emphasis"/>
        </w:rPr>
        <w:t>no competition for leadership</w:t>
      </w:r>
      <w:r w:rsidRPr="006D3327">
        <w:rPr>
          <w:rStyle w:val="StyleUnderline"/>
        </w:rPr>
        <w:t xml:space="preserve"> among market powers, because they </w:t>
      </w:r>
      <w:r w:rsidRPr="00C67E44">
        <w:rPr>
          <w:rStyle w:val="Emphasis"/>
        </w:rPr>
        <w:t>always agree</w:t>
      </w:r>
      <w:r w:rsidRPr="006D3327">
        <w:rPr>
          <w:rStyle w:val="StyleUnderline"/>
        </w:rPr>
        <w:t xml:space="preserve"> with the goal of their strongest member</w:t>
      </w:r>
      <w:r w:rsidRPr="006755E0">
        <w:rPr>
          <w:sz w:val="16"/>
        </w:rPr>
        <w:t xml:space="preserve"> (currently the United States) </w:t>
      </w:r>
      <w:r w:rsidRPr="006D3327">
        <w:rPr>
          <w:rStyle w:val="StyleUnderline"/>
        </w:rPr>
        <w:t xml:space="preserve">to </w:t>
      </w:r>
      <w:r w:rsidRPr="00C67E44">
        <w:rPr>
          <w:rStyle w:val="Emphasis"/>
        </w:rPr>
        <w:t>preserve</w:t>
      </w:r>
      <w:r w:rsidRPr="006D3327">
        <w:rPr>
          <w:rStyle w:val="StyleUnderline"/>
        </w:rPr>
        <w:t xml:space="preserve"> and </w:t>
      </w:r>
      <w:r w:rsidRPr="00C67E44">
        <w:rPr>
          <w:rStyle w:val="Emphasis"/>
        </w:rPr>
        <w:t>protect the global order</w:t>
      </w:r>
      <w:r w:rsidRPr="006D3327">
        <w:rPr>
          <w:rStyle w:val="StyleUnderline"/>
        </w:rPr>
        <w:t xml:space="preserve"> based on the principle of self-determination. If another commercial power, such as a rising China, were to </w:t>
      </w:r>
      <w:r w:rsidRPr="00C67E44">
        <w:rPr>
          <w:rStyle w:val="Emphasis"/>
        </w:rPr>
        <w:t>overtake the United States</w:t>
      </w:r>
      <w:r w:rsidRPr="006D3327">
        <w:rPr>
          <w:rStyle w:val="StyleUnderline"/>
        </w:rPr>
        <w:t xml:space="preserve">, the world would take </w:t>
      </w:r>
      <w:r w:rsidRPr="00C67E44">
        <w:rPr>
          <w:rStyle w:val="Emphasis"/>
        </w:rPr>
        <w:t>little notice</w:t>
      </w:r>
      <w:r w:rsidRPr="006D3327">
        <w:rPr>
          <w:rStyle w:val="StyleUnderline"/>
        </w:rPr>
        <w:t xml:space="preserve">, because the new leading power would </w:t>
      </w:r>
      <w:r w:rsidRPr="00C67E44">
        <w:rPr>
          <w:rStyle w:val="Emphasis"/>
        </w:rPr>
        <w:t>largely agree</w:t>
      </w:r>
      <w:r w:rsidRPr="006D3327">
        <w:rPr>
          <w:rStyle w:val="StyleUnderline"/>
        </w:rPr>
        <w:t xml:space="preserve"> with the global rules promoted and enforced by its predecessor</w:t>
      </w:r>
      <w:r w:rsidRPr="006755E0">
        <w:rPr>
          <w:sz w:val="16"/>
        </w:rPr>
        <w:t>. Vladimir Putin's Russia, on the other hand, seeks to create chaos around the world. Most other powers, having market-oriented economies, continue to abide by the hegemony of the United States despite its relative economic decline since the end of World War II.6</w:t>
      </w:r>
    </w:p>
    <w:p w14:paraId="32B8F1EA" w14:textId="77777777" w:rsidR="001E00C7" w:rsidRPr="006755E0" w:rsidRDefault="001E00C7" w:rsidP="001E00C7">
      <w:pPr>
        <w:rPr>
          <w:sz w:val="16"/>
        </w:rPr>
      </w:pPr>
      <w:r w:rsidRPr="006755E0">
        <w:rPr>
          <w:sz w:val="16"/>
        </w:rPr>
        <w:t xml:space="preserve">To support my theory that domestic factors determine states' alignment decisions, I analyze the voting preferences of members of the United Nations General Assembly from 1946 to 2010. I find that </w:t>
      </w:r>
      <w:r w:rsidRPr="006D3327">
        <w:rPr>
          <w:rStyle w:val="StyleUnderline"/>
        </w:rPr>
        <w:t xml:space="preserve">states with weak internal markets tend to </w:t>
      </w:r>
      <w:r w:rsidRPr="00C67E44">
        <w:rPr>
          <w:rStyle w:val="Emphasis"/>
        </w:rPr>
        <w:t>disagree</w:t>
      </w:r>
      <w:r w:rsidRPr="006D3327">
        <w:rPr>
          <w:rStyle w:val="StyleUnderline"/>
        </w:rPr>
        <w:t xml:space="preserve"> with the foreign policy preferences of the largest market power</w:t>
      </w:r>
      <w:r w:rsidRPr="006755E0">
        <w:rPr>
          <w:sz w:val="16"/>
        </w:rPr>
        <w:t xml:space="preserve"> (i.e., the United States), </w:t>
      </w:r>
      <w:r w:rsidRPr="006D3327">
        <w:rPr>
          <w:rStyle w:val="StyleUnderline"/>
        </w:rPr>
        <w:t xml:space="preserve">but more so if they are major powers or have stronger rather than weaker military and economic capabilities. The power of states with </w:t>
      </w:r>
      <w:r w:rsidRPr="00C67E44">
        <w:rPr>
          <w:rStyle w:val="Emphasis"/>
        </w:rPr>
        <w:t>robust internal markets</w:t>
      </w:r>
      <w:r w:rsidRPr="006D3327">
        <w:rPr>
          <w:rStyle w:val="StyleUnderline"/>
        </w:rPr>
        <w:t xml:space="preserve">, in contrast, appears to have </w:t>
      </w:r>
      <w:r w:rsidRPr="00C67E44">
        <w:rPr>
          <w:rStyle w:val="Emphasis"/>
        </w:rPr>
        <w:t>no effect</w:t>
      </w:r>
      <w:r w:rsidRPr="006D3327">
        <w:rPr>
          <w:rStyle w:val="StyleUnderline"/>
        </w:rPr>
        <w:t xml:space="preserve"> on their foreign policy preferences, as market-oriented states align with the market leader </w:t>
      </w:r>
      <w:r w:rsidRPr="00C67E44">
        <w:rPr>
          <w:rStyle w:val="Emphasis"/>
        </w:rPr>
        <w:t>regardless of their power status</w:t>
      </w:r>
      <w:r w:rsidRPr="006D3327">
        <w:rPr>
          <w:rStyle w:val="StyleUnderline"/>
        </w:rPr>
        <w:t xml:space="preserve"> or </w:t>
      </w:r>
      <w:r w:rsidRPr="00C67E44">
        <w:rPr>
          <w:rStyle w:val="Emphasis"/>
        </w:rPr>
        <w:t>capabilities</w:t>
      </w:r>
      <w:r w:rsidRPr="006755E0">
        <w:rPr>
          <w:sz w:val="16"/>
        </w:rPr>
        <w:t xml:space="preserve">. I corroborate that </w:t>
      </w:r>
      <w:r w:rsidRPr="006D3327">
        <w:rPr>
          <w:rStyle w:val="StyleUnderline"/>
        </w:rPr>
        <w:t xml:space="preserve">this pattern may be a </w:t>
      </w:r>
      <w:r w:rsidRPr="00C67E44">
        <w:rPr>
          <w:rStyle w:val="Emphasis"/>
        </w:rPr>
        <w:t>consequence of states' interest</w:t>
      </w:r>
      <w:r w:rsidRPr="006D3327">
        <w:rPr>
          <w:rStyle w:val="StyleUnderline"/>
        </w:rPr>
        <w:t xml:space="preserve"> in the </w:t>
      </w:r>
      <w:r w:rsidRPr="00C67E44">
        <w:rPr>
          <w:rStyle w:val="Emphasis"/>
        </w:rPr>
        <w:t>global market order</w:t>
      </w:r>
      <w:r w:rsidRPr="006D3327">
        <w:rPr>
          <w:rStyle w:val="StyleUnderline"/>
        </w:rPr>
        <w:t xml:space="preserve"> by finding that states with </w:t>
      </w:r>
      <w:r w:rsidRPr="00C67E44">
        <w:rPr>
          <w:rStyle w:val="Emphasis"/>
        </w:rPr>
        <w:t>higher levels of exports</w:t>
      </w:r>
      <w:r w:rsidRPr="006D3327">
        <w:rPr>
          <w:rStyle w:val="StyleUnderline"/>
        </w:rPr>
        <w:t xml:space="preserve"> per capita are </w:t>
      </w:r>
      <w:r w:rsidRPr="00C67E44">
        <w:rPr>
          <w:rStyle w:val="Emphasis"/>
        </w:rPr>
        <w:t>more likely</w:t>
      </w:r>
      <w:r w:rsidRPr="006755E0">
        <w:rPr>
          <w:sz w:val="16"/>
        </w:rPr>
        <w:t xml:space="preserve"> than other states to have preferences </w:t>
      </w:r>
      <w:r w:rsidRPr="00C67E44">
        <w:rPr>
          <w:rStyle w:val="Emphasis"/>
        </w:rPr>
        <w:t>aligned</w:t>
      </w:r>
      <w:r w:rsidRPr="006755E0">
        <w:rPr>
          <w:sz w:val="16"/>
        </w:rPr>
        <w:t xml:space="preserve"> with those of the United States; </w:t>
      </w:r>
      <w:r w:rsidRPr="006D3327">
        <w:rPr>
          <w:rStyle w:val="StyleUnderline"/>
        </w:rPr>
        <w:t xml:space="preserve">those with </w:t>
      </w:r>
      <w:r w:rsidRPr="00C67E44">
        <w:rPr>
          <w:rStyle w:val="Emphasis"/>
        </w:rPr>
        <w:t>lower levels</w:t>
      </w:r>
      <w:r w:rsidRPr="006D3327">
        <w:rPr>
          <w:rStyle w:val="StyleUnderline"/>
        </w:rPr>
        <w:t xml:space="preserve"> of exports are </w:t>
      </w:r>
      <w:r w:rsidRPr="00C67E44">
        <w:rPr>
          <w:rStyle w:val="Emphasis"/>
        </w:rPr>
        <w:t>more likely</w:t>
      </w:r>
      <w:r w:rsidRPr="006D3327">
        <w:rPr>
          <w:rStyle w:val="StyleUnderline"/>
        </w:rPr>
        <w:t xml:space="preserve"> to</w:t>
      </w:r>
      <w:r w:rsidRPr="006755E0">
        <w:rPr>
          <w:sz w:val="16"/>
        </w:rPr>
        <w:t xml:space="preserve"> have interests that do </w:t>
      </w:r>
      <w:r w:rsidRPr="00C67E44">
        <w:rPr>
          <w:rStyle w:val="Emphasis"/>
        </w:rPr>
        <w:t>not align</w:t>
      </w:r>
      <w:r w:rsidRPr="006755E0">
        <w:rPr>
          <w:sz w:val="16"/>
        </w:rPr>
        <w:t xml:space="preserve"> with the United States, but again more so if they are stronger rather than weaker.</w:t>
      </w:r>
    </w:p>
    <w:p w14:paraId="7C25608A" w14:textId="77777777" w:rsidR="001E00C7" w:rsidRPr="006755E0" w:rsidRDefault="001E00C7" w:rsidP="001E00C7">
      <w:pPr>
        <w:rPr>
          <w:sz w:val="16"/>
        </w:rPr>
      </w:pPr>
      <w:r w:rsidRPr="006755E0">
        <w:rPr>
          <w:sz w:val="16"/>
        </w:rPr>
        <w:t xml:space="preserve">Liberal </w:t>
      </w:r>
      <w:r w:rsidRPr="006D3327">
        <w:rPr>
          <w:rStyle w:val="StyleUnderline"/>
        </w:rPr>
        <w:t>scholars</w:t>
      </w:r>
      <w:r w:rsidRPr="006755E0">
        <w:rPr>
          <w:sz w:val="16"/>
        </w:rPr>
        <w:t xml:space="preserve"> of international politics </w:t>
      </w:r>
      <w:r w:rsidRPr="006D3327">
        <w:rPr>
          <w:rStyle w:val="StyleUnderline"/>
        </w:rPr>
        <w:t>have</w:t>
      </w:r>
      <w:r w:rsidRPr="006755E0">
        <w:rPr>
          <w:sz w:val="16"/>
        </w:rPr>
        <w:t xml:space="preserve"> long offered explanations for why the incidence of war may decline, generally beginning with </w:t>
      </w:r>
      <w:r w:rsidRPr="006D3327">
        <w:rPr>
          <w:rStyle w:val="StyleUnderline"/>
        </w:rPr>
        <w:t xml:space="preserve">the assumption that although the security dilemma </w:t>
      </w:r>
      <w:r w:rsidRPr="00C67E44">
        <w:rPr>
          <w:rStyle w:val="Emphasis"/>
        </w:rPr>
        <w:t>exists</w:t>
      </w:r>
      <w:r w:rsidRPr="006D3327">
        <w:rPr>
          <w:rStyle w:val="StyleUnderline"/>
        </w:rPr>
        <w:t xml:space="preserve">, it can be </w:t>
      </w:r>
      <w:r w:rsidRPr="00C67E44">
        <w:rPr>
          <w:rStyle w:val="Emphasis"/>
        </w:rPr>
        <w:t>overcome</w:t>
      </w:r>
      <w:r w:rsidRPr="006D3327">
        <w:rPr>
          <w:rStyle w:val="StyleUnderline"/>
        </w:rPr>
        <w:t xml:space="preserve"> with the help of factors external to states</w:t>
      </w:r>
      <w:r w:rsidRPr="006755E0">
        <w:rPr>
          <w:sz w:val="16"/>
        </w:rPr>
        <w:t xml:space="preserve">.7 Neoliberal institutionalists treat states as like units and international organization as an external condition.8 </w:t>
      </w:r>
      <w:r w:rsidRPr="006D3327">
        <w:rPr>
          <w:rStyle w:val="StyleUnderline"/>
        </w:rPr>
        <w:t xml:space="preserve">Trade interdependence is </w:t>
      </w:r>
      <w:r w:rsidRPr="00C67E44">
        <w:rPr>
          <w:rStyle w:val="Emphasis"/>
        </w:rPr>
        <w:t>dyadic</w:t>
      </w:r>
      <w:r w:rsidRPr="006D3327">
        <w:rPr>
          <w:rStyle w:val="StyleUnderline"/>
        </w:rPr>
        <w:t xml:space="preserve"> and thus an </w:t>
      </w:r>
      <w:r w:rsidRPr="00C67E44">
        <w:rPr>
          <w:rStyle w:val="Emphasis"/>
        </w:rPr>
        <w:t>external condition</w:t>
      </w:r>
      <w:r w:rsidRPr="006755E0">
        <w:rPr>
          <w:sz w:val="16"/>
        </w:rPr>
        <w:t xml:space="preserve">.9 Democracy is an internal factor, but theories of democratic peace have an external dimension: peace is the result of the expectations of states' behavior informed by the images that leaders create of each other's regime types.10 In contrast, I show that </w:t>
      </w:r>
      <w:r w:rsidRPr="006D3327">
        <w:rPr>
          <w:rStyle w:val="StyleUnderline"/>
        </w:rPr>
        <w:t xml:space="preserve">the security dilemma </w:t>
      </w:r>
      <w:r w:rsidRPr="00C67E44">
        <w:rPr>
          <w:rStyle w:val="Emphasis"/>
        </w:rPr>
        <w:t>may not exist at all</w:t>
      </w:r>
      <w:r w:rsidRPr="006755E0">
        <w:rPr>
          <w:sz w:val="16"/>
        </w:rPr>
        <w:t xml:space="preserve"> and how </w:t>
      </w:r>
      <w:r w:rsidRPr="006D3327">
        <w:rPr>
          <w:rStyle w:val="StyleUnderline"/>
        </w:rPr>
        <w:t xml:space="preserve">peace can </w:t>
      </w:r>
      <w:r w:rsidRPr="00C67E44">
        <w:rPr>
          <w:rStyle w:val="Emphasis"/>
        </w:rPr>
        <w:t>emerge in anarchy</w:t>
      </w:r>
      <w:r w:rsidRPr="006D3327">
        <w:rPr>
          <w:rStyle w:val="StyleUnderline"/>
        </w:rPr>
        <w:t xml:space="preserve"> with states pursuing their interests </w:t>
      </w:r>
      <w:r w:rsidRPr="00C67E44">
        <w:rPr>
          <w:rStyle w:val="Emphasis"/>
        </w:rPr>
        <w:t>determined entirely by internal factors</w:t>
      </w:r>
      <w:r w:rsidRPr="006755E0">
        <w:rPr>
          <w:sz w:val="16"/>
        </w:rPr>
        <w:t>.11</w:t>
      </w:r>
    </w:p>
    <w:p w14:paraId="40F599B9" w14:textId="77777777" w:rsidR="001E00C7" w:rsidRDefault="001E00C7" w:rsidP="001E00C7">
      <w:pPr>
        <w:pStyle w:val="Heading3"/>
      </w:pPr>
      <w:r>
        <w:t>Framing</w:t>
      </w:r>
    </w:p>
    <w:p w14:paraId="29173755" w14:textId="77777777" w:rsidR="001E00C7" w:rsidRPr="00794224" w:rsidRDefault="001E00C7" w:rsidP="001E00C7"/>
    <w:p w14:paraId="7AB28BA5" w14:textId="77777777" w:rsidR="001E00C7" w:rsidRPr="00B121C5" w:rsidRDefault="001E00C7" w:rsidP="001E00C7">
      <w:pPr>
        <w:pStyle w:val="Heading4"/>
      </w:pPr>
      <w:r>
        <w:t>Two framing issues:</w:t>
      </w:r>
    </w:p>
    <w:p w14:paraId="2EA43BFE" w14:textId="77777777" w:rsidR="001E00C7" w:rsidRDefault="001E00C7" w:rsidP="001E00C7">
      <w:pPr>
        <w:pStyle w:val="Heading4"/>
        <w:numPr>
          <w:ilvl w:val="0"/>
          <w:numId w:val="18"/>
        </w:numPr>
        <w:tabs>
          <w:tab w:val="num" w:pos="360"/>
        </w:tabs>
        <w:ind w:left="360"/>
      </w:pPr>
      <w:r>
        <w:t xml:space="preserve">If we win the direction of </w:t>
      </w:r>
      <w:r>
        <w:rPr>
          <w:u w:val="single"/>
        </w:rPr>
        <w:t>recent trends</w:t>
      </w:r>
      <w:r>
        <w:t xml:space="preserve">, we win. Our arg isn’t that things are </w:t>
      </w:r>
      <w:r w:rsidRPr="00B121C5">
        <w:rPr>
          <w:u w:val="single"/>
        </w:rPr>
        <w:t>good enough</w:t>
      </w:r>
      <w:r>
        <w:t xml:space="preserve">, but that they </w:t>
      </w:r>
      <w:r w:rsidRPr="00B121C5">
        <w:rPr>
          <w:u w:val="single"/>
        </w:rPr>
        <w:t>will get better</w:t>
      </w:r>
      <w:r>
        <w:t xml:space="preserve">. </w:t>
      </w:r>
    </w:p>
    <w:p w14:paraId="6D9E4D45" w14:textId="77777777" w:rsidR="001E00C7" w:rsidRDefault="001E00C7" w:rsidP="001E00C7">
      <w:r w:rsidRPr="00852297">
        <w:rPr>
          <w:rStyle w:val="Style13ptBold"/>
        </w:rPr>
        <w:t>McAfee, 19</w:t>
      </w:r>
      <w:r>
        <w:t xml:space="preserve">—cofounder and codirector of the MIT Initiative on the Digital Economy at the MIT Sloan School of Management, former professor at Harvard Business School and fellow at Harvard’s Berkman Center for Internet and Society (Andrew, “Getting So Much Better,” </w:t>
      </w:r>
      <w:r w:rsidRPr="00852297">
        <w:rPr>
          <w:i/>
        </w:rPr>
        <w:t>More from Less: The Surprising Story of How We Learned to Prosper Using Fewer Resources—and What Happens Next</w:t>
      </w:r>
      <w:r>
        <w:t>, Chapter 11, pg 223, Kindle, dml)</w:t>
      </w:r>
    </w:p>
    <w:p w14:paraId="6D0753A3" w14:textId="77777777" w:rsidR="001E00C7" w:rsidRDefault="001E00C7" w:rsidP="001E00C7"/>
    <w:p w14:paraId="4D2092EB" w14:textId="77777777" w:rsidR="001E00C7" w:rsidRPr="00B121C5" w:rsidRDefault="001E00C7" w:rsidP="001E00C7">
      <w:pPr>
        <w:rPr>
          <w:sz w:val="16"/>
        </w:rPr>
      </w:pPr>
      <w:r w:rsidRPr="00B121C5">
        <w:rPr>
          <w:sz w:val="16"/>
        </w:rPr>
        <w:t xml:space="preserve">Before I show the evidence, I want to be clear about one thing: </w:t>
      </w:r>
      <w:r w:rsidRPr="00323FFF">
        <w:rPr>
          <w:rStyle w:val="StyleUnderline"/>
        </w:rPr>
        <w:t xml:space="preserve">I'm </w:t>
      </w:r>
      <w:r w:rsidRPr="00B121C5">
        <w:rPr>
          <w:rStyle w:val="Emphasis"/>
        </w:rPr>
        <w:t>not trying to make the case</w:t>
      </w:r>
      <w:r w:rsidRPr="00323FFF">
        <w:rPr>
          <w:rStyle w:val="StyleUnderline"/>
        </w:rPr>
        <w:t xml:space="preserve"> that things today are </w:t>
      </w:r>
      <w:r w:rsidRPr="00B121C5">
        <w:rPr>
          <w:rStyle w:val="Emphasis"/>
        </w:rPr>
        <w:t>good enough</w:t>
      </w:r>
      <w:r w:rsidRPr="00323FFF">
        <w:rPr>
          <w:rStyle w:val="StyleUnderline"/>
        </w:rPr>
        <w:t xml:space="preserve">. Because they’re </w:t>
      </w:r>
      <w:r w:rsidRPr="00B121C5">
        <w:rPr>
          <w:rStyle w:val="Emphasis"/>
        </w:rPr>
        <w:t>certainly not</w:t>
      </w:r>
      <w:r w:rsidRPr="00323FFF">
        <w:rPr>
          <w:rStyle w:val="StyleUnderline"/>
        </w:rPr>
        <w:t xml:space="preserve">. The world has </w:t>
      </w:r>
      <w:r w:rsidRPr="00B121C5">
        <w:rPr>
          <w:rStyle w:val="Emphasis"/>
        </w:rPr>
        <w:t>too many poor</w:t>
      </w:r>
      <w:r w:rsidRPr="00323FFF">
        <w:rPr>
          <w:rStyle w:val="StyleUnderline"/>
        </w:rPr>
        <w:t xml:space="preserve">, </w:t>
      </w:r>
      <w:r w:rsidRPr="00B121C5">
        <w:rPr>
          <w:rStyle w:val="Emphasis"/>
        </w:rPr>
        <w:t>hungry</w:t>
      </w:r>
      <w:r w:rsidRPr="00323FFF">
        <w:rPr>
          <w:rStyle w:val="StyleUnderline"/>
        </w:rPr>
        <w:t xml:space="preserve">, and </w:t>
      </w:r>
      <w:r w:rsidRPr="00B121C5">
        <w:rPr>
          <w:rStyle w:val="Emphasis"/>
        </w:rPr>
        <w:t>sick people</w:t>
      </w:r>
      <w:r w:rsidRPr="00B121C5">
        <w:rPr>
          <w:sz w:val="16"/>
        </w:rPr>
        <w:t xml:space="preserve">. Too many children are malnourished and uneducated. Too many people, despite the laws on the books, are forced into indentured servitude and slavery. </w:t>
      </w:r>
      <w:r w:rsidRPr="00B121C5">
        <w:rPr>
          <w:rStyle w:val="StyleUnderline"/>
        </w:rPr>
        <w:t xml:space="preserve">We continue to </w:t>
      </w:r>
      <w:r w:rsidRPr="00B121C5">
        <w:rPr>
          <w:rStyle w:val="Emphasis"/>
        </w:rPr>
        <w:t>pump greenhouse gases</w:t>
      </w:r>
      <w:r w:rsidRPr="00323FFF">
        <w:rPr>
          <w:rStyle w:val="StyleUnderline"/>
        </w:rPr>
        <w:t xml:space="preserve"> into the atmosphere, </w:t>
      </w:r>
      <w:r w:rsidRPr="00B121C5">
        <w:rPr>
          <w:rStyle w:val="Emphasis"/>
        </w:rPr>
        <w:t>dump plastic</w:t>
      </w:r>
      <w:r w:rsidRPr="00323FFF">
        <w:rPr>
          <w:rStyle w:val="StyleUnderline"/>
        </w:rPr>
        <w:t xml:space="preserve"> into the oceans, </w:t>
      </w:r>
      <w:r w:rsidRPr="00B121C5">
        <w:rPr>
          <w:rStyle w:val="Emphasis"/>
        </w:rPr>
        <w:t>kill rare animals</w:t>
      </w:r>
      <w:r w:rsidRPr="00323FFF">
        <w:rPr>
          <w:rStyle w:val="StyleUnderline"/>
        </w:rPr>
        <w:t xml:space="preserve">, </w:t>
      </w:r>
      <w:r w:rsidRPr="00B121C5">
        <w:rPr>
          <w:rStyle w:val="Emphasis"/>
        </w:rPr>
        <w:t>cut down tropical forests</w:t>
      </w:r>
      <w:r w:rsidRPr="00323FFF">
        <w:rPr>
          <w:rStyle w:val="StyleUnderline"/>
        </w:rPr>
        <w:t>, and</w:t>
      </w:r>
      <w:r w:rsidRPr="00B121C5">
        <w:rPr>
          <w:sz w:val="16"/>
        </w:rPr>
        <w:t xml:space="preserve"> otherwise </w:t>
      </w:r>
      <w:r w:rsidRPr="00B121C5">
        <w:rPr>
          <w:rStyle w:val="Emphasis"/>
        </w:rPr>
        <w:t>befoul our planet</w:t>
      </w:r>
      <w:r w:rsidRPr="00B121C5">
        <w:rPr>
          <w:sz w:val="16"/>
        </w:rPr>
        <w:t xml:space="preserve">. </w:t>
      </w:r>
    </w:p>
    <w:p w14:paraId="75B12134" w14:textId="77777777" w:rsidR="001E00C7" w:rsidRPr="00B121C5" w:rsidRDefault="001E00C7" w:rsidP="001E00C7">
      <w:pPr>
        <w:rPr>
          <w:sz w:val="16"/>
        </w:rPr>
      </w:pPr>
      <w:r w:rsidRPr="00323FFF">
        <w:rPr>
          <w:rStyle w:val="StyleUnderline"/>
        </w:rPr>
        <w:t xml:space="preserve">But </w:t>
      </w:r>
      <w:r w:rsidRPr="00B121C5">
        <w:rPr>
          <w:rStyle w:val="Emphasis"/>
        </w:rPr>
        <w:t>we can document improvements without saying</w:t>
      </w:r>
      <w:r w:rsidRPr="00B121C5">
        <w:rPr>
          <w:sz w:val="16"/>
        </w:rPr>
        <w:t xml:space="preserve"> or implying </w:t>
      </w:r>
      <w:r w:rsidRPr="00323FFF">
        <w:rPr>
          <w:rStyle w:val="StyleUnderline"/>
        </w:rPr>
        <w:t xml:space="preserve">that </w:t>
      </w:r>
      <w:r w:rsidRPr="00B121C5">
        <w:rPr>
          <w:rStyle w:val="Emphasis"/>
        </w:rPr>
        <w:t>everything's okay</w:t>
      </w:r>
      <w:r w:rsidRPr="00323FFF">
        <w:rPr>
          <w:rStyle w:val="StyleUnderline"/>
        </w:rPr>
        <w:t xml:space="preserve"> now. We should </w:t>
      </w:r>
      <w:r w:rsidRPr="00B121C5">
        <w:rPr>
          <w:rStyle w:val="Emphasis"/>
        </w:rPr>
        <w:t>document the improvements</w:t>
      </w:r>
      <w:r w:rsidRPr="00323FFF">
        <w:rPr>
          <w:rStyle w:val="StyleUnderline"/>
        </w:rPr>
        <w:t xml:space="preserve"> because they </w:t>
      </w:r>
      <w:r w:rsidRPr="00B121C5">
        <w:rPr>
          <w:rStyle w:val="Emphasis"/>
        </w:rPr>
        <w:t>tell us something critically important</w:t>
      </w:r>
      <w:r w:rsidRPr="00323FFF">
        <w:rPr>
          <w:rStyle w:val="StyleUnderline"/>
        </w:rPr>
        <w:t xml:space="preserve">: what we're doing is </w:t>
      </w:r>
      <w:r w:rsidRPr="00B121C5">
        <w:rPr>
          <w:rStyle w:val="Emphasis"/>
        </w:rPr>
        <w:t>working</w:t>
      </w:r>
      <w:r w:rsidRPr="00323FFF">
        <w:rPr>
          <w:rStyle w:val="StyleUnderline"/>
        </w:rPr>
        <w:t xml:space="preserve"> and therefore we should </w:t>
      </w:r>
      <w:r w:rsidRPr="00B121C5">
        <w:rPr>
          <w:rStyle w:val="Emphasis"/>
        </w:rPr>
        <w:t>keep doing it</w:t>
      </w:r>
      <w:r w:rsidRPr="00323FFF">
        <w:rPr>
          <w:rStyle w:val="StyleUnderline"/>
        </w:rPr>
        <w:t xml:space="preserve"> instead of </w:t>
      </w:r>
      <w:r w:rsidRPr="00B121C5">
        <w:rPr>
          <w:rStyle w:val="Emphasis"/>
        </w:rPr>
        <w:t>contemplating huge course changes</w:t>
      </w:r>
      <w:r w:rsidRPr="00B121C5">
        <w:rPr>
          <w:sz w:val="16"/>
        </w:rPr>
        <w:t xml:space="preserve">. As Lomborg wrote in The Skeptical Environmentalist, </w:t>
      </w:r>
      <w:r w:rsidRPr="00323FFF">
        <w:rPr>
          <w:rStyle w:val="StyleUnderline"/>
        </w:rPr>
        <w:t xml:space="preserve">'When things are improving we </w:t>
      </w:r>
      <w:r w:rsidRPr="00B121C5">
        <w:rPr>
          <w:rStyle w:val="Emphasis"/>
        </w:rPr>
        <w:t>know</w:t>
      </w:r>
      <w:r w:rsidRPr="00323FFF">
        <w:rPr>
          <w:rStyle w:val="StyleUnderline"/>
        </w:rPr>
        <w:t xml:space="preserve"> we are </w:t>
      </w:r>
      <w:r w:rsidRPr="00B121C5">
        <w:rPr>
          <w:rStyle w:val="Emphasis"/>
        </w:rPr>
        <w:t>on the right track</w:t>
      </w:r>
      <w:r w:rsidRPr="00B121C5">
        <w:rPr>
          <w:sz w:val="16"/>
        </w:rPr>
        <w:t xml:space="preserve">.... Maybe </w:t>
      </w:r>
      <w:r w:rsidRPr="00323FFF">
        <w:rPr>
          <w:rStyle w:val="StyleUnderline"/>
        </w:rPr>
        <w:t xml:space="preserve">we can </w:t>
      </w:r>
      <w:r w:rsidRPr="00B121C5">
        <w:rPr>
          <w:rStyle w:val="Emphasis"/>
        </w:rPr>
        <w:t>do even more</w:t>
      </w:r>
      <w:r w:rsidRPr="00B121C5">
        <w:rPr>
          <w:sz w:val="16"/>
        </w:rPr>
        <w:t xml:space="preserve"> to improve... </w:t>
      </w:r>
      <w:r w:rsidRPr="00323FFF">
        <w:rPr>
          <w:rStyle w:val="StyleUnderline"/>
        </w:rPr>
        <w:t xml:space="preserve">but the </w:t>
      </w:r>
      <w:r w:rsidRPr="00B121C5">
        <w:rPr>
          <w:rStyle w:val="Emphasis"/>
        </w:rPr>
        <w:t>basic approach is not wrong</w:t>
      </w:r>
      <w:r w:rsidRPr="00B121C5">
        <w:rPr>
          <w:sz w:val="16"/>
        </w:rPr>
        <w:t xml:space="preserve">." </w:t>
      </w:r>
    </w:p>
    <w:p w14:paraId="2753ADF2" w14:textId="77777777" w:rsidR="001E00C7" w:rsidRPr="00F273FD" w:rsidRDefault="001E00C7" w:rsidP="001E00C7">
      <w:pPr>
        <w:rPr>
          <w:sz w:val="16"/>
        </w:rPr>
      </w:pPr>
      <w:r w:rsidRPr="00323FFF">
        <w:rPr>
          <w:rStyle w:val="StyleUnderline"/>
        </w:rPr>
        <w:t xml:space="preserve">The </w:t>
      </w:r>
      <w:r w:rsidRPr="00B121C5">
        <w:rPr>
          <w:rStyle w:val="Emphasis"/>
        </w:rPr>
        <w:t>basic approach</w:t>
      </w:r>
      <w:r w:rsidRPr="00323FFF">
        <w:rPr>
          <w:rStyle w:val="StyleUnderline"/>
        </w:rPr>
        <w:t xml:space="preserve"> we've taken in </w:t>
      </w:r>
      <w:r w:rsidRPr="00B121C5">
        <w:rPr>
          <w:rStyle w:val="Emphasis"/>
        </w:rPr>
        <w:t>recent decades</w:t>
      </w:r>
      <w:r w:rsidRPr="00B121C5">
        <w:rPr>
          <w:sz w:val="16"/>
        </w:rPr>
        <w:t xml:space="preserve">— letting the four horsemen of the optimist gallop faster around the world—is far from wrong. </w:t>
      </w:r>
      <w:r w:rsidRPr="00323FFF">
        <w:rPr>
          <w:rStyle w:val="StyleUnderline"/>
        </w:rPr>
        <w:t xml:space="preserve">It's causing some </w:t>
      </w:r>
      <w:r w:rsidRPr="00B121C5">
        <w:rPr>
          <w:rStyle w:val="Emphasis"/>
        </w:rPr>
        <w:t>startlingly fast</w:t>
      </w:r>
      <w:r w:rsidRPr="00323FFF">
        <w:rPr>
          <w:rStyle w:val="StyleUnderline"/>
        </w:rPr>
        <w:t xml:space="preserve"> and </w:t>
      </w:r>
      <w:r w:rsidRPr="00B121C5">
        <w:rPr>
          <w:rStyle w:val="Emphasis"/>
        </w:rPr>
        <w:t>broad improvements</w:t>
      </w:r>
      <w:r w:rsidRPr="00B121C5">
        <w:rPr>
          <w:sz w:val="16"/>
        </w:rPr>
        <w:t xml:space="preserve">. So we need to encourage them to ride faster and farther. </w:t>
      </w:r>
      <w:r w:rsidRPr="00323FFF">
        <w:rPr>
          <w:rStyle w:val="StyleUnderline"/>
        </w:rPr>
        <w:t xml:space="preserve">We need to </w:t>
      </w:r>
      <w:r w:rsidRPr="00B121C5">
        <w:rPr>
          <w:rStyle w:val="Emphasis"/>
        </w:rPr>
        <w:t>step on the accelerator</w:t>
      </w:r>
      <w:r w:rsidRPr="00323FFF">
        <w:rPr>
          <w:rStyle w:val="StyleUnderline"/>
        </w:rPr>
        <w:t xml:space="preserve">, not </w:t>
      </w:r>
      <w:r w:rsidRPr="00B121C5">
        <w:rPr>
          <w:rStyle w:val="Emphasis"/>
        </w:rPr>
        <w:t>yank the steering wheel in a different direction</w:t>
      </w:r>
      <w:r w:rsidRPr="00B121C5">
        <w:rPr>
          <w:sz w:val="16"/>
        </w:rPr>
        <w:t xml:space="preserve">. </w:t>
      </w:r>
    </w:p>
    <w:p w14:paraId="5044DFAD" w14:textId="77777777" w:rsidR="001E00C7" w:rsidRDefault="001E00C7" w:rsidP="001E00C7">
      <w:pPr>
        <w:pStyle w:val="Heading4"/>
        <w:numPr>
          <w:ilvl w:val="0"/>
          <w:numId w:val="18"/>
        </w:numPr>
        <w:tabs>
          <w:tab w:val="num" w:pos="360"/>
        </w:tabs>
        <w:ind w:left="360"/>
      </w:pPr>
      <w:r>
        <w:t xml:space="preserve">Problems with capitalism aren’t </w:t>
      </w:r>
      <w:r w:rsidRPr="00B121C5">
        <w:rPr>
          <w:u w:val="single"/>
        </w:rPr>
        <w:t>inevitable</w:t>
      </w:r>
      <w:r>
        <w:t xml:space="preserve">, but emerge where there </w:t>
      </w:r>
      <w:r w:rsidRPr="00B121C5">
        <w:rPr>
          <w:u w:val="single"/>
        </w:rPr>
        <w:t>isn’t enough of it</w:t>
      </w:r>
      <w:r>
        <w:t>.</w:t>
      </w:r>
    </w:p>
    <w:p w14:paraId="7D45C39D" w14:textId="77777777" w:rsidR="001E00C7" w:rsidRPr="00852297" w:rsidRDefault="001E00C7" w:rsidP="001E00C7">
      <w:r w:rsidRPr="00852297">
        <w:rPr>
          <w:rStyle w:val="Style13ptBold"/>
        </w:rPr>
        <w:t>McAfee, 19</w:t>
      </w:r>
      <w:r>
        <w:t xml:space="preserve">—cofounder and codirector of the MIT Initiative on the Digital Economy at the MIT Sloan School of Management, former professor at Harvard Business School and fellow at Harvard’s Berkman Center for Internet and Society (Andrew, “Adam Smith Said That: A Few Words about Capitalism,” </w:t>
      </w:r>
      <w:r w:rsidRPr="00852297">
        <w:rPr>
          <w:i/>
        </w:rPr>
        <w:t>More from Less: The Surprising Story of How We Learned to Prosper Using Fewer Resources—and What Happens Next</w:t>
      </w:r>
      <w:r>
        <w:t>, Chapter 8, pg 170-171, Kindle, dml)</w:t>
      </w:r>
    </w:p>
    <w:p w14:paraId="786E6115" w14:textId="77777777" w:rsidR="001E00C7" w:rsidRDefault="001E00C7" w:rsidP="001E00C7"/>
    <w:p w14:paraId="3D8F56FE" w14:textId="77777777" w:rsidR="001E00C7" w:rsidRPr="00B121C5" w:rsidRDefault="001E00C7" w:rsidP="001E00C7">
      <w:pPr>
        <w:rPr>
          <w:sz w:val="16"/>
        </w:rPr>
      </w:pPr>
      <w:r w:rsidRPr="00B121C5">
        <w:rPr>
          <w:sz w:val="16"/>
        </w:rPr>
        <w:t xml:space="preserve">But </w:t>
      </w:r>
      <w:r w:rsidRPr="00FC7DF4">
        <w:rPr>
          <w:rStyle w:val="StyleUnderline"/>
        </w:rPr>
        <w:t xml:space="preserve">hasn't capitalism also </w:t>
      </w:r>
      <w:r w:rsidRPr="00B121C5">
        <w:rPr>
          <w:rStyle w:val="Emphasis"/>
        </w:rPr>
        <w:t>let people down</w:t>
      </w:r>
      <w:r w:rsidRPr="00FC7DF4">
        <w:rPr>
          <w:rStyle w:val="StyleUnderline"/>
        </w:rPr>
        <w:t xml:space="preserve"> in Latin America and the world's other </w:t>
      </w:r>
      <w:r w:rsidRPr="00B121C5">
        <w:rPr>
          <w:rStyle w:val="Emphasis"/>
        </w:rPr>
        <w:t>less developed regions</w:t>
      </w:r>
      <w:r w:rsidRPr="00FC7DF4">
        <w:rPr>
          <w:rStyle w:val="StyleUnderline"/>
        </w:rPr>
        <w:t>?</w:t>
      </w:r>
      <w:r w:rsidRPr="00B121C5">
        <w:rPr>
          <w:sz w:val="16"/>
        </w:rPr>
        <w:t xml:space="preserve"> Perhaps its failures haven't been as rapid and grotesque as socialism's in Venezuela, but </w:t>
      </w:r>
      <w:r w:rsidRPr="00FC7DF4">
        <w:rPr>
          <w:rStyle w:val="StyleUnderline"/>
        </w:rPr>
        <w:t xml:space="preserve">hasn't it still </w:t>
      </w:r>
      <w:r w:rsidRPr="00B121C5">
        <w:rPr>
          <w:rStyle w:val="Emphasis"/>
        </w:rPr>
        <w:t>failed</w:t>
      </w:r>
      <w:r w:rsidRPr="00FC7DF4">
        <w:rPr>
          <w:rStyle w:val="StyleUnderline"/>
        </w:rPr>
        <w:t>?</w:t>
      </w:r>
      <w:r w:rsidRPr="00B121C5">
        <w:rPr>
          <w:sz w:val="16"/>
        </w:rPr>
        <w:t xml:space="preserve"> Ricardo Hausmann argues that </w:t>
      </w:r>
      <w:r w:rsidRPr="00FC7DF4">
        <w:rPr>
          <w:rStyle w:val="StyleUnderline"/>
        </w:rPr>
        <w:t xml:space="preserve">it </w:t>
      </w:r>
      <w:r w:rsidRPr="00B121C5">
        <w:rPr>
          <w:rStyle w:val="Emphasis"/>
        </w:rPr>
        <w:t>hasn't</w:t>
      </w:r>
      <w:r w:rsidRPr="00FC7DF4">
        <w:rPr>
          <w:rStyle w:val="StyleUnderline"/>
        </w:rPr>
        <w:t xml:space="preserve">. It's </w:t>
      </w:r>
      <w:r w:rsidRPr="00B121C5">
        <w:rPr>
          <w:rStyle w:val="Emphasis"/>
        </w:rPr>
        <w:t>worked quite well</w:t>
      </w:r>
      <w:r w:rsidRPr="00FC7DF4">
        <w:rPr>
          <w:rStyle w:val="StyleUnderline"/>
        </w:rPr>
        <w:t xml:space="preserve"> where it has </w:t>
      </w:r>
      <w:r w:rsidRPr="00B121C5">
        <w:rPr>
          <w:rStyle w:val="Emphasis"/>
        </w:rPr>
        <w:t>taken hold</w:t>
      </w:r>
      <w:r w:rsidRPr="00FC7DF4">
        <w:rPr>
          <w:rStyle w:val="StyleUnderline"/>
        </w:rPr>
        <w:t xml:space="preserve">. The </w:t>
      </w:r>
      <w:r w:rsidRPr="00B121C5">
        <w:rPr>
          <w:rStyle w:val="Emphasis"/>
        </w:rPr>
        <w:t>problem</w:t>
      </w:r>
      <w:r w:rsidRPr="00B121C5">
        <w:rPr>
          <w:sz w:val="16"/>
        </w:rPr>
        <w:t xml:space="preserve">, he points out, </w:t>
      </w:r>
      <w:r w:rsidRPr="00FC7DF4">
        <w:rPr>
          <w:rStyle w:val="StyleUnderline"/>
        </w:rPr>
        <w:t xml:space="preserve">is that it </w:t>
      </w:r>
      <w:r w:rsidRPr="00B121C5">
        <w:rPr>
          <w:rStyle w:val="Emphasis"/>
        </w:rPr>
        <w:t>hasn't been allowed to spread widely</w:t>
      </w:r>
      <w:r w:rsidRPr="00B121C5">
        <w:rPr>
          <w:sz w:val="16"/>
        </w:rPr>
        <w:t>. As he puts it, "</w:t>
      </w:r>
      <w:r w:rsidRPr="00FC7DF4">
        <w:rPr>
          <w:rStyle w:val="StyleUnderline"/>
        </w:rPr>
        <w:t xml:space="preserve">The capitalist reorganization of production </w:t>
      </w:r>
      <w:r w:rsidRPr="00B121C5">
        <w:rPr>
          <w:rStyle w:val="Emphasis"/>
        </w:rPr>
        <w:t>petered out</w:t>
      </w:r>
      <w:r w:rsidRPr="00FC7DF4">
        <w:rPr>
          <w:rStyle w:val="StyleUnderline"/>
        </w:rPr>
        <w:t xml:space="preserve"> in the developing world, leaving the </w:t>
      </w:r>
      <w:r w:rsidRPr="00B121C5">
        <w:rPr>
          <w:rStyle w:val="Emphasis"/>
        </w:rPr>
        <w:t>vast majority</w:t>
      </w:r>
      <w:r w:rsidRPr="00FC7DF4">
        <w:rPr>
          <w:rStyle w:val="StyleUnderline"/>
        </w:rPr>
        <w:t xml:space="preserve"> of the labor force </w:t>
      </w:r>
      <w:r w:rsidRPr="00B121C5">
        <w:rPr>
          <w:rStyle w:val="Emphasis"/>
        </w:rPr>
        <w:t>outside its control</w:t>
      </w:r>
      <w:r w:rsidRPr="00B121C5">
        <w:rPr>
          <w:sz w:val="16"/>
        </w:rPr>
        <w:t xml:space="preserve">. The numbers are astounding. While only one in nine people in the United States are self-employed, the proportion in India is nineteen out of twenty. Fewer than one-fifth of workers in Peru are employed [in] private businesses... In Mexico, about one in three are." In the rich world self-employed people are often freelancers or consultants, interacting professionally with companies when they choose to. </w:t>
      </w:r>
      <w:r w:rsidRPr="00472F55">
        <w:rPr>
          <w:rStyle w:val="StyleUnderline"/>
        </w:rPr>
        <w:t xml:space="preserve">In the </w:t>
      </w:r>
      <w:r w:rsidRPr="00B121C5">
        <w:rPr>
          <w:rStyle w:val="Emphasis"/>
        </w:rPr>
        <w:t>developing world</w:t>
      </w:r>
      <w:r w:rsidRPr="00B121C5">
        <w:rPr>
          <w:sz w:val="16"/>
        </w:rPr>
        <w:t xml:space="preserve">, however, </w:t>
      </w:r>
      <w:r w:rsidRPr="00472F55">
        <w:rPr>
          <w:rStyle w:val="StyleUnderline"/>
        </w:rPr>
        <w:t xml:space="preserve">the </w:t>
      </w:r>
      <w:r w:rsidRPr="00B121C5">
        <w:rPr>
          <w:rStyle w:val="Emphasis"/>
        </w:rPr>
        <w:t>great majority</w:t>
      </w:r>
      <w:r w:rsidRPr="00472F55">
        <w:rPr>
          <w:rStyle w:val="StyleUnderline"/>
        </w:rPr>
        <w:t xml:space="preserve"> of the self-employed would </w:t>
      </w:r>
      <w:r w:rsidRPr="00B121C5">
        <w:rPr>
          <w:rStyle w:val="Emphasis"/>
        </w:rPr>
        <w:t>love to have a job with a company</w:t>
      </w:r>
      <w:r w:rsidRPr="00472F55">
        <w:rPr>
          <w:rStyle w:val="StyleUnderline"/>
        </w:rPr>
        <w:t xml:space="preserve">, but </w:t>
      </w:r>
      <w:r w:rsidRPr="00B121C5">
        <w:rPr>
          <w:rStyle w:val="Emphasis"/>
        </w:rPr>
        <w:t>none are available</w:t>
      </w:r>
      <w:r w:rsidRPr="00472F55">
        <w:rPr>
          <w:rStyle w:val="StyleUnderline"/>
        </w:rPr>
        <w:t>. So people have to try to make a living as solo farmers, merchants, or tradespeople</w:t>
      </w:r>
      <w:r w:rsidRPr="00B121C5">
        <w:rPr>
          <w:sz w:val="16"/>
        </w:rPr>
        <w:t xml:space="preserve">. </w:t>
      </w:r>
    </w:p>
    <w:p w14:paraId="3F092B8F" w14:textId="77777777" w:rsidR="001E00C7" w:rsidRPr="00B121C5" w:rsidRDefault="001E00C7" w:rsidP="001E00C7">
      <w:pPr>
        <w:rPr>
          <w:sz w:val="16"/>
        </w:rPr>
      </w:pPr>
      <w:r w:rsidRPr="00472F55">
        <w:rPr>
          <w:rStyle w:val="StyleUnderline"/>
        </w:rPr>
        <w:t xml:space="preserve">Hausmann has observed that </w:t>
      </w:r>
      <w:r w:rsidRPr="00B121C5">
        <w:rPr>
          <w:rStyle w:val="Emphasis"/>
        </w:rPr>
        <w:t>different regions</w:t>
      </w:r>
      <w:r w:rsidRPr="00472F55">
        <w:rPr>
          <w:rStyle w:val="StyleUnderline"/>
        </w:rPr>
        <w:t xml:space="preserve"> in developing countries have </w:t>
      </w:r>
      <w:r w:rsidRPr="00B121C5">
        <w:rPr>
          <w:rStyle w:val="Emphasis"/>
        </w:rPr>
        <w:t>different economies</w:t>
      </w:r>
      <w:r w:rsidRPr="00472F55">
        <w:rPr>
          <w:rStyle w:val="StyleUnderline"/>
        </w:rPr>
        <w:t xml:space="preserve">, and he notes a </w:t>
      </w:r>
      <w:r w:rsidRPr="00B121C5">
        <w:rPr>
          <w:rStyle w:val="Emphasis"/>
        </w:rPr>
        <w:t>fascinating pattern</w:t>
      </w:r>
      <w:r w:rsidRPr="00472F55">
        <w:rPr>
          <w:rStyle w:val="StyleUnderline"/>
        </w:rPr>
        <w:t xml:space="preserve">: where there is </w:t>
      </w:r>
      <w:r w:rsidRPr="00B121C5">
        <w:rPr>
          <w:rStyle w:val="Emphasis"/>
        </w:rPr>
        <w:t>more capitalism</w:t>
      </w:r>
      <w:r w:rsidRPr="00472F55">
        <w:rPr>
          <w:rStyle w:val="StyleUnderline"/>
        </w:rPr>
        <w:t xml:space="preserve">, there is </w:t>
      </w:r>
      <w:r w:rsidRPr="00B121C5">
        <w:rPr>
          <w:rStyle w:val="Emphasis"/>
        </w:rPr>
        <w:t>more prosperity</w:t>
      </w:r>
      <w:r w:rsidRPr="00B121C5">
        <w:rPr>
          <w:sz w:val="16"/>
        </w:rPr>
        <w:t xml:space="preserve">. </w:t>
      </w:r>
      <w:r w:rsidRPr="00472F55">
        <w:rPr>
          <w:rStyle w:val="StyleUnderline"/>
        </w:rPr>
        <w:t>In</w:t>
      </w:r>
      <w:r w:rsidRPr="00B121C5">
        <w:rPr>
          <w:sz w:val="16"/>
        </w:rPr>
        <w:t xml:space="preserve"> the Mexican state of </w:t>
      </w:r>
      <w:r w:rsidRPr="00B121C5">
        <w:rPr>
          <w:rStyle w:val="Emphasis"/>
        </w:rPr>
        <w:t>Nuevo León</w:t>
      </w:r>
      <w:r w:rsidRPr="00B121C5">
        <w:rPr>
          <w:sz w:val="16"/>
        </w:rPr>
        <w:t xml:space="preserve">, for example, </w:t>
      </w:r>
      <w:r w:rsidRPr="00B121C5">
        <w:rPr>
          <w:rStyle w:val="Emphasis"/>
        </w:rPr>
        <w:t>two-thirds</w:t>
      </w:r>
      <w:r w:rsidRPr="00472F55">
        <w:rPr>
          <w:rStyle w:val="StyleUnderline"/>
        </w:rPr>
        <w:t xml:space="preserve"> of the people are employed by companies. In </w:t>
      </w:r>
      <w:r w:rsidRPr="00B121C5">
        <w:rPr>
          <w:rStyle w:val="Emphasis"/>
        </w:rPr>
        <w:t>Chiapas</w:t>
      </w:r>
      <w:r w:rsidRPr="00B121C5">
        <w:rPr>
          <w:sz w:val="16"/>
        </w:rPr>
        <w:t xml:space="preserve">, meanwhile, </w:t>
      </w:r>
      <w:r w:rsidRPr="00B121C5">
        <w:rPr>
          <w:rStyle w:val="Emphasis"/>
        </w:rPr>
        <w:t>fewer than 15 percent</w:t>
      </w:r>
      <w:r w:rsidRPr="00472F55">
        <w:rPr>
          <w:rStyle w:val="StyleUnderline"/>
        </w:rPr>
        <w:t xml:space="preserve"> are. Average incomes in Nuevo León are </w:t>
      </w:r>
      <w:r w:rsidRPr="00B121C5">
        <w:rPr>
          <w:rStyle w:val="Emphasis"/>
        </w:rPr>
        <w:t>nine times higher</w:t>
      </w:r>
      <w:r w:rsidRPr="00B121C5">
        <w:rPr>
          <w:sz w:val="16"/>
        </w:rPr>
        <w:t>. Hausmann doesn't think this is a coincidence: "</w:t>
      </w:r>
      <w:r w:rsidRPr="00472F55">
        <w:rPr>
          <w:rStyle w:val="StyleUnderline"/>
        </w:rPr>
        <w:t xml:space="preserve">The developing world's </w:t>
      </w:r>
      <w:r w:rsidRPr="00B121C5">
        <w:rPr>
          <w:rStyle w:val="Emphasis"/>
        </w:rPr>
        <w:t>fundamental problem</w:t>
      </w:r>
      <w:r w:rsidRPr="00472F55">
        <w:rPr>
          <w:rStyle w:val="StyleUnderline"/>
        </w:rPr>
        <w:t xml:space="preserve"> is that capitalism </w:t>
      </w:r>
      <w:r w:rsidRPr="00B121C5">
        <w:rPr>
          <w:rStyle w:val="Emphasis"/>
        </w:rPr>
        <w:t>has not reorganized production</w:t>
      </w:r>
      <w:r w:rsidRPr="00472F55">
        <w:rPr>
          <w:rStyle w:val="StyleUnderline"/>
        </w:rPr>
        <w:t xml:space="preserve"> and </w:t>
      </w:r>
      <w:r w:rsidRPr="00B121C5">
        <w:rPr>
          <w:rStyle w:val="Emphasis"/>
        </w:rPr>
        <w:t>employment</w:t>
      </w:r>
      <w:r w:rsidRPr="00472F55">
        <w:rPr>
          <w:rStyle w:val="StyleUnderline"/>
        </w:rPr>
        <w:t xml:space="preserve"> in the poorest countries and regions, leaving the bulk of the labor force </w:t>
      </w:r>
      <w:r w:rsidRPr="00B121C5">
        <w:rPr>
          <w:rStyle w:val="Emphasis"/>
        </w:rPr>
        <w:t>outside its scope</w:t>
      </w:r>
      <w:r w:rsidRPr="00472F55">
        <w:rPr>
          <w:rStyle w:val="StyleUnderline"/>
        </w:rPr>
        <w:t xml:space="preserve"> of operation</w:t>
      </w:r>
      <w:r w:rsidRPr="00B121C5">
        <w:rPr>
          <w:sz w:val="16"/>
        </w:rPr>
        <w:t xml:space="preserve">. " </w:t>
      </w:r>
    </w:p>
    <w:p w14:paraId="5DD8EC42" w14:textId="77777777" w:rsidR="001E00C7" w:rsidRDefault="001E00C7" w:rsidP="001E00C7"/>
    <w:p w14:paraId="65EC7B9D" w14:textId="77777777" w:rsidR="001E00C7" w:rsidRDefault="001E00C7" w:rsidP="001E00C7">
      <w:pPr>
        <w:rPr>
          <w:rFonts w:asciiTheme="minorHAnsi" w:hAnsiTheme="minorHAnsi"/>
        </w:rPr>
      </w:pPr>
    </w:p>
    <w:p w14:paraId="3C4F157F" w14:textId="1E563C08" w:rsidR="001E00C7" w:rsidRDefault="001E00C7" w:rsidP="001E00C7">
      <w:pPr>
        <w:pStyle w:val="Heading2"/>
      </w:pPr>
      <w:r>
        <w:t>Alternative</w:t>
      </w:r>
    </w:p>
    <w:p w14:paraId="40F86C59" w14:textId="77777777" w:rsidR="001E00C7" w:rsidRPr="00293E17" w:rsidRDefault="001E00C7" w:rsidP="001E00C7">
      <w:pPr>
        <w:pStyle w:val="Heading3"/>
      </w:pPr>
      <w:r>
        <w:t>AT: Alt---No Time</w:t>
      </w:r>
    </w:p>
    <w:p w14:paraId="1561698D" w14:textId="77777777" w:rsidR="001E00C7" w:rsidRDefault="001E00C7" w:rsidP="001E00C7">
      <w:pPr>
        <w:pStyle w:val="Heading4"/>
      </w:pPr>
      <w:r>
        <w:t xml:space="preserve">The alt </w:t>
      </w:r>
      <w:r w:rsidRPr="00F36A49">
        <w:rPr>
          <w:u w:val="single"/>
        </w:rPr>
        <w:t>locks in extinction</w:t>
      </w:r>
      <w:r>
        <w:t xml:space="preserve"> if they’re right about </w:t>
      </w:r>
      <w:r w:rsidRPr="00F36A49">
        <w:rPr>
          <w:u w:val="single"/>
        </w:rPr>
        <w:t>environmental sustainability</w:t>
      </w:r>
      <w:r>
        <w:t xml:space="preserve">---there </w:t>
      </w:r>
      <w:r w:rsidRPr="00F36A49">
        <w:rPr>
          <w:u w:val="single"/>
        </w:rPr>
        <w:t>isn’t time</w:t>
      </w:r>
      <w:r>
        <w:t xml:space="preserve"> for a </w:t>
      </w:r>
      <w:r w:rsidRPr="00F36A49">
        <w:rPr>
          <w:u w:val="single"/>
        </w:rPr>
        <w:t>global transition</w:t>
      </w:r>
      <w:r>
        <w:t xml:space="preserve"> from capitalism and </w:t>
      </w:r>
      <w:r w:rsidRPr="00F36A49">
        <w:rPr>
          <w:u w:val="single"/>
        </w:rPr>
        <w:t>no certainty</w:t>
      </w:r>
      <w:r>
        <w:t xml:space="preserve"> it </w:t>
      </w:r>
      <w:r w:rsidRPr="00F36A49">
        <w:rPr>
          <w:u w:val="single"/>
        </w:rPr>
        <w:t>ends emissions</w:t>
      </w:r>
      <w:r>
        <w:t>.</w:t>
      </w:r>
    </w:p>
    <w:p w14:paraId="551B0A2F" w14:textId="77777777" w:rsidR="001E00C7" w:rsidRDefault="001E00C7" w:rsidP="001E00C7">
      <w:r>
        <w:rPr>
          <w:rStyle w:val="Style13ptBold"/>
        </w:rPr>
        <w:t>Polychroniou</w:t>
      </w:r>
      <w:r w:rsidRPr="00C227A5">
        <w:rPr>
          <w:rStyle w:val="Style13ptBold"/>
        </w:rPr>
        <w:t xml:space="preserve"> </w:t>
      </w:r>
      <w:r>
        <w:rPr>
          <w:rStyle w:val="Style13ptBold"/>
        </w:rPr>
        <w:t xml:space="preserve">et al. </w:t>
      </w:r>
      <w:r w:rsidRPr="00C227A5">
        <w:rPr>
          <w:rStyle w:val="Style13ptBold"/>
        </w:rPr>
        <w:t>'</w:t>
      </w:r>
      <w:r>
        <w:rPr>
          <w:rStyle w:val="Style13ptBold"/>
        </w:rPr>
        <w:t>20</w:t>
      </w:r>
      <w:r w:rsidRPr="00C227A5">
        <w:rPr>
          <w:rStyle w:val="Style13ptBold"/>
        </w:rPr>
        <w:t xml:space="preserve"> </w:t>
      </w:r>
      <w:r>
        <w:t>[CJ; 9/16/20; PhD in Political Science from the University of Delaware; Noam Chomsky, Professor &amp; Professor of Linguistics emeritus at the Massachusetts Institute of Technology; Robert Pollin, Professor of Economics and Co-Director of the Political Economy Research Institute at the University of Massachusetts; "The Political Economy of Saving the Planet," https://bostonreview.net/science-nature-global-justice/noam-chomsky-robert-pollin-c-j-polychroniou-political-economy-saving]</w:t>
      </w:r>
    </w:p>
    <w:p w14:paraId="09627D40" w14:textId="77777777" w:rsidR="001E00C7" w:rsidRPr="00F36A49" w:rsidRDefault="001E00C7" w:rsidP="001E00C7">
      <w:pPr>
        <w:rPr>
          <w:sz w:val="16"/>
        </w:rPr>
      </w:pPr>
      <w:r w:rsidRPr="00F36A49">
        <w:rPr>
          <w:sz w:val="16"/>
        </w:rPr>
        <w:t xml:space="preserve">There are important elements of truth in such views, but we should also be careful to not push this point too far. </w:t>
      </w:r>
      <w:r w:rsidRPr="00F36A49">
        <w:rPr>
          <w:rStyle w:val="StyleUnderline"/>
        </w:rPr>
        <w:t xml:space="preserve">Some commentators have argued that one </w:t>
      </w:r>
      <w:r w:rsidRPr="00F36A49">
        <w:rPr>
          <w:rStyle w:val="Emphasis"/>
        </w:rPr>
        <w:t>silver lining</w:t>
      </w:r>
      <w:r w:rsidRPr="00F36A49">
        <w:rPr>
          <w:rStyle w:val="StyleUnderline"/>
        </w:rPr>
        <w:t xml:space="preserve"> outcome of the </w:t>
      </w:r>
      <w:r w:rsidRPr="00F36A49">
        <w:rPr>
          <w:rStyle w:val="Emphasis"/>
        </w:rPr>
        <w:t>pandemic</w:t>
      </w:r>
      <w:r w:rsidRPr="00F36A49">
        <w:rPr>
          <w:rStyle w:val="StyleUnderline"/>
        </w:rPr>
        <w:t xml:space="preserve"> was that, because of the </w:t>
      </w:r>
      <w:r w:rsidRPr="00F36A49">
        <w:rPr>
          <w:rStyle w:val="Emphasis"/>
        </w:rPr>
        <w:t>economic lockdown</w:t>
      </w:r>
      <w:r w:rsidRPr="00F36A49">
        <w:rPr>
          <w:rStyle w:val="StyleUnderline"/>
        </w:rPr>
        <w:t xml:space="preserve">, </w:t>
      </w:r>
      <w:r w:rsidRPr="00F36A49">
        <w:rPr>
          <w:rStyle w:val="Emphasis"/>
        </w:rPr>
        <w:t>fossil fuel</w:t>
      </w:r>
      <w:r w:rsidRPr="00F36A49">
        <w:rPr>
          <w:rStyle w:val="StyleUnderline"/>
        </w:rPr>
        <w:t xml:space="preserve"> consumption and </w:t>
      </w:r>
      <w:r w:rsidRPr="00F36A49">
        <w:rPr>
          <w:rStyle w:val="Emphasis"/>
        </w:rPr>
        <w:t>CO2 emissions</w:t>
      </w:r>
      <w:r w:rsidRPr="00F36A49">
        <w:rPr>
          <w:rStyle w:val="StyleUnderline"/>
        </w:rPr>
        <w:t xml:space="preserve"> plunged alongside overall </w:t>
      </w:r>
      <w:r w:rsidRPr="00F36A49">
        <w:rPr>
          <w:rStyle w:val="Emphasis"/>
        </w:rPr>
        <w:t>economic activity</w:t>
      </w:r>
      <w:r w:rsidRPr="00F36A49">
        <w:rPr>
          <w:sz w:val="16"/>
        </w:rPr>
        <w:t xml:space="preserve"> during the recession. While this is true, </w:t>
      </w:r>
      <w:r w:rsidRPr="00F36A49">
        <w:rPr>
          <w:rStyle w:val="StyleUnderline"/>
        </w:rPr>
        <w:t xml:space="preserve">I do not see any positive lessons here with respect to advancing a </w:t>
      </w:r>
      <w:r w:rsidRPr="00F36A49">
        <w:rPr>
          <w:rStyle w:val="Emphasis"/>
        </w:rPr>
        <w:t>viable emissions program</w:t>
      </w:r>
      <w:r w:rsidRPr="00F36A49">
        <w:rPr>
          <w:rStyle w:val="StyleUnderline"/>
        </w:rPr>
        <w:t xml:space="preserve"> that can get us to </w:t>
      </w:r>
      <w:r w:rsidRPr="00F36A49">
        <w:rPr>
          <w:rStyle w:val="Emphasis"/>
        </w:rPr>
        <w:t>net zero</w:t>
      </w:r>
      <w:r w:rsidRPr="00F36A49">
        <w:rPr>
          <w:rStyle w:val="StyleUnderline"/>
        </w:rPr>
        <w:t xml:space="preserve"> emissions by </w:t>
      </w:r>
      <w:r w:rsidRPr="00F36A49">
        <w:rPr>
          <w:rStyle w:val="Emphasis"/>
        </w:rPr>
        <w:t>2050</w:t>
      </w:r>
      <w:r w:rsidRPr="00F36A49">
        <w:rPr>
          <w:sz w:val="16"/>
        </w:rPr>
        <w:t xml:space="preserve">. Rather, </w:t>
      </w:r>
      <w:r w:rsidRPr="00F36A49">
        <w:rPr>
          <w:rStyle w:val="StyleUnderline"/>
        </w:rPr>
        <w:t xml:space="preserve">the experience demonstrates why a </w:t>
      </w:r>
      <w:r w:rsidRPr="00D61539">
        <w:rPr>
          <w:rStyle w:val="Emphasis"/>
          <w:highlight w:val="cyan"/>
        </w:rPr>
        <w:t>degrowth approach</w:t>
      </w:r>
      <w:r w:rsidRPr="00F36A49">
        <w:rPr>
          <w:rStyle w:val="StyleUnderline"/>
        </w:rPr>
        <w:t xml:space="preserve"> to </w:t>
      </w:r>
      <w:r w:rsidRPr="00F36A49">
        <w:rPr>
          <w:rStyle w:val="Emphasis"/>
        </w:rPr>
        <w:t>emissions reduction</w:t>
      </w:r>
      <w:r w:rsidRPr="00F36A49">
        <w:rPr>
          <w:rStyle w:val="StyleUnderline"/>
        </w:rPr>
        <w:t xml:space="preserve"> </w:t>
      </w:r>
      <w:r w:rsidRPr="00D61539">
        <w:rPr>
          <w:rStyle w:val="StyleUnderline"/>
          <w:highlight w:val="cyan"/>
        </w:rPr>
        <w:t xml:space="preserve">is </w:t>
      </w:r>
      <w:r w:rsidRPr="00D61539">
        <w:rPr>
          <w:rStyle w:val="Emphasis"/>
          <w:highlight w:val="cyan"/>
        </w:rPr>
        <w:t>unworkable</w:t>
      </w:r>
      <w:r w:rsidRPr="00F36A49">
        <w:rPr>
          <w:rStyle w:val="StyleUnderline"/>
        </w:rPr>
        <w:t>. Emissions did indeed fall sharply because of</w:t>
      </w:r>
      <w:r w:rsidRPr="00F36A49">
        <w:rPr>
          <w:sz w:val="16"/>
        </w:rPr>
        <w:t xml:space="preserve"> the pandemic and the </w:t>
      </w:r>
      <w:r w:rsidRPr="00F36A49">
        <w:rPr>
          <w:rStyle w:val="StyleUnderline"/>
        </w:rPr>
        <w:t xml:space="preserve">recession. But that is only because </w:t>
      </w:r>
      <w:r w:rsidRPr="00F36A49">
        <w:rPr>
          <w:rStyle w:val="Emphasis"/>
        </w:rPr>
        <w:t>incomes collapsed</w:t>
      </w:r>
      <w:r w:rsidRPr="00F36A49">
        <w:rPr>
          <w:rStyle w:val="StyleUnderline"/>
        </w:rPr>
        <w:t xml:space="preserve"> and </w:t>
      </w:r>
      <w:r w:rsidRPr="00F36A49">
        <w:rPr>
          <w:rStyle w:val="Emphasis"/>
        </w:rPr>
        <w:t>unemployment spiked</w:t>
      </w:r>
      <w:r w:rsidRPr="00F36A49">
        <w:rPr>
          <w:rStyle w:val="StyleUnderline"/>
        </w:rPr>
        <w:t xml:space="preserve"> over this same period. This only </w:t>
      </w:r>
      <w:r w:rsidRPr="00F36A49">
        <w:rPr>
          <w:rStyle w:val="Emphasis"/>
        </w:rPr>
        <w:t>reinforces the conclusion</w:t>
      </w:r>
      <w:r w:rsidRPr="00F36A49">
        <w:rPr>
          <w:rStyle w:val="StyleUnderline"/>
        </w:rPr>
        <w:t xml:space="preserve"> that </w:t>
      </w:r>
      <w:r w:rsidRPr="00D61539">
        <w:rPr>
          <w:rStyle w:val="StyleUnderline"/>
          <w:highlight w:val="cyan"/>
        </w:rPr>
        <w:t xml:space="preserve">the </w:t>
      </w:r>
      <w:r w:rsidRPr="00D61539">
        <w:rPr>
          <w:rStyle w:val="Emphasis"/>
          <w:highlight w:val="cyan"/>
        </w:rPr>
        <w:t>only effective</w:t>
      </w:r>
      <w:r w:rsidRPr="00F36A49">
        <w:rPr>
          <w:rStyle w:val="StyleUnderline"/>
        </w:rPr>
        <w:t xml:space="preserve"> climate stabilization </w:t>
      </w:r>
      <w:r w:rsidRPr="00D61539">
        <w:rPr>
          <w:rStyle w:val="Emphasis"/>
          <w:highlight w:val="cyan"/>
        </w:rPr>
        <w:t>path</w:t>
      </w:r>
      <w:r w:rsidRPr="00D61539">
        <w:rPr>
          <w:rStyle w:val="StyleUnderline"/>
          <w:highlight w:val="cyan"/>
        </w:rPr>
        <w:t xml:space="preserve"> is the </w:t>
      </w:r>
      <w:r w:rsidRPr="00D61539">
        <w:rPr>
          <w:rStyle w:val="Emphasis"/>
          <w:highlight w:val="cyan"/>
        </w:rPr>
        <w:t>Green New Deal</w:t>
      </w:r>
      <w:r w:rsidRPr="00F36A49">
        <w:rPr>
          <w:rStyle w:val="StyleUnderline"/>
        </w:rPr>
        <w:t xml:space="preserve">, as it is the only one that does not require a </w:t>
      </w:r>
      <w:r w:rsidRPr="00F36A49">
        <w:rPr>
          <w:rStyle w:val="Emphasis"/>
        </w:rPr>
        <w:t>drastic contraction</w:t>
      </w:r>
      <w:r w:rsidRPr="00F36A49">
        <w:rPr>
          <w:sz w:val="16"/>
        </w:rPr>
        <w:t xml:space="preserve"> (or “degrowth”) </w:t>
      </w:r>
      <w:r w:rsidRPr="00F36A49">
        <w:rPr>
          <w:rStyle w:val="StyleUnderline"/>
        </w:rPr>
        <w:t>of jobs and incomes to drive down emissions</w:t>
      </w:r>
      <w:r w:rsidRPr="00F36A49">
        <w:rPr>
          <w:sz w:val="16"/>
        </w:rPr>
        <w:t>.</w:t>
      </w:r>
    </w:p>
    <w:p w14:paraId="226BC15D" w14:textId="77777777" w:rsidR="001E00C7" w:rsidRPr="00F36A49" w:rsidRDefault="001E00C7" w:rsidP="001E00C7">
      <w:pPr>
        <w:rPr>
          <w:sz w:val="16"/>
        </w:rPr>
      </w:pPr>
      <w:r w:rsidRPr="00D61539">
        <w:rPr>
          <w:rStyle w:val="StyleUnderline"/>
          <w:highlight w:val="cyan"/>
        </w:rPr>
        <w:t>A</w:t>
      </w:r>
      <w:r w:rsidRPr="00F36A49">
        <w:rPr>
          <w:rStyle w:val="StyleUnderline"/>
        </w:rPr>
        <w:t xml:space="preserve"> genuinely </w:t>
      </w:r>
      <w:r w:rsidRPr="00D61539">
        <w:rPr>
          <w:rStyle w:val="Emphasis"/>
          <w:highlight w:val="cyan"/>
        </w:rPr>
        <w:t>positive development</w:t>
      </w:r>
      <w:r w:rsidRPr="00F36A49">
        <w:rPr>
          <w:rStyle w:val="StyleUnderline"/>
        </w:rPr>
        <w:t xml:space="preserve"> of</w:t>
      </w:r>
      <w:r w:rsidRPr="00F36A49">
        <w:rPr>
          <w:sz w:val="16"/>
        </w:rPr>
        <w:t xml:space="preserve"> the pandemic and </w:t>
      </w:r>
      <w:r w:rsidRPr="00F36A49">
        <w:rPr>
          <w:rStyle w:val="StyleUnderline"/>
        </w:rPr>
        <w:t xml:space="preserve">recession </w:t>
      </w:r>
      <w:r w:rsidRPr="00D61539">
        <w:rPr>
          <w:rStyle w:val="StyleUnderline"/>
          <w:highlight w:val="cyan"/>
        </w:rPr>
        <w:t xml:space="preserve">is that </w:t>
      </w:r>
      <w:r w:rsidRPr="00D61539">
        <w:rPr>
          <w:rStyle w:val="Emphasis"/>
          <w:highlight w:val="cyan"/>
        </w:rPr>
        <w:t>progressive activists</w:t>
      </w:r>
      <w:r w:rsidRPr="00F36A49">
        <w:rPr>
          <w:rStyle w:val="StyleUnderline"/>
        </w:rPr>
        <w:t xml:space="preserve"> around the world </w:t>
      </w:r>
      <w:r w:rsidRPr="00D61539">
        <w:rPr>
          <w:rStyle w:val="StyleUnderline"/>
          <w:highlight w:val="cyan"/>
        </w:rPr>
        <w:t>have fought to include</w:t>
      </w:r>
      <w:r w:rsidRPr="00F36A49">
        <w:rPr>
          <w:rStyle w:val="StyleUnderline"/>
        </w:rPr>
        <w:t xml:space="preserve"> </w:t>
      </w:r>
      <w:r w:rsidRPr="00D61539">
        <w:rPr>
          <w:rStyle w:val="Emphasis"/>
          <w:highlight w:val="cyan"/>
        </w:rPr>
        <w:t>Green New Deal investments</w:t>
      </w:r>
      <w:r w:rsidRPr="00D61539">
        <w:rPr>
          <w:rStyle w:val="StyleUnderline"/>
          <w:highlight w:val="cyan"/>
        </w:rPr>
        <w:t xml:space="preserve"> in</w:t>
      </w:r>
      <w:r w:rsidRPr="00F36A49">
        <w:rPr>
          <w:rStyle w:val="StyleUnderline"/>
        </w:rPr>
        <w:t xml:space="preserve"> their countries’ </w:t>
      </w:r>
      <w:r w:rsidRPr="00D61539">
        <w:rPr>
          <w:rStyle w:val="Emphasis"/>
          <w:highlight w:val="cyan"/>
        </w:rPr>
        <w:t>economic stimulus</w:t>
      </w:r>
      <w:r w:rsidRPr="00F36A49">
        <w:rPr>
          <w:sz w:val="16"/>
        </w:rPr>
        <w:t xml:space="preserve"> programs. </w:t>
      </w:r>
      <w:r w:rsidRPr="00F36A49">
        <w:rPr>
          <w:rStyle w:val="StyleUnderline"/>
        </w:rPr>
        <w:t xml:space="preserve">It is </w:t>
      </w:r>
      <w:r w:rsidRPr="00F36A49">
        <w:rPr>
          <w:rStyle w:val="Emphasis"/>
        </w:rPr>
        <w:t>critical</w:t>
      </w:r>
      <w:r w:rsidRPr="00F36A49">
        <w:rPr>
          <w:rStyle w:val="StyleUnderline"/>
        </w:rPr>
        <w:t xml:space="preserve"> to </w:t>
      </w:r>
      <w:r w:rsidRPr="00F36A49">
        <w:rPr>
          <w:rStyle w:val="Emphasis"/>
        </w:rPr>
        <w:t>keep pushing</w:t>
      </w:r>
      <w:r w:rsidRPr="00F36A49">
        <w:rPr>
          <w:rStyle w:val="StyleUnderline"/>
        </w:rPr>
        <w:t xml:space="preserve"> the </w:t>
      </w:r>
      <w:r w:rsidRPr="00F36A49">
        <w:rPr>
          <w:rStyle w:val="Emphasis"/>
        </w:rPr>
        <w:t>development</w:t>
      </w:r>
      <w:r w:rsidRPr="00F36A49">
        <w:rPr>
          <w:rStyle w:val="StyleUnderline"/>
        </w:rPr>
        <w:t xml:space="preserve"> and </w:t>
      </w:r>
      <w:r w:rsidRPr="00F36A49">
        <w:rPr>
          <w:rStyle w:val="Emphasis"/>
        </w:rPr>
        <w:t>success</w:t>
      </w:r>
      <w:r w:rsidRPr="00F36A49">
        <w:rPr>
          <w:rStyle w:val="StyleUnderline"/>
        </w:rPr>
        <w:t xml:space="preserve"> of these initiatives</w:t>
      </w:r>
      <w:r w:rsidRPr="00F36A49">
        <w:rPr>
          <w:sz w:val="16"/>
        </w:rPr>
        <w:t>.</w:t>
      </w:r>
    </w:p>
    <w:p w14:paraId="1AE5E0B5" w14:textId="77777777" w:rsidR="001E00C7" w:rsidRPr="00F36A49" w:rsidRDefault="001E00C7" w:rsidP="001E00C7">
      <w:pPr>
        <w:rPr>
          <w:sz w:val="16"/>
        </w:rPr>
      </w:pPr>
      <w:r w:rsidRPr="00F36A49">
        <w:rPr>
          <w:rStyle w:val="StyleUnderline"/>
        </w:rPr>
        <w:t xml:space="preserve">In support of that end, we must </w:t>
      </w:r>
      <w:r w:rsidRPr="00F36A49">
        <w:rPr>
          <w:rStyle w:val="Emphasis"/>
        </w:rPr>
        <w:t>seriously consider</w:t>
      </w:r>
      <w:r w:rsidRPr="00F36A49">
        <w:rPr>
          <w:rStyle w:val="StyleUnderline"/>
        </w:rPr>
        <w:t xml:space="preserve"> how to </w:t>
      </w:r>
      <w:r w:rsidRPr="00F36A49">
        <w:rPr>
          <w:rStyle w:val="Emphasis"/>
        </w:rPr>
        <w:t>best maximize</w:t>
      </w:r>
      <w:r w:rsidRPr="00F36A49">
        <w:rPr>
          <w:rStyle w:val="StyleUnderline"/>
        </w:rPr>
        <w:t xml:space="preserve"> both the </w:t>
      </w:r>
      <w:r w:rsidRPr="00F36A49">
        <w:rPr>
          <w:rStyle w:val="Emphasis"/>
        </w:rPr>
        <w:t>short-term stimulus</w:t>
      </w:r>
      <w:r w:rsidRPr="00F36A49">
        <w:rPr>
          <w:sz w:val="16"/>
        </w:rPr>
        <w:t xml:space="preserve"> benefits </w:t>
      </w:r>
      <w:r w:rsidRPr="00F36A49">
        <w:rPr>
          <w:rStyle w:val="StyleUnderline"/>
        </w:rPr>
        <w:t>and long-term impacts of Green New Deal programs</w:t>
      </w:r>
      <w:r w:rsidRPr="00F36A49">
        <w:rPr>
          <w:sz w:val="16"/>
        </w:rPr>
        <w:t>. I know the importance of such considerations from personal experience working on the green investment components of the 2009 Obama American Recovery and Reinvestment Act, in which $90 billion of the $800 billion total was allocated to clean energy investments in the United States. The principles underlying these investment components were sound, but the people who worked on the program in its various stages, including myself, did not adequately calculate the time necessary to execute many of the projects. We knew that it was critical to identify “shovel-ready” projects—ones that could be quickly implemented on a large scale and provide an immediate economic boost. But relatively few green investment projects were truly shovel-ready at that time, as the green energy industry was still a newly emerging enterprise. Therefore, the backlog of significant new projects was thin. It is only moderately less thin today.</w:t>
      </w:r>
    </w:p>
    <w:p w14:paraId="7FEA4403" w14:textId="77777777" w:rsidR="001E00C7" w:rsidRPr="00F36A49" w:rsidRDefault="001E00C7" w:rsidP="001E00C7">
      <w:pPr>
        <w:rPr>
          <w:sz w:val="16"/>
        </w:rPr>
      </w:pPr>
      <w:r w:rsidRPr="00F36A49">
        <w:rPr>
          <w:sz w:val="16"/>
        </w:rPr>
        <w:t>This means that people designing Green New Deal stimulus programs must identify the subgroup of green investment projects that can realistically roll into action at scale within a matter of months. One example that should be applicable in almost every country would be energy efficiency retrofits of all public and commercial buildings. This would entail improving insulation, sealing window frames and doors, switching over all lightbulbs to LEDs, and replacing aging heating and air conditioning systems with efficient ones (preferably heat pumps). These programs could quickly generate large numbers of jobs for secretaries, truck drivers, accountants, construction workers, and climate engineers. They could also save energy and reduce emissions quickly and relatively cheaply. Building off of such truly shovel-ready projects, the rest of the clean energy investment program could then accelerate and provide a strong foundation for economies moving out of recession and onto a sustainable recovery path.</w:t>
      </w:r>
    </w:p>
    <w:p w14:paraId="59401323" w14:textId="77777777" w:rsidR="001E00C7" w:rsidRPr="00F36A49" w:rsidRDefault="001E00C7" w:rsidP="001E00C7">
      <w:pPr>
        <w:rPr>
          <w:sz w:val="16"/>
        </w:rPr>
      </w:pPr>
      <w:r w:rsidRPr="00F36A49">
        <w:rPr>
          <w:sz w:val="16"/>
        </w:rPr>
        <w:t xml:space="preserve">CP: </w:t>
      </w:r>
      <w:r w:rsidRPr="00F36A49">
        <w:rPr>
          <w:rStyle w:val="StyleUnderline"/>
        </w:rPr>
        <w:t xml:space="preserve">Eco-socialism is becoming a major tenet of the </w:t>
      </w:r>
      <w:r w:rsidRPr="00F36A49">
        <w:rPr>
          <w:rStyle w:val="Emphasis"/>
        </w:rPr>
        <w:t>ideological repertoire</w:t>
      </w:r>
      <w:r w:rsidRPr="00F36A49">
        <w:rPr>
          <w:sz w:val="16"/>
        </w:rPr>
        <w:t xml:space="preserve"> of green parties in European countries and elsewhere, which may be the reason for their increasing appeal with voters and especially the youth. Is eco-socialism a cohesive enough political project to be taken seriously as an alternative for the future?</w:t>
      </w:r>
    </w:p>
    <w:p w14:paraId="0A2AFCDC" w14:textId="77777777" w:rsidR="001E00C7" w:rsidRPr="00F36A49" w:rsidRDefault="001E00C7" w:rsidP="001E00C7">
      <w:pPr>
        <w:rPr>
          <w:sz w:val="16"/>
        </w:rPr>
      </w:pPr>
      <w:r w:rsidRPr="00F36A49">
        <w:rPr>
          <w:sz w:val="16"/>
        </w:rPr>
        <w:t xml:space="preserve">NC: Insofar as I understand eco-socialism—not in great depth—it overlaps greatly with other left socialist currents. That being said, </w:t>
      </w:r>
      <w:r w:rsidRPr="00D61539">
        <w:rPr>
          <w:rStyle w:val="StyleUnderline"/>
          <w:highlight w:val="cyan"/>
        </w:rPr>
        <w:t>I don’t think we’re at</w:t>
      </w:r>
      <w:r w:rsidRPr="00F36A49">
        <w:rPr>
          <w:rStyle w:val="StyleUnderline"/>
        </w:rPr>
        <w:t xml:space="preserve"> a </w:t>
      </w:r>
      <w:r w:rsidRPr="00D61539">
        <w:rPr>
          <w:rStyle w:val="StyleUnderline"/>
          <w:highlight w:val="cyan"/>
        </w:rPr>
        <w:t xml:space="preserve">stage where </w:t>
      </w:r>
      <w:r w:rsidRPr="00D61539">
        <w:rPr>
          <w:rStyle w:val="Emphasis"/>
          <w:highlight w:val="cyan"/>
        </w:rPr>
        <w:t>adopting</w:t>
      </w:r>
      <w:r w:rsidRPr="00D61539">
        <w:rPr>
          <w:rStyle w:val="StyleUnderline"/>
          <w:highlight w:val="cyan"/>
        </w:rPr>
        <w:t xml:space="preserve"> a </w:t>
      </w:r>
      <w:r w:rsidRPr="00D61539">
        <w:rPr>
          <w:rStyle w:val="Emphasis"/>
          <w:highlight w:val="cyan"/>
        </w:rPr>
        <w:t>specific “political project”</w:t>
      </w:r>
      <w:r w:rsidRPr="00D61539">
        <w:rPr>
          <w:rStyle w:val="StyleUnderline"/>
          <w:highlight w:val="cyan"/>
        </w:rPr>
        <w:t xml:space="preserve"> is</w:t>
      </w:r>
      <w:r w:rsidRPr="00F36A49">
        <w:rPr>
          <w:rStyle w:val="StyleUnderline"/>
        </w:rPr>
        <w:t xml:space="preserve"> very </w:t>
      </w:r>
      <w:r w:rsidRPr="00D61539">
        <w:rPr>
          <w:rStyle w:val="StyleUnderline"/>
          <w:highlight w:val="cyan"/>
        </w:rPr>
        <w:t xml:space="preserve">helpful. There are </w:t>
      </w:r>
      <w:r w:rsidRPr="00D61539">
        <w:rPr>
          <w:rStyle w:val="Emphasis"/>
          <w:highlight w:val="cyan"/>
        </w:rPr>
        <w:t>crucial issues</w:t>
      </w:r>
      <w:r w:rsidRPr="00D61539">
        <w:rPr>
          <w:rStyle w:val="StyleUnderline"/>
          <w:highlight w:val="cyan"/>
        </w:rPr>
        <w:t xml:space="preserve"> that </w:t>
      </w:r>
      <w:r w:rsidRPr="00D61539">
        <w:rPr>
          <w:rStyle w:val="Emphasis"/>
          <w:highlight w:val="cyan"/>
        </w:rPr>
        <w:t>have</w:t>
      </w:r>
      <w:r w:rsidRPr="00D61539">
        <w:rPr>
          <w:rStyle w:val="StyleUnderline"/>
          <w:highlight w:val="cyan"/>
        </w:rPr>
        <w:t xml:space="preserve"> to be </w:t>
      </w:r>
      <w:r w:rsidRPr="00D61539">
        <w:rPr>
          <w:rStyle w:val="Emphasis"/>
          <w:highlight w:val="cyan"/>
        </w:rPr>
        <w:t>addressed</w:t>
      </w:r>
      <w:r w:rsidRPr="00F36A49">
        <w:rPr>
          <w:rStyle w:val="StyleUnderline"/>
        </w:rPr>
        <w:t xml:space="preserve">, </w:t>
      </w:r>
      <w:r w:rsidRPr="00F36A49">
        <w:rPr>
          <w:rStyle w:val="Emphasis"/>
        </w:rPr>
        <w:t xml:space="preserve">right </w:t>
      </w:r>
      <w:r w:rsidRPr="00D61539">
        <w:rPr>
          <w:rStyle w:val="Emphasis"/>
          <w:highlight w:val="cyan"/>
        </w:rPr>
        <w:t>now</w:t>
      </w:r>
      <w:r w:rsidRPr="00F36A49">
        <w:rPr>
          <w:rStyle w:val="StyleUnderline"/>
        </w:rPr>
        <w:t xml:space="preserve">. Our efforts should be </w:t>
      </w:r>
      <w:r w:rsidRPr="00F36A49">
        <w:rPr>
          <w:rStyle w:val="Emphasis"/>
        </w:rPr>
        <w:t>informed</w:t>
      </w:r>
      <w:r w:rsidRPr="00F36A49">
        <w:rPr>
          <w:rStyle w:val="StyleUnderline"/>
        </w:rPr>
        <w:t xml:space="preserve"> by the kind of </w:t>
      </w:r>
      <w:r w:rsidRPr="00F36A49">
        <w:rPr>
          <w:rStyle w:val="Emphasis"/>
        </w:rPr>
        <w:t>future society</w:t>
      </w:r>
      <w:r w:rsidRPr="00F36A49">
        <w:rPr>
          <w:rStyle w:val="StyleUnderline"/>
        </w:rPr>
        <w:t xml:space="preserve"> that we want, and the kind that </w:t>
      </w:r>
      <w:r w:rsidRPr="00F36A49">
        <w:rPr>
          <w:rStyle w:val="Emphasis"/>
        </w:rPr>
        <w:t>can be constructed</w:t>
      </w:r>
      <w:r w:rsidRPr="00F36A49">
        <w:rPr>
          <w:rStyle w:val="StyleUnderline"/>
        </w:rPr>
        <w:t xml:space="preserve"> within our existing society</w:t>
      </w:r>
      <w:r w:rsidRPr="00F36A49">
        <w:rPr>
          <w:sz w:val="16"/>
        </w:rPr>
        <w:t>. It’s fine to stake out specific positions about the future in more or less detail, but for now these seem to me at best ways of sharpening ideas rather that platforms to latch on to.</w:t>
      </w:r>
    </w:p>
    <w:p w14:paraId="2E3340EA" w14:textId="77777777" w:rsidR="001E00C7" w:rsidRPr="00F36A49" w:rsidRDefault="001E00C7" w:rsidP="001E00C7">
      <w:pPr>
        <w:rPr>
          <w:sz w:val="16"/>
        </w:rPr>
      </w:pPr>
      <w:r w:rsidRPr="00D61539">
        <w:rPr>
          <w:rStyle w:val="StyleUnderline"/>
          <w:highlight w:val="cyan"/>
        </w:rPr>
        <w:t xml:space="preserve">A </w:t>
      </w:r>
      <w:r w:rsidRPr="00D61539">
        <w:rPr>
          <w:rStyle w:val="Emphasis"/>
          <w:highlight w:val="cyan"/>
        </w:rPr>
        <w:t>good argument</w:t>
      </w:r>
      <w:r w:rsidRPr="00D61539">
        <w:rPr>
          <w:rStyle w:val="StyleUnderline"/>
          <w:highlight w:val="cyan"/>
        </w:rPr>
        <w:t xml:space="preserve"> can be made that</w:t>
      </w:r>
      <w:r w:rsidRPr="00F36A49">
        <w:rPr>
          <w:rStyle w:val="StyleUnderline"/>
        </w:rPr>
        <w:t xml:space="preserve"> </w:t>
      </w:r>
      <w:r w:rsidRPr="00F36A49">
        <w:rPr>
          <w:rStyle w:val="Emphasis"/>
        </w:rPr>
        <w:t xml:space="preserve">inherent </w:t>
      </w:r>
      <w:r w:rsidRPr="00D61539">
        <w:rPr>
          <w:rStyle w:val="Emphasis"/>
          <w:highlight w:val="cyan"/>
        </w:rPr>
        <w:t>features</w:t>
      </w:r>
      <w:r w:rsidRPr="00D61539">
        <w:rPr>
          <w:rStyle w:val="StyleUnderline"/>
          <w:highlight w:val="cyan"/>
        </w:rPr>
        <w:t xml:space="preserve"> of capitalism lead</w:t>
      </w:r>
      <w:r w:rsidRPr="00F36A49">
        <w:rPr>
          <w:sz w:val="16"/>
        </w:rPr>
        <w:t xml:space="preserve"> inexorably </w:t>
      </w:r>
      <w:r w:rsidRPr="00D61539">
        <w:rPr>
          <w:rStyle w:val="StyleUnderline"/>
          <w:highlight w:val="cyan"/>
        </w:rPr>
        <w:t>to</w:t>
      </w:r>
      <w:r w:rsidRPr="00F36A49">
        <w:rPr>
          <w:rStyle w:val="StyleUnderline"/>
        </w:rPr>
        <w:t xml:space="preserve"> the </w:t>
      </w:r>
      <w:r w:rsidRPr="00D61539">
        <w:rPr>
          <w:rStyle w:val="StyleUnderline"/>
          <w:highlight w:val="cyan"/>
        </w:rPr>
        <w:t>ruin of the environment, and</w:t>
      </w:r>
      <w:r w:rsidRPr="00F36A49">
        <w:rPr>
          <w:rStyle w:val="StyleUnderline"/>
        </w:rPr>
        <w:t xml:space="preserve"> that </w:t>
      </w:r>
      <w:r w:rsidRPr="00D61539">
        <w:rPr>
          <w:rStyle w:val="Emphasis"/>
          <w:highlight w:val="cyan"/>
        </w:rPr>
        <w:t>ending capitalism</w:t>
      </w:r>
      <w:r w:rsidRPr="00D61539">
        <w:rPr>
          <w:rStyle w:val="StyleUnderline"/>
          <w:highlight w:val="cyan"/>
        </w:rPr>
        <w:t xml:space="preserve"> must be a </w:t>
      </w:r>
      <w:r w:rsidRPr="00D61539">
        <w:rPr>
          <w:rStyle w:val="Emphasis"/>
          <w:highlight w:val="cyan"/>
        </w:rPr>
        <w:t>priority</w:t>
      </w:r>
      <w:r w:rsidRPr="00F36A49">
        <w:rPr>
          <w:rStyle w:val="StyleUnderline"/>
        </w:rPr>
        <w:t xml:space="preserve"> of the environmental movement. But </w:t>
      </w:r>
      <w:r w:rsidRPr="00D61539">
        <w:rPr>
          <w:rStyle w:val="StyleUnderline"/>
          <w:highlight w:val="cyan"/>
        </w:rPr>
        <w:t xml:space="preserve">there’s one </w:t>
      </w:r>
      <w:r w:rsidRPr="00D61539">
        <w:rPr>
          <w:rStyle w:val="Emphasis"/>
          <w:highlight w:val="cyan"/>
        </w:rPr>
        <w:t>fundamental problem</w:t>
      </w:r>
      <w:r w:rsidRPr="00F36A49">
        <w:rPr>
          <w:rStyle w:val="StyleUnderline"/>
        </w:rPr>
        <w:t xml:space="preserve"> with this argument:</w:t>
      </w:r>
      <w:r w:rsidRPr="00F36A49">
        <w:rPr>
          <w:sz w:val="16"/>
        </w:rPr>
        <w:t xml:space="preserve"> </w:t>
      </w:r>
      <w:r w:rsidRPr="00D61539">
        <w:rPr>
          <w:rStyle w:val="Emphasis"/>
          <w:highlight w:val="cyan"/>
        </w:rPr>
        <w:t>time scales</w:t>
      </w:r>
      <w:r w:rsidRPr="00D61539">
        <w:rPr>
          <w:rStyle w:val="StyleUnderline"/>
          <w:highlight w:val="cyan"/>
        </w:rPr>
        <w:t xml:space="preserve">. Dismantling capitalism is </w:t>
      </w:r>
      <w:r w:rsidRPr="00D61539">
        <w:rPr>
          <w:rStyle w:val="Emphasis"/>
          <w:highlight w:val="cyan"/>
        </w:rPr>
        <w:t>impossible in the time</w:t>
      </w:r>
      <w:r w:rsidRPr="00F36A49">
        <w:rPr>
          <w:rStyle w:val="Emphasis"/>
        </w:rPr>
        <w:t xml:space="preserve"> frame </w:t>
      </w:r>
      <w:r w:rsidRPr="00D61539">
        <w:rPr>
          <w:rStyle w:val="Emphasis"/>
          <w:highlight w:val="cyan"/>
        </w:rPr>
        <w:t>that we have</w:t>
      </w:r>
      <w:r w:rsidRPr="00F36A49">
        <w:rPr>
          <w:rStyle w:val="StyleUnderline"/>
        </w:rPr>
        <w:t xml:space="preserve"> for taking urgent action, </w:t>
      </w:r>
      <w:r w:rsidRPr="00D61539">
        <w:rPr>
          <w:rStyle w:val="StyleUnderline"/>
          <w:highlight w:val="cyan"/>
        </w:rPr>
        <w:t>which requires</w:t>
      </w:r>
      <w:r w:rsidRPr="00F36A49">
        <w:rPr>
          <w:rStyle w:val="StyleUnderline"/>
        </w:rPr>
        <w:t xml:space="preserve"> </w:t>
      </w:r>
      <w:r w:rsidRPr="00F36A49">
        <w:rPr>
          <w:rStyle w:val="Emphasis"/>
        </w:rPr>
        <w:t>national</w:t>
      </w:r>
      <w:r w:rsidRPr="00F36A49">
        <w:rPr>
          <w:rStyle w:val="StyleUnderline"/>
        </w:rPr>
        <w:t xml:space="preserve"> and </w:t>
      </w:r>
      <w:r w:rsidRPr="00D61539">
        <w:rPr>
          <w:rStyle w:val="Emphasis"/>
          <w:highlight w:val="cyan"/>
        </w:rPr>
        <w:t>international</w:t>
      </w:r>
      <w:r w:rsidRPr="00D61539">
        <w:rPr>
          <w:rStyle w:val="StyleUnderline"/>
          <w:highlight w:val="cyan"/>
        </w:rPr>
        <w:t xml:space="preserve"> mobilization</w:t>
      </w:r>
      <w:r w:rsidRPr="00F36A49">
        <w:rPr>
          <w:rStyle w:val="StyleUnderline"/>
        </w:rPr>
        <w:t xml:space="preserve"> if </w:t>
      </w:r>
      <w:r w:rsidRPr="00F36A49">
        <w:rPr>
          <w:rStyle w:val="Emphasis"/>
        </w:rPr>
        <w:t>severe crisis</w:t>
      </w:r>
      <w:r w:rsidRPr="00F36A49">
        <w:rPr>
          <w:rStyle w:val="StyleUnderline"/>
        </w:rPr>
        <w:t xml:space="preserve"> is to be averted</w:t>
      </w:r>
      <w:r w:rsidRPr="00F36A49">
        <w:rPr>
          <w:sz w:val="16"/>
        </w:rPr>
        <w:t>.</w:t>
      </w:r>
    </w:p>
    <w:p w14:paraId="7F4E254C" w14:textId="77777777" w:rsidR="001E00C7" w:rsidRPr="00F36A49" w:rsidRDefault="001E00C7" w:rsidP="001E00C7">
      <w:pPr>
        <w:rPr>
          <w:sz w:val="16"/>
        </w:rPr>
      </w:pPr>
      <w:r w:rsidRPr="00F36A49">
        <w:rPr>
          <w:rStyle w:val="StyleUnderline"/>
        </w:rPr>
        <w:t xml:space="preserve">Furthermore, </w:t>
      </w:r>
      <w:r w:rsidRPr="00D61539">
        <w:rPr>
          <w:rStyle w:val="StyleUnderline"/>
          <w:highlight w:val="cyan"/>
        </w:rPr>
        <w:t>the whole discussion</w:t>
      </w:r>
      <w:r w:rsidRPr="00F36A49">
        <w:rPr>
          <w:sz w:val="16"/>
        </w:rPr>
        <w:t xml:space="preserve"> around eco-socialism </w:t>
      </w:r>
      <w:r w:rsidRPr="00D61539">
        <w:rPr>
          <w:rStyle w:val="StyleUnderline"/>
          <w:highlight w:val="cyan"/>
        </w:rPr>
        <w:t xml:space="preserve">is </w:t>
      </w:r>
      <w:r w:rsidRPr="00D61539">
        <w:rPr>
          <w:rStyle w:val="Emphasis"/>
          <w:highlight w:val="cyan"/>
        </w:rPr>
        <w:t>misleading</w:t>
      </w:r>
      <w:r w:rsidRPr="00F36A49">
        <w:rPr>
          <w:rStyle w:val="StyleUnderline"/>
        </w:rPr>
        <w:t xml:space="preserve">. The </w:t>
      </w:r>
      <w:r w:rsidRPr="00F36A49">
        <w:rPr>
          <w:rStyle w:val="Emphasis"/>
        </w:rPr>
        <w:t>two efforts</w:t>
      </w:r>
      <w:r w:rsidRPr="00F36A49">
        <w:rPr>
          <w:sz w:val="16"/>
        </w:rPr>
        <w:t>—</w:t>
      </w:r>
      <w:r w:rsidRPr="00D61539">
        <w:rPr>
          <w:rStyle w:val="StyleUnderline"/>
          <w:highlight w:val="cyan"/>
        </w:rPr>
        <w:t xml:space="preserve">averting </w:t>
      </w:r>
      <w:r w:rsidRPr="00D61539">
        <w:rPr>
          <w:rStyle w:val="Emphasis"/>
          <w:highlight w:val="cyan"/>
        </w:rPr>
        <w:t>environmental disaster</w:t>
      </w:r>
      <w:r w:rsidRPr="00D61539">
        <w:rPr>
          <w:rStyle w:val="StyleUnderline"/>
          <w:highlight w:val="cyan"/>
        </w:rPr>
        <w:t xml:space="preserve">, and </w:t>
      </w:r>
      <w:r w:rsidRPr="00D61539">
        <w:rPr>
          <w:rStyle w:val="Emphasis"/>
          <w:highlight w:val="cyan"/>
        </w:rPr>
        <w:t>dismantling capitalism</w:t>
      </w:r>
      <w:r w:rsidRPr="00F36A49">
        <w:rPr>
          <w:rStyle w:val="StyleUnderline"/>
        </w:rPr>
        <w:t xml:space="preserve"> in favor of a </w:t>
      </w:r>
      <w:r w:rsidRPr="00F36A49">
        <w:rPr>
          <w:rStyle w:val="Emphasis"/>
        </w:rPr>
        <w:t>freer</w:t>
      </w:r>
      <w:r w:rsidRPr="00F36A49">
        <w:rPr>
          <w:rStyle w:val="StyleUnderline"/>
        </w:rPr>
        <w:t xml:space="preserve"> and more </w:t>
      </w:r>
      <w:r w:rsidRPr="00F36A49">
        <w:rPr>
          <w:rStyle w:val="Emphasis"/>
        </w:rPr>
        <w:t>just society</w:t>
      </w:r>
      <w:r w:rsidRPr="00F36A49">
        <w:rPr>
          <w:sz w:val="16"/>
        </w:rPr>
        <w:t>—</w:t>
      </w:r>
      <w:r w:rsidRPr="00D61539">
        <w:rPr>
          <w:rStyle w:val="StyleUnderline"/>
          <w:highlight w:val="cyan"/>
        </w:rPr>
        <w:t>should</w:t>
      </w:r>
      <w:r w:rsidRPr="00F36A49">
        <w:rPr>
          <w:rStyle w:val="StyleUnderline"/>
        </w:rPr>
        <w:t xml:space="preserve"> and can </w:t>
      </w:r>
      <w:r w:rsidRPr="00D61539">
        <w:rPr>
          <w:rStyle w:val="Emphasis"/>
          <w:highlight w:val="cyan"/>
        </w:rPr>
        <w:t>proceed in parallel</w:t>
      </w:r>
      <w:r w:rsidRPr="00F36A49">
        <w:rPr>
          <w:sz w:val="16"/>
        </w:rPr>
        <w:t xml:space="preserve">. One </w:t>
      </w:r>
      <w:r w:rsidRPr="00F36A49">
        <w:rPr>
          <w:rStyle w:val="StyleUnderline"/>
        </w:rPr>
        <w:t xml:space="preserve">example is Tony Mazzocchi’s efforts to </w:t>
      </w:r>
      <w:r w:rsidRPr="00F36A49">
        <w:rPr>
          <w:rStyle w:val="Emphasis"/>
        </w:rPr>
        <w:t>forge a labor coalition</w:t>
      </w:r>
      <w:r w:rsidRPr="00F36A49">
        <w:rPr>
          <w:rStyle w:val="StyleUnderline"/>
        </w:rPr>
        <w:t xml:space="preserve"> that would not only </w:t>
      </w:r>
      <w:r w:rsidRPr="00F36A49">
        <w:rPr>
          <w:rStyle w:val="Emphasis"/>
        </w:rPr>
        <w:t>challenge</w:t>
      </w:r>
      <w:r w:rsidRPr="00F36A49">
        <w:rPr>
          <w:rStyle w:val="StyleUnderline"/>
        </w:rPr>
        <w:t xml:space="preserve"> owner-</w:t>
      </w:r>
      <w:r w:rsidRPr="00F36A49">
        <w:rPr>
          <w:rStyle w:val="Emphasis"/>
        </w:rPr>
        <w:t>management control</w:t>
      </w:r>
      <w:r w:rsidRPr="00F36A49">
        <w:rPr>
          <w:rStyle w:val="StyleUnderline"/>
        </w:rPr>
        <w:t xml:space="preserve"> of the workplace, but also be at the </w:t>
      </w:r>
      <w:r w:rsidRPr="00F36A49">
        <w:rPr>
          <w:rStyle w:val="Emphasis"/>
        </w:rPr>
        <w:t>forefront</w:t>
      </w:r>
      <w:r w:rsidRPr="00F36A49">
        <w:rPr>
          <w:rStyle w:val="StyleUnderline"/>
        </w:rPr>
        <w:t xml:space="preserve"> of the </w:t>
      </w:r>
      <w:r w:rsidRPr="00F36A49">
        <w:rPr>
          <w:rStyle w:val="Emphasis"/>
        </w:rPr>
        <w:t>environmental movement</w:t>
      </w:r>
      <w:r w:rsidRPr="00F36A49">
        <w:rPr>
          <w:rStyle w:val="StyleUnderline"/>
        </w:rPr>
        <w:t xml:space="preserve"> while attempting to </w:t>
      </w:r>
      <w:r w:rsidRPr="00F36A49">
        <w:rPr>
          <w:rStyle w:val="Emphasis"/>
        </w:rPr>
        <w:t>socialize major sectors</w:t>
      </w:r>
      <w:r w:rsidRPr="00F36A49">
        <w:rPr>
          <w:rStyle w:val="StyleUnderline"/>
        </w:rPr>
        <w:t xml:space="preserve"> of U.S. industry. There’s </w:t>
      </w:r>
      <w:r w:rsidRPr="00F36A49">
        <w:rPr>
          <w:rStyle w:val="Emphasis"/>
        </w:rPr>
        <w:t>no time to waste</w:t>
      </w:r>
      <w:r w:rsidRPr="00F36A49">
        <w:rPr>
          <w:rStyle w:val="StyleUnderline"/>
        </w:rPr>
        <w:t>. The struggle must be</w:t>
      </w:r>
      <w:r w:rsidRPr="00F36A49">
        <w:rPr>
          <w:sz w:val="16"/>
        </w:rPr>
        <w:t xml:space="preserve">, and can be, </w:t>
      </w:r>
      <w:r w:rsidRPr="00F36A49">
        <w:rPr>
          <w:rStyle w:val="StyleUnderline"/>
        </w:rPr>
        <w:t>undertaken on all fronts.</w:t>
      </w:r>
    </w:p>
    <w:p w14:paraId="73F9E212" w14:textId="77777777" w:rsidR="001E00C7" w:rsidRPr="00F36A49" w:rsidRDefault="001E00C7" w:rsidP="001E00C7">
      <w:pPr>
        <w:rPr>
          <w:sz w:val="16"/>
        </w:rPr>
      </w:pPr>
      <w:r w:rsidRPr="00F36A49">
        <w:rPr>
          <w:sz w:val="16"/>
        </w:rPr>
        <w:t>CP: Bob, in your view, can eco-socialism coexist with the Green New Deal project? And, if not, what type of a politico-ideological agenda might be needed to generate broad political participation in the struggle to create a green future?</w:t>
      </w:r>
    </w:p>
    <w:p w14:paraId="5462CA58" w14:textId="77777777" w:rsidR="001E00C7" w:rsidRPr="00F36A49" w:rsidRDefault="001E00C7" w:rsidP="001E00C7">
      <w:pPr>
        <w:rPr>
          <w:sz w:val="16"/>
        </w:rPr>
      </w:pPr>
      <w:r w:rsidRPr="00F36A49">
        <w:rPr>
          <w:sz w:val="16"/>
        </w:rPr>
        <w:t xml:space="preserve">RP: In my view, </w:t>
      </w:r>
      <w:r w:rsidRPr="00F36A49">
        <w:rPr>
          <w:rStyle w:val="StyleUnderline"/>
        </w:rPr>
        <w:t>details of rhetoric and emphasis aside, eco-socialism and the Green New Deal are fundamentally the same project.</w:t>
      </w:r>
      <w:r w:rsidRPr="00F36A49">
        <w:rPr>
          <w:sz w:val="16"/>
        </w:rPr>
        <w:t xml:space="preserve"> </w:t>
      </w:r>
      <w:r w:rsidRPr="00F36A49">
        <w:rPr>
          <w:rStyle w:val="StyleUnderline"/>
        </w:rPr>
        <w:t xml:space="preserve">The Green New Deal, as we have discussed the term, offers the </w:t>
      </w:r>
      <w:r w:rsidRPr="00F36A49">
        <w:rPr>
          <w:rStyle w:val="Emphasis"/>
        </w:rPr>
        <w:t>only path to climate stabilization</w:t>
      </w:r>
      <w:r w:rsidRPr="00F36A49">
        <w:rPr>
          <w:rStyle w:val="StyleUnderline"/>
        </w:rPr>
        <w:t xml:space="preserve"> that can also expand </w:t>
      </w:r>
      <w:r w:rsidRPr="00F36A49">
        <w:rPr>
          <w:rStyle w:val="Emphasis"/>
        </w:rPr>
        <w:t>good job opportunities</w:t>
      </w:r>
      <w:r w:rsidRPr="00F36A49">
        <w:rPr>
          <w:rStyle w:val="StyleUnderline"/>
        </w:rPr>
        <w:t xml:space="preserve"> and </w:t>
      </w:r>
      <w:r w:rsidRPr="00F36A49">
        <w:rPr>
          <w:rStyle w:val="Emphasis"/>
        </w:rPr>
        <w:t>raise living standards</w:t>
      </w:r>
      <w:r w:rsidRPr="00F36A49">
        <w:rPr>
          <w:rStyle w:val="StyleUnderline"/>
        </w:rPr>
        <w:t xml:space="preserve"> in </w:t>
      </w:r>
      <w:r w:rsidRPr="00F36A49">
        <w:rPr>
          <w:rStyle w:val="Emphasis"/>
        </w:rPr>
        <w:t>all regions</w:t>
      </w:r>
      <w:r w:rsidRPr="00F36A49">
        <w:rPr>
          <w:rStyle w:val="StyleUnderline"/>
        </w:rPr>
        <w:t xml:space="preserve"> of the world. It defines an </w:t>
      </w:r>
      <w:r w:rsidRPr="00F36A49">
        <w:rPr>
          <w:rStyle w:val="Emphasis"/>
        </w:rPr>
        <w:t>explicit</w:t>
      </w:r>
      <w:r w:rsidRPr="00F36A49">
        <w:rPr>
          <w:rStyle w:val="StyleUnderline"/>
        </w:rPr>
        <w:t xml:space="preserve"> and </w:t>
      </w:r>
      <w:r w:rsidRPr="00F36A49">
        <w:rPr>
          <w:rStyle w:val="Emphasis"/>
        </w:rPr>
        <w:t>viable alternative</w:t>
      </w:r>
      <w:r w:rsidRPr="00F36A49">
        <w:rPr>
          <w:rStyle w:val="StyleUnderline"/>
        </w:rPr>
        <w:t xml:space="preserve"> to austerity economics on a </w:t>
      </w:r>
      <w:r w:rsidRPr="00F36A49">
        <w:rPr>
          <w:rStyle w:val="Emphasis"/>
        </w:rPr>
        <w:t>global scale</w:t>
      </w:r>
      <w:r w:rsidRPr="00F36A49">
        <w:rPr>
          <w:sz w:val="16"/>
        </w:rPr>
        <w:t xml:space="preserve">. My coworkers and I have worked on this issue—advancing the Green New Deal as an alternative to austerity economics—in different country settings over the past few years, including in Spain, Puerto Rico, and Greece. </w:t>
      </w:r>
      <w:r w:rsidRPr="00F36A49">
        <w:rPr>
          <w:rStyle w:val="StyleUnderline"/>
        </w:rPr>
        <w:t xml:space="preserve">In my view, the Green New Deal is the </w:t>
      </w:r>
      <w:r w:rsidRPr="00F36A49">
        <w:rPr>
          <w:rStyle w:val="Emphasis"/>
        </w:rPr>
        <w:t>only approach to climate stabilization</w:t>
      </w:r>
      <w:r w:rsidRPr="00F36A49">
        <w:rPr>
          <w:rStyle w:val="StyleUnderline"/>
        </w:rPr>
        <w:t xml:space="preserve"> also </w:t>
      </w:r>
      <w:r w:rsidRPr="00F36A49">
        <w:rPr>
          <w:rStyle w:val="Emphasis"/>
        </w:rPr>
        <w:t>capable</w:t>
      </w:r>
      <w:r w:rsidRPr="00F36A49">
        <w:rPr>
          <w:rStyle w:val="StyleUnderline"/>
        </w:rPr>
        <w:t xml:space="preserve"> of </w:t>
      </w:r>
      <w:r w:rsidRPr="00F36A49">
        <w:rPr>
          <w:rStyle w:val="Emphasis"/>
        </w:rPr>
        <w:t>reversing rising inequality</w:t>
      </w:r>
      <w:r w:rsidRPr="00F36A49">
        <w:rPr>
          <w:rStyle w:val="StyleUnderline"/>
        </w:rPr>
        <w:t xml:space="preserve"> and </w:t>
      </w:r>
      <w:r w:rsidRPr="00F36A49">
        <w:rPr>
          <w:rStyle w:val="Emphasis"/>
        </w:rPr>
        <w:t>defeating</w:t>
      </w:r>
      <w:r w:rsidRPr="00F36A49">
        <w:rPr>
          <w:rStyle w:val="StyleUnderline"/>
        </w:rPr>
        <w:t xml:space="preserve"> global </w:t>
      </w:r>
      <w:r w:rsidRPr="00F36A49">
        <w:rPr>
          <w:rStyle w:val="Emphasis"/>
        </w:rPr>
        <w:t>neoliberalism</w:t>
      </w:r>
      <w:r w:rsidRPr="00F36A49">
        <w:rPr>
          <w:rStyle w:val="StyleUnderline"/>
        </w:rPr>
        <w:t xml:space="preserve"> and</w:t>
      </w:r>
      <w:r w:rsidRPr="00F36A49">
        <w:rPr>
          <w:sz w:val="16"/>
        </w:rPr>
        <w:t xml:space="preserve"> ascendant </w:t>
      </w:r>
      <w:r w:rsidRPr="00F36A49">
        <w:rPr>
          <w:rStyle w:val="Emphasis"/>
        </w:rPr>
        <w:t>neofascism</w:t>
      </w:r>
      <w:r w:rsidRPr="00F36A49">
        <w:rPr>
          <w:sz w:val="16"/>
        </w:rPr>
        <w:t>.</w:t>
      </w:r>
    </w:p>
    <w:p w14:paraId="6CF96AE8" w14:textId="77777777" w:rsidR="001E00C7" w:rsidRPr="004B4CE2" w:rsidRDefault="001E00C7" w:rsidP="001E00C7">
      <w:pPr>
        <w:rPr>
          <w:sz w:val="16"/>
        </w:rPr>
      </w:pPr>
      <w:r w:rsidRPr="00D61539">
        <w:rPr>
          <w:rStyle w:val="StyleUnderline"/>
          <w:highlight w:val="cyan"/>
        </w:rPr>
        <w:t>Beyond the Green New Deal, I don’t know what</w:t>
      </w:r>
      <w:r w:rsidRPr="00F36A49">
        <w:rPr>
          <w:rStyle w:val="StyleUnderline"/>
        </w:rPr>
        <w:t xml:space="preserve"> exactly “</w:t>
      </w:r>
      <w:r w:rsidRPr="00D61539">
        <w:rPr>
          <w:rStyle w:val="StyleUnderline"/>
          <w:highlight w:val="cyan"/>
        </w:rPr>
        <w:t>eco-socialism” could mean. Does it mean</w:t>
      </w:r>
      <w:r w:rsidRPr="00F36A49">
        <w:rPr>
          <w:rStyle w:val="StyleUnderline"/>
        </w:rPr>
        <w:t xml:space="preserve"> the </w:t>
      </w:r>
      <w:r w:rsidRPr="00D61539">
        <w:rPr>
          <w:rStyle w:val="Emphasis"/>
          <w:highlight w:val="cyan"/>
        </w:rPr>
        <w:t>overthrow</w:t>
      </w:r>
      <w:r w:rsidRPr="00F36A49">
        <w:rPr>
          <w:rStyle w:val="StyleUnderline"/>
        </w:rPr>
        <w:t xml:space="preserve"> of </w:t>
      </w:r>
      <w:r w:rsidRPr="00D61539">
        <w:rPr>
          <w:rStyle w:val="Emphasis"/>
          <w:highlight w:val="cyan"/>
        </w:rPr>
        <w:t>all private ownership</w:t>
      </w:r>
      <w:r w:rsidRPr="00F36A49">
        <w:rPr>
          <w:rStyle w:val="StyleUnderline"/>
        </w:rPr>
        <w:t xml:space="preserve"> of productive assets for public ownership?</w:t>
      </w:r>
      <w:r w:rsidRPr="00F36A49">
        <w:rPr>
          <w:sz w:val="16"/>
        </w:rPr>
        <w:t xml:space="preserve"> As Noam suggested, </w:t>
      </w:r>
      <w:r w:rsidRPr="00D61539">
        <w:rPr>
          <w:rStyle w:val="StyleUnderline"/>
          <w:highlight w:val="cyan"/>
        </w:rPr>
        <w:t xml:space="preserve">do people </w:t>
      </w:r>
      <w:r w:rsidRPr="00D61539">
        <w:rPr>
          <w:rStyle w:val="Emphasis"/>
          <w:highlight w:val="cyan"/>
        </w:rPr>
        <w:t>seriously think</w:t>
      </w:r>
      <w:r w:rsidRPr="00F36A49">
        <w:rPr>
          <w:rStyle w:val="StyleUnderline"/>
        </w:rPr>
        <w:t xml:space="preserve"> that </w:t>
      </w:r>
      <w:r w:rsidRPr="00D61539">
        <w:rPr>
          <w:rStyle w:val="StyleUnderline"/>
          <w:highlight w:val="cyan"/>
        </w:rPr>
        <w:t>this could happen</w:t>
      </w:r>
      <w:r w:rsidRPr="00F36A49">
        <w:rPr>
          <w:rStyle w:val="StyleUnderline"/>
        </w:rPr>
        <w:t xml:space="preserve"> with</w:t>
      </w:r>
      <w:r w:rsidRPr="00D61539">
        <w:rPr>
          <w:rStyle w:val="StyleUnderline"/>
          <w:highlight w:val="cyan"/>
        </w:rPr>
        <w:t>in</w:t>
      </w:r>
      <w:r w:rsidRPr="00F36A49">
        <w:rPr>
          <w:rStyle w:val="StyleUnderline"/>
        </w:rPr>
        <w:t xml:space="preserve"> the </w:t>
      </w:r>
      <w:r w:rsidRPr="00D61539">
        <w:rPr>
          <w:rStyle w:val="Emphasis"/>
          <w:highlight w:val="cyan"/>
        </w:rPr>
        <w:t>time</w:t>
      </w:r>
      <w:r w:rsidRPr="00F36A49">
        <w:rPr>
          <w:rStyle w:val="Emphasis"/>
        </w:rPr>
        <w:t xml:space="preserve"> frame we have</w:t>
      </w:r>
      <w:r w:rsidRPr="00F36A49">
        <w:rPr>
          <w:rStyle w:val="StyleUnderline"/>
        </w:rPr>
        <w:t xml:space="preserve"> to stabilize the climate, that is</w:t>
      </w:r>
      <w:r w:rsidRPr="00F36A49">
        <w:rPr>
          <w:sz w:val="16"/>
        </w:rPr>
        <w:t xml:space="preserve">, within </w:t>
      </w:r>
      <w:r w:rsidRPr="00D61539">
        <w:rPr>
          <w:rStyle w:val="StyleUnderline"/>
          <w:highlight w:val="cyan"/>
        </w:rPr>
        <w:t xml:space="preserve">less than </w:t>
      </w:r>
      <w:r w:rsidRPr="00D61539">
        <w:rPr>
          <w:rStyle w:val="Emphasis"/>
          <w:highlight w:val="cyan"/>
        </w:rPr>
        <w:t>thirty years</w:t>
      </w:r>
      <w:r w:rsidRPr="00F36A49">
        <w:rPr>
          <w:rStyle w:val="StyleUnderline"/>
        </w:rPr>
        <w:t xml:space="preserve">? And </w:t>
      </w:r>
      <w:r w:rsidRPr="00D61539">
        <w:rPr>
          <w:rStyle w:val="StyleUnderline"/>
          <w:highlight w:val="cyan"/>
        </w:rPr>
        <w:t>are we certain</w:t>
      </w:r>
      <w:r w:rsidRPr="00F36A49">
        <w:rPr>
          <w:rStyle w:val="StyleUnderline"/>
        </w:rPr>
        <w:t xml:space="preserve"> that </w:t>
      </w:r>
      <w:r w:rsidRPr="00D61539">
        <w:rPr>
          <w:rStyle w:val="StyleUnderline"/>
          <w:highlight w:val="cyan"/>
        </w:rPr>
        <w:t>eliminating</w:t>
      </w:r>
      <w:r w:rsidRPr="00F36A49">
        <w:rPr>
          <w:rStyle w:val="StyleUnderline"/>
        </w:rPr>
        <w:t xml:space="preserve"> all </w:t>
      </w:r>
      <w:r w:rsidRPr="00D61539">
        <w:rPr>
          <w:rStyle w:val="StyleUnderline"/>
          <w:highlight w:val="cyan"/>
        </w:rPr>
        <w:t>private ownership would be</w:t>
      </w:r>
      <w:r w:rsidRPr="00F36A49">
        <w:rPr>
          <w:rStyle w:val="StyleUnderline"/>
        </w:rPr>
        <w:t xml:space="preserve"> workable or </w:t>
      </w:r>
      <w:r w:rsidRPr="00D61539">
        <w:rPr>
          <w:rStyle w:val="StyleUnderline"/>
          <w:highlight w:val="cyan"/>
        </w:rPr>
        <w:t xml:space="preserve">desirable from a </w:t>
      </w:r>
      <w:r w:rsidRPr="00D61539">
        <w:rPr>
          <w:rStyle w:val="Emphasis"/>
          <w:highlight w:val="cyan"/>
        </w:rPr>
        <w:t>social justice</w:t>
      </w:r>
      <w:r w:rsidRPr="00D61539">
        <w:rPr>
          <w:rStyle w:val="StyleUnderline"/>
          <w:highlight w:val="cyan"/>
        </w:rPr>
        <w:t xml:space="preserve"> standpoint</w:t>
      </w:r>
      <w:r w:rsidRPr="00F36A49">
        <w:rPr>
          <w:sz w:val="16"/>
        </w:rPr>
        <w:t xml:space="preserve">—i.e. from the standpoint of advancing well-being for the global working class and poor? </w:t>
      </w:r>
      <w:r w:rsidRPr="00F36A49">
        <w:rPr>
          <w:rStyle w:val="StyleUnderline"/>
        </w:rPr>
        <w:t xml:space="preserve">How do we deal with the fact that </w:t>
      </w:r>
      <w:r w:rsidRPr="00D61539">
        <w:rPr>
          <w:rStyle w:val="Emphasis"/>
          <w:highlight w:val="cyan"/>
        </w:rPr>
        <w:t>most</w:t>
      </w:r>
      <w:r w:rsidRPr="00F36A49">
        <w:rPr>
          <w:rStyle w:val="StyleUnderline"/>
        </w:rPr>
        <w:t xml:space="preserve"> of the world’s </w:t>
      </w:r>
      <w:r w:rsidRPr="00D61539">
        <w:rPr>
          <w:rStyle w:val="Emphasis"/>
          <w:highlight w:val="cyan"/>
        </w:rPr>
        <w:t>energy assets</w:t>
      </w:r>
      <w:r w:rsidRPr="00D61539">
        <w:rPr>
          <w:rStyle w:val="StyleUnderline"/>
          <w:highlight w:val="cyan"/>
        </w:rPr>
        <w:t xml:space="preserve"> are </w:t>
      </w:r>
      <w:r w:rsidRPr="00D61539">
        <w:rPr>
          <w:rStyle w:val="Emphasis"/>
          <w:highlight w:val="cyan"/>
        </w:rPr>
        <w:t>already publicly owned</w:t>
      </w:r>
      <w:r w:rsidRPr="00F36A49">
        <w:rPr>
          <w:sz w:val="16"/>
        </w:rPr>
        <w:t xml:space="preserve">? How, </w:t>
      </w:r>
      <w:r w:rsidRPr="00F36A49">
        <w:rPr>
          <w:rStyle w:val="StyleUnderline"/>
        </w:rPr>
        <w:t xml:space="preserve">more specifically, </w:t>
      </w:r>
      <w:r w:rsidRPr="00D61539">
        <w:rPr>
          <w:rStyle w:val="StyleUnderline"/>
          <w:highlight w:val="cyan"/>
        </w:rPr>
        <w:t xml:space="preserve">can we be </w:t>
      </w:r>
      <w:r w:rsidRPr="00D61539">
        <w:rPr>
          <w:rStyle w:val="Emphasis"/>
          <w:highlight w:val="cyan"/>
        </w:rPr>
        <w:t>certain</w:t>
      </w:r>
      <w:r w:rsidRPr="00F36A49">
        <w:rPr>
          <w:rStyle w:val="StyleUnderline"/>
        </w:rPr>
        <w:t xml:space="preserve"> that a </w:t>
      </w:r>
      <w:r w:rsidRPr="00D61539">
        <w:rPr>
          <w:rStyle w:val="StyleUnderline"/>
          <w:highlight w:val="cyan"/>
        </w:rPr>
        <w:t>transition to</w:t>
      </w:r>
      <w:r w:rsidRPr="00F36A49">
        <w:rPr>
          <w:rStyle w:val="StyleUnderline"/>
        </w:rPr>
        <w:t xml:space="preserve"> </w:t>
      </w:r>
      <w:r w:rsidRPr="00F36A49">
        <w:rPr>
          <w:rStyle w:val="Emphasis"/>
        </w:rPr>
        <w:t xml:space="preserve">complete </w:t>
      </w:r>
      <w:r w:rsidRPr="00D61539">
        <w:rPr>
          <w:rStyle w:val="Emphasis"/>
          <w:highlight w:val="cyan"/>
        </w:rPr>
        <w:t>public ownership</w:t>
      </w:r>
      <w:r w:rsidRPr="00D61539">
        <w:rPr>
          <w:rStyle w:val="StyleUnderline"/>
          <w:highlight w:val="cyan"/>
        </w:rPr>
        <w:t xml:space="preserve"> would</w:t>
      </w:r>
      <w:r w:rsidRPr="00F36A49">
        <w:rPr>
          <w:rStyle w:val="StyleUnderline"/>
        </w:rPr>
        <w:t xml:space="preserve"> itself </w:t>
      </w:r>
      <w:r w:rsidRPr="00D61539">
        <w:rPr>
          <w:rStyle w:val="StyleUnderline"/>
          <w:highlight w:val="cyan"/>
        </w:rPr>
        <w:t>deliver zero</w:t>
      </w:r>
      <w:r w:rsidRPr="00F36A49">
        <w:rPr>
          <w:rStyle w:val="StyleUnderline"/>
        </w:rPr>
        <w:t xml:space="preserve"> net </w:t>
      </w:r>
      <w:r w:rsidRPr="00D61539">
        <w:rPr>
          <w:rStyle w:val="StyleUnderline"/>
          <w:highlight w:val="cyan"/>
        </w:rPr>
        <w:t>emissions by 2050</w:t>
      </w:r>
      <w:r w:rsidRPr="00F36A49">
        <w:rPr>
          <w:rStyle w:val="StyleUnderline"/>
        </w:rPr>
        <w:t xml:space="preserve">? To me, the </w:t>
      </w:r>
      <w:r w:rsidRPr="00F36A49">
        <w:rPr>
          <w:rStyle w:val="Emphasis"/>
        </w:rPr>
        <w:t>overarching challenge</w:t>
      </w:r>
      <w:r w:rsidRPr="00F36A49">
        <w:rPr>
          <w:rStyle w:val="StyleUnderline"/>
        </w:rPr>
        <w:t xml:space="preserve"> is trying to understand </w:t>
      </w:r>
      <w:r w:rsidRPr="00F36A49">
        <w:rPr>
          <w:rStyle w:val="Emphasis"/>
        </w:rPr>
        <w:t>alternative pathways</w:t>
      </w:r>
      <w:r w:rsidRPr="00F36A49">
        <w:rPr>
          <w:rStyle w:val="StyleUnderline"/>
        </w:rPr>
        <w:t xml:space="preserve"> to most </w:t>
      </w:r>
      <w:r w:rsidRPr="00F36A49">
        <w:rPr>
          <w:rStyle w:val="Emphasis"/>
        </w:rPr>
        <w:t>effectively building</w:t>
      </w:r>
      <w:r w:rsidRPr="00F36A49">
        <w:rPr>
          <w:rStyle w:val="StyleUnderline"/>
        </w:rPr>
        <w:t xml:space="preserve"> truly egalitarian, democratic, and ecologically sustainable societies</w:t>
      </w:r>
      <w:r w:rsidRPr="00F36A49">
        <w:rPr>
          <w:sz w:val="16"/>
        </w:rPr>
        <w:t>—</w:t>
      </w:r>
      <w:r w:rsidRPr="00F36A49">
        <w:rPr>
          <w:rStyle w:val="StyleUnderline"/>
        </w:rPr>
        <w:t xml:space="preserve">putting all labels aside and being willing, as </w:t>
      </w:r>
      <w:r w:rsidRPr="00F36A49">
        <w:rPr>
          <w:rStyle w:val="Emphasis"/>
        </w:rPr>
        <w:t>Marx</w:t>
      </w:r>
      <w:r w:rsidRPr="00F36A49">
        <w:rPr>
          <w:rStyle w:val="StyleUnderline"/>
        </w:rPr>
        <w:t xml:space="preserve"> himself insisted, to employ “ruthless criticism” toward all that exists, including all past experiences with Communism and Socialism.</w:t>
      </w:r>
      <w:r w:rsidRPr="00F36A49">
        <w:rPr>
          <w:sz w:val="16"/>
        </w:rPr>
        <w:t xml:space="preserve"> And, for that matter, being open to criticizing all authors, including Marx himself. Indeed, my favorite quote from Marx is “I am not a Marxist.”</w:t>
      </w:r>
    </w:p>
    <w:p w14:paraId="3787376C" w14:textId="77777777" w:rsidR="001E00C7" w:rsidRDefault="001E00C7" w:rsidP="001E00C7">
      <w:pPr>
        <w:pStyle w:val="Heading3"/>
      </w:pPr>
      <w:r>
        <w:t>AT: Alt---Transition Wars</w:t>
      </w:r>
    </w:p>
    <w:p w14:paraId="59660EDD" w14:textId="77777777" w:rsidR="001E00C7" w:rsidRDefault="001E00C7" w:rsidP="001E00C7">
      <w:pPr>
        <w:pStyle w:val="Heading4"/>
      </w:pPr>
      <w:r>
        <w:t>Alt fails---</w:t>
      </w:r>
      <w:r w:rsidRPr="00293E17">
        <w:rPr>
          <w:u w:val="single"/>
        </w:rPr>
        <w:t xml:space="preserve">transition wars </w:t>
      </w:r>
      <w:r>
        <w:t xml:space="preserve">and </w:t>
      </w:r>
      <w:r w:rsidRPr="00293E17">
        <w:rPr>
          <w:u w:val="single"/>
        </w:rPr>
        <w:t>domestic pressure</w:t>
      </w:r>
      <w:r>
        <w:t xml:space="preserve"> means the alt </w:t>
      </w:r>
      <w:r w:rsidRPr="00293E17">
        <w:rPr>
          <w:u w:val="single"/>
        </w:rPr>
        <w:t>abandons fidelity</w:t>
      </w:r>
      <w:r>
        <w:t xml:space="preserve"> to the environment.</w:t>
      </w:r>
    </w:p>
    <w:p w14:paraId="3B550BF4" w14:textId="77777777" w:rsidR="001E00C7" w:rsidRPr="00293E17" w:rsidRDefault="001E00C7" w:rsidP="001E00C7">
      <w:r>
        <w:rPr>
          <w:rStyle w:val="Style13ptBold"/>
        </w:rPr>
        <w:t>Smith</w:t>
      </w:r>
      <w:r w:rsidRPr="00293E17">
        <w:rPr>
          <w:rStyle w:val="Style13ptBold"/>
        </w:rPr>
        <w:t xml:space="preserve"> '</w:t>
      </w:r>
      <w:r>
        <w:rPr>
          <w:rStyle w:val="Style13ptBold"/>
        </w:rPr>
        <w:t>19</w:t>
      </w:r>
      <w:r w:rsidRPr="00293E17">
        <w:rPr>
          <w:rStyle w:val="Style13ptBold"/>
        </w:rPr>
        <w:t xml:space="preserve"> </w:t>
      </w:r>
      <w:r>
        <w:t>[Noah; 4/5/19; Bloomberg Opinion columnist, former assistant professor of finance at Stony Brook University; "Dumping Capitalism Won’t Save the Planet," https://www.bloomberg.com/opinion/articles/2019-04-05/capitalism-is-more-likely-to-limit-climate-change-than-socialism]</w:t>
      </w:r>
    </w:p>
    <w:p w14:paraId="48B8570C" w14:textId="77777777" w:rsidR="001E00C7" w:rsidRPr="00293E17" w:rsidRDefault="001E00C7" w:rsidP="001E00C7">
      <w:pPr>
        <w:rPr>
          <w:sz w:val="16"/>
        </w:rPr>
      </w:pPr>
      <w:r w:rsidRPr="00293E17">
        <w:rPr>
          <w:rStyle w:val="StyleUnderline"/>
        </w:rPr>
        <w:t xml:space="preserve">It has become </w:t>
      </w:r>
      <w:r w:rsidRPr="00293E17">
        <w:rPr>
          <w:rStyle w:val="Emphasis"/>
        </w:rPr>
        <w:t>fashionable</w:t>
      </w:r>
      <w:r w:rsidRPr="00293E17">
        <w:rPr>
          <w:sz w:val="16"/>
        </w:rPr>
        <w:t xml:space="preserve"> on social media and </w:t>
      </w:r>
      <w:r w:rsidRPr="00293E17">
        <w:rPr>
          <w:rStyle w:val="StyleUnderline"/>
        </w:rPr>
        <w:t xml:space="preserve">in certain publications to argue that </w:t>
      </w:r>
      <w:r w:rsidRPr="00293E17">
        <w:rPr>
          <w:rStyle w:val="Emphasis"/>
        </w:rPr>
        <w:t>capitalism is killing the planet</w:t>
      </w:r>
      <w:r w:rsidRPr="00293E17">
        <w:rPr>
          <w:sz w:val="16"/>
        </w:rPr>
        <w:t xml:space="preserve">. Even renowned investor Jeremy Grantham, hardly a radical, made that assertion last year. </w:t>
      </w:r>
      <w:r w:rsidRPr="00293E17">
        <w:rPr>
          <w:rStyle w:val="StyleUnderline"/>
        </w:rPr>
        <w:t xml:space="preserve">The </w:t>
      </w:r>
      <w:r w:rsidRPr="00293E17">
        <w:rPr>
          <w:rStyle w:val="Emphasis"/>
        </w:rPr>
        <w:t>basic idea</w:t>
      </w:r>
      <w:r w:rsidRPr="00293E17">
        <w:rPr>
          <w:rStyle w:val="StyleUnderline"/>
        </w:rPr>
        <w:t xml:space="preserve"> is that the </w:t>
      </w:r>
      <w:r w:rsidRPr="00293E17">
        <w:rPr>
          <w:rStyle w:val="Emphasis"/>
        </w:rPr>
        <w:t>profit motive</w:t>
      </w:r>
      <w:r w:rsidRPr="00293E17">
        <w:rPr>
          <w:rStyle w:val="StyleUnderline"/>
        </w:rPr>
        <w:t xml:space="preserve"> drives the </w:t>
      </w:r>
      <w:r w:rsidRPr="00293E17">
        <w:rPr>
          <w:rStyle w:val="Emphasis"/>
        </w:rPr>
        <w:t>private sector</w:t>
      </w:r>
      <w:r w:rsidRPr="00293E17">
        <w:rPr>
          <w:rStyle w:val="StyleUnderline"/>
        </w:rPr>
        <w:t xml:space="preserve"> to </w:t>
      </w:r>
      <w:r w:rsidRPr="00293E17">
        <w:rPr>
          <w:rStyle w:val="Emphasis"/>
        </w:rPr>
        <w:t>spew carbon</w:t>
      </w:r>
      <w:r w:rsidRPr="00293E17">
        <w:rPr>
          <w:sz w:val="16"/>
        </w:rPr>
        <w:t xml:space="preserve"> into the air with reckless abandon. Though many economists and some climate activists believe that the problem is best addressed by modifying market incentives with a carbon tax, </w:t>
      </w:r>
      <w:r w:rsidRPr="00293E17">
        <w:rPr>
          <w:rStyle w:val="StyleUnderline"/>
        </w:rPr>
        <w:t xml:space="preserve">many activists believe that the problem can’t be addressed </w:t>
      </w:r>
      <w:r w:rsidRPr="00293E17">
        <w:rPr>
          <w:rStyle w:val="Emphasis"/>
        </w:rPr>
        <w:t>without rebuilding</w:t>
      </w:r>
      <w:r w:rsidRPr="00293E17">
        <w:rPr>
          <w:rStyle w:val="StyleUnderline"/>
        </w:rPr>
        <w:t xml:space="preserve"> the </w:t>
      </w:r>
      <w:r w:rsidRPr="00293E17">
        <w:rPr>
          <w:rStyle w:val="Emphasis"/>
        </w:rPr>
        <w:t>economy</w:t>
      </w:r>
      <w:r w:rsidRPr="00293E17">
        <w:rPr>
          <w:sz w:val="16"/>
        </w:rPr>
        <w:t xml:space="preserve"> along centrally planned lines.</w:t>
      </w:r>
    </w:p>
    <w:p w14:paraId="62F0452B" w14:textId="77777777" w:rsidR="001E00C7" w:rsidRPr="00293E17" w:rsidRDefault="001E00C7" w:rsidP="001E00C7">
      <w:pPr>
        <w:rPr>
          <w:sz w:val="16"/>
        </w:rPr>
      </w:pPr>
      <w:r w:rsidRPr="00293E17">
        <w:rPr>
          <w:rStyle w:val="StyleUnderline"/>
        </w:rPr>
        <w:t xml:space="preserve">The </w:t>
      </w:r>
      <w:r w:rsidRPr="00D61539">
        <w:rPr>
          <w:rStyle w:val="StyleUnderline"/>
          <w:highlight w:val="cyan"/>
        </w:rPr>
        <w:t>climate</w:t>
      </w:r>
      <w:r w:rsidRPr="00293E17">
        <w:rPr>
          <w:rStyle w:val="StyleUnderline"/>
        </w:rPr>
        <w:t xml:space="preserve"> threat </w:t>
      </w:r>
      <w:r w:rsidRPr="00D61539">
        <w:rPr>
          <w:rStyle w:val="StyleUnderline"/>
          <w:highlight w:val="cyan"/>
        </w:rPr>
        <w:t>is</w:t>
      </w:r>
      <w:r w:rsidRPr="00293E17">
        <w:rPr>
          <w:rStyle w:val="StyleUnderline"/>
        </w:rPr>
        <w:t xml:space="preserve"> certainly </w:t>
      </w:r>
      <w:r w:rsidRPr="00D61539">
        <w:rPr>
          <w:rStyle w:val="StyleUnderline"/>
          <w:highlight w:val="cyan"/>
        </w:rPr>
        <w:t>dire</w:t>
      </w:r>
      <w:r w:rsidRPr="00293E17">
        <w:rPr>
          <w:sz w:val="16"/>
        </w:rPr>
        <w:t xml:space="preserve">, and carbon taxes are unlikely to be enough to solve the problem. </w:t>
      </w:r>
      <w:r w:rsidRPr="00D61539">
        <w:rPr>
          <w:rStyle w:val="StyleUnderline"/>
          <w:highlight w:val="cyan"/>
        </w:rPr>
        <w:t>But eco-socialism is</w:t>
      </w:r>
      <w:r w:rsidRPr="00293E17">
        <w:rPr>
          <w:sz w:val="16"/>
        </w:rPr>
        <w:t xml:space="preserve"> probably </w:t>
      </w:r>
      <w:r w:rsidRPr="00D61539">
        <w:rPr>
          <w:rStyle w:val="Emphasis"/>
          <w:highlight w:val="cyan"/>
        </w:rPr>
        <w:t>not</w:t>
      </w:r>
      <w:r w:rsidRPr="00D61539">
        <w:rPr>
          <w:rStyle w:val="StyleUnderline"/>
          <w:highlight w:val="cyan"/>
        </w:rPr>
        <w:t xml:space="preserve"> going to be</w:t>
      </w:r>
      <w:r w:rsidRPr="00293E17">
        <w:rPr>
          <w:rStyle w:val="StyleUnderline"/>
        </w:rPr>
        <w:t xml:space="preserve"> an </w:t>
      </w:r>
      <w:r w:rsidRPr="00D61539">
        <w:rPr>
          <w:rStyle w:val="Emphasis"/>
          <w:highlight w:val="cyan"/>
        </w:rPr>
        <w:t>effective</w:t>
      </w:r>
      <w:r w:rsidRPr="00293E17">
        <w:rPr>
          <w:rStyle w:val="Emphasis"/>
        </w:rPr>
        <w:t xml:space="preserve"> method</w:t>
      </w:r>
      <w:r w:rsidRPr="00293E17">
        <w:rPr>
          <w:rStyle w:val="StyleUnderline"/>
        </w:rPr>
        <w:t xml:space="preserve"> of addressing that threat. </w:t>
      </w:r>
      <w:r w:rsidRPr="00D61539">
        <w:rPr>
          <w:rStyle w:val="Emphasis"/>
          <w:highlight w:val="cyan"/>
        </w:rPr>
        <w:t>Dismantling</w:t>
      </w:r>
      <w:r w:rsidRPr="00D61539">
        <w:rPr>
          <w:rStyle w:val="StyleUnderline"/>
          <w:highlight w:val="cyan"/>
        </w:rPr>
        <w:t xml:space="preserve"> an </w:t>
      </w:r>
      <w:r w:rsidRPr="00D61539">
        <w:rPr>
          <w:rStyle w:val="Emphasis"/>
          <w:highlight w:val="cyan"/>
        </w:rPr>
        <w:t>entire</w:t>
      </w:r>
      <w:r w:rsidRPr="00293E17">
        <w:rPr>
          <w:rStyle w:val="Emphasis"/>
        </w:rPr>
        <w:t xml:space="preserve"> economic </w:t>
      </w:r>
      <w:r w:rsidRPr="00D61539">
        <w:rPr>
          <w:rStyle w:val="Emphasis"/>
          <w:highlight w:val="cyan"/>
        </w:rPr>
        <w:t>system</w:t>
      </w:r>
      <w:r w:rsidRPr="00D61539">
        <w:rPr>
          <w:rStyle w:val="StyleUnderline"/>
          <w:highlight w:val="cyan"/>
        </w:rPr>
        <w:t xml:space="preserve"> is </w:t>
      </w:r>
      <w:r w:rsidRPr="00D61539">
        <w:rPr>
          <w:rStyle w:val="Emphasis"/>
          <w:highlight w:val="cyan"/>
        </w:rPr>
        <w:t>never easy</w:t>
      </w:r>
      <w:r w:rsidRPr="00D61539">
        <w:rPr>
          <w:rStyle w:val="StyleUnderline"/>
          <w:highlight w:val="cyan"/>
        </w:rPr>
        <w:t>, and</w:t>
      </w:r>
      <w:r w:rsidRPr="00293E17">
        <w:rPr>
          <w:rStyle w:val="StyleUnderline"/>
        </w:rPr>
        <w:t xml:space="preserve"> probably </w:t>
      </w:r>
      <w:r w:rsidRPr="00D61539">
        <w:rPr>
          <w:rStyle w:val="StyleUnderline"/>
          <w:highlight w:val="cyan"/>
        </w:rPr>
        <w:t xml:space="preserve">would </w:t>
      </w:r>
      <w:r w:rsidRPr="00D61539">
        <w:rPr>
          <w:rStyle w:val="Emphasis"/>
          <w:highlight w:val="cyan"/>
        </w:rPr>
        <w:t>touch off armed conflict</w:t>
      </w:r>
      <w:r w:rsidRPr="00D61539">
        <w:rPr>
          <w:rStyle w:val="StyleUnderline"/>
          <w:highlight w:val="cyan"/>
        </w:rPr>
        <w:t xml:space="preserve"> and</w:t>
      </w:r>
      <w:r w:rsidRPr="00293E17">
        <w:rPr>
          <w:rStyle w:val="StyleUnderline"/>
        </w:rPr>
        <w:t xml:space="preserve"> </w:t>
      </w:r>
      <w:r w:rsidRPr="00293E17">
        <w:rPr>
          <w:rStyle w:val="Emphasis"/>
        </w:rPr>
        <w:t xml:space="preserve">major </w:t>
      </w:r>
      <w:r w:rsidRPr="00D61539">
        <w:rPr>
          <w:rStyle w:val="Emphasis"/>
          <w:highlight w:val="cyan"/>
        </w:rPr>
        <w:t>asdasd upheaval</w:t>
      </w:r>
      <w:r w:rsidRPr="00D61539">
        <w:rPr>
          <w:rStyle w:val="StyleUnderline"/>
          <w:highlight w:val="cyan"/>
        </w:rPr>
        <w:t>. In the scramble</w:t>
      </w:r>
      <w:r w:rsidRPr="00293E17">
        <w:rPr>
          <w:rStyle w:val="StyleUnderline"/>
        </w:rPr>
        <w:t xml:space="preserve"> to win those battles, </w:t>
      </w:r>
      <w:r w:rsidRPr="00D61539">
        <w:rPr>
          <w:rStyle w:val="StyleUnderline"/>
          <w:highlight w:val="cyan"/>
        </w:rPr>
        <w:t>even the socialists</w:t>
      </w:r>
      <w:r w:rsidRPr="00293E17">
        <w:rPr>
          <w:rStyle w:val="StyleUnderline"/>
        </w:rPr>
        <w:t xml:space="preserve"> would almost </w:t>
      </w:r>
      <w:r w:rsidRPr="00D61539">
        <w:rPr>
          <w:rStyle w:val="StyleUnderline"/>
          <w:highlight w:val="cyan"/>
        </w:rPr>
        <w:t>certainly abandon their limit</w:t>
      </w:r>
      <w:r w:rsidRPr="00293E17">
        <w:rPr>
          <w:rStyle w:val="StyleUnderline"/>
        </w:rPr>
        <w:t xml:space="preserve">ation </w:t>
      </w:r>
      <w:r w:rsidRPr="00D61539">
        <w:rPr>
          <w:rStyle w:val="StyleUnderline"/>
          <w:highlight w:val="cyan"/>
        </w:rPr>
        <w:t xml:space="preserve">on </w:t>
      </w:r>
      <w:r w:rsidRPr="00D61539">
        <w:rPr>
          <w:rStyle w:val="Emphasis"/>
          <w:highlight w:val="cyan"/>
        </w:rPr>
        <w:t>fossil-fuel</w:t>
      </w:r>
      <w:r w:rsidRPr="00293E17">
        <w:rPr>
          <w:rStyle w:val="Emphasis"/>
        </w:rPr>
        <w:t xml:space="preserve"> use</w:t>
      </w:r>
      <w:r w:rsidRPr="00293E17">
        <w:rPr>
          <w:sz w:val="16"/>
        </w:rPr>
        <w:t xml:space="preserve"> — </w:t>
      </w:r>
      <w:r w:rsidRPr="00293E17">
        <w:rPr>
          <w:rStyle w:val="StyleUnderline"/>
        </w:rPr>
        <w:t xml:space="preserve">either </w:t>
      </w:r>
      <w:r w:rsidRPr="00D61539">
        <w:rPr>
          <w:rStyle w:val="StyleUnderline"/>
          <w:highlight w:val="cyan"/>
        </w:rPr>
        <w:t xml:space="preserve">to support </w:t>
      </w:r>
      <w:r w:rsidRPr="00D61539">
        <w:rPr>
          <w:rStyle w:val="Emphasis"/>
          <w:highlight w:val="cyan"/>
        </w:rPr>
        <w:t>military efforts</w:t>
      </w:r>
      <w:r w:rsidRPr="00D61539">
        <w:rPr>
          <w:rStyle w:val="StyleUnderline"/>
          <w:highlight w:val="cyan"/>
        </w:rPr>
        <w:t>, or</w:t>
      </w:r>
      <w:r w:rsidRPr="00293E17">
        <w:rPr>
          <w:rStyle w:val="StyleUnderline"/>
        </w:rPr>
        <w:t xml:space="preserve"> to </w:t>
      </w:r>
      <w:r w:rsidRPr="00D61539">
        <w:rPr>
          <w:rStyle w:val="StyleUnderline"/>
          <w:highlight w:val="cyan"/>
        </w:rPr>
        <w:t>keep the population from turning</w:t>
      </w:r>
      <w:r w:rsidRPr="00293E17">
        <w:rPr>
          <w:rStyle w:val="StyleUnderline"/>
        </w:rPr>
        <w:t xml:space="preserve"> against them. The </w:t>
      </w:r>
      <w:r w:rsidRPr="00D61539">
        <w:rPr>
          <w:rStyle w:val="StyleUnderline"/>
          <w:highlight w:val="cyan"/>
        </w:rPr>
        <w:t>precedent</w:t>
      </w:r>
      <w:r w:rsidRPr="00293E17">
        <w:rPr>
          <w:rStyle w:val="StyleUnderline"/>
        </w:rPr>
        <w:t xml:space="preserve"> here </w:t>
      </w:r>
      <w:r w:rsidRPr="00D61539">
        <w:rPr>
          <w:rStyle w:val="StyleUnderline"/>
          <w:highlight w:val="cyan"/>
        </w:rPr>
        <w:t xml:space="preserve">is the </w:t>
      </w:r>
      <w:r w:rsidRPr="00D61539">
        <w:rPr>
          <w:rStyle w:val="Emphasis"/>
          <w:highlight w:val="cyan"/>
        </w:rPr>
        <w:t>Soviet Union</w:t>
      </w:r>
      <w:r w:rsidRPr="00293E17">
        <w:rPr>
          <w:rStyle w:val="StyleUnderline"/>
        </w:rPr>
        <w:t xml:space="preserve">, whose multidecade effort to </w:t>
      </w:r>
      <w:r w:rsidRPr="00293E17">
        <w:rPr>
          <w:rStyle w:val="Emphasis"/>
        </w:rPr>
        <w:t>reshape its economy</w:t>
      </w:r>
      <w:r w:rsidRPr="00293E17">
        <w:rPr>
          <w:rStyle w:val="StyleUnderline"/>
        </w:rPr>
        <w:t xml:space="preserve"> by </w:t>
      </w:r>
      <w:r w:rsidRPr="00293E17">
        <w:rPr>
          <w:rStyle w:val="Emphasis"/>
        </w:rPr>
        <w:t>force</w:t>
      </w:r>
      <w:r w:rsidRPr="00293E17">
        <w:rPr>
          <w:rStyle w:val="StyleUnderline"/>
        </w:rPr>
        <w:t xml:space="preserve"> amid </w:t>
      </w:r>
      <w:r w:rsidRPr="00293E17">
        <w:rPr>
          <w:rStyle w:val="Emphasis"/>
        </w:rPr>
        <w:t>confrontation</w:t>
      </w:r>
      <w:r w:rsidRPr="00293E17">
        <w:rPr>
          <w:rStyle w:val="StyleUnderline"/>
        </w:rPr>
        <w:t xml:space="preserve"> with the West led to profound </w:t>
      </w:r>
      <w:r w:rsidRPr="00293E17">
        <w:rPr>
          <w:rStyle w:val="Emphasis"/>
        </w:rPr>
        <w:t>environmental degradation</w:t>
      </w:r>
      <w:r w:rsidRPr="00293E17">
        <w:rPr>
          <w:rStyle w:val="StyleUnderline"/>
        </w:rPr>
        <w:t>. The world's climate does not have several decades to spare</w:t>
      </w:r>
      <w:r w:rsidRPr="00293E17">
        <w:rPr>
          <w:sz w:val="16"/>
        </w:rPr>
        <w:t>.</w:t>
      </w:r>
    </w:p>
    <w:p w14:paraId="369A6C59" w14:textId="77777777" w:rsidR="001E00C7" w:rsidRPr="00293E17" w:rsidRDefault="001E00C7" w:rsidP="001E00C7">
      <w:pPr>
        <w:rPr>
          <w:sz w:val="16"/>
        </w:rPr>
      </w:pPr>
      <w:r w:rsidRPr="00D61539">
        <w:rPr>
          <w:rStyle w:val="StyleUnderline"/>
          <w:highlight w:val="cyan"/>
        </w:rPr>
        <w:t xml:space="preserve">Even </w:t>
      </w:r>
      <w:r w:rsidRPr="00D61539">
        <w:rPr>
          <w:rStyle w:val="Emphasis"/>
          <w:highlight w:val="cyan"/>
        </w:rPr>
        <w:t>without</w:t>
      </w:r>
      <w:r w:rsidRPr="00293E17">
        <w:rPr>
          <w:rStyle w:val="Emphasis"/>
        </w:rPr>
        <w:t xml:space="preserve"> international </w:t>
      </w:r>
      <w:r w:rsidRPr="00D61539">
        <w:rPr>
          <w:rStyle w:val="Emphasis"/>
          <w:highlight w:val="cyan"/>
        </w:rPr>
        <w:t>conflict</w:t>
      </w:r>
      <w:r w:rsidRPr="00D61539">
        <w:rPr>
          <w:rStyle w:val="StyleUnderline"/>
          <w:highlight w:val="cyan"/>
        </w:rPr>
        <w:t xml:space="preserve">, there’s </w:t>
      </w:r>
      <w:r w:rsidRPr="00D61539">
        <w:rPr>
          <w:rStyle w:val="Emphasis"/>
          <w:highlight w:val="cyan"/>
        </w:rPr>
        <w:t>little guarantee</w:t>
      </w:r>
      <w:r w:rsidRPr="00293E17">
        <w:rPr>
          <w:rStyle w:val="StyleUnderline"/>
        </w:rPr>
        <w:t xml:space="preserve"> that </w:t>
      </w:r>
      <w:r w:rsidRPr="00D61539">
        <w:rPr>
          <w:rStyle w:val="StyleUnderline"/>
          <w:highlight w:val="cyan"/>
        </w:rPr>
        <w:t xml:space="preserve">moving away from capitalism would </w:t>
      </w:r>
      <w:r w:rsidRPr="00D61539">
        <w:rPr>
          <w:rStyle w:val="Emphasis"/>
          <w:highlight w:val="cyan"/>
        </w:rPr>
        <w:t>mitigate</w:t>
      </w:r>
      <w:r w:rsidRPr="00293E17">
        <w:rPr>
          <w:rStyle w:val="Emphasis"/>
        </w:rPr>
        <w:t xml:space="preserve"> our </w:t>
      </w:r>
      <w:r w:rsidRPr="00D61539">
        <w:rPr>
          <w:rStyle w:val="Emphasis"/>
          <w:highlight w:val="cyan"/>
        </w:rPr>
        <w:t>impact</w:t>
      </w:r>
      <w:r w:rsidRPr="00293E17">
        <w:rPr>
          <w:rStyle w:val="StyleUnderline"/>
        </w:rPr>
        <w:t xml:space="preserve"> on the environment</w:t>
      </w:r>
      <w:r w:rsidRPr="00293E17">
        <w:rPr>
          <w:sz w:val="16"/>
        </w:rPr>
        <w:t xml:space="preserve">. Since socialist leader Evo Morales took power </w:t>
      </w:r>
      <w:r w:rsidRPr="00293E17">
        <w:rPr>
          <w:rStyle w:val="StyleUnderline"/>
        </w:rPr>
        <w:t>in Bolivia, living standards have improved substantially</w:t>
      </w:r>
      <w:r w:rsidRPr="00293E17">
        <w:rPr>
          <w:sz w:val="16"/>
        </w:rPr>
        <w:t xml:space="preserve"> for the average Bolivian, which is great. </w:t>
      </w:r>
      <w:r w:rsidRPr="00293E17">
        <w:rPr>
          <w:rStyle w:val="StyleUnderline"/>
        </w:rPr>
        <w:t xml:space="preserve">But this has come at the cost of higher emissions. Meanwhile, the capitalist U.S managed to </w:t>
      </w:r>
      <w:r w:rsidRPr="00293E17">
        <w:rPr>
          <w:rStyle w:val="Emphasis"/>
        </w:rPr>
        <w:t>decrease its per capita emissions</w:t>
      </w:r>
      <w:r w:rsidRPr="00293E17">
        <w:rPr>
          <w:sz w:val="16"/>
        </w:rPr>
        <w:t xml:space="preserve"> a bit during this same period (though since the U.S. is a rich country, its absolute level of emissions is much higher).</w:t>
      </w:r>
    </w:p>
    <w:p w14:paraId="5D3B511F" w14:textId="77777777" w:rsidR="001E00C7" w:rsidRPr="00293E17" w:rsidRDefault="001E00C7" w:rsidP="001E00C7">
      <w:pPr>
        <w:rPr>
          <w:sz w:val="16"/>
        </w:rPr>
      </w:pPr>
      <w:r w:rsidRPr="00293E17">
        <w:rPr>
          <w:sz w:val="16"/>
        </w:rPr>
        <w:t xml:space="preserve">In other words, </w:t>
      </w:r>
      <w:r w:rsidRPr="00293E17">
        <w:rPr>
          <w:rStyle w:val="StyleUnderline"/>
        </w:rPr>
        <w:t xml:space="preserve">in terms of </w:t>
      </w:r>
      <w:r w:rsidRPr="00293E17">
        <w:rPr>
          <w:rStyle w:val="Emphasis"/>
        </w:rPr>
        <w:t>economic growth</w:t>
      </w:r>
      <w:r w:rsidRPr="00293E17">
        <w:rPr>
          <w:rStyle w:val="StyleUnderline"/>
        </w:rPr>
        <w:t xml:space="preserve"> and </w:t>
      </w:r>
      <w:r w:rsidRPr="00293E17">
        <w:rPr>
          <w:rStyle w:val="Emphasis"/>
        </w:rPr>
        <w:t>carbon emissions</w:t>
      </w:r>
      <w:r w:rsidRPr="00293E17">
        <w:rPr>
          <w:rStyle w:val="StyleUnderline"/>
        </w:rPr>
        <w:t>, Bolivia looks</w:t>
      </w:r>
      <w:r w:rsidRPr="00293E17">
        <w:rPr>
          <w:sz w:val="16"/>
        </w:rPr>
        <w:t xml:space="preserve"> similar to more </w:t>
      </w:r>
      <w:r w:rsidRPr="00293E17">
        <w:rPr>
          <w:rStyle w:val="StyleUnderline"/>
        </w:rPr>
        <w:t>capitalist</w:t>
      </w:r>
      <w:r w:rsidRPr="00293E17">
        <w:rPr>
          <w:sz w:val="16"/>
        </w:rPr>
        <w:t xml:space="preserve"> developing countries. </w:t>
      </w:r>
      <w:r w:rsidRPr="00293E17">
        <w:rPr>
          <w:rStyle w:val="StyleUnderline"/>
        </w:rPr>
        <w:t xml:space="preserve">That suggests that </w:t>
      </w:r>
      <w:r w:rsidRPr="00D61539">
        <w:rPr>
          <w:rStyle w:val="Emphasis"/>
          <w:highlight w:val="cyan"/>
        </w:rPr>
        <w:t>faced with a choice</w:t>
      </w:r>
      <w:r w:rsidRPr="00D61539">
        <w:rPr>
          <w:rStyle w:val="StyleUnderline"/>
          <w:highlight w:val="cyan"/>
        </w:rPr>
        <w:t xml:space="preserve"> of enriching</w:t>
      </w:r>
      <w:r w:rsidRPr="00293E17">
        <w:rPr>
          <w:rStyle w:val="StyleUnderline"/>
        </w:rPr>
        <w:t xml:space="preserve"> their </w:t>
      </w:r>
      <w:r w:rsidRPr="00D61539">
        <w:rPr>
          <w:rStyle w:val="StyleUnderline"/>
          <w:highlight w:val="cyan"/>
        </w:rPr>
        <w:t>people or helping</w:t>
      </w:r>
      <w:r w:rsidRPr="00293E17">
        <w:rPr>
          <w:rStyle w:val="StyleUnderline"/>
        </w:rPr>
        <w:t xml:space="preserve"> to save the </w:t>
      </w:r>
      <w:r w:rsidRPr="00D61539">
        <w:rPr>
          <w:rStyle w:val="StyleUnderline"/>
          <w:highlight w:val="cyan"/>
        </w:rPr>
        <w:t xml:space="preserve">climate, even </w:t>
      </w:r>
      <w:r w:rsidRPr="00D61539">
        <w:rPr>
          <w:rStyle w:val="Emphasis"/>
          <w:highlight w:val="cyan"/>
        </w:rPr>
        <w:t>socialist leaders</w:t>
      </w:r>
      <w:r w:rsidRPr="00293E17">
        <w:rPr>
          <w:rStyle w:val="StyleUnderline"/>
        </w:rPr>
        <w:t xml:space="preserve"> will often </w:t>
      </w:r>
      <w:r w:rsidRPr="00D61539">
        <w:rPr>
          <w:rStyle w:val="StyleUnderline"/>
          <w:highlight w:val="cyan"/>
        </w:rPr>
        <w:t>choose the former</w:t>
      </w:r>
      <w:r w:rsidRPr="00293E17">
        <w:rPr>
          <w:rStyle w:val="StyleUnderline"/>
        </w:rPr>
        <w:t xml:space="preserve">. And that </w:t>
      </w:r>
      <w:r w:rsidRPr="00D61539">
        <w:rPr>
          <w:rStyle w:val="StyleUnderline"/>
          <w:highlight w:val="cyan"/>
        </w:rPr>
        <w:t>same</w:t>
      </w:r>
      <w:r w:rsidRPr="00293E17">
        <w:rPr>
          <w:rStyle w:val="StyleUnderline"/>
        </w:rPr>
        <w:t xml:space="preserve"> political calculus </w:t>
      </w:r>
      <w:r w:rsidRPr="00D61539">
        <w:rPr>
          <w:rStyle w:val="StyleUnderline"/>
          <w:highlight w:val="cyan"/>
        </w:rPr>
        <w:t>will</w:t>
      </w:r>
      <w:r w:rsidRPr="00293E17">
        <w:rPr>
          <w:rStyle w:val="StyleUnderline"/>
        </w:rPr>
        <w:t xml:space="preserve"> probably </w:t>
      </w:r>
      <w:r w:rsidRPr="00D61539">
        <w:rPr>
          <w:rStyle w:val="StyleUnderline"/>
          <w:highlight w:val="cyan"/>
        </w:rPr>
        <w:t>hold in China and the U.S</w:t>
      </w:r>
      <w:r w:rsidRPr="00293E17">
        <w:rPr>
          <w:rStyle w:val="StyleUnderline"/>
        </w:rPr>
        <w:t>.,</w:t>
      </w:r>
      <w:r w:rsidRPr="00293E17">
        <w:rPr>
          <w:sz w:val="16"/>
        </w:rPr>
        <w:t xml:space="preserve"> the world’s top carbon emitters — </w:t>
      </w:r>
      <w:r w:rsidRPr="00D61539">
        <w:rPr>
          <w:rStyle w:val="StyleUnderline"/>
          <w:highlight w:val="cyan"/>
        </w:rPr>
        <w:t>leaders who demand</w:t>
      </w:r>
      <w:r w:rsidRPr="00293E17">
        <w:rPr>
          <w:rStyle w:val="StyleUnderline"/>
        </w:rPr>
        <w:t xml:space="preserve"> </w:t>
      </w:r>
      <w:r w:rsidRPr="00293E17">
        <w:rPr>
          <w:rStyle w:val="Emphasis"/>
        </w:rPr>
        <w:t xml:space="preserve">draconian </w:t>
      </w:r>
      <w:r w:rsidRPr="00D61539">
        <w:rPr>
          <w:rStyle w:val="Emphasis"/>
          <w:highlight w:val="cyan"/>
        </w:rPr>
        <w:t>cuts</w:t>
      </w:r>
      <w:r w:rsidRPr="00D61539">
        <w:rPr>
          <w:rStyle w:val="StyleUnderline"/>
          <w:highlight w:val="cyan"/>
        </w:rPr>
        <w:t xml:space="preserve"> in </w:t>
      </w:r>
      <w:r w:rsidRPr="00D61539">
        <w:rPr>
          <w:rStyle w:val="Emphasis"/>
          <w:highlight w:val="cyan"/>
        </w:rPr>
        <w:t>living standards</w:t>
      </w:r>
      <w:r w:rsidRPr="00293E17">
        <w:rPr>
          <w:rStyle w:val="StyleUnderline"/>
        </w:rPr>
        <w:t xml:space="preserve"> in pursuit of environmental goals will </w:t>
      </w:r>
      <w:r w:rsidRPr="00D61539">
        <w:rPr>
          <w:rStyle w:val="StyleUnderline"/>
          <w:highlight w:val="cyan"/>
        </w:rPr>
        <w:t xml:space="preserve">have </w:t>
      </w:r>
      <w:r w:rsidRPr="00D61539">
        <w:rPr>
          <w:rStyle w:val="Emphasis"/>
          <w:highlight w:val="cyan"/>
        </w:rPr>
        <w:t>trouble staying in power</w:t>
      </w:r>
      <w:r w:rsidRPr="00293E17">
        <w:rPr>
          <w:sz w:val="16"/>
        </w:rPr>
        <w:t>.</w:t>
      </w:r>
    </w:p>
    <w:p w14:paraId="47A3F458" w14:textId="77777777" w:rsidR="001E00C7" w:rsidRPr="000D5CAD" w:rsidRDefault="001E00C7" w:rsidP="001E00C7">
      <w:pPr>
        <w:rPr>
          <w:u w:val="single"/>
        </w:rPr>
      </w:pPr>
      <w:r w:rsidRPr="00D61539">
        <w:rPr>
          <w:rStyle w:val="StyleUnderline"/>
          <w:highlight w:val="cyan"/>
        </w:rPr>
        <w:t xml:space="preserve">The </w:t>
      </w:r>
      <w:r w:rsidRPr="00D61539">
        <w:rPr>
          <w:rStyle w:val="Emphasis"/>
          <w:highlight w:val="cyan"/>
        </w:rPr>
        <w:t>best hope</w:t>
      </w:r>
      <w:r w:rsidRPr="00293E17">
        <w:rPr>
          <w:rStyle w:val="StyleUnderline"/>
        </w:rPr>
        <w:t xml:space="preserve"> for the climate therefore </w:t>
      </w:r>
      <w:r w:rsidRPr="00D61539">
        <w:rPr>
          <w:rStyle w:val="StyleUnderline"/>
          <w:highlight w:val="cyan"/>
        </w:rPr>
        <w:t xml:space="preserve">lies in </w:t>
      </w:r>
      <w:r w:rsidRPr="00D61539">
        <w:rPr>
          <w:rStyle w:val="Emphasis"/>
          <w:highlight w:val="cyan"/>
        </w:rPr>
        <w:t>reducing the tradeoff</w:t>
      </w:r>
      <w:r w:rsidRPr="00293E17">
        <w:rPr>
          <w:rStyle w:val="StyleUnderline"/>
        </w:rPr>
        <w:t xml:space="preserve"> between </w:t>
      </w:r>
      <w:r w:rsidRPr="00293E17">
        <w:rPr>
          <w:rStyle w:val="Emphasis"/>
        </w:rPr>
        <w:t>material prosperity</w:t>
      </w:r>
      <w:r w:rsidRPr="00293E17">
        <w:rPr>
          <w:rStyle w:val="StyleUnderline"/>
        </w:rPr>
        <w:t xml:space="preserve"> and </w:t>
      </w:r>
      <w:r w:rsidRPr="00293E17">
        <w:rPr>
          <w:rStyle w:val="Emphasis"/>
        </w:rPr>
        <w:t>carbon emissions</w:t>
      </w:r>
      <w:r w:rsidRPr="00293E17">
        <w:rPr>
          <w:rStyle w:val="StyleUnderline"/>
        </w:rPr>
        <w:t xml:space="preserve">. </w:t>
      </w:r>
      <w:r w:rsidRPr="00D61539">
        <w:rPr>
          <w:rStyle w:val="StyleUnderline"/>
          <w:highlight w:val="cyan"/>
        </w:rPr>
        <w:t xml:space="preserve">That requires </w:t>
      </w:r>
      <w:r w:rsidRPr="00D61539">
        <w:rPr>
          <w:rStyle w:val="Emphasis"/>
          <w:highlight w:val="cyan"/>
        </w:rPr>
        <w:t>tech</w:t>
      </w:r>
      <w:r w:rsidRPr="00293E17">
        <w:rPr>
          <w:rStyle w:val="Emphasis"/>
        </w:rPr>
        <w:t>nology</w:t>
      </w:r>
      <w:r w:rsidRPr="00293E17">
        <w:rPr>
          <w:sz w:val="16"/>
        </w:rPr>
        <w:t xml:space="preserve"> — </w:t>
      </w:r>
      <w:r w:rsidRPr="00293E17">
        <w:rPr>
          <w:rStyle w:val="Emphasis"/>
        </w:rPr>
        <w:t>solar</w:t>
      </w:r>
      <w:r w:rsidRPr="00293E17">
        <w:rPr>
          <w:rStyle w:val="StyleUnderline"/>
        </w:rPr>
        <w:t xml:space="preserve">, </w:t>
      </w:r>
      <w:r w:rsidRPr="00293E17">
        <w:rPr>
          <w:rStyle w:val="Emphasis"/>
        </w:rPr>
        <w:t>wind</w:t>
      </w:r>
      <w:r w:rsidRPr="00293E17">
        <w:rPr>
          <w:rStyle w:val="StyleUnderline"/>
        </w:rPr>
        <w:t xml:space="preserve"> and </w:t>
      </w:r>
      <w:r w:rsidRPr="00293E17">
        <w:rPr>
          <w:rStyle w:val="Emphasis"/>
        </w:rPr>
        <w:t>nuclear power</w:t>
      </w:r>
      <w:r w:rsidRPr="00293E17">
        <w:rPr>
          <w:rStyle w:val="StyleUnderline"/>
        </w:rPr>
        <w:t xml:space="preserve">, </w:t>
      </w:r>
      <w:r w:rsidRPr="00293E17">
        <w:rPr>
          <w:rStyle w:val="Emphasis"/>
        </w:rPr>
        <w:t>energy storage</w:t>
      </w:r>
      <w:r w:rsidRPr="00293E17">
        <w:rPr>
          <w:rStyle w:val="StyleUnderline"/>
        </w:rPr>
        <w:t xml:space="preserve">, </w:t>
      </w:r>
      <w:r w:rsidRPr="00293E17">
        <w:rPr>
          <w:rStyle w:val="Emphasis"/>
        </w:rPr>
        <w:t>electric cars</w:t>
      </w:r>
      <w:r w:rsidRPr="00293E17">
        <w:rPr>
          <w:rStyle w:val="StyleUnderline"/>
        </w:rPr>
        <w:t xml:space="preserve"> and other vehicles, carbon-free cement production and so on. The </w:t>
      </w:r>
      <w:r w:rsidRPr="00293E17">
        <w:rPr>
          <w:rStyle w:val="Emphasis"/>
        </w:rPr>
        <w:t>best climate policy</w:t>
      </w:r>
      <w:r w:rsidRPr="00293E17">
        <w:rPr>
          <w:rStyle w:val="StyleUnderline"/>
        </w:rPr>
        <w:t xml:space="preserve"> plans all involve </w:t>
      </w:r>
      <w:r w:rsidRPr="00293E17">
        <w:rPr>
          <w:rStyle w:val="Emphasis"/>
        </w:rPr>
        <w:t xml:space="preserve">technological </w:t>
      </w:r>
      <w:r w:rsidRPr="00D61539">
        <w:rPr>
          <w:rStyle w:val="Emphasis"/>
          <w:highlight w:val="cyan"/>
        </w:rPr>
        <w:t>improvement</w:t>
      </w:r>
      <w:r w:rsidRPr="00293E17">
        <w:rPr>
          <w:rStyle w:val="StyleUnderline"/>
        </w:rPr>
        <w:t xml:space="preserve"> as a </w:t>
      </w:r>
      <w:r w:rsidRPr="00293E17">
        <w:rPr>
          <w:rStyle w:val="Emphasis"/>
        </w:rPr>
        <w:t>key feature</w:t>
      </w:r>
      <w:r w:rsidRPr="00293E17">
        <w:rPr>
          <w:rStyle w:val="StyleUnderline"/>
        </w:rPr>
        <w:t>.</w:t>
      </w:r>
    </w:p>
    <w:p w14:paraId="77E1A4E3" w14:textId="77777777" w:rsidR="001E00C7" w:rsidRDefault="001E00C7" w:rsidP="001E00C7">
      <w:pPr>
        <w:pStyle w:val="Heading2"/>
      </w:pPr>
      <w:r>
        <w:t>Links</w:t>
      </w:r>
    </w:p>
    <w:p w14:paraId="267F9F43" w14:textId="77777777" w:rsidR="001E00C7" w:rsidRDefault="001E00C7" w:rsidP="001E00C7">
      <w:pPr>
        <w:pStyle w:val="Heading3"/>
      </w:pPr>
      <w:r>
        <w:t>AT: Link---Top Level</w:t>
      </w:r>
    </w:p>
    <w:p w14:paraId="090D9E7E" w14:textId="77777777" w:rsidR="001E00C7" w:rsidRPr="00F273FD" w:rsidRDefault="001E00C7" w:rsidP="001E00C7">
      <w:pPr>
        <w:pStyle w:val="Heading4"/>
      </w:pPr>
      <w:r>
        <w:t xml:space="preserve">Protecting water resources is </w:t>
      </w:r>
      <w:r w:rsidRPr="00F273FD">
        <w:rPr>
          <w:u w:val="single"/>
        </w:rPr>
        <w:t>unambiguously good</w:t>
      </w:r>
      <w:r>
        <w:t xml:space="preserve">, should </w:t>
      </w:r>
      <w:r w:rsidRPr="00F273FD">
        <w:rPr>
          <w:u w:val="single"/>
        </w:rPr>
        <w:t>use market mechanisms</w:t>
      </w:r>
      <w:r>
        <w:t xml:space="preserve">, and </w:t>
      </w:r>
      <w:r w:rsidRPr="00F273FD">
        <w:rPr>
          <w:u w:val="single"/>
        </w:rPr>
        <w:t>outweighs the kritik</w:t>
      </w:r>
      <w:r>
        <w:t>.</w:t>
      </w:r>
    </w:p>
    <w:p w14:paraId="6A85F062" w14:textId="77777777" w:rsidR="001E00C7" w:rsidRPr="005370F1" w:rsidRDefault="001E00C7" w:rsidP="001E00C7">
      <w:r>
        <w:rPr>
          <w:rStyle w:val="Style13ptBold"/>
        </w:rPr>
        <w:t xml:space="preserve">Boyer </w:t>
      </w:r>
      <w:r w:rsidRPr="005370F1">
        <w:rPr>
          <w:rStyle w:val="Style13ptBold"/>
        </w:rPr>
        <w:t>'</w:t>
      </w:r>
      <w:r>
        <w:rPr>
          <w:rStyle w:val="Style13ptBold"/>
        </w:rPr>
        <w:t>21</w:t>
      </w:r>
      <w:r w:rsidRPr="005370F1">
        <w:rPr>
          <w:rStyle w:val="Style13ptBold"/>
        </w:rPr>
        <w:t xml:space="preserve"> </w:t>
      </w:r>
      <w:r>
        <w:t>[Marcel; February 2021; Professor of Economics at the University of Montreal, PhD in Economics from Carnegie-Mellon University; "Beyond ESG: Reforming Capitalism and Social-Democracy," https://cirano.qc.ca/files/publications/2021s-03.pdf/]</w:t>
      </w:r>
    </w:p>
    <w:p w14:paraId="2F63CAAD" w14:textId="77777777" w:rsidR="001E00C7" w:rsidRPr="00F273FD" w:rsidRDefault="001E00C7" w:rsidP="001E00C7">
      <w:pPr>
        <w:rPr>
          <w:sz w:val="16"/>
        </w:rPr>
      </w:pPr>
      <w:r w:rsidRPr="005370F1">
        <w:rPr>
          <w:rStyle w:val="Emphasis"/>
        </w:rPr>
        <w:t>Water</w:t>
      </w:r>
      <w:r w:rsidRPr="005370F1">
        <w:rPr>
          <w:rStyle w:val="StyleUnderline"/>
        </w:rPr>
        <w:t xml:space="preserve"> is</w:t>
      </w:r>
      <w:r w:rsidRPr="00F273FD">
        <w:rPr>
          <w:sz w:val="16"/>
        </w:rPr>
        <w:t xml:space="preserve"> probably </w:t>
      </w:r>
      <w:r w:rsidRPr="005370F1">
        <w:rPr>
          <w:rStyle w:val="StyleUnderline"/>
        </w:rPr>
        <w:t xml:space="preserve">the resource with the </w:t>
      </w:r>
      <w:r w:rsidRPr="005370F1">
        <w:rPr>
          <w:rStyle w:val="Emphasis"/>
        </w:rPr>
        <w:t>greatest importance</w:t>
      </w:r>
      <w:r w:rsidRPr="005370F1">
        <w:rPr>
          <w:rStyle w:val="StyleUnderline"/>
        </w:rPr>
        <w:t xml:space="preserve"> to humanity.</w:t>
      </w:r>
      <w:r w:rsidRPr="00F273FD">
        <w:rPr>
          <w:sz w:val="16"/>
        </w:rPr>
        <w:t xml:space="preserve"> From a relatively abundant resource in ancient times, </w:t>
      </w:r>
      <w:r w:rsidRPr="005370F1">
        <w:rPr>
          <w:rStyle w:val="StyleUnderline"/>
        </w:rPr>
        <w:t xml:space="preserve">water has become a </w:t>
      </w:r>
      <w:r w:rsidRPr="005370F1">
        <w:rPr>
          <w:rStyle w:val="Emphasis"/>
        </w:rPr>
        <w:t>scarce resource</w:t>
      </w:r>
      <w:r w:rsidRPr="005370F1">
        <w:rPr>
          <w:rStyle w:val="StyleUnderline"/>
        </w:rPr>
        <w:t xml:space="preserve"> with the explosive growth of the world’s </w:t>
      </w:r>
      <w:r w:rsidRPr="005370F1">
        <w:rPr>
          <w:rStyle w:val="Emphasis"/>
        </w:rPr>
        <w:t>population</w:t>
      </w:r>
      <w:r w:rsidRPr="005370F1">
        <w:rPr>
          <w:rStyle w:val="StyleUnderline"/>
        </w:rPr>
        <w:t xml:space="preserve"> and</w:t>
      </w:r>
      <w:r w:rsidRPr="00F273FD">
        <w:rPr>
          <w:sz w:val="16"/>
        </w:rPr>
        <w:t xml:space="preserve"> the phenomenal </w:t>
      </w:r>
      <w:r w:rsidRPr="005370F1">
        <w:rPr>
          <w:rStyle w:val="StyleUnderline"/>
        </w:rPr>
        <w:t xml:space="preserve">development of the world’s </w:t>
      </w:r>
      <w:r w:rsidRPr="005370F1">
        <w:rPr>
          <w:rStyle w:val="Emphasis"/>
        </w:rPr>
        <w:t>economies</w:t>
      </w:r>
      <w:r w:rsidRPr="005370F1">
        <w:rPr>
          <w:rStyle w:val="StyleUnderline"/>
        </w:rPr>
        <w:t>.</w:t>
      </w:r>
    </w:p>
    <w:p w14:paraId="226317FB" w14:textId="77777777" w:rsidR="001E00C7" w:rsidRPr="00F273FD" w:rsidRDefault="001E00C7" w:rsidP="001E00C7">
      <w:pPr>
        <w:rPr>
          <w:sz w:val="16"/>
        </w:rPr>
      </w:pPr>
      <w:r w:rsidRPr="00F273FD">
        <w:rPr>
          <w:rStyle w:val="StyleUnderline"/>
        </w:rPr>
        <w:t xml:space="preserve">To the extent that the </w:t>
      </w:r>
      <w:r w:rsidRPr="00F273FD">
        <w:rPr>
          <w:rStyle w:val="Emphasis"/>
        </w:rPr>
        <w:t>distribution</w:t>
      </w:r>
      <w:r w:rsidRPr="00F273FD">
        <w:rPr>
          <w:rStyle w:val="StyleUnderline"/>
        </w:rPr>
        <w:t xml:space="preserve"> of </w:t>
      </w:r>
      <w:r w:rsidRPr="00F273FD">
        <w:rPr>
          <w:rStyle w:val="Emphasis"/>
        </w:rPr>
        <w:t>water resources</w:t>
      </w:r>
      <w:r w:rsidRPr="00F273FD">
        <w:rPr>
          <w:rStyle w:val="StyleUnderline"/>
        </w:rPr>
        <w:t xml:space="preserve"> differs from the distribution of the population</w:t>
      </w:r>
      <w:r w:rsidRPr="00F273FD">
        <w:rPr>
          <w:sz w:val="16"/>
        </w:rPr>
        <w:t xml:space="preserve"> and water intensive economic activities, </w:t>
      </w:r>
      <w:r w:rsidRPr="00F273FD">
        <w:rPr>
          <w:rStyle w:val="StyleUnderline"/>
        </w:rPr>
        <w:t xml:space="preserve">there is a </w:t>
      </w:r>
      <w:r w:rsidRPr="00F273FD">
        <w:rPr>
          <w:rStyle w:val="Emphasis"/>
        </w:rPr>
        <w:t>need to trade</w:t>
      </w:r>
      <w:r w:rsidRPr="00F273FD">
        <w:rPr>
          <w:rStyle w:val="StyleUnderline"/>
        </w:rPr>
        <w:t xml:space="preserve"> or even </w:t>
      </w:r>
      <w:r w:rsidRPr="00F273FD">
        <w:rPr>
          <w:rStyle w:val="Emphasis"/>
        </w:rPr>
        <w:t>market water</w:t>
      </w:r>
      <w:r w:rsidRPr="00F273FD">
        <w:rPr>
          <w:rStyle w:val="StyleUnderline"/>
        </w:rPr>
        <w:t xml:space="preserve"> if we are to balance availability and needs</w:t>
      </w:r>
      <w:r w:rsidRPr="00F273FD">
        <w:rPr>
          <w:sz w:val="16"/>
        </w:rPr>
        <w:t xml:space="preserve">. In a publication to be released in 2021, 27 Maria Kouyoumijian and I focus on </w:t>
      </w:r>
      <w:r w:rsidRPr="00F273FD">
        <w:rPr>
          <w:rStyle w:val="StyleUnderline"/>
        </w:rPr>
        <w:t>two main sets of issues related</w:t>
      </w:r>
      <w:r w:rsidRPr="00F273FD">
        <w:rPr>
          <w:sz w:val="16"/>
        </w:rPr>
        <w:t xml:space="preserve"> to water economics. </w:t>
      </w:r>
      <w:r w:rsidRPr="00F273FD">
        <w:rPr>
          <w:rStyle w:val="StyleUnderline"/>
        </w:rPr>
        <w:t xml:space="preserve">First, the need to </w:t>
      </w:r>
      <w:r w:rsidRPr="00F273FD">
        <w:rPr>
          <w:rStyle w:val="Emphasis"/>
        </w:rPr>
        <w:t>improve water management</w:t>
      </w:r>
      <w:r w:rsidRPr="00F273FD">
        <w:rPr>
          <w:rStyle w:val="StyleUnderline"/>
        </w:rPr>
        <w:t xml:space="preserve"> with efficient instruments and </w:t>
      </w:r>
      <w:r w:rsidRPr="00F273FD">
        <w:rPr>
          <w:rStyle w:val="Emphasis"/>
        </w:rPr>
        <w:t>institutions</w:t>
      </w:r>
      <w:r w:rsidRPr="00F273FD">
        <w:rPr>
          <w:rStyle w:val="StyleUnderline"/>
        </w:rPr>
        <w:t xml:space="preserve"> based on </w:t>
      </w:r>
      <w:r w:rsidRPr="00F273FD">
        <w:rPr>
          <w:rStyle w:val="Emphasis"/>
        </w:rPr>
        <w:t>competitive markets</w:t>
      </w:r>
      <w:r w:rsidRPr="00F273FD">
        <w:rPr>
          <w:rStyle w:val="StyleUnderline"/>
        </w:rPr>
        <w:t xml:space="preserve">, including </w:t>
      </w:r>
      <w:r w:rsidRPr="00F273FD">
        <w:rPr>
          <w:rStyle w:val="Emphasis"/>
        </w:rPr>
        <w:t>appropriate pricing</w:t>
      </w:r>
      <w:r w:rsidRPr="00F273FD">
        <w:rPr>
          <w:rStyle w:val="StyleUnderline"/>
        </w:rPr>
        <w:t xml:space="preserve"> and well-regulated trade. Socially </w:t>
      </w:r>
      <w:r w:rsidRPr="00F273FD">
        <w:rPr>
          <w:rStyle w:val="Emphasis"/>
        </w:rPr>
        <w:t>responsible management</w:t>
      </w:r>
      <w:r w:rsidRPr="00F273FD">
        <w:rPr>
          <w:rStyle w:val="StyleUnderline"/>
        </w:rPr>
        <w:t xml:space="preserve"> of water resources has become a </w:t>
      </w:r>
      <w:r w:rsidRPr="00F273FD">
        <w:rPr>
          <w:rStyle w:val="Emphasis"/>
        </w:rPr>
        <w:t>global challenge</w:t>
      </w:r>
      <w:r w:rsidRPr="00F273FD">
        <w:rPr>
          <w:rStyle w:val="StyleUnderline"/>
        </w:rPr>
        <w:t xml:space="preserve"> and represents a </w:t>
      </w:r>
      <w:r w:rsidRPr="00F273FD">
        <w:rPr>
          <w:rStyle w:val="Emphasis"/>
        </w:rPr>
        <w:t>major opportunity</w:t>
      </w:r>
      <w:r w:rsidRPr="00F273FD">
        <w:rPr>
          <w:sz w:val="16"/>
        </w:rPr>
        <w:t xml:space="preserve"> for development and wealth creation for all.</w:t>
      </w:r>
    </w:p>
    <w:p w14:paraId="4E9BB673" w14:textId="77777777" w:rsidR="001E00C7" w:rsidRPr="00F273FD" w:rsidRDefault="001E00C7" w:rsidP="001E00C7">
      <w:pPr>
        <w:rPr>
          <w:sz w:val="16"/>
        </w:rPr>
      </w:pPr>
      <w:r w:rsidRPr="00F273FD">
        <w:rPr>
          <w:rStyle w:val="StyleUnderline"/>
        </w:rPr>
        <w:t xml:space="preserve">Second, the need to use all available means to </w:t>
      </w:r>
      <w:r w:rsidRPr="00F273FD">
        <w:rPr>
          <w:rStyle w:val="Emphasis"/>
        </w:rPr>
        <w:t>inform all stakeholders</w:t>
      </w:r>
      <w:r w:rsidRPr="00F273FD">
        <w:rPr>
          <w:rStyle w:val="StyleUnderline"/>
        </w:rPr>
        <w:t xml:space="preserve"> of the increasing value and cost of water</w:t>
      </w:r>
      <w:r w:rsidRPr="00F273FD">
        <w:rPr>
          <w:sz w:val="16"/>
        </w:rPr>
        <w:t>: users, including individuals, households and businesses; public and private managers and operators of natural freshwater resources; commercial and industrial water and ancillary service providers; operators of water and wastewater treatment plants or centres; and developers of technologies and equipment for the exploitation, transportation, and management of water resources.</w:t>
      </w:r>
    </w:p>
    <w:p w14:paraId="46B33172" w14:textId="77777777" w:rsidR="001E00C7" w:rsidRPr="00F273FD" w:rsidRDefault="001E00C7" w:rsidP="001E00C7">
      <w:pPr>
        <w:rPr>
          <w:sz w:val="16"/>
        </w:rPr>
      </w:pPr>
      <w:r w:rsidRPr="00F273FD">
        <w:rPr>
          <w:rStyle w:val="StyleUnderline"/>
        </w:rPr>
        <w:t xml:space="preserve">The </w:t>
      </w:r>
      <w:r w:rsidRPr="00F273FD">
        <w:rPr>
          <w:rStyle w:val="Emphasis"/>
        </w:rPr>
        <w:t>greatest danger</w:t>
      </w:r>
      <w:r w:rsidRPr="00F273FD">
        <w:rPr>
          <w:rStyle w:val="StyleUnderline"/>
        </w:rPr>
        <w:t xml:space="preserve"> on the horizon is that, through a </w:t>
      </w:r>
      <w:r w:rsidRPr="00F273FD">
        <w:rPr>
          <w:rStyle w:val="Emphasis"/>
        </w:rPr>
        <w:t>lack of understanding</w:t>
      </w:r>
      <w:r w:rsidRPr="00F273FD">
        <w:rPr>
          <w:rStyle w:val="StyleUnderline"/>
        </w:rPr>
        <w:t xml:space="preserve">, </w:t>
      </w:r>
      <w:r w:rsidRPr="00F273FD">
        <w:rPr>
          <w:rStyle w:val="Emphasis"/>
        </w:rPr>
        <w:t>leadership</w:t>
      </w:r>
      <w:r w:rsidRPr="00F273FD">
        <w:rPr>
          <w:rStyle w:val="StyleUnderline"/>
        </w:rPr>
        <w:t xml:space="preserve">, and open </w:t>
      </w:r>
      <w:r w:rsidRPr="00F273FD">
        <w:rPr>
          <w:rStyle w:val="Emphasis"/>
        </w:rPr>
        <w:t>communication</w:t>
      </w:r>
      <w:r w:rsidRPr="00F273FD">
        <w:rPr>
          <w:rStyle w:val="StyleUnderline"/>
        </w:rPr>
        <w:t>, the international community</w:t>
      </w:r>
      <w:r w:rsidRPr="00F273FD">
        <w:rPr>
          <w:sz w:val="16"/>
        </w:rPr>
        <w:t xml:space="preserve"> of developed and developing countries </w:t>
      </w:r>
      <w:r w:rsidRPr="00F273FD">
        <w:rPr>
          <w:rStyle w:val="StyleUnderline"/>
        </w:rPr>
        <w:t xml:space="preserve">will lag in designing and implementing the </w:t>
      </w:r>
      <w:r w:rsidRPr="00F273FD">
        <w:rPr>
          <w:rStyle w:val="Emphasis"/>
        </w:rPr>
        <w:t>governance mechanisms</w:t>
      </w:r>
      <w:r w:rsidRPr="00F273FD">
        <w:rPr>
          <w:rStyle w:val="StyleUnderline"/>
        </w:rPr>
        <w:t xml:space="preserve"> needed to </w:t>
      </w:r>
      <w:r w:rsidRPr="00F273FD">
        <w:rPr>
          <w:rStyle w:val="Emphasis"/>
        </w:rPr>
        <w:t>manage</w:t>
      </w:r>
      <w:r w:rsidRPr="00F273FD">
        <w:rPr>
          <w:rStyle w:val="StyleUnderline"/>
        </w:rPr>
        <w:t xml:space="preserve"> our </w:t>
      </w:r>
      <w:r w:rsidRPr="00F273FD">
        <w:rPr>
          <w:rStyle w:val="Emphasis"/>
        </w:rPr>
        <w:t>freshwater resources</w:t>
      </w:r>
      <w:r w:rsidRPr="00F273FD">
        <w:rPr>
          <w:sz w:val="16"/>
        </w:rPr>
        <w:t xml:space="preserve">, however abundant or scarce. </w:t>
      </w:r>
      <w:r w:rsidRPr="00F273FD">
        <w:rPr>
          <w:rStyle w:val="Emphasis"/>
        </w:rPr>
        <w:t>Time is running out</w:t>
      </w:r>
      <w:r w:rsidRPr="00F273FD">
        <w:rPr>
          <w:rStyle w:val="StyleUnderline"/>
        </w:rPr>
        <w:t xml:space="preserve">. The global </w:t>
      </w:r>
      <w:r w:rsidRPr="00F273FD">
        <w:rPr>
          <w:rStyle w:val="Emphasis"/>
        </w:rPr>
        <w:t>water crisis</w:t>
      </w:r>
      <w:r w:rsidRPr="00F273FD">
        <w:rPr>
          <w:rStyle w:val="StyleUnderline"/>
        </w:rPr>
        <w:t xml:space="preserve"> is </w:t>
      </w:r>
      <w:r w:rsidRPr="00F273FD">
        <w:rPr>
          <w:rStyle w:val="Emphasis"/>
        </w:rPr>
        <w:t>imminent</w:t>
      </w:r>
      <w:r w:rsidRPr="00F273FD">
        <w:rPr>
          <w:rStyle w:val="StyleUnderline"/>
        </w:rPr>
        <w:t xml:space="preserve"> and </w:t>
      </w:r>
      <w:r w:rsidRPr="00F273FD">
        <w:rPr>
          <w:rStyle w:val="Emphasis"/>
        </w:rPr>
        <w:t>as critical as climate change if not more</w:t>
      </w:r>
      <w:r w:rsidRPr="00F273FD">
        <w:rPr>
          <w:rStyle w:val="StyleUnderline"/>
        </w:rPr>
        <w:t>, but far fewer resources are devoted to it</w:t>
      </w:r>
      <w:r w:rsidRPr="00F273FD">
        <w:rPr>
          <w:sz w:val="16"/>
        </w:rPr>
        <w:t>.</w:t>
      </w:r>
    </w:p>
    <w:p w14:paraId="637CA9D2" w14:textId="77777777" w:rsidR="001E00C7" w:rsidRPr="00F273FD" w:rsidRDefault="001E00C7" w:rsidP="001E00C7">
      <w:pPr>
        <w:rPr>
          <w:sz w:val="16"/>
        </w:rPr>
      </w:pPr>
      <w:r w:rsidRPr="00F273FD">
        <w:rPr>
          <w:rStyle w:val="StyleUnderline"/>
        </w:rPr>
        <w:t xml:space="preserve">Clearly, water is </w:t>
      </w:r>
      <w:r w:rsidRPr="00F273FD">
        <w:rPr>
          <w:rStyle w:val="Emphasis"/>
        </w:rPr>
        <w:t>both</w:t>
      </w:r>
      <w:r w:rsidRPr="00F273FD">
        <w:rPr>
          <w:rStyle w:val="StyleUnderline"/>
        </w:rPr>
        <w:t xml:space="preserve"> a </w:t>
      </w:r>
      <w:r w:rsidRPr="00F273FD">
        <w:rPr>
          <w:rStyle w:val="Emphasis"/>
        </w:rPr>
        <w:t>human right</w:t>
      </w:r>
      <w:r w:rsidRPr="00F273FD">
        <w:rPr>
          <w:rStyle w:val="StyleUnderline"/>
        </w:rPr>
        <w:t xml:space="preserve"> and an </w:t>
      </w:r>
      <w:r w:rsidRPr="00F273FD">
        <w:rPr>
          <w:rStyle w:val="Emphasis"/>
        </w:rPr>
        <w:t>economic commodity</w:t>
      </w:r>
      <w:r w:rsidRPr="00F273FD">
        <w:rPr>
          <w:rStyle w:val="StyleUnderline"/>
        </w:rPr>
        <w:t xml:space="preserve"> with very special characteristics</w:t>
      </w:r>
      <w:r w:rsidRPr="00F273FD">
        <w:rPr>
          <w:sz w:val="16"/>
        </w:rPr>
        <w:t xml:space="preserve">: Its consumption momentarily destroys the good (the glass of water I drink is unavailable to anyone else, so water is a private good in the economic sense of the term), but the </w:t>
      </w:r>
      <w:r w:rsidRPr="00F273FD">
        <w:rPr>
          <w:rStyle w:val="StyleUnderline"/>
        </w:rPr>
        <w:t xml:space="preserve">water consumed </w:t>
      </w:r>
      <w:r w:rsidRPr="00F273FD">
        <w:rPr>
          <w:rStyle w:val="Emphasis"/>
        </w:rPr>
        <w:t>regenerates</w:t>
      </w:r>
      <w:r w:rsidRPr="00F273FD">
        <w:rPr>
          <w:rStyle w:val="StyleUnderline"/>
        </w:rPr>
        <w:t xml:space="preserve"> and eventually finds its way back into nature to be </w:t>
      </w:r>
      <w:r w:rsidRPr="00F273FD">
        <w:rPr>
          <w:rStyle w:val="Emphasis"/>
        </w:rPr>
        <w:t>consumed again</w:t>
      </w:r>
      <w:r w:rsidRPr="00F273FD">
        <w:rPr>
          <w:rStyle w:val="StyleUnderline"/>
        </w:rPr>
        <w:t xml:space="preserve"> and again in an </w:t>
      </w:r>
      <w:r w:rsidRPr="00F273FD">
        <w:rPr>
          <w:rStyle w:val="Emphasis"/>
        </w:rPr>
        <w:t>unending cycle</w:t>
      </w:r>
      <w:r w:rsidRPr="00F273FD">
        <w:rPr>
          <w:rStyle w:val="StyleUnderline"/>
        </w:rPr>
        <w:t xml:space="preserve">. Identifying and delivering the </w:t>
      </w:r>
      <w:r w:rsidRPr="00F273FD">
        <w:rPr>
          <w:rStyle w:val="Emphasis"/>
        </w:rPr>
        <w:t>right balance</w:t>
      </w:r>
      <w:r w:rsidRPr="00F273FD">
        <w:rPr>
          <w:sz w:val="16"/>
        </w:rPr>
        <w:t xml:space="preserve"> between these two necessarily complementary visions, </w:t>
      </w:r>
      <w:r w:rsidRPr="00F273FD">
        <w:rPr>
          <w:rStyle w:val="StyleUnderline"/>
        </w:rPr>
        <w:t>water as a human right and water as a commodity</w:t>
      </w:r>
      <w:r w:rsidRPr="00F273FD">
        <w:rPr>
          <w:sz w:val="16"/>
        </w:rPr>
        <w:t xml:space="preserve"> with special characteristics, </w:t>
      </w:r>
      <w:r w:rsidRPr="00F273FD">
        <w:rPr>
          <w:rStyle w:val="StyleUnderline"/>
        </w:rPr>
        <w:t xml:space="preserve">involves untangling a Gordian knot that </w:t>
      </w:r>
      <w:r w:rsidRPr="00F273FD">
        <w:rPr>
          <w:rStyle w:val="Emphasis"/>
        </w:rPr>
        <w:t>humanity must address</w:t>
      </w:r>
      <w:r w:rsidRPr="00F273FD">
        <w:rPr>
          <w:sz w:val="16"/>
        </w:rPr>
        <w:t xml:space="preserve"> today.</w:t>
      </w:r>
    </w:p>
    <w:p w14:paraId="408BBB19" w14:textId="77777777" w:rsidR="001E00C7" w:rsidRPr="00F273FD" w:rsidRDefault="001E00C7" w:rsidP="001E00C7">
      <w:pPr>
        <w:rPr>
          <w:sz w:val="16"/>
        </w:rPr>
      </w:pPr>
      <w:r w:rsidRPr="00F273FD">
        <w:rPr>
          <w:rStyle w:val="StyleUnderline"/>
        </w:rPr>
        <w:t xml:space="preserve">It is precisely because access to water is a human right that </w:t>
      </w:r>
      <w:r w:rsidRPr="00F273FD">
        <w:rPr>
          <w:rStyle w:val="Emphasis"/>
        </w:rPr>
        <w:t>appropriate markets</w:t>
      </w:r>
      <w:r w:rsidRPr="00F273FD">
        <w:rPr>
          <w:rStyle w:val="StyleUnderline"/>
        </w:rPr>
        <w:t xml:space="preserve"> and </w:t>
      </w:r>
      <w:r w:rsidRPr="00F273FD">
        <w:rPr>
          <w:rStyle w:val="Emphasis"/>
        </w:rPr>
        <w:t>commercial arrangements</w:t>
      </w:r>
      <w:r w:rsidRPr="00F273FD">
        <w:rPr>
          <w:rStyle w:val="StyleUnderline"/>
        </w:rPr>
        <w:t xml:space="preserve"> (</w:t>
      </w:r>
      <w:r w:rsidRPr="00F273FD">
        <w:rPr>
          <w:rStyle w:val="Emphasis"/>
        </w:rPr>
        <w:t>pricing</w:t>
      </w:r>
      <w:r w:rsidRPr="00F273FD">
        <w:rPr>
          <w:rStyle w:val="StyleUnderline"/>
        </w:rPr>
        <w:t xml:space="preserve"> and </w:t>
      </w:r>
      <w:r w:rsidRPr="00F273FD">
        <w:rPr>
          <w:rStyle w:val="Emphasis"/>
        </w:rPr>
        <w:t>control</w:t>
      </w:r>
      <w:r w:rsidRPr="00F273FD">
        <w:rPr>
          <w:rStyle w:val="StyleUnderline"/>
        </w:rPr>
        <w:t xml:space="preserve">) must be designed to make this right a </w:t>
      </w:r>
      <w:r w:rsidRPr="00F273FD">
        <w:rPr>
          <w:rStyle w:val="Emphasis"/>
        </w:rPr>
        <w:t>reality for all</w:t>
      </w:r>
      <w:r w:rsidRPr="00F273FD">
        <w:rPr>
          <w:sz w:val="16"/>
        </w:rPr>
        <w:t>, rather than just a pipe dream.</w:t>
      </w:r>
    </w:p>
    <w:p w14:paraId="4B9597CE" w14:textId="77777777" w:rsidR="001E00C7" w:rsidRPr="00F273FD" w:rsidRDefault="001E00C7" w:rsidP="001E00C7">
      <w:pPr>
        <w:rPr>
          <w:sz w:val="16"/>
        </w:rPr>
      </w:pPr>
      <w:r w:rsidRPr="00F273FD">
        <w:rPr>
          <w:sz w:val="16"/>
        </w:rPr>
        <w:t>We must ask questions that some still find extremely disconcerting: If water is considered a shared endowment, how can we keep it from being over-exploited and over-consumed (the tragedy of the commons)? If water is assigned its due value, how can we avoid the opposite problem, in which it is underused because some rights holders withhold it from the market (tragedy of the anticommons)? How much should users pay for water (and wastewater treatment)? How to determine the “right” price? How is water scarcity managed in practice? How can trade facilitate the transformation of a water-poor country into a country capable of managing its local water in a sustainable if not self-sufficient manner?</w:t>
      </w:r>
    </w:p>
    <w:p w14:paraId="44ED9EFD" w14:textId="77777777" w:rsidR="001E00C7" w:rsidRPr="00F273FD" w:rsidRDefault="001E00C7" w:rsidP="001E00C7">
      <w:pPr>
        <w:rPr>
          <w:rStyle w:val="StyleUnderline"/>
        </w:rPr>
      </w:pPr>
      <w:r w:rsidRPr="00F273FD">
        <w:rPr>
          <w:sz w:val="16"/>
        </w:rPr>
        <w:t xml:space="preserve">Boyer and Kouyoumijian explore </w:t>
      </w:r>
      <w:r w:rsidRPr="00F273FD">
        <w:rPr>
          <w:rStyle w:val="StyleUnderline"/>
        </w:rPr>
        <w:t>market instruments</w:t>
      </w:r>
      <w:r w:rsidRPr="00F273FD">
        <w:rPr>
          <w:sz w:val="16"/>
        </w:rPr>
        <w:t xml:space="preserve"> that </w:t>
      </w:r>
      <w:r w:rsidRPr="00F273FD">
        <w:rPr>
          <w:rStyle w:val="StyleUnderline"/>
        </w:rPr>
        <w:t>can be developed and applied to water resources. This may be the most audacious challenge</w:t>
      </w:r>
      <w:r w:rsidRPr="00F273FD">
        <w:rPr>
          <w:sz w:val="16"/>
        </w:rPr>
        <w:t xml:space="preserve"> of all, as the creation of competitive water markets could be a first step toward a more prosperous era for everyone: individuals and the agricultural, industrial, and residential sectors of the economy. At the forefront are </w:t>
      </w:r>
      <w:r w:rsidRPr="00F273FD">
        <w:rPr>
          <w:rStyle w:val="StyleUnderline"/>
        </w:rPr>
        <w:t>water management technologies</w:t>
      </w:r>
      <w:r w:rsidRPr="00F273FD">
        <w:rPr>
          <w:sz w:val="16"/>
        </w:rPr>
        <w:t xml:space="preserve"> that </w:t>
      </w:r>
      <w:r w:rsidRPr="00F273FD">
        <w:rPr>
          <w:rStyle w:val="StyleUnderline"/>
        </w:rPr>
        <w:t>can support the value chain, including dikes and dams, transportation, and desalination plants.</w:t>
      </w:r>
    </w:p>
    <w:p w14:paraId="6AF931FD" w14:textId="77777777" w:rsidR="001E00C7" w:rsidRPr="00F273FD" w:rsidRDefault="001E00C7" w:rsidP="001E00C7">
      <w:pPr>
        <w:rPr>
          <w:rStyle w:val="StyleUnderline"/>
        </w:rPr>
      </w:pPr>
      <w:r w:rsidRPr="00F273FD">
        <w:rPr>
          <w:rStyle w:val="Emphasis"/>
        </w:rPr>
        <w:t>Consumers</w:t>
      </w:r>
      <w:r w:rsidRPr="00F273FD">
        <w:rPr>
          <w:rStyle w:val="StyleUnderline"/>
        </w:rPr>
        <w:t xml:space="preserve"> of commodities, including water, </w:t>
      </w:r>
      <w:r w:rsidRPr="00F273FD">
        <w:rPr>
          <w:rStyle w:val="Emphasis"/>
        </w:rPr>
        <w:t>respond to prices</w:t>
      </w:r>
      <w:r w:rsidRPr="00F273FD">
        <w:rPr>
          <w:sz w:val="16"/>
        </w:rPr>
        <w:t xml:space="preserve">: Lower prices lead to higher demand. </w:t>
      </w:r>
      <w:r w:rsidRPr="00F273FD">
        <w:rPr>
          <w:rStyle w:val="StyleUnderline"/>
        </w:rPr>
        <w:t xml:space="preserve">When water is free, there is </w:t>
      </w:r>
      <w:r w:rsidRPr="00F273FD">
        <w:rPr>
          <w:rStyle w:val="Emphasis"/>
        </w:rPr>
        <w:t>no reason to conserve</w:t>
      </w:r>
      <w:r w:rsidRPr="00F273FD">
        <w:rPr>
          <w:rStyle w:val="StyleUnderline"/>
        </w:rPr>
        <w:t xml:space="preserve"> or minimize the amount of water used. Where water is scarce, providing water for free is a recipe for ensuring that </w:t>
      </w:r>
      <w:r w:rsidRPr="00F273FD">
        <w:rPr>
          <w:rStyle w:val="Emphasis"/>
        </w:rPr>
        <w:t>demand exceeds</w:t>
      </w:r>
      <w:r w:rsidRPr="00F273FD">
        <w:rPr>
          <w:rStyle w:val="StyleUnderline"/>
        </w:rPr>
        <w:t xml:space="preserve"> supply.</w:t>
      </w:r>
    </w:p>
    <w:p w14:paraId="74FFAE31" w14:textId="77777777" w:rsidR="001E00C7" w:rsidRPr="00F273FD" w:rsidRDefault="001E00C7" w:rsidP="001E00C7">
      <w:pPr>
        <w:rPr>
          <w:sz w:val="16"/>
        </w:rPr>
      </w:pPr>
      <w:r w:rsidRPr="00F273FD">
        <w:rPr>
          <w:rStyle w:val="StyleUnderline"/>
        </w:rPr>
        <w:t>Maintaining water markets can be difficult</w:t>
      </w:r>
      <w:r w:rsidRPr="00F273FD">
        <w:rPr>
          <w:sz w:val="16"/>
        </w:rPr>
        <w:t xml:space="preserve">. Potable water distribution and wastewater collection systems are natural monopolies because it is not possible to build several parallel networks of pipes, as competition would require.28 </w:t>
      </w:r>
      <w:r w:rsidRPr="00F273FD">
        <w:rPr>
          <w:rStyle w:val="StyleUnderline"/>
        </w:rPr>
        <w:t>However, monopolies, whether private or public, do not work well. They are rarely efficient, effective, or sensitive</w:t>
      </w:r>
      <w:r w:rsidRPr="00F273FD">
        <w:rPr>
          <w:sz w:val="16"/>
        </w:rPr>
        <w:t xml:space="preserve"> to the wishes of their customers and may overcharge because there is no competition to set a market price.</w:t>
      </w:r>
    </w:p>
    <w:p w14:paraId="0FCA949A" w14:textId="77777777" w:rsidR="001E00C7" w:rsidRPr="00F273FD" w:rsidRDefault="001E00C7" w:rsidP="001E00C7">
      <w:pPr>
        <w:rPr>
          <w:sz w:val="16"/>
        </w:rPr>
      </w:pPr>
      <w:r w:rsidRPr="00F273FD">
        <w:rPr>
          <w:rStyle w:val="StyleUnderline"/>
        </w:rPr>
        <w:t xml:space="preserve">But going to the other extreme, setting the price of water at zero or artificially low, also causes distortions. If there is no market to set the price, </w:t>
      </w:r>
      <w:r w:rsidRPr="00F273FD">
        <w:rPr>
          <w:rStyle w:val="Emphasis"/>
        </w:rPr>
        <w:t>adequate regulation</w:t>
      </w:r>
      <w:r w:rsidRPr="00F273FD">
        <w:rPr>
          <w:rStyle w:val="StyleUnderline"/>
        </w:rPr>
        <w:t xml:space="preserve"> can ensure that the price reflects the </w:t>
      </w:r>
      <w:r w:rsidRPr="00F273FD">
        <w:rPr>
          <w:rStyle w:val="Emphasis"/>
        </w:rPr>
        <w:t>opportunity cost</w:t>
      </w:r>
      <w:r w:rsidRPr="00F273FD">
        <w:rPr>
          <w:rStyle w:val="StyleUnderline"/>
        </w:rPr>
        <w:t xml:space="preserve"> and is thus the best possible approximation</w:t>
      </w:r>
      <w:r w:rsidRPr="00F273FD">
        <w:rPr>
          <w:sz w:val="16"/>
        </w:rPr>
        <w:t xml:space="preserve"> to the dynamics </w:t>
      </w:r>
      <w:r w:rsidRPr="00F273FD">
        <w:rPr>
          <w:rStyle w:val="StyleUnderline"/>
        </w:rPr>
        <w:t>of supply and demand</w:t>
      </w:r>
      <w:r w:rsidRPr="00F273FD">
        <w:rPr>
          <w:sz w:val="16"/>
        </w:rPr>
        <w:t>.</w:t>
      </w:r>
    </w:p>
    <w:p w14:paraId="69B382BA" w14:textId="77777777" w:rsidR="001E00C7" w:rsidRPr="00F273FD" w:rsidRDefault="001E00C7" w:rsidP="001E00C7">
      <w:pPr>
        <w:rPr>
          <w:sz w:val="16"/>
        </w:rPr>
      </w:pPr>
      <w:r w:rsidRPr="00F273FD">
        <w:rPr>
          <w:rStyle w:val="StyleUnderline"/>
        </w:rPr>
        <w:t>Whatever the case may be, the regulation of drinking water must be independent and free of conflicts of interest.</w:t>
      </w:r>
      <w:r w:rsidRPr="00F273FD">
        <w:rPr>
          <w:sz w:val="16"/>
        </w:rPr>
        <w:t xml:space="preserve"> In an ideal system, operation of water treatment plants and pipelines will be separated from systems oversight, which in turn will be separated from creation of the rules and standards with which the system must comply. We know how to do all of that.</w:t>
      </w:r>
    </w:p>
    <w:p w14:paraId="26AB0EE9" w14:textId="77777777" w:rsidR="001E00C7" w:rsidRPr="00F273FD" w:rsidRDefault="001E00C7" w:rsidP="001E00C7">
      <w:pPr>
        <w:rPr>
          <w:rStyle w:val="StyleUnderline"/>
        </w:rPr>
      </w:pPr>
      <w:r w:rsidRPr="00F273FD">
        <w:rPr>
          <w:rStyle w:val="StyleUnderline"/>
        </w:rPr>
        <w:t>But many books and documentaries, as well as political organizations,</w:t>
      </w:r>
      <w:r w:rsidRPr="00F273FD">
        <w:rPr>
          <w:sz w:val="16"/>
        </w:rPr>
        <w:t xml:space="preserve"> NGOs and lobbies, </w:t>
      </w:r>
      <w:r w:rsidRPr="00F273FD">
        <w:rPr>
          <w:rStyle w:val="StyleUnderline"/>
        </w:rPr>
        <w:t xml:space="preserve">present an </w:t>
      </w:r>
      <w:r w:rsidRPr="00F273FD">
        <w:rPr>
          <w:rStyle w:val="Emphasis"/>
        </w:rPr>
        <w:t>apocalyptic</w:t>
      </w:r>
      <w:r w:rsidRPr="00F273FD">
        <w:rPr>
          <w:rStyle w:val="StyleUnderline"/>
        </w:rPr>
        <w:t xml:space="preserve"> and ultimately </w:t>
      </w:r>
      <w:r w:rsidRPr="00F273FD">
        <w:rPr>
          <w:rStyle w:val="Emphasis"/>
        </w:rPr>
        <w:t>dystopian vision</w:t>
      </w:r>
      <w:r w:rsidRPr="00F273FD">
        <w:rPr>
          <w:rStyle w:val="StyleUnderline"/>
        </w:rPr>
        <w:t xml:space="preserve"> of the use of market and commercial mechanisms</w:t>
      </w:r>
      <w:r w:rsidRPr="00F273FD">
        <w:rPr>
          <w:sz w:val="16"/>
        </w:rPr>
        <w:t xml:space="preserve"> (pricing and markets) </w:t>
      </w:r>
      <w:r w:rsidRPr="00F273FD">
        <w:rPr>
          <w:rStyle w:val="StyleUnderline"/>
        </w:rPr>
        <w:t xml:space="preserve">to help </w:t>
      </w:r>
      <w:r w:rsidRPr="00F273FD">
        <w:rPr>
          <w:rStyle w:val="Emphasis"/>
        </w:rPr>
        <w:t>alleviate</w:t>
      </w:r>
      <w:r w:rsidRPr="00F273FD">
        <w:rPr>
          <w:rStyle w:val="StyleUnderline"/>
        </w:rPr>
        <w:t xml:space="preserve"> the impending </w:t>
      </w:r>
      <w:r w:rsidRPr="00F273FD">
        <w:rPr>
          <w:rStyle w:val="Emphasis"/>
        </w:rPr>
        <w:t>global water shortage</w:t>
      </w:r>
      <w:r w:rsidRPr="00F273FD">
        <w:rPr>
          <w:rStyle w:val="StyleUnderline"/>
        </w:rPr>
        <w:t xml:space="preserve">. To these authors and leaders, this recourse to </w:t>
      </w:r>
      <w:r w:rsidRPr="00F273FD">
        <w:rPr>
          <w:rStyle w:val="Emphasis"/>
        </w:rPr>
        <w:t>market mechanisms</w:t>
      </w:r>
      <w:r w:rsidRPr="00F273FD">
        <w:rPr>
          <w:rStyle w:val="StyleUnderline"/>
        </w:rPr>
        <w:t xml:space="preserve"> and the </w:t>
      </w:r>
      <w:r w:rsidRPr="00F273FD">
        <w:rPr>
          <w:rStyle w:val="Emphasis"/>
        </w:rPr>
        <w:t>commodification</w:t>
      </w:r>
      <w:r w:rsidRPr="00F273FD">
        <w:rPr>
          <w:rStyle w:val="StyleUnderline"/>
        </w:rPr>
        <w:t xml:space="preserve"> of water is nothing less than the </w:t>
      </w:r>
      <w:r w:rsidRPr="00F273FD">
        <w:rPr>
          <w:rStyle w:val="Emphasis"/>
        </w:rPr>
        <w:t>embodiment of evil</w:t>
      </w:r>
      <w:r w:rsidRPr="00F273FD">
        <w:rPr>
          <w:rStyle w:val="StyleUnderline"/>
        </w:rPr>
        <w:t>, designed to enslave the whole world.</w:t>
      </w:r>
    </w:p>
    <w:p w14:paraId="0B67C55B" w14:textId="77777777" w:rsidR="001E00C7" w:rsidRPr="00F273FD" w:rsidRDefault="001E00C7" w:rsidP="001E00C7">
      <w:pPr>
        <w:rPr>
          <w:sz w:val="16"/>
        </w:rPr>
      </w:pPr>
      <w:r w:rsidRPr="00F273FD">
        <w:rPr>
          <w:sz w:val="16"/>
        </w:rPr>
        <w:t>In Canada, for example, Maude Barlow and the militants of the Council of Canadians have taken it upon themselves to block any opening to market mechanisms by wrapping themselves in the flag and using (exploiting) many young children in their advertising campaigns, asserting that the right to water is certainly a universal human right, but not access to OUR Canadian water. As one of the members put it: “Water is best used where God put it.”29 Fortunately for Canadians, God put a lot of water in Canada!</w:t>
      </w:r>
    </w:p>
    <w:p w14:paraId="270AFD31" w14:textId="77777777" w:rsidR="001E00C7" w:rsidRPr="00F273FD" w:rsidRDefault="001E00C7" w:rsidP="001E00C7">
      <w:pPr>
        <w:rPr>
          <w:sz w:val="16"/>
        </w:rPr>
      </w:pPr>
      <w:r w:rsidRPr="00F273FD">
        <w:rPr>
          <w:rStyle w:val="StyleUnderline"/>
        </w:rPr>
        <w:t xml:space="preserve">They are </w:t>
      </w:r>
      <w:r w:rsidRPr="00F273FD">
        <w:rPr>
          <w:rStyle w:val="Emphasis"/>
        </w:rPr>
        <w:t>oblivious</w:t>
      </w:r>
      <w:r w:rsidRPr="00F273FD">
        <w:rPr>
          <w:rStyle w:val="StyleUnderline"/>
        </w:rPr>
        <w:t xml:space="preserve"> to the fact that we are all increasingly </w:t>
      </w:r>
      <w:r w:rsidRPr="00F273FD">
        <w:rPr>
          <w:rStyle w:val="Emphasis"/>
        </w:rPr>
        <w:t>in the same boat</w:t>
      </w:r>
      <w:r w:rsidRPr="00F273FD">
        <w:rPr>
          <w:rStyle w:val="StyleUnderline"/>
        </w:rPr>
        <w:t xml:space="preserve"> in the face of water shortages, and that the division should not be between those who have a surplus of water and those who suffer</w:t>
      </w:r>
      <w:r w:rsidRPr="00F273FD">
        <w:rPr>
          <w:sz w:val="16"/>
        </w:rPr>
        <w:t xml:space="preserve"> from shortages, </w:t>
      </w:r>
      <w:r w:rsidRPr="00F273FD">
        <w:rPr>
          <w:rStyle w:val="StyleUnderline"/>
        </w:rPr>
        <w:t xml:space="preserve">but rather between those who advocate a </w:t>
      </w:r>
      <w:r w:rsidRPr="00F273FD">
        <w:rPr>
          <w:rStyle w:val="Emphasis"/>
        </w:rPr>
        <w:t>reasoned use</w:t>
      </w:r>
      <w:r w:rsidRPr="00F273FD">
        <w:rPr>
          <w:rStyle w:val="StyleUnderline"/>
        </w:rPr>
        <w:t xml:space="preserve"> and an incentive-based </w:t>
      </w:r>
      <w:r w:rsidRPr="00F273FD">
        <w:rPr>
          <w:rStyle w:val="Emphasis"/>
          <w:sz w:val="24"/>
          <w:szCs w:val="24"/>
        </w:rPr>
        <w:t>protection of water resources</w:t>
      </w:r>
      <w:r w:rsidRPr="00F273FD">
        <w:rPr>
          <w:rStyle w:val="StyleUnderline"/>
        </w:rPr>
        <w:t xml:space="preserve"> associated with effective and equitable sharing</w:t>
      </w:r>
      <w:r w:rsidRPr="00F273FD">
        <w:rPr>
          <w:sz w:val="16"/>
        </w:rPr>
        <w:t xml:space="preserve"> (trade) </w:t>
      </w:r>
      <w:r w:rsidRPr="00F273FD">
        <w:rPr>
          <w:rStyle w:val="StyleUnderline"/>
        </w:rPr>
        <w:t xml:space="preserve">and those who </w:t>
      </w:r>
      <w:r w:rsidRPr="00F273FD">
        <w:rPr>
          <w:rStyle w:val="Emphasis"/>
        </w:rPr>
        <w:t>deny the reality</w:t>
      </w:r>
      <w:r w:rsidRPr="00F273FD">
        <w:rPr>
          <w:rStyle w:val="StyleUnderline"/>
        </w:rPr>
        <w:t xml:space="preserve"> of the </w:t>
      </w:r>
      <w:r w:rsidRPr="00F273FD">
        <w:rPr>
          <w:rStyle w:val="Emphasis"/>
        </w:rPr>
        <w:t>urgent needs</w:t>
      </w:r>
      <w:r w:rsidRPr="00F273FD">
        <w:rPr>
          <w:rStyle w:val="StyleUnderline"/>
        </w:rPr>
        <w:t xml:space="preserve"> of humanity beyond their borders while </w:t>
      </w:r>
      <w:r w:rsidRPr="00F273FD">
        <w:rPr>
          <w:rStyle w:val="Emphasis"/>
        </w:rPr>
        <w:t>proffering hollow platitudes</w:t>
      </w:r>
      <w:r w:rsidRPr="00F273FD">
        <w:rPr>
          <w:sz w:val="16"/>
        </w:rPr>
        <w:t>.</w:t>
      </w:r>
    </w:p>
    <w:p w14:paraId="6B9FFF10" w14:textId="77777777" w:rsidR="001E00C7" w:rsidRDefault="001E00C7" w:rsidP="001E00C7">
      <w:pPr>
        <w:rPr>
          <w:sz w:val="16"/>
        </w:rPr>
      </w:pPr>
      <w:r w:rsidRPr="00F273FD">
        <w:rPr>
          <w:rStyle w:val="StyleUnderline"/>
        </w:rPr>
        <w:t xml:space="preserve">The </w:t>
      </w:r>
      <w:r w:rsidRPr="00F273FD">
        <w:rPr>
          <w:rStyle w:val="Emphasis"/>
        </w:rPr>
        <w:t>political lobbying</w:t>
      </w:r>
      <w:r w:rsidRPr="00F273FD">
        <w:rPr>
          <w:rStyle w:val="StyleUnderline"/>
        </w:rPr>
        <w:t xml:space="preserve"> of this </w:t>
      </w:r>
      <w:r w:rsidRPr="00F273FD">
        <w:rPr>
          <w:rStyle w:val="Emphasis"/>
        </w:rPr>
        <w:t>self-righteous coalition</w:t>
      </w:r>
      <w:r w:rsidRPr="00F273FD">
        <w:rPr>
          <w:rStyle w:val="StyleUnderline"/>
        </w:rPr>
        <w:t xml:space="preserve"> borders on </w:t>
      </w:r>
      <w:r w:rsidRPr="00F273FD">
        <w:rPr>
          <w:rStyle w:val="Emphasis"/>
        </w:rPr>
        <w:t>extreme forms of policy collusion</w:t>
      </w:r>
      <w:r w:rsidRPr="00F273FD">
        <w:rPr>
          <w:sz w:val="16"/>
        </w:rPr>
        <w:t xml:space="preserve"> and cronyism. </w:t>
      </w:r>
      <w:r w:rsidRPr="00F273FD">
        <w:rPr>
          <w:rStyle w:val="StyleUnderline"/>
        </w:rPr>
        <w:t xml:space="preserve">It has </w:t>
      </w:r>
      <w:r w:rsidRPr="00F273FD">
        <w:rPr>
          <w:rStyle w:val="Emphasis"/>
        </w:rPr>
        <w:t>no other solution</w:t>
      </w:r>
      <w:r w:rsidRPr="00F273FD">
        <w:rPr>
          <w:rStyle w:val="StyleUnderline"/>
        </w:rPr>
        <w:t xml:space="preserve"> to offer than to </w:t>
      </w:r>
      <w:r w:rsidRPr="00F273FD">
        <w:rPr>
          <w:rStyle w:val="Emphasis"/>
        </w:rPr>
        <w:t>repeat clichés</w:t>
      </w:r>
      <w:r w:rsidRPr="00F273FD">
        <w:rPr>
          <w:rStyle w:val="StyleUnderline"/>
        </w:rPr>
        <w:t xml:space="preserve"> and </w:t>
      </w:r>
      <w:r w:rsidRPr="00F273FD">
        <w:rPr>
          <w:rStyle w:val="Emphasis"/>
        </w:rPr>
        <w:t>falsehoods</w:t>
      </w:r>
      <w:r w:rsidRPr="00F273FD">
        <w:rPr>
          <w:rStyle w:val="StyleUnderline"/>
        </w:rPr>
        <w:t xml:space="preserve"> about </w:t>
      </w:r>
      <w:r w:rsidRPr="00F273FD">
        <w:rPr>
          <w:rStyle w:val="Emphasis"/>
        </w:rPr>
        <w:t>competition</w:t>
      </w:r>
      <w:r w:rsidRPr="00F273FD">
        <w:rPr>
          <w:rStyle w:val="StyleUnderline"/>
        </w:rPr>
        <w:t xml:space="preserve"> and </w:t>
      </w:r>
      <w:r w:rsidRPr="00F273FD">
        <w:rPr>
          <w:rStyle w:val="Emphasis"/>
        </w:rPr>
        <w:t>markets</w:t>
      </w:r>
      <w:r w:rsidRPr="00F273FD">
        <w:rPr>
          <w:rStyle w:val="StyleUnderline"/>
        </w:rPr>
        <w:t xml:space="preserve">, caricaturing their limitations as reflecting their true nature, in order to virtually take over the water resources and in so doing create a </w:t>
      </w:r>
      <w:r w:rsidRPr="00F273FD">
        <w:rPr>
          <w:rStyle w:val="Emphasis"/>
        </w:rPr>
        <w:t>tragedy of the anticommons</w:t>
      </w:r>
      <w:r w:rsidRPr="00F273FD">
        <w:rPr>
          <w:sz w:val="16"/>
        </w:rPr>
        <w:t xml:space="preserve"> that hurts citizens both here and abroad. </w:t>
      </w:r>
    </w:p>
    <w:p w14:paraId="740906D7" w14:textId="77777777" w:rsidR="001E00C7" w:rsidRPr="00586D82" w:rsidRDefault="001E00C7" w:rsidP="001E00C7">
      <w:pPr>
        <w:pStyle w:val="Heading3"/>
      </w:pPr>
      <w:r>
        <w:t>AT: Link---Growth</w:t>
      </w:r>
    </w:p>
    <w:p w14:paraId="19585407" w14:textId="77777777" w:rsidR="001E00C7" w:rsidRPr="006C1069" w:rsidRDefault="001E00C7" w:rsidP="001E00C7">
      <w:pPr>
        <w:pStyle w:val="Heading4"/>
      </w:pPr>
      <w:r>
        <w:t xml:space="preserve">Empirics validate the </w:t>
      </w:r>
      <w:r w:rsidRPr="005663B6">
        <w:rPr>
          <w:u w:val="single"/>
        </w:rPr>
        <w:t>desirability</w:t>
      </w:r>
      <w:r>
        <w:t xml:space="preserve"> of protection based public policy---only </w:t>
      </w:r>
      <w:r w:rsidRPr="005663B6">
        <w:rPr>
          <w:u w:val="single"/>
        </w:rPr>
        <w:t>harnessing growth</w:t>
      </w:r>
      <w:r>
        <w:t xml:space="preserve"> can feasibly achieve </w:t>
      </w:r>
      <w:r w:rsidRPr="005663B6">
        <w:rPr>
          <w:u w:val="single"/>
        </w:rPr>
        <w:t>environmental sustainability</w:t>
      </w:r>
      <w:r w:rsidRPr="005663B6">
        <w:t>.</w:t>
      </w:r>
      <w:r>
        <w:t xml:space="preserve"> </w:t>
      </w:r>
    </w:p>
    <w:p w14:paraId="6C9C5600" w14:textId="77777777" w:rsidR="001E00C7" w:rsidRDefault="001E00C7" w:rsidP="001E00C7">
      <w:pPr>
        <w:tabs>
          <w:tab w:val="left" w:pos="1206"/>
        </w:tabs>
      </w:pPr>
      <w:r>
        <w:rPr>
          <w:rStyle w:val="Style13ptBold"/>
        </w:rPr>
        <w:t xml:space="preserve">Cohen </w:t>
      </w:r>
      <w:r w:rsidRPr="00D27AEC">
        <w:rPr>
          <w:rStyle w:val="Style13ptBold"/>
        </w:rPr>
        <w:t>'</w:t>
      </w:r>
      <w:r>
        <w:rPr>
          <w:rStyle w:val="Style13ptBold"/>
        </w:rPr>
        <w:t>20</w:t>
      </w:r>
      <w:r w:rsidRPr="00D27AEC">
        <w:rPr>
          <w:rStyle w:val="Style13ptBold"/>
        </w:rPr>
        <w:t xml:space="preserve"> </w:t>
      </w:r>
      <w:r>
        <w:t>[Steve; 1/27/20; PhD in Political Science from the State University of New York in Buffalo, Senior Vice Dean of Columbia’s School of Professional Studies and a Professor in the Practice of Public Affairs at Columbia University’s School of International and Public Affairs. He is also Director of the Master of Public Administration Program in Environmental Science and Policy at Columbia University’s School of International and Public Affairs, Director of the Masters of Science in Sustainability Management at Columbia University’s School of Professional Studies, and the Director of the Earth Institute’s Research Program on Sustainability Policy and Management at Columbia University; "Economic Growth and Environmental Sustainability," https://news.climate.columbia.edu/2020/01/27/economic-growth-environmental-sustainability/]</w:t>
      </w:r>
      <w:r>
        <w:tab/>
      </w:r>
    </w:p>
    <w:p w14:paraId="449C2673" w14:textId="77777777" w:rsidR="001E00C7" w:rsidRPr="001A0ADA" w:rsidRDefault="001E00C7" w:rsidP="001E00C7">
      <w:pPr>
        <w:rPr>
          <w:sz w:val="16"/>
        </w:rPr>
      </w:pPr>
      <w:r w:rsidRPr="001A0ADA">
        <w:rPr>
          <w:sz w:val="16"/>
        </w:rPr>
        <w:t xml:space="preserve">I find this dialogue a little amazing since it completely ignores </w:t>
      </w:r>
      <w:r w:rsidRPr="001A0ADA">
        <w:rPr>
          <w:rStyle w:val="StyleUnderline"/>
        </w:rPr>
        <w:t>the history of America’s success in decoupling</w:t>
      </w:r>
      <w:r w:rsidRPr="001A0ADA">
        <w:rPr>
          <w:sz w:val="16"/>
        </w:rPr>
        <w:t xml:space="preserve"> the </w:t>
      </w:r>
      <w:r w:rsidRPr="001A0ADA">
        <w:rPr>
          <w:rStyle w:val="StyleUnderline"/>
        </w:rPr>
        <w:t>growth of GDP and the growth of environmental pollution.</w:t>
      </w:r>
      <w:r w:rsidRPr="001A0ADA">
        <w:rPr>
          <w:sz w:val="16"/>
        </w:rPr>
        <w:t xml:space="preserve"> This fact of American environmental and economic life </w:t>
      </w:r>
      <w:r w:rsidRPr="001A0ADA">
        <w:rPr>
          <w:rStyle w:val="StyleUnderline"/>
        </w:rPr>
        <w:t>began around 1980, a decade after the creation of the</w:t>
      </w:r>
      <w:r w:rsidRPr="001A0ADA">
        <w:rPr>
          <w:sz w:val="16"/>
        </w:rPr>
        <w:t xml:space="preserve"> U.S. Environmental Protection Agency (</w:t>
      </w:r>
      <w:r w:rsidRPr="001A0ADA">
        <w:rPr>
          <w:rStyle w:val="Emphasis"/>
        </w:rPr>
        <w:t>EPA</w:t>
      </w:r>
      <w:r w:rsidRPr="001A0ADA">
        <w:rPr>
          <w:sz w:val="16"/>
        </w:rPr>
        <w:t xml:space="preserve">) </w:t>
      </w:r>
      <w:r w:rsidRPr="001A0ADA">
        <w:rPr>
          <w:rStyle w:val="StyleUnderline"/>
        </w:rPr>
        <w:t>and continues today</w:t>
      </w:r>
      <w:r w:rsidRPr="001A0ADA">
        <w:rPr>
          <w:sz w:val="16"/>
        </w:rPr>
        <w:t xml:space="preserve">. It’s really quite simple: </w:t>
      </w:r>
      <w:r w:rsidRPr="001A0ADA">
        <w:rPr>
          <w:rStyle w:val="StyleUnderline"/>
        </w:rPr>
        <w:t xml:space="preserve">with </w:t>
      </w:r>
      <w:r w:rsidRPr="001A0ADA">
        <w:rPr>
          <w:rStyle w:val="Emphasis"/>
        </w:rPr>
        <w:t>public policies</w:t>
      </w:r>
      <w:r w:rsidRPr="001A0ADA">
        <w:rPr>
          <w:rStyle w:val="StyleUnderline"/>
        </w:rPr>
        <w:t xml:space="preserve"> ranging from command-and-control </w:t>
      </w:r>
      <w:r w:rsidRPr="001A0ADA">
        <w:rPr>
          <w:rStyle w:val="Emphasis"/>
        </w:rPr>
        <w:t>regulations</w:t>
      </w:r>
      <w:r w:rsidRPr="001A0ADA">
        <w:rPr>
          <w:rStyle w:val="StyleUnderline"/>
        </w:rPr>
        <w:t xml:space="preserve"> to direct and indirect government </w:t>
      </w:r>
      <w:r w:rsidRPr="001A0ADA">
        <w:rPr>
          <w:rStyle w:val="Emphasis"/>
        </w:rPr>
        <w:t>subsidies</w:t>
      </w:r>
      <w:r w:rsidRPr="001A0ADA">
        <w:rPr>
          <w:rStyle w:val="StyleUnderline"/>
        </w:rPr>
        <w:t xml:space="preserve">, businesses and governments developed and applied technologies that </w:t>
      </w:r>
      <w:r w:rsidRPr="001A0ADA">
        <w:rPr>
          <w:rStyle w:val="Emphasis"/>
        </w:rPr>
        <w:t>reduced pollution</w:t>
      </w:r>
      <w:r w:rsidRPr="001A0ADA">
        <w:rPr>
          <w:rStyle w:val="StyleUnderline"/>
        </w:rPr>
        <w:t xml:space="preserve"> while allowing </w:t>
      </w:r>
      <w:r w:rsidRPr="001A0ADA">
        <w:rPr>
          <w:rStyle w:val="Emphasis"/>
        </w:rPr>
        <w:t>continued economic growth</w:t>
      </w:r>
      <w:r w:rsidRPr="001A0ADA">
        <w:rPr>
          <w:rStyle w:val="StyleUnderline"/>
        </w:rPr>
        <w:t xml:space="preserve">. This is not a fantasy, it is </w:t>
      </w:r>
      <w:r w:rsidRPr="001A0ADA">
        <w:rPr>
          <w:rStyle w:val="Emphasis"/>
        </w:rPr>
        <w:t>history</w:t>
      </w:r>
      <w:r w:rsidRPr="001A0ADA">
        <w:rPr>
          <w:rStyle w:val="StyleUnderline"/>
        </w:rPr>
        <w:t xml:space="preserve">. In the 1960s you could not see the mountains from downtown </w:t>
      </w:r>
      <w:r w:rsidRPr="001A0ADA">
        <w:rPr>
          <w:rStyle w:val="Emphasis"/>
        </w:rPr>
        <w:t>L</w:t>
      </w:r>
      <w:r w:rsidRPr="001A0ADA">
        <w:rPr>
          <w:rStyle w:val="StyleUnderline"/>
        </w:rPr>
        <w:t xml:space="preserve">os </w:t>
      </w:r>
      <w:r w:rsidRPr="001A0ADA">
        <w:rPr>
          <w:rStyle w:val="Emphasis"/>
        </w:rPr>
        <w:t>A</w:t>
      </w:r>
      <w:r w:rsidRPr="001A0ADA">
        <w:rPr>
          <w:rStyle w:val="StyleUnderline"/>
        </w:rPr>
        <w:t>ngeles; today you can</w:t>
      </w:r>
      <w:r w:rsidRPr="001A0ADA">
        <w:rPr>
          <w:sz w:val="16"/>
        </w:rPr>
        <w:t xml:space="preserve">. In the 1960s </w:t>
      </w:r>
      <w:r w:rsidRPr="001A0ADA">
        <w:rPr>
          <w:rStyle w:val="StyleUnderline"/>
        </w:rPr>
        <w:t>you could not ride a bike</w:t>
      </w:r>
      <w:r w:rsidRPr="001A0ADA">
        <w:rPr>
          <w:sz w:val="16"/>
        </w:rPr>
        <w:t xml:space="preserve"> on a path </w:t>
      </w:r>
      <w:r w:rsidRPr="001A0ADA">
        <w:rPr>
          <w:rStyle w:val="StyleUnderline"/>
        </w:rPr>
        <w:t>next to the Hudson River; today you can. Until 1985</w:t>
      </w:r>
      <w:r w:rsidRPr="001A0ADA">
        <w:rPr>
          <w:sz w:val="16"/>
        </w:rPr>
        <w:t xml:space="preserve">, we </w:t>
      </w:r>
      <w:r w:rsidRPr="001A0ADA">
        <w:rPr>
          <w:rStyle w:val="StyleUnderline"/>
        </w:rPr>
        <w:t xml:space="preserve">New Yorkers dumped </w:t>
      </w:r>
      <w:r w:rsidRPr="001A0ADA">
        <w:rPr>
          <w:rStyle w:val="Emphasis"/>
        </w:rPr>
        <w:t>raw sewage</w:t>
      </w:r>
      <w:r w:rsidRPr="001A0ADA">
        <w:rPr>
          <w:rStyle w:val="StyleUnderline"/>
        </w:rPr>
        <w:t xml:space="preserve"> into the Hudson River. Today</w:t>
      </w:r>
      <w:r w:rsidRPr="001A0ADA">
        <w:rPr>
          <w:sz w:val="16"/>
        </w:rPr>
        <w:t xml:space="preserve">, with rare exceptions, </w:t>
      </w:r>
      <w:r w:rsidRPr="001A0ADA">
        <w:rPr>
          <w:rStyle w:val="StyleUnderline"/>
        </w:rPr>
        <w:t>we treat our sewage waste</w:t>
      </w:r>
      <w:r w:rsidRPr="001A0ADA">
        <w:rPr>
          <w:sz w:val="16"/>
        </w:rPr>
        <w:t>. And both Los Angeles and New York City have larger economies in 2020 than they had in 1980. In case you believe this progress was due to deindustrialization, the two largest sources of air pollution are power plants and motor vehicles and we have many more of them today than we had in 1980. Both utilize pollution control technology required by regulation under the law.</w:t>
      </w:r>
    </w:p>
    <w:p w14:paraId="357BEBB6" w14:textId="77777777" w:rsidR="001E00C7" w:rsidRPr="001A0ADA" w:rsidRDefault="001E00C7" w:rsidP="001E00C7">
      <w:pPr>
        <w:rPr>
          <w:sz w:val="16"/>
        </w:rPr>
      </w:pPr>
      <w:r w:rsidRPr="001A0ADA">
        <w:rPr>
          <w:sz w:val="16"/>
        </w:rPr>
        <w:t>Environmental protection itself contributes to economic growth. Somebody makes and sells the air pollution control technologies we put on power plants and motor vehicles. Somebody builds the sewage and water treatment facilities. Just as someone makes money off of solar cells and windmills and whoever invents the 1,000-mile high capacity battery that will power electric cars someday will become very, very rich. And environmental amenities are worth money. The cleaner Hudson made the waterfront more suitable for housing development. And the building boom on New York’s west side followed the clean-up of the Hudson River. An apartment across the street from a park will bring a higher price than the same apartment a block away. The revival of New York’s Central Park raised the value of the already high-end real estate bordering the park. Clean air and water, healthy food and preserved nature all benefit human health and result in far more economic benefit than economic cost.</w:t>
      </w:r>
    </w:p>
    <w:p w14:paraId="6E0E681A" w14:textId="77777777" w:rsidR="001E00C7" w:rsidRPr="001A0ADA" w:rsidRDefault="001E00C7" w:rsidP="001E00C7">
      <w:pPr>
        <w:rPr>
          <w:sz w:val="16"/>
        </w:rPr>
      </w:pPr>
      <w:r w:rsidRPr="001A0ADA">
        <w:rPr>
          <w:rStyle w:val="StyleUnderline"/>
        </w:rPr>
        <w:t xml:space="preserve">The climate problem is </w:t>
      </w:r>
      <w:r w:rsidRPr="001A0ADA">
        <w:rPr>
          <w:rStyle w:val="Emphasis"/>
        </w:rPr>
        <w:t>not caused by economic growth</w:t>
      </w:r>
      <w:r w:rsidRPr="001A0ADA">
        <w:rPr>
          <w:rStyle w:val="StyleUnderline"/>
        </w:rPr>
        <w:t xml:space="preserve">, but by the </w:t>
      </w:r>
      <w:r w:rsidRPr="001A0ADA">
        <w:rPr>
          <w:rStyle w:val="Emphasis"/>
        </w:rPr>
        <w:t>absence</w:t>
      </w:r>
      <w:r w:rsidRPr="001A0ADA">
        <w:rPr>
          <w:rStyle w:val="StyleUnderline"/>
        </w:rPr>
        <w:t xml:space="preserve"> of </w:t>
      </w:r>
      <w:r w:rsidRPr="001A0ADA">
        <w:rPr>
          <w:rStyle w:val="Emphasis"/>
        </w:rPr>
        <w:t>effective public policy</w:t>
      </w:r>
      <w:r w:rsidRPr="001A0ADA">
        <w:rPr>
          <w:rStyle w:val="StyleUnderline"/>
        </w:rPr>
        <w:t xml:space="preserve"> designed to reduce </w:t>
      </w:r>
      <w:r w:rsidRPr="001A0ADA">
        <w:rPr>
          <w:sz w:val="16"/>
        </w:rPr>
        <w:t xml:space="preserve">greenhouse gas </w:t>
      </w:r>
      <w:r w:rsidRPr="001A0ADA">
        <w:rPr>
          <w:rStyle w:val="StyleUnderline"/>
        </w:rPr>
        <w:t xml:space="preserve">emissions. There is </w:t>
      </w:r>
      <w:r w:rsidRPr="001A0ADA">
        <w:rPr>
          <w:rStyle w:val="Emphasis"/>
        </w:rPr>
        <w:t>nothing incompatible</w:t>
      </w:r>
      <w:r w:rsidRPr="001A0ADA">
        <w:rPr>
          <w:rStyle w:val="StyleUnderline"/>
        </w:rPr>
        <w:t xml:space="preserve"> with </w:t>
      </w:r>
      <w:r w:rsidRPr="001A0ADA">
        <w:rPr>
          <w:rStyle w:val="Emphasis"/>
        </w:rPr>
        <w:t>capitalism</w:t>
      </w:r>
      <w:r w:rsidRPr="001A0ADA">
        <w:rPr>
          <w:rStyle w:val="StyleUnderline"/>
        </w:rPr>
        <w:t xml:space="preserve"> and </w:t>
      </w:r>
      <w:r w:rsidRPr="001A0ADA">
        <w:rPr>
          <w:rStyle w:val="Emphasis"/>
        </w:rPr>
        <w:t>environmental protection</w:t>
      </w:r>
      <w:r w:rsidRPr="001A0ADA">
        <w:rPr>
          <w:rStyle w:val="StyleUnderline"/>
        </w:rPr>
        <w:t xml:space="preserve"> as long as </w:t>
      </w:r>
      <w:r w:rsidRPr="001A0ADA">
        <w:rPr>
          <w:rStyle w:val="Emphasis"/>
        </w:rPr>
        <w:t>rules are in place</w:t>
      </w:r>
      <w:r w:rsidRPr="001A0ADA">
        <w:rPr>
          <w:rStyle w:val="StyleUnderline"/>
        </w:rPr>
        <w:t xml:space="preserve"> that control the environmental impacts of</w:t>
      </w:r>
      <w:r w:rsidRPr="001A0ADA">
        <w:rPr>
          <w:sz w:val="16"/>
        </w:rPr>
        <w:t xml:space="preserve"> the </w:t>
      </w:r>
      <w:r w:rsidRPr="001A0ADA">
        <w:rPr>
          <w:rStyle w:val="Emphasis"/>
        </w:rPr>
        <w:t>products</w:t>
      </w:r>
      <w:r w:rsidRPr="001A0ADA">
        <w:rPr>
          <w:rStyle w:val="StyleUnderline"/>
        </w:rPr>
        <w:t xml:space="preserve"> and </w:t>
      </w:r>
      <w:r w:rsidRPr="001A0ADA">
        <w:rPr>
          <w:rStyle w:val="Emphasis"/>
        </w:rPr>
        <w:t>services</w:t>
      </w:r>
      <w:r w:rsidRPr="001A0ADA">
        <w:rPr>
          <w:sz w:val="16"/>
        </w:rPr>
        <w:t xml:space="preserve"> we make and use. </w:t>
      </w:r>
      <w:r w:rsidRPr="001A0ADA">
        <w:rPr>
          <w:rStyle w:val="StyleUnderline"/>
        </w:rPr>
        <w:t xml:space="preserve">With those rules in place, a concern for </w:t>
      </w:r>
      <w:r w:rsidRPr="001A0ADA">
        <w:rPr>
          <w:rStyle w:val="Emphasis"/>
        </w:rPr>
        <w:t>environmental sustainability</w:t>
      </w:r>
      <w:r w:rsidRPr="001A0ADA">
        <w:rPr>
          <w:rStyle w:val="StyleUnderline"/>
        </w:rPr>
        <w:t xml:space="preserve"> can and will permeate everyday decision-making</w:t>
      </w:r>
      <w:r w:rsidRPr="001A0ADA">
        <w:rPr>
          <w:sz w:val="16"/>
        </w:rPr>
        <w:t xml:space="preserve"> in the private, nonprofit and governmental organizations we all benefit from.</w:t>
      </w:r>
    </w:p>
    <w:p w14:paraId="39BC961F" w14:textId="77777777" w:rsidR="001E00C7" w:rsidRPr="001A0ADA" w:rsidRDefault="001E00C7" w:rsidP="001E00C7">
      <w:pPr>
        <w:rPr>
          <w:sz w:val="16"/>
        </w:rPr>
      </w:pPr>
      <w:r w:rsidRPr="001A0ADA">
        <w:rPr>
          <w:sz w:val="16"/>
        </w:rPr>
        <w:t xml:space="preserve">I’ve written often about the evolution of the field of management over the past century or so and that a concern for sustainability is the newest trend in the development of more sophisticated organizational management. In the 20th century, we saw the field of management absorb the development of mass production, social psychology, accounting, information management, satellite and cellular communications, globalization and now a concern for the physical dimensions of environmental sustainability. Sustainability managers continue to lead an organization’s marketing, strategy, finance and work processes but they also seek to assess their use of energy, water and other materials and work to reduce waste and environmental impacts. Just as finance staff, reinforced by the Security and Exchange Commission rules learned to identify and reduce self-dealing, conflict of interest and fraud; </w:t>
      </w:r>
      <w:r w:rsidRPr="001A0ADA">
        <w:rPr>
          <w:rStyle w:val="StyleUnderline"/>
        </w:rPr>
        <w:t>sustainability staff reinforced by EPA rules look to identify and reduce organizational practices that damage the environment</w:t>
      </w:r>
      <w:r w:rsidRPr="001A0ADA">
        <w:rPr>
          <w:sz w:val="16"/>
        </w:rPr>
        <w:t>.</w:t>
      </w:r>
    </w:p>
    <w:p w14:paraId="12D7F3AA" w14:textId="77777777" w:rsidR="001E00C7" w:rsidRPr="001A0ADA" w:rsidRDefault="001E00C7" w:rsidP="001E00C7">
      <w:pPr>
        <w:rPr>
          <w:sz w:val="16"/>
        </w:rPr>
      </w:pPr>
      <w:r w:rsidRPr="001A0ADA">
        <w:rPr>
          <w:sz w:val="16"/>
        </w:rPr>
        <w:t xml:space="preserve">On the production side, </w:t>
      </w:r>
      <w:r w:rsidRPr="001A0ADA">
        <w:rPr>
          <w:rStyle w:val="StyleUnderline"/>
        </w:rPr>
        <w:t xml:space="preserve">organizational managers work to </w:t>
      </w:r>
      <w:r w:rsidRPr="001A0ADA">
        <w:rPr>
          <w:rStyle w:val="Emphasis"/>
        </w:rPr>
        <w:t>increase environmental sustainability</w:t>
      </w:r>
      <w:r w:rsidRPr="001A0ADA">
        <w:rPr>
          <w:rStyle w:val="StyleUnderline"/>
        </w:rPr>
        <w:t xml:space="preserve">, but on the consumption side, consumers are not only </w:t>
      </w:r>
      <w:r w:rsidRPr="001A0ADA">
        <w:rPr>
          <w:rStyle w:val="Emphasis"/>
        </w:rPr>
        <w:t>buying green</w:t>
      </w:r>
      <w:r w:rsidRPr="001A0ADA">
        <w:rPr>
          <w:rStyle w:val="StyleUnderline"/>
        </w:rPr>
        <w:t xml:space="preserve"> but </w:t>
      </w:r>
      <w:r w:rsidRPr="001A0ADA">
        <w:rPr>
          <w:rStyle w:val="Emphasis"/>
        </w:rPr>
        <w:t>changing patterns of consumption</w:t>
      </w:r>
      <w:r w:rsidRPr="001A0ADA">
        <w:rPr>
          <w:rStyle w:val="StyleUnderline"/>
        </w:rPr>
        <w:t xml:space="preserve"> that also help </w:t>
      </w:r>
      <w:r w:rsidRPr="001A0ADA">
        <w:rPr>
          <w:rStyle w:val="Emphasis"/>
        </w:rPr>
        <w:t>reduce environmental damage</w:t>
      </w:r>
      <w:r w:rsidRPr="001A0ADA">
        <w:rPr>
          <w:sz w:val="16"/>
        </w:rPr>
        <w:t xml:space="preserve">. Going to a gym, riding a bike or eating a salad are all activities that add to the GDP. But so does taking your private jet to your ski lodge, driving in your SUV to the ski slopes, and eating a steak. </w:t>
      </w:r>
      <w:r w:rsidRPr="001A0ADA">
        <w:rPr>
          <w:rStyle w:val="StyleUnderline"/>
        </w:rPr>
        <w:t xml:space="preserve">All consumption behaviors are </w:t>
      </w:r>
      <w:r w:rsidRPr="001A0ADA">
        <w:rPr>
          <w:rStyle w:val="Emphasis"/>
        </w:rPr>
        <w:t>not created equal</w:t>
      </w:r>
      <w:r w:rsidRPr="001A0ADA">
        <w:rPr>
          <w:rStyle w:val="StyleUnderline"/>
        </w:rPr>
        <w:t xml:space="preserve"> and do not have the same impact</w:t>
      </w:r>
      <w:r w:rsidRPr="001A0ADA">
        <w:rPr>
          <w:sz w:val="16"/>
        </w:rPr>
        <w:t xml:space="preserve"> on environmental sustainability. </w:t>
      </w:r>
      <w:r w:rsidRPr="001A0ADA">
        <w:rPr>
          <w:rStyle w:val="StyleUnderline"/>
        </w:rPr>
        <w:t xml:space="preserve">More </w:t>
      </w:r>
      <w:r w:rsidRPr="001A0ADA">
        <w:rPr>
          <w:rStyle w:val="Emphasis"/>
        </w:rPr>
        <w:t>sustainable lifestyles</w:t>
      </w:r>
      <w:r w:rsidRPr="001A0ADA">
        <w:rPr>
          <w:rStyle w:val="StyleUnderline"/>
        </w:rPr>
        <w:t xml:space="preserve"> are emerging and they can be detected in consumption patterns</w:t>
      </w:r>
      <w:r w:rsidRPr="001A0ADA">
        <w:rPr>
          <w:sz w:val="16"/>
        </w:rPr>
        <w:t>. For example, young Americans seem less interested in owning cars than their older siblings and parents did. Ride-sharing, bike sharing and other transit options have become feasible due to the development of the smartphone. But sitting in an Uber or driving your own car are both economic activities that are counted in the GDP.</w:t>
      </w:r>
    </w:p>
    <w:p w14:paraId="01AB706B" w14:textId="77777777" w:rsidR="001E00C7" w:rsidRPr="001A0ADA" w:rsidRDefault="001E00C7" w:rsidP="001E00C7">
      <w:pPr>
        <w:rPr>
          <w:sz w:val="16"/>
        </w:rPr>
      </w:pPr>
      <w:r w:rsidRPr="001A0ADA">
        <w:rPr>
          <w:sz w:val="16"/>
        </w:rPr>
        <w:t xml:space="preserve">These consumption trends are more influenced by changing cultural norms than by public policy, and typically should not be subjects of policymaking. Exceptions might include consumption that has a direct negative impact on others such as driving while intoxicated or smoking in a public space. </w:t>
      </w:r>
      <w:r w:rsidRPr="001A0ADA">
        <w:rPr>
          <w:rStyle w:val="StyleUnderline"/>
        </w:rPr>
        <w:t xml:space="preserve">The environmental impact of consumption can also be </w:t>
      </w:r>
      <w:r w:rsidRPr="001A0ADA">
        <w:rPr>
          <w:rStyle w:val="Emphasis"/>
        </w:rPr>
        <w:t>reduced</w:t>
      </w:r>
      <w:r w:rsidRPr="001A0ADA">
        <w:rPr>
          <w:rStyle w:val="StyleUnderline"/>
        </w:rPr>
        <w:t xml:space="preserve"> by </w:t>
      </w:r>
      <w:r w:rsidRPr="001A0ADA">
        <w:rPr>
          <w:rStyle w:val="Emphasis"/>
        </w:rPr>
        <w:t>new technologies</w:t>
      </w:r>
      <w:r w:rsidRPr="001A0ADA">
        <w:rPr>
          <w:sz w:val="16"/>
        </w:rPr>
        <w:t>. For example, streaming music and video has far less environmental impact than videos and discs that used to be manufactured, packaged and shipped before they were used.</w:t>
      </w:r>
    </w:p>
    <w:p w14:paraId="29045A11" w14:textId="77777777" w:rsidR="001E00C7" w:rsidRPr="001A0ADA" w:rsidRDefault="001E00C7" w:rsidP="001E00C7">
      <w:pPr>
        <w:rPr>
          <w:sz w:val="16"/>
        </w:rPr>
      </w:pPr>
      <w:r w:rsidRPr="001A0ADA">
        <w:rPr>
          <w:rStyle w:val="StyleUnderline"/>
        </w:rPr>
        <w:t xml:space="preserve">It is ironic that some environmentalists along with some climate deniers share the belief that we must trade off economic growth and environmental protection. We </w:t>
      </w:r>
      <w:r w:rsidRPr="001A0ADA">
        <w:rPr>
          <w:rStyle w:val="Emphasis"/>
        </w:rPr>
        <w:t>can</w:t>
      </w:r>
      <w:r w:rsidRPr="001A0ADA">
        <w:rPr>
          <w:rStyle w:val="StyleUnderline"/>
        </w:rPr>
        <w:t xml:space="preserve"> and </w:t>
      </w:r>
      <w:r w:rsidRPr="001A0ADA">
        <w:rPr>
          <w:rStyle w:val="Emphasis"/>
        </w:rPr>
        <w:t>must accomplish both</w:t>
      </w:r>
      <w:r w:rsidRPr="001A0ADA">
        <w:rPr>
          <w:rStyle w:val="StyleUnderline"/>
        </w:rPr>
        <w:t xml:space="preserve">. A reason that we </w:t>
      </w:r>
      <w:r w:rsidRPr="001A0ADA">
        <w:rPr>
          <w:rStyle w:val="Emphasis"/>
        </w:rPr>
        <w:t>cannot abandon economic development</w:t>
      </w:r>
      <w:r w:rsidRPr="001A0ADA">
        <w:rPr>
          <w:rStyle w:val="StyleUnderline"/>
        </w:rPr>
        <w:t xml:space="preserve"> is that most people in the developed world </w:t>
      </w:r>
      <w:r w:rsidRPr="001A0ADA">
        <w:rPr>
          <w:rStyle w:val="Emphasis"/>
        </w:rPr>
        <w:t>like the way they live</w:t>
      </w:r>
      <w:r w:rsidRPr="001A0ADA">
        <w:rPr>
          <w:rStyle w:val="StyleUnderline"/>
        </w:rPr>
        <w:t xml:space="preserve"> and </w:t>
      </w:r>
      <w:r w:rsidRPr="001A0ADA">
        <w:rPr>
          <w:rStyle w:val="Emphasis"/>
        </w:rPr>
        <w:t>will not give up</w:t>
      </w:r>
      <w:r w:rsidRPr="001A0ADA">
        <w:rPr>
          <w:rStyle w:val="StyleUnderline"/>
        </w:rPr>
        <w:t xml:space="preserve"> their </w:t>
      </w:r>
      <w:r w:rsidRPr="001A0ADA">
        <w:rPr>
          <w:rStyle w:val="Emphasis"/>
        </w:rPr>
        <w:t>way of life</w:t>
      </w:r>
      <w:r w:rsidRPr="001A0ADA">
        <w:rPr>
          <w:rStyle w:val="StyleUnderline"/>
        </w:rPr>
        <w:t xml:space="preserve">. Asking them to do so </w:t>
      </w:r>
      <w:r w:rsidRPr="001A0ADA">
        <w:rPr>
          <w:rStyle w:val="Emphasis"/>
        </w:rPr>
        <w:t>dooms environmental advocates</w:t>
      </w:r>
      <w:r w:rsidRPr="001A0ADA">
        <w:rPr>
          <w:rStyle w:val="StyleUnderline"/>
        </w:rPr>
        <w:t xml:space="preserve"> to political </w:t>
      </w:r>
      <w:r w:rsidRPr="001A0ADA">
        <w:rPr>
          <w:rStyle w:val="Emphasis"/>
        </w:rPr>
        <w:t>marginalization</w:t>
      </w:r>
      <w:r w:rsidRPr="001A0ADA">
        <w:rPr>
          <w:rStyle w:val="StyleUnderline"/>
        </w:rPr>
        <w:t xml:space="preserve"> and </w:t>
      </w:r>
      <w:r w:rsidRPr="001A0ADA">
        <w:rPr>
          <w:rStyle w:val="Emphasis"/>
        </w:rPr>
        <w:t>failure</w:t>
      </w:r>
      <w:r w:rsidRPr="001A0ADA">
        <w:rPr>
          <w:rStyle w:val="StyleUnderline"/>
        </w:rPr>
        <w:t>. Due to the internet, even very poor people</w:t>
      </w:r>
      <w:r w:rsidRPr="001A0ADA">
        <w:rPr>
          <w:sz w:val="16"/>
        </w:rPr>
        <w:t xml:space="preserve"> in the developing </w:t>
      </w:r>
      <w:r w:rsidRPr="001A0ADA">
        <w:rPr>
          <w:rStyle w:val="StyleUnderline"/>
        </w:rPr>
        <w:t>world see the way we live here, want it, and are demanding that their political regimes</w:t>
      </w:r>
      <w:r w:rsidRPr="001A0ADA">
        <w:rPr>
          <w:sz w:val="16"/>
        </w:rPr>
        <w:t xml:space="preserve"> help them </w:t>
      </w:r>
      <w:r w:rsidRPr="001A0ADA">
        <w:rPr>
          <w:rStyle w:val="StyleUnderline"/>
        </w:rPr>
        <w:t xml:space="preserve">achieve their dreams. The absence of economic development leads to </w:t>
      </w:r>
      <w:r w:rsidRPr="001A0ADA">
        <w:rPr>
          <w:rStyle w:val="Emphasis"/>
        </w:rPr>
        <w:t>political instability</w:t>
      </w:r>
      <w:r w:rsidRPr="001A0ADA">
        <w:rPr>
          <w:rStyle w:val="StyleUnderline"/>
        </w:rPr>
        <w:t xml:space="preserve"> and the </w:t>
      </w:r>
      <w:r w:rsidRPr="001A0ADA">
        <w:rPr>
          <w:rStyle w:val="Emphasis"/>
        </w:rPr>
        <w:t>potential for violence</w:t>
      </w:r>
      <w:r w:rsidRPr="001A0ADA">
        <w:rPr>
          <w:sz w:val="16"/>
        </w:rPr>
        <w:t xml:space="preserve">. Climate scientists often mention the impact of climate change on political instability and the phenomenon of climate refugees is well documented. But </w:t>
      </w:r>
      <w:r w:rsidRPr="001A0ADA">
        <w:rPr>
          <w:rStyle w:val="StyleUnderline"/>
        </w:rPr>
        <w:t xml:space="preserve">the path to </w:t>
      </w:r>
      <w:r w:rsidRPr="001A0ADA">
        <w:rPr>
          <w:rStyle w:val="Emphasis"/>
        </w:rPr>
        <w:t>climate mitigation</w:t>
      </w:r>
      <w:r w:rsidRPr="001A0ADA">
        <w:rPr>
          <w:rStyle w:val="StyleUnderline"/>
        </w:rPr>
        <w:t xml:space="preserve"> is not through slower economic growth, but through </w:t>
      </w:r>
      <w:r w:rsidRPr="001A0ADA">
        <w:rPr>
          <w:rStyle w:val="Emphasis"/>
        </w:rPr>
        <w:t>economic growth</w:t>
      </w:r>
      <w:r w:rsidRPr="001A0ADA">
        <w:rPr>
          <w:rStyle w:val="StyleUnderline"/>
        </w:rPr>
        <w:t xml:space="preserve"> that is </w:t>
      </w:r>
      <w:r w:rsidRPr="001A0ADA">
        <w:rPr>
          <w:rStyle w:val="Emphasis"/>
        </w:rPr>
        <w:t>steered toward environmental sustainability</w:t>
      </w:r>
      <w:r w:rsidRPr="001A0ADA">
        <w:rPr>
          <w:rStyle w:val="StyleUnderline"/>
        </w:rPr>
        <w:t xml:space="preserve"> and away from</w:t>
      </w:r>
      <w:r w:rsidRPr="001A0ADA">
        <w:rPr>
          <w:sz w:val="16"/>
        </w:rPr>
        <w:t xml:space="preserve"> gratuitous </w:t>
      </w:r>
      <w:r w:rsidRPr="001A0ADA">
        <w:rPr>
          <w:rStyle w:val="StyleUnderline"/>
        </w:rPr>
        <w:t>environmental destruction</w:t>
      </w:r>
      <w:r w:rsidRPr="001A0ADA">
        <w:rPr>
          <w:sz w:val="16"/>
        </w:rPr>
        <w:t>.</w:t>
      </w:r>
    </w:p>
    <w:p w14:paraId="27000390" w14:textId="77777777" w:rsidR="001E00C7" w:rsidRPr="001A0ADA" w:rsidRDefault="001E00C7" w:rsidP="001E00C7">
      <w:pPr>
        <w:rPr>
          <w:sz w:val="16"/>
        </w:rPr>
      </w:pPr>
      <w:r w:rsidRPr="001A0ADA">
        <w:rPr>
          <w:sz w:val="16"/>
        </w:rPr>
        <w:t>One of the first sustainability books I ever read was Ian McHarg’s Design with Nature. McHarg developed cluster development as an alternative to suburban sprawl. The idea was that rather than providing every home with a quarter acre of land and their own large yard, you would build the housing in the one area of the building site that would cause the least damage to natural drainage and eco-systems and preserve the rest of the land as a parkland for hiking and viewing. It turned out that most of the outdoor access people used in their homes was on their patios, and that suburban yards were not simply ecological disasters, but a burdensome waste for most homeowners. (This past June a wonderful piece summarizing McHarg’s ideas and influence appeared on the City Lab website and it is well worth reading.) McHarg demonstrated that with care, humans could build urban developments that might minimize rather than maximize environmental damage.</w:t>
      </w:r>
    </w:p>
    <w:p w14:paraId="46957D6F" w14:textId="77777777" w:rsidR="001E00C7" w:rsidRPr="001A0ADA" w:rsidRDefault="001E00C7" w:rsidP="001E00C7">
      <w:pPr>
        <w:rPr>
          <w:sz w:val="16"/>
        </w:rPr>
      </w:pPr>
      <w:r w:rsidRPr="001A0ADA">
        <w:rPr>
          <w:sz w:val="16"/>
        </w:rPr>
        <w:t xml:space="preserve">Sloppy management, the hunger for easy money and short-term profits, and ideological rigidity lead some to believe the environment must be sacrificed for economic growth. </w:t>
      </w:r>
      <w:r w:rsidRPr="001A0ADA">
        <w:rPr>
          <w:rStyle w:val="StyleUnderline"/>
        </w:rPr>
        <w:t>The belief that capitalism is evil and inevitably causes environmental destruction leads others to believe that sustainable economic development is not feasible</w:t>
      </w:r>
      <w:r w:rsidRPr="001A0ADA">
        <w:rPr>
          <w:sz w:val="16"/>
        </w:rPr>
        <w:t xml:space="preserve">. My view is that </w:t>
      </w:r>
      <w:r w:rsidRPr="001A0ADA">
        <w:rPr>
          <w:rStyle w:val="StyleUnderline"/>
        </w:rPr>
        <w:t xml:space="preserve">with </w:t>
      </w:r>
      <w:r w:rsidRPr="001A0ADA">
        <w:rPr>
          <w:rStyle w:val="Emphasis"/>
        </w:rPr>
        <w:t>enlightened design</w:t>
      </w:r>
      <w:r w:rsidRPr="001A0ADA">
        <w:rPr>
          <w:rStyle w:val="StyleUnderline"/>
        </w:rPr>
        <w:t xml:space="preserve">, </w:t>
      </w:r>
      <w:r w:rsidRPr="001A0ADA">
        <w:rPr>
          <w:rStyle w:val="Emphasis"/>
        </w:rPr>
        <w:t>sustainability management</w:t>
      </w:r>
      <w:r w:rsidRPr="001A0ADA">
        <w:rPr>
          <w:rStyle w:val="StyleUnderline"/>
        </w:rPr>
        <w:t xml:space="preserve"> and cutting-edge </w:t>
      </w:r>
      <w:r w:rsidRPr="001A0ADA">
        <w:rPr>
          <w:rStyle w:val="Emphasis"/>
        </w:rPr>
        <w:t>technology</w:t>
      </w:r>
      <w:r w:rsidRPr="001A0ADA">
        <w:rPr>
          <w:rStyle w:val="StyleUnderline"/>
        </w:rPr>
        <w:t xml:space="preserve"> we can </w:t>
      </w:r>
      <w:r w:rsidRPr="001A0ADA">
        <w:rPr>
          <w:rStyle w:val="Emphasis"/>
        </w:rPr>
        <w:t>harness human ingenuity</w:t>
      </w:r>
      <w:r w:rsidRPr="001A0ADA">
        <w:rPr>
          <w:rStyle w:val="StyleUnderline"/>
        </w:rPr>
        <w:t xml:space="preserve"> to the practical problems of environmentally sustainable economic development. We can build and live in sustainable cities and end the climate and ecological crises</w:t>
      </w:r>
      <w:r w:rsidRPr="001A0ADA">
        <w:rPr>
          <w:sz w:val="16"/>
        </w:rPr>
        <w:t xml:space="preserve"> that seem so overwhelming today.</w:t>
      </w:r>
    </w:p>
    <w:p w14:paraId="6FF9E828" w14:textId="77777777" w:rsidR="001E00C7" w:rsidRDefault="001E00C7" w:rsidP="001E00C7">
      <w:pPr>
        <w:pStyle w:val="Heading3"/>
      </w:pPr>
      <w:r>
        <w:t>AT: Link---Protection</w:t>
      </w:r>
    </w:p>
    <w:p w14:paraId="614C48C1" w14:textId="77777777" w:rsidR="001E00C7" w:rsidRDefault="001E00C7" w:rsidP="001E00C7">
      <w:pPr>
        <w:pStyle w:val="Heading4"/>
      </w:pPr>
      <w:r>
        <w:t xml:space="preserve">Protection of water is integral to </w:t>
      </w:r>
      <w:r w:rsidRPr="000D5CAD">
        <w:rPr>
          <w:u w:val="single"/>
        </w:rPr>
        <w:t>resisting accumulation by dispossession</w:t>
      </w:r>
      <w:r w:rsidRPr="000D5CAD">
        <w:t xml:space="preserve"> </w:t>
      </w:r>
      <w:r>
        <w:t>under capitalism.</w:t>
      </w:r>
    </w:p>
    <w:p w14:paraId="469008A0" w14:textId="77777777" w:rsidR="001E00C7" w:rsidRDefault="001E00C7" w:rsidP="001E00C7">
      <w:r>
        <w:rPr>
          <w:rStyle w:val="Style13ptBold"/>
        </w:rPr>
        <w:t xml:space="preserve">Karunananthan </w:t>
      </w:r>
      <w:r w:rsidRPr="00986558">
        <w:rPr>
          <w:rStyle w:val="Style13ptBold"/>
        </w:rPr>
        <w:t>'</w:t>
      </w:r>
      <w:r>
        <w:rPr>
          <w:rStyle w:val="Style13ptBold"/>
        </w:rPr>
        <w:t>19</w:t>
      </w:r>
      <w:r w:rsidRPr="00986558">
        <w:rPr>
          <w:rStyle w:val="Style13ptBold"/>
        </w:rPr>
        <w:t xml:space="preserve"> </w:t>
      </w:r>
      <w:r>
        <w:t>[Meera; January 2019; PhD Candidate in Geography at the University of Ottawa, Water Campaigner for the Council of Canadians, Director at the Blue Planet Project which is part of a global movement to protect water as a resource; "Can the human right to water disrupt neoliberal water policies in the era of corporate policy-making?" Geoforum, Vol. 98, p. 244-253]</w:t>
      </w:r>
    </w:p>
    <w:p w14:paraId="1EA7CD46" w14:textId="77777777" w:rsidR="001E00C7" w:rsidRPr="00586D82" w:rsidRDefault="001E00C7" w:rsidP="001E00C7">
      <w:pPr>
        <w:rPr>
          <w:sz w:val="16"/>
        </w:rPr>
      </w:pPr>
      <w:r w:rsidRPr="00586D82">
        <w:rPr>
          <w:sz w:val="16"/>
        </w:rPr>
        <w:t xml:space="preserve">The 2030 WRG is seen to demand a drastic re-organization of water resource management in ways that contradict well-established human rights norms. In particular, neoliberal reforms required to generate greater and more stable profit from water require significant re-organization of social relations of production that contradict the human rights aspirations of GWJ and well-established human rights norms. </w:t>
      </w:r>
      <w:r w:rsidRPr="00FE3C07">
        <w:rPr>
          <w:rStyle w:val="StyleUnderline"/>
        </w:rPr>
        <w:t>The relationship created</w:t>
      </w:r>
      <w:r w:rsidRPr="00586D82">
        <w:rPr>
          <w:sz w:val="16"/>
        </w:rPr>
        <w:t xml:space="preserve"> by human rights mechanisms </w:t>
      </w:r>
      <w:r w:rsidRPr="00FE3C07">
        <w:rPr>
          <w:rStyle w:val="StyleUnderline"/>
        </w:rPr>
        <w:t xml:space="preserve">between the dutybearing state and the rights-holding </w:t>
      </w:r>
      <w:r w:rsidRPr="00586D82">
        <w:rPr>
          <w:rStyle w:val="StyleUnderline"/>
        </w:rPr>
        <w:t xml:space="preserve">population often </w:t>
      </w:r>
      <w:r w:rsidRPr="00586D82">
        <w:rPr>
          <w:rStyle w:val="Emphasis"/>
        </w:rPr>
        <w:t>contradicts</w:t>
      </w:r>
      <w:r w:rsidRPr="00FE3C07">
        <w:rPr>
          <w:rStyle w:val="StyleUnderline"/>
        </w:rPr>
        <w:t xml:space="preserve"> the role required of the state to establish of regimes of </w:t>
      </w:r>
      <w:r w:rsidRPr="00586D82">
        <w:rPr>
          <w:rStyle w:val="Emphasis"/>
        </w:rPr>
        <w:t>capital accumulation</w:t>
      </w:r>
      <w:r w:rsidRPr="00FE3C07">
        <w:rPr>
          <w:rStyle w:val="StyleUnderline"/>
        </w:rPr>
        <w:t xml:space="preserve"> in the </w:t>
      </w:r>
      <w:r w:rsidRPr="00586D82">
        <w:rPr>
          <w:rStyle w:val="Emphasis"/>
        </w:rPr>
        <w:t>water sector</w:t>
      </w:r>
      <w:r w:rsidRPr="00586D82">
        <w:rPr>
          <w:sz w:val="16"/>
        </w:rPr>
        <w:t>.</w:t>
      </w:r>
    </w:p>
    <w:p w14:paraId="267AC688" w14:textId="77777777" w:rsidR="001E00C7" w:rsidRPr="00586D82" w:rsidRDefault="001E00C7" w:rsidP="001E00C7">
      <w:pPr>
        <w:rPr>
          <w:sz w:val="16"/>
        </w:rPr>
      </w:pPr>
      <w:r w:rsidRPr="00586D82">
        <w:rPr>
          <w:sz w:val="16"/>
        </w:rPr>
        <w:t>This literature points to the ways in which human rights campaigns might disrupt the role of the neoliberal state and the state-centered reforms promoted by the 2030 WRG. In the Botswana case, for example, it is not simply that courts are better suited to address acts of dispossession, but that human rights mechanisms can be deployed to hold states accountable to rights-holder over corporate stakeholders.</w:t>
      </w:r>
    </w:p>
    <w:p w14:paraId="4F1F098D" w14:textId="77777777" w:rsidR="001E00C7" w:rsidRPr="00586D82" w:rsidRDefault="001E00C7" w:rsidP="001E00C7">
      <w:pPr>
        <w:rPr>
          <w:sz w:val="16"/>
        </w:rPr>
      </w:pPr>
      <w:r w:rsidRPr="00586D82">
        <w:rPr>
          <w:sz w:val="16"/>
        </w:rPr>
        <w:t>Among other well-established norms and principles, the principle of “participation” requires duty-bearers to ensure that marginalized communities and communities most impacted by policies and developments are granted every opportunity to participate meaningfully in decisions that affect their lives, livelihoods and their ability to enjoy their human rights (de Albuquerque, 2014). This understanding of the principle of participation is in direct contradiction to the decisionmaking models promoted by the 2030 WRG which aim to distance the state, thereby limiting its capacity to ensure public participation in decision-making, and marginalize the voices of local communities. The right to participate in decisions related to socio-economic rights is deeply rooted in various international treaties and domestic legal frameworks. In 2011, a South African court deemed a programme by the State of Western Cape to provided unenclosed toilets to a poor community lacking access to adequate sanitation to be unlawful because the state had failed to adequately consult the impacted community.</w:t>
      </w:r>
    </w:p>
    <w:p w14:paraId="74BE3E43" w14:textId="77777777" w:rsidR="001E00C7" w:rsidRPr="00586D82" w:rsidRDefault="001E00C7" w:rsidP="001E00C7">
      <w:pPr>
        <w:rPr>
          <w:sz w:val="16"/>
        </w:rPr>
      </w:pPr>
      <w:r w:rsidRPr="00586D82">
        <w:rPr>
          <w:sz w:val="16"/>
        </w:rPr>
        <w:t>A human rights framework might also serve to redirect efforts to establish market-based strategies aimed at managing water scarcity to protect economic growth interests. Competing interest of corporations and local communities might co-exist more easily in regions where water supplies are abundant, but in times of scarcity, human rights obligations hold governments accountable for implementing measures that safeguard the water needs of vulnerable and marginalized communities (see for example De Albuquerque, 2013). For instance, in a 2009 ruling the Supreme Court of Chile deemed that the customary rights to water of the Aimara de Chusmiza Usmaga Indigenous people took precedence over the commercial rights of a bottled water company to the same water source (Boussard et al., 2014).</w:t>
      </w:r>
    </w:p>
    <w:p w14:paraId="41677A97" w14:textId="77777777" w:rsidR="001E00C7" w:rsidRDefault="001E00C7" w:rsidP="001E00C7">
      <w:pPr>
        <w:rPr>
          <w:sz w:val="16"/>
        </w:rPr>
      </w:pPr>
      <w:r w:rsidRPr="00586D82">
        <w:rPr>
          <w:sz w:val="16"/>
        </w:rPr>
        <w:t xml:space="preserve">Finally, </w:t>
      </w:r>
      <w:r w:rsidRPr="006D61EB">
        <w:rPr>
          <w:rStyle w:val="StyleUnderline"/>
        </w:rPr>
        <w:t xml:space="preserve">while it may be </w:t>
      </w:r>
      <w:r w:rsidRPr="00586D82">
        <w:rPr>
          <w:rStyle w:val="Emphasis"/>
        </w:rPr>
        <w:t>useful to rescale</w:t>
      </w:r>
      <w:r w:rsidRPr="006D61EB">
        <w:rPr>
          <w:rStyle w:val="StyleUnderline"/>
        </w:rPr>
        <w:t xml:space="preserve"> some anti-privatization campaigns away from </w:t>
      </w:r>
      <w:r w:rsidRPr="00586D82">
        <w:rPr>
          <w:rStyle w:val="Emphasis"/>
        </w:rPr>
        <w:t>state-centered</w:t>
      </w:r>
      <w:r w:rsidRPr="006D61EB">
        <w:rPr>
          <w:rStyle w:val="StyleUnderline"/>
        </w:rPr>
        <w:t xml:space="preserve"> or </w:t>
      </w:r>
      <w:r w:rsidRPr="00586D82">
        <w:rPr>
          <w:rStyle w:val="Emphasis"/>
        </w:rPr>
        <w:t>legal strategies</w:t>
      </w:r>
      <w:r w:rsidRPr="00586D82">
        <w:rPr>
          <w:sz w:val="16"/>
        </w:rPr>
        <w:t xml:space="preserve"> towards local resistance and commoning strategies as argued by Bond (2014) and Bakker (2007), </w:t>
      </w:r>
      <w:r w:rsidRPr="006D61EB">
        <w:rPr>
          <w:rStyle w:val="StyleUnderline"/>
        </w:rPr>
        <w:t xml:space="preserve">this research demonstrates that the </w:t>
      </w:r>
      <w:r w:rsidRPr="00586D82">
        <w:rPr>
          <w:rStyle w:val="Emphasis"/>
        </w:rPr>
        <w:t>state remains an important site of struggle</w:t>
      </w:r>
      <w:r w:rsidRPr="006D61EB">
        <w:rPr>
          <w:rStyle w:val="StyleUnderline"/>
        </w:rPr>
        <w:t xml:space="preserve"> for multinationals seeking to redesign national </w:t>
      </w:r>
      <w:r w:rsidRPr="00586D82">
        <w:rPr>
          <w:rStyle w:val="Emphasis"/>
        </w:rPr>
        <w:t>water policies</w:t>
      </w:r>
      <w:r w:rsidRPr="006D61EB">
        <w:rPr>
          <w:rStyle w:val="StyleUnderline"/>
        </w:rPr>
        <w:t xml:space="preserve"> in order to achieve their </w:t>
      </w:r>
      <w:r w:rsidRPr="00586D82">
        <w:rPr>
          <w:rStyle w:val="Emphasis"/>
        </w:rPr>
        <w:t>privatization</w:t>
      </w:r>
      <w:r w:rsidRPr="006D61EB">
        <w:rPr>
          <w:rStyle w:val="StyleUnderline"/>
        </w:rPr>
        <w:t xml:space="preserve">, state </w:t>
      </w:r>
      <w:r w:rsidRPr="00586D82">
        <w:rPr>
          <w:rStyle w:val="Emphasis"/>
        </w:rPr>
        <w:t>redistribution</w:t>
      </w:r>
      <w:r w:rsidRPr="006D61EB">
        <w:rPr>
          <w:rStyle w:val="StyleUnderline"/>
        </w:rPr>
        <w:t xml:space="preserve"> and </w:t>
      </w:r>
      <w:r w:rsidRPr="00586D82">
        <w:rPr>
          <w:rStyle w:val="Emphasis"/>
        </w:rPr>
        <w:t>financialization goals</w:t>
      </w:r>
      <w:r w:rsidRPr="006D61EB">
        <w:rPr>
          <w:rStyle w:val="StyleUnderline"/>
        </w:rPr>
        <w:t xml:space="preserve">. Whereas struggles against privatization of services have taken place at </w:t>
      </w:r>
      <w:r w:rsidRPr="00586D82">
        <w:rPr>
          <w:rStyle w:val="Emphasis"/>
        </w:rPr>
        <w:t>subnational levels</w:t>
      </w:r>
      <w:r w:rsidRPr="006D61EB">
        <w:rPr>
          <w:rStyle w:val="StyleUnderline"/>
        </w:rPr>
        <w:t xml:space="preserve"> and have therefore been more </w:t>
      </w:r>
      <w:r w:rsidRPr="00586D82">
        <w:rPr>
          <w:rStyle w:val="Emphasis"/>
        </w:rPr>
        <w:t>easily challenged</w:t>
      </w:r>
      <w:r w:rsidRPr="006D61EB">
        <w:rPr>
          <w:rStyle w:val="StyleUnderline"/>
        </w:rPr>
        <w:t xml:space="preserve"> through localized </w:t>
      </w:r>
      <w:r w:rsidRPr="00586D82">
        <w:rPr>
          <w:rStyle w:val="Emphasis"/>
        </w:rPr>
        <w:t>resistance strategies</w:t>
      </w:r>
      <w:r w:rsidRPr="006D61EB">
        <w:rPr>
          <w:rStyle w:val="StyleUnderline"/>
        </w:rPr>
        <w:t xml:space="preserve">, redistribution and financialization strategies take place at </w:t>
      </w:r>
      <w:r w:rsidRPr="00586D82">
        <w:rPr>
          <w:rStyle w:val="Emphasis"/>
        </w:rPr>
        <w:t>larger scale</w:t>
      </w:r>
      <w:r w:rsidRPr="006D61EB">
        <w:rPr>
          <w:rStyle w:val="StyleUnderline"/>
        </w:rPr>
        <w:t xml:space="preserve">. In light of this </w:t>
      </w:r>
      <w:r w:rsidRPr="00586D82">
        <w:rPr>
          <w:rStyle w:val="StyleUnderline"/>
        </w:rPr>
        <w:t>emerging threat</w:t>
      </w:r>
      <w:r w:rsidRPr="00586D82">
        <w:rPr>
          <w:sz w:val="16"/>
        </w:rPr>
        <w:t xml:space="preserve"> GWJ </w:t>
      </w:r>
      <w:r w:rsidRPr="00586D82">
        <w:rPr>
          <w:rStyle w:val="Emphasis"/>
        </w:rPr>
        <w:t>movements cannot ignore the state-centered processes</w:t>
      </w:r>
      <w:r w:rsidRPr="006D61EB">
        <w:rPr>
          <w:rStyle w:val="StyleUnderline"/>
        </w:rPr>
        <w:t xml:space="preserve"> through which accumulation by </w:t>
      </w:r>
      <w:r w:rsidRPr="00586D82">
        <w:rPr>
          <w:rStyle w:val="StyleUnderline"/>
        </w:rPr>
        <w:t>dispossession take place</w:t>
      </w:r>
      <w:r w:rsidRPr="00586D82">
        <w:rPr>
          <w:sz w:val="16"/>
        </w:rPr>
        <w:t>. As imperfect as it may be, the human right to water remains an important channel through which to combat state centered accumulation by dispossession.</w:t>
      </w:r>
    </w:p>
    <w:p w14:paraId="39D6BC36" w14:textId="77777777" w:rsidR="001E00C7" w:rsidRPr="00F273FD" w:rsidRDefault="001E00C7" w:rsidP="001E00C7">
      <w:pPr>
        <w:pStyle w:val="Heading3"/>
      </w:pPr>
      <w:r>
        <w:t>AT: Link---State</w:t>
      </w:r>
    </w:p>
    <w:p w14:paraId="7DFF36C9" w14:textId="77777777" w:rsidR="001E00C7" w:rsidRDefault="001E00C7" w:rsidP="001E00C7">
      <w:pPr>
        <w:pStyle w:val="Heading4"/>
      </w:pPr>
      <w:r>
        <w:t xml:space="preserve">State interventions like the plan are a </w:t>
      </w:r>
      <w:r w:rsidRPr="000D5CAD">
        <w:rPr>
          <w:u w:val="single"/>
        </w:rPr>
        <w:t xml:space="preserve">necessary </w:t>
      </w:r>
      <w:r>
        <w:rPr>
          <w:u w:val="single"/>
        </w:rPr>
        <w:t xml:space="preserve">and positive </w:t>
      </w:r>
      <w:r w:rsidRPr="000D5CAD">
        <w:rPr>
          <w:u w:val="single"/>
        </w:rPr>
        <w:t>corrective</w:t>
      </w:r>
      <w:r>
        <w:t>.</w:t>
      </w:r>
    </w:p>
    <w:p w14:paraId="42E5AEB0" w14:textId="77777777" w:rsidR="001E00C7" w:rsidRDefault="001E00C7" w:rsidP="001E00C7">
      <w:r>
        <w:rPr>
          <w:rStyle w:val="Style13ptBold"/>
        </w:rPr>
        <w:t>Movahed</w:t>
      </w:r>
      <w:r w:rsidRPr="00B907EF">
        <w:rPr>
          <w:rStyle w:val="Style13ptBold"/>
        </w:rPr>
        <w:t xml:space="preserve"> '</w:t>
      </w:r>
      <w:r>
        <w:rPr>
          <w:rStyle w:val="Style13ptBold"/>
        </w:rPr>
        <w:t>16</w:t>
      </w:r>
      <w:r w:rsidRPr="00B907EF">
        <w:rPr>
          <w:rStyle w:val="Style13ptBold"/>
        </w:rPr>
        <w:t xml:space="preserve"> </w:t>
      </w:r>
      <w:r>
        <w:t>[Masoud; 2/15/16; PhD Student in Sociology and Economics from the University of Wisconsin-Madison; "Does capitalism have to be bad for the environment?" https://www.weforum.org/agenda/2016/02/does-capitalism-have-to-be-bad-for-the-environment/]</w:t>
      </w:r>
    </w:p>
    <w:p w14:paraId="006B5E8C" w14:textId="77777777" w:rsidR="001E00C7" w:rsidRPr="00C971AC" w:rsidRDefault="001E00C7" w:rsidP="001E00C7">
      <w:pPr>
        <w:rPr>
          <w:sz w:val="16"/>
        </w:rPr>
      </w:pPr>
      <w:r w:rsidRPr="00586D82">
        <w:rPr>
          <w:rStyle w:val="StyleUnderline"/>
        </w:rPr>
        <w:t xml:space="preserve">Examples of success in terms of </w:t>
      </w:r>
      <w:r w:rsidRPr="00586D82">
        <w:rPr>
          <w:rStyle w:val="Emphasis"/>
        </w:rPr>
        <w:t>growth rates</w:t>
      </w:r>
      <w:r w:rsidRPr="00586D82">
        <w:rPr>
          <w:rStyle w:val="StyleUnderline"/>
        </w:rPr>
        <w:t xml:space="preserve"> are </w:t>
      </w:r>
      <w:r w:rsidRPr="00586D82">
        <w:rPr>
          <w:rStyle w:val="Emphasis"/>
        </w:rPr>
        <w:t>numerous</w:t>
      </w:r>
      <w:r w:rsidRPr="00586D82">
        <w:rPr>
          <w:rStyle w:val="StyleUnderline"/>
        </w:rPr>
        <w:t xml:space="preserve"> in the modern </w:t>
      </w:r>
      <w:r w:rsidRPr="00586D82">
        <w:rPr>
          <w:rStyle w:val="Emphasis"/>
        </w:rPr>
        <w:t>history of capitalism</w:t>
      </w:r>
      <w:r w:rsidRPr="00C971AC">
        <w:rPr>
          <w:sz w:val="16"/>
        </w:rPr>
        <w:t>. The massive industrial development of England in the 18th and 19th centuries, the United States as early capitalist developers prior to the two devastating World Wars, the remarkable growth of rates western Europe (i.e. Germany, France, Italy,) in the post-war era followed by Japan in the last half a century, the rise of the East Asian Tigers and, of course more recently, the Chinese leviathan are the conspicuous examples of stunning economic development in contemporary capitalism.</w:t>
      </w:r>
    </w:p>
    <w:p w14:paraId="3216D4B6" w14:textId="77777777" w:rsidR="001E00C7" w:rsidRPr="00C971AC" w:rsidRDefault="001E00C7" w:rsidP="001E00C7">
      <w:pPr>
        <w:rPr>
          <w:sz w:val="16"/>
        </w:rPr>
      </w:pPr>
      <w:r w:rsidRPr="00C971AC">
        <w:rPr>
          <w:sz w:val="16"/>
        </w:rPr>
        <w:t xml:space="preserve">So what is the problem? After all, if capitalism has been very successful in projecting itself as the engine of productivity and growth, why should it be blamed for environmental disasters? It is herein that the very core dynamics of capitalism that generate its virtues, also cause its maladies. </w:t>
      </w:r>
      <w:r w:rsidRPr="00586D82">
        <w:rPr>
          <w:rStyle w:val="StyleUnderline"/>
        </w:rPr>
        <w:t>Capitalism requires endless growth of production in order to remain stable</w:t>
      </w:r>
      <w:r w:rsidRPr="00C971AC">
        <w:rPr>
          <w:sz w:val="16"/>
        </w:rPr>
        <w:t>, raise the standards of living, and produce ample employment for the young and increasing world population.</w:t>
      </w:r>
    </w:p>
    <w:p w14:paraId="30EB1845" w14:textId="77777777" w:rsidR="001E00C7" w:rsidRPr="00C971AC" w:rsidRDefault="001E00C7" w:rsidP="001E00C7">
      <w:pPr>
        <w:rPr>
          <w:sz w:val="16"/>
        </w:rPr>
      </w:pPr>
      <w:r w:rsidRPr="00586D82">
        <w:rPr>
          <w:rStyle w:val="StyleUnderline"/>
        </w:rPr>
        <w:t>Production itself is contingent on consumption</w:t>
      </w:r>
      <w:r w:rsidRPr="00C971AC">
        <w:rPr>
          <w:sz w:val="16"/>
        </w:rPr>
        <w:t xml:space="preserve">. Without sufficient consumption, which creates more demands for production, the production cycle would be paralyzed. </w:t>
      </w:r>
      <w:r w:rsidRPr="00586D82">
        <w:rPr>
          <w:rStyle w:val="StyleUnderline"/>
        </w:rPr>
        <w:t>Consumption is thus the flip side of the coin of a thriving production cycle</w:t>
      </w:r>
      <w:r w:rsidRPr="00C971AC">
        <w:rPr>
          <w:sz w:val="16"/>
        </w:rPr>
        <w:t>. But while capitalism stimulates tremendous productivity rates, it biases productivity towards more consumption to ensure that the production process is not impeded. Therefore, mass consumption - or consumerism - is not merely a cultural phenomenon. It is embedded in the core tenets of capitalism as an economic system. The higher consumption, the higher production, the higher production, the higher sales, and with higher sales, higher profits are generated, which are largely re-invested in the sustainability of the firm or the business-unit.</w:t>
      </w:r>
    </w:p>
    <w:p w14:paraId="460EDF5A" w14:textId="77777777" w:rsidR="001E00C7" w:rsidRPr="00C971AC" w:rsidRDefault="001E00C7" w:rsidP="001E00C7">
      <w:pPr>
        <w:rPr>
          <w:sz w:val="16"/>
        </w:rPr>
      </w:pPr>
      <w:r w:rsidRPr="00C971AC">
        <w:rPr>
          <w:sz w:val="16"/>
        </w:rPr>
        <w:t xml:space="preserve">But </w:t>
      </w:r>
      <w:r w:rsidRPr="00586D82">
        <w:rPr>
          <w:rStyle w:val="StyleUnderline"/>
        </w:rPr>
        <w:t xml:space="preserve">if we live in a </w:t>
      </w:r>
      <w:r w:rsidRPr="00586D82">
        <w:rPr>
          <w:rStyle w:val="Emphasis"/>
        </w:rPr>
        <w:t>finite planet</w:t>
      </w:r>
      <w:r w:rsidRPr="00586D82">
        <w:rPr>
          <w:rStyle w:val="StyleUnderline"/>
        </w:rPr>
        <w:t xml:space="preserve"> with limited ecological and </w:t>
      </w:r>
      <w:r w:rsidRPr="00586D82">
        <w:rPr>
          <w:rStyle w:val="Emphasis"/>
        </w:rPr>
        <w:t>natural resources</w:t>
      </w:r>
      <w:r w:rsidRPr="00586D82">
        <w:rPr>
          <w:rStyle w:val="StyleUnderline"/>
        </w:rPr>
        <w:t xml:space="preserve"> that ought to be preserved</w:t>
      </w:r>
      <w:r w:rsidRPr="00C971AC">
        <w:rPr>
          <w:sz w:val="16"/>
        </w:rPr>
        <w:t xml:space="preserve"> for sustainability purposes, </w:t>
      </w:r>
      <w:r w:rsidRPr="00586D82">
        <w:rPr>
          <w:rStyle w:val="StyleUnderline"/>
        </w:rPr>
        <w:t>how than, can we resolve this contradiction?</w:t>
      </w:r>
      <w:r w:rsidRPr="00C971AC">
        <w:rPr>
          <w:sz w:val="16"/>
        </w:rPr>
        <w:t xml:space="preserve"> If the carrying capacity of the world cannot sustain endless consumption and production, there is clearly a contradiction at stake here. This contradiction naturally raises the more important question: how to reconcile the quandary of maintaining a capitalist system that meets necessary growth rates to remain stable on the one hand, and simultaneously contain the environmental hazards that threaten our planet on the other?</w:t>
      </w:r>
    </w:p>
    <w:p w14:paraId="439B5E71" w14:textId="77777777" w:rsidR="001E00C7" w:rsidRPr="00C971AC" w:rsidRDefault="001E00C7" w:rsidP="001E00C7">
      <w:pPr>
        <w:rPr>
          <w:sz w:val="16"/>
        </w:rPr>
      </w:pPr>
      <w:r w:rsidRPr="00586D82">
        <w:rPr>
          <w:rStyle w:val="StyleUnderline"/>
        </w:rPr>
        <w:t>To answer these questions, there are three propositions</w:t>
      </w:r>
      <w:r w:rsidRPr="00C971AC">
        <w:rPr>
          <w:sz w:val="16"/>
        </w:rPr>
        <w:t xml:space="preserve"> about the very nature and dynamics of capitalism </w:t>
      </w:r>
      <w:r w:rsidRPr="00586D82">
        <w:rPr>
          <w:rStyle w:val="StyleUnderline"/>
        </w:rPr>
        <w:t>that have to be examined</w:t>
      </w:r>
      <w:r w:rsidRPr="00C971AC">
        <w:rPr>
          <w:sz w:val="16"/>
        </w:rPr>
        <w:t xml:space="preserve">. First, </w:t>
      </w:r>
      <w:r w:rsidRPr="00586D82">
        <w:rPr>
          <w:rStyle w:val="Emphasis"/>
        </w:rPr>
        <w:t>firms</w:t>
      </w:r>
      <w:r w:rsidRPr="00586D82">
        <w:rPr>
          <w:rStyle w:val="StyleUnderline"/>
        </w:rPr>
        <w:t xml:space="preserve"> in a </w:t>
      </w:r>
      <w:r w:rsidRPr="00586D82">
        <w:rPr>
          <w:rStyle w:val="Emphasis"/>
        </w:rPr>
        <w:t>capitalist setting</w:t>
      </w:r>
      <w:r w:rsidRPr="00586D82">
        <w:rPr>
          <w:rStyle w:val="StyleUnderline"/>
        </w:rPr>
        <w:t xml:space="preserve"> are under enormous </w:t>
      </w:r>
      <w:r w:rsidRPr="00586D82">
        <w:rPr>
          <w:rStyle w:val="Emphasis"/>
        </w:rPr>
        <w:t>pressure to cut costs</w:t>
      </w:r>
      <w:r w:rsidRPr="00C971AC">
        <w:rPr>
          <w:sz w:val="16"/>
        </w:rPr>
        <w:t>, because if they don’t, their competitors will. Since their competitors cut costs to be able to reinvest in the firm’s growth and thereby, become more competitive, if one firm refrains from doing so, it will be soon pushed out of the market by others.</w:t>
      </w:r>
    </w:p>
    <w:p w14:paraId="3A82F602" w14:textId="77777777" w:rsidR="001E00C7" w:rsidRPr="00C971AC" w:rsidRDefault="001E00C7" w:rsidP="001E00C7">
      <w:pPr>
        <w:rPr>
          <w:sz w:val="16"/>
        </w:rPr>
      </w:pPr>
      <w:r w:rsidRPr="00C971AC">
        <w:rPr>
          <w:sz w:val="16"/>
        </w:rPr>
        <w:t xml:space="preserve">As the economic sociologist Erik Wright of the University of Wisconsin-Madison said, </w:t>
      </w:r>
      <w:r w:rsidRPr="00586D82">
        <w:rPr>
          <w:rStyle w:val="StyleUnderline"/>
        </w:rPr>
        <w:t>one way of cutting cost is to project some of that cost onto the environment.</w:t>
      </w:r>
      <w:r w:rsidRPr="00C971AC">
        <w:rPr>
          <w:sz w:val="16"/>
        </w:rPr>
        <w:t xml:space="preserve"> Imagine, for instance, throwing a can of soft drink from a car window because this is a low-cost way of disposing of a can, and being totally indifferent to its negative impact on others. The same behaviour is often adopted by large businesses.</w:t>
      </w:r>
    </w:p>
    <w:p w14:paraId="4D248637" w14:textId="77777777" w:rsidR="001E00C7" w:rsidRPr="00C971AC" w:rsidRDefault="001E00C7" w:rsidP="001E00C7">
      <w:pPr>
        <w:rPr>
          <w:sz w:val="16"/>
        </w:rPr>
      </w:pPr>
      <w:r w:rsidRPr="00586D82">
        <w:rPr>
          <w:rStyle w:val="StyleUnderline"/>
        </w:rPr>
        <w:t xml:space="preserve">The </w:t>
      </w:r>
      <w:r w:rsidRPr="00586D82">
        <w:rPr>
          <w:rStyle w:val="Emphasis"/>
        </w:rPr>
        <w:t>market dynamics</w:t>
      </w:r>
      <w:r w:rsidRPr="00586D82">
        <w:rPr>
          <w:rStyle w:val="StyleUnderline"/>
        </w:rPr>
        <w:t xml:space="preserve"> in capitalism do not provide any mechanisms in themselves to </w:t>
      </w:r>
      <w:r w:rsidRPr="00586D82">
        <w:rPr>
          <w:rStyle w:val="Emphasis"/>
        </w:rPr>
        <w:t>prevent this</w:t>
      </w:r>
      <w:r w:rsidRPr="00586D82">
        <w:rPr>
          <w:rStyle w:val="StyleUnderline"/>
        </w:rPr>
        <w:t xml:space="preserve"> behaviour; it requires some forms of </w:t>
      </w:r>
      <w:r w:rsidRPr="00586D82">
        <w:rPr>
          <w:rStyle w:val="Emphasis"/>
        </w:rPr>
        <w:t>non-market intervention</w:t>
      </w:r>
      <w:r w:rsidRPr="00C971AC">
        <w:rPr>
          <w:sz w:val="16"/>
        </w:rPr>
        <w:t xml:space="preserve"> either </w:t>
      </w:r>
      <w:r w:rsidRPr="00586D82">
        <w:rPr>
          <w:rStyle w:val="StyleUnderline"/>
        </w:rPr>
        <w:t xml:space="preserve">by </w:t>
      </w:r>
      <w:r w:rsidRPr="00586D82">
        <w:rPr>
          <w:rStyle w:val="Emphasis"/>
        </w:rPr>
        <w:t>state</w:t>
      </w:r>
      <w:r w:rsidRPr="00C971AC">
        <w:rPr>
          <w:sz w:val="16"/>
        </w:rPr>
        <w:t xml:space="preserve"> or by organized social </w:t>
      </w:r>
      <w:r w:rsidRPr="00586D82">
        <w:rPr>
          <w:rStyle w:val="StyleUnderline"/>
        </w:rPr>
        <w:t>forces. States have shown that they are reluctant</w:t>
      </w:r>
      <w:r w:rsidRPr="00C971AC">
        <w:rPr>
          <w:sz w:val="16"/>
        </w:rPr>
        <w:t xml:space="preserve"> to or deliberately ignore taking measures against this. In democratic countries, however, social forces are given relative freedom to organize around this cause. Social activists with a whole slew of interests - including the environment - usually take it upon themselves to draw public attention to this issue. </w:t>
      </w:r>
      <w:r w:rsidRPr="00586D82">
        <w:rPr>
          <w:rStyle w:val="StyleUnderline"/>
        </w:rPr>
        <w:t>Through</w:t>
      </w:r>
      <w:r w:rsidRPr="00C971AC">
        <w:rPr>
          <w:sz w:val="16"/>
        </w:rPr>
        <w:t xml:space="preserve"> mass </w:t>
      </w:r>
      <w:r w:rsidRPr="00586D82">
        <w:rPr>
          <w:rStyle w:val="StyleUnderline"/>
        </w:rPr>
        <w:t xml:space="preserve">organization, environmentalists can </w:t>
      </w:r>
      <w:r w:rsidRPr="00586D82">
        <w:rPr>
          <w:rStyle w:val="Emphasis"/>
        </w:rPr>
        <w:t>pressure the state</w:t>
      </w:r>
      <w:r w:rsidRPr="00586D82">
        <w:rPr>
          <w:rStyle w:val="StyleUnderline"/>
        </w:rPr>
        <w:t xml:space="preserve"> to </w:t>
      </w:r>
      <w:r w:rsidRPr="00586D82">
        <w:rPr>
          <w:rStyle w:val="Emphasis"/>
        </w:rPr>
        <w:t>impose certain regulations</w:t>
      </w:r>
      <w:r w:rsidRPr="00586D82">
        <w:rPr>
          <w:rStyle w:val="StyleUnderline"/>
        </w:rPr>
        <w:t xml:space="preserve"> on firms to conduct activities that are </w:t>
      </w:r>
      <w:r w:rsidRPr="00586D82">
        <w:rPr>
          <w:rStyle w:val="Emphasis"/>
        </w:rPr>
        <w:t>less detrimental to the environment</w:t>
      </w:r>
      <w:r w:rsidRPr="00C971AC">
        <w:rPr>
          <w:sz w:val="16"/>
        </w:rPr>
        <w:t>.</w:t>
      </w:r>
    </w:p>
    <w:p w14:paraId="0D3DBD82" w14:textId="77777777" w:rsidR="001E00C7" w:rsidRPr="00C971AC" w:rsidRDefault="001E00C7" w:rsidP="001E00C7">
      <w:pPr>
        <w:rPr>
          <w:sz w:val="16"/>
        </w:rPr>
      </w:pPr>
      <w:r w:rsidRPr="00C971AC">
        <w:rPr>
          <w:sz w:val="16"/>
        </w:rPr>
        <w:t>Secondly, the price of non-renewable natural resources under capitalism is usually organized around relatively short-term horizons with almost no account of the future value of these finite resources. The rate of greenhouse gas emissions into the atmosphere has increased sharply since the mid-1990s, driven mainly by strong economic growth in developing countries that often consume massive natural resources such as oil, gas, and other minerals.</w:t>
      </w:r>
    </w:p>
    <w:p w14:paraId="149BC952" w14:textId="77777777" w:rsidR="001E00C7" w:rsidRPr="00C971AC" w:rsidRDefault="001E00C7" w:rsidP="001E00C7">
      <w:pPr>
        <w:rPr>
          <w:sz w:val="16"/>
        </w:rPr>
      </w:pPr>
      <w:r w:rsidRPr="00C971AC">
        <w:rPr>
          <w:sz w:val="16"/>
        </w:rPr>
        <w:t>China and India have grown rapidly in the past two decades and the bedrock of development in their industrial settings are non-renewable natural resources, which happen to generate one of the highest rates of carbon gas emissions. Non-renewable natural resources are often underpriced since their future value is not accounted for in the dynamics of supply and demand. In an influential study for the World Bank, Margaret Slade shows in great detail that the enormous negative “externality” - negative impact - that’s inflicted onto the environment as a result of extraction, production, and the use of minerals is largely due to underpricing those natural resources. Which is to say, the massive minerals consumption that’s responsible for a large fraction of world pollution are not taken into account in the prices that they are offered in the market. The upshot is that buyers tend to overconsume these resources. The fluctuating price of oil that’s produced by the Persian Gulf States is the most telling example.</w:t>
      </w:r>
    </w:p>
    <w:p w14:paraId="3786FEE5" w14:textId="77777777" w:rsidR="001E00C7" w:rsidRPr="00C971AC" w:rsidRDefault="001E00C7" w:rsidP="001E00C7">
      <w:pPr>
        <w:rPr>
          <w:sz w:val="16"/>
        </w:rPr>
      </w:pPr>
      <w:r w:rsidRPr="00C971AC">
        <w:rPr>
          <w:sz w:val="16"/>
        </w:rPr>
        <w:t>What can be done?</w:t>
      </w:r>
    </w:p>
    <w:p w14:paraId="50ED6232" w14:textId="77777777" w:rsidR="001E00C7" w:rsidRPr="00C971AC" w:rsidRDefault="001E00C7" w:rsidP="001E00C7">
      <w:pPr>
        <w:rPr>
          <w:sz w:val="16"/>
        </w:rPr>
      </w:pPr>
      <w:r w:rsidRPr="00C971AC">
        <w:rPr>
          <w:sz w:val="16"/>
        </w:rPr>
        <w:t xml:space="preserve">As I alluded earlier, the architecture of market under a capitalist setting does not provide any mechanisms to counter the environmental hazards that the large-scale production and consumption processes inflict on the environment. Hence, </w:t>
      </w:r>
      <w:r w:rsidRPr="00C971AC">
        <w:rPr>
          <w:rStyle w:val="StyleUnderline"/>
        </w:rPr>
        <w:t xml:space="preserve">there have to be non-market interventions to </w:t>
      </w:r>
      <w:r w:rsidRPr="00C971AC">
        <w:rPr>
          <w:rStyle w:val="Emphasis"/>
        </w:rPr>
        <w:t>contain</w:t>
      </w:r>
      <w:r w:rsidRPr="00C971AC">
        <w:rPr>
          <w:rStyle w:val="StyleUnderline"/>
        </w:rPr>
        <w:t xml:space="preserve"> or </w:t>
      </w:r>
      <w:r w:rsidRPr="00C971AC">
        <w:rPr>
          <w:rStyle w:val="Emphasis"/>
        </w:rPr>
        <w:t>reduce</w:t>
      </w:r>
      <w:r w:rsidRPr="00C971AC">
        <w:rPr>
          <w:rStyle w:val="StyleUnderline"/>
        </w:rPr>
        <w:t xml:space="preserve"> environmental damages. This non-market intervention can be either state or social forces</w:t>
      </w:r>
      <w:r w:rsidRPr="00C971AC">
        <w:rPr>
          <w:sz w:val="16"/>
        </w:rPr>
        <w:t xml:space="preserve">. Of course, </w:t>
      </w:r>
      <w:r w:rsidRPr="00C971AC">
        <w:rPr>
          <w:rStyle w:val="StyleUnderline"/>
        </w:rPr>
        <w:t xml:space="preserve">one could argue that </w:t>
      </w:r>
      <w:r w:rsidRPr="00C971AC">
        <w:rPr>
          <w:rStyle w:val="Emphasis"/>
        </w:rPr>
        <w:t>it is state’s responsibility to regulate</w:t>
      </w:r>
      <w:r w:rsidRPr="00C971AC">
        <w:rPr>
          <w:rStyle w:val="StyleUnderline"/>
        </w:rPr>
        <w:t xml:space="preserve"> this inimical behaviour of the firms against the environment by </w:t>
      </w:r>
      <w:r w:rsidRPr="00C971AC">
        <w:rPr>
          <w:rStyle w:val="Emphasis"/>
        </w:rPr>
        <w:t>heavily taxing</w:t>
      </w:r>
      <w:r w:rsidRPr="00C971AC">
        <w:rPr>
          <w:rStyle w:val="StyleUnderline"/>
        </w:rPr>
        <w:t xml:space="preserve"> those firms that </w:t>
      </w:r>
      <w:r w:rsidRPr="00C971AC">
        <w:rPr>
          <w:rStyle w:val="Emphasis"/>
        </w:rPr>
        <w:t>violate</w:t>
      </w:r>
      <w:r w:rsidRPr="00C971AC">
        <w:rPr>
          <w:rStyle w:val="StyleUnderline"/>
        </w:rPr>
        <w:t xml:space="preserve"> the environmental </w:t>
      </w:r>
      <w:r w:rsidRPr="00C971AC">
        <w:rPr>
          <w:rStyle w:val="Emphasis"/>
        </w:rPr>
        <w:t>regulations</w:t>
      </w:r>
      <w:r w:rsidRPr="00C971AC">
        <w:rPr>
          <w:rStyle w:val="StyleUnderline"/>
        </w:rPr>
        <w:t xml:space="preserve"> that the state sets in place</w:t>
      </w:r>
      <w:r w:rsidRPr="00C971AC">
        <w:rPr>
          <w:sz w:val="16"/>
        </w:rPr>
        <w:t>.</w:t>
      </w:r>
    </w:p>
    <w:p w14:paraId="3DDCEB2F" w14:textId="77777777" w:rsidR="001E00C7" w:rsidRDefault="001E00C7" w:rsidP="001E00C7">
      <w:pPr>
        <w:pStyle w:val="Heading2"/>
      </w:pPr>
      <w:r>
        <w:t>Sustainability</w:t>
      </w:r>
    </w:p>
    <w:p w14:paraId="5F374DCD" w14:textId="77777777" w:rsidR="001E00C7" w:rsidRDefault="001E00C7" w:rsidP="001E00C7">
      <w:pPr>
        <w:pStyle w:val="Heading3"/>
      </w:pPr>
      <w:r>
        <w:t>Sustainability—Catch-All Short</w:t>
      </w:r>
    </w:p>
    <w:p w14:paraId="67B0A89B" w14:textId="77777777" w:rsidR="001E00C7" w:rsidRPr="007A492D" w:rsidRDefault="001E00C7" w:rsidP="001E00C7">
      <w:pPr>
        <w:pStyle w:val="Heading4"/>
      </w:pPr>
      <w:r>
        <w:t xml:space="preserve">Growth is </w:t>
      </w:r>
      <w:r>
        <w:rPr>
          <w:u w:val="single"/>
        </w:rPr>
        <w:t>sustainable</w:t>
      </w:r>
      <w:r>
        <w:t>.</w:t>
      </w:r>
    </w:p>
    <w:p w14:paraId="7F413B2A" w14:textId="77777777" w:rsidR="001E00C7" w:rsidRDefault="001E00C7" w:rsidP="001E00C7">
      <w:r w:rsidRPr="008F5FDF">
        <w:rPr>
          <w:rStyle w:val="Style13ptBold"/>
        </w:rPr>
        <w:t xml:space="preserve">Harford, </w:t>
      </w:r>
      <w:r>
        <w:rPr>
          <w:rStyle w:val="Style13ptBold"/>
        </w:rPr>
        <w:t>20</w:t>
      </w:r>
      <w:r>
        <w:t xml:space="preserve">—economics columnist for the Financial Times, citing Diane Coyle, Bennett Professor of Public Policy at the University of Cambridge, Vaclav Smil, Distinguished Professor Emeritus in the Faculty of Environment at the University of Manitoba, Chris Goodall, English businessman, author and expert on new energy technologies, alumnus of St Dunstan's College, University of Cambridge, and Harvard Business School, and Jesse Ausubel, Director and Senior Research Associate of the Program for the Human Environment of Rockefeller University (Tim, “Two cheers for the dematerialising economy,” </w:t>
      </w:r>
      <w:hyperlink r:id="rId14" w:history="1">
        <w:r>
          <w:rPr>
            <w:rStyle w:val="Hyperlink"/>
          </w:rPr>
          <w:t>https://www.ft.com/content/04858216-322e-11ea-9703-eea0cae3f0de</w:t>
        </w:r>
      </w:hyperlink>
      <w:r>
        <w:t>, dml)</w:t>
      </w:r>
    </w:p>
    <w:p w14:paraId="0487B9F1" w14:textId="77777777" w:rsidR="001E00C7" w:rsidRDefault="001E00C7" w:rsidP="001E00C7"/>
    <w:p w14:paraId="65F4F371" w14:textId="77777777" w:rsidR="001E00C7" w:rsidRPr="007A492D" w:rsidRDefault="001E00C7" w:rsidP="001E00C7">
      <w:pPr>
        <w:rPr>
          <w:sz w:val="16"/>
        </w:rPr>
      </w:pPr>
      <w:r w:rsidRPr="007A492D">
        <w:rPr>
          <w:sz w:val="16"/>
        </w:rPr>
        <w:t xml:space="preserve">If past trends continue, </w:t>
      </w:r>
      <w:r w:rsidRPr="007A492D">
        <w:rPr>
          <w:rStyle w:val="StyleUnderline"/>
        </w:rPr>
        <w:t>the world’s g</w:t>
      </w:r>
      <w:r w:rsidRPr="007A492D">
        <w:rPr>
          <w:sz w:val="16"/>
        </w:rPr>
        <w:t xml:space="preserve">ross </w:t>
      </w:r>
      <w:r w:rsidRPr="007A492D">
        <w:rPr>
          <w:rStyle w:val="StyleUnderline"/>
        </w:rPr>
        <w:t>d</w:t>
      </w:r>
      <w:r w:rsidRPr="007A492D">
        <w:rPr>
          <w:sz w:val="16"/>
        </w:rPr>
        <w:t xml:space="preserve">omestic </w:t>
      </w:r>
      <w:r w:rsidRPr="007A492D">
        <w:rPr>
          <w:rStyle w:val="StyleUnderline"/>
        </w:rPr>
        <w:t>p</w:t>
      </w:r>
      <w:r w:rsidRPr="007A492D">
        <w:rPr>
          <w:sz w:val="16"/>
        </w:rPr>
        <w:t xml:space="preserve">roduct </w:t>
      </w:r>
      <w:r w:rsidRPr="007A492D">
        <w:rPr>
          <w:rStyle w:val="StyleUnderline"/>
        </w:rPr>
        <w:t xml:space="preserve">will be about </w:t>
      </w:r>
      <w:r w:rsidRPr="007A492D">
        <w:rPr>
          <w:rStyle w:val="Emphasis"/>
        </w:rPr>
        <w:t>twice as big</w:t>
      </w:r>
      <w:r w:rsidRPr="007A492D">
        <w:rPr>
          <w:rStyle w:val="StyleUnderline"/>
        </w:rPr>
        <w:t xml:space="preserve"> by 2040 as it is today. That’s the sort of growth rate that translates to </w:t>
      </w:r>
      <w:r w:rsidRPr="007A492D">
        <w:rPr>
          <w:rStyle w:val="Emphasis"/>
        </w:rPr>
        <w:t>30-fold growth</w:t>
      </w:r>
      <w:r w:rsidRPr="007A492D">
        <w:rPr>
          <w:rStyle w:val="StyleUnderline"/>
        </w:rPr>
        <w:t xml:space="preserve"> over a century, or by a factor of a </w:t>
      </w:r>
      <w:r w:rsidRPr="007A492D">
        <w:rPr>
          <w:rStyle w:val="Emphasis"/>
        </w:rPr>
        <w:t>thousand</w:t>
      </w:r>
      <w:r w:rsidRPr="007A492D">
        <w:rPr>
          <w:rStyle w:val="StyleUnderline"/>
        </w:rPr>
        <w:t xml:space="preserve"> over two centuries</w:t>
      </w:r>
      <w:r w:rsidRPr="007A492D">
        <w:rPr>
          <w:sz w:val="16"/>
        </w:rPr>
        <w:t>.</w:t>
      </w:r>
    </w:p>
    <w:p w14:paraId="012C2C4B" w14:textId="77777777" w:rsidR="001E00C7" w:rsidRPr="007A492D" w:rsidRDefault="001E00C7" w:rsidP="001E00C7">
      <w:pPr>
        <w:rPr>
          <w:sz w:val="16"/>
        </w:rPr>
      </w:pPr>
      <w:r w:rsidRPr="007A492D">
        <w:rPr>
          <w:sz w:val="16"/>
        </w:rPr>
        <w:t>Is that miraculous, or apocalyptic? In itself, neither. GDP is a synthetic statistic, invented to help us put a measuring rod up against the ordinary business of life. It measures neither the energy and resource consumption that might worry us, nor the things that really lead to human flourishing.</w:t>
      </w:r>
    </w:p>
    <w:p w14:paraId="16ABDE7D" w14:textId="77777777" w:rsidR="001E00C7" w:rsidRPr="007A492D" w:rsidRDefault="001E00C7" w:rsidP="001E00C7">
      <w:pPr>
        <w:rPr>
          <w:sz w:val="16"/>
        </w:rPr>
      </w:pPr>
      <w:r w:rsidRPr="007A492D">
        <w:rPr>
          <w:sz w:val="16"/>
        </w:rPr>
        <w:t>That disconnection from what matters might be a problem if politicians strove to maximise GDP, but they don’t — otherwise they would have hesitated before imposing austerity in the face of a financial crisis, launching trade wars or getting Brexit done. Economic policymaking has flaws, but an obsession with GDP is not one of them.</w:t>
      </w:r>
    </w:p>
    <w:p w14:paraId="5A831F73" w14:textId="77777777" w:rsidR="001E00C7" w:rsidRPr="007A492D" w:rsidRDefault="001E00C7" w:rsidP="001E00C7">
      <w:pPr>
        <w:rPr>
          <w:sz w:val="16"/>
        </w:rPr>
      </w:pPr>
      <w:r w:rsidRPr="007A492D">
        <w:rPr>
          <w:sz w:val="16"/>
        </w:rPr>
        <w:t xml:space="preserve">Nevertheless </w:t>
      </w:r>
      <w:r w:rsidRPr="007A492D">
        <w:rPr>
          <w:rStyle w:val="StyleUnderline"/>
        </w:rPr>
        <w:t xml:space="preserve">the </w:t>
      </w:r>
      <w:r w:rsidRPr="007A492D">
        <w:rPr>
          <w:rStyle w:val="Emphasis"/>
        </w:rPr>
        <w:t>exponential expansion</w:t>
      </w:r>
      <w:r w:rsidRPr="007A492D">
        <w:rPr>
          <w:rStyle w:val="StyleUnderline"/>
        </w:rPr>
        <w:t xml:space="preserve"> of GDP is</w:t>
      </w:r>
      <w:r w:rsidRPr="007A492D">
        <w:rPr>
          <w:sz w:val="16"/>
        </w:rPr>
        <w:t xml:space="preserve"> indirectly </w:t>
      </w:r>
      <w:r w:rsidRPr="007A492D">
        <w:rPr>
          <w:rStyle w:val="Emphasis"/>
        </w:rPr>
        <w:t>important</w:t>
      </w:r>
      <w:r w:rsidRPr="007A492D">
        <w:rPr>
          <w:rStyle w:val="StyleUnderline"/>
        </w:rPr>
        <w:t xml:space="preserve">, because GDP growth is </w:t>
      </w:r>
      <w:r w:rsidRPr="007A492D">
        <w:rPr>
          <w:rStyle w:val="Emphasis"/>
        </w:rPr>
        <w:t>correlated</w:t>
      </w:r>
      <w:r w:rsidRPr="007A492D">
        <w:rPr>
          <w:rStyle w:val="StyleUnderline"/>
        </w:rPr>
        <w:t xml:space="preserve"> with things that </w:t>
      </w:r>
      <w:r w:rsidRPr="007A492D">
        <w:rPr>
          <w:rStyle w:val="Emphasis"/>
        </w:rPr>
        <w:t>do matter</w:t>
      </w:r>
      <w:r w:rsidRPr="007A492D">
        <w:rPr>
          <w:sz w:val="16"/>
        </w:rPr>
        <w:t xml:space="preserve">, good and bad. </w:t>
      </w:r>
      <w:r w:rsidRPr="007A492D">
        <w:rPr>
          <w:rStyle w:val="StyleUnderline"/>
        </w:rPr>
        <w:t xml:space="preserve">Economic growth has </w:t>
      </w:r>
      <w:r w:rsidRPr="007A492D">
        <w:rPr>
          <w:rStyle w:val="Emphasis"/>
        </w:rPr>
        <w:t>long been associated with unsustainable activities</w:t>
      </w:r>
      <w:r w:rsidRPr="007A492D">
        <w:rPr>
          <w:sz w:val="16"/>
        </w:rPr>
        <w:t xml:space="preserve"> such as carbon dioxide emissions and the consumption of metals and minerals.</w:t>
      </w:r>
    </w:p>
    <w:p w14:paraId="735A7367" w14:textId="77777777" w:rsidR="001E00C7" w:rsidRPr="007A492D" w:rsidRDefault="001E00C7" w:rsidP="001E00C7">
      <w:pPr>
        <w:rPr>
          <w:sz w:val="16"/>
        </w:rPr>
      </w:pPr>
      <w:r w:rsidRPr="007A492D">
        <w:rPr>
          <w:rStyle w:val="StyleUnderline"/>
        </w:rPr>
        <w:t xml:space="preserve">But GDP growth is </w:t>
      </w:r>
      <w:r w:rsidRPr="007A492D">
        <w:rPr>
          <w:rStyle w:val="Emphasis"/>
        </w:rPr>
        <w:t>also correlated</w:t>
      </w:r>
      <w:r w:rsidRPr="007A492D">
        <w:rPr>
          <w:rStyle w:val="StyleUnderline"/>
        </w:rPr>
        <w:t xml:space="preserve"> with the </w:t>
      </w:r>
      <w:r w:rsidRPr="007A492D">
        <w:rPr>
          <w:rStyle w:val="Emphasis"/>
        </w:rPr>
        <w:t>good things</w:t>
      </w:r>
      <w:r w:rsidRPr="007A492D">
        <w:rPr>
          <w:rStyle w:val="StyleUnderline"/>
        </w:rPr>
        <w:t xml:space="preserve"> in life</w:t>
      </w:r>
      <w:r w:rsidRPr="007A492D">
        <w:rPr>
          <w:sz w:val="16"/>
        </w:rPr>
        <w:t xml:space="preserve">: in the short run, an economy that is creating jobs; in the long run, more important things. </w:t>
      </w:r>
      <w:r w:rsidRPr="007A492D">
        <w:rPr>
          <w:rStyle w:val="StyleUnderline"/>
        </w:rPr>
        <w:t xml:space="preserve">GDP per capita is </w:t>
      </w:r>
      <w:r w:rsidRPr="007A492D">
        <w:rPr>
          <w:rStyle w:val="Emphasis"/>
        </w:rPr>
        <w:t>highly correlated</w:t>
      </w:r>
      <w:r w:rsidRPr="007A492D">
        <w:rPr>
          <w:rStyle w:val="StyleUnderline"/>
        </w:rPr>
        <w:t xml:space="preserve"> with</w:t>
      </w:r>
      <w:r w:rsidRPr="007A492D">
        <w:rPr>
          <w:sz w:val="16"/>
        </w:rPr>
        <w:t xml:space="preserve"> indicators such as the Social Progress Index. The SPI summarises </w:t>
      </w:r>
      <w:r w:rsidRPr="007A492D">
        <w:rPr>
          <w:rStyle w:val="StyleUnderline"/>
        </w:rPr>
        <w:t xml:space="preserve">a </w:t>
      </w:r>
      <w:r w:rsidRPr="007A492D">
        <w:rPr>
          <w:rStyle w:val="Emphasis"/>
        </w:rPr>
        <w:t>wide range</w:t>
      </w:r>
      <w:r w:rsidRPr="007A492D">
        <w:rPr>
          <w:rStyle w:val="StyleUnderline"/>
        </w:rPr>
        <w:t xml:space="preserve"> of indicators from </w:t>
      </w:r>
      <w:r w:rsidRPr="007A492D">
        <w:rPr>
          <w:rStyle w:val="Emphasis"/>
        </w:rPr>
        <w:t>access to food</w:t>
      </w:r>
      <w:r w:rsidRPr="007A492D">
        <w:rPr>
          <w:rStyle w:val="StyleUnderline"/>
        </w:rPr>
        <w:t xml:space="preserve">, </w:t>
      </w:r>
      <w:r w:rsidRPr="007A492D">
        <w:rPr>
          <w:rStyle w:val="Emphasis"/>
        </w:rPr>
        <w:t>shelter</w:t>
      </w:r>
      <w:r w:rsidRPr="007A492D">
        <w:rPr>
          <w:rStyle w:val="StyleUnderline"/>
        </w:rPr>
        <w:t xml:space="preserve">, </w:t>
      </w:r>
      <w:r w:rsidRPr="007A492D">
        <w:rPr>
          <w:rStyle w:val="Emphasis"/>
        </w:rPr>
        <w:t>health</w:t>
      </w:r>
      <w:r w:rsidRPr="007A492D">
        <w:rPr>
          <w:rStyle w:val="StyleUnderline"/>
        </w:rPr>
        <w:t xml:space="preserve"> and </w:t>
      </w:r>
      <w:r w:rsidRPr="007A492D">
        <w:rPr>
          <w:rStyle w:val="Emphasis"/>
        </w:rPr>
        <w:t>education</w:t>
      </w:r>
      <w:r w:rsidRPr="007A492D">
        <w:rPr>
          <w:rStyle w:val="StyleUnderline"/>
        </w:rPr>
        <w:t xml:space="preserve"> to </w:t>
      </w:r>
      <w:r w:rsidRPr="007A492D">
        <w:rPr>
          <w:rStyle w:val="Emphasis"/>
        </w:rPr>
        <w:t>vital freedoms of choice</w:t>
      </w:r>
      <w:r w:rsidRPr="007A492D">
        <w:rPr>
          <w:rStyle w:val="StyleUnderline"/>
        </w:rPr>
        <w:t xml:space="preserve"> and </w:t>
      </w:r>
      <w:r w:rsidRPr="007A492D">
        <w:rPr>
          <w:rStyle w:val="Emphasis"/>
        </w:rPr>
        <w:t>from discrimination</w:t>
      </w:r>
      <w:r w:rsidRPr="007A492D">
        <w:rPr>
          <w:rStyle w:val="StyleUnderline"/>
        </w:rPr>
        <w:t xml:space="preserve">. </w:t>
      </w:r>
      <w:r w:rsidRPr="007A492D">
        <w:rPr>
          <w:rStyle w:val="Emphasis"/>
        </w:rPr>
        <w:t>All the leading countries</w:t>
      </w:r>
      <w:r w:rsidRPr="007A492D">
        <w:rPr>
          <w:rStyle w:val="StyleUnderline"/>
        </w:rPr>
        <w:t xml:space="preserve"> in the Social Progress database are </w:t>
      </w:r>
      <w:r w:rsidRPr="007A492D">
        <w:rPr>
          <w:rStyle w:val="Emphasis"/>
        </w:rPr>
        <w:t>rich</w:t>
      </w:r>
      <w:r w:rsidRPr="007A492D">
        <w:rPr>
          <w:rStyle w:val="StyleUnderline"/>
        </w:rPr>
        <w:t xml:space="preserve">. </w:t>
      </w:r>
      <w:r w:rsidRPr="007A492D">
        <w:rPr>
          <w:rStyle w:val="Emphasis"/>
        </w:rPr>
        <w:t>All the strugglers</w:t>
      </w:r>
      <w:r w:rsidRPr="007A492D">
        <w:rPr>
          <w:rStyle w:val="StyleUnderline"/>
        </w:rPr>
        <w:t xml:space="preserve"> are </w:t>
      </w:r>
      <w:r w:rsidRPr="007A492D">
        <w:rPr>
          <w:rStyle w:val="Emphasis"/>
        </w:rPr>
        <w:t>desperately poor</w:t>
      </w:r>
      <w:r w:rsidRPr="007A492D">
        <w:rPr>
          <w:sz w:val="16"/>
        </w:rPr>
        <w:t>.</w:t>
      </w:r>
    </w:p>
    <w:p w14:paraId="700A18DF" w14:textId="77777777" w:rsidR="001E00C7" w:rsidRPr="007A492D" w:rsidRDefault="001E00C7" w:rsidP="001E00C7">
      <w:pPr>
        <w:rPr>
          <w:sz w:val="16"/>
        </w:rPr>
      </w:pPr>
      <w:r w:rsidRPr="007A492D">
        <w:rPr>
          <w:sz w:val="16"/>
        </w:rPr>
        <w:t xml:space="preserve">So </w:t>
      </w:r>
      <w:r w:rsidRPr="007A492D">
        <w:rPr>
          <w:rStyle w:val="StyleUnderline"/>
        </w:rPr>
        <w:t xml:space="preserve">the prospect of a doubling of world GDP </w:t>
      </w:r>
      <w:r w:rsidRPr="007A492D">
        <w:rPr>
          <w:rStyle w:val="Emphasis"/>
        </w:rPr>
        <w:t>matters</w:t>
      </w:r>
      <w:r w:rsidRPr="007A492D">
        <w:rPr>
          <w:sz w:val="16"/>
        </w:rPr>
        <w:t xml:space="preserve">, not for its own sake, but </w:t>
      </w:r>
      <w:r w:rsidRPr="007A492D">
        <w:rPr>
          <w:rStyle w:val="StyleUnderline"/>
        </w:rPr>
        <w:t xml:space="preserve">for what it implies — an </w:t>
      </w:r>
      <w:r w:rsidRPr="007A492D">
        <w:rPr>
          <w:rStyle w:val="Emphasis"/>
        </w:rPr>
        <w:t>expansion of human flourishing</w:t>
      </w:r>
      <w:r w:rsidRPr="007A492D">
        <w:rPr>
          <w:rStyle w:val="StyleUnderline"/>
        </w:rPr>
        <w:t xml:space="preserve">, and the </w:t>
      </w:r>
      <w:r w:rsidRPr="007A492D">
        <w:rPr>
          <w:rStyle w:val="Emphasis"/>
        </w:rPr>
        <w:t>risk of environmental disaster</w:t>
      </w:r>
      <w:r w:rsidRPr="007A492D">
        <w:rPr>
          <w:sz w:val="16"/>
        </w:rPr>
        <w:t>.</w:t>
      </w:r>
    </w:p>
    <w:p w14:paraId="4E6916ED" w14:textId="77777777" w:rsidR="001E00C7" w:rsidRPr="007A492D" w:rsidRDefault="001E00C7" w:rsidP="001E00C7">
      <w:pPr>
        <w:rPr>
          <w:sz w:val="16"/>
        </w:rPr>
      </w:pPr>
      <w:r w:rsidRPr="007A492D">
        <w:rPr>
          <w:sz w:val="16"/>
        </w:rPr>
        <w:t xml:space="preserve">So here’s the good news: </w:t>
      </w:r>
      <w:r w:rsidRPr="007A492D">
        <w:rPr>
          <w:rStyle w:val="StyleUnderline"/>
        </w:rPr>
        <w:t xml:space="preserve">we might be able to </w:t>
      </w:r>
      <w:r w:rsidRPr="007A492D">
        <w:rPr>
          <w:rStyle w:val="Emphasis"/>
        </w:rPr>
        <w:t>enjoy all the good stuff</w:t>
      </w:r>
      <w:r w:rsidRPr="007A492D">
        <w:rPr>
          <w:rStyle w:val="StyleUnderline"/>
        </w:rPr>
        <w:t xml:space="preserve"> while </w:t>
      </w:r>
      <w:r w:rsidRPr="007A492D">
        <w:rPr>
          <w:rStyle w:val="Emphasis"/>
        </w:rPr>
        <w:t>avoiding the unsustainable environmental impact</w:t>
      </w:r>
      <w:r w:rsidRPr="007A492D">
        <w:rPr>
          <w:rStyle w:val="StyleUnderline"/>
        </w:rPr>
        <w:t xml:space="preserve">. The link between economic activity and the use of material resources is </w:t>
      </w:r>
      <w:r w:rsidRPr="007A492D">
        <w:rPr>
          <w:rStyle w:val="Emphasis"/>
        </w:rPr>
        <w:t>not as obvious</w:t>
      </w:r>
      <w:r w:rsidRPr="007A492D">
        <w:rPr>
          <w:rStyle w:val="StyleUnderline"/>
        </w:rPr>
        <w:t xml:space="preserve"> as one might think</w:t>
      </w:r>
      <w:r w:rsidRPr="007A492D">
        <w:rPr>
          <w:sz w:val="16"/>
        </w:rPr>
        <w:t>. There are several reasons for this.</w:t>
      </w:r>
    </w:p>
    <w:p w14:paraId="30A15BF0" w14:textId="77777777" w:rsidR="001E00C7" w:rsidRPr="007A492D" w:rsidRDefault="001E00C7" w:rsidP="001E00C7">
      <w:pPr>
        <w:rPr>
          <w:sz w:val="16"/>
        </w:rPr>
      </w:pPr>
      <w:r w:rsidRPr="007A492D">
        <w:rPr>
          <w:sz w:val="16"/>
        </w:rPr>
        <w:t xml:space="preserve">The first is that </w:t>
      </w:r>
      <w:r w:rsidRPr="007A492D">
        <w:rPr>
          <w:rStyle w:val="StyleUnderline"/>
        </w:rPr>
        <w:t xml:space="preserve">for all our </w:t>
      </w:r>
      <w:r w:rsidRPr="007A492D">
        <w:rPr>
          <w:rStyle w:val="Emphasis"/>
        </w:rPr>
        <w:t>seemingly insatiable desires</w:t>
      </w:r>
      <w:r w:rsidRPr="007A492D">
        <w:rPr>
          <w:rStyle w:val="StyleUnderline"/>
        </w:rPr>
        <w:t xml:space="preserve">, sometimes </w:t>
      </w:r>
      <w:r w:rsidRPr="007A492D">
        <w:rPr>
          <w:rStyle w:val="Emphasis"/>
        </w:rPr>
        <w:t>enough is enough</w:t>
      </w:r>
      <w:r w:rsidRPr="007A492D">
        <w:rPr>
          <w:rStyle w:val="StyleUnderline"/>
        </w:rPr>
        <w:t xml:space="preserve">. If you live in a cold house for </w:t>
      </w:r>
      <w:r w:rsidRPr="007A492D">
        <w:rPr>
          <w:rStyle w:val="Emphasis"/>
        </w:rPr>
        <w:t>lack of money</w:t>
      </w:r>
      <w:r w:rsidRPr="007A492D">
        <w:rPr>
          <w:rStyle w:val="StyleUnderline"/>
        </w:rPr>
        <w:t>, a pay rise lets you</w:t>
      </w:r>
      <w:r w:rsidRPr="007A492D">
        <w:rPr>
          <w:sz w:val="16"/>
        </w:rPr>
        <w:t xml:space="preserve"> take off the extra cardigan and </w:t>
      </w:r>
      <w:r w:rsidRPr="007A492D">
        <w:rPr>
          <w:rStyle w:val="Emphasis"/>
        </w:rPr>
        <w:t>turn up the radiators</w:t>
      </w:r>
      <w:r w:rsidRPr="007A492D">
        <w:rPr>
          <w:rStyle w:val="StyleUnderline"/>
        </w:rPr>
        <w:t xml:space="preserve">. But if you </w:t>
      </w:r>
      <w:r w:rsidRPr="007A492D">
        <w:rPr>
          <w:rStyle w:val="Emphasis"/>
        </w:rPr>
        <w:t>win the lottery</w:t>
      </w:r>
      <w:r w:rsidRPr="007A492D">
        <w:rPr>
          <w:rStyle w:val="StyleUnderline"/>
        </w:rPr>
        <w:t xml:space="preserve">, you are </w:t>
      </w:r>
      <w:r w:rsidRPr="007A492D">
        <w:rPr>
          <w:rStyle w:val="Emphasis"/>
        </w:rPr>
        <w:t>not going to celebrate by roasting yourself alive</w:t>
      </w:r>
      <w:r w:rsidRPr="007A492D">
        <w:rPr>
          <w:sz w:val="16"/>
        </w:rPr>
        <w:t>.</w:t>
      </w:r>
    </w:p>
    <w:p w14:paraId="3950D7DC" w14:textId="77777777" w:rsidR="001E00C7" w:rsidRPr="007A492D" w:rsidRDefault="001E00C7" w:rsidP="001E00C7">
      <w:pPr>
        <w:rPr>
          <w:sz w:val="16"/>
        </w:rPr>
      </w:pPr>
      <w:r w:rsidRPr="007A492D">
        <w:rPr>
          <w:sz w:val="16"/>
        </w:rPr>
        <w:t xml:space="preserve">The second is that, </w:t>
      </w:r>
      <w:r w:rsidRPr="007A492D">
        <w:rPr>
          <w:rStyle w:val="StyleUnderline"/>
        </w:rPr>
        <w:t xml:space="preserve">while free enterprise </w:t>
      </w:r>
      <w:r w:rsidRPr="007A492D">
        <w:rPr>
          <w:rStyle w:val="Emphasis"/>
        </w:rPr>
        <w:t>may care little for the planet</w:t>
      </w:r>
      <w:r w:rsidRPr="007A492D">
        <w:rPr>
          <w:rStyle w:val="StyleUnderline"/>
        </w:rPr>
        <w:t xml:space="preserve">, it is </w:t>
      </w:r>
      <w:r w:rsidRPr="007A492D">
        <w:rPr>
          <w:rStyle w:val="Emphasis"/>
        </w:rPr>
        <w:t>always on the lookout</w:t>
      </w:r>
      <w:r w:rsidRPr="007A492D">
        <w:rPr>
          <w:rStyle w:val="StyleUnderline"/>
        </w:rPr>
        <w:t xml:space="preserve"> for ways to </w:t>
      </w:r>
      <w:r w:rsidRPr="007A492D">
        <w:rPr>
          <w:rStyle w:val="Emphasis"/>
        </w:rPr>
        <w:t>save money</w:t>
      </w:r>
      <w:r w:rsidRPr="007A492D">
        <w:rPr>
          <w:rStyle w:val="StyleUnderline"/>
        </w:rPr>
        <w:t xml:space="preserve">. As long as </w:t>
      </w:r>
      <w:r w:rsidRPr="007A492D">
        <w:rPr>
          <w:rStyle w:val="Emphasis"/>
        </w:rPr>
        <w:t>energy</w:t>
      </w:r>
      <w:r w:rsidRPr="007A492D">
        <w:rPr>
          <w:rStyle w:val="StyleUnderline"/>
        </w:rPr>
        <w:t xml:space="preserve">, </w:t>
      </w:r>
      <w:r w:rsidRPr="007A492D">
        <w:rPr>
          <w:rStyle w:val="Emphasis"/>
        </w:rPr>
        <w:t>land</w:t>
      </w:r>
      <w:r w:rsidRPr="007A492D">
        <w:rPr>
          <w:rStyle w:val="StyleUnderline"/>
        </w:rPr>
        <w:t xml:space="preserve"> and </w:t>
      </w:r>
      <w:r w:rsidRPr="007A492D">
        <w:rPr>
          <w:rStyle w:val="Emphasis"/>
        </w:rPr>
        <w:t>materials remain costly</w:t>
      </w:r>
      <w:r w:rsidRPr="007A492D">
        <w:rPr>
          <w:rStyle w:val="StyleUnderline"/>
        </w:rPr>
        <w:t xml:space="preserve">, we’ll </w:t>
      </w:r>
      <w:r w:rsidRPr="007A492D">
        <w:rPr>
          <w:rStyle w:val="Emphasis"/>
        </w:rPr>
        <w:t>develop ways to use less</w:t>
      </w:r>
      <w:r w:rsidRPr="007A492D">
        <w:rPr>
          <w:sz w:val="16"/>
        </w:rPr>
        <w:t>. Aluminium beer cans weighed 85 grammes when introduced in the late 1950s. They now weigh less than 13 grammes.</w:t>
      </w:r>
    </w:p>
    <w:p w14:paraId="6D75EC4F" w14:textId="77777777" w:rsidR="001E00C7" w:rsidRPr="007A492D" w:rsidRDefault="001E00C7" w:rsidP="001E00C7">
      <w:pPr>
        <w:rPr>
          <w:sz w:val="16"/>
        </w:rPr>
      </w:pPr>
      <w:r w:rsidRPr="007A492D">
        <w:rPr>
          <w:rStyle w:val="StyleUnderline"/>
        </w:rPr>
        <w:t>The</w:t>
      </w:r>
      <w:r w:rsidRPr="007A492D">
        <w:rPr>
          <w:sz w:val="16"/>
        </w:rPr>
        <w:t xml:space="preserve"> third reason is a </w:t>
      </w:r>
      <w:r w:rsidRPr="007A492D">
        <w:rPr>
          <w:rStyle w:val="Emphasis"/>
        </w:rPr>
        <w:t>switch to digital products</w:t>
      </w:r>
      <w:r w:rsidRPr="007A492D">
        <w:rPr>
          <w:sz w:val="16"/>
        </w:rPr>
        <w:t xml:space="preserve"> — a fact highlighted back in 1997 by Diane Coyle in her book The Weightless World. The trend </w:t>
      </w:r>
      <w:r w:rsidRPr="007A492D">
        <w:rPr>
          <w:rStyle w:val="StyleUnderline"/>
        </w:rPr>
        <w:t xml:space="preserve">has </w:t>
      </w:r>
      <w:r w:rsidRPr="007A492D">
        <w:rPr>
          <w:rStyle w:val="Emphasis"/>
        </w:rPr>
        <w:t>only continued</w:t>
      </w:r>
      <w:r w:rsidRPr="007A492D">
        <w:rPr>
          <w:sz w:val="16"/>
        </w:rPr>
        <w:t xml:space="preserve"> since then. My music collection used to require a wall full of shelves. It is now on a network drive the size of a large hardback book. My phone contains the equivalent of a rucksack full of equipment.</w:t>
      </w:r>
    </w:p>
    <w:p w14:paraId="5FF78749" w14:textId="77777777" w:rsidR="001E00C7" w:rsidRPr="007A492D" w:rsidRDefault="001E00C7" w:rsidP="001E00C7">
      <w:pPr>
        <w:rPr>
          <w:sz w:val="16"/>
        </w:rPr>
      </w:pPr>
      <w:r w:rsidRPr="007A492D">
        <w:rPr>
          <w:sz w:val="16"/>
        </w:rPr>
        <w:t>Dematerialisation is not automatic, of course. As Vaclav Smil calculates in his new book, Growth, US houses are more than twice as large today as in 1950. The US’s bestselling vehicle in 2018, the Ford F-150, weighs almost four times as much as 1908’s bestseller, the Model T. Let’s not even talk about the number of cars; Mr Smil reckons the global mass of automobiles sold has increased 2,500-fold over the past century.</w:t>
      </w:r>
    </w:p>
    <w:p w14:paraId="360DEDA3" w14:textId="77777777" w:rsidR="001E00C7" w:rsidRPr="007A492D" w:rsidRDefault="001E00C7" w:rsidP="001E00C7">
      <w:pPr>
        <w:rPr>
          <w:sz w:val="16"/>
        </w:rPr>
      </w:pPr>
      <w:r w:rsidRPr="007A492D">
        <w:rPr>
          <w:sz w:val="16"/>
        </w:rPr>
        <w:t xml:space="preserve">Still, </w:t>
      </w:r>
      <w:r w:rsidRPr="007A492D">
        <w:rPr>
          <w:rStyle w:val="StyleUnderline"/>
        </w:rPr>
        <w:t xml:space="preserve">there is </w:t>
      </w:r>
      <w:r w:rsidRPr="007A492D">
        <w:rPr>
          <w:rStyle w:val="Emphasis"/>
        </w:rPr>
        <w:t>reason for hope</w:t>
      </w:r>
      <w:r w:rsidRPr="007A492D">
        <w:rPr>
          <w:sz w:val="16"/>
        </w:rPr>
        <w:t>. Chris Goodall’s research paper “Peak Stuff” concluded that, in the UK, “</w:t>
      </w:r>
      <w:r w:rsidRPr="007A492D">
        <w:rPr>
          <w:rStyle w:val="StyleUnderline"/>
        </w:rPr>
        <w:t xml:space="preserve">both the </w:t>
      </w:r>
      <w:r w:rsidRPr="007A492D">
        <w:rPr>
          <w:rStyle w:val="Emphasis"/>
        </w:rPr>
        <w:t>weight of goods</w:t>
      </w:r>
      <w:r w:rsidRPr="007A492D">
        <w:rPr>
          <w:rStyle w:val="StyleUnderline"/>
        </w:rPr>
        <w:t xml:space="preserve"> entering the economy and the amounts </w:t>
      </w:r>
      <w:r w:rsidRPr="007A492D">
        <w:rPr>
          <w:rStyle w:val="Emphasis"/>
        </w:rPr>
        <w:t>finally ending up as waste</w:t>
      </w:r>
      <w:r w:rsidRPr="007A492D">
        <w:rPr>
          <w:sz w:val="16"/>
        </w:rPr>
        <w:t xml:space="preserve"> probably </w:t>
      </w:r>
      <w:r w:rsidRPr="007A492D">
        <w:rPr>
          <w:rStyle w:val="StyleUnderline"/>
        </w:rPr>
        <w:t xml:space="preserve">began to </w:t>
      </w:r>
      <w:r w:rsidRPr="007A492D">
        <w:rPr>
          <w:rStyle w:val="Emphasis"/>
        </w:rPr>
        <w:t>fall</w:t>
      </w:r>
      <w:r w:rsidRPr="007A492D">
        <w:rPr>
          <w:rStyle w:val="StyleUnderline"/>
        </w:rPr>
        <w:t xml:space="preserve"> from sometime between 2001 and 2003</w:t>
      </w:r>
      <w:r w:rsidRPr="007A492D">
        <w:rPr>
          <w:sz w:val="16"/>
        </w:rPr>
        <w:t>”. That figure includes the impact of imported goods.</w:t>
      </w:r>
    </w:p>
    <w:p w14:paraId="4F625231" w14:textId="77777777" w:rsidR="001E00C7" w:rsidRPr="007A492D" w:rsidRDefault="001E00C7" w:rsidP="001E00C7">
      <w:pPr>
        <w:rPr>
          <w:sz w:val="16"/>
        </w:rPr>
      </w:pPr>
      <w:r w:rsidRPr="007A492D">
        <w:rPr>
          <w:sz w:val="16"/>
        </w:rPr>
        <w:t xml:space="preserve">In the US, Jesse </w:t>
      </w:r>
      <w:r w:rsidRPr="007A492D">
        <w:rPr>
          <w:rStyle w:val="StyleUnderline"/>
        </w:rPr>
        <w:t>Ausubel</w:t>
      </w:r>
      <w:r w:rsidRPr="007A492D">
        <w:rPr>
          <w:sz w:val="16"/>
        </w:rPr>
        <w:t xml:space="preserve">’s article “The Return of Nature” </w:t>
      </w:r>
      <w:r w:rsidRPr="007A492D">
        <w:rPr>
          <w:rStyle w:val="StyleUnderline"/>
        </w:rPr>
        <w:t xml:space="preserve">found </w:t>
      </w:r>
      <w:r w:rsidRPr="007A492D">
        <w:rPr>
          <w:rStyle w:val="Emphasis"/>
        </w:rPr>
        <w:t>falling consumption</w:t>
      </w:r>
      <w:r w:rsidRPr="007A492D">
        <w:rPr>
          <w:rStyle w:val="StyleUnderline"/>
        </w:rPr>
        <w:t xml:space="preserve"> of commodities such as </w:t>
      </w:r>
      <w:r w:rsidRPr="007A492D">
        <w:rPr>
          <w:rStyle w:val="Emphasis"/>
        </w:rPr>
        <w:t>iron ore</w:t>
      </w:r>
      <w:r w:rsidRPr="007A492D">
        <w:rPr>
          <w:rStyle w:val="StyleUnderline"/>
        </w:rPr>
        <w:t xml:space="preserve">, </w:t>
      </w:r>
      <w:r w:rsidRPr="007A492D">
        <w:rPr>
          <w:rStyle w:val="Emphasis"/>
        </w:rPr>
        <w:t>aluminium</w:t>
      </w:r>
      <w:r w:rsidRPr="007A492D">
        <w:rPr>
          <w:rStyle w:val="StyleUnderline"/>
        </w:rPr>
        <w:t xml:space="preserve">, </w:t>
      </w:r>
      <w:r w:rsidRPr="007A492D">
        <w:rPr>
          <w:rStyle w:val="Emphasis"/>
        </w:rPr>
        <w:t>copper</w:t>
      </w:r>
      <w:r w:rsidRPr="007A492D">
        <w:rPr>
          <w:rStyle w:val="StyleUnderline"/>
        </w:rPr>
        <w:t xml:space="preserve">, </w:t>
      </w:r>
      <w:r w:rsidRPr="007A492D">
        <w:rPr>
          <w:rStyle w:val="Emphasis"/>
        </w:rPr>
        <w:t>steel</w:t>
      </w:r>
      <w:r w:rsidRPr="007A492D">
        <w:rPr>
          <w:rStyle w:val="StyleUnderline"/>
        </w:rPr>
        <w:t xml:space="preserve">, and </w:t>
      </w:r>
      <w:r w:rsidRPr="007A492D">
        <w:rPr>
          <w:rStyle w:val="Emphasis"/>
        </w:rPr>
        <w:t>paper</w:t>
      </w:r>
      <w:r w:rsidRPr="007A492D">
        <w:rPr>
          <w:rStyle w:val="StyleUnderline"/>
        </w:rPr>
        <w:t xml:space="preserve"> and many others</w:t>
      </w:r>
      <w:r w:rsidRPr="007A492D">
        <w:rPr>
          <w:sz w:val="16"/>
        </w:rPr>
        <w:t xml:space="preserve">. </w:t>
      </w:r>
      <w:r w:rsidRPr="007A492D">
        <w:rPr>
          <w:rStyle w:val="Emphasis"/>
        </w:rPr>
        <w:t>Agricultural land</w:t>
      </w:r>
      <w:r w:rsidRPr="007A492D">
        <w:rPr>
          <w:rStyle w:val="StyleUnderline"/>
        </w:rPr>
        <w:t xml:space="preserve"> has become </w:t>
      </w:r>
      <w:r w:rsidRPr="007A492D">
        <w:rPr>
          <w:rStyle w:val="Emphasis"/>
        </w:rPr>
        <w:t>so productive</w:t>
      </w:r>
      <w:r w:rsidRPr="007A492D">
        <w:rPr>
          <w:rStyle w:val="StyleUnderline"/>
        </w:rPr>
        <w:t xml:space="preserve"> that some of it is being </w:t>
      </w:r>
      <w:r w:rsidRPr="007A492D">
        <w:rPr>
          <w:rStyle w:val="Emphasis"/>
        </w:rPr>
        <w:t>allowed to return to nature</w:t>
      </w:r>
      <w:r w:rsidRPr="007A492D">
        <w:rPr>
          <w:sz w:val="16"/>
        </w:rPr>
        <w:t>.</w:t>
      </w:r>
    </w:p>
    <w:p w14:paraId="09F802B0" w14:textId="77777777" w:rsidR="001E00C7" w:rsidRPr="007A492D" w:rsidRDefault="001E00C7" w:rsidP="001E00C7">
      <w:pPr>
        <w:rPr>
          <w:sz w:val="16"/>
        </w:rPr>
      </w:pPr>
      <w:r w:rsidRPr="007A492D">
        <w:rPr>
          <w:rStyle w:val="StyleUnderline"/>
        </w:rPr>
        <w:t xml:space="preserve">In the EU, carbon dioxide emissions </w:t>
      </w:r>
      <w:r w:rsidRPr="007A492D">
        <w:rPr>
          <w:rStyle w:val="Emphasis"/>
        </w:rPr>
        <w:t>fell 22 per cent</w:t>
      </w:r>
      <w:r w:rsidRPr="007A492D">
        <w:rPr>
          <w:sz w:val="16"/>
        </w:rPr>
        <w:t xml:space="preserve"> between 1990 and 2017, </w:t>
      </w:r>
      <w:r w:rsidRPr="007A492D">
        <w:rPr>
          <w:rStyle w:val="Emphasis"/>
        </w:rPr>
        <w:t>despite the economy growing by 58 per cent</w:t>
      </w:r>
      <w:r w:rsidRPr="007A492D">
        <w:rPr>
          <w:rStyle w:val="StyleUnderline"/>
        </w:rPr>
        <w:t xml:space="preserve">. </w:t>
      </w:r>
      <w:r w:rsidRPr="007A492D">
        <w:rPr>
          <w:rStyle w:val="Emphasis"/>
        </w:rPr>
        <w:t>Only some</w:t>
      </w:r>
      <w:r w:rsidRPr="007A492D">
        <w:rPr>
          <w:rStyle w:val="StyleUnderline"/>
        </w:rPr>
        <w:t xml:space="preserve"> of this fall is explained by the </w:t>
      </w:r>
      <w:r w:rsidRPr="007A492D">
        <w:rPr>
          <w:rStyle w:val="Emphasis"/>
        </w:rPr>
        <w:t>offshoring</w:t>
      </w:r>
      <w:r w:rsidRPr="007A492D">
        <w:rPr>
          <w:rStyle w:val="StyleUnderline"/>
        </w:rPr>
        <w:t xml:space="preserve"> of production</w:t>
      </w:r>
      <w:r w:rsidRPr="007A492D">
        <w:rPr>
          <w:sz w:val="16"/>
        </w:rPr>
        <w:t>. (For a good summary of all this research, try Andrew McAfee’s book More From Less.)</w:t>
      </w:r>
    </w:p>
    <w:p w14:paraId="0A8BC819" w14:textId="77777777" w:rsidR="001E00C7" w:rsidRPr="007A492D" w:rsidRDefault="001E00C7" w:rsidP="001E00C7">
      <w:pPr>
        <w:rPr>
          <w:sz w:val="16"/>
        </w:rPr>
      </w:pPr>
      <w:r w:rsidRPr="007A492D">
        <w:rPr>
          <w:sz w:val="16"/>
        </w:rPr>
        <w:t>Can we, then, relax? No. To pick a single obvious problem, global carbon dioxide emissions may be rising more slowly than GDP — but they are rising nevertheless, and they need to fall rapidly.</w:t>
      </w:r>
    </w:p>
    <w:p w14:paraId="2F88165D" w14:textId="77777777" w:rsidR="001E00C7" w:rsidRPr="007A492D" w:rsidRDefault="001E00C7" w:rsidP="001E00C7">
      <w:pPr>
        <w:rPr>
          <w:sz w:val="16"/>
        </w:rPr>
      </w:pPr>
      <w:r w:rsidRPr="007A492D">
        <w:rPr>
          <w:sz w:val="16"/>
        </w:rPr>
        <w:t xml:space="preserve">Yet the fact that </w:t>
      </w:r>
      <w:r w:rsidRPr="007A492D">
        <w:rPr>
          <w:rStyle w:val="Emphasis"/>
        </w:rPr>
        <w:t>dematerialisation</w:t>
      </w:r>
      <w:r w:rsidRPr="007A492D">
        <w:rPr>
          <w:sz w:val="16"/>
        </w:rPr>
        <w:t xml:space="preserve"> is occurring is heartening. We all know what the basic policies are that would tilt the playing field in favour of smaller, lighter, lower-emission products and activities. Adopting those policies means we </w:t>
      </w:r>
      <w:r w:rsidRPr="007A492D">
        <w:rPr>
          <w:rStyle w:val="StyleUnderline"/>
        </w:rPr>
        <w:t>might</w:t>
      </w:r>
      <w:r w:rsidRPr="007A492D">
        <w:rPr>
          <w:sz w:val="16"/>
        </w:rPr>
        <w:t xml:space="preserve"> actually </w:t>
      </w:r>
      <w:r w:rsidRPr="007A492D">
        <w:rPr>
          <w:rStyle w:val="StyleUnderline"/>
        </w:rPr>
        <w:t xml:space="preserve">be able to </w:t>
      </w:r>
      <w:r w:rsidRPr="007A492D">
        <w:rPr>
          <w:rStyle w:val="Emphasis"/>
        </w:rPr>
        <w:t>save the planet</w:t>
      </w:r>
      <w:r w:rsidRPr="007A492D">
        <w:rPr>
          <w:sz w:val="16"/>
        </w:rPr>
        <w:t>, preserve human needs, rights and freedoms — and still have plenty of fun into the bargain.</w:t>
      </w:r>
    </w:p>
    <w:p w14:paraId="12CEB8DE" w14:textId="77777777" w:rsidR="001E00C7" w:rsidRPr="006755E0" w:rsidRDefault="001E00C7" w:rsidP="001E00C7">
      <w:pPr>
        <w:pStyle w:val="Heading3"/>
      </w:pPr>
      <w:r>
        <w:t>Sustainability—Catch-All Long</w:t>
      </w:r>
    </w:p>
    <w:p w14:paraId="1F96D047" w14:textId="77777777" w:rsidR="001E00C7" w:rsidRPr="008F5FDF" w:rsidRDefault="001E00C7" w:rsidP="001E00C7">
      <w:pPr>
        <w:pStyle w:val="Heading4"/>
      </w:pPr>
      <w:r w:rsidRPr="008F5FDF">
        <w:rPr>
          <w:u w:val="single"/>
        </w:rPr>
        <w:t>Tech innovation</w:t>
      </w:r>
      <w:r>
        <w:t xml:space="preserve"> and </w:t>
      </w:r>
      <w:r>
        <w:rPr>
          <w:u w:val="single"/>
        </w:rPr>
        <w:t>profit motives</w:t>
      </w:r>
      <w:r>
        <w:t xml:space="preserve"> are driving the </w:t>
      </w:r>
      <w:r>
        <w:rPr>
          <w:u w:val="single"/>
        </w:rPr>
        <w:t>Second Machine Age</w:t>
      </w:r>
      <w:r>
        <w:t xml:space="preserve">, which </w:t>
      </w:r>
      <w:r>
        <w:rPr>
          <w:u w:val="single"/>
        </w:rPr>
        <w:t>dematerializes</w:t>
      </w:r>
      <w:r>
        <w:t xml:space="preserve"> capitalism and makes growth </w:t>
      </w:r>
      <w:r>
        <w:rPr>
          <w:u w:val="single"/>
        </w:rPr>
        <w:t>sustainable</w:t>
      </w:r>
      <w:r>
        <w:t>.</w:t>
      </w:r>
    </w:p>
    <w:p w14:paraId="77C0ED09" w14:textId="77777777" w:rsidR="001E00C7" w:rsidRDefault="001E00C7" w:rsidP="001E00C7">
      <w:r w:rsidRPr="00852297">
        <w:rPr>
          <w:rStyle w:val="Style13ptBold"/>
        </w:rPr>
        <w:t>McAfee, 19</w:t>
      </w:r>
      <w:r>
        <w:t xml:space="preserve">—cofounder and codirector of the MIT Initiative on the Digital Economy at the MIT Sloan School of Management, former professor at Harvard Business School and fellow at Harvard’s Berkman Center for Internet and Society (Andrew, “Looking Ahead: The World Cleanses Itself This Way,” </w:t>
      </w:r>
      <w:r w:rsidRPr="00852297">
        <w:rPr>
          <w:i/>
        </w:rPr>
        <w:t>More from Less: The Surprising Story of How We Learned to Prosper Using Fewer Resources—and What Happens Next</w:t>
      </w:r>
      <w:r>
        <w:t>, Chapter 14, pg 278-292, Kindle, dml)</w:t>
      </w:r>
    </w:p>
    <w:p w14:paraId="3F5269C8" w14:textId="77777777" w:rsidR="001E00C7" w:rsidRDefault="001E00C7" w:rsidP="001E00C7"/>
    <w:p w14:paraId="57B0ECB4" w14:textId="77777777" w:rsidR="001E00C7" w:rsidRPr="008F5FDF" w:rsidRDefault="001E00C7" w:rsidP="001E00C7">
      <w:pPr>
        <w:rPr>
          <w:sz w:val="16"/>
        </w:rPr>
      </w:pPr>
      <w:r w:rsidRPr="00134C30">
        <w:rPr>
          <w:rStyle w:val="StyleUnderline"/>
        </w:rPr>
        <w:t xml:space="preserve">The </w:t>
      </w:r>
      <w:r w:rsidRPr="008F5FDF">
        <w:rPr>
          <w:rStyle w:val="Emphasis"/>
        </w:rPr>
        <w:t>decreases in resource use</w:t>
      </w:r>
      <w:r w:rsidRPr="00134C30">
        <w:rPr>
          <w:rStyle w:val="StyleUnderline"/>
        </w:rPr>
        <w:t xml:space="preserve">, </w:t>
      </w:r>
      <w:r w:rsidRPr="008F5FDF">
        <w:rPr>
          <w:rStyle w:val="Emphasis"/>
        </w:rPr>
        <w:t>pollution</w:t>
      </w:r>
      <w:r w:rsidRPr="00134C30">
        <w:rPr>
          <w:rStyle w:val="StyleUnderline"/>
        </w:rPr>
        <w:t xml:space="preserve">, and </w:t>
      </w:r>
      <w:r w:rsidRPr="008F5FDF">
        <w:rPr>
          <w:rStyle w:val="Emphasis"/>
        </w:rPr>
        <w:t>other exploitations</w:t>
      </w:r>
      <w:r w:rsidRPr="008F5FDF">
        <w:rPr>
          <w:rStyle w:val="StyleUnderline"/>
        </w:rPr>
        <w:t xml:space="preserve"> of the earth</w:t>
      </w:r>
      <w:r w:rsidRPr="008F5FDF">
        <w:rPr>
          <w:sz w:val="16"/>
        </w:rPr>
        <w:t xml:space="preserve"> cataloged in the preceding chapters </w:t>
      </w:r>
      <w:r w:rsidRPr="00134C30">
        <w:rPr>
          <w:rStyle w:val="StyleUnderline"/>
        </w:rPr>
        <w:t xml:space="preserve">are </w:t>
      </w:r>
      <w:r w:rsidRPr="008F5FDF">
        <w:rPr>
          <w:rStyle w:val="Emphasis"/>
        </w:rPr>
        <w:t>great news</w:t>
      </w:r>
      <w:r w:rsidRPr="00134C30">
        <w:rPr>
          <w:rStyle w:val="StyleUnderline"/>
        </w:rPr>
        <w:t xml:space="preserve">. But </w:t>
      </w:r>
      <w:r w:rsidRPr="008F5FDF">
        <w:rPr>
          <w:rStyle w:val="Emphasis"/>
        </w:rPr>
        <w:t>are they going to last</w:t>
      </w:r>
      <w:r w:rsidRPr="00134C30">
        <w:rPr>
          <w:rStyle w:val="StyleUnderline"/>
        </w:rPr>
        <w:t xml:space="preserve">? It could be that we're just living in a </w:t>
      </w:r>
      <w:r w:rsidRPr="008F5FDF">
        <w:rPr>
          <w:rStyle w:val="Emphasis"/>
        </w:rPr>
        <w:t>pleasant interlude</w:t>
      </w:r>
      <w:r w:rsidRPr="00134C30">
        <w:rPr>
          <w:rStyle w:val="StyleUnderline"/>
        </w:rPr>
        <w:t xml:space="preserve"> between the Industrial Era and another</w:t>
      </w:r>
      <w:r w:rsidRPr="008F5FDF">
        <w:rPr>
          <w:sz w:val="16"/>
        </w:rPr>
        <w:t xml:space="preserve"> rapacious </w:t>
      </w:r>
      <w:r w:rsidRPr="00134C30">
        <w:rPr>
          <w:rStyle w:val="StyleUnderline"/>
        </w:rPr>
        <w:t xml:space="preserve">period during which we </w:t>
      </w:r>
      <w:r w:rsidRPr="008F5FDF">
        <w:rPr>
          <w:rStyle w:val="Emphasis"/>
        </w:rPr>
        <w:t>massively increase our footprint</w:t>
      </w:r>
      <w:r w:rsidRPr="00134C30">
        <w:rPr>
          <w:rStyle w:val="StyleUnderline"/>
        </w:rPr>
        <w:t xml:space="preserve"> on our planet and</w:t>
      </w:r>
      <w:r w:rsidRPr="008F5FDF">
        <w:rPr>
          <w:sz w:val="16"/>
        </w:rPr>
        <w:t xml:space="preserve"> eventually </w:t>
      </w:r>
      <w:r w:rsidRPr="00134C30">
        <w:rPr>
          <w:rStyle w:val="StyleUnderline"/>
        </w:rPr>
        <w:t xml:space="preserve">cause a </w:t>
      </w:r>
      <w:r w:rsidRPr="008F5FDF">
        <w:rPr>
          <w:rStyle w:val="Emphasis"/>
        </w:rPr>
        <w:t>giant Malthusian crash</w:t>
      </w:r>
      <w:r w:rsidRPr="008F5FDF">
        <w:rPr>
          <w:sz w:val="16"/>
        </w:rPr>
        <w:t xml:space="preserve">. </w:t>
      </w:r>
    </w:p>
    <w:p w14:paraId="3975A76F" w14:textId="77777777" w:rsidR="001E00C7" w:rsidRPr="008F5FDF" w:rsidRDefault="001E00C7" w:rsidP="001E00C7">
      <w:pPr>
        <w:rPr>
          <w:sz w:val="16"/>
        </w:rPr>
      </w:pPr>
      <w:r w:rsidRPr="008F5FDF">
        <w:rPr>
          <w:sz w:val="16"/>
        </w:rPr>
        <w:t xml:space="preserve">It could be, but </w:t>
      </w:r>
      <w:r w:rsidRPr="008F5FDF">
        <w:rPr>
          <w:rStyle w:val="Emphasis"/>
        </w:rPr>
        <w:t>I don't think so</w:t>
      </w:r>
      <w:r w:rsidRPr="008F5FDF">
        <w:rPr>
          <w:sz w:val="16"/>
        </w:rPr>
        <w:t xml:space="preserve">. Instead, I think </w:t>
      </w:r>
      <w:r w:rsidRPr="00134C30">
        <w:rPr>
          <w:rStyle w:val="StyleUnderline"/>
        </w:rPr>
        <w:t xml:space="preserve">we're going to </w:t>
      </w:r>
      <w:r w:rsidRPr="008F5FDF">
        <w:rPr>
          <w:rStyle w:val="Emphasis"/>
        </w:rPr>
        <w:t>take better care</w:t>
      </w:r>
      <w:r w:rsidRPr="00134C30">
        <w:rPr>
          <w:rStyle w:val="StyleUnderline"/>
        </w:rPr>
        <w:t xml:space="preserve"> of our planet from now on</w:t>
      </w:r>
      <w:r w:rsidRPr="008F5FDF">
        <w:rPr>
          <w:sz w:val="16"/>
        </w:rPr>
        <w:t xml:space="preserve">. I'm confident that </w:t>
      </w:r>
      <w:r w:rsidRPr="00134C30">
        <w:rPr>
          <w:rStyle w:val="StyleUnderline"/>
        </w:rPr>
        <w:t xml:space="preserve">the </w:t>
      </w:r>
      <w:r w:rsidRPr="008F5FDF">
        <w:rPr>
          <w:rStyle w:val="Emphasis"/>
        </w:rPr>
        <w:t>Second Machine Age</w:t>
      </w:r>
      <w:r w:rsidRPr="00134C30">
        <w:rPr>
          <w:rStyle w:val="StyleUnderline"/>
        </w:rPr>
        <w:t xml:space="preserve"> will mark the time in our history when we started to </w:t>
      </w:r>
      <w:r w:rsidRPr="008F5FDF">
        <w:rPr>
          <w:rStyle w:val="Emphasis"/>
        </w:rPr>
        <w:t>progressively</w:t>
      </w:r>
      <w:r w:rsidRPr="00134C30">
        <w:rPr>
          <w:rStyle w:val="StyleUnderline"/>
        </w:rPr>
        <w:t xml:space="preserve"> and </w:t>
      </w:r>
      <w:r w:rsidRPr="008F5FDF">
        <w:rPr>
          <w:rStyle w:val="Emphasis"/>
        </w:rPr>
        <w:t>permanently tread more lightly</w:t>
      </w:r>
      <w:r w:rsidRPr="00134C30">
        <w:rPr>
          <w:rStyle w:val="StyleUnderline"/>
        </w:rPr>
        <w:t xml:space="preserve"> on the earth, </w:t>
      </w:r>
      <w:r w:rsidRPr="008F5FDF">
        <w:rPr>
          <w:rStyle w:val="Emphasis"/>
        </w:rPr>
        <w:t>taking less</w:t>
      </w:r>
      <w:r w:rsidRPr="00134C30">
        <w:rPr>
          <w:rStyle w:val="StyleUnderline"/>
        </w:rPr>
        <w:t xml:space="preserve"> from it and generally </w:t>
      </w:r>
      <w:r w:rsidRPr="008F5FDF">
        <w:rPr>
          <w:rStyle w:val="Emphasis"/>
        </w:rPr>
        <w:t>caring for it better</w:t>
      </w:r>
      <w:r w:rsidRPr="00134C30">
        <w:rPr>
          <w:rStyle w:val="StyleUnderline"/>
        </w:rPr>
        <w:t xml:space="preserve">, even as we humans continue to become </w:t>
      </w:r>
      <w:r w:rsidRPr="008F5FDF">
        <w:rPr>
          <w:rStyle w:val="Emphasis"/>
        </w:rPr>
        <w:t>more numerous</w:t>
      </w:r>
      <w:r w:rsidRPr="00134C30">
        <w:rPr>
          <w:rStyle w:val="StyleUnderline"/>
        </w:rPr>
        <w:t xml:space="preserve"> and </w:t>
      </w:r>
      <w:r w:rsidRPr="008F5FDF">
        <w:rPr>
          <w:rStyle w:val="Emphasis"/>
        </w:rPr>
        <w:t>prosperous</w:t>
      </w:r>
      <w:r w:rsidRPr="008F5FDF">
        <w:rPr>
          <w:sz w:val="16"/>
        </w:rPr>
        <w:t xml:space="preserve">. The work of Paul Romer, who shared the 2018 Nobel Prize in economics, is one of the sources of this confidence. </w:t>
      </w:r>
    </w:p>
    <w:p w14:paraId="71A51255" w14:textId="77777777" w:rsidR="001E00C7" w:rsidRPr="008F5FDF" w:rsidRDefault="001E00C7" w:rsidP="001E00C7">
      <w:pPr>
        <w:rPr>
          <w:sz w:val="16"/>
        </w:rPr>
      </w:pPr>
      <w:r w:rsidRPr="008F5FDF">
        <w:rPr>
          <w:sz w:val="16"/>
        </w:rPr>
        <w:t xml:space="preserve">Growth Mindset </w:t>
      </w:r>
    </w:p>
    <w:p w14:paraId="64BD2BE1" w14:textId="77777777" w:rsidR="001E00C7" w:rsidRPr="008F5FDF" w:rsidRDefault="001E00C7" w:rsidP="001E00C7">
      <w:pPr>
        <w:rPr>
          <w:sz w:val="16"/>
        </w:rPr>
      </w:pPr>
      <w:r w:rsidRPr="008F5FDF">
        <w:rPr>
          <w:sz w:val="16"/>
        </w:rPr>
        <w:t xml:space="preserve">Romer's largest contribution to economics was to show that it's best not to think of new technologies as something that companies buy and bring in from the outside, but instead as something they create themselves (the title of his most famous paper, published in 1990, is "Endogenous Technological Change"). These </w:t>
      </w:r>
      <w:r w:rsidRPr="00134C30">
        <w:rPr>
          <w:rStyle w:val="StyleUnderline"/>
        </w:rPr>
        <w:t xml:space="preserve">technologies are like </w:t>
      </w:r>
      <w:r w:rsidRPr="008F5FDF">
        <w:rPr>
          <w:rStyle w:val="Emphasis"/>
        </w:rPr>
        <w:t>designs</w:t>
      </w:r>
      <w:r w:rsidRPr="00134C30">
        <w:rPr>
          <w:rStyle w:val="StyleUnderline"/>
        </w:rPr>
        <w:t xml:space="preserve"> or </w:t>
      </w:r>
      <w:r w:rsidRPr="008F5FDF">
        <w:rPr>
          <w:rStyle w:val="Emphasis"/>
        </w:rPr>
        <w:t>recipes</w:t>
      </w:r>
      <w:r w:rsidRPr="008F5FDF">
        <w:rPr>
          <w:sz w:val="16"/>
        </w:rPr>
        <w:t>; as Romer put it, they’re "</w:t>
      </w:r>
      <w:r w:rsidRPr="00134C30">
        <w:rPr>
          <w:rStyle w:val="StyleUnderline"/>
        </w:rPr>
        <w:t xml:space="preserve">the </w:t>
      </w:r>
      <w:r w:rsidRPr="008F5FDF">
        <w:rPr>
          <w:rStyle w:val="Emphasis"/>
        </w:rPr>
        <w:t>instructions</w:t>
      </w:r>
      <w:r w:rsidRPr="00134C30">
        <w:rPr>
          <w:rStyle w:val="StyleUnderline"/>
        </w:rPr>
        <w:t xml:space="preserve"> that we follow for combining raw materials</w:t>
      </w:r>
      <w:r w:rsidRPr="008F5FDF">
        <w:rPr>
          <w:sz w:val="16"/>
        </w:rPr>
        <w:t xml:space="preserve">." This is close to the definitions of technology presented in chapter 7. </w:t>
      </w:r>
    </w:p>
    <w:p w14:paraId="4849513F" w14:textId="77777777" w:rsidR="001E00C7" w:rsidRPr="008F5FDF" w:rsidRDefault="001E00C7" w:rsidP="001E00C7">
      <w:pPr>
        <w:rPr>
          <w:sz w:val="16"/>
        </w:rPr>
      </w:pPr>
      <w:r w:rsidRPr="00134C30">
        <w:rPr>
          <w:rStyle w:val="StyleUnderline"/>
        </w:rPr>
        <w:t>Why do companies invent and improve technologies?</w:t>
      </w:r>
      <w:r w:rsidRPr="008F5FDF">
        <w:rPr>
          <w:sz w:val="16"/>
        </w:rPr>
        <w:t xml:space="preserve"> Simply, </w:t>
      </w:r>
      <w:r w:rsidRPr="00134C30">
        <w:rPr>
          <w:rStyle w:val="StyleUnderline"/>
        </w:rPr>
        <w:t xml:space="preserve">to </w:t>
      </w:r>
      <w:r w:rsidRPr="008F5FDF">
        <w:rPr>
          <w:rStyle w:val="Emphasis"/>
        </w:rPr>
        <w:t>generate profits</w:t>
      </w:r>
      <w:r w:rsidRPr="00134C30">
        <w:rPr>
          <w:rStyle w:val="StyleUnderline"/>
        </w:rPr>
        <w:t xml:space="preserve">. They come up with instructions, recipes, and blueprints that will let them </w:t>
      </w:r>
      <w:r w:rsidRPr="008F5FDF">
        <w:rPr>
          <w:rStyle w:val="Emphasis"/>
        </w:rPr>
        <w:t>grow revenues</w:t>
      </w:r>
      <w:r w:rsidRPr="00134C30">
        <w:rPr>
          <w:rStyle w:val="StyleUnderline"/>
        </w:rPr>
        <w:t xml:space="preserve"> or </w:t>
      </w:r>
      <w:r w:rsidRPr="008F5FDF">
        <w:rPr>
          <w:rStyle w:val="Emphasis"/>
        </w:rPr>
        <w:t>shrink costs</w:t>
      </w:r>
      <w:r w:rsidRPr="008F5FDF">
        <w:rPr>
          <w:sz w:val="16"/>
        </w:rPr>
        <w:t xml:space="preserve">. As we saw repeatedly in chapter 7, </w:t>
      </w:r>
      <w:r w:rsidRPr="00134C30">
        <w:rPr>
          <w:rStyle w:val="StyleUnderline"/>
        </w:rPr>
        <w:t xml:space="preserve">capitalism provides </w:t>
      </w:r>
      <w:r w:rsidRPr="008F5FDF">
        <w:rPr>
          <w:rStyle w:val="Emphasis"/>
        </w:rPr>
        <w:t>ample incentive</w:t>
      </w:r>
      <w:r w:rsidRPr="00134C30">
        <w:rPr>
          <w:rStyle w:val="StyleUnderline"/>
        </w:rPr>
        <w:t xml:space="preserve"> for this kind of tech progress</w:t>
      </w:r>
      <w:r w:rsidRPr="008F5FDF">
        <w:rPr>
          <w:sz w:val="16"/>
        </w:rPr>
        <w:t xml:space="preserve">. </w:t>
      </w:r>
    </w:p>
    <w:p w14:paraId="3FBEB70D" w14:textId="77777777" w:rsidR="001E00C7" w:rsidRPr="008F5FDF" w:rsidRDefault="001E00C7" w:rsidP="001E00C7">
      <w:pPr>
        <w:rPr>
          <w:sz w:val="16"/>
        </w:rPr>
      </w:pPr>
      <w:r w:rsidRPr="008F5FDF">
        <w:rPr>
          <w:sz w:val="16"/>
        </w:rPr>
        <w:t xml:space="preserve">So far, all this seems like a pretty standard argument for how the first two horsemen work together. Romer's brilliance was to highlight the importance of two key attributes of the </w:t>
      </w:r>
      <w:r w:rsidRPr="00134C30">
        <w:rPr>
          <w:rStyle w:val="StyleUnderline"/>
        </w:rPr>
        <w:t>technological ideas</w:t>
      </w:r>
      <w:r w:rsidRPr="008F5FDF">
        <w:rPr>
          <w:sz w:val="16"/>
        </w:rPr>
        <w:t xml:space="preserve"> companies come up with as they pursue profits. The first is that </w:t>
      </w:r>
      <w:r w:rsidRPr="00134C30">
        <w:rPr>
          <w:rStyle w:val="StyleUnderline"/>
        </w:rPr>
        <w:t xml:space="preserve">they're </w:t>
      </w:r>
      <w:r w:rsidRPr="008F5FDF">
        <w:rPr>
          <w:rStyle w:val="Emphasis"/>
        </w:rPr>
        <w:t>nonrival</w:t>
      </w:r>
      <w:r w:rsidRPr="008F5FDF">
        <w:rPr>
          <w:sz w:val="16"/>
        </w:rPr>
        <w:t xml:space="preserve">, meaning that </w:t>
      </w:r>
      <w:r w:rsidRPr="00134C30">
        <w:rPr>
          <w:rStyle w:val="StyleUnderline"/>
        </w:rPr>
        <w:t xml:space="preserve">they can be used by </w:t>
      </w:r>
      <w:r w:rsidRPr="008F5FDF">
        <w:rPr>
          <w:rStyle w:val="Emphasis"/>
        </w:rPr>
        <w:t>more than one person</w:t>
      </w:r>
      <w:r w:rsidRPr="00134C30">
        <w:rPr>
          <w:rStyle w:val="StyleUnderline"/>
        </w:rPr>
        <w:t xml:space="preserve"> or </w:t>
      </w:r>
      <w:r w:rsidRPr="008F5FDF">
        <w:rPr>
          <w:rStyle w:val="Emphasis"/>
        </w:rPr>
        <w:t>company</w:t>
      </w:r>
      <w:r w:rsidRPr="00134C30">
        <w:rPr>
          <w:rStyle w:val="StyleUnderline"/>
        </w:rPr>
        <w:t xml:space="preserve"> at a time, and that they </w:t>
      </w:r>
      <w:r w:rsidRPr="008F5FDF">
        <w:rPr>
          <w:rStyle w:val="Emphasis"/>
        </w:rPr>
        <w:t>don't get used up</w:t>
      </w:r>
      <w:r w:rsidRPr="008F5FDF">
        <w:rPr>
          <w:sz w:val="16"/>
        </w:rPr>
        <w:t xml:space="preserve">. This is obviously not the case for most resources made out of atoms—I can't also use the pound of steel that you've just incorporated into the engine of a car—but it is the case for ideas and instructions. The Pythagorean theorem, a design for a steam engine, and a recipe for delicious chocolate chip cookies aren't ever going to get "used up" no matter how much they're used. </w:t>
      </w:r>
    </w:p>
    <w:p w14:paraId="12814D69" w14:textId="77777777" w:rsidR="001E00C7" w:rsidRPr="008F5FDF" w:rsidRDefault="001E00C7" w:rsidP="001E00C7">
      <w:pPr>
        <w:rPr>
          <w:sz w:val="16"/>
        </w:rPr>
      </w:pPr>
      <w:r w:rsidRPr="008F5FDF">
        <w:rPr>
          <w:sz w:val="16"/>
        </w:rPr>
        <w:t xml:space="preserve">The second important aspect of corporate technologies is that </w:t>
      </w:r>
      <w:r w:rsidRPr="00134C30">
        <w:rPr>
          <w:rStyle w:val="StyleUnderline"/>
        </w:rPr>
        <w:t xml:space="preserve">they're </w:t>
      </w:r>
      <w:r w:rsidRPr="008F5FDF">
        <w:rPr>
          <w:rStyle w:val="Emphasis"/>
        </w:rPr>
        <w:t>partially excludable</w:t>
      </w:r>
      <w:r w:rsidRPr="008F5FDF">
        <w:rPr>
          <w:sz w:val="16"/>
        </w:rPr>
        <w:t xml:space="preserve">. This means that companies can kind of prevent others from using them. They do this by keeping the technologies secret (such as the exact recipe for Coca-Cola), filing for patents and other intellectual-property protection, and so on. </w:t>
      </w:r>
      <w:r w:rsidRPr="008F5FDF">
        <w:rPr>
          <w:sz w:val="16"/>
          <w:szCs w:val="16"/>
        </w:rPr>
        <w:t>However, none of these measures is perfect</w:t>
      </w:r>
      <w:r w:rsidRPr="008F5FDF">
        <w:rPr>
          <w:sz w:val="16"/>
        </w:rPr>
        <w:t xml:space="preserve"> (hence the words partially and kind of). Trade secrets leak. Patents expire, and even before they expire, they must describe the invention they're claiming and so let others study it. </w:t>
      </w:r>
    </w:p>
    <w:p w14:paraId="058366E7" w14:textId="77777777" w:rsidR="001E00C7" w:rsidRPr="008F5FDF" w:rsidRDefault="001E00C7" w:rsidP="001E00C7">
      <w:pPr>
        <w:rPr>
          <w:sz w:val="16"/>
        </w:rPr>
      </w:pPr>
      <w:r w:rsidRPr="00E55B21">
        <w:rPr>
          <w:rStyle w:val="StyleUnderline"/>
        </w:rPr>
        <w:t>Partial excludability</w:t>
      </w:r>
      <w:r w:rsidRPr="008F5FDF">
        <w:rPr>
          <w:sz w:val="16"/>
        </w:rPr>
        <w:t xml:space="preserve"> is a beautiful thing. It </w:t>
      </w:r>
      <w:r w:rsidRPr="00E55B21">
        <w:rPr>
          <w:rStyle w:val="StyleUnderline"/>
        </w:rPr>
        <w:t xml:space="preserve">provides </w:t>
      </w:r>
      <w:r w:rsidRPr="008F5FDF">
        <w:rPr>
          <w:rStyle w:val="Emphasis"/>
        </w:rPr>
        <w:t>strong incentives</w:t>
      </w:r>
      <w:r w:rsidRPr="00E55B21">
        <w:rPr>
          <w:rStyle w:val="StyleUnderline"/>
        </w:rPr>
        <w:t xml:space="preserve"> for companies to create </w:t>
      </w:r>
      <w:r w:rsidRPr="008F5FDF">
        <w:rPr>
          <w:rStyle w:val="Emphasis"/>
        </w:rPr>
        <w:t>useful</w:t>
      </w:r>
      <w:r>
        <w:rPr>
          <w:rStyle w:val="StyleUnderline"/>
        </w:rPr>
        <w:t xml:space="preserve">, </w:t>
      </w:r>
      <w:r w:rsidRPr="008F5FDF">
        <w:rPr>
          <w:rStyle w:val="Emphasis"/>
        </w:rPr>
        <w:t>profit-enhancing new technologies</w:t>
      </w:r>
      <w:r w:rsidRPr="008F5FDF">
        <w:rPr>
          <w:sz w:val="16"/>
        </w:rPr>
        <w:t xml:space="preserve"> that they alone can benefit from for a time, </w:t>
      </w:r>
      <w:r w:rsidRPr="00E55B21">
        <w:rPr>
          <w:rStyle w:val="StyleUnderline"/>
        </w:rPr>
        <w:t>yet it also ensures that the new techs will eventually "</w:t>
      </w:r>
      <w:r w:rsidRPr="008F5FDF">
        <w:rPr>
          <w:rStyle w:val="Emphasis"/>
        </w:rPr>
        <w:t>spill over</w:t>
      </w:r>
      <w:r w:rsidRPr="00E55B21">
        <w:rPr>
          <w:rStyle w:val="StyleUnderline"/>
        </w:rPr>
        <w:t xml:space="preserve">"—that with time they’ll </w:t>
      </w:r>
      <w:r w:rsidRPr="008F5FDF">
        <w:rPr>
          <w:rStyle w:val="Emphasis"/>
        </w:rPr>
        <w:t>diffuse</w:t>
      </w:r>
      <w:r w:rsidRPr="00E55B21">
        <w:rPr>
          <w:rStyle w:val="StyleUnderline"/>
        </w:rPr>
        <w:t xml:space="preserve"> and </w:t>
      </w:r>
      <w:r w:rsidRPr="008F5FDF">
        <w:rPr>
          <w:rStyle w:val="Emphasis"/>
        </w:rPr>
        <w:t>get adopted</w:t>
      </w:r>
      <w:r w:rsidRPr="00E55B21">
        <w:rPr>
          <w:rStyle w:val="StyleUnderline"/>
        </w:rPr>
        <w:t xml:space="preserve"> by more and more companies</w:t>
      </w:r>
      <w:r w:rsidRPr="008F5FDF">
        <w:rPr>
          <w:sz w:val="16"/>
        </w:rPr>
        <w:t xml:space="preserve">, even if that's not what their originators want. </w:t>
      </w:r>
    </w:p>
    <w:p w14:paraId="1D0F5069" w14:textId="77777777" w:rsidR="001E00C7" w:rsidRPr="008F5FDF" w:rsidRDefault="001E00C7" w:rsidP="001E00C7">
      <w:pPr>
        <w:rPr>
          <w:sz w:val="16"/>
        </w:rPr>
      </w:pPr>
      <w:r w:rsidRPr="008F5FDF">
        <w:rPr>
          <w:sz w:val="16"/>
        </w:rPr>
        <w:t xml:space="preserve">Romer equated tech progress to the production by companies of nonrivalrous, partially excludable ideas and showed that </w:t>
      </w:r>
      <w:r w:rsidRPr="00E55B21">
        <w:rPr>
          <w:rStyle w:val="StyleUnderline"/>
        </w:rPr>
        <w:t>these ideas cause an economy to grow</w:t>
      </w:r>
      <w:r w:rsidRPr="008F5FDF">
        <w:rPr>
          <w:sz w:val="16"/>
        </w:rPr>
        <w:t xml:space="preserve">. What's more, he also demonstrated that </w:t>
      </w:r>
      <w:r w:rsidRPr="00E55B21">
        <w:rPr>
          <w:rStyle w:val="StyleUnderline"/>
        </w:rPr>
        <w:t xml:space="preserve">this idea-fueled growth </w:t>
      </w:r>
      <w:r w:rsidRPr="008F5FDF">
        <w:rPr>
          <w:rStyle w:val="Emphasis"/>
        </w:rPr>
        <w:t>doesn't have to slow down</w:t>
      </w:r>
      <w:r w:rsidRPr="00E55B21">
        <w:rPr>
          <w:rStyle w:val="StyleUnderline"/>
        </w:rPr>
        <w:t xml:space="preserve"> with time. It's </w:t>
      </w:r>
      <w:r w:rsidRPr="00BE0037">
        <w:rPr>
          <w:rStyle w:val="Emphasis"/>
        </w:rPr>
        <w:t>not constrained</w:t>
      </w:r>
      <w:r w:rsidRPr="00E55B21">
        <w:rPr>
          <w:rStyle w:val="StyleUnderline"/>
        </w:rPr>
        <w:t xml:space="preserve"> by the </w:t>
      </w:r>
      <w:r w:rsidRPr="00BE0037">
        <w:rPr>
          <w:rStyle w:val="Emphasis"/>
        </w:rPr>
        <w:t>size of the labor force</w:t>
      </w:r>
      <w:r w:rsidRPr="00E55B21">
        <w:rPr>
          <w:rStyle w:val="StyleUnderline"/>
        </w:rPr>
        <w:t xml:space="preserve">, the </w:t>
      </w:r>
      <w:r w:rsidRPr="00BE0037">
        <w:rPr>
          <w:rStyle w:val="Emphasis"/>
        </w:rPr>
        <w:t>amount of natural resources</w:t>
      </w:r>
      <w:r w:rsidRPr="00E55B21">
        <w:rPr>
          <w:rStyle w:val="StyleUnderline"/>
        </w:rPr>
        <w:t>, or other such factors</w:t>
      </w:r>
      <w:r w:rsidRPr="008F5FDF">
        <w:rPr>
          <w:sz w:val="16"/>
        </w:rPr>
        <w:t xml:space="preserve">. Instead, </w:t>
      </w:r>
      <w:r w:rsidRPr="00E55B21">
        <w:rPr>
          <w:rStyle w:val="StyleUnderline"/>
        </w:rPr>
        <w:t xml:space="preserve">economic growth is limited </w:t>
      </w:r>
      <w:r w:rsidRPr="00BE0037">
        <w:rPr>
          <w:rStyle w:val="Emphasis"/>
        </w:rPr>
        <w:t>only</w:t>
      </w:r>
      <w:r w:rsidRPr="00E55B21">
        <w:rPr>
          <w:rStyle w:val="StyleUnderline"/>
        </w:rPr>
        <w:t xml:space="preserve"> by the </w:t>
      </w:r>
      <w:r w:rsidRPr="00BE0037">
        <w:rPr>
          <w:rStyle w:val="Emphasis"/>
        </w:rPr>
        <w:t>idea-generating capacity</w:t>
      </w:r>
      <w:r w:rsidRPr="00E55B21">
        <w:rPr>
          <w:rStyle w:val="StyleUnderline"/>
        </w:rPr>
        <w:t xml:space="preserve"> of the people within a market</w:t>
      </w:r>
      <w:r w:rsidRPr="008F5FDF">
        <w:rPr>
          <w:sz w:val="16"/>
        </w:rPr>
        <w:t xml:space="preserve">. Romer called this capacity "human capital" and said at the end of his 1990 paper, "The most interesting positive implication of the model is that an economy with a larger total stock of human capital will experience faster growth." </w:t>
      </w:r>
    </w:p>
    <w:p w14:paraId="6F8C913A" w14:textId="77777777" w:rsidR="001E00C7" w:rsidRPr="008F5FDF" w:rsidRDefault="001E00C7" w:rsidP="001E00C7">
      <w:pPr>
        <w:rPr>
          <w:sz w:val="16"/>
        </w:rPr>
      </w:pPr>
      <w:r w:rsidRPr="008F5FDF">
        <w:rPr>
          <w:sz w:val="16"/>
        </w:rPr>
        <w:t xml:space="preserve">This notion, which has come to be called </w:t>
      </w:r>
      <w:r w:rsidRPr="00E55B21">
        <w:rPr>
          <w:rStyle w:val="StyleUnderline"/>
        </w:rPr>
        <w:t>"</w:t>
      </w:r>
      <w:r w:rsidRPr="00BE0037">
        <w:rPr>
          <w:rStyle w:val="Emphasis"/>
        </w:rPr>
        <w:t>increasing returns to scale</w:t>
      </w:r>
      <w:r w:rsidRPr="00E55B21">
        <w:rPr>
          <w:rStyle w:val="StyleUnderline"/>
        </w:rPr>
        <w:t xml:space="preserve">," is as </w:t>
      </w:r>
      <w:r w:rsidRPr="00BE0037">
        <w:rPr>
          <w:rStyle w:val="Emphasis"/>
        </w:rPr>
        <w:t>powerful</w:t>
      </w:r>
      <w:r w:rsidRPr="00E55B21">
        <w:rPr>
          <w:rStyle w:val="StyleUnderline"/>
        </w:rPr>
        <w:t xml:space="preserve"> as it is </w:t>
      </w:r>
      <w:r w:rsidRPr="00BE0037">
        <w:rPr>
          <w:rStyle w:val="Emphasis"/>
        </w:rPr>
        <w:t>counterintuitive</w:t>
      </w:r>
      <w:r w:rsidRPr="00E55B21">
        <w:rPr>
          <w:rStyle w:val="StyleUnderline"/>
        </w:rPr>
        <w:t>. Most formal models of economic growth</w:t>
      </w:r>
      <w:r w:rsidRPr="008F5FDF">
        <w:rPr>
          <w:sz w:val="16"/>
        </w:rPr>
        <w:t xml:space="preserve">, as well as the informal mental ones most of us walk around with, </w:t>
      </w:r>
      <w:r w:rsidRPr="00E55B21">
        <w:rPr>
          <w:rStyle w:val="StyleUnderline"/>
        </w:rPr>
        <w:t xml:space="preserve">feature </w:t>
      </w:r>
      <w:r w:rsidRPr="00BE0037">
        <w:rPr>
          <w:rStyle w:val="Emphasis"/>
        </w:rPr>
        <w:t>decreasing returns</w:t>
      </w:r>
      <w:r w:rsidRPr="00E55B21">
        <w:rPr>
          <w:rStyle w:val="StyleUnderline"/>
        </w:rPr>
        <w:t xml:space="preserve">—growth </w:t>
      </w:r>
      <w:r w:rsidRPr="00BE0037">
        <w:rPr>
          <w:rStyle w:val="Emphasis"/>
        </w:rPr>
        <w:t>slows down</w:t>
      </w:r>
      <w:r w:rsidRPr="00E55B21">
        <w:rPr>
          <w:rStyle w:val="StyleUnderline"/>
        </w:rPr>
        <w:t xml:space="preserve"> as the overall economy gets bigger. This makes intuitive sense</w:t>
      </w:r>
      <w:r w:rsidRPr="008F5FDF">
        <w:rPr>
          <w:sz w:val="16"/>
        </w:rPr>
        <w:t xml:space="preserve">; it just feels like it would be easier to experience 5 percent growth in a $1 billion economy than a $1 trillion one. </w:t>
      </w:r>
      <w:r w:rsidRPr="00E55B21">
        <w:rPr>
          <w:rStyle w:val="StyleUnderline"/>
        </w:rPr>
        <w:t>But</w:t>
      </w:r>
      <w:r w:rsidRPr="008F5FDF">
        <w:rPr>
          <w:sz w:val="16"/>
        </w:rPr>
        <w:t xml:space="preserve"> Romer showed that as long </w:t>
      </w:r>
      <w:r w:rsidRPr="00E55B21">
        <w:rPr>
          <w:rStyle w:val="StyleUnderline"/>
        </w:rPr>
        <w:t xml:space="preserve">as that economy </w:t>
      </w:r>
      <w:r w:rsidRPr="00BE0037">
        <w:rPr>
          <w:rStyle w:val="Emphasis"/>
        </w:rPr>
        <w:t>continued to add</w:t>
      </w:r>
      <w:r w:rsidRPr="00E55B21">
        <w:rPr>
          <w:rStyle w:val="StyleUnderline"/>
        </w:rPr>
        <w:t xml:space="preserve"> to its </w:t>
      </w:r>
      <w:r w:rsidRPr="00BE0037">
        <w:rPr>
          <w:rStyle w:val="Emphasis"/>
        </w:rPr>
        <w:t>human capital</w:t>
      </w:r>
      <w:r w:rsidRPr="00E55B21">
        <w:rPr>
          <w:rStyle w:val="StyleUnderline"/>
        </w:rPr>
        <w:t xml:space="preserve">—the </w:t>
      </w:r>
      <w:r w:rsidRPr="00BE0037">
        <w:rPr>
          <w:rStyle w:val="Emphasis"/>
        </w:rPr>
        <w:t>overall ability</w:t>
      </w:r>
      <w:r w:rsidRPr="00E55B21">
        <w:rPr>
          <w:rStyle w:val="StyleUnderline"/>
        </w:rPr>
        <w:t xml:space="preserve"> of its people to </w:t>
      </w:r>
      <w:r w:rsidRPr="00BE0037">
        <w:rPr>
          <w:rStyle w:val="Emphasis"/>
        </w:rPr>
        <w:t>come up with new technologies</w:t>
      </w:r>
      <w:r w:rsidRPr="00E55B21">
        <w:rPr>
          <w:rStyle w:val="StyleUnderline"/>
        </w:rPr>
        <w:t xml:space="preserve"> and </w:t>
      </w:r>
      <w:r w:rsidRPr="00BE0037">
        <w:rPr>
          <w:rStyle w:val="Emphasis"/>
        </w:rPr>
        <w:t>put them to use</w:t>
      </w:r>
      <w:r w:rsidRPr="00E55B21">
        <w:rPr>
          <w:rStyle w:val="StyleUnderline"/>
        </w:rPr>
        <w:t xml:space="preserve">—it could actually </w:t>
      </w:r>
      <w:r w:rsidRPr="00BE0037">
        <w:rPr>
          <w:rStyle w:val="Emphasis"/>
        </w:rPr>
        <w:t>grow faster even as it grew bigger</w:t>
      </w:r>
      <w:r w:rsidRPr="00E55B21">
        <w:rPr>
          <w:rStyle w:val="StyleUnderline"/>
        </w:rPr>
        <w:t xml:space="preserve">. This is because the stock of useful, nonrivalrous, nonexcludable ideas would </w:t>
      </w:r>
      <w:r w:rsidRPr="00BE0037">
        <w:rPr>
          <w:rStyle w:val="Emphasis"/>
        </w:rPr>
        <w:t>keep growing</w:t>
      </w:r>
      <w:r w:rsidRPr="008F5FDF">
        <w:rPr>
          <w:sz w:val="16"/>
        </w:rPr>
        <w:t xml:space="preserve">. As Romer convincingly showed, economies run and grow on ideas. </w:t>
      </w:r>
    </w:p>
    <w:p w14:paraId="7EAC4A0A" w14:textId="77777777" w:rsidR="001E00C7" w:rsidRPr="008F5FDF" w:rsidRDefault="001E00C7" w:rsidP="001E00C7">
      <w:pPr>
        <w:rPr>
          <w:sz w:val="16"/>
        </w:rPr>
      </w:pPr>
      <w:r w:rsidRPr="008F5FDF">
        <w:rPr>
          <w:sz w:val="16"/>
        </w:rPr>
        <w:t xml:space="preserve">The Machinery of Prosperity </w:t>
      </w:r>
    </w:p>
    <w:p w14:paraId="32A15818" w14:textId="77777777" w:rsidR="001E00C7" w:rsidRPr="008F5FDF" w:rsidRDefault="001E00C7" w:rsidP="001E00C7">
      <w:pPr>
        <w:rPr>
          <w:sz w:val="16"/>
        </w:rPr>
      </w:pPr>
      <w:r w:rsidRPr="008F5FDF">
        <w:rPr>
          <w:sz w:val="16"/>
        </w:rPr>
        <w:t xml:space="preserve">Romer's ideas should leave us optimistic about the planetary benefits of digital tools—hardware, software, and networks—for three main reasons. First, </w:t>
      </w:r>
      <w:r w:rsidRPr="00BE0037">
        <w:rPr>
          <w:rStyle w:val="Emphasis"/>
        </w:rPr>
        <w:t>countless examples</w:t>
      </w:r>
      <w:r w:rsidRPr="00E55B21">
        <w:rPr>
          <w:rStyle w:val="StyleUnderline"/>
        </w:rPr>
        <w:t xml:space="preserve"> show us how good</w:t>
      </w:r>
      <w:r w:rsidRPr="008F5FDF">
        <w:rPr>
          <w:sz w:val="16"/>
        </w:rPr>
        <w:t xml:space="preserve"> these tools are at fulfilling the central role of </w:t>
      </w:r>
      <w:r w:rsidRPr="00E55B21">
        <w:rPr>
          <w:rStyle w:val="StyleUnderline"/>
        </w:rPr>
        <w:t>technology</w:t>
      </w:r>
      <w:r w:rsidRPr="008F5FDF">
        <w:rPr>
          <w:sz w:val="16"/>
        </w:rPr>
        <w:t xml:space="preserve">, which </w:t>
      </w:r>
      <w:r w:rsidRPr="00E55B21">
        <w:rPr>
          <w:rStyle w:val="StyleUnderline"/>
        </w:rPr>
        <w:t>is</w:t>
      </w:r>
      <w:r w:rsidRPr="008F5FDF">
        <w:rPr>
          <w:sz w:val="16"/>
        </w:rPr>
        <w:t xml:space="preserve"> to provide "instructions that we follow </w:t>
      </w:r>
      <w:r w:rsidRPr="00E55B21">
        <w:rPr>
          <w:rStyle w:val="StyleUnderline"/>
        </w:rPr>
        <w:t xml:space="preserve">for </w:t>
      </w:r>
      <w:r w:rsidRPr="00BE0037">
        <w:rPr>
          <w:rStyle w:val="Emphasis"/>
        </w:rPr>
        <w:t>combining raw materials</w:t>
      </w:r>
      <w:r w:rsidRPr="008F5FDF">
        <w:rPr>
          <w:sz w:val="16"/>
        </w:rPr>
        <w:t xml:space="preserve">." </w:t>
      </w:r>
      <w:r w:rsidRPr="00E55B21">
        <w:rPr>
          <w:rStyle w:val="StyleUnderline"/>
        </w:rPr>
        <w:t xml:space="preserve">Since raw materials </w:t>
      </w:r>
      <w:r w:rsidRPr="00BE0037">
        <w:rPr>
          <w:rStyle w:val="Emphasis"/>
        </w:rPr>
        <w:t>cost money</w:t>
      </w:r>
      <w:r>
        <w:rPr>
          <w:rStyle w:val="StyleUnderline"/>
        </w:rPr>
        <w:t>, profit-</w:t>
      </w:r>
      <w:r w:rsidRPr="00E55B21">
        <w:rPr>
          <w:rStyle w:val="StyleUnderline"/>
        </w:rPr>
        <w:t xml:space="preserve">maximizing companies are </w:t>
      </w:r>
      <w:r w:rsidRPr="00BE0037">
        <w:rPr>
          <w:rStyle w:val="Emphasis"/>
        </w:rPr>
        <w:t>particularly keen</w:t>
      </w:r>
      <w:r w:rsidRPr="00E55B21">
        <w:rPr>
          <w:rStyle w:val="StyleUnderline"/>
        </w:rPr>
        <w:t xml:space="preserve"> to find ways to </w:t>
      </w:r>
      <w:r w:rsidRPr="00BE0037">
        <w:rPr>
          <w:rStyle w:val="Emphasis"/>
        </w:rPr>
        <w:t>use fewer of them</w:t>
      </w:r>
      <w:r w:rsidRPr="008F5FDF">
        <w:rPr>
          <w:sz w:val="16"/>
        </w:rPr>
        <w:t xml:space="preserve">. So they use digital tools to come up with beer cans that use less aluminum, car engines that use less steel and less gas, mapping software that removes the need for paper atlases, and so on and so on. </w:t>
      </w:r>
      <w:r w:rsidRPr="00E55B21">
        <w:rPr>
          <w:rStyle w:val="StyleUnderline"/>
        </w:rPr>
        <w:t xml:space="preserve">None of this is done </w:t>
      </w:r>
      <w:r w:rsidRPr="00BE0037">
        <w:rPr>
          <w:rStyle w:val="Emphasis"/>
        </w:rPr>
        <w:t>solely for the good of the earth</w:t>
      </w:r>
      <w:r w:rsidRPr="00E55B21">
        <w:rPr>
          <w:rStyle w:val="StyleUnderline"/>
        </w:rPr>
        <w:t xml:space="preserve">—it's done for the </w:t>
      </w:r>
      <w:r w:rsidRPr="00BE0037">
        <w:rPr>
          <w:rStyle w:val="Emphasis"/>
        </w:rPr>
        <w:t>pursuit of profit</w:t>
      </w:r>
      <w:r w:rsidRPr="00E55B21">
        <w:rPr>
          <w:rStyle w:val="StyleUnderline"/>
        </w:rPr>
        <w:t xml:space="preserve"> that's at the </w:t>
      </w:r>
      <w:r w:rsidRPr="00BE0037">
        <w:rPr>
          <w:rStyle w:val="Emphasis"/>
        </w:rPr>
        <w:t>heart of capitalism</w:t>
      </w:r>
      <w:r w:rsidRPr="00E55B21">
        <w:rPr>
          <w:rStyle w:val="StyleUnderline"/>
        </w:rPr>
        <w:t xml:space="preserve">—yet it </w:t>
      </w:r>
      <w:r w:rsidRPr="00BE0037">
        <w:rPr>
          <w:rStyle w:val="Emphasis"/>
        </w:rPr>
        <w:t>benefits the planet</w:t>
      </w:r>
      <w:r w:rsidRPr="00E55B21">
        <w:rPr>
          <w:rStyle w:val="StyleUnderline"/>
        </w:rPr>
        <w:t xml:space="preserve"> by</w:t>
      </w:r>
      <w:r w:rsidRPr="008F5FDF">
        <w:rPr>
          <w:sz w:val="16"/>
        </w:rPr>
        <w:t xml:space="preserve">, as we've seen, </w:t>
      </w:r>
      <w:r w:rsidRPr="00E55B21">
        <w:rPr>
          <w:rStyle w:val="StyleUnderline"/>
        </w:rPr>
        <w:t xml:space="preserve">causing us to </w:t>
      </w:r>
      <w:r w:rsidRPr="00BE0037">
        <w:rPr>
          <w:rStyle w:val="Emphasis"/>
        </w:rPr>
        <w:t>take less from it</w:t>
      </w:r>
      <w:r w:rsidRPr="008F5FDF">
        <w:rPr>
          <w:sz w:val="16"/>
        </w:rPr>
        <w:t xml:space="preserve">. </w:t>
      </w:r>
    </w:p>
    <w:p w14:paraId="72BD714C" w14:textId="77777777" w:rsidR="001E00C7" w:rsidRPr="008F5FDF" w:rsidRDefault="001E00C7" w:rsidP="001E00C7">
      <w:pPr>
        <w:rPr>
          <w:sz w:val="16"/>
        </w:rPr>
      </w:pPr>
      <w:r w:rsidRPr="008F5FDF">
        <w:rPr>
          <w:sz w:val="16"/>
        </w:rPr>
        <w:t xml:space="preserve">Digital tools are technologies for creating technologies, the most prolific and versatile ones we've ever come up with. They're machines for coming up with ideas. Lots of them. </w:t>
      </w:r>
      <w:r w:rsidRPr="00E55B21">
        <w:rPr>
          <w:rStyle w:val="StyleUnderline"/>
        </w:rPr>
        <w:t xml:space="preserve">The </w:t>
      </w:r>
      <w:r w:rsidRPr="00BE0037">
        <w:rPr>
          <w:rStyle w:val="Emphasis"/>
        </w:rPr>
        <w:t>same piece</w:t>
      </w:r>
      <w:r>
        <w:rPr>
          <w:rStyle w:val="StyleUnderline"/>
        </w:rPr>
        <w:t xml:space="preserve"> of computer-</w:t>
      </w:r>
      <w:r w:rsidRPr="00E55B21">
        <w:rPr>
          <w:rStyle w:val="StyleUnderline"/>
        </w:rPr>
        <w:t xml:space="preserve">aided design software can be used to create a </w:t>
      </w:r>
      <w:r w:rsidRPr="00BE0037">
        <w:rPr>
          <w:rStyle w:val="Emphasis"/>
        </w:rPr>
        <w:t>thinner aluminum can</w:t>
      </w:r>
      <w:r w:rsidRPr="00E55B21">
        <w:rPr>
          <w:rStyle w:val="StyleUnderline"/>
        </w:rPr>
        <w:t xml:space="preserve"> or a </w:t>
      </w:r>
      <w:r w:rsidRPr="00BE0037">
        <w:rPr>
          <w:rStyle w:val="Emphasis"/>
        </w:rPr>
        <w:t>lighter</w:t>
      </w:r>
      <w:r w:rsidRPr="00E55B21">
        <w:rPr>
          <w:rStyle w:val="StyleUnderline"/>
        </w:rPr>
        <w:t xml:space="preserve"> and </w:t>
      </w:r>
      <w:r w:rsidRPr="00BE0037">
        <w:rPr>
          <w:rStyle w:val="Emphasis"/>
        </w:rPr>
        <w:t>more fuel-efficient engine</w:t>
      </w:r>
      <w:r w:rsidRPr="00E55B21">
        <w:rPr>
          <w:rStyle w:val="StyleUnderline"/>
        </w:rPr>
        <w:t xml:space="preserve">. A </w:t>
      </w:r>
      <w:r w:rsidRPr="00BE0037">
        <w:rPr>
          <w:rStyle w:val="Emphasis"/>
        </w:rPr>
        <w:t>drone</w:t>
      </w:r>
      <w:r w:rsidRPr="00E55B21">
        <w:rPr>
          <w:rStyle w:val="StyleUnderline"/>
        </w:rPr>
        <w:t xml:space="preserve"> can be used to </w:t>
      </w:r>
      <w:r w:rsidRPr="00BE0037">
        <w:rPr>
          <w:rStyle w:val="Emphasis"/>
        </w:rPr>
        <w:t>scan farmland</w:t>
      </w:r>
      <w:r w:rsidRPr="008F5FDF">
        <w:rPr>
          <w:sz w:val="16"/>
        </w:rPr>
        <w:t xml:space="preserve"> to see if more irrigation is needed, </w:t>
      </w:r>
      <w:r w:rsidRPr="00E55B21">
        <w:rPr>
          <w:rStyle w:val="StyleUnderline"/>
        </w:rPr>
        <w:t xml:space="preserve">or to </w:t>
      </w:r>
      <w:r w:rsidRPr="00BE0037">
        <w:rPr>
          <w:rStyle w:val="Emphasis"/>
        </w:rPr>
        <w:t>substitute for a helicopter</w:t>
      </w:r>
      <w:r w:rsidRPr="008F5FDF">
        <w:rPr>
          <w:sz w:val="16"/>
        </w:rPr>
        <w:t xml:space="preserve"> when filming a movie. </w:t>
      </w:r>
      <w:r w:rsidRPr="00E55B21">
        <w:rPr>
          <w:rStyle w:val="StyleUnderline"/>
        </w:rPr>
        <w:t xml:space="preserve">A </w:t>
      </w:r>
      <w:r w:rsidRPr="00BE0037">
        <w:rPr>
          <w:rStyle w:val="Emphasis"/>
        </w:rPr>
        <w:t>smartphone</w:t>
      </w:r>
      <w:r w:rsidRPr="00E55B21">
        <w:rPr>
          <w:rStyle w:val="StyleUnderline"/>
        </w:rPr>
        <w:t xml:space="preserve"> can be used</w:t>
      </w:r>
      <w:r w:rsidRPr="008F5FDF">
        <w:rPr>
          <w:sz w:val="16"/>
        </w:rPr>
        <w:t xml:space="preserve"> to read the news, listen to music, and pay for things, all </w:t>
      </w:r>
      <w:r w:rsidRPr="00BE0037">
        <w:rPr>
          <w:rStyle w:val="Emphasis"/>
        </w:rPr>
        <w:t>without consuming a single extra molecule</w:t>
      </w:r>
      <w:r w:rsidRPr="008F5FDF">
        <w:rPr>
          <w:sz w:val="16"/>
        </w:rPr>
        <w:t xml:space="preserve">. </w:t>
      </w:r>
    </w:p>
    <w:p w14:paraId="68B075FB" w14:textId="77777777" w:rsidR="001E00C7" w:rsidRPr="008F5FDF" w:rsidRDefault="001E00C7" w:rsidP="001E00C7">
      <w:pPr>
        <w:rPr>
          <w:sz w:val="16"/>
        </w:rPr>
      </w:pPr>
      <w:r w:rsidRPr="008F5FDF">
        <w:rPr>
          <w:sz w:val="16"/>
        </w:rPr>
        <w:t xml:space="preserve">In the Second Machine Age, </w:t>
      </w:r>
      <w:r w:rsidRPr="00E55B21">
        <w:rPr>
          <w:rStyle w:val="StyleUnderline"/>
        </w:rPr>
        <w:t xml:space="preserve">the global stock of digital tools is increasing </w:t>
      </w:r>
      <w:r w:rsidRPr="00BE0037">
        <w:rPr>
          <w:rStyle w:val="Emphasis"/>
        </w:rPr>
        <w:t>much more quickly than ever before</w:t>
      </w:r>
      <w:r w:rsidRPr="00E55B21">
        <w:rPr>
          <w:rStyle w:val="StyleUnderline"/>
        </w:rPr>
        <w:t xml:space="preserve">. It's being used in </w:t>
      </w:r>
      <w:r w:rsidRPr="00BE0037">
        <w:rPr>
          <w:rStyle w:val="Emphasis"/>
        </w:rPr>
        <w:t>countless ways by profit-hungry companies</w:t>
      </w:r>
      <w:r w:rsidRPr="00E55B21">
        <w:rPr>
          <w:rStyle w:val="StyleUnderline"/>
        </w:rPr>
        <w:t xml:space="preserve"> to combine raw materials in ways that </w:t>
      </w:r>
      <w:r w:rsidRPr="00BE0037">
        <w:rPr>
          <w:rStyle w:val="Emphasis"/>
        </w:rPr>
        <w:t>use fewer of them</w:t>
      </w:r>
      <w:r w:rsidRPr="008F5FDF">
        <w:rPr>
          <w:sz w:val="16"/>
        </w:rPr>
        <w:t xml:space="preserve">. In advanced economies such as America's, </w:t>
      </w:r>
      <w:r w:rsidRPr="00E55B21">
        <w:rPr>
          <w:rStyle w:val="StyleUnderline"/>
        </w:rPr>
        <w:t xml:space="preserve">the </w:t>
      </w:r>
      <w:r w:rsidRPr="00BE0037">
        <w:rPr>
          <w:rStyle w:val="Emphasis"/>
        </w:rPr>
        <w:t>cumulative impact</w:t>
      </w:r>
      <w:r w:rsidRPr="00E55B21">
        <w:rPr>
          <w:rStyle w:val="StyleUnderline"/>
        </w:rPr>
        <w:t xml:space="preserve"> of this combination of capitalism and tech progress is </w:t>
      </w:r>
      <w:r w:rsidRPr="00BE0037">
        <w:rPr>
          <w:rStyle w:val="Emphasis"/>
        </w:rPr>
        <w:t>clear</w:t>
      </w:r>
      <w:r w:rsidRPr="00E55B21">
        <w:rPr>
          <w:rStyle w:val="StyleUnderline"/>
        </w:rPr>
        <w:t xml:space="preserve">: </w:t>
      </w:r>
      <w:r w:rsidRPr="00BE0037">
        <w:rPr>
          <w:rStyle w:val="Emphasis"/>
        </w:rPr>
        <w:t>absolute dematerialization</w:t>
      </w:r>
      <w:r w:rsidRPr="00E55B21">
        <w:rPr>
          <w:rStyle w:val="StyleUnderline"/>
        </w:rPr>
        <w:t xml:space="preserve"> of the economy and society, and thus a </w:t>
      </w:r>
      <w:r w:rsidRPr="00BE0037">
        <w:rPr>
          <w:rStyle w:val="Emphasis"/>
        </w:rPr>
        <w:t>smaller footprint</w:t>
      </w:r>
      <w:r w:rsidRPr="00E55B21">
        <w:rPr>
          <w:rStyle w:val="StyleUnderline"/>
        </w:rPr>
        <w:t xml:space="preserve"> on our planet</w:t>
      </w:r>
      <w:r w:rsidRPr="008F5FDF">
        <w:rPr>
          <w:sz w:val="16"/>
        </w:rPr>
        <w:t xml:space="preserve">. </w:t>
      </w:r>
    </w:p>
    <w:p w14:paraId="54AB044F" w14:textId="77777777" w:rsidR="001E00C7" w:rsidRPr="008F5FDF" w:rsidRDefault="001E00C7" w:rsidP="001E00C7">
      <w:pPr>
        <w:rPr>
          <w:sz w:val="16"/>
        </w:rPr>
      </w:pPr>
      <w:r w:rsidRPr="008F5FDF">
        <w:rPr>
          <w:sz w:val="16"/>
        </w:rPr>
        <w:t xml:space="preserve">The second way Romer's ideas about technology and growth are showing up at present is via decreased excludability. </w:t>
      </w:r>
      <w:r w:rsidRPr="00E55B21">
        <w:rPr>
          <w:rStyle w:val="StyleUnderline"/>
        </w:rPr>
        <w:t xml:space="preserve">Pervasive digital tools are </w:t>
      </w:r>
      <w:r w:rsidRPr="00BE0037">
        <w:rPr>
          <w:rStyle w:val="Emphasis"/>
        </w:rPr>
        <w:t>making it much easier</w:t>
      </w:r>
      <w:r w:rsidRPr="00E55B21">
        <w:rPr>
          <w:rStyle w:val="StyleUnderline"/>
        </w:rPr>
        <w:t xml:space="preserve"> for good designs and recipes to </w:t>
      </w:r>
      <w:r w:rsidRPr="00BE0037">
        <w:rPr>
          <w:rStyle w:val="Emphasis"/>
        </w:rPr>
        <w:t>spread around the world</w:t>
      </w:r>
      <w:r w:rsidRPr="008F5FDF">
        <w:rPr>
          <w:sz w:val="16"/>
        </w:rPr>
        <w:t xml:space="preserve">. While this is often not what a company wants—it wants to exclude others from its great cost-saving idea— excludability is not as easy as it used to be. </w:t>
      </w:r>
    </w:p>
    <w:p w14:paraId="3FD13AA4" w14:textId="77777777" w:rsidR="001E00C7" w:rsidRPr="008F5FDF" w:rsidRDefault="001E00C7" w:rsidP="001E00C7">
      <w:pPr>
        <w:rPr>
          <w:sz w:val="16"/>
        </w:rPr>
      </w:pPr>
      <w:r w:rsidRPr="008F5FDF">
        <w:rPr>
          <w:sz w:val="16"/>
        </w:rPr>
        <w:t xml:space="preserve">This isn't because of weaker patent protection, but instead because of stronger digital tools. </w:t>
      </w:r>
      <w:r w:rsidRPr="00E55B21">
        <w:rPr>
          <w:rStyle w:val="StyleUnderline"/>
        </w:rPr>
        <w:t xml:space="preserve">Once one company </w:t>
      </w:r>
      <w:r w:rsidRPr="00BE0037">
        <w:rPr>
          <w:rStyle w:val="Emphasis"/>
        </w:rPr>
        <w:t>shows what's possible</w:t>
      </w:r>
      <w:r w:rsidRPr="00E55B21">
        <w:rPr>
          <w:rStyle w:val="StyleUnderline"/>
        </w:rPr>
        <w:t xml:space="preserve">, others use hardware, software, and networks to </w:t>
      </w:r>
      <w:r w:rsidRPr="00BE0037">
        <w:rPr>
          <w:rStyle w:val="Emphasis"/>
        </w:rPr>
        <w:t>catch up</w:t>
      </w:r>
      <w:r w:rsidRPr="00E55B21">
        <w:rPr>
          <w:rStyle w:val="StyleUnderline"/>
        </w:rPr>
        <w:t xml:space="preserve"> to the leader. Even if they can't copy exactly</w:t>
      </w:r>
      <w:r w:rsidRPr="008F5FDF">
        <w:rPr>
          <w:sz w:val="16"/>
        </w:rPr>
        <w:t xml:space="preserve"> because of intellectual-property restrictions, </w:t>
      </w:r>
      <w:r w:rsidRPr="00E55B21">
        <w:rPr>
          <w:rStyle w:val="StyleUnderline"/>
        </w:rPr>
        <w:t xml:space="preserve">they can use digital tools to </w:t>
      </w:r>
      <w:r w:rsidRPr="00BE0037">
        <w:rPr>
          <w:rStyle w:val="Emphasis"/>
        </w:rPr>
        <w:t>explore other means</w:t>
      </w:r>
      <w:r w:rsidRPr="00E55B21">
        <w:rPr>
          <w:rStyle w:val="StyleUnderline"/>
        </w:rPr>
        <w:t xml:space="preserve"> to the same end. So, many farmers learn to get </w:t>
      </w:r>
      <w:r w:rsidRPr="00BE0037">
        <w:rPr>
          <w:rStyle w:val="Emphasis"/>
        </w:rPr>
        <w:t>higher yields</w:t>
      </w:r>
      <w:r w:rsidRPr="00E55B21">
        <w:rPr>
          <w:rStyle w:val="StyleUnderline"/>
        </w:rPr>
        <w:t xml:space="preserve"> while using </w:t>
      </w:r>
      <w:r w:rsidRPr="00BE0037">
        <w:rPr>
          <w:rStyle w:val="Emphasis"/>
        </w:rPr>
        <w:t>less water</w:t>
      </w:r>
      <w:r w:rsidRPr="00E55B21">
        <w:rPr>
          <w:rStyle w:val="StyleUnderline"/>
        </w:rPr>
        <w:t xml:space="preserve"> and </w:t>
      </w:r>
      <w:r w:rsidRPr="00BE0037">
        <w:rPr>
          <w:rStyle w:val="Emphasis"/>
        </w:rPr>
        <w:t>fertilizer</w:t>
      </w:r>
      <w:r w:rsidRPr="00E55B21">
        <w:rPr>
          <w:rStyle w:val="StyleUnderline"/>
        </w:rPr>
        <w:t xml:space="preserve">, even though they combine these raw materials in </w:t>
      </w:r>
      <w:r w:rsidRPr="00BE0037">
        <w:rPr>
          <w:rStyle w:val="Emphasis"/>
        </w:rPr>
        <w:t>different ways</w:t>
      </w:r>
      <w:r w:rsidRPr="008F5FDF">
        <w:rPr>
          <w:sz w:val="16"/>
        </w:rPr>
        <w:t xml:space="preserve">. Steve Jobs would certainly have preferred for Apple to be the only provider of smartphones after it developed the iPhone, but he couldn't maintain the monopoly no matter how many patents and lawsuits he filed. Other companies found ways to combine processors, memory, sensors, a touch screen, and software into phones that satisfied billions of customers around the world. </w:t>
      </w:r>
    </w:p>
    <w:p w14:paraId="58C38DA7" w14:textId="77777777" w:rsidR="001E00C7" w:rsidRPr="008F5FDF" w:rsidRDefault="001E00C7" w:rsidP="001E00C7">
      <w:pPr>
        <w:rPr>
          <w:sz w:val="16"/>
        </w:rPr>
      </w:pPr>
      <w:r w:rsidRPr="008F5FDF">
        <w:rPr>
          <w:sz w:val="16"/>
        </w:rPr>
        <w:t xml:space="preserve">The operating system that powers most non-Apple smartphones is Android, which is both free to use and freely modifiable. Google's parent company, Alphabet, developed and released Android without even trying to make it excludable; the explicit goal was to make it as widely imitable as possible. This is an example of the broad trend across digital industries of giving away valuable technologies for free. </w:t>
      </w:r>
    </w:p>
    <w:p w14:paraId="611E24F8" w14:textId="77777777" w:rsidR="001E00C7" w:rsidRPr="008F5FDF" w:rsidRDefault="001E00C7" w:rsidP="001E00C7">
      <w:pPr>
        <w:rPr>
          <w:sz w:val="16"/>
        </w:rPr>
      </w:pPr>
      <w:r w:rsidRPr="008F5FDF">
        <w:rPr>
          <w:sz w:val="16"/>
        </w:rPr>
        <w:t xml:space="preserve">The Linux operating system, of which Android is a descendant, is probably the best-known example of free and open-source software, but there are many others. The online software repository GitHub maintains that it's "the largest open source community in the world" and hosts millions of projects. The Arduino community does something similar for electronic hardware, and the Instructables website contains detailed instructions for making equipment ranging from air-particle counters to machine tools, all with no intellectual-property protection. Contributors to efforts such as these have a range of motivations (Alphabet's goals with Android were far from purely altruistic—among other things, the parent of Google wanted to achieve a quantum leap in mobile phone users around the world, who would avail themselves of Google Search and services such as YouTube), but they're all part of the trend of technology without excludability, which is great news for growth. </w:t>
      </w:r>
    </w:p>
    <w:p w14:paraId="5C7D2E1C" w14:textId="77777777" w:rsidR="001E00C7" w:rsidRPr="008F5FDF" w:rsidRDefault="001E00C7" w:rsidP="001E00C7">
      <w:pPr>
        <w:rPr>
          <w:sz w:val="16"/>
        </w:rPr>
      </w:pPr>
      <w:r w:rsidRPr="008F5FDF">
        <w:rPr>
          <w:sz w:val="16"/>
        </w:rPr>
        <w:t xml:space="preserve">As we saw in chapter 10, </w:t>
      </w:r>
      <w:r w:rsidRPr="00E55B21">
        <w:rPr>
          <w:rStyle w:val="StyleUnderline"/>
        </w:rPr>
        <w:t xml:space="preserve">smartphone use and access to the Internet are </w:t>
      </w:r>
      <w:r w:rsidRPr="00BE0037">
        <w:rPr>
          <w:rStyle w:val="Emphasis"/>
        </w:rPr>
        <w:t>increasing quickly across the planet</w:t>
      </w:r>
      <w:r w:rsidRPr="00E55B21">
        <w:rPr>
          <w:rStyle w:val="StyleUnderline"/>
        </w:rPr>
        <w:t xml:space="preserve">. This means that people </w:t>
      </w:r>
      <w:r w:rsidRPr="00BE0037">
        <w:rPr>
          <w:rStyle w:val="Emphasis"/>
        </w:rPr>
        <w:t>no longer need</w:t>
      </w:r>
      <w:r w:rsidRPr="00E55B21">
        <w:rPr>
          <w:rStyle w:val="StyleUnderline"/>
        </w:rPr>
        <w:t xml:space="preserve"> to be near a decent library or school to </w:t>
      </w:r>
      <w:r w:rsidRPr="00BE0037">
        <w:rPr>
          <w:rStyle w:val="Emphasis"/>
        </w:rPr>
        <w:t>gain knowledge</w:t>
      </w:r>
      <w:r w:rsidRPr="00E55B21">
        <w:rPr>
          <w:rStyle w:val="StyleUnderline"/>
        </w:rPr>
        <w:t xml:space="preserve"> and </w:t>
      </w:r>
      <w:r w:rsidRPr="00BE0037">
        <w:rPr>
          <w:rStyle w:val="Emphasis"/>
        </w:rPr>
        <w:t>improve their abilities</w:t>
      </w:r>
      <w:r w:rsidRPr="00E55B21">
        <w:rPr>
          <w:rStyle w:val="StyleUnderline"/>
        </w:rPr>
        <w:t xml:space="preserve">. Globally, people are </w:t>
      </w:r>
      <w:r w:rsidRPr="00BE0037">
        <w:rPr>
          <w:rStyle w:val="Emphasis"/>
        </w:rPr>
        <w:t>taking advantage</w:t>
      </w:r>
      <w:r w:rsidRPr="00E55B21">
        <w:rPr>
          <w:rStyle w:val="StyleUnderline"/>
        </w:rPr>
        <w:t xml:space="preserve"> of the </w:t>
      </w:r>
      <w:r w:rsidRPr="00BE0037">
        <w:rPr>
          <w:rStyle w:val="Emphasis"/>
        </w:rPr>
        <w:t>skill-building opportunities</w:t>
      </w:r>
      <w:r w:rsidRPr="00E55B21">
        <w:rPr>
          <w:rStyle w:val="StyleUnderline"/>
        </w:rPr>
        <w:t xml:space="preserve"> of new technologies</w:t>
      </w:r>
      <w:r w:rsidRPr="008F5FDF">
        <w:rPr>
          <w:sz w:val="16"/>
        </w:rPr>
        <w:t xml:space="preserve">. This is the third reason that the spread of digital tools should make us optimistic about future growth: </w:t>
      </w:r>
      <w:r w:rsidRPr="00E55B21">
        <w:rPr>
          <w:rStyle w:val="StyleUnderline"/>
        </w:rPr>
        <w:t xml:space="preserve">these tools are helping human capital </w:t>
      </w:r>
      <w:r w:rsidRPr="00BE0037">
        <w:rPr>
          <w:rStyle w:val="Emphasis"/>
        </w:rPr>
        <w:t>grow quickly</w:t>
      </w:r>
      <w:r w:rsidRPr="008F5FDF">
        <w:rPr>
          <w:sz w:val="16"/>
        </w:rPr>
        <w:t xml:space="preserve">. </w:t>
      </w:r>
    </w:p>
    <w:p w14:paraId="495ED737" w14:textId="77777777" w:rsidR="001E00C7" w:rsidRPr="008F5FDF" w:rsidRDefault="001E00C7" w:rsidP="001E00C7">
      <w:pPr>
        <w:rPr>
          <w:sz w:val="16"/>
        </w:rPr>
      </w:pPr>
      <w:r w:rsidRPr="008F5FDF">
        <w:rPr>
          <w:sz w:val="16"/>
        </w:rPr>
        <w:t xml:space="preserve">The free Duolingo app, for example, is now the world's most popular way to learn a second language. Of the nearly 15 billion Wikipedia page views during July of 2018, half were in languages other than English. Google's chief economist, Hal Varian, points out that hundreds of millions of how-to videos are viewed every day on YouTube, saying, "We never had a technology before that could educate such a broad group of people anytime on an as-needed basis for free." </w:t>
      </w:r>
    </w:p>
    <w:p w14:paraId="56733A29" w14:textId="77777777" w:rsidR="001E00C7" w:rsidRPr="008F5FDF" w:rsidRDefault="001E00C7" w:rsidP="001E00C7">
      <w:pPr>
        <w:rPr>
          <w:sz w:val="16"/>
        </w:rPr>
      </w:pPr>
      <w:r w:rsidRPr="008F5FDF">
        <w:rPr>
          <w:sz w:val="16"/>
        </w:rPr>
        <w:t xml:space="preserve">Romer's work leaves me hopeful because it shows that </w:t>
      </w:r>
      <w:r w:rsidRPr="00E55B21">
        <w:rPr>
          <w:rStyle w:val="StyleUnderline"/>
        </w:rPr>
        <w:t xml:space="preserve">it's our ability to </w:t>
      </w:r>
      <w:r w:rsidRPr="00BE0037">
        <w:rPr>
          <w:rStyle w:val="Emphasis"/>
        </w:rPr>
        <w:t>build human capital</w:t>
      </w:r>
      <w:r w:rsidRPr="00E55B21">
        <w:rPr>
          <w:rStyle w:val="StyleUnderline"/>
        </w:rPr>
        <w:t xml:space="preserve">, rather than </w:t>
      </w:r>
      <w:r w:rsidRPr="00BE0037">
        <w:rPr>
          <w:rStyle w:val="Emphasis"/>
        </w:rPr>
        <w:t>chop down forests</w:t>
      </w:r>
      <w:r w:rsidRPr="00E55B21">
        <w:rPr>
          <w:rStyle w:val="StyleUnderline"/>
        </w:rPr>
        <w:t xml:space="preserve">, </w:t>
      </w:r>
      <w:r w:rsidRPr="00BE0037">
        <w:rPr>
          <w:rStyle w:val="Emphasis"/>
        </w:rPr>
        <w:t>dig mines</w:t>
      </w:r>
      <w:r w:rsidRPr="00E55B21">
        <w:rPr>
          <w:rStyle w:val="StyleUnderline"/>
        </w:rPr>
        <w:t xml:space="preserve">, or </w:t>
      </w:r>
      <w:r w:rsidRPr="00BE0037">
        <w:rPr>
          <w:rStyle w:val="Emphasis"/>
        </w:rPr>
        <w:t>burn fossil fuels</w:t>
      </w:r>
      <w:r w:rsidRPr="00E55B21">
        <w:rPr>
          <w:rStyle w:val="StyleUnderline"/>
        </w:rPr>
        <w:t xml:space="preserve"> that </w:t>
      </w:r>
      <w:r w:rsidRPr="00BE0037">
        <w:rPr>
          <w:rStyle w:val="Emphasis"/>
        </w:rPr>
        <w:t>drives growth</w:t>
      </w:r>
      <w:r w:rsidRPr="00E55B21">
        <w:rPr>
          <w:rStyle w:val="StyleUnderline"/>
        </w:rPr>
        <w:t xml:space="preserve"> and </w:t>
      </w:r>
      <w:r w:rsidRPr="00BE0037">
        <w:rPr>
          <w:rStyle w:val="Emphasis"/>
        </w:rPr>
        <w:t>prosperity</w:t>
      </w:r>
      <w:r w:rsidRPr="008F5FDF">
        <w:rPr>
          <w:sz w:val="16"/>
        </w:rPr>
        <w:t xml:space="preserve">. His model of how economies grow also reinforces how well capitalism and tech progress work together, which is a central point of this book. </w:t>
      </w:r>
      <w:r w:rsidRPr="00E55B21">
        <w:rPr>
          <w:rStyle w:val="StyleUnderline"/>
        </w:rPr>
        <w:t xml:space="preserve">The </w:t>
      </w:r>
      <w:r w:rsidRPr="00BE0037">
        <w:rPr>
          <w:rStyle w:val="Emphasis"/>
        </w:rPr>
        <w:t>surest way to boost profits</w:t>
      </w:r>
      <w:r w:rsidRPr="00E55B21">
        <w:rPr>
          <w:rStyle w:val="StyleUnderline"/>
        </w:rPr>
        <w:t xml:space="preserve"> is to </w:t>
      </w:r>
      <w:r w:rsidRPr="00BE0037">
        <w:rPr>
          <w:rStyle w:val="Emphasis"/>
        </w:rPr>
        <w:t>cut costs</w:t>
      </w:r>
      <w:r w:rsidRPr="00E55B21">
        <w:rPr>
          <w:rStyle w:val="StyleUnderline"/>
        </w:rPr>
        <w:t xml:space="preserve">, and modern technologies, especially digital ones, offer </w:t>
      </w:r>
      <w:r w:rsidRPr="00BE0037">
        <w:rPr>
          <w:rStyle w:val="Emphasis"/>
        </w:rPr>
        <w:t>unlimited ways to combine</w:t>
      </w:r>
      <w:r w:rsidRPr="00E55B21">
        <w:rPr>
          <w:rStyle w:val="StyleUnderline"/>
        </w:rPr>
        <w:t xml:space="preserve"> and </w:t>
      </w:r>
      <w:r w:rsidRPr="00BE0037">
        <w:rPr>
          <w:rStyle w:val="Emphasis"/>
        </w:rPr>
        <w:t>recombine materials</w:t>
      </w:r>
      <w:r w:rsidRPr="00E55B21">
        <w:rPr>
          <w:rStyle w:val="StyleUnderline"/>
        </w:rPr>
        <w:t xml:space="preserve">—to </w:t>
      </w:r>
      <w:r w:rsidRPr="00BE0037">
        <w:rPr>
          <w:rStyle w:val="Emphasis"/>
        </w:rPr>
        <w:t>swap</w:t>
      </w:r>
      <w:r w:rsidRPr="00E55B21">
        <w:rPr>
          <w:rStyle w:val="StyleUnderline"/>
        </w:rPr>
        <w:t xml:space="preserve">, </w:t>
      </w:r>
      <w:r w:rsidRPr="00BE0037">
        <w:rPr>
          <w:rStyle w:val="Emphasis"/>
        </w:rPr>
        <w:t>slim</w:t>
      </w:r>
      <w:r w:rsidRPr="00E55B21">
        <w:rPr>
          <w:rStyle w:val="StyleUnderline"/>
        </w:rPr>
        <w:t xml:space="preserve">, </w:t>
      </w:r>
      <w:r w:rsidRPr="00BE0037">
        <w:rPr>
          <w:rStyle w:val="Emphasis"/>
        </w:rPr>
        <w:t>optimize</w:t>
      </w:r>
      <w:r w:rsidRPr="00E55B21">
        <w:rPr>
          <w:rStyle w:val="StyleUnderline"/>
        </w:rPr>
        <w:t xml:space="preserve">, and </w:t>
      </w:r>
      <w:r w:rsidRPr="00BE0037">
        <w:rPr>
          <w:rStyle w:val="Emphasis"/>
        </w:rPr>
        <w:t>evaporate</w:t>
      </w:r>
      <w:r w:rsidRPr="00E55B21">
        <w:rPr>
          <w:rStyle w:val="StyleUnderline"/>
        </w:rPr>
        <w:t xml:space="preserve">—in </w:t>
      </w:r>
      <w:r w:rsidRPr="00BE0037">
        <w:rPr>
          <w:rStyle w:val="Emphasis"/>
        </w:rPr>
        <w:t>cost-reducing ways</w:t>
      </w:r>
      <w:r w:rsidRPr="00E55B21">
        <w:rPr>
          <w:rStyle w:val="StyleUnderline"/>
        </w:rPr>
        <w:t xml:space="preserve">. There's </w:t>
      </w:r>
      <w:r w:rsidRPr="00BE0037">
        <w:rPr>
          <w:rStyle w:val="Emphasis"/>
        </w:rPr>
        <w:t>no reason to expect</w:t>
      </w:r>
      <w:r w:rsidRPr="00E55B21">
        <w:rPr>
          <w:rStyle w:val="StyleUnderline"/>
        </w:rPr>
        <w:t xml:space="preserve"> that</w:t>
      </w:r>
      <w:r w:rsidRPr="008F5FDF">
        <w:rPr>
          <w:sz w:val="16"/>
        </w:rPr>
        <w:t xml:space="preserve"> the two horsemen of </w:t>
      </w:r>
      <w:r w:rsidRPr="00E55B21">
        <w:rPr>
          <w:rStyle w:val="StyleUnderline"/>
        </w:rPr>
        <w:t xml:space="preserve">capitalism and tech progress will </w:t>
      </w:r>
      <w:r w:rsidRPr="00BE0037">
        <w:rPr>
          <w:rStyle w:val="Emphasis"/>
        </w:rPr>
        <w:t>stop</w:t>
      </w:r>
      <w:r w:rsidRPr="008F5FDF">
        <w:rPr>
          <w:sz w:val="16"/>
        </w:rPr>
        <w:t xml:space="preserve"> riding together </w:t>
      </w:r>
      <w:r w:rsidRPr="00BE0037">
        <w:rPr>
          <w:rStyle w:val="Emphasis"/>
        </w:rPr>
        <w:t>anytime soon</w:t>
      </w:r>
      <w:r w:rsidRPr="00E55B21">
        <w:rPr>
          <w:rStyle w:val="StyleUnderline"/>
        </w:rPr>
        <w:t xml:space="preserve">. </w:t>
      </w:r>
      <w:r w:rsidRPr="00BE0037">
        <w:rPr>
          <w:rStyle w:val="Emphasis"/>
        </w:rPr>
        <w:t>Quite the contrary</w:t>
      </w:r>
      <w:r w:rsidRPr="008F5FDF">
        <w:rPr>
          <w:sz w:val="16"/>
        </w:rPr>
        <w:t xml:space="preserve">. Romer's insights reveal that </w:t>
      </w:r>
      <w:r w:rsidRPr="00E55B21">
        <w:rPr>
          <w:rStyle w:val="StyleUnderline"/>
        </w:rPr>
        <w:t xml:space="preserve">they're likely to </w:t>
      </w:r>
      <w:r w:rsidRPr="00BE0037">
        <w:rPr>
          <w:rStyle w:val="Emphasis"/>
        </w:rPr>
        <w:t>gallop faster</w:t>
      </w:r>
      <w:r w:rsidRPr="00E55B21">
        <w:rPr>
          <w:rStyle w:val="StyleUnderline"/>
        </w:rPr>
        <w:t xml:space="preserve"> and </w:t>
      </w:r>
      <w:r w:rsidRPr="00BE0037">
        <w:rPr>
          <w:rStyle w:val="Emphasis"/>
        </w:rPr>
        <w:t>farther</w:t>
      </w:r>
      <w:r w:rsidRPr="00E55B21">
        <w:rPr>
          <w:rStyle w:val="StyleUnderline"/>
        </w:rPr>
        <w:t xml:space="preserve"> as economies grow</w:t>
      </w:r>
      <w:r w:rsidRPr="008F5FDF">
        <w:rPr>
          <w:sz w:val="16"/>
        </w:rPr>
        <w:t xml:space="preserve">. </w:t>
      </w:r>
    </w:p>
    <w:p w14:paraId="1D8B274A" w14:textId="77777777" w:rsidR="001E00C7" w:rsidRPr="008F5FDF" w:rsidRDefault="001E00C7" w:rsidP="001E00C7">
      <w:pPr>
        <w:rPr>
          <w:sz w:val="16"/>
        </w:rPr>
      </w:pPr>
      <w:r w:rsidRPr="008F5FDF">
        <w:rPr>
          <w:sz w:val="16"/>
        </w:rPr>
        <w:t xml:space="preserve">Our Brighter, Lighter Future </w:t>
      </w:r>
    </w:p>
    <w:p w14:paraId="7E6F070A" w14:textId="77777777" w:rsidR="001E00C7" w:rsidRPr="00E55B21" w:rsidRDefault="001E00C7" w:rsidP="001E00C7">
      <w:pPr>
        <w:rPr>
          <w:rStyle w:val="StyleUnderline"/>
        </w:rPr>
      </w:pPr>
      <w:r w:rsidRPr="00E55B21">
        <w:rPr>
          <w:rStyle w:val="StyleUnderline"/>
        </w:rPr>
        <w:t xml:space="preserve">The world still has </w:t>
      </w:r>
      <w:r w:rsidRPr="00BE0037">
        <w:rPr>
          <w:rStyle w:val="Emphasis"/>
        </w:rPr>
        <w:t>billions of desperately poor people</w:t>
      </w:r>
      <w:r w:rsidRPr="00E55B21">
        <w:rPr>
          <w:rStyle w:val="StyleUnderline"/>
        </w:rPr>
        <w:t xml:space="preserve">, but they </w:t>
      </w:r>
      <w:r w:rsidRPr="00BE0037">
        <w:rPr>
          <w:rStyle w:val="Emphasis"/>
        </w:rPr>
        <w:t>won't remain that way</w:t>
      </w:r>
      <w:r w:rsidRPr="00E55B21">
        <w:rPr>
          <w:rStyle w:val="StyleUnderline"/>
        </w:rPr>
        <w:t xml:space="preserve">. </w:t>
      </w:r>
      <w:r w:rsidRPr="00BE0037">
        <w:rPr>
          <w:rStyle w:val="Emphasis"/>
        </w:rPr>
        <w:t>All available evidence strongly suggests</w:t>
      </w:r>
      <w:r w:rsidRPr="00E55B21">
        <w:rPr>
          <w:rStyle w:val="StyleUnderline"/>
        </w:rPr>
        <w:t xml:space="preserve"> that most will become </w:t>
      </w:r>
      <w:r w:rsidRPr="00BE0037">
        <w:rPr>
          <w:rStyle w:val="Emphasis"/>
        </w:rPr>
        <w:t>much wealthier</w:t>
      </w:r>
      <w:r w:rsidRPr="00E55B21">
        <w:rPr>
          <w:rStyle w:val="StyleUnderline"/>
        </w:rPr>
        <w:t xml:space="preserve"> in the years and decades ahead. As they </w:t>
      </w:r>
      <w:r w:rsidRPr="00D86AD7">
        <w:rPr>
          <w:rStyle w:val="Emphasis"/>
        </w:rPr>
        <w:t>earn more</w:t>
      </w:r>
      <w:r w:rsidRPr="00E55B21">
        <w:rPr>
          <w:rStyle w:val="StyleUnderline"/>
        </w:rPr>
        <w:t xml:space="preserve"> and </w:t>
      </w:r>
      <w:r w:rsidRPr="00D86AD7">
        <w:rPr>
          <w:rStyle w:val="Emphasis"/>
        </w:rPr>
        <w:t>consume more</w:t>
      </w:r>
      <w:r w:rsidRPr="00E55B21">
        <w:rPr>
          <w:rStyle w:val="StyleUnderline"/>
        </w:rPr>
        <w:t xml:space="preserve">, what will be the impact on the planet? </w:t>
      </w:r>
    </w:p>
    <w:p w14:paraId="046DFD94" w14:textId="77777777" w:rsidR="001E00C7" w:rsidRPr="00E55B21" w:rsidRDefault="001E00C7" w:rsidP="001E00C7">
      <w:pPr>
        <w:rPr>
          <w:rStyle w:val="StyleUnderline"/>
        </w:rPr>
      </w:pPr>
      <w:r w:rsidRPr="008F5FDF">
        <w:rPr>
          <w:sz w:val="16"/>
        </w:rPr>
        <w:t xml:space="preserve">The </w:t>
      </w:r>
      <w:r w:rsidRPr="00D86AD7">
        <w:rPr>
          <w:rStyle w:val="Emphasis"/>
        </w:rPr>
        <w:t>history</w:t>
      </w:r>
      <w:r w:rsidRPr="008F5FDF">
        <w:rPr>
          <w:sz w:val="16"/>
        </w:rPr>
        <w:t xml:space="preserve"> and economics of the Industrial Era </w:t>
      </w:r>
      <w:r w:rsidRPr="00E55B21">
        <w:rPr>
          <w:rStyle w:val="StyleUnderline"/>
        </w:rPr>
        <w:t xml:space="preserve">lead to </w:t>
      </w:r>
      <w:r w:rsidRPr="00D86AD7">
        <w:rPr>
          <w:rStyle w:val="Emphasis"/>
        </w:rPr>
        <w:t>pessimism</w:t>
      </w:r>
      <w:r w:rsidRPr="008F5FDF">
        <w:rPr>
          <w:sz w:val="16"/>
        </w:rPr>
        <w:t xml:space="preserve"> on this important question. </w:t>
      </w:r>
      <w:r w:rsidRPr="00E55B21">
        <w:rPr>
          <w:rStyle w:val="StyleUnderline"/>
        </w:rPr>
        <w:t xml:space="preserve">Resource use increased in </w:t>
      </w:r>
      <w:r w:rsidRPr="00D86AD7">
        <w:rPr>
          <w:rStyle w:val="Emphasis"/>
        </w:rPr>
        <w:t>lockstep</w:t>
      </w:r>
      <w:r w:rsidRPr="00E55B21">
        <w:rPr>
          <w:rStyle w:val="StyleUnderline"/>
        </w:rPr>
        <w:t xml:space="preserve"> with economic growth throughout</w:t>
      </w:r>
      <w:r w:rsidRPr="008F5FDF">
        <w:rPr>
          <w:sz w:val="16"/>
        </w:rPr>
        <w:t xml:space="preserve"> the two </w:t>
      </w:r>
      <w:r w:rsidRPr="00E55B21">
        <w:rPr>
          <w:rStyle w:val="StyleUnderline"/>
        </w:rPr>
        <w:t>centuries</w:t>
      </w:r>
      <w:r w:rsidRPr="008F5FDF">
        <w:rPr>
          <w:sz w:val="16"/>
        </w:rPr>
        <w:t xml:space="preserve"> between James Watt's demonstration of his steam engine and the first Earth Day. </w:t>
      </w:r>
      <w:r w:rsidRPr="00D86AD7">
        <w:rPr>
          <w:rStyle w:val="Emphasis"/>
        </w:rPr>
        <w:t>Malthus</w:t>
      </w:r>
      <w:r w:rsidRPr="00E55B21">
        <w:rPr>
          <w:rStyle w:val="StyleUnderline"/>
        </w:rPr>
        <w:t xml:space="preserve"> and </w:t>
      </w:r>
      <w:r w:rsidRPr="00D86AD7">
        <w:rPr>
          <w:rStyle w:val="Emphasis"/>
        </w:rPr>
        <w:t>Jevons</w:t>
      </w:r>
      <w:r w:rsidRPr="00E55B21">
        <w:rPr>
          <w:rStyle w:val="StyleUnderline"/>
        </w:rPr>
        <w:t xml:space="preserve"> seemed to be right, and it was just a question of </w:t>
      </w:r>
      <w:r w:rsidRPr="00D86AD7">
        <w:rPr>
          <w:rStyle w:val="Emphasis"/>
        </w:rPr>
        <w:t>when</w:t>
      </w:r>
      <w:r w:rsidRPr="00E55B21">
        <w:rPr>
          <w:rStyle w:val="StyleUnderline"/>
        </w:rPr>
        <w:t xml:space="preserve">, </w:t>
      </w:r>
      <w:r w:rsidRPr="00D86AD7">
        <w:rPr>
          <w:rStyle w:val="Emphasis"/>
        </w:rPr>
        <w:t>not if</w:t>
      </w:r>
      <w:r w:rsidRPr="00E55B21">
        <w:rPr>
          <w:rStyle w:val="StyleUnderline"/>
        </w:rPr>
        <w:t xml:space="preserve">, we'd run up against the </w:t>
      </w:r>
      <w:r w:rsidRPr="006755E0">
        <w:rPr>
          <w:rStyle w:val="Emphasis"/>
        </w:rPr>
        <w:t>hard planetary limits</w:t>
      </w:r>
      <w:r w:rsidRPr="00E55B21">
        <w:rPr>
          <w:rStyle w:val="StyleUnderline"/>
        </w:rPr>
        <w:t xml:space="preserve"> to growth. </w:t>
      </w:r>
    </w:p>
    <w:p w14:paraId="0AA5BC75" w14:textId="77777777" w:rsidR="001E00C7" w:rsidRPr="008F5FDF" w:rsidRDefault="001E00C7" w:rsidP="001E00C7">
      <w:pPr>
        <w:rPr>
          <w:sz w:val="16"/>
        </w:rPr>
      </w:pPr>
      <w:r w:rsidRPr="00E55B21">
        <w:rPr>
          <w:rStyle w:val="StyleUnderline"/>
        </w:rPr>
        <w:t>But</w:t>
      </w:r>
      <w:r w:rsidRPr="008F5FDF">
        <w:rPr>
          <w:sz w:val="16"/>
        </w:rPr>
        <w:t xml:space="preserve"> in America and other rich countries </w:t>
      </w:r>
      <w:r w:rsidRPr="00E55B21">
        <w:rPr>
          <w:rStyle w:val="StyleUnderline"/>
        </w:rPr>
        <w:t xml:space="preserve">something </w:t>
      </w:r>
      <w:r w:rsidRPr="006755E0">
        <w:rPr>
          <w:rStyle w:val="Emphasis"/>
        </w:rPr>
        <w:t>strange</w:t>
      </w:r>
      <w:r w:rsidRPr="00E55B21">
        <w:rPr>
          <w:rStyle w:val="StyleUnderline"/>
        </w:rPr>
        <w:t xml:space="preserve">, </w:t>
      </w:r>
      <w:r w:rsidRPr="006755E0">
        <w:rPr>
          <w:rStyle w:val="Emphasis"/>
        </w:rPr>
        <w:t>unexpected</w:t>
      </w:r>
      <w:r w:rsidRPr="00E55B21">
        <w:rPr>
          <w:rStyle w:val="StyleUnderline"/>
        </w:rPr>
        <w:t xml:space="preserve">, and </w:t>
      </w:r>
      <w:r w:rsidRPr="006755E0">
        <w:rPr>
          <w:rStyle w:val="Emphasis"/>
        </w:rPr>
        <w:t>wonderful</w:t>
      </w:r>
      <w:r w:rsidRPr="00E55B21">
        <w:rPr>
          <w:rStyle w:val="StyleUnderline"/>
        </w:rPr>
        <w:t xml:space="preserve"> happened: we started </w:t>
      </w:r>
      <w:r w:rsidRPr="006755E0">
        <w:rPr>
          <w:rStyle w:val="Emphasis"/>
        </w:rPr>
        <w:t>getting more from less</w:t>
      </w:r>
      <w:r w:rsidRPr="00E55B21">
        <w:rPr>
          <w:rStyle w:val="StyleUnderline"/>
        </w:rPr>
        <w:t xml:space="preserve">. We </w:t>
      </w:r>
      <w:r w:rsidRPr="006755E0">
        <w:rPr>
          <w:rStyle w:val="Emphasis"/>
        </w:rPr>
        <w:t>decoupled population</w:t>
      </w:r>
      <w:r w:rsidRPr="00E55B21">
        <w:rPr>
          <w:rStyle w:val="StyleUnderline"/>
        </w:rPr>
        <w:t xml:space="preserve"> and </w:t>
      </w:r>
      <w:r w:rsidRPr="006755E0">
        <w:rPr>
          <w:rStyle w:val="Emphasis"/>
        </w:rPr>
        <w:t>economic growth</w:t>
      </w:r>
      <w:r w:rsidRPr="00E55B21">
        <w:rPr>
          <w:rStyle w:val="StyleUnderline"/>
        </w:rPr>
        <w:t xml:space="preserve"> from resource consumption, pollution, and other environmental harms. Malthus's and Jevons's ideas </w:t>
      </w:r>
      <w:r w:rsidRPr="006755E0">
        <w:rPr>
          <w:rStyle w:val="Emphasis"/>
        </w:rPr>
        <w:t>gave way</w:t>
      </w:r>
      <w:r w:rsidRPr="008F5FDF">
        <w:rPr>
          <w:sz w:val="16"/>
        </w:rPr>
        <w:t xml:space="preserve"> to Romer's, and the world will never be the same. </w:t>
      </w:r>
    </w:p>
    <w:p w14:paraId="133B95FF" w14:textId="77777777" w:rsidR="001E00C7" w:rsidRPr="008F5FDF" w:rsidRDefault="001E00C7" w:rsidP="001E00C7">
      <w:pPr>
        <w:rPr>
          <w:sz w:val="16"/>
        </w:rPr>
      </w:pPr>
      <w:r w:rsidRPr="008F5FDF">
        <w:rPr>
          <w:sz w:val="16"/>
        </w:rPr>
        <w:t xml:space="preserve">This means that </w:t>
      </w:r>
      <w:r w:rsidRPr="00E55B21">
        <w:rPr>
          <w:rStyle w:val="StyleUnderline"/>
        </w:rPr>
        <w:t xml:space="preserve">instead of worrying about the world's poor becoming richer, we should instead be </w:t>
      </w:r>
      <w:r w:rsidRPr="006755E0">
        <w:rPr>
          <w:rStyle w:val="Emphasis"/>
        </w:rPr>
        <w:t>helping them upgrade economically as much</w:t>
      </w:r>
      <w:r w:rsidRPr="00E55B21">
        <w:rPr>
          <w:rStyle w:val="StyleUnderline"/>
        </w:rPr>
        <w:t xml:space="preserve"> and </w:t>
      </w:r>
      <w:r w:rsidRPr="006755E0">
        <w:rPr>
          <w:rStyle w:val="Emphasis"/>
        </w:rPr>
        <w:t>as quickly as possible</w:t>
      </w:r>
      <w:r w:rsidRPr="008F5FDF">
        <w:rPr>
          <w:sz w:val="16"/>
        </w:rPr>
        <w:t xml:space="preserve">. Not only is it the morally correct thing to do, </w:t>
      </w:r>
      <w:r w:rsidRPr="00E55B21">
        <w:rPr>
          <w:rStyle w:val="StyleUnderline"/>
        </w:rPr>
        <w:t>it's</w:t>
      </w:r>
      <w:r w:rsidRPr="008F5FDF">
        <w:rPr>
          <w:sz w:val="16"/>
        </w:rPr>
        <w:t xml:space="preserve"> also </w:t>
      </w:r>
      <w:r w:rsidRPr="00E55B21">
        <w:rPr>
          <w:rStyle w:val="StyleUnderline"/>
        </w:rPr>
        <w:t xml:space="preserve">the </w:t>
      </w:r>
      <w:r w:rsidRPr="006755E0">
        <w:rPr>
          <w:rStyle w:val="Emphasis"/>
        </w:rPr>
        <w:t>smart move for our planet</w:t>
      </w:r>
      <w:r w:rsidRPr="00E55B21">
        <w:rPr>
          <w:rStyle w:val="StyleUnderline"/>
        </w:rPr>
        <w:t xml:space="preserve">. As today’s poor countries </w:t>
      </w:r>
      <w:r w:rsidRPr="006755E0">
        <w:rPr>
          <w:rStyle w:val="Emphasis"/>
        </w:rPr>
        <w:t>get richer</w:t>
      </w:r>
      <w:r w:rsidRPr="00E55B21">
        <w:rPr>
          <w:rStyle w:val="StyleUnderline"/>
        </w:rPr>
        <w:t xml:space="preserve">, their institutions will </w:t>
      </w:r>
      <w:r w:rsidRPr="006755E0">
        <w:rPr>
          <w:rStyle w:val="Emphasis"/>
        </w:rPr>
        <w:t>improve</w:t>
      </w:r>
      <w:r w:rsidRPr="00E55B21">
        <w:rPr>
          <w:rStyle w:val="StyleUnderline"/>
        </w:rPr>
        <w:t xml:space="preserve"> and most will eventually go through</w:t>
      </w:r>
      <w:r w:rsidRPr="008F5FDF">
        <w:rPr>
          <w:sz w:val="16"/>
        </w:rPr>
        <w:t xml:space="preserve"> what Ricardo Hausmann calls "</w:t>
      </w:r>
      <w:r w:rsidRPr="00E55B21">
        <w:rPr>
          <w:rStyle w:val="StyleUnderline"/>
        </w:rPr>
        <w:t xml:space="preserve">the </w:t>
      </w:r>
      <w:r w:rsidRPr="006755E0">
        <w:rPr>
          <w:rStyle w:val="Emphasis"/>
        </w:rPr>
        <w:t>capitalist makeover of production</w:t>
      </w:r>
      <w:r w:rsidRPr="008F5FDF">
        <w:rPr>
          <w:sz w:val="16"/>
        </w:rPr>
        <w:t xml:space="preserve">." </w:t>
      </w:r>
      <w:r w:rsidRPr="00E55B21">
        <w:rPr>
          <w:rStyle w:val="StyleUnderline"/>
        </w:rPr>
        <w:t xml:space="preserve">This makeover </w:t>
      </w:r>
      <w:r w:rsidRPr="006755E0">
        <w:rPr>
          <w:rStyle w:val="Emphasis"/>
        </w:rPr>
        <w:t>doesn't enslave people</w:t>
      </w:r>
      <w:r w:rsidRPr="00E55B21">
        <w:rPr>
          <w:rStyle w:val="StyleUnderline"/>
        </w:rPr>
        <w:t xml:space="preserve">, </w:t>
      </w:r>
      <w:r w:rsidRPr="006755E0">
        <w:rPr>
          <w:rStyle w:val="Emphasis"/>
        </w:rPr>
        <w:t>nor</w:t>
      </w:r>
      <w:r w:rsidRPr="00E55B21">
        <w:rPr>
          <w:rStyle w:val="StyleUnderline"/>
        </w:rPr>
        <w:t xml:space="preserve"> does it </w:t>
      </w:r>
      <w:r w:rsidRPr="006755E0">
        <w:rPr>
          <w:rStyle w:val="Emphasis"/>
        </w:rPr>
        <w:t>befoul the earth</w:t>
      </w:r>
      <w:r w:rsidRPr="008F5FDF">
        <w:rPr>
          <w:sz w:val="16"/>
        </w:rPr>
        <w:t xml:space="preserve">. </w:t>
      </w:r>
    </w:p>
    <w:p w14:paraId="6FF601AB" w14:textId="77777777" w:rsidR="001E00C7" w:rsidRPr="008F5FDF" w:rsidRDefault="001E00C7" w:rsidP="001E00C7">
      <w:pPr>
        <w:rPr>
          <w:sz w:val="16"/>
        </w:rPr>
      </w:pPr>
      <w:r w:rsidRPr="00E55B21">
        <w:rPr>
          <w:rStyle w:val="StyleUnderline"/>
        </w:rPr>
        <w:t xml:space="preserve">As today’s poor get richer, </w:t>
      </w:r>
      <w:r w:rsidRPr="006755E0">
        <w:rPr>
          <w:rStyle w:val="StyleUnderline"/>
        </w:rPr>
        <w:t xml:space="preserve">they'll consume </w:t>
      </w:r>
      <w:r w:rsidRPr="006755E0">
        <w:rPr>
          <w:rStyle w:val="Emphasis"/>
        </w:rPr>
        <w:t>more</w:t>
      </w:r>
      <w:r w:rsidRPr="00E55B21">
        <w:rPr>
          <w:rStyle w:val="StyleUnderline"/>
        </w:rPr>
        <w:t xml:space="preserve">, but they'll also consume </w:t>
      </w:r>
      <w:r w:rsidRPr="006755E0">
        <w:rPr>
          <w:rStyle w:val="Emphasis"/>
        </w:rPr>
        <w:t>much differently</w:t>
      </w:r>
      <w:r w:rsidRPr="008F5FDF">
        <w:rPr>
          <w:sz w:val="16"/>
        </w:rPr>
        <w:t xml:space="preserve"> from earlier generations. </w:t>
      </w:r>
      <w:r w:rsidRPr="00E55B21">
        <w:rPr>
          <w:rStyle w:val="StyleUnderline"/>
        </w:rPr>
        <w:t xml:space="preserve">They </w:t>
      </w:r>
      <w:r w:rsidRPr="006755E0">
        <w:rPr>
          <w:rStyle w:val="Emphasis"/>
        </w:rPr>
        <w:t>won't read physical newspapers</w:t>
      </w:r>
      <w:r w:rsidRPr="00E55B21">
        <w:rPr>
          <w:rStyle w:val="StyleUnderline"/>
        </w:rPr>
        <w:t xml:space="preserve"> and </w:t>
      </w:r>
      <w:r w:rsidRPr="006755E0">
        <w:rPr>
          <w:rStyle w:val="Emphasis"/>
        </w:rPr>
        <w:t>magazines</w:t>
      </w:r>
      <w:r w:rsidRPr="00E55B21">
        <w:rPr>
          <w:rStyle w:val="StyleUnderline"/>
        </w:rPr>
        <w:t xml:space="preserve">. They'll get a </w:t>
      </w:r>
      <w:r w:rsidRPr="006755E0">
        <w:rPr>
          <w:rStyle w:val="Emphasis"/>
        </w:rPr>
        <w:t>great deal</w:t>
      </w:r>
      <w:r w:rsidRPr="00E55B21">
        <w:rPr>
          <w:rStyle w:val="StyleUnderline"/>
        </w:rPr>
        <w:t xml:space="preserve"> of their power from </w:t>
      </w:r>
      <w:r w:rsidRPr="006755E0">
        <w:rPr>
          <w:rStyle w:val="Emphasis"/>
        </w:rPr>
        <w:t>renewables</w:t>
      </w:r>
      <w:r w:rsidRPr="00E55B21">
        <w:rPr>
          <w:rStyle w:val="StyleUnderline"/>
        </w:rPr>
        <w:t xml:space="preserve"> and</w:t>
      </w:r>
      <w:r w:rsidRPr="008F5FDF">
        <w:rPr>
          <w:sz w:val="16"/>
        </w:rPr>
        <w:t xml:space="preserve"> (one hopes) </w:t>
      </w:r>
      <w:r w:rsidRPr="006755E0">
        <w:rPr>
          <w:rStyle w:val="Emphasis"/>
        </w:rPr>
        <w:t>nuclear</w:t>
      </w:r>
      <w:r w:rsidRPr="00E55B21">
        <w:rPr>
          <w:rStyle w:val="StyleUnderline"/>
        </w:rPr>
        <w:t xml:space="preserve"> because these energy sources will be the </w:t>
      </w:r>
      <w:r w:rsidRPr="006755E0">
        <w:rPr>
          <w:rStyle w:val="Emphasis"/>
        </w:rPr>
        <w:t>cheapest</w:t>
      </w:r>
      <w:r w:rsidRPr="008F5FDF">
        <w:rPr>
          <w:sz w:val="16"/>
        </w:rPr>
        <w:t xml:space="preserve">. They’ll live in cities, as we saw in chapter 12; in fact, they already are. </w:t>
      </w:r>
      <w:r w:rsidRPr="00E55B21">
        <w:rPr>
          <w:rStyle w:val="StyleUnderline"/>
        </w:rPr>
        <w:t xml:space="preserve">They'll be </w:t>
      </w:r>
      <w:r w:rsidRPr="006755E0">
        <w:rPr>
          <w:rStyle w:val="Emphasis"/>
        </w:rPr>
        <w:t>less likely to own cars</w:t>
      </w:r>
      <w:r w:rsidRPr="008F5FDF">
        <w:rPr>
          <w:sz w:val="16"/>
        </w:rPr>
        <w:t xml:space="preserve"> because a variety of transportation options will be only a few taps away. Most important, </w:t>
      </w:r>
      <w:r w:rsidRPr="00E55B21">
        <w:rPr>
          <w:rStyle w:val="StyleUnderline"/>
        </w:rPr>
        <w:t xml:space="preserve">they'll come up with ideas that </w:t>
      </w:r>
      <w:r w:rsidRPr="006755E0">
        <w:rPr>
          <w:rStyle w:val="Emphasis"/>
        </w:rPr>
        <w:t>keep the growth going</w:t>
      </w:r>
      <w:r w:rsidRPr="00E55B21">
        <w:rPr>
          <w:rStyle w:val="StyleUnderline"/>
        </w:rPr>
        <w:t xml:space="preserve">, and that benefit both </w:t>
      </w:r>
      <w:r w:rsidRPr="006755E0">
        <w:rPr>
          <w:rStyle w:val="Emphasis"/>
        </w:rPr>
        <w:t>humanity</w:t>
      </w:r>
      <w:r w:rsidRPr="00E55B21">
        <w:rPr>
          <w:rStyle w:val="StyleUnderline"/>
        </w:rPr>
        <w:t xml:space="preserve"> and the </w:t>
      </w:r>
      <w:r w:rsidRPr="006755E0">
        <w:rPr>
          <w:rStyle w:val="Emphasis"/>
        </w:rPr>
        <w:t>planet</w:t>
      </w:r>
      <w:r w:rsidRPr="00E55B21">
        <w:rPr>
          <w:rStyle w:val="StyleUnderline"/>
        </w:rPr>
        <w:t xml:space="preserve"> we live on</w:t>
      </w:r>
      <w:r w:rsidRPr="008F5FDF">
        <w:rPr>
          <w:sz w:val="16"/>
        </w:rPr>
        <w:t xml:space="preserve">. </w:t>
      </w:r>
    </w:p>
    <w:p w14:paraId="4BAAF980" w14:textId="77777777" w:rsidR="001E00C7" w:rsidRPr="008F5FDF" w:rsidRDefault="001E00C7" w:rsidP="001E00C7">
      <w:pPr>
        <w:rPr>
          <w:sz w:val="16"/>
        </w:rPr>
      </w:pPr>
      <w:r w:rsidRPr="008F5FDF">
        <w:rPr>
          <w:sz w:val="16"/>
        </w:rPr>
        <w:t xml:space="preserve">Predicting exactly how technological progress will unfold is much like predicting the weather: feasible in the short term, but impossible over a longer time. </w:t>
      </w:r>
      <w:r w:rsidRPr="00E55B21">
        <w:rPr>
          <w:rStyle w:val="StyleUnderline"/>
        </w:rPr>
        <w:t>Great uncertainty and complexity prevent precise forecasts about</w:t>
      </w:r>
      <w:r w:rsidRPr="008F5FDF">
        <w:rPr>
          <w:sz w:val="16"/>
        </w:rPr>
        <w:t xml:space="preserve">, for example, the </w:t>
      </w:r>
      <w:r w:rsidRPr="006755E0">
        <w:rPr>
          <w:rStyle w:val="Emphasis"/>
        </w:rPr>
        <w:t>computing devices</w:t>
      </w:r>
      <w:r w:rsidRPr="008F5FDF">
        <w:rPr>
          <w:sz w:val="16"/>
        </w:rPr>
        <w:t xml:space="preserve"> we’ll be using thirty years from now </w:t>
      </w:r>
      <w:r w:rsidRPr="00E55B21">
        <w:rPr>
          <w:rStyle w:val="StyleUnderline"/>
        </w:rPr>
        <w:t xml:space="preserve">or the dominant types of </w:t>
      </w:r>
      <w:r w:rsidRPr="006755E0">
        <w:rPr>
          <w:rStyle w:val="Emphasis"/>
        </w:rPr>
        <w:t>a</w:t>
      </w:r>
      <w:r w:rsidRPr="008F5FDF">
        <w:rPr>
          <w:sz w:val="16"/>
        </w:rPr>
        <w:t xml:space="preserve">rtificial </w:t>
      </w:r>
      <w:r w:rsidRPr="006755E0">
        <w:rPr>
          <w:rStyle w:val="Emphasis"/>
        </w:rPr>
        <w:t>i</w:t>
      </w:r>
      <w:r w:rsidRPr="008F5FDF">
        <w:rPr>
          <w:sz w:val="16"/>
        </w:rPr>
        <w:t xml:space="preserve">ntelligence in 2050 and beyond. </w:t>
      </w:r>
    </w:p>
    <w:p w14:paraId="7932916B" w14:textId="77777777" w:rsidR="001E00C7" w:rsidRPr="008F5FDF" w:rsidRDefault="001E00C7" w:rsidP="001E00C7">
      <w:pPr>
        <w:rPr>
          <w:sz w:val="16"/>
        </w:rPr>
      </w:pPr>
      <w:r w:rsidRPr="00E55B21">
        <w:rPr>
          <w:rStyle w:val="StyleUnderline"/>
        </w:rPr>
        <w:t>But</w:t>
      </w:r>
      <w:r w:rsidRPr="008F5FDF">
        <w:rPr>
          <w:sz w:val="16"/>
        </w:rPr>
        <w:t xml:space="preserve"> even though we can't predict the weather long term, </w:t>
      </w:r>
      <w:r w:rsidRPr="00E55B21">
        <w:rPr>
          <w:rStyle w:val="StyleUnderline"/>
        </w:rPr>
        <w:t xml:space="preserve">we can </w:t>
      </w:r>
      <w:r w:rsidRPr="006755E0">
        <w:rPr>
          <w:rStyle w:val="Emphasis"/>
        </w:rPr>
        <w:t>accurately forecast</w:t>
      </w:r>
      <w:r w:rsidRPr="008F5FDF">
        <w:rPr>
          <w:sz w:val="16"/>
        </w:rPr>
        <w:t xml:space="preserve"> the climate. We know how much warmer and sunnier it will be on average in August than in January, for example, and we know that global average temperatures will rise as we keep adding greenhouse gases to the atmosphere. Similarly, we can predict </w:t>
      </w:r>
      <w:r w:rsidRPr="00E55B21">
        <w:rPr>
          <w:rStyle w:val="StyleUnderline"/>
        </w:rPr>
        <w:t>the "</w:t>
      </w:r>
      <w:r w:rsidRPr="006755E0">
        <w:rPr>
          <w:rStyle w:val="Emphasis"/>
        </w:rPr>
        <w:t>climate</w:t>
      </w:r>
      <w:r w:rsidRPr="00E55B21">
        <w:rPr>
          <w:rStyle w:val="StyleUnderline"/>
        </w:rPr>
        <w:t xml:space="preserve">" of future technological progress by starting from the knowledge that it will be </w:t>
      </w:r>
      <w:r w:rsidRPr="006755E0">
        <w:rPr>
          <w:rStyle w:val="Emphasis"/>
        </w:rPr>
        <w:t>heavily applied</w:t>
      </w:r>
      <w:r w:rsidRPr="00E55B21">
        <w:rPr>
          <w:rStyle w:val="StyleUnderline"/>
        </w:rPr>
        <w:t xml:space="preserve"> in the areas where it can </w:t>
      </w:r>
      <w:r w:rsidRPr="006755E0">
        <w:rPr>
          <w:rStyle w:val="Emphasis"/>
        </w:rPr>
        <w:t>affect capitalism the most</w:t>
      </w:r>
      <w:r w:rsidRPr="00E55B21">
        <w:rPr>
          <w:rStyle w:val="StyleUnderline"/>
        </w:rPr>
        <w:t xml:space="preserve">. As we've seen </w:t>
      </w:r>
      <w:r w:rsidRPr="006755E0">
        <w:rPr>
          <w:rStyle w:val="Emphasis"/>
        </w:rPr>
        <w:t>over</w:t>
      </w:r>
      <w:r w:rsidRPr="00E55B21">
        <w:rPr>
          <w:rStyle w:val="StyleUnderline"/>
        </w:rPr>
        <w:t xml:space="preserve"> and </w:t>
      </w:r>
      <w:r w:rsidRPr="006755E0">
        <w:rPr>
          <w:rStyle w:val="Emphasis"/>
        </w:rPr>
        <w:t>over</w:t>
      </w:r>
      <w:r w:rsidRPr="00E55B21">
        <w:rPr>
          <w:rStyle w:val="StyleUnderline"/>
        </w:rPr>
        <w:t xml:space="preserve">, tech progress supplies opportunities to </w:t>
      </w:r>
      <w:r w:rsidRPr="006755E0">
        <w:rPr>
          <w:rStyle w:val="Emphasis"/>
        </w:rPr>
        <w:t>trim costs</w:t>
      </w:r>
      <w:r w:rsidRPr="00E55B21">
        <w:rPr>
          <w:rStyle w:val="StyleUnderline"/>
        </w:rPr>
        <w:t xml:space="preserve"> (and </w:t>
      </w:r>
      <w:r w:rsidRPr="006755E0">
        <w:rPr>
          <w:rStyle w:val="Emphasis"/>
        </w:rPr>
        <w:t>improve performance</w:t>
      </w:r>
      <w:r w:rsidRPr="00E55B21">
        <w:rPr>
          <w:rStyle w:val="StyleUnderline"/>
        </w:rPr>
        <w:t xml:space="preserve">) via </w:t>
      </w:r>
      <w:r w:rsidRPr="006755E0">
        <w:rPr>
          <w:rStyle w:val="Emphasis"/>
        </w:rPr>
        <w:t>dematerialization</w:t>
      </w:r>
      <w:r w:rsidRPr="00E55B21">
        <w:rPr>
          <w:rStyle w:val="StyleUnderline"/>
        </w:rPr>
        <w:t xml:space="preserve">, and capitalism </w:t>
      </w:r>
      <w:r w:rsidRPr="006755E0">
        <w:rPr>
          <w:rStyle w:val="Emphasis"/>
        </w:rPr>
        <w:t>provides the motive</w:t>
      </w:r>
      <w:r w:rsidRPr="00E55B21">
        <w:rPr>
          <w:rStyle w:val="StyleUnderline"/>
        </w:rPr>
        <w:t xml:space="preserve"> to do so</w:t>
      </w:r>
      <w:r w:rsidRPr="008F5FDF">
        <w:rPr>
          <w:sz w:val="16"/>
        </w:rPr>
        <w:t xml:space="preserve">. </w:t>
      </w:r>
    </w:p>
    <w:p w14:paraId="2401A19F" w14:textId="77777777" w:rsidR="001E00C7" w:rsidRPr="008F5FDF" w:rsidRDefault="001E00C7" w:rsidP="001E00C7">
      <w:pPr>
        <w:rPr>
          <w:sz w:val="16"/>
        </w:rPr>
      </w:pPr>
      <w:r w:rsidRPr="008F5FDF">
        <w:rPr>
          <w:sz w:val="16"/>
        </w:rPr>
        <w:t xml:space="preserve">As a result, </w:t>
      </w:r>
      <w:r w:rsidRPr="00E55B21">
        <w:rPr>
          <w:rStyle w:val="StyleUnderline"/>
        </w:rPr>
        <w:t>the Second Enlightenment</w:t>
      </w:r>
      <w:r w:rsidRPr="008F5FDF">
        <w:rPr>
          <w:sz w:val="16"/>
        </w:rPr>
        <w:t xml:space="preserve"> will continue as we move deeper into the twenty-first century. I'm confident that it </w:t>
      </w:r>
      <w:r w:rsidRPr="00E55B21">
        <w:rPr>
          <w:rStyle w:val="StyleUnderline"/>
        </w:rPr>
        <w:t xml:space="preserve">will </w:t>
      </w:r>
      <w:r w:rsidRPr="006755E0">
        <w:rPr>
          <w:rStyle w:val="Emphasis"/>
        </w:rPr>
        <w:t>accelerate</w:t>
      </w:r>
      <w:r w:rsidRPr="00E55B21">
        <w:rPr>
          <w:rStyle w:val="StyleUnderline"/>
        </w:rPr>
        <w:t xml:space="preserve"> as digital technologies </w:t>
      </w:r>
      <w:r w:rsidRPr="006755E0">
        <w:rPr>
          <w:rStyle w:val="Emphasis"/>
        </w:rPr>
        <w:t>continue to improve</w:t>
      </w:r>
      <w:r w:rsidRPr="00E55B21">
        <w:rPr>
          <w:rStyle w:val="StyleUnderline"/>
        </w:rPr>
        <w:t xml:space="preserve"> and </w:t>
      </w:r>
      <w:r w:rsidRPr="006755E0">
        <w:rPr>
          <w:rStyle w:val="Emphasis"/>
        </w:rPr>
        <w:t>multiply</w:t>
      </w:r>
      <w:r w:rsidRPr="00E55B21">
        <w:rPr>
          <w:rStyle w:val="StyleUnderline"/>
        </w:rPr>
        <w:t xml:space="preserve"> and global competition </w:t>
      </w:r>
      <w:r w:rsidRPr="006755E0">
        <w:rPr>
          <w:rStyle w:val="Emphasis"/>
        </w:rPr>
        <w:t>continues to increase</w:t>
      </w:r>
      <w:r w:rsidRPr="008F5FDF">
        <w:rPr>
          <w:sz w:val="16"/>
        </w:rPr>
        <w:t xml:space="preserve">. We’ll see some of the most striking examples of slim, swap, evaporate, and optimize in exactly the places where the opportunities are biggest. Here are a few broad predictions, spanning humanity's biggest industries. </w:t>
      </w:r>
    </w:p>
    <w:p w14:paraId="6DA20C07" w14:textId="77777777" w:rsidR="001E00C7" w:rsidRPr="008F5FDF" w:rsidRDefault="001E00C7" w:rsidP="001E00C7">
      <w:pPr>
        <w:rPr>
          <w:sz w:val="16"/>
        </w:rPr>
      </w:pPr>
      <w:r w:rsidRPr="008F5FDF">
        <w:rPr>
          <w:sz w:val="16"/>
        </w:rPr>
        <w:t xml:space="preserve">Manufacturing. Complex parts will be made not by the techniques developed during the Industrial Era, but instead by three- dimensional printing. This is already the case for some rocket engines and other extremely expensive items. </w:t>
      </w:r>
      <w:r w:rsidRPr="00E55B21">
        <w:rPr>
          <w:rStyle w:val="StyleUnderline"/>
        </w:rPr>
        <w:t xml:space="preserve">As </w:t>
      </w:r>
      <w:r w:rsidRPr="006755E0">
        <w:rPr>
          <w:rStyle w:val="Emphasis"/>
        </w:rPr>
        <w:t>3-D printing improves</w:t>
      </w:r>
      <w:r w:rsidRPr="00E55B21">
        <w:rPr>
          <w:rStyle w:val="StyleUnderline"/>
        </w:rPr>
        <w:t xml:space="preserve"> and </w:t>
      </w:r>
      <w:r w:rsidRPr="006755E0">
        <w:rPr>
          <w:rStyle w:val="Emphasis"/>
        </w:rPr>
        <w:t>becomes cheaper</w:t>
      </w:r>
      <w:r w:rsidRPr="00E55B21">
        <w:rPr>
          <w:rStyle w:val="StyleUnderline"/>
        </w:rPr>
        <w:t>, it will spread to</w:t>
      </w:r>
      <w:r w:rsidRPr="008F5FDF">
        <w:rPr>
          <w:sz w:val="16"/>
        </w:rPr>
        <w:t xml:space="preserve"> automobile engine blocks, manifolds and other complicated arrangements of pipes, airplane struts and wings, and </w:t>
      </w:r>
      <w:r w:rsidRPr="006755E0">
        <w:rPr>
          <w:rStyle w:val="Emphasis"/>
        </w:rPr>
        <w:t>countless other parts</w:t>
      </w:r>
      <w:r w:rsidRPr="00E55B21">
        <w:rPr>
          <w:rStyle w:val="StyleUnderline"/>
        </w:rPr>
        <w:t xml:space="preserve">. Because 3-D printing generates </w:t>
      </w:r>
      <w:r w:rsidRPr="006755E0">
        <w:rPr>
          <w:rStyle w:val="Emphasis"/>
        </w:rPr>
        <w:t>virtually no waste</w:t>
      </w:r>
      <w:r w:rsidRPr="00E55B21">
        <w:rPr>
          <w:rStyle w:val="StyleUnderline"/>
        </w:rPr>
        <w:t xml:space="preserve"> and doesn't require </w:t>
      </w:r>
      <w:r w:rsidRPr="006755E0">
        <w:rPr>
          <w:rStyle w:val="Emphasis"/>
        </w:rPr>
        <w:t>massive molds</w:t>
      </w:r>
      <w:r w:rsidRPr="00E55B21">
        <w:rPr>
          <w:rStyle w:val="StyleUnderline"/>
        </w:rPr>
        <w:t xml:space="preserve">, it </w:t>
      </w:r>
      <w:r w:rsidRPr="006755E0">
        <w:rPr>
          <w:rStyle w:val="Emphasis"/>
        </w:rPr>
        <w:t>accelerates dematerialization</w:t>
      </w:r>
      <w:r w:rsidRPr="008F5FDF">
        <w:rPr>
          <w:sz w:val="16"/>
        </w:rPr>
        <w:t xml:space="preserve">. </w:t>
      </w:r>
    </w:p>
    <w:p w14:paraId="7CB45C61" w14:textId="77777777" w:rsidR="001E00C7" w:rsidRPr="008F5FDF" w:rsidRDefault="001E00C7" w:rsidP="001E00C7">
      <w:pPr>
        <w:rPr>
          <w:sz w:val="16"/>
        </w:rPr>
      </w:pPr>
      <w:r w:rsidRPr="00E55B21">
        <w:rPr>
          <w:rStyle w:val="StyleUnderline"/>
        </w:rPr>
        <w:t xml:space="preserve">We'll also be building things out of </w:t>
      </w:r>
      <w:r w:rsidRPr="006755E0">
        <w:rPr>
          <w:rStyle w:val="Emphasis"/>
        </w:rPr>
        <w:t>very different materials</w:t>
      </w:r>
      <w:r w:rsidRPr="008F5FDF">
        <w:rPr>
          <w:sz w:val="16"/>
        </w:rPr>
        <w:t xml:space="preserve"> from what we're using today. </w:t>
      </w:r>
      <w:r w:rsidRPr="00E55B21">
        <w:rPr>
          <w:rStyle w:val="StyleUnderline"/>
        </w:rPr>
        <w:t xml:space="preserve">We're </w:t>
      </w:r>
      <w:r w:rsidRPr="006755E0">
        <w:rPr>
          <w:rStyle w:val="Emphasis"/>
        </w:rPr>
        <w:t>rapidly improving</w:t>
      </w:r>
      <w:r w:rsidRPr="00E55B21">
        <w:rPr>
          <w:rStyle w:val="StyleUnderline"/>
        </w:rPr>
        <w:t xml:space="preserve"> our ability to use </w:t>
      </w:r>
      <w:r w:rsidRPr="006755E0">
        <w:rPr>
          <w:rStyle w:val="Emphasis"/>
        </w:rPr>
        <w:t>machine learning</w:t>
      </w:r>
      <w:r w:rsidRPr="00E55B21">
        <w:rPr>
          <w:rStyle w:val="StyleUnderline"/>
        </w:rPr>
        <w:t xml:space="preserve"> and </w:t>
      </w:r>
      <w:r w:rsidRPr="006755E0">
        <w:rPr>
          <w:rStyle w:val="Emphasis"/>
        </w:rPr>
        <w:t>massive amounts of computing power</w:t>
      </w:r>
      <w:r w:rsidRPr="00E55B21">
        <w:rPr>
          <w:rStyle w:val="StyleUnderline"/>
        </w:rPr>
        <w:t xml:space="preserve"> to screen the huge number of molecules available in the world. Well use this ability to determine </w:t>
      </w:r>
      <w:r w:rsidRPr="006755E0">
        <w:rPr>
          <w:rStyle w:val="Emphasis"/>
        </w:rPr>
        <w:t>which substances would be best</w:t>
      </w:r>
      <w:r w:rsidRPr="00E55B21">
        <w:rPr>
          <w:rStyle w:val="StyleUnderline"/>
        </w:rPr>
        <w:t xml:space="preserve"> for making </w:t>
      </w:r>
      <w:r w:rsidRPr="006755E0">
        <w:rPr>
          <w:rStyle w:val="Emphasis"/>
        </w:rPr>
        <w:t>flexible solar panels</w:t>
      </w:r>
      <w:r w:rsidRPr="00E55B21">
        <w:rPr>
          <w:rStyle w:val="StyleUnderline"/>
        </w:rPr>
        <w:t xml:space="preserve">, </w:t>
      </w:r>
      <w:r w:rsidRPr="006755E0">
        <w:rPr>
          <w:rStyle w:val="Emphasis"/>
        </w:rPr>
        <w:t>more efficient batteries</w:t>
      </w:r>
      <w:r w:rsidRPr="00E55B21">
        <w:rPr>
          <w:rStyle w:val="StyleUnderline"/>
        </w:rPr>
        <w:t xml:space="preserve">, and </w:t>
      </w:r>
      <w:r w:rsidRPr="006755E0">
        <w:rPr>
          <w:rStyle w:val="Emphasis"/>
        </w:rPr>
        <w:t>other important equipment</w:t>
      </w:r>
      <w:r w:rsidRPr="00E55B21">
        <w:rPr>
          <w:rStyle w:val="StyleUnderline"/>
        </w:rPr>
        <w:t xml:space="preserve">. Our search for the right materials to use has so far been </w:t>
      </w:r>
      <w:r w:rsidRPr="006755E0">
        <w:rPr>
          <w:rStyle w:val="Emphasis"/>
        </w:rPr>
        <w:t>slow</w:t>
      </w:r>
      <w:r w:rsidRPr="00E55B21">
        <w:rPr>
          <w:rStyle w:val="StyleUnderline"/>
        </w:rPr>
        <w:t xml:space="preserve"> and </w:t>
      </w:r>
      <w:r w:rsidRPr="006755E0">
        <w:rPr>
          <w:rStyle w:val="Emphasis"/>
        </w:rPr>
        <w:t>laborious</w:t>
      </w:r>
      <w:r w:rsidRPr="00E55B21">
        <w:rPr>
          <w:rStyle w:val="StyleUnderline"/>
        </w:rPr>
        <w:t xml:space="preserve">. That's </w:t>
      </w:r>
      <w:r w:rsidRPr="006755E0">
        <w:rPr>
          <w:rStyle w:val="Emphasis"/>
        </w:rPr>
        <w:t>about to change</w:t>
      </w:r>
      <w:r w:rsidRPr="008F5FDF">
        <w:rPr>
          <w:sz w:val="16"/>
        </w:rPr>
        <w:t xml:space="preserve">. </w:t>
      </w:r>
    </w:p>
    <w:p w14:paraId="2E48EE8C" w14:textId="77777777" w:rsidR="001E00C7" w:rsidRPr="008F5FDF" w:rsidRDefault="001E00C7" w:rsidP="001E00C7">
      <w:pPr>
        <w:rPr>
          <w:sz w:val="16"/>
        </w:rPr>
      </w:pPr>
      <w:r w:rsidRPr="00E55B21">
        <w:rPr>
          <w:rStyle w:val="StyleUnderline"/>
        </w:rPr>
        <w:t xml:space="preserve">So is our ability to </w:t>
      </w:r>
      <w:r w:rsidRPr="006755E0">
        <w:rPr>
          <w:rStyle w:val="Emphasis"/>
        </w:rPr>
        <w:t>understand nature's proteins</w:t>
      </w:r>
      <w:r w:rsidRPr="00E55B21">
        <w:rPr>
          <w:rStyle w:val="StyleUnderline"/>
        </w:rPr>
        <w:t xml:space="preserve">, and to </w:t>
      </w:r>
      <w:r w:rsidRPr="006755E0">
        <w:rPr>
          <w:rStyle w:val="Emphasis"/>
        </w:rPr>
        <w:t>generate new ones</w:t>
      </w:r>
      <w:r w:rsidRPr="008F5FDF">
        <w:rPr>
          <w:sz w:val="16"/>
        </w:rPr>
        <w:t xml:space="preserve">. All living things are made out of the large biomolecules known as proteins, as are wondrous materials such as spiders' silk. The cells in our bodies are assembly lines for proteins, but we currently understand little about how these assembly lines work—how they fold a two-dimensional string of amino acids into a complicated 3-D protein. But thanks to </w:t>
      </w:r>
      <w:r w:rsidRPr="006755E0">
        <w:rPr>
          <w:rStyle w:val="Emphasis"/>
        </w:rPr>
        <w:t>digital tools</w:t>
      </w:r>
      <w:r w:rsidRPr="008F5FDF">
        <w:rPr>
          <w:sz w:val="16"/>
        </w:rPr>
        <w:t xml:space="preserve">, we're learning quickly. In 2018, as part of a contest, the AlphaFold software developed by Google DeepMind correctly guessed the structure of twenty-five out of forty-three proteins it was shown; the second-place finisher guessed correctly three times. DeepMind cofounder Demis Hassabis says, "We [haven't] solved the protein-folding problem, this is just a first step... but we have a good system and we have a ton of ideas we haven't implemented yet." As these good ideas accumulate, they </w:t>
      </w:r>
      <w:r w:rsidRPr="00E55B21">
        <w:rPr>
          <w:rStyle w:val="StyleUnderline"/>
        </w:rPr>
        <w:t>might</w:t>
      </w:r>
      <w:r w:rsidRPr="008F5FDF">
        <w:rPr>
          <w:sz w:val="16"/>
        </w:rPr>
        <w:t xml:space="preserve"> well </w:t>
      </w:r>
      <w:r w:rsidRPr="00E55B21">
        <w:rPr>
          <w:rStyle w:val="StyleUnderline"/>
        </w:rPr>
        <w:t xml:space="preserve">let us make </w:t>
      </w:r>
      <w:r w:rsidRPr="00D61539">
        <w:rPr>
          <w:rStyle w:val="Emphasis"/>
          <w:rFonts w:ascii="Tempus Sans ITC" w:hAnsi="Tempus Sans ITC"/>
          <w:color w:val="FF0000"/>
          <w:sz w:val="30"/>
          <w:szCs w:val="30"/>
          <w:highlight w:val="cyan"/>
        </w:rPr>
        <w:t>s</w:t>
      </w:r>
      <w:r w:rsidRPr="00D61539">
        <w:rPr>
          <w:rStyle w:val="Emphasis"/>
          <w:rFonts w:ascii="Tempus Sans ITC" w:hAnsi="Tempus Sans ITC"/>
          <w:color w:val="0000FF"/>
          <w:sz w:val="30"/>
          <w:szCs w:val="30"/>
          <w:highlight w:val="cyan"/>
        </w:rPr>
        <w:t>p</w:t>
      </w:r>
      <w:r w:rsidRPr="00D61539">
        <w:rPr>
          <w:rStyle w:val="Emphasis"/>
          <w:rFonts w:ascii="Tempus Sans ITC" w:hAnsi="Tempus Sans ITC"/>
          <w:color w:val="FF0000"/>
          <w:sz w:val="30"/>
          <w:szCs w:val="30"/>
          <w:highlight w:val="cyan"/>
        </w:rPr>
        <w:t>i</w:t>
      </w:r>
      <w:r w:rsidRPr="00D61539">
        <w:rPr>
          <w:rStyle w:val="Emphasis"/>
          <w:rFonts w:ascii="Tempus Sans ITC" w:hAnsi="Tempus Sans ITC"/>
          <w:color w:val="0000FF"/>
          <w:sz w:val="30"/>
          <w:szCs w:val="30"/>
          <w:highlight w:val="cyan"/>
        </w:rPr>
        <w:t>d</w:t>
      </w:r>
      <w:r w:rsidRPr="00D61539">
        <w:rPr>
          <w:rStyle w:val="Emphasis"/>
          <w:rFonts w:ascii="Tempus Sans ITC" w:hAnsi="Tempus Sans ITC"/>
          <w:color w:val="FF0000"/>
          <w:sz w:val="30"/>
          <w:szCs w:val="30"/>
          <w:highlight w:val="cyan"/>
        </w:rPr>
        <w:t>e</w:t>
      </w:r>
      <w:r w:rsidRPr="00D61539">
        <w:rPr>
          <w:rStyle w:val="Emphasis"/>
          <w:rFonts w:ascii="Tempus Sans ITC" w:hAnsi="Tempus Sans ITC"/>
          <w:color w:val="0000FF"/>
          <w:sz w:val="30"/>
          <w:szCs w:val="30"/>
          <w:highlight w:val="cyan"/>
        </w:rPr>
        <w:t>r</w:t>
      </w:r>
      <w:r w:rsidRPr="008F5FDF">
        <w:rPr>
          <w:rStyle w:val="Emphasis"/>
          <w:rFonts w:ascii="Tempus Sans ITC" w:hAnsi="Tempus Sans ITC"/>
          <w:sz w:val="30"/>
          <w:szCs w:val="30"/>
        </w:rPr>
        <w:t>-</w:t>
      </w:r>
      <w:r w:rsidRPr="00D61539">
        <w:rPr>
          <w:rStyle w:val="Emphasis"/>
          <w:rFonts w:ascii="Tempus Sans ITC" w:hAnsi="Tempus Sans ITC"/>
          <w:color w:val="FF0000"/>
          <w:sz w:val="30"/>
          <w:szCs w:val="30"/>
          <w:highlight w:val="cyan"/>
        </w:rPr>
        <w:t>s</w:t>
      </w:r>
      <w:r w:rsidRPr="00D61539">
        <w:rPr>
          <w:rStyle w:val="Emphasis"/>
          <w:rFonts w:ascii="Tempus Sans ITC" w:hAnsi="Tempus Sans ITC"/>
          <w:color w:val="0000FF"/>
          <w:sz w:val="30"/>
          <w:szCs w:val="30"/>
          <w:highlight w:val="cyan"/>
        </w:rPr>
        <w:t>t</w:t>
      </w:r>
      <w:r w:rsidRPr="00D61539">
        <w:rPr>
          <w:rStyle w:val="Emphasis"/>
          <w:rFonts w:ascii="Tempus Sans ITC" w:hAnsi="Tempus Sans ITC"/>
          <w:color w:val="FF0000"/>
          <w:sz w:val="30"/>
          <w:szCs w:val="30"/>
          <w:highlight w:val="cyan"/>
        </w:rPr>
        <w:t>r</w:t>
      </w:r>
      <w:r w:rsidRPr="00D61539">
        <w:rPr>
          <w:rStyle w:val="Emphasis"/>
          <w:rFonts w:ascii="Tempus Sans ITC" w:hAnsi="Tempus Sans ITC"/>
          <w:color w:val="0000FF"/>
          <w:sz w:val="30"/>
          <w:szCs w:val="30"/>
          <w:highlight w:val="cyan"/>
        </w:rPr>
        <w:t>e</w:t>
      </w:r>
      <w:r w:rsidRPr="00D61539">
        <w:rPr>
          <w:rStyle w:val="Emphasis"/>
          <w:rFonts w:ascii="Tempus Sans ITC" w:hAnsi="Tempus Sans ITC"/>
          <w:color w:val="FF0000"/>
          <w:sz w:val="30"/>
          <w:szCs w:val="30"/>
          <w:highlight w:val="cyan"/>
        </w:rPr>
        <w:t>n</w:t>
      </w:r>
      <w:r w:rsidRPr="00D61539">
        <w:rPr>
          <w:rStyle w:val="Emphasis"/>
          <w:rFonts w:ascii="Tempus Sans ITC" w:hAnsi="Tempus Sans ITC"/>
          <w:color w:val="0000FF"/>
          <w:sz w:val="30"/>
          <w:szCs w:val="30"/>
          <w:highlight w:val="cyan"/>
        </w:rPr>
        <w:t>g</w:t>
      </w:r>
      <w:r w:rsidRPr="00D61539">
        <w:rPr>
          <w:rStyle w:val="Emphasis"/>
          <w:rFonts w:ascii="Tempus Sans ITC" w:hAnsi="Tempus Sans ITC"/>
          <w:color w:val="FF0000"/>
          <w:sz w:val="30"/>
          <w:szCs w:val="30"/>
          <w:highlight w:val="cyan"/>
        </w:rPr>
        <w:t>t</w:t>
      </w:r>
      <w:r w:rsidRPr="00D61539">
        <w:rPr>
          <w:rStyle w:val="Emphasis"/>
          <w:rFonts w:ascii="Tempus Sans ITC" w:hAnsi="Tempus Sans ITC"/>
          <w:color w:val="0000FF"/>
          <w:sz w:val="30"/>
          <w:szCs w:val="30"/>
          <w:highlight w:val="cyan"/>
        </w:rPr>
        <w:t>h</w:t>
      </w:r>
      <w:r w:rsidRPr="00E55B21">
        <w:rPr>
          <w:rStyle w:val="StyleUnderline"/>
        </w:rPr>
        <w:t xml:space="preserve"> materials</w:t>
      </w:r>
      <w:r w:rsidRPr="008F5FDF">
        <w:rPr>
          <w:sz w:val="16"/>
        </w:rPr>
        <w:t xml:space="preserve">. </w:t>
      </w:r>
    </w:p>
    <w:p w14:paraId="3EF44DB2" w14:textId="77777777" w:rsidR="001E00C7" w:rsidRPr="008F5FDF" w:rsidRDefault="001E00C7" w:rsidP="001E00C7">
      <w:pPr>
        <w:rPr>
          <w:sz w:val="16"/>
        </w:rPr>
      </w:pPr>
      <w:r w:rsidRPr="008F5FDF">
        <w:rPr>
          <w:sz w:val="16"/>
        </w:rPr>
        <w:t xml:space="preserve">Energy. </w:t>
      </w:r>
      <w:r w:rsidRPr="00E55B21">
        <w:rPr>
          <w:rStyle w:val="StyleUnderline"/>
        </w:rPr>
        <w:t xml:space="preserve">One of humanity's </w:t>
      </w:r>
      <w:r w:rsidRPr="006755E0">
        <w:rPr>
          <w:rStyle w:val="Emphasis"/>
        </w:rPr>
        <w:t>most urgent tasks</w:t>
      </w:r>
      <w:r w:rsidRPr="008F5FDF">
        <w:rPr>
          <w:sz w:val="16"/>
        </w:rPr>
        <w:t xml:space="preserve"> in the twenty-first century </w:t>
      </w:r>
      <w:r w:rsidRPr="00E55B21">
        <w:rPr>
          <w:rStyle w:val="StyleUnderline"/>
        </w:rPr>
        <w:t xml:space="preserve">is to </w:t>
      </w:r>
      <w:r w:rsidRPr="006755E0">
        <w:rPr>
          <w:rStyle w:val="Emphasis"/>
        </w:rPr>
        <w:t>reduce greenhouse gas emissions</w:t>
      </w:r>
      <w:r w:rsidRPr="00E55B21">
        <w:rPr>
          <w:rStyle w:val="StyleUnderline"/>
        </w:rPr>
        <w:t xml:space="preserve">. Two ways to do this are to become </w:t>
      </w:r>
      <w:r w:rsidRPr="006755E0">
        <w:rPr>
          <w:rStyle w:val="Emphasis"/>
        </w:rPr>
        <w:t>more efficient</w:t>
      </w:r>
      <w:r w:rsidRPr="00E55B21">
        <w:rPr>
          <w:rStyle w:val="StyleUnderline"/>
        </w:rPr>
        <w:t xml:space="preserve"> in using energy and, when generating it, to </w:t>
      </w:r>
      <w:r w:rsidRPr="006755E0">
        <w:rPr>
          <w:rStyle w:val="Emphasis"/>
        </w:rPr>
        <w:t>shift away</w:t>
      </w:r>
      <w:r w:rsidRPr="00E55B21">
        <w:rPr>
          <w:rStyle w:val="StyleUnderline"/>
        </w:rPr>
        <w:t xml:space="preserve"> from carbon-emitting fossil fuels. Digital tools will </w:t>
      </w:r>
      <w:r w:rsidRPr="006755E0">
        <w:rPr>
          <w:rStyle w:val="Emphasis"/>
        </w:rPr>
        <w:t>help greatly</w:t>
      </w:r>
      <w:r w:rsidRPr="00E55B21">
        <w:rPr>
          <w:rStyle w:val="StyleUnderline"/>
        </w:rPr>
        <w:t xml:space="preserve"> with both</w:t>
      </w:r>
      <w:r w:rsidRPr="008F5FDF">
        <w:rPr>
          <w:sz w:val="16"/>
        </w:rPr>
        <w:t xml:space="preserve">. </w:t>
      </w:r>
    </w:p>
    <w:p w14:paraId="3D558187" w14:textId="77777777" w:rsidR="001E00C7" w:rsidRPr="00E55B21" w:rsidRDefault="001E00C7" w:rsidP="001E00C7">
      <w:pPr>
        <w:rPr>
          <w:rStyle w:val="StyleUnderline"/>
        </w:rPr>
      </w:pPr>
      <w:r w:rsidRPr="006755E0">
        <w:rPr>
          <w:rStyle w:val="Emphasis"/>
        </w:rPr>
        <w:t>Several groups have recently shown</w:t>
      </w:r>
      <w:r w:rsidRPr="00E55B21">
        <w:rPr>
          <w:rStyle w:val="StyleUnderline"/>
        </w:rPr>
        <w:t xml:space="preserve"> that they can combine machine learning and other techniques to </w:t>
      </w:r>
      <w:r w:rsidRPr="006755E0">
        <w:rPr>
          <w:rStyle w:val="Emphasis"/>
        </w:rPr>
        <w:t>increase the energy efficiency</w:t>
      </w:r>
      <w:r w:rsidRPr="00E55B21">
        <w:rPr>
          <w:rStyle w:val="StyleUnderline"/>
        </w:rPr>
        <w:t xml:space="preserve"> of data centers by as much as </w:t>
      </w:r>
      <w:r w:rsidRPr="006755E0">
        <w:rPr>
          <w:rStyle w:val="Emphasis"/>
        </w:rPr>
        <w:t>30 percent</w:t>
      </w:r>
      <w:r w:rsidRPr="008F5FDF">
        <w:rPr>
          <w:sz w:val="16"/>
        </w:rPr>
        <w:t xml:space="preserve">. This large improvement matters for two reasons. First, </w:t>
      </w:r>
      <w:r w:rsidRPr="00E55B21">
        <w:rPr>
          <w:rStyle w:val="StyleUnderline"/>
        </w:rPr>
        <w:t xml:space="preserve">data centers are </w:t>
      </w:r>
      <w:r w:rsidRPr="006755E0">
        <w:rPr>
          <w:rStyle w:val="Emphasis"/>
        </w:rPr>
        <w:t>heavy users</w:t>
      </w:r>
      <w:r w:rsidRPr="00E55B21">
        <w:rPr>
          <w:rStyle w:val="StyleUnderline"/>
        </w:rPr>
        <w:t xml:space="preserve"> of energy</w:t>
      </w:r>
      <w:r w:rsidRPr="008F5FDF">
        <w:rPr>
          <w:sz w:val="16"/>
        </w:rPr>
        <w:t xml:space="preserve">, accounting for about 1 percent of global electricity demand. So efficiencies in these facilities help. Second, and more important, </w:t>
      </w:r>
      <w:r w:rsidRPr="00E55B21">
        <w:rPr>
          <w:rStyle w:val="StyleUnderline"/>
        </w:rPr>
        <w:t xml:space="preserve">these gains indicate </w:t>
      </w:r>
      <w:r w:rsidRPr="006755E0">
        <w:rPr>
          <w:rStyle w:val="Emphasis"/>
        </w:rPr>
        <w:t>how much</w:t>
      </w:r>
      <w:r w:rsidRPr="00E55B21">
        <w:rPr>
          <w:rStyle w:val="StyleUnderline"/>
        </w:rPr>
        <w:t xml:space="preserve"> the energy use of </w:t>
      </w:r>
      <w:r w:rsidRPr="006755E0">
        <w:rPr>
          <w:rStyle w:val="Emphasis"/>
        </w:rPr>
        <w:t>all our other complicated infrastructures</w:t>
      </w:r>
      <w:r w:rsidRPr="00E55B21">
        <w:rPr>
          <w:rStyle w:val="StyleUnderline"/>
        </w:rPr>
        <w:t xml:space="preserve">— everything from </w:t>
      </w:r>
      <w:r w:rsidRPr="006755E0">
        <w:rPr>
          <w:rStyle w:val="Emphasis"/>
        </w:rPr>
        <w:t>electricity grids</w:t>
      </w:r>
      <w:r w:rsidRPr="006755E0">
        <w:rPr>
          <w:rStyle w:val="StyleUnderline"/>
        </w:rPr>
        <w:t xml:space="preserve"> to</w:t>
      </w:r>
      <w:r w:rsidRPr="00E55B21">
        <w:rPr>
          <w:rStyle w:val="StyleUnderline"/>
        </w:rPr>
        <w:t xml:space="preserve"> </w:t>
      </w:r>
      <w:r w:rsidRPr="006755E0">
        <w:rPr>
          <w:rStyle w:val="Emphasis"/>
        </w:rPr>
        <w:t>chemical plants</w:t>
      </w:r>
      <w:r w:rsidRPr="00E55B21">
        <w:rPr>
          <w:rStyle w:val="StyleUnderline"/>
        </w:rPr>
        <w:t xml:space="preserve"> to </w:t>
      </w:r>
      <w:r w:rsidRPr="006755E0">
        <w:rPr>
          <w:rStyle w:val="Emphasis"/>
        </w:rPr>
        <w:t>steel mills</w:t>
      </w:r>
      <w:r w:rsidRPr="00E55B21">
        <w:rPr>
          <w:rStyle w:val="StyleUnderline"/>
        </w:rPr>
        <w:t xml:space="preserve">—can be </w:t>
      </w:r>
      <w:r w:rsidRPr="006755E0">
        <w:rPr>
          <w:rStyle w:val="Emphasis"/>
        </w:rPr>
        <w:t>trimmed</w:t>
      </w:r>
      <w:r w:rsidRPr="00E55B21">
        <w:rPr>
          <w:rStyle w:val="StyleUnderline"/>
        </w:rPr>
        <w:t xml:space="preserve">. All are a </w:t>
      </w:r>
      <w:r w:rsidRPr="006755E0">
        <w:rPr>
          <w:rStyle w:val="Emphasis"/>
        </w:rPr>
        <w:t>great deal less energy efficient</w:t>
      </w:r>
      <w:r w:rsidRPr="00E55B21">
        <w:rPr>
          <w:rStyle w:val="StyleUnderline"/>
        </w:rPr>
        <w:t xml:space="preserve"> than they could be. We have both </w:t>
      </w:r>
      <w:r w:rsidRPr="006755E0">
        <w:rPr>
          <w:rStyle w:val="Emphasis"/>
        </w:rPr>
        <w:t>ample opportunity</w:t>
      </w:r>
      <w:r w:rsidRPr="00E55B21">
        <w:rPr>
          <w:rStyle w:val="StyleUnderline"/>
        </w:rPr>
        <w:t xml:space="preserve"> and </w:t>
      </w:r>
      <w:r w:rsidRPr="006755E0">
        <w:rPr>
          <w:rStyle w:val="Emphasis"/>
        </w:rPr>
        <w:t>ample incentive</w:t>
      </w:r>
      <w:r w:rsidRPr="00E55B21">
        <w:rPr>
          <w:rStyle w:val="StyleUnderline"/>
        </w:rPr>
        <w:t xml:space="preserve"> now to improve them. </w:t>
      </w:r>
    </w:p>
    <w:p w14:paraId="1456E60C" w14:textId="77777777" w:rsidR="001E00C7" w:rsidRPr="00E55B21" w:rsidRDefault="001E00C7" w:rsidP="001E00C7">
      <w:pPr>
        <w:rPr>
          <w:rStyle w:val="StyleUnderline"/>
        </w:rPr>
      </w:pPr>
      <w:r w:rsidRPr="00E55B21">
        <w:rPr>
          <w:rStyle w:val="StyleUnderline"/>
        </w:rPr>
        <w:t xml:space="preserve">Both </w:t>
      </w:r>
      <w:r w:rsidRPr="006755E0">
        <w:rPr>
          <w:rStyle w:val="Emphasis"/>
        </w:rPr>
        <w:t>wind</w:t>
      </w:r>
      <w:r w:rsidRPr="00E55B21">
        <w:rPr>
          <w:rStyle w:val="StyleUnderline"/>
        </w:rPr>
        <w:t xml:space="preserve"> and </w:t>
      </w:r>
      <w:r w:rsidRPr="006755E0">
        <w:rPr>
          <w:rStyle w:val="Emphasis"/>
        </w:rPr>
        <w:t>solar power</w:t>
      </w:r>
      <w:r w:rsidRPr="00E55B21">
        <w:rPr>
          <w:rStyle w:val="StyleUnderline"/>
        </w:rPr>
        <w:t xml:space="preserve"> are becoming </w:t>
      </w:r>
      <w:r w:rsidRPr="006755E0">
        <w:rPr>
          <w:rStyle w:val="Emphasis"/>
        </w:rPr>
        <w:t>much cheaper</w:t>
      </w:r>
      <w:r w:rsidRPr="008F5FDF">
        <w:rPr>
          <w:sz w:val="16"/>
        </w:rPr>
        <w:t xml:space="preserve">, so much so that </w:t>
      </w:r>
      <w:r w:rsidRPr="00E55B21">
        <w:rPr>
          <w:rStyle w:val="StyleUnderline"/>
        </w:rPr>
        <w:t xml:space="preserve">in </w:t>
      </w:r>
      <w:r w:rsidRPr="006755E0">
        <w:rPr>
          <w:rStyle w:val="Emphasis"/>
        </w:rPr>
        <w:t>many parts of the world</w:t>
      </w:r>
      <w:r w:rsidRPr="00E55B21">
        <w:rPr>
          <w:rStyle w:val="StyleUnderline"/>
        </w:rPr>
        <w:t xml:space="preserve"> they're now the </w:t>
      </w:r>
      <w:r w:rsidRPr="006755E0">
        <w:rPr>
          <w:rStyle w:val="Emphasis"/>
        </w:rPr>
        <w:t>most cost-effective options</w:t>
      </w:r>
      <w:r w:rsidRPr="008F5FDF">
        <w:rPr>
          <w:sz w:val="16"/>
        </w:rPr>
        <w:t xml:space="preserve">, even without government subsidies, for new electrical generators. These energy sources use virtually no resources once they're up and running and generate no greenhouse gases; </w:t>
      </w:r>
      <w:r w:rsidRPr="00E55B21">
        <w:rPr>
          <w:rStyle w:val="StyleUnderline"/>
        </w:rPr>
        <w:t xml:space="preserve">they're among the </w:t>
      </w:r>
      <w:r w:rsidRPr="006755E0">
        <w:rPr>
          <w:rStyle w:val="Emphasis"/>
        </w:rPr>
        <w:t>world champions</w:t>
      </w:r>
      <w:r w:rsidRPr="00E55B21">
        <w:rPr>
          <w:rStyle w:val="StyleUnderline"/>
        </w:rPr>
        <w:t xml:space="preserve"> of dematerialization. </w:t>
      </w:r>
    </w:p>
    <w:p w14:paraId="64C41134" w14:textId="77777777" w:rsidR="001E00C7" w:rsidRPr="008F5FDF" w:rsidRDefault="001E00C7" w:rsidP="001E00C7">
      <w:pPr>
        <w:rPr>
          <w:sz w:val="16"/>
        </w:rPr>
      </w:pPr>
      <w:r w:rsidRPr="00E55B21">
        <w:rPr>
          <w:rStyle w:val="StyleUnderline"/>
        </w:rPr>
        <w:t xml:space="preserve">In the decades to come they might well be joined by </w:t>
      </w:r>
      <w:r w:rsidRPr="006755E0">
        <w:rPr>
          <w:rStyle w:val="Emphasis"/>
        </w:rPr>
        <w:t>nuclear fusion</w:t>
      </w:r>
      <w:r w:rsidRPr="008F5FDF">
        <w:rPr>
          <w:sz w:val="16"/>
        </w:rPr>
        <w:t xml:space="preserve">, the astonishingly powerful process that takes place inside the sun and other stars. Harnessing fusion has been tantalizingly out of reach for more than half a century—the old joke is that it's twenty years away and always will be. A big part of the problem is that it's hard to control the fusion reaction inside any human- made vessel, but </w:t>
      </w:r>
      <w:r w:rsidRPr="006755E0">
        <w:rPr>
          <w:rStyle w:val="Emphasis"/>
        </w:rPr>
        <w:t>massive improvements</w:t>
      </w:r>
      <w:r w:rsidRPr="00E55B21">
        <w:rPr>
          <w:rStyle w:val="StyleUnderline"/>
        </w:rPr>
        <w:t xml:space="preserve"> in sensors and computing power are boosting hope that fusion power might truly be </w:t>
      </w:r>
      <w:r w:rsidRPr="006755E0">
        <w:rPr>
          <w:rStyle w:val="Emphasis"/>
        </w:rPr>
        <w:t>only a generation away</w:t>
      </w:r>
      <w:r w:rsidRPr="008F5FDF">
        <w:rPr>
          <w:sz w:val="16"/>
        </w:rPr>
        <w:t xml:space="preserve">. </w:t>
      </w:r>
    </w:p>
    <w:p w14:paraId="50D4F698" w14:textId="77777777" w:rsidR="001E00C7" w:rsidRPr="008F5FDF" w:rsidRDefault="001E00C7" w:rsidP="001E00C7">
      <w:pPr>
        <w:rPr>
          <w:sz w:val="16"/>
        </w:rPr>
      </w:pPr>
      <w:r w:rsidRPr="008F5FDF">
        <w:rPr>
          <w:sz w:val="16"/>
        </w:rPr>
        <w:t xml:space="preserve">Transportation. </w:t>
      </w:r>
      <w:r w:rsidRPr="00E55B21">
        <w:rPr>
          <w:rStyle w:val="StyleUnderline"/>
        </w:rPr>
        <w:t xml:space="preserve">Our current transportation systems are </w:t>
      </w:r>
      <w:r w:rsidRPr="006755E0">
        <w:rPr>
          <w:rStyle w:val="Emphasis"/>
        </w:rPr>
        <w:t>chronically inefficient</w:t>
      </w:r>
      <w:r w:rsidRPr="008F5FDF">
        <w:rPr>
          <w:sz w:val="16"/>
        </w:rPr>
        <w:t xml:space="preserve">. Most vehicles aren't used much of the time, and even when they’re in use, they're not nearly full. Now that we have </w:t>
      </w:r>
      <w:r w:rsidRPr="00E55B21">
        <w:rPr>
          <w:rStyle w:val="StyleUnderline"/>
        </w:rPr>
        <w:t>technologies</w:t>
      </w:r>
      <w:r w:rsidRPr="008F5FDF">
        <w:rPr>
          <w:sz w:val="16"/>
        </w:rPr>
        <w:t xml:space="preserve"> that let us know where every driver, passenger, piece of cargo, and vehicle is at all times, we </w:t>
      </w:r>
      <w:r w:rsidRPr="00E55B21">
        <w:rPr>
          <w:rStyle w:val="StyleUnderline"/>
        </w:rPr>
        <w:t xml:space="preserve">can </w:t>
      </w:r>
      <w:r w:rsidRPr="006755E0">
        <w:rPr>
          <w:rStyle w:val="Emphasis"/>
        </w:rPr>
        <w:t>greatly increase the utilization</w:t>
      </w:r>
      <w:r w:rsidRPr="00E55B21">
        <w:rPr>
          <w:rStyle w:val="StyleUnderline"/>
        </w:rPr>
        <w:t xml:space="preserve"> and </w:t>
      </w:r>
      <w:r w:rsidRPr="006755E0">
        <w:rPr>
          <w:rStyle w:val="Emphasis"/>
        </w:rPr>
        <w:t>efficiency of every element</w:t>
      </w:r>
      <w:r w:rsidRPr="00E55B21">
        <w:rPr>
          <w:rStyle w:val="StyleUnderline"/>
        </w:rPr>
        <w:t xml:space="preserve"> of transportation</w:t>
      </w:r>
      <w:r w:rsidRPr="008F5FDF">
        <w:rPr>
          <w:sz w:val="16"/>
        </w:rPr>
        <w:t xml:space="preserve">. </w:t>
      </w:r>
    </w:p>
    <w:p w14:paraId="150504FB" w14:textId="77777777" w:rsidR="001E00C7" w:rsidRPr="008F5FDF" w:rsidRDefault="001E00C7" w:rsidP="001E00C7">
      <w:pPr>
        <w:rPr>
          <w:sz w:val="16"/>
        </w:rPr>
      </w:pPr>
      <w:r w:rsidRPr="008F5FDF">
        <w:rPr>
          <w:sz w:val="16"/>
        </w:rPr>
        <w:t xml:space="preserve">Renting instead of owning transportation is a likely consequence of this shift. Instead of owning cars, which typically sit idle more than 90 percent of the time, more people will choose to access transportation as needed. We're already seeing this with car-hailing companies such as Uber and Lyft. These services are quickly spreading around the world, and expanding to cover more modes of transportation, from motorbikes to bicycles to electric scooters. They're also moving into commercial applications such as long- and short-haul trucking. As this shift continues, </w:t>
      </w:r>
      <w:r w:rsidRPr="00E55B21">
        <w:rPr>
          <w:rStyle w:val="StyleUnderline"/>
        </w:rPr>
        <w:t xml:space="preserve">we’ll need </w:t>
      </w:r>
      <w:r w:rsidRPr="006755E0">
        <w:rPr>
          <w:rStyle w:val="Emphasis"/>
        </w:rPr>
        <w:t>fewer tons of steel</w:t>
      </w:r>
      <w:r w:rsidRPr="00E55B21">
        <w:rPr>
          <w:rStyle w:val="StyleUnderline"/>
        </w:rPr>
        <w:t xml:space="preserve">, </w:t>
      </w:r>
      <w:r w:rsidRPr="006755E0">
        <w:rPr>
          <w:rStyle w:val="Emphasis"/>
        </w:rPr>
        <w:t>aluminum</w:t>
      </w:r>
      <w:r w:rsidRPr="00E55B21">
        <w:rPr>
          <w:rStyle w:val="StyleUnderline"/>
        </w:rPr>
        <w:t xml:space="preserve">, </w:t>
      </w:r>
      <w:r w:rsidRPr="006755E0">
        <w:rPr>
          <w:rStyle w:val="Emphasis"/>
        </w:rPr>
        <w:t>plastic</w:t>
      </w:r>
      <w:r w:rsidRPr="00E55B21">
        <w:rPr>
          <w:rStyle w:val="StyleUnderline"/>
        </w:rPr>
        <w:t xml:space="preserve">, </w:t>
      </w:r>
      <w:r w:rsidRPr="006755E0">
        <w:rPr>
          <w:rStyle w:val="Emphasis"/>
        </w:rPr>
        <w:t>gasoline</w:t>
      </w:r>
      <w:r w:rsidRPr="00E55B21">
        <w:rPr>
          <w:rStyle w:val="StyleUnderline"/>
        </w:rPr>
        <w:t xml:space="preserve">, and </w:t>
      </w:r>
      <w:r w:rsidRPr="006755E0">
        <w:rPr>
          <w:rStyle w:val="Emphasis"/>
        </w:rPr>
        <w:t>other resources</w:t>
      </w:r>
      <w:r w:rsidRPr="00E55B21">
        <w:rPr>
          <w:rStyle w:val="StyleUnderline"/>
        </w:rPr>
        <w:t xml:space="preserve"> to move the world's people and goods around</w:t>
      </w:r>
      <w:r w:rsidRPr="008F5FDF">
        <w:rPr>
          <w:sz w:val="16"/>
        </w:rPr>
        <w:t xml:space="preserve">. </w:t>
      </w:r>
    </w:p>
    <w:p w14:paraId="7C9CC9E7" w14:textId="77777777" w:rsidR="001E00C7" w:rsidRPr="008F5FDF" w:rsidRDefault="001E00C7" w:rsidP="001E00C7">
      <w:pPr>
        <w:rPr>
          <w:sz w:val="16"/>
        </w:rPr>
      </w:pPr>
      <w:r w:rsidRPr="008F5FDF">
        <w:rPr>
          <w:sz w:val="16"/>
        </w:rPr>
        <w:t xml:space="preserve">We might also experience less congestion and gridlock as we try to get around. Bikes and scooters take up little space compared to cars, so streets can accommodate many more of them. Technology also gives us the ability to implement many forms of "congestion pricing," which has been shown to reduce gridlock by making car access to busy streets expensive enough that people use other options. The most intriguing future transportation platform of all might be the sky. The same technologies that power today's small drones can be scaled up to build "air taxis" with as many as eight propellers and no pilot. Such contraptions sound like science fiction today, but they might be carrying us around by midcentury. </w:t>
      </w:r>
    </w:p>
    <w:p w14:paraId="25FA9004" w14:textId="77777777" w:rsidR="001E00C7" w:rsidRPr="00E55B21" w:rsidRDefault="001E00C7" w:rsidP="001E00C7">
      <w:pPr>
        <w:rPr>
          <w:rStyle w:val="StyleUnderline"/>
        </w:rPr>
      </w:pPr>
      <w:r w:rsidRPr="008F5FDF">
        <w:rPr>
          <w:sz w:val="16"/>
        </w:rPr>
        <w:t xml:space="preserve">Agriculture. As we saw in chapter 5, </w:t>
      </w:r>
      <w:r w:rsidRPr="006755E0">
        <w:rPr>
          <w:rStyle w:val="Emphasis"/>
        </w:rPr>
        <w:t>leading farms</w:t>
      </w:r>
      <w:r w:rsidRPr="00E55B21">
        <w:rPr>
          <w:rStyle w:val="StyleUnderline"/>
        </w:rPr>
        <w:t xml:space="preserve"> have demonstrated an ability to </w:t>
      </w:r>
      <w:r w:rsidRPr="006755E0">
        <w:rPr>
          <w:rStyle w:val="Emphasis"/>
        </w:rPr>
        <w:t>increase their tonnage of output</w:t>
      </w:r>
      <w:r w:rsidRPr="00E55B21">
        <w:rPr>
          <w:rStyle w:val="StyleUnderline"/>
        </w:rPr>
        <w:t xml:space="preserve"> year after year while </w:t>
      </w:r>
      <w:r w:rsidRPr="006755E0">
        <w:rPr>
          <w:rStyle w:val="Emphasis"/>
        </w:rPr>
        <w:t>decreasing their use of inputs</w:t>
      </w:r>
      <w:r w:rsidRPr="00E55B21">
        <w:rPr>
          <w:rStyle w:val="StyleUnderline"/>
        </w:rPr>
        <w:t xml:space="preserve"> such as land, water, and fertilizer. This trend toward optimization will </w:t>
      </w:r>
      <w:r w:rsidRPr="006755E0">
        <w:rPr>
          <w:rStyle w:val="Emphasis"/>
        </w:rPr>
        <w:t>continue</w:t>
      </w:r>
      <w:r w:rsidRPr="00E55B21">
        <w:rPr>
          <w:rStyle w:val="StyleUnderline"/>
        </w:rPr>
        <w:t xml:space="preserve"> thanks to</w:t>
      </w:r>
      <w:r w:rsidRPr="008F5FDF">
        <w:rPr>
          <w:sz w:val="16"/>
        </w:rPr>
        <w:t xml:space="preserve"> a set of innovations under the label </w:t>
      </w:r>
      <w:r w:rsidRPr="006755E0">
        <w:rPr>
          <w:rStyle w:val="Emphasis"/>
        </w:rPr>
        <w:t>precision agriculture</w:t>
      </w:r>
      <w:r w:rsidRPr="008F5FDF">
        <w:rPr>
          <w:sz w:val="16"/>
        </w:rPr>
        <w:t xml:space="preserve">. The precision comes from many sources, including better sensors of plant and animal health, soil quality and moisture, and so on; the ability to deliver fertilizer, pesticides, and water just where they're needed; and machinery that adapts itself to each plant or animal. All these </w:t>
      </w:r>
      <w:r w:rsidRPr="00E55B21">
        <w:rPr>
          <w:rStyle w:val="StyleUnderline"/>
        </w:rPr>
        <w:t xml:space="preserve">varieties of precision will </w:t>
      </w:r>
      <w:r w:rsidRPr="006755E0">
        <w:rPr>
          <w:rStyle w:val="Emphasis"/>
        </w:rPr>
        <w:t>combine</w:t>
      </w:r>
      <w:r w:rsidRPr="00E55B21">
        <w:rPr>
          <w:rStyle w:val="StyleUnderline"/>
        </w:rPr>
        <w:t xml:space="preserve"> to allow traditional farms to </w:t>
      </w:r>
      <w:r w:rsidRPr="006755E0">
        <w:rPr>
          <w:rStyle w:val="Emphasis"/>
        </w:rPr>
        <w:t>generate more from less</w:t>
      </w:r>
      <w:r w:rsidRPr="00E55B21">
        <w:rPr>
          <w:rStyle w:val="StyleUnderline"/>
        </w:rPr>
        <w:t xml:space="preserve">. </w:t>
      </w:r>
    </w:p>
    <w:p w14:paraId="1873AEEA" w14:textId="77777777" w:rsidR="001E00C7" w:rsidRPr="008F5FDF" w:rsidRDefault="001E00C7" w:rsidP="001E00C7">
      <w:pPr>
        <w:rPr>
          <w:sz w:val="16"/>
        </w:rPr>
      </w:pPr>
      <w:r w:rsidRPr="00E55B21">
        <w:rPr>
          <w:rStyle w:val="StyleUnderline"/>
        </w:rPr>
        <w:t xml:space="preserve">So will </w:t>
      </w:r>
      <w:r w:rsidRPr="006755E0">
        <w:rPr>
          <w:rStyle w:val="Emphasis"/>
        </w:rPr>
        <w:t>changes to the genomes</w:t>
      </w:r>
      <w:r w:rsidRPr="00E55B21">
        <w:rPr>
          <w:rStyle w:val="StyleUnderline"/>
        </w:rPr>
        <w:t xml:space="preserve"> of plants and animals. DNA modifications will </w:t>
      </w:r>
      <w:r w:rsidRPr="006755E0">
        <w:rPr>
          <w:rStyle w:val="Emphasis"/>
        </w:rPr>
        <w:t>increase disease</w:t>
      </w:r>
      <w:r w:rsidRPr="00E55B21">
        <w:rPr>
          <w:rStyle w:val="StyleUnderline"/>
        </w:rPr>
        <w:t xml:space="preserve"> and </w:t>
      </w:r>
      <w:r w:rsidRPr="006755E0">
        <w:rPr>
          <w:rStyle w:val="Emphasis"/>
        </w:rPr>
        <w:t>drought tolerance</w:t>
      </w:r>
      <w:r w:rsidRPr="00E55B21">
        <w:rPr>
          <w:rStyle w:val="StyleUnderline"/>
        </w:rPr>
        <w:t xml:space="preserve">, </w:t>
      </w:r>
      <w:r w:rsidRPr="006755E0">
        <w:rPr>
          <w:rStyle w:val="Emphasis"/>
        </w:rPr>
        <w:t>expand where crops can be grown</w:t>
      </w:r>
      <w:r w:rsidRPr="00E55B21">
        <w:rPr>
          <w:rStyle w:val="StyleUnderline"/>
        </w:rPr>
        <w:t xml:space="preserve">, and allow us to </w:t>
      </w:r>
      <w:r w:rsidRPr="006755E0">
        <w:rPr>
          <w:rStyle w:val="Emphasis"/>
        </w:rPr>
        <w:t>get more of what we want</w:t>
      </w:r>
      <w:r w:rsidRPr="00E55B21">
        <w:rPr>
          <w:rStyle w:val="StyleUnderline"/>
        </w:rPr>
        <w:t xml:space="preserve"> from each crop or herd</w:t>
      </w:r>
      <w:r w:rsidRPr="008F5FDF">
        <w:rPr>
          <w:sz w:val="16"/>
        </w:rPr>
        <w:t xml:space="preserve">. As we saw in chapter 9, </w:t>
      </w:r>
      <w:r w:rsidRPr="00E55B21">
        <w:rPr>
          <w:rStyle w:val="StyleUnderline"/>
        </w:rPr>
        <w:t xml:space="preserve">they'll also allow us to </w:t>
      </w:r>
      <w:r w:rsidRPr="006755E0">
        <w:rPr>
          <w:rStyle w:val="Emphasis"/>
        </w:rPr>
        <w:t>take better care</w:t>
      </w:r>
      <w:r w:rsidRPr="00E55B21">
        <w:rPr>
          <w:rStyle w:val="StyleUnderline"/>
        </w:rPr>
        <w:t xml:space="preserve"> of vulnerable populations</w:t>
      </w:r>
      <w:r w:rsidRPr="008F5FDF">
        <w:rPr>
          <w:sz w:val="16"/>
        </w:rPr>
        <w:t xml:space="preserve"> such as infants in poor countries </w:t>
      </w:r>
      <w:r w:rsidRPr="00E55B21">
        <w:rPr>
          <w:rStyle w:val="StyleUnderline"/>
        </w:rPr>
        <w:t xml:space="preserve">by creating </w:t>
      </w:r>
      <w:r w:rsidRPr="006755E0">
        <w:rPr>
          <w:rStyle w:val="Emphasis"/>
        </w:rPr>
        <w:t>golden rice</w:t>
      </w:r>
      <w:r w:rsidRPr="00E55B21">
        <w:rPr>
          <w:rStyle w:val="StyleUnderline"/>
        </w:rPr>
        <w:t xml:space="preserve"> and other </w:t>
      </w:r>
      <w:r w:rsidRPr="006755E0">
        <w:rPr>
          <w:rStyle w:val="Emphasis"/>
        </w:rPr>
        <w:t>nutrition enhancers</w:t>
      </w:r>
      <w:r w:rsidRPr="00E55B21">
        <w:rPr>
          <w:rStyle w:val="StyleUnderline"/>
        </w:rPr>
        <w:t xml:space="preserve">. We'll also be able to make </w:t>
      </w:r>
      <w:r w:rsidRPr="006755E0">
        <w:rPr>
          <w:rStyle w:val="Emphasis"/>
        </w:rPr>
        <w:t>much more precise</w:t>
      </w:r>
      <w:r w:rsidRPr="00E55B21">
        <w:rPr>
          <w:rStyle w:val="StyleUnderline"/>
        </w:rPr>
        <w:t xml:space="preserve"> and </w:t>
      </w:r>
      <w:r w:rsidRPr="006755E0">
        <w:rPr>
          <w:rStyle w:val="Emphasis"/>
        </w:rPr>
        <w:t>targeted genetic modifications</w:t>
      </w:r>
      <w:r w:rsidRPr="008F5FDF">
        <w:rPr>
          <w:sz w:val="16"/>
        </w:rPr>
        <w:t xml:space="preserve"> thanks to a new crop of gene-editing tools that are large improvements over their more scattershot predecessors. Opposition to genetically modified organisms is fierce in some quarters, but isn't based on reason or science. This opposition will, one hopes, fade. </w:t>
      </w:r>
    </w:p>
    <w:p w14:paraId="290A0919" w14:textId="77777777" w:rsidR="001E00C7" w:rsidRPr="008F5FDF" w:rsidRDefault="001E00C7" w:rsidP="001E00C7">
      <w:pPr>
        <w:rPr>
          <w:sz w:val="16"/>
        </w:rPr>
      </w:pPr>
      <w:r w:rsidRPr="008F5FDF">
        <w:rPr>
          <w:sz w:val="16"/>
        </w:rPr>
        <w:t xml:space="preserve">Throughout human history, </w:t>
      </w:r>
      <w:r w:rsidRPr="00E55B21">
        <w:rPr>
          <w:rStyle w:val="StyleUnderline"/>
        </w:rPr>
        <w:t xml:space="preserve">just about all farming has been done in </w:t>
      </w:r>
      <w:r w:rsidRPr="006755E0">
        <w:rPr>
          <w:rStyle w:val="Emphasis"/>
        </w:rPr>
        <w:t>fields</w:t>
      </w:r>
      <w:r w:rsidRPr="00E55B21">
        <w:rPr>
          <w:rStyle w:val="StyleUnderline"/>
        </w:rPr>
        <w:t xml:space="preserve">. For some crops, this is now </w:t>
      </w:r>
      <w:r w:rsidRPr="006755E0">
        <w:rPr>
          <w:rStyle w:val="Emphasis"/>
        </w:rPr>
        <w:t>changing</w:t>
      </w:r>
      <w:r w:rsidRPr="00E55B21">
        <w:rPr>
          <w:rStyle w:val="StyleUnderline"/>
        </w:rPr>
        <w:t xml:space="preserve">. Agriculture has </w:t>
      </w:r>
      <w:r w:rsidRPr="006755E0">
        <w:rPr>
          <w:rStyle w:val="Emphasis"/>
        </w:rPr>
        <w:t>moved indoors</w:t>
      </w:r>
      <w:r w:rsidRPr="00E55B21">
        <w:rPr>
          <w:rStyle w:val="StyleUnderline"/>
        </w:rPr>
        <w:t>, where parameters</w:t>
      </w:r>
      <w:r w:rsidRPr="008F5FDF">
        <w:rPr>
          <w:sz w:val="16"/>
        </w:rPr>
        <w:t xml:space="preserve"> such as light, humidity, fertilizer, and even the composition of the atmosphere </w:t>
      </w:r>
      <w:r w:rsidRPr="00E55B21">
        <w:rPr>
          <w:rStyle w:val="StyleUnderline"/>
        </w:rPr>
        <w:t xml:space="preserve">can be </w:t>
      </w:r>
      <w:r w:rsidRPr="006755E0">
        <w:rPr>
          <w:rStyle w:val="Emphasis"/>
        </w:rPr>
        <w:t>precisely monitored</w:t>
      </w:r>
      <w:r w:rsidRPr="00E55B21">
        <w:rPr>
          <w:rStyle w:val="StyleUnderline"/>
        </w:rPr>
        <w:t xml:space="preserve"> and </w:t>
      </w:r>
      <w:r w:rsidRPr="006755E0">
        <w:rPr>
          <w:rStyle w:val="Emphasis"/>
        </w:rPr>
        <w:t>controlled</w:t>
      </w:r>
      <w:r w:rsidRPr="008F5FDF">
        <w:rPr>
          <w:sz w:val="16"/>
        </w:rPr>
        <w:t xml:space="preserve">. In everything from urban buildings to shipping containers, </w:t>
      </w:r>
      <w:r w:rsidRPr="00E55B21">
        <w:rPr>
          <w:rStyle w:val="StyleUnderline"/>
        </w:rPr>
        <w:t xml:space="preserve">crops are now being grown with </w:t>
      </w:r>
      <w:r w:rsidRPr="006755E0">
        <w:rPr>
          <w:rStyle w:val="Emphasis"/>
        </w:rPr>
        <w:t>progressively less labor</w:t>
      </w:r>
      <w:r w:rsidRPr="00E55B21">
        <w:rPr>
          <w:rStyle w:val="StyleUnderline"/>
        </w:rPr>
        <w:t xml:space="preserve"> and </w:t>
      </w:r>
      <w:r w:rsidRPr="006755E0">
        <w:rPr>
          <w:rStyle w:val="Emphasis"/>
        </w:rPr>
        <w:t>fewer material inputs</w:t>
      </w:r>
      <w:r w:rsidRPr="00E55B21">
        <w:rPr>
          <w:rStyle w:val="StyleUnderline"/>
        </w:rPr>
        <w:t xml:space="preserve">. These completely contained farms will </w:t>
      </w:r>
      <w:r w:rsidRPr="006755E0">
        <w:rPr>
          <w:rStyle w:val="Emphasis"/>
        </w:rPr>
        <w:t>spread</w:t>
      </w:r>
      <w:r w:rsidRPr="00E55B21">
        <w:rPr>
          <w:rStyle w:val="StyleUnderline"/>
        </w:rPr>
        <w:t xml:space="preserve"> and help </w:t>
      </w:r>
      <w:r w:rsidRPr="006755E0">
        <w:rPr>
          <w:rStyle w:val="Emphasis"/>
        </w:rPr>
        <w:t>reduce the planetary footprint</w:t>
      </w:r>
      <w:r w:rsidRPr="00E55B21">
        <w:rPr>
          <w:rStyle w:val="StyleUnderline"/>
        </w:rPr>
        <w:t xml:space="preserve"> of our agriculture</w:t>
      </w:r>
      <w:r w:rsidRPr="008F5FDF">
        <w:rPr>
          <w:sz w:val="16"/>
        </w:rPr>
        <w:t xml:space="preserve">. </w:t>
      </w:r>
    </w:p>
    <w:p w14:paraId="010BBF81" w14:textId="77777777" w:rsidR="001E00C7" w:rsidRPr="009A1877" w:rsidRDefault="001E00C7" w:rsidP="001E00C7">
      <w:pPr>
        <w:rPr>
          <w:sz w:val="16"/>
        </w:rPr>
      </w:pPr>
      <w:r w:rsidRPr="008F5FDF">
        <w:rPr>
          <w:sz w:val="16"/>
        </w:rPr>
        <w:t xml:space="preserve">These examples aren't intended to be comprehensive, and I don't have precise estimates of how likely each innovation is, or when it's most likely to occur. I offer them only to indicate how broad and exciting are the possibilities offered by the two horsemen of </w:t>
      </w:r>
      <w:r w:rsidRPr="006755E0">
        <w:rPr>
          <w:rStyle w:val="Emphasis"/>
        </w:rPr>
        <w:t>capitalism</w:t>
      </w:r>
      <w:r w:rsidRPr="00E55B21">
        <w:rPr>
          <w:rStyle w:val="StyleUnderline"/>
        </w:rPr>
        <w:t xml:space="preserve"> and </w:t>
      </w:r>
      <w:r w:rsidRPr="006755E0">
        <w:rPr>
          <w:rStyle w:val="Emphasis"/>
        </w:rPr>
        <w:t>technological progress</w:t>
      </w:r>
      <w:r w:rsidRPr="008F5FDF">
        <w:rPr>
          <w:sz w:val="16"/>
        </w:rPr>
        <w:t xml:space="preserve">, and how they’ll continue to </w:t>
      </w:r>
      <w:r w:rsidRPr="006755E0">
        <w:rPr>
          <w:rStyle w:val="Emphasis"/>
        </w:rPr>
        <w:t>dematerialize our consumption</w:t>
      </w:r>
      <w:r w:rsidRPr="00E55B21">
        <w:rPr>
          <w:rStyle w:val="StyleUnderline"/>
        </w:rPr>
        <w:t xml:space="preserve"> and let us </w:t>
      </w:r>
      <w:r w:rsidRPr="006755E0">
        <w:rPr>
          <w:rStyle w:val="Emphasis"/>
        </w:rPr>
        <w:t>increase our prosperity</w:t>
      </w:r>
      <w:r w:rsidRPr="00E55B21">
        <w:rPr>
          <w:rStyle w:val="StyleUnderline"/>
        </w:rPr>
        <w:t xml:space="preserve"> while </w:t>
      </w:r>
      <w:r w:rsidRPr="006755E0">
        <w:rPr>
          <w:rStyle w:val="Emphasis"/>
        </w:rPr>
        <w:t>treading more lightly</w:t>
      </w:r>
      <w:r w:rsidRPr="00E55B21">
        <w:rPr>
          <w:rStyle w:val="StyleUnderline"/>
        </w:rPr>
        <w:t xml:space="preserve"> on our planet</w:t>
      </w:r>
      <w:r w:rsidRPr="008F5FDF">
        <w:rPr>
          <w:sz w:val="16"/>
        </w:rPr>
        <w:t xml:space="preserve">. </w:t>
      </w:r>
    </w:p>
    <w:p w14:paraId="3ABE6CEA" w14:textId="77777777" w:rsidR="001E00C7" w:rsidRPr="00137B4D" w:rsidRDefault="001E00C7" w:rsidP="001E00C7">
      <w:pPr>
        <w:pStyle w:val="Heading3"/>
      </w:pPr>
      <w:r>
        <w:t>AT: Consumption/Jevons Paradox</w:t>
      </w:r>
    </w:p>
    <w:p w14:paraId="36651790" w14:textId="77777777" w:rsidR="001E00C7" w:rsidRPr="00137B4D" w:rsidRDefault="001E00C7" w:rsidP="001E00C7">
      <w:pPr>
        <w:pStyle w:val="Heading4"/>
      </w:pPr>
      <w:r w:rsidRPr="00137B4D">
        <w:rPr>
          <w:u w:val="single"/>
        </w:rPr>
        <w:t>Dematerialization</w:t>
      </w:r>
      <w:r>
        <w:t xml:space="preserve"> makes growth </w:t>
      </w:r>
      <w:r>
        <w:rPr>
          <w:u w:val="single"/>
        </w:rPr>
        <w:t>sustainable</w:t>
      </w:r>
      <w:r>
        <w:t xml:space="preserve">. Jevons was </w:t>
      </w:r>
      <w:r>
        <w:rPr>
          <w:u w:val="single"/>
        </w:rPr>
        <w:t>wrong</w:t>
      </w:r>
      <w:r>
        <w:t>.</w:t>
      </w:r>
    </w:p>
    <w:p w14:paraId="5F45CA59" w14:textId="77777777" w:rsidR="001E00C7" w:rsidRDefault="001E00C7" w:rsidP="001E00C7">
      <w:r w:rsidRPr="00852297">
        <w:rPr>
          <w:rStyle w:val="Style13ptBold"/>
        </w:rPr>
        <w:t>McAfee, 19</w:t>
      </w:r>
      <w:r>
        <w:t xml:space="preserve">—cofounder and codirector of the MIT Initiative on the Digital Economy at the MIT Sloan School of Management, former professor at Harvard Business School and fellow at Harvard’s Berkman Center for Internet and Society (Andrew, “What Causes Dematerialization? Markets and Marvels,” </w:t>
      </w:r>
      <w:r w:rsidRPr="00852297">
        <w:rPr>
          <w:i/>
        </w:rPr>
        <w:t>More from Less: The Surprising Story of How We Learned to Prosper Using Fewer Resources—and What Happens Next</w:t>
      </w:r>
      <w:r>
        <w:t>, Chapter 7, pg 132-138, Kindle, dml)</w:t>
      </w:r>
    </w:p>
    <w:p w14:paraId="1370ACC6" w14:textId="77777777" w:rsidR="001E00C7" w:rsidRDefault="001E00C7" w:rsidP="001E00C7"/>
    <w:p w14:paraId="64A0E5BE" w14:textId="77777777" w:rsidR="001E00C7" w:rsidRPr="006755E0" w:rsidRDefault="001E00C7" w:rsidP="001E00C7">
      <w:pPr>
        <w:rPr>
          <w:sz w:val="16"/>
        </w:rPr>
      </w:pPr>
      <w:r w:rsidRPr="006755E0">
        <w:rPr>
          <w:sz w:val="16"/>
        </w:rPr>
        <w:t xml:space="preserve">There is no shortage of examples of </w:t>
      </w:r>
      <w:r w:rsidRPr="00D15B6E">
        <w:rPr>
          <w:rStyle w:val="Emphasis"/>
        </w:rPr>
        <w:t>dematerialization</w:t>
      </w:r>
      <w:r w:rsidRPr="006755E0">
        <w:rPr>
          <w:sz w:val="16"/>
        </w:rPr>
        <w:t xml:space="preserve">. I chose the ones in this chapter because they </w:t>
      </w:r>
      <w:r w:rsidRPr="00FE542D">
        <w:rPr>
          <w:rStyle w:val="StyleUnderline"/>
        </w:rPr>
        <w:t>illustrate</w:t>
      </w:r>
      <w:r w:rsidRPr="006755E0">
        <w:rPr>
          <w:sz w:val="16"/>
        </w:rPr>
        <w:t xml:space="preserve"> a set of </w:t>
      </w:r>
      <w:r w:rsidRPr="00D15B6E">
        <w:rPr>
          <w:rStyle w:val="Emphasis"/>
        </w:rPr>
        <w:t>fundamental principles</w:t>
      </w:r>
      <w:r w:rsidRPr="00FE542D">
        <w:rPr>
          <w:rStyle w:val="StyleUnderline"/>
        </w:rPr>
        <w:t xml:space="preserve"> at the intersection of </w:t>
      </w:r>
      <w:r w:rsidRPr="00D15B6E">
        <w:rPr>
          <w:rStyle w:val="Emphasis"/>
        </w:rPr>
        <w:t>business</w:t>
      </w:r>
      <w:r w:rsidRPr="00FE542D">
        <w:rPr>
          <w:rStyle w:val="StyleUnderline"/>
        </w:rPr>
        <w:t xml:space="preserve">, </w:t>
      </w:r>
      <w:r w:rsidRPr="00D15B6E">
        <w:rPr>
          <w:rStyle w:val="Emphasis"/>
        </w:rPr>
        <w:t>economics</w:t>
      </w:r>
      <w:r w:rsidRPr="00FE542D">
        <w:rPr>
          <w:rStyle w:val="StyleUnderline"/>
        </w:rPr>
        <w:t xml:space="preserve">, </w:t>
      </w:r>
      <w:r w:rsidRPr="00D15B6E">
        <w:rPr>
          <w:rStyle w:val="Emphasis"/>
        </w:rPr>
        <w:t>innovation</w:t>
      </w:r>
      <w:r w:rsidRPr="00FE542D">
        <w:rPr>
          <w:rStyle w:val="StyleUnderline"/>
        </w:rPr>
        <w:t xml:space="preserve">, and </w:t>
      </w:r>
      <w:r w:rsidRPr="00D15B6E">
        <w:rPr>
          <w:rStyle w:val="Emphasis"/>
        </w:rPr>
        <w:t>our impact</w:t>
      </w:r>
      <w:r w:rsidRPr="00FE542D">
        <w:rPr>
          <w:rStyle w:val="StyleUnderline"/>
        </w:rPr>
        <w:t xml:space="preserve"> on our planet</w:t>
      </w:r>
      <w:r w:rsidRPr="006755E0">
        <w:rPr>
          <w:sz w:val="16"/>
        </w:rPr>
        <w:t xml:space="preserve">. They are: </w:t>
      </w:r>
    </w:p>
    <w:p w14:paraId="0B9AA49C" w14:textId="77777777" w:rsidR="001E00C7" w:rsidRPr="006755E0" w:rsidRDefault="001E00C7" w:rsidP="001E00C7">
      <w:pPr>
        <w:rPr>
          <w:sz w:val="16"/>
        </w:rPr>
      </w:pPr>
      <w:r w:rsidRPr="00FE542D">
        <w:rPr>
          <w:rStyle w:val="StyleUnderline"/>
        </w:rPr>
        <w:t xml:space="preserve">We </w:t>
      </w:r>
      <w:r w:rsidRPr="00D15B6E">
        <w:rPr>
          <w:rStyle w:val="Emphasis"/>
        </w:rPr>
        <w:t>do want more all the time</w:t>
      </w:r>
      <w:r w:rsidRPr="00FE542D">
        <w:rPr>
          <w:rStyle w:val="StyleUnderline"/>
        </w:rPr>
        <w:t xml:space="preserve">, but </w:t>
      </w:r>
      <w:r w:rsidRPr="00D15B6E">
        <w:rPr>
          <w:rStyle w:val="Emphasis"/>
        </w:rPr>
        <w:t>not more resources</w:t>
      </w:r>
      <w:r w:rsidRPr="006755E0">
        <w:rPr>
          <w:sz w:val="16"/>
        </w:rPr>
        <w:t xml:space="preserve">. Alfred Marshall was right, but William </w:t>
      </w:r>
      <w:r w:rsidRPr="00D15B6E">
        <w:rPr>
          <w:rStyle w:val="Emphasis"/>
        </w:rPr>
        <w:t>Jevons was wrong</w:t>
      </w:r>
      <w:r w:rsidRPr="00FE542D">
        <w:rPr>
          <w:rStyle w:val="StyleUnderline"/>
        </w:rPr>
        <w:t xml:space="preserve">. Our wants and desires </w:t>
      </w:r>
      <w:r w:rsidRPr="00D15B6E">
        <w:rPr>
          <w:rStyle w:val="Emphasis"/>
        </w:rPr>
        <w:t>keep growing</w:t>
      </w:r>
      <w:r w:rsidRPr="00FE542D">
        <w:rPr>
          <w:rStyle w:val="StyleUnderline"/>
        </w:rPr>
        <w:t xml:space="preserve">, </w:t>
      </w:r>
      <w:r w:rsidRPr="00D15B6E">
        <w:rPr>
          <w:rStyle w:val="Emphasis"/>
        </w:rPr>
        <w:t>evidently without end</w:t>
      </w:r>
      <w:r w:rsidRPr="00FE542D">
        <w:rPr>
          <w:rStyle w:val="StyleUnderline"/>
        </w:rPr>
        <w:t xml:space="preserve">, and therefore </w:t>
      </w:r>
      <w:r w:rsidRPr="00D15B6E">
        <w:rPr>
          <w:rStyle w:val="Emphasis"/>
        </w:rPr>
        <w:t>so do our economies</w:t>
      </w:r>
      <w:r w:rsidRPr="00FE542D">
        <w:rPr>
          <w:rStyle w:val="StyleUnderline"/>
        </w:rPr>
        <w:t xml:space="preserve">. But our </w:t>
      </w:r>
      <w:r w:rsidRPr="00D15B6E">
        <w:rPr>
          <w:rStyle w:val="Emphasis"/>
        </w:rPr>
        <w:t>use of the earth's resources does not</w:t>
      </w:r>
      <w:r w:rsidRPr="006755E0">
        <w:rPr>
          <w:rStyle w:val="StyleUnderline"/>
        </w:rPr>
        <w:t xml:space="preserve">. We do want </w:t>
      </w:r>
      <w:r w:rsidRPr="00D15B6E">
        <w:rPr>
          <w:rStyle w:val="Emphasis"/>
        </w:rPr>
        <w:t>more beverage options</w:t>
      </w:r>
      <w:r w:rsidRPr="006755E0">
        <w:rPr>
          <w:rStyle w:val="StyleUnderline"/>
        </w:rPr>
        <w:t xml:space="preserve">, but we don't want to </w:t>
      </w:r>
      <w:r w:rsidRPr="00D15B6E">
        <w:rPr>
          <w:rStyle w:val="Emphasis"/>
        </w:rPr>
        <w:t>keep using more aluminum</w:t>
      </w:r>
      <w:r w:rsidRPr="006755E0">
        <w:rPr>
          <w:sz w:val="16"/>
        </w:rPr>
        <w:t xml:space="preserve"> in drink cans. We want to communicate and compute and listen to music, but </w:t>
      </w:r>
      <w:r w:rsidRPr="006755E0">
        <w:rPr>
          <w:rStyle w:val="StyleUnderline"/>
        </w:rPr>
        <w:t xml:space="preserve">we don't want an </w:t>
      </w:r>
      <w:r w:rsidRPr="00D15B6E">
        <w:rPr>
          <w:rStyle w:val="Emphasis"/>
        </w:rPr>
        <w:t>arsenal of gadgets</w:t>
      </w:r>
      <w:r w:rsidRPr="006755E0">
        <w:rPr>
          <w:rStyle w:val="StyleUnderline"/>
        </w:rPr>
        <w:t xml:space="preserve">; we're happy with a </w:t>
      </w:r>
      <w:r w:rsidRPr="00D15B6E">
        <w:rPr>
          <w:rStyle w:val="Emphasis"/>
        </w:rPr>
        <w:t>single smartphone</w:t>
      </w:r>
      <w:r w:rsidRPr="006755E0">
        <w:rPr>
          <w:rStyle w:val="StyleUnderline"/>
        </w:rPr>
        <w:t xml:space="preserve">. As our </w:t>
      </w:r>
      <w:r w:rsidRPr="00D15B6E">
        <w:rPr>
          <w:rStyle w:val="Emphasis"/>
        </w:rPr>
        <w:t>population increases</w:t>
      </w:r>
      <w:r w:rsidRPr="006755E0">
        <w:rPr>
          <w:rStyle w:val="StyleUnderline"/>
        </w:rPr>
        <w:t xml:space="preserve">, we want </w:t>
      </w:r>
      <w:r w:rsidRPr="00D15B6E">
        <w:rPr>
          <w:rStyle w:val="Emphasis"/>
        </w:rPr>
        <w:t>more food</w:t>
      </w:r>
      <w:r w:rsidRPr="006755E0">
        <w:rPr>
          <w:rStyle w:val="StyleUnderline"/>
        </w:rPr>
        <w:t xml:space="preserve">, but we don't have any desire to </w:t>
      </w:r>
      <w:r w:rsidRPr="00D15B6E">
        <w:rPr>
          <w:rStyle w:val="Emphasis"/>
        </w:rPr>
        <w:t>consume more fertilizer</w:t>
      </w:r>
      <w:r w:rsidRPr="006755E0">
        <w:rPr>
          <w:rStyle w:val="StyleUnderline"/>
        </w:rPr>
        <w:t xml:space="preserve"> or </w:t>
      </w:r>
      <w:r w:rsidRPr="00D15B6E">
        <w:rPr>
          <w:rStyle w:val="Emphasis"/>
        </w:rPr>
        <w:t>use more land</w:t>
      </w:r>
      <w:r w:rsidRPr="006755E0">
        <w:rPr>
          <w:rStyle w:val="StyleUnderline"/>
        </w:rPr>
        <w:t xml:space="preserve"> for crops</w:t>
      </w:r>
      <w:r w:rsidRPr="006755E0">
        <w:rPr>
          <w:sz w:val="16"/>
        </w:rPr>
        <w:t xml:space="preserve">. </w:t>
      </w:r>
    </w:p>
    <w:p w14:paraId="46A9AE71" w14:textId="77777777" w:rsidR="001E00C7" w:rsidRPr="006755E0" w:rsidRDefault="001E00C7" w:rsidP="001E00C7">
      <w:pPr>
        <w:rPr>
          <w:sz w:val="16"/>
        </w:rPr>
      </w:pPr>
      <w:r w:rsidRPr="006755E0">
        <w:rPr>
          <w:rStyle w:val="StyleUnderline"/>
        </w:rPr>
        <w:t xml:space="preserve">Jevons was correct </w:t>
      </w:r>
      <w:r w:rsidRPr="00D15B6E">
        <w:rPr>
          <w:rStyle w:val="Emphasis"/>
        </w:rPr>
        <w:t>at the time</w:t>
      </w:r>
      <w:r w:rsidRPr="006755E0">
        <w:rPr>
          <w:sz w:val="16"/>
        </w:rPr>
        <w:t xml:space="preserve"> he that total British demand for coal was increasing even though steam engines were becoming much more efficient. He was right, in other words, that the price elasticity of demand for coal-supplied power was greater than one in the 1860s. </w:t>
      </w:r>
      <w:r w:rsidRPr="006755E0">
        <w:rPr>
          <w:rStyle w:val="StyleUnderline"/>
        </w:rPr>
        <w:t xml:space="preserve">But he was </w:t>
      </w:r>
      <w:r w:rsidRPr="00D15B6E">
        <w:rPr>
          <w:rStyle w:val="Emphasis"/>
        </w:rPr>
        <w:t>wrong to conclude</w:t>
      </w:r>
      <w:r w:rsidRPr="006755E0">
        <w:rPr>
          <w:rStyle w:val="StyleUnderline"/>
        </w:rPr>
        <w:t xml:space="preserve"> that this would be </w:t>
      </w:r>
      <w:r w:rsidRPr="00D15B6E">
        <w:rPr>
          <w:rStyle w:val="Emphasis"/>
        </w:rPr>
        <w:t>permanent</w:t>
      </w:r>
      <w:r w:rsidRPr="006755E0">
        <w:rPr>
          <w:rStyle w:val="StyleUnderline"/>
        </w:rPr>
        <w:t xml:space="preserve">. Elasticities of demand can </w:t>
      </w:r>
      <w:r w:rsidRPr="00D15B6E">
        <w:rPr>
          <w:rStyle w:val="Emphasis"/>
        </w:rPr>
        <w:t>change over time</w:t>
      </w:r>
      <w:r w:rsidRPr="006755E0">
        <w:rPr>
          <w:rStyle w:val="StyleUnderline"/>
        </w:rPr>
        <w:t xml:space="preserve"> for several reasons, the most fundamental of which is </w:t>
      </w:r>
      <w:r w:rsidRPr="00D15B6E">
        <w:rPr>
          <w:rStyle w:val="Emphasis"/>
        </w:rPr>
        <w:t>technological change</w:t>
      </w:r>
      <w:r w:rsidRPr="006755E0">
        <w:rPr>
          <w:rStyle w:val="StyleUnderline"/>
        </w:rPr>
        <w:t xml:space="preserve">. </w:t>
      </w:r>
      <w:r w:rsidRPr="00D15B6E">
        <w:rPr>
          <w:rStyle w:val="Emphasis"/>
        </w:rPr>
        <w:t>Coal</w:t>
      </w:r>
      <w:r w:rsidRPr="006755E0">
        <w:rPr>
          <w:rStyle w:val="StyleUnderline"/>
        </w:rPr>
        <w:t xml:space="preserve"> provides a </w:t>
      </w:r>
      <w:r w:rsidRPr="00D15B6E">
        <w:rPr>
          <w:rStyle w:val="Emphasis"/>
        </w:rPr>
        <w:t>clear example</w:t>
      </w:r>
      <w:r w:rsidRPr="006755E0">
        <w:rPr>
          <w:rStyle w:val="StyleUnderline"/>
        </w:rPr>
        <w:t xml:space="preserve"> of this. When </w:t>
      </w:r>
      <w:r w:rsidRPr="00D15B6E">
        <w:rPr>
          <w:rStyle w:val="Emphasis"/>
        </w:rPr>
        <w:t>fracking</w:t>
      </w:r>
      <w:r w:rsidRPr="006755E0">
        <w:rPr>
          <w:rStyle w:val="StyleUnderline"/>
        </w:rPr>
        <w:t xml:space="preserve"> made natural gas </w:t>
      </w:r>
      <w:r w:rsidRPr="00D15B6E">
        <w:rPr>
          <w:rStyle w:val="Emphasis"/>
        </w:rPr>
        <w:t>much cheaper</w:t>
      </w:r>
      <w:r w:rsidRPr="006755E0">
        <w:rPr>
          <w:rStyle w:val="StyleUnderline"/>
        </w:rPr>
        <w:t xml:space="preserve">, </w:t>
      </w:r>
      <w:r w:rsidRPr="00D15B6E">
        <w:rPr>
          <w:rStyle w:val="Emphasis"/>
        </w:rPr>
        <w:t>total demand</w:t>
      </w:r>
      <w:r w:rsidRPr="006755E0">
        <w:rPr>
          <w:rStyle w:val="StyleUnderline"/>
        </w:rPr>
        <w:t xml:space="preserve"> for coal in the United States </w:t>
      </w:r>
      <w:r w:rsidRPr="00D15B6E">
        <w:rPr>
          <w:rStyle w:val="Emphasis"/>
        </w:rPr>
        <w:t>went down even though its price decreased</w:t>
      </w:r>
      <w:r w:rsidRPr="006755E0">
        <w:rPr>
          <w:sz w:val="16"/>
        </w:rPr>
        <w:t xml:space="preserve">.n </w:t>
      </w:r>
    </w:p>
    <w:p w14:paraId="7696009C" w14:textId="77777777" w:rsidR="001E00C7" w:rsidRPr="006755E0" w:rsidRDefault="001E00C7" w:rsidP="001E00C7">
      <w:pPr>
        <w:rPr>
          <w:sz w:val="16"/>
        </w:rPr>
      </w:pPr>
      <w:r w:rsidRPr="006755E0">
        <w:rPr>
          <w:rStyle w:val="StyleUnderline"/>
        </w:rPr>
        <w:t xml:space="preserve">With the help of </w:t>
      </w:r>
      <w:r w:rsidRPr="00D15B6E">
        <w:rPr>
          <w:rStyle w:val="Emphasis"/>
        </w:rPr>
        <w:t>innovation</w:t>
      </w:r>
      <w:r w:rsidRPr="006755E0">
        <w:rPr>
          <w:rStyle w:val="StyleUnderline"/>
        </w:rPr>
        <w:t xml:space="preserve"> and </w:t>
      </w:r>
      <w:r w:rsidRPr="00D15B6E">
        <w:rPr>
          <w:rStyle w:val="Emphasis"/>
        </w:rPr>
        <w:t>new technologies</w:t>
      </w:r>
      <w:r w:rsidRPr="006755E0">
        <w:rPr>
          <w:rStyle w:val="StyleUnderline"/>
        </w:rPr>
        <w:t xml:space="preserve">, </w:t>
      </w:r>
      <w:r w:rsidRPr="00D15B6E">
        <w:rPr>
          <w:rStyle w:val="Emphasis"/>
        </w:rPr>
        <w:t>economic growth</w:t>
      </w:r>
      <w:r w:rsidRPr="006755E0">
        <w:rPr>
          <w:sz w:val="16"/>
        </w:rPr>
        <w:t xml:space="preserve"> in America and other rich countries— growth in all of the wants and needs that we spend money on—</w:t>
      </w:r>
      <w:r w:rsidRPr="006755E0">
        <w:rPr>
          <w:rStyle w:val="StyleUnderline"/>
        </w:rPr>
        <w:t xml:space="preserve">has become </w:t>
      </w:r>
      <w:r w:rsidRPr="00D15B6E">
        <w:rPr>
          <w:rStyle w:val="Emphasis"/>
        </w:rPr>
        <w:t>decoupled</w:t>
      </w:r>
      <w:r w:rsidRPr="006755E0">
        <w:rPr>
          <w:rStyle w:val="StyleUnderline"/>
        </w:rPr>
        <w:t xml:space="preserve"> from resource consumption</w:t>
      </w:r>
      <w:r w:rsidRPr="006755E0">
        <w:rPr>
          <w:sz w:val="16"/>
        </w:rPr>
        <w:t xml:space="preserve">. This is a recent development and a profound one. </w:t>
      </w:r>
    </w:p>
    <w:p w14:paraId="73A25F86" w14:textId="77777777" w:rsidR="001E00C7" w:rsidRPr="006755E0" w:rsidRDefault="001E00C7" w:rsidP="001E00C7">
      <w:pPr>
        <w:rPr>
          <w:sz w:val="16"/>
        </w:rPr>
      </w:pPr>
      <w:r w:rsidRPr="006755E0">
        <w:rPr>
          <w:rStyle w:val="StyleUnderline"/>
        </w:rPr>
        <w:t xml:space="preserve">Materials </w:t>
      </w:r>
      <w:r w:rsidRPr="00D15B6E">
        <w:rPr>
          <w:rStyle w:val="Emphasis"/>
        </w:rPr>
        <w:t>cost money</w:t>
      </w:r>
      <w:r w:rsidRPr="006755E0">
        <w:rPr>
          <w:rStyle w:val="StyleUnderline"/>
        </w:rPr>
        <w:t xml:space="preserve"> that companies locked in competition </w:t>
      </w:r>
      <w:r w:rsidRPr="00D15B6E">
        <w:rPr>
          <w:rStyle w:val="Emphasis"/>
        </w:rPr>
        <w:t>would rather not spend</w:t>
      </w:r>
      <w:r w:rsidRPr="006755E0">
        <w:rPr>
          <w:rStyle w:val="StyleUnderline"/>
        </w:rPr>
        <w:t xml:space="preserve">. The </w:t>
      </w:r>
      <w:r w:rsidRPr="00D15B6E">
        <w:rPr>
          <w:rStyle w:val="Emphasis"/>
        </w:rPr>
        <w:t>root</w:t>
      </w:r>
      <w:r w:rsidRPr="006755E0">
        <w:rPr>
          <w:rStyle w:val="StyleUnderline"/>
        </w:rPr>
        <w:t xml:space="preserve"> of Jevons's mistake is </w:t>
      </w:r>
      <w:r w:rsidRPr="00D15B6E">
        <w:rPr>
          <w:rStyle w:val="Emphasis"/>
        </w:rPr>
        <w:t>simple</w:t>
      </w:r>
      <w:r w:rsidRPr="006755E0">
        <w:rPr>
          <w:rStyle w:val="StyleUnderline"/>
        </w:rPr>
        <w:t xml:space="preserve"> and </w:t>
      </w:r>
      <w:r w:rsidRPr="00D15B6E">
        <w:rPr>
          <w:rStyle w:val="Emphasis"/>
        </w:rPr>
        <w:t>boring</w:t>
      </w:r>
      <w:r w:rsidRPr="006755E0">
        <w:rPr>
          <w:rStyle w:val="StyleUnderline"/>
        </w:rPr>
        <w:t xml:space="preserve">: </w:t>
      </w:r>
      <w:r w:rsidRPr="00D15B6E">
        <w:rPr>
          <w:rStyle w:val="Emphasis"/>
        </w:rPr>
        <w:t>resources cost money</w:t>
      </w:r>
      <w:r w:rsidRPr="006755E0">
        <w:rPr>
          <w:sz w:val="16"/>
        </w:rPr>
        <w:t xml:space="preserve">. He realized this, of course. What </w:t>
      </w:r>
      <w:r w:rsidRPr="006755E0">
        <w:rPr>
          <w:rStyle w:val="StyleUnderline"/>
        </w:rPr>
        <w:t xml:space="preserve">he </w:t>
      </w:r>
      <w:r w:rsidRPr="00D15B6E">
        <w:rPr>
          <w:rStyle w:val="Emphasis"/>
        </w:rPr>
        <w:t>didn't sufficiently realize</w:t>
      </w:r>
      <w:r w:rsidRPr="006755E0">
        <w:rPr>
          <w:sz w:val="16"/>
        </w:rPr>
        <w:t xml:space="preserve"> was </w:t>
      </w:r>
      <w:r w:rsidRPr="00D15B6E">
        <w:rPr>
          <w:rStyle w:val="Emphasis"/>
        </w:rPr>
        <w:t>how strong the incentive is</w:t>
      </w:r>
      <w:r w:rsidRPr="006755E0">
        <w:rPr>
          <w:rStyle w:val="StyleUnderline"/>
        </w:rPr>
        <w:t xml:space="preserve"> for a company in a contested market to </w:t>
      </w:r>
      <w:r w:rsidRPr="00D15B6E">
        <w:rPr>
          <w:rStyle w:val="Emphasis"/>
        </w:rPr>
        <w:t>reduce its spending</w:t>
      </w:r>
      <w:r w:rsidRPr="006755E0">
        <w:rPr>
          <w:rStyle w:val="StyleUnderline"/>
        </w:rPr>
        <w:t xml:space="preserve"> on resources (or anything else) and so </w:t>
      </w:r>
      <w:r w:rsidRPr="00D15B6E">
        <w:rPr>
          <w:rStyle w:val="Emphasis"/>
        </w:rPr>
        <w:t>eke out a bit more profit</w:t>
      </w:r>
      <w:r w:rsidRPr="006755E0">
        <w:rPr>
          <w:sz w:val="16"/>
        </w:rPr>
        <w:t xml:space="preserve">. After all, a penny saved is a penny earned. </w:t>
      </w:r>
    </w:p>
    <w:p w14:paraId="37378573" w14:textId="77777777" w:rsidR="001E00C7" w:rsidRPr="006755E0" w:rsidRDefault="001E00C7" w:rsidP="001E00C7">
      <w:pPr>
        <w:rPr>
          <w:sz w:val="16"/>
        </w:rPr>
      </w:pPr>
      <w:r w:rsidRPr="006755E0">
        <w:rPr>
          <w:rStyle w:val="StyleUnderline"/>
        </w:rPr>
        <w:t xml:space="preserve">Monopolists can just </w:t>
      </w:r>
      <w:r w:rsidRPr="00D15B6E">
        <w:rPr>
          <w:rStyle w:val="Emphasis"/>
        </w:rPr>
        <w:t>pass costs on</w:t>
      </w:r>
      <w:r w:rsidRPr="006755E0">
        <w:rPr>
          <w:rStyle w:val="StyleUnderline"/>
        </w:rPr>
        <w:t xml:space="preserve"> to their customers, but companies with a lot of competitors </w:t>
      </w:r>
      <w:r w:rsidRPr="00D15B6E">
        <w:rPr>
          <w:rStyle w:val="Emphasis"/>
        </w:rPr>
        <w:t>can’t</w:t>
      </w:r>
      <w:r w:rsidRPr="006755E0">
        <w:rPr>
          <w:rStyle w:val="StyleUnderline"/>
        </w:rPr>
        <w:t>. So American farmers who battle with each other</w:t>
      </w:r>
      <w:r w:rsidRPr="006755E0">
        <w:rPr>
          <w:sz w:val="16"/>
        </w:rPr>
        <w:t xml:space="preserve"> (</w:t>
      </w:r>
      <w:r w:rsidRPr="006755E0">
        <w:rPr>
          <w:rStyle w:val="StyleUnderline"/>
        </w:rPr>
        <w:t>and</w:t>
      </w:r>
      <w:r w:rsidRPr="006755E0">
        <w:rPr>
          <w:sz w:val="16"/>
        </w:rPr>
        <w:t xml:space="preserve"> increasingly </w:t>
      </w:r>
      <w:r w:rsidRPr="006755E0">
        <w:rPr>
          <w:rStyle w:val="StyleUnderline"/>
        </w:rPr>
        <w:t>with tough rivals in other countries</w:t>
      </w:r>
      <w:r w:rsidRPr="006755E0">
        <w:rPr>
          <w:sz w:val="16"/>
        </w:rPr>
        <w:t xml:space="preserve">) </w:t>
      </w:r>
      <w:r w:rsidRPr="006755E0">
        <w:rPr>
          <w:rStyle w:val="StyleUnderline"/>
        </w:rPr>
        <w:t xml:space="preserve">are </w:t>
      </w:r>
      <w:r w:rsidRPr="00137B4D">
        <w:rPr>
          <w:rStyle w:val="Emphasis"/>
        </w:rPr>
        <w:t>eager to cut their spending</w:t>
      </w:r>
      <w:r w:rsidRPr="006755E0">
        <w:rPr>
          <w:rStyle w:val="StyleUnderline"/>
        </w:rPr>
        <w:t xml:space="preserve"> on land, water, and fertilizer. Beer and soda companies want to </w:t>
      </w:r>
      <w:r w:rsidRPr="00137B4D">
        <w:rPr>
          <w:rStyle w:val="Emphasis"/>
        </w:rPr>
        <w:t>minimize</w:t>
      </w:r>
      <w:r w:rsidRPr="006755E0">
        <w:rPr>
          <w:rStyle w:val="StyleUnderline"/>
        </w:rPr>
        <w:t xml:space="preserve"> their aluminum purchases. Producers of magnets and high tech gear </w:t>
      </w:r>
      <w:r w:rsidRPr="00137B4D">
        <w:rPr>
          <w:rStyle w:val="Emphasis"/>
        </w:rPr>
        <w:t>run away</w:t>
      </w:r>
      <w:r w:rsidRPr="006755E0">
        <w:rPr>
          <w:rStyle w:val="StyleUnderline"/>
        </w:rPr>
        <w:t xml:space="preserve"> from REE as soon as prices start to spike</w:t>
      </w:r>
      <w:r w:rsidRPr="006755E0">
        <w:rPr>
          <w:sz w:val="16"/>
        </w:rPr>
        <w:t xml:space="preserve">. In the United States, the 1980 Staggers Act removed government subsidies for freight-hauling railroads, forcing them into competition and cost cutting and making them all the more eager to not have expensive railcars sit idle. </w:t>
      </w:r>
      <w:r w:rsidRPr="00137B4D">
        <w:rPr>
          <w:rStyle w:val="Emphasis"/>
        </w:rPr>
        <w:t>Again</w:t>
      </w:r>
      <w:r w:rsidRPr="006755E0">
        <w:rPr>
          <w:rStyle w:val="StyleUnderline"/>
        </w:rPr>
        <w:t xml:space="preserve"> and </w:t>
      </w:r>
      <w:r w:rsidRPr="00137B4D">
        <w:rPr>
          <w:rStyle w:val="Emphasis"/>
        </w:rPr>
        <w:t>again</w:t>
      </w:r>
      <w:r w:rsidRPr="006755E0">
        <w:rPr>
          <w:rStyle w:val="StyleUnderline"/>
        </w:rPr>
        <w:t xml:space="preserve">, we see that </w:t>
      </w:r>
      <w:r w:rsidRPr="00137B4D">
        <w:rPr>
          <w:rStyle w:val="Emphasis"/>
        </w:rPr>
        <w:t>competition spurs dematerialization</w:t>
      </w:r>
      <w:r w:rsidRPr="006755E0">
        <w:rPr>
          <w:sz w:val="16"/>
        </w:rPr>
        <w:t xml:space="preserve">. </w:t>
      </w:r>
    </w:p>
    <w:p w14:paraId="68076AA9" w14:textId="77777777" w:rsidR="001E00C7" w:rsidRPr="006755E0" w:rsidRDefault="001E00C7" w:rsidP="001E00C7">
      <w:pPr>
        <w:rPr>
          <w:sz w:val="16"/>
        </w:rPr>
      </w:pPr>
      <w:r w:rsidRPr="006755E0">
        <w:rPr>
          <w:rStyle w:val="StyleUnderline"/>
        </w:rPr>
        <w:t xml:space="preserve">There are </w:t>
      </w:r>
      <w:r w:rsidRPr="00137B4D">
        <w:rPr>
          <w:rStyle w:val="Emphasis"/>
        </w:rPr>
        <w:t>multiple paths</w:t>
      </w:r>
      <w:r w:rsidRPr="006755E0">
        <w:rPr>
          <w:rStyle w:val="StyleUnderline"/>
        </w:rPr>
        <w:t xml:space="preserve"> to dematerialization</w:t>
      </w:r>
      <w:r w:rsidRPr="006755E0">
        <w:rPr>
          <w:sz w:val="16"/>
        </w:rPr>
        <w:t xml:space="preserve">. As </w:t>
      </w:r>
      <w:r w:rsidRPr="006755E0">
        <w:rPr>
          <w:rStyle w:val="StyleUnderline"/>
        </w:rPr>
        <w:t>profit-hungry companies</w:t>
      </w:r>
      <w:r w:rsidRPr="006755E0">
        <w:rPr>
          <w:sz w:val="16"/>
        </w:rPr>
        <w:t xml:space="preserve"> seek to use fewer resources, they can go down four main paths. First, they </w:t>
      </w:r>
      <w:r w:rsidRPr="006755E0">
        <w:rPr>
          <w:rStyle w:val="StyleUnderline"/>
        </w:rPr>
        <w:t xml:space="preserve">can simply </w:t>
      </w:r>
      <w:r w:rsidRPr="00137B4D">
        <w:rPr>
          <w:rStyle w:val="Emphasis"/>
        </w:rPr>
        <w:t>find ways to use less</w:t>
      </w:r>
      <w:r w:rsidRPr="006755E0">
        <w:rPr>
          <w:rStyle w:val="StyleUnderline"/>
        </w:rPr>
        <w:t xml:space="preserve"> of a given material. This is what happened</w:t>
      </w:r>
      <w:r w:rsidRPr="006755E0">
        <w:rPr>
          <w:sz w:val="16"/>
        </w:rPr>
        <w:t xml:space="preserve"> as beverage companies and the companies that supply them </w:t>
      </w:r>
      <w:r w:rsidRPr="006755E0">
        <w:rPr>
          <w:rStyle w:val="StyleUnderline"/>
        </w:rPr>
        <w:t>with</w:t>
      </w:r>
      <w:r w:rsidRPr="006755E0">
        <w:rPr>
          <w:sz w:val="16"/>
        </w:rPr>
        <w:t xml:space="preserve"> cans teamed up to use less </w:t>
      </w:r>
      <w:r w:rsidRPr="00137B4D">
        <w:rPr>
          <w:rStyle w:val="Emphasis"/>
        </w:rPr>
        <w:t>aluminum</w:t>
      </w:r>
      <w:r w:rsidRPr="006755E0">
        <w:rPr>
          <w:rStyle w:val="StyleUnderline"/>
        </w:rPr>
        <w:t xml:space="preserve">. It's also the story with </w:t>
      </w:r>
      <w:r w:rsidRPr="00137B4D">
        <w:rPr>
          <w:rStyle w:val="Emphasis"/>
        </w:rPr>
        <w:t>American farmers</w:t>
      </w:r>
      <w:r w:rsidRPr="006755E0">
        <w:rPr>
          <w:rStyle w:val="StyleUnderline"/>
        </w:rPr>
        <w:t xml:space="preserve">, who keep getting </w:t>
      </w:r>
      <w:r w:rsidRPr="00137B4D">
        <w:rPr>
          <w:rStyle w:val="Emphasis"/>
        </w:rPr>
        <w:t>bigger harvests</w:t>
      </w:r>
      <w:r w:rsidRPr="006755E0">
        <w:rPr>
          <w:rStyle w:val="StyleUnderline"/>
        </w:rPr>
        <w:t xml:space="preserve"> while using </w:t>
      </w:r>
      <w:r w:rsidRPr="00137B4D">
        <w:rPr>
          <w:rStyle w:val="Emphasis"/>
        </w:rPr>
        <w:t>less land</w:t>
      </w:r>
      <w:r w:rsidRPr="006755E0">
        <w:rPr>
          <w:rStyle w:val="StyleUnderline"/>
        </w:rPr>
        <w:t xml:space="preserve">, </w:t>
      </w:r>
      <w:r w:rsidRPr="00137B4D">
        <w:rPr>
          <w:rStyle w:val="Emphasis"/>
        </w:rPr>
        <w:t>water</w:t>
      </w:r>
      <w:r w:rsidRPr="006755E0">
        <w:rPr>
          <w:rStyle w:val="StyleUnderline"/>
        </w:rPr>
        <w:t xml:space="preserve">, and </w:t>
      </w:r>
      <w:r w:rsidRPr="00137B4D">
        <w:rPr>
          <w:rStyle w:val="Emphasis"/>
        </w:rPr>
        <w:t>fertilizer</w:t>
      </w:r>
      <w:r w:rsidRPr="006755E0">
        <w:rPr>
          <w:rStyle w:val="StyleUnderline"/>
        </w:rPr>
        <w:t xml:space="preserve">. </w:t>
      </w:r>
      <w:r w:rsidRPr="00137B4D">
        <w:rPr>
          <w:rStyle w:val="Emphasis"/>
        </w:rPr>
        <w:t>Magnet makers</w:t>
      </w:r>
      <w:r w:rsidRPr="006755E0">
        <w:rPr>
          <w:rStyle w:val="StyleUnderline"/>
        </w:rPr>
        <w:t xml:space="preserve"> found ways to use </w:t>
      </w:r>
      <w:r w:rsidRPr="00137B4D">
        <w:rPr>
          <w:rStyle w:val="Emphasis"/>
        </w:rPr>
        <w:t>fewer rare earth metals</w:t>
      </w:r>
      <w:r w:rsidRPr="006755E0">
        <w:rPr>
          <w:rStyle w:val="StyleUnderline"/>
        </w:rPr>
        <w:t xml:space="preserve"> when it looked as if China might cut off their supply</w:t>
      </w:r>
      <w:r w:rsidRPr="006755E0">
        <w:rPr>
          <w:sz w:val="16"/>
        </w:rPr>
        <w:t xml:space="preserve">. </w:t>
      </w:r>
    </w:p>
    <w:p w14:paraId="7F93C615" w14:textId="77777777" w:rsidR="001E00C7" w:rsidRPr="006755E0" w:rsidRDefault="001E00C7" w:rsidP="001E00C7">
      <w:pPr>
        <w:rPr>
          <w:sz w:val="16"/>
        </w:rPr>
      </w:pPr>
      <w:r w:rsidRPr="006755E0">
        <w:rPr>
          <w:sz w:val="16"/>
        </w:rPr>
        <w:t xml:space="preserve">Second, </w:t>
      </w:r>
      <w:r w:rsidRPr="006755E0">
        <w:rPr>
          <w:rStyle w:val="StyleUnderline"/>
        </w:rPr>
        <w:t xml:space="preserve">it often becomes possible to </w:t>
      </w:r>
      <w:r w:rsidRPr="00137B4D">
        <w:rPr>
          <w:rStyle w:val="Emphasis"/>
        </w:rPr>
        <w:t>substitute</w:t>
      </w:r>
      <w:r w:rsidRPr="006755E0">
        <w:rPr>
          <w:rStyle w:val="StyleUnderline"/>
        </w:rPr>
        <w:t xml:space="preserve"> one resource for another. Total US coal consumption started to </w:t>
      </w:r>
      <w:r w:rsidRPr="00137B4D">
        <w:rPr>
          <w:rStyle w:val="Emphasis"/>
        </w:rPr>
        <w:t>decrease</w:t>
      </w:r>
      <w:r w:rsidRPr="006755E0">
        <w:rPr>
          <w:sz w:val="16"/>
        </w:rPr>
        <w:t xml:space="preserve"> after 2007 </w:t>
      </w:r>
      <w:r w:rsidRPr="006755E0">
        <w:rPr>
          <w:rStyle w:val="StyleUnderline"/>
        </w:rPr>
        <w:t xml:space="preserve">because </w:t>
      </w:r>
      <w:r w:rsidRPr="00137B4D">
        <w:rPr>
          <w:rStyle w:val="Emphasis"/>
        </w:rPr>
        <w:t>fracking</w:t>
      </w:r>
      <w:r w:rsidRPr="006755E0">
        <w:rPr>
          <w:rStyle w:val="StyleUnderline"/>
        </w:rPr>
        <w:t xml:space="preserve"> made natural gas </w:t>
      </w:r>
      <w:r w:rsidRPr="00137B4D">
        <w:rPr>
          <w:rStyle w:val="Emphasis"/>
        </w:rPr>
        <w:t>more attractive</w:t>
      </w:r>
      <w:r w:rsidRPr="006755E0">
        <w:rPr>
          <w:sz w:val="16"/>
        </w:rPr>
        <w:t xml:space="preserve"> to electricity generators. </w:t>
      </w:r>
      <w:r w:rsidRPr="006755E0">
        <w:rPr>
          <w:rStyle w:val="StyleUnderline"/>
        </w:rPr>
        <w:t xml:space="preserve">If </w:t>
      </w:r>
      <w:r w:rsidRPr="00137B4D">
        <w:rPr>
          <w:rStyle w:val="Emphasis"/>
        </w:rPr>
        <w:t>nuclear power</w:t>
      </w:r>
      <w:r w:rsidRPr="006755E0">
        <w:rPr>
          <w:rStyle w:val="StyleUnderline"/>
        </w:rPr>
        <w:t xml:space="preserve"> becomes more popular</w:t>
      </w:r>
      <w:r w:rsidRPr="006755E0">
        <w:rPr>
          <w:sz w:val="16"/>
        </w:rPr>
        <w:t xml:space="preserve"> in the United States (a topic we'll take up in chapter 15), </w:t>
      </w:r>
      <w:r w:rsidRPr="006755E0">
        <w:rPr>
          <w:rStyle w:val="StyleUnderline"/>
        </w:rPr>
        <w:t xml:space="preserve">we could use both </w:t>
      </w:r>
      <w:r w:rsidRPr="00137B4D">
        <w:rPr>
          <w:rStyle w:val="Emphasis"/>
        </w:rPr>
        <w:t>less coal</w:t>
      </w:r>
      <w:r w:rsidRPr="006755E0">
        <w:rPr>
          <w:rStyle w:val="StyleUnderline"/>
        </w:rPr>
        <w:t xml:space="preserve"> and </w:t>
      </w:r>
      <w:r w:rsidRPr="00137B4D">
        <w:rPr>
          <w:rStyle w:val="Emphasis"/>
        </w:rPr>
        <w:t>less gas</w:t>
      </w:r>
      <w:r w:rsidRPr="006755E0">
        <w:rPr>
          <w:rStyle w:val="StyleUnderline"/>
        </w:rPr>
        <w:t xml:space="preserve"> and generate our electricity from a </w:t>
      </w:r>
      <w:r w:rsidRPr="00137B4D">
        <w:rPr>
          <w:rStyle w:val="Emphasis"/>
        </w:rPr>
        <w:t>small amount of material</w:t>
      </w:r>
      <w:r w:rsidRPr="006755E0">
        <w:rPr>
          <w:rStyle w:val="StyleUnderline"/>
        </w:rPr>
        <w:t xml:space="preserve"> indeed</w:t>
      </w:r>
      <w:r w:rsidRPr="006755E0">
        <w:rPr>
          <w:sz w:val="16"/>
        </w:rPr>
        <w:t xml:space="preserve">. A kilogram of uranium-235 fuel contains approximately 2—3 million times as much energy as the same mass of coal or oil. According to one estimate, the total amount of energy that humans consume each year could be supplied by just seven thousand tons of uranium fuel. </w:t>
      </w:r>
    </w:p>
    <w:p w14:paraId="63231B06" w14:textId="77777777" w:rsidR="001E00C7" w:rsidRPr="006755E0" w:rsidRDefault="001E00C7" w:rsidP="001E00C7">
      <w:pPr>
        <w:rPr>
          <w:sz w:val="16"/>
        </w:rPr>
      </w:pPr>
      <w:r w:rsidRPr="006755E0">
        <w:rPr>
          <w:sz w:val="16"/>
        </w:rPr>
        <w:t xml:space="preserve">Third, </w:t>
      </w:r>
      <w:r w:rsidRPr="006755E0">
        <w:rPr>
          <w:rStyle w:val="StyleUnderline"/>
        </w:rPr>
        <w:t xml:space="preserve">companies can use </w:t>
      </w:r>
      <w:r w:rsidRPr="00137B4D">
        <w:rPr>
          <w:rStyle w:val="Emphasis"/>
        </w:rPr>
        <w:t>fewer molecules overall</w:t>
      </w:r>
      <w:r w:rsidRPr="006755E0">
        <w:rPr>
          <w:rStyle w:val="StyleUnderline"/>
        </w:rPr>
        <w:t xml:space="preserve"> by making </w:t>
      </w:r>
      <w:r w:rsidRPr="00137B4D">
        <w:rPr>
          <w:rStyle w:val="Emphasis"/>
        </w:rPr>
        <w:t>better use</w:t>
      </w:r>
      <w:r w:rsidRPr="006755E0">
        <w:rPr>
          <w:rStyle w:val="StyleUnderline"/>
        </w:rPr>
        <w:t xml:space="preserve"> of the materials they already own</w:t>
      </w:r>
      <w:r w:rsidRPr="006755E0">
        <w:rPr>
          <w:sz w:val="16"/>
        </w:rPr>
        <w:t xml:space="preserve">. Improving CNW's railcar utilization from 5 percent to 10 percent would mean that the company could cut its stock of these thirty ton behemoths in half. </w:t>
      </w:r>
      <w:r w:rsidRPr="006755E0">
        <w:rPr>
          <w:rStyle w:val="StyleUnderline"/>
        </w:rPr>
        <w:t xml:space="preserve">Companies that own </w:t>
      </w:r>
      <w:r w:rsidRPr="00137B4D">
        <w:rPr>
          <w:rStyle w:val="Emphasis"/>
        </w:rPr>
        <w:t>expensive physical assets</w:t>
      </w:r>
      <w:r w:rsidRPr="006755E0">
        <w:rPr>
          <w:rStyle w:val="StyleUnderline"/>
        </w:rPr>
        <w:t xml:space="preserve"> tend to be </w:t>
      </w:r>
      <w:r w:rsidRPr="00137B4D">
        <w:rPr>
          <w:rStyle w:val="Emphasis"/>
        </w:rPr>
        <w:t>fanatics</w:t>
      </w:r>
      <w:r w:rsidRPr="006755E0">
        <w:rPr>
          <w:rStyle w:val="StyleUnderline"/>
        </w:rPr>
        <w:t xml:space="preserve"> about getting </w:t>
      </w:r>
      <w:r w:rsidRPr="00137B4D">
        <w:rPr>
          <w:rStyle w:val="Emphasis"/>
        </w:rPr>
        <w:t>as much use as possible</w:t>
      </w:r>
      <w:r w:rsidRPr="006755E0">
        <w:rPr>
          <w:rStyle w:val="StyleUnderline"/>
        </w:rPr>
        <w:t xml:space="preserve"> out of them, for </w:t>
      </w:r>
      <w:r w:rsidRPr="00137B4D">
        <w:rPr>
          <w:rStyle w:val="Emphasis"/>
        </w:rPr>
        <w:t>clear</w:t>
      </w:r>
      <w:r w:rsidRPr="006755E0">
        <w:rPr>
          <w:rStyle w:val="StyleUnderline"/>
        </w:rPr>
        <w:t xml:space="preserve"> and </w:t>
      </w:r>
      <w:r w:rsidRPr="00137B4D">
        <w:rPr>
          <w:rStyle w:val="Emphasis"/>
        </w:rPr>
        <w:t>compelling financial reasons</w:t>
      </w:r>
      <w:r w:rsidRPr="006755E0">
        <w:rPr>
          <w:sz w:val="16"/>
        </w:rPr>
        <w:t xml:space="preserve">. For example, the world's commercial airlines have improved their load factors—essentially the percentage of seats occupied on flights—from 56 percent in 1971 to more than 81 percent in 2018. </w:t>
      </w:r>
    </w:p>
    <w:p w14:paraId="54D097B6" w14:textId="77777777" w:rsidR="001E00C7" w:rsidRPr="006755E0" w:rsidRDefault="001E00C7" w:rsidP="001E00C7">
      <w:pPr>
        <w:rPr>
          <w:sz w:val="16"/>
        </w:rPr>
      </w:pPr>
      <w:r w:rsidRPr="006755E0">
        <w:rPr>
          <w:sz w:val="16"/>
        </w:rPr>
        <w:t xml:space="preserve">Finally, </w:t>
      </w:r>
      <w:r w:rsidRPr="006755E0">
        <w:rPr>
          <w:rStyle w:val="StyleUnderline"/>
        </w:rPr>
        <w:t xml:space="preserve">some materials get replaced by </w:t>
      </w:r>
      <w:r w:rsidRPr="00137B4D">
        <w:rPr>
          <w:rStyle w:val="Emphasis"/>
        </w:rPr>
        <w:t>nothing at all</w:t>
      </w:r>
      <w:r w:rsidRPr="006755E0">
        <w:rPr>
          <w:rStyle w:val="StyleUnderline"/>
        </w:rPr>
        <w:t>. When a telephone, camcorder, and tape recorder are separate devices, three total microphones are needed. When they all collapse into a smartphone, only one microphone is necessary</w:t>
      </w:r>
      <w:r w:rsidRPr="006755E0">
        <w:rPr>
          <w:sz w:val="16"/>
        </w:rPr>
        <w:t xml:space="preserve">. That smartphone also uses no audiotapes, videotapes, compact discs, or camera film. </w:t>
      </w:r>
      <w:r w:rsidRPr="006755E0">
        <w:rPr>
          <w:rStyle w:val="StyleUnderline"/>
        </w:rPr>
        <w:t xml:space="preserve">The </w:t>
      </w:r>
      <w:r w:rsidRPr="00137B4D">
        <w:rPr>
          <w:rStyle w:val="Emphasis"/>
        </w:rPr>
        <w:t>iPhone</w:t>
      </w:r>
      <w:r w:rsidRPr="006755E0">
        <w:rPr>
          <w:rStyle w:val="StyleUnderline"/>
        </w:rPr>
        <w:t xml:space="preserve"> and its descendants are among the </w:t>
      </w:r>
      <w:r w:rsidRPr="00137B4D">
        <w:rPr>
          <w:rStyle w:val="Emphasis"/>
        </w:rPr>
        <w:t>world champions</w:t>
      </w:r>
      <w:r w:rsidRPr="006755E0">
        <w:rPr>
          <w:rStyle w:val="StyleUnderline"/>
        </w:rPr>
        <w:t xml:space="preserve"> of dematerialization. </w:t>
      </w:r>
      <w:r w:rsidRPr="00137B4D">
        <w:rPr>
          <w:rStyle w:val="StyleUnderline"/>
        </w:rPr>
        <w:t xml:space="preserve">They use </w:t>
      </w:r>
      <w:r w:rsidRPr="00137B4D">
        <w:rPr>
          <w:rStyle w:val="Emphasis"/>
        </w:rPr>
        <w:t>vastly less</w:t>
      </w:r>
      <w:r w:rsidRPr="00137B4D">
        <w:rPr>
          <w:rStyle w:val="StyleUnderline"/>
        </w:rPr>
        <w:t xml:space="preserve"> metal, plastic, glass, and silicon than</w:t>
      </w:r>
      <w:r w:rsidRPr="006755E0">
        <w:rPr>
          <w:rStyle w:val="StyleUnderline"/>
        </w:rPr>
        <w:t xml:space="preserve"> did the devices they have replaced and don't need media such as paper, discs, tape, or film</w:t>
      </w:r>
      <w:r w:rsidRPr="006755E0">
        <w:rPr>
          <w:sz w:val="16"/>
        </w:rPr>
        <w:t xml:space="preserve">. </w:t>
      </w:r>
    </w:p>
    <w:p w14:paraId="6158F57C" w14:textId="77777777" w:rsidR="001E00C7" w:rsidRPr="006755E0" w:rsidRDefault="001E00C7" w:rsidP="001E00C7">
      <w:pPr>
        <w:rPr>
          <w:sz w:val="16"/>
        </w:rPr>
      </w:pPr>
      <w:r w:rsidRPr="006755E0">
        <w:rPr>
          <w:rStyle w:val="StyleUnderline"/>
        </w:rPr>
        <w:t xml:space="preserve">If we use </w:t>
      </w:r>
      <w:r w:rsidRPr="00137B4D">
        <w:rPr>
          <w:rStyle w:val="Emphasis"/>
        </w:rPr>
        <w:t>more renewable energy</w:t>
      </w:r>
      <w:r w:rsidRPr="006755E0">
        <w:rPr>
          <w:rStyle w:val="StyleUnderline"/>
        </w:rPr>
        <w:t xml:space="preserve">, we'll be </w:t>
      </w:r>
      <w:r w:rsidRPr="00137B4D">
        <w:rPr>
          <w:rStyle w:val="Emphasis"/>
        </w:rPr>
        <w:t>replacing coal</w:t>
      </w:r>
      <w:r w:rsidRPr="006755E0">
        <w:rPr>
          <w:rStyle w:val="StyleUnderline"/>
        </w:rPr>
        <w:t xml:space="preserve">, </w:t>
      </w:r>
      <w:r w:rsidRPr="00137B4D">
        <w:rPr>
          <w:rStyle w:val="Emphasis"/>
        </w:rPr>
        <w:t>gas</w:t>
      </w:r>
      <w:r w:rsidRPr="006755E0">
        <w:rPr>
          <w:rStyle w:val="StyleUnderline"/>
        </w:rPr>
        <w:t xml:space="preserve">, </w:t>
      </w:r>
      <w:r w:rsidRPr="00137B4D">
        <w:rPr>
          <w:rStyle w:val="Emphasis"/>
        </w:rPr>
        <w:t>oil</w:t>
      </w:r>
      <w:r w:rsidRPr="006755E0">
        <w:rPr>
          <w:rStyle w:val="StyleUnderline"/>
        </w:rPr>
        <w:t xml:space="preserve">, and </w:t>
      </w:r>
      <w:r w:rsidRPr="00137B4D">
        <w:rPr>
          <w:rStyle w:val="Emphasis"/>
        </w:rPr>
        <w:t>uranium</w:t>
      </w:r>
      <w:r w:rsidRPr="006755E0">
        <w:rPr>
          <w:rStyle w:val="StyleUnderline"/>
        </w:rPr>
        <w:t xml:space="preserve"> with photons from </w:t>
      </w:r>
      <w:r w:rsidRPr="00137B4D">
        <w:rPr>
          <w:rStyle w:val="StyleUnderline"/>
        </w:rPr>
        <w:t>the sun (</w:t>
      </w:r>
      <w:r w:rsidRPr="00137B4D">
        <w:rPr>
          <w:rStyle w:val="Emphasis"/>
        </w:rPr>
        <w:t>solar power</w:t>
      </w:r>
      <w:r w:rsidRPr="00137B4D">
        <w:rPr>
          <w:rStyle w:val="StyleUnderline"/>
        </w:rPr>
        <w:t>) and the movement of air (</w:t>
      </w:r>
      <w:r w:rsidRPr="00137B4D">
        <w:rPr>
          <w:rStyle w:val="Emphasis"/>
        </w:rPr>
        <w:t>wind power</w:t>
      </w:r>
      <w:r w:rsidRPr="00137B4D">
        <w:rPr>
          <w:rStyle w:val="StyleUnderline"/>
        </w:rPr>
        <w:t>) and water (</w:t>
      </w:r>
      <w:r w:rsidRPr="00137B4D">
        <w:rPr>
          <w:rStyle w:val="Emphasis"/>
        </w:rPr>
        <w:t>hydroelectric power</w:t>
      </w:r>
      <w:r w:rsidRPr="00137B4D">
        <w:rPr>
          <w:rStyle w:val="StyleUnderline"/>
        </w:rPr>
        <w:t>)</w:t>
      </w:r>
      <w:r w:rsidRPr="006755E0">
        <w:rPr>
          <w:sz w:val="16"/>
        </w:rPr>
        <w:t xml:space="preserve"> on the earth. All three of these types of power are also among dematerialization's champions, since </w:t>
      </w:r>
      <w:r w:rsidRPr="006755E0">
        <w:rPr>
          <w:rStyle w:val="StyleUnderline"/>
        </w:rPr>
        <w:t xml:space="preserve">they use up </w:t>
      </w:r>
      <w:r w:rsidRPr="00137B4D">
        <w:rPr>
          <w:rStyle w:val="Emphasis"/>
        </w:rPr>
        <w:t>essentially no resources</w:t>
      </w:r>
      <w:r w:rsidRPr="006755E0">
        <w:rPr>
          <w:sz w:val="16"/>
        </w:rPr>
        <w:t xml:space="preserve"> once they're up and running. </w:t>
      </w:r>
    </w:p>
    <w:p w14:paraId="2CCE841E" w14:textId="77777777" w:rsidR="001E00C7" w:rsidRPr="006755E0" w:rsidRDefault="001E00C7" w:rsidP="001E00C7">
      <w:pPr>
        <w:rPr>
          <w:sz w:val="16"/>
        </w:rPr>
      </w:pPr>
      <w:r w:rsidRPr="006755E0">
        <w:rPr>
          <w:sz w:val="16"/>
        </w:rPr>
        <w:t xml:space="preserve">I call </w:t>
      </w:r>
      <w:r w:rsidRPr="006755E0">
        <w:rPr>
          <w:rStyle w:val="StyleUnderline"/>
        </w:rPr>
        <w:t>these</w:t>
      </w:r>
      <w:r w:rsidRPr="006755E0">
        <w:rPr>
          <w:sz w:val="16"/>
        </w:rPr>
        <w:t xml:space="preserve"> four </w:t>
      </w:r>
      <w:r w:rsidRPr="006755E0">
        <w:rPr>
          <w:rStyle w:val="StyleUnderline"/>
        </w:rPr>
        <w:t>paths to dematerialization</w:t>
      </w:r>
      <w:r w:rsidRPr="006755E0">
        <w:rPr>
          <w:sz w:val="16"/>
        </w:rPr>
        <w:t xml:space="preserve"> slim, swap, optimize, and evaporate. </w:t>
      </w:r>
      <w:r w:rsidRPr="006755E0">
        <w:rPr>
          <w:rStyle w:val="StyleUnderline"/>
        </w:rPr>
        <w:t xml:space="preserve">They're </w:t>
      </w:r>
      <w:r w:rsidRPr="00137B4D">
        <w:rPr>
          <w:rStyle w:val="Emphasis"/>
        </w:rPr>
        <w:t>not mutually exclusive</w:t>
      </w:r>
      <w:r w:rsidRPr="006755E0">
        <w:rPr>
          <w:rStyle w:val="StyleUnderline"/>
        </w:rPr>
        <w:t xml:space="preserve">. Companies </w:t>
      </w:r>
      <w:r w:rsidRPr="00137B4D">
        <w:rPr>
          <w:rStyle w:val="Emphasis"/>
        </w:rPr>
        <w:t>can</w:t>
      </w:r>
      <w:r w:rsidRPr="006755E0">
        <w:rPr>
          <w:rStyle w:val="StyleUnderline"/>
        </w:rPr>
        <w:t xml:space="preserve"> and </w:t>
      </w:r>
      <w:r w:rsidRPr="00137B4D">
        <w:rPr>
          <w:rStyle w:val="Emphasis"/>
        </w:rPr>
        <w:t>do pursue all four</w:t>
      </w:r>
      <w:r w:rsidRPr="006755E0">
        <w:rPr>
          <w:rStyle w:val="StyleUnderline"/>
        </w:rPr>
        <w:t xml:space="preserve"> at the </w:t>
      </w:r>
      <w:r w:rsidRPr="00137B4D">
        <w:rPr>
          <w:rStyle w:val="Emphasis"/>
        </w:rPr>
        <w:t>same time</w:t>
      </w:r>
      <w:r w:rsidRPr="006755E0">
        <w:rPr>
          <w:rStyle w:val="StyleUnderline"/>
        </w:rPr>
        <w:t xml:space="preserve">, and all four are </w:t>
      </w:r>
      <w:r w:rsidRPr="00137B4D">
        <w:rPr>
          <w:rStyle w:val="Emphasis"/>
        </w:rPr>
        <w:t>going on all the time</w:t>
      </w:r>
      <w:r w:rsidRPr="006755E0">
        <w:rPr>
          <w:sz w:val="16"/>
        </w:rPr>
        <w:t xml:space="preserve"> in ways both obvious and subtle. </w:t>
      </w:r>
    </w:p>
    <w:p w14:paraId="09AF4639" w14:textId="77777777" w:rsidR="001E00C7" w:rsidRPr="006755E0" w:rsidRDefault="001E00C7" w:rsidP="001E00C7">
      <w:pPr>
        <w:rPr>
          <w:sz w:val="16"/>
        </w:rPr>
      </w:pPr>
      <w:r w:rsidRPr="006755E0">
        <w:rPr>
          <w:rStyle w:val="StyleUnderline"/>
        </w:rPr>
        <w:t xml:space="preserve">Innovation is </w:t>
      </w:r>
      <w:r w:rsidRPr="00137B4D">
        <w:rPr>
          <w:rStyle w:val="Emphasis"/>
        </w:rPr>
        <w:t>hard to foresee</w:t>
      </w:r>
      <w:r w:rsidRPr="006755E0">
        <w:rPr>
          <w:rStyle w:val="StyleUnderline"/>
        </w:rPr>
        <w:t xml:space="preserve">. Neither the fracking revolution nor the world-changing impact of the iPhone's introduction were </w:t>
      </w:r>
      <w:r w:rsidRPr="00137B4D">
        <w:rPr>
          <w:rStyle w:val="Emphasis"/>
        </w:rPr>
        <w:t>well understood in advance</w:t>
      </w:r>
      <w:r w:rsidRPr="006755E0">
        <w:rPr>
          <w:rStyle w:val="StyleUnderline"/>
        </w:rPr>
        <w:t xml:space="preserve">. Both </w:t>
      </w:r>
      <w:r w:rsidRPr="00137B4D">
        <w:rPr>
          <w:rStyle w:val="Emphasis"/>
        </w:rPr>
        <w:t>continued to be underestimated</w:t>
      </w:r>
      <w:r w:rsidRPr="006755E0">
        <w:rPr>
          <w:rStyle w:val="StyleUnderline"/>
        </w:rPr>
        <w:t xml:space="preserve"> even after they occurred</w:t>
      </w:r>
      <w:r w:rsidRPr="006755E0">
        <w:rPr>
          <w:sz w:val="16"/>
        </w:rPr>
        <w:t xml:space="preserve">. The iPhone was introduced in June of 2007, with no shortage of fanfare from Apple and Steve Jobs. Yet several months later the cover of Forbes was still asking if anyone could catch Nokia. </w:t>
      </w:r>
    </w:p>
    <w:p w14:paraId="2425AB96" w14:textId="77777777" w:rsidR="001E00C7" w:rsidRPr="006755E0" w:rsidRDefault="001E00C7" w:rsidP="001E00C7">
      <w:pPr>
        <w:rPr>
          <w:sz w:val="16"/>
        </w:rPr>
      </w:pPr>
      <w:r w:rsidRPr="006755E0">
        <w:rPr>
          <w:rStyle w:val="StyleUnderline"/>
        </w:rPr>
        <w:t xml:space="preserve">Innovation is </w:t>
      </w:r>
      <w:r w:rsidRPr="00137B4D">
        <w:rPr>
          <w:rStyle w:val="Emphasis"/>
        </w:rPr>
        <w:t>not steady</w:t>
      </w:r>
      <w:r w:rsidRPr="006755E0">
        <w:rPr>
          <w:rStyle w:val="StyleUnderline"/>
        </w:rPr>
        <w:t xml:space="preserve"> and </w:t>
      </w:r>
      <w:r w:rsidRPr="00137B4D">
        <w:rPr>
          <w:rStyle w:val="Emphasis"/>
        </w:rPr>
        <w:t>predictable</w:t>
      </w:r>
      <w:r w:rsidRPr="006755E0">
        <w:rPr>
          <w:sz w:val="16"/>
        </w:rPr>
        <w:t xml:space="preserve"> like the orbit of the Moon or the accumulation of interest on a certificate of deposit. </w:t>
      </w:r>
      <w:r w:rsidRPr="006755E0">
        <w:rPr>
          <w:rStyle w:val="StyleUnderline"/>
        </w:rPr>
        <w:t>It's</w:t>
      </w:r>
      <w:r w:rsidRPr="006755E0">
        <w:rPr>
          <w:sz w:val="16"/>
        </w:rPr>
        <w:t xml:space="preserve"> instead </w:t>
      </w:r>
      <w:r w:rsidRPr="00137B4D">
        <w:rPr>
          <w:rStyle w:val="Emphasis"/>
        </w:rPr>
        <w:t>inherently jumpy</w:t>
      </w:r>
      <w:r w:rsidRPr="006755E0">
        <w:rPr>
          <w:rStyle w:val="StyleUnderline"/>
        </w:rPr>
        <w:t xml:space="preserve">, </w:t>
      </w:r>
      <w:r w:rsidRPr="00137B4D">
        <w:rPr>
          <w:rStyle w:val="Emphasis"/>
        </w:rPr>
        <w:t>uneven</w:t>
      </w:r>
      <w:r w:rsidRPr="006755E0">
        <w:rPr>
          <w:rStyle w:val="StyleUnderline"/>
        </w:rPr>
        <w:t xml:space="preserve">, and </w:t>
      </w:r>
      <w:r w:rsidRPr="00137B4D">
        <w:rPr>
          <w:rStyle w:val="Emphasis"/>
        </w:rPr>
        <w:t>random</w:t>
      </w:r>
      <w:r w:rsidRPr="006755E0">
        <w:rPr>
          <w:rStyle w:val="StyleUnderline"/>
        </w:rPr>
        <w:t xml:space="preserve">. It's also </w:t>
      </w:r>
      <w:r w:rsidRPr="00137B4D">
        <w:rPr>
          <w:rStyle w:val="Emphasis"/>
        </w:rPr>
        <w:t>combinatorial</w:t>
      </w:r>
      <w:r w:rsidRPr="006755E0">
        <w:rPr>
          <w:sz w:val="16"/>
        </w:rPr>
        <w:t xml:space="preserve">, as Erik Blynjolfsson and I discussed in our book The Second Machine Age. </w:t>
      </w:r>
      <w:r w:rsidRPr="006755E0">
        <w:rPr>
          <w:rStyle w:val="StyleUnderline"/>
        </w:rPr>
        <w:t>Most new technologies and other innovations</w:t>
      </w:r>
      <w:r w:rsidRPr="006755E0">
        <w:rPr>
          <w:sz w:val="16"/>
        </w:rPr>
        <w:t xml:space="preserve">, we argued, </w:t>
      </w:r>
      <w:r w:rsidRPr="006755E0">
        <w:rPr>
          <w:rStyle w:val="StyleUnderline"/>
        </w:rPr>
        <w:t xml:space="preserve">are </w:t>
      </w:r>
      <w:r w:rsidRPr="00137B4D">
        <w:rPr>
          <w:rStyle w:val="Emphasis"/>
        </w:rPr>
        <w:t>combinations</w:t>
      </w:r>
      <w:r w:rsidRPr="006755E0">
        <w:rPr>
          <w:rStyle w:val="StyleUnderline"/>
        </w:rPr>
        <w:t xml:space="preserve"> or </w:t>
      </w:r>
      <w:r w:rsidRPr="00137B4D">
        <w:rPr>
          <w:rStyle w:val="Emphasis"/>
        </w:rPr>
        <w:t>recombinations</w:t>
      </w:r>
      <w:r w:rsidRPr="006755E0">
        <w:rPr>
          <w:rStyle w:val="StyleUnderline"/>
        </w:rPr>
        <w:t xml:space="preserve"> of preexisting elements</w:t>
      </w:r>
      <w:r w:rsidRPr="006755E0">
        <w:rPr>
          <w:sz w:val="16"/>
        </w:rPr>
        <w:t xml:space="preserve">. </w:t>
      </w:r>
    </w:p>
    <w:p w14:paraId="543459C8" w14:textId="77777777" w:rsidR="001E00C7" w:rsidRPr="006755E0" w:rsidRDefault="001E00C7" w:rsidP="001E00C7">
      <w:pPr>
        <w:rPr>
          <w:sz w:val="16"/>
        </w:rPr>
      </w:pPr>
      <w:r w:rsidRPr="006755E0">
        <w:rPr>
          <w:sz w:val="16"/>
        </w:rPr>
        <w:t xml:space="preserve">The iPhone was "just" a cellular telephone plus a bunch of sensors plus a touch screen plus an operating system and population of programs, or apps. All these elements had been around for a while before 2007. It took the vision of Steve Jobs to see what they could become when combined. Fracking was the combination of multiple abilities: to "see" where hydrocarbons were to be found in rock formations deep underground; to pump down pressurized liquid to fracture the rock; to pump up the oil and gas once they were released by the fracturing; and so on. Again, none of these was new. Their effective combination was what changed the world's energy situation. </w:t>
      </w:r>
    </w:p>
    <w:p w14:paraId="776521A6" w14:textId="77777777" w:rsidR="001E00C7" w:rsidRPr="006755E0" w:rsidRDefault="001E00C7" w:rsidP="001E00C7">
      <w:pPr>
        <w:rPr>
          <w:sz w:val="16"/>
        </w:rPr>
      </w:pPr>
      <w:r w:rsidRPr="006755E0">
        <w:rPr>
          <w:sz w:val="16"/>
        </w:rPr>
        <w:t xml:space="preserve">Erik and I described </w:t>
      </w:r>
      <w:r w:rsidRPr="006755E0">
        <w:rPr>
          <w:rStyle w:val="StyleUnderline"/>
        </w:rPr>
        <w:t xml:space="preserve">the set of innovations and technologies available at any time as </w:t>
      </w:r>
      <w:r w:rsidRPr="00137B4D">
        <w:rPr>
          <w:rStyle w:val="Emphasis"/>
        </w:rPr>
        <w:t>building blocks</w:t>
      </w:r>
      <w:r w:rsidRPr="006755E0">
        <w:rPr>
          <w:rStyle w:val="StyleUnderline"/>
        </w:rPr>
        <w:t xml:space="preserve"> that ingenious people could </w:t>
      </w:r>
      <w:r w:rsidRPr="00137B4D">
        <w:rPr>
          <w:rStyle w:val="Emphasis"/>
        </w:rPr>
        <w:t>combine</w:t>
      </w:r>
      <w:r w:rsidRPr="006755E0">
        <w:rPr>
          <w:rStyle w:val="StyleUnderline"/>
        </w:rPr>
        <w:t xml:space="preserve"> and </w:t>
      </w:r>
      <w:r w:rsidRPr="00137B4D">
        <w:rPr>
          <w:rStyle w:val="Emphasis"/>
        </w:rPr>
        <w:t>recombine</w:t>
      </w:r>
      <w:r w:rsidRPr="006755E0">
        <w:rPr>
          <w:rStyle w:val="StyleUnderline"/>
        </w:rPr>
        <w:t xml:space="preserve"> into </w:t>
      </w:r>
      <w:r w:rsidRPr="00137B4D">
        <w:rPr>
          <w:rStyle w:val="Emphasis"/>
        </w:rPr>
        <w:t>useful new configurations</w:t>
      </w:r>
      <w:r w:rsidRPr="006755E0">
        <w:rPr>
          <w:rStyle w:val="StyleUnderline"/>
        </w:rPr>
        <w:t xml:space="preserve">. These new configurations then </w:t>
      </w:r>
      <w:r w:rsidRPr="00137B4D">
        <w:rPr>
          <w:rStyle w:val="Emphasis"/>
        </w:rPr>
        <w:t>serve as more blocks</w:t>
      </w:r>
      <w:r w:rsidRPr="006755E0">
        <w:rPr>
          <w:rStyle w:val="StyleUnderline"/>
        </w:rPr>
        <w:t xml:space="preserve"> that later innovators can use. Combinatorial innovation is </w:t>
      </w:r>
      <w:r w:rsidRPr="00137B4D">
        <w:rPr>
          <w:rStyle w:val="Emphasis"/>
        </w:rPr>
        <w:t>exciting</w:t>
      </w:r>
      <w:r w:rsidRPr="006755E0">
        <w:rPr>
          <w:rStyle w:val="StyleUnderline"/>
        </w:rPr>
        <w:t xml:space="preserve"> because it's </w:t>
      </w:r>
      <w:r w:rsidRPr="00137B4D">
        <w:rPr>
          <w:rStyle w:val="Emphasis"/>
        </w:rPr>
        <w:t>unpredictable</w:t>
      </w:r>
      <w:r w:rsidRPr="006755E0">
        <w:rPr>
          <w:rStyle w:val="StyleUnderline"/>
        </w:rPr>
        <w:t xml:space="preserve">. It's </w:t>
      </w:r>
      <w:r w:rsidRPr="00137B4D">
        <w:rPr>
          <w:rStyle w:val="Emphasis"/>
        </w:rPr>
        <w:t>not easy to foresee</w:t>
      </w:r>
      <w:r w:rsidRPr="006755E0">
        <w:rPr>
          <w:rStyle w:val="StyleUnderline"/>
        </w:rPr>
        <w:t xml:space="preserve"> when or where powerful new combinations are going to appear, or who's going to come up with them. But as the number of both building blocks and innovators </w:t>
      </w:r>
      <w:r w:rsidRPr="00137B4D">
        <w:rPr>
          <w:rStyle w:val="Emphasis"/>
        </w:rPr>
        <w:t>increases</w:t>
      </w:r>
      <w:r w:rsidRPr="006755E0">
        <w:rPr>
          <w:rStyle w:val="StyleUnderline"/>
        </w:rPr>
        <w:t xml:space="preserve">, we should have </w:t>
      </w:r>
      <w:r w:rsidRPr="00137B4D">
        <w:rPr>
          <w:rStyle w:val="Emphasis"/>
        </w:rPr>
        <w:t>confidence</w:t>
      </w:r>
      <w:r w:rsidRPr="006755E0">
        <w:rPr>
          <w:rStyle w:val="StyleUnderline"/>
        </w:rPr>
        <w:t xml:space="preserve"> that </w:t>
      </w:r>
      <w:r w:rsidRPr="00137B4D">
        <w:rPr>
          <w:rStyle w:val="Emphasis"/>
        </w:rPr>
        <w:t>more breakthroughs</w:t>
      </w:r>
      <w:r w:rsidRPr="006755E0">
        <w:rPr>
          <w:rStyle w:val="StyleUnderline"/>
        </w:rPr>
        <w:t xml:space="preserve"> such as fracking and smartphones are </w:t>
      </w:r>
      <w:r w:rsidRPr="00137B4D">
        <w:rPr>
          <w:rStyle w:val="Emphasis"/>
        </w:rPr>
        <w:t>ahead</w:t>
      </w:r>
      <w:r w:rsidRPr="006755E0">
        <w:rPr>
          <w:rStyle w:val="StyleUnderline"/>
        </w:rPr>
        <w:t xml:space="preserve">. Innovation is </w:t>
      </w:r>
      <w:r w:rsidRPr="00137B4D">
        <w:rPr>
          <w:rStyle w:val="Emphasis"/>
        </w:rPr>
        <w:t>highly decentralized</w:t>
      </w:r>
      <w:r w:rsidRPr="006755E0">
        <w:rPr>
          <w:rStyle w:val="StyleUnderline"/>
        </w:rPr>
        <w:t xml:space="preserve"> and </w:t>
      </w:r>
      <w:r w:rsidRPr="00137B4D">
        <w:rPr>
          <w:rStyle w:val="Emphasis"/>
        </w:rPr>
        <w:t>largely uncoordinated</w:t>
      </w:r>
      <w:r w:rsidRPr="006755E0">
        <w:rPr>
          <w:sz w:val="16"/>
        </w:rPr>
        <w:t xml:space="preserve">, occurring as the result of interactions among complex and interlocking social, technological, and economic systems. </w:t>
      </w:r>
      <w:r w:rsidRPr="006755E0">
        <w:rPr>
          <w:rStyle w:val="StyleUnderline"/>
        </w:rPr>
        <w:t xml:space="preserve">So it's going to </w:t>
      </w:r>
      <w:r w:rsidRPr="00137B4D">
        <w:rPr>
          <w:rStyle w:val="Emphasis"/>
        </w:rPr>
        <w:t>keep surprising us</w:t>
      </w:r>
      <w:r w:rsidRPr="006755E0">
        <w:rPr>
          <w:sz w:val="16"/>
        </w:rPr>
        <w:t xml:space="preserve">. </w:t>
      </w:r>
    </w:p>
    <w:p w14:paraId="7DC8CEE4" w14:textId="77777777" w:rsidR="001E00C7" w:rsidRPr="006755E0" w:rsidRDefault="001E00C7" w:rsidP="001E00C7">
      <w:pPr>
        <w:rPr>
          <w:sz w:val="16"/>
        </w:rPr>
      </w:pPr>
      <w:r w:rsidRPr="006755E0">
        <w:rPr>
          <w:rStyle w:val="StyleUnderline"/>
        </w:rPr>
        <w:t xml:space="preserve">As the </w:t>
      </w:r>
      <w:r w:rsidRPr="00137B4D">
        <w:rPr>
          <w:rStyle w:val="Emphasis"/>
        </w:rPr>
        <w:t>Second Machine Age</w:t>
      </w:r>
      <w:r w:rsidRPr="006755E0">
        <w:rPr>
          <w:rStyle w:val="StyleUnderline"/>
        </w:rPr>
        <w:t xml:space="preserve"> progresses, dematerialization </w:t>
      </w:r>
      <w:r w:rsidRPr="00137B4D">
        <w:rPr>
          <w:rStyle w:val="Emphasis"/>
        </w:rPr>
        <w:t>accelerates</w:t>
      </w:r>
      <w:r w:rsidRPr="006755E0">
        <w:rPr>
          <w:sz w:val="16"/>
        </w:rPr>
        <w:t xml:space="preserve">. Erik and I coined the phrase Second Machine Age to draw a contrast with the Industrial Era, which as we've seen transformed the planet by allowing us to overcome the limitations of muscle power. </w:t>
      </w:r>
      <w:r w:rsidRPr="006755E0">
        <w:rPr>
          <w:rStyle w:val="StyleUnderline"/>
        </w:rPr>
        <w:t xml:space="preserve">Our current time of </w:t>
      </w:r>
      <w:r w:rsidRPr="00137B4D">
        <w:rPr>
          <w:rStyle w:val="Emphasis"/>
        </w:rPr>
        <w:t>great progress</w:t>
      </w:r>
      <w:r w:rsidRPr="006755E0">
        <w:rPr>
          <w:rStyle w:val="StyleUnderline"/>
        </w:rPr>
        <w:t xml:space="preserve"> with all things related to computing is allowing us to </w:t>
      </w:r>
      <w:r w:rsidRPr="00137B4D">
        <w:rPr>
          <w:rStyle w:val="Emphasis"/>
        </w:rPr>
        <w:t>overcome the limitations</w:t>
      </w:r>
      <w:r w:rsidRPr="006755E0">
        <w:rPr>
          <w:rStyle w:val="StyleUnderline"/>
        </w:rPr>
        <w:t xml:space="preserve"> of our mental power and is</w:t>
      </w:r>
      <w:r w:rsidRPr="006755E0">
        <w:rPr>
          <w:sz w:val="16"/>
        </w:rPr>
        <w:t xml:space="preserve"> transformative in a different way: it's </w:t>
      </w:r>
      <w:r w:rsidRPr="006755E0">
        <w:rPr>
          <w:rStyle w:val="StyleUnderline"/>
        </w:rPr>
        <w:t xml:space="preserve">allowing us to </w:t>
      </w:r>
      <w:r w:rsidRPr="00137B4D">
        <w:rPr>
          <w:rStyle w:val="Emphasis"/>
        </w:rPr>
        <w:t>reverse</w:t>
      </w:r>
      <w:r w:rsidRPr="00137B4D">
        <w:rPr>
          <w:rStyle w:val="StyleUnderline"/>
        </w:rPr>
        <w:t xml:space="preserve"> the Industrial Era's bad habit of</w:t>
      </w:r>
      <w:r w:rsidRPr="006755E0">
        <w:rPr>
          <w:rStyle w:val="StyleUnderline"/>
        </w:rPr>
        <w:t xml:space="preserve"> </w:t>
      </w:r>
      <w:r w:rsidRPr="00137B4D">
        <w:rPr>
          <w:rStyle w:val="Emphasis"/>
        </w:rPr>
        <w:t>taking more</w:t>
      </w:r>
      <w:r w:rsidRPr="006755E0">
        <w:rPr>
          <w:rStyle w:val="StyleUnderline"/>
        </w:rPr>
        <w:t xml:space="preserve"> and </w:t>
      </w:r>
      <w:r w:rsidRPr="00137B4D">
        <w:rPr>
          <w:rStyle w:val="Emphasis"/>
        </w:rPr>
        <w:t>more</w:t>
      </w:r>
      <w:r w:rsidRPr="006755E0">
        <w:rPr>
          <w:rStyle w:val="StyleUnderline"/>
        </w:rPr>
        <w:t xml:space="preserve"> from the earth </w:t>
      </w:r>
      <w:r>
        <w:rPr>
          <w:rStyle w:val="StyleUnderline"/>
        </w:rPr>
        <w:t xml:space="preserve">every </w:t>
      </w:r>
      <w:r w:rsidRPr="006755E0">
        <w:rPr>
          <w:rStyle w:val="StyleUnderline"/>
        </w:rPr>
        <w:t>year</w:t>
      </w:r>
      <w:r w:rsidRPr="006755E0">
        <w:rPr>
          <w:sz w:val="16"/>
        </w:rPr>
        <w:t xml:space="preserve">. </w:t>
      </w:r>
    </w:p>
    <w:p w14:paraId="1BB60F1F" w14:textId="77777777" w:rsidR="001E00C7" w:rsidRPr="006755E0" w:rsidRDefault="001E00C7" w:rsidP="001E00C7">
      <w:pPr>
        <w:rPr>
          <w:sz w:val="16"/>
        </w:rPr>
      </w:pPr>
      <w:r w:rsidRPr="006755E0">
        <w:rPr>
          <w:sz w:val="16"/>
        </w:rPr>
        <w:t xml:space="preserve">Computer-aided design tools help engineers at packaging companies design generations of aluminum cans that keep getting lighter. Fracking took off in part because oil and gas exploration companies learned how to build accurate computer models of the rock formations that lay deep underground—models that predicted where hydrocarbons were to be found. </w:t>
      </w:r>
    </w:p>
    <w:p w14:paraId="326EC957" w14:textId="77777777" w:rsidR="001E00C7" w:rsidRPr="006755E0" w:rsidRDefault="001E00C7" w:rsidP="001E00C7">
      <w:pPr>
        <w:rPr>
          <w:sz w:val="16"/>
        </w:rPr>
      </w:pPr>
      <w:r w:rsidRPr="006755E0">
        <w:rPr>
          <w:sz w:val="16"/>
        </w:rPr>
        <w:t xml:space="preserve">Smartphones took the place of many separate pieces of gear. Because they serve as GPS devices, they've also led us to print out many fewer maps and so contributed to our current trend of using less paper. It's easy to look at generations of computer paper, from 1960s punch cards to the eleven-by-seventeen-inch fanfold paper of the 1980s, and conclude that the Second Machine Age has caused us to chop down ever more trees. The year of peak paper consumption in the United States, however, was 1990. As our devices have become more capable and interconnected, always on and always with us, we've sharply turned away from paper. Humanity as a whole probably hit peak paper in 2013. </w:t>
      </w:r>
    </w:p>
    <w:p w14:paraId="5F2EE778" w14:textId="77777777" w:rsidR="001E00C7" w:rsidRPr="009A1877" w:rsidRDefault="001E00C7" w:rsidP="001E00C7">
      <w:pPr>
        <w:rPr>
          <w:sz w:val="16"/>
        </w:rPr>
      </w:pPr>
      <w:r w:rsidRPr="006755E0">
        <w:rPr>
          <w:sz w:val="16"/>
        </w:rPr>
        <w:t xml:space="preserve">As these examples indicate, </w:t>
      </w:r>
      <w:r w:rsidRPr="00137B4D">
        <w:rPr>
          <w:rStyle w:val="Emphasis"/>
        </w:rPr>
        <w:t>computers</w:t>
      </w:r>
      <w:r w:rsidRPr="006755E0">
        <w:rPr>
          <w:rStyle w:val="StyleUnderline"/>
        </w:rPr>
        <w:t xml:space="preserve"> and their kin help us with</w:t>
      </w:r>
      <w:r w:rsidRPr="006755E0">
        <w:rPr>
          <w:sz w:val="16"/>
        </w:rPr>
        <w:t xml:space="preserve"> all four paths to </w:t>
      </w:r>
      <w:r w:rsidRPr="00137B4D">
        <w:rPr>
          <w:rStyle w:val="Emphasis"/>
        </w:rPr>
        <w:t>dematerialization</w:t>
      </w:r>
      <w:r w:rsidRPr="006755E0">
        <w:rPr>
          <w:rStyle w:val="StyleUnderline"/>
        </w:rPr>
        <w:t xml:space="preserve">. </w:t>
      </w:r>
      <w:r w:rsidRPr="00137B4D">
        <w:rPr>
          <w:rStyle w:val="Emphasis"/>
        </w:rPr>
        <w:t>Hardware</w:t>
      </w:r>
      <w:r w:rsidRPr="006755E0">
        <w:rPr>
          <w:rStyle w:val="StyleUnderline"/>
        </w:rPr>
        <w:t xml:space="preserve">, </w:t>
      </w:r>
      <w:r w:rsidRPr="00137B4D">
        <w:rPr>
          <w:rStyle w:val="Emphasis"/>
        </w:rPr>
        <w:t>software</w:t>
      </w:r>
      <w:r w:rsidRPr="006755E0">
        <w:rPr>
          <w:rStyle w:val="StyleUnderline"/>
        </w:rPr>
        <w:t xml:space="preserve">, and </w:t>
      </w:r>
      <w:r w:rsidRPr="00137B4D">
        <w:rPr>
          <w:rStyle w:val="Emphasis"/>
        </w:rPr>
        <w:t>networks</w:t>
      </w:r>
      <w:r w:rsidRPr="006755E0">
        <w:rPr>
          <w:rStyle w:val="StyleUnderline"/>
        </w:rPr>
        <w:t xml:space="preserve"> let us </w:t>
      </w:r>
      <w:r w:rsidRPr="00137B4D">
        <w:rPr>
          <w:rStyle w:val="Emphasis"/>
        </w:rPr>
        <w:t>slim</w:t>
      </w:r>
      <w:r w:rsidRPr="00137B4D">
        <w:rPr>
          <w:rStyle w:val="StyleUnderline"/>
        </w:rPr>
        <w:t xml:space="preserve">, </w:t>
      </w:r>
      <w:r w:rsidRPr="00137B4D">
        <w:rPr>
          <w:rStyle w:val="Emphasis"/>
        </w:rPr>
        <w:t>swap</w:t>
      </w:r>
      <w:r w:rsidRPr="006755E0">
        <w:rPr>
          <w:rStyle w:val="StyleUnderline"/>
        </w:rPr>
        <w:t xml:space="preserve">, </w:t>
      </w:r>
      <w:r w:rsidRPr="00137B4D">
        <w:rPr>
          <w:rStyle w:val="Emphasis"/>
        </w:rPr>
        <w:t>optimize</w:t>
      </w:r>
      <w:r w:rsidRPr="006755E0">
        <w:rPr>
          <w:rStyle w:val="StyleUnderline"/>
        </w:rPr>
        <w:t xml:space="preserve">, and </w:t>
      </w:r>
      <w:r w:rsidRPr="00137B4D">
        <w:rPr>
          <w:rStyle w:val="Emphasis"/>
        </w:rPr>
        <w:t>evaporate</w:t>
      </w:r>
      <w:r w:rsidRPr="006755E0">
        <w:rPr>
          <w:sz w:val="16"/>
        </w:rPr>
        <w:t xml:space="preserve">. I contend that </w:t>
      </w:r>
      <w:r w:rsidRPr="006755E0">
        <w:rPr>
          <w:rStyle w:val="StyleUnderline"/>
        </w:rPr>
        <w:t xml:space="preserve">they’re the </w:t>
      </w:r>
      <w:r w:rsidRPr="00137B4D">
        <w:rPr>
          <w:rStyle w:val="Emphasis"/>
        </w:rPr>
        <w:t>best tools we’ve ever invented</w:t>
      </w:r>
      <w:r w:rsidRPr="006755E0">
        <w:rPr>
          <w:rStyle w:val="StyleUnderline"/>
        </w:rPr>
        <w:t xml:space="preserve"> for letting us </w:t>
      </w:r>
      <w:r w:rsidRPr="00137B4D">
        <w:rPr>
          <w:rStyle w:val="Emphasis"/>
        </w:rPr>
        <w:t>tread more lightly</w:t>
      </w:r>
      <w:r w:rsidRPr="006755E0">
        <w:rPr>
          <w:rStyle w:val="StyleUnderline"/>
        </w:rPr>
        <w:t xml:space="preserve"> on the planet</w:t>
      </w:r>
      <w:r w:rsidRPr="006755E0">
        <w:rPr>
          <w:sz w:val="16"/>
        </w:rPr>
        <w:t xml:space="preserve">. All of </w:t>
      </w:r>
      <w:r w:rsidRPr="006755E0">
        <w:rPr>
          <w:rStyle w:val="StyleUnderline"/>
        </w:rPr>
        <w:t xml:space="preserve">these principles are about the </w:t>
      </w:r>
      <w:r w:rsidRPr="00137B4D">
        <w:rPr>
          <w:rStyle w:val="Emphasis"/>
        </w:rPr>
        <w:t>combination of technological progress</w:t>
      </w:r>
      <w:r w:rsidRPr="006755E0">
        <w:rPr>
          <w:rStyle w:val="StyleUnderline"/>
        </w:rPr>
        <w:t xml:space="preserve"> and </w:t>
      </w:r>
      <w:r w:rsidRPr="00137B4D">
        <w:rPr>
          <w:rStyle w:val="Emphasis"/>
        </w:rPr>
        <w:t>capitalism</w:t>
      </w:r>
      <w:r w:rsidRPr="006755E0">
        <w:rPr>
          <w:sz w:val="16"/>
        </w:rPr>
        <w:t>, which are the first of the two pairs of forces causing dematerialization.</w:t>
      </w:r>
    </w:p>
    <w:p w14:paraId="2572D0C5" w14:textId="77777777" w:rsidR="001E00C7" w:rsidRDefault="001E00C7" w:rsidP="001E00C7">
      <w:pPr>
        <w:pStyle w:val="Heading3"/>
      </w:pPr>
      <w:r>
        <w:t>AT: Environment/Bio-D/Land Use/Defo</w:t>
      </w:r>
    </w:p>
    <w:p w14:paraId="40BFD7CE" w14:textId="77777777" w:rsidR="001E00C7" w:rsidRPr="00F271EF" w:rsidRDefault="001E00C7" w:rsidP="001E00C7">
      <w:pPr>
        <w:pStyle w:val="Heading4"/>
      </w:pPr>
      <w:r>
        <w:t xml:space="preserve">We’re </w:t>
      </w:r>
      <w:r>
        <w:rPr>
          <w:u w:val="single"/>
        </w:rPr>
        <w:t>reducing</w:t>
      </w:r>
      <w:r>
        <w:t xml:space="preserve"> our impact on the planet in </w:t>
      </w:r>
      <w:r>
        <w:rPr>
          <w:u w:val="single"/>
        </w:rPr>
        <w:t>every major area</w:t>
      </w:r>
      <w:r>
        <w:t>.</w:t>
      </w:r>
    </w:p>
    <w:p w14:paraId="1AC6C331" w14:textId="77777777" w:rsidR="001E00C7" w:rsidRDefault="001E00C7" w:rsidP="001E00C7">
      <w:r w:rsidRPr="00852297">
        <w:rPr>
          <w:rStyle w:val="Style13ptBold"/>
        </w:rPr>
        <w:t>McAfee, 19</w:t>
      </w:r>
      <w:r>
        <w:t xml:space="preserve">—cofounder and codirector of the MIT Initiative on the Digital Economy at the MIT Sloan School of Management, former professor at Harvard Business School and fellow at Harvard’s Berkman Center for Internet and Society (Andrew, “Getting So Much Better,” </w:t>
      </w:r>
      <w:r w:rsidRPr="00852297">
        <w:rPr>
          <w:i/>
        </w:rPr>
        <w:t>More from Less: The Surprising Story of How We Learned to Prosper Using Fewer Resources—and What Happens Next</w:t>
      </w:r>
      <w:r>
        <w:t>, Chapter 11, pg 224-229, Kindle, dml)</w:t>
      </w:r>
    </w:p>
    <w:p w14:paraId="563B01F8" w14:textId="77777777" w:rsidR="001E00C7" w:rsidRDefault="001E00C7" w:rsidP="001E00C7"/>
    <w:p w14:paraId="30C778C3" w14:textId="77777777" w:rsidR="001E00C7" w:rsidRPr="00B121C5" w:rsidRDefault="001E00C7" w:rsidP="001E00C7">
      <w:pPr>
        <w:rPr>
          <w:sz w:val="16"/>
        </w:rPr>
      </w:pPr>
      <w:r w:rsidRPr="00856F63">
        <w:rPr>
          <w:rStyle w:val="StyleUnderline"/>
        </w:rPr>
        <w:t>Let's</w:t>
      </w:r>
      <w:r w:rsidRPr="00B121C5">
        <w:rPr>
          <w:sz w:val="16"/>
        </w:rPr>
        <w:t xml:space="preserve"> first </w:t>
      </w:r>
      <w:r w:rsidRPr="001330F7">
        <w:rPr>
          <w:rStyle w:val="StyleUnderline"/>
        </w:rPr>
        <w:t xml:space="preserve">consider our </w:t>
      </w:r>
      <w:r w:rsidRPr="00B121C5">
        <w:rPr>
          <w:rStyle w:val="Emphasis"/>
        </w:rPr>
        <w:t>impact on our planet</w:t>
      </w:r>
      <w:r w:rsidRPr="00B121C5">
        <w:rPr>
          <w:sz w:val="16"/>
        </w:rPr>
        <w:t xml:space="preserve"> and start with one of humanity s greatest harms: causing other species to go extinct. </w:t>
      </w:r>
    </w:p>
    <w:p w14:paraId="6F70995E" w14:textId="77777777" w:rsidR="001E00C7" w:rsidRPr="00B121C5" w:rsidRDefault="001E00C7" w:rsidP="001E00C7">
      <w:pPr>
        <w:rPr>
          <w:sz w:val="16"/>
        </w:rPr>
      </w:pPr>
      <w:r w:rsidRPr="00B121C5">
        <w:rPr>
          <w:sz w:val="16"/>
        </w:rPr>
        <w:t xml:space="preserve">In addition to the passenger pigeon, </w:t>
      </w:r>
      <w:r w:rsidRPr="001330F7">
        <w:rPr>
          <w:rStyle w:val="StyleUnderline"/>
        </w:rPr>
        <w:t>we</w:t>
      </w:r>
      <w:r w:rsidRPr="00B121C5">
        <w:rPr>
          <w:sz w:val="16"/>
        </w:rPr>
        <w:t xml:space="preserve"> humans have entirely </w:t>
      </w:r>
      <w:r w:rsidRPr="00B121C5">
        <w:rPr>
          <w:rStyle w:val="Emphasis"/>
        </w:rPr>
        <w:t>wiped out hundreds of</w:t>
      </w:r>
      <w:r w:rsidRPr="00B121C5">
        <w:rPr>
          <w:sz w:val="16"/>
        </w:rPr>
        <w:t xml:space="preserve"> other animal </w:t>
      </w:r>
      <w:r w:rsidRPr="00B121C5">
        <w:rPr>
          <w:rStyle w:val="Emphasis"/>
        </w:rPr>
        <w:t>species</w:t>
      </w:r>
      <w:r w:rsidRPr="00B121C5">
        <w:rPr>
          <w:sz w:val="16"/>
        </w:rPr>
        <w:t xml:space="preserve">. Our appetite for destruction has led </w:t>
      </w:r>
      <w:r w:rsidRPr="001330F7">
        <w:rPr>
          <w:rStyle w:val="StyleUnderline"/>
        </w:rPr>
        <w:t>some</w:t>
      </w:r>
      <w:r w:rsidRPr="00B121C5">
        <w:rPr>
          <w:sz w:val="16"/>
        </w:rPr>
        <w:t xml:space="preserve"> observers to </w:t>
      </w:r>
      <w:r w:rsidRPr="001330F7">
        <w:rPr>
          <w:rStyle w:val="StyleUnderline"/>
        </w:rPr>
        <w:t>warn that we're facing a sixth "</w:t>
      </w:r>
      <w:r w:rsidRPr="00B121C5">
        <w:rPr>
          <w:rStyle w:val="Emphasis"/>
        </w:rPr>
        <w:t>mass extinction</w:t>
      </w:r>
      <w:r w:rsidRPr="001330F7">
        <w:rPr>
          <w:rStyle w:val="StyleUnderline"/>
        </w:rPr>
        <w:t>" event</w:t>
      </w:r>
      <w:r w:rsidRPr="00B121C5">
        <w:rPr>
          <w:sz w:val="16"/>
        </w:rPr>
        <w:t xml:space="preserve">, comparable to five previous episodes over the past 450 million years when at least half of all species on Earth vanished. </w:t>
      </w:r>
    </w:p>
    <w:p w14:paraId="4DB8A4C2" w14:textId="77777777" w:rsidR="001E00C7" w:rsidRPr="00B121C5" w:rsidRDefault="001E00C7" w:rsidP="001E00C7">
      <w:pPr>
        <w:rPr>
          <w:sz w:val="16"/>
        </w:rPr>
      </w:pPr>
      <w:r w:rsidRPr="00B121C5">
        <w:rPr>
          <w:sz w:val="16"/>
        </w:rPr>
        <w:t xml:space="preserve">In an essay for the online magazine Aeon, however, Stewart </w:t>
      </w:r>
      <w:r w:rsidRPr="001330F7">
        <w:rPr>
          <w:rStyle w:val="StyleUnderline"/>
        </w:rPr>
        <w:t xml:space="preserve">Brand explained </w:t>
      </w:r>
      <w:r w:rsidRPr="00B121C5">
        <w:rPr>
          <w:rStyle w:val="Emphasis"/>
        </w:rPr>
        <w:t>how implausible</w:t>
      </w:r>
      <w:r w:rsidRPr="001330F7">
        <w:rPr>
          <w:rStyle w:val="StyleUnderline"/>
        </w:rPr>
        <w:t xml:space="preserve"> this is</w:t>
      </w:r>
      <w:r w:rsidRPr="00B121C5">
        <w:rPr>
          <w:sz w:val="16"/>
        </w:rPr>
        <w:t>: "</w:t>
      </w:r>
      <w:r w:rsidRPr="001330F7">
        <w:rPr>
          <w:rStyle w:val="StyleUnderline"/>
        </w:rPr>
        <w:t xml:space="preserve">If </w:t>
      </w:r>
      <w:r w:rsidRPr="00B121C5">
        <w:rPr>
          <w:rStyle w:val="Emphasis"/>
        </w:rPr>
        <w:t>all</w:t>
      </w:r>
      <w:r w:rsidRPr="00B121C5">
        <w:rPr>
          <w:sz w:val="16"/>
        </w:rPr>
        <w:t xml:space="preserve"> [currently </w:t>
      </w:r>
      <w:r w:rsidRPr="00B121C5">
        <w:rPr>
          <w:rStyle w:val="Emphasis"/>
        </w:rPr>
        <w:t>threatened species</w:t>
      </w:r>
      <w:r w:rsidRPr="00B121C5">
        <w:rPr>
          <w:sz w:val="16"/>
        </w:rPr>
        <w:t xml:space="preserve">] </w:t>
      </w:r>
      <w:r w:rsidRPr="00B121C5">
        <w:rPr>
          <w:rStyle w:val="Emphasis"/>
        </w:rPr>
        <w:t>went extinct</w:t>
      </w:r>
      <w:r w:rsidRPr="001330F7">
        <w:rPr>
          <w:rStyle w:val="StyleUnderline"/>
        </w:rPr>
        <w:t xml:space="preserve"> in the next few centuries, and the </w:t>
      </w:r>
      <w:r w:rsidRPr="00B121C5">
        <w:rPr>
          <w:rStyle w:val="Emphasis"/>
        </w:rPr>
        <w:t>rate of extinction</w:t>
      </w:r>
      <w:r w:rsidRPr="001330F7">
        <w:rPr>
          <w:rStyle w:val="StyleUnderline"/>
        </w:rPr>
        <w:t xml:space="preserve"> that killed them </w:t>
      </w:r>
      <w:r w:rsidRPr="00B121C5">
        <w:rPr>
          <w:rStyle w:val="Emphasis"/>
        </w:rPr>
        <w:t>kept right on for hundreds</w:t>
      </w:r>
      <w:r w:rsidRPr="001330F7">
        <w:rPr>
          <w:rStyle w:val="StyleUnderline"/>
        </w:rPr>
        <w:t xml:space="preserve"> or </w:t>
      </w:r>
      <w:r w:rsidRPr="00B121C5">
        <w:rPr>
          <w:rStyle w:val="Emphasis"/>
        </w:rPr>
        <w:t>thousands of years more</w:t>
      </w:r>
      <w:r w:rsidRPr="001330F7">
        <w:rPr>
          <w:rStyle w:val="StyleUnderline"/>
        </w:rPr>
        <w:t xml:space="preserve">, then we </w:t>
      </w:r>
      <w:r w:rsidRPr="00B121C5">
        <w:rPr>
          <w:rStyle w:val="Emphasis"/>
        </w:rPr>
        <w:t>might be at the beginning</w:t>
      </w:r>
      <w:r w:rsidRPr="001330F7">
        <w:rPr>
          <w:rStyle w:val="StyleUnderline"/>
        </w:rPr>
        <w:t xml:space="preserve"> of a</w:t>
      </w:r>
      <w:r w:rsidRPr="00B121C5">
        <w:rPr>
          <w:sz w:val="16"/>
        </w:rPr>
        <w:t xml:space="preserve"> human-caused </w:t>
      </w:r>
      <w:r w:rsidRPr="00B121C5">
        <w:rPr>
          <w:rStyle w:val="Emphasis"/>
        </w:rPr>
        <w:t>Sixth Mass Extinction</w:t>
      </w:r>
      <w:r w:rsidRPr="00B121C5">
        <w:rPr>
          <w:sz w:val="16"/>
        </w:rPr>
        <w:t xml:space="preserve">." However, Brand points out that </w:t>
      </w:r>
      <w:r w:rsidRPr="006C2E17">
        <w:rPr>
          <w:rStyle w:val="StyleUnderline"/>
        </w:rPr>
        <w:t xml:space="preserve">documented extinctions are </w:t>
      </w:r>
      <w:r w:rsidRPr="00B121C5">
        <w:rPr>
          <w:rStyle w:val="Emphasis"/>
        </w:rPr>
        <w:t>relatively rare</w:t>
      </w:r>
      <w:r w:rsidRPr="00B121C5">
        <w:rPr>
          <w:sz w:val="16"/>
        </w:rPr>
        <w:t xml:space="preserve"> (</w:t>
      </w:r>
      <w:r w:rsidRPr="006C2E17">
        <w:rPr>
          <w:rStyle w:val="StyleUnderline"/>
        </w:rPr>
        <w:t>with</w:t>
      </w:r>
      <w:r w:rsidRPr="00B121C5">
        <w:rPr>
          <w:sz w:val="16"/>
        </w:rPr>
        <w:t xml:space="preserve"> about </w:t>
      </w:r>
      <w:r w:rsidRPr="00B121C5">
        <w:rPr>
          <w:rStyle w:val="Emphasis"/>
        </w:rPr>
        <w:t>530</w:t>
      </w:r>
      <w:r w:rsidRPr="00B121C5">
        <w:rPr>
          <w:sz w:val="16"/>
        </w:rPr>
        <w:t xml:space="preserve"> recorded </w:t>
      </w:r>
      <w:r w:rsidRPr="006C2E17">
        <w:rPr>
          <w:rStyle w:val="StyleUnderline"/>
        </w:rPr>
        <w:t xml:space="preserve">within the past </w:t>
      </w:r>
      <w:r w:rsidRPr="00B121C5">
        <w:rPr>
          <w:rStyle w:val="Emphasis"/>
        </w:rPr>
        <w:t>five hundred years</w:t>
      </w:r>
      <w:r w:rsidRPr="00B121C5">
        <w:rPr>
          <w:sz w:val="16"/>
        </w:rPr>
        <w:t xml:space="preserve">) </w:t>
      </w:r>
      <w:r w:rsidRPr="006C2E17">
        <w:rPr>
          <w:rStyle w:val="StyleUnderline"/>
        </w:rPr>
        <w:t xml:space="preserve">and appear to have </w:t>
      </w:r>
      <w:r w:rsidRPr="00B121C5">
        <w:rPr>
          <w:rStyle w:val="Emphasis"/>
        </w:rPr>
        <w:t>slowed down</w:t>
      </w:r>
      <w:r w:rsidRPr="006C2E17">
        <w:rPr>
          <w:rStyle w:val="StyleUnderline"/>
        </w:rPr>
        <w:t xml:space="preserve"> in recent decades</w:t>
      </w:r>
      <w:r w:rsidRPr="00B121C5">
        <w:rPr>
          <w:sz w:val="16"/>
        </w:rPr>
        <w:t xml:space="preserve">; for example, </w:t>
      </w:r>
      <w:r w:rsidRPr="006C2E17">
        <w:rPr>
          <w:rStyle w:val="StyleUnderline"/>
        </w:rPr>
        <w:t>no marine creatures have been recorded as extinct in the past fifty years</w:t>
      </w:r>
      <w:r w:rsidRPr="00B121C5">
        <w:rPr>
          <w:sz w:val="16"/>
        </w:rPr>
        <w:t xml:space="preserve">. </w:t>
      </w:r>
    </w:p>
    <w:p w14:paraId="3F9578D3" w14:textId="77777777" w:rsidR="001E00C7" w:rsidRPr="00B121C5" w:rsidRDefault="001E00C7" w:rsidP="001E00C7">
      <w:pPr>
        <w:rPr>
          <w:sz w:val="16"/>
        </w:rPr>
      </w:pPr>
      <w:r w:rsidRPr="00B121C5">
        <w:rPr>
          <w:sz w:val="16"/>
        </w:rPr>
        <w:t xml:space="preserve">The good news is that </w:t>
      </w:r>
      <w:r w:rsidRPr="006C2E17">
        <w:rPr>
          <w:rStyle w:val="StyleUnderline"/>
        </w:rPr>
        <w:t xml:space="preserve">we humans are </w:t>
      </w:r>
      <w:r w:rsidRPr="00B121C5">
        <w:rPr>
          <w:rStyle w:val="Emphasis"/>
        </w:rPr>
        <w:t>pushing back</w:t>
      </w:r>
      <w:r w:rsidRPr="006C2E17">
        <w:rPr>
          <w:rStyle w:val="StyleUnderline"/>
        </w:rPr>
        <w:t xml:space="preserve"> against our own tendencies toward annihilation</w:t>
      </w:r>
      <w:r w:rsidRPr="00B121C5">
        <w:rPr>
          <w:sz w:val="16"/>
        </w:rPr>
        <w:t xml:space="preserve"> in four main ways. First (and closest to science fiction), </w:t>
      </w:r>
      <w:r w:rsidRPr="006C2E17">
        <w:rPr>
          <w:rStyle w:val="StyleUnderline"/>
        </w:rPr>
        <w:t xml:space="preserve">research is taking place on how to </w:t>
      </w:r>
      <w:r w:rsidRPr="00B121C5">
        <w:rPr>
          <w:rStyle w:val="Emphasis"/>
        </w:rPr>
        <w:t>bring back extinct animals</w:t>
      </w:r>
      <w:r w:rsidRPr="006C2E17">
        <w:rPr>
          <w:rStyle w:val="StyleUnderline"/>
        </w:rPr>
        <w:t xml:space="preserve"> by making use of the DNA that remains in their corpses</w:t>
      </w:r>
      <w:r w:rsidRPr="00B121C5">
        <w:rPr>
          <w:sz w:val="16"/>
        </w:rPr>
        <w:t xml:space="preserve">. Brand is a prominent exponent of this "de- extinction" movement and is working with the geneticist George Church and others to adapt an elephant into a species more akin to a woolly mammoth.ll Second, </w:t>
      </w:r>
      <w:r w:rsidRPr="006C2E17">
        <w:rPr>
          <w:rStyle w:val="StyleUnderline"/>
        </w:rPr>
        <w:t xml:space="preserve">we're </w:t>
      </w:r>
      <w:r w:rsidRPr="00B121C5">
        <w:rPr>
          <w:rStyle w:val="Emphasis"/>
        </w:rPr>
        <w:t>fighting to preserve</w:t>
      </w:r>
      <w:r w:rsidRPr="006C2E17">
        <w:rPr>
          <w:rStyle w:val="StyleUnderline"/>
        </w:rPr>
        <w:t xml:space="preserve"> some of the </w:t>
      </w:r>
      <w:r w:rsidRPr="00B121C5">
        <w:rPr>
          <w:rStyle w:val="Emphasis"/>
        </w:rPr>
        <w:t>most threatened species</w:t>
      </w:r>
      <w:r w:rsidRPr="006C2E17">
        <w:rPr>
          <w:rStyle w:val="StyleUnderline"/>
        </w:rPr>
        <w:t xml:space="preserve"> living on islands</w:t>
      </w:r>
      <w:r w:rsidRPr="00B121C5">
        <w:rPr>
          <w:sz w:val="16"/>
        </w:rPr>
        <w:t xml:space="preserve"> (where a disproportionate number of extinctions take place) </w:t>
      </w:r>
      <w:r w:rsidRPr="006C2E17">
        <w:rPr>
          <w:rStyle w:val="StyleUnderline"/>
        </w:rPr>
        <w:t xml:space="preserve">by </w:t>
      </w:r>
      <w:r w:rsidRPr="00B121C5">
        <w:rPr>
          <w:rStyle w:val="Emphasis"/>
        </w:rPr>
        <w:t>removing imported predators</w:t>
      </w:r>
      <w:r w:rsidRPr="00B121C5">
        <w:rPr>
          <w:sz w:val="16"/>
        </w:rPr>
        <w:t xml:space="preserve">. To date, </w:t>
      </w:r>
      <w:r w:rsidRPr="006C2E17">
        <w:rPr>
          <w:rStyle w:val="StyleUnderline"/>
        </w:rPr>
        <w:t xml:space="preserve">at least </w:t>
      </w:r>
      <w:r w:rsidRPr="00B121C5">
        <w:rPr>
          <w:rStyle w:val="Emphasis"/>
        </w:rPr>
        <w:t>eight hundred islands</w:t>
      </w:r>
      <w:r w:rsidRPr="006C2E17">
        <w:rPr>
          <w:rStyle w:val="StyleUnderline"/>
        </w:rPr>
        <w:t xml:space="preserve"> have been protected in this way</w:t>
      </w:r>
      <w:r w:rsidRPr="00B121C5">
        <w:rPr>
          <w:sz w:val="16"/>
        </w:rPr>
        <w:t xml:space="preserve">. </w:t>
      </w:r>
    </w:p>
    <w:p w14:paraId="64490207" w14:textId="77777777" w:rsidR="001E00C7" w:rsidRPr="00B121C5" w:rsidRDefault="001E00C7" w:rsidP="001E00C7">
      <w:pPr>
        <w:rPr>
          <w:sz w:val="16"/>
        </w:rPr>
      </w:pPr>
      <w:r w:rsidRPr="00B121C5">
        <w:rPr>
          <w:sz w:val="16"/>
        </w:rPr>
        <w:t xml:space="preserve">Third, </w:t>
      </w:r>
      <w:r w:rsidRPr="006C2E17">
        <w:rPr>
          <w:rStyle w:val="StyleUnderline"/>
        </w:rPr>
        <w:t>we</w:t>
      </w:r>
      <w:r w:rsidRPr="00B121C5">
        <w:rPr>
          <w:sz w:val="16"/>
        </w:rPr>
        <w:t xml:space="preserve"> humans </w:t>
      </w:r>
      <w:r w:rsidRPr="006C2E17">
        <w:rPr>
          <w:rStyle w:val="StyleUnderline"/>
        </w:rPr>
        <w:t xml:space="preserve">have </w:t>
      </w:r>
      <w:r w:rsidRPr="00B121C5">
        <w:rPr>
          <w:rStyle w:val="Emphasis"/>
        </w:rPr>
        <w:t>created a great many new species</w:t>
      </w:r>
      <w:r w:rsidRPr="006C2E17">
        <w:rPr>
          <w:rStyle w:val="StyleUnderline"/>
        </w:rPr>
        <w:t xml:space="preserve"> around the world</w:t>
      </w:r>
      <w:r w:rsidRPr="00B121C5">
        <w:rPr>
          <w:sz w:val="16"/>
        </w:rPr>
        <w:t xml:space="preserve">. </w:t>
      </w:r>
      <w:r w:rsidRPr="006C2E17">
        <w:rPr>
          <w:rStyle w:val="StyleUnderline"/>
        </w:rPr>
        <w:t xml:space="preserve">We do this both </w:t>
      </w:r>
      <w:r w:rsidRPr="00B121C5">
        <w:rPr>
          <w:rStyle w:val="Emphasis"/>
        </w:rPr>
        <w:t>deliberately</w:t>
      </w:r>
      <w:r w:rsidRPr="006C2E17">
        <w:rPr>
          <w:rStyle w:val="StyleUnderline"/>
        </w:rPr>
        <w:t xml:space="preserve"> by crossbreeding</w:t>
      </w:r>
      <w:r w:rsidRPr="00B121C5">
        <w:rPr>
          <w:sz w:val="16"/>
        </w:rPr>
        <w:t xml:space="preserve">, as with the cattle-bison hybrid "beefalo," </w:t>
      </w:r>
      <w:r w:rsidRPr="006C2E17">
        <w:rPr>
          <w:rStyle w:val="StyleUnderline"/>
        </w:rPr>
        <w:t xml:space="preserve">and </w:t>
      </w:r>
      <w:r w:rsidRPr="00B121C5">
        <w:rPr>
          <w:rStyle w:val="Emphasis"/>
        </w:rPr>
        <w:t>inadvertently</w:t>
      </w:r>
      <w:r w:rsidRPr="00B121C5">
        <w:rPr>
          <w:sz w:val="16"/>
        </w:rPr>
        <w:t xml:space="preserve">. Many animals have tagged along with us on our journeys around the world and have both speciated (evolved into new species) and hybridized (interbred with local creatures). Some people believe that, </w:t>
      </w:r>
      <w:r w:rsidRPr="006C2E17">
        <w:rPr>
          <w:rStyle w:val="StyleUnderline"/>
        </w:rPr>
        <w:t xml:space="preserve">over the Industrial Era, our activities have led to a </w:t>
      </w:r>
      <w:r w:rsidRPr="00B121C5">
        <w:rPr>
          <w:rStyle w:val="Emphasis"/>
        </w:rPr>
        <w:t>net gain in biological variety</w:t>
      </w:r>
      <w:r w:rsidRPr="006C2E17">
        <w:rPr>
          <w:rStyle w:val="StyleUnderline"/>
        </w:rPr>
        <w:t xml:space="preserve"> in many parts of the world</w:t>
      </w:r>
      <w:r w:rsidRPr="00B121C5">
        <w:rPr>
          <w:sz w:val="16"/>
        </w:rPr>
        <w:t>. As the ecologist Chris Thomas puts it, "</w:t>
      </w:r>
      <w:r w:rsidRPr="006C2E17">
        <w:rPr>
          <w:rStyle w:val="StyleUnderline"/>
        </w:rPr>
        <w:t xml:space="preserve">It appears to be </w:t>
      </w:r>
      <w:r w:rsidRPr="00B121C5">
        <w:rPr>
          <w:rStyle w:val="Emphasis"/>
        </w:rPr>
        <w:t>empirically true</w:t>
      </w:r>
      <w:r w:rsidRPr="006C2E17">
        <w:rPr>
          <w:rStyle w:val="StyleUnderline"/>
        </w:rPr>
        <w:t xml:space="preserve"> that, over the last couple of hundred years, those parts of the world that we know about as regions have </w:t>
      </w:r>
      <w:r w:rsidRPr="00B121C5">
        <w:rPr>
          <w:rStyle w:val="Emphasis"/>
        </w:rPr>
        <w:t>increased numbers of species</w:t>
      </w:r>
      <w:r w:rsidRPr="00B121C5">
        <w:rPr>
          <w:sz w:val="16"/>
        </w:rPr>
        <w:t xml:space="preserve">." </w:t>
      </w:r>
    </w:p>
    <w:p w14:paraId="5FDFBC67" w14:textId="77777777" w:rsidR="001E00C7" w:rsidRPr="00B121C5" w:rsidRDefault="001E00C7" w:rsidP="001E00C7">
      <w:pPr>
        <w:rPr>
          <w:sz w:val="16"/>
        </w:rPr>
      </w:pPr>
      <w:r w:rsidRPr="00B121C5">
        <w:rPr>
          <w:sz w:val="16"/>
        </w:rPr>
        <w:t xml:space="preserve">Brand argues, though, that the biggest threat to animal species isn't absolute extinction, but instead huge declines in population size due to overhunting and habitat loss. Here, recent news is mixed. Overhunting continues, especially of marine life. As Jesse Ausubel points out, "Fish biomass in intensively exploited fisheries appears to be about one-tenth the level of the fish in those seas a few decades... ago." </w:t>
      </w:r>
    </w:p>
    <w:p w14:paraId="254BB0E8" w14:textId="77777777" w:rsidR="001E00C7" w:rsidRPr="00B121C5" w:rsidRDefault="001E00C7" w:rsidP="001E00C7">
      <w:pPr>
        <w:rPr>
          <w:sz w:val="16"/>
        </w:rPr>
      </w:pPr>
      <w:r w:rsidRPr="00B121C5">
        <w:rPr>
          <w:sz w:val="16"/>
        </w:rPr>
        <w:t xml:space="preserve">Ocean overfishing is a classic example of the "tragedy of the commons," an unhappy phenomenon named in a 1968 Science article by the ecologist Garrett Hardin. Hardin defined a commons as a shared resource, such as a pasture or a body of water, that is available to many but owned by none. That open access sounds great but has a big problem: everyone has ample incentive to exploit the commons (by grazing cows on the pasture or taking fish from the water), but because no one owns it, no one has the incentive to protect or sustain it. So the strong tendency is for everyone to do the economically rational thing, which is to try to exploit it before it's stripped bare. As they do this, they help strip it bare.lll </w:t>
      </w:r>
    </w:p>
    <w:p w14:paraId="63CE86ED" w14:textId="77777777" w:rsidR="001E00C7" w:rsidRPr="00B121C5" w:rsidRDefault="001E00C7" w:rsidP="001E00C7">
      <w:pPr>
        <w:rPr>
          <w:sz w:val="16"/>
        </w:rPr>
      </w:pPr>
      <w:r w:rsidRPr="006C2E17">
        <w:rPr>
          <w:rStyle w:val="StyleUnderline"/>
        </w:rPr>
        <w:t xml:space="preserve">We have </w:t>
      </w:r>
      <w:r w:rsidRPr="00B121C5">
        <w:rPr>
          <w:rStyle w:val="Emphasis"/>
        </w:rPr>
        <w:t>many ways</w:t>
      </w:r>
      <w:r w:rsidRPr="006C2E17">
        <w:rPr>
          <w:rStyle w:val="StyleUnderline"/>
        </w:rPr>
        <w:t xml:space="preserve"> to deal with the </w:t>
      </w:r>
      <w:r w:rsidRPr="00B121C5">
        <w:rPr>
          <w:rStyle w:val="Emphasis"/>
        </w:rPr>
        <w:t>tragedy of the commons</w:t>
      </w:r>
      <w:r w:rsidRPr="00B121C5">
        <w:rPr>
          <w:sz w:val="16"/>
        </w:rPr>
        <w:t xml:space="preserve">. Elinor Ostrom, to date the only woman to win the Nobel Prize in economics, developed principles for managing commons successfully. </w:t>
      </w:r>
      <w:r w:rsidRPr="006C2E17">
        <w:rPr>
          <w:rStyle w:val="StyleUnderline"/>
        </w:rPr>
        <w:t xml:space="preserve">One of the </w:t>
      </w:r>
      <w:r w:rsidRPr="00B121C5">
        <w:rPr>
          <w:rStyle w:val="Emphasis"/>
        </w:rPr>
        <w:t>most fruitful</w:t>
      </w:r>
      <w:r w:rsidRPr="00B121C5">
        <w:rPr>
          <w:sz w:val="16"/>
        </w:rPr>
        <w:t xml:space="preserve"> for helping severely depleted species, and the fourth way that we're helping our fellow creatures survive and thrive, </w:t>
      </w:r>
      <w:r w:rsidRPr="006C2E17">
        <w:rPr>
          <w:rStyle w:val="StyleUnderline"/>
        </w:rPr>
        <w:t xml:space="preserve">is to simply </w:t>
      </w:r>
      <w:r w:rsidRPr="00B121C5">
        <w:rPr>
          <w:rStyle w:val="Emphasis"/>
        </w:rPr>
        <w:t>declare by law</w:t>
      </w:r>
      <w:r w:rsidRPr="006C2E17">
        <w:rPr>
          <w:rStyle w:val="StyleUnderline"/>
        </w:rPr>
        <w:t xml:space="preserve"> that</w:t>
      </w:r>
      <w:r w:rsidRPr="00B121C5">
        <w:rPr>
          <w:sz w:val="16"/>
        </w:rPr>
        <w:t xml:space="preserve"> large areas of land or water—</w:t>
      </w:r>
      <w:r w:rsidRPr="006C2E17">
        <w:rPr>
          <w:rStyle w:val="StyleUnderline"/>
        </w:rPr>
        <w:t>large commons</w:t>
      </w:r>
      <w:r w:rsidRPr="00B121C5">
        <w:rPr>
          <w:sz w:val="16"/>
        </w:rPr>
        <w:t>—</w:t>
      </w:r>
      <w:r w:rsidRPr="00B121C5">
        <w:rPr>
          <w:rStyle w:val="Emphasis"/>
        </w:rPr>
        <w:t>can't be exploited</w:t>
      </w:r>
      <w:r w:rsidRPr="00B121C5">
        <w:rPr>
          <w:sz w:val="16"/>
        </w:rPr>
        <w:t xml:space="preserve">. As we saw in chapter 6, </w:t>
      </w:r>
      <w:r w:rsidRPr="006C2E17">
        <w:rPr>
          <w:rStyle w:val="StyleUnderline"/>
        </w:rPr>
        <w:t xml:space="preserve">this is </w:t>
      </w:r>
      <w:r w:rsidRPr="00B121C5">
        <w:rPr>
          <w:rStyle w:val="Emphasis"/>
        </w:rPr>
        <w:t>in large part</w:t>
      </w:r>
      <w:r w:rsidRPr="006C2E17">
        <w:rPr>
          <w:rStyle w:val="StyleUnderline"/>
        </w:rPr>
        <w:t xml:space="preserve"> how the conservation movement </w:t>
      </w:r>
      <w:r w:rsidRPr="00B121C5">
        <w:rPr>
          <w:rStyle w:val="Emphasis"/>
        </w:rPr>
        <w:t>succeeded</w:t>
      </w:r>
      <w:r w:rsidRPr="006C2E17">
        <w:rPr>
          <w:rStyle w:val="StyleUnderline"/>
        </w:rPr>
        <w:t xml:space="preserve"> in protecting bison, beaver, and other species around the turn of the twentieth century</w:t>
      </w:r>
      <w:r w:rsidRPr="00B121C5">
        <w:rPr>
          <w:sz w:val="16"/>
        </w:rPr>
        <w:t xml:space="preserve">. As we move deeper into the twenty-first century, </w:t>
      </w:r>
      <w:r w:rsidRPr="0093414E">
        <w:rPr>
          <w:rStyle w:val="StyleUnderline"/>
        </w:rPr>
        <w:t xml:space="preserve">this approach is </w:t>
      </w:r>
      <w:r w:rsidRPr="00B121C5">
        <w:rPr>
          <w:rStyle w:val="Emphasis"/>
        </w:rPr>
        <w:t>quickly spreading</w:t>
      </w:r>
      <w:r w:rsidRPr="0093414E">
        <w:rPr>
          <w:rStyle w:val="StyleUnderline"/>
        </w:rPr>
        <w:t xml:space="preserve"> around the world. Parks and other protected areas made up </w:t>
      </w:r>
      <w:r w:rsidRPr="00B121C5">
        <w:rPr>
          <w:rStyle w:val="Emphasis"/>
        </w:rPr>
        <w:t>only 4 percent</w:t>
      </w:r>
      <w:r w:rsidRPr="0093414E">
        <w:rPr>
          <w:rStyle w:val="StyleUnderline"/>
        </w:rPr>
        <w:t xml:space="preserve"> of global land area in </w:t>
      </w:r>
      <w:r w:rsidRPr="00B121C5">
        <w:rPr>
          <w:rStyle w:val="Emphasis"/>
        </w:rPr>
        <w:t>1985</w:t>
      </w:r>
      <w:r w:rsidRPr="0093414E">
        <w:rPr>
          <w:rStyle w:val="StyleUnderline"/>
        </w:rPr>
        <w:t xml:space="preserve">, but by </w:t>
      </w:r>
      <w:r w:rsidRPr="00B121C5">
        <w:rPr>
          <w:rStyle w:val="Emphasis"/>
        </w:rPr>
        <w:t>2015</w:t>
      </w:r>
      <w:r w:rsidRPr="0093414E">
        <w:rPr>
          <w:rStyle w:val="StyleUnderline"/>
        </w:rPr>
        <w:t xml:space="preserve">, this figure had </w:t>
      </w:r>
      <w:r w:rsidRPr="00B121C5">
        <w:rPr>
          <w:rStyle w:val="Emphasis"/>
        </w:rPr>
        <w:t>almost quadrupled</w:t>
      </w:r>
      <w:r w:rsidRPr="00B121C5">
        <w:rPr>
          <w:sz w:val="16"/>
        </w:rPr>
        <w:t xml:space="preserve">, to 15-4 percent. At the end of 2017, 5-3 percent of the earth's oceans were similarly protected. </w:t>
      </w:r>
    </w:p>
    <w:p w14:paraId="051B195A" w14:textId="77777777" w:rsidR="001E00C7" w:rsidRPr="00B121C5" w:rsidRDefault="001E00C7" w:rsidP="001E00C7">
      <w:pPr>
        <w:rPr>
          <w:sz w:val="16"/>
        </w:rPr>
      </w:pPr>
      <w:r w:rsidRPr="00B121C5">
        <w:rPr>
          <w:sz w:val="16"/>
        </w:rPr>
        <w:t xml:space="preserve">Green Acres </w:t>
      </w:r>
    </w:p>
    <w:p w14:paraId="7BA850B5" w14:textId="77777777" w:rsidR="001E00C7" w:rsidRPr="00B121C5" w:rsidRDefault="001E00C7" w:rsidP="001E00C7">
      <w:pPr>
        <w:rPr>
          <w:sz w:val="16"/>
        </w:rPr>
      </w:pPr>
      <w:r w:rsidRPr="0093414E">
        <w:rPr>
          <w:rStyle w:val="StyleUnderline"/>
        </w:rPr>
        <w:t xml:space="preserve">Declaring that a piece of land or water is a park isn't the only way to help out its living things. We can also </w:t>
      </w:r>
      <w:r w:rsidRPr="00B121C5">
        <w:rPr>
          <w:rStyle w:val="Emphasis"/>
        </w:rPr>
        <w:t>interact with them less</w:t>
      </w:r>
      <w:r w:rsidRPr="0093414E">
        <w:rPr>
          <w:rStyle w:val="StyleUnderline"/>
        </w:rPr>
        <w:t xml:space="preserve">, which seems to </w:t>
      </w:r>
      <w:r w:rsidRPr="00B121C5">
        <w:rPr>
          <w:rStyle w:val="Emphasis"/>
        </w:rPr>
        <w:t>suit them just fine</w:t>
      </w:r>
      <w:r w:rsidRPr="00B121C5">
        <w:rPr>
          <w:sz w:val="16"/>
        </w:rPr>
        <w:t xml:space="preserve">. For example, both the demilitarized zone between North and South Korea and the exclusion zone around the still-radioactive Chernobyl nuclear plant in Ukraine have seen animals thrive because humans are absent. </w:t>
      </w:r>
    </w:p>
    <w:p w14:paraId="032D26BE" w14:textId="77777777" w:rsidR="001E00C7" w:rsidRPr="00B121C5" w:rsidRDefault="001E00C7" w:rsidP="001E00C7">
      <w:pPr>
        <w:rPr>
          <w:sz w:val="16"/>
        </w:rPr>
      </w:pPr>
      <w:r w:rsidRPr="0093414E">
        <w:rPr>
          <w:rStyle w:val="StyleUnderline"/>
        </w:rPr>
        <w:t xml:space="preserve">The </w:t>
      </w:r>
      <w:r w:rsidRPr="00B121C5">
        <w:rPr>
          <w:rStyle w:val="Emphasis"/>
        </w:rPr>
        <w:t>most important way</w:t>
      </w:r>
      <w:r w:rsidRPr="0093414E">
        <w:rPr>
          <w:rStyle w:val="StyleUnderline"/>
        </w:rPr>
        <w:t xml:space="preserve"> that we're absenting ourselves from the land at present is by </w:t>
      </w:r>
      <w:r w:rsidRPr="00B121C5">
        <w:rPr>
          <w:rStyle w:val="Emphasis"/>
        </w:rPr>
        <w:t>no longer farming it</w:t>
      </w:r>
      <w:r w:rsidRPr="0093414E">
        <w:rPr>
          <w:rStyle w:val="StyleUnderline"/>
        </w:rPr>
        <w:t>.</w:t>
      </w:r>
      <w:r w:rsidRPr="00B121C5">
        <w:rPr>
          <w:sz w:val="16"/>
        </w:rPr>
        <w:t xml:space="preserve"> As we saw in chapter 7, for example, </w:t>
      </w:r>
      <w:r w:rsidRPr="0093414E">
        <w:rPr>
          <w:rStyle w:val="StyleUnderline"/>
        </w:rPr>
        <w:t xml:space="preserve">the amount of land used for farming in the United States has </w:t>
      </w:r>
      <w:r w:rsidRPr="00B121C5">
        <w:rPr>
          <w:rStyle w:val="Emphasis"/>
        </w:rPr>
        <w:t>declined since 1982</w:t>
      </w:r>
      <w:r w:rsidRPr="0093414E">
        <w:rPr>
          <w:rStyle w:val="StyleUnderline"/>
        </w:rPr>
        <w:t xml:space="preserve"> by a </w:t>
      </w:r>
      <w:r>
        <w:rPr>
          <w:rStyle w:val="Emphasis"/>
        </w:rPr>
        <w:t>Washington State-</w:t>
      </w:r>
      <w:r w:rsidRPr="00B121C5">
        <w:rPr>
          <w:rStyle w:val="Emphasis"/>
        </w:rPr>
        <w:t>sized amount</w:t>
      </w:r>
      <w:r w:rsidRPr="0093414E">
        <w:rPr>
          <w:rStyle w:val="StyleUnderline"/>
        </w:rPr>
        <w:t xml:space="preserve">. After we </w:t>
      </w:r>
      <w:r w:rsidRPr="00B121C5">
        <w:rPr>
          <w:rStyle w:val="Emphasis"/>
        </w:rPr>
        <w:t>stop farming</w:t>
      </w:r>
      <w:r w:rsidRPr="0093414E">
        <w:rPr>
          <w:rStyle w:val="StyleUnderline"/>
        </w:rPr>
        <w:t xml:space="preserve"> the land, it eventually </w:t>
      </w:r>
      <w:r w:rsidRPr="00B121C5">
        <w:rPr>
          <w:rStyle w:val="Emphasis"/>
        </w:rPr>
        <w:t>reverts to forest</w:t>
      </w:r>
      <w:r w:rsidRPr="0093414E">
        <w:rPr>
          <w:rStyle w:val="StyleUnderline"/>
        </w:rPr>
        <w:t xml:space="preserve">. Throughout the developed world this process is now </w:t>
      </w:r>
      <w:r w:rsidRPr="00B121C5">
        <w:rPr>
          <w:rStyle w:val="Emphasis"/>
        </w:rPr>
        <w:t>dominating any</w:t>
      </w:r>
      <w:r w:rsidRPr="0093414E">
        <w:rPr>
          <w:rStyle w:val="StyleUnderline"/>
        </w:rPr>
        <w:t xml:space="preserve"> and </w:t>
      </w:r>
      <w:r w:rsidRPr="00B121C5">
        <w:rPr>
          <w:rStyle w:val="Emphasis"/>
        </w:rPr>
        <w:t>all tree felling</w:t>
      </w:r>
      <w:r w:rsidRPr="0093414E">
        <w:rPr>
          <w:rStyle w:val="StyleUnderline"/>
        </w:rPr>
        <w:t xml:space="preserve"> that is taking place, and </w:t>
      </w:r>
      <w:r w:rsidRPr="00B121C5">
        <w:rPr>
          <w:rStyle w:val="Emphasis"/>
        </w:rPr>
        <w:t>overall reforestation</w:t>
      </w:r>
      <w:r w:rsidRPr="0093414E">
        <w:rPr>
          <w:rStyle w:val="StyleUnderline"/>
        </w:rPr>
        <w:t xml:space="preserve"> has become the </w:t>
      </w:r>
      <w:r w:rsidRPr="00B121C5">
        <w:rPr>
          <w:rStyle w:val="Emphasis"/>
        </w:rPr>
        <w:t>norm</w:t>
      </w:r>
      <w:r w:rsidRPr="00B121C5">
        <w:rPr>
          <w:sz w:val="16"/>
        </w:rPr>
        <w:t xml:space="preserve">. </w:t>
      </w:r>
    </w:p>
    <w:p w14:paraId="76340B94" w14:textId="77777777" w:rsidR="001E00C7" w:rsidRPr="00B121C5" w:rsidRDefault="001E00C7" w:rsidP="001E00C7">
      <w:pPr>
        <w:rPr>
          <w:sz w:val="16"/>
        </w:rPr>
      </w:pPr>
      <w:r w:rsidRPr="00B121C5">
        <w:rPr>
          <w:sz w:val="16"/>
        </w:rPr>
        <w:t xml:space="preserve">Most countries in the developing world, meanwhile, are still experiencing net deforestation as trees are cut down for plantations, farms, and pastureland. We often see this pattern: richer countries have turned the corner, lessening their overall planetary footprint and reversing previous environmental harms, while poorer ones have not yet. </w:t>
      </w:r>
    </w:p>
    <w:p w14:paraId="45AD34B0" w14:textId="77777777" w:rsidR="001E00C7" w:rsidRPr="00B121C5" w:rsidRDefault="001E00C7" w:rsidP="001E00C7">
      <w:pPr>
        <w:rPr>
          <w:sz w:val="16"/>
        </w:rPr>
      </w:pPr>
      <w:r w:rsidRPr="00B121C5">
        <w:rPr>
          <w:sz w:val="16"/>
        </w:rPr>
        <w:t xml:space="preserve">This isn't because poor people are indifferent to the environment. Instead, it's because poorer countries tend to have weaker institutions and less responsive governments, as discussed in chapter 9. It's also because people in poor countries generally have access to less advanced and dirtier technologies; they heat their homes and cook their meals with dung or wood instead of natural gas and light them with kerosene lamps instead of solar-powered LEDs. Finally, some countries have decided to accept higher levels of pollution, deforestation, and other harms in order to grow more quickly. </w:t>
      </w:r>
    </w:p>
    <w:p w14:paraId="20CB2186" w14:textId="77777777" w:rsidR="001E00C7" w:rsidRPr="009A1877" w:rsidRDefault="001E00C7" w:rsidP="001E00C7">
      <w:pPr>
        <w:rPr>
          <w:sz w:val="16"/>
        </w:rPr>
      </w:pPr>
      <w:r w:rsidRPr="0093414E">
        <w:rPr>
          <w:rStyle w:val="StyleUnderline"/>
        </w:rPr>
        <w:t xml:space="preserve">Even with </w:t>
      </w:r>
      <w:r w:rsidRPr="00F271EF">
        <w:rPr>
          <w:rStyle w:val="Emphasis"/>
        </w:rPr>
        <w:t>continued deforestation</w:t>
      </w:r>
      <w:r w:rsidRPr="0093414E">
        <w:rPr>
          <w:rStyle w:val="StyleUnderline"/>
        </w:rPr>
        <w:t xml:space="preserve"> in developing countries and other challenges, a </w:t>
      </w:r>
      <w:r w:rsidRPr="00F271EF">
        <w:rPr>
          <w:rStyle w:val="Emphasis"/>
        </w:rPr>
        <w:t>critical milestone</w:t>
      </w:r>
      <w:r w:rsidRPr="0093414E">
        <w:rPr>
          <w:rStyle w:val="StyleUnderline"/>
        </w:rPr>
        <w:t xml:space="preserve"> has been reached: </w:t>
      </w:r>
      <w:r w:rsidRPr="00F271EF">
        <w:rPr>
          <w:rStyle w:val="Emphasis"/>
        </w:rPr>
        <w:t>across the planet as a whole</w:t>
      </w:r>
      <w:r w:rsidRPr="0093414E">
        <w:rPr>
          <w:rStyle w:val="StyleUnderline"/>
        </w:rPr>
        <w:t xml:space="preserve"> we have, as an </w:t>
      </w:r>
      <w:r w:rsidRPr="00F271EF">
        <w:rPr>
          <w:rStyle w:val="Emphasis"/>
        </w:rPr>
        <w:t>international research team concluded</w:t>
      </w:r>
      <w:r w:rsidRPr="00B121C5">
        <w:rPr>
          <w:sz w:val="16"/>
        </w:rPr>
        <w:t xml:space="preserve"> in 2015, </w:t>
      </w:r>
      <w:r w:rsidRPr="0093414E">
        <w:rPr>
          <w:rStyle w:val="StyleUnderline"/>
        </w:rPr>
        <w:t>experienced a "</w:t>
      </w:r>
      <w:r w:rsidRPr="00F271EF">
        <w:rPr>
          <w:rStyle w:val="Emphasis"/>
        </w:rPr>
        <w:t>recent reversal in loss</w:t>
      </w:r>
      <w:r w:rsidRPr="0093414E">
        <w:rPr>
          <w:rStyle w:val="StyleUnderline"/>
        </w:rPr>
        <w:t xml:space="preserve"> of global terrestrial biomass." For the </w:t>
      </w:r>
      <w:r w:rsidRPr="00F271EF">
        <w:rPr>
          <w:rStyle w:val="Emphasis"/>
        </w:rPr>
        <w:t>first time</w:t>
      </w:r>
      <w:r w:rsidRPr="0093414E">
        <w:rPr>
          <w:rStyle w:val="StyleUnderline"/>
        </w:rPr>
        <w:t xml:space="preserve"> since the start of the Industrial Era, our planet is </w:t>
      </w:r>
      <w:r w:rsidRPr="00F271EF">
        <w:rPr>
          <w:rStyle w:val="Emphasis"/>
        </w:rPr>
        <w:t>getting greener</w:t>
      </w:r>
      <w:r w:rsidRPr="0093414E">
        <w:rPr>
          <w:rStyle w:val="StyleUnderline"/>
        </w:rPr>
        <w:t xml:space="preserve">, </w:t>
      </w:r>
      <w:r w:rsidRPr="00F271EF">
        <w:rPr>
          <w:rStyle w:val="Emphasis"/>
        </w:rPr>
        <w:t>not browner</w:t>
      </w:r>
      <w:r w:rsidRPr="00B121C5">
        <w:rPr>
          <w:sz w:val="16"/>
        </w:rPr>
        <w:t xml:space="preserve">. Since 2003, </w:t>
      </w:r>
      <w:r w:rsidRPr="00F271EF">
        <w:rPr>
          <w:rStyle w:val="Emphasis"/>
        </w:rPr>
        <w:t>large-scale reforestation</w:t>
      </w:r>
      <w:r w:rsidRPr="0093414E">
        <w:rPr>
          <w:rStyle w:val="StyleUnderline"/>
        </w:rPr>
        <w:t xml:space="preserve"> in Russia and China, </w:t>
      </w:r>
      <w:r w:rsidRPr="00F271EF">
        <w:rPr>
          <w:rStyle w:val="Emphasis"/>
        </w:rPr>
        <w:t>growth in African</w:t>
      </w:r>
      <w:r w:rsidRPr="0093414E">
        <w:rPr>
          <w:rStyle w:val="StyleUnderline"/>
        </w:rPr>
        <w:t xml:space="preserve"> and </w:t>
      </w:r>
      <w:r w:rsidRPr="00F271EF">
        <w:rPr>
          <w:rStyle w:val="Emphasis"/>
        </w:rPr>
        <w:t>Australian savannas</w:t>
      </w:r>
      <w:r w:rsidRPr="0093414E">
        <w:rPr>
          <w:rStyle w:val="StyleUnderline"/>
        </w:rPr>
        <w:t xml:space="preserve">, and </w:t>
      </w:r>
      <w:r w:rsidRPr="00F271EF">
        <w:rPr>
          <w:rStyle w:val="Emphasis"/>
        </w:rPr>
        <w:t>slowing tropical deforestation</w:t>
      </w:r>
      <w:r w:rsidRPr="0093414E">
        <w:rPr>
          <w:rStyle w:val="StyleUnderline"/>
        </w:rPr>
        <w:t xml:space="preserve"> have combined to </w:t>
      </w:r>
      <w:r w:rsidRPr="00F271EF">
        <w:rPr>
          <w:rStyle w:val="Emphasis"/>
        </w:rPr>
        <w:t>increase the amount of carbon-storing vegetation</w:t>
      </w:r>
      <w:r w:rsidRPr="0093414E">
        <w:rPr>
          <w:rStyle w:val="StyleUnderline"/>
        </w:rPr>
        <w:t xml:space="preserve"> on Earth</w:t>
      </w:r>
      <w:r w:rsidRPr="00B121C5">
        <w:rPr>
          <w:sz w:val="16"/>
        </w:rPr>
        <w:t xml:space="preserve">. This increase is nowhere near enough to offset all the greenhouse gases we humans are putting into the atmosphere, but it's still great news. </w:t>
      </w:r>
    </w:p>
    <w:p w14:paraId="2BD1E680" w14:textId="77777777" w:rsidR="001E00C7" w:rsidRDefault="001E00C7" w:rsidP="001E00C7">
      <w:pPr>
        <w:pStyle w:val="Heading3"/>
      </w:pPr>
      <w:r>
        <w:t>AT: Resource Shortages</w:t>
      </w:r>
    </w:p>
    <w:p w14:paraId="2E8487A8" w14:textId="77777777" w:rsidR="001E00C7" w:rsidRDefault="001E00C7" w:rsidP="001E00C7">
      <w:pPr>
        <w:pStyle w:val="Heading4"/>
      </w:pPr>
      <w:r>
        <w:t>Resources won’t run out.</w:t>
      </w:r>
    </w:p>
    <w:p w14:paraId="2D54F2A0" w14:textId="77777777" w:rsidR="001E00C7" w:rsidRDefault="001E00C7" w:rsidP="001E00C7">
      <w:r w:rsidRPr="00852297">
        <w:rPr>
          <w:rStyle w:val="Style13ptBold"/>
        </w:rPr>
        <w:t>McAfee, 19</w:t>
      </w:r>
      <w:r>
        <w:t xml:space="preserve">—cofounder and codirector of the MIT Initiative on the Digital Economy at the MIT Sloan School of Management, former professor at Harvard Business School and fellow at Harvard’s Berkman Center for Internet and Society (Andrew, “What Causes Dematerialization? Markets and Marvels,” </w:t>
      </w:r>
      <w:r w:rsidRPr="00852297">
        <w:rPr>
          <w:i/>
        </w:rPr>
        <w:t>More from Less: The Surprising Story of How We Learned to Prosper Using Fewer Resources—and What Happens Next</w:t>
      </w:r>
      <w:r>
        <w:t>, Chapter 7, pg 147-148, Kindle, dml)</w:t>
      </w:r>
    </w:p>
    <w:p w14:paraId="2EECBF9D" w14:textId="77777777" w:rsidR="001E00C7" w:rsidRPr="00852297" w:rsidRDefault="001E00C7" w:rsidP="001E00C7"/>
    <w:p w14:paraId="4B7FBB8F" w14:textId="77777777" w:rsidR="001E00C7" w:rsidRPr="00FC7DF4" w:rsidRDefault="001E00C7" w:rsidP="001E00C7">
      <w:pPr>
        <w:rPr>
          <w:sz w:val="16"/>
        </w:rPr>
      </w:pPr>
      <w:r w:rsidRPr="00137B4D">
        <w:rPr>
          <w:rStyle w:val="StyleUnderline"/>
        </w:rPr>
        <w:t xml:space="preserve">We still have </w:t>
      </w:r>
      <w:r w:rsidRPr="00794224">
        <w:rPr>
          <w:rStyle w:val="Emphasis"/>
        </w:rPr>
        <w:t>gold</w:t>
      </w:r>
      <w:r w:rsidRPr="00137B4D">
        <w:rPr>
          <w:rStyle w:val="StyleUnderline"/>
        </w:rPr>
        <w:t xml:space="preserve"> and </w:t>
      </w:r>
      <w:r w:rsidRPr="00794224">
        <w:rPr>
          <w:rStyle w:val="Emphasis"/>
        </w:rPr>
        <w:t>silver</w:t>
      </w:r>
      <w:r w:rsidRPr="00137B4D">
        <w:rPr>
          <w:rStyle w:val="StyleUnderline"/>
        </w:rPr>
        <w:t xml:space="preserve">, and we still have </w:t>
      </w:r>
      <w:r w:rsidRPr="00794224">
        <w:rPr>
          <w:rStyle w:val="Emphasis"/>
        </w:rPr>
        <w:t>large reserves</w:t>
      </w:r>
      <w:r w:rsidRPr="00137B4D">
        <w:rPr>
          <w:rStyle w:val="StyleUnderline"/>
        </w:rPr>
        <w:t xml:space="preserve"> of them</w:t>
      </w:r>
      <w:r w:rsidRPr="00FC7DF4">
        <w:rPr>
          <w:sz w:val="16"/>
        </w:rPr>
        <w:t xml:space="preserve">. In fact, </w:t>
      </w:r>
      <w:r w:rsidRPr="00137B4D">
        <w:rPr>
          <w:rStyle w:val="StyleUnderline"/>
        </w:rPr>
        <w:t xml:space="preserve">the reserves of both are </w:t>
      </w:r>
      <w:r w:rsidRPr="00794224">
        <w:rPr>
          <w:rStyle w:val="Emphasis"/>
        </w:rPr>
        <w:t>actually much bigger</w:t>
      </w:r>
      <w:r w:rsidRPr="00137B4D">
        <w:rPr>
          <w:rStyle w:val="StyleUnderline"/>
        </w:rPr>
        <w:t xml:space="preserve"> than in 1972</w:t>
      </w:r>
      <w:r w:rsidRPr="00FC7DF4">
        <w:rPr>
          <w:sz w:val="16"/>
        </w:rPr>
        <w:t xml:space="preserve">, despite almost half a century of additional consumption. Known global reserves of gold are almost 400 percent larger today than in 1972, and silver reserves are more than 200 percent larger. And it's probably not too early to say that </w:t>
      </w:r>
      <w:r w:rsidRPr="00137B4D">
        <w:rPr>
          <w:rStyle w:val="StyleUnderline"/>
        </w:rPr>
        <w:t xml:space="preserve">we're </w:t>
      </w:r>
      <w:r w:rsidRPr="00794224">
        <w:rPr>
          <w:rStyle w:val="Emphasis"/>
        </w:rPr>
        <w:t>not going to run out of copper</w:t>
      </w:r>
      <w:r w:rsidRPr="00137B4D">
        <w:rPr>
          <w:rStyle w:val="StyleUnderline"/>
        </w:rPr>
        <w:t xml:space="preserve">, </w:t>
      </w:r>
      <w:r w:rsidRPr="00794224">
        <w:rPr>
          <w:rStyle w:val="Emphasis"/>
        </w:rPr>
        <w:t>aluminum</w:t>
      </w:r>
      <w:r w:rsidRPr="00137B4D">
        <w:rPr>
          <w:rStyle w:val="StyleUnderline"/>
        </w:rPr>
        <w:t xml:space="preserve">, and </w:t>
      </w:r>
      <w:r w:rsidRPr="00794224">
        <w:rPr>
          <w:rStyle w:val="Emphasis"/>
        </w:rPr>
        <w:t>petroleum</w:t>
      </w:r>
      <w:r w:rsidRPr="00137B4D">
        <w:rPr>
          <w:rStyle w:val="StyleUnderline"/>
        </w:rPr>
        <w:t xml:space="preserve"> as quickly as estimated</w:t>
      </w:r>
      <w:r w:rsidRPr="00FC7DF4">
        <w:rPr>
          <w:sz w:val="16"/>
        </w:rPr>
        <w:t xml:space="preserve"> in The Limits to Growth. </w:t>
      </w:r>
      <w:r w:rsidRPr="00137B4D">
        <w:rPr>
          <w:rStyle w:val="StyleUnderline"/>
        </w:rPr>
        <w:t xml:space="preserve">Known reserves of all are </w:t>
      </w:r>
      <w:r w:rsidRPr="00794224">
        <w:rPr>
          <w:rStyle w:val="Emphasis"/>
        </w:rPr>
        <w:t>much larger</w:t>
      </w:r>
      <w:r w:rsidRPr="00FC7DF4">
        <w:rPr>
          <w:sz w:val="16"/>
        </w:rPr>
        <w:t xml:space="preserve"> than they were when the book was published. </w:t>
      </w:r>
      <w:r w:rsidRPr="00137B4D">
        <w:rPr>
          <w:rStyle w:val="StyleUnderline"/>
        </w:rPr>
        <w:t xml:space="preserve">Known aluminum reserves are almost </w:t>
      </w:r>
      <w:r w:rsidRPr="00794224">
        <w:rPr>
          <w:rStyle w:val="Emphasis"/>
        </w:rPr>
        <w:t>twenty-five times</w:t>
      </w:r>
      <w:r w:rsidRPr="00137B4D">
        <w:rPr>
          <w:rStyle w:val="StyleUnderline"/>
        </w:rPr>
        <w:t xml:space="preserve"> what they were in the early 1970s</w:t>
      </w:r>
      <w:r w:rsidRPr="00FC7DF4">
        <w:rPr>
          <w:sz w:val="16"/>
        </w:rPr>
        <w:t xml:space="preserve">. </w:t>
      </w:r>
    </w:p>
    <w:p w14:paraId="7E4B2866" w14:textId="77777777" w:rsidR="001E00C7" w:rsidRPr="00FC7DF4" w:rsidRDefault="001E00C7" w:rsidP="001E00C7">
      <w:pPr>
        <w:rPr>
          <w:sz w:val="16"/>
        </w:rPr>
      </w:pPr>
      <w:r w:rsidRPr="00FC7DF4">
        <w:rPr>
          <w:sz w:val="16"/>
        </w:rPr>
        <w:t xml:space="preserve">How could these </w:t>
      </w:r>
      <w:r w:rsidRPr="00137B4D">
        <w:rPr>
          <w:rStyle w:val="StyleUnderline"/>
        </w:rPr>
        <w:t>predictions about resource availability</w:t>
      </w:r>
      <w:r w:rsidRPr="00FC7DF4">
        <w:rPr>
          <w:sz w:val="16"/>
        </w:rPr>
        <w:t xml:space="preserve">, which were taken seriously when they were released, have been so wrong? Because the Limits to Growth team pretty </w:t>
      </w:r>
      <w:r w:rsidRPr="00794224">
        <w:rPr>
          <w:rStyle w:val="Emphasis"/>
        </w:rPr>
        <w:t>clearly underestimated</w:t>
      </w:r>
      <w:r w:rsidRPr="00137B4D">
        <w:rPr>
          <w:rStyle w:val="StyleUnderline"/>
        </w:rPr>
        <w:t xml:space="preserve"> both </w:t>
      </w:r>
      <w:r w:rsidRPr="00794224">
        <w:rPr>
          <w:rStyle w:val="Emphasis"/>
        </w:rPr>
        <w:t>dematerialization</w:t>
      </w:r>
      <w:r w:rsidRPr="00137B4D">
        <w:rPr>
          <w:rStyle w:val="StyleUnderline"/>
        </w:rPr>
        <w:t xml:space="preserve"> and the </w:t>
      </w:r>
      <w:r w:rsidRPr="00794224">
        <w:rPr>
          <w:rStyle w:val="Emphasis"/>
        </w:rPr>
        <w:t>endless search for new reserves</w:t>
      </w:r>
      <w:r w:rsidRPr="00137B4D">
        <w:rPr>
          <w:rStyle w:val="StyleUnderline"/>
        </w:rPr>
        <w:t xml:space="preserve">. </w:t>
      </w:r>
      <w:r w:rsidRPr="00794224">
        <w:rPr>
          <w:rStyle w:val="Emphasis"/>
        </w:rPr>
        <w:t>Capitalism</w:t>
      </w:r>
      <w:r w:rsidRPr="00137B4D">
        <w:rPr>
          <w:rStyle w:val="StyleUnderline"/>
        </w:rPr>
        <w:t xml:space="preserve"> and </w:t>
      </w:r>
      <w:r w:rsidRPr="00794224">
        <w:rPr>
          <w:rStyle w:val="Emphasis"/>
        </w:rPr>
        <w:t>tech progress</w:t>
      </w:r>
      <w:r w:rsidRPr="00794224">
        <w:rPr>
          <w:rStyle w:val="StyleUnderline"/>
        </w:rPr>
        <w:t xml:space="preserve"> combine to </w:t>
      </w:r>
      <w:r w:rsidRPr="00137B4D">
        <w:rPr>
          <w:rStyle w:val="StyleUnderline"/>
        </w:rPr>
        <w:t xml:space="preserve">drive both of these trends—the </w:t>
      </w:r>
      <w:r w:rsidRPr="00794224">
        <w:rPr>
          <w:rStyle w:val="Emphasis"/>
        </w:rPr>
        <w:t>use of fewer resources</w:t>
      </w:r>
      <w:r w:rsidRPr="00137B4D">
        <w:rPr>
          <w:rStyle w:val="StyleUnderline"/>
        </w:rPr>
        <w:t xml:space="preserve"> and the </w:t>
      </w:r>
      <w:r w:rsidRPr="00794224">
        <w:rPr>
          <w:rStyle w:val="Emphasis"/>
        </w:rPr>
        <w:t>hunt for more</w:t>
      </w:r>
      <w:r w:rsidRPr="00137B4D">
        <w:rPr>
          <w:rStyle w:val="StyleUnderline"/>
        </w:rPr>
        <w:t xml:space="preserve"> of them—and </w:t>
      </w:r>
      <w:r w:rsidRPr="00794224">
        <w:rPr>
          <w:rStyle w:val="Emphasis"/>
        </w:rPr>
        <w:t>neither</w:t>
      </w:r>
      <w:r w:rsidRPr="00137B4D">
        <w:rPr>
          <w:rStyle w:val="StyleUnderline"/>
        </w:rPr>
        <w:t xml:space="preserve"> of these two drivers is about to become </w:t>
      </w:r>
      <w:r w:rsidRPr="00794224">
        <w:rPr>
          <w:rStyle w:val="Emphasis"/>
        </w:rPr>
        <w:t>less powerful</w:t>
      </w:r>
      <w:r w:rsidRPr="00137B4D">
        <w:rPr>
          <w:rStyle w:val="StyleUnderline"/>
        </w:rPr>
        <w:t xml:space="preserve">. So we’ll </w:t>
      </w:r>
      <w:r w:rsidRPr="00794224">
        <w:rPr>
          <w:rStyle w:val="Emphasis"/>
        </w:rPr>
        <w:t>continue to innovate</w:t>
      </w:r>
      <w:r w:rsidRPr="00137B4D">
        <w:rPr>
          <w:rStyle w:val="StyleUnderline"/>
        </w:rPr>
        <w:t xml:space="preserve"> our way to </w:t>
      </w:r>
      <w:r w:rsidRPr="00794224">
        <w:rPr>
          <w:rStyle w:val="Emphasis"/>
        </w:rPr>
        <w:t>greater dematerialization</w:t>
      </w:r>
      <w:r w:rsidRPr="00137B4D">
        <w:rPr>
          <w:rStyle w:val="StyleUnderline"/>
        </w:rPr>
        <w:t xml:space="preserve"> while we </w:t>
      </w:r>
      <w:r w:rsidRPr="00794224">
        <w:rPr>
          <w:rStyle w:val="Emphasis"/>
        </w:rPr>
        <w:t>keep finding more reserves</w:t>
      </w:r>
      <w:r w:rsidRPr="00FC7DF4">
        <w:rPr>
          <w:sz w:val="16"/>
        </w:rPr>
        <w:t xml:space="preserve">. </w:t>
      </w:r>
    </w:p>
    <w:p w14:paraId="2459CDE3" w14:textId="77777777" w:rsidR="001E00C7" w:rsidRPr="009A1877" w:rsidRDefault="001E00C7" w:rsidP="001E00C7">
      <w:pPr>
        <w:rPr>
          <w:sz w:val="16"/>
        </w:rPr>
      </w:pPr>
      <w:r w:rsidRPr="00FC7DF4">
        <w:rPr>
          <w:sz w:val="16"/>
        </w:rPr>
        <w:t xml:space="preserve">The counterintuitive conclusion from this line of reasoning is that </w:t>
      </w:r>
      <w:r w:rsidRPr="00137B4D">
        <w:rPr>
          <w:rStyle w:val="StyleUnderline"/>
        </w:rPr>
        <w:t xml:space="preserve">resource scarcity </w:t>
      </w:r>
      <w:r w:rsidRPr="00794224">
        <w:rPr>
          <w:rStyle w:val="Emphasis"/>
        </w:rPr>
        <w:t>isn't something we need to worry about</w:t>
      </w:r>
      <w:r w:rsidRPr="00137B4D">
        <w:rPr>
          <w:rStyle w:val="StyleUnderline"/>
        </w:rPr>
        <w:t xml:space="preserve">. The earth is </w:t>
      </w:r>
      <w:r w:rsidRPr="00794224">
        <w:rPr>
          <w:rStyle w:val="Emphasis"/>
        </w:rPr>
        <w:t>finite</w:t>
      </w:r>
      <w:r w:rsidRPr="00137B4D">
        <w:rPr>
          <w:rStyle w:val="StyleUnderline"/>
        </w:rPr>
        <w:t xml:space="preserve">, so the </w:t>
      </w:r>
      <w:r w:rsidRPr="00794224">
        <w:rPr>
          <w:rStyle w:val="Emphasis"/>
        </w:rPr>
        <w:t>total quantity</w:t>
      </w:r>
      <w:r w:rsidRPr="00794224">
        <w:rPr>
          <w:rStyle w:val="StyleUnderline"/>
        </w:rPr>
        <w:t xml:space="preserve"> </w:t>
      </w:r>
      <w:r w:rsidRPr="00137B4D">
        <w:rPr>
          <w:rStyle w:val="StyleUnderline"/>
        </w:rPr>
        <w:t xml:space="preserve">of resources such as gold and petroleum is </w:t>
      </w:r>
      <w:r w:rsidRPr="00794224">
        <w:rPr>
          <w:rStyle w:val="Emphasis"/>
        </w:rPr>
        <w:t>limited</w:t>
      </w:r>
      <w:r w:rsidRPr="00137B4D">
        <w:rPr>
          <w:rStyle w:val="StyleUnderline"/>
        </w:rPr>
        <w:t xml:space="preserve">. But the earth is also </w:t>
      </w:r>
      <w:r w:rsidRPr="00794224">
        <w:rPr>
          <w:rStyle w:val="Emphasis"/>
        </w:rPr>
        <w:t>very</w:t>
      </w:r>
      <w:r w:rsidRPr="00137B4D">
        <w:rPr>
          <w:rStyle w:val="StyleUnderline"/>
        </w:rPr>
        <w:t xml:space="preserve">, </w:t>
      </w:r>
      <w:r w:rsidRPr="00794224">
        <w:rPr>
          <w:rStyle w:val="Emphasis"/>
        </w:rPr>
        <w:t>very big</w:t>
      </w:r>
      <w:r w:rsidRPr="00137B4D">
        <w:rPr>
          <w:rStyle w:val="StyleUnderline"/>
        </w:rPr>
        <w:t xml:space="preserve">—big enough to </w:t>
      </w:r>
      <w:r w:rsidRPr="00794224">
        <w:rPr>
          <w:rStyle w:val="Emphasis"/>
        </w:rPr>
        <w:t>contain all we need</w:t>
      </w:r>
      <w:r w:rsidRPr="00137B4D">
        <w:rPr>
          <w:rStyle w:val="StyleUnderline"/>
        </w:rPr>
        <w:t xml:space="preserve"> of these and other resources, for </w:t>
      </w:r>
      <w:r w:rsidRPr="00794224">
        <w:rPr>
          <w:rStyle w:val="Emphasis"/>
        </w:rPr>
        <w:t>as long as we'll need them</w:t>
      </w:r>
      <w:r w:rsidRPr="00FC7DF4">
        <w:rPr>
          <w:sz w:val="16"/>
        </w:rPr>
        <w:t xml:space="preserve">. The image of a thinly supplied Spaceship Earth hurtling through the cosmos with us aboard is compelling, but deeply misleading. </w:t>
      </w:r>
      <w:r w:rsidRPr="00137B4D">
        <w:rPr>
          <w:rStyle w:val="StyleUnderline"/>
        </w:rPr>
        <w:t xml:space="preserve">Our planet has </w:t>
      </w:r>
      <w:r w:rsidRPr="00794224">
        <w:rPr>
          <w:rStyle w:val="Emphasis"/>
        </w:rPr>
        <w:t>amply supplied us</w:t>
      </w:r>
      <w:r w:rsidRPr="00137B4D">
        <w:rPr>
          <w:rStyle w:val="StyleUnderline"/>
        </w:rPr>
        <w:t xml:space="preserve"> for our journey. Especially since we're </w:t>
      </w:r>
      <w:r w:rsidRPr="00794224">
        <w:rPr>
          <w:rStyle w:val="Emphasis"/>
        </w:rPr>
        <w:t>quickly slimming</w:t>
      </w:r>
      <w:r w:rsidRPr="00137B4D">
        <w:rPr>
          <w:rStyle w:val="StyleUnderline"/>
        </w:rPr>
        <w:t xml:space="preserve">, </w:t>
      </w:r>
      <w:r w:rsidRPr="00794224">
        <w:rPr>
          <w:rStyle w:val="Emphasis"/>
        </w:rPr>
        <w:t>swapping</w:t>
      </w:r>
      <w:r w:rsidRPr="00137B4D">
        <w:rPr>
          <w:rStyle w:val="StyleUnderline"/>
        </w:rPr>
        <w:t xml:space="preserve">, </w:t>
      </w:r>
      <w:r w:rsidRPr="00794224">
        <w:rPr>
          <w:rStyle w:val="Emphasis"/>
        </w:rPr>
        <w:t>optimizing</w:t>
      </w:r>
      <w:r w:rsidRPr="00137B4D">
        <w:rPr>
          <w:rStyle w:val="StyleUnderline"/>
        </w:rPr>
        <w:t xml:space="preserve">, and </w:t>
      </w:r>
      <w:r w:rsidRPr="00794224">
        <w:rPr>
          <w:rStyle w:val="Emphasis"/>
        </w:rPr>
        <w:t>evaporating</w:t>
      </w:r>
      <w:r w:rsidRPr="00137B4D">
        <w:rPr>
          <w:rStyle w:val="StyleUnderline"/>
        </w:rPr>
        <w:t xml:space="preserve"> our way to dematerialization</w:t>
      </w:r>
      <w:r w:rsidRPr="00FC7DF4">
        <w:rPr>
          <w:sz w:val="16"/>
        </w:rPr>
        <w:t xml:space="preserve">. </w:t>
      </w:r>
    </w:p>
    <w:p w14:paraId="243C489F" w14:textId="77777777" w:rsidR="001E00C7" w:rsidRDefault="001E00C7" w:rsidP="001E00C7">
      <w:pPr>
        <w:pStyle w:val="Heading2"/>
      </w:pPr>
      <w:r>
        <w:t>AT:</w:t>
      </w:r>
    </w:p>
    <w:p w14:paraId="37BAB65B" w14:textId="77777777" w:rsidR="001E00C7" w:rsidRPr="00F01503" w:rsidRDefault="001E00C7" w:rsidP="001E00C7">
      <w:pPr>
        <w:pStyle w:val="Heading3"/>
      </w:pPr>
      <w:r>
        <w:t>AT: Environment---War Turns</w:t>
      </w:r>
    </w:p>
    <w:p w14:paraId="10F29C8D" w14:textId="77777777" w:rsidR="001E00C7" w:rsidRDefault="001E00C7" w:rsidP="001E00C7">
      <w:pPr>
        <w:pStyle w:val="Heading4"/>
      </w:pPr>
      <w:r>
        <w:t xml:space="preserve">War turns the kritik---obliterates the environment. </w:t>
      </w:r>
    </w:p>
    <w:p w14:paraId="466C7862" w14:textId="77777777" w:rsidR="001E00C7" w:rsidRDefault="001E00C7" w:rsidP="001E00C7">
      <w:r>
        <w:rPr>
          <w:rStyle w:val="Style13ptBold"/>
        </w:rPr>
        <w:t xml:space="preserve">Mercer </w:t>
      </w:r>
      <w:r w:rsidRPr="0094460A">
        <w:rPr>
          <w:rStyle w:val="Style13ptBold"/>
        </w:rPr>
        <w:t>'</w:t>
      </w:r>
      <w:r>
        <w:rPr>
          <w:rStyle w:val="Style13ptBold"/>
        </w:rPr>
        <w:t>5/13</w:t>
      </w:r>
      <w:r w:rsidRPr="0094460A">
        <w:rPr>
          <w:rStyle w:val="Style13ptBold"/>
        </w:rPr>
        <w:t xml:space="preserve"> </w:t>
      </w:r>
      <w:r>
        <w:t>[Matthew; 5/13/21; writer for Red Flag; "How militarism is killing the planet," https://redflag.org.au/article/how-militarism-killing-planet/]</w:t>
      </w:r>
    </w:p>
    <w:p w14:paraId="4A53130E" w14:textId="77777777" w:rsidR="001E00C7" w:rsidRPr="00FC2FB2" w:rsidRDefault="001E00C7" w:rsidP="001E00C7">
      <w:pPr>
        <w:rPr>
          <w:sz w:val="16"/>
        </w:rPr>
      </w:pPr>
      <w:r w:rsidRPr="00CB6A99">
        <w:rPr>
          <w:rStyle w:val="Emphasis"/>
        </w:rPr>
        <w:t>Military production</w:t>
      </w:r>
      <w:r w:rsidRPr="00CB6A99">
        <w:rPr>
          <w:rStyle w:val="StyleUnderline"/>
        </w:rPr>
        <w:t xml:space="preserve"> depends on the </w:t>
      </w:r>
      <w:r w:rsidRPr="00CB6A99">
        <w:rPr>
          <w:rStyle w:val="Emphasis"/>
        </w:rPr>
        <w:t>consumption</w:t>
      </w:r>
      <w:r w:rsidRPr="00CB6A99">
        <w:rPr>
          <w:rStyle w:val="StyleUnderline"/>
        </w:rPr>
        <w:t xml:space="preserve"> of large quantities of </w:t>
      </w:r>
      <w:r w:rsidRPr="00CB6A99">
        <w:rPr>
          <w:rStyle w:val="Emphasis"/>
        </w:rPr>
        <w:t>fossil fuels</w:t>
      </w:r>
      <w:r w:rsidRPr="00CB6A99">
        <w:rPr>
          <w:rStyle w:val="StyleUnderline"/>
        </w:rPr>
        <w:t xml:space="preserve"> and</w:t>
      </w:r>
      <w:r w:rsidRPr="00FC2FB2">
        <w:rPr>
          <w:sz w:val="16"/>
        </w:rPr>
        <w:t xml:space="preserve"> involves </w:t>
      </w:r>
      <w:r w:rsidRPr="00CB6A99">
        <w:rPr>
          <w:rStyle w:val="StyleUnderline"/>
        </w:rPr>
        <w:t xml:space="preserve">countless other </w:t>
      </w:r>
      <w:r w:rsidRPr="00CB6A99">
        <w:rPr>
          <w:rStyle w:val="Emphasis"/>
        </w:rPr>
        <w:t>environmentally destructive</w:t>
      </w:r>
      <w:r w:rsidRPr="00CB6A99">
        <w:rPr>
          <w:rStyle w:val="StyleUnderline"/>
        </w:rPr>
        <w:t xml:space="preserve"> processes. The </w:t>
      </w:r>
      <w:r w:rsidRPr="00CB6A99">
        <w:rPr>
          <w:rStyle w:val="Emphasis"/>
        </w:rPr>
        <w:t>mining</w:t>
      </w:r>
      <w:r w:rsidRPr="00CB6A99">
        <w:rPr>
          <w:rStyle w:val="StyleUnderline"/>
        </w:rPr>
        <w:t xml:space="preserve">, </w:t>
      </w:r>
      <w:r w:rsidRPr="00CB6A99">
        <w:rPr>
          <w:rStyle w:val="Emphasis"/>
        </w:rPr>
        <w:t>refining</w:t>
      </w:r>
      <w:r w:rsidRPr="00CB6A99">
        <w:rPr>
          <w:rStyle w:val="StyleUnderline"/>
        </w:rPr>
        <w:t xml:space="preserve"> and </w:t>
      </w:r>
      <w:r w:rsidRPr="00CB6A99">
        <w:rPr>
          <w:rStyle w:val="Emphasis"/>
        </w:rPr>
        <w:t>production</w:t>
      </w:r>
      <w:r w:rsidRPr="00FC2FB2">
        <w:rPr>
          <w:sz w:val="16"/>
        </w:rPr>
        <w:t xml:space="preserve"> of some of the key resources employed in military production, like aluminium, steel and nickel, are highly energy intensive, </w:t>
      </w:r>
      <w:r w:rsidRPr="00CB6A99">
        <w:rPr>
          <w:rStyle w:val="StyleUnderline"/>
        </w:rPr>
        <w:t>producing massive emissions of carbon dioxide and other greenhouse gases</w:t>
      </w:r>
      <w:r w:rsidRPr="00FC2FB2">
        <w:rPr>
          <w:sz w:val="16"/>
        </w:rPr>
        <w:t>.</w:t>
      </w:r>
    </w:p>
    <w:p w14:paraId="700ED68D" w14:textId="77777777" w:rsidR="001E00C7" w:rsidRPr="00FC2FB2" w:rsidRDefault="001E00C7" w:rsidP="001E00C7">
      <w:pPr>
        <w:rPr>
          <w:sz w:val="16"/>
        </w:rPr>
      </w:pPr>
      <w:r w:rsidRPr="00FC2FB2">
        <w:rPr>
          <w:sz w:val="16"/>
        </w:rPr>
        <w:t>Over half the energy required for aluminium smelting is currently produced by burning coal, and the perfluorocarbons released during the smelting process are between 6,500 and 9,200 times more potent as drivers of global warming than carbon dioxide. Nickel mining emits millions of tonnes of toxic sulphur dioxide per year, and has a history of severe pollution of the land, air and water surrounding mines—such as when a major spill from the Norilsk nickel factory in Russia turned the Daldykan river bright red in 2016.</w:t>
      </w:r>
    </w:p>
    <w:p w14:paraId="0449D098" w14:textId="77777777" w:rsidR="001E00C7" w:rsidRPr="00FC2FB2" w:rsidRDefault="001E00C7" w:rsidP="001E00C7">
      <w:pPr>
        <w:rPr>
          <w:sz w:val="16"/>
        </w:rPr>
      </w:pPr>
      <w:r w:rsidRPr="00FC2FB2">
        <w:rPr>
          <w:sz w:val="16"/>
        </w:rPr>
        <w:t>Steel production contributes 3.3 billion tonnes annually to global carbon emissions. The iron and steel industries are estimated by the International Energy Agency to be responsible for around 6.7 percent of the world’s total carbon dioxide emissions.</w:t>
      </w:r>
    </w:p>
    <w:p w14:paraId="1ED403F4" w14:textId="77777777" w:rsidR="001E00C7" w:rsidRPr="00FC2FB2" w:rsidRDefault="001E00C7" w:rsidP="001E00C7">
      <w:pPr>
        <w:rPr>
          <w:sz w:val="16"/>
        </w:rPr>
      </w:pPr>
      <w:r w:rsidRPr="00F10E8E">
        <w:rPr>
          <w:rStyle w:val="StyleUnderline"/>
        </w:rPr>
        <w:t xml:space="preserve">Then there are </w:t>
      </w:r>
      <w:r w:rsidRPr="00F10E8E">
        <w:rPr>
          <w:rStyle w:val="Emphasis"/>
        </w:rPr>
        <w:t>nuclear weapons</w:t>
      </w:r>
      <w:r w:rsidRPr="00F10E8E">
        <w:rPr>
          <w:rStyle w:val="StyleUnderline"/>
        </w:rPr>
        <w:t xml:space="preserve">. Even if we discount the </w:t>
      </w:r>
      <w:r w:rsidRPr="00F10E8E">
        <w:rPr>
          <w:rStyle w:val="Emphasis"/>
        </w:rPr>
        <w:t>possibility</w:t>
      </w:r>
      <w:r w:rsidRPr="00F10E8E">
        <w:rPr>
          <w:rStyle w:val="StyleUnderline"/>
        </w:rPr>
        <w:t xml:space="preserve"> that the thousands of </w:t>
      </w:r>
      <w:r w:rsidRPr="00F10E8E">
        <w:rPr>
          <w:rStyle w:val="Emphasis"/>
        </w:rPr>
        <w:t>nuclear warheads</w:t>
      </w:r>
      <w:r w:rsidRPr="00F10E8E">
        <w:rPr>
          <w:rStyle w:val="StyleUnderline"/>
        </w:rPr>
        <w:t xml:space="preserve"> currently armed and </w:t>
      </w:r>
      <w:r w:rsidRPr="00F10E8E">
        <w:rPr>
          <w:rStyle w:val="Emphasis"/>
        </w:rPr>
        <w:t>ready to deploy</w:t>
      </w:r>
      <w:r w:rsidRPr="00FC2FB2">
        <w:rPr>
          <w:sz w:val="16"/>
        </w:rPr>
        <w:t xml:space="preserve"> around the world </w:t>
      </w:r>
      <w:r w:rsidRPr="00F10E8E">
        <w:rPr>
          <w:rStyle w:val="StyleUnderline"/>
        </w:rPr>
        <w:t xml:space="preserve">will one day lead to the </w:t>
      </w:r>
      <w:r w:rsidRPr="00F10E8E">
        <w:rPr>
          <w:rStyle w:val="Emphasis"/>
        </w:rPr>
        <w:t>destruction of all human civilisation</w:t>
      </w:r>
      <w:r w:rsidRPr="00F10E8E">
        <w:rPr>
          <w:rStyle w:val="StyleUnderline"/>
        </w:rPr>
        <w:t xml:space="preserve">, we must factor in the </w:t>
      </w:r>
      <w:r w:rsidRPr="00F10E8E">
        <w:rPr>
          <w:rStyle w:val="Emphasis"/>
        </w:rPr>
        <w:t>poisonous industry</w:t>
      </w:r>
      <w:r w:rsidRPr="00F10E8E">
        <w:rPr>
          <w:rStyle w:val="StyleUnderline"/>
        </w:rPr>
        <w:t xml:space="preserve"> that produces them</w:t>
      </w:r>
      <w:r w:rsidRPr="00FC2FB2">
        <w:rPr>
          <w:sz w:val="16"/>
        </w:rPr>
        <w:t>. Whatever the industry’s backers might say, the risks involved in mining uranium, producing power in nuclear reactors and dealing with radioactive waste are all too obvious from the history of highly destructive accidents—from the Ranger uranium mine spill in 2013, to the catastrophic meltdowns at Chernobyl and Fukushima.</w:t>
      </w:r>
    </w:p>
    <w:p w14:paraId="46A86BFA" w14:textId="77777777" w:rsidR="001E00C7" w:rsidRPr="00FC2FB2" w:rsidRDefault="001E00C7" w:rsidP="001E00C7">
      <w:pPr>
        <w:rPr>
          <w:sz w:val="16"/>
        </w:rPr>
      </w:pPr>
      <w:r w:rsidRPr="00F8100F">
        <w:rPr>
          <w:rStyle w:val="StyleUnderline"/>
        </w:rPr>
        <w:t xml:space="preserve">The </w:t>
      </w:r>
      <w:r w:rsidRPr="00F8100F">
        <w:rPr>
          <w:rStyle w:val="Emphasis"/>
        </w:rPr>
        <w:t>US military</w:t>
      </w:r>
      <w:r w:rsidRPr="00F8100F">
        <w:rPr>
          <w:rStyle w:val="StyleUnderline"/>
        </w:rPr>
        <w:t xml:space="preserve"> is both the world’s </w:t>
      </w:r>
      <w:r w:rsidRPr="00F8100F">
        <w:rPr>
          <w:rStyle w:val="Emphasis"/>
        </w:rPr>
        <w:t>single largest consumer</w:t>
      </w:r>
      <w:r w:rsidRPr="00F8100F">
        <w:rPr>
          <w:rStyle w:val="StyleUnderline"/>
        </w:rPr>
        <w:t xml:space="preserve"> of </w:t>
      </w:r>
      <w:r w:rsidRPr="00F8100F">
        <w:rPr>
          <w:rStyle w:val="Emphasis"/>
        </w:rPr>
        <w:t>fossil fuels</w:t>
      </w:r>
      <w:r w:rsidRPr="00F8100F">
        <w:rPr>
          <w:rStyle w:val="StyleUnderline"/>
        </w:rPr>
        <w:t xml:space="preserve"> and its </w:t>
      </w:r>
      <w:r w:rsidRPr="00F8100F">
        <w:rPr>
          <w:rStyle w:val="Emphasis"/>
        </w:rPr>
        <w:t>largest producer</w:t>
      </w:r>
      <w:r w:rsidRPr="00FC2FB2">
        <w:rPr>
          <w:sz w:val="16"/>
        </w:rPr>
        <w:t xml:space="preserve"> of carbon emissions. </w:t>
      </w:r>
      <w:r w:rsidRPr="00F8100F">
        <w:rPr>
          <w:rStyle w:val="StyleUnderline"/>
        </w:rPr>
        <w:t>The five largest US chemical companies combined produce only a fifth of the military’s emissions</w:t>
      </w:r>
      <w:r w:rsidRPr="00FC2FB2">
        <w:rPr>
          <w:sz w:val="16"/>
        </w:rPr>
        <w:t>.</w:t>
      </w:r>
    </w:p>
    <w:p w14:paraId="46432279" w14:textId="77777777" w:rsidR="001E00C7" w:rsidRPr="00FC2FB2" w:rsidRDefault="001E00C7" w:rsidP="001E00C7">
      <w:pPr>
        <w:rPr>
          <w:sz w:val="16"/>
        </w:rPr>
      </w:pPr>
      <w:r w:rsidRPr="00FC2FB2">
        <w:rPr>
          <w:sz w:val="16"/>
        </w:rPr>
        <w:t>Multiple studies show a correlation between states’ increased military spending and high emissions. Armies internationally are also responsible for two-thirds of global emissions of chlorofluorocarbons—a volatile derivative of methane that, in addition to contributing to global warming, destroys the ozone layer that protects Earth from damaging ultraviolet light (a major cause of skin cancer). These substances were banned under the 1987 Montreal Protocol, but the military use of them goes on.</w:t>
      </w:r>
    </w:p>
    <w:p w14:paraId="188E4ED5" w14:textId="77777777" w:rsidR="001E00C7" w:rsidRPr="00FC2FB2" w:rsidRDefault="001E00C7" w:rsidP="001E00C7">
      <w:pPr>
        <w:rPr>
          <w:sz w:val="16"/>
        </w:rPr>
      </w:pPr>
      <w:r w:rsidRPr="00C20176">
        <w:rPr>
          <w:rStyle w:val="StyleUnderline"/>
        </w:rPr>
        <w:t>And all this concerns only the day to day “peacetime” operations of the military. War itself, as well as killing,</w:t>
      </w:r>
      <w:r w:rsidRPr="00FC2FB2">
        <w:rPr>
          <w:sz w:val="16"/>
        </w:rPr>
        <w:t xml:space="preserve"> maiming </w:t>
      </w:r>
      <w:r w:rsidRPr="00C20176">
        <w:rPr>
          <w:rStyle w:val="StyleUnderline"/>
        </w:rPr>
        <w:t xml:space="preserve">and destroying human lives, is </w:t>
      </w:r>
      <w:r w:rsidRPr="00C20176">
        <w:rPr>
          <w:rStyle w:val="Emphasis"/>
        </w:rPr>
        <w:t>catastrophic for the environment</w:t>
      </w:r>
      <w:r w:rsidRPr="00FC2FB2">
        <w:rPr>
          <w:sz w:val="16"/>
        </w:rPr>
        <w:t>, flattening landscapes and poisoning the air.</w:t>
      </w:r>
    </w:p>
    <w:p w14:paraId="2672F0CF" w14:textId="77777777" w:rsidR="001E00C7" w:rsidRPr="00FC2FB2" w:rsidRDefault="001E00C7" w:rsidP="001E00C7">
      <w:pPr>
        <w:rPr>
          <w:sz w:val="16"/>
        </w:rPr>
      </w:pPr>
      <w:r w:rsidRPr="00C20176">
        <w:rPr>
          <w:rStyle w:val="StyleUnderline"/>
        </w:rPr>
        <w:t xml:space="preserve">Environmental destruction can be a </w:t>
      </w:r>
      <w:r w:rsidRPr="00C20176">
        <w:rPr>
          <w:rStyle w:val="Emphasis"/>
        </w:rPr>
        <w:t>conscious tool</w:t>
      </w:r>
      <w:r w:rsidRPr="00C20176">
        <w:rPr>
          <w:rStyle w:val="StyleUnderline"/>
        </w:rPr>
        <w:t xml:space="preserve"> of warfare.</w:t>
      </w:r>
      <w:r w:rsidRPr="00FC2FB2">
        <w:rPr>
          <w:sz w:val="16"/>
        </w:rPr>
        <w:t xml:space="preserve"> During the Vietnam War, the US sprayed an estimated 20 million gallons of the chemical defoliant Agent Orange across the country in order to clear forest canopies providing cover to North Vietnamese and Viet Cong troops and to cripple agriculture. The toxic effects of Agent Orange on Vietnam’s environment, farming and human life continue to today.</w:t>
      </w:r>
    </w:p>
    <w:p w14:paraId="228D0E37" w14:textId="77777777" w:rsidR="001E00C7" w:rsidRPr="00FC2FB2" w:rsidRDefault="001E00C7" w:rsidP="001E00C7">
      <w:pPr>
        <w:rPr>
          <w:sz w:val="16"/>
        </w:rPr>
      </w:pPr>
      <w:r w:rsidRPr="000E719A">
        <w:rPr>
          <w:rStyle w:val="StyleUnderline"/>
        </w:rPr>
        <w:t xml:space="preserve">Even when not </w:t>
      </w:r>
      <w:r w:rsidRPr="000E719A">
        <w:rPr>
          <w:rStyle w:val="Emphasis"/>
        </w:rPr>
        <w:t>purposefully destroying nature</w:t>
      </w:r>
      <w:r w:rsidRPr="000E719A">
        <w:rPr>
          <w:rStyle w:val="StyleUnderline"/>
        </w:rPr>
        <w:t xml:space="preserve">, warfare causes </w:t>
      </w:r>
      <w:r w:rsidRPr="000E719A">
        <w:rPr>
          <w:rStyle w:val="Emphasis"/>
        </w:rPr>
        <w:t>irreparable environmental damage</w:t>
      </w:r>
      <w:r w:rsidRPr="00FC2FB2">
        <w:rPr>
          <w:sz w:val="16"/>
        </w:rPr>
        <w:t>. The US bombing campaigns in Iraq in the 1990s and 2000s created extensive pollution and environmental degradation. The use of ammunition tipped with depleted uranium contaminated possibly tens of thousands of hectares of Iraqi land and led to elevated levels of birth defects in communities where the bombing was most intense.</w:t>
      </w:r>
    </w:p>
    <w:p w14:paraId="186725BB" w14:textId="77777777" w:rsidR="001E00C7" w:rsidRPr="00FC2FB2" w:rsidRDefault="001E00C7" w:rsidP="001E00C7">
      <w:pPr>
        <w:rPr>
          <w:sz w:val="16"/>
        </w:rPr>
      </w:pPr>
      <w:r w:rsidRPr="000E719A">
        <w:rPr>
          <w:rStyle w:val="StyleUnderline"/>
        </w:rPr>
        <w:t xml:space="preserve">And the </w:t>
      </w:r>
      <w:r w:rsidRPr="000E719A">
        <w:rPr>
          <w:rStyle w:val="Emphasis"/>
        </w:rPr>
        <w:t>initial destruction</w:t>
      </w:r>
      <w:r w:rsidRPr="000E719A">
        <w:rPr>
          <w:rStyle w:val="StyleUnderline"/>
        </w:rPr>
        <w:t xml:space="preserve"> wrought by wars has massive </w:t>
      </w:r>
      <w:r w:rsidRPr="000E719A">
        <w:rPr>
          <w:rStyle w:val="Emphasis"/>
        </w:rPr>
        <w:t>roll-on effects</w:t>
      </w:r>
      <w:r w:rsidRPr="00FC2FB2">
        <w:rPr>
          <w:sz w:val="16"/>
        </w:rPr>
        <w:t>. After the 1991 Gulf War and 2003 US invasion, cases of typhoid increased tenfold among the Iraqi population as a result of water pollution due to the destruction of sewage systems and other basic infrastructure.</w:t>
      </w:r>
    </w:p>
    <w:p w14:paraId="481F30EE" w14:textId="77777777" w:rsidR="001E00C7" w:rsidRDefault="001E00C7" w:rsidP="001E00C7">
      <w:pPr>
        <w:rPr>
          <w:sz w:val="16"/>
        </w:rPr>
      </w:pPr>
      <w:r w:rsidRPr="00FC2FB2">
        <w:rPr>
          <w:sz w:val="16"/>
        </w:rPr>
        <w:t xml:space="preserve">Similar damage occurred in Afghanistan. Already in 2003, just two years into a war that has now dragged on for two decades, a United Nations Environment Programme report found that the war, combined with a </w:t>
      </w:r>
      <w:r w:rsidRPr="000E719A">
        <w:rPr>
          <w:rStyle w:val="StyleUnderline"/>
        </w:rPr>
        <w:t xml:space="preserve">lengthy </w:t>
      </w:r>
      <w:r w:rsidRPr="000E719A">
        <w:rPr>
          <w:rStyle w:val="Emphasis"/>
        </w:rPr>
        <w:t>drought</w:t>
      </w:r>
      <w:r w:rsidRPr="00FC2FB2">
        <w:rPr>
          <w:sz w:val="16"/>
        </w:rPr>
        <w:t xml:space="preserve">, had “caused serious and </w:t>
      </w:r>
      <w:r w:rsidRPr="000E719A">
        <w:rPr>
          <w:rStyle w:val="StyleUnderline"/>
        </w:rPr>
        <w:t xml:space="preserve">widespread land and </w:t>
      </w:r>
      <w:r w:rsidRPr="000E719A">
        <w:rPr>
          <w:rStyle w:val="Emphasis"/>
        </w:rPr>
        <w:t>resource degradation</w:t>
      </w:r>
      <w:r w:rsidRPr="000E719A">
        <w:rPr>
          <w:rStyle w:val="StyleUnderline"/>
        </w:rPr>
        <w:t xml:space="preserve">, including </w:t>
      </w:r>
      <w:r w:rsidRPr="000E719A">
        <w:rPr>
          <w:rStyle w:val="Emphasis"/>
        </w:rPr>
        <w:t>lowered water tables</w:t>
      </w:r>
      <w:r w:rsidRPr="000E719A">
        <w:rPr>
          <w:rStyle w:val="StyleUnderline"/>
        </w:rPr>
        <w:t xml:space="preserve">, desiccation of </w:t>
      </w:r>
      <w:r w:rsidRPr="000E719A">
        <w:rPr>
          <w:rStyle w:val="Emphasis"/>
        </w:rPr>
        <w:t>wetlands</w:t>
      </w:r>
      <w:r w:rsidRPr="000E719A">
        <w:rPr>
          <w:rStyle w:val="StyleUnderline"/>
        </w:rPr>
        <w:t xml:space="preserve">, </w:t>
      </w:r>
      <w:r w:rsidRPr="000E719A">
        <w:rPr>
          <w:rStyle w:val="Emphasis"/>
        </w:rPr>
        <w:t>deforestation</w:t>
      </w:r>
      <w:r w:rsidRPr="000E719A">
        <w:rPr>
          <w:rStyle w:val="StyleUnderline"/>
        </w:rPr>
        <w:t xml:space="preserve"> and widespread loss of vegetative cover, </w:t>
      </w:r>
      <w:r w:rsidRPr="000E719A">
        <w:rPr>
          <w:rStyle w:val="Emphasis"/>
        </w:rPr>
        <w:t>erosion</w:t>
      </w:r>
      <w:r w:rsidRPr="000E719A">
        <w:rPr>
          <w:rStyle w:val="StyleUnderline"/>
        </w:rPr>
        <w:t xml:space="preserve">, and </w:t>
      </w:r>
      <w:r w:rsidRPr="000E719A">
        <w:rPr>
          <w:rStyle w:val="Emphasis"/>
        </w:rPr>
        <w:t>loss of wildlife</w:t>
      </w:r>
      <w:r w:rsidRPr="000E719A">
        <w:rPr>
          <w:rStyle w:val="StyleUnderline"/>
        </w:rPr>
        <w:t xml:space="preserve"> populations</w:t>
      </w:r>
      <w:r w:rsidRPr="00FC2FB2">
        <w:rPr>
          <w:sz w:val="16"/>
        </w:rPr>
        <w:t>”.</w:t>
      </w:r>
    </w:p>
    <w:p w14:paraId="6FA4E490" w14:textId="77777777" w:rsidR="001E00C7" w:rsidRDefault="001E00C7" w:rsidP="001E00C7">
      <w:pPr>
        <w:pStyle w:val="Heading3"/>
      </w:pPr>
      <w:r>
        <w:t>AT: Inequality</w:t>
      </w:r>
    </w:p>
    <w:p w14:paraId="23E15ACE" w14:textId="77777777" w:rsidR="001E00C7" w:rsidRPr="00794224" w:rsidRDefault="001E00C7" w:rsidP="001E00C7"/>
    <w:p w14:paraId="1765594B" w14:textId="77777777" w:rsidR="001E00C7" w:rsidRPr="00F271EF" w:rsidRDefault="001E00C7" w:rsidP="001E00C7">
      <w:pPr>
        <w:pStyle w:val="Heading4"/>
      </w:pPr>
      <w:r>
        <w:t xml:space="preserve">Inequality is decreasing at </w:t>
      </w:r>
      <w:r>
        <w:rPr>
          <w:u w:val="single"/>
        </w:rPr>
        <w:t>unprecedented rates</w:t>
      </w:r>
      <w:r>
        <w:t xml:space="preserve"> by </w:t>
      </w:r>
      <w:r>
        <w:rPr>
          <w:u w:val="single"/>
        </w:rPr>
        <w:t>every metric</w:t>
      </w:r>
      <w:r>
        <w:t>.</w:t>
      </w:r>
    </w:p>
    <w:p w14:paraId="261F5E86" w14:textId="77777777" w:rsidR="001E00C7" w:rsidRDefault="001E00C7" w:rsidP="001E00C7">
      <w:r w:rsidRPr="00852297">
        <w:rPr>
          <w:rStyle w:val="Style13ptBold"/>
        </w:rPr>
        <w:t>McAfee, 19</w:t>
      </w:r>
      <w:r>
        <w:t xml:space="preserve">—cofounder and codirector of the MIT Initiative on the Digital Economy at the MIT Sloan School of Management, former professor at Harvard Business School and fellow at Harvard’s Berkman Center for Internet and Society (Andrew, “The Global Gallop of the Four Horsemen,” </w:t>
      </w:r>
      <w:r w:rsidRPr="00852297">
        <w:rPr>
          <w:i/>
        </w:rPr>
        <w:t>More from Less: The Surprising Story of How We Learned to Prosper Using Fewer Resources—and What Happens Next</w:t>
      </w:r>
      <w:r>
        <w:t>, Chapter 10, pg 235-240, Kindle, dml)</w:t>
      </w:r>
    </w:p>
    <w:p w14:paraId="1C7A1113" w14:textId="77777777" w:rsidR="001E00C7" w:rsidRDefault="001E00C7" w:rsidP="001E00C7"/>
    <w:p w14:paraId="11EDC9F1" w14:textId="77777777" w:rsidR="001E00C7" w:rsidRPr="0093414E" w:rsidRDefault="001E00C7" w:rsidP="001E00C7">
      <w:pPr>
        <w:rPr>
          <w:sz w:val="16"/>
        </w:rPr>
      </w:pPr>
      <w:r w:rsidRPr="0093414E">
        <w:rPr>
          <w:sz w:val="16"/>
        </w:rPr>
        <w:t xml:space="preserve">In 2016 the economist and columnist Noah Smith reviewed </w:t>
      </w:r>
      <w:r w:rsidRPr="0093414E">
        <w:rPr>
          <w:rStyle w:val="StyleUnderline"/>
        </w:rPr>
        <w:t xml:space="preserve">the evidence on </w:t>
      </w:r>
      <w:r w:rsidRPr="00F271EF">
        <w:rPr>
          <w:rStyle w:val="Emphasis"/>
        </w:rPr>
        <w:t>poverty around the world</w:t>
      </w:r>
      <w:r w:rsidRPr="0093414E">
        <w:rPr>
          <w:sz w:val="16"/>
        </w:rPr>
        <w:t xml:space="preserve">, and his conclusion was notably exuberant: "This </w:t>
      </w:r>
      <w:r w:rsidRPr="0093414E">
        <w:rPr>
          <w:rStyle w:val="StyleUnderline"/>
        </w:rPr>
        <w:t>is</w:t>
      </w:r>
      <w:r w:rsidRPr="0093414E">
        <w:rPr>
          <w:sz w:val="16"/>
        </w:rPr>
        <w:t xml:space="preserve"> incredible—</w:t>
      </w:r>
      <w:r w:rsidRPr="00F271EF">
        <w:rPr>
          <w:rStyle w:val="Emphasis"/>
        </w:rPr>
        <w:t>nothing short of a miracle</w:t>
      </w:r>
      <w:r w:rsidRPr="0093414E">
        <w:rPr>
          <w:rStyle w:val="StyleUnderline"/>
        </w:rPr>
        <w:t xml:space="preserve">. Nothing like this has </w:t>
      </w:r>
      <w:r w:rsidRPr="00F271EF">
        <w:rPr>
          <w:rStyle w:val="Emphasis"/>
        </w:rPr>
        <w:t>ever happened before</w:t>
      </w:r>
      <w:r w:rsidRPr="0093414E">
        <w:rPr>
          <w:rStyle w:val="StyleUnderline"/>
        </w:rPr>
        <w:t xml:space="preserve"> in recorded history</w:t>
      </w:r>
      <w:r w:rsidRPr="0093414E">
        <w:rPr>
          <w:sz w:val="16"/>
        </w:rPr>
        <w:t xml:space="preserve">." A graph created by Max Roser clearly reveals the "miracle" Smith was talking about, and how right he was that </w:t>
      </w:r>
      <w:r w:rsidRPr="0093414E">
        <w:rPr>
          <w:rStyle w:val="StyleUnderline"/>
        </w:rPr>
        <w:t xml:space="preserve">the improvement is </w:t>
      </w:r>
      <w:r w:rsidRPr="00F271EF">
        <w:rPr>
          <w:rStyle w:val="Emphasis"/>
        </w:rPr>
        <w:t>without precedent</w:t>
      </w:r>
      <w:r w:rsidRPr="0093414E">
        <w:rPr>
          <w:sz w:val="16"/>
        </w:rPr>
        <w:t xml:space="preserve">. The graph doesn't show the percentage of people living in poverty, but instead something even more important: the total number of extremely poor people on earth. </w:t>
      </w:r>
    </w:p>
    <w:p w14:paraId="6A68D354" w14:textId="77777777" w:rsidR="001E00C7" w:rsidRPr="0093414E" w:rsidRDefault="001E00C7" w:rsidP="001E00C7">
      <w:pPr>
        <w:rPr>
          <w:sz w:val="16"/>
        </w:rPr>
      </w:pPr>
      <w:r w:rsidRPr="0093414E">
        <w:rPr>
          <w:noProof/>
          <w:sz w:val="16"/>
        </w:rPr>
        <w:drawing>
          <wp:inline distT="0" distB="0" distL="0" distR="0" wp14:anchorId="47FE215F" wp14:editId="7B5301AA">
            <wp:extent cx="3383280" cy="2700555"/>
            <wp:effectExtent l="0" t="0" r="762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88928" cy="2705063"/>
                    </a:xfrm>
                    <a:prstGeom prst="rect">
                      <a:avLst/>
                    </a:prstGeom>
                  </pic:spPr>
                </pic:pic>
              </a:graphicData>
            </a:graphic>
          </wp:inline>
        </w:drawing>
      </w:r>
    </w:p>
    <w:p w14:paraId="528020DF" w14:textId="77777777" w:rsidR="001E00C7" w:rsidRPr="0093414E" w:rsidRDefault="001E00C7" w:rsidP="001E00C7">
      <w:pPr>
        <w:rPr>
          <w:sz w:val="16"/>
        </w:rPr>
      </w:pPr>
      <w:r w:rsidRPr="0093414E">
        <w:rPr>
          <w:sz w:val="16"/>
        </w:rPr>
        <w:t xml:space="preserve">The World's War on Poverty </w:t>
      </w:r>
    </w:p>
    <w:p w14:paraId="1879DF4F" w14:textId="77777777" w:rsidR="001E00C7" w:rsidRPr="0093414E" w:rsidRDefault="001E00C7" w:rsidP="001E00C7">
      <w:pPr>
        <w:rPr>
          <w:sz w:val="16"/>
        </w:rPr>
      </w:pPr>
      <w:r w:rsidRPr="0093414E">
        <w:rPr>
          <w:rStyle w:val="StyleUnderline"/>
        </w:rPr>
        <w:t xml:space="preserve">The </w:t>
      </w:r>
      <w:r w:rsidRPr="00F271EF">
        <w:rPr>
          <w:rStyle w:val="Emphasis"/>
        </w:rPr>
        <w:t>total number of poor people</w:t>
      </w:r>
      <w:r w:rsidRPr="0093414E">
        <w:rPr>
          <w:rStyle w:val="StyleUnderline"/>
        </w:rPr>
        <w:t xml:space="preserve"> in the world</w:t>
      </w:r>
      <w:r w:rsidRPr="0093414E">
        <w:rPr>
          <w:sz w:val="16"/>
        </w:rPr>
        <w:t xml:space="preserve"> peaked right at the time of the first Earth Day in 1970, then </w:t>
      </w:r>
      <w:r w:rsidRPr="0093414E">
        <w:rPr>
          <w:rStyle w:val="StyleUnderline"/>
        </w:rPr>
        <w:t xml:space="preserve">started to </w:t>
      </w:r>
      <w:r w:rsidRPr="00F271EF">
        <w:rPr>
          <w:rStyle w:val="Emphasis"/>
        </w:rPr>
        <w:t>slowly decrease</w:t>
      </w:r>
      <w:r w:rsidRPr="0093414E">
        <w:rPr>
          <w:sz w:val="16"/>
        </w:rPr>
        <w:t xml:space="preserve">. But the real miracle came when </w:t>
      </w:r>
      <w:r w:rsidRPr="0093414E">
        <w:rPr>
          <w:rStyle w:val="StyleUnderline"/>
        </w:rPr>
        <w:t>this</w:t>
      </w:r>
      <w:r w:rsidRPr="0093414E">
        <w:rPr>
          <w:sz w:val="16"/>
        </w:rPr>
        <w:t xml:space="preserve"> happy </w:t>
      </w:r>
      <w:r w:rsidRPr="0093414E">
        <w:rPr>
          <w:rStyle w:val="StyleUnderline"/>
        </w:rPr>
        <w:t xml:space="preserve">decline </w:t>
      </w:r>
      <w:r w:rsidRPr="00F271EF">
        <w:rPr>
          <w:rStyle w:val="Emphasis"/>
        </w:rPr>
        <w:t>accelerated</w:t>
      </w:r>
      <w:r w:rsidRPr="0093414E">
        <w:rPr>
          <w:rStyle w:val="StyleUnderline"/>
        </w:rPr>
        <w:t xml:space="preserve"> during the twenty- first century. In </w:t>
      </w:r>
      <w:r w:rsidRPr="00F271EF">
        <w:rPr>
          <w:rStyle w:val="Emphasis"/>
        </w:rPr>
        <w:t>1999</w:t>
      </w:r>
      <w:r w:rsidRPr="0093414E">
        <w:rPr>
          <w:rStyle w:val="StyleUnderline"/>
        </w:rPr>
        <w:t xml:space="preserve">, </w:t>
      </w:r>
      <w:r w:rsidRPr="00F271EF">
        <w:rPr>
          <w:rStyle w:val="Emphasis"/>
        </w:rPr>
        <w:t>1.76 billion</w:t>
      </w:r>
      <w:r w:rsidRPr="0093414E">
        <w:rPr>
          <w:rStyle w:val="StyleUnderline"/>
        </w:rPr>
        <w:t xml:space="preserve"> people were living in extreme poverty. Just </w:t>
      </w:r>
      <w:r w:rsidRPr="00F271EF">
        <w:rPr>
          <w:rStyle w:val="Emphasis"/>
        </w:rPr>
        <w:t>sixteen years later</w:t>
      </w:r>
      <w:r w:rsidRPr="0093414E">
        <w:rPr>
          <w:rStyle w:val="StyleUnderline"/>
        </w:rPr>
        <w:t xml:space="preserve">, this number had </w:t>
      </w:r>
      <w:r w:rsidRPr="00F271EF">
        <w:rPr>
          <w:rStyle w:val="Emphasis"/>
        </w:rPr>
        <w:t>declined by 60 percent</w:t>
      </w:r>
      <w:r w:rsidRPr="0093414E">
        <w:rPr>
          <w:rStyle w:val="StyleUnderline"/>
        </w:rPr>
        <w:t xml:space="preserve">, to </w:t>
      </w:r>
      <w:r w:rsidRPr="00F271EF">
        <w:rPr>
          <w:rStyle w:val="Emphasis"/>
        </w:rPr>
        <w:t>705 million</w:t>
      </w:r>
      <w:r w:rsidRPr="0093414E">
        <w:rPr>
          <w:sz w:val="16"/>
        </w:rPr>
        <w:t xml:space="preserve">. Hundreds of millions fewer people are living in poverty now than in 1820, when the world's total population was seven times smaller than it is today. </w:t>
      </w:r>
    </w:p>
    <w:p w14:paraId="16789A71" w14:textId="77777777" w:rsidR="001E00C7" w:rsidRPr="0093414E" w:rsidRDefault="001E00C7" w:rsidP="001E00C7">
      <w:pPr>
        <w:rPr>
          <w:sz w:val="16"/>
        </w:rPr>
      </w:pPr>
      <w:r w:rsidRPr="0093414E">
        <w:rPr>
          <w:rStyle w:val="StyleUnderline"/>
        </w:rPr>
        <w:t xml:space="preserve">Much of this decline is reflective of what occurred in </w:t>
      </w:r>
      <w:r w:rsidRPr="00F271EF">
        <w:rPr>
          <w:rStyle w:val="Emphasis"/>
        </w:rPr>
        <w:t>China</w:t>
      </w:r>
      <w:r w:rsidRPr="0093414E">
        <w:rPr>
          <w:rStyle w:val="StyleUnderline"/>
        </w:rPr>
        <w:t>, which</w:t>
      </w:r>
      <w:r w:rsidRPr="0093414E">
        <w:rPr>
          <w:sz w:val="16"/>
        </w:rPr>
        <w:t xml:space="preserve">, as we saw in the previous chapter, threw off economic socialism beginning in 1978 and </w:t>
      </w:r>
      <w:r w:rsidRPr="00F271EF">
        <w:rPr>
          <w:rStyle w:val="Emphasis"/>
        </w:rPr>
        <w:t>let capitalism work its poverty-reducing miracles</w:t>
      </w:r>
      <w:r w:rsidRPr="0093414E">
        <w:rPr>
          <w:rStyle w:val="StyleUnderline"/>
        </w:rPr>
        <w:t xml:space="preserve">. But the story of global poverty reduction </w:t>
      </w:r>
      <w:r w:rsidRPr="00F271EF">
        <w:rPr>
          <w:rStyle w:val="Emphasis"/>
        </w:rPr>
        <w:t>isn't a purely Chinese one</w:t>
      </w:r>
      <w:r w:rsidRPr="0093414E">
        <w:rPr>
          <w:sz w:val="16"/>
        </w:rPr>
        <w:t xml:space="preserve">. As the graph below shows, </w:t>
      </w:r>
      <w:r w:rsidRPr="00F271EF">
        <w:rPr>
          <w:rStyle w:val="Emphasis"/>
        </w:rPr>
        <w:t>every region around the world</w:t>
      </w:r>
      <w:r w:rsidRPr="0093414E">
        <w:rPr>
          <w:rStyle w:val="StyleUnderline"/>
        </w:rPr>
        <w:t xml:space="preserve"> has seen </w:t>
      </w:r>
      <w:r w:rsidRPr="00F271EF">
        <w:rPr>
          <w:rStyle w:val="Emphasis"/>
        </w:rPr>
        <w:t>large poverty reductions</w:t>
      </w:r>
      <w:r w:rsidRPr="0093414E">
        <w:rPr>
          <w:rStyle w:val="StyleUnderline"/>
        </w:rPr>
        <w:t xml:space="preserve"> in recent years</w:t>
      </w:r>
      <w:r w:rsidRPr="0093414E">
        <w:rPr>
          <w:sz w:val="16"/>
        </w:rPr>
        <w:t xml:space="preserve">. The speed of the recent decline indicates that </w:t>
      </w:r>
      <w:r w:rsidRPr="0093414E">
        <w:rPr>
          <w:rStyle w:val="StyleUnderline"/>
        </w:rPr>
        <w:t xml:space="preserve">it's </w:t>
      </w:r>
      <w:r w:rsidRPr="00F271EF">
        <w:rPr>
          <w:rStyle w:val="Emphasis"/>
        </w:rPr>
        <w:t>no longer ridiculous</w:t>
      </w:r>
      <w:r w:rsidRPr="0093414E">
        <w:rPr>
          <w:rStyle w:val="StyleUnderline"/>
        </w:rPr>
        <w:t xml:space="preserve"> to talk about </w:t>
      </w:r>
      <w:r w:rsidRPr="00F271EF">
        <w:rPr>
          <w:rStyle w:val="Emphasis"/>
        </w:rPr>
        <w:t>completely eliminating extreme poverty</w:t>
      </w:r>
      <w:r w:rsidRPr="0093414E">
        <w:rPr>
          <w:rStyle w:val="StyleUnderline"/>
        </w:rPr>
        <w:t xml:space="preserve"> from the planet</w:t>
      </w:r>
      <w:r w:rsidRPr="0093414E">
        <w:rPr>
          <w:sz w:val="16"/>
        </w:rPr>
        <w:t xml:space="preserve">. The World Bank thinks </w:t>
      </w:r>
      <w:r w:rsidRPr="0093414E">
        <w:rPr>
          <w:rStyle w:val="StyleUnderline"/>
        </w:rPr>
        <w:t xml:space="preserve">this might be possible by </w:t>
      </w:r>
      <w:r w:rsidRPr="00F271EF">
        <w:rPr>
          <w:rStyle w:val="Emphasis"/>
        </w:rPr>
        <w:t>2030</w:t>
      </w:r>
      <w:r w:rsidRPr="0093414E">
        <w:rPr>
          <w:sz w:val="16"/>
        </w:rPr>
        <w:t xml:space="preserve">. </w:t>
      </w:r>
    </w:p>
    <w:p w14:paraId="2BC99221" w14:textId="77777777" w:rsidR="001E00C7" w:rsidRPr="0093414E" w:rsidRDefault="001E00C7" w:rsidP="001E00C7">
      <w:pPr>
        <w:rPr>
          <w:sz w:val="16"/>
        </w:rPr>
      </w:pPr>
      <w:r w:rsidRPr="0093414E">
        <w:rPr>
          <w:rStyle w:val="StyleUnderline"/>
        </w:rPr>
        <w:t xml:space="preserve">It's </w:t>
      </w:r>
      <w:r w:rsidRPr="00F271EF">
        <w:rPr>
          <w:rStyle w:val="Emphasis"/>
        </w:rPr>
        <w:t>not just incomes</w:t>
      </w:r>
      <w:r w:rsidRPr="0093414E">
        <w:rPr>
          <w:rStyle w:val="StyleUnderline"/>
        </w:rPr>
        <w:t xml:space="preserve"> that have improved</w:t>
      </w:r>
      <w:r w:rsidRPr="0093414E">
        <w:rPr>
          <w:sz w:val="16"/>
        </w:rPr>
        <w:t xml:space="preserve">. As I consult Our World in Data and other </w:t>
      </w:r>
      <w:r w:rsidRPr="00F271EF">
        <w:rPr>
          <w:rStyle w:val="Emphasis"/>
        </w:rPr>
        <w:t>comprehensive sources of evidence</w:t>
      </w:r>
      <w:r w:rsidRPr="0093414E">
        <w:rPr>
          <w:sz w:val="16"/>
        </w:rPr>
        <w:t xml:space="preserve">, I </w:t>
      </w:r>
      <w:r w:rsidRPr="00F271EF">
        <w:rPr>
          <w:rStyle w:val="Emphasis"/>
        </w:rPr>
        <w:t>struggle</w:t>
      </w:r>
      <w:r w:rsidRPr="0093414E">
        <w:rPr>
          <w:rStyle w:val="StyleUnderline"/>
        </w:rPr>
        <w:t xml:space="preserve"> to find </w:t>
      </w:r>
      <w:r w:rsidRPr="00F271EF">
        <w:rPr>
          <w:rStyle w:val="Emphasis"/>
        </w:rPr>
        <w:t>even a single important measure</w:t>
      </w:r>
      <w:r w:rsidRPr="0093414E">
        <w:rPr>
          <w:rStyle w:val="StyleUnderline"/>
        </w:rPr>
        <w:t xml:space="preserve"> of human material well-being that's </w:t>
      </w:r>
      <w:r w:rsidRPr="00F271EF">
        <w:rPr>
          <w:rStyle w:val="Emphasis"/>
        </w:rPr>
        <w:t>not getting better</w:t>
      </w:r>
      <w:r w:rsidRPr="0093414E">
        <w:rPr>
          <w:rStyle w:val="StyleUnderline"/>
        </w:rPr>
        <w:t xml:space="preserve"> in most regions around the world</w:t>
      </w:r>
      <w:r w:rsidRPr="0093414E">
        <w:rPr>
          <w:sz w:val="16"/>
        </w:rPr>
        <w:t xml:space="preserve">. </w:t>
      </w:r>
    </w:p>
    <w:p w14:paraId="6EF7D4DA" w14:textId="77777777" w:rsidR="001E00C7" w:rsidRPr="0093414E" w:rsidRDefault="001E00C7" w:rsidP="001E00C7">
      <w:pPr>
        <w:rPr>
          <w:sz w:val="16"/>
        </w:rPr>
      </w:pPr>
      <w:r w:rsidRPr="0093414E">
        <w:rPr>
          <w:sz w:val="16"/>
        </w:rPr>
        <w:t xml:space="preserve">Here are recent trends in a few key areas. </w:t>
      </w:r>
    </w:p>
    <w:p w14:paraId="34AD995F" w14:textId="77777777" w:rsidR="001E00C7" w:rsidRPr="0093414E" w:rsidRDefault="001E00C7" w:rsidP="001E00C7">
      <w:pPr>
        <w:rPr>
          <w:sz w:val="16"/>
        </w:rPr>
      </w:pPr>
      <w:r w:rsidRPr="0093414E">
        <w:rPr>
          <w:sz w:val="16"/>
        </w:rPr>
        <w:t>Daily Bread</w:t>
      </w:r>
    </w:p>
    <w:p w14:paraId="02E193D4" w14:textId="77777777" w:rsidR="001E00C7" w:rsidRPr="0093414E" w:rsidRDefault="001E00C7" w:rsidP="001E00C7">
      <w:pPr>
        <w:rPr>
          <w:sz w:val="16"/>
        </w:rPr>
      </w:pPr>
      <w:r w:rsidRPr="0093414E">
        <w:rPr>
          <w:noProof/>
          <w:sz w:val="16"/>
        </w:rPr>
        <w:drawing>
          <wp:inline distT="0" distB="0" distL="0" distR="0" wp14:anchorId="3A73D3E4" wp14:editId="0894927F">
            <wp:extent cx="3400235" cy="2705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13986" cy="2716040"/>
                    </a:xfrm>
                    <a:prstGeom prst="rect">
                      <a:avLst/>
                    </a:prstGeom>
                  </pic:spPr>
                </pic:pic>
              </a:graphicData>
            </a:graphic>
          </wp:inline>
        </w:drawing>
      </w:r>
    </w:p>
    <w:p w14:paraId="22F0D5FA" w14:textId="77777777" w:rsidR="001E00C7" w:rsidRPr="0093414E" w:rsidRDefault="001E00C7" w:rsidP="001E00C7">
      <w:pPr>
        <w:rPr>
          <w:sz w:val="16"/>
        </w:rPr>
      </w:pPr>
      <w:r w:rsidRPr="00F271EF">
        <w:rPr>
          <w:rStyle w:val="StyleUnderline"/>
        </w:rPr>
        <w:t xml:space="preserve">As recently as </w:t>
      </w:r>
      <w:r w:rsidRPr="00F271EF">
        <w:rPr>
          <w:rStyle w:val="Emphasis"/>
        </w:rPr>
        <w:t>1980</w:t>
      </w:r>
      <w:r w:rsidRPr="00F271EF">
        <w:rPr>
          <w:rStyle w:val="StyleUnderline"/>
        </w:rPr>
        <w:t xml:space="preserve">, the global average number of available daily calories </w:t>
      </w:r>
      <w:r w:rsidRPr="00F271EF">
        <w:rPr>
          <w:rStyle w:val="Emphasis"/>
        </w:rPr>
        <w:t>wasn't enough</w:t>
      </w:r>
      <w:r w:rsidRPr="0093414E">
        <w:rPr>
          <w:sz w:val="16"/>
        </w:rPr>
        <w:t xml:space="preserve"> to permit an active adult male to maintain his body weight. Less than thirty-five years later, however, </w:t>
      </w:r>
      <w:r w:rsidRPr="00F271EF">
        <w:rPr>
          <w:rStyle w:val="Emphasis"/>
        </w:rPr>
        <w:t>every region in the world</w:t>
      </w:r>
      <w:r w:rsidRPr="0093414E">
        <w:rPr>
          <w:rStyle w:val="StyleUnderline"/>
        </w:rPr>
        <w:t xml:space="preserve"> met this standard of twenty-five hundred daily calories</w:t>
      </w:r>
      <w:r w:rsidRPr="0093414E">
        <w:rPr>
          <w:sz w:val="16"/>
        </w:rPr>
        <w:t xml:space="preserve">. </w:t>
      </w:r>
    </w:p>
    <w:p w14:paraId="0C4DA6E0" w14:textId="77777777" w:rsidR="001E00C7" w:rsidRPr="0093414E" w:rsidRDefault="001E00C7" w:rsidP="001E00C7">
      <w:pPr>
        <w:rPr>
          <w:sz w:val="16"/>
        </w:rPr>
      </w:pPr>
      <w:r w:rsidRPr="0093414E">
        <w:rPr>
          <w:sz w:val="16"/>
        </w:rPr>
        <w:t>Clean Living</w:t>
      </w:r>
    </w:p>
    <w:p w14:paraId="1A079BB2" w14:textId="77777777" w:rsidR="001E00C7" w:rsidRPr="0093414E" w:rsidRDefault="001E00C7" w:rsidP="001E00C7">
      <w:pPr>
        <w:rPr>
          <w:sz w:val="16"/>
        </w:rPr>
      </w:pPr>
      <w:r w:rsidRPr="0093414E">
        <w:rPr>
          <w:noProof/>
          <w:sz w:val="16"/>
        </w:rPr>
        <w:drawing>
          <wp:inline distT="0" distB="0" distL="0" distR="0" wp14:anchorId="46C4BC3F" wp14:editId="047699E0">
            <wp:extent cx="3304486" cy="2407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17610" cy="2417483"/>
                    </a:xfrm>
                    <a:prstGeom prst="rect">
                      <a:avLst/>
                    </a:prstGeom>
                  </pic:spPr>
                </pic:pic>
              </a:graphicData>
            </a:graphic>
          </wp:inline>
        </w:drawing>
      </w:r>
    </w:p>
    <w:p w14:paraId="30ECB79C" w14:textId="77777777" w:rsidR="001E00C7" w:rsidRPr="0093414E" w:rsidRDefault="001E00C7" w:rsidP="001E00C7">
      <w:pPr>
        <w:rPr>
          <w:sz w:val="16"/>
        </w:rPr>
      </w:pPr>
      <w:r w:rsidRPr="0093414E">
        <w:rPr>
          <w:rStyle w:val="StyleUnderline"/>
        </w:rPr>
        <w:t xml:space="preserve">More than </w:t>
      </w:r>
      <w:r w:rsidRPr="00F271EF">
        <w:rPr>
          <w:rStyle w:val="Emphasis"/>
        </w:rPr>
        <w:t>90 percent</w:t>
      </w:r>
      <w:r w:rsidRPr="0093414E">
        <w:rPr>
          <w:rStyle w:val="StyleUnderline"/>
        </w:rPr>
        <w:t xml:space="preserve"> of the world's people now have access to </w:t>
      </w:r>
      <w:r w:rsidRPr="00F271EF">
        <w:rPr>
          <w:rStyle w:val="Emphasis"/>
        </w:rPr>
        <w:t>improved water</w:t>
      </w:r>
      <w:r w:rsidRPr="0093414E">
        <w:rPr>
          <w:sz w:val="16"/>
        </w:rPr>
        <w:t xml:space="preserve">;VII </w:t>
      </w:r>
      <w:r w:rsidRPr="0093414E">
        <w:rPr>
          <w:rStyle w:val="StyleUnderline"/>
        </w:rPr>
        <w:t xml:space="preserve">in </w:t>
      </w:r>
      <w:r w:rsidRPr="00F271EF">
        <w:rPr>
          <w:rStyle w:val="Emphasis"/>
        </w:rPr>
        <w:t>1990</w:t>
      </w:r>
      <w:r w:rsidRPr="0093414E">
        <w:rPr>
          <w:rStyle w:val="StyleUnderline"/>
        </w:rPr>
        <w:t xml:space="preserve"> only a bit more than </w:t>
      </w:r>
      <w:r w:rsidRPr="00F271EF">
        <w:rPr>
          <w:rStyle w:val="Emphasis"/>
        </w:rPr>
        <w:t>75 percent</w:t>
      </w:r>
      <w:r w:rsidRPr="0093414E">
        <w:rPr>
          <w:rStyle w:val="StyleUnderline"/>
        </w:rPr>
        <w:t xml:space="preserve"> did. The situation is similar for </w:t>
      </w:r>
      <w:r w:rsidRPr="00F271EF">
        <w:rPr>
          <w:rStyle w:val="Emphasis"/>
        </w:rPr>
        <w:t>sanitation</w:t>
      </w:r>
      <w:r w:rsidRPr="0093414E">
        <w:rPr>
          <w:rStyle w:val="StyleUnderline"/>
        </w:rPr>
        <w:t xml:space="preserve">: in </w:t>
      </w:r>
      <w:r w:rsidRPr="00F271EF">
        <w:rPr>
          <w:rStyle w:val="Emphasis"/>
        </w:rPr>
        <w:t>1990</w:t>
      </w:r>
      <w:r w:rsidRPr="0093414E">
        <w:rPr>
          <w:rStyle w:val="StyleUnderline"/>
        </w:rPr>
        <w:t xml:space="preserve"> only a </w:t>
      </w:r>
      <w:r w:rsidRPr="00F271EF">
        <w:rPr>
          <w:rStyle w:val="Emphasis"/>
        </w:rPr>
        <w:t>bit more than half</w:t>
      </w:r>
      <w:r w:rsidRPr="0093414E">
        <w:rPr>
          <w:rStyle w:val="StyleUnderline"/>
        </w:rPr>
        <w:t xml:space="preserve"> of the world's people had it; now, </w:t>
      </w:r>
      <w:r w:rsidRPr="00F271EF">
        <w:rPr>
          <w:rStyle w:val="Emphasis"/>
        </w:rPr>
        <w:t>more than two-thirds</w:t>
      </w:r>
      <w:r w:rsidRPr="0093414E">
        <w:rPr>
          <w:rStyle w:val="StyleUnderline"/>
        </w:rPr>
        <w:t xml:space="preserve"> do</w:t>
      </w:r>
      <w:r w:rsidRPr="0093414E">
        <w:rPr>
          <w:sz w:val="16"/>
        </w:rPr>
        <w:t xml:space="preserve">. </w:t>
      </w:r>
    </w:p>
    <w:p w14:paraId="044C9B24" w14:textId="77777777" w:rsidR="001E00C7" w:rsidRPr="0093414E" w:rsidRDefault="001E00C7" w:rsidP="001E00C7">
      <w:pPr>
        <w:rPr>
          <w:sz w:val="16"/>
        </w:rPr>
      </w:pPr>
      <w:r w:rsidRPr="0093414E">
        <w:rPr>
          <w:sz w:val="16"/>
        </w:rPr>
        <w:t>Young Minds</w:t>
      </w:r>
    </w:p>
    <w:p w14:paraId="09E861CA" w14:textId="77777777" w:rsidR="001E00C7" w:rsidRPr="0093414E" w:rsidRDefault="001E00C7" w:rsidP="001E00C7">
      <w:pPr>
        <w:rPr>
          <w:sz w:val="16"/>
        </w:rPr>
      </w:pPr>
      <w:r w:rsidRPr="0093414E">
        <w:rPr>
          <w:noProof/>
          <w:sz w:val="16"/>
        </w:rPr>
        <w:drawing>
          <wp:inline distT="0" distB="0" distL="0" distR="0" wp14:anchorId="54F9E9CF" wp14:editId="128B9653">
            <wp:extent cx="3175166" cy="2225040"/>
            <wp:effectExtent l="0" t="0" r="635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79992" cy="2228422"/>
                    </a:xfrm>
                    <a:prstGeom prst="rect">
                      <a:avLst/>
                    </a:prstGeom>
                  </pic:spPr>
                </pic:pic>
              </a:graphicData>
            </a:graphic>
          </wp:inline>
        </w:drawing>
      </w:r>
    </w:p>
    <w:p w14:paraId="32FC2E38" w14:textId="77777777" w:rsidR="001E00C7" w:rsidRPr="0093414E" w:rsidRDefault="001E00C7" w:rsidP="001E00C7">
      <w:pPr>
        <w:rPr>
          <w:sz w:val="16"/>
        </w:rPr>
      </w:pPr>
      <w:r w:rsidRPr="0093414E">
        <w:rPr>
          <w:rStyle w:val="StyleUnderline"/>
        </w:rPr>
        <w:t xml:space="preserve">The trend in </w:t>
      </w:r>
      <w:r w:rsidRPr="00F271EF">
        <w:rPr>
          <w:rStyle w:val="Emphasis"/>
        </w:rPr>
        <w:t>secondary education enrollment</w:t>
      </w:r>
      <w:r w:rsidRPr="0093414E">
        <w:rPr>
          <w:rStyle w:val="StyleUnderline"/>
        </w:rPr>
        <w:t xml:space="preserve"> around the world is</w:t>
      </w:r>
      <w:r w:rsidRPr="0093414E">
        <w:rPr>
          <w:sz w:val="16"/>
        </w:rPr>
        <w:t xml:space="preserve"> similar to the one for sanitation, but </w:t>
      </w:r>
      <w:r w:rsidRPr="00F271EF">
        <w:rPr>
          <w:rStyle w:val="Emphasis"/>
        </w:rPr>
        <w:t>even sharper</w:t>
      </w:r>
      <w:r w:rsidRPr="0093414E">
        <w:rPr>
          <w:rStyle w:val="StyleUnderline"/>
        </w:rPr>
        <w:t xml:space="preserve">: in 1986 </w:t>
      </w:r>
      <w:r w:rsidRPr="00F271EF">
        <w:rPr>
          <w:rStyle w:val="Emphasis"/>
        </w:rPr>
        <w:t>fewer than half</w:t>
      </w:r>
      <w:r w:rsidRPr="0093414E">
        <w:rPr>
          <w:rStyle w:val="StyleUnderline"/>
        </w:rPr>
        <w:t xml:space="preserve"> of the world's teenagers were in school; at present, </w:t>
      </w:r>
      <w:r w:rsidRPr="00F271EF">
        <w:rPr>
          <w:rStyle w:val="Emphasis"/>
        </w:rPr>
        <w:t>more than 75 percent</w:t>
      </w:r>
      <w:r w:rsidRPr="0093414E">
        <w:rPr>
          <w:rStyle w:val="StyleUnderline"/>
        </w:rPr>
        <w:t xml:space="preserve"> are</w:t>
      </w:r>
      <w:r w:rsidRPr="0093414E">
        <w:rPr>
          <w:sz w:val="16"/>
        </w:rPr>
        <w:t xml:space="preserve">. </w:t>
      </w:r>
    </w:p>
    <w:p w14:paraId="0F85D7CA" w14:textId="77777777" w:rsidR="001E00C7" w:rsidRPr="0093414E" w:rsidRDefault="001E00C7" w:rsidP="001E00C7">
      <w:pPr>
        <w:rPr>
          <w:sz w:val="16"/>
        </w:rPr>
      </w:pPr>
      <w:r w:rsidRPr="0093414E">
        <w:rPr>
          <w:sz w:val="16"/>
        </w:rPr>
        <w:t>One Thing We Say to Death: Not Today</w:t>
      </w:r>
    </w:p>
    <w:p w14:paraId="1CB411C3" w14:textId="77777777" w:rsidR="001E00C7" w:rsidRPr="0093414E" w:rsidRDefault="001E00C7" w:rsidP="001E00C7">
      <w:pPr>
        <w:rPr>
          <w:sz w:val="16"/>
        </w:rPr>
      </w:pPr>
      <w:r w:rsidRPr="0093414E">
        <w:rPr>
          <w:sz w:val="16"/>
        </w:rPr>
        <w:t xml:space="preserve">By now the pattern should be familiar: </w:t>
      </w:r>
      <w:r w:rsidRPr="00F271EF">
        <w:rPr>
          <w:rStyle w:val="Emphasis"/>
        </w:rPr>
        <w:t>life expectancy</w:t>
      </w:r>
      <w:r w:rsidRPr="0093414E">
        <w:rPr>
          <w:rStyle w:val="StyleUnderline"/>
        </w:rPr>
        <w:t xml:space="preserve"> at birth has </w:t>
      </w:r>
      <w:r w:rsidRPr="00F271EF">
        <w:rPr>
          <w:rStyle w:val="Emphasis"/>
        </w:rPr>
        <w:t>gone up around the world</w:t>
      </w:r>
      <w:r w:rsidRPr="0093414E">
        <w:rPr>
          <w:sz w:val="16"/>
        </w:rPr>
        <w:t xml:space="preserve"> in recent decades:</w:t>
      </w:r>
    </w:p>
    <w:p w14:paraId="431A3437" w14:textId="77777777" w:rsidR="001E00C7" w:rsidRPr="0093414E" w:rsidRDefault="001E00C7" w:rsidP="001E00C7">
      <w:pPr>
        <w:rPr>
          <w:sz w:val="16"/>
        </w:rPr>
      </w:pPr>
      <w:r w:rsidRPr="0093414E">
        <w:rPr>
          <w:noProof/>
          <w:sz w:val="16"/>
        </w:rPr>
        <w:drawing>
          <wp:inline distT="0" distB="0" distL="0" distR="0" wp14:anchorId="1012A5C1" wp14:editId="366D880C">
            <wp:extent cx="3051588" cy="20497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62784" cy="2057300"/>
                    </a:xfrm>
                    <a:prstGeom prst="rect">
                      <a:avLst/>
                    </a:prstGeom>
                  </pic:spPr>
                </pic:pic>
              </a:graphicData>
            </a:graphic>
          </wp:inline>
        </w:drawing>
      </w:r>
    </w:p>
    <w:p w14:paraId="5F51FBAB" w14:textId="77777777" w:rsidR="001E00C7" w:rsidRPr="0093414E" w:rsidRDefault="001E00C7" w:rsidP="001E00C7">
      <w:pPr>
        <w:rPr>
          <w:sz w:val="16"/>
        </w:rPr>
      </w:pPr>
      <w:r w:rsidRPr="0093414E">
        <w:rPr>
          <w:sz w:val="16"/>
        </w:rPr>
        <w:t xml:space="preserve">As we saw in chapter 1, </w:t>
      </w:r>
      <w:r w:rsidRPr="0093414E">
        <w:rPr>
          <w:rStyle w:val="StyleUnderline"/>
        </w:rPr>
        <w:t xml:space="preserve">global life expectancy was about </w:t>
      </w:r>
      <w:r w:rsidRPr="00F271EF">
        <w:rPr>
          <w:rStyle w:val="Emphasis"/>
        </w:rPr>
        <w:t>28.5 years in 1800</w:t>
      </w:r>
      <w:r w:rsidRPr="0093414E">
        <w:rPr>
          <w:rStyle w:val="StyleUnderline"/>
        </w:rPr>
        <w:t xml:space="preserve">. Over the next 150 years, that number </w:t>
      </w:r>
      <w:r w:rsidRPr="00F271EF">
        <w:rPr>
          <w:rStyle w:val="Emphasis"/>
        </w:rPr>
        <w:t>increased by 20 years</w:t>
      </w:r>
      <w:r w:rsidRPr="0093414E">
        <w:rPr>
          <w:rStyle w:val="StyleUnderline"/>
        </w:rPr>
        <w:t>. Then</w:t>
      </w:r>
      <w:r w:rsidRPr="0093414E">
        <w:rPr>
          <w:sz w:val="16"/>
        </w:rPr>
        <w:t xml:space="preserve">, in the years between 1950 and 2015, it increased </w:t>
      </w:r>
      <w:r w:rsidRPr="0093414E">
        <w:rPr>
          <w:rStyle w:val="StyleUnderline"/>
        </w:rPr>
        <w:t xml:space="preserve">by </w:t>
      </w:r>
      <w:r w:rsidRPr="00F271EF">
        <w:rPr>
          <w:rStyle w:val="Emphasis"/>
        </w:rPr>
        <w:t>25 more</w:t>
      </w:r>
      <w:r w:rsidRPr="0093414E">
        <w:rPr>
          <w:rStyle w:val="StyleUnderline"/>
        </w:rPr>
        <w:t xml:space="preserve">. These gains are </w:t>
      </w:r>
      <w:r w:rsidRPr="00F271EF">
        <w:rPr>
          <w:rStyle w:val="Emphasis"/>
        </w:rPr>
        <w:t>now universal</w:t>
      </w:r>
      <w:r w:rsidRPr="0093414E">
        <w:rPr>
          <w:sz w:val="16"/>
        </w:rPr>
        <w:t xml:space="preserve">; Southern Africa has regained the 10 years of expected life lost during its terrifying AIDS crisis. </w:t>
      </w:r>
    </w:p>
    <w:p w14:paraId="6730B938" w14:textId="77777777" w:rsidR="001E00C7" w:rsidRPr="0093414E" w:rsidRDefault="001E00C7" w:rsidP="001E00C7">
      <w:pPr>
        <w:rPr>
          <w:sz w:val="16"/>
        </w:rPr>
      </w:pPr>
      <w:r w:rsidRPr="0093414E">
        <w:rPr>
          <w:rStyle w:val="StyleUnderline"/>
        </w:rPr>
        <w:t xml:space="preserve">One of the reasons life expectancy has </w:t>
      </w:r>
      <w:r w:rsidRPr="00F271EF">
        <w:rPr>
          <w:rStyle w:val="Emphasis"/>
        </w:rPr>
        <w:t>gone up so quickly</w:t>
      </w:r>
      <w:r w:rsidRPr="0093414E">
        <w:rPr>
          <w:rStyle w:val="StyleUnderline"/>
        </w:rPr>
        <w:t xml:space="preserve"> is the </w:t>
      </w:r>
      <w:r w:rsidRPr="00F271EF">
        <w:rPr>
          <w:rStyle w:val="Emphasis"/>
        </w:rPr>
        <w:t>collapse</w:t>
      </w:r>
      <w:r w:rsidRPr="0093414E">
        <w:rPr>
          <w:rStyle w:val="StyleUnderline"/>
        </w:rPr>
        <w:t xml:space="preserve"> in both </w:t>
      </w:r>
      <w:r w:rsidRPr="00F271EF">
        <w:rPr>
          <w:rStyle w:val="Emphasis"/>
        </w:rPr>
        <w:t>child</w:t>
      </w:r>
      <w:r w:rsidRPr="0093414E">
        <w:rPr>
          <w:rStyle w:val="StyleUnderline"/>
        </w:rPr>
        <w:t xml:space="preserve"> and </w:t>
      </w:r>
      <w:r w:rsidRPr="00F271EF">
        <w:rPr>
          <w:rStyle w:val="Emphasis"/>
        </w:rPr>
        <w:t>maternal mortality</w:t>
      </w:r>
      <w:r w:rsidRPr="0093414E">
        <w:rPr>
          <w:rStyle w:val="StyleUnderline"/>
        </w:rPr>
        <w:t xml:space="preserve"> around the world</w:t>
      </w:r>
      <w:r w:rsidRPr="0093414E">
        <w:rPr>
          <w:sz w:val="16"/>
        </w:rPr>
        <w:t xml:space="preserve">: </w:t>
      </w:r>
    </w:p>
    <w:p w14:paraId="533E7AF9" w14:textId="77777777" w:rsidR="001E00C7" w:rsidRPr="0093414E" w:rsidRDefault="001E00C7" w:rsidP="001E00C7">
      <w:pPr>
        <w:rPr>
          <w:sz w:val="16"/>
        </w:rPr>
      </w:pPr>
      <w:r w:rsidRPr="0093414E">
        <w:rPr>
          <w:noProof/>
          <w:sz w:val="16"/>
        </w:rPr>
        <w:drawing>
          <wp:inline distT="0" distB="0" distL="0" distR="0" wp14:anchorId="23091146" wp14:editId="2DE866E6">
            <wp:extent cx="3063240" cy="2259844"/>
            <wp:effectExtent l="0" t="0" r="381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69355" cy="2264355"/>
                    </a:xfrm>
                    <a:prstGeom prst="rect">
                      <a:avLst/>
                    </a:prstGeom>
                  </pic:spPr>
                </pic:pic>
              </a:graphicData>
            </a:graphic>
          </wp:inline>
        </w:drawing>
      </w:r>
    </w:p>
    <w:p w14:paraId="1F00964C" w14:textId="77777777" w:rsidR="001E00C7" w:rsidRPr="0093414E" w:rsidRDefault="001E00C7" w:rsidP="001E00C7">
      <w:pPr>
        <w:rPr>
          <w:sz w:val="16"/>
        </w:rPr>
      </w:pPr>
      <w:r w:rsidRPr="0093414E">
        <w:rPr>
          <w:rStyle w:val="StyleUnderline"/>
        </w:rPr>
        <w:t xml:space="preserve">I find these mortality declines </w:t>
      </w:r>
      <w:r w:rsidRPr="00F271EF">
        <w:rPr>
          <w:rStyle w:val="Emphasis"/>
        </w:rPr>
        <w:t>especially fast</w:t>
      </w:r>
      <w:r w:rsidRPr="0093414E">
        <w:rPr>
          <w:rStyle w:val="StyleUnderline"/>
        </w:rPr>
        <w:t xml:space="preserve">, </w:t>
      </w:r>
      <w:r w:rsidRPr="00F271EF">
        <w:rPr>
          <w:rStyle w:val="Emphasis"/>
        </w:rPr>
        <w:t>large</w:t>
      </w:r>
      <w:r w:rsidRPr="0093414E">
        <w:rPr>
          <w:rStyle w:val="StyleUnderline"/>
        </w:rPr>
        <w:t xml:space="preserve">, and </w:t>
      </w:r>
      <w:r w:rsidRPr="00F271EF">
        <w:rPr>
          <w:rStyle w:val="Emphasis"/>
        </w:rPr>
        <w:t>broad</w:t>
      </w:r>
      <w:r w:rsidRPr="0093414E">
        <w:rPr>
          <w:sz w:val="16"/>
        </w:rPr>
        <w:t xml:space="preserve">. Today, </w:t>
      </w:r>
      <w:r w:rsidRPr="0093414E">
        <w:rPr>
          <w:rStyle w:val="StyleUnderline"/>
        </w:rPr>
        <w:t xml:space="preserve">we </w:t>
      </w:r>
      <w:r w:rsidRPr="00F271EF">
        <w:rPr>
          <w:rStyle w:val="Emphasis"/>
        </w:rPr>
        <w:t>still have desperately poor regions</w:t>
      </w:r>
      <w:r w:rsidRPr="0093414E">
        <w:rPr>
          <w:rStyle w:val="StyleUnderline"/>
        </w:rPr>
        <w:t xml:space="preserve">, </w:t>
      </w:r>
      <w:r w:rsidRPr="00F271EF">
        <w:rPr>
          <w:rStyle w:val="Emphasis"/>
        </w:rPr>
        <w:t>failed states</w:t>
      </w:r>
      <w:r w:rsidRPr="0093414E">
        <w:rPr>
          <w:rStyle w:val="StyleUnderline"/>
        </w:rPr>
        <w:t xml:space="preserve">, and the </w:t>
      </w:r>
      <w:r w:rsidRPr="00F271EF">
        <w:rPr>
          <w:rStyle w:val="Emphasis"/>
        </w:rPr>
        <w:t>decimations of war</w:t>
      </w:r>
      <w:r w:rsidRPr="0093414E">
        <w:rPr>
          <w:rStyle w:val="StyleUnderline"/>
        </w:rPr>
        <w:t xml:space="preserve">. But in </w:t>
      </w:r>
      <w:r w:rsidRPr="00F271EF">
        <w:rPr>
          <w:rStyle w:val="Emphasis"/>
        </w:rPr>
        <w:t>no region today</w:t>
      </w:r>
      <w:r w:rsidRPr="0093414E">
        <w:rPr>
          <w:rStyle w:val="StyleUnderline"/>
        </w:rPr>
        <w:t xml:space="preserve"> is the child mortality rate </w:t>
      </w:r>
      <w:r w:rsidRPr="00F271EF">
        <w:rPr>
          <w:rStyle w:val="Emphasis"/>
        </w:rPr>
        <w:t>higher</w:t>
      </w:r>
      <w:r w:rsidRPr="0093414E">
        <w:rPr>
          <w:rStyle w:val="StyleUnderline"/>
        </w:rPr>
        <w:t xml:space="preserve"> than the world's average rate was in </w:t>
      </w:r>
      <w:r w:rsidRPr="00F271EF">
        <w:rPr>
          <w:rStyle w:val="Emphasis"/>
        </w:rPr>
        <w:t>1998</w:t>
      </w:r>
      <w:r w:rsidRPr="0093414E">
        <w:rPr>
          <w:sz w:val="16"/>
        </w:rPr>
        <w:t xml:space="preserve">. </w:t>
      </w:r>
    </w:p>
    <w:p w14:paraId="7492B467" w14:textId="77777777" w:rsidR="001E00C7" w:rsidRPr="0093414E" w:rsidRDefault="001E00C7" w:rsidP="001E00C7">
      <w:pPr>
        <w:rPr>
          <w:sz w:val="16"/>
        </w:rPr>
      </w:pPr>
      <w:r w:rsidRPr="0093414E">
        <w:rPr>
          <w:sz w:val="16"/>
        </w:rPr>
        <w:t xml:space="preserve">Convergent </w:t>
      </w:r>
    </w:p>
    <w:p w14:paraId="3B1FC89B" w14:textId="77777777" w:rsidR="001E00C7" w:rsidRPr="0093414E" w:rsidRDefault="001E00C7" w:rsidP="001E00C7">
      <w:pPr>
        <w:rPr>
          <w:sz w:val="16"/>
        </w:rPr>
      </w:pPr>
      <w:r w:rsidRPr="0093414E">
        <w:rPr>
          <w:sz w:val="16"/>
        </w:rPr>
        <w:t xml:space="preserve">Trends in maternal and child mortality highlight a critical fact that's often overlooked: </w:t>
      </w:r>
      <w:r w:rsidRPr="00F271EF">
        <w:rPr>
          <w:rStyle w:val="Emphasis"/>
        </w:rPr>
        <w:t>around the world</w:t>
      </w:r>
      <w:r w:rsidRPr="0093414E">
        <w:rPr>
          <w:rStyle w:val="StyleUnderline"/>
        </w:rPr>
        <w:t xml:space="preserve">, inequality in </w:t>
      </w:r>
      <w:r w:rsidRPr="00F271EF">
        <w:rPr>
          <w:rStyle w:val="Emphasis"/>
        </w:rPr>
        <w:t>most important measures</w:t>
      </w:r>
      <w:r w:rsidRPr="0093414E">
        <w:rPr>
          <w:rStyle w:val="StyleUnderline"/>
        </w:rPr>
        <w:t xml:space="preserve"> of human material well-being is </w:t>
      </w:r>
      <w:r w:rsidRPr="00F271EF">
        <w:rPr>
          <w:rStyle w:val="Emphasis"/>
        </w:rPr>
        <w:t>decreasing</w:t>
      </w:r>
      <w:r w:rsidRPr="0093414E">
        <w:rPr>
          <w:rStyle w:val="StyleUnderline"/>
        </w:rPr>
        <w:t xml:space="preserve">. Poor countries are </w:t>
      </w:r>
      <w:r w:rsidRPr="00F271EF">
        <w:rPr>
          <w:rStyle w:val="Emphasis"/>
        </w:rPr>
        <w:t>catching up</w:t>
      </w:r>
      <w:r w:rsidRPr="0093414E">
        <w:rPr>
          <w:rStyle w:val="StyleUnderline"/>
        </w:rPr>
        <w:t xml:space="preserve"> to rich ones, and </w:t>
      </w:r>
      <w:r w:rsidRPr="00F271EF">
        <w:rPr>
          <w:rStyle w:val="Emphasis"/>
        </w:rPr>
        <w:t>gaps</w:t>
      </w:r>
      <w:r w:rsidRPr="0093414E">
        <w:rPr>
          <w:rStyle w:val="StyleUnderline"/>
        </w:rPr>
        <w:t xml:space="preserve"> that were once large are </w:t>
      </w:r>
      <w:r w:rsidRPr="00F271EF">
        <w:rPr>
          <w:rStyle w:val="Emphasis"/>
        </w:rPr>
        <w:t>shrinking</w:t>
      </w:r>
      <w:r w:rsidRPr="0093414E">
        <w:rPr>
          <w:rStyle w:val="StyleUnderline"/>
        </w:rPr>
        <w:t>. Inequalities in income and wealth dominate the news, and in many places these gaps are large and growing</w:t>
      </w:r>
      <w:r w:rsidRPr="0093414E">
        <w:rPr>
          <w:sz w:val="16"/>
        </w:rPr>
        <w:t xml:space="preserve">. They re also important, so well look at economic inequality in the next two chapters. </w:t>
      </w:r>
    </w:p>
    <w:p w14:paraId="4D5FBF72" w14:textId="77777777" w:rsidR="001E00C7" w:rsidRPr="0093414E" w:rsidRDefault="001E00C7" w:rsidP="001E00C7">
      <w:pPr>
        <w:rPr>
          <w:rStyle w:val="StyleUnderline"/>
        </w:rPr>
      </w:pPr>
      <w:r w:rsidRPr="0093414E">
        <w:rPr>
          <w:rStyle w:val="StyleUnderline"/>
        </w:rPr>
        <w:t>But</w:t>
      </w:r>
      <w:r w:rsidRPr="0093414E">
        <w:rPr>
          <w:sz w:val="16"/>
        </w:rPr>
        <w:t xml:space="preserve"> it's true, too, that </w:t>
      </w:r>
      <w:r w:rsidRPr="0093414E">
        <w:rPr>
          <w:rStyle w:val="StyleUnderline"/>
        </w:rPr>
        <w:t xml:space="preserve">there are </w:t>
      </w:r>
      <w:r w:rsidRPr="00F271EF">
        <w:rPr>
          <w:rStyle w:val="Emphasis"/>
        </w:rPr>
        <w:t>other kinds of inequality</w:t>
      </w:r>
      <w:r w:rsidRPr="0093414E">
        <w:rPr>
          <w:rStyle w:val="StyleUnderline"/>
        </w:rPr>
        <w:t xml:space="preserve"> that we should care about as we examine the human condition: inequalities in </w:t>
      </w:r>
      <w:r w:rsidRPr="00F271EF">
        <w:rPr>
          <w:rStyle w:val="Emphasis"/>
        </w:rPr>
        <w:t>health</w:t>
      </w:r>
      <w:r w:rsidRPr="0093414E">
        <w:rPr>
          <w:rStyle w:val="StyleUnderline"/>
        </w:rPr>
        <w:t xml:space="preserve">, </w:t>
      </w:r>
      <w:r w:rsidRPr="00F271EF">
        <w:rPr>
          <w:rStyle w:val="Emphasis"/>
        </w:rPr>
        <w:t>education</w:t>
      </w:r>
      <w:r w:rsidRPr="0093414E">
        <w:rPr>
          <w:rStyle w:val="StyleUnderline"/>
        </w:rPr>
        <w:t xml:space="preserve">, </w:t>
      </w:r>
      <w:r w:rsidRPr="00F271EF">
        <w:rPr>
          <w:rStyle w:val="Emphasis"/>
        </w:rPr>
        <w:t>diet</w:t>
      </w:r>
      <w:r w:rsidRPr="0093414E">
        <w:rPr>
          <w:rStyle w:val="StyleUnderline"/>
        </w:rPr>
        <w:t xml:space="preserve">, </w:t>
      </w:r>
      <w:r w:rsidRPr="00F271EF">
        <w:rPr>
          <w:rStyle w:val="Emphasis"/>
        </w:rPr>
        <w:t>sanitation</w:t>
      </w:r>
      <w:r w:rsidRPr="0093414E">
        <w:rPr>
          <w:rStyle w:val="StyleUnderline"/>
        </w:rPr>
        <w:t xml:space="preserve">, and other things that </w:t>
      </w:r>
      <w:r w:rsidRPr="00F271EF">
        <w:rPr>
          <w:rStyle w:val="Emphasis"/>
        </w:rPr>
        <w:t>matter deeply</w:t>
      </w:r>
      <w:r w:rsidRPr="0093414E">
        <w:rPr>
          <w:rStyle w:val="StyleUnderline"/>
        </w:rPr>
        <w:t xml:space="preserve"> for the quality of a person's life. Here the news is </w:t>
      </w:r>
      <w:r w:rsidRPr="00F271EF">
        <w:rPr>
          <w:rStyle w:val="Emphasis"/>
        </w:rPr>
        <w:t>profoundly good</w:t>
      </w:r>
      <w:r w:rsidRPr="0093414E">
        <w:rPr>
          <w:rStyle w:val="StyleUnderline"/>
        </w:rPr>
        <w:t xml:space="preserve">; these inequalities are </w:t>
      </w:r>
      <w:r w:rsidRPr="00F271EF">
        <w:rPr>
          <w:rStyle w:val="Emphasis"/>
        </w:rPr>
        <w:t>collapsing</w:t>
      </w:r>
      <w:r w:rsidRPr="0093414E">
        <w:rPr>
          <w:sz w:val="16"/>
        </w:rPr>
        <w:t xml:space="preserve">. As the four horsemen have galloped around the world in recent decades, they've made life better not only for those people and countries that were already rich but for just about everyone else. </w:t>
      </w:r>
      <w:r w:rsidRPr="00F271EF">
        <w:rPr>
          <w:rStyle w:val="Emphasis"/>
        </w:rPr>
        <w:t>Everywhere</w:t>
      </w:r>
      <w:r w:rsidRPr="0093414E">
        <w:rPr>
          <w:rStyle w:val="StyleUnderline"/>
        </w:rPr>
        <w:t xml:space="preserve">, </w:t>
      </w:r>
      <w:r w:rsidRPr="00F271EF">
        <w:rPr>
          <w:rStyle w:val="Emphasis"/>
        </w:rPr>
        <w:t>fewer mothers</w:t>
      </w:r>
      <w:r w:rsidRPr="0093414E">
        <w:rPr>
          <w:rStyle w:val="StyleUnderline"/>
        </w:rPr>
        <w:t xml:space="preserve"> and </w:t>
      </w:r>
      <w:r w:rsidRPr="00F271EF">
        <w:rPr>
          <w:rStyle w:val="Emphasis"/>
        </w:rPr>
        <w:t>babies are dying</w:t>
      </w:r>
      <w:r w:rsidRPr="0093414E">
        <w:rPr>
          <w:rStyle w:val="StyleUnderline"/>
        </w:rPr>
        <w:t xml:space="preserve">, more kids are </w:t>
      </w:r>
      <w:r w:rsidRPr="00F271EF">
        <w:rPr>
          <w:rStyle w:val="Emphasis"/>
        </w:rPr>
        <w:t>getting an education</w:t>
      </w:r>
      <w:r w:rsidRPr="0093414E">
        <w:rPr>
          <w:rStyle w:val="StyleUnderline"/>
        </w:rPr>
        <w:t xml:space="preserve">, more people have </w:t>
      </w:r>
      <w:r w:rsidRPr="00F271EF">
        <w:rPr>
          <w:rStyle w:val="Emphasis"/>
        </w:rPr>
        <w:t>adequate nutrition</w:t>
      </w:r>
      <w:r w:rsidRPr="0093414E">
        <w:rPr>
          <w:rStyle w:val="StyleUnderline"/>
        </w:rPr>
        <w:t xml:space="preserve"> and </w:t>
      </w:r>
      <w:r w:rsidRPr="00F271EF">
        <w:rPr>
          <w:rStyle w:val="Emphasis"/>
        </w:rPr>
        <w:t>sanitation</w:t>
      </w:r>
      <w:r w:rsidRPr="0093414E">
        <w:rPr>
          <w:rStyle w:val="StyleUnderline"/>
        </w:rPr>
        <w:t xml:space="preserve">. </w:t>
      </w:r>
    </w:p>
    <w:p w14:paraId="6D4049C9" w14:textId="77777777" w:rsidR="001E00C7" w:rsidRPr="0093414E" w:rsidRDefault="001E00C7" w:rsidP="001E00C7">
      <w:pPr>
        <w:rPr>
          <w:sz w:val="16"/>
        </w:rPr>
      </w:pPr>
      <w:r w:rsidRPr="0093414E">
        <w:rPr>
          <w:rStyle w:val="StyleUnderline"/>
        </w:rPr>
        <w:t xml:space="preserve">It's </w:t>
      </w:r>
      <w:r w:rsidRPr="00F271EF">
        <w:rPr>
          <w:rStyle w:val="Emphasis"/>
        </w:rPr>
        <w:t>essential to acknowledge these global victories</w:t>
      </w:r>
      <w:r w:rsidRPr="0093414E">
        <w:rPr>
          <w:rStyle w:val="StyleUnderline"/>
        </w:rPr>
        <w:t xml:space="preserve"> because they show us that </w:t>
      </w:r>
      <w:r w:rsidRPr="00F271EF">
        <w:rPr>
          <w:rStyle w:val="Emphasis"/>
        </w:rPr>
        <w:t>what we're doing is working</w:t>
      </w:r>
      <w:r w:rsidRPr="0093414E">
        <w:rPr>
          <w:sz w:val="16"/>
        </w:rPr>
        <w:t xml:space="preserve">. Tech progress, </w:t>
      </w:r>
      <w:r w:rsidRPr="00F271EF">
        <w:rPr>
          <w:rStyle w:val="Emphasis"/>
        </w:rPr>
        <w:t>capitalism</w:t>
      </w:r>
      <w:r w:rsidRPr="0093414E">
        <w:rPr>
          <w:sz w:val="16"/>
        </w:rPr>
        <w:t xml:space="preserve">, public awareness, and responsive government </w:t>
      </w:r>
      <w:r w:rsidRPr="0093414E">
        <w:rPr>
          <w:rStyle w:val="StyleUnderline"/>
        </w:rPr>
        <w:t xml:space="preserve">are </w:t>
      </w:r>
      <w:r w:rsidRPr="00F271EF">
        <w:rPr>
          <w:rStyle w:val="Emphasis"/>
        </w:rPr>
        <w:t>spreading around the world</w:t>
      </w:r>
      <w:r w:rsidRPr="0093414E">
        <w:rPr>
          <w:rStyle w:val="StyleUnderline"/>
        </w:rPr>
        <w:t xml:space="preserve"> and </w:t>
      </w:r>
      <w:r w:rsidRPr="00F271EF">
        <w:rPr>
          <w:rStyle w:val="Emphasis"/>
        </w:rPr>
        <w:t>improving it</w:t>
      </w:r>
      <w:r w:rsidRPr="0093414E">
        <w:rPr>
          <w:sz w:val="16"/>
        </w:rPr>
        <w:t xml:space="preserve">. It's often said that insanity is doing the same thing over and over but expecting different results. The corollary might be that ignorance is not examining the results of what's being done. Over and over, when we look at the evidence, we see that the four horsemen are improving our world. </w:t>
      </w:r>
    </w:p>
    <w:p w14:paraId="565B87E6" w14:textId="3BE6BFBB" w:rsidR="001E00C7" w:rsidRDefault="001E00C7" w:rsidP="001E00C7">
      <w:pPr>
        <w:pStyle w:val="Heading3"/>
      </w:pPr>
      <w:r>
        <w:t xml:space="preserve">AT: “Neoliberalism </w:t>
      </w:r>
    </w:p>
    <w:p w14:paraId="10796158" w14:textId="77777777" w:rsidR="001E00C7" w:rsidRDefault="001E00C7" w:rsidP="001E00C7"/>
    <w:p w14:paraId="1B9817D5" w14:textId="77777777" w:rsidR="001E00C7" w:rsidRPr="008E1073" w:rsidRDefault="001E00C7" w:rsidP="001E00C7">
      <w:pPr>
        <w:pStyle w:val="Heading4"/>
      </w:pPr>
      <w:r w:rsidRPr="008E1073">
        <w:t>Neoliberalism is a useless concept—reject it and their answers that this is just propaganda</w:t>
      </w:r>
    </w:p>
    <w:p w14:paraId="34D6F5F6" w14:textId="77777777" w:rsidR="001E00C7" w:rsidRPr="008E1073" w:rsidRDefault="001E00C7" w:rsidP="001E00C7">
      <w:r w:rsidRPr="008E1073">
        <w:rPr>
          <w:rStyle w:val="Style13ptBold"/>
        </w:rPr>
        <w:t>Dunn, 16</w:t>
      </w:r>
      <w:r w:rsidRPr="008E1073">
        <w:t>—Department of Political Economy at the University of Sydney (Bill, “Against neoliberalism as a concept,” Capital &amp; Class, November 23, 2016, dml)</w:t>
      </w:r>
    </w:p>
    <w:p w14:paraId="35A69EF5" w14:textId="77777777" w:rsidR="001E00C7" w:rsidRPr="008E1073" w:rsidRDefault="001E00C7" w:rsidP="001E00C7"/>
    <w:p w14:paraId="542CE682" w14:textId="77777777" w:rsidR="001E00C7" w:rsidRPr="008E1073" w:rsidRDefault="001E00C7" w:rsidP="001E00C7">
      <w:pPr>
        <w:rPr>
          <w:sz w:val="16"/>
        </w:rPr>
      </w:pPr>
      <w:r w:rsidRPr="008E1073">
        <w:rPr>
          <w:sz w:val="16"/>
        </w:rPr>
        <w:t xml:space="preserve">This article argues that </w:t>
      </w:r>
      <w:r w:rsidRPr="008E1073">
        <w:rPr>
          <w:rStyle w:val="StyleUnderline"/>
        </w:rPr>
        <w:t xml:space="preserve">the left should </w:t>
      </w:r>
      <w:r w:rsidRPr="008E1073">
        <w:rPr>
          <w:rStyle w:val="Emphasis"/>
        </w:rPr>
        <w:t>abandon</w:t>
      </w:r>
      <w:r w:rsidRPr="008E1073">
        <w:rPr>
          <w:rStyle w:val="StyleUnderline"/>
        </w:rPr>
        <w:t xml:space="preserve"> the concept of neoliberalism</w:t>
      </w:r>
      <w:r w:rsidRPr="008E1073">
        <w:rPr>
          <w:sz w:val="16"/>
        </w:rPr>
        <w:t xml:space="preserve">. As such, it contributes to a growing discontent with the term but makes a specific argument about its use by </w:t>
      </w:r>
      <w:r w:rsidRPr="008E1073">
        <w:rPr>
          <w:rStyle w:val="StyleUnderline"/>
        </w:rPr>
        <w:t>those opposed to what they characterise as neoliberal</w:t>
      </w:r>
      <w:r w:rsidRPr="008E1073">
        <w:rPr>
          <w:sz w:val="16"/>
        </w:rPr>
        <w:t xml:space="preserve">, those on the political left, who </w:t>
      </w:r>
      <w:r w:rsidRPr="008E1073">
        <w:rPr>
          <w:rStyle w:val="Emphasis"/>
        </w:rPr>
        <w:t>gain little by invoking it</w:t>
      </w:r>
      <w:r w:rsidRPr="008E1073">
        <w:rPr>
          <w:rStyle w:val="StyleUnderline"/>
        </w:rPr>
        <w:t xml:space="preserve">. The term is </w:t>
      </w:r>
      <w:r w:rsidRPr="008E1073">
        <w:rPr>
          <w:rStyle w:val="Emphasis"/>
        </w:rPr>
        <w:t>not recognised by our opponents</w:t>
      </w:r>
      <w:r w:rsidRPr="008E1073">
        <w:rPr>
          <w:rStyle w:val="StyleUnderline"/>
        </w:rPr>
        <w:t xml:space="preserve">, whom it </w:t>
      </w:r>
      <w:r w:rsidRPr="008E1073">
        <w:rPr>
          <w:rStyle w:val="Emphasis"/>
        </w:rPr>
        <w:t>fails to challenge</w:t>
      </w:r>
      <w:r w:rsidRPr="008E1073">
        <w:rPr>
          <w:rStyle w:val="StyleUnderline"/>
        </w:rPr>
        <w:t xml:space="preserve">, and it </w:t>
      </w:r>
      <w:r w:rsidRPr="008E1073">
        <w:rPr>
          <w:rStyle w:val="Emphasis"/>
        </w:rPr>
        <w:t>provides little help</w:t>
      </w:r>
      <w:r w:rsidRPr="008E1073">
        <w:rPr>
          <w:rStyle w:val="StyleUnderline"/>
        </w:rPr>
        <w:t xml:space="preserve"> identifying </w:t>
      </w:r>
      <w:r w:rsidRPr="008E1073">
        <w:rPr>
          <w:rStyle w:val="Emphasis"/>
        </w:rPr>
        <w:t>strategic tasks</w:t>
      </w:r>
      <w:r w:rsidRPr="008E1073">
        <w:rPr>
          <w:rStyle w:val="StyleUnderline"/>
        </w:rPr>
        <w:t xml:space="preserve"> for the left, </w:t>
      </w:r>
      <w:r w:rsidRPr="008E1073">
        <w:rPr>
          <w:rStyle w:val="Emphasis"/>
        </w:rPr>
        <w:t>muddying rather than clarifying</w:t>
      </w:r>
      <w:r w:rsidRPr="008E1073">
        <w:rPr>
          <w:rStyle w:val="StyleUnderline"/>
        </w:rPr>
        <w:t xml:space="preserve"> political choices</w:t>
      </w:r>
      <w:r w:rsidRPr="008E1073">
        <w:rPr>
          <w:sz w:val="16"/>
        </w:rPr>
        <w:t>.</w:t>
      </w:r>
    </w:p>
    <w:p w14:paraId="5993EA55" w14:textId="77777777" w:rsidR="001E00C7" w:rsidRPr="008E1073" w:rsidRDefault="001E00C7" w:rsidP="001E00C7">
      <w:pPr>
        <w:rPr>
          <w:sz w:val="16"/>
        </w:rPr>
      </w:pPr>
      <w:r w:rsidRPr="008E1073">
        <w:rPr>
          <w:sz w:val="16"/>
        </w:rPr>
        <w:t xml:space="preserve">As the next section elaborates, </w:t>
      </w:r>
      <w:r w:rsidRPr="008E1073">
        <w:rPr>
          <w:rStyle w:val="StyleUnderline"/>
        </w:rPr>
        <w:t xml:space="preserve">neoliberalism has been understood in </w:t>
      </w:r>
      <w:r w:rsidRPr="008E1073">
        <w:rPr>
          <w:rStyle w:val="Emphasis"/>
        </w:rPr>
        <w:t>diverse ways</w:t>
      </w:r>
      <w:r w:rsidRPr="008E1073">
        <w:rPr>
          <w:rStyle w:val="StyleUnderline"/>
        </w:rPr>
        <w:t xml:space="preserve"> to characterise a </w:t>
      </w:r>
      <w:r w:rsidRPr="008E1073">
        <w:rPr>
          <w:rStyle w:val="Emphasis"/>
        </w:rPr>
        <w:t>huge range of social practices</w:t>
      </w:r>
      <w:r w:rsidRPr="008E1073">
        <w:rPr>
          <w:rStyle w:val="StyleUnderline"/>
        </w:rPr>
        <w:t xml:space="preserve">. Often writers are talking about </w:t>
      </w:r>
      <w:r w:rsidRPr="008E1073">
        <w:rPr>
          <w:rStyle w:val="Emphasis"/>
        </w:rPr>
        <w:t>similar things</w:t>
      </w:r>
      <w:r w:rsidRPr="008E1073">
        <w:rPr>
          <w:rStyle w:val="StyleUnderline"/>
        </w:rPr>
        <w:t xml:space="preserve">, but there is </w:t>
      </w:r>
      <w:r w:rsidRPr="008E1073">
        <w:rPr>
          <w:rStyle w:val="Emphasis"/>
        </w:rPr>
        <w:t>no essential core meaning</w:t>
      </w:r>
      <w:r w:rsidRPr="008E1073">
        <w:rPr>
          <w:rStyle w:val="StyleUnderline"/>
        </w:rPr>
        <w:t xml:space="preserve"> and in at least some cases rival interpretations become </w:t>
      </w:r>
      <w:r w:rsidRPr="008E1073">
        <w:rPr>
          <w:rStyle w:val="Emphasis"/>
        </w:rPr>
        <w:t>something close to opposites</w:t>
      </w:r>
      <w:r w:rsidRPr="008E1073">
        <w:rPr>
          <w:sz w:val="16"/>
        </w:rPr>
        <w:t xml:space="preserve">. This conceptual sprawl is well documented elsewhere. Here, brief illustrations merely demonstrate the range of practices claimed as neoliberal and two particularly striking antinomies: in idealist and materialist interpretations and in depictions of neoliberalism alternatively as state retreat and as a policy of strong states. It is suggested that </w:t>
      </w:r>
      <w:r w:rsidRPr="008E1073">
        <w:rPr>
          <w:rStyle w:val="StyleUnderline"/>
        </w:rPr>
        <w:t xml:space="preserve">while the social change and the social complexity underlying the diverse characterisations are </w:t>
      </w:r>
      <w:r w:rsidRPr="008E1073">
        <w:rPr>
          <w:rStyle w:val="Emphasis"/>
        </w:rPr>
        <w:t>real</w:t>
      </w:r>
      <w:r w:rsidRPr="008E1073">
        <w:rPr>
          <w:rStyle w:val="StyleUnderline"/>
        </w:rPr>
        <w:t xml:space="preserve">, the </w:t>
      </w:r>
      <w:r w:rsidRPr="008E1073">
        <w:rPr>
          <w:rStyle w:val="Emphasis"/>
        </w:rPr>
        <w:t>blanket term</w:t>
      </w:r>
      <w:r w:rsidRPr="008E1073">
        <w:rPr>
          <w:rStyle w:val="StyleUnderline"/>
        </w:rPr>
        <w:t xml:space="preserve"> becomes an </w:t>
      </w:r>
      <w:r w:rsidRPr="008E1073">
        <w:rPr>
          <w:rStyle w:val="Emphasis"/>
        </w:rPr>
        <w:t>obstacle</w:t>
      </w:r>
      <w:r w:rsidRPr="008E1073">
        <w:rPr>
          <w:rStyle w:val="StyleUnderline"/>
        </w:rPr>
        <w:t xml:space="preserve"> to critical social scientists’ efforts to </w:t>
      </w:r>
      <w:r w:rsidRPr="008E1073">
        <w:rPr>
          <w:rStyle w:val="Emphasis"/>
        </w:rPr>
        <w:t>identify the relations</w:t>
      </w:r>
      <w:r w:rsidRPr="008E1073">
        <w:rPr>
          <w:rStyle w:val="StyleUnderline"/>
        </w:rPr>
        <w:t xml:space="preserve"> between </w:t>
      </w:r>
      <w:r w:rsidRPr="008E1073">
        <w:rPr>
          <w:rStyle w:val="Emphasis"/>
        </w:rPr>
        <w:t>different social practices</w:t>
      </w:r>
      <w:r w:rsidRPr="008E1073">
        <w:rPr>
          <w:rStyle w:val="StyleUnderline"/>
        </w:rPr>
        <w:t xml:space="preserve"> and the </w:t>
      </w:r>
      <w:r w:rsidRPr="008E1073">
        <w:rPr>
          <w:rStyle w:val="Emphasis"/>
        </w:rPr>
        <w:t>main drivers of change</w:t>
      </w:r>
      <w:r w:rsidRPr="008E1073">
        <w:rPr>
          <w:sz w:val="16"/>
        </w:rPr>
        <w:t>. Social science cannot be precise and many concepts are contested, but here the diversity of usage is particularly great with as yet little indication even of any movement towards establishing means of adjudicating between rival interpretations. This discussion is substantially unoriginal but provides a necessary background for the second part of the article, which asks why and for whom the term is being used.</w:t>
      </w:r>
    </w:p>
    <w:p w14:paraId="1A91A84E" w14:textId="77777777" w:rsidR="001E00C7" w:rsidRPr="008E1073" w:rsidRDefault="001E00C7" w:rsidP="001E00C7">
      <w:pPr>
        <w:rPr>
          <w:rStyle w:val="StyleUnderline"/>
        </w:rPr>
      </w:pPr>
      <w:r w:rsidRPr="008E1073">
        <w:rPr>
          <w:sz w:val="16"/>
        </w:rPr>
        <w:t xml:space="preserve">This second section argues that </w:t>
      </w:r>
      <w:r w:rsidRPr="008E1073">
        <w:rPr>
          <w:rStyle w:val="StyleUnderline"/>
        </w:rPr>
        <w:t xml:space="preserve">neoliberalism is </w:t>
      </w:r>
      <w:r w:rsidRPr="008E1073">
        <w:rPr>
          <w:rStyle w:val="Emphasis"/>
        </w:rPr>
        <w:t>almost exclusively</w:t>
      </w:r>
      <w:r w:rsidRPr="008E1073">
        <w:rPr>
          <w:rStyle w:val="StyleUnderline"/>
        </w:rPr>
        <w:t xml:space="preserve"> a term of the left, which </w:t>
      </w:r>
      <w:r w:rsidRPr="008E1073">
        <w:rPr>
          <w:rStyle w:val="Emphasis"/>
        </w:rPr>
        <w:t>gains no advantage</w:t>
      </w:r>
      <w:r w:rsidRPr="008E1073">
        <w:rPr>
          <w:rStyle w:val="StyleUnderline"/>
        </w:rPr>
        <w:t xml:space="preserve"> by invoking it. It is </w:t>
      </w:r>
      <w:r w:rsidRPr="008E1073">
        <w:rPr>
          <w:rStyle w:val="Emphasis"/>
        </w:rPr>
        <w:t>used by opponents</w:t>
      </w:r>
      <w:r w:rsidRPr="008E1073">
        <w:rPr>
          <w:rStyle w:val="StyleUnderline"/>
        </w:rPr>
        <w:t xml:space="preserve">, mainly </w:t>
      </w:r>
      <w:r w:rsidRPr="008E1073">
        <w:rPr>
          <w:rStyle w:val="Emphasis"/>
        </w:rPr>
        <w:t>elite</w:t>
      </w:r>
      <w:r w:rsidRPr="008E1073">
        <w:rPr>
          <w:rStyle w:val="StyleUnderline"/>
        </w:rPr>
        <w:t xml:space="preserve"> or </w:t>
      </w:r>
      <w:r w:rsidRPr="008E1073">
        <w:rPr>
          <w:rStyle w:val="Emphasis"/>
        </w:rPr>
        <w:t>academic opponents</w:t>
      </w:r>
      <w:r w:rsidRPr="008E1073">
        <w:rPr>
          <w:rStyle w:val="StyleUnderline"/>
        </w:rPr>
        <w:t xml:space="preserve">, of the phenomena it claims to characterise. This </w:t>
      </w:r>
      <w:r w:rsidRPr="008E1073">
        <w:rPr>
          <w:rStyle w:val="Emphasis"/>
        </w:rPr>
        <w:t>builds barriers rather than bridges</w:t>
      </w:r>
      <w:r w:rsidRPr="008E1073">
        <w:rPr>
          <w:rStyle w:val="StyleUnderline"/>
        </w:rPr>
        <w:t xml:space="preserve"> to a dialogue with our intellectual opponents. </w:t>
      </w:r>
      <w:r w:rsidRPr="008E1073">
        <w:rPr>
          <w:rStyle w:val="Emphasis"/>
        </w:rPr>
        <w:t>Nor</w:t>
      </w:r>
      <w:r w:rsidRPr="008E1073">
        <w:rPr>
          <w:rStyle w:val="StyleUnderline"/>
        </w:rPr>
        <w:t xml:space="preserve"> does the term help to </w:t>
      </w:r>
      <w:r w:rsidRPr="008E1073">
        <w:rPr>
          <w:rStyle w:val="Emphasis"/>
        </w:rPr>
        <w:t>orient political strategy</w:t>
      </w:r>
      <w:r w:rsidRPr="008E1073">
        <w:rPr>
          <w:sz w:val="16"/>
        </w:rPr>
        <w:t xml:space="preserve">. Taken literally, </w:t>
      </w:r>
      <w:r w:rsidRPr="008E1073">
        <w:rPr>
          <w:rStyle w:val="StyleUnderline"/>
        </w:rPr>
        <w:t xml:space="preserve">neoliberalism tends to </w:t>
      </w:r>
      <w:r w:rsidRPr="008E1073">
        <w:rPr>
          <w:rStyle w:val="Emphasis"/>
        </w:rPr>
        <w:t>exaggerate the novelty</w:t>
      </w:r>
      <w:r w:rsidRPr="008E1073">
        <w:rPr>
          <w:rStyle w:val="StyleUnderline"/>
        </w:rPr>
        <w:t xml:space="preserve"> and </w:t>
      </w:r>
      <w:r w:rsidRPr="008E1073">
        <w:rPr>
          <w:rStyle w:val="Emphasis"/>
        </w:rPr>
        <w:t>liberal character</w:t>
      </w:r>
      <w:r w:rsidRPr="008E1073">
        <w:rPr>
          <w:rStyle w:val="StyleUnderline"/>
        </w:rPr>
        <w:t xml:space="preserve"> of many contemporary social practices, while the </w:t>
      </w:r>
      <w:r w:rsidRPr="008E1073">
        <w:rPr>
          <w:rStyle w:val="Emphasis"/>
        </w:rPr>
        <w:t>sheer diversity</w:t>
      </w:r>
      <w:r w:rsidRPr="008E1073">
        <w:rPr>
          <w:rStyle w:val="StyleUnderline"/>
        </w:rPr>
        <w:t xml:space="preserve"> of phenomena to which it has been applied </w:t>
      </w:r>
      <w:r w:rsidRPr="008E1073">
        <w:rPr>
          <w:rStyle w:val="Emphasis"/>
        </w:rPr>
        <w:t>obstructs rather than helps</w:t>
      </w:r>
      <w:r w:rsidRPr="008E1073">
        <w:rPr>
          <w:rStyle w:val="StyleUnderline"/>
        </w:rPr>
        <w:t xml:space="preserve"> to </w:t>
      </w:r>
      <w:r w:rsidRPr="008E1073">
        <w:rPr>
          <w:rStyle w:val="Emphasis"/>
        </w:rPr>
        <w:t>identify strategic priorities</w:t>
      </w:r>
      <w:r w:rsidRPr="008E1073">
        <w:rPr>
          <w:rStyle w:val="StyleUnderline"/>
        </w:rPr>
        <w:t xml:space="preserve">. A tendency to </w:t>
      </w:r>
      <w:r w:rsidRPr="008E1073">
        <w:rPr>
          <w:rStyle w:val="Emphasis"/>
        </w:rPr>
        <w:t>mirror a libertarian binary</w:t>
      </w:r>
      <w:r w:rsidRPr="008E1073">
        <w:rPr>
          <w:rStyle w:val="StyleUnderline"/>
        </w:rPr>
        <w:t xml:space="preserve">, which posits the state and market as </w:t>
      </w:r>
      <w:r w:rsidRPr="008E1073">
        <w:rPr>
          <w:rStyle w:val="Emphasis"/>
        </w:rPr>
        <w:t>bad</w:t>
      </w:r>
      <w:r w:rsidRPr="008E1073">
        <w:rPr>
          <w:rStyle w:val="StyleUnderline"/>
        </w:rPr>
        <w:t xml:space="preserve"> and </w:t>
      </w:r>
      <w:r w:rsidRPr="008E1073">
        <w:rPr>
          <w:rStyle w:val="Emphasis"/>
        </w:rPr>
        <w:t>good</w:t>
      </w:r>
      <w:r w:rsidRPr="008E1073">
        <w:rPr>
          <w:rStyle w:val="StyleUnderline"/>
        </w:rPr>
        <w:t xml:space="preserve">, is </w:t>
      </w:r>
      <w:r w:rsidRPr="008E1073">
        <w:rPr>
          <w:rStyle w:val="Emphasis"/>
        </w:rPr>
        <w:t>particularly unhelpful</w:t>
      </w:r>
      <w:r w:rsidRPr="008E1073">
        <w:rPr>
          <w:rStyle w:val="StyleUnderline"/>
        </w:rPr>
        <w:t>.</w:t>
      </w:r>
    </w:p>
    <w:p w14:paraId="60F2819D" w14:textId="77777777" w:rsidR="001E00C7" w:rsidRPr="008E1073" w:rsidRDefault="001E00C7" w:rsidP="001E00C7">
      <w:pPr>
        <w:rPr>
          <w:sz w:val="16"/>
        </w:rPr>
      </w:pPr>
      <w:r w:rsidRPr="008E1073">
        <w:rPr>
          <w:sz w:val="16"/>
        </w:rPr>
        <w:t xml:space="preserve">A few preliminary disclaimers are probably in order. First, with well over 400,000 academic publications having now used the term, it is impossible to engage with more than a tiny fraction of even the most influential sources. There have been some heroic efforts to review the literature as a whole, but these risk simultaneously oversimplifying the work with which they do engage and ignoring vast swathes of material. No such a comprehensive appraisal is attempted here. Second, this should underline that the criticisms here are not directed against any and every particular interpretation of neoliberalism. Many authors are internally consistent in their usage and unambiguous in the political practices towards which they point. The problem remains that if other accounts, including many of the most influential, use the term in a different way, the cogency of such particular interpretations might be better understood as emerging despite, rather than because of, the invocation of the term. Third, it should therefore be clear that no attempt is made to assert yet another, new and improved, interpretation of neoliberalism. That would merely add to the confusion. Fourth, </w:t>
      </w:r>
      <w:r w:rsidRPr="008E1073">
        <w:rPr>
          <w:rStyle w:val="StyleUnderline"/>
        </w:rPr>
        <w:t xml:space="preserve">this is </w:t>
      </w:r>
      <w:r w:rsidRPr="008E1073">
        <w:rPr>
          <w:rStyle w:val="Emphasis"/>
        </w:rPr>
        <w:t>not</w:t>
      </w:r>
      <w:r w:rsidRPr="008E1073">
        <w:rPr>
          <w:rStyle w:val="StyleUnderline"/>
        </w:rPr>
        <w:t xml:space="preserve"> an argument that </w:t>
      </w:r>
      <w:r w:rsidRPr="008E1073">
        <w:rPr>
          <w:rStyle w:val="Emphasis"/>
        </w:rPr>
        <w:t>‘it’ does not exist</w:t>
      </w:r>
      <w:r w:rsidRPr="008E1073">
        <w:rPr>
          <w:rStyle w:val="StyleUnderline"/>
        </w:rPr>
        <w:t xml:space="preserve">. The different accounts can point to </w:t>
      </w:r>
      <w:r w:rsidRPr="008E1073">
        <w:rPr>
          <w:rStyle w:val="Emphasis"/>
        </w:rPr>
        <w:t>real social phenomena</w:t>
      </w:r>
      <w:r w:rsidRPr="008E1073">
        <w:rPr>
          <w:rStyle w:val="StyleUnderline"/>
        </w:rPr>
        <w:t xml:space="preserve">; the criticism is directed </w:t>
      </w:r>
      <w:r w:rsidRPr="008E1073">
        <w:rPr>
          <w:rStyle w:val="Emphasis"/>
        </w:rPr>
        <w:t>purely at the designation</w:t>
      </w:r>
      <w:r w:rsidRPr="008E1073">
        <w:rPr>
          <w:sz w:val="16"/>
        </w:rPr>
        <w:t xml:space="preserve">. Fifth, </w:t>
      </w:r>
      <w:r w:rsidRPr="008E1073">
        <w:rPr>
          <w:rStyle w:val="StyleUnderline"/>
        </w:rPr>
        <w:t xml:space="preserve">objections to the use of the term should not somehow be taken to </w:t>
      </w:r>
      <w:r w:rsidRPr="008E1073">
        <w:rPr>
          <w:rStyle w:val="Emphasis"/>
        </w:rPr>
        <w:t>imply an approval</w:t>
      </w:r>
      <w:r w:rsidRPr="008E1073">
        <w:rPr>
          <w:rStyle w:val="StyleUnderline"/>
        </w:rPr>
        <w:t xml:space="preserve"> of the numerous practices identified as neoliberal. To query the term is </w:t>
      </w:r>
      <w:r w:rsidRPr="008E1073">
        <w:rPr>
          <w:rStyle w:val="Emphasis"/>
        </w:rPr>
        <w:t>not to accept</w:t>
      </w:r>
      <w:r w:rsidRPr="008E1073">
        <w:rPr>
          <w:sz w:val="16"/>
        </w:rPr>
        <w:t xml:space="preserve">, as some have implied, </w:t>
      </w:r>
      <w:r w:rsidRPr="008E1073">
        <w:rPr>
          <w:rStyle w:val="StyleUnderline"/>
        </w:rPr>
        <w:t>a right-wing position</w:t>
      </w:r>
      <w:r w:rsidRPr="008E1073">
        <w:rPr>
          <w:sz w:val="16"/>
        </w:rPr>
        <w:t xml:space="preserve"> (Venkatesan 2015: 911). It will be argued here that right-wingers do reject the term and that we should take their objections seriously, but their standpoint is not mine, which is that of revolutionary Marxism.</w:t>
      </w:r>
    </w:p>
    <w:p w14:paraId="5263569A" w14:textId="77777777" w:rsidR="001E00C7" w:rsidRPr="001F7AE7" w:rsidRDefault="001E00C7" w:rsidP="001E00C7"/>
    <w:p w14:paraId="7504C4F4" w14:textId="77777777" w:rsidR="00BA2C7B" w:rsidRPr="0092335E" w:rsidRDefault="00BA2C7B" w:rsidP="0092335E"/>
    <w:sectPr w:rsidR="00BA2C7B" w:rsidRPr="009233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irmala UI">
    <w:panose1 w:val="020B0502040204020203"/>
    <w:charset w:val="00"/>
    <w:family w:val="swiss"/>
    <w:pitch w:val="variable"/>
    <w:sig w:usb0="80FF8023" w:usb1="0200004A" w:usb2="00000200" w:usb3="00000000" w:csb0="00000001" w:csb1="00000000"/>
  </w:font>
  <w:font w:name="Dotum">
    <w:altName w:val="돋움"/>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empus Sans ITC">
    <w:panose1 w:val="04020404030D070202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586C17"/>
    <w:multiLevelType w:val="hybridMultilevel"/>
    <w:tmpl w:val="BBC404A2"/>
    <w:lvl w:ilvl="0" w:tplc="A03A7C22">
      <w:numFmt w:val="bullet"/>
      <w:lvlText w:val="-"/>
      <w:lvlJc w:val="left"/>
      <w:pPr>
        <w:ind w:left="720" w:hanging="360"/>
      </w:pPr>
      <w:rPr>
        <w:rFonts w:ascii="Cambria" w:eastAsiaTheme="minorHAnsi" w:hAnsi="Cambria"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231A62"/>
    <w:multiLevelType w:val="hybridMultilevel"/>
    <w:tmpl w:val="B5BEE66A"/>
    <w:lvl w:ilvl="0" w:tplc="F9B41624">
      <w:numFmt w:val="bullet"/>
      <w:lvlText w:val="-"/>
      <w:lvlJc w:val="left"/>
      <w:pPr>
        <w:ind w:left="720" w:hanging="360"/>
      </w:pPr>
      <w:rPr>
        <w:rFonts w:ascii="Nirmala UI" w:eastAsia="Dotum" w:hAnsi="Nirmala UI" w:cs="Nirmala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0A7DC9"/>
    <w:multiLevelType w:val="hybridMultilevel"/>
    <w:tmpl w:val="BAA0FBBE"/>
    <w:lvl w:ilvl="0" w:tplc="758AA5A8">
      <w:numFmt w:val="bullet"/>
      <w:lvlText w:val="-"/>
      <w:lvlJc w:val="left"/>
      <w:pPr>
        <w:ind w:left="720" w:hanging="360"/>
      </w:pPr>
      <w:rPr>
        <w:rFonts w:ascii="Cambria" w:eastAsiaTheme="minorHAns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4227F0"/>
    <w:multiLevelType w:val="hybridMultilevel"/>
    <w:tmpl w:val="DE867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15"/>
  </w:num>
  <w:num w:numId="13">
    <w:abstractNumId w:val="10"/>
  </w:num>
  <w:num w:numId="14">
    <w:abstractNumId w:val="12"/>
  </w:num>
  <w:num w:numId="15">
    <w:abstractNumId w:val="13"/>
  </w:num>
  <w:num w:numId="16">
    <w:abstractNumId w:val="14"/>
  </w:num>
  <w:num w:numId="17">
    <w:abstractNumId w:val="11"/>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28906249568"/>
    <w:docVar w:name="VerbatimVersion" w:val="5.1"/>
  </w:docVars>
  <w:rsids>
    <w:rsidRoot w:val="001E00C7"/>
    <w:rsid w:val="000139A3"/>
    <w:rsid w:val="000405CC"/>
    <w:rsid w:val="00040D6F"/>
    <w:rsid w:val="0007521F"/>
    <w:rsid w:val="000775CE"/>
    <w:rsid w:val="000B4D1E"/>
    <w:rsid w:val="000D20AB"/>
    <w:rsid w:val="00100833"/>
    <w:rsid w:val="00104529"/>
    <w:rsid w:val="00105942"/>
    <w:rsid w:val="00107396"/>
    <w:rsid w:val="00110C3E"/>
    <w:rsid w:val="001141EC"/>
    <w:rsid w:val="00114F53"/>
    <w:rsid w:val="001217CC"/>
    <w:rsid w:val="00144A4C"/>
    <w:rsid w:val="00170049"/>
    <w:rsid w:val="00176AB0"/>
    <w:rsid w:val="00177B7D"/>
    <w:rsid w:val="0018322D"/>
    <w:rsid w:val="001B5776"/>
    <w:rsid w:val="001E00C7"/>
    <w:rsid w:val="001E527A"/>
    <w:rsid w:val="001F62B8"/>
    <w:rsid w:val="001F78CE"/>
    <w:rsid w:val="00251FC7"/>
    <w:rsid w:val="002843F0"/>
    <w:rsid w:val="002855A7"/>
    <w:rsid w:val="002920D6"/>
    <w:rsid w:val="002A0C44"/>
    <w:rsid w:val="002B146A"/>
    <w:rsid w:val="002B5E17"/>
    <w:rsid w:val="00300CEC"/>
    <w:rsid w:val="0030565D"/>
    <w:rsid w:val="003104B9"/>
    <w:rsid w:val="00315690"/>
    <w:rsid w:val="00316B75"/>
    <w:rsid w:val="00325646"/>
    <w:rsid w:val="003460F2"/>
    <w:rsid w:val="00373862"/>
    <w:rsid w:val="0038158C"/>
    <w:rsid w:val="003902BA"/>
    <w:rsid w:val="003A09E2"/>
    <w:rsid w:val="003B0F2D"/>
    <w:rsid w:val="003E4166"/>
    <w:rsid w:val="00407037"/>
    <w:rsid w:val="004163E6"/>
    <w:rsid w:val="00450A1A"/>
    <w:rsid w:val="004605D6"/>
    <w:rsid w:val="004C60E8"/>
    <w:rsid w:val="004E3579"/>
    <w:rsid w:val="004E728B"/>
    <w:rsid w:val="004F39E0"/>
    <w:rsid w:val="004F614C"/>
    <w:rsid w:val="00511E8A"/>
    <w:rsid w:val="00537BD5"/>
    <w:rsid w:val="00544D41"/>
    <w:rsid w:val="00545585"/>
    <w:rsid w:val="0057268A"/>
    <w:rsid w:val="00586FDE"/>
    <w:rsid w:val="005B3839"/>
    <w:rsid w:val="005D1667"/>
    <w:rsid w:val="005D2912"/>
    <w:rsid w:val="005E350D"/>
    <w:rsid w:val="006011EE"/>
    <w:rsid w:val="00605ECB"/>
    <w:rsid w:val="006065BD"/>
    <w:rsid w:val="006162A4"/>
    <w:rsid w:val="006205B6"/>
    <w:rsid w:val="00620CBB"/>
    <w:rsid w:val="00625C21"/>
    <w:rsid w:val="00627162"/>
    <w:rsid w:val="006410D5"/>
    <w:rsid w:val="00645FA9"/>
    <w:rsid w:val="00647866"/>
    <w:rsid w:val="00657960"/>
    <w:rsid w:val="00665003"/>
    <w:rsid w:val="00665DF8"/>
    <w:rsid w:val="0068554F"/>
    <w:rsid w:val="00686815"/>
    <w:rsid w:val="0068693A"/>
    <w:rsid w:val="006A2AD0"/>
    <w:rsid w:val="006C2375"/>
    <w:rsid w:val="006D4ECC"/>
    <w:rsid w:val="006D6403"/>
    <w:rsid w:val="007040B2"/>
    <w:rsid w:val="00707DFF"/>
    <w:rsid w:val="00722258"/>
    <w:rsid w:val="007243E5"/>
    <w:rsid w:val="007320A6"/>
    <w:rsid w:val="0073456A"/>
    <w:rsid w:val="00766EA0"/>
    <w:rsid w:val="007770E5"/>
    <w:rsid w:val="00785FC0"/>
    <w:rsid w:val="007A2226"/>
    <w:rsid w:val="007C2D2D"/>
    <w:rsid w:val="007D490C"/>
    <w:rsid w:val="007F22C2"/>
    <w:rsid w:val="007F5B66"/>
    <w:rsid w:val="00823A1C"/>
    <w:rsid w:val="00835F44"/>
    <w:rsid w:val="00845B9D"/>
    <w:rsid w:val="008573F1"/>
    <w:rsid w:val="00860984"/>
    <w:rsid w:val="00862681"/>
    <w:rsid w:val="00881C6A"/>
    <w:rsid w:val="00886B3B"/>
    <w:rsid w:val="00887B3B"/>
    <w:rsid w:val="008A0EDF"/>
    <w:rsid w:val="008B3ECB"/>
    <w:rsid w:val="008B4E85"/>
    <w:rsid w:val="008C1B2E"/>
    <w:rsid w:val="0091627E"/>
    <w:rsid w:val="0092335E"/>
    <w:rsid w:val="009426C4"/>
    <w:rsid w:val="009513DB"/>
    <w:rsid w:val="0095752E"/>
    <w:rsid w:val="0097032B"/>
    <w:rsid w:val="009835DD"/>
    <w:rsid w:val="009B230D"/>
    <w:rsid w:val="009B5739"/>
    <w:rsid w:val="009C0A90"/>
    <w:rsid w:val="009D2EAD"/>
    <w:rsid w:val="009D54B2"/>
    <w:rsid w:val="009E1922"/>
    <w:rsid w:val="009F7ED2"/>
    <w:rsid w:val="00A213E6"/>
    <w:rsid w:val="00A80967"/>
    <w:rsid w:val="00A84577"/>
    <w:rsid w:val="00A92B56"/>
    <w:rsid w:val="00A93661"/>
    <w:rsid w:val="00A95652"/>
    <w:rsid w:val="00AC0AB8"/>
    <w:rsid w:val="00B23A57"/>
    <w:rsid w:val="00B33C6D"/>
    <w:rsid w:val="00B4508F"/>
    <w:rsid w:val="00B55AD5"/>
    <w:rsid w:val="00B5675F"/>
    <w:rsid w:val="00B62D78"/>
    <w:rsid w:val="00B707D1"/>
    <w:rsid w:val="00B713B8"/>
    <w:rsid w:val="00B749FA"/>
    <w:rsid w:val="00B8057C"/>
    <w:rsid w:val="00B83418"/>
    <w:rsid w:val="00B95C2F"/>
    <w:rsid w:val="00B96DEA"/>
    <w:rsid w:val="00BA2C7B"/>
    <w:rsid w:val="00BB1B7C"/>
    <w:rsid w:val="00BB3CCF"/>
    <w:rsid w:val="00BB4BFE"/>
    <w:rsid w:val="00BD6238"/>
    <w:rsid w:val="00BF593B"/>
    <w:rsid w:val="00BF60B6"/>
    <w:rsid w:val="00BF773A"/>
    <w:rsid w:val="00BF7E81"/>
    <w:rsid w:val="00C01C51"/>
    <w:rsid w:val="00C02AF2"/>
    <w:rsid w:val="00C13773"/>
    <w:rsid w:val="00C17CC8"/>
    <w:rsid w:val="00C65CE6"/>
    <w:rsid w:val="00C83417"/>
    <w:rsid w:val="00C8712A"/>
    <w:rsid w:val="00C9604F"/>
    <w:rsid w:val="00CA19AA"/>
    <w:rsid w:val="00CA3BBF"/>
    <w:rsid w:val="00CB6A25"/>
    <w:rsid w:val="00CC5298"/>
    <w:rsid w:val="00CD736E"/>
    <w:rsid w:val="00CD798D"/>
    <w:rsid w:val="00CE0DCC"/>
    <w:rsid w:val="00CE161E"/>
    <w:rsid w:val="00CF56FD"/>
    <w:rsid w:val="00CF59A8"/>
    <w:rsid w:val="00CF622D"/>
    <w:rsid w:val="00D071B3"/>
    <w:rsid w:val="00D25A15"/>
    <w:rsid w:val="00D325A9"/>
    <w:rsid w:val="00D36A8A"/>
    <w:rsid w:val="00D50316"/>
    <w:rsid w:val="00D61409"/>
    <w:rsid w:val="00D6691E"/>
    <w:rsid w:val="00D71170"/>
    <w:rsid w:val="00D72AA2"/>
    <w:rsid w:val="00D95771"/>
    <w:rsid w:val="00DA1C92"/>
    <w:rsid w:val="00DA25D4"/>
    <w:rsid w:val="00DA6538"/>
    <w:rsid w:val="00DF1924"/>
    <w:rsid w:val="00DF6309"/>
    <w:rsid w:val="00E1228A"/>
    <w:rsid w:val="00E15E75"/>
    <w:rsid w:val="00E26669"/>
    <w:rsid w:val="00E40240"/>
    <w:rsid w:val="00E5262C"/>
    <w:rsid w:val="00E62710"/>
    <w:rsid w:val="00E62711"/>
    <w:rsid w:val="00E76867"/>
    <w:rsid w:val="00E92EEB"/>
    <w:rsid w:val="00EA2C5B"/>
    <w:rsid w:val="00EB0729"/>
    <w:rsid w:val="00EC7DC4"/>
    <w:rsid w:val="00ED02F3"/>
    <w:rsid w:val="00ED30CF"/>
    <w:rsid w:val="00EE4E6A"/>
    <w:rsid w:val="00F176EF"/>
    <w:rsid w:val="00F27B32"/>
    <w:rsid w:val="00F44E45"/>
    <w:rsid w:val="00F45E10"/>
    <w:rsid w:val="00F6364A"/>
    <w:rsid w:val="00F9113A"/>
    <w:rsid w:val="00FC1664"/>
    <w:rsid w:val="00FE2546"/>
    <w:rsid w:val="00FF53A6"/>
    <w:rsid w:val="00FF7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4DFB7"/>
  <w15:chartTrackingRefBased/>
  <w15:docId w15:val="{846ABD50-DC07-4763-9458-6DB9B1FD8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6"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E00C7"/>
    <w:rPr>
      <w:rFonts w:ascii="Nirmala UI" w:eastAsia="Dotum" w:hAnsi="Nirmala UI" w:cs="Nirmala UI"/>
    </w:rPr>
  </w:style>
  <w:style w:type="paragraph" w:styleId="Heading1">
    <w:name w:val="heading 1"/>
    <w:aliases w:val="Pocket"/>
    <w:basedOn w:val="Normal"/>
    <w:next w:val="Normal"/>
    <w:link w:val="Heading1Char"/>
    <w:qFormat/>
    <w:rsid w:val="001E00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E00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unhideWhenUsed/>
    <w:qFormat/>
    <w:rsid w:val="001E00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6"/>
    <w:unhideWhenUsed/>
    <w:qFormat/>
    <w:rsid w:val="001E00C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E00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00C7"/>
  </w:style>
  <w:style w:type="character" w:customStyle="1" w:styleId="Heading1Char">
    <w:name w:val="Heading 1 Char"/>
    <w:aliases w:val="Pocket Char"/>
    <w:basedOn w:val="DefaultParagraphFont"/>
    <w:link w:val="Heading1"/>
    <w:rsid w:val="001E00C7"/>
    <w:rPr>
      <w:rFonts w:ascii="Nirmala UI" w:eastAsiaTheme="majorEastAsia" w:hAnsi="Nirmala UI" w:cstheme="majorBidi"/>
      <w:b/>
      <w:sz w:val="52"/>
      <w:szCs w:val="32"/>
    </w:rPr>
  </w:style>
  <w:style w:type="character" w:customStyle="1" w:styleId="Heading2Char">
    <w:name w:val="Heading 2 Char"/>
    <w:aliases w:val="Hat Char"/>
    <w:basedOn w:val="DefaultParagraphFont"/>
    <w:link w:val="Heading2"/>
    <w:uiPriority w:val="1"/>
    <w:rsid w:val="001E00C7"/>
    <w:rPr>
      <w:rFonts w:ascii="Nirmala UI" w:eastAsiaTheme="majorEastAsia" w:hAnsi="Nirmala U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1"/>
    <w:basedOn w:val="DefaultParagraphFont"/>
    <w:link w:val="Heading3"/>
    <w:uiPriority w:val="2"/>
    <w:rsid w:val="001E00C7"/>
    <w:rPr>
      <w:rFonts w:ascii="Nirmala UI" w:eastAsiaTheme="majorEastAsia" w:hAnsi="Nirmala U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1E00C7"/>
    <w:rPr>
      <w:rFonts w:ascii="Nirmala UI" w:eastAsiaTheme="majorEastAsia" w:hAnsi="Nirmala UI" w:cstheme="majorBidi"/>
      <w:b/>
      <w:iCs/>
      <w:sz w:val="26"/>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qFormat/>
    <w:rsid w:val="001E00C7"/>
    <w:rPr>
      <w:rFonts w:ascii="Nirmala UI" w:eastAsia="Dotum" w:hAnsi="Nirmala UI" w:cs="Nirmala UI"/>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E00C7"/>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c"/>
    <w:basedOn w:val="DefaultParagraphFont"/>
    <w:uiPriority w:val="6"/>
    <w:qFormat/>
    <w:rsid w:val="001E00C7"/>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1E00C7"/>
    <w:rPr>
      <w:color w:val="auto"/>
      <w:u w:val="none"/>
    </w:rPr>
  </w:style>
  <w:style w:type="character" w:styleId="FollowedHyperlink">
    <w:name w:val="FollowedHyperlink"/>
    <w:basedOn w:val="DefaultParagraphFont"/>
    <w:uiPriority w:val="99"/>
    <w:semiHidden/>
    <w:unhideWhenUsed/>
    <w:rsid w:val="001E00C7"/>
    <w:rPr>
      <w:color w:val="auto"/>
      <w:u w:val="none"/>
    </w:rPr>
  </w:style>
  <w:style w:type="character" w:customStyle="1" w:styleId="Box">
    <w:name w:val="Box"/>
    <w:basedOn w:val="DefaultParagraphFont"/>
    <w:qFormat/>
    <w:rsid w:val="001E00C7"/>
    <w:rPr>
      <w:b/>
      <w:u w:val="single"/>
      <w:bdr w:val="single" w:sz="12" w:space="0" w:color="auto"/>
    </w:rPr>
  </w:style>
  <w:style w:type="paragraph" w:customStyle="1" w:styleId="Emphasis1">
    <w:name w:val="Emphasis1"/>
    <w:basedOn w:val="Normal"/>
    <w:link w:val="Emphasis"/>
    <w:autoRedefine/>
    <w:qFormat/>
    <w:rsid w:val="001E00C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7"/>
    <w:qFormat/>
    <w:rsid w:val="001E00C7"/>
    <w:pPr>
      <w:widowControl w:val="0"/>
      <w:ind w:left="720"/>
      <w:jc w:val="both"/>
    </w:pPr>
    <w:rPr>
      <w:b/>
      <w:iCs/>
      <w:u w:val="single"/>
      <w:bdr w:val="single" w:sz="8" w:space="0" w:color="auto"/>
    </w:rPr>
  </w:style>
  <w:style w:type="character" w:customStyle="1" w:styleId="underline">
    <w:name w:val="underline"/>
    <w:qFormat/>
    <w:rsid w:val="001E00C7"/>
    <w:rPr>
      <w:u w:val="single"/>
    </w:rPr>
  </w:style>
  <w:style w:type="paragraph" w:styleId="ListParagraph">
    <w:name w:val="List Paragraph"/>
    <w:basedOn w:val="Normal"/>
    <w:uiPriority w:val="99"/>
    <w:unhideWhenUsed/>
    <w:qFormat/>
    <w:rsid w:val="001E00C7"/>
    <w:pPr>
      <w:ind w:left="720"/>
      <w:contextualSpacing/>
    </w:pPr>
  </w:style>
  <w:style w:type="character" w:styleId="UnresolvedMention">
    <w:name w:val="Unresolved Mention"/>
    <w:basedOn w:val="DefaultParagraphFont"/>
    <w:uiPriority w:val="99"/>
    <w:semiHidden/>
    <w:unhideWhenUsed/>
    <w:rsid w:val="001E00C7"/>
    <w:rPr>
      <w:color w:val="605E5C"/>
      <w:shd w:val="clear" w:color="auto" w:fill="E1DFDD"/>
    </w:rPr>
  </w:style>
  <w:style w:type="paragraph" w:styleId="BalloonText">
    <w:name w:val="Balloon Text"/>
    <w:basedOn w:val="Normal"/>
    <w:link w:val="BalloonTextChar"/>
    <w:uiPriority w:val="99"/>
    <w:semiHidden/>
    <w:unhideWhenUsed/>
    <w:rsid w:val="001E00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00C7"/>
    <w:rPr>
      <w:rFonts w:ascii="Segoe UI" w:eastAsia="Dotum"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ustrian-institute.org/en/subjects-en/catholic-social-doctrine-2/capitalism-is-good-for-the-poor-and-for-the-environment/" TargetMode="Externa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mpra.ub.uni-muenchen.de/91397/1/MPRA_paper_91397.pdf/" TargetMode="Externa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redflag.org.au/article/capitalisms-fake-solutions-climate-crisis/" TargetMode="Externa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hyperlink" Target="https://dwfed.org/2018/09/human-beings-face-extinction-we-need-to-act-now" TargetMode="Externa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hyperlink" Target="https://redflag.org.au/article/worldwide-revolution-possible-and-necessary/" TargetMode="External"/><Relationship Id="rId14" Type="http://schemas.openxmlformats.org/officeDocument/2006/relationships/hyperlink" Target="https://www.ft.com/content/04858216-322e-11ea-9703-eea0cae3f0d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5468D4C8F224544AD4C0909E29ECEE5" ma:contentTypeVersion="4" ma:contentTypeDescription="Create a new document." ma:contentTypeScope="" ma:versionID="e69e8fd0d0f4cc26dc512ea594c08e1a">
  <xsd:schema xmlns:xsd="http://www.w3.org/2001/XMLSchema" xmlns:xs="http://www.w3.org/2001/XMLSchema" xmlns:p="http://schemas.microsoft.com/office/2006/metadata/properties" xmlns:ns2="08748a0d-8ceb-4b0d-85e3-1e810ec15545" targetNamespace="http://schemas.microsoft.com/office/2006/metadata/properties" ma:root="true" ma:fieldsID="e9d4247e985111045c48ce3278110b47" ns2:_="">
    <xsd:import namespace="08748a0d-8ceb-4b0d-85e3-1e810ec1554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748a0d-8ceb-4b0d-85e3-1e810ec155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268C22-1BB9-44DB-AEB7-F171D01890D5}">
  <ds:schemaRefs>
    <ds:schemaRef ds:uri="http://schemas.openxmlformats.org/officeDocument/2006/bibliography"/>
  </ds:schemaRefs>
</ds:datastoreItem>
</file>

<file path=customXml/itemProps2.xml><?xml version="1.0" encoding="utf-8"?>
<ds:datastoreItem xmlns:ds="http://schemas.openxmlformats.org/officeDocument/2006/customXml" ds:itemID="{F0E07DD1-ADBA-460E-BB96-DFDF28EDE74E}">
  <ds:schemaRefs>
    <ds:schemaRef ds:uri="http://schemas.microsoft.com/sharepoint/v3/contenttype/forms"/>
  </ds:schemaRefs>
</ds:datastoreItem>
</file>

<file path=customXml/itemProps3.xml><?xml version="1.0" encoding="utf-8"?>
<ds:datastoreItem xmlns:ds="http://schemas.openxmlformats.org/officeDocument/2006/customXml" ds:itemID="{B4FD8C33-901A-4547-B9EF-3AEF83CB4D1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75F3B3E-8DF8-4F4A-934D-57DE3F0A38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748a0d-8ceb-4b0d-85e3-1e810ec155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62876</Words>
  <Characters>358397</Characters>
  <Application>Microsoft Office Word</Application>
  <DocSecurity>0</DocSecurity>
  <Lines>2986</Lines>
  <Paragraphs>840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Jankovsky</dc:creator>
  <cp:keywords>5.1.1</cp:keywords>
  <dc:description/>
  <cp:lastModifiedBy>Gabriel Jankovsky</cp:lastModifiedBy>
  <cp:revision>2</cp:revision>
  <dcterms:created xsi:type="dcterms:W3CDTF">2021-06-15T01:07:00Z</dcterms:created>
  <dcterms:modified xsi:type="dcterms:W3CDTF">2021-06-15T01:12:00Z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0x01010095468D4C8F224544AD4C0909E29ECEE5</vt:lpwstr>
  </property>
</Properties>
</file>